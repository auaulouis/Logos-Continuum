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117937" w14:textId="77777777" w:rsidR="00F16822" w:rsidRDefault="00F16822" w:rsidP="00F16822">
      <w:pPr>
        <w:pStyle w:val="Heading1"/>
      </w:pPr>
      <w:r>
        <w:t>Aff</w:t>
      </w:r>
    </w:p>
    <w:p w14:paraId="52641882" w14:textId="77777777" w:rsidR="00F16822" w:rsidRDefault="00F16822" w:rsidP="00F16822">
      <w:pPr>
        <w:pStyle w:val="Heading2"/>
      </w:pPr>
      <w:r>
        <w:t>General</w:t>
      </w:r>
    </w:p>
    <w:p w14:paraId="650D11DC" w14:textId="77777777" w:rsidR="00F16822" w:rsidRDefault="00F16822" w:rsidP="00F16822">
      <w:pPr>
        <w:pStyle w:val="Heading3"/>
      </w:pPr>
      <w:r>
        <w:t>2AC – NETs Fail</w:t>
      </w:r>
    </w:p>
    <w:p w14:paraId="41730E92" w14:textId="77777777" w:rsidR="00F16822" w:rsidRDefault="00F16822" w:rsidP="00F16822">
      <w:pPr>
        <w:pStyle w:val="Heading4"/>
      </w:pPr>
      <w:r>
        <w:t>NETS are purely speculative.</w:t>
      </w:r>
    </w:p>
    <w:p w14:paraId="7602D539" w14:textId="77777777" w:rsidR="00F16822" w:rsidRPr="009E5821" w:rsidRDefault="00F16822" w:rsidP="00F16822">
      <w:r w:rsidRPr="00A15E18">
        <w:t xml:space="preserve">Howard J. </w:t>
      </w:r>
      <w:r w:rsidRPr="00A15E18">
        <w:rPr>
          <w:rStyle w:val="Style13ptBold"/>
        </w:rPr>
        <w:t>Herzog 18</w:t>
      </w:r>
      <w:r>
        <w:t>, Senior Research Engineer at the MIT Energy Initiative, 12/12/18, “</w:t>
      </w:r>
      <w:r w:rsidRPr="00A15E18">
        <w:t>Why we can't reverse climate change with 'negative emissions' technologies</w:t>
      </w:r>
      <w:r>
        <w:t xml:space="preserve">,” </w:t>
      </w:r>
      <w:r w:rsidRPr="00A15E18">
        <w:t>https://www.greenbiz.com/article/why-we-cant-reverse-climate-change-negative-emissions-technologies</w:t>
      </w:r>
      <w:r>
        <w:t>, ghs-dh</w:t>
      </w:r>
    </w:p>
    <w:p w14:paraId="65BAD1E8" w14:textId="77777777" w:rsidR="00F16822" w:rsidRPr="00A15E18" w:rsidRDefault="00F16822" w:rsidP="00F16822">
      <w:pPr>
        <w:rPr>
          <w:sz w:val="16"/>
        </w:rPr>
      </w:pPr>
      <w:r w:rsidRPr="00A15E18">
        <w:rPr>
          <w:rStyle w:val="StyleUnderline"/>
        </w:rPr>
        <w:t>In a much-anticipated report</w:t>
      </w:r>
      <w:r w:rsidRPr="00A15E18">
        <w:rPr>
          <w:sz w:val="16"/>
        </w:rPr>
        <w:t xml:space="preserve">, </w:t>
      </w:r>
      <w:r w:rsidRPr="00A15E18">
        <w:rPr>
          <w:rStyle w:val="StyleUnderline"/>
        </w:rPr>
        <w:t xml:space="preserve">the </w:t>
      </w:r>
      <w:r w:rsidRPr="00A15E18">
        <w:rPr>
          <w:sz w:val="16"/>
        </w:rPr>
        <w:t>Intergovernmental Panel on Climate Change (</w:t>
      </w:r>
      <w:r w:rsidRPr="00A15E18">
        <w:rPr>
          <w:rStyle w:val="StyleUnderline"/>
        </w:rPr>
        <w:t>IPCC</w:t>
      </w:r>
      <w:r w:rsidRPr="00A15E18">
        <w:rPr>
          <w:sz w:val="16"/>
        </w:rPr>
        <w:t xml:space="preserve">) </w:t>
      </w:r>
      <w:r w:rsidRPr="00A15E18">
        <w:rPr>
          <w:rStyle w:val="StyleUnderline"/>
        </w:rPr>
        <w:t xml:space="preserve">said the world will need to take </w:t>
      </w:r>
      <w:r w:rsidRPr="00A15E18">
        <w:rPr>
          <w:sz w:val="16"/>
        </w:rPr>
        <w:t xml:space="preserve">dramatic and </w:t>
      </w:r>
      <w:r w:rsidRPr="00A15E18">
        <w:rPr>
          <w:rStyle w:val="StyleUnderline"/>
        </w:rPr>
        <w:t xml:space="preserve">drastic steps to avoid </w:t>
      </w:r>
      <w:r w:rsidRPr="00A15E18">
        <w:rPr>
          <w:sz w:val="16"/>
        </w:rPr>
        <w:t xml:space="preserve">the catastrophic effects of </w:t>
      </w:r>
      <w:r w:rsidRPr="00A15E18">
        <w:rPr>
          <w:rStyle w:val="StyleUnderline"/>
        </w:rPr>
        <w:t>climate change</w:t>
      </w:r>
      <w:r w:rsidRPr="00A15E18">
        <w:rPr>
          <w:sz w:val="16"/>
        </w:rPr>
        <w:t>.</w:t>
      </w:r>
    </w:p>
    <w:p w14:paraId="4B13A831" w14:textId="77777777" w:rsidR="00F16822" w:rsidRPr="00A15E18" w:rsidRDefault="00F16822" w:rsidP="00F16822">
      <w:pPr>
        <w:rPr>
          <w:sz w:val="16"/>
        </w:rPr>
      </w:pPr>
      <w:r w:rsidRPr="00A15E18">
        <w:rPr>
          <w:rStyle w:val="StyleUnderline"/>
        </w:rPr>
        <w:t xml:space="preserve">Featured prominently </w:t>
      </w:r>
      <w:r w:rsidRPr="00A15E18">
        <w:rPr>
          <w:sz w:val="16"/>
        </w:rPr>
        <w:t xml:space="preserve">in the report </w:t>
      </w:r>
      <w:r w:rsidRPr="00A15E18">
        <w:rPr>
          <w:rStyle w:val="StyleUnderline"/>
        </w:rPr>
        <w:t xml:space="preserve">is </w:t>
      </w:r>
      <w:r w:rsidRPr="00A15E18">
        <w:rPr>
          <w:sz w:val="16"/>
        </w:rPr>
        <w:t>a discussion of a range of techniques for removing carbon dioxide from the air, called Carbon Dioxide Removal (</w:t>
      </w:r>
      <w:r w:rsidRPr="00A15E18">
        <w:rPr>
          <w:rStyle w:val="StyleUnderline"/>
        </w:rPr>
        <w:t>CDR</w:t>
      </w:r>
      <w:r w:rsidRPr="00A15E18">
        <w:rPr>
          <w:sz w:val="16"/>
        </w:rPr>
        <w:t xml:space="preserve">) </w:t>
      </w:r>
      <w:r w:rsidRPr="00A15E18">
        <w:rPr>
          <w:rStyle w:val="StyleUnderline"/>
        </w:rPr>
        <w:t>tech</w:t>
      </w:r>
      <w:r w:rsidRPr="00A15E18">
        <w:rPr>
          <w:sz w:val="16"/>
        </w:rPr>
        <w:t xml:space="preserve">nologies </w:t>
      </w:r>
      <w:r w:rsidRPr="00A15E18">
        <w:rPr>
          <w:rStyle w:val="StyleUnderline"/>
        </w:rPr>
        <w:t xml:space="preserve">or </w:t>
      </w:r>
      <w:r w:rsidRPr="00A15E18">
        <w:rPr>
          <w:sz w:val="16"/>
        </w:rPr>
        <w:t>negative emissions technologies (</w:t>
      </w:r>
      <w:r w:rsidRPr="00A15E18">
        <w:rPr>
          <w:rStyle w:val="StyleUnderline"/>
        </w:rPr>
        <w:t>NETs</w:t>
      </w:r>
      <w:r w:rsidRPr="00A15E18">
        <w:rPr>
          <w:sz w:val="16"/>
        </w:rPr>
        <w:t>). The IPCC said (PDF) the world would need to rely significantly on these techniques to avoid increasing Earth’s temperatures above 1.5 degrees Celsius (2.7 degrees Fahrenheit) compared to pre-industrial levels.</w:t>
      </w:r>
    </w:p>
    <w:p w14:paraId="4C2843C1" w14:textId="77777777" w:rsidR="00F16822" w:rsidRPr="00A15E18" w:rsidRDefault="00F16822" w:rsidP="00F16822">
      <w:pPr>
        <w:rPr>
          <w:sz w:val="16"/>
        </w:rPr>
      </w:pPr>
      <w:r w:rsidRPr="00C82D70">
        <w:rPr>
          <w:rStyle w:val="StyleUnderline"/>
          <w:highlight w:val="cyan"/>
        </w:rPr>
        <w:t>Given</w:t>
      </w:r>
      <w:r w:rsidRPr="00A15E18">
        <w:rPr>
          <w:sz w:val="16"/>
        </w:rPr>
        <w:t xml:space="preserve"> that the level of </w:t>
      </w:r>
      <w:r w:rsidRPr="00C82D70">
        <w:rPr>
          <w:rStyle w:val="StyleUnderline"/>
          <w:highlight w:val="cyan"/>
        </w:rPr>
        <w:t>g</w:t>
      </w:r>
      <w:r w:rsidRPr="00A15E18">
        <w:rPr>
          <w:rStyle w:val="StyleUnderline"/>
        </w:rPr>
        <w:t>reen</w:t>
      </w:r>
      <w:r w:rsidRPr="00C82D70">
        <w:rPr>
          <w:rStyle w:val="StyleUnderline"/>
          <w:highlight w:val="cyan"/>
        </w:rPr>
        <w:t>h</w:t>
      </w:r>
      <w:r w:rsidRPr="00A15E18">
        <w:rPr>
          <w:rStyle w:val="StyleUnderline"/>
        </w:rPr>
        <w:t xml:space="preserve">ouse </w:t>
      </w:r>
      <w:r w:rsidRPr="00C82D70">
        <w:rPr>
          <w:rStyle w:val="StyleUnderline"/>
          <w:highlight w:val="cyan"/>
        </w:rPr>
        <w:t>g</w:t>
      </w:r>
      <w:r w:rsidRPr="00A15E18">
        <w:rPr>
          <w:rStyle w:val="StyleUnderline"/>
        </w:rPr>
        <w:t>ase</w:t>
      </w:r>
      <w:r w:rsidRPr="00C82D70">
        <w:rPr>
          <w:rStyle w:val="StyleUnderline"/>
          <w:highlight w:val="cyan"/>
        </w:rPr>
        <w:t>s</w:t>
      </w:r>
      <w:r w:rsidRPr="00A15E18">
        <w:rPr>
          <w:sz w:val="16"/>
        </w:rPr>
        <w:t xml:space="preserve"> </w:t>
      </w:r>
      <w:r w:rsidRPr="00A15E18">
        <w:rPr>
          <w:rStyle w:val="StyleUnderline"/>
        </w:rPr>
        <w:t>continues to rise</w:t>
      </w:r>
      <w:r w:rsidRPr="00A15E18">
        <w:rPr>
          <w:sz w:val="16"/>
        </w:rPr>
        <w:t xml:space="preserve"> and the world’s efforts at lowering emissions are falling way short of targets climate scientists recommend, </w:t>
      </w:r>
      <w:r w:rsidRPr="00C82D70">
        <w:rPr>
          <w:rStyle w:val="Emphasis"/>
          <w:highlight w:val="cyan"/>
        </w:rPr>
        <w:t>what</w:t>
      </w:r>
      <w:r w:rsidRPr="00A15E18">
        <w:rPr>
          <w:rStyle w:val="StyleUnderline"/>
        </w:rPr>
        <w:t xml:space="preserve"> contribution we </w:t>
      </w:r>
      <w:r w:rsidRPr="00C82D70">
        <w:rPr>
          <w:rStyle w:val="Emphasis"/>
          <w:highlight w:val="cyan"/>
        </w:rPr>
        <w:t>can expect from NETs</w:t>
      </w:r>
      <w:r w:rsidRPr="00A15E18">
        <w:rPr>
          <w:rStyle w:val="StyleUnderline"/>
        </w:rPr>
        <w:t xml:space="preserve"> is becoming a critical question. </w:t>
      </w:r>
      <w:r w:rsidRPr="00A15E18">
        <w:rPr>
          <w:sz w:val="16"/>
        </w:rPr>
        <w:t>Can they actually work at a big enough scale?</w:t>
      </w:r>
    </w:p>
    <w:p w14:paraId="3FBC28CB" w14:textId="77777777" w:rsidR="00F16822" w:rsidRPr="00A15E18" w:rsidRDefault="00F16822" w:rsidP="00F16822">
      <w:pPr>
        <w:rPr>
          <w:sz w:val="16"/>
        </w:rPr>
      </w:pPr>
      <w:r w:rsidRPr="00A15E18">
        <w:rPr>
          <w:sz w:val="16"/>
        </w:rPr>
        <w:t>What are negative emissions technologies?</w:t>
      </w:r>
    </w:p>
    <w:p w14:paraId="3075B9E1" w14:textId="77777777" w:rsidR="00F16822" w:rsidRPr="00A15E18" w:rsidRDefault="00F16822" w:rsidP="00F16822">
      <w:pPr>
        <w:rPr>
          <w:sz w:val="16"/>
        </w:rPr>
      </w:pPr>
      <w:r w:rsidRPr="00A15E18">
        <w:rPr>
          <w:rStyle w:val="StyleUnderline"/>
        </w:rPr>
        <w:t>There is a wide range of opinion on how big an impact these techniques can have in addressing climate change</w:t>
      </w:r>
      <w:r w:rsidRPr="00A15E18">
        <w:rPr>
          <w:sz w:val="16"/>
        </w:rPr>
        <w:t>. I became involved in the debate because two of the most prominent negative emissions technologies involve CO2 capture and storage (CCS), a technology that I have been researching for almost 30 years.</w:t>
      </w:r>
    </w:p>
    <w:p w14:paraId="2F68C72E" w14:textId="77777777" w:rsidR="00F16822" w:rsidRPr="00A15E18" w:rsidRDefault="00F16822" w:rsidP="00F16822">
      <w:pPr>
        <w:rPr>
          <w:sz w:val="16"/>
        </w:rPr>
      </w:pPr>
      <w:r w:rsidRPr="00A15E18">
        <w:rPr>
          <w:rStyle w:val="StyleUnderline"/>
        </w:rPr>
        <w:t>Many NETs</w:t>
      </w:r>
      <w:r w:rsidRPr="00A15E18">
        <w:rPr>
          <w:sz w:val="16"/>
        </w:rPr>
        <w:t xml:space="preserve"> </w:t>
      </w:r>
      <w:r w:rsidRPr="00A15E18">
        <w:rPr>
          <w:rStyle w:val="StyleUnderline"/>
        </w:rPr>
        <w:t>remove</w:t>
      </w:r>
      <w:r w:rsidRPr="00A15E18">
        <w:rPr>
          <w:sz w:val="16"/>
        </w:rPr>
        <w:t xml:space="preserve"> the </w:t>
      </w:r>
      <w:r w:rsidRPr="00A15E18">
        <w:rPr>
          <w:rStyle w:val="StyleUnderline"/>
        </w:rPr>
        <w:t>CO2</w:t>
      </w:r>
      <w:r w:rsidRPr="00A15E18">
        <w:rPr>
          <w:sz w:val="16"/>
        </w:rPr>
        <w:t xml:space="preserve"> from the atmosphere biologically </w:t>
      </w:r>
      <w:r w:rsidRPr="00A15E18">
        <w:rPr>
          <w:rStyle w:val="StyleUnderline"/>
        </w:rPr>
        <w:t>through</w:t>
      </w:r>
      <w:r w:rsidRPr="00A15E18">
        <w:rPr>
          <w:sz w:val="16"/>
        </w:rPr>
        <w:t xml:space="preserve"> </w:t>
      </w:r>
      <w:r w:rsidRPr="00A15E18">
        <w:rPr>
          <w:rStyle w:val="StyleUnderline"/>
        </w:rPr>
        <w:t>photosynthesis</w:t>
      </w:r>
      <w:r w:rsidRPr="00A15E18">
        <w:rPr>
          <w:sz w:val="16"/>
        </w:rPr>
        <w:t xml:space="preserve"> — the simplest example being afforestation, or planting more trees. Depending on the specific technique, </w:t>
      </w:r>
      <w:r w:rsidRPr="00A15E18">
        <w:rPr>
          <w:rStyle w:val="StyleUnderline"/>
        </w:rPr>
        <w:t>the carbon removed</w:t>
      </w:r>
      <w:r w:rsidRPr="00A15E18">
        <w:rPr>
          <w:sz w:val="16"/>
        </w:rPr>
        <w:t xml:space="preserve"> from the atmosphere </w:t>
      </w:r>
      <w:r w:rsidRPr="00A15E18">
        <w:rPr>
          <w:rStyle w:val="StyleUnderline"/>
        </w:rPr>
        <w:t>may end up in soils</w:t>
      </w:r>
      <w:r w:rsidRPr="00A15E18">
        <w:rPr>
          <w:sz w:val="16"/>
        </w:rPr>
        <w:t>, vegetation, the ocean, deep geological formations or even in rocks.</w:t>
      </w:r>
    </w:p>
    <w:p w14:paraId="61ADEC67" w14:textId="77777777" w:rsidR="00F16822" w:rsidRPr="00A15E18" w:rsidRDefault="00F16822" w:rsidP="00F16822">
      <w:pPr>
        <w:rPr>
          <w:sz w:val="16"/>
        </w:rPr>
      </w:pPr>
      <w:r w:rsidRPr="00C82D70">
        <w:rPr>
          <w:rStyle w:val="StyleUnderline"/>
          <w:highlight w:val="cyan"/>
        </w:rPr>
        <w:t>NETs</w:t>
      </w:r>
      <w:r w:rsidRPr="00A15E18">
        <w:rPr>
          <w:rStyle w:val="StyleUnderline"/>
        </w:rPr>
        <w:t xml:space="preserve"> </w:t>
      </w:r>
      <w:r w:rsidRPr="00C82D70">
        <w:rPr>
          <w:rStyle w:val="StyleUnderline"/>
          <w:highlight w:val="cyan"/>
        </w:rPr>
        <w:t>vary</w:t>
      </w:r>
      <w:r w:rsidRPr="00A15E18">
        <w:rPr>
          <w:rStyle w:val="StyleUnderline"/>
        </w:rPr>
        <w:t xml:space="preserve"> on their cost, scale</w:t>
      </w:r>
      <w:r w:rsidRPr="00A15E18">
        <w:rPr>
          <w:sz w:val="16"/>
        </w:rPr>
        <w:t xml:space="preserve"> (how many tons they potentially can remove from the atmosphere), technological </w:t>
      </w:r>
      <w:r w:rsidRPr="00A15E18">
        <w:rPr>
          <w:rStyle w:val="StyleUnderline"/>
        </w:rPr>
        <w:t>readiness</w:t>
      </w:r>
      <w:r w:rsidRPr="00A15E18">
        <w:rPr>
          <w:sz w:val="16"/>
        </w:rPr>
        <w:t xml:space="preserve">, </w:t>
      </w:r>
      <w:r w:rsidRPr="00A15E18">
        <w:rPr>
          <w:rStyle w:val="StyleUnderline"/>
        </w:rPr>
        <w:t>environmental impacts and effectiveness</w:t>
      </w:r>
      <w:r w:rsidRPr="00A15E18">
        <w:rPr>
          <w:sz w:val="16"/>
        </w:rPr>
        <w:t xml:space="preserve">. </w:t>
      </w:r>
      <w:r w:rsidRPr="00C82D70">
        <w:rPr>
          <w:rStyle w:val="StyleUnderline"/>
          <w:highlight w:val="cyan"/>
        </w:rPr>
        <w:t>Afforestation</w:t>
      </w:r>
      <w:r w:rsidRPr="00A15E18">
        <w:rPr>
          <w:sz w:val="16"/>
        </w:rPr>
        <w:t xml:space="preserve">/reforestation </w:t>
      </w:r>
      <w:r w:rsidRPr="00C82D70">
        <w:rPr>
          <w:rStyle w:val="StyleUnderline"/>
          <w:highlight w:val="cyan"/>
        </w:rPr>
        <w:t>is</w:t>
      </w:r>
      <w:r w:rsidRPr="00A15E18">
        <w:rPr>
          <w:rStyle w:val="StyleUnderline"/>
        </w:rPr>
        <w:t xml:space="preserve"> </w:t>
      </w:r>
      <w:r w:rsidRPr="00C82D70">
        <w:rPr>
          <w:rStyle w:val="StyleUnderline"/>
          <w:highlight w:val="cyan"/>
        </w:rPr>
        <w:t>the</w:t>
      </w:r>
      <w:r w:rsidRPr="00A15E18">
        <w:rPr>
          <w:rStyle w:val="StyleUnderline"/>
        </w:rPr>
        <w:t xml:space="preserve"> </w:t>
      </w:r>
      <w:r w:rsidRPr="00C82D70">
        <w:rPr>
          <w:rStyle w:val="StyleUnderline"/>
          <w:highlight w:val="cyan"/>
        </w:rPr>
        <w:t>only</w:t>
      </w:r>
      <w:r w:rsidRPr="00A15E18">
        <w:rPr>
          <w:rStyle w:val="StyleUnderline"/>
        </w:rPr>
        <w:t xml:space="preserve"> NET </w:t>
      </w:r>
      <w:r w:rsidRPr="00C82D70">
        <w:rPr>
          <w:rStyle w:val="StyleUnderline"/>
          <w:highlight w:val="cyan"/>
        </w:rPr>
        <w:t>to</w:t>
      </w:r>
      <w:r w:rsidRPr="00A15E18">
        <w:rPr>
          <w:rStyle w:val="StyleUnderline"/>
        </w:rPr>
        <w:t xml:space="preserve"> have</w:t>
      </w:r>
      <w:r w:rsidRPr="00A15E18">
        <w:rPr>
          <w:sz w:val="16"/>
        </w:rPr>
        <w:t xml:space="preserve"> </w:t>
      </w:r>
      <w:r w:rsidRPr="00C82D70">
        <w:rPr>
          <w:rStyle w:val="StyleUnderline"/>
          <w:highlight w:val="cyan"/>
        </w:rPr>
        <w:t>be</w:t>
      </w:r>
      <w:r w:rsidRPr="00A15E18">
        <w:rPr>
          <w:rStyle w:val="StyleUnderline"/>
        </w:rPr>
        <w:t xml:space="preserve">en </w:t>
      </w:r>
      <w:r w:rsidRPr="00C82D70">
        <w:rPr>
          <w:rStyle w:val="StyleUnderline"/>
          <w:highlight w:val="cyan"/>
        </w:rPr>
        <w:t>deployed</w:t>
      </w:r>
      <w:r w:rsidRPr="00A15E18">
        <w:rPr>
          <w:rStyle w:val="StyleUnderline"/>
        </w:rPr>
        <w:t xml:space="preserve"> commercially</w:t>
      </w:r>
      <w:r w:rsidRPr="00A15E18">
        <w:rPr>
          <w:sz w:val="16"/>
        </w:rPr>
        <w:t xml:space="preserve"> (PDF), although others have been tested at smaller scales. For example, there are a number of efforts to produce biochar, a charcoal made with plant matter that has a net negative carbon balance.</w:t>
      </w:r>
    </w:p>
    <w:p w14:paraId="68530A33" w14:textId="77777777" w:rsidR="00F16822" w:rsidRPr="00A15E18" w:rsidRDefault="00F16822" w:rsidP="00F16822">
      <w:pPr>
        <w:rPr>
          <w:sz w:val="16"/>
        </w:rPr>
      </w:pPr>
      <w:r w:rsidRPr="00A15E18">
        <w:rPr>
          <w:sz w:val="16"/>
        </w:rPr>
        <w:t xml:space="preserve">A recent academic paper (PDF) discusses the "costs, potentials and side-effects" of the various NETs. </w:t>
      </w:r>
      <w:r w:rsidRPr="00A15E18">
        <w:rPr>
          <w:rStyle w:val="StyleUnderline"/>
        </w:rPr>
        <w:t>Afforestation</w:t>
      </w:r>
      <w:r w:rsidRPr="00A15E18">
        <w:rPr>
          <w:sz w:val="16"/>
        </w:rPr>
        <w:t xml:space="preserve">/reforestation is </w:t>
      </w:r>
      <w:r w:rsidRPr="00A15E18">
        <w:rPr>
          <w:rStyle w:val="StyleUnderline"/>
        </w:rPr>
        <w:t>one of the least expensive optio</w:t>
      </w:r>
      <w:r w:rsidRPr="00A15E18">
        <w:rPr>
          <w:sz w:val="16"/>
        </w:rPr>
        <w:t xml:space="preserve">ns, with a cost on the order of tens of dollars per ton of CO2, </w:t>
      </w:r>
      <w:r w:rsidRPr="00A15E18">
        <w:rPr>
          <w:rStyle w:val="StyleUnderline"/>
        </w:rPr>
        <w:t xml:space="preserve">but </w:t>
      </w:r>
      <w:r w:rsidRPr="00C82D70">
        <w:rPr>
          <w:rStyle w:val="StyleUnderline"/>
          <w:highlight w:val="cyan"/>
        </w:rPr>
        <w:t xml:space="preserve">the </w:t>
      </w:r>
      <w:r w:rsidRPr="00C82D70">
        <w:rPr>
          <w:rStyle w:val="Emphasis"/>
          <w:highlight w:val="cyan"/>
        </w:rPr>
        <w:t>scope</w:t>
      </w:r>
      <w:r w:rsidRPr="00A15E18">
        <w:rPr>
          <w:rStyle w:val="StyleUnderline"/>
        </w:rPr>
        <w:t xml:space="preserve"> for carbon removal </w:t>
      </w:r>
      <w:r w:rsidRPr="00C82D70">
        <w:rPr>
          <w:rStyle w:val="StyleUnderline"/>
          <w:highlight w:val="cyan"/>
        </w:rPr>
        <w:t xml:space="preserve">is </w:t>
      </w:r>
      <w:r w:rsidRPr="00C82D70">
        <w:rPr>
          <w:rStyle w:val="Emphasis"/>
          <w:highlight w:val="cyan"/>
        </w:rPr>
        <w:t>small</w:t>
      </w:r>
      <w:r w:rsidRPr="00A15E18">
        <w:rPr>
          <w:rStyle w:val="StyleUnderline"/>
        </w:rPr>
        <w:t xml:space="preserve"> compared to other NETs</w:t>
      </w:r>
      <w:r w:rsidRPr="00A15E18">
        <w:rPr>
          <w:sz w:val="16"/>
        </w:rPr>
        <w:t>.</w:t>
      </w:r>
    </w:p>
    <w:p w14:paraId="54BB3E1D" w14:textId="77777777" w:rsidR="00F16822" w:rsidRPr="00A15E18" w:rsidRDefault="00F16822" w:rsidP="00F16822">
      <w:pPr>
        <w:rPr>
          <w:sz w:val="16"/>
        </w:rPr>
      </w:pPr>
      <w:r w:rsidRPr="00A15E18">
        <w:rPr>
          <w:sz w:val="16"/>
        </w:rPr>
        <w:t xml:space="preserve">On the other extreme is </w:t>
      </w:r>
      <w:r w:rsidRPr="00C82D70">
        <w:rPr>
          <w:rStyle w:val="StyleUnderline"/>
          <w:highlight w:val="cyan"/>
        </w:rPr>
        <w:t>direct air capture</w:t>
      </w:r>
      <w:r w:rsidRPr="00A15E18">
        <w:rPr>
          <w:sz w:val="16"/>
        </w:rPr>
        <w:t xml:space="preserve">, which </w:t>
      </w:r>
      <w:r w:rsidRPr="00A15E18">
        <w:rPr>
          <w:rStyle w:val="StyleUnderline"/>
        </w:rPr>
        <w:t>covers a range of engineered</w:t>
      </w:r>
      <w:r w:rsidRPr="00A15E18">
        <w:rPr>
          <w:sz w:val="16"/>
        </w:rPr>
        <w:t xml:space="preserve"> </w:t>
      </w:r>
      <w:r w:rsidRPr="00A15E18">
        <w:rPr>
          <w:rStyle w:val="StyleUnderline"/>
        </w:rPr>
        <w:t>systems</w:t>
      </w:r>
      <w:r w:rsidRPr="00A15E18">
        <w:rPr>
          <w:sz w:val="16"/>
        </w:rPr>
        <w:t xml:space="preserve"> meant to remove CO2 from the air. </w:t>
      </w:r>
      <w:r w:rsidRPr="00A15E18">
        <w:rPr>
          <w:rStyle w:val="StyleUnderline"/>
        </w:rPr>
        <w:t xml:space="preserve">The </w:t>
      </w:r>
      <w:r w:rsidRPr="00C82D70">
        <w:rPr>
          <w:rStyle w:val="Emphasis"/>
          <w:highlight w:val="cyan"/>
        </w:rPr>
        <w:t>costs</w:t>
      </w:r>
      <w:r w:rsidRPr="00A15E18">
        <w:rPr>
          <w:sz w:val="16"/>
        </w:rPr>
        <w:t xml:space="preserve"> of direct air capture, which has been tested at small scales, </w:t>
      </w:r>
      <w:r w:rsidRPr="00C82D70">
        <w:rPr>
          <w:rStyle w:val="StyleUnderline"/>
          <w:highlight w:val="cyan"/>
        </w:rPr>
        <w:t>are</w:t>
      </w:r>
      <w:r w:rsidRPr="00C82D70">
        <w:rPr>
          <w:sz w:val="16"/>
          <w:highlight w:val="cyan"/>
        </w:rPr>
        <w:t xml:space="preserve"> </w:t>
      </w:r>
      <w:r w:rsidRPr="00C82D70">
        <w:rPr>
          <w:rStyle w:val="StyleUnderline"/>
          <w:highlight w:val="cyan"/>
        </w:rPr>
        <w:t>on</w:t>
      </w:r>
      <w:r w:rsidRPr="00A15E18">
        <w:rPr>
          <w:rStyle w:val="StyleUnderline"/>
        </w:rPr>
        <w:t xml:space="preserve"> the order </w:t>
      </w:r>
      <w:r w:rsidRPr="00C27086">
        <w:rPr>
          <w:rStyle w:val="Emphasis"/>
        </w:rPr>
        <w:t xml:space="preserve">of </w:t>
      </w:r>
      <w:r w:rsidRPr="00C82D70">
        <w:rPr>
          <w:rStyle w:val="Emphasis"/>
          <w:highlight w:val="cyan"/>
        </w:rPr>
        <w:t>hundreds</w:t>
      </w:r>
      <w:r w:rsidRPr="00C82D70">
        <w:rPr>
          <w:rStyle w:val="StyleUnderline"/>
          <w:highlight w:val="cyan"/>
        </w:rPr>
        <w:t xml:space="preserve"> </w:t>
      </w:r>
      <w:r w:rsidRPr="00C82D70">
        <w:rPr>
          <w:rStyle w:val="Emphasis"/>
          <w:highlight w:val="cyan"/>
        </w:rPr>
        <w:t>of dollars</w:t>
      </w:r>
      <w:r w:rsidRPr="00A15E18">
        <w:rPr>
          <w:rStyle w:val="StyleUnderline"/>
        </w:rPr>
        <w:t xml:space="preserve"> or more</w:t>
      </w:r>
      <w:r w:rsidRPr="00A15E18">
        <w:rPr>
          <w:sz w:val="16"/>
        </w:rPr>
        <w:t xml:space="preserve"> per ton of CO2, </w:t>
      </w:r>
      <w:r w:rsidRPr="00A15E18">
        <w:rPr>
          <w:rStyle w:val="StyleUnderline"/>
        </w:rPr>
        <w:t>but</w:t>
      </w:r>
      <w:r w:rsidRPr="00A15E18">
        <w:rPr>
          <w:sz w:val="16"/>
        </w:rPr>
        <w:t xml:space="preserve"> is </w:t>
      </w:r>
      <w:r w:rsidRPr="00A15E18">
        <w:rPr>
          <w:rStyle w:val="StyleUnderline"/>
        </w:rPr>
        <w:t>on the high end</w:t>
      </w:r>
      <w:r w:rsidRPr="00A15E18">
        <w:rPr>
          <w:sz w:val="16"/>
        </w:rPr>
        <w:t xml:space="preserve"> </w:t>
      </w:r>
      <w:r w:rsidRPr="00A15E18">
        <w:rPr>
          <w:rStyle w:val="StyleUnderline"/>
        </w:rPr>
        <w:t>in</w:t>
      </w:r>
      <w:r w:rsidRPr="00A15E18">
        <w:rPr>
          <w:sz w:val="16"/>
        </w:rPr>
        <w:t xml:space="preserve"> terms of the </w:t>
      </w:r>
      <w:r w:rsidRPr="00A15E18">
        <w:rPr>
          <w:rStyle w:val="StyleUnderline"/>
        </w:rPr>
        <w:t>potential amount of CO2 that can be removed</w:t>
      </w:r>
      <w:r w:rsidRPr="00A15E18">
        <w:rPr>
          <w:sz w:val="16"/>
        </w:rPr>
        <w:t>.</w:t>
      </w:r>
    </w:p>
    <w:p w14:paraId="2E4AB47B" w14:textId="77777777" w:rsidR="00F16822" w:rsidRPr="00A15E18" w:rsidRDefault="00F16822" w:rsidP="00F16822">
      <w:pPr>
        <w:rPr>
          <w:sz w:val="16"/>
        </w:rPr>
      </w:pPr>
      <w:r w:rsidRPr="00A15E18">
        <w:rPr>
          <w:sz w:val="16"/>
        </w:rPr>
        <w:t>A handful of commercial companies are testing direct air capture technology, which takes carbon dioxide out of the air. This project in Italy will use the CO2 to ultimately produce natural gas to power vehicles. Climeworks</w:t>
      </w:r>
    </w:p>
    <w:p w14:paraId="02FA9347" w14:textId="77777777" w:rsidR="00F16822" w:rsidRPr="00A15E18" w:rsidRDefault="00F16822" w:rsidP="00F16822">
      <w:pPr>
        <w:rPr>
          <w:sz w:val="16"/>
        </w:rPr>
      </w:pPr>
      <w:r w:rsidRPr="00A15E18">
        <w:rPr>
          <w:sz w:val="16"/>
        </w:rPr>
        <w:t>In a 2014 IPCC report, a technology called bio-energy with carbon capture and storage (</w:t>
      </w:r>
      <w:r w:rsidRPr="00A15E18">
        <w:rPr>
          <w:rStyle w:val="StyleUnderline"/>
        </w:rPr>
        <w:t>BECCS</w:t>
      </w:r>
      <w:r w:rsidRPr="00A15E18">
        <w:rPr>
          <w:sz w:val="16"/>
        </w:rPr>
        <w:t xml:space="preserve">) </w:t>
      </w:r>
      <w:r w:rsidRPr="00A15E18">
        <w:rPr>
          <w:rStyle w:val="StyleUnderline"/>
        </w:rPr>
        <w:t>received the most attention</w:t>
      </w:r>
      <w:r w:rsidRPr="00A15E18">
        <w:rPr>
          <w:sz w:val="16"/>
        </w:rPr>
        <w:t>. This entails burning plant matter, or biomass, for energy and then collecting the CO2 emissions and pumping the gases underground. Its cost is high, but not excessive, in the range of $100-200 per ton of CO2 removed.</w:t>
      </w:r>
    </w:p>
    <w:p w14:paraId="61F0ADEF" w14:textId="77777777" w:rsidR="00F16822" w:rsidRPr="00A15E18" w:rsidRDefault="00F16822" w:rsidP="00F16822">
      <w:pPr>
        <w:rPr>
          <w:sz w:val="16"/>
        </w:rPr>
      </w:pPr>
      <w:r w:rsidRPr="00C82D70">
        <w:rPr>
          <w:rStyle w:val="StyleUnderline"/>
          <w:highlight w:val="cyan"/>
        </w:rPr>
        <w:t>The biggest</w:t>
      </w:r>
      <w:r w:rsidRPr="00A15E18">
        <w:rPr>
          <w:rStyle w:val="StyleUnderline"/>
        </w:rPr>
        <w:t xml:space="preserve"> </w:t>
      </w:r>
      <w:r w:rsidRPr="00C82D70">
        <w:rPr>
          <w:rStyle w:val="Emphasis"/>
          <w:highlight w:val="cyan"/>
        </w:rPr>
        <w:t>constraint</w:t>
      </w:r>
      <w:r w:rsidRPr="00A15E18">
        <w:rPr>
          <w:sz w:val="16"/>
        </w:rPr>
        <w:t xml:space="preserve"> on the size of its deployment </w:t>
      </w:r>
      <w:r w:rsidRPr="00C82D70">
        <w:rPr>
          <w:rStyle w:val="Emphasis"/>
          <w:highlight w:val="cyan"/>
        </w:rPr>
        <w:t>relates to</w:t>
      </w:r>
      <w:r w:rsidRPr="00A15E18">
        <w:rPr>
          <w:rStyle w:val="StyleUnderline"/>
        </w:rPr>
        <w:t xml:space="preserve"> the </w:t>
      </w:r>
      <w:r w:rsidRPr="00C82D70">
        <w:rPr>
          <w:rStyle w:val="Emphasis"/>
          <w:highlight w:val="cyan"/>
        </w:rPr>
        <w:t>availability</w:t>
      </w:r>
      <w:r w:rsidRPr="00A15E18">
        <w:rPr>
          <w:sz w:val="16"/>
        </w:rPr>
        <w:t xml:space="preserve"> of "low-carbon" biomass. </w:t>
      </w:r>
      <w:r w:rsidRPr="00A15E18">
        <w:rPr>
          <w:rStyle w:val="StyleUnderline"/>
        </w:rPr>
        <w:t>Carbon emissions are associated with the growing</w:t>
      </w:r>
      <w:r w:rsidRPr="00A15E18">
        <w:rPr>
          <w:sz w:val="16"/>
        </w:rPr>
        <w:t xml:space="preserve">, harvesting </w:t>
      </w:r>
      <w:r w:rsidRPr="00A15E18">
        <w:rPr>
          <w:rStyle w:val="StyleUnderline"/>
        </w:rPr>
        <w:t>and transporting of biomass</w:t>
      </w:r>
      <w:r w:rsidRPr="00A15E18">
        <w:rPr>
          <w:sz w:val="16"/>
        </w:rPr>
        <w:t xml:space="preserve">, as well as potential carbon emissions due to land-use changes — for example, </w:t>
      </w:r>
      <w:r w:rsidRPr="00A15E18">
        <w:rPr>
          <w:rStyle w:val="StyleUnderline"/>
        </w:rPr>
        <w:t>i</w:t>
      </w:r>
      <w:r w:rsidRPr="00A15E18">
        <w:rPr>
          <w:sz w:val="16"/>
        </w:rPr>
        <w:t xml:space="preserve">f </w:t>
      </w:r>
      <w:r w:rsidRPr="00A15E18">
        <w:rPr>
          <w:rStyle w:val="StyleUnderline"/>
        </w:rPr>
        <w:t>forests are cut down in favor of other forms of biomass</w:t>
      </w:r>
      <w:r w:rsidRPr="00A15E18">
        <w:rPr>
          <w:sz w:val="16"/>
        </w:rPr>
        <w:t xml:space="preserve">. These </w:t>
      </w:r>
      <w:r w:rsidRPr="00A15E18">
        <w:rPr>
          <w:rStyle w:val="StyleUnderline"/>
        </w:rPr>
        <w:t>emissions must all be kept to a minimum</w:t>
      </w:r>
      <w:r w:rsidRPr="00A15E18">
        <w:rPr>
          <w:sz w:val="16"/>
        </w:rPr>
        <w:t xml:space="preserve"> for biomass to be "low-carbon" and for the overall scheme to result in negative emissions. Potential "low-carbon" biomass includes switchgrass or loblolly pine, as opposed to corn, which is currently turned into liquid fuels and acknowledged to have a high carbon footprint.</w:t>
      </w:r>
    </w:p>
    <w:p w14:paraId="694D8AEE" w14:textId="77777777" w:rsidR="00F16822" w:rsidRPr="00A15E18" w:rsidRDefault="00F16822" w:rsidP="00F16822">
      <w:pPr>
        <w:rPr>
          <w:sz w:val="16"/>
        </w:rPr>
      </w:pPr>
      <w:r w:rsidRPr="00A15E18">
        <w:rPr>
          <w:sz w:val="16"/>
        </w:rPr>
        <w:t xml:space="preserve">Some </w:t>
      </w:r>
      <w:r w:rsidRPr="00C27086">
        <w:rPr>
          <w:rStyle w:val="Emphasis"/>
        </w:rPr>
        <w:t>proposed</w:t>
      </w:r>
      <w:r w:rsidRPr="00A15E18">
        <w:rPr>
          <w:rStyle w:val="StyleUnderline"/>
        </w:rPr>
        <w:t xml:space="preserve"> </w:t>
      </w:r>
      <w:r w:rsidRPr="00C27086">
        <w:rPr>
          <w:rStyle w:val="Emphasis"/>
        </w:rPr>
        <w:t>NETs</w:t>
      </w:r>
      <w:r w:rsidRPr="00A15E18">
        <w:rPr>
          <w:rStyle w:val="StyleUnderline"/>
        </w:rPr>
        <w:t xml:space="preserve"> </w:t>
      </w:r>
      <w:r w:rsidRPr="00C27086">
        <w:rPr>
          <w:rStyle w:val="Emphasis"/>
        </w:rPr>
        <w:t>are highly speculative</w:t>
      </w:r>
      <w:r w:rsidRPr="00A15E18">
        <w:rPr>
          <w:sz w:val="16"/>
        </w:rPr>
        <w:t xml:space="preserve">. For example, </w:t>
      </w:r>
      <w:r w:rsidRPr="00A15E18">
        <w:rPr>
          <w:rStyle w:val="StyleUnderline"/>
        </w:rPr>
        <w:t>ocean fertilization is generally not</w:t>
      </w:r>
      <w:r w:rsidRPr="00A15E18">
        <w:rPr>
          <w:sz w:val="16"/>
        </w:rPr>
        <w:t xml:space="preserve"> considered </w:t>
      </w:r>
      <w:r w:rsidRPr="00A15E18">
        <w:rPr>
          <w:rStyle w:val="StyleUnderline"/>
        </w:rPr>
        <w:t>a realistic option</w:t>
      </w:r>
      <w:r w:rsidRPr="00A15E18">
        <w:rPr>
          <w:sz w:val="16"/>
        </w:rPr>
        <w:t xml:space="preserve"> because its environmental impact on the ocean is probably unacceptable. Also, there are questions about how effective it would be in removing CO2 (PDF).</w:t>
      </w:r>
    </w:p>
    <w:p w14:paraId="5ED7CCE3" w14:textId="77777777" w:rsidR="00F16822" w:rsidRPr="00A15E18" w:rsidRDefault="00F16822" w:rsidP="00F16822">
      <w:pPr>
        <w:rPr>
          <w:sz w:val="16"/>
        </w:rPr>
      </w:pPr>
      <w:r w:rsidRPr="00A15E18">
        <w:rPr>
          <w:sz w:val="16"/>
        </w:rPr>
        <w:t>Academic takes</w:t>
      </w:r>
    </w:p>
    <w:p w14:paraId="17DC070B" w14:textId="77777777" w:rsidR="00F16822" w:rsidRPr="00A15E18" w:rsidRDefault="00F16822" w:rsidP="00F16822">
      <w:pPr>
        <w:rPr>
          <w:sz w:val="16"/>
        </w:rPr>
      </w:pPr>
      <w:r w:rsidRPr="00A15E18">
        <w:rPr>
          <w:rStyle w:val="StyleUnderline"/>
        </w:rPr>
        <w:t>A</w:t>
      </w:r>
      <w:r w:rsidRPr="00A15E18">
        <w:rPr>
          <w:sz w:val="16"/>
        </w:rPr>
        <w:t xml:space="preserve"> 2017 </w:t>
      </w:r>
      <w:r w:rsidRPr="00A15E18">
        <w:rPr>
          <w:rStyle w:val="StyleUnderline"/>
        </w:rPr>
        <w:t>study at</w:t>
      </w:r>
      <w:r w:rsidRPr="00A15E18">
        <w:rPr>
          <w:sz w:val="16"/>
        </w:rPr>
        <w:t xml:space="preserve"> the </w:t>
      </w:r>
      <w:r w:rsidRPr="00A15E18">
        <w:rPr>
          <w:rStyle w:val="StyleUnderline"/>
        </w:rPr>
        <w:t>U</w:t>
      </w:r>
      <w:r w:rsidRPr="00A15E18">
        <w:rPr>
          <w:sz w:val="16"/>
        </w:rPr>
        <w:t xml:space="preserve">niversity </w:t>
      </w:r>
      <w:r w:rsidRPr="00A15E18">
        <w:rPr>
          <w:rStyle w:val="StyleUnderline"/>
        </w:rPr>
        <w:t>of</w:t>
      </w:r>
      <w:r w:rsidRPr="00A15E18">
        <w:rPr>
          <w:sz w:val="16"/>
        </w:rPr>
        <w:t xml:space="preserve"> </w:t>
      </w:r>
      <w:r w:rsidRPr="00A15E18">
        <w:rPr>
          <w:rStyle w:val="StyleUnderline"/>
        </w:rPr>
        <w:t>M</w:t>
      </w:r>
      <w:r w:rsidRPr="00A15E18">
        <w:rPr>
          <w:sz w:val="16"/>
        </w:rPr>
        <w:t xml:space="preserve">ichigan </w:t>
      </w:r>
      <w:r w:rsidRPr="00A15E18">
        <w:rPr>
          <w:rStyle w:val="StyleUnderline"/>
        </w:rPr>
        <w:t>did a literature review of NETs</w:t>
      </w:r>
      <w:r w:rsidRPr="00A15E18">
        <w:rPr>
          <w:sz w:val="16"/>
        </w:rPr>
        <w:t>. One the one hand, they showed that the literature was very bullish on NETs. It concluded these techniques could capture the equivalent of 37 gigatons (billion tons) of CO2 per year at a cost of below $70 per metric ton. For comparison, the world currently emits about 38 gigatons of CO2 a year.</w:t>
      </w:r>
    </w:p>
    <w:p w14:paraId="6F06FE05" w14:textId="77777777" w:rsidR="00F16822" w:rsidRPr="00A15E18" w:rsidRDefault="00F16822" w:rsidP="00F16822">
      <w:pPr>
        <w:rPr>
          <w:sz w:val="16"/>
        </w:rPr>
      </w:pPr>
      <w:r w:rsidRPr="00A15E18">
        <w:rPr>
          <w:sz w:val="16"/>
        </w:rPr>
        <w:t xml:space="preserve">However, </w:t>
      </w:r>
      <w:r w:rsidRPr="00A15E18">
        <w:rPr>
          <w:rStyle w:val="StyleUnderline"/>
        </w:rPr>
        <w:t xml:space="preserve">I think this result should be taken with a large </w:t>
      </w:r>
      <w:r w:rsidRPr="00C27086">
        <w:rPr>
          <w:rStyle w:val="Emphasis"/>
        </w:rPr>
        <w:t>grain of salt</w:t>
      </w:r>
      <w:r w:rsidRPr="00A15E18">
        <w:rPr>
          <w:sz w:val="16"/>
        </w:rPr>
        <w:t xml:space="preserve">, as </w:t>
      </w:r>
      <w:r w:rsidRPr="00A15E18">
        <w:rPr>
          <w:rStyle w:val="StyleUnderline"/>
        </w:rPr>
        <w:t>they rated only one NET as established</w:t>
      </w:r>
      <w:r w:rsidRPr="00A15E18">
        <w:rPr>
          <w:sz w:val="16"/>
        </w:rPr>
        <w:t xml:space="preserve"> (afforestation/reforestation), </w:t>
      </w:r>
      <w:r w:rsidRPr="00A15E18">
        <w:rPr>
          <w:rStyle w:val="StyleUnderline"/>
        </w:rPr>
        <w:t>three others as demonstrated</w:t>
      </w:r>
      <w:r w:rsidRPr="00A15E18">
        <w:rPr>
          <w:sz w:val="16"/>
        </w:rPr>
        <w:t xml:space="preserve"> (BECCS, biochar and modified agricultural practices), </w:t>
      </w:r>
      <w:r w:rsidRPr="00A15E18">
        <w:rPr>
          <w:rStyle w:val="StyleUnderline"/>
        </w:rPr>
        <w:t>and the rest as speculative</w:t>
      </w:r>
      <w:r w:rsidRPr="00A15E18">
        <w:rPr>
          <w:sz w:val="16"/>
        </w:rPr>
        <w:t xml:space="preserve">. In other words, </w:t>
      </w:r>
      <w:r w:rsidRPr="00A15E18">
        <w:rPr>
          <w:rStyle w:val="StyleUnderline"/>
        </w:rPr>
        <w:t>these technologies</w:t>
      </w:r>
      <w:r w:rsidRPr="00A15E18">
        <w:rPr>
          <w:sz w:val="16"/>
        </w:rPr>
        <w:t xml:space="preserve"> have potential, but they </w:t>
      </w:r>
      <w:r w:rsidRPr="00A15E18">
        <w:rPr>
          <w:rStyle w:val="StyleUnderline"/>
        </w:rPr>
        <w:t xml:space="preserve">have </w:t>
      </w:r>
      <w:r w:rsidRPr="00C27086">
        <w:rPr>
          <w:rStyle w:val="Emphasis"/>
        </w:rPr>
        <w:t>yet to be proven</w:t>
      </w:r>
      <w:r w:rsidRPr="00A15E18">
        <w:rPr>
          <w:rStyle w:val="StyleUnderline"/>
        </w:rPr>
        <w:t xml:space="preserve"> effective</w:t>
      </w:r>
      <w:r w:rsidRPr="00A15E18">
        <w:rPr>
          <w:sz w:val="16"/>
        </w:rPr>
        <w:t>.</w:t>
      </w:r>
    </w:p>
    <w:p w14:paraId="7A4BFB87" w14:textId="77777777" w:rsidR="00F16822" w:rsidRPr="00A15E18" w:rsidRDefault="00F16822" w:rsidP="00F16822">
      <w:pPr>
        <w:rPr>
          <w:sz w:val="16"/>
        </w:rPr>
      </w:pPr>
      <w:r w:rsidRPr="00A15E18">
        <w:rPr>
          <w:sz w:val="16"/>
        </w:rPr>
        <w:t xml:space="preserve">Other studies have a much harsher view of NETs. </w:t>
      </w:r>
      <w:r w:rsidRPr="00A15E18">
        <w:rPr>
          <w:rStyle w:val="StyleUnderline"/>
        </w:rPr>
        <w:t>A study in Nature Climate Change</w:t>
      </w:r>
      <w:r w:rsidRPr="00A15E18">
        <w:rPr>
          <w:sz w:val="16"/>
        </w:rPr>
        <w:t xml:space="preserve"> from 2015 </w:t>
      </w:r>
      <w:r w:rsidRPr="00A15E18">
        <w:rPr>
          <w:rStyle w:val="StyleUnderline"/>
        </w:rPr>
        <w:t>stated</w:t>
      </w:r>
      <w:r w:rsidRPr="00A15E18">
        <w:rPr>
          <w:sz w:val="16"/>
        </w:rPr>
        <w:t>, "</w:t>
      </w:r>
      <w:r w:rsidRPr="00A15E18">
        <w:rPr>
          <w:rStyle w:val="StyleUnderline"/>
        </w:rPr>
        <w:t>There is no NET</w:t>
      </w:r>
      <w:r w:rsidRPr="00A15E18">
        <w:rPr>
          <w:sz w:val="16"/>
        </w:rPr>
        <w:t xml:space="preserve"> (or combination of NETs) </w:t>
      </w:r>
      <w:r w:rsidRPr="00A15E18">
        <w:rPr>
          <w:rStyle w:val="StyleUnderline"/>
        </w:rPr>
        <w:t>currently available that could be implemented to meet the less than 2C target</w:t>
      </w:r>
      <w:r w:rsidRPr="00A15E18">
        <w:rPr>
          <w:sz w:val="16"/>
        </w:rPr>
        <w:t xml:space="preserve"> </w:t>
      </w:r>
      <w:r w:rsidRPr="00A15E18">
        <w:rPr>
          <w:rStyle w:val="StyleUnderline"/>
        </w:rPr>
        <w:t>without</w:t>
      </w:r>
      <w:r w:rsidRPr="00A15E18">
        <w:rPr>
          <w:sz w:val="16"/>
        </w:rPr>
        <w:t xml:space="preserve"> significant </w:t>
      </w:r>
      <w:r w:rsidRPr="00A15E18">
        <w:rPr>
          <w:rStyle w:val="StyleUnderline"/>
        </w:rPr>
        <w:t>impact on either land, energy, water, nutrient, albedo or cost</w:t>
      </w:r>
      <w:r w:rsidRPr="00A15E18">
        <w:rPr>
          <w:sz w:val="16"/>
        </w:rPr>
        <w:t xml:space="preserve">, and </w:t>
      </w:r>
      <w:r w:rsidRPr="00A15E18">
        <w:rPr>
          <w:rStyle w:val="StyleUnderline"/>
        </w:rPr>
        <w:t>so ‘plan A’ must be to immediately</w:t>
      </w:r>
      <w:r w:rsidRPr="00A15E18">
        <w:rPr>
          <w:sz w:val="16"/>
        </w:rPr>
        <w:t xml:space="preserve"> and aggressively </w:t>
      </w:r>
      <w:r w:rsidRPr="00A15E18">
        <w:rPr>
          <w:rStyle w:val="StyleUnderline"/>
        </w:rPr>
        <w:t>reduce GHG emissions</w:t>
      </w:r>
      <w:r w:rsidRPr="00A15E18">
        <w:rPr>
          <w:sz w:val="16"/>
        </w:rPr>
        <w:t>." In another study from 2016, researchers Kevin Anderson and Glen Peters concluded, "</w:t>
      </w:r>
      <w:r w:rsidRPr="00A15E18">
        <w:rPr>
          <w:rStyle w:val="StyleUnderline"/>
        </w:rPr>
        <w:t>Negative-emission technologies</w:t>
      </w:r>
      <w:r w:rsidRPr="00A15E18">
        <w:rPr>
          <w:sz w:val="16"/>
        </w:rPr>
        <w:t xml:space="preserve"> </w:t>
      </w:r>
      <w:r w:rsidRPr="00A15E18">
        <w:rPr>
          <w:rStyle w:val="StyleUnderline"/>
        </w:rPr>
        <w:t>are not an insurance policy</w:t>
      </w:r>
      <w:r w:rsidRPr="00A15E18">
        <w:rPr>
          <w:sz w:val="16"/>
        </w:rPr>
        <w:t xml:space="preserve">, but rather an unjust and high-stakes gamble. </w:t>
      </w:r>
      <w:r w:rsidRPr="00A15E18">
        <w:rPr>
          <w:rStyle w:val="StyleUnderline"/>
        </w:rPr>
        <w:t>There is a real risk they will be</w:t>
      </w:r>
      <w:r w:rsidRPr="00C27086">
        <w:rPr>
          <w:rStyle w:val="Emphasis"/>
        </w:rPr>
        <w:t xml:space="preserve"> unable to deliver</w:t>
      </w:r>
      <w:r w:rsidRPr="00A15E18">
        <w:rPr>
          <w:sz w:val="16"/>
        </w:rPr>
        <w:t xml:space="preserve"> on the scale of their promise."</w:t>
      </w:r>
    </w:p>
    <w:p w14:paraId="4FFD51AB" w14:textId="77777777" w:rsidR="00F16822" w:rsidRPr="00EC75F9" w:rsidRDefault="00F16822" w:rsidP="00F16822">
      <w:pPr>
        <w:rPr>
          <w:sz w:val="16"/>
        </w:rPr>
      </w:pPr>
      <w:r w:rsidRPr="00A15E18">
        <w:rPr>
          <w:sz w:val="16"/>
        </w:rPr>
        <w:t xml:space="preserve">The bottom line is that </w:t>
      </w:r>
      <w:r w:rsidRPr="00A15E18">
        <w:rPr>
          <w:rStyle w:val="StyleUnderline"/>
        </w:rPr>
        <w:t>NETs must be shown to work on a gigaton scale</w:t>
      </w:r>
      <w:r w:rsidRPr="00A15E18">
        <w:rPr>
          <w:sz w:val="16"/>
        </w:rPr>
        <w:t xml:space="preserve"> at an affordable cost and without serious environmental impacts. </w:t>
      </w:r>
      <w:r w:rsidRPr="00A15E18">
        <w:rPr>
          <w:rStyle w:val="StyleUnderline"/>
        </w:rPr>
        <w:t xml:space="preserve">That has </w:t>
      </w:r>
      <w:r w:rsidRPr="00C27086">
        <w:rPr>
          <w:rStyle w:val="Emphasis"/>
        </w:rPr>
        <w:t>not</w:t>
      </w:r>
      <w:r w:rsidRPr="00A15E18">
        <w:rPr>
          <w:rStyle w:val="StyleUnderline"/>
        </w:rPr>
        <w:t xml:space="preserve"> </w:t>
      </w:r>
      <w:r w:rsidRPr="00C27086">
        <w:rPr>
          <w:rStyle w:val="Emphasis"/>
        </w:rPr>
        <w:t>happened</w:t>
      </w:r>
      <w:r w:rsidRPr="00A15E18">
        <w:rPr>
          <w:rStyle w:val="StyleUnderline"/>
        </w:rPr>
        <w:t xml:space="preserve"> yet</w:t>
      </w:r>
      <w:r w:rsidRPr="00A15E18">
        <w:rPr>
          <w:sz w:val="16"/>
        </w:rPr>
        <w:t>. As seen from above, there is a wide range of opinion on whether this will happen.</w:t>
      </w:r>
    </w:p>
    <w:p w14:paraId="4432EF0D" w14:textId="77777777" w:rsidR="00F16822" w:rsidRPr="000E620E" w:rsidRDefault="00F16822" w:rsidP="00F16822">
      <w:pPr>
        <w:pStyle w:val="Heading3"/>
      </w:pPr>
      <w:r>
        <w:t>2AC – Empirics</w:t>
      </w:r>
    </w:p>
    <w:p w14:paraId="7109AF12" w14:textId="77777777" w:rsidR="00F16822" w:rsidRDefault="00F16822" w:rsidP="00F16822">
      <w:pPr>
        <w:pStyle w:val="Heading4"/>
      </w:pPr>
      <w:r>
        <w:t>NETs have historically failed.</w:t>
      </w:r>
    </w:p>
    <w:p w14:paraId="1B8E2E37" w14:textId="77777777" w:rsidR="00F16822" w:rsidRDefault="00F16822" w:rsidP="00F16822">
      <w:r>
        <w:t xml:space="preserve">Naomi </w:t>
      </w:r>
      <w:r w:rsidRPr="009E5821">
        <w:rPr>
          <w:rStyle w:val="Style13ptBold"/>
        </w:rPr>
        <w:t>Oreskes 22</w:t>
      </w:r>
      <w:r>
        <w:t xml:space="preserve">, </w:t>
      </w:r>
      <w:r w:rsidRPr="009E5821">
        <w:t>professor of the history of science at Harvard University</w:t>
      </w:r>
      <w:r>
        <w:t>, 8/1/22, “</w:t>
      </w:r>
      <w:r w:rsidRPr="009E5821">
        <w:t>Carbon-Reduction Plans Rely on Tech That Doesn’t Exist</w:t>
      </w:r>
      <w:r>
        <w:t xml:space="preserve">,” </w:t>
      </w:r>
      <w:r w:rsidRPr="009E5821">
        <w:t>https://www.scientificamerican.com/article/carbon-reduction-plans-rely-on-tech-that-doesnt-exist/</w:t>
      </w:r>
      <w:r>
        <w:t>, ghs-dh</w:t>
      </w:r>
    </w:p>
    <w:p w14:paraId="388FC461" w14:textId="77777777" w:rsidR="00F16822" w:rsidRPr="009E5821" w:rsidRDefault="00F16822" w:rsidP="00F16822">
      <w:pPr>
        <w:rPr>
          <w:sz w:val="16"/>
        </w:rPr>
      </w:pPr>
      <w:r w:rsidRPr="009E5821">
        <w:rPr>
          <w:sz w:val="16"/>
        </w:rPr>
        <w:t xml:space="preserve">At last year's Glasgow COP26 meetings on the climate crisis, </w:t>
      </w:r>
      <w:r w:rsidRPr="004A0994">
        <w:rPr>
          <w:rStyle w:val="StyleUnderline"/>
        </w:rPr>
        <w:t>U.S. envoy</w:t>
      </w:r>
      <w:r w:rsidRPr="009E5821">
        <w:rPr>
          <w:sz w:val="16"/>
        </w:rPr>
        <w:t xml:space="preserve"> and former U.S. secretary of state </w:t>
      </w:r>
      <w:r w:rsidRPr="004A0994">
        <w:rPr>
          <w:rStyle w:val="StyleUnderline"/>
        </w:rPr>
        <w:t>John Kerry</w:t>
      </w:r>
      <w:r w:rsidRPr="009E5821">
        <w:rPr>
          <w:sz w:val="16"/>
        </w:rPr>
        <w:t xml:space="preserve"> </w:t>
      </w:r>
      <w:r w:rsidRPr="004A0994">
        <w:rPr>
          <w:rStyle w:val="StyleUnderline"/>
        </w:rPr>
        <w:t xml:space="preserve">stated that </w:t>
      </w:r>
      <w:r w:rsidRPr="00F72063">
        <w:rPr>
          <w:rStyle w:val="StyleUnderline"/>
          <w:highlight w:val="cyan"/>
        </w:rPr>
        <w:t>solutions</w:t>
      </w:r>
      <w:r w:rsidRPr="004A0994">
        <w:rPr>
          <w:rStyle w:val="StyleUnderline"/>
        </w:rPr>
        <w:t xml:space="preserve"> </w:t>
      </w:r>
      <w:r w:rsidRPr="00F72063">
        <w:rPr>
          <w:rStyle w:val="StyleUnderline"/>
          <w:highlight w:val="cyan"/>
        </w:rPr>
        <w:t>to</w:t>
      </w:r>
      <w:r w:rsidRPr="004A0994">
        <w:rPr>
          <w:rStyle w:val="StyleUnderline"/>
        </w:rPr>
        <w:t xml:space="preserve"> the </w:t>
      </w:r>
      <w:r w:rsidRPr="00F72063">
        <w:rPr>
          <w:rStyle w:val="StyleUnderline"/>
          <w:highlight w:val="cyan"/>
        </w:rPr>
        <w:t>climate</w:t>
      </w:r>
      <w:r w:rsidRPr="004A0994">
        <w:rPr>
          <w:rStyle w:val="StyleUnderline"/>
        </w:rPr>
        <w:t xml:space="preserve"> crisis will </w:t>
      </w:r>
      <w:r w:rsidRPr="00F72063">
        <w:rPr>
          <w:rStyle w:val="StyleUnderline"/>
          <w:highlight w:val="cyan"/>
        </w:rPr>
        <w:t>involve</w:t>
      </w:r>
      <w:r w:rsidRPr="004A0994">
        <w:rPr>
          <w:rStyle w:val="StyleUnderline"/>
        </w:rPr>
        <w:t xml:space="preserve"> “</w:t>
      </w:r>
      <w:r w:rsidRPr="00F72063">
        <w:rPr>
          <w:rStyle w:val="StyleUnderline"/>
          <w:highlight w:val="cyan"/>
        </w:rPr>
        <w:t>tech</w:t>
      </w:r>
      <w:r w:rsidRPr="004A0994">
        <w:rPr>
          <w:rStyle w:val="StyleUnderline"/>
        </w:rPr>
        <w:t xml:space="preserve">nologies that </w:t>
      </w:r>
      <w:r w:rsidRPr="00F72063">
        <w:rPr>
          <w:rStyle w:val="Emphasis"/>
          <w:highlight w:val="cyan"/>
        </w:rPr>
        <w:t>we don't</w:t>
      </w:r>
      <w:r w:rsidRPr="00C27086">
        <w:rPr>
          <w:rStyle w:val="Emphasis"/>
        </w:rPr>
        <w:t xml:space="preserve"> yet </w:t>
      </w:r>
      <w:r w:rsidRPr="00F72063">
        <w:rPr>
          <w:rStyle w:val="Emphasis"/>
          <w:highlight w:val="cyan"/>
        </w:rPr>
        <w:t>have</w:t>
      </w:r>
      <w:r w:rsidRPr="004A0994">
        <w:rPr>
          <w:rStyle w:val="StyleUnderline"/>
        </w:rPr>
        <w:t>” but are supposedly on the way.</w:t>
      </w:r>
      <w:r w:rsidRPr="009E5821">
        <w:rPr>
          <w:sz w:val="16"/>
        </w:rPr>
        <w:t xml:space="preserve"> </w:t>
      </w:r>
      <w:r w:rsidRPr="004A0994">
        <w:rPr>
          <w:rStyle w:val="StyleUnderline"/>
        </w:rPr>
        <w:t>Kerry's optimism comes directly from scientists</w:t>
      </w:r>
      <w:r w:rsidRPr="009E5821">
        <w:rPr>
          <w:sz w:val="16"/>
        </w:rPr>
        <w:t xml:space="preserve">. You can read about these beliefs in the influential Intergovernmental Panel on Climate Change (IPCC) Integrated Assessment Models, created by researchers. These </w:t>
      </w:r>
      <w:r w:rsidRPr="004A0994">
        <w:rPr>
          <w:rStyle w:val="StyleUnderline"/>
        </w:rPr>
        <w:t>models present pathways to carbon reductions that may permit us to keep climate change below two degrees Celsius</w:t>
      </w:r>
      <w:r w:rsidRPr="009E5821">
        <w:rPr>
          <w:sz w:val="16"/>
        </w:rPr>
        <w:t xml:space="preserve">. </w:t>
      </w:r>
      <w:r w:rsidRPr="004A0994">
        <w:rPr>
          <w:rStyle w:val="StyleUnderline"/>
        </w:rPr>
        <w:t>They rely heavily on technologies that don't yet exist</w:t>
      </w:r>
      <w:r w:rsidRPr="009E5821">
        <w:rPr>
          <w:sz w:val="16"/>
        </w:rPr>
        <w:t xml:space="preserve">, </w:t>
      </w:r>
      <w:r w:rsidRPr="004A0994">
        <w:rPr>
          <w:rStyle w:val="StyleUnderline"/>
        </w:rPr>
        <w:t>such as</w:t>
      </w:r>
      <w:r w:rsidRPr="009E5821">
        <w:rPr>
          <w:sz w:val="16"/>
        </w:rPr>
        <w:t xml:space="preserve"> </w:t>
      </w:r>
      <w:r w:rsidRPr="004A0994">
        <w:rPr>
          <w:rStyle w:val="StyleUnderline"/>
        </w:rPr>
        <w:t>ways to store</w:t>
      </w:r>
      <w:r w:rsidRPr="009E5821">
        <w:rPr>
          <w:sz w:val="16"/>
        </w:rPr>
        <w:t xml:space="preserve"> </w:t>
      </w:r>
      <w:r w:rsidRPr="004A0994">
        <w:rPr>
          <w:rStyle w:val="StyleUnderline"/>
        </w:rPr>
        <w:t>carbon in the ground safely, permanently and affordably</w:t>
      </w:r>
      <w:r w:rsidRPr="009E5821">
        <w:rPr>
          <w:sz w:val="16"/>
        </w:rPr>
        <w:t>.</w:t>
      </w:r>
    </w:p>
    <w:p w14:paraId="7E6D9341" w14:textId="77777777" w:rsidR="00F16822" w:rsidRPr="009E5821" w:rsidRDefault="00F16822" w:rsidP="00F16822">
      <w:pPr>
        <w:rPr>
          <w:sz w:val="16"/>
        </w:rPr>
      </w:pPr>
      <w:r w:rsidRPr="009E5821">
        <w:rPr>
          <w:sz w:val="16"/>
        </w:rPr>
        <w:t xml:space="preserve">Stop and think about this for a moment. Science—that is to say, Euro-American science—has long been held as our model for rationality. Scientists frequently accuse those who reject their findings of being irrational. Yet </w:t>
      </w:r>
      <w:r w:rsidRPr="00F72063">
        <w:rPr>
          <w:rStyle w:val="StyleUnderline"/>
          <w:highlight w:val="cyan"/>
        </w:rPr>
        <w:t>depending on</w:t>
      </w:r>
      <w:r w:rsidRPr="009E5821">
        <w:rPr>
          <w:rStyle w:val="StyleUnderline"/>
        </w:rPr>
        <w:t xml:space="preserve"> </w:t>
      </w:r>
      <w:r w:rsidRPr="00F72063">
        <w:rPr>
          <w:rStyle w:val="StyleUnderline"/>
          <w:highlight w:val="cyan"/>
        </w:rPr>
        <w:t>tech</w:t>
      </w:r>
      <w:r w:rsidRPr="009E5821">
        <w:rPr>
          <w:rStyle w:val="StyleUnderline"/>
        </w:rPr>
        <w:t xml:space="preserve">nologies </w:t>
      </w:r>
      <w:r w:rsidRPr="00F72063">
        <w:rPr>
          <w:rStyle w:val="StyleUnderline"/>
          <w:highlight w:val="cyan"/>
        </w:rPr>
        <w:t>that do not yet exist</w:t>
      </w:r>
      <w:r w:rsidRPr="009E5821">
        <w:rPr>
          <w:rStyle w:val="StyleUnderline"/>
        </w:rPr>
        <w:t xml:space="preserve"> </w:t>
      </w:r>
      <w:r w:rsidRPr="00F72063">
        <w:rPr>
          <w:rStyle w:val="StyleUnderline"/>
          <w:highlight w:val="cyan"/>
        </w:rPr>
        <w:t>is</w:t>
      </w:r>
      <w:r w:rsidRPr="009E5821">
        <w:rPr>
          <w:rStyle w:val="StyleUnderline"/>
        </w:rPr>
        <w:t xml:space="preserve"> </w:t>
      </w:r>
      <w:r w:rsidRPr="00F72063">
        <w:rPr>
          <w:rStyle w:val="Emphasis"/>
          <w:highlight w:val="cyan"/>
        </w:rPr>
        <w:t>irrational</w:t>
      </w:r>
      <w:r w:rsidRPr="009E5821">
        <w:rPr>
          <w:sz w:val="16"/>
        </w:rPr>
        <w:t xml:space="preserve">, a kind of magical thinking. That is a developmental stage kids are expected to outgrow. </w:t>
      </w:r>
      <w:r w:rsidRPr="009E5821">
        <w:rPr>
          <w:rStyle w:val="StyleUnderline"/>
        </w:rPr>
        <w:t xml:space="preserve">Imagine </w:t>
      </w:r>
      <w:r w:rsidRPr="00F72063">
        <w:rPr>
          <w:rStyle w:val="StyleUnderline"/>
          <w:highlight w:val="cyan"/>
        </w:rPr>
        <w:t>if I said I</w:t>
      </w:r>
      <w:r w:rsidRPr="009E5821">
        <w:rPr>
          <w:rStyle w:val="StyleUnderline"/>
        </w:rPr>
        <w:t xml:space="preserve"> </w:t>
      </w:r>
      <w:r w:rsidRPr="00F72063">
        <w:rPr>
          <w:rStyle w:val="StyleUnderline"/>
          <w:highlight w:val="cyan"/>
        </w:rPr>
        <w:t>planned</w:t>
      </w:r>
      <w:r w:rsidRPr="009E5821">
        <w:rPr>
          <w:rStyle w:val="StyleUnderline"/>
        </w:rPr>
        <w:t xml:space="preserve"> </w:t>
      </w:r>
      <w:r w:rsidRPr="00F72063">
        <w:rPr>
          <w:rStyle w:val="StyleUnderline"/>
          <w:highlight w:val="cyan"/>
        </w:rPr>
        <w:t>to build a home</w:t>
      </w:r>
      <w:r w:rsidRPr="009E5821">
        <w:rPr>
          <w:rStyle w:val="StyleUnderline"/>
        </w:rPr>
        <w:t xml:space="preserve"> </w:t>
      </w:r>
      <w:r w:rsidRPr="00F72063">
        <w:rPr>
          <w:rStyle w:val="StyleUnderline"/>
          <w:highlight w:val="cyan"/>
        </w:rPr>
        <w:t>with</w:t>
      </w:r>
      <w:r w:rsidRPr="009E5821">
        <w:rPr>
          <w:rStyle w:val="StyleUnderline"/>
        </w:rPr>
        <w:t xml:space="preserve"> </w:t>
      </w:r>
      <w:r w:rsidRPr="00F72063">
        <w:rPr>
          <w:rStyle w:val="StyleUnderline"/>
          <w:highlight w:val="cyan"/>
        </w:rPr>
        <w:t>materials</w:t>
      </w:r>
      <w:r w:rsidRPr="009E5821">
        <w:rPr>
          <w:rStyle w:val="StyleUnderline"/>
        </w:rPr>
        <w:t xml:space="preserve"> </w:t>
      </w:r>
      <w:r w:rsidRPr="00F72063">
        <w:rPr>
          <w:rStyle w:val="StyleUnderline"/>
          <w:highlight w:val="cyan"/>
        </w:rPr>
        <w:t>that</w:t>
      </w:r>
      <w:r w:rsidRPr="00F72063">
        <w:rPr>
          <w:sz w:val="16"/>
          <w:highlight w:val="cyan"/>
        </w:rPr>
        <w:t xml:space="preserve"> </w:t>
      </w:r>
      <w:r w:rsidRPr="00F72063">
        <w:rPr>
          <w:rStyle w:val="StyleUnderline"/>
          <w:highlight w:val="cyan"/>
        </w:rPr>
        <w:t>had</w:t>
      </w:r>
      <w:r w:rsidRPr="009E5821">
        <w:rPr>
          <w:rStyle w:val="StyleUnderline"/>
        </w:rPr>
        <w:t xml:space="preserve"> </w:t>
      </w:r>
      <w:r w:rsidRPr="00F72063">
        <w:rPr>
          <w:rStyle w:val="StyleUnderline"/>
          <w:highlight w:val="cyan"/>
        </w:rPr>
        <w:t>not</w:t>
      </w:r>
      <w:r w:rsidRPr="009E5821">
        <w:rPr>
          <w:rStyle w:val="StyleUnderline"/>
        </w:rPr>
        <w:t xml:space="preserve"> yet </w:t>
      </w:r>
      <w:r w:rsidRPr="00F72063">
        <w:rPr>
          <w:rStyle w:val="StyleUnderline"/>
          <w:highlight w:val="cyan"/>
        </w:rPr>
        <w:t>been invented</w:t>
      </w:r>
      <w:r w:rsidRPr="009E5821">
        <w:rPr>
          <w:sz w:val="16"/>
        </w:rPr>
        <w:t xml:space="preserve"> </w:t>
      </w:r>
      <w:r w:rsidRPr="009E5821">
        <w:rPr>
          <w:rStyle w:val="StyleUnderline"/>
        </w:rPr>
        <w:t>or build a civilization on Mars without</w:t>
      </w:r>
      <w:r w:rsidRPr="009E5821">
        <w:rPr>
          <w:sz w:val="16"/>
        </w:rPr>
        <w:t xml:space="preserve"> first </w:t>
      </w:r>
      <w:r w:rsidRPr="009E5821">
        <w:rPr>
          <w:rStyle w:val="StyleUnderline"/>
        </w:rPr>
        <w:t>figuring out how to get</w:t>
      </w:r>
      <w:r w:rsidRPr="009E5821">
        <w:rPr>
          <w:sz w:val="16"/>
        </w:rPr>
        <w:t xml:space="preserve"> even </w:t>
      </w:r>
      <w:r w:rsidRPr="009E5821">
        <w:rPr>
          <w:rStyle w:val="StyleUnderline"/>
        </w:rPr>
        <w:t>one human being there</w:t>
      </w:r>
      <w:r w:rsidRPr="009E5821">
        <w:rPr>
          <w:sz w:val="16"/>
        </w:rPr>
        <w:t xml:space="preserve">. </w:t>
      </w:r>
      <w:r w:rsidRPr="00F72063">
        <w:rPr>
          <w:rStyle w:val="StyleUnderline"/>
          <w:highlight w:val="cyan"/>
        </w:rPr>
        <w:t>You'd</w:t>
      </w:r>
      <w:r w:rsidRPr="009E5821">
        <w:rPr>
          <w:rStyle w:val="StyleUnderline"/>
        </w:rPr>
        <w:t xml:space="preserve"> likely </w:t>
      </w:r>
      <w:r w:rsidRPr="00F72063">
        <w:rPr>
          <w:rStyle w:val="StyleUnderline"/>
          <w:highlight w:val="cyan"/>
        </w:rPr>
        <w:t>consider</w:t>
      </w:r>
      <w:r w:rsidRPr="009E5821">
        <w:rPr>
          <w:rStyle w:val="StyleUnderline"/>
        </w:rPr>
        <w:t xml:space="preserve"> </w:t>
      </w:r>
      <w:r w:rsidRPr="00F72063">
        <w:rPr>
          <w:rStyle w:val="StyleUnderline"/>
          <w:highlight w:val="cyan"/>
        </w:rPr>
        <w:t>me</w:t>
      </w:r>
      <w:r w:rsidRPr="009E5821">
        <w:rPr>
          <w:rStyle w:val="StyleUnderline"/>
        </w:rPr>
        <w:t xml:space="preserve"> </w:t>
      </w:r>
      <w:r w:rsidRPr="00F72063">
        <w:rPr>
          <w:rStyle w:val="StyleUnderline"/>
          <w:highlight w:val="cyan"/>
        </w:rPr>
        <w:t>irrational</w:t>
      </w:r>
      <w:r w:rsidRPr="009E5821">
        <w:rPr>
          <w:sz w:val="16"/>
        </w:rPr>
        <w:t xml:space="preserve">, perhaps delusional. Yet </w:t>
      </w:r>
      <w:r w:rsidRPr="00F72063">
        <w:rPr>
          <w:rStyle w:val="StyleUnderline"/>
          <w:highlight w:val="cyan"/>
        </w:rPr>
        <w:t>this</w:t>
      </w:r>
      <w:r w:rsidRPr="009E5821">
        <w:rPr>
          <w:sz w:val="16"/>
        </w:rPr>
        <w:t xml:space="preserve"> kind of </w:t>
      </w:r>
      <w:r w:rsidRPr="00F72063">
        <w:rPr>
          <w:rStyle w:val="StyleUnderline"/>
          <w:highlight w:val="cyan"/>
        </w:rPr>
        <w:t>thinking</w:t>
      </w:r>
      <w:r w:rsidRPr="009E5821">
        <w:rPr>
          <w:sz w:val="16"/>
        </w:rPr>
        <w:t xml:space="preserve"> </w:t>
      </w:r>
      <w:r w:rsidRPr="00F72063">
        <w:rPr>
          <w:rStyle w:val="Emphasis"/>
          <w:highlight w:val="cyan"/>
        </w:rPr>
        <w:t>pervades</w:t>
      </w:r>
      <w:r w:rsidRPr="009E5821">
        <w:rPr>
          <w:sz w:val="16"/>
        </w:rPr>
        <w:t xml:space="preserve"> plans for </w:t>
      </w:r>
      <w:r w:rsidRPr="00F72063">
        <w:rPr>
          <w:rStyle w:val="Emphasis"/>
          <w:highlight w:val="cyan"/>
        </w:rPr>
        <w:t>future</w:t>
      </w:r>
      <w:r w:rsidRPr="00C27086">
        <w:rPr>
          <w:rStyle w:val="Emphasis"/>
        </w:rPr>
        <w:t xml:space="preserve"> </w:t>
      </w:r>
      <w:r w:rsidRPr="00F72063">
        <w:rPr>
          <w:rStyle w:val="Emphasis"/>
          <w:highlight w:val="cyan"/>
        </w:rPr>
        <w:t>decarbonization</w:t>
      </w:r>
      <w:r w:rsidRPr="009E5821">
        <w:rPr>
          <w:sz w:val="16"/>
        </w:rPr>
        <w:t>.</w:t>
      </w:r>
    </w:p>
    <w:p w14:paraId="4CB71288" w14:textId="77777777" w:rsidR="00F16822" w:rsidRPr="009E5821" w:rsidRDefault="00F16822" w:rsidP="00F16822">
      <w:pPr>
        <w:rPr>
          <w:sz w:val="16"/>
        </w:rPr>
      </w:pPr>
      <w:r w:rsidRPr="009E5821">
        <w:rPr>
          <w:sz w:val="16"/>
        </w:rPr>
        <w:t xml:space="preserve">The IPCC </w:t>
      </w:r>
      <w:r w:rsidRPr="00F72063">
        <w:rPr>
          <w:rStyle w:val="StyleUnderline"/>
          <w:highlight w:val="cyan"/>
        </w:rPr>
        <w:t>models</w:t>
      </w:r>
      <w:r w:rsidRPr="009E5821">
        <w:rPr>
          <w:sz w:val="16"/>
        </w:rPr>
        <w:t xml:space="preserve">, for instance, </w:t>
      </w:r>
      <w:r w:rsidRPr="00F72063">
        <w:rPr>
          <w:rStyle w:val="StyleUnderline"/>
          <w:highlight w:val="cyan"/>
        </w:rPr>
        <w:t>depend</w:t>
      </w:r>
      <w:r w:rsidRPr="009E5821">
        <w:rPr>
          <w:sz w:val="16"/>
        </w:rPr>
        <w:t xml:space="preserve"> </w:t>
      </w:r>
      <w:r w:rsidRPr="009E5821">
        <w:rPr>
          <w:rStyle w:val="StyleUnderline"/>
        </w:rPr>
        <w:t xml:space="preserve">heavily </w:t>
      </w:r>
      <w:r w:rsidRPr="00F72063">
        <w:rPr>
          <w:rStyle w:val="StyleUnderline"/>
          <w:highlight w:val="cyan"/>
        </w:rPr>
        <w:t>on</w:t>
      </w:r>
      <w:r w:rsidRPr="009E5821">
        <w:rPr>
          <w:sz w:val="16"/>
        </w:rPr>
        <w:t xml:space="preserve"> carbon capture and storage, also called carbon capture and sequestration (either way, </w:t>
      </w:r>
      <w:r w:rsidRPr="00F72063">
        <w:rPr>
          <w:rStyle w:val="StyleUnderline"/>
          <w:highlight w:val="cyan"/>
        </w:rPr>
        <w:t>CCS</w:t>
      </w:r>
      <w:r w:rsidRPr="009E5821">
        <w:rPr>
          <w:sz w:val="16"/>
        </w:rPr>
        <w:t xml:space="preserve">). Some </w:t>
      </w:r>
      <w:r w:rsidRPr="009E5821">
        <w:rPr>
          <w:rStyle w:val="StyleUnderline"/>
        </w:rPr>
        <w:t>advocates</w:t>
      </w:r>
      <w:r w:rsidRPr="009E5821">
        <w:rPr>
          <w:sz w:val="16"/>
        </w:rPr>
        <w:t xml:space="preserve">, </w:t>
      </w:r>
      <w:r w:rsidRPr="009E5821">
        <w:rPr>
          <w:rStyle w:val="StyleUnderline"/>
        </w:rPr>
        <w:t>including</w:t>
      </w:r>
      <w:r w:rsidRPr="009E5821">
        <w:rPr>
          <w:sz w:val="16"/>
        </w:rPr>
        <w:t xml:space="preserve"> companies such as </w:t>
      </w:r>
      <w:r w:rsidRPr="009E5821">
        <w:rPr>
          <w:rStyle w:val="StyleUnderline"/>
        </w:rPr>
        <w:t>ExxonMobil</w:t>
      </w:r>
      <w:r w:rsidRPr="009E5821">
        <w:rPr>
          <w:sz w:val="16"/>
        </w:rPr>
        <w:t xml:space="preserve">, </w:t>
      </w:r>
      <w:r w:rsidRPr="009E5821">
        <w:rPr>
          <w:rStyle w:val="StyleUnderline"/>
        </w:rPr>
        <w:t>say</w:t>
      </w:r>
      <w:r w:rsidRPr="009E5821">
        <w:rPr>
          <w:sz w:val="16"/>
        </w:rPr>
        <w:t xml:space="preserve"> </w:t>
      </w:r>
      <w:r w:rsidRPr="009E5821">
        <w:rPr>
          <w:rStyle w:val="StyleUnderline"/>
        </w:rPr>
        <w:t>CCS</w:t>
      </w:r>
      <w:r w:rsidRPr="009E5821">
        <w:rPr>
          <w:sz w:val="16"/>
        </w:rPr>
        <w:t xml:space="preserve"> </w:t>
      </w:r>
      <w:r w:rsidRPr="009E5821">
        <w:rPr>
          <w:rStyle w:val="StyleUnderline"/>
        </w:rPr>
        <w:t>is</w:t>
      </w:r>
      <w:r w:rsidRPr="009E5821">
        <w:rPr>
          <w:sz w:val="16"/>
        </w:rPr>
        <w:t xml:space="preserve"> a </w:t>
      </w:r>
      <w:r w:rsidRPr="009E5821">
        <w:rPr>
          <w:rStyle w:val="StyleUnderline"/>
        </w:rPr>
        <w:t>proven</w:t>
      </w:r>
      <w:r w:rsidRPr="009E5821">
        <w:rPr>
          <w:sz w:val="16"/>
        </w:rPr>
        <w:t xml:space="preserve">, mature technology because for years industry has pumped carbon dioxide or other substances into oil fields to flush more fossil fuel out of the ground. </w:t>
      </w:r>
      <w:r w:rsidRPr="00F72063">
        <w:rPr>
          <w:rStyle w:val="StyleUnderline"/>
          <w:highlight w:val="cyan"/>
        </w:rPr>
        <w:t>But</w:t>
      </w:r>
      <w:r w:rsidRPr="009E5821">
        <w:rPr>
          <w:rStyle w:val="StyleUnderline"/>
        </w:rPr>
        <w:t xml:space="preserve"> </w:t>
      </w:r>
      <w:r w:rsidRPr="00F72063">
        <w:rPr>
          <w:rStyle w:val="StyleUnderline"/>
          <w:highlight w:val="cyan"/>
        </w:rPr>
        <w:t>carbon</w:t>
      </w:r>
      <w:r w:rsidRPr="009E5821">
        <w:rPr>
          <w:rStyle w:val="StyleUnderline"/>
        </w:rPr>
        <w:t xml:space="preserve"> dioxide </w:t>
      </w:r>
      <w:r w:rsidRPr="00F72063">
        <w:rPr>
          <w:rStyle w:val="Emphasis"/>
          <w:highlight w:val="cyan"/>
        </w:rPr>
        <w:t>doesn't</w:t>
      </w:r>
      <w:r w:rsidRPr="009E5821">
        <w:rPr>
          <w:sz w:val="16"/>
        </w:rPr>
        <w:t xml:space="preserve"> necessarily </w:t>
      </w:r>
      <w:r w:rsidRPr="00F72063">
        <w:rPr>
          <w:rStyle w:val="Emphasis"/>
          <w:highlight w:val="cyan"/>
        </w:rPr>
        <w:t>stay</w:t>
      </w:r>
      <w:r w:rsidRPr="00F72063">
        <w:rPr>
          <w:rStyle w:val="StyleUnderline"/>
          <w:highlight w:val="cyan"/>
        </w:rPr>
        <w:t xml:space="preserve"> in the rocks</w:t>
      </w:r>
      <w:r w:rsidRPr="009E5821">
        <w:rPr>
          <w:sz w:val="16"/>
        </w:rPr>
        <w:t xml:space="preserve"> and soil. </w:t>
      </w:r>
      <w:r w:rsidRPr="009E5821">
        <w:rPr>
          <w:rStyle w:val="StyleUnderline"/>
        </w:rPr>
        <w:t>It may migrate</w:t>
      </w:r>
      <w:r w:rsidRPr="009E5821">
        <w:rPr>
          <w:sz w:val="16"/>
        </w:rPr>
        <w:t xml:space="preserve"> along cracks, faults and fissures </w:t>
      </w:r>
      <w:r w:rsidRPr="009E5821">
        <w:rPr>
          <w:rStyle w:val="StyleUnderline"/>
        </w:rPr>
        <w:t>before finding its way back to the atmosphere</w:t>
      </w:r>
      <w:r w:rsidRPr="009E5821">
        <w:rPr>
          <w:sz w:val="16"/>
        </w:rPr>
        <w:t xml:space="preserve">. </w:t>
      </w:r>
      <w:r w:rsidRPr="009E5821">
        <w:rPr>
          <w:rStyle w:val="StyleUnderline"/>
        </w:rPr>
        <w:t>Keeping pumped carbon in the ground</w:t>
      </w:r>
      <w:r w:rsidRPr="009E5821">
        <w:rPr>
          <w:sz w:val="16"/>
        </w:rPr>
        <w:t>—in other words, achieving net negative emissions—</w:t>
      </w:r>
      <w:r w:rsidRPr="009E5821">
        <w:rPr>
          <w:rStyle w:val="StyleUnderline"/>
        </w:rPr>
        <w:t>is much harder</w:t>
      </w:r>
      <w:r w:rsidRPr="009E5821">
        <w:rPr>
          <w:sz w:val="16"/>
        </w:rPr>
        <w:t xml:space="preserve">. Globally </w:t>
      </w:r>
      <w:r w:rsidRPr="00F72063">
        <w:rPr>
          <w:rStyle w:val="StyleUnderline"/>
        </w:rPr>
        <w:t xml:space="preserve">there are </w:t>
      </w:r>
      <w:r w:rsidRPr="00F72063">
        <w:rPr>
          <w:rStyle w:val="Emphasis"/>
        </w:rPr>
        <w:t>only handful</w:t>
      </w:r>
      <w:r w:rsidRPr="00F72063">
        <w:rPr>
          <w:rStyle w:val="StyleUnderline"/>
        </w:rPr>
        <w:t xml:space="preserve"> of </w:t>
      </w:r>
      <w:r w:rsidRPr="00F72063">
        <w:rPr>
          <w:rStyle w:val="Emphasis"/>
        </w:rPr>
        <w:t>places</w:t>
      </w:r>
      <w:r w:rsidRPr="00F72063">
        <w:rPr>
          <w:rStyle w:val="StyleUnderline"/>
        </w:rPr>
        <w:t xml:space="preserve"> where this is don</w:t>
      </w:r>
      <w:r w:rsidRPr="009E5821">
        <w:rPr>
          <w:rStyle w:val="StyleUnderline"/>
        </w:rPr>
        <w:t>e</w:t>
      </w:r>
      <w:r w:rsidRPr="009E5821">
        <w:rPr>
          <w:sz w:val="16"/>
        </w:rPr>
        <w:t xml:space="preserve">. </w:t>
      </w:r>
      <w:r w:rsidRPr="00F72063">
        <w:rPr>
          <w:rStyle w:val="Emphasis"/>
          <w:highlight w:val="cyan"/>
        </w:rPr>
        <w:t>None</w:t>
      </w:r>
      <w:r w:rsidRPr="009E5821">
        <w:rPr>
          <w:sz w:val="16"/>
        </w:rPr>
        <w:t xml:space="preserve"> of them is </w:t>
      </w:r>
      <w:r w:rsidRPr="00F72063">
        <w:rPr>
          <w:rStyle w:val="Emphasis"/>
          <w:highlight w:val="cyan"/>
        </w:rPr>
        <w:t>commercially viable</w:t>
      </w:r>
      <w:r w:rsidRPr="009E5821">
        <w:rPr>
          <w:sz w:val="16"/>
        </w:rPr>
        <w:t>.</w:t>
      </w:r>
    </w:p>
    <w:p w14:paraId="264ED73B" w14:textId="77777777" w:rsidR="00F16822" w:rsidRPr="009E5821" w:rsidRDefault="00F16822" w:rsidP="00F16822">
      <w:pPr>
        <w:rPr>
          <w:sz w:val="16"/>
        </w:rPr>
      </w:pPr>
      <w:r w:rsidRPr="009E5821">
        <w:rPr>
          <w:rStyle w:val="StyleUnderline"/>
        </w:rPr>
        <w:t>One site is the Orca plant in Iceland</w:t>
      </w:r>
      <w:r w:rsidRPr="009E5821">
        <w:rPr>
          <w:sz w:val="16"/>
        </w:rPr>
        <w:t xml:space="preserve">, touted as the world's biggest carbon-removal plant. Air-captured carbon dioxide is mixed with water and pumped into the ground, where it reacts with the basaltic rock to form stable carbonate minerals. That's great. </w:t>
      </w:r>
      <w:r w:rsidRPr="009E5821">
        <w:rPr>
          <w:rStyle w:val="StyleUnderline"/>
        </w:rPr>
        <w:t>But the cost is astronomical</w:t>
      </w:r>
      <w:r w:rsidRPr="009E5821">
        <w:rPr>
          <w:sz w:val="16"/>
        </w:rPr>
        <w:t>—$600 to $1,000 per ton—</w:t>
      </w:r>
      <w:r w:rsidRPr="009E5821">
        <w:rPr>
          <w:rStyle w:val="StyleUnderline"/>
        </w:rPr>
        <w:t>and the scale is tiny</w:t>
      </w:r>
      <w:r w:rsidRPr="009E5821">
        <w:rPr>
          <w:sz w:val="16"/>
        </w:rPr>
        <w:t xml:space="preserve">: </w:t>
      </w:r>
      <w:r w:rsidRPr="009E5821">
        <w:rPr>
          <w:rStyle w:val="StyleUnderline"/>
        </w:rPr>
        <w:t>about 4,000 tons a year</w:t>
      </w:r>
      <w:r w:rsidRPr="009E5821">
        <w:rPr>
          <w:sz w:val="16"/>
        </w:rPr>
        <w:t xml:space="preserve">. By comparison, just one company, tech giant </w:t>
      </w:r>
      <w:r w:rsidRPr="009E5821">
        <w:rPr>
          <w:rStyle w:val="StyleUnderline"/>
        </w:rPr>
        <w:t>Microsoft</w:t>
      </w:r>
      <w:r w:rsidRPr="009E5821">
        <w:rPr>
          <w:sz w:val="16"/>
        </w:rPr>
        <w:t xml:space="preserve"> (which has pledged to offset all its emissions), </w:t>
      </w:r>
      <w:r w:rsidRPr="009E5821">
        <w:rPr>
          <w:rStyle w:val="StyleUnderline"/>
        </w:rPr>
        <w:t>produced nearly 14 million tons</w:t>
      </w:r>
      <w:r w:rsidRPr="009E5821">
        <w:rPr>
          <w:sz w:val="16"/>
        </w:rPr>
        <w:t xml:space="preserve"> of carbon in 2021. Or look at carbon capture at the Archer Daniels Midland ethanol plant in Illinois, which, since 2017, has been containing carbon at a cost to the American taxpayer of $281 million (more than half the total project cost); at the same time, overall emissions from the plant have increased. And the total number of people employed in the project? Eleven. Meanwhile </w:t>
      </w:r>
      <w:r w:rsidRPr="00F72063">
        <w:rPr>
          <w:rStyle w:val="StyleUnderline"/>
          <w:highlight w:val="cyan"/>
        </w:rPr>
        <w:t>numerous</w:t>
      </w:r>
      <w:r w:rsidRPr="009E5821">
        <w:rPr>
          <w:rStyle w:val="StyleUnderline"/>
        </w:rPr>
        <w:t xml:space="preserve"> CCS </w:t>
      </w:r>
      <w:r w:rsidRPr="00F72063">
        <w:rPr>
          <w:rStyle w:val="StyleUnderline"/>
          <w:highlight w:val="cyan"/>
        </w:rPr>
        <w:t>plants</w:t>
      </w:r>
      <w:r w:rsidRPr="009E5821">
        <w:rPr>
          <w:rStyle w:val="StyleUnderline"/>
        </w:rPr>
        <w:t xml:space="preserve"> </w:t>
      </w:r>
      <w:r w:rsidRPr="00F72063">
        <w:rPr>
          <w:rStyle w:val="StyleUnderline"/>
          <w:highlight w:val="cyan"/>
        </w:rPr>
        <w:t>have failed</w:t>
      </w:r>
      <w:r w:rsidRPr="009E5821">
        <w:rPr>
          <w:sz w:val="16"/>
        </w:rPr>
        <w:t xml:space="preserve">. </w:t>
      </w:r>
      <w:r w:rsidRPr="009E5821">
        <w:rPr>
          <w:rStyle w:val="StyleUnderline"/>
        </w:rPr>
        <w:t>In 2016</w:t>
      </w:r>
      <w:r w:rsidRPr="009E5821">
        <w:rPr>
          <w:sz w:val="16"/>
        </w:rPr>
        <w:t xml:space="preserve"> the </w:t>
      </w:r>
      <w:r w:rsidRPr="009E5821">
        <w:rPr>
          <w:rStyle w:val="StyleUnderline"/>
        </w:rPr>
        <w:t>M</w:t>
      </w:r>
      <w:r w:rsidRPr="009E5821">
        <w:rPr>
          <w:sz w:val="16"/>
        </w:rPr>
        <w:t xml:space="preserve">assachusetts </w:t>
      </w:r>
      <w:r w:rsidRPr="009E5821">
        <w:rPr>
          <w:rStyle w:val="StyleUnderline"/>
        </w:rPr>
        <w:t>I</w:t>
      </w:r>
      <w:r w:rsidRPr="009E5821">
        <w:rPr>
          <w:sz w:val="16"/>
        </w:rPr>
        <w:t xml:space="preserve">nstitute of </w:t>
      </w:r>
      <w:r w:rsidRPr="009E5821">
        <w:rPr>
          <w:rStyle w:val="StyleUnderline"/>
        </w:rPr>
        <w:t>T</w:t>
      </w:r>
      <w:r w:rsidRPr="009E5821">
        <w:rPr>
          <w:sz w:val="16"/>
        </w:rPr>
        <w:t xml:space="preserve">echnology </w:t>
      </w:r>
      <w:r w:rsidRPr="009E5821">
        <w:rPr>
          <w:rStyle w:val="StyleUnderline"/>
        </w:rPr>
        <w:t>closed</w:t>
      </w:r>
      <w:r w:rsidRPr="009E5821">
        <w:rPr>
          <w:sz w:val="16"/>
        </w:rPr>
        <w:t xml:space="preserve"> </w:t>
      </w:r>
      <w:r w:rsidRPr="009E5821">
        <w:rPr>
          <w:rStyle w:val="StyleUnderline"/>
        </w:rPr>
        <w:t>its</w:t>
      </w:r>
      <w:r w:rsidRPr="009E5821">
        <w:rPr>
          <w:sz w:val="16"/>
        </w:rPr>
        <w:t xml:space="preserve"> Carbon Capture and Sequestration Technologies </w:t>
      </w:r>
      <w:r w:rsidRPr="00F72063">
        <w:rPr>
          <w:rStyle w:val="StyleUnderline"/>
          <w:highlight w:val="cyan"/>
        </w:rPr>
        <w:t>program</w:t>
      </w:r>
      <w:r w:rsidRPr="009E5821">
        <w:rPr>
          <w:sz w:val="16"/>
        </w:rPr>
        <w:t xml:space="preserve"> </w:t>
      </w:r>
      <w:r w:rsidRPr="009E5821">
        <w:rPr>
          <w:rStyle w:val="StyleUnderline"/>
        </w:rPr>
        <w:t>because</w:t>
      </w:r>
      <w:r w:rsidRPr="009E5821">
        <w:rPr>
          <w:sz w:val="16"/>
        </w:rPr>
        <w:t xml:space="preserve"> </w:t>
      </w:r>
      <w:r w:rsidRPr="009E5821">
        <w:rPr>
          <w:rStyle w:val="StyleUnderline"/>
        </w:rPr>
        <w:t>the 43 projects it was involved</w:t>
      </w:r>
      <w:r w:rsidRPr="009E5821">
        <w:rPr>
          <w:sz w:val="16"/>
        </w:rPr>
        <w:t xml:space="preserve"> with </w:t>
      </w:r>
      <w:r w:rsidRPr="00F72063">
        <w:rPr>
          <w:rStyle w:val="StyleUnderline"/>
          <w:highlight w:val="cyan"/>
        </w:rPr>
        <w:t>had</w:t>
      </w:r>
      <w:r w:rsidRPr="009E5821">
        <w:rPr>
          <w:rStyle w:val="StyleUnderline"/>
        </w:rPr>
        <w:t xml:space="preserve"> </w:t>
      </w:r>
      <w:r w:rsidRPr="00F72063">
        <w:rPr>
          <w:rStyle w:val="StyleUnderline"/>
          <w:highlight w:val="cyan"/>
        </w:rPr>
        <w:t>all</w:t>
      </w:r>
      <w:r w:rsidRPr="009E5821">
        <w:rPr>
          <w:sz w:val="16"/>
        </w:rPr>
        <w:t xml:space="preserve"> </w:t>
      </w:r>
      <w:r w:rsidRPr="00F72063">
        <w:rPr>
          <w:rStyle w:val="StyleUnderline"/>
          <w:highlight w:val="cyan"/>
        </w:rPr>
        <w:t>been</w:t>
      </w:r>
      <w:r w:rsidRPr="009E5821">
        <w:rPr>
          <w:rStyle w:val="StyleUnderline"/>
        </w:rPr>
        <w:t xml:space="preserve"> </w:t>
      </w:r>
      <w:r w:rsidRPr="00F72063">
        <w:rPr>
          <w:rStyle w:val="StyleUnderline"/>
          <w:highlight w:val="cyan"/>
        </w:rPr>
        <w:t>canceled</w:t>
      </w:r>
      <w:r w:rsidRPr="009E5821">
        <w:rPr>
          <w:sz w:val="16"/>
        </w:rPr>
        <w:t xml:space="preserve">, </w:t>
      </w:r>
      <w:r w:rsidRPr="009E5821">
        <w:rPr>
          <w:rStyle w:val="StyleUnderline"/>
        </w:rPr>
        <w:t>put on hold</w:t>
      </w:r>
      <w:r w:rsidRPr="009E5821">
        <w:rPr>
          <w:sz w:val="16"/>
        </w:rPr>
        <w:t xml:space="preserve"> </w:t>
      </w:r>
      <w:r w:rsidRPr="009E5821">
        <w:rPr>
          <w:rStyle w:val="StyleUnderline"/>
        </w:rPr>
        <w:t>or</w:t>
      </w:r>
      <w:r w:rsidRPr="009E5821">
        <w:rPr>
          <w:sz w:val="16"/>
        </w:rPr>
        <w:t xml:space="preserve"> </w:t>
      </w:r>
      <w:r w:rsidRPr="009E5821">
        <w:rPr>
          <w:rStyle w:val="StyleUnderline"/>
        </w:rPr>
        <w:t>converted</w:t>
      </w:r>
      <w:r w:rsidRPr="009E5821">
        <w:rPr>
          <w:sz w:val="16"/>
        </w:rPr>
        <w:t xml:space="preserve"> to other things.</w:t>
      </w:r>
    </w:p>
    <w:p w14:paraId="39A3B485" w14:textId="77777777" w:rsidR="00F16822" w:rsidRPr="00EC75F9" w:rsidRDefault="00F16822" w:rsidP="00F16822">
      <w:pPr>
        <w:rPr>
          <w:sz w:val="16"/>
        </w:rPr>
      </w:pPr>
      <w:r w:rsidRPr="009E5821">
        <w:rPr>
          <w:rStyle w:val="StyleUnderline"/>
        </w:rPr>
        <w:t>It's obvious why ExxonMobil</w:t>
      </w:r>
      <w:r w:rsidRPr="009E5821">
        <w:rPr>
          <w:sz w:val="16"/>
        </w:rPr>
        <w:t xml:space="preserve"> and Archer Daniels Midland </w:t>
      </w:r>
      <w:r w:rsidRPr="009E5821">
        <w:rPr>
          <w:rStyle w:val="StyleUnderline"/>
        </w:rPr>
        <w:t>are pushing CCS.</w:t>
      </w:r>
      <w:r w:rsidRPr="009E5821">
        <w:rPr>
          <w:sz w:val="16"/>
        </w:rPr>
        <w:t xml:space="preserve"> </w:t>
      </w:r>
      <w:r w:rsidRPr="009E5821">
        <w:rPr>
          <w:rStyle w:val="StyleUnderline"/>
        </w:rPr>
        <w:t>It makes them look good</w:t>
      </w:r>
      <w:r w:rsidRPr="009E5821">
        <w:rPr>
          <w:sz w:val="16"/>
        </w:rPr>
        <w:t>, and they can get the taxpayer to foot the bill. The Infrastructure Investment and Jobs Act, passed last year, contained more than $10 billion for efforts to develop carbon-capture technologies. In contrast, the act contained merely $420 million for renewable energy—water, wind, geothermal and solar.</w:t>
      </w:r>
    </w:p>
    <w:p w14:paraId="58513419" w14:textId="77777777" w:rsidR="00F16822" w:rsidRPr="000E620E" w:rsidRDefault="00F16822" w:rsidP="00F16822"/>
    <w:p w14:paraId="3E487E7F" w14:textId="77777777" w:rsidR="00F16822" w:rsidRDefault="00F16822" w:rsidP="00F16822">
      <w:pPr>
        <w:pStyle w:val="Heading2"/>
      </w:pPr>
      <w:r>
        <w:t>Biomass Repurpose</w:t>
      </w:r>
    </w:p>
    <w:p w14:paraId="7E2998B0" w14:textId="77777777" w:rsidR="00F16822" w:rsidRDefault="00F16822" w:rsidP="00F16822">
      <w:pPr>
        <w:pStyle w:val="Heading3"/>
      </w:pPr>
      <w:r>
        <w:t>2AC – Biomass Fails</w:t>
      </w:r>
    </w:p>
    <w:p w14:paraId="1CD38DE1" w14:textId="77777777" w:rsidR="00F16822" w:rsidRDefault="00F16822" w:rsidP="00F16822">
      <w:pPr>
        <w:pStyle w:val="Heading4"/>
      </w:pPr>
      <w:r>
        <w:t xml:space="preserve">Biomass production does </w:t>
      </w:r>
      <w:r w:rsidRPr="00C23198">
        <w:rPr>
          <w:u w:val="single"/>
        </w:rPr>
        <w:t>not</w:t>
      </w:r>
      <w:r>
        <w:t xml:space="preserve"> help the environment and is a </w:t>
      </w:r>
      <w:r w:rsidRPr="00C23198">
        <w:rPr>
          <w:u w:val="single"/>
        </w:rPr>
        <w:t>threat</w:t>
      </w:r>
      <w:r>
        <w:t xml:space="preserve"> to public health.</w:t>
      </w:r>
    </w:p>
    <w:p w14:paraId="7AF6A09D" w14:textId="77777777" w:rsidR="00F16822" w:rsidRPr="00D8064B" w:rsidRDefault="00F16822" w:rsidP="00F16822">
      <w:r>
        <w:t xml:space="preserve">Alexandra </w:t>
      </w:r>
      <w:r w:rsidRPr="00B41391">
        <w:rPr>
          <w:rStyle w:val="Style13ptBold"/>
        </w:rPr>
        <w:t>Marvar 23</w:t>
      </w:r>
      <w:r>
        <w:t>, Managing Editor for Being Patient and Freelance Journalist, 6/12/23, “</w:t>
      </w:r>
      <w:r w:rsidRPr="00B41391">
        <w:t>The biomass climate hoax</w:t>
      </w:r>
      <w:r>
        <w:t xml:space="preserve">,” </w:t>
      </w:r>
      <w:r w:rsidRPr="00B41391">
        <w:t>https://www.southernenvironment.org/news/the-biomass-climate-hoax/</w:t>
      </w:r>
      <w:r>
        <w:t>, ghs-dh</w:t>
      </w:r>
    </w:p>
    <w:p w14:paraId="627CA9DC" w14:textId="77777777" w:rsidR="00F16822" w:rsidRPr="00D8064B" w:rsidRDefault="00F16822" w:rsidP="00F16822">
      <w:pPr>
        <w:rPr>
          <w:sz w:val="16"/>
        </w:rPr>
      </w:pPr>
      <w:r w:rsidRPr="00D8064B">
        <w:rPr>
          <w:sz w:val="16"/>
        </w:rPr>
        <w:t xml:space="preserve">Her reaction is in no small part because Gear knows </w:t>
      </w:r>
      <w:r w:rsidRPr="00450207">
        <w:rPr>
          <w:rStyle w:val="StyleUnderline"/>
          <w:highlight w:val="cyan"/>
        </w:rPr>
        <w:t>the</w:t>
      </w:r>
      <w:r w:rsidRPr="00D8064B">
        <w:rPr>
          <w:rStyle w:val="StyleUnderline"/>
        </w:rPr>
        <w:t xml:space="preserve"> </w:t>
      </w:r>
      <w:r w:rsidRPr="00A11C67">
        <w:rPr>
          <w:rStyle w:val="Emphasis"/>
        </w:rPr>
        <w:t xml:space="preserve">public health </w:t>
      </w:r>
      <w:r w:rsidRPr="00450207">
        <w:rPr>
          <w:rStyle w:val="Emphasis"/>
          <w:highlight w:val="cyan"/>
        </w:rPr>
        <w:t>implications</w:t>
      </w:r>
      <w:r w:rsidRPr="00450207">
        <w:rPr>
          <w:rStyle w:val="StyleUnderline"/>
          <w:highlight w:val="cyan"/>
        </w:rPr>
        <w:t xml:space="preserve"> of</w:t>
      </w:r>
      <w:r w:rsidRPr="00D8064B">
        <w:rPr>
          <w:rStyle w:val="StyleUnderline"/>
        </w:rPr>
        <w:t xml:space="preserve"> </w:t>
      </w:r>
      <w:r w:rsidRPr="00450207">
        <w:rPr>
          <w:rStyle w:val="StyleUnderline"/>
          <w:highlight w:val="cyan"/>
        </w:rPr>
        <w:t>biomass</w:t>
      </w:r>
      <w:r w:rsidRPr="00D8064B">
        <w:rPr>
          <w:sz w:val="16"/>
        </w:rPr>
        <w:t xml:space="preserve">: </w:t>
      </w:r>
      <w:r w:rsidRPr="00D8064B">
        <w:rPr>
          <w:rStyle w:val="StyleUnderline"/>
        </w:rPr>
        <w:t xml:space="preserve">Wood </w:t>
      </w:r>
      <w:r w:rsidRPr="00450207">
        <w:rPr>
          <w:rStyle w:val="StyleUnderline"/>
          <w:highlight w:val="cyan"/>
        </w:rPr>
        <w:t>pellet</w:t>
      </w:r>
      <w:r w:rsidRPr="00D8064B">
        <w:rPr>
          <w:rStyle w:val="StyleUnderline"/>
        </w:rPr>
        <w:t xml:space="preserve"> </w:t>
      </w:r>
      <w:r w:rsidRPr="00450207">
        <w:rPr>
          <w:rStyle w:val="StyleUnderline"/>
          <w:highlight w:val="cyan"/>
        </w:rPr>
        <w:t>processing</w:t>
      </w:r>
      <w:r w:rsidRPr="00D8064B">
        <w:rPr>
          <w:rStyle w:val="StyleUnderline"/>
        </w:rPr>
        <w:t xml:space="preserve"> generates dust</w:t>
      </w:r>
      <w:r w:rsidRPr="00D8064B">
        <w:rPr>
          <w:sz w:val="16"/>
        </w:rPr>
        <w:t xml:space="preserve"> that travels to nearby homes, </w:t>
      </w:r>
      <w:r w:rsidRPr="00450207">
        <w:rPr>
          <w:rStyle w:val="StyleUnderline"/>
          <w:highlight w:val="cyan"/>
        </w:rPr>
        <w:t>carrying</w:t>
      </w:r>
      <w:r w:rsidRPr="00D8064B">
        <w:rPr>
          <w:rStyle w:val="StyleUnderline"/>
        </w:rPr>
        <w:t xml:space="preserve"> </w:t>
      </w:r>
      <w:r w:rsidRPr="00450207">
        <w:rPr>
          <w:rStyle w:val="Emphasis"/>
          <w:highlight w:val="cyan"/>
        </w:rPr>
        <w:t>hazardous pollutants</w:t>
      </w:r>
      <w:r w:rsidRPr="00D8064B">
        <w:rPr>
          <w:sz w:val="16"/>
        </w:rPr>
        <w:t xml:space="preserve"> that can worsen respiratory and other health issues.</w:t>
      </w:r>
    </w:p>
    <w:p w14:paraId="638D3C74" w14:textId="77777777" w:rsidR="00F16822" w:rsidRPr="00D8064B" w:rsidRDefault="00F16822" w:rsidP="00F16822">
      <w:pPr>
        <w:rPr>
          <w:sz w:val="16"/>
        </w:rPr>
      </w:pPr>
      <w:r w:rsidRPr="00D8064B">
        <w:rPr>
          <w:sz w:val="16"/>
        </w:rPr>
        <w:t xml:space="preserve">Spectrum plans to start operations on two neighboring polluted properties, including the site of a now defunct sawmill called Del-Cook. Once a big employer in town, Del-Cook looms large in the memory of Adel’s Black and Latino communities. Census data shows the population surrounding the site is 77 percent people of color and they </w:t>
      </w:r>
      <w:r w:rsidRPr="00D8064B">
        <w:rPr>
          <w:rStyle w:val="StyleUnderline"/>
        </w:rPr>
        <w:t xml:space="preserve">live within one mile of the property, which is so riddled with contaminants, </w:t>
      </w:r>
      <w:r w:rsidRPr="00450207">
        <w:rPr>
          <w:rStyle w:val="StyleUnderline"/>
          <w:highlight w:val="cyan"/>
        </w:rPr>
        <w:t>it was</w:t>
      </w:r>
      <w:r w:rsidRPr="00D8064B">
        <w:rPr>
          <w:rStyle w:val="StyleUnderline"/>
        </w:rPr>
        <w:t xml:space="preserve"> </w:t>
      </w:r>
      <w:r w:rsidRPr="00450207">
        <w:rPr>
          <w:rStyle w:val="StyleUnderline"/>
          <w:highlight w:val="cyan"/>
        </w:rPr>
        <w:t>designated</w:t>
      </w:r>
      <w:r w:rsidRPr="00D8064B">
        <w:rPr>
          <w:rStyle w:val="StyleUnderline"/>
        </w:rPr>
        <w:t xml:space="preserve"> </w:t>
      </w:r>
      <w:r w:rsidRPr="00450207">
        <w:rPr>
          <w:rStyle w:val="StyleUnderline"/>
          <w:highlight w:val="cyan"/>
        </w:rPr>
        <w:t xml:space="preserve">a </w:t>
      </w:r>
      <w:r w:rsidRPr="00450207">
        <w:rPr>
          <w:rStyle w:val="Emphasis"/>
          <w:highlight w:val="cyan"/>
        </w:rPr>
        <w:t>toxic brownfield</w:t>
      </w:r>
      <w:r w:rsidRPr="00D8064B">
        <w:rPr>
          <w:sz w:val="16"/>
        </w:rPr>
        <w:t xml:space="preserve">. </w:t>
      </w:r>
      <w:r w:rsidRPr="00450207">
        <w:rPr>
          <w:rStyle w:val="StyleUnderline"/>
          <w:highlight w:val="cyan"/>
        </w:rPr>
        <w:t>Cancer</w:t>
      </w:r>
      <w:r w:rsidRPr="00D8064B">
        <w:rPr>
          <w:sz w:val="16"/>
        </w:rPr>
        <w:t xml:space="preserve"> </w:t>
      </w:r>
      <w:r w:rsidRPr="00450207">
        <w:rPr>
          <w:rStyle w:val="StyleUnderline"/>
          <w:highlight w:val="cyan"/>
        </w:rPr>
        <w:t>has</w:t>
      </w:r>
      <w:r w:rsidRPr="00D8064B">
        <w:rPr>
          <w:sz w:val="16"/>
        </w:rPr>
        <w:t xml:space="preserve"> already </w:t>
      </w:r>
      <w:r w:rsidRPr="00450207">
        <w:rPr>
          <w:rStyle w:val="StyleUnderline"/>
          <w:highlight w:val="cyan"/>
        </w:rPr>
        <w:t>taken a</w:t>
      </w:r>
      <w:r w:rsidRPr="00D8064B">
        <w:rPr>
          <w:rStyle w:val="StyleUnderline"/>
        </w:rPr>
        <w:t xml:space="preserve"> </w:t>
      </w:r>
      <w:r w:rsidRPr="00450207">
        <w:rPr>
          <w:rStyle w:val="StyleUnderline"/>
          <w:highlight w:val="cyan"/>
        </w:rPr>
        <w:t>staggering</w:t>
      </w:r>
      <w:r w:rsidRPr="00D8064B">
        <w:rPr>
          <w:rStyle w:val="StyleUnderline"/>
        </w:rPr>
        <w:t xml:space="preserve"> </w:t>
      </w:r>
      <w:r w:rsidRPr="00450207">
        <w:rPr>
          <w:rStyle w:val="StyleUnderline"/>
          <w:highlight w:val="cyan"/>
        </w:rPr>
        <w:t>toll</w:t>
      </w:r>
      <w:r w:rsidRPr="00D8064B">
        <w:rPr>
          <w:rStyle w:val="StyleUnderline"/>
        </w:rPr>
        <w:t xml:space="preserve"> on the neighborhood</w:t>
      </w:r>
      <w:r w:rsidRPr="00D8064B">
        <w:rPr>
          <w:sz w:val="16"/>
        </w:rPr>
        <w:t>.</w:t>
      </w:r>
    </w:p>
    <w:p w14:paraId="3C551EAF" w14:textId="77777777" w:rsidR="00F16822" w:rsidRPr="00D8064B" w:rsidRDefault="00F16822" w:rsidP="00F16822">
      <w:pPr>
        <w:rPr>
          <w:sz w:val="16"/>
        </w:rPr>
      </w:pPr>
      <w:r w:rsidRPr="00D8064B">
        <w:rPr>
          <w:sz w:val="16"/>
        </w:rPr>
        <w:t>The Spectrum facility intended for this site will be more than twice the size of Renewable Biomass</w:t>
      </w:r>
    </w:p>
    <w:p w14:paraId="2886F2AC" w14:textId="77777777" w:rsidR="00F16822" w:rsidRPr="00D8064B" w:rsidRDefault="00F16822" w:rsidP="00F16822">
      <w:pPr>
        <w:rPr>
          <w:sz w:val="16"/>
        </w:rPr>
      </w:pPr>
      <w:r w:rsidRPr="00D8064B">
        <w:rPr>
          <w:sz w:val="16"/>
        </w:rPr>
        <w:t>Group’s nearby plant. In fact, with a proposed capacity of 1.2 million metric tons of forest-derived</w:t>
      </w:r>
    </w:p>
    <w:p w14:paraId="5C1874D1" w14:textId="77777777" w:rsidR="00F16822" w:rsidRPr="00D8064B" w:rsidRDefault="00F16822" w:rsidP="00F16822">
      <w:pPr>
        <w:rPr>
          <w:sz w:val="16"/>
        </w:rPr>
      </w:pPr>
      <w:r w:rsidRPr="00D8064B">
        <w:rPr>
          <w:sz w:val="16"/>
        </w:rPr>
        <w:t>biomass fuel per year, it would be one of the largest wood pellet plants in the world. According to climate experts, this isn’t just bad news for Adel.</w:t>
      </w:r>
    </w:p>
    <w:p w14:paraId="314668F1" w14:textId="77777777" w:rsidR="00F16822" w:rsidRPr="00D8064B" w:rsidRDefault="00F16822" w:rsidP="00F16822">
      <w:pPr>
        <w:rPr>
          <w:sz w:val="16"/>
        </w:rPr>
      </w:pPr>
      <w:r w:rsidRPr="00D8064B">
        <w:rPr>
          <w:sz w:val="16"/>
        </w:rPr>
        <w:t>Greenwashing biomass’s dirty reality</w:t>
      </w:r>
    </w:p>
    <w:p w14:paraId="7534B86B" w14:textId="77777777" w:rsidR="00F16822" w:rsidRPr="00D8064B" w:rsidRDefault="00F16822" w:rsidP="00F16822">
      <w:pPr>
        <w:rPr>
          <w:sz w:val="16"/>
        </w:rPr>
      </w:pPr>
      <w:r w:rsidRPr="00D8064B">
        <w:rPr>
          <w:rStyle w:val="StyleUnderline"/>
        </w:rPr>
        <w:t>The biomass industry is growing fast because</w:t>
      </w:r>
      <w:r w:rsidRPr="00D8064B">
        <w:rPr>
          <w:sz w:val="16"/>
        </w:rPr>
        <w:t xml:space="preserve">, even though it relies on clear-cutting forests, </w:t>
      </w:r>
      <w:r w:rsidRPr="00D8064B">
        <w:rPr>
          <w:rStyle w:val="StyleUnderline"/>
        </w:rPr>
        <w:t>it calls itself renewable</w:t>
      </w:r>
      <w:r w:rsidRPr="00D8064B">
        <w:rPr>
          <w:sz w:val="16"/>
        </w:rPr>
        <w:t xml:space="preserve">. According to Nicole Rycroft, executive director of the environmental nonprofit Canopy, it’s anything but. </w:t>
      </w:r>
      <w:r w:rsidRPr="00D8064B">
        <w:rPr>
          <w:rStyle w:val="StyleUnderline"/>
        </w:rPr>
        <w:t>Our planet is grappling with two ecological crises: unprecedented biodiversity loss and climate change</w:t>
      </w:r>
      <w:r w:rsidRPr="00D8064B">
        <w:rPr>
          <w:sz w:val="16"/>
        </w:rPr>
        <w:t xml:space="preserve">. </w:t>
      </w:r>
      <w:r w:rsidRPr="00D8064B">
        <w:rPr>
          <w:rStyle w:val="StyleUnderline"/>
        </w:rPr>
        <w:t>Biomass</w:t>
      </w:r>
      <w:r w:rsidRPr="00D8064B">
        <w:rPr>
          <w:sz w:val="16"/>
        </w:rPr>
        <w:t xml:space="preserve">, she says, </w:t>
      </w:r>
      <w:r w:rsidRPr="00D8064B">
        <w:rPr>
          <w:rStyle w:val="StyleUnderline"/>
        </w:rPr>
        <w:t>is fueling both</w:t>
      </w:r>
      <w:r w:rsidRPr="00D8064B">
        <w:rPr>
          <w:sz w:val="16"/>
        </w:rPr>
        <w:t xml:space="preserve">. A mature forest can absorb 40 times more carbon than saplings, and </w:t>
      </w:r>
      <w:r w:rsidRPr="00450207">
        <w:rPr>
          <w:rStyle w:val="StyleUnderline"/>
          <w:highlight w:val="cyan"/>
        </w:rPr>
        <w:t xml:space="preserve">there’s a </w:t>
      </w:r>
      <w:r w:rsidRPr="00450207">
        <w:rPr>
          <w:rStyle w:val="Emphasis"/>
          <w:highlight w:val="cyan"/>
        </w:rPr>
        <w:t>massive release</w:t>
      </w:r>
      <w:r w:rsidRPr="00A11C67">
        <w:rPr>
          <w:rStyle w:val="Emphasis"/>
        </w:rPr>
        <w:t xml:space="preserve"> </w:t>
      </w:r>
      <w:r w:rsidRPr="00450207">
        <w:rPr>
          <w:rStyle w:val="Emphasis"/>
          <w:highlight w:val="cyan"/>
        </w:rPr>
        <w:t>of</w:t>
      </w:r>
      <w:r w:rsidRPr="00A11C67">
        <w:rPr>
          <w:rStyle w:val="Emphasis"/>
        </w:rPr>
        <w:t xml:space="preserve"> </w:t>
      </w:r>
      <w:r w:rsidRPr="00450207">
        <w:rPr>
          <w:rStyle w:val="Emphasis"/>
          <w:highlight w:val="cyan"/>
        </w:rPr>
        <w:t>carbon</w:t>
      </w:r>
      <w:r w:rsidRPr="00D8064B">
        <w:rPr>
          <w:sz w:val="16"/>
        </w:rPr>
        <w:t xml:space="preserve"> </w:t>
      </w:r>
      <w:r w:rsidRPr="00D8064B">
        <w:rPr>
          <w:rStyle w:val="StyleUnderline"/>
        </w:rPr>
        <w:t>when a forest is cut down,</w:t>
      </w:r>
      <w:r w:rsidRPr="00D8064B">
        <w:rPr>
          <w:sz w:val="16"/>
        </w:rPr>
        <w:t xml:space="preserve"> she explains. “</w:t>
      </w:r>
      <w:r w:rsidRPr="00450207">
        <w:rPr>
          <w:rStyle w:val="StyleUnderline"/>
          <w:highlight w:val="cyan"/>
        </w:rPr>
        <w:t>It will take</w:t>
      </w:r>
      <w:r w:rsidRPr="00D8064B">
        <w:rPr>
          <w:sz w:val="16"/>
        </w:rPr>
        <w:t xml:space="preserve"> decades, if not </w:t>
      </w:r>
      <w:r w:rsidRPr="00450207">
        <w:rPr>
          <w:rStyle w:val="Emphasis"/>
          <w:highlight w:val="cyan"/>
        </w:rPr>
        <w:t>hundreds of</w:t>
      </w:r>
      <w:r w:rsidRPr="00A11C67">
        <w:rPr>
          <w:rStyle w:val="Emphasis"/>
        </w:rPr>
        <w:t xml:space="preserve"> </w:t>
      </w:r>
      <w:r w:rsidRPr="00450207">
        <w:rPr>
          <w:rStyle w:val="Emphasis"/>
          <w:highlight w:val="cyan"/>
        </w:rPr>
        <w:t>years</w:t>
      </w:r>
      <w:r w:rsidRPr="00D8064B">
        <w:rPr>
          <w:sz w:val="16"/>
        </w:rPr>
        <w:t xml:space="preserve">, </w:t>
      </w:r>
      <w:r w:rsidRPr="00450207">
        <w:rPr>
          <w:rStyle w:val="StyleUnderline"/>
          <w:highlight w:val="cyan"/>
        </w:rPr>
        <w:t>for that</w:t>
      </w:r>
      <w:r w:rsidRPr="00D8064B">
        <w:rPr>
          <w:rStyle w:val="StyleUnderline"/>
        </w:rPr>
        <w:t xml:space="preserve"> original loss of carbon </w:t>
      </w:r>
      <w:r w:rsidRPr="00450207">
        <w:rPr>
          <w:rStyle w:val="StyleUnderline"/>
          <w:highlight w:val="cyan"/>
        </w:rPr>
        <w:t>to be</w:t>
      </w:r>
      <w:r w:rsidRPr="00D8064B">
        <w:rPr>
          <w:rStyle w:val="StyleUnderline"/>
        </w:rPr>
        <w:t xml:space="preserve"> back to </w:t>
      </w:r>
      <w:r w:rsidRPr="00450207">
        <w:rPr>
          <w:rStyle w:val="StyleUnderline"/>
          <w:highlight w:val="cyan"/>
        </w:rPr>
        <w:t>neutral</w:t>
      </w:r>
      <w:r w:rsidRPr="00D8064B">
        <w:rPr>
          <w:sz w:val="16"/>
        </w:rPr>
        <w:t>.”</w:t>
      </w:r>
    </w:p>
    <w:p w14:paraId="0293DD08" w14:textId="77777777" w:rsidR="00F16822" w:rsidRPr="00D8064B" w:rsidRDefault="00F16822" w:rsidP="00F16822">
      <w:pPr>
        <w:rPr>
          <w:sz w:val="16"/>
        </w:rPr>
      </w:pPr>
      <w:r w:rsidRPr="00D8064B">
        <w:rPr>
          <w:rStyle w:val="StyleUnderline"/>
        </w:rPr>
        <w:t>Yet</w:t>
      </w:r>
      <w:r w:rsidRPr="00D8064B">
        <w:rPr>
          <w:sz w:val="16"/>
        </w:rPr>
        <w:t xml:space="preserve">, SELC Senior Attorney Heather Hillaker says, </w:t>
      </w:r>
      <w:r w:rsidRPr="00D8064B">
        <w:rPr>
          <w:rStyle w:val="StyleUnderline"/>
        </w:rPr>
        <w:t>biomass</w:t>
      </w:r>
      <w:r w:rsidRPr="00D8064B">
        <w:rPr>
          <w:sz w:val="16"/>
        </w:rPr>
        <w:t xml:space="preserve"> </w:t>
      </w:r>
      <w:r w:rsidRPr="00D8064B">
        <w:rPr>
          <w:rStyle w:val="StyleUnderline"/>
        </w:rPr>
        <w:t>producers are incentivized to push the “renewables</w:t>
      </w:r>
      <w:r w:rsidRPr="00D8064B">
        <w:rPr>
          <w:sz w:val="16"/>
        </w:rPr>
        <w:t xml:space="preserve">” </w:t>
      </w:r>
      <w:r w:rsidRPr="00D8064B">
        <w:rPr>
          <w:rStyle w:val="StyleUnderline"/>
        </w:rPr>
        <w:t>myth</w:t>
      </w:r>
      <w:r w:rsidRPr="00D8064B">
        <w:rPr>
          <w:sz w:val="16"/>
        </w:rPr>
        <w:t xml:space="preserve">, because, in the European Union and the U.K., their customers — wood-pellet-fueled electric utilities — receive large subsidies intended for green energy, despite the fact that </w:t>
      </w:r>
      <w:r w:rsidRPr="00D8064B">
        <w:rPr>
          <w:rStyle w:val="StyleUnderline"/>
        </w:rPr>
        <w:t>biomass fuel generates more carbon emissions than coal</w:t>
      </w:r>
      <w:r w:rsidRPr="00D8064B">
        <w:rPr>
          <w:sz w:val="16"/>
        </w:rPr>
        <w:t>, according to data compiled by the Intergovernmental Panel on Climate Change.</w:t>
      </w:r>
    </w:p>
    <w:p w14:paraId="7D932EA1" w14:textId="77777777" w:rsidR="00F16822" w:rsidRPr="00D8064B" w:rsidRDefault="00F16822" w:rsidP="00F16822">
      <w:pPr>
        <w:rPr>
          <w:sz w:val="16"/>
        </w:rPr>
      </w:pPr>
      <w:r w:rsidRPr="00D8064B">
        <w:rPr>
          <w:sz w:val="16"/>
        </w:rPr>
        <w:t xml:space="preserve">Boosted by these subsidies, </w:t>
      </w:r>
      <w:r w:rsidRPr="00D8064B">
        <w:rPr>
          <w:rStyle w:val="StyleUnderline"/>
        </w:rPr>
        <w:t xml:space="preserve">the industry has seen </w:t>
      </w:r>
      <w:r w:rsidRPr="00A11C67">
        <w:rPr>
          <w:rStyle w:val="Emphasis"/>
        </w:rPr>
        <w:t>virtually unchecked growth</w:t>
      </w:r>
      <w:r w:rsidRPr="00D8064B">
        <w:rPr>
          <w:sz w:val="16"/>
        </w:rPr>
        <w:t>, especially in the South.</w:t>
      </w:r>
    </w:p>
    <w:p w14:paraId="1270D592" w14:textId="77777777" w:rsidR="00F16822" w:rsidRPr="00D8064B" w:rsidRDefault="00F16822" w:rsidP="00F16822">
      <w:pPr>
        <w:rPr>
          <w:sz w:val="16"/>
        </w:rPr>
      </w:pPr>
      <w:r w:rsidRPr="00D8064B">
        <w:rPr>
          <w:sz w:val="16"/>
        </w:rPr>
        <w:t>Currently, there are 28 large-scale pellet plants across the region, most of which opened only in the past decade. Today, they ship more than 9 million metric tons of trees and other types of biomass from Southern forests overseas annually. By SELC’s count, another 10 plants are in the works.</w:t>
      </w:r>
    </w:p>
    <w:p w14:paraId="0DBE0EFE" w14:textId="77777777" w:rsidR="00F16822" w:rsidRPr="00D8064B" w:rsidRDefault="00F16822" w:rsidP="00F16822">
      <w:pPr>
        <w:rPr>
          <w:sz w:val="16"/>
        </w:rPr>
      </w:pPr>
      <w:r w:rsidRPr="00D8064B">
        <w:rPr>
          <w:sz w:val="16"/>
        </w:rPr>
        <w:t>“In the South, we have mostly private land, and there are not a lot of regulations on what a landowner can do,” Hillaker explained. “There’s a big incentive for this industry to have access to this ‘wood basket’ in close proximity to ports.”</w:t>
      </w:r>
    </w:p>
    <w:p w14:paraId="4F51EEA7" w14:textId="77777777" w:rsidR="00F16822" w:rsidRPr="00D8064B" w:rsidRDefault="00F16822" w:rsidP="00F16822">
      <w:pPr>
        <w:rPr>
          <w:sz w:val="16"/>
        </w:rPr>
      </w:pPr>
      <w:r w:rsidRPr="00D8064B">
        <w:rPr>
          <w:rStyle w:val="StyleUnderline"/>
        </w:rPr>
        <w:t>The clustering of these plants amplifies their impact</w:t>
      </w:r>
      <w:r w:rsidRPr="00D8064B">
        <w:rPr>
          <w:sz w:val="16"/>
        </w:rPr>
        <w:t xml:space="preserve">, Hillaker says. And considering this North American coastal plain is a global biodiversity hotspot, </w:t>
      </w:r>
      <w:r w:rsidRPr="00D8064B">
        <w:rPr>
          <w:rStyle w:val="StyleUnderline"/>
        </w:rPr>
        <w:t>ecologists are concerned about sweeping impacts</w:t>
      </w:r>
      <w:r w:rsidRPr="00D8064B">
        <w:rPr>
          <w:sz w:val="16"/>
        </w:rPr>
        <w:t xml:space="preserve">. Looking at birds alone, </w:t>
      </w:r>
      <w:r w:rsidRPr="00450207">
        <w:rPr>
          <w:rStyle w:val="StyleUnderline"/>
          <w:highlight w:val="cyan"/>
        </w:rPr>
        <w:t>there has been</w:t>
      </w:r>
      <w:r w:rsidRPr="00D8064B">
        <w:rPr>
          <w:rStyle w:val="StyleUnderline"/>
        </w:rPr>
        <w:t xml:space="preserve"> </w:t>
      </w:r>
      <w:r w:rsidRPr="00450207">
        <w:rPr>
          <w:rStyle w:val="StyleUnderline"/>
          <w:highlight w:val="cyan"/>
        </w:rPr>
        <w:t>a</w:t>
      </w:r>
      <w:r w:rsidRPr="00D8064B">
        <w:rPr>
          <w:rStyle w:val="StyleUnderline"/>
        </w:rPr>
        <w:t xml:space="preserve"> </w:t>
      </w:r>
      <w:r w:rsidRPr="00450207">
        <w:rPr>
          <w:rStyle w:val="Emphasis"/>
          <w:highlight w:val="cyan"/>
        </w:rPr>
        <w:t>dramatic decline</w:t>
      </w:r>
      <w:r w:rsidRPr="00A11C67">
        <w:rPr>
          <w:rStyle w:val="Emphasis"/>
        </w:rPr>
        <w:t xml:space="preserve"> </w:t>
      </w:r>
      <w:r w:rsidRPr="00450207">
        <w:rPr>
          <w:rStyle w:val="Emphasis"/>
          <w:highlight w:val="cyan"/>
        </w:rPr>
        <w:t>in</w:t>
      </w:r>
      <w:r w:rsidRPr="00A11C67">
        <w:rPr>
          <w:rStyle w:val="Emphasis"/>
        </w:rPr>
        <w:t xml:space="preserve"> </w:t>
      </w:r>
      <w:r w:rsidRPr="00450207">
        <w:rPr>
          <w:rStyle w:val="Emphasis"/>
          <w:highlight w:val="cyan"/>
        </w:rPr>
        <w:t>species</w:t>
      </w:r>
      <w:r w:rsidRPr="00D8064B">
        <w:rPr>
          <w:sz w:val="16"/>
        </w:rPr>
        <w:t xml:space="preserve"> </w:t>
      </w:r>
      <w:r w:rsidRPr="00D8064B">
        <w:rPr>
          <w:rStyle w:val="StyleUnderline"/>
        </w:rPr>
        <w:t>found where</w:t>
      </w:r>
      <w:r w:rsidRPr="00D8064B">
        <w:rPr>
          <w:sz w:val="16"/>
        </w:rPr>
        <w:t xml:space="preserve"> </w:t>
      </w:r>
      <w:r w:rsidRPr="00D8064B">
        <w:rPr>
          <w:rStyle w:val="StyleUnderline"/>
        </w:rPr>
        <w:t>biomass</w:t>
      </w:r>
      <w:r w:rsidRPr="00D8064B">
        <w:rPr>
          <w:sz w:val="16"/>
        </w:rPr>
        <w:t xml:space="preserve"> logging </w:t>
      </w:r>
      <w:r w:rsidRPr="00D8064B">
        <w:rPr>
          <w:rStyle w:val="StyleUnderline"/>
        </w:rPr>
        <w:t>dominates</w:t>
      </w:r>
      <w:r w:rsidRPr="00D8064B">
        <w:rPr>
          <w:sz w:val="16"/>
        </w:rPr>
        <w:t>.</w:t>
      </w:r>
    </w:p>
    <w:p w14:paraId="153D6858" w14:textId="77777777" w:rsidR="00F16822" w:rsidRDefault="00F16822" w:rsidP="00F16822">
      <w:pPr>
        <w:rPr>
          <w:sz w:val="16"/>
        </w:rPr>
      </w:pPr>
      <w:r w:rsidRPr="00450207">
        <w:rPr>
          <w:rStyle w:val="StyleUnderline"/>
          <w:highlight w:val="cyan"/>
        </w:rPr>
        <w:t>The expansion</w:t>
      </w:r>
      <w:r w:rsidRPr="00D8064B">
        <w:rPr>
          <w:rStyle w:val="StyleUnderline"/>
        </w:rPr>
        <w:t xml:space="preserve"> of biomass</w:t>
      </w:r>
      <w:r w:rsidRPr="00D8064B">
        <w:rPr>
          <w:sz w:val="16"/>
        </w:rPr>
        <w:t xml:space="preserve"> in the U.S. </w:t>
      </w:r>
      <w:r w:rsidRPr="00450207">
        <w:rPr>
          <w:rStyle w:val="StyleUnderline"/>
          <w:highlight w:val="cyan"/>
        </w:rPr>
        <w:t>is</w:t>
      </w:r>
      <w:r w:rsidRPr="00D8064B">
        <w:rPr>
          <w:rStyle w:val="StyleUnderline"/>
        </w:rPr>
        <w:t xml:space="preserve"> also </w:t>
      </w:r>
      <w:r w:rsidRPr="00450207">
        <w:rPr>
          <w:rStyle w:val="StyleUnderline"/>
          <w:highlight w:val="cyan"/>
        </w:rPr>
        <w:t>a</w:t>
      </w:r>
      <w:r w:rsidRPr="00D8064B">
        <w:rPr>
          <w:rStyle w:val="StyleUnderline"/>
        </w:rPr>
        <w:t xml:space="preserve"> </w:t>
      </w:r>
      <w:r w:rsidRPr="00450207">
        <w:rPr>
          <w:rStyle w:val="Emphasis"/>
          <w:highlight w:val="cyan"/>
        </w:rPr>
        <w:t>threat to public</w:t>
      </w:r>
      <w:r w:rsidRPr="00A11C67">
        <w:rPr>
          <w:rStyle w:val="Emphasis"/>
        </w:rPr>
        <w:t xml:space="preserve"> </w:t>
      </w:r>
      <w:r w:rsidRPr="00450207">
        <w:rPr>
          <w:rStyle w:val="Emphasis"/>
          <w:highlight w:val="cyan"/>
        </w:rPr>
        <w:t>health</w:t>
      </w:r>
      <w:r w:rsidRPr="00D8064B">
        <w:rPr>
          <w:sz w:val="16"/>
        </w:rPr>
        <w:t xml:space="preserve">. While its toxic byproducts are regulated, Environmental Integrity Project data shows that, in 2017, </w:t>
      </w:r>
      <w:r w:rsidRPr="00450207">
        <w:rPr>
          <w:rStyle w:val="Emphasis"/>
          <w:highlight w:val="cyan"/>
        </w:rPr>
        <w:t>one in three</w:t>
      </w:r>
      <w:r w:rsidRPr="00D8064B">
        <w:rPr>
          <w:rStyle w:val="StyleUnderline"/>
        </w:rPr>
        <w:t xml:space="preserve"> wood pellet </w:t>
      </w:r>
      <w:r w:rsidRPr="00450207">
        <w:rPr>
          <w:rStyle w:val="StyleUnderline"/>
          <w:highlight w:val="cyan"/>
        </w:rPr>
        <w:t>plants</w:t>
      </w:r>
      <w:r w:rsidRPr="00D8064B">
        <w:rPr>
          <w:rStyle w:val="StyleUnderline"/>
        </w:rPr>
        <w:t xml:space="preserve"> </w:t>
      </w:r>
      <w:r w:rsidRPr="00450207">
        <w:rPr>
          <w:rStyle w:val="Emphasis"/>
          <w:highlight w:val="cyan"/>
        </w:rPr>
        <w:t>violated</w:t>
      </w:r>
      <w:r w:rsidRPr="00A11C67">
        <w:rPr>
          <w:rStyle w:val="Emphasis"/>
        </w:rPr>
        <w:t xml:space="preserve"> </w:t>
      </w:r>
      <w:r w:rsidRPr="00450207">
        <w:rPr>
          <w:rStyle w:val="Emphasis"/>
          <w:highlight w:val="cyan"/>
        </w:rPr>
        <w:t>permitted</w:t>
      </w:r>
      <w:r w:rsidRPr="00A11C67">
        <w:rPr>
          <w:rStyle w:val="Emphasis"/>
        </w:rPr>
        <w:t xml:space="preserve"> </w:t>
      </w:r>
      <w:r w:rsidRPr="00450207">
        <w:rPr>
          <w:rStyle w:val="Emphasis"/>
          <w:highlight w:val="cyan"/>
        </w:rPr>
        <w:t>limits</w:t>
      </w:r>
      <w:r w:rsidRPr="00D8064B">
        <w:rPr>
          <w:sz w:val="16"/>
        </w:rPr>
        <w:t xml:space="preserve">. Even at legal limits, </w:t>
      </w:r>
      <w:r w:rsidRPr="00D8064B">
        <w:rPr>
          <w:rStyle w:val="StyleUnderline"/>
        </w:rPr>
        <w:t>communities near these facilities have reported it necessary to wear masks outdoors</w:t>
      </w:r>
      <w:r w:rsidRPr="00D8064B">
        <w:rPr>
          <w:sz w:val="16"/>
        </w:rPr>
        <w:t>.</w:t>
      </w:r>
    </w:p>
    <w:p w14:paraId="6FD8AC1E" w14:textId="77777777" w:rsidR="00F16822" w:rsidRDefault="00F16822" w:rsidP="00F16822">
      <w:pPr>
        <w:pStyle w:val="Heading3"/>
      </w:pPr>
      <w:r>
        <w:t>2AC – Biomass Bad</w:t>
      </w:r>
    </w:p>
    <w:p w14:paraId="664FE4EC" w14:textId="77777777" w:rsidR="00F16822" w:rsidRPr="00D8064B" w:rsidRDefault="00F16822" w:rsidP="00F16822">
      <w:pPr>
        <w:pStyle w:val="Heading4"/>
      </w:pPr>
      <w:r>
        <w:t xml:space="preserve">Biomass is </w:t>
      </w:r>
      <w:r w:rsidRPr="00C23198">
        <w:rPr>
          <w:u w:val="single"/>
        </w:rPr>
        <w:t>net worse</w:t>
      </w:r>
      <w:r>
        <w:t xml:space="preserve"> for the environment</w:t>
      </w:r>
      <w:r w:rsidRPr="00C23198">
        <w:rPr>
          <w:b w:val="0"/>
          <w:bCs/>
        </w:rPr>
        <w:t xml:space="preserve">---affects health, </w:t>
      </w:r>
      <w:r>
        <w:rPr>
          <w:b w:val="0"/>
          <w:bCs/>
        </w:rPr>
        <w:t xml:space="preserve">is </w:t>
      </w:r>
      <w:r w:rsidRPr="00C23198">
        <w:rPr>
          <w:b w:val="0"/>
          <w:bCs/>
        </w:rPr>
        <w:t>inefficient, and</w:t>
      </w:r>
      <w:r>
        <w:rPr>
          <w:b w:val="0"/>
          <w:bCs/>
        </w:rPr>
        <w:t xml:space="preserve"> it</w:t>
      </w:r>
      <w:r w:rsidRPr="00C23198">
        <w:rPr>
          <w:b w:val="0"/>
          <w:bCs/>
        </w:rPr>
        <w:t xml:space="preserve"> increases emissions</w:t>
      </w:r>
      <w:r>
        <w:rPr>
          <w:b w:val="0"/>
          <w:bCs/>
        </w:rPr>
        <w:t>.</w:t>
      </w:r>
    </w:p>
    <w:p w14:paraId="220E0C7A" w14:textId="77777777" w:rsidR="00F16822" w:rsidRDefault="00F16822" w:rsidP="00F16822">
      <w:r>
        <w:t xml:space="preserve">Rebecca </w:t>
      </w:r>
      <w:r w:rsidRPr="00D8064B">
        <w:rPr>
          <w:rStyle w:val="Style13ptBold"/>
        </w:rPr>
        <w:t>Speare-Cole 21</w:t>
      </w:r>
      <w:r>
        <w:t>, Journalist at the Press Association, 1/5/21, “</w:t>
      </w:r>
      <w:r w:rsidRPr="00D8064B">
        <w:t>Biomass is promoted as a carbon neutral fuel. But is burning wood a step in the wrong direction?</w:t>
      </w:r>
      <w:r>
        <w:t xml:space="preserve">,” </w:t>
      </w:r>
      <w:r w:rsidRPr="00D8064B">
        <w:t>https://www.theguardian.com/environment/2021/oct/04/biomass-plants-us-south-carbon-neutral</w:t>
      </w:r>
      <w:r>
        <w:t>, ghs-dh</w:t>
      </w:r>
    </w:p>
    <w:p w14:paraId="10015687" w14:textId="77777777" w:rsidR="00F16822" w:rsidRPr="005F0276" w:rsidRDefault="00F16822" w:rsidP="00F16822">
      <w:pPr>
        <w:rPr>
          <w:sz w:val="16"/>
        </w:rPr>
      </w:pPr>
      <w:r w:rsidRPr="005F0276">
        <w:rPr>
          <w:rStyle w:val="StyleUnderline"/>
        </w:rPr>
        <w:t xml:space="preserve">Thick dust has been filling the air </w:t>
      </w:r>
      <w:r w:rsidRPr="005F0276">
        <w:rPr>
          <w:sz w:val="16"/>
        </w:rPr>
        <w:t xml:space="preserve">and settling on homes in Debra David’s neighborhood of Hamlet, North Carolina, ever </w:t>
      </w:r>
      <w:r w:rsidRPr="005F0276">
        <w:rPr>
          <w:rStyle w:val="StyleUnderline"/>
        </w:rPr>
        <w:t xml:space="preserve">since a </w:t>
      </w:r>
      <w:r w:rsidRPr="00450207">
        <w:rPr>
          <w:rStyle w:val="StyleUnderline"/>
          <w:highlight w:val="cyan"/>
        </w:rPr>
        <w:t>wood pellet</w:t>
      </w:r>
      <w:r w:rsidRPr="005F0276">
        <w:rPr>
          <w:rStyle w:val="StyleUnderline"/>
        </w:rPr>
        <w:t xml:space="preserve"> plant started </w:t>
      </w:r>
      <w:r w:rsidRPr="005F0276">
        <w:rPr>
          <w:sz w:val="16"/>
        </w:rPr>
        <w:t>operating nearby</w:t>
      </w:r>
      <w:r w:rsidRPr="005F0276">
        <w:rPr>
          <w:rStyle w:val="StyleUnderline"/>
        </w:rPr>
        <w:t xml:space="preserve"> in 2019</w:t>
      </w:r>
      <w:r w:rsidRPr="005F0276">
        <w:rPr>
          <w:sz w:val="16"/>
        </w:rPr>
        <w:t>.</w:t>
      </w:r>
    </w:p>
    <w:p w14:paraId="1E6120FB" w14:textId="77777777" w:rsidR="00F16822" w:rsidRPr="005F0276" w:rsidRDefault="00F16822" w:rsidP="00F16822">
      <w:pPr>
        <w:rPr>
          <w:sz w:val="16"/>
        </w:rPr>
      </w:pPr>
      <w:r w:rsidRPr="005F0276">
        <w:rPr>
          <w:sz w:val="16"/>
        </w:rPr>
        <w:t xml:space="preserve">The 64-year-old said </w:t>
      </w:r>
      <w:r w:rsidRPr="005F0276">
        <w:rPr>
          <w:rStyle w:val="StyleUnderline"/>
        </w:rPr>
        <w:t xml:space="preserve">the </w:t>
      </w:r>
      <w:r w:rsidRPr="00450207">
        <w:rPr>
          <w:rStyle w:val="StyleUnderline"/>
          <w:highlight w:val="cyan"/>
        </w:rPr>
        <w:t>pollution</w:t>
      </w:r>
      <w:r w:rsidRPr="005F0276">
        <w:rPr>
          <w:rStyle w:val="StyleUnderline"/>
        </w:rPr>
        <w:t xml:space="preserve"> </w:t>
      </w:r>
      <w:r w:rsidRPr="00450207">
        <w:rPr>
          <w:rStyle w:val="StyleUnderline"/>
          <w:highlight w:val="cyan"/>
        </w:rPr>
        <w:t>is</w:t>
      </w:r>
      <w:r w:rsidRPr="005F0276">
        <w:rPr>
          <w:rStyle w:val="StyleUnderline"/>
        </w:rPr>
        <w:t xml:space="preserve"> </w:t>
      </w:r>
      <w:r w:rsidRPr="00450207">
        <w:rPr>
          <w:rStyle w:val="Emphasis"/>
          <w:highlight w:val="cyan"/>
        </w:rPr>
        <w:t>badly affecting</w:t>
      </w:r>
      <w:r w:rsidRPr="005F0276">
        <w:rPr>
          <w:rStyle w:val="StyleUnderline"/>
        </w:rPr>
        <w:t xml:space="preserve"> the </w:t>
      </w:r>
      <w:r w:rsidRPr="00450207">
        <w:rPr>
          <w:rStyle w:val="Emphasis"/>
          <w:highlight w:val="cyan"/>
        </w:rPr>
        <w:t>health</w:t>
      </w:r>
      <w:r w:rsidRPr="005F0276">
        <w:rPr>
          <w:rStyle w:val="StyleUnderline"/>
        </w:rPr>
        <w:t xml:space="preserve"> of the population</w:t>
      </w:r>
      <w:r w:rsidRPr="005F0276">
        <w:rPr>
          <w:sz w:val="16"/>
        </w:rPr>
        <w:t>, which has already been hit hard by Covid.</w:t>
      </w:r>
    </w:p>
    <w:p w14:paraId="0F3B0FE8" w14:textId="77777777" w:rsidR="00F16822" w:rsidRPr="005F0276" w:rsidRDefault="00F16822" w:rsidP="00F16822">
      <w:pPr>
        <w:rPr>
          <w:sz w:val="16"/>
        </w:rPr>
      </w:pPr>
      <w:r w:rsidRPr="005F0276">
        <w:rPr>
          <w:sz w:val="16"/>
        </w:rPr>
        <w:t>“More people are having breathing problems and asthma problems than ever before,” David said. She started suffering from asthma for the first time two years ago and other people in Hamlet have been getting nosebleeds, which she also puts down to the dust.</w:t>
      </w:r>
    </w:p>
    <w:p w14:paraId="67DDFF23" w14:textId="77777777" w:rsidR="00F16822" w:rsidRPr="005F0276" w:rsidRDefault="00F16822" w:rsidP="00F16822">
      <w:pPr>
        <w:rPr>
          <w:sz w:val="16"/>
        </w:rPr>
      </w:pPr>
      <w:r w:rsidRPr="005F0276">
        <w:rPr>
          <w:sz w:val="16"/>
        </w:rPr>
        <w:t>“The older people have it the worst,” she added. “They stay inside most of the time and when they do come out they struggle to breathe. They can’t sit out in their yards like they used to.”</w:t>
      </w:r>
    </w:p>
    <w:p w14:paraId="4A91C2F9" w14:textId="77777777" w:rsidR="00F16822" w:rsidRPr="005F0276" w:rsidRDefault="00F16822" w:rsidP="00F16822">
      <w:pPr>
        <w:rPr>
          <w:sz w:val="16"/>
        </w:rPr>
      </w:pPr>
      <w:r w:rsidRPr="005F0276">
        <w:rPr>
          <w:sz w:val="16"/>
        </w:rPr>
        <w:t>&lt;&lt;&lt;image omitted&gt;&gt;&gt;</w:t>
      </w:r>
    </w:p>
    <w:p w14:paraId="54F19B74" w14:textId="77777777" w:rsidR="00F16822" w:rsidRPr="005F0276" w:rsidRDefault="00F16822" w:rsidP="00F16822">
      <w:pPr>
        <w:rPr>
          <w:sz w:val="16"/>
        </w:rPr>
      </w:pPr>
      <w:r w:rsidRPr="00450207">
        <w:rPr>
          <w:rStyle w:val="StyleUnderline"/>
        </w:rPr>
        <w:t>The plant</w:t>
      </w:r>
      <w:r w:rsidRPr="005F0276">
        <w:rPr>
          <w:sz w:val="16"/>
        </w:rPr>
        <w:t xml:space="preserve">, </w:t>
      </w:r>
      <w:r w:rsidRPr="00450207">
        <w:rPr>
          <w:rStyle w:val="StyleUnderline"/>
        </w:rPr>
        <w:t>owned</w:t>
      </w:r>
      <w:r w:rsidRPr="00450207">
        <w:rPr>
          <w:sz w:val="16"/>
        </w:rPr>
        <w:t xml:space="preserve"> </w:t>
      </w:r>
      <w:r w:rsidRPr="00450207">
        <w:rPr>
          <w:rStyle w:val="StyleUnderline"/>
        </w:rPr>
        <w:t>by</w:t>
      </w:r>
      <w:r w:rsidRPr="005F0276">
        <w:rPr>
          <w:sz w:val="16"/>
        </w:rPr>
        <w:t xml:space="preserve"> Maryland-headquartered Enviva, </w:t>
      </w:r>
      <w:r w:rsidRPr="005F0276">
        <w:rPr>
          <w:rStyle w:val="StyleUnderline"/>
        </w:rPr>
        <w:t xml:space="preserve">the world’s largest </w:t>
      </w:r>
      <w:r w:rsidRPr="00450207">
        <w:rPr>
          <w:rStyle w:val="StyleUnderline"/>
        </w:rPr>
        <w:t>biomass producer</w:t>
      </w:r>
      <w:r w:rsidRPr="005F0276">
        <w:rPr>
          <w:sz w:val="16"/>
        </w:rPr>
        <w:t>, is one of four the company operates in North Carolina, turning trees into wood pellets, most of which are exported to the UK, Europe and Japan to burn for energy.</w:t>
      </w:r>
    </w:p>
    <w:p w14:paraId="53E5988A" w14:textId="77777777" w:rsidR="00F16822" w:rsidRPr="005F0276" w:rsidRDefault="00F16822" w:rsidP="00F16822">
      <w:pPr>
        <w:rPr>
          <w:sz w:val="16"/>
        </w:rPr>
      </w:pPr>
      <w:r w:rsidRPr="00450207">
        <w:rPr>
          <w:rStyle w:val="StyleUnderline"/>
        </w:rPr>
        <w:t>Biomass</w:t>
      </w:r>
      <w:r w:rsidRPr="005F0276">
        <w:rPr>
          <w:rStyle w:val="StyleUnderline"/>
        </w:rPr>
        <w:t xml:space="preserve"> has been promoted as a carbon-neutral energy sourc</w:t>
      </w:r>
      <w:r w:rsidRPr="005F0276">
        <w:rPr>
          <w:sz w:val="16"/>
        </w:rPr>
        <w:t xml:space="preserve">e by industry, some countries and lawmakers </w:t>
      </w:r>
      <w:r w:rsidRPr="005F0276">
        <w:rPr>
          <w:rStyle w:val="StyleUnderline"/>
        </w:rPr>
        <w:t>on the basis that the emissions</w:t>
      </w:r>
      <w:r w:rsidRPr="005F0276">
        <w:rPr>
          <w:sz w:val="16"/>
        </w:rPr>
        <w:t xml:space="preserve"> </w:t>
      </w:r>
      <w:r w:rsidRPr="005F0276">
        <w:rPr>
          <w:rStyle w:val="StyleUnderline"/>
        </w:rPr>
        <w:t>released</w:t>
      </w:r>
      <w:r w:rsidRPr="005F0276">
        <w:rPr>
          <w:sz w:val="16"/>
        </w:rPr>
        <w:t xml:space="preserve"> by burning wood </w:t>
      </w:r>
      <w:r w:rsidRPr="005F0276">
        <w:rPr>
          <w:rStyle w:val="StyleUnderline"/>
        </w:rPr>
        <w:t>can be offset</w:t>
      </w:r>
      <w:r w:rsidRPr="005F0276">
        <w:rPr>
          <w:sz w:val="16"/>
        </w:rPr>
        <w:t xml:space="preserve"> </w:t>
      </w:r>
      <w:r w:rsidRPr="005F0276">
        <w:rPr>
          <w:rStyle w:val="StyleUnderline"/>
        </w:rPr>
        <w:t>by</w:t>
      </w:r>
      <w:r w:rsidRPr="005F0276">
        <w:rPr>
          <w:sz w:val="16"/>
        </w:rPr>
        <w:t xml:space="preserve"> the </w:t>
      </w:r>
      <w:r w:rsidRPr="005F0276">
        <w:rPr>
          <w:rStyle w:val="StyleUnderline"/>
        </w:rPr>
        <w:t>carbon</w:t>
      </w:r>
      <w:r w:rsidRPr="005F0276">
        <w:rPr>
          <w:sz w:val="16"/>
        </w:rPr>
        <w:t xml:space="preserve"> dioxide </w:t>
      </w:r>
      <w:r w:rsidRPr="005F0276">
        <w:rPr>
          <w:rStyle w:val="StyleUnderline"/>
        </w:rPr>
        <w:t>taken up by</w:t>
      </w:r>
      <w:r w:rsidRPr="005F0276">
        <w:rPr>
          <w:sz w:val="16"/>
        </w:rPr>
        <w:t xml:space="preserve"> </w:t>
      </w:r>
      <w:r w:rsidRPr="005F0276">
        <w:rPr>
          <w:rStyle w:val="StyleUnderline"/>
        </w:rPr>
        <w:t>trees grown</w:t>
      </w:r>
      <w:r w:rsidRPr="005F0276">
        <w:rPr>
          <w:sz w:val="16"/>
        </w:rPr>
        <w:t xml:space="preserve"> to replace those burned.</w:t>
      </w:r>
    </w:p>
    <w:p w14:paraId="2A19D973" w14:textId="77777777" w:rsidR="00F16822" w:rsidRPr="005F0276" w:rsidRDefault="00F16822" w:rsidP="00F16822">
      <w:pPr>
        <w:rPr>
          <w:sz w:val="16"/>
        </w:rPr>
      </w:pPr>
      <w:r w:rsidRPr="005F0276">
        <w:rPr>
          <w:sz w:val="16"/>
        </w:rPr>
        <w:t xml:space="preserve">Yet </w:t>
      </w:r>
      <w:r w:rsidRPr="00450207">
        <w:rPr>
          <w:rStyle w:val="StyleUnderline"/>
          <w:highlight w:val="cyan"/>
        </w:rPr>
        <w:t>there</w:t>
      </w:r>
      <w:r w:rsidRPr="005F0276">
        <w:rPr>
          <w:rStyle w:val="StyleUnderline"/>
        </w:rPr>
        <w:t xml:space="preserve"> </w:t>
      </w:r>
      <w:r w:rsidRPr="00450207">
        <w:rPr>
          <w:rStyle w:val="StyleUnderline"/>
          <w:highlight w:val="cyan"/>
        </w:rPr>
        <w:t xml:space="preserve">remain </w:t>
      </w:r>
      <w:r w:rsidRPr="00450207">
        <w:rPr>
          <w:rStyle w:val="Emphasis"/>
          <w:highlight w:val="cyan"/>
        </w:rPr>
        <w:t>serious doubts</w:t>
      </w:r>
      <w:r w:rsidRPr="005F0276">
        <w:rPr>
          <w:rStyle w:val="StyleUnderline"/>
        </w:rPr>
        <w:t xml:space="preserve"> </w:t>
      </w:r>
      <w:r w:rsidRPr="00450207">
        <w:rPr>
          <w:rStyle w:val="StyleUnderline"/>
          <w:highlight w:val="cyan"/>
        </w:rPr>
        <w:t>among</w:t>
      </w:r>
      <w:r w:rsidRPr="005F0276">
        <w:rPr>
          <w:sz w:val="16"/>
        </w:rPr>
        <w:t xml:space="preserve"> many scientists about </w:t>
      </w:r>
      <w:r w:rsidRPr="005F0276">
        <w:rPr>
          <w:rStyle w:val="StyleUnderline"/>
        </w:rPr>
        <w:t xml:space="preserve">its carbon-neutral </w:t>
      </w:r>
      <w:r w:rsidRPr="00450207">
        <w:rPr>
          <w:rStyle w:val="StyleUnderline"/>
          <w:highlight w:val="cyan"/>
        </w:rPr>
        <w:t>credentials</w:t>
      </w:r>
      <w:r w:rsidRPr="005F0276">
        <w:rPr>
          <w:sz w:val="16"/>
        </w:rPr>
        <w:t xml:space="preserve">, especially when wood pellets are made by cutting down whole trees, rather than using waste wood products. </w:t>
      </w:r>
      <w:r w:rsidRPr="00450207">
        <w:rPr>
          <w:rStyle w:val="StyleUnderline"/>
          <w:highlight w:val="cyan"/>
        </w:rPr>
        <w:t>It can</w:t>
      </w:r>
      <w:r w:rsidRPr="005F0276">
        <w:rPr>
          <w:rStyle w:val="StyleUnderline"/>
        </w:rPr>
        <w:t xml:space="preserve"> take</w:t>
      </w:r>
      <w:r w:rsidRPr="005F0276">
        <w:rPr>
          <w:sz w:val="16"/>
        </w:rPr>
        <w:t xml:space="preserve"> </w:t>
      </w:r>
      <w:r w:rsidRPr="005F0276">
        <w:rPr>
          <w:rStyle w:val="StyleUnderline"/>
        </w:rPr>
        <w:t>as</w:t>
      </w:r>
      <w:r w:rsidRPr="005F0276">
        <w:rPr>
          <w:sz w:val="16"/>
        </w:rPr>
        <w:t xml:space="preserve"> </w:t>
      </w:r>
      <w:r w:rsidRPr="005F0276">
        <w:rPr>
          <w:rStyle w:val="StyleUnderline"/>
        </w:rPr>
        <w:t xml:space="preserve">much as </w:t>
      </w:r>
      <w:r w:rsidRPr="00450207">
        <w:rPr>
          <w:rStyle w:val="StyleUnderline"/>
          <w:highlight w:val="cyan"/>
        </w:rPr>
        <w:t>a century</w:t>
      </w:r>
      <w:r w:rsidRPr="005F0276">
        <w:rPr>
          <w:rStyle w:val="StyleUnderline"/>
        </w:rPr>
        <w:t xml:space="preserve"> </w:t>
      </w:r>
      <w:r w:rsidRPr="00450207">
        <w:rPr>
          <w:rStyle w:val="StyleUnderline"/>
          <w:highlight w:val="cyan"/>
        </w:rPr>
        <w:t>for trees to grow</w:t>
      </w:r>
      <w:r w:rsidRPr="005F0276">
        <w:rPr>
          <w:rStyle w:val="StyleUnderline"/>
        </w:rPr>
        <w:t xml:space="preserve"> </w:t>
      </w:r>
      <w:r w:rsidRPr="00450207">
        <w:rPr>
          <w:rStyle w:val="StyleUnderline"/>
          <w:highlight w:val="cyan"/>
        </w:rPr>
        <w:t>enough</w:t>
      </w:r>
      <w:r w:rsidRPr="005F0276">
        <w:rPr>
          <w:rStyle w:val="StyleUnderline"/>
        </w:rPr>
        <w:t xml:space="preserve"> to offset</w:t>
      </w:r>
      <w:r w:rsidRPr="005F0276">
        <w:rPr>
          <w:sz w:val="16"/>
        </w:rPr>
        <w:t xml:space="preserve"> the carbon released.</w:t>
      </w:r>
    </w:p>
    <w:p w14:paraId="3CB7D929" w14:textId="77777777" w:rsidR="00F16822" w:rsidRPr="005F0276" w:rsidRDefault="00F16822" w:rsidP="00F16822">
      <w:pPr>
        <w:rPr>
          <w:sz w:val="16"/>
        </w:rPr>
      </w:pPr>
      <w:r w:rsidRPr="00450207">
        <w:rPr>
          <w:rStyle w:val="StyleUnderline"/>
          <w:highlight w:val="cyan"/>
        </w:rPr>
        <w:t>Burning wood</w:t>
      </w:r>
      <w:r w:rsidRPr="005F0276">
        <w:rPr>
          <w:rStyle w:val="StyleUnderline"/>
        </w:rPr>
        <w:t xml:space="preserve"> for energy </w:t>
      </w:r>
      <w:r w:rsidRPr="00450207">
        <w:rPr>
          <w:rStyle w:val="StyleUnderline"/>
          <w:highlight w:val="cyan"/>
        </w:rPr>
        <w:t>is</w:t>
      </w:r>
      <w:r w:rsidRPr="005F0276">
        <w:rPr>
          <w:rStyle w:val="StyleUnderline"/>
        </w:rPr>
        <w:t xml:space="preserve"> also </w:t>
      </w:r>
      <w:r w:rsidRPr="00450207">
        <w:rPr>
          <w:rStyle w:val="Emphasis"/>
          <w:highlight w:val="cyan"/>
        </w:rPr>
        <w:t>inefficient</w:t>
      </w:r>
      <w:r w:rsidRPr="005F0276">
        <w:rPr>
          <w:sz w:val="16"/>
        </w:rPr>
        <w:t xml:space="preserve"> – </w:t>
      </w:r>
      <w:r w:rsidRPr="00450207">
        <w:rPr>
          <w:rStyle w:val="StyleUnderline"/>
          <w:highlight w:val="cyan"/>
        </w:rPr>
        <w:t>biomass</w:t>
      </w:r>
      <w:r w:rsidRPr="005F0276">
        <w:rPr>
          <w:sz w:val="16"/>
        </w:rPr>
        <w:t xml:space="preserve"> has been found to </w:t>
      </w:r>
      <w:r w:rsidRPr="00450207">
        <w:rPr>
          <w:rStyle w:val="Emphasis"/>
          <w:highlight w:val="cyan"/>
        </w:rPr>
        <w:t>release more carbon dioxide</w:t>
      </w:r>
      <w:r w:rsidRPr="005F0276">
        <w:rPr>
          <w:rStyle w:val="StyleUnderline"/>
        </w:rPr>
        <w:t xml:space="preserve"> per unit of energy than coal or gas</w:t>
      </w:r>
      <w:r w:rsidRPr="005F0276">
        <w:rPr>
          <w:sz w:val="16"/>
        </w:rPr>
        <w:t>, according to a 2018 study and an open letter to the EU signed by nearly 800 scientists.</w:t>
      </w:r>
    </w:p>
    <w:p w14:paraId="7412BF33" w14:textId="77777777" w:rsidR="00F16822" w:rsidRPr="005F0276" w:rsidRDefault="00F16822" w:rsidP="00F16822">
      <w:pPr>
        <w:rPr>
          <w:sz w:val="16"/>
        </w:rPr>
      </w:pPr>
      <w:r w:rsidRPr="005F0276">
        <w:rPr>
          <w:sz w:val="16"/>
        </w:rPr>
        <w:t xml:space="preserve">This CO2 is theoretically reabsorbed by new trees, but some scientists suggest </w:t>
      </w:r>
      <w:r w:rsidRPr="00450207">
        <w:rPr>
          <w:rStyle w:val="StyleUnderline"/>
          <w:highlight w:val="cyan"/>
        </w:rPr>
        <w:t>relying</w:t>
      </w:r>
      <w:r w:rsidRPr="005F0276">
        <w:rPr>
          <w:rStyle w:val="StyleUnderline"/>
        </w:rPr>
        <w:t xml:space="preserve"> on biomass could actually </w:t>
      </w:r>
      <w:r w:rsidRPr="00450207">
        <w:rPr>
          <w:rStyle w:val="StyleUnderline"/>
          <w:highlight w:val="cyan"/>
        </w:rPr>
        <w:t xml:space="preserve">end up </w:t>
      </w:r>
      <w:r w:rsidRPr="00450207">
        <w:rPr>
          <w:rStyle w:val="Emphasis"/>
          <w:highlight w:val="cyan"/>
        </w:rPr>
        <w:t>increasing</w:t>
      </w:r>
      <w:r w:rsidRPr="00C23198">
        <w:rPr>
          <w:rStyle w:val="Emphasis"/>
        </w:rPr>
        <w:t xml:space="preserve"> </w:t>
      </w:r>
      <w:r w:rsidRPr="00450207">
        <w:rPr>
          <w:rStyle w:val="Emphasis"/>
          <w:highlight w:val="cyan"/>
        </w:rPr>
        <w:t>emissions</w:t>
      </w:r>
      <w:r w:rsidRPr="005F0276">
        <w:rPr>
          <w:sz w:val="16"/>
        </w:rPr>
        <w:t xml:space="preserve"> </w:t>
      </w:r>
      <w:r w:rsidRPr="005F0276">
        <w:rPr>
          <w:rStyle w:val="StyleUnderline"/>
        </w:rPr>
        <w:t>just</w:t>
      </w:r>
      <w:r w:rsidRPr="005F0276">
        <w:rPr>
          <w:sz w:val="16"/>
        </w:rPr>
        <w:t xml:space="preserve"> at the time </w:t>
      </w:r>
      <w:r w:rsidRPr="005F0276">
        <w:rPr>
          <w:rStyle w:val="StyleUnderline"/>
        </w:rPr>
        <w:t>when the world needs to sharply reduce emissions</w:t>
      </w:r>
      <w:r w:rsidRPr="005F0276">
        <w:rPr>
          <w:sz w:val="16"/>
        </w:rPr>
        <w:t xml:space="preserve"> and reach goals of becoming net zero by 2050. “During these decades, warming increases and permafrost and glaciers continue to melt, among other permanent forms of climate damage,” said Tim Searchinger, a senior energy and environment research scholar at Princeton.</w:t>
      </w:r>
    </w:p>
    <w:p w14:paraId="0E3E0868" w14:textId="77777777" w:rsidR="00F16822" w:rsidRPr="005F0276" w:rsidRDefault="00F16822" w:rsidP="00F16822">
      <w:pPr>
        <w:rPr>
          <w:sz w:val="16"/>
        </w:rPr>
      </w:pPr>
      <w:r w:rsidRPr="005F0276">
        <w:rPr>
          <w:sz w:val="16"/>
        </w:rPr>
        <w:t>Over the last decade a wave of biomass plants have opened their doors or ramped up production across the US south, where they have access to the region’s vast hardwood and other wetland forests, many of which are on unprotected private lands.</w:t>
      </w:r>
    </w:p>
    <w:p w14:paraId="7CD54170" w14:textId="77777777" w:rsidR="00F16822" w:rsidRPr="005F0276" w:rsidRDefault="00F16822" w:rsidP="00F16822">
      <w:pPr>
        <w:rPr>
          <w:sz w:val="16"/>
        </w:rPr>
      </w:pPr>
      <w:r w:rsidRPr="005F0276">
        <w:rPr>
          <w:sz w:val="16"/>
        </w:rPr>
        <w:t xml:space="preserve">Campaigners say </w:t>
      </w:r>
      <w:r w:rsidRPr="00450207">
        <w:rPr>
          <w:rStyle w:val="StyleUnderline"/>
          <w:highlight w:val="cyan"/>
        </w:rPr>
        <w:t xml:space="preserve">there is an </w:t>
      </w:r>
      <w:r w:rsidRPr="00450207">
        <w:rPr>
          <w:rStyle w:val="Emphasis"/>
          <w:highlight w:val="cyan"/>
        </w:rPr>
        <w:t>environmental justice aspect</w:t>
      </w:r>
      <w:r w:rsidRPr="005F0276">
        <w:rPr>
          <w:rStyle w:val="StyleUnderline"/>
        </w:rPr>
        <w:t xml:space="preserve"> to the industry, too</w:t>
      </w:r>
      <w:r w:rsidRPr="005F0276">
        <w:rPr>
          <w:sz w:val="16"/>
        </w:rPr>
        <w:t xml:space="preserve">. The </w:t>
      </w:r>
      <w:r w:rsidRPr="00450207">
        <w:rPr>
          <w:rStyle w:val="StyleUnderline"/>
          <w:highlight w:val="cyan"/>
        </w:rPr>
        <w:t>plants</w:t>
      </w:r>
      <w:r w:rsidRPr="005F0276">
        <w:rPr>
          <w:sz w:val="16"/>
        </w:rPr>
        <w:t xml:space="preserve"> </w:t>
      </w:r>
      <w:r w:rsidRPr="00450207">
        <w:rPr>
          <w:rStyle w:val="StyleUnderline"/>
          <w:highlight w:val="cyan"/>
        </w:rPr>
        <w:t>are</w:t>
      </w:r>
      <w:r w:rsidRPr="005F0276">
        <w:rPr>
          <w:sz w:val="16"/>
        </w:rPr>
        <w:t xml:space="preserve"> 50% </w:t>
      </w:r>
      <w:r w:rsidRPr="005F0276">
        <w:rPr>
          <w:rStyle w:val="StyleUnderline"/>
        </w:rPr>
        <w:t xml:space="preserve">more </w:t>
      </w:r>
      <w:r w:rsidRPr="00450207">
        <w:rPr>
          <w:rStyle w:val="StyleUnderline"/>
          <w:highlight w:val="cyan"/>
        </w:rPr>
        <w:t>likely to be located</w:t>
      </w:r>
      <w:r w:rsidRPr="005F0276">
        <w:rPr>
          <w:rStyle w:val="StyleUnderline"/>
        </w:rPr>
        <w:t xml:space="preserve"> </w:t>
      </w:r>
      <w:r w:rsidRPr="00450207">
        <w:rPr>
          <w:rStyle w:val="StyleUnderline"/>
          <w:highlight w:val="cyan"/>
        </w:rPr>
        <w:t>in counties</w:t>
      </w:r>
      <w:r w:rsidRPr="005F0276">
        <w:rPr>
          <w:rStyle w:val="StyleUnderline"/>
        </w:rPr>
        <w:t xml:space="preserve"> </w:t>
      </w:r>
      <w:r w:rsidRPr="00450207">
        <w:rPr>
          <w:rStyle w:val="StyleUnderline"/>
          <w:highlight w:val="cyan"/>
        </w:rPr>
        <w:t>where</w:t>
      </w:r>
      <w:r w:rsidRPr="005F0276">
        <w:rPr>
          <w:rStyle w:val="StyleUnderline"/>
        </w:rPr>
        <w:t xml:space="preserve"> at least </w:t>
      </w:r>
      <w:r w:rsidRPr="00450207">
        <w:rPr>
          <w:rStyle w:val="StyleUnderline"/>
          <w:highlight w:val="cyan"/>
        </w:rPr>
        <w:t>25% of the population is Black</w:t>
      </w:r>
      <w:r w:rsidRPr="005F0276">
        <w:rPr>
          <w:sz w:val="16"/>
        </w:rPr>
        <w:t xml:space="preserve"> </w:t>
      </w:r>
      <w:r w:rsidRPr="005F0276">
        <w:rPr>
          <w:rStyle w:val="StyleUnderline"/>
        </w:rPr>
        <w:t>and</w:t>
      </w:r>
      <w:r w:rsidRPr="005F0276">
        <w:rPr>
          <w:sz w:val="16"/>
        </w:rPr>
        <w:t xml:space="preserve"> other </w:t>
      </w:r>
      <w:r w:rsidRPr="005F0276">
        <w:rPr>
          <w:rStyle w:val="StyleUnderline"/>
        </w:rPr>
        <w:t>people of color</w:t>
      </w:r>
      <w:r w:rsidRPr="005F0276">
        <w:rPr>
          <w:sz w:val="16"/>
        </w:rPr>
        <w:t xml:space="preserve"> and where poverty levels are above the state median, according to an analysis by the environmental non-profit Dogwood Alliance. Hamlet, David’s neighborhood, has a poverty rate of nearly 29%, significantly above the state poverty rate of 13.6%.</w:t>
      </w:r>
    </w:p>
    <w:p w14:paraId="1C3C66B7" w14:textId="77777777" w:rsidR="00F16822" w:rsidRPr="005F0276" w:rsidRDefault="00F16822" w:rsidP="00F16822">
      <w:pPr>
        <w:rPr>
          <w:sz w:val="16"/>
        </w:rPr>
      </w:pPr>
      <w:r w:rsidRPr="00450207">
        <w:rPr>
          <w:rStyle w:val="StyleUnderline"/>
        </w:rPr>
        <w:t>Still</w:t>
      </w:r>
      <w:r w:rsidRPr="005F0276">
        <w:rPr>
          <w:rStyle w:val="StyleUnderline"/>
        </w:rPr>
        <w:t xml:space="preserve">, the biomass industry </w:t>
      </w:r>
      <w:r w:rsidRPr="00C23198">
        <w:rPr>
          <w:rStyle w:val="Emphasis"/>
        </w:rPr>
        <w:t>continues to grow</w:t>
      </w:r>
      <w:r w:rsidRPr="005F0276">
        <w:rPr>
          <w:sz w:val="16"/>
        </w:rPr>
        <w:t>, supported by subsidies especially from the UK as well as the EU, which declared biomass a carbon-neutral energy source in 2009 and is relying on it to help the bloc replace fossil fuel energy and meet climate goals.</w:t>
      </w:r>
    </w:p>
    <w:p w14:paraId="543D4C3A" w14:textId="77777777" w:rsidR="00F16822" w:rsidRPr="00D8064B" w:rsidRDefault="00F16822" w:rsidP="00F16822">
      <w:pPr>
        <w:rPr>
          <w:sz w:val="16"/>
        </w:rPr>
      </w:pPr>
      <w:r w:rsidRPr="00D8064B">
        <w:rPr>
          <w:sz w:val="16"/>
        </w:rPr>
        <w:t>At least 22 plants in the south-east are now exporting pellets to Europe, according to the Southern Environmental Law Center (SELC). This number is increasing, with permits filed or issued for 12 more plants, according to the SELC.</w:t>
      </w:r>
    </w:p>
    <w:p w14:paraId="4EA22D6D" w14:textId="77777777" w:rsidR="00F16822" w:rsidRPr="000E620E" w:rsidRDefault="00F16822" w:rsidP="00F16822">
      <w:pPr>
        <w:pStyle w:val="Heading3"/>
      </w:pPr>
      <w:r>
        <w:t>1AR – Biomass Bad</w:t>
      </w:r>
    </w:p>
    <w:p w14:paraId="3EB59F11" w14:textId="77777777" w:rsidR="00F16822" w:rsidRDefault="00F16822" w:rsidP="00F16822">
      <w:pPr>
        <w:pStyle w:val="Heading4"/>
      </w:pPr>
      <w:r>
        <w:t>Biomass pollutes the atmosphere and builds up waste.</w:t>
      </w:r>
    </w:p>
    <w:p w14:paraId="58A41B4D" w14:textId="77777777" w:rsidR="00F16822" w:rsidRDefault="00F16822" w:rsidP="00F16822">
      <w:r>
        <w:t xml:space="preserve">George </w:t>
      </w:r>
      <w:r w:rsidRPr="003D5786">
        <w:rPr>
          <w:rStyle w:val="Style13ptBold"/>
        </w:rPr>
        <w:t>Weuerthner 23</w:t>
      </w:r>
      <w:r>
        <w:t>, E</w:t>
      </w:r>
      <w:r w:rsidRPr="006A7049">
        <w:t xml:space="preserve">cological </w:t>
      </w:r>
      <w:r>
        <w:t>P</w:t>
      </w:r>
      <w:r w:rsidRPr="006A7049">
        <w:t xml:space="preserve">rojects </w:t>
      </w:r>
      <w:r>
        <w:t>D</w:t>
      </w:r>
      <w:r w:rsidRPr="006A7049">
        <w:t>irector for the Foundation for Deep Ecology</w:t>
      </w:r>
      <w:r>
        <w:t>, 4/21/23, “</w:t>
      </w:r>
      <w:r w:rsidRPr="006A7049">
        <w:t>What’s Wrong With Biomass Burning? Everything</w:t>
      </w:r>
      <w:r>
        <w:t xml:space="preserve">,” </w:t>
      </w:r>
      <w:r w:rsidRPr="006A7049">
        <w:t>https://www.thewildlifenews.com/2023/04/21/whats-wrong-with-biomass-burning-everything/</w:t>
      </w:r>
      <w:r>
        <w:t>, ghs-dh</w:t>
      </w:r>
    </w:p>
    <w:p w14:paraId="2AB847CB" w14:textId="77777777" w:rsidR="00F16822" w:rsidRPr="006A7049" w:rsidRDefault="00F16822" w:rsidP="00F16822">
      <w:pPr>
        <w:rPr>
          <w:sz w:val="16"/>
        </w:rPr>
      </w:pPr>
      <w:r w:rsidRPr="006A7049">
        <w:rPr>
          <w:sz w:val="16"/>
        </w:rPr>
        <w:t xml:space="preserve">Those promoting the biomass fuel and energy juggernaut suggest that burning wood is “clean energy “and carbon neutral. However, </w:t>
      </w:r>
      <w:r w:rsidRPr="00B41391">
        <w:rPr>
          <w:rStyle w:val="StyleUnderline"/>
        </w:rPr>
        <w:t>biofuels and biomass energy are not clean, not carbon neutral, and not sustainable</w:t>
      </w:r>
      <w:r w:rsidRPr="006A7049">
        <w:rPr>
          <w:sz w:val="16"/>
        </w:rPr>
        <w:t>.</w:t>
      </w:r>
    </w:p>
    <w:p w14:paraId="7AA70305" w14:textId="77777777" w:rsidR="00F16822" w:rsidRPr="006A7049" w:rsidRDefault="00F16822" w:rsidP="00F16822">
      <w:pPr>
        <w:rPr>
          <w:sz w:val="16"/>
        </w:rPr>
      </w:pPr>
      <w:r w:rsidRPr="006A7049">
        <w:rPr>
          <w:sz w:val="16"/>
        </w:rPr>
        <w:t>For instance, the City of Prineville, Oregon, promotes the construction of a 20 MW biomass burner. In their promotional literature, the city says: “The City and County will utilize the PREP to reduce the risk of severe wildfires, reinvent jobs in the natural resources/forest products industries, diversify energy supplies, reduce CO2 emissions, and reinvigorate the community and local economy, all while offering a clean, renewable energy source.”</w:t>
      </w:r>
    </w:p>
    <w:p w14:paraId="742BD392" w14:textId="77777777" w:rsidR="00F16822" w:rsidRPr="006A7049" w:rsidRDefault="00F16822" w:rsidP="00F16822">
      <w:pPr>
        <w:rPr>
          <w:sz w:val="16"/>
        </w:rPr>
      </w:pPr>
      <w:r w:rsidRPr="00B41391">
        <w:rPr>
          <w:rStyle w:val="StyleUnderline"/>
        </w:rPr>
        <w:t xml:space="preserve">In announcing its intention </w:t>
      </w:r>
      <w:r w:rsidRPr="006A7049">
        <w:rPr>
          <w:sz w:val="16"/>
        </w:rPr>
        <w:t xml:space="preserve">to construct biomass burners, </w:t>
      </w:r>
      <w:r w:rsidRPr="00B41391">
        <w:rPr>
          <w:rStyle w:val="StyleUnderline"/>
        </w:rPr>
        <w:t>Mount Bachelor</w:t>
      </w:r>
      <w:r>
        <w:rPr>
          <w:rStyle w:val="StyleUnderline"/>
        </w:rPr>
        <w:t xml:space="preserve"> </w:t>
      </w:r>
      <w:r w:rsidRPr="00B41391">
        <w:rPr>
          <w:rStyle w:val="StyleUnderline"/>
        </w:rPr>
        <w:t xml:space="preserve">Ski </w:t>
      </w:r>
      <w:r w:rsidRPr="006A7049">
        <w:rPr>
          <w:sz w:val="16"/>
        </w:rPr>
        <w:t>Resort makes the same happy talk about the benefits of wood-burning biomass.</w:t>
      </w:r>
    </w:p>
    <w:p w14:paraId="50607283" w14:textId="77777777" w:rsidR="00F16822" w:rsidRPr="006A7049" w:rsidRDefault="00F16822" w:rsidP="00F16822">
      <w:pPr>
        <w:rPr>
          <w:sz w:val="16"/>
        </w:rPr>
      </w:pPr>
      <w:r w:rsidRPr="006A7049">
        <w:rPr>
          <w:sz w:val="16"/>
        </w:rPr>
        <w:t xml:space="preserve">And just this week in California, </w:t>
      </w:r>
      <w:r w:rsidRPr="00B41391">
        <w:rPr>
          <w:rStyle w:val="StyleUnderline"/>
        </w:rPr>
        <w:t>another biomass burner is about to be constructed in Birney</w:t>
      </w:r>
      <w:r w:rsidRPr="006A7049">
        <w:rPr>
          <w:sz w:val="16"/>
        </w:rPr>
        <w:t>–</w:t>
      </w:r>
      <w:r w:rsidRPr="00B41391">
        <w:rPr>
          <w:rStyle w:val="StyleUnderline"/>
        </w:rPr>
        <w:t>with the same</w:t>
      </w:r>
      <w:r w:rsidRPr="006A7049">
        <w:rPr>
          <w:sz w:val="16"/>
        </w:rPr>
        <w:t xml:space="preserve"> </w:t>
      </w:r>
      <w:r w:rsidRPr="00B41391">
        <w:rPr>
          <w:rStyle w:val="StyleUnderline"/>
        </w:rPr>
        <w:t>delusion</w:t>
      </w:r>
      <w:r w:rsidRPr="006A7049">
        <w:rPr>
          <w:sz w:val="16"/>
        </w:rPr>
        <w:t xml:space="preserve">al remarks </w:t>
      </w:r>
      <w:r w:rsidRPr="00B41391">
        <w:rPr>
          <w:rStyle w:val="StyleUnderline"/>
        </w:rPr>
        <w:t>about “clean” energy</w:t>
      </w:r>
      <w:r w:rsidRPr="006A7049">
        <w:rPr>
          <w:sz w:val="16"/>
        </w:rPr>
        <w:t xml:space="preserve"> and </w:t>
      </w:r>
      <w:r w:rsidRPr="00B41391">
        <w:rPr>
          <w:rStyle w:val="StyleUnderline"/>
        </w:rPr>
        <w:t>how it will convert “waste</w:t>
      </w:r>
      <w:r w:rsidRPr="006A7049">
        <w:rPr>
          <w:sz w:val="16"/>
        </w:rPr>
        <w:t>” wood into electrical power.</w:t>
      </w:r>
    </w:p>
    <w:p w14:paraId="1F15E9C7" w14:textId="77777777" w:rsidR="00F16822" w:rsidRPr="006A7049" w:rsidRDefault="00F16822" w:rsidP="00F16822">
      <w:pPr>
        <w:rPr>
          <w:sz w:val="16"/>
        </w:rPr>
      </w:pPr>
      <w:r w:rsidRPr="00B41391">
        <w:rPr>
          <w:rStyle w:val="StyleUnderline"/>
        </w:rPr>
        <w:t>Prineville, Mount Bachelor, and other promoters of biomass are feeding the public timber and biomass industry propaganda</w:t>
      </w:r>
      <w:r w:rsidRPr="006A7049">
        <w:rPr>
          <w:sz w:val="16"/>
        </w:rPr>
        <w:t>. I am sure they believe what they are saying but ignore contrary information.</w:t>
      </w:r>
    </w:p>
    <w:p w14:paraId="26B63722" w14:textId="77777777" w:rsidR="00F16822" w:rsidRPr="006A7049" w:rsidRDefault="00F16822" w:rsidP="00F16822">
      <w:pPr>
        <w:rPr>
          <w:sz w:val="16"/>
        </w:rPr>
      </w:pPr>
      <w:r w:rsidRPr="006A7049">
        <w:rPr>
          <w:sz w:val="16"/>
        </w:rPr>
        <w:t>SUBSIDIES AND ECONOMICS</w:t>
      </w:r>
    </w:p>
    <w:p w14:paraId="376DE3E6" w14:textId="77777777" w:rsidR="00F16822" w:rsidRPr="006A7049" w:rsidRDefault="00F16822" w:rsidP="00F16822">
      <w:pPr>
        <w:rPr>
          <w:sz w:val="16"/>
        </w:rPr>
      </w:pPr>
      <w:r w:rsidRPr="00B41391">
        <w:rPr>
          <w:rStyle w:val="StyleUnderline"/>
        </w:rPr>
        <w:t>Most biomass burners are not economical</w:t>
      </w:r>
      <w:r w:rsidRPr="006A7049">
        <w:rPr>
          <w:sz w:val="16"/>
        </w:rPr>
        <w:t xml:space="preserve">. </w:t>
      </w:r>
      <w:r w:rsidRPr="00B41391">
        <w:rPr>
          <w:rStyle w:val="StyleUnderline"/>
        </w:rPr>
        <w:t>They</w:t>
      </w:r>
      <w:r w:rsidRPr="006A7049">
        <w:rPr>
          <w:sz w:val="16"/>
        </w:rPr>
        <w:t xml:space="preserve"> often </w:t>
      </w:r>
      <w:r w:rsidRPr="00B41391">
        <w:rPr>
          <w:rStyle w:val="StyleUnderline"/>
        </w:rPr>
        <w:t>receive massive subsidies</w:t>
      </w:r>
      <w:r w:rsidRPr="006A7049">
        <w:rPr>
          <w:sz w:val="16"/>
        </w:rPr>
        <w:t xml:space="preserve"> </w:t>
      </w:r>
      <w:r w:rsidRPr="00B41391">
        <w:rPr>
          <w:rStyle w:val="StyleUnderline"/>
        </w:rPr>
        <w:t>of</w:t>
      </w:r>
      <w:r w:rsidRPr="006A7049">
        <w:rPr>
          <w:sz w:val="16"/>
        </w:rPr>
        <w:t xml:space="preserve"> two kinds—direct </w:t>
      </w:r>
      <w:r w:rsidRPr="00B41391">
        <w:rPr>
          <w:rStyle w:val="StyleUnderline"/>
        </w:rPr>
        <w:t>funding from government</w:t>
      </w:r>
      <w:r w:rsidRPr="006A7049">
        <w:rPr>
          <w:sz w:val="16"/>
        </w:rPr>
        <w:t xml:space="preserve"> agencies </w:t>
      </w:r>
      <w:r w:rsidRPr="00B41391">
        <w:rPr>
          <w:rStyle w:val="StyleUnderline"/>
        </w:rPr>
        <w:t>and</w:t>
      </w:r>
      <w:r w:rsidRPr="006A7049">
        <w:rPr>
          <w:sz w:val="16"/>
        </w:rPr>
        <w:t xml:space="preserve"> the </w:t>
      </w:r>
      <w:r w:rsidRPr="00B41391">
        <w:rPr>
          <w:rStyle w:val="StyleUnderline"/>
        </w:rPr>
        <w:t>environmental damage they promote</w:t>
      </w:r>
      <w:r w:rsidRPr="006A7049">
        <w:rPr>
          <w:sz w:val="16"/>
        </w:rPr>
        <w:t>.</w:t>
      </w:r>
    </w:p>
    <w:p w14:paraId="0DCCD283" w14:textId="77777777" w:rsidR="00F16822" w:rsidRPr="006A7049" w:rsidRDefault="00F16822" w:rsidP="00F16822">
      <w:pPr>
        <w:rPr>
          <w:sz w:val="16"/>
        </w:rPr>
      </w:pPr>
      <w:r w:rsidRPr="006A7049">
        <w:rPr>
          <w:sz w:val="16"/>
        </w:rPr>
        <w:t xml:space="preserve">Logging on the Deschutes NF in Oregon done to “reduce” wildfire eliminates biomass and carbon storage, destroys wildlife habitat, and fails to preclude large wildfires. Photo George Wuerthner </w:t>
      </w:r>
    </w:p>
    <w:p w14:paraId="05B4AAE8" w14:textId="77777777" w:rsidR="00F16822" w:rsidRPr="006A7049" w:rsidRDefault="00F16822" w:rsidP="00F16822">
      <w:pPr>
        <w:rPr>
          <w:sz w:val="16"/>
        </w:rPr>
      </w:pPr>
      <w:r w:rsidRPr="006A7049">
        <w:rPr>
          <w:sz w:val="16"/>
        </w:rPr>
        <w:t xml:space="preserve">In most cases in the West, </w:t>
      </w:r>
      <w:r w:rsidRPr="00B41391">
        <w:rPr>
          <w:rStyle w:val="StyleUnderline"/>
        </w:rPr>
        <w:t>the wood source or “fuel” for biomass operations results from deforestation</w:t>
      </w:r>
      <w:r w:rsidRPr="006A7049">
        <w:rPr>
          <w:sz w:val="16"/>
        </w:rPr>
        <w:t xml:space="preserve">. </w:t>
      </w:r>
      <w:r w:rsidRPr="00B41391">
        <w:rPr>
          <w:rStyle w:val="StyleUnderline"/>
        </w:rPr>
        <w:t xml:space="preserve">These </w:t>
      </w:r>
      <w:r w:rsidRPr="006A7049">
        <w:rPr>
          <w:sz w:val="16"/>
        </w:rPr>
        <w:t xml:space="preserve">deforestation </w:t>
      </w:r>
      <w:r w:rsidRPr="00B41391">
        <w:rPr>
          <w:rStyle w:val="StyleUnderline"/>
        </w:rPr>
        <w:t>projects destroy biodiversity</w:t>
      </w:r>
      <w:r w:rsidRPr="006A7049">
        <w:rPr>
          <w:sz w:val="16"/>
        </w:rPr>
        <w:t xml:space="preserve">, </w:t>
      </w:r>
      <w:r w:rsidRPr="00B41391">
        <w:rPr>
          <w:rStyle w:val="StyleUnderline"/>
        </w:rPr>
        <w:t>pollute the land and air</w:t>
      </w:r>
      <w:r w:rsidRPr="006A7049">
        <w:rPr>
          <w:sz w:val="16"/>
        </w:rPr>
        <w:t xml:space="preserve">, </w:t>
      </w:r>
      <w:r w:rsidRPr="00B41391">
        <w:rPr>
          <w:rStyle w:val="StyleUnderline"/>
        </w:rPr>
        <w:t>and worsen climate change</w:t>
      </w:r>
      <w:r w:rsidRPr="006A7049">
        <w:rPr>
          <w:sz w:val="16"/>
        </w:rPr>
        <w:t>. And like almost all Forest Service logging projects, they also lose money, so they are yet another form of subsidy.</w:t>
      </w:r>
    </w:p>
    <w:p w14:paraId="7F0D4C69" w14:textId="77777777" w:rsidR="00F16822" w:rsidRPr="006A7049" w:rsidRDefault="00F16822" w:rsidP="00F16822">
      <w:pPr>
        <w:rPr>
          <w:sz w:val="16"/>
        </w:rPr>
      </w:pPr>
      <w:r w:rsidRPr="006A7049">
        <w:rPr>
          <w:sz w:val="16"/>
        </w:rPr>
        <w:t>The other subsidies are direct grants and funding that biomass projects receive from government sources.</w:t>
      </w:r>
    </w:p>
    <w:p w14:paraId="3C3958F2" w14:textId="77777777" w:rsidR="00F16822" w:rsidRPr="006A7049" w:rsidRDefault="00F16822" w:rsidP="00F16822">
      <w:pPr>
        <w:rPr>
          <w:sz w:val="16"/>
        </w:rPr>
      </w:pPr>
      <w:r w:rsidRPr="006A7049">
        <w:rPr>
          <w:sz w:val="16"/>
        </w:rPr>
        <w:t>Recently the City of Prineville received a million-dollar grant from the Forest Service to help construct its proposed biomass burner.</w:t>
      </w:r>
    </w:p>
    <w:p w14:paraId="7F161F0A" w14:textId="77777777" w:rsidR="00F16822" w:rsidRPr="006A7049" w:rsidRDefault="00F16822" w:rsidP="00F16822">
      <w:pPr>
        <w:rPr>
          <w:sz w:val="16"/>
        </w:rPr>
      </w:pPr>
      <w:r w:rsidRPr="006A7049">
        <w:rPr>
          <w:sz w:val="16"/>
        </w:rPr>
        <w:t>The biomass burner being constructed in Burney, California received a $5 million dollar grant.</w:t>
      </w:r>
    </w:p>
    <w:p w14:paraId="0EB1CEC1" w14:textId="77777777" w:rsidR="00F16822" w:rsidRPr="006A7049" w:rsidRDefault="00F16822" w:rsidP="00F16822">
      <w:pPr>
        <w:rPr>
          <w:sz w:val="16"/>
        </w:rPr>
      </w:pPr>
      <w:r w:rsidRPr="006A7049">
        <w:rPr>
          <w:sz w:val="16"/>
        </w:rPr>
        <w:t>Like other projects, Mount Bachelor’s proposed biomass burner is subsidized with state and federal government grants. So why should taxpayers be funding a private business?</w:t>
      </w:r>
    </w:p>
    <w:p w14:paraId="56556900" w14:textId="77777777" w:rsidR="00F16822" w:rsidRPr="006A7049" w:rsidRDefault="00F16822" w:rsidP="00F16822">
      <w:pPr>
        <w:rPr>
          <w:sz w:val="16"/>
        </w:rPr>
      </w:pPr>
      <w:r w:rsidRPr="006A7049">
        <w:rPr>
          <w:sz w:val="16"/>
        </w:rPr>
        <w:t>Red Rocks Biofuel Plant in Lakeview, Oregon was subsidized by hundreds of millions of dollars, and never opened. Photo Herald and News</w:t>
      </w:r>
    </w:p>
    <w:p w14:paraId="25AA0942" w14:textId="77777777" w:rsidR="00F16822" w:rsidRPr="006A7049" w:rsidRDefault="00F16822" w:rsidP="00F16822">
      <w:pPr>
        <w:rPr>
          <w:sz w:val="16"/>
        </w:rPr>
      </w:pPr>
      <w:r w:rsidRPr="006A7049">
        <w:rPr>
          <w:sz w:val="16"/>
        </w:rPr>
        <w:t>An even worse waste of tax dollars is the Red Rocks Biofuel plant in Lakeview, Oregon which has received over $350 million in public funding. Making these subsidies all the more disastrous is that the Red Rocks plant has never opened and recently went bankrupt.</w:t>
      </w:r>
    </w:p>
    <w:p w14:paraId="0731DDCE" w14:textId="77777777" w:rsidR="00F16822" w:rsidRPr="006A7049" w:rsidRDefault="00F16822" w:rsidP="00F16822">
      <w:pPr>
        <w:rPr>
          <w:sz w:val="16"/>
        </w:rPr>
      </w:pPr>
      <w:r w:rsidRPr="006A7049">
        <w:rPr>
          <w:sz w:val="16"/>
        </w:rPr>
        <w:t>The Red Rocks proposal was supported by a $75 million funding award from the Department of Defense, more than $2 million in infrastructure improvement from the town of Lakeview, and about $300 million in tax-exempt economic development bonds issued in 2018 through the state of Oregon. Unfortunately, all of these taxpayers and bondholders are losers.</w:t>
      </w:r>
    </w:p>
    <w:p w14:paraId="1F16DD7D" w14:textId="77777777" w:rsidR="00F16822" w:rsidRPr="006A7049" w:rsidRDefault="00F16822" w:rsidP="00F16822">
      <w:pPr>
        <w:rPr>
          <w:sz w:val="16"/>
        </w:rPr>
      </w:pPr>
      <w:r w:rsidRPr="006A7049">
        <w:rPr>
          <w:sz w:val="16"/>
        </w:rPr>
        <w:t>The only good thing about the demise of the Red Rocks Biofuel project is that it means fewer trees will be logged to supply the plant with its biomas from the Fremont National Forest.</w:t>
      </w:r>
    </w:p>
    <w:p w14:paraId="4B3BB9FC" w14:textId="77777777" w:rsidR="00F16822" w:rsidRPr="006A7049" w:rsidRDefault="00F16822" w:rsidP="00F16822">
      <w:pPr>
        <w:rPr>
          <w:sz w:val="16"/>
        </w:rPr>
      </w:pPr>
      <w:r w:rsidRPr="006A7049">
        <w:rPr>
          <w:sz w:val="16"/>
        </w:rPr>
        <w:t>Due to the cost of transportation, cutting trees for wood burner operations typically is only economical for a 25–35-mile radius. Two things occur as a result.</w:t>
      </w:r>
    </w:p>
    <w:p w14:paraId="4D5ACD84" w14:textId="77777777" w:rsidR="00F16822" w:rsidRPr="006A7049" w:rsidRDefault="00F16822" w:rsidP="00F16822">
      <w:pPr>
        <w:rPr>
          <w:sz w:val="16"/>
        </w:rPr>
      </w:pPr>
      <w:r w:rsidRPr="006A7049">
        <w:rPr>
          <w:sz w:val="16"/>
        </w:rPr>
        <w:t xml:space="preserve">First, biomass burners must bring fuel from more distant sources, which adds to their costs, often absorbed by ratepayers or government subsidies. The burner </w:t>
      </w:r>
      <w:r w:rsidRPr="006A7049">
        <w:rPr>
          <w:rStyle w:val="StyleUnderline"/>
        </w:rPr>
        <w:t>operations</w:t>
      </w:r>
      <w:r w:rsidRPr="006A7049">
        <w:rPr>
          <w:sz w:val="16"/>
        </w:rPr>
        <w:t xml:space="preserve"> </w:t>
      </w:r>
      <w:r w:rsidRPr="006A7049">
        <w:rPr>
          <w:rStyle w:val="StyleUnderline"/>
        </w:rPr>
        <w:t>put</w:t>
      </w:r>
      <w:r w:rsidRPr="006A7049">
        <w:rPr>
          <w:sz w:val="16"/>
        </w:rPr>
        <w:t xml:space="preserve"> more </w:t>
      </w:r>
      <w:r w:rsidRPr="006A7049">
        <w:rPr>
          <w:rStyle w:val="StyleUnderline"/>
        </w:rPr>
        <w:t>pressure</w:t>
      </w:r>
      <w:r w:rsidRPr="006A7049">
        <w:rPr>
          <w:sz w:val="16"/>
        </w:rPr>
        <w:t xml:space="preserve"> </w:t>
      </w:r>
      <w:r w:rsidRPr="006A7049">
        <w:rPr>
          <w:rStyle w:val="StyleUnderline"/>
        </w:rPr>
        <w:t>on</w:t>
      </w:r>
      <w:r w:rsidRPr="006A7049">
        <w:rPr>
          <w:sz w:val="16"/>
        </w:rPr>
        <w:t xml:space="preserve"> federal and state </w:t>
      </w:r>
      <w:r w:rsidRPr="006A7049">
        <w:rPr>
          <w:rStyle w:val="StyleUnderline"/>
        </w:rPr>
        <w:t>forests to provide more local fuel</w:t>
      </w:r>
      <w:r w:rsidRPr="006A7049">
        <w:rPr>
          <w:sz w:val="16"/>
        </w:rPr>
        <w:t xml:space="preserve">, </w:t>
      </w:r>
      <w:r w:rsidRPr="006A7049">
        <w:rPr>
          <w:rStyle w:val="StyleUnderline"/>
        </w:rPr>
        <w:t>which can lead to even more significant deforestation</w:t>
      </w:r>
      <w:r w:rsidRPr="006A7049">
        <w:rPr>
          <w:sz w:val="16"/>
        </w:rPr>
        <w:t>.</w:t>
      </w:r>
    </w:p>
    <w:p w14:paraId="2F8B1A0B" w14:textId="77777777" w:rsidR="00F16822" w:rsidRPr="006A7049" w:rsidRDefault="00F16822" w:rsidP="00F16822">
      <w:pPr>
        <w:rPr>
          <w:sz w:val="16"/>
        </w:rPr>
      </w:pPr>
      <w:r w:rsidRPr="006A7049">
        <w:rPr>
          <w:sz w:val="16"/>
        </w:rPr>
        <w:t xml:space="preserve">Furthermore, </w:t>
      </w:r>
      <w:r w:rsidRPr="006A7049">
        <w:rPr>
          <w:rStyle w:val="StyleUnderline"/>
        </w:rPr>
        <w:t>they remove funding from less polluting</w:t>
      </w:r>
      <w:r w:rsidRPr="006A7049">
        <w:rPr>
          <w:sz w:val="16"/>
        </w:rPr>
        <w:t xml:space="preserve"> and destructive </w:t>
      </w:r>
      <w:r w:rsidRPr="006A7049">
        <w:rPr>
          <w:rStyle w:val="StyleUnderline"/>
        </w:rPr>
        <w:t>projects</w:t>
      </w:r>
      <w:r w:rsidRPr="006A7049">
        <w:rPr>
          <w:sz w:val="16"/>
        </w:rPr>
        <w:t xml:space="preserve"> like distributed solar.</w:t>
      </w:r>
    </w:p>
    <w:p w14:paraId="0672F0B7" w14:textId="77777777" w:rsidR="00F16822" w:rsidRPr="006A7049" w:rsidRDefault="00F16822" w:rsidP="00F16822">
      <w:pPr>
        <w:rPr>
          <w:sz w:val="16"/>
        </w:rPr>
      </w:pPr>
      <w:r w:rsidRPr="006A7049">
        <w:rPr>
          <w:sz w:val="16"/>
        </w:rPr>
        <w:t>POLLUTION</w:t>
      </w:r>
    </w:p>
    <w:p w14:paraId="0289525C" w14:textId="77777777" w:rsidR="00F16822" w:rsidRPr="006A7049" w:rsidRDefault="00F16822" w:rsidP="00F16822">
      <w:pPr>
        <w:rPr>
          <w:sz w:val="16"/>
        </w:rPr>
      </w:pPr>
      <w:r w:rsidRPr="006A7049">
        <w:rPr>
          <w:sz w:val="16"/>
        </w:rPr>
        <w:t xml:space="preserve">Another problem with the moniker that </w:t>
      </w:r>
      <w:r w:rsidRPr="006A7049">
        <w:rPr>
          <w:rStyle w:val="StyleUnderline"/>
        </w:rPr>
        <w:t>biomass</w:t>
      </w:r>
      <w:r w:rsidRPr="006A7049">
        <w:rPr>
          <w:sz w:val="16"/>
        </w:rPr>
        <w:t xml:space="preserve"> is “clean” is that they </w:t>
      </w:r>
      <w:r w:rsidRPr="006A7049">
        <w:rPr>
          <w:rStyle w:val="StyleUnderline"/>
        </w:rPr>
        <w:t>pollute the atmosphere with carbon</w:t>
      </w:r>
      <w:r w:rsidRPr="006A7049">
        <w:rPr>
          <w:sz w:val="16"/>
        </w:rPr>
        <w:t xml:space="preserve"> and toxins </w:t>
      </w:r>
      <w:r w:rsidRPr="006A7049">
        <w:rPr>
          <w:rStyle w:val="StyleUnderline"/>
        </w:rPr>
        <w:t>that are damaging to health</w:t>
      </w:r>
      <w:r w:rsidRPr="006A7049">
        <w:rPr>
          <w:sz w:val="16"/>
        </w:rPr>
        <w:t xml:space="preserve">. </w:t>
      </w:r>
      <w:r w:rsidRPr="006A7049">
        <w:rPr>
          <w:rStyle w:val="StyleUnderline"/>
        </w:rPr>
        <w:t>Participant matter</w:t>
      </w:r>
      <w:r w:rsidRPr="006A7049">
        <w:rPr>
          <w:sz w:val="16"/>
        </w:rPr>
        <w:t xml:space="preserve"> from burner emissions </w:t>
      </w:r>
      <w:r w:rsidRPr="006A7049">
        <w:rPr>
          <w:rStyle w:val="StyleUnderline"/>
        </w:rPr>
        <w:t>is continuous</w:t>
      </w:r>
      <w:r w:rsidRPr="006A7049">
        <w:rPr>
          <w:sz w:val="16"/>
        </w:rPr>
        <w:t xml:space="preserve"> </w:t>
      </w:r>
      <w:r w:rsidRPr="006A7049">
        <w:rPr>
          <w:rStyle w:val="StyleUnderline"/>
        </w:rPr>
        <w:t>throughout</w:t>
      </w:r>
      <w:r w:rsidRPr="006A7049">
        <w:rPr>
          <w:sz w:val="16"/>
        </w:rPr>
        <w:t xml:space="preserve"> </w:t>
      </w:r>
      <w:r w:rsidRPr="006A7049">
        <w:rPr>
          <w:rStyle w:val="StyleUnderline"/>
        </w:rPr>
        <w:t>the year</w:t>
      </w:r>
      <w:r w:rsidRPr="006A7049">
        <w:rPr>
          <w:sz w:val="16"/>
        </w:rPr>
        <w:t xml:space="preserve"> rather than associated with one-time seasonal events like wildfires. People with asthma and other breathing issues are vulnerable to emissions.</w:t>
      </w:r>
    </w:p>
    <w:p w14:paraId="69293789" w14:textId="77777777" w:rsidR="00F16822" w:rsidRPr="006A7049" w:rsidRDefault="00F16822" w:rsidP="00F16822">
      <w:pPr>
        <w:rPr>
          <w:sz w:val="16"/>
        </w:rPr>
      </w:pPr>
      <w:r w:rsidRPr="006A7049">
        <w:rPr>
          <w:sz w:val="16"/>
        </w:rPr>
        <w:t xml:space="preserve">The McNeil Biomass Plant in Burlington Vermont emitting air pollution even in winter. </w:t>
      </w:r>
      <w:r w:rsidRPr="006A7049">
        <w:rPr>
          <w:rStyle w:val="StyleUnderline"/>
        </w:rPr>
        <w:t>Biomass plants produce air pollution year round</w:t>
      </w:r>
      <w:r w:rsidRPr="006A7049">
        <w:rPr>
          <w:sz w:val="16"/>
        </w:rPr>
        <w:t xml:space="preserve">, while wildfire is seasonal. Photo George Wuerthner </w:t>
      </w:r>
    </w:p>
    <w:p w14:paraId="6D4471BD" w14:textId="77777777" w:rsidR="00F16822" w:rsidRPr="006A7049" w:rsidRDefault="00F16822" w:rsidP="00F16822">
      <w:pPr>
        <w:rPr>
          <w:sz w:val="16"/>
        </w:rPr>
      </w:pPr>
      <w:r w:rsidRPr="006A7049">
        <w:rPr>
          <w:sz w:val="16"/>
        </w:rPr>
        <w:t xml:space="preserve">Proponents argue that biomass burners operate at high temperatures that eliminate most toxins. But they don’t tell the public that </w:t>
      </w:r>
      <w:r w:rsidRPr="006A7049">
        <w:rPr>
          <w:rStyle w:val="StyleUnderline"/>
        </w:rPr>
        <w:t xml:space="preserve">during </w:t>
      </w:r>
      <w:r w:rsidRPr="006A7049">
        <w:rPr>
          <w:sz w:val="16"/>
        </w:rPr>
        <w:t xml:space="preserve">the </w:t>
      </w:r>
      <w:r w:rsidRPr="006A7049">
        <w:rPr>
          <w:rStyle w:val="StyleUnderline"/>
        </w:rPr>
        <w:t>start-up and shutdown phase</w:t>
      </w:r>
      <w:r w:rsidRPr="006A7049">
        <w:rPr>
          <w:sz w:val="16"/>
        </w:rPr>
        <w:t xml:space="preserve">, </w:t>
      </w:r>
      <w:r w:rsidRPr="006A7049">
        <w:rPr>
          <w:rStyle w:val="StyleUnderline"/>
        </w:rPr>
        <w:t xml:space="preserve">burners operate at far lower temperatures and emit significant amounts </w:t>
      </w:r>
      <w:r w:rsidRPr="006A7049">
        <w:rPr>
          <w:sz w:val="16"/>
        </w:rPr>
        <w:t>of pollutants during these periods.</w:t>
      </w:r>
    </w:p>
    <w:p w14:paraId="75CC50E0" w14:textId="77777777" w:rsidR="00F16822" w:rsidRPr="006A7049" w:rsidRDefault="00F16822" w:rsidP="00F16822">
      <w:pPr>
        <w:rPr>
          <w:sz w:val="16"/>
        </w:rPr>
      </w:pPr>
      <w:r w:rsidRPr="006A7049">
        <w:rPr>
          <w:sz w:val="16"/>
        </w:rPr>
        <w:t xml:space="preserve">Even worse for the atmosphere and human health is that </w:t>
      </w:r>
      <w:r w:rsidRPr="006A7049">
        <w:rPr>
          <w:rStyle w:val="StyleUnderline"/>
        </w:rPr>
        <w:t>biomass burners often consume the available nearby</w:t>
      </w:r>
      <w:r w:rsidRPr="006A7049">
        <w:rPr>
          <w:sz w:val="16"/>
        </w:rPr>
        <w:t xml:space="preserve"> </w:t>
      </w:r>
      <w:r w:rsidRPr="006A7049">
        <w:rPr>
          <w:rStyle w:val="StyleUnderline"/>
        </w:rPr>
        <w:t>wood</w:t>
      </w:r>
      <w:r w:rsidRPr="006A7049">
        <w:rPr>
          <w:sz w:val="16"/>
        </w:rPr>
        <w:t xml:space="preserve"> </w:t>
      </w:r>
      <w:r w:rsidRPr="006A7049">
        <w:rPr>
          <w:rStyle w:val="StyleUnderline"/>
        </w:rPr>
        <w:t>and</w:t>
      </w:r>
      <w:r w:rsidRPr="006A7049">
        <w:rPr>
          <w:sz w:val="16"/>
        </w:rPr>
        <w:t xml:space="preserve"> then start to </w:t>
      </w:r>
      <w:r w:rsidRPr="006A7049">
        <w:rPr>
          <w:rStyle w:val="StyleUnderline"/>
        </w:rPr>
        <w:t>include building waste,</w:t>
      </w:r>
      <w:r w:rsidRPr="006A7049">
        <w:rPr>
          <w:sz w:val="16"/>
        </w:rPr>
        <w:t xml:space="preserve"> railroad ties, tires, </w:t>
      </w:r>
      <w:r w:rsidRPr="006A7049">
        <w:rPr>
          <w:rStyle w:val="StyleUnderline"/>
        </w:rPr>
        <w:t>and other materials</w:t>
      </w:r>
      <w:r w:rsidRPr="006A7049">
        <w:rPr>
          <w:sz w:val="16"/>
        </w:rPr>
        <w:t xml:space="preserve"> </w:t>
      </w:r>
      <w:r w:rsidRPr="006A7049">
        <w:rPr>
          <w:rStyle w:val="StyleUnderline"/>
        </w:rPr>
        <w:t>that contain</w:t>
      </w:r>
      <w:r w:rsidRPr="006A7049">
        <w:rPr>
          <w:sz w:val="16"/>
        </w:rPr>
        <w:t xml:space="preserve"> numerous </w:t>
      </w:r>
      <w:r w:rsidRPr="006A7049">
        <w:rPr>
          <w:rStyle w:val="StyleUnderline"/>
        </w:rPr>
        <w:t>toxic</w:t>
      </w:r>
      <w:r w:rsidRPr="006A7049">
        <w:rPr>
          <w:sz w:val="16"/>
        </w:rPr>
        <w:t xml:space="preserve"> </w:t>
      </w:r>
      <w:r w:rsidRPr="006A7049">
        <w:rPr>
          <w:rStyle w:val="StyleUnderline"/>
        </w:rPr>
        <w:t>materials</w:t>
      </w:r>
      <w:r w:rsidRPr="006A7049">
        <w:rPr>
          <w:sz w:val="16"/>
        </w:rPr>
        <w:t xml:space="preserve"> in the mix.</w:t>
      </w:r>
    </w:p>
    <w:p w14:paraId="3A478CE6" w14:textId="77777777" w:rsidR="00F16822" w:rsidRPr="006A7049" w:rsidRDefault="00F16822" w:rsidP="00F16822">
      <w:pPr>
        <w:rPr>
          <w:sz w:val="16"/>
        </w:rPr>
      </w:pPr>
      <w:r w:rsidRPr="006A7049">
        <w:rPr>
          <w:sz w:val="16"/>
        </w:rPr>
        <w:t>WOOD IS AN INEFFICIENT ENERGY SOURCE</w:t>
      </w:r>
    </w:p>
    <w:p w14:paraId="65F52034" w14:textId="77777777" w:rsidR="00F16822" w:rsidRPr="006A7049" w:rsidRDefault="00F16822" w:rsidP="00F16822">
      <w:pPr>
        <w:rPr>
          <w:sz w:val="16"/>
        </w:rPr>
      </w:pPr>
      <w:r w:rsidRPr="006A7049">
        <w:rPr>
          <w:rStyle w:val="StyleUnderline"/>
        </w:rPr>
        <w:t>Because wood is less “energy dense</w:t>
      </w:r>
      <w:r w:rsidRPr="006A7049">
        <w:rPr>
          <w:sz w:val="16"/>
        </w:rPr>
        <w:t xml:space="preserve">” than alternatives from coal to natural gas, </w:t>
      </w:r>
      <w:r w:rsidRPr="006A7049">
        <w:rPr>
          <w:rStyle w:val="StyleUnderline"/>
        </w:rPr>
        <w:t>it requires more of it to produce</w:t>
      </w:r>
      <w:r w:rsidRPr="006A7049">
        <w:rPr>
          <w:sz w:val="16"/>
        </w:rPr>
        <w:t xml:space="preserve"> </w:t>
      </w:r>
      <w:r w:rsidRPr="006A7049">
        <w:rPr>
          <w:rStyle w:val="StyleUnderline"/>
        </w:rPr>
        <w:t>the same amount of heat</w:t>
      </w:r>
      <w:r w:rsidRPr="006A7049">
        <w:rPr>
          <w:sz w:val="16"/>
        </w:rPr>
        <w:t xml:space="preserve"> or “work” as producing electricity. So to get the same amount of energy for generators, </w:t>
      </w:r>
      <w:r w:rsidRPr="006A7049">
        <w:rPr>
          <w:rStyle w:val="StyleUnderline"/>
        </w:rPr>
        <w:t>wood-burning operations release far more carbon per unit</w:t>
      </w:r>
      <w:r w:rsidRPr="006A7049">
        <w:rPr>
          <w:sz w:val="16"/>
        </w:rPr>
        <w:t xml:space="preserve"> of electrical power than alternative fuels. I’m not arguing that we should burn fossil fuels-we need to reduce all forms of carbon fuel sources, but believing that the substitution of wood is better than other fuels is misleading.</w:t>
      </w:r>
    </w:p>
    <w:p w14:paraId="07E16421" w14:textId="77777777" w:rsidR="00F16822" w:rsidRPr="006A7049" w:rsidRDefault="00F16822" w:rsidP="00F16822">
      <w:pPr>
        <w:rPr>
          <w:sz w:val="16"/>
        </w:rPr>
      </w:pPr>
      <w:r w:rsidRPr="006A7049">
        <w:rPr>
          <w:rStyle w:val="StyleUnderline"/>
        </w:rPr>
        <w:t>Burning wood is worse</w:t>
      </w:r>
      <w:r w:rsidRPr="006A7049">
        <w:rPr>
          <w:sz w:val="16"/>
        </w:rPr>
        <w:t xml:space="preserve"> than burning coal because it emits more pollution per unit of electricity. Photo George Wuerthner </w:t>
      </w:r>
    </w:p>
    <w:p w14:paraId="6CCAF56A" w14:textId="77777777" w:rsidR="00F16822" w:rsidRPr="006A7049" w:rsidRDefault="00F16822" w:rsidP="00F16822">
      <w:pPr>
        <w:rPr>
          <w:sz w:val="16"/>
        </w:rPr>
      </w:pPr>
      <w:r w:rsidRPr="006A7049">
        <w:rPr>
          <w:sz w:val="16"/>
        </w:rPr>
        <w:t xml:space="preserve">Researchers working with the Natural Resources Defense Council (NRDC) concluded that </w:t>
      </w:r>
      <w:r w:rsidRPr="006A7049">
        <w:rPr>
          <w:rStyle w:val="StyleUnderline"/>
        </w:rPr>
        <w:t>a wood-burning plant would have higher net carbon emissions than a comparable coal plant for the first 4 decades</w:t>
      </w:r>
      <w:r w:rsidRPr="006A7049">
        <w:rPr>
          <w:sz w:val="16"/>
        </w:rPr>
        <w:t xml:space="preserve"> or more of operations.</w:t>
      </w:r>
    </w:p>
    <w:p w14:paraId="4135E2E3" w14:textId="77777777" w:rsidR="00F16822" w:rsidRPr="006A7049" w:rsidRDefault="00F16822" w:rsidP="00F16822">
      <w:pPr>
        <w:rPr>
          <w:sz w:val="16"/>
        </w:rPr>
      </w:pPr>
      <w:r w:rsidRPr="006A7049">
        <w:rPr>
          <w:sz w:val="16"/>
        </w:rPr>
        <w:t xml:space="preserve">The problem for society is that </w:t>
      </w:r>
      <w:r w:rsidRPr="006A7049">
        <w:rPr>
          <w:rStyle w:val="StyleUnderline"/>
        </w:rPr>
        <w:t>we must reduce all carbon emissions now</w:t>
      </w:r>
      <w:r w:rsidRPr="006A7049">
        <w:rPr>
          <w:sz w:val="16"/>
        </w:rPr>
        <w:t>. If the ice sheets melt in the next 20-30 years and flood places like Miami or New Orleans, it doesn’t matter if, in 40-50 years, burning wood might have less overall emissions (due to carbon capture by the new growth of trees over decades).</w:t>
      </w:r>
    </w:p>
    <w:p w14:paraId="4B4DF036" w14:textId="77777777" w:rsidR="00F16822" w:rsidRPr="006A7049" w:rsidRDefault="00F16822" w:rsidP="00F16822">
      <w:pPr>
        <w:rPr>
          <w:sz w:val="16"/>
        </w:rPr>
      </w:pPr>
      <w:r w:rsidRPr="006A7049">
        <w:rPr>
          <w:sz w:val="16"/>
        </w:rPr>
        <w:t>CARBON RELEASES</w:t>
      </w:r>
    </w:p>
    <w:p w14:paraId="080527FB" w14:textId="77777777" w:rsidR="00F16822" w:rsidRPr="006A7049" w:rsidRDefault="00F16822" w:rsidP="00F16822">
      <w:pPr>
        <w:rPr>
          <w:sz w:val="16"/>
        </w:rPr>
      </w:pPr>
      <w:r w:rsidRPr="006A7049">
        <w:rPr>
          <w:rStyle w:val="StyleUnderline"/>
        </w:rPr>
        <w:t>Logging</w:t>
      </w:r>
      <w:r w:rsidRPr="006A7049">
        <w:rPr>
          <w:sz w:val="16"/>
        </w:rPr>
        <w:t xml:space="preserve"> the forest </w:t>
      </w:r>
      <w:r w:rsidRPr="006A7049">
        <w:rPr>
          <w:rStyle w:val="StyleUnderline"/>
        </w:rPr>
        <w:t>releases stored carbon</w:t>
      </w:r>
      <w:r w:rsidRPr="006A7049">
        <w:rPr>
          <w:sz w:val="16"/>
        </w:rPr>
        <w:t>. Industry shills suggest that burning wood is different from burning natural gas or other fossil fuels because it is “biogenic carbon,” meaning the growth of trees produces it, thus carbon “neutral.”</w:t>
      </w:r>
    </w:p>
    <w:p w14:paraId="48DB6BED" w14:textId="77777777" w:rsidR="00F16822" w:rsidRPr="006A7049" w:rsidRDefault="00F16822" w:rsidP="00F16822">
      <w:pPr>
        <w:rPr>
          <w:sz w:val="16"/>
        </w:rPr>
      </w:pPr>
      <w:r w:rsidRPr="006A7049">
        <w:rPr>
          <w:rStyle w:val="StyleUnderline"/>
        </w:rPr>
        <w:t>Logging</w:t>
      </w:r>
      <w:r w:rsidRPr="006A7049">
        <w:rPr>
          <w:sz w:val="16"/>
        </w:rPr>
        <w:t xml:space="preserve"> in Oregon </w:t>
      </w:r>
      <w:r w:rsidRPr="006A7049">
        <w:rPr>
          <w:rStyle w:val="StyleUnderline"/>
        </w:rPr>
        <w:t>easily contributes far more carbon into the atmosphere than even the worse large blaze</w:t>
      </w:r>
      <w:r w:rsidRPr="006A7049">
        <w:rPr>
          <w:sz w:val="16"/>
        </w:rPr>
        <w:t>s. Indeed, 35% of Oregon’s carbon is the result of logging.</w:t>
      </w:r>
    </w:p>
    <w:p w14:paraId="24C82F3A" w14:textId="77777777" w:rsidR="00F16822" w:rsidRPr="006A7049" w:rsidRDefault="00F16822" w:rsidP="00F16822">
      <w:pPr>
        <w:rPr>
          <w:sz w:val="16"/>
        </w:rPr>
      </w:pPr>
      <w:r w:rsidRPr="006A7049">
        <w:rPr>
          <w:sz w:val="16"/>
        </w:rPr>
        <w:t>An article in Earth Island Institute provides some clarity on wood and carbon. “</w:t>
      </w:r>
      <w:r w:rsidRPr="006A7049">
        <w:rPr>
          <w:rStyle w:val="StyleUnderline"/>
        </w:rPr>
        <w:t>About 28 percent of tree carbon is contained in branches</w:t>
      </w:r>
      <w:r w:rsidRPr="006A7049">
        <w:rPr>
          <w:sz w:val="16"/>
        </w:rPr>
        <w:t xml:space="preserve">, which is emitted when burned after logging operations. An additional 53 percent of the carbon in trees removed from forests is emitted as waste in the manufacturing and milling process. Overall, </w:t>
      </w:r>
      <w:r w:rsidRPr="006A7049">
        <w:rPr>
          <w:rStyle w:val="StyleUnderline"/>
        </w:rPr>
        <w:t>about two-thirds of the carbon in trees that are logged for lumber quickly become greenhouse gas emissions</w:t>
      </w:r>
      <w:r w:rsidRPr="006A7049">
        <w:rPr>
          <w:sz w:val="16"/>
        </w:rPr>
        <w:t>.” Since biomass operations burn an even greater amount of the tree (like branches), the amount of carbon released is significantly greater.</w:t>
      </w:r>
    </w:p>
    <w:p w14:paraId="2EC88C87" w14:textId="77777777" w:rsidR="00F16822" w:rsidRPr="006A7049" w:rsidRDefault="00F16822" w:rsidP="00F16822">
      <w:pPr>
        <w:rPr>
          <w:sz w:val="16"/>
        </w:rPr>
      </w:pPr>
      <w:r w:rsidRPr="006A7049">
        <w:rPr>
          <w:sz w:val="16"/>
        </w:rPr>
        <w:t xml:space="preserve">The green piece of the pie represents the amount of Carbon emissions from logging and wood products in Oregon. </w:t>
      </w:r>
    </w:p>
    <w:p w14:paraId="5EC3E352" w14:textId="77777777" w:rsidR="00F16822" w:rsidRPr="006A7049" w:rsidRDefault="00F16822" w:rsidP="00F16822">
      <w:pPr>
        <w:rPr>
          <w:sz w:val="16"/>
        </w:rPr>
      </w:pPr>
      <w:r w:rsidRPr="006A7049">
        <w:rPr>
          <w:sz w:val="16"/>
        </w:rPr>
        <w:t xml:space="preserve">However, </w:t>
      </w:r>
      <w:r w:rsidRPr="006A7049">
        <w:rPr>
          <w:rStyle w:val="StyleUnderline"/>
        </w:rPr>
        <w:t>this biocarbon has taken decades to centuries to accumulate but is released immediately when burned</w:t>
      </w:r>
      <w:r w:rsidRPr="006A7049">
        <w:rPr>
          <w:sz w:val="16"/>
        </w:rPr>
        <w:t xml:space="preserve">. Since most </w:t>
      </w:r>
      <w:r w:rsidRPr="006A7049">
        <w:rPr>
          <w:rStyle w:val="StyleUnderline"/>
        </w:rPr>
        <w:t>biomass operations</w:t>
      </w:r>
      <w:r w:rsidRPr="006A7049">
        <w:rPr>
          <w:sz w:val="16"/>
        </w:rPr>
        <w:t xml:space="preserve"> use whole trees, they </w:t>
      </w:r>
      <w:r w:rsidRPr="006A7049">
        <w:rPr>
          <w:rStyle w:val="StyleUnderline"/>
        </w:rPr>
        <w:t>effectively release the bulk of all stored carbon</w:t>
      </w:r>
      <w:r w:rsidRPr="006A7049">
        <w:rPr>
          <w:sz w:val="16"/>
        </w:rPr>
        <w:t>.</w:t>
      </w:r>
    </w:p>
    <w:p w14:paraId="1BF4972F" w14:textId="77777777" w:rsidR="00F16822" w:rsidRPr="006A7049" w:rsidRDefault="00F16822" w:rsidP="00F16822">
      <w:pPr>
        <w:rPr>
          <w:sz w:val="16"/>
        </w:rPr>
      </w:pPr>
      <w:r w:rsidRPr="006A7049">
        <w:rPr>
          <w:sz w:val="16"/>
        </w:rPr>
        <w:t>Even a forest fire does not release most of the stored carbon. Instead, carbon remains on site as snags, down wood, roots in the ground, and charcoal. Though much of this may be released over time as decomposition occurs, it may take centuries to release all the available carbon in a tree.</w:t>
      </w:r>
    </w:p>
    <w:p w14:paraId="1158AA1D" w14:textId="77777777" w:rsidR="00F16822" w:rsidRPr="006A7049" w:rsidRDefault="00F16822" w:rsidP="00F16822">
      <w:pPr>
        <w:rPr>
          <w:sz w:val="16"/>
        </w:rPr>
      </w:pPr>
      <w:r w:rsidRPr="006A7049">
        <w:rPr>
          <w:sz w:val="16"/>
        </w:rPr>
        <w:t xml:space="preserve">Plus </w:t>
      </w:r>
      <w:r w:rsidRPr="006A7049">
        <w:rPr>
          <w:rStyle w:val="StyleUnderline"/>
        </w:rPr>
        <w:t>logging</w:t>
      </w:r>
      <w:r w:rsidRPr="006A7049">
        <w:rPr>
          <w:sz w:val="16"/>
        </w:rPr>
        <w:t xml:space="preserve"> </w:t>
      </w:r>
      <w:r w:rsidRPr="006A7049">
        <w:rPr>
          <w:rStyle w:val="StyleUnderline"/>
        </w:rPr>
        <w:t>emissions are far greater than those resulting from wildfires</w:t>
      </w:r>
      <w:r w:rsidRPr="006A7049">
        <w:rPr>
          <w:sz w:val="16"/>
        </w:rPr>
        <w:t xml:space="preserve"> says OSU researcher Bev Law : “When you have a disturbance such as fire, and when wood is removed and harvested and put into wood products, you have to follow the carbon,” she said. “And it turns out that … harvest-related emissions are five to seven times that of the fire emissions in Oregon.”</w:t>
      </w:r>
    </w:p>
    <w:p w14:paraId="1182CB51" w14:textId="77777777" w:rsidR="00F16822" w:rsidRPr="000E620E" w:rsidRDefault="00F16822" w:rsidP="00F16822"/>
    <w:p w14:paraId="61BE9F6A" w14:textId="77777777" w:rsidR="00F16822" w:rsidRDefault="00F16822" w:rsidP="00F16822">
      <w:pPr>
        <w:pStyle w:val="Heading2"/>
      </w:pPr>
      <w:r>
        <w:t>Blue Carbon</w:t>
      </w:r>
    </w:p>
    <w:p w14:paraId="68F6A02A" w14:textId="77777777" w:rsidR="00F16822" w:rsidRDefault="00F16822" w:rsidP="00F16822">
      <w:pPr>
        <w:pStyle w:val="Heading3"/>
      </w:pPr>
      <w:r>
        <w:t>2AC – Blue Carbon Fails</w:t>
      </w:r>
    </w:p>
    <w:p w14:paraId="586B525C" w14:textId="77777777" w:rsidR="00F16822" w:rsidRDefault="00F16822" w:rsidP="00F16822">
      <w:pPr>
        <w:pStyle w:val="Heading4"/>
      </w:pPr>
      <w:r>
        <w:t>Blue carbon habitats fail.</w:t>
      </w:r>
    </w:p>
    <w:p w14:paraId="28436ADD" w14:textId="77777777" w:rsidR="00F16822" w:rsidRDefault="00F16822" w:rsidP="00F16822">
      <w:r>
        <w:t xml:space="preserve">Phil </w:t>
      </w:r>
      <w:r w:rsidRPr="00C27086">
        <w:rPr>
          <w:rStyle w:val="Style13ptBold"/>
        </w:rPr>
        <w:t>Williamson 2</w:t>
      </w:r>
      <w:r>
        <w:rPr>
          <w:rStyle w:val="Style13ptBold"/>
        </w:rPr>
        <w:t>2</w:t>
      </w:r>
      <w:r>
        <w:t>, honorary Reader and the University of East Anglia; and Jean-Pierre Gattuso, Research Profressor at the Sorbonne Université, 7/29/22, “</w:t>
      </w:r>
      <w:r w:rsidRPr="00C27086">
        <w:t>Climate change: why we can’t rely on regrowing coastal habitats to offset carbon emissions</w:t>
      </w:r>
      <w:r>
        <w:t xml:space="preserve">,” </w:t>
      </w:r>
      <w:r w:rsidRPr="00C27086">
        <w:t>https://theconversation.com/climate-change-why-we-cant-rely-on-regrowing-coastal-habitats-to-offset-carbon-emissions-185726</w:t>
      </w:r>
      <w:r>
        <w:t>, ghs-dh</w:t>
      </w:r>
    </w:p>
    <w:p w14:paraId="3D677927" w14:textId="77777777" w:rsidR="00F16822" w:rsidRDefault="00F16822" w:rsidP="00F16822">
      <w:pPr>
        <w:rPr>
          <w:rStyle w:val="StyleUnderline"/>
        </w:rPr>
      </w:pPr>
      <w:r w:rsidRPr="00C27086">
        <w:rPr>
          <w:sz w:val="16"/>
        </w:rPr>
        <w:t xml:space="preserve">We are researchers who study how marine life, chemistry and the climate interact, and after examining the processes by which coastal habitats draw down (and release) planet-warming gases, we’re not convinced. Whether the climate benefits from restoring these habitats – by planting mangrove trees, for example – is far from certain, and </w:t>
      </w:r>
      <w:r w:rsidRPr="00450207">
        <w:rPr>
          <w:rStyle w:val="StyleUnderline"/>
          <w:highlight w:val="cyan"/>
        </w:rPr>
        <w:t>there’s a</w:t>
      </w:r>
      <w:r w:rsidRPr="005841D6">
        <w:rPr>
          <w:rStyle w:val="StyleUnderline"/>
        </w:rPr>
        <w:t xml:space="preserve"> real </w:t>
      </w:r>
      <w:r w:rsidRPr="00450207">
        <w:rPr>
          <w:rStyle w:val="StyleUnderline"/>
          <w:highlight w:val="cyan"/>
        </w:rPr>
        <w:t>risk</w:t>
      </w:r>
      <w:r w:rsidRPr="005841D6">
        <w:rPr>
          <w:rStyle w:val="StyleUnderline"/>
        </w:rPr>
        <w:t xml:space="preserve"> that </w:t>
      </w:r>
      <w:r w:rsidRPr="00F1339F">
        <w:rPr>
          <w:rStyle w:val="Emphasis"/>
          <w:highlight w:val="cyan"/>
        </w:rPr>
        <w:t>the</w:t>
      </w:r>
      <w:r w:rsidRPr="00450207">
        <w:rPr>
          <w:rStyle w:val="StyleUnderline"/>
          <w:highlight w:val="cyan"/>
        </w:rPr>
        <w:t xml:space="preserve"> </w:t>
      </w:r>
      <w:r w:rsidRPr="00F1339F">
        <w:rPr>
          <w:rStyle w:val="Emphasis"/>
          <w:highlight w:val="cyan"/>
        </w:rPr>
        <w:t>scale</w:t>
      </w:r>
      <w:r w:rsidRPr="005841D6">
        <w:rPr>
          <w:rStyle w:val="StyleUnderline"/>
        </w:rPr>
        <w:t xml:space="preserve"> at which they can mitigate emissions </w:t>
      </w:r>
      <w:r w:rsidRPr="00450207">
        <w:rPr>
          <w:rStyle w:val="StyleUnderline"/>
          <w:highlight w:val="cyan"/>
        </w:rPr>
        <w:t xml:space="preserve">has been </w:t>
      </w:r>
      <w:r w:rsidRPr="00F1339F">
        <w:rPr>
          <w:rStyle w:val="Emphasis"/>
          <w:highlight w:val="cyan"/>
        </w:rPr>
        <w:t>massively oversold</w:t>
      </w:r>
      <w:r w:rsidRPr="005841D6">
        <w:rPr>
          <w:rStyle w:val="StyleUnderline"/>
        </w:rPr>
        <w:t>.</w:t>
      </w:r>
    </w:p>
    <w:p w14:paraId="459F90FA" w14:textId="77777777" w:rsidR="00F16822" w:rsidRPr="00C27086" w:rsidRDefault="00F16822" w:rsidP="00F16822">
      <w:pPr>
        <w:rPr>
          <w:sz w:val="16"/>
        </w:rPr>
      </w:pPr>
      <w:r w:rsidRPr="00C27086">
        <w:rPr>
          <w:sz w:val="16"/>
        </w:rPr>
        <w:t xml:space="preserve">Our new analysis found several reasons why </w:t>
      </w:r>
      <w:r w:rsidRPr="005841D6">
        <w:rPr>
          <w:rStyle w:val="StyleUnderline"/>
        </w:rPr>
        <w:t>it is extremely difficult to work out a reliable figure for carbon accumulation by coastal ecosystems</w:t>
      </w:r>
      <w:r w:rsidRPr="00C27086">
        <w:rPr>
          <w:sz w:val="16"/>
        </w:rPr>
        <w:t xml:space="preserve"> under current conditions. So </w:t>
      </w:r>
      <w:r w:rsidRPr="005841D6">
        <w:rPr>
          <w:rStyle w:val="StyleUnderline"/>
        </w:rPr>
        <w:t>we have a very shaky basis for calculating the</w:t>
      </w:r>
      <w:r w:rsidRPr="00C27086">
        <w:rPr>
          <w:sz w:val="16"/>
        </w:rPr>
        <w:t xml:space="preserve"> </w:t>
      </w:r>
      <w:r w:rsidRPr="005841D6">
        <w:rPr>
          <w:rStyle w:val="StyleUnderline"/>
        </w:rPr>
        <w:t>future</w:t>
      </w:r>
      <w:r w:rsidRPr="00C27086">
        <w:rPr>
          <w:sz w:val="16"/>
        </w:rPr>
        <w:t xml:space="preserve"> carbon </w:t>
      </w:r>
      <w:r w:rsidRPr="005841D6">
        <w:rPr>
          <w:rStyle w:val="StyleUnderline"/>
        </w:rPr>
        <w:t>offsets</w:t>
      </w:r>
      <w:r w:rsidRPr="00C27086">
        <w:rPr>
          <w:sz w:val="16"/>
        </w:rPr>
        <w:t xml:space="preserve"> that restoration projects might provide over the next 50 to 100 years.</w:t>
      </w:r>
    </w:p>
    <w:p w14:paraId="1589AF6C" w14:textId="77777777" w:rsidR="00F16822" w:rsidRPr="00C27086" w:rsidRDefault="00F16822" w:rsidP="00F16822">
      <w:pPr>
        <w:rPr>
          <w:sz w:val="16"/>
        </w:rPr>
      </w:pPr>
      <w:r w:rsidRPr="00C27086">
        <w:rPr>
          <w:sz w:val="16"/>
        </w:rPr>
        <w:t>Causes of uncertainty</w:t>
      </w:r>
    </w:p>
    <w:p w14:paraId="5E1B8B96" w14:textId="77777777" w:rsidR="00F16822" w:rsidRPr="00C27086" w:rsidRDefault="00F16822" w:rsidP="00F16822">
      <w:pPr>
        <w:rPr>
          <w:sz w:val="16"/>
        </w:rPr>
      </w:pPr>
      <w:r w:rsidRPr="00C27086">
        <w:rPr>
          <w:sz w:val="16"/>
        </w:rPr>
        <w:t>Estimates of the rate at which blue carbon habitats remove CO₂ from the atmosphere vary widely. Across several hundred scientific studies, there was a 600-fold difference between the highest and lowest estimates for carbon burial in saltmarshes, a 76-fold difference for seagrasses and a 19-fold difference for mangroves.</w:t>
      </w:r>
    </w:p>
    <w:p w14:paraId="61C6F306" w14:textId="77777777" w:rsidR="00F16822" w:rsidRPr="00C27086" w:rsidRDefault="00F16822" w:rsidP="00F16822">
      <w:pPr>
        <w:rPr>
          <w:sz w:val="16"/>
        </w:rPr>
      </w:pPr>
      <w:r w:rsidRPr="00C27086">
        <w:rPr>
          <w:sz w:val="16"/>
        </w:rPr>
        <w:t xml:space="preserve">Applying the average value from all these studies for a particular habitat is the easiest shortcut to estimate the carbon sequestration that can be expected from a new restoration project. But the </w:t>
      </w:r>
      <w:r w:rsidRPr="00450207">
        <w:rPr>
          <w:rStyle w:val="StyleUnderline"/>
          <w:highlight w:val="cyan"/>
        </w:rPr>
        <w:t>variability</w:t>
      </w:r>
      <w:r w:rsidRPr="005841D6">
        <w:rPr>
          <w:rStyle w:val="StyleUnderline"/>
        </w:rPr>
        <w:t xml:space="preserve"> </w:t>
      </w:r>
      <w:r w:rsidRPr="00450207">
        <w:rPr>
          <w:rStyle w:val="StyleUnderline"/>
          <w:highlight w:val="cyan"/>
        </w:rPr>
        <w:t>means</w:t>
      </w:r>
      <w:r w:rsidRPr="005841D6">
        <w:rPr>
          <w:rStyle w:val="StyleUnderline"/>
        </w:rPr>
        <w:t xml:space="preserve"> that the </w:t>
      </w:r>
      <w:r w:rsidRPr="00450207">
        <w:rPr>
          <w:rStyle w:val="StyleUnderline"/>
          <w:highlight w:val="cyan"/>
        </w:rPr>
        <w:t>expected</w:t>
      </w:r>
      <w:r w:rsidRPr="005841D6">
        <w:rPr>
          <w:rStyle w:val="StyleUnderline"/>
        </w:rPr>
        <w:t xml:space="preserve"> carbon </w:t>
      </w:r>
      <w:r w:rsidRPr="00450207">
        <w:rPr>
          <w:rStyle w:val="StyleUnderline"/>
          <w:highlight w:val="cyan"/>
        </w:rPr>
        <w:t>offsetting</w:t>
      </w:r>
      <w:r w:rsidRPr="005841D6">
        <w:rPr>
          <w:rStyle w:val="StyleUnderline"/>
        </w:rPr>
        <w:t xml:space="preserve"> </w:t>
      </w:r>
      <w:r w:rsidRPr="00450207">
        <w:rPr>
          <w:rStyle w:val="StyleUnderline"/>
          <w:highlight w:val="cyan"/>
        </w:rPr>
        <w:t>could be</w:t>
      </w:r>
      <w:r w:rsidRPr="005841D6">
        <w:rPr>
          <w:rStyle w:val="StyleUnderline"/>
        </w:rPr>
        <w:t xml:space="preserve"> badly </w:t>
      </w:r>
      <w:r w:rsidRPr="00450207">
        <w:rPr>
          <w:rStyle w:val="StyleUnderline"/>
          <w:highlight w:val="cyan"/>
        </w:rPr>
        <w:t>wrong</w:t>
      </w:r>
      <w:r w:rsidRPr="005841D6">
        <w:rPr>
          <w:rStyle w:val="StyleUnderline"/>
        </w:rPr>
        <w:t>.</w:t>
      </w:r>
      <w:r w:rsidRPr="00C27086">
        <w:rPr>
          <w:sz w:val="16"/>
        </w:rPr>
        <w:t xml:space="preserve"> And because there are many low values reported with just a few very high ones, </w:t>
      </w:r>
      <w:r w:rsidRPr="00450207">
        <w:rPr>
          <w:rStyle w:val="StyleUnderline"/>
          <w:highlight w:val="cyan"/>
        </w:rPr>
        <w:t>there is a</w:t>
      </w:r>
      <w:r w:rsidRPr="005841D6">
        <w:rPr>
          <w:rStyle w:val="StyleUnderline"/>
        </w:rPr>
        <w:t xml:space="preserve"> much </w:t>
      </w:r>
      <w:r w:rsidRPr="00450207">
        <w:rPr>
          <w:rStyle w:val="StyleUnderline"/>
          <w:highlight w:val="cyan"/>
        </w:rPr>
        <w:t>great</w:t>
      </w:r>
      <w:r w:rsidRPr="005841D6">
        <w:rPr>
          <w:rStyle w:val="StyleUnderline"/>
        </w:rPr>
        <w:t xml:space="preserve">er </w:t>
      </w:r>
      <w:r w:rsidRPr="00F1339F">
        <w:rPr>
          <w:rStyle w:val="Emphasis"/>
          <w:highlight w:val="cyan"/>
        </w:rPr>
        <w:t>chance</w:t>
      </w:r>
      <w:r w:rsidRPr="00F1339F">
        <w:rPr>
          <w:rStyle w:val="Emphasis"/>
        </w:rPr>
        <w:t xml:space="preserve"> </w:t>
      </w:r>
      <w:r w:rsidRPr="00F1339F">
        <w:rPr>
          <w:rStyle w:val="Emphasis"/>
          <w:highlight w:val="cyan"/>
        </w:rPr>
        <w:t>of overestimating</w:t>
      </w:r>
      <w:r w:rsidRPr="005841D6">
        <w:rPr>
          <w:rStyle w:val="StyleUnderline"/>
        </w:rPr>
        <w:t xml:space="preserve"> the climate benefit</w:t>
      </w:r>
      <w:r w:rsidRPr="00C27086">
        <w:rPr>
          <w:sz w:val="16"/>
        </w:rPr>
        <w:t>.</w:t>
      </w:r>
    </w:p>
    <w:p w14:paraId="28661ED9" w14:textId="77777777" w:rsidR="00F16822" w:rsidRDefault="00F16822" w:rsidP="00F16822">
      <w:pPr>
        <w:rPr>
          <w:rStyle w:val="StyleUnderline"/>
        </w:rPr>
      </w:pPr>
      <w:r w:rsidRPr="005841D6">
        <w:rPr>
          <w:rStyle w:val="StyleUnderline"/>
        </w:rPr>
        <w:t>Differences in</w:t>
      </w:r>
      <w:r w:rsidRPr="00C27086">
        <w:rPr>
          <w:sz w:val="16"/>
        </w:rPr>
        <w:t xml:space="preserve"> carbon removal </w:t>
      </w:r>
      <w:r w:rsidRPr="005841D6">
        <w:rPr>
          <w:rStyle w:val="StyleUnderline"/>
        </w:rPr>
        <w:t>rates</w:t>
      </w:r>
      <w:r w:rsidRPr="00C27086">
        <w:rPr>
          <w:sz w:val="16"/>
        </w:rPr>
        <w:t xml:space="preserve"> </w:t>
      </w:r>
      <w:r w:rsidRPr="005841D6">
        <w:rPr>
          <w:rStyle w:val="StyleUnderline"/>
        </w:rPr>
        <w:t>exist even over distances of just a few kilometers</w:t>
      </w:r>
      <w:r w:rsidRPr="00C27086">
        <w:rPr>
          <w:sz w:val="16"/>
        </w:rPr>
        <w:t xml:space="preserve">. Many </w:t>
      </w:r>
      <w:r w:rsidRPr="005841D6">
        <w:rPr>
          <w:rStyle w:val="StyleUnderline"/>
        </w:rPr>
        <w:t>extra measurements</w:t>
      </w:r>
      <w:r w:rsidRPr="00C27086">
        <w:rPr>
          <w:sz w:val="16"/>
        </w:rPr>
        <w:t xml:space="preserve"> are needed for credible carbon accounting, but these take time and effort, </w:t>
      </w:r>
      <w:r w:rsidRPr="005841D6">
        <w:rPr>
          <w:rStyle w:val="StyleUnderline"/>
        </w:rPr>
        <w:t>raising</w:t>
      </w:r>
      <w:r w:rsidRPr="00C27086">
        <w:rPr>
          <w:sz w:val="16"/>
        </w:rPr>
        <w:t xml:space="preserve"> </w:t>
      </w:r>
      <w:r w:rsidRPr="005841D6">
        <w:rPr>
          <w:rStyle w:val="StyleUnderline"/>
        </w:rPr>
        <w:t>the cost of a restoration project.</w:t>
      </w:r>
    </w:p>
    <w:p w14:paraId="70BA335C" w14:textId="77777777" w:rsidR="00F16822" w:rsidRPr="00C27086" w:rsidRDefault="00F16822" w:rsidP="00F16822">
      <w:pPr>
        <w:rPr>
          <w:sz w:val="16"/>
        </w:rPr>
      </w:pPr>
      <w:r w:rsidRPr="00C27086">
        <w:rPr>
          <w:sz w:val="16"/>
        </w:rPr>
        <w:t xml:space="preserve">Problems run deeper than that. </w:t>
      </w:r>
      <w:r w:rsidRPr="00450207">
        <w:rPr>
          <w:rStyle w:val="StyleUnderline"/>
          <w:highlight w:val="cyan"/>
        </w:rPr>
        <w:t>The</w:t>
      </w:r>
      <w:r w:rsidRPr="005841D6">
        <w:rPr>
          <w:rStyle w:val="StyleUnderline"/>
        </w:rPr>
        <w:t xml:space="preserve"> carbon </w:t>
      </w:r>
      <w:r w:rsidRPr="00450207">
        <w:rPr>
          <w:rStyle w:val="StyleUnderline"/>
          <w:highlight w:val="cyan"/>
        </w:rPr>
        <w:t>burial rates</w:t>
      </w:r>
      <w:r w:rsidRPr="005841D6">
        <w:rPr>
          <w:rStyle w:val="StyleUnderline"/>
        </w:rPr>
        <w:t xml:space="preserve"> </w:t>
      </w:r>
      <w:r w:rsidRPr="00450207">
        <w:rPr>
          <w:rStyle w:val="StyleUnderline"/>
          <w:highlight w:val="cyan"/>
        </w:rPr>
        <w:t>reported</w:t>
      </w:r>
      <w:r w:rsidRPr="005841D6">
        <w:rPr>
          <w:rStyle w:val="StyleUnderline"/>
        </w:rPr>
        <w:t xml:space="preserve"> in studies </w:t>
      </w:r>
      <w:r w:rsidRPr="00450207">
        <w:rPr>
          <w:rStyle w:val="StyleUnderline"/>
          <w:highlight w:val="cyan"/>
        </w:rPr>
        <w:t>are</w:t>
      </w:r>
      <w:r w:rsidRPr="005841D6">
        <w:rPr>
          <w:rStyle w:val="StyleUnderline"/>
        </w:rPr>
        <w:t xml:space="preserve"> usually </w:t>
      </w:r>
      <w:r w:rsidRPr="00F1339F">
        <w:rPr>
          <w:rStyle w:val="Emphasis"/>
          <w:highlight w:val="cyan"/>
        </w:rPr>
        <w:t>determined</w:t>
      </w:r>
      <w:r w:rsidRPr="00F1339F">
        <w:rPr>
          <w:rStyle w:val="Emphasis"/>
        </w:rPr>
        <w:t xml:space="preserve"> </w:t>
      </w:r>
      <w:r w:rsidRPr="00F1339F">
        <w:rPr>
          <w:rStyle w:val="Emphasis"/>
          <w:highlight w:val="cyan"/>
        </w:rPr>
        <w:t>indirectly</w:t>
      </w:r>
      <w:r w:rsidRPr="00C27086">
        <w:rPr>
          <w:sz w:val="16"/>
        </w:rPr>
        <w:t xml:space="preserve">, by sampling sediment at different depths to estimate its age. </w:t>
      </w:r>
      <w:r w:rsidRPr="00450207">
        <w:rPr>
          <w:rStyle w:val="StyleUnderline"/>
          <w:highlight w:val="cyan"/>
        </w:rPr>
        <w:t>Burrowing organisms disturb</w:t>
      </w:r>
      <w:r w:rsidRPr="00C27086">
        <w:rPr>
          <w:sz w:val="16"/>
        </w:rPr>
        <w:t xml:space="preserve"> and mix younger and older layers, </w:t>
      </w:r>
      <w:r w:rsidRPr="005841D6">
        <w:rPr>
          <w:rStyle w:val="StyleUnderline"/>
        </w:rPr>
        <w:t>causing errors in this dating process by making sediments seem younger</w:t>
      </w:r>
      <w:r w:rsidRPr="00C27086">
        <w:rPr>
          <w:sz w:val="16"/>
        </w:rPr>
        <w:t xml:space="preserve">, </w:t>
      </w:r>
      <w:r w:rsidRPr="005841D6">
        <w:rPr>
          <w:rStyle w:val="StyleUnderline"/>
        </w:rPr>
        <w:t>and carbon burial rates</w:t>
      </w:r>
      <w:r w:rsidRPr="00C27086">
        <w:rPr>
          <w:sz w:val="16"/>
        </w:rPr>
        <w:t xml:space="preserve"> </w:t>
      </w:r>
      <w:r w:rsidRPr="005841D6">
        <w:rPr>
          <w:rStyle w:val="StyleUnderline"/>
        </w:rPr>
        <w:t>greater</w:t>
      </w:r>
      <w:r w:rsidRPr="00C27086">
        <w:rPr>
          <w:sz w:val="16"/>
        </w:rPr>
        <w:t>, than they really are.</w:t>
      </w:r>
    </w:p>
    <w:p w14:paraId="32514A08" w14:textId="77777777" w:rsidR="00F16822" w:rsidRPr="00C27086" w:rsidRDefault="00F16822" w:rsidP="00F16822">
      <w:pPr>
        <w:rPr>
          <w:sz w:val="16"/>
        </w:rPr>
      </w:pPr>
      <w:r w:rsidRPr="00F1339F">
        <w:rPr>
          <w:rStyle w:val="StyleUnderline"/>
          <w:highlight w:val="cyan"/>
        </w:rPr>
        <w:t>Much of</w:t>
      </w:r>
      <w:r w:rsidRPr="005841D6">
        <w:rPr>
          <w:rStyle w:val="StyleUnderline"/>
        </w:rPr>
        <w:t xml:space="preserve"> the </w:t>
      </w:r>
      <w:r w:rsidRPr="00F1339F">
        <w:rPr>
          <w:rStyle w:val="StyleUnderline"/>
          <w:highlight w:val="cyan"/>
        </w:rPr>
        <w:t>carbon</w:t>
      </w:r>
      <w:r w:rsidRPr="005841D6">
        <w:rPr>
          <w:rStyle w:val="StyleUnderline"/>
        </w:rPr>
        <w:t xml:space="preserve"> </w:t>
      </w:r>
      <w:r w:rsidRPr="00F1339F">
        <w:rPr>
          <w:rStyle w:val="StyleUnderline"/>
          <w:highlight w:val="cyan"/>
        </w:rPr>
        <w:t>buried</w:t>
      </w:r>
      <w:r w:rsidRPr="00C27086">
        <w:rPr>
          <w:sz w:val="16"/>
        </w:rPr>
        <w:t xml:space="preserve"> in coastal sediments </w:t>
      </w:r>
      <w:r w:rsidRPr="00F1339F">
        <w:rPr>
          <w:rStyle w:val="StyleUnderline"/>
          <w:highlight w:val="cyan"/>
        </w:rPr>
        <w:t>comes from</w:t>
      </w:r>
      <w:r w:rsidRPr="005841D6">
        <w:rPr>
          <w:rStyle w:val="StyleUnderline"/>
        </w:rPr>
        <w:t xml:space="preserve"> </w:t>
      </w:r>
      <w:r w:rsidRPr="00F1339F">
        <w:rPr>
          <w:rStyle w:val="StyleUnderline"/>
          <w:highlight w:val="cyan"/>
        </w:rPr>
        <w:t>elsewhere</w:t>
      </w:r>
      <w:r w:rsidRPr="00C27086">
        <w:rPr>
          <w:sz w:val="16"/>
        </w:rPr>
        <w:t xml:space="preserve">, such as soil swept from the land and carried by rivers. The proportion of imported carbon can be as little as 10% or as much as 90%. </w:t>
      </w:r>
      <w:r w:rsidRPr="005841D6">
        <w:rPr>
          <w:rStyle w:val="StyleUnderline"/>
        </w:rPr>
        <w:t>Imported carbon</w:t>
      </w:r>
      <w:r w:rsidRPr="00C27086">
        <w:rPr>
          <w:sz w:val="16"/>
        </w:rPr>
        <w:t xml:space="preserve"> </w:t>
      </w:r>
      <w:r w:rsidRPr="005841D6">
        <w:rPr>
          <w:rStyle w:val="StyleUnderline"/>
        </w:rPr>
        <w:t>should be excluded</w:t>
      </w:r>
      <w:r w:rsidRPr="00C27086">
        <w:rPr>
          <w:sz w:val="16"/>
        </w:rPr>
        <w:t xml:space="preserve"> from estimates used in offset accounting to clarify how much was buried as a result of restoring the habitat and how much might have simply been buried regardless.</w:t>
      </w:r>
    </w:p>
    <w:p w14:paraId="7391E740" w14:textId="77777777" w:rsidR="00F16822" w:rsidRDefault="00F16822" w:rsidP="00F16822">
      <w:pPr>
        <w:rPr>
          <w:rStyle w:val="StyleUnderline"/>
        </w:rPr>
      </w:pPr>
      <w:r w:rsidRPr="00C27086">
        <w:rPr>
          <w:sz w:val="16"/>
        </w:rPr>
        <w:t xml:space="preserve">Unfortunately, </w:t>
      </w:r>
      <w:r w:rsidRPr="00F1339F">
        <w:rPr>
          <w:rStyle w:val="StyleUnderline"/>
          <w:highlight w:val="cyan"/>
        </w:rPr>
        <w:t>imported carbon</w:t>
      </w:r>
      <w:r w:rsidRPr="00C27086">
        <w:rPr>
          <w:rStyle w:val="StyleUnderline"/>
        </w:rPr>
        <w:t xml:space="preserve"> </w:t>
      </w:r>
      <w:r w:rsidRPr="00F1339F">
        <w:rPr>
          <w:rStyle w:val="StyleUnderline"/>
          <w:highlight w:val="cyan"/>
        </w:rPr>
        <w:t>may</w:t>
      </w:r>
      <w:r w:rsidRPr="00C27086">
        <w:rPr>
          <w:rStyle w:val="StyleUnderline"/>
        </w:rPr>
        <w:t xml:space="preserve"> </w:t>
      </w:r>
      <w:r w:rsidRPr="00F1339F">
        <w:rPr>
          <w:rStyle w:val="StyleUnderline"/>
          <w:highlight w:val="cyan"/>
        </w:rPr>
        <w:t>be</w:t>
      </w:r>
      <w:r w:rsidRPr="00C27086">
        <w:rPr>
          <w:rStyle w:val="StyleUnderline"/>
        </w:rPr>
        <w:t xml:space="preserve"> </w:t>
      </w:r>
      <w:r w:rsidRPr="00F1339F">
        <w:rPr>
          <w:rStyle w:val="Emphasis"/>
        </w:rPr>
        <w:t xml:space="preserve">more </w:t>
      </w:r>
      <w:r w:rsidRPr="00F1339F">
        <w:rPr>
          <w:rStyle w:val="Emphasis"/>
          <w:highlight w:val="cyan"/>
        </w:rPr>
        <w:t>resistant</w:t>
      </w:r>
      <w:r w:rsidRPr="00C27086">
        <w:rPr>
          <w:rStyle w:val="StyleUnderline"/>
        </w:rPr>
        <w:t xml:space="preserve"> to decay</w:t>
      </w:r>
      <w:r w:rsidRPr="00C27086">
        <w:rPr>
          <w:sz w:val="16"/>
        </w:rPr>
        <w:t xml:space="preserve">. In a study on one saltmarsh, the proportion of 50% imported carbon near the sediment surface increased to 80% in deeper layers. Since the deeper value represents the habitat’s long-term carbon burial rate, the </w:t>
      </w:r>
      <w:r w:rsidRPr="00C27086">
        <w:rPr>
          <w:rStyle w:val="StyleUnderline"/>
        </w:rPr>
        <w:t xml:space="preserve">direct </w:t>
      </w:r>
      <w:r w:rsidRPr="00F1339F">
        <w:rPr>
          <w:rStyle w:val="StyleUnderline"/>
          <w:highlight w:val="cyan"/>
        </w:rPr>
        <w:t>contribution of a</w:t>
      </w:r>
      <w:r w:rsidRPr="00C27086">
        <w:rPr>
          <w:rStyle w:val="StyleUnderline"/>
        </w:rPr>
        <w:t xml:space="preserve"> restored </w:t>
      </w:r>
      <w:r w:rsidRPr="00F1339F">
        <w:rPr>
          <w:rStyle w:val="StyleUnderline"/>
          <w:highlight w:val="cyan"/>
        </w:rPr>
        <w:t>habitat</w:t>
      </w:r>
      <w:r w:rsidRPr="00C27086">
        <w:rPr>
          <w:rStyle w:val="StyleUnderline"/>
        </w:rPr>
        <w:t xml:space="preserve"> to removing carbon </w:t>
      </w:r>
      <w:r w:rsidRPr="00F1339F">
        <w:rPr>
          <w:rStyle w:val="StyleUnderline"/>
          <w:highlight w:val="cyan"/>
        </w:rPr>
        <w:t>may</w:t>
      </w:r>
      <w:r w:rsidRPr="00C27086">
        <w:rPr>
          <w:rStyle w:val="StyleUnderline"/>
        </w:rPr>
        <w:t xml:space="preserve"> </w:t>
      </w:r>
      <w:r w:rsidRPr="00F1339F">
        <w:rPr>
          <w:rStyle w:val="StyleUnderline"/>
          <w:highlight w:val="cyan"/>
        </w:rPr>
        <w:t>be</w:t>
      </w:r>
      <w:r w:rsidRPr="00C27086">
        <w:rPr>
          <w:rStyle w:val="StyleUnderline"/>
        </w:rPr>
        <w:t xml:space="preserve"> much </w:t>
      </w:r>
      <w:r w:rsidRPr="00F1339F">
        <w:rPr>
          <w:rStyle w:val="Emphasis"/>
          <w:highlight w:val="cyan"/>
        </w:rPr>
        <w:t>less important</w:t>
      </w:r>
      <w:r w:rsidRPr="00C27086">
        <w:rPr>
          <w:rStyle w:val="StyleUnderline"/>
        </w:rPr>
        <w:t xml:space="preserve"> than thought.</w:t>
      </w:r>
    </w:p>
    <w:p w14:paraId="3F6173FE" w14:textId="77777777" w:rsidR="00F16822" w:rsidRPr="00C27086" w:rsidRDefault="00F16822" w:rsidP="00F16822">
      <w:pPr>
        <w:rPr>
          <w:sz w:val="16"/>
        </w:rPr>
      </w:pPr>
      <w:r w:rsidRPr="00C27086">
        <w:rPr>
          <w:rStyle w:val="StyleUnderline"/>
        </w:rPr>
        <w:t>Other processes</w:t>
      </w:r>
      <w:r w:rsidRPr="00C27086">
        <w:rPr>
          <w:sz w:val="16"/>
        </w:rPr>
        <w:t xml:space="preserve"> which are difficult to quantify might </w:t>
      </w:r>
      <w:r w:rsidRPr="00C27086">
        <w:rPr>
          <w:rStyle w:val="StyleUnderline"/>
        </w:rPr>
        <w:t>increase rather than diminish the climate benefits</w:t>
      </w:r>
      <w:r w:rsidRPr="00C27086">
        <w:rPr>
          <w:sz w:val="16"/>
        </w:rPr>
        <w:t xml:space="preserve"> of restoring blue carbon habitats. If plant debris from a coastal habitat is washed out to sea instead of accumulating in the sediment, it </w:t>
      </w:r>
      <w:r w:rsidRPr="00C27086">
        <w:rPr>
          <w:rStyle w:val="StyleUnderline"/>
        </w:rPr>
        <w:t>could still end up being stored for a long time elsewhere</w:t>
      </w:r>
      <w:r w:rsidRPr="00C27086">
        <w:rPr>
          <w:sz w:val="16"/>
        </w:rPr>
        <w:t xml:space="preserve">. It might sink to very deep water in the open ocean, for example. But </w:t>
      </w:r>
      <w:r w:rsidRPr="00C27086">
        <w:rPr>
          <w:rStyle w:val="StyleUnderline"/>
        </w:rPr>
        <w:t>scientists don’t know enough about the amounts of carbon</w:t>
      </w:r>
      <w:r w:rsidRPr="00C27086">
        <w:rPr>
          <w:sz w:val="16"/>
        </w:rPr>
        <w:t xml:space="preserve"> typically involved in such processes </w:t>
      </w:r>
      <w:r w:rsidRPr="00C27086">
        <w:rPr>
          <w:rStyle w:val="StyleUnderline"/>
        </w:rPr>
        <w:t>to properly account for them</w:t>
      </w:r>
      <w:r w:rsidRPr="00C27086">
        <w:rPr>
          <w:sz w:val="16"/>
        </w:rPr>
        <w:t>.</w:t>
      </w:r>
    </w:p>
    <w:p w14:paraId="18ABA6ED" w14:textId="77777777" w:rsidR="00F16822" w:rsidRDefault="00F16822" w:rsidP="00F16822">
      <w:pPr>
        <w:rPr>
          <w:rStyle w:val="StyleUnderline"/>
        </w:rPr>
      </w:pPr>
      <w:r w:rsidRPr="00C27086">
        <w:rPr>
          <w:sz w:val="16"/>
        </w:rPr>
        <w:t xml:space="preserve">Turning </w:t>
      </w:r>
      <w:r w:rsidRPr="00F1339F">
        <w:rPr>
          <w:rStyle w:val="StyleUnderline"/>
          <w:highlight w:val="cyan"/>
        </w:rPr>
        <w:t>a</w:t>
      </w:r>
      <w:r w:rsidRPr="00C27086">
        <w:rPr>
          <w:rStyle w:val="StyleUnderline"/>
        </w:rPr>
        <w:t xml:space="preserve">n oil palm </w:t>
      </w:r>
      <w:r w:rsidRPr="00F1339F">
        <w:rPr>
          <w:rStyle w:val="StyleUnderline"/>
          <w:highlight w:val="cyan"/>
        </w:rPr>
        <w:t>plantation</w:t>
      </w:r>
      <w:r w:rsidRPr="00C27086">
        <w:rPr>
          <w:sz w:val="16"/>
        </w:rPr>
        <w:t xml:space="preserve"> back into a mangrove forest or flooding a coastal area to make a saltmarsh should help the land accumulate carbon. But that same </w:t>
      </w:r>
      <w:r w:rsidRPr="00C27086">
        <w:rPr>
          <w:rStyle w:val="StyleUnderline"/>
        </w:rPr>
        <w:t>land</w:t>
      </w:r>
      <w:r w:rsidRPr="00C27086">
        <w:rPr>
          <w:sz w:val="16"/>
        </w:rPr>
        <w:t xml:space="preserve"> </w:t>
      </w:r>
      <w:r w:rsidRPr="00F1339F">
        <w:rPr>
          <w:rStyle w:val="StyleUnderline"/>
          <w:highlight w:val="cyan"/>
        </w:rPr>
        <w:t>could</w:t>
      </w:r>
      <w:r w:rsidRPr="00C27086">
        <w:rPr>
          <w:rStyle w:val="StyleUnderline"/>
        </w:rPr>
        <w:t xml:space="preserve"> also </w:t>
      </w:r>
      <w:r w:rsidRPr="00F1339F">
        <w:rPr>
          <w:rStyle w:val="Emphasis"/>
          <w:highlight w:val="cyan"/>
        </w:rPr>
        <w:t>release</w:t>
      </w:r>
      <w:r w:rsidRPr="00F1339F">
        <w:rPr>
          <w:rStyle w:val="StyleUnderline"/>
          <w:highlight w:val="cyan"/>
        </w:rPr>
        <w:t xml:space="preserve"> </w:t>
      </w:r>
      <w:r w:rsidRPr="00F1339F">
        <w:rPr>
          <w:rStyle w:val="Emphasis"/>
          <w:highlight w:val="cyan"/>
        </w:rPr>
        <w:t>more</w:t>
      </w:r>
      <w:r w:rsidRPr="00F1339F">
        <w:rPr>
          <w:rStyle w:val="Emphasis"/>
        </w:rPr>
        <w:t xml:space="preserve"> </w:t>
      </w:r>
      <w:r w:rsidRPr="00F1339F">
        <w:rPr>
          <w:rStyle w:val="Emphasis"/>
          <w:highlight w:val="cyan"/>
        </w:rPr>
        <w:t>methane</w:t>
      </w:r>
      <w:r w:rsidRPr="00C27086">
        <w:rPr>
          <w:sz w:val="16"/>
        </w:rPr>
        <w:t xml:space="preserve"> (otherwise known as marsh gas) and nitrous oxide – both powerful greenhouse gases – </w:t>
      </w:r>
      <w:r w:rsidRPr="00F1339F">
        <w:rPr>
          <w:rStyle w:val="StyleUnderline"/>
          <w:highlight w:val="cyan"/>
        </w:rPr>
        <w:t>leaving</w:t>
      </w:r>
      <w:r w:rsidRPr="00C27086">
        <w:rPr>
          <w:rStyle w:val="StyleUnderline"/>
        </w:rPr>
        <w:t xml:space="preserve"> </w:t>
      </w:r>
      <w:r w:rsidRPr="00F1339F">
        <w:rPr>
          <w:rStyle w:val="Emphasis"/>
          <w:highlight w:val="cyan"/>
        </w:rPr>
        <w:t>no</w:t>
      </w:r>
      <w:r w:rsidRPr="00C27086">
        <w:rPr>
          <w:rStyle w:val="StyleUnderline"/>
        </w:rPr>
        <w:t xml:space="preserve"> </w:t>
      </w:r>
      <w:r w:rsidRPr="00F1339F">
        <w:rPr>
          <w:rStyle w:val="Emphasis"/>
        </w:rPr>
        <w:t>net</w:t>
      </w:r>
      <w:r w:rsidRPr="00C27086">
        <w:rPr>
          <w:rStyle w:val="StyleUnderline"/>
        </w:rPr>
        <w:t xml:space="preserve"> climate </w:t>
      </w:r>
      <w:r w:rsidRPr="00F1339F">
        <w:rPr>
          <w:rStyle w:val="Emphasis"/>
          <w:highlight w:val="cyan"/>
        </w:rPr>
        <w:t>benefit</w:t>
      </w:r>
      <w:r w:rsidRPr="00C27086">
        <w:rPr>
          <w:rStyle w:val="StyleUnderline"/>
        </w:rPr>
        <w:t>.</w:t>
      </w:r>
    </w:p>
    <w:p w14:paraId="0C2F88CC" w14:textId="77777777" w:rsidR="00F16822" w:rsidRPr="00C27086" w:rsidRDefault="00F16822" w:rsidP="00F16822">
      <w:pPr>
        <w:rPr>
          <w:sz w:val="16"/>
        </w:rPr>
      </w:pPr>
      <w:r w:rsidRPr="00C27086">
        <w:rPr>
          <w:sz w:val="16"/>
        </w:rPr>
        <w:t>That’s because these gases are formed when there is insufficient oxygen in the soil or sediment, the same conditions that favour carbon accumulation. Technically demanding measurements are needed to find out exactly what is going on.</w:t>
      </w:r>
    </w:p>
    <w:p w14:paraId="169FC484" w14:textId="77777777" w:rsidR="00F16822" w:rsidRPr="00C27086" w:rsidRDefault="00F16822" w:rsidP="00F16822">
      <w:pPr>
        <w:rPr>
          <w:sz w:val="16"/>
        </w:rPr>
      </w:pPr>
      <w:r w:rsidRPr="00C27086">
        <w:rPr>
          <w:rStyle w:val="StyleUnderline"/>
        </w:rPr>
        <w:t xml:space="preserve">And then there are </w:t>
      </w:r>
      <w:r w:rsidRPr="00F1339F">
        <w:rPr>
          <w:rStyle w:val="StyleUnderline"/>
          <w:highlight w:val="cyan"/>
        </w:rPr>
        <w:t>calcifying animals</w:t>
      </w:r>
      <w:r w:rsidRPr="00C27086">
        <w:rPr>
          <w:sz w:val="16"/>
        </w:rPr>
        <w:t xml:space="preserve"> and plants which grow in these habitats, particularly seagrass meadows. The strap-like leaves of seagrass are often covered by a white crust of shelled worms and coralline algae</w:t>
      </w:r>
      <w:r w:rsidRPr="00C27086">
        <w:rPr>
          <w:rStyle w:val="StyleUnderline"/>
        </w:rPr>
        <w:t xml:space="preserve">. When these organisms </w:t>
      </w:r>
      <w:r w:rsidRPr="00F1339F">
        <w:rPr>
          <w:rStyle w:val="StyleUnderline"/>
          <w:highlight w:val="cyan"/>
        </w:rPr>
        <w:t>make</w:t>
      </w:r>
      <w:r w:rsidRPr="00C27086">
        <w:rPr>
          <w:rStyle w:val="StyleUnderline"/>
        </w:rPr>
        <w:t xml:space="preserve"> their calcium </w:t>
      </w:r>
      <w:r w:rsidRPr="00F1339F">
        <w:rPr>
          <w:rStyle w:val="StyleUnderline"/>
          <w:highlight w:val="cyan"/>
        </w:rPr>
        <w:t>carbonate covering</w:t>
      </w:r>
      <w:r w:rsidRPr="00C27086">
        <w:rPr>
          <w:rStyle w:val="StyleUnderline"/>
        </w:rPr>
        <w:t xml:space="preserve">, </w:t>
      </w:r>
      <w:r w:rsidRPr="00F1339F">
        <w:rPr>
          <w:rStyle w:val="StyleUnderline"/>
          <w:highlight w:val="cyan"/>
        </w:rPr>
        <w:t>CO₂</w:t>
      </w:r>
      <w:r w:rsidRPr="00C27086">
        <w:rPr>
          <w:rStyle w:val="StyleUnderline"/>
        </w:rPr>
        <w:t xml:space="preserve"> </w:t>
      </w:r>
      <w:r w:rsidRPr="00F1339F">
        <w:rPr>
          <w:rStyle w:val="StyleUnderline"/>
          <w:highlight w:val="cyan"/>
        </w:rPr>
        <w:t>is produced</w:t>
      </w:r>
      <w:r w:rsidRPr="00C27086">
        <w:rPr>
          <w:sz w:val="16"/>
        </w:rPr>
        <w:t>.</w:t>
      </w:r>
    </w:p>
    <w:p w14:paraId="0A42BD98" w14:textId="77777777" w:rsidR="00F16822" w:rsidRPr="00C27086" w:rsidRDefault="00F16822" w:rsidP="00F16822">
      <w:pPr>
        <w:rPr>
          <w:sz w:val="16"/>
        </w:rPr>
      </w:pPr>
      <w:r w:rsidRPr="00F1339F">
        <w:rPr>
          <w:rStyle w:val="StyleUnderline"/>
          <w:highlight w:val="cyan"/>
        </w:rPr>
        <w:t>At</w:t>
      </w:r>
      <w:r w:rsidRPr="00C27086">
        <w:rPr>
          <w:sz w:val="16"/>
        </w:rPr>
        <w:t xml:space="preserve"> </w:t>
      </w:r>
      <w:r w:rsidRPr="00C27086">
        <w:rPr>
          <w:rStyle w:val="StyleUnderline"/>
        </w:rPr>
        <w:t>an</w:t>
      </w:r>
      <w:r w:rsidRPr="00C27086">
        <w:rPr>
          <w:sz w:val="16"/>
        </w:rPr>
        <w:t xml:space="preserve"> </w:t>
      </w:r>
      <w:r w:rsidRPr="00C27086">
        <w:rPr>
          <w:rStyle w:val="StyleUnderline"/>
        </w:rPr>
        <w:t xml:space="preserve">underwater meadow in </w:t>
      </w:r>
      <w:r w:rsidRPr="00F1339F">
        <w:rPr>
          <w:rStyle w:val="StyleUnderline"/>
          <w:highlight w:val="cyan"/>
        </w:rPr>
        <w:t>Florida</w:t>
      </w:r>
      <w:r w:rsidRPr="00C27086">
        <w:rPr>
          <w:sz w:val="16"/>
        </w:rPr>
        <w:t xml:space="preserve">, </w:t>
      </w:r>
      <w:r w:rsidRPr="00F1339F">
        <w:rPr>
          <w:rStyle w:val="Emphasis"/>
          <w:highlight w:val="cyan"/>
        </w:rPr>
        <w:t>more</w:t>
      </w:r>
      <w:r w:rsidRPr="00F1339F">
        <w:rPr>
          <w:rStyle w:val="StyleUnderline"/>
          <w:highlight w:val="cyan"/>
        </w:rPr>
        <w:t xml:space="preserve"> CO₂ was</w:t>
      </w:r>
      <w:r w:rsidRPr="00C27086">
        <w:rPr>
          <w:rStyle w:val="StyleUnderline"/>
        </w:rPr>
        <w:t xml:space="preserve"> </w:t>
      </w:r>
      <w:r w:rsidRPr="00F1339F">
        <w:rPr>
          <w:rStyle w:val="Emphasis"/>
          <w:highlight w:val="cyan"/>
        </w:rPr>
        <w:t>released than</w:t>
      </w:r>
      <w:r w:rsidRPr="00F1339F">
        <w:rPr>
          <w:sz w:val="16"/>
          <w:highlight w:val="cyan"/>
        </w:rPr>
        <w:t xml:space="preserve"> </w:t>
      </w:r>
      <w:r w:rsidRPr="00F1339F">
        <w:rPr>
          <w:rStyle w:val="Emphasis"/>
          <w:highlight w:val="cyan"/>
        </w:rPr>
        <w:t>removed</w:t>
      </w:r>
      <w:r w:rsidRPr="00C27086">
        <w:rPr>
          <w:sz w:val="16"/>
        </w:rPr>
        <w:t xml:space="preserve"> by the seagrass itself. At other places, conditions may favour a chemical reaction between dissolved CO₂ and carbonate in the sediment, resulting in extra carbon uptake. Again, sophisticated measurements are needed at each site to sort out the importance of these effects.</w:t>
      </w:r>
    </w:p>
    <w:p w14:paraId="3D702831" w14:textId="77777777" w:rsidR="00F16822" w:rsidRPr="00C27086" w:rsidRDefault="00F16822" w:rsidP="00F16822">
      <w:pPr>
        <w:rPr>
          <w:sz w:val="16"/>
        </w:rPr>
      </w:pPr>
      <w:r w:rsidRPr="00C27086">
        <w:rPr>
          <w:sz w:val="16"/>
        </w:rPr>
        <w:t xml:space="preserve">Finally, there’s the future to consider. </w:t>
      </w:r>
      <w:r w:rsidRPr="00C27086">
        <w:rPr>
          <w:rStyle w:val="StyleUnderline"/>
        </w:rPr>
        <w:t>Will restored coastal ecosystems withstand the ravages of climate change</w:t>
      </w:r>
      <w:r w:rsidRPr="00C27086">
        <w:rPr>
          <w:sz w:val="16"/>
        </w:rPr>
        <w:t>, including heatwaves, storms and sea level rise? And will they be sufficiently well managed to protect against encroachment by agriculture, aquaculture, tourism and other industries and activities that may have caused the habitat to disappear in the first place?</w:t>
      </w:r>
    </w:p>
    <w:p w14:paraId="12C2AD94" w14:textId="77777777" w:rsidR="00F16822" w:rsidRPr="00C27086" w:rsidRDefault="00F16822" w:rsidP="00F16822">
      <w:pPr>
        <w:rPr>
          <w:sz w:val="16"/>
        </w:rPr>
      </w:pPr>
      <w:r w:rsidRPr="00C27086">
        <w:rPr>
          <w:sz w:val="16"/>
        </w:rPr>
        <w:t>Every effort should still be made to halt, and wherever possible reverse, the worldwide loss of coastal vegetation. Blue carbon habitats are, after all, more than carbon sinks – they also protect communities from storms, nurture biodiversity and species targeted by fisheries, and improve water quality.</w:t>
      </w:r>
    </w:p>
    <w:p w14:paraId="5189CF12" w14:textId="77777777" w:rsidR="00F16822" w:rsidRPr="00C27086" w:rsidRDefault="00F16822" w:rsidP="00F16822">
      <w:pPr>
        <w:rPr>
          <w:sz w:val="16"/>
        </w:rPr>
      </w:pPr>
      <w:r w:rsidRPr="00C27086">
        <w:rPr>
          <w:sz w:val="16"/>
        </w:rPr>
        <w:t>We fervently hope that future protection of blue carbon habitats will be effective, and that global warming can be kept below the thresholds considered critical for their survival, ranging from 2.3°C to 3.7°C above pre-industrial levels. Unfortunately, that is far from certain. And if those temperature thresholds are exceeded, newly accumulated stores of carbon may be returned to the atmosphere when the vegetation is no longer there to prevent the sediment eroding.</w:t>
      </w:r>
    </w:p>
    <w:p w14:paraId="2ED9CA3E" w14:textId="77777777" w:rsidR="00F16822" w:rsidRPr="00C27086" w:rsidRDefault="00F16822" w:rsidP="00F16822">
      <w:pPr>
        <w:rPr>
          <w:sz w:val="16"/>
        </w:rPr>
      </w:pPr>
      <w:r w:rsidRPr="00F1339F">
        <w:rPr>
          <w:rStyle w:val="StyleUnderline"/>
          <w:highlight w:val="cyan"/>
        </w:rPr>
        <w:t>Since the scale</w:t>
      </w:r>
      <w:r w:rsidRPr="00C27086">
        <w:rPr>
          <w:rStyle w:val="StyleUnderline"/>
        </w:rPr>
        <w:t xml:space="preserve"> of long-term carbon</w:t>
      </w:r>
      <w:r w:rsidRPr="00C27086">
        <w:rPr>
          <w:sz w:val="16"/>
        </w:rPr>
        <w:t xml:space="preserve"> </w:t>
      </w:r>
      <w:r w:rsidRPr="00C27086">
        <w:rPr>
          <w:rStyle w:val="StyleUnderline"/>
        </w:rPr>
        <w:t>removal</w:t>
      </w:r>
      <w:r w:rsidRPr="00C27086">
        <w:rPr>
          <w:sz w:val="16"/>
        </w:rPr>
        <w:t xml:space="preserve"> and storage by blue carbon habitats </w:t>
      </w:r>
      <w:r w:rsidRPr="00F1339F">
        <w:rPr>
          <w:rStyle w:val="StyleUnderline"/>
          <w:highlight w:val="cyan"/>
        </w:rPr>
        <w:t xml:space="preserve">is </w:t>
      </w:r>
      <w:r w:rsidRPr="00F1339F">
        <w:rPr>
          <w:rStyle w:val="Emphasis"/>
          <w:highlight w:val="cyan"/>
        </w:rPr>
        <w:t>so uncertain</w:t>
      </w:r>
      <w:r w:rsidRPr="00C27086">
        <w:rPr>
          <w:sz w:val="16"/>
        </w:rPr>
        <w:t xml:space="preserve">, </w:t>
      </w:r>
      <w:r w:rsidRPr="00F1339F">
        <w:rPr>
          <w:rStyle w:val="StyleUnderline"/>
          <w:highlight w:val="cyan"/>
        </w:rPr>
        <w:t xml:space="preserve">it is </w:t>
      </w:r>
      <w:r w:rsidRPr="00F1339F">
        <w:rPr>
          <w:rStyle w:val="Emphasis"/>
          <w:highlight w:val="cyan"/>
        </w:rPr>
        <w:t>too risky</w:t>
      </w:r>
      <w:r w:rsidRPr="00C27086">
        <w:rPr>
          <w:rStyle w:val="StyleUnderline"/>
        </w:rPr>
        <w:t xml:space="preserve"> to rely on as a means of offsetting continued emissions</w:t>
      </w:r>
      <w:r w:rsidRPr="00C27086">
        <w:rPr>
          <w:sz w:val="16"/>
        </w:rPr>
        <w:t xml:space="preserve">. </w:t>
      </w:r>
      <w:r w:rsidRPr="00C27086">
        <w:rPr>
          <w:rStyle w:val="StyleUnderline"/>
        </w:rPr>
        <w:t xml:space="preserve">The </w:t>
      </w:r>
      <w:r w:rsidRPr="00F1339F">
        <w:rPr>
          <w:rStyle w:val="StyleUnderline"/>
          <w:highlight w:val="cyan"/>
        </w:rPr>
        <w:t>consequences</w:t>
      </w:r>
      <w:r w:rsidRPr="00C27086">
        <w:rPr>
          <w:sz w:val="16"/>
        </w:rPr>
        <w:t xml:space="preserve"> of failing to deliver </w:t>
      </w:r>
      <w:r w:rsidRPr="00F1339F">
        <w:rPr>
          <w:rStyle w:val="StyleUnderline"/>
          <w:highlight w:val="cyan"/>
        </w:rPr>
        <w:t>are</w:t>
      </w:r>
      <w:r w:rsidRPr="00C27086">
        <w:rPr>
          <w:rStyle w:val="StyleUnderline"/>
        </w:rPr>
        <w:t xml:space="preserve"> </w:t>
      </w:r>
      <w:r w:rsidRPr="00F1339F">
        <w:rPr>
          <w:rStyle w:val="Emphasis"/>
          <w:highlight w:val="cyan"/>
        </w:rPr>
        <w:t>too great</w:t>
      </w:r>
      <w:r w:rsidRPr="00C27086">
        <w:rPr>
          <w:sz w:val="16"/>
        </w:rPr>
        <w:t>. The priority must therefore be to double down on emission reductions, only using carbon removal methods to help achieve net zero where we are confident that they will work.</w:t>
      </w:r>
    </w:p>
    <w:p w14:paraId="74308B28" w14:textId="77777777" w:rsidR="00F16822" w:rsidRPr="00965C94" w:rsidRDefault="00F16822" w:rsidP="00F16822">
      <w:pPr>
        <w:pStyle w:val="Heading4"/>
        <w:rPr>
          <w:b w:val="0"/>
          <w:bCs/>
        </w:rPr>
      </w:pPr>
      <w:r>
        <w:t xml:space="preserve">Blue carbon habitats </w:t>
      </w:r>
      <w:r w:rsidRPr="00965C94">
        <w:rPr>
          <w:u w:val="single"/>
        </w:rPr>
        <w:t>fail</w:t>
      </w:r>
      <w:r>
        <w:rPr>
          <w:b w:val="0"/>
          <w:bCs/>
        </w:rPr>
        <w:t xml:space="preserve">---environmental </w:t>
      </w:r>
      <w:r w:rsidRPr="00965C94">
        <w:rPr>
          <w:b w:val="0"/>
          <w:bCs/>
          <w:u w:val="single"/>
        </w:rPr>
        <w:t>changes</w:t>
      </w:r>
      <w:r>
        <w:rPr>
          <w:b w:val="0"/>
          <w:bCs/>
        </w:rPr>
        <w:t xml:space="preserve">, impossible to </w:t>
      </w:r>
      <w:r w:rsidRPr="00965C94">
        <w:rPr>
          <w:b w:val="0"/>
          <w:bCs/>
          <w:u w:val="single"/>
        </w:rPr>
        <w:t>measure</w:t>
      </w:r>
      <w:r>
        <w:rPr>
          <w:b w:val="0"/>
          <w:bCs/>
        </w:rPr>
        <w:t xml:space="preserve">, and </w:t>
      </w:r>
      <w:r w:rsidRPr="00965C94">
        <w:rPr>
          <w:b w:val="0"/>
          <w:bCs/>
          <w:u w:val="single"/>
        </w:rPr>
        <w:t>leaks</w:t>
      </w:r>
      <w:r>
        <w:rPr>
          <w:b w:val="0"/>
          <w:bCs/>
        </w:rPr>
        <w:t>.</w:t>
      </w:r>
    </w:p>
    <w:p w14:paraId="0557672F" w14:textId="77777777" w:rsidR="00F16822" w:rsidRPr="00F77CC8" w:rsidRDefault="00F16822" w:rsidP="00F16822">
      <w:r w:rsidRPr="00965C94">
        <w:rPr>
          <w:rStyle w:val="Style13ptBold"/>
        </w:rPr>
        <w:t>CA 17</w:t>
      </w:r>
      <w:r w:rsidRPr="00F77CC8">
        <w:t xml:space="preserve">, </w:t>
      </w:r>
      <w:r>
        <w:t xml:space="preserve">Climate Analytics, </w:t>
      </w:r>
      <w:r w:rsidRPr="00965C94">
        <w:t>global climate science and policy institute</w:t>
      </w:r>
      <w:r>
        <w:t>, 11/16/2017</w:t>
      </w:r>
      <w:r w:rsidRPr="00F77CC8">
        <w:t xml:space="preserve">, “The dangers of Blue Carbon offsets: from hot air to hot water?,” </w:t>
      </w:r>
      <w:r w:rsidRPr="00965C94">
        <w:t>https://climateanalytics.org/briefings/the-dangers-of-blue-carbon-offsets-from-hot-air-to-hot-water/</w:t>
      </w:r>
      <w:r w:rsidRPr="00F77CC8">
        <w:t>,</w:t>
      </w:r>
      <w:r>
        <w:t xml:space="preserve"> oj</w:t>
      </w:r>
    </w:p>
    <w:p w14:paraId="051E2E0D" w14:textId="77777777" w:rsidR="00F16822" w:rsidRPr="00965C94" w:rsidRDefault="00F16822" w:rsidP="00F16822">
      <w:pPr>
        <w:rPr>
          <w:sz w:val="16"/>
        </w:rPr>
      </w:pPr>
      <w:r w:rsidRPr="00965C94">
        <w:rPr>
          <w:sz w:val="16"/>
        </w:rPr>
        <w:t>Uncertainties</w:t>
      </w:r>
    </w:p>
    <w:p w14:paraId="71D95022" w14:textId="77777777" w:rsidR="00F16822" w:rsidRPr="00965C94" w:rsidRDefault="00F16822" w:rsidP="00F16822">
      <w:pPr>
        <w:rPr>
          <w:u w:val="single"/>
        </w:rPr>
      </w:pPr>
      <w:r w:rsidRPr="00965C94">
        <w:rPr>
          <w:sz w:val="16"/>
        </w:rPr>
        <w:t xml:space="preserve">The uncertainties in the measurement of carbon flows in coastal systems are much higher than the uncertainties in emissions in other sectors. There are also uncertainties over the permanence of ocean-based mitigation, and the risk of leakage of emissions through coastal change elsewhere. These </w:t>
      </w:r>
      <w:r w:rsidRPr="00965C94">
        <w:rPr>
          <w:rStyle w:val="Emphasis"/>
          <w:highlight w:val="cyan"/>
        </w:rPr>
        <w:t>uncertainties</w:t>
      </w:r>
      <w:r w:rsidRPr="00965C94">
        <w:rPr>
          <w:sz w:val="16"/>
        </w:rPr>
        <w:t xml:space="preserve">, described in greater detail below, </w:t>
      </w:r>
      <w:r w:rsidRPr="00965C94">
        <w:rPr>
          <w:highlight w:val="cyan"/>
          <w:u w:val="single"/>
        </w:rPr>
        <w:t>mean</w:t>
      </w:r>
      <w:r w:rsidRPr="00F77CC8">
        <w:rPr>
          <w:u w:val="single"/>
        </w:rPr>
        <w:t xml:space="preserve"> that </w:t>
      </w:r>
      <w:r w:rsidRPr="00965C94">
        <w:rPr>
          <w:rStyle w:val="Emphasis"/>
          <w:highlight w:val="cyan"/>
        </w:rPr>
        <w:t>mitigation</w:t>
      </w:r>
      <w:r w:rsidRPr="00F77CC8">
        <w:rPr>
          <w:u w:val="single"/>
        </w:rPr>
        <w:t xml:space="preserve"> using coastal ecosystems </w:t>
      </w:r>
      <w:r w:rsidRPr="00965C94">
        <w:rPr>
          <w:highlight w:val="cyan"/>
          <w:u w:val="single"/>
        </w:rPr>
        <w:t>cannot be treated</w:t>
      </w:r>
      <w:r w:rsidRPr="00F77CC8">
        <w:rPr>
          <w:u w:val="single"/>
        </w:rPr>
        <w:t xml:space="preserve"> </w:t>
      </w:r>
      <w:r w:rsidRPr="00965C94">
        <w:rPr>
          <w:rStyle w:val="Emphasis"/>
          <w:highlight w:val="cyan"/>
        </w:rPr>
        <w:t>like</w:t>
      </w:r>
      <w:r w:rsidRPr="00965C94">
        <w:rPr>
          <w:rStyle w:val="Emphasis"/>
        </w:rPr>
        <w:t>-for-like</w:t>
      </w:r>
      <w:r w:rsidRPr="00F77CC8">
        <w:rPr>
          <w:u w:val="single"/>
        </w:rPr>
        <w:t xml:space="preserve"> with </w:t>
      </w:r>
      <w:r w:rsidRPr="00965C94">
        <w:rPr>
          <w:highlight w:val="cyan"/>
          <w:u w:val="single"/>
        </w:rPr>
        <w:t>other forms</w:t>
      </w:r>
      <w:r w:rsidRPr="00F77CC8">
        <w:rPr>
          <w:u w:val="single"/>
        </w:rPr>
        <w:t xml:space="preserve"> of mitigation.</w:t>
      </w:r>
    </w:p>
    <w:p w14:paraId="38E41705" w14:textId="77777777" w:rsidR="00F16822" w:rsidRPr="00F77CC8" w:rsidRDefault="00F16822" w:rsidP="00F16822">
      <w:pPr>
        <w:rPr>
          <w:u w:val="single"/>
        </w:rPr>
      </w:pPr>
      <w:r w:rsidRPr="00965C94">
        <w:rPr>
          <w:sz w:val="16"/>
        </w:rPr>
        <w:t xml:space="preserve">1. </w:t>
      </w:r>
      <w:r w:rsidRPr="00965C94">
        <w:rPr>
          <w:rStyle w:val="Emphasis"/>
        </w:rPr>
        <w:t>Changes</w:t>
      </w:r>
      <w:r w:rsidRPr="00F77CC8">
        <w:rPr>
          <w:u w:val="single"/>
        </w:rPr>
        <w:t xml:space="preserve"> over time</w:t>
      </w:r>
    </w:p>
    <w:p w14:paraId="2153FF99" w14:textId="77777777" w:rsidR="00F16822" w:rsidRPr="00965C94" w:rsidRDefault="00F16822" w:rsidP="00F16822">
      <w:pPr>
        <w:rPr>
          <w:sz w:val="16"/>
        </w:rPr>
      </w:pPr>
      <w:r w:rsidRPr="00F77CC8">
        <w:rPr>
          <w:u w:val="single"/>
        </w:rPr>
        <w:t xml:space="preserve">Tropical </w:t>
      </w:r>
      <w:r w:rsidRPr="00965C94">
        <w:rPr>
          <w:highlight w:val="cyan"/>
          <w:u w:val="single"/>
        </w:rPr>
        <w:t>mangrove</w:t>
      </w:r>
      <w:r w:rsidRPr="00F77CC8">
        <w:rPr>
          <w:u w:val="single"/>
        </w:rPr>
        <w:t xml:space="preserve"> forests </w:t>
      </w:r>
      <w:r w:rsidRPr="00965C94">
        <w:rPr>
          <w:rStyle w:val="Emphasis"/>
          <w:highlight w:val="cyan"/>
        </w:rPr>
        <w:t>change over time</w:t>
      </w:r>
      <w:r w:rsidRPr="00F77CC8">
        <w:rPr>
          <w:u w:val="single"/>
        </w:rPr>
        <w:t>.</w:t>
      </w:r>
      <w:r w:rsidRPr="00965C94">
        <w:rPr>
          <w:sz w:val="16"/>
        </w:rPr>
        <w:t xml:space="preserve"> Mangroves are </w:t>
      </w:r>
      <w:r w:rsidRPr="00965C94">
        <w:rPr>
          <w:rStyle w:val="Emphasis"/>
          <w:highlight w:val="cyan"/>
        </w:rPr>
        <w:t>non-linear</w:t>
      </w:r>
      <w:r w:rsidRPr="00F77CC8">
        <w:rPr>
          <w:u w:val="single"/>
        </w:rPr>
        <w:t xml:space="preserve"> </w:t>
      </w:r>
      <w:r w:rsidRPr="00965C94">
        <w:rPr>
          <w:highlight w:val="cyan"/>
          <w:u w:val="single"/>
        </w:rPr>
        <w:t>systems that</w:t>
      </w:r>
      <w:r w:rsidRPr="00F77CC8">
        <w:rPr>
          <w:u w:val="single"/>
        </w:rPr>
        <w:t xml:space="preserve"> are not in </w:t>
      </w:r>
      <w:r w:rsidRPr="00965C94">
        <w:rPr>
          <w:rStyle w:val="Emphasis"/>
        </w:rPr>
        <w:t>equilibrium</w:t>
      </w:r>
      <w:r w:rsidRPr="00F77CC8">
        <w:rPr>
          <w:u w:val="single"/>
        </w:rPr>
        <w:t xml:space="preserve">, as they </w:t>
      </w:r>
      <w:r w:rsidRPr="00965C94">
        <w:rPr>
          <w:highlight w:val="cyan"/>
          <w:u w:val="single"/>
        </w:rPr>
        <w:t xml:space="preserve">have </w:t>
      </w:r>
      <w:r w:rsidRPr="00965C94">
        <w:rPr>
          <w:rStyle w:val="Emphasis"/>
          <w:highlight w:val="cyan"/>
        </w:rPr>
        <w:t>adapted</w:t>
      </w:r>
      <w:r w:rsidRPr="00F77CC8">
        <w:rPr>
          <w:u w:val="single"/>
        </w:rPr>
        <w:t xml:space="preserve"> </w:t>
      </w:r>
      <w:r w:rsidRPr="00965C94">
        <w:rPr>
          <w:highlight w:val="cyan"/>
          <w:u w:val="single"/>
        </w:rPr>
        <w:t>to grow</w:t>
      </w:r>
      <w:r w:rsidRPr="00F77CC8">
        <w:rPr>
          <w:u w:val="single"/>
        </w:rPr>
        <w:t xml:space="preserve"> </w:t>
      </w:r>
      <w:r w:rsidRPr="00965C94">
        <w:rPr>
          <w:highlight w:val="cyan"/>
          <w:u w:val="single"/>
        </w:rPr>
        <w:t xml:space="preserve">on </w:t>
      </w:r>
      <w:r w:rsidRPr="00965C94">
        <w:rPr>
          <w:rStyle w:val="Emphasis"/>
          <w:highlight w:val="cyan"/>
        </w:rPr>
        <w:t>continually evolving</w:t>
      </w:r>
      <w:r w:rsidRPr="00965C94">
        <w:rPr>
          <w:highlight w:val="cyan"/>
          <w:u w:val="single"/>
        </w:rPr>
        <w:t xml:space="preserve"> shorelines</w:t>
      </w:r>
      <w:r w:rsidRPr="00F77CC8">
        <w:rPr>
          <w:u w:val="single"/>
        </w:rPr>
        <w:t>.</w:t>
      </w:r>
      <w:r w:rsidRPr="00965C94">
        <w:rPr>
          <w:sz w:val="16"/>
        </w:rPr>
        <w:t xml:space="preserve"> </w:t>
      </w:r>
      <w:r w:rsidRPr="00F77CC8">
        <w:rPr>
          <w:u w:val="single"/>
        </w:rPr>
        <w:t xml:space="preserve">The </w:t>
      </w:r>
      <w:r w:rsidRPr="00965C94">
        <w:rPr>
          <w:rStyle w:val="Emphasis"/>
        </w:rPr>
        <w:t>amount</w:t>
      </w:r>
      <w:r w:rsidRPr="00F77CC8">
        <w:rPr>
          <w:u w:val="single"/>
        </w:rPr>
        <w:t xml:space="preserve"> of </w:t>
      </w:r>
      <w:r w:rsidRPr="00965C94">
        <w:rPr>
          <w:highlight w:val="cyan"/>
          <w:u w:val="single"/>
        </w:rPr>
        <w:t>carbon sequestered</w:t>
      </w:r>
      <w:r w:rsidRPr="00965C94">
        <w:rPr>
          <w:sz w:val="16"/>
        </w:rPr>
        <w:t xml:space="preserve"> by mangroves and other coastal ecosystems </w:t>
      </w:r>
      <w:r w:rsidRPr="00965C94">
        <w:rPr>
          <w:rStyle w:val="Emphasis"/>
          <w:highlight w:val="cyan"/>
        </w:rPr>
        <w:t>varies</w:t>
      </w:r>
      <w:r w:rsidRPr="00F77CC8">
        <w:rPr>
          <w:u w:val="single"/>
        </w:rPr>
        <w:t xml:space="preserve"> substantially between </w:t>
      </w:r>
      <w:r w:rsidRPr="00965C94">
        <w:rPr>
          <w:rStyle w:val="Emphasis"/>
        </w:rPr>
        <w:t>locations</w:t>
      </w:r>
      <w:r w:rsidRPr="00F77CC8">
        <w:rPr>
          <w:u w:val="single"/>
        </w:rPr>
        <w:t xml:space="preserve"> and as a </w:t>
      </w:r>
      <w:r w:rsidRPr="00965C94">
        <w:rPr>
          <w:rStyle w:val="Emphasis"/>
        </w:rPr>
        <w:t>function</w:t>
      </w:r>
      <w:r w:rsidRPr="00F77CC8">
        <w:rPr>
          <w:u w:val="single"/>
        </w:rPr>
        <w:t xml:space="preserve"> of time.</w:t>
      </w:r>
      <w:r w:rsidRPr="00965C94">
        <w:rPr>
          <w:sz w:val="16"/>
        </w:rPr>
        <w:t xml:space="preserve"> While mangroves are often described as being far more intense carbon sinks than tropical forests, </w:t>
      </w:r>
      <w:r w:rsidRPr="00F77CC8">
        <w:rPr>
          <w:u w:val="single"/>
        </w:rPr>
        <w:t xml:space="preserve">some mangrove systems may </w:t>
      </w:r>
      <w:r w:rsidRPr="00965C94">
        <w:rPr>
          <w:rStyle w:val="Emphasis"/>
        </w:rPr>
        <w:t>not</w:t>
      </w:r>
      <w:r w:rsidRPr="00F77CC8">
        <w:rPr>
          <w:u w:val="single"/>
        </w:rPr>
        <w:t xml:space="preserve"> actually </w:t>
      </w:r>
      <w:r w:rsidRPr="00965C94">
        <w:rPr>
          <w:rStyle w:val="Emphasis"/>
        </w:rPr>
        <w:t>accumulate</w:t>
      </w:r>
      <w:r w:rsidRPr="00F77CC8">
        <w:rPr>
          <w:u w:val="single"/>
        </w:rPr>
        <w:t xml:space="preserve"> any carbon. </w:t>
      </w:r>
      <w:r w:rsidRPr="00965C94">
        <w:rPr>
          <w:sz w:val="16"/>
        </w:rPr>
        <w:t>For example, a survey of 17 Australian seagrass habitats revealed an 18-fold difference in the carbon stored (Lavery et al. 2013).</w:t>
      </w:r>
    </w:p>
    <w:p w14:paraId="2E814FD3" w14:textId="77777777" w:rsidR="00F16822" w:rsidRPr="00F77CC8" w:rsidRDefault="00F16822" w:rsidP="00F16822">
      <w:pPr>
        <w:rPr>
          <w:u w:val="single"/>
        </w:rPr>
      </w:pPr>
      <w:r w:rsidRPr="00965C94">
        <w:rPr>
          <w:sz w:val="16"/>
        </w:rPr>
        <w:t xml:space="preserve">2. </w:t>
      </w:r>
      <w:r w:rsidRPr="00965C94">
        <w:rPr>
          <w:rStyle w:val="Emphasis"/>
        </w:rPr>
        <w:t>Measurement</w:t>
      </w:r>
      <w:r w:rsidRPr="00F77CC8">
        <w:rPr>
          <w:u w:val="single"/>
        </w:rPr>
        <w:t xml:space="preserve"> uncertainties</w:t>
      </w:r>
    </w:p>
    <w:p w14:paraId="31E010D1" w14:textId="77777777" w:rsidR="00F16822" w:rsidRPr="00965C94" w:rsidRDefault="00F16822" w:rsidP="00F16822">
      <w:pPr>
        <w:rPr>
          <w:sz w:val="16"/>
        </w:rPr>
      </w:pPr>
      <w:r w:rsidRPr="00965C94">
        <w:rPr>
          <w:sz w:val="16"/>
        </w:rPr>
        <w:t xml:space="preserve">The </w:t>
      </w:r>
      <w:r w:rsidRPr="00965C94">
        <w:rPr>
          <w:rStyle w:val="Emphasis"/>
          <w:highlight w:val="cyan"/>
        </w:rPr>
        <w:t>measurement</w:t>
      </w:r>
      <w:r w:rsidRPr="00965C94">
        <w:rPr>
          <w:highlight w:val="cyan"/>
          <w:u w:val="single"/>
        </w:rPr>
        <w:t xml:space="preserve"> of carbon</w:t>
      </w:r>
      <w:r w:rsidRPr="00F77CC8">
        <w:rPr>
          <w:u w:val="single"/>
        </w:rPr>
        <w:t xml:space="preserve"> storage </w:t>
      </w:r>
      <w:r w:rsidRPr="00965C94">
        <w:rPr>
          <w:highlight w:val="cyan"/>
          <w:u w:val="single"/>
        </w:rPr>
        <w:t xml:space="preserve">is </w:t>
      </w:r>
      <w:r w:rsidRPr="00965C94">
        <w:rPr>
          <w:rStyle w:val="Emphasis"/>
          <w:highlight w:val="cyan"/>
        </w:rPr>
        <w:t>difficult</w:t>
      </w:r>
      <w:r w:rsidRPr="00F77CC8">
        <w:rPr>
          <w:u w:val="single"/>
        </w:rPr>
        <w:t xml:space="preserve"> and should be interpreted </w:t>
      </w:r>
      <w:r w:rsidRPr="00965C94">
        <w:rPr>
          <w:rStyle w:val="Emphasis"/>
        </w:rPr>
        <w:t>cautiously</w:t>
      </w:r>
      <w:r w:rsidRPr="00F77CC8">
        <w:rPr>
          <w:u w:val="single"/>
        </w:rPr>
        <w:t>.</w:t>
      </w:r>
      <w:r w:rsidRPr="00965C94">
        <w:rPr>
          <w:sz w:val="16"/>
        </w:rPr>
        <w:t xml:space="preserve"> Adame et al. (2017) compared estimates of mangrove root biomass calculated using allometric equations with values measured in the field and found field measurements to be on average 40% smaller (with some samples showing a difference of over 1000%). </w:t>
      </w:r>
      <w:r w:rsidRPr="00965C94">
        <w:rPr>
          <w:u w:val="single"/>
        </w:rPr>
        <w:t>Another</w:t>
      </w:r>
      <w:r w:rsidRPr="00F77CC8">
        <w:rPr>
          <w:u w:val="single"/>
        </w:rPr>
        <w:t xml:space="preserve"> challenge is that a </w:t>
      </w:r>
      <w:r w:rsidRPr="00965C94">
        <w:rPr>
          <w:rStyle w:val="Emphasis"/>
        </w:rPr>
        <w:t>number</w:t>
      </w:r>
      <w:r w:rsidRPr="00F77CC8">
        <w:rPr>
          <w:u w:val="single"/>
        </w:rPr>
        <w:t xml:space="preserve"> of </w:t>
      </w:r>
      <w:r w:rsidRPr="00965C94">
        <w:rPr>
          <w:rStyle w:val="Emphasis"/>
          <w:highlight w:val="cyan"/>
        </w:rPr>
        <w:t>processes</w:t>
      </w:r>
      <w:r w:rsidRPr="00965C94">
        <w:rPr>
          <w:highlight w:val="cyan"/>
          <w:u w:val="single"/>
        </w:rPr>
        <w:t xml:space="preserve"> in coastal systems are </w:t>
      </w:r>
      <w:r w:rsidRPr="00965C94">
        <w:rPr>
          <w:rStyle w:val="Emphasis"/>
          <w:highlight w:val="cyan"/>
        </w:rPr>
        <w:t>poorly understood</w:t>
      </w:r>
      <w:r w:rsidRPr="00965C94">
        <w:rPr>
          <w:highlight w:val="cyan"/>
          <w:u w:val="single"/>
        </w:rPr>
        <w:t>.</w:t>
      </w:r>
      <w:r w:rsidRPr="00965C94">
        <w:rPr>
          <w:sz w:val="16"/>
        </w:rPr>
        <w:t xml:space="preserve"> For example, </w:t>
      </w:r>
      <w:r w:rsidRPr="00965C94">
        <w:rPr>
          <w:highlight w:val="cyan"/>
          <w:u w:val="single"/>
        </w:rPr>
        <w:t xml:space="preserve">the </w:t>
      </w:r>
      <w:r w:rsidRPr="00965C94">
        <w:rPr>
          <w:rStyle w:val="Emphasis"/>
          <w:highlight w:val="cyan"/>
        </w:rPr>
        <w:t>fate</w:t>
      </w:r>
      <w:r w:rsidRPr="00965C94">
        <w:rPr>
          <w:highlight w:val="cyan"/>
          <w:u w:val="single"/>
        </w:rPr>
        <w:t xml:space="preserve"> of carbon</w:t>
      </w:r>
      <w:r w:rsidRPr="00F77CC8">
        <w:rPr>
          <w:u w:val="single"/>
        </w:rPr>
        <w:t xml:space="preserve"> once it has been deposited in a coastal area </w:t>
      </w:r>
      <w:r w:rsidRPr="00965C94">
        <w:rPr>
          <w:highlight w:val="cyan"/>
          <w:u w:val="single"/>
        </w:rPr>
        <w:t>is</w:t>
      </w:r>
      <w:r w:rsidRPr="00F77CC8">
        <w:rPr>
          <w:u w:val="single"/>
        </w:rPr>
        <w:t xml:space="preserve"> </w:t>
      </w:r>
      <w:r w:rsidRPr="00965C94">
        <w:rPr>
          <w:u w:val="single"/>
        </w:rPr>
        <w:t>still</w:t>
      </w:r>
      <w:r w:rsidRPr="00F77CC8">
        <w:rPr>
          <w:u w:val="single"/>
        </w:rPr>
        <w:t xml:space="preserve"> </w:t>
      </w:r>
      <w:r w:rsidRPr="00965C94">
        <w:rPr>
          <w:rStyle w:val="Emphasis"/>
          <w:highlight w:val="cyan"/>
        </w:rPr>
        <w:t>unknown</w:t>
      </w:r>
      <w:r w:rsidRPr="00965C94">
        <w:rPr>
          <w:sz w:val="16"/>
        </w:rPr>
        <w:t xml:space="preserve"> (Atwood et al. 2017).</w:t>
      </w:r>
    </w:p>
    <w:p w14:paraId="7BF2007B" w14:textId="77777777" w:rsidR="00F16822" w:rsidRPr="00965C94" w:rsidRDefault="00F16822" w:rsidP="00F16822">
      <w:pPr>
        <w:rPr>
          <w:sz w:val="16"/>
        </w:rPr>
      </w:pPr>
      <w:r w:rsidRPr="00965C94">
        <w:rPr>
          <w:sz w:val="16"/>
        </w:rPr>
        <w:t xml:space="preserve">3. </w:t>
      </w:r>
      <w:r w:rsidRPr="00965C94">
        <w:rPr>
          <w:rStyle w:val="Emphasis"/>
        </w:rPr>
        <w:t>CO2 effects</w:t>
      </w:r>
    </w:p>
    <w:p w14:paraId="0E0977BB" w14:textId="77777777" w:rsidR="00F16822" w:rsidRPr="00965C94" w:rsidRDefault="00F16822" w:rsidP="00F16822">
      <w:pPr>
        <w:rPr>
          <w:u w:val="single"/>
        </w:rPr>
      </w:pPr>
      <w:r w:rsidRPr="00965C94">
        <w:rPr>
          <w:highlight w:val="cyan"/>
          <w:u w:val="single"/>
        </w:rPr>
        <w:t>Mangroves</w:t>
      </w:r>
      <w:r w:rsidRPr="00F77CC8">
        <w:rPr>
          <w:u w:val="single"/>
        </w:rPr>
        <w:t xml:space="preserve"> and seagrasses may </w:t>
      </w:r>
      <w:r w:rsidRPr="00965C94">
        <w:rPr>
          <w:highlight w:val="cyan"/>
          <w:u w:val="single"/>
        </w:rPr>
        <w:t xml:space="preserve">experience </w:t>
      </w:r>
      <w:r w:rsidRPr="00965C94">
        <w:rPr>
          <w:rStyle w:val="Emphasis"/>
          <w:highlight w:val="cyan"/>
        </w:rPr>
        <w:t>enhanced productivity</w:t>
      </w:r>
      <w:r w:rsidRPr="00F77CC8">
        <w:rPr>
          <w:u w:val="single"/>
        </w:rPr>
        <w:t xml:space="preserve"> due to higher CO2 levels</w:t>
      </w:r>
      <w:r w:rsidRPr="00965C94">
        <w:rPr>
          <w:sz w:val="16"/>
        </w:rPr>
        <w:t xml:space="preserve"> (IPCC AR5). </w:t>
      </w:r>
      <w:r w:rsidRPr="00965C94">
        <w:rPr>
          <w:rStyle w:val="Emphasis"/>
          <w:highlight w:val="cyan"/>
        </w:rPr>
        <w:t>Distinguishing</w:t>
      </w:r>
      <w:r w:rsidRPr="00F77CC8">
        <w:rPr>
          <w:u w:val="single"/>
        </w:rPr>
        <w:t xml:space="preserve"> </w:t>
      </w:r>
      <w:r w:rsidRPr="00965C94">
        <w:rPr>
          <w:highlight w:val="cyan"/>
          <w:u w:val="single"/>
        </w:rPr>
        <w:t>this</w:t>
      </w:r>
      <w:r w:rsidRPr="00F77CC8">
        <w:rPr>
          <w:u w:val="single"/>
        </w:rPr>
        <w:t xml:space="preserve"> effect </w:t>
      </w:r>
      <w:r w:rsidRPr="00965C94">
        <w:rPr>
          <w:highlight w:val="cyan"/>
          <w:u w:val="single"/>
        </w:rPr>
        <w:t>from</w:t>
      </w:r>
      <w:r w:rsidRPr="00F77CC8">
        <w:rPr>
          <w:u w:val="single"/>
        </w:rPr>
        <w:t xml:space="preserve"> </w:t>
      </w:r>
      <w:r w:rsidRPr="00965C94">
        <w:rPr>
          <w:rStyle w:val="Emphasis"/>
          <w:highlight w:val="cyan"/>
        </w:rPr>
        <w:t>human interventions</w:t>
      </w:r>
      <w:r w:rsidRPr="00F77CC8">
        <w:rPr>
          <w:u w:val="single"/>
        </w:rPr>
        <w:t xml:space="preserve"> to enhance</w:t>
      </w:r>
      <w:r w:rsidRPr="00965C94">
        <w:rPr>
          <w:sz w:val="16"/>
        </w:rPr>
        <w:t xml:space="preserve"> productivity and thus </w:t>
      </w:r>
      <w:r w:rsidRPr="00F77CC8">
        <w:rPr>
          <w:u w:val="single"/>
        </w:rPr>
        <w:t xml:space="preserve">carbon storage </w:t>
      </w:r>
      <w:r w:rsidRPr="00965C94">
        <w:rPr>
          <w:highlight w:val="cyan"/>
          <w:u w:val="single"/>
        </w:rPr>
        <w:t xml:space="preserve">will be </w:t>
      </w:r>
      <w:r w:rsidRPr="00965C94">
        <w:rPr>
          <w:rStyle w:val="Emphasis"/>
          <w:highlight w:val="cyan"/>
        </w:rPr>
        <w:t>difficult</w:t>
      </w:r>
      <w:r w:rsidRPr="00965C94">
        <w:rPr>
          <w:highlight w:val="cyan"/>
          <w:u w:val="single"/>
        </w:rPr>
        <w:t>.</w:t>
      </w:r>
    </w:p>
    <w:p w14:paraId="1C42FCF4" w14:textId="77777777" w:rsidR="00F16822" w:rsidRPr="00F77CC8" w:rsidRDefault="00F16822" w:rsidP="00F16822">
      <w:pPr>
        <w:rPr>
          <w:u w:val="single"/>
        </w:rPr>
      </w:pPr>
      <w:r w:rsidRPr="00965C94">
        <w:rPr>
          <w:sz w:val="16"/>
        </w:rPr>
        <w:t xml:space="preserve">4. </w:t>
      </w:r>
      <w:r w:rsidRPr="00965C94">
        <w:rPr>
          <w:rStyle w:val="Emphasis"/>
        </w:rPr>
        <w:t>Permanence</w:t>
      </w:r>
      <w:r w:rsidRPr="00F77CC8">
        <w:rPr>
          <w:u w:val="single"/>
        </w:rPr>
        <w:t xml:space="preserve"> and </w:t>
      </w:r>
      <w:r w:rsidRPr="00965C94">
        <w:rPr>
          <w:rStyle w:val="Emphasis"/>
        </w:rPr>
        <w:t>leakage</w:t>
      </w:r>
    </w:p>
    <w:p w14:paraId="50EEE313" w14:textId="77777777" w:rsidR="00F16822" w:rsidRPr="00965C94" w:rsidRDefault="00F16822" w:rsidP="00F16822">
      <w:pPr>
        <w:rPr>
          <w:sz w:val="16"/>
        </w:rPr>
      </w:pPr>
      <w:r w:rsidRPr="00965C94">
        <w:rPr>
          <w:sz w:val="16"/>
        </w:rPr>
        <w:t xml:space="preserve">As with other land-based sequestration, </w:t>
      </w:r>
      <w:r w:rsidRPr="00965C94">
        <w:rPr>
          <w:highlight w:val="cyan"/>
          <w:u w:val="single"/>
        </w:rPr>
        <w:t xml:space="preserve">ensuring </w:t>
      </w:r>
      <w:r w:rsidRPr="00965C94">
        <w:rPr>
          <w:rStyle w:val="Emphasis"/>
          <w:highlight w:val="cyan"/>
        </w:rPr>
        <w:t>permanence</w:t>
      </w:r>
      <w:r w:rsidRPr="00965C94">
        <w:rPr>
          <w:highlight w:val="cyan"/>
          <w:u w:val="single"/>
        </w:rPr>
        <w:t xml:space="preserve"> and preventing </w:t>
      </w:r>
      <w:r w:rsidRPr="00965C94">
        <w:rPr>
          <w:rStyle w:val="Emphasis"/>
          <w:highlight w:val="cyan"/>
        </w:rPr>
        <w:t>leakage</w:t>
      </w:r>
      <w:r w:rsidRPr="00965C94">
        <w:rPr>
          <w:highlight w:val="cyan"/>
          <w:u w:val="single"/>
        </w:rPr>
        <w:t xml:space="preserve"> is</w:t>
      </w:r>
      <w:r w:rsidRPr="00965C94">
        <w:rPr>
          <w:u w:val="single"/>
        </w:rPr>
        <w:t xml:space="preserve"> v</w:t>
      </w:r>
      <w:r w:rsidRPr="00F77CC8">
        <w:rPr>
          <w:u w:val="single"/>
        </w:rPr>
        <w:t xml:space="preserve">ery </w:t>
      </w:r>
      <w:r w:rsidRPr="00965C94">
        <w:rPr>
          <w:rStyle w:val="Emphasis"/>
          <w:highlight w:val="cyan"/>
        </w:rPr>
        <w:t>difficult</w:t>
      </w:r>
      <w:r w:rsidRPr="00F77CC8">
        <w:rPr>
          <w:u w:val="single"/>
        </w:rPr>
        <w:t>.</w:t>
      </w:r>
      <w:r w:rsidRPr="00965C94">
        <w:rPr>
          <w:sz w:val="16"/>
        </w:rPr>
        <w:t xml:space="preserve"> </w:t>
      </w:r>
      <w:r w:rsidRPr="00965C94">
        <w:rPr>
          <w:highlight w:val="cyan"/>
          <w:u w:val="single"/>
        </w:rPr>
        <w:t>Conservation</w:t>
      </w:r>
      <w:r w:rsidRPr="00965C94">
        <w:rPr>
          <w:sz w:val="16"/>
        </w:rPr>
        <w:t xml:space="preserve"> of one area </w:t>
      </w:r>
      <w:r w:rsidRPr="00F77CC8">
        <w:rPr>
          <w:u w:val="single"/>
        </w:rPr>
        <w:t xml:space="preserve">may </w:t>
      </w:r>
      <w:r w:rsidRPr="00965C94">
        <w:rPr>
          <w:rStyle w:val="Emphasis"/>
          <w:highlight w:val="cyan"/>
        </w:rPr>
        <w:t>displace</w:t>
      </w:r>
      <w:r w:rsidRPr="00F77CC8">
        <w:rPr>
          <w:u w:val="single"/>
        </w:rPr>
        <w:t xml:space="preserve"> deforestation or </w:t>
      </w:r>
      <w:r w:rsidRPr="00965C94">
        <w:rPr>
          <w:highlight w:val="cyan"/>
          <w:u w:val="single"/>
        </w:rPr>
        <w:t xml:space="preserve">degradation to </w:t>
      </w:r>
      <w:r w:rsidRPr="00965C94">
        <w:rPr>
          <w:rStyle w:val="Emphasis"/>
          <w:highlight w:val="cyan"/>
        </w:rPr>
        <w:t>another</w:t>
      </w:r>
      <w:r w:rsidRPr="00965C94">
        <w:rPr>
          <w:highlight w:val="cyan"/>
          <w:u w:val="single"/>
        </w:rPr>
        <w:t xml:space="preserve"> area</w:t>
      </w:r>
      <w:r w:rsidRPr="00F77CC8">
        <w:rPr>
          <w:u w:val="single"/>
        </w:rPr>
        <w:t xml:space="preserve">, leading to leakage, and ensuring the </w:t>
      </w:r>
      <w:r w:rsidRPr="00965C94">
        <w:rPr>
          <w:rStyle w:val="Emphasis"/>
        </w:rPr>
        <w:t>longevity</w:t>
      </w:r>
      <w:r w:rsidRPr="00F77CC8">
        <w:rPr>
          <w:u w:val="single"/>
        </w:rPr>
        <w:t xml:space="preserve"> of carbon stored in conserved or restored mangroves requires a </w:t>
      </w:r>
      <w:r w:rsidRPr="00965C94">
        <w:rPr>
          <w:rStyle w:val="Emphasis"/>
        </w:rPr>
        <w:t>strong</w:t>
      </w:r>
      <w:r w:rsidRPr="00F77CC8">
        <w:rPr>
          <w:u w:val="single"/>
        </w:rPr>
        <w:t xml:space="preserve"> MRV system</w:t>
      </w:r>
      <w:r w:rsidRPr="00965C94">
        <w:rPr>
          <w:sz w:val="16"/>
        </w:rPr>
        <w:t xml:space="preserve"> (Murray et al. 2009).</w:t>
      </w:r>
    </w:p>
    <w:p w14:paraId="778A1FD9" w14:textId="77777777" w:rsidR="00F16822" w:rsidRPr="000E620E" w:rsidRDefault="00F16822" w:rsidP="00F16822"/>
    <w:p w14:paraId="08F4C0C5" w14:textId="77777777" w:rsidR="00F16822" w:rsidRDefault="00F16822" w:rsidP="00F16822">
      <w:pPr>
        <w:pStyle w:val="Heading2"/>
      </w:pPr>
      <w:r>
        <w:t>Carbon Capture</w:t>
      </w:r>
    </w:p>
    <w:p w14:paraId="3093FFA3" w14:textId="77777777" w:rsidR="00F16822" w:rsidRDefault="00F16822" w:rsidP="00F16822">
      <w:pPr>
        <w:pStyle w:val="Heading3"/>
      </w:pPr>
      <w:r>
        <w:t xml:space="preserve">2AC – CCS Fails </w:t>
      </w:r>
    </w:p>
    <w:p w14:paraId="38C2E14A" w14:textId="77777777" w:rsidR="00F16822" w:rsidRDefault="00F16822" w:rsidP="00F16822">
      <w:pPr>
        <w:pStyle w:val="Heading4"/>
      </w:pPr>
      <w:r>
        <w:t xml:space="preserve">Capture </w:t>
      </w:r>
      <w:r w:rsidRPr="00DB1A4B">
        <w:rPr>
          <w:u w:val="single"/>
        </w:rPr>
        <w:t>fails</w:t>
      </w:r>
      <w:r>
        <w:t xml:space="preserve"> and </w:t>
      </w:r>
      <w:r w:rsidRPr="00041366">
        <w:t xml:space="preserve">creates </w:t>
      </w:r>
      <w:r w:rsidRPr="00041366">
        <w:rPr>
          <w:u w:val="single"/>
        </w:rPr>
        <w:t>more</w:t>
      </w:r>
      <w:r>
        <w:t xml:space="preserve"> fossil fuel use.</w:t>
      </w:r>
    </w:p>
    <w:p w14:paraId="27499BE4" w14:textId="77777777" w:rsidR="00F16822" w:rsidRPr="00DB1A4B" w:rsidRDefault="00F16822" w:rsidP="00F16822">
      <w:r>
        <w:t xml:space="preserve">Katie </w:t>
      </w:r>
      <w:r w:rsidRPr="00041366">
        <w:rPr>
          <w:rStyle w:val="Style13ptBold"/>
        </w:rPr>
        <w:t>Lebling 22</w:t>
      </w:r>
      <w:r w:rsidRPr="00DB1A4B">
        <w:t xml:space="preserve">, </w:t>
      </w:r>
      <w:r w:rsidRPr="00041366">
        <w:t>Associate in WRI's Climate Program</w:t>
      </w:r>
      <w:r>
        <w:t xml:space="preserve">, </w:t>
      </w:r>
      <w:r w:rsidRPr="00041366">
        <w:t>Master's degree in Energy, Resources, and the Environment</w:t>
      </w:r>
      <w:r>
        <w:t xml:space="preserve">, </w:t>
      </w:r>
      <w:r w:rsidRPr="00DB1A4B">
        <w:t xml:space="preserve">5-2-2022, “6 Things to Know About Direct Air Capture,” </w:t>
      </w:r>
      <w:r w:rsidRPr="00041366">
        <w:t>https://www.wri.org/insights/direct-air-capture-resource-considerations-and-costs-carbon-removal</w:t>
      </w:r>
      <w:r w:rsidRPr="00DB1A4B">
        <w:t>,</w:t>
      </w:r>
      <w:r>
        <w:t xml:space="preserve"> oj [EOR = </w:t>
      </w:r>
      <w:r w:rsidRPr="00041366">
        <w:t>enhanced oil recovery</w:t>
      </w:r>
      <w:r>
        <w:t>]</w:t>
      </w:r>
    </w:p>
    <w:p w14:paraId="4DEE42A8" w14:textId="77777777" w:rsidR="00F16822" w:rsidRPr="00041366" w:rsidRDefault="00F16822" w:rsidP="00F16822">
      <w:pPr>
        <w:rPr>
          <w:sz w:val="16"/>
        </w:rPr>
      </w:pPr>
      <w:r w:rsidRPr="00041366">
        <w:rPr>
          <w:sz w:val="16"/>
        </w:rPr>
        <w:t xml:space="preserve">While organizations like the IPCC indicate the need for significant amounts of carbon removal to meet our climate goals, </w:t>
      </w:r>
      <w:r w:rsidRPr="00DB1A4B">
        <w:rPr>
          <w:rStyle w:val="Emphasis"/>
        </w:rPr>
        <w:t>care</w:t>
      </w:r>
      <w:r w:rsidRPr="00DB1A4B">
        <w:rPr>
          <w:u w:val="single"/>
        </w:rPr>
        <w:t xml:space="preserve"> must be taken to ensure that </w:t>
      </w:r>
      <w:r w:rsidRPr="00041366">
        <w:rPr>
          <w:rStyle w:val="Emphasis"/>
          <w:highlight w:val="cyan"/>
        </w:rPr>
        <w:t>ramping up DAC</w:t>
      </w:r>
      <w:r w:rsidRPr="00DB1A4B">
        <w:rPr>
          <w:u w:val="single"/>
        </w:rPr>
        <w:t xml:space="preserve"> does not </w:t>
      </w:r>
      <w:r w:rsidRPr="00041366">
        <w:rPr>
          <w:rStyle w:val="Emphasis"/>
          <w:highlight w:val="cyan"/>
        </w:rPr>
        <w:t>distract</w:t>
      </w:r>
      <w:r w:rsidRPr="00DB1A4B">
        <w:rPr>
          <w:u w:val="single"/>
        </w:rPr>
        <w:t xml:space="preserve"> </w:t>
      </w:r>
      <w:r w:rsidRPr="00041366">
        <w:rPr>
          <w:highlight w:val="cyan"/>
          <w:u w:val="single"/>
        </w:rPr>
        <w:t>from</w:t>
      </w:r>
      <w:r w:rsidRPr="00DB1A4B">
        <w:rPr>
          <w:u w:val="single"/>
        </w:rPr>
        <w:t xml:space="preserve"> essential </w:t>
      </w:r>
      <w:r w:rsidRPr="00DB1A4B">
        <w:rPr>
          <w:rStyle w:val="Emphasis"/>
        </w:rPr>
        <w:t>attention</w:t>
      </w:r>
      <w:r w:rsidRPr="00DB1A4B">
        <w:rPr>
          <w:u w:val="single"/>
        </w:rPr>
        <w:t xml:space="preserve"> and </w:t>
      </w:r>
      <w:r w:rsidRPr="00041366">
        <w:rPr>
          <w:rStyle w:val="Emphasis"/>
          <w:highlight w:val="cyan"/>
        </w:rPr>
        <w:t>investment</w:t>
      </w:r>
      <w:r w:rsidRPr="00041366">
        <w:rPr>
          <w:highlight w:val="cyan"/>
          <w:u w:val="single"/>
        </w:rPr>
        <w:t xml:space="preserve"> in </w:t>
      </w:r>
      <w:r w:rsidRPr="00041366">
        <w:rPr>
          <w:rStyle w:val="Emphasis"/>
          <w:highlight w:val="cyan"/>
        </w:rPr>
        <w:t>other</w:t>
      </w:r>
      <w:r w:rsidRPr="00041366">
        <w:rPr>
          <w:highlight w:val="cyan"/>
          <w:u w:val="single"/>
        </w:rPr>
        <w:t xml:space="preserve"> mitigation measures</w:t>
      </w:r>
      <w:r w:rsidRPr="00041366">
        <w:rPr>
          <w:sz w:val="16"/>
        </w:rPr>
        <w:t xml:space="preserve">, </w:t>
      </w:r>
      <w:r w:rsidRPr="00DB1A4B">
        <w:rPr>
          <w:u w:val="single"/>
        </w:rPr>
        <w:t xml:space="preserve">especially </w:t>
      </w:r>
      <w:r w:rsidRPr="00041366">
        <w:rPr>
          <w:highlight w:val="cyan"/>
          <w:u w:val="single"/>
        </w:rPr>
        <w:t xml:space="preserve">to </w:t>
      </w:r>
      <w:r w:rsidRPr="00041366">
        <w:rPr>
          <w:rStyle w:val="Emphasis"/>
          <w:highlight w:val="cyan"/>
        </w:rPr>
        <w:t>reduce</w:t>
      </w:r>
      <w:r w:rsidRPr="00041366">
        <w:rPr>
          <w:highlight w:val="cyan"/>
          <w:u w:val="single"/>
        </w:rPr>
        <w:t xml:space="preserve"> fossil fuel </w:t>
      </w:r>
      <w:r w:rsidRPr="00041366">
        <w:rPr>
          <w:rStyle w:val="Emphasis"/>
          <w:highlight w:val="cyan"/>
        </w:rPr>
        <w:t>use</w:t>
      </w:r>
      <w:r w:rsidRPr="00041366">
        <w:rPr>
          <w:sz w:val="16"/>
        </w:rPr>
        <w:t xml:space="preserve">. Scientists indicate </w:t>
      </w:r>
      <w:r w:rsidRPr="00041366">
        <w:rPr>
          <w:u w:val="single"/>
        </w:rPr>
        <w:t>we</w:t>
      </w:r>
      <w:r w:rsidRPr="00DB1A4B">
        <w:rPr>
          <w:u w:val="single"/>
        </w:rPr>
        <w:t xml:space="preserve"> will </w:t>
      </w:r>
      <w:r w:rsidRPr="00041366">
        <w:rPr>
          <w:u w:val="single"/>
        </w:rPr>
        <w:t>need</w:t>
      </w:r>
      <w:r w:rsidRPr="00DB1A4B">
        <w:rPr>
          <w:u w:val="single"/>
        </w:rPr>
        <w:t xml:space="preserve"> both </w:t>
      </w:r>
      <w:r w:rsidRPr="00DB1A4B">
        <w:rPr>
          <w:rStyle w:val="Emphasis"/>
        </w:rPr>
        <w:t xml:space="preserve">faster </w:t>
      </w:r>
      <w:r w:rsidRPr="00041366">
        <w:rPr>
          <w:rStyle w:val="Emphasis"/>
        </w:rPr>
        <w:t xml:space="preserve">emissions </w:t>
      </w:r>
      <w:r w:rsidRPr="00041366">
        <w:rPr>
          <w:rStyle w:val="Emphasis"/>
          <w:highlight w:val="cyan"/>
        </w:rPr>
        <w:t>reduction</w:t>
      </w:r>
      <w:r w:rsidRPr="00041366">
        <w:rPr>
          <w:u w:val="single"/>
        </w:rPr>
        <w:t xml:space="preserve"> and </w:t>
      </w:r>
      <w:r w:rsidRPr="00041366">
        <w:rPr>
          <w:rStyle w:val="Emphasis"/>
        </w:rPr>
        <w:t>carbon removal</w:t>
      </w:r>
      <w:r w:rsidRPr="00041366">
        <w:rPr>
          <w:sz w:val="16"/>
        </w:rPr>
        <w:t>, and the amount of carbon removal needed is inversely proportional to how deeply we are able to cut emissions.</w:t>
      </w:r>
    </w:p>
    <w:p w14:paraId="48801626" w14:textId="77777777" w:rsidR="00F16822" w:rsidRPr="00041366" w:rsidRDefault="00F16822" w:rsidP="00F16822">
      <w:pPr>
        <w:rPr>
          <w:sz w:val="16"/>
        </w:rPr>
      </w:pPr>
      <w:r w:rsidRPr="00DB1A4B">
        <w:rPr>
          <w:rStyle w:val="Emphasis"/>
        </w:rPr>
        <w:t>Strong policy</w:t>
      </w:r>
      <w:r w:rsidRPr="00041366">
        <w:rPr>
          <w:sz w:val="16"/>
        </w:rPr>
        <w:t xml:space="preserve"> and private sector guardrails </w:t>
      </w:r>
      <w:r w:rsidRPr="00DB1A4B">
        <w:rPr>
          <w:u w:val="single"/>
        </w:rPr>
        <w:t xml:space="preserve">are needed to </w:t>
      </w:r>
      <w:r w:rsidRPr="00DB1A4B">
        <w:rPr>
          <w:rStyle w:val="Emphasis"/>
        </w:rPr>
        <w:t>ensure</w:t>
      </w:r>
      <w:r w:rsidRPr="00DB1A4B">
        <w:rPr>
          <w:u w:val="single"/>
        </w:rPr>
        <w:t xml:space="preserve"> </w:t>
      </w:r>
      <w:r w:rsidRPr="00041366">
        <w:rPr>
          <w:highlight w:val="cyan"/>
          <w:u w:val="single"/>
        </w:rPr>
        <w:t>countries</w:t>
      </w:r>
      <w:r w:rsidRPr="00041366">
        <w:rPr>
          <w:sz w:val="16"/>
        </w:rPr>
        <w:t xml:space="preserve"> and companies </w:t>
      </w:r>
      <w:r w:rsidRPr="00DB1A4B">
        <w:rPr>
          <w:u w:val="single"/>
        </w:rPr>
        <w:t xml:space="preserve">do not </w:t>
      </w:r>
      <w:r w:rsidRPr="00041366">
        <w:rPr>
          <w:rStyle w:val="Emphasis"/>
          <w:highlight w:val="cyan"/>
        </w:rPr>
        <w:t>over-rely</w:t>
      </w:r>
      <w:r w:rsidRPr="00041366">
        <w:rPr>
          <w:highlight w:val="cyan"/>
          <w:u w:val="single"/>
        </w:rPr>
        <w:t xml:space="preserve"> on carbon removal</w:t>
      </w:r>
      <w:r w:rsidRPr="00041366">
        <w:rPr>
          <w:u w:val="single"/>
        </w:rPr>
        <w:t xml:space="preserve"> at the </w:t>
      </w:r>
      <w:r w:rsidRPr="00041366">
        <w:rPr>
          <w:rStyle w:val="Emphasis"/>
        </w:rPr>
        <w:t>expense</w:t>
      </w:r>
      <w:r w:rsidRPr="00041366">
        <w:rPr>
          <w:u w:val="single"/>
        </w:rPr>
        <w:t xml:space="preserve"> of </w:t>
      </w:r>
      <w:r w:rsidRPr="00041366">
        <w:rPr>
          <w:rStyle w:val="Emphasis"/>
        </w:rPr>
        <w:t>emissions reductions</w:t>
      </w:r>
      <w:r w:rsidRPr="00041366">
        <w:rPr>
          <w:u w:val="single"/>
        </w:rPr>
        <w:t>.</w:t>
      </w:r>
      <w:r w:rsidRPr="00041366">
        <w:rPr>
          <w:sz w:val="16"/>
        </w:rPr>
        <w:t xml:space="preserve"> For example, the Science Based Target initiative’s recent </w:t>
      </w:r>
      <w:r w:rsidRPr="00DB1A4B">
        <w:rPr>
          <w:u w:val="single"/>
        </w:rPr>
        <w:t xml:space="preserve">net-zero </w:t>
      </w:r>
      <w:r w:rsidRPr="00041366">
        <w:rPr>
          <w:rStyle w:val="Emphasis"/>
          <w:highlight w:val="cyan"/>
        </w:rPr>
        <w:t>guidance</w:t>
      </w:r>
      <w:r w:rsidRPr="00DB1A4B">
        <w:rPr>
          <w:u w:val="single"/>
        </w:rPr>
        <w:t xml:space="preserve"> </w:t>
      </w:r>
      <w:r w:rsidRPr="00041366">
        <w:rPr>
          <w:highlight w:val="cyan"/>
          <w:u w:val="single"/>
        </w:rPr>
        <w:t>requires</w:t>
      </w:r>
      <w:r w:rsidRPr="00DB1A4B">
        <w:rPr>
          <w:u w:val="single"/>
        </w:rPr>
        <w:t xml:space="preserve"> </w:t>
      </w:r>
      <w:r w:rsidRPr="00041366">
        <w:rPr>
          <w:highlight w:val="cyan"/>
          <w:u w:val="single"/>
        </w:rPr>
        <w:t>companies</w:t>
      </w:r>
      <w:r w:rsidRPr="00DB1A4B">
        <w:rPr>
          <w:u w:val="single"/>
        </w:rPr>
        <w:t xml:space="preserve"> to meet their </w:t>
      </w:r>
      <w:r w:rsidRPr="00DB1A4B">
        <w:rPr>
          <w:rStyle w:val="Emphasis"/>
        </w:rPr>
        <w:t>climate targets</w:t>
      </w:r>
      <w:r w:rsidRPr="00DB1A4B">
        <w:rPr>
          <w:u w:val="single"/>
        </w:rPr>
        <w:t xml:space="preserve"> by reducing more than </w:t>
      </w:r>
      <w:r w:rsidRPr="00DB1A4B">
        <w:rPr>
          <w:rStyle w:val="Emphasis"/>
        </w:rPr>
        <w:t>90%</w:t>
      </w:r>
      <w:r w:rsidRPr="00DB1A4B">
        <w:rPr>
          <w:u w:val="single"/>
        </w:rPr>
        <w:t xml:space="preserve"> of their</w:t>
      </w:r>
      <w:r w:rsidRPr="00041366">
        <w:rPr>
          <w:sz w:val="16"/>
        </w:rPr>
        <w:t xml:space="preserve"> own </w:t>
      </w:r>
      <w:r w:rsidRPr="00DB1A4B">
        <w:rPr>
          <w:rStyle w:val="Emphasis"/>
        </w:rPr>
        <w:t>emissions</w:t>
      </w:r>
      <w:r w:rsidRPr="00DB1A4B">
        <w:rPr>
          <w:u w:val="single"/>
        </w:rPr>
        <w:t xml:space="preserve"> and </w:t>
      </w:r>
      <w:r w:rsidRPr="00041366">
        <w:rPr>
          <w:highlight w:val="cyan"/>
          <w:u w:val="single"/>
        </w:rPr>
        <w:t>us</w:t>
      </w:r>
      <w:r w:rsidRPr="00DB1A4B">
        <w:rPr>
          <w:u w:val="single"/>
        </w:rPr>
        <w:t xml:space="preserve">ing </w:t>
      </w:r>
      <w:r w:rsidRPr="00041366">
        <w:rPr>
          <w:rStyle w:val="Emphasis"/>
          <w:highlight w:val="cyan"/>
        </w:rPr>
        <w:t>carbon removal</w:t>
      </w:r>
      <w:r w:rsidRPr="00DB1A4B">
        <w:rPr>
          <w:u w:val="single"/>
        </w:rPr>
        <w:t xml:space="preserve"> </w:t>
      </w:r>
      <w:r w:rsidRPr="00041366">
        <w:rPr>
          <w:highlight w:val="cyan"/>
          <w:u w:val="single"/>
        </w:rPr>
        <w:t>to compensate for</w:t>
      </w:r>
      <w:r w:rsidRPr="00DB1A4B">
        <w:rPr>
          <w:u w:val="single"/>
        </w:rPr>
        <w:t xml:space="preserve"> </w:t>
      </w:r>
      <w:r w:rsidRPr="00041366">
        <w:rPr>
          <w:rStyle w:val="Emphasis"/>
          <w:highlight w:val="cyan"/>
        </w:rPr>
        <w:t>only</w:t>
      </w:r>
      <w:r w:rsidRPr="00DB1A4B">
        <w:rPr>
          <w:u w:val="single"/>
        </w:rPr>
        <w:t xml:space="preserve"> the remaining </w:t>
      </w:r>
      <w:r w:rsidRPr="00DB1A4B">
        <w:rPr>
          <w:rStyle w:val="Emphasis"/>
        </w:rPr>
        <w:t>5-</w:t>
      </w:r>
      <w:r w:rsidRPr="00041366">
        <w:rPr>
          <w:rStyle w:val="Emphasis"/>
          <w:highlight w:val="cyan"/>
        </w:rPr>
        <w:t>10%</w:t>
      </w:r>
      <w:r w:rsidRPr="00041366">
        <w:rPr>
          <w:sz w:val="16"/>
        </w:rPr>
        <w:t xml:space="preserve"> that they cannot directly mitigate.</w:t>
      </w:r>
    </w:p>
    <w:p w14:paraId="74DE97F4" w14:textId="77777777" w:rsidR="00F16822" w:rsidRPr="004550D9" w:rsidRDefault="00F16822" w:rsidP="00F16822">
      <w:pPr>
        <w:rPr>
          <w:u w:val="single"/>
        </w:rPr>
      </w:pPr>
      <w:r w:rsidRPr="00041366">
        <w:rPr>
          <w:sz w:val="16"/>
        </w:rPr>
        <w:t xml:space="preserve">With DAC, </w:t>
      </w:r>
      <w:r w:rsidRPr="00DB1A4B">
        <w:rPr>
          <w:u w:val="single"/>
        </w:rPr>
        <w:t xml:space="preserve">some are concerned about the </w:t>
      </w:r>
      <w:r w:rsidRPr="00DB1A4B">
        <w:rPr>
          <w:rStyle w:val="Emphasis"/>
        </w:rPr>
        <w:t>connection</w:t>
      </w:r>
      <w:r w:rsidRPr="00DB1A4B">
        <w:rPr>
          <w:u w:val="single"/>
        </w:rPr>
        <w:t xml:space="preserve"> to </w:t>
      </w:r>
      <w:r w:rsidRPr="00DB1A4B">
        <w:rPr>
          <w:rStyle w:val="Emphasis"/>
        </w:rPr>
        <w:t>fossil fuel production</w:t>
      </w:r>
      <w:r w:rsidRPr="00DB1A4B">
        <w:rPr>
          <w:u w:val="single"/>
        </w:rPr>
        <w:t xml:space="preserve"> through </w:t>
      </w:r>
      <w:r w:rsidRPr="00041366">
        <w:rPr>
          <w:rStyle w:val="Emphasis"/>
          <w:highlight w:val="cyan"/>
        </w:rPr>
        <w:t>EOR</w:t>
      </w:r>
      <w:r w:rsidRPr="00041366">
        <w:rPr>
          <w:sz w:val="16"/>
        </w:rPr>
        <w:t xml:space="preserve"> (as mentioned before), </w:t>
      </w:r>
      <w:r w:rsidRPr="00DB1A4B">
        <w:rPr>
          <w:u w:val="single"/>
        </w:rPr>
        <w:t xml:space="preserve">which­ </w:t>
      </w:r>
      <w:r w:rsidRPr="00041366">
        <w:rPr>
          <w:highlight w:val="cyan"/>
          <w:u w:val="single"/>
        </w:rPr>
        <w:t xml:space="preserve">uses </w:t>
      </w:r>
      <w:r w:rsidRPr="00041366">
        <w:rPr>
          <w:rStyle w:val="Emphasis"/>
          <w:highlight w:val="cyan"/>
        </w:rPr>
        <w:t>captured CO2</w:t>
      </w:r>
      <w:r w:rsidRPr="00041366">
        <w:rPr>
          <w:highlight w:val="cyan"/>
          <w:u w:val="single"/>
        </w:rPr>
        <w:t xml:space="preserve"> to produce </w:t>
      </w:r>
      <w:r w:rsidRPr="00041366">
        <w:rPr>
          <w:rStyle w:val="Emphasis"/>
          <w:highlight w:val="cyan"/>
        </w:rPr>
        <w:t>more oil</w:t>
      </w:r>
      <w:r w:rsidRPr="00DB1A4B">
        <w:rPr>
          <w:u w:val="single"/>
        </w:rPr>
        <w:t xml:space="preserve"> from </w:t>
      </w:r>
      <w:r w:rsidRPr="00DB1A4B">
        <w:rPr>
          <w:rStyle w:val="Emphasis"/>
        </w:rPr>
        <w:t>depleted wells</w:t>
      </w:r>
      <w:r w:rsidRPr="00DB1A4B">
        <w:rPr>
          <w:u w:val="single"/>
        </w:rPr>
        <w:t>.</w:t>
      </w:r>
      <w:r w:rsidRPr="00041366">
        <w:rPr>
          <w:sz w:val="16"/>
        </w:rPr>
        <w:t xml:space="preserve"> </w:t>
      </w:r>
      <w:r w:rsidRPr="00041366">
        <w:rPr>
          <w:highlight w:val="cyan"/>
          <w:u w:val="single"/>
        </w:rPr>
        <w:t xml:space="preserve">While EOR </w:t>
      </w:r>
      <w:r w:rsidRPr="00041366">
        <w:rPr>
          <w:rStyle w:val="Emphasis"/>
          <w:highlight w:val="cyan"/>
        </w:rPr>
        <w:t>permanently</w:t>
      </w:r>
      <w:r w:rsidRPr="00041366">
        <w:rPr>
          <w:highlight w:val="cyan"/>
          <w:u w:val="single"/>
        </w:rPr>
        <w:t xml:space="preserve"> sequesters</w:t>
      </w:r>
      <w:r w:rsidRPr="00DB1A4B">
        <w:rPr>
          <w:u w:val="single"/>
        </w:rPr>
        <w:t xml:space="preserve"> the injected </w:t>
      </w:r>
      <w:r w:rsidRPr="00041366">
        <w:rPr>
          <w:highlight w:val="cyan"/>
          <w:u w:val="single"/>
        </w:rPr>
        <w:t xml:space="preserve">CO2, it also </w:t>
      </w:r>
      <w:r w:rsidRPr="00041366">
        <w:rPr>
          <w:rStyle w:val="Emphasis"/>
          <w:highlight w:val="cyan"/>
        </w:rPr>
        <w:t>produces oil</w:t>
      </w:r>
      <w:r w:rsidRPr="00041366">
        <w:rPr>
          <w:highlight w:val="cyan"/>
          <w:u w:val="single"/>
        </w:rPr>
        <w:t>,</w:t>
      </w:r>
      <w:r w:rsidRPr="00DB1A4B">
        <w:rPr>
          <w:u w:val="single"/>
        </w:rPr>
        <w:t xml:space="preserve"> </w:t>
      </w:r>
      <w:r w:rsidRPr="00041366">
        <w:rPr>
          <w:highlight w:val="cyan"/>
          <w:u w:val="single"/>
        </w:rPr>
        <w:t xml:space="preserve">which produces </w:t>
      </w:r>
      <w:r w:rsidRPr="00041366">
        <w:rPr>
          <w:rStyle w:val="Emphasis"/>
          <w:highlight w:val="cyan"/>
        </w:rPr>
        <w:t>more emissions</w:t>
      </w:r>
      <w:r w:rsidRPr="00DB1A4B">
        <w:rPr>
          <w:u w:val="single"/>
        </w:rPr>
        <w:t>.</w:t>
      </w:r>
      <w:r w:rsidRPr="00041366">
        <w:rPr>
          <w:sz w:val="16"/>
        </w:rPr>
        <w:t xml:space="preserve"> </w:t>
      </w:r>
      <w:r w:rsidRPr="00DB1A4B">
        <w:rPr>
          <w:u w:val="single"/>
        </w:rPr>
        <w:t xml:space="preserve">Fossil fuel company </w:t>
      </w:r>
      <w:r w:rsidRPr="00041366">
        <w:rPr>
          <w:rStyle w:val="Emphasis"/>
          <w:highlight w:val="cyan"/>
        </w:rPr>
        <w:t>investments</w:t>
      </w:r>
      <w:r w:rsidRPr="00DB1A4B">
        <w:rPr>
          <w:u w:val="single"/>
        </w:rPr>
        <w:t xml:space="preserve"> in </w:t>
      </w:r>
      <w:r w:rsidRPr="00DB1A4B">
        <w:rPr>
          <w:rStyle w:val="Emphasis"/>
        </w:rPr>
        <w:t>DAC</w:t>
      </w:r>
      <w:r w:rsidRPr="00DB1A4B">
        <w:rPr>
          <w:u w:val="single"/>
        </w:rPr>
        <w:t xml:space="preserve"> with EOR can thus be seen as </w:t>
      </w:r>
      <w:r w:rsidRPr="00041366">
        <w:rPr>
          <w:highlight w:val="cyan"/>
          <w:u w:val="single"/>
        </w:rPr>
        <w:t xml:space="preserve">a way to </w:t>
      </w:r>
      <w:r w:rsidRPr="00041366">
        <w:rPr>
          <w:rStyle w:val="Emphasis"/>
          <w:highlight w:val="cyan"/>
        </w:rPr>
        <w:t>continue producing</w:t>
      </w:r>
      <w:r w:rsidRPr="00041366">
        <w:rPr>
          <w:highlight w:val="cyan"/>
          <w:u w:val="single"/>
        </w:rPr>
        <w:t xml:space="preserve"> fossil fuels and</w:t>
      </w:r>
      <w:r w:rsidRPr="00DB1A4B">
        <w:rPr>
          <w:u w:val="single"/>
        </w:rPr>
        <w:t xml:space="preserve"> </w:t>
      </w:r>
      <w:r w:rsidRPr="00041366">
        <w:rPr>
          <w:rStyle w:val="Emphasis"/>
          <w:highlight w:val="cyan"/>
        </w:rPr>
        <w:t>slow</w:t>
      </w:r>
      <w:r w:rsidRPr="00DB1A4B">
        <w:rPr>
          <w:rStyle w:val="Emphasis"/>
        </w:rPr>
        <w:t>ing</w:t>
      </w:r>
      <w:r w:rsidRPr="00DB1A4B">
        <w:rPr>
          <w:u w:val="single"/>
        </w:rPr>
        <w:t xml:space="preserve"> </w:t>
      </w:r>
      <w:r w:rsidRPr="00041366">
        <w:rPr>
          <w:highlight w:val="cyan"/>
          <w:u w:val="single"/>
        </w:rPr>
        <w:t xml:space="preserve">the </w:t>
      </w:r>
      <w:r w:rsidRPr="00041366">
        <w:rPr>
          <w:rStyle w:val="Emphasis"/>
          <w:highlight w:val="cyan"/>
        </w:rPr>
        <w:t>energy transition</w:t>
      </w:r>
      <w:r w:rsidRPr="00041366">
        <w:rPr>
          <w:highlight w:val="cyan"/>
          <w:u w:val="single"/>
        </w:rPr>
        <w:t>.</w:t>
      </w:r>
      <w:r w:rsidRPr="00DB1A4B">
        <w:rPr>
          <w:u w:val="single"/>
        </w:rPr>
        <w:t xml:space="preserve">   </w:t>
      </w:r>
    </w:p>
    <w:p w14:paraId="1A7857EA" w14:textId="77777777" w:rsidR="00F16822" w:rsidRPr="00DE2A24" w:rsidRDefault="00F16822" w:rsidP="00F16822">
      <w:pPr>
        <w:pStyle w:val="Heading4"/>
      </w:pPr>
      <w:r>
        <w:t>CCS Fails --</w:t>
      </w:r>
    </w:p>
    <w:p w14:paraId="15D1719E" w14:textId="77777777" w:rsidR="00F16822" w:rsidRDefault="00F16822" w:rsidP="00F16822">
      <w:pPr>
        <w:pStyle w:val="Heading4"/>
      </w:pPr>
      <w:r>
        <w:t>1 --- Pollution</w:t>
      </w:r>
    </w:p>
    <w:p w14:paraId="1F008A6D" w14:textId="77777777" w:rsidR="00F16822" w:rsidRPr="001D4C7E" w:rsidRDefault="00F16822" w:rsidP="00F16822">
      <w:pPr>
        <w:rPr>
          <w:b/>
          <w:bCs/>
          <w:sz w:val="26"/>
        </w:rPr>
      </w:pPr>
      <w:r w:rsidRPr="00D50113">
        <w:rPr>
          <w:rStyle w:val="Style13ptBold"/>
        </w:rPr>
        <w:t xml:space="preserve">CIEL ND, </w:t>
      </w:r>
      <w:r w:rsidRPr="001D4C7E">
        <w:t>Center for International Enviromental Law, “Carbon Capture and Storage (CCS): Frequently Asked Questions, Does capturing carbon also reduce other toxic air emissions?,”https://www.ciel.org/carbon-capture-and-storage-ccs-frequently-asked-questions/#:~:text=No%2C%20CCS%20does%20not%20alleviate,increases%20pollutant%20emissions%20on%20site.</w:t>
      </w:r>
      <w:r>
        <w:t xml:space="preserve"> // KG</w:t>
      </w:r>
    </w:p>
    <w:p w14:paraId="72CB2AC5" w14:textId="77777777" w:rsidR="00F16822" w:rsidRPr="001D4C7E" w:rsidRDefault="00F16822" w:rsidP="00F16822">
      <w:pPr>
        <w:rPr>
          <w:sz w:val="14"/>
        </w:rPr>
      </w:pPr>
      <w:r w:rsidRPr="001D4C7E">
        <w:rPr>
          <w:rStyle w:val="StyleUnderline"/>
        </w:rPr>
        <w:t xml:space="preserve">No, </w:t>
      </w:r>
      <w:r w:rsidRPr="00850BEB">
        <w:rPr>
          <w:rStyle w:val="Emphasis"/>
          <w:highlight w:val="cyan"/>
        </w:rPr>
        <w:t>CCS does not alleviate</w:t>
      </w:r>
      <w:r w:rsidRPr="00850BEB">
        <w:rPr>
          <w:rStyle w:val="Emphasis"/>
        </w:rPr>
        <w:t xml:space="preserve"> </w:t>
      </w:r>
      <w:r w:rsidRPr="001D4C7E">
        <w:rPr>
          <w:rStyle w:val="StyleUnderline"/>
        </w:rPr>
        <w:t xml:space="preserve">harmful </w:t>
      </w:r>
      <w:r w:rsidRPr="00850BEB">
        <w:rPr>
          <w:rStyle w:val="StyleUnderline"/>
          <w:highlight w:val="cyan"/>
        </w:rPr>
        <w:t xml:space="preserve">air </w:t>
      </w:r>
      <w:r w:rsidRPr="00850BEB">
        <w:rPr>
          <w:rStyle w:val="Emphasis"/>
          <w:highlight w:val="cyan"/>
        </w:rPr>
        <w:t>pollutants</w:t>
      </w:r>
      <w:r w:rsidRPr="001D4C7E">
        <w:rPr>
          <w:rStyle w:val="StyleUnderline"/>
        </w:rPr>
        <w:t>,</w:t>
      </w:r>
      <w:r w:rsidRPr="001D4C7E">
        <w:rPr>
          <w:sz w:val="14"/>
        </w:rPr>
        <w:t xml:space="preserve"> and may actually </w:t>
      </w:r>
      <w:r w:rsidRPr="00850BEB">
        <w:rPr>
          <w:rStyle w:val="Emphasis"/>
          <w:highlight w:val="cyan"/>
        </w:rPr>
        <w:t>lead to additional emissions</w:t>
      </w:r>
      <w:r w:rsidRPr="001D4C7E">
        <w:rPr>
          <w:rStyle w:val="StyleUnderline"/>
        </w:rPr>
        <w:t xml:space="preserve"> at the point of capture.</w:t>
      </w:r>
      <w:r w:rsidRPr="001D4C7E">
        <w:rPr>
          <w:sz w:val="14"/>
        </w:rPr>
        <w:t xml:space="preserve"> Because of carbon capture’s energy penalty, burning fossil fuels to power the process </w:t>
      </w:r>
      <w:r w:rsidRPr="001D4C7E">
        <w:rPr>
          <w:rStyle w:val="StyleUnderline"/>
        </w:rPr>
        <w:t>increases pollutant emissions on site</w:t>
      </w:r>
      <w:r w:rsidRPr="001D4C7E">
        <w:rPr>
          <w:sz w:val="14"/>
        </w:rPr>
        <w:t xml:space="preserve">. Moreover, </w:t>
      </w:r>
      <w:r w:rsidRPr="00850BEB">
        <w:rPr>
          <w:rStyle w:val="Emphasis"/>
        </w:rPr>
        <w:t xml:space="preserve">CCS </w:t>
      </w:r>
      <w:r w:rsidRPr="00850BEB">
        <w:rPr>
          <w:rStyle w:val="Emphasis"/>
          <w:highlight w:val="cyan"/>
        </w:rPr>
        <w:t>increases the</w:t>
      </w:r>
      <w:r w:rsidRPr="00850BEB">
        <w:rPr>
          <w:rStyle w:val="Emphasis"/>
        </w:rPr>
        <w:t xml:space="preserve"> upstream </w:t>
      </w:r>
      <w:r w:rsidRPr="00850BEB">
        <w:rPr>
          <w:rStyle w:val="Emphasis"/>
          <w:highlight w:val="cyan"/>
        </w:rPr>
        <w:t>impacts of fossil fuel production</w:t>
      </w:r>
      <w:r w:rsidRPr="001D4C7E">
        <w:rPr>
          <w:sz w:val="14"/>
        </w:rPr>
        <w:t xml:space="preserve"> and refining in proportion to the additional energy consumed. The use of amine-based chemicals (such as monoethanolamine (MEA)) for </w:t>
      </w:r>
      <w:r w:rsidRPr="00850BEB">
        <w:rPr>
          <w:rStyle w:val="Emphasis"/>
        </w:rPr>
        <w:t>CCS</w:t>
      </w:r>
      <w:r w:rsidRPr="001D4C7E">
        <w:rPr>
          <w:rStyle w:val="StyleUnderline"/>
        </w:rPr>
        <w:t xml:space="preserve"> can lead to </w:t>
      </w:r>
      <w:r w:rsidRPr="00850BEB">
        <w:rPr>
          <w:rStyle w:val="Emphasis"/>
          <w:highlight w:val="cyan"/>
        </w:rPr>
        <w:t>significant releases of ammonia</w:t>
      </w:r>
      <w:r w:rsidRPr="001D4C7E">
        <w:rPr>
          <w:sz w:val="14"/>
        </w:rPr>
        <w:t xml:space="preserve"> as well. And, because CCS relies on underlying facilities by design, </w:t>
      </w:r>
      <w:r w:rsidRPr="001D4C7E">
        <w:rPr>
          <w:rStyle w:val="StyleUnderline"/>
        </w:rPr>
        <w:t xml:space="preserve">CCS </w:t>
      </w:r>
      <w:r w:rsidRPr="00850BEB">
        <w:rPr>
          <w:rStyle w:val="Emphasis"/>
        </w:rPr>
        <w:t xml:space="preserve">retrofits </w:t>
      </w:r>
      <w:r w:rsidRPr="00850BEB">
        <w:rPr>
          <w:rStyle w:val="Emphasis"/>
          <w:highlight w:val="cyan"/>
        </w:rPr>
        <w:t>risk exacerbating pollution</w:t>
      </w:r>
      <w:r w:rsidRPr="00850BEB">
        <w:rPr>
          <w:rStyle w:val="Emphasis"/>
        </w:rPr>
        <w:t xml:space="preserve"> and environmental </w:t>
      </w:r>
      <w:r w:rsidRPr="00850BEB">
        <w:rPr>
          <w:rStyle w:val="Emphasis"/>
          <w:highlight w:val="cyan"/>
        </w:rPr>
        <w:t>injustice in communities</w:t>
      </w:r>
      <w:r w:rsidRPr="00850BEB">
        <w:rPr>
          <w:rStyle w:val="Emphasis"/>
        </w:rPr>
        <w:t xml:space="preserve"> already </w:t>
      </w:r>
      <w:r w:rsidRPr="00850BEB">
        <w:rPr>
          <w:rStyle w:val="Emphasis"/>
          <w:highlight w:val="cyan"/>
        </w:rPr>
        <w:t>burdened by existing polluting facilities</w:t>
      </w:r>
      <w:r w:rsidRPr="001D4C7E">
        <w:rPr>
          <w:sz w:val="14"/>
        </w:rPr>
        <w:t xml:space="preserve">. This is in part why the White House Environmental Justice Advisory Council flagged CCS; carbon capture, utilization, and storage (CCUS); and direct air capture (DAC) as examples of projects that will not benefit a community. </w:t>
      </w:r>
    </w:p>
    <w:p w14:paraId="7734CA17" w14:textId="77777777" w:rsidR="00F16822" w:rsidRPr="001D4C7E" w:rsidRDefault="00F16822" w:rsidP="00F16822">
      <w:pPr>
        <w:rPr>
          <w:sz w:val="14"/>
        </w:rPr>
      </w:pPr>
    </w:p>
    <w:p w14:paraId="3F39BE61" w14:textId="77777777" w:rsidR="00F16822" w:rsidRDefault="00F16822" w:rsidP="00F16822">
      <w:pPr>
        <w:pStyle w:val="Heading4"/>
      </w:pPr>
      <w:r>
        <w:t>2 --- Public Health</w:t>
      </w:r>
    </w:p>
    <w:p w14:paraId="254969FA" w14:textId="77777777" w:rsidR="00F16822" w:rsidRPr="006657B1" w:rsidRDefault="00F16822" w:rsidP="00F16822">
      <w:r w:rsidRPr="00864CF3">
        <w:rPr>
          <w:rStyle w:val="Style13ptBold"/>
        </w:rPr>
        <w:t xml:space="preserve">PSR LA 22, </w:t>
      </w:r>
      <w:r w:rsidRPr="00864CF3">
        <w:t>Physicians for Social Responsibility Los Angeles</w:t>
      </w:r>
      <w:r>
        <w:t>, 2-10-22, “</w:t>
      </w:r>
      <w:r w:rsidRPr="00D93B10">
        <w:t>Danger Ahead: The Public Health Disaster That Awaits From Carbon Capture and Sequestration (CCS)</w:t>
      </w:r>
      <w:r>
        <w:t xml:space="preserve">” </w:t>
      </w:r>
      <w:r w:rsidRPr="00D93B10">
        <w:t>https://www.psr-la.org/danger-ahead-the-public-health-disaster-that-awaits-from-carbon-capture-and-sequestration-ccs/</w:t>
      </w:r>
      <w:r>
        <w:t xml:space="preserve"> // KG</w:t>
      </w:r>
    </w:p>
    <w:p w14:paraId="0C737464" w14:textId="77777777" w:rsidR="00F16822" w:rsidRPr="00D93B10" w:rsidRDefault="00F16822" w:rsidP="00F16822">
      <w:pPr>
        <w:rPr>
          <w:rStyle w:val="StyleUnderline"/>
        </w:rPr>
      </w:pPr>
      <w:r w:rsidRPr="00D93B10">
        <w:rPr>
          <w:sz w:val="14"/>
        </w:rPr>
        <w:t xml:space="preserve">At every stage of the CCS process — </w:t>
      </w:r>
      <w:r w:rsidRPr="00D93B10">
        <w:rPr>
          <w:rStyle w:val="StyleUnderline"/>
        </w:rPr>
        <w:t xml:space="preserve">from capture to transport to storage </w:t>
      </w:r>
      <w:r w:rsidRPr="00FC6DE5">
        <w:rPr>
          <w:rStyle w:val="Emphasis"/>
        </w:rPr>
        <w:t xml:space="preserve">— </w:t>
      </w:r>
      <w:r w:rsidRPr="00FC6DE5">
        <w:rPr>
          <w:rStyle w:val="Emphasis"/>
          <w:highlight w:val="cyan"/>
        </w:rPr>
        <w:t>deadly risks abound</w:t>
      </w:r>
      <w:r w:rsidRPr="00D93B10">
        <w:rPr>
          <w:rStyle w:val="StyleUnderline"/>
        </w:rPr>
        <w:t>, according to hundreds of scientists.</w:t>
      </w:r>
    </w:p>
    <w:p w14:paraId="4444C844" w14:textId="77777777" w:rsidR="00F16822" w:rsidRPr="00D93B10" w:rsidRDefault="00F16822" w:rsidP="00F16822">
      <w:pPr>
        <w:rPr>
          <w:sz w:val="14"/>
        </w:rPr>
      </w:pPr>
      <w:r w:rsidRPr="00D93B10">
        <w:rPr>
          <w:sz w:val="14"/>
        </w:rPr>
        <w:t xml:space="preserve">CCS equipment to capture CO2 from the smokestack of a power plant requires energy to operate. To produce this energy, the </w:t>
      </w:r>
      <w:r w:rsidRPr="00FC6DE5">
        <w:rPr>
          <w:rStyle w:val="Emphasis"/>
          <w:highlight w:val="cyan"/>
        </w:rPr>
        <w:t>power plant must</w:t>
      </w:r>
      <w:r w:rsidRPr="00FC6DE5">
        <w:rPr>
          <w:rStyle w:val="Emphasis"/>
        </w:rPr>
        <w:t xml:space="preserve"> </w:t>
      </w:r>
      <w:r w:rsidRPr="00FC6DE5">
        <w:rPr>
          <w:rStyle w:val="Emphasis"/>
          <w:highlight w:val="cyan"/>
        </w:rPr>
        <w:t>burn</w:t>
      </w:r>
      <w:r w:rsidRPr="00D93B10">
        <w:rPr>
          <w:rStyle w:val="StyleUnderline"/>
        </w:rPr>
        <w:t xml:space="preserve"> 10% to 40% </w:t>
      </w:r>
      <w:r w:rsidRPr="00FC6DE5">
        <w:rPr>
          <w:rStyle w:val="Emphasis"/>
          <w:highlight w:val="cyan"/>
        </w:rPr>
        <w:t>more fuel</w:t>
      </w:r>
      <w:r w:rsidRPr="00D93B10">
        <w:rPr>
          <w:rStyle w:val="StyleUnderline"/>
        </w:rPr>
        <w:t xml:space="preserve"> than a similar plant without CCS</w:t>
      </w:r>
      <w:r w:rsidRPr="00D93B10">
        <w:rPr>
          <w:sz w:val="14"/>
        </w:rPr>
        <w:t>. (Scientists call this the “energy penalty” for using CCS.) Depending on the specific power plant, burning this additional fuel can release even more deadly toxic pollution — sulfur oxides (SOx), nitrogen oxides (NOx), arsenic, mercury, cadmium, lead, volatile organic compounds (VOCs), and ultra-fine particles (PM2.5</w:t>
      </w:r>
      <w:r w:rsidRPr="00D93B10">
        <w:rPr>
          <w:rStyle w:val="StyleUnderline"/>
        </w:rPr>
        <w:t xml:space="preserve">). These </w:t>
      </w:r>
      <w:r w:rsidRPr="00FC6DE5">
        <w:rPr>
          <w:rStyle w:val="Emphasis"/>
          <w:highlight w:val="cyan"/>
        </w:rPr>
        <w:t>toxicants</w:t>
      </w:r>
      <w:r w:rsidRPr="00D93B10">
        <w:rPr>
          <w:rStyle w:val="StyleUnderline"/>
        </w:rPr>
        <w:t xml:space="preserve"> are </w:t>
      </w:r>
      <w:r w:rsidRPr="00FC6DE5">
        <w:rPr>
          <w:rStyle w:val="Emphasis"/>
          <w:highlight w:val="cyan"/>
        </w:rPr>
        <w:t>associated</w:t>
      </w:r>
      <w:r w:rsidRPr="00FC6DE5">
        <w:rPr>
          <w:rStyle w:val="Emphasis"/>
        </w:rPr>
        <w:t xml:space="preserve"> with many </w:t>
      </w:r>
      <w:r w:rsidRPr="00FC6DE5">
        <w:rPr>
          <w:rStyle w:val="Emphasis"/>
          <w:highlight w:val="cyan"/>
        </w:rPr>
        <w:t>different illnesses</w:t>
      </w:r>
      <w:r w:rsidRPr="00FC6DE5">
        <w:rPr>
          <w:rStyle w:val="Emphasis"/>
        </w:rPr>
        <w:t xml:space="preserve">, including </w:t>
      </w:r>
      <w:r w:rsidRPr="00FC6DE5">
        <w:rPr>
          <w:rStyle w:val="Emphasis"/>
          <w:highlight w:val="cyan"/>
        </w:rPr>
        <w:t>heart attacks, cancer, asthma, low birth weight, birth defects,</w:t>
      </w:r>
      <w:r w:rsidRPr="00FC6DE5">
        <w:rPr>
          <w:rStyle w:val="Emphasis"/>
        </w:rPr>
        <w:t xml:space="preserve"> chronic obstructive pulmonary disease (</w:t>
      </w:r>
      <w:r w:rsidRPr="00FC6DE5">
        <w:rPr>
          <w:rStyle w:val="Emphasis"/>
          <w:highlight w:val="cyan"/>
        </w:rPr>
        <w:t>COPD)</w:t>
      </w:r>
      <w:r w:rsidRPr="00FC6DE5">
        <w:rPr>
          <w:rStyle w:val="Emphasis"/>
        </w:rPr>
        <w:t xml:space="preserve">, and </w:t>
      </w:r>
      <w:r w:rsidRPr="00FC6DE5">
        <w:rPr>
          <w:rStyle w:val="Emphasis"/>
          <w:highlight w:val="cyan"/>
        </w:rPr>
        <w:t>brain damage in</w:t>
      </w:r>
      <w:r w:rsidRPr="00FC6DE5">
        <w:rPr>
          <w:rStyle w:val="Emphasis"/>
        </w:rPr>
        <w:t xml:space="preserve"> children</w:t>
      </w:r>
      <w:r w:rsidRPr="00D93B10">
        <w:rPr>
          <w:rStyle w:val="StyleUnderline"/>
        </w:rPr>
        <w:t>.</w:t>
      </w:r>
      <w:r w:rsidRPr="00D93B10">
        <w:rPr>
          <w:sz w:val="14"/>
        </w:rPr>
        <w:t xml:space="preserve"> As epidemiologist and toxicologist Devra Davis and others have said, “</w:t>
      </w:r>
      <w:r w:rsidRPr="00FC6DE5">
        <w:rPr>
          <w:rStyle w:val="StyleUnderline"/>
        </w:rPr>
        <w:t>Reductions in burning of fossil fuels can yield powerful, immediate benefits to public health by reducing the adverse effects of local air pollution</w:t>
      </w:r>
      <w:r w:rsidRPr="00D93B10">
        <w:rPr>
          <w:rStyle w:val="StyleUnderline"/>
        </w:rPr>
        <w:t xml:space="preserve">.” </w:t>
      </w:r>
      <w:r w:rsidRPr="00FC6DE5">
        <w:rPr>
          <w:rStyle w:val="Emphasis"/>
        </w:rPr>
        <w:t xml:space="preserve">Some </w:t>
      </w:r>
      <w:r w:rsidRPr="00FC6DE5">
        <w:rPr>
          <w:rStyle w:val="Emphasis"/>
          <w:highlight w:val="cyan"/>
        </w:rPr>
        <w:t>toxicants</w:t>
      </w:r>
      <w:r w:rsidRPr="00FC6DE5">
        <w:rPr>
          <w:rStyle w:val="Emphasis"/>
        </w:rPr>
        <w:t xml:space="preserve"> </w:t>
      </w:r>
      <w:r w:rsidRPr="00FC6DE5">
        <w:rPr>
          <w:rStyle w:val="Emphasis"/>
          <w:highlight w:val="cyan"/>
        </w:rPr>
        <w:t>emitted</w:t>
      </w:r>
      <w:r w:rsidRPr="00FC6DE5">
        <w:rPr>
          <w:rStyle w:val="Emphasis"/>
        </w:rPr>
        <w:t xml:space="preserve"> by fossil fuel used for CCS processes, such as </w:t>
      </w:r>
      <w:r w:rsidRPr="00FC6DE5">
        <w:rPr>
          <w:rStyle w:val="Emphasis"/>
          <w:highlight w:val="cyan"/>
        </w:rPr>
        <w:t>benzene, ethylbenzene, and n-hexane</w:t>
      </w:r>
      <w:r w:rsidRPr="00FC6DE5">
        <w:rPr>
          <w:rStyle w:val="Emphasis"/>
        </w:rPr>
        <w:t xml:space="preserve">, are listed as </w:t>
      </w:r>
      <w:r w:rsidRPr="00FC6DE5">
        <w:rPr>
          <w:rStyle w:val="Emphasis"/>
          <w:highlight w:val="cyan"/>
        </w:rPr>
        <w:t>reproductive</w:t>
      </w:r>
      <w:r w:rsidRPr="00FC6DE5">
        <w:rPr>
          <w:rStyle w:val="Emphasis"/>
        </w:rPr>
        <w:t xml:space="preserve"> or </w:t>
      </w:r>
      <w:r w:rsidRPr="00FC6DE5">
        <w:rPr>
          <w:rStyle w:val="Emphasis"/>
          <w:highlight w:val="cyan"/>
        </w:rPr>
        <w:t>developmental toxicants and carcinogens</w:t>
      </w:r>
      <w:r w:rsidRPr="00D93B10">
        <w:rPr>
          <w:rStyle w:val="StyleUnderline"/>
        </w:rPr>
        <w:t xml:space="preserve"> under Prop 65 </w:t>
      </w:r>
      <w:r w:rsidRPr="00D93B10">
        <w:rPr>
          <w:sz w:val="14"/>
        </w:rPr>
        <w:t>and thus are recognized as such by the State of California.</w:t>
      </w:r>
    </w:p>
    <w:p w14:paraId="1DC3AB6D" w14:textId="77777777" w:rsidR="00F16822" w:rsidRPr="00D93B10" w:rsidRDefault="00F16822" w:rsidP="00F16822">
      <w:pPr>
        <w:rPr>
          <w:rStyle w:val="StyleUnderline"/>
        </w:rPr>
      </w:pPr>
      <w:r w:rsidRPr="00D93B10">
        <w:rPr>
          <w:sz w:val="14"/>
        </w:rPr>
        <w:t xml:space="preserve">During the CCS process, </w:t>
      </w:r>
      <w:r w:rsidRPr="00FC6DE5">
        <w:rPr>
          <w:rStyle w:val="Emphasis"/>
        </w:rPr>
        <w:t>CO2 is pressurized and turned into liquid for transport</w:t>
      </w:r>
      <w:r w:rsidRPr="00D93B10">
        <w:rPr>
          <w:rStyle w:val="StyleUnderline"/>
        </w:rPr>
        <w:t>. These pipelines are placed near fossil fuel industrial sites.</w:t>
      </w:r>
      <w:r w:rsidRPr="00D93B10">
        <w:rPr>
          <w:sz w:val="14"/>
        </w:rPr>
        <w:t xml:space="preserve"> The pressurized pipelines used to transport CO2 during the CCS process may leak or rupture, causing a dangerous accident that asphyxiates nearby residents. Recent studies show that CO2 could permanently contaminate underground aquifers, poisoning precious drinking water for millions of people. </w:t>
      </w:r>
      <w:r w:rsidRPr="00FC6DE5">
        <w:rPr>
          <w:rStyle w:val="StyleUnderline"/>
          <w:highlight w:val="cyan"/>
        </w:rPr>
        <w:t>In</w:t>
      </w:r>
      <w:r w:rsidRPr="00D93B10">
        <w:rPr>
          <w:rStyle w:val="StyleUnderline"/>
        </w:rPr>
        <w:t xml:space="preserve"> the </w:t>
      </w:r>
      <w:r w:rsidRPr="00FC6DE5">
        <w:rPr>
          <w:rStyle w:val="Emphasis"/>
        </w:rPr>
        <w:t xml:space="preserve">event of a </w:t>
      </w:r>
      <w:r w:rsidRPr="00FC6DE5">
        <w:rPr>
          <w:rStyle w:val="Emphasis"/>
          <w:highlight w:val="cyan"/>
        </w:rPr>
        <w:t>tech</w:t>
      </w:r>
      <w:r w:rsidRPr="00FC6DE5">
        <w:rPr>
          <w:rStyle w:val="Emphasis"/>
        </w:rPr>
        <w:t xml:space="preserve">nological </w:t>
      </w:r>
      <w:r w:rsidRPr="00FC6DE5">
        <w:rPr>
          <w:rStyle w:val="Emphasis"/>
          <w:highlight w:val="cyan"/>
        </w:rPr>
        <w:t>failure</w:t>
      </w:r>
      <w:r w:rsidRPr="00D93B10">
        <w:rPr>
          <w:rStyle w:val="StyleUnderline"/>
        </w:rPr>
        <w:t xml:space="preserve"> or earthquake, </w:t>
      </w:r>
      <w:r w:rsidRPr="00FC6DE5">
        <w:rPr>
          <w:rStyle w:val="Emphasis"/>
          <w:highlight w:val="cyan"/>
        </w:rPr>
        <w:t>CO2</w:t>
      </w:r>
      <w:r w:rsidRPr="00FC6DE5">
        <w:rPr>
          <w:rStyle w:val="Emphasis"/>
        </w:rPr>
        <w:t xml:space="preserve"> would </w:t>
      </w:r>
      <w:r w:rsidRPr="00FC6DE5">
        <w:rPr>
          <w:rStyle w:val="Emphasis"/>
          <w:highlight w:val="cyan"/>
        </w:rPr>
        <w:t>immediately</w:t>
      </w:r>
      <w:r w:rsidRPr="00FC6DE5">
        <w:rPr>
          <w:rStyle w:val="Emphasis"/>
        </w:rPr>
        <w:t xml:space="preserve"> be </w:t>
      </w:r>
      <w:r w:rsidRPr="00FC6DE5">
        <w:rPr>
          <w:rStyle w:val="Emphasis"/>
          <w:highlight w:val="cyan"/>
        </w:rPr>
        <w:t>released</w:t>
      </w:r>
      <w:r w:rsidRPr="00FC6DE5">
        <w:rPr>
          <w:rStyle w:val="Emphasis"/>
        </w:rPr>
        <w:t xml:space="preserve"> back </w:t>
      </w:r>
      <w:r w:rsidRPr="00FC6DE5">
        <w:rPr>
          <w:rStyle w:val="Emphasis"/>
          <w:highlight w:val="cyan"/>
        </w:rPr>
        <w:t>to the atmosphere</w:t>
      </w:r>
      <w:r w:rsidRPr="00D93B10">
        <w:rPr>
          <w:rStyle w:val="StyleUnderline"/>
        </w:rPr>
        <w:t>.</w:t>
      </w:r>
    </w:p>
    <w:p w14:paraId="76943C73" w14:textId="77777777" w:rsidR="00F16822" w:rsidRPr="00D93B10" w:rsidRDefault="00F16822" w:rsidP="00F16822">
      <w:pPr>
        <w:rPr>
          <w:sz w:val="14"/>
        </w:rPr>
      </w:pPr>
      <w:r w:rsidRPr="00D93B10">
        <w:rPr>
          <w:sz w:val="14"/>
        </w:rPr>
        <w:t xml:space="preserve">The existing fossil fuel infrastructure that would host future CCS </w:t>
      </w:r>
      <w:r w:rsidRPr="00FC6DE5">
        <w:rPr>
          <w:sz w:val="14"/>
          <w:highlight w:val="cyan"/>
        </w:rPr>
        <w:t>tech</w:t>
      </w:r>
      <w:r w:rsidRPr="00D93B10">
        <w:rPr>
          <w:sz w:val="14"/>
        </w:rPr>
        <w:t xml:space="preserve">nology </w:t>
      </w:r>
      <w:r w:rsidRPr="00FC6DE5">
        <w:rPr>
          <w:rStyle w:val="Emphasis"/>
        </w:rPr>
        <w:t xml:space="preserve">is </w:t>
      </w:r>
      <w:r w:rsidRPr="00FC6DE5">
        <w:rPr>
          <w:rStyle w:val="Emphasis"/>
          <w:highlight w:val="cyan"/>
        </w:rPr>
        <w:t>disproportionately placed</w:t>
      </w:r>
      <w:r w:rsidRPr="00FC6DE5">
        <w:rPr>
          <w:rStyle w:val="Emphasis"/>
        </w:rPr>
        <w:t xml:space="preserve"> in </w:t>
      </w:r>
      <w:r w:rsidRPr="00FC6DE5">
        <w:rPr>
          <w:rStyle w:val="Emphasis"/>
          <w:highlight w:val="cyan"/>
        </w:rPr>
        <w:t>low-income neighborhoods</w:t>
      </w:r>
      <w:r w:rsidRPr="00FC6DE5">
        <w:rPr>
          <w:rStyle w:val="Emphasis"/>
        </w:rPr>
        <w:t xml:space="preserve"> </w:t>
      </w:r>
      <w:r w:rsidRPr="00D93B10">
        <w:rPr>
          <w:rStyle w:val="StyleUnderline"/>
        </w:rPr>
        <w:t>and communities of color</w:t>
      </w:r>
      <w:r w:rsidRPr="00FC6DE5">
        <w:rPr>
          <w:rStyle w:val="Emphasis"/>
        </w:rPr>
        <w:t xml:space="preserve">, </w:t>
      </w:r>
      <w:r w:rsidRPr="00FC6DE5">
        <w:rPr>
          <w:rStyle w:val="Emphasis"/>
          <w:highlight w:val="cyan"/>
        </w:rPr>
        <w:t>increasing</w:t>
      </w:r>
      <w:r w:rsidRPr="00FC6DE5">
        <w:rPr>
          <w:rStyle w:val="Emphasis"/>
        </w:rPr>
        <w:t xml:space="preserve"> their </w:t>
      </w:r>
      <w:r w:rsidRPr="00FC6DE5">
        <w:rPr>
          <w:rStyle w:val="Emphasis"/>
          <w:highlight w:val="cyan"/>
        </w:rPr>
        <w:t>risk of exposure to</w:t>
      </w:r>
      <w:r w:rsidRPr="00FC6DE5">
        <w:rPr>
          <w:rStyle w:val="Emphasis"/>
        </w:rPr>
        <w:t xml:space="preserve"> harmful </w:t>
      </w:r>
      <w:r w:rsidRPr="00FC6DE5">
        <w:rPr>
          <w:rStyle w:val="Emphasis"/>
          <w:highlight w:val="cyan"/>
        </w:rPr>
        <w:t>chemicals an</w:t>
      </w:r>
      <w:r w:rsidRPr="00FC6DE5">
        <w:rPr>
          <w:rStyle w:val="Emphasis"/>
        </w:rPr>
        <w:t xml:space="preserve">d </w:t>
      </w:r>
      <w:r w:rsidRPr="00FC6DE5">
        <w:rPr>
          <w:rStyle w:val="Emphasis"/>
          <w:highlight w:val="cyan"/>
        </w:rPr>
        <w:t>pollution</w:t>
      </w:r>
      <w:r w:rsidRPr="00FC6DE5">
        <w:rPr>
          <w:rStyle w:val="Emphasis"/>
        </w:rPr>
        <w:t xml:space="preserve"> from</w:t>
      </w:r>
      <w:r w:rsidRPr="00D93B10">
        <w:rPr>
          <w:rStyle w:val="StyleUnderline"/>
        </w:rPr>
        <w:t xml:space="preserve"> natural gas turbine-powered </w:t>
      </w:r>
      <w:r w:rsidRPr="00FC6DE5">
        <w:rPr>
          <w:rStyle w:val="Emphasis"/>
        </w:rPr>
        <w:t>CCS equipment</w:t>
      </w:r>
      <w:r w:rsidRPr="00D93B10">
        <w:rPr>
          <w:sz w:val="14"/>
        </w:rPr>
        <w:t>. Increased emissions of hazardous air pollutants coming from power plants including NOx, Particulates (PM2.5), Ozone, which lead to decreased lung function, asthma onset, asthma exacerbation, increased response to allergens, CV disease, bronchitis, cognitive decline, dementia, preterm birth, birth defects and more.</w:t>
      </w:r>
    </w:p>
    <w:p w14:paraId="2FE00F66" w14:textId="77777777" w:rsidR="00F16822" w:rsidRDefault="00F16822" w:rsidP="00F16822">
      <w:pPr>
        <w:pStyle w:val="Heading4"/>
      </w:pPr>
      <w:r>
        <w:t>3 --- Water</w:t>
      </w:r>
    </w:p>
    <w:p w14:paraId="41BB8D34" w14:textId="77777777" w:rsidR="00F16822" w:rsidRPr="006657B1" w:rsidRDefault="00F16822" w:rsidP="00F16822">
      <w:r w:rsidRPr="00864CF3">
        <w:rPr>
          <w:rStyle w:val="Style13ptBold"/>
        </w:rPr>
        <w:t xml:space="preserve">PSR LA 22, </w:t>
      </w:r>
      <w:r w:rsidRPr="00864CF3">
        <w:t>Physicians for Social Responsibility Los Angeles</w:t>
      </w:r>
      <w:r>
        <w:t>, 2-10-22, “</w:t>
      </w:r>
      <w:r w:rsidRPr="00D93B10">
        <w:t>Danger Ahead: The Public Health Disaster That Awaits From Carbon Capture and Sequestration (CCS)</w:t>
      </w:r>
      <w:r>
        <w:t xml:space="preserve">” </w:t>
      </w:r>
      <w:r w:rsidRPr="00D93B10">
        <w:t>https://www.psr-la.org/danger-ahead-the-public-health-disaster-that-awaits-from-carbon-capture-and-sequestration-ccs/</w:t>
      </w:r>
      <w:r>
        <w:t xml:space="preserve"> // KG</w:t>
      </w:r>
    </w:p>
    <w:p w14:paraId="5324D2DD" w14:textId="77777777" w:rsidR="00F16822" w:rsidRPr="00E041F2" w:rsidRDefault="00F16822" w:rsidP="00F16822">
      <w:pPr>
        <w:rPr>
          <w:rStyle w:val="Emphasis"/>
        </w:rPr>
      </w:pPr>
      <w:r w:rsidRPr="00E041F2">
        <w:rPr>
          <w:rStyle w:val="Emphasis"/>
          <w:highlight w:val="cyan"/>
        </w:rPr>
        <w:t>CCS</w:t>
      </w:r>
      <w:r w:rsidRPr="00E42045">
        <w:rPr>
          <w:rStyle w:val="StyleUnderline"/>
        </w:rPr>
        <w:t xml:space="preserve"> can </w:t>
      </w:r>
      <w:r w:rsidRPr="00E041F2">
        <w:rPr>
          <w:rStyle w:val="Emphasis"/>
          <w:highlight w:val="cyan"/>
        </w:rPr>
        <w:t>increase</w:t>
      </w:r>
      <w:r w:rsidRPr="00E041F2">
        <w:rPr>
          <w:rStyle w:val="Emphasis"/>
        </w:rPr>
        <w:t xml:space="preserve"> the </w:t>
      </w:r>
      <w:r w:rsidRPr="00E041F2">
        <w:rPr>
          <w:rStyle w:val="Emphasis"/>
          <w:highlight w:val="cyan"/>
        </w:rPr>
        <w:t>water</w:t>
      </w:r>
      <w:r w:rsidRPr="00E041F2">
        <w:rPr>
          <w:rStyle w:val="Emphasis"/>
        </w:rPr>
        <w:t xml:space="preserve"> </w:t>
      </w:r>
      <w:r w:rsidRPr="00E041F2">
        <w:rPr>
          <w:rStyle w:val="Emphasis"/>
          <w:highlight w:val="cyan"/>
        </w:rPr>
        <w:t>requirements</w:t>
      </w:r>
      <w:r w:rsidRPr="00E041F2">
        <w:rPr>
          <w:rStyle w:val="Emphasis"/>
        </w:rPr>
        <w:t xml:space="preserve"> </w:t>
      </w:r>
      <w:r w:rsidRPr="00E42045">
        <w:rPr>
          <w:rStyle w:val="StyleUnderline"/>
        </w:rPr>
        <w:t xml:space="preserve">of a power plant </w:t>
      </w:r>
      <w:r w:rsidRPr="00E42045">
        <w:rPr>
          <w:sz w:val="14"/>
        </w:rPr>
        <w:t>by anywhere from 56% to 90%. Together, CO2 and water form carbonic acid, which can leach toxic metals out of rocks</w:t>
      </w:r>
      <w:r w:rsidRPr="00E041F2">
        <w:rPr>
          <w:rStyle w:val="Emphasis"/>
        </w:rPr>
        <w:t xml:space="preserve">. </w:t>
      </w:r>
      <w:r w:rsidRPr="00E041F2">
        <w:rPr>
          <w:rStyle w:val="Emphasis"/>
          <w:highlight w:val="cyan"/>
        </w:rPr>
        <w:t>CO2 seeping into water</w:t>
      </w:r>
      <w:r w:rsidRPr="00E041F2">
        <w:rPr>
          <w:rStyle w:val="Emphasis"/>
        </w:rPr>
        <w:t xml:space="preserve"> supplies</w:t>
      </w:r>
      <w:r w:rsidRPr="00E42045">
        <w:rPr>
          <w:rStyle w:val="StyleUnderline"/>
        </w:rPr>
        <w:t xml:space="preserve"> from deep underground has been shown to </w:t>
      </w:r>
      <w:r w:rsidRPr="00E041F2">
        <w:rPr>
          <w:rStyle w:val="Emphasis"/>
        </w:rPr>
        <w:t>make water dangerous to drink</w:t>
      </w:r>
      <w:r w:rsidRPr="00E42045">
        <w:rPr>
          <w:rStyle w:val="StyleUnderline"/>
        </w:rPr>
        <w:t>.</w:t>
      </w:r>
      <w:r w:rsidRPr="00E42045">
        <w:rPr>
          <w:sz w:val="14"/>
        </w:rPr>
        <w:t xml:space="preserve"> </w:t>
      </w:r>
      <w:r w:rsidRPr="00E42045">
        <w:rPr>
          <w:rStyle w:val="StyleUnderline"/>
        </w:rPr>
        <w:t xml:space="preserve">Water that has been </w:t>
      </w:r>
      <w:r w:rsidRPr="00E041F2">
        <w:rPr>
          <w:rStyle w:val="StyleUnderline"/>
          <w:highlight w:val="cyan"/>
        </w:rPr>
        <w:t>in c</w:t>
      </w:r>
      <w:r w:rsidRPr="00E041F2">
        <w:rPr>
          <w:rStyle w:val="Emphasis"/>
          <w:highlight w:val="cyan"/>
        </w:rPr>
        <w:t>ontact with CO2 can leach</w:t>
      </w:r>
      <w:r w:rsidRPr="00E041F2">
        <w:rPr>
          <w:rStyle w:val="Emphasis"/>
        </w:rPr>
        <w:t xml:space="preserve"> </w:t>
      </w:r>
      <w:r w:rsidRPr="00E041F2">
        <w:rPr>
          <w:rStyle w:val="Emphasis"/>
          <w:highlight w:val="cyan"/>
        </w:rPr>
        <w:t>arsenic</w:t>
      </w:r>
      <w:r w:rsidRPr="00E041F2">
        <w:rPr>
          <w:rStyle w:val="Emphasis"/>
        </w:rPr>
        <w:t xml:space="preserve">, uranium, radium, cadmium, chromium, copper, </w:t>
      </w:r>
      <w:r w:rsidRPr="00E041F2">
        <w:rPr>
          <w:rStyle w:val="Emphasis"/>
          <w:highlight w:val="cyan"/>
        </w:rPr>
        <w:t>lead</w:t>
      </w:r>
      <w:r w:rsidRPr="00E041F2">
        <w:rPr>
          <w:rStyle w:val="Emphasis"/>
        </w:rPr>
        <w:t xml:space="preserve">, </w:t>
      </w:r>
      <w:r w:rsidRPr="00E041F2">
        <w:rPr>
          <w:rStyle w:val="Emphasis"/>
          <w:highlight w:val="cyan"/>
        </w:rPr>
        <w:t>mercury</w:t>
      </w:r>
      <w:r w:rsidRPr="00E041F2">
        <w:rPr>
          <w:rStyle w:val="Emphasis"/>
        </w:rPr>
        <w:t xml:space="preserve"> and selenium </w:t>
      </w:r>
      <w:r w:rsidRPr="00E041F2">
        <w:rPr>
          <w:rStyle w:val="Emphasis"/>
          <w:highlight w:val="cyan"/>
        </w:rPr>
        <w:t>into the water</w:t>
      </w:r>
      <w:r w:rsidRPr="00E041F2">
        <w:rPr>
          <w:rStyle w:val="Emphasis"/>
        </w:rPr>
        <w:t xml:space="preserve"> at levels that </w:t>
      </w:r>
      <w:r w:rsidRPr="00E041F2">
        <w:rPr>
          <w:rStyle w:val="Emphasis"/>
          <w:highlight w:val="cyan"/>
        </w:rPr>
        <w:t>exceed federal drinking water standard</w:t>
      </w:r>
      <w:r w:rsidRPr="00E041F2">
        <w:rPr>
          <w:rStyle w:val="StyleUnderline"/>
          <w:highlight w:val="cyan"/>
        </w:rPr>
        <w:t>s</w:t>
      </w:r>
      <w:r w:rsidRPr="00E42045">
        <w:rPr>
          <w:sz w:val="14"/>
        </w:rPr>
        <w:t xml:space="preserve">. In short, CO2 seeping into water can make it </w:t>
      </w:r>
      <w:r w:rsidRPr="00E041F2">
        <w:rPr>
          <w:rStyle w:val="Emphasis"/>
          <w:highlight w:val="cyan"/>
        </w:rPr>
        <w:t>dangerous to drink</w:t>
      </w:r>
      <w:r w:rsidRPr="00E041F2">
        <w:rPr>
          <w:rStyle w:val="Emphasis"/>
        </w:rPr>
        <w:t xml:space="preserve"> for humans and animals.</w:t>
      </w:r>
    </w:p>
    <w:p w14:paraId="46BA535C" w14:textId="77777777" w:rsidR="00F16822" w:rsidRPr="00161D0D" w:rsidRDefault="00F16822" w:rsidP="00F16822">
      <w:pPr>
        <w:rPr>
          <w:sz w:val="14"/>
        </w:rPr>
      </w:pPr>
      <w:r w:rsidRPr="00E42045">
        <w:rPr>
          <w:sz w:val="14"/>
        </w:rPr>
        <w:t xml:space="preserve">Ultimately, CCS technology is a false climate solution that simply doesn’t work. It will only make </w:t>
      </w:r>
      <w:r w:rsidRPr="00E42045">
        <w:rPr>
          <w:rStyle w:val="StyleUnderline"/>
        </w:rPr>
        <w:t>harmful emissions worse</w:t>
      </w:r>
      <w:r w:rsidRPr="00E42045">
        <w:rPr>
          <w:sz w:val="14"/>
        </w:rPr>
        <w:t>, straining the health of overburdened communities and delaying our progress toward meaningful climate progress.</w:t>
      </w:r>
    </w:p>
    <w:p w14:paraId="751CB98D" w14:textId="77777777" w:rsidR="00F16822" w:rsidRPr="000E620E" w:rsidRDefault="00F16822" w:rsidP="00F16822">
      <w:pPr>
        <w:pStyle w:val="Heading3"/>
      </w:pPr>
      <w:r>
        <w:t>1AR – CCS Fails</w:t>
      </w:r>
    </w:p>
    <w:p w14:paraId="6A073AD9" w14:textId="77777777" w:rsidR="00F16822" w:rsidRDefault="00F16822" w:rsidP="00F16822">
      <w:pPr>
        <w:pStyle w:val="Heading4"/>
      </w:pPr>
      <w:r>
        <w:t xml:space="preserve">CCS Fails – cheaper energy sources are preferable. </w:t>
      </w:r>
    </w:p>
    <w:p w14:paraId="326994F0" w14:textId="77777777" w:rsidR="00F16822" w:rsidRPr="00ED3CBB" w:rsidRDefault="00F16822" w:rsidP="00F16822">
      <w:r w:rsidRPr="00DE2A24">
        <w:rPr>
          <w:rStyle w:val="Style13ptBold"/>
        </w:rPr>
        <w:t>CIEL 21</w:t>
      </w:r>
      <w:r>
        <w:t xml:space="preserve">, </w:t>
      </w:r>
      <w:r w:rsidRPr="00567E28">
        <w:t>Center for International Environmental Law</w:t>
      </w:r>
      <w:r>
        <w:t xml:space="preserve">, 7-6-21, “Confronting the Myth of Carbon-Free Fossil Fuels, Why Carbon Capture Is Not a Climate Solution” </w:t>
      </w:r>
      <w:r w:rsidRPr="008228DB">
        <w:t>https://www.ciel.org/wp-content/uploads/2021/07/Confronting-the-Myth-of-Carbon-Free-Fossil-Fuels.pdf //</w:t>
      </w:r>
      <w:r>
        <w:t xml:space="preserve"> KG</w:t>
      </w:r>
    </w:p>
    <w:p w14:paraId="17838991" w14:textId="77777777" w:rsidR="00F16822" w:rsidRPr="000E491B" w:rsidRDefault="00F16822" w:rsidP="00F16822">
      <w:pPr>
        <w:rPr>
          <w:sz w:val="14"/>
        </w:rPr>
      </w:pPr>
      <w:r w:rsidRPr="000E491B">
        <w:rPr>
          <w:sz w:val="14"/>
        </w:rPr>
        <w:t>CCS and CCUS refer to processes that collect or “capture” carbon dioxide generated by high-emitting activities — such as coal- and gas-fired power production or plastics manufacturing — and then transport those captured emissions to sites where they are either used for industrial processes or stored underground.1 2</w:t>
      </w:r>
    </w:p>
    <w:p w14:paraId="2C413301" w14:textId="77777777" w:rsidR="00F16822" w:rsidRPr="000E491B" w:rsidRDefault="00F16822" w:rsidP="00F16822">
      <w:pPr>
        <w:rPr>
          <w:sz w:val="14"/>
        </w:rPr>
      </w:pPr>
      <w:r w:rsidRPr="000E491B">
        <w:rPr>
          <w:rStyle w:val="Emphasis"/>
          <w:highlight w:val="cyan"/>
        </w:rPr>
        <w:t>CCS does not remove</w:t>
      </w:r>
      <w:r w:rsidRPr="000E491B">
        <w:rPr>
          <w:rStyle w:val="Emphasis"/>
        </w:rPr>
        <w:t xml:space="preserve"> </w:t>
      </w:r>
      <w:r w:rsidRPr="000E491B">
        <w:rPr>
          <w:rStyle w:val="Emphasis"/>
          <w:highlight w:val="cyan"/>
        </w:rPr>
        <w:t>carbon</w:t>
      </w:r>
      <w:r w:rsidRPr="008228DB">
        <w:rPr>
          <w:rStyle w:val="StyleUnderline"/>
        </w:rPr>
        <w:t xml:space="preserve"> from the atmosphere</w:t>
      </w:r>
      <w:r w:rsidRPr="000E491B">
        <w:rPr>
          <w:sz w:val="14"/>
        </w:rPr>
        <w:t>, although it is often erroneously conflated with “CO2 removal” or “negative emission” technology. At best, CCS prevents some emissions caused by the combustion of carbon-based fuels from reaching the atmosphere — provided that the captured gases are not later released.</w:t>
      </w:r>
    </w:p>
    <w:p w14:paraId="5C4E7119" w14:textId="77777777" w:rsidR="00F16822" w:rsidRPr="000E491B" w:rsidRDefault="00F16822" w:rsidP="00F16822">
      <w:pPr>
        <w:rPr>
          <w:sz w:val="14"/>
        </w:rPr>
      </w:pPr>
      <w:r w:rsidRPr="000E491B">
        <w:rPr>
          <w:sz w:val="14"/>
        </w:rPr>
        <w:t xml:space="preserve">In practice, however, CCS masks the harmful carbon emissions from the underlying source, enabling that source to continue operating rather than being replaced altogether, while </w:t>
      </w:r>
      <w:r w:rsidRPr="000E491B">
        <w:rPr>
          <w:rStyle w:val="Emphasis"/>
          <w:highlight w:val="cyan"/>
        </w:rPr>
        <w:t>creating additional risks</w:t>
      </w:r>
      <w:r w:rsidRPr="008228DB">
        <w:rPr>
          <w:rStyle w:val="StyleUnderline"/>
        </w:rPr>
        <w:t>, impacts, and costs associated with the CCS infrastructure itself</w:t>
      </w:r>
      <w:r w:rsidRPr="000E491B">
        <w:rPr>
          <w:sz w:val="14"/>
        </w:rPr>
        <w:t xml:space="preserve">. More- over, the injection of captured carbon into oil wells to enhance oil recovery — the most pervasive use of CCS today — </w:t>
      </w:r>
      <w:r w:rsidRPr="000E491B">
        <w:rPr>
          <w:rStyle w:val="Emphasis"/>
          <w:highlight w:val="cyan"/>
        </w:rPr>
        <w:t>exacerbates</w:t>
      </w:r>
      <w:r w:rsidRPr="000E491B">
        <w:rPr>
          <w:rStyle w:val="Emphasis"/>
        </w:rPr>
        <w:t xml:space="preserve"> global </w:t>
      </w:r>
      <w:r w:rsidRPr="000E491B">
        <w:rPr>
          <w:rStyle w:val="Emphasis"/>
          <w:highlight w:val="cyan"/>
        </w:rPr>
        <w:t>warming</w:t>
      </w:r>
      <w:r w:rsidRPr="000E491B">
        <w:rPr>
          <w:rStyle w:val="Emphasis"/>
        </w:rPr>
        <w:t xml:space="preserve"> </w:t>
      </w:r>
      <w:r w:rsidRPr="000E491B">
        <w:rPr>
          <w:rStyle w:val="Emphasis"/>
          <w:highlight w:val="cyan"/>
        </w:rPr>
        <w:t>by boosting oil production</w:t>
      </w:r>
      <w:r w:rsidRPr="008228DB">
        <w:rPr>
          <w:rStyle w:val="StyleUnderline"/>
        </w:rPr>
        <w:t xml:space="preserve"> and prolonging the fossil fuel era</w:t>
      </w:r>
      <w:r w:rsidRPr="000E491B">
        <w:rPr>
          <w:sz w:val="14"/>
        </w:rPr>
        <w:t>.2</w:t>
      </w:r>
    </w:p>
    <w:p w14:paraId="4855ADB7" w14:textId="77777777" w:rsidR="00F16822" w:rsidRPr="000E491B" w:rsidRDefault="00F16822" w:rsidP="00F16822">
      <w:pPr>
        <w:rPr>
          <w:sz w:val="14"/>
        </w:rPr>
      </w:pPr>
      <w:r w:rsidRPr="000E491B">
        <w:rPr>
          <w:sz w:val="14"/>
        </w:rPr>
        <w:t xml:space="preserve">Large-Scale CCS is </w:t>
      </w:r>
      <w:r w:rsidRPr="008228DB">
        <w:rPr>
          <w:rStyle w:val="StyleUnderline"/>
        </w:rPr>
        <w:t>Neither Viable Nor Necessary</w:t>
      </w:r>
    </w:p>
    <w:p w14:paraId="19F612F5" w14:textId="77777777" w:rsidR="00F16822" w:rsidRPr="000E491B" w:rsidRDefault="00F16822" w:rsidP="00F16822">
      <w:pPr>
        <w:rPr>
          <w:sz w:val="14"/>
        </w:rPr>
      </w:pPr>
      <w:r w:rsidRPr="000E491B">
        <w:rPr>
          <w:sz w:val="14"/>
        </w:rPr>
        <w:t xml:space="preserve">The unproven scalability of CCS technologies and their prohibitive costs mean </w:t>
      </w:r>
      <w:r w:rsidRPr="000E491B">
        <w:rPr>
          <w:rStyle w:val="Emphasis"/>
        </w:rPr>
        <w:t xml:space="preserve">they </w:t>
      </w:r>
      <w:r w:rsidRPr="00393BCD">
        <w:rPr>
          <w:rStyle w:val="Emphasis"/>
          <w:highlight w:val="cyan"/>
        </w:rPr>
        <w:t>cannot play</w:t>
      </w:r>
      <w:r w:rsidRPr="000E491B">
        <w:rPr>
          <w:rStyle w:val="Emphasis"/>
        </w:rPr>
        <w:t xml:space="preserve"> any </w:t>
      </w:r>
      <w:r w:rsidRPr="00393BCD">
        <w:rPr>
          <w:rStyle w:val="Emphasis"/>
          <w:highlight w:val="cyan"/>
        </w:rPr>
        <w:t>significant role in</w:t>
      </w:r>
      <w:r w:rsidRPr="000E491B">
        <w:rPr>
          <w:rStyle w:val="Emphasis"/>
        </w:rPr>
        <w:t xml:space="preserve"> the rapid </w:t>
      </w:r>
      <w:r w:rsidRPr="00393BCD">
        <w:rPr>
          <w:rStyle w:val="Emphasis"/>
          <w:highlight w:val="cyan"/>
        </w:rPr>
        <w:t>reduction</w:t>
      </w:r>
      <w:r w:rsidRPr="008228DB">
        <w:rPr>
          <w:rStyle w:val="StyleUnderline"/>
        </w:rPr>
        <w:t xml:space="preserve"> of global emissions</w:t>
      </w:r>
      <w:r w:rsidRPr="000E491B">
        <w:rPr>
          <w:sz w:val="14"/>
        </w:rPr>
        <w:t xml:space="preserve"> necessary to limit warming to 1.5°C. Despite the existence of the technology for decades and billions of dollars in govern- ment subsidies to date, deployment of CCS at scale still faces insurmountable challenges of feasibility, effective- ness, and expense.</w:t>
      </w:r>
    </w:p>
    <w:p w14:paraId="104213CE" w14:textId="77777777" w:rsidR="00F16822" w:rsidRPr="000E491B" w:rsidRDefault="00F16822" w:rsidP="00F16822">
      <w:pPr>
        <w:rPr>
          <w:sz w:val="14"/>
        </w:rPr>
      </w:pPr>
      <w:r w:rsidRPr="000E491B">
        <w:rPr>
          <w:sz w:val="14"/>
        </w:rPr>
        <w:t xml:space="preserve">Existing </w:t>
      </w:r>
      <w:r w:rsidRPr="008228DB">
        <w:rPr>
          <w:rStyle w:val="StyleUnderline"/>
        </w:rPr>
        <w:t xml:space="preserve">CCS facilities </w:t>
      </w:r>
      <w:r w:rsidRPr="00393BCD">
        <w:rPr>
          <w:rStyle w:val="Emphasis"/>
          <w:highlight w:val="cyan"/>
        </w:rPr>
        <w:t>capture less than 1 percent</w:t>
      </w:r>
      <w:r w:rsidRPr="000E491B">
        <w:rPr>
          <w:rStyle w:val="Emphasis"/>
        </w:rPr>
        <w:t xml:space="preserve"> of global carbon emissions</w:t>
      </w:r>
      <w:r w:rsidRPr="000E491B">
        <w:rPr>
          <w:sz w:val="14"/>
        </w:rPr>
        <w:t>. The 28 CCS facilities currently operating globally have a capacity to capture only 0.1 percent of fossil fuel emissions, or 37 megatons of CO2 annually. Of that capacity, just 19 percent, or 7 mega- tons, is being captured for actual geological sequestra- tion.3 The vast majority, as discussed ahead, is being used to produce more oil.</w:t>
      </w:r>
    </w:p>
    <w:p w14:paraId="51FE6E4C" w14:textId="77777777" w:rsidR="00F16822" w:rsidRPr="000E491B" w:rsidRDefault="00F16822" w:rsidP="00F16822">
      <w:pPr>
        <w:rPr>
          <w:sz w:val="14"/>
        </w:rPr>
      </w:pPr>
      <w:r w:rsidRPr="000E491B">
        <w:rPr>
          <w:sz w:val="14"/>
        </w:rPr>
        <w:t xml:space="preserve">During its operation, the </w:t>
      </w:r>
      <w:r w:rsidRPr="008228DB">
        <w:rPr>
          <w:rStyle w:val="StyleUnderline"/>
        </w:rPr>
        <w:t>CCS system only captured 7 percent of the power plant’s total CO emissions,</w:t>
      </w:r>
      <w:r w:rsidRPr="000E491B">
        <w:rPr>
          <w:sz w:val="14"/>
        </w:rPr>
        <w:t xml:space="preserve"> well below the company’s promises to reduce CO2 emissions by 90 percent.4 The captured carbon from Petra Nova had been used for enhanced oil recovery, but the 2020 collapse in oil price and demand rendered this uneco- nomic. The </w:t>
      </w:r>
      <w:r w:rsidRPr="008228DB">
        <w:rPr>
          <w:rStyle w:val="StyleUnderline"/>
        </w:rPr>
        <w:t>CCS operation and the gas plant used to power it have been shut down indefinitely</w:t>
      </w:r>
      <w:r w:rsidRPr="000E491B">
        <w:rPr>
          <w:sz w:val="14"/>
        </w:rPr>
        <w:t>, leaving the coal-fired plant as emissions-intensive as ever.5</w:t>
      </w:r>
    </w:p>
    <w:p w14:paraId="28DA36BF" w14:textId="77777777" w:rsidR="00F16822" w:rsidRPr="000E491B" w:rsidRDefault="00F16822" w:rsidP="00F16822">
      <w:pPr>
        <w:rPr>
          <w:sz w:val="14"/>
        </w:rPr>
      </w:pPr>
      <w:r w:rsidRPr="000E491B">
        <w:rPr>
          <w:sz w:val="14"/>
        </w:rPr>
        <w:t xml:space="preserve">The surest approach to avoiding climate catastrophe does not involve CCS. According to the Intergovern- mental Panel on Climate Change (IPCC), the emissions reduction pathway with the best chance of keeping warming at or below 1.5°C makes limited to no use of engineered carbon capture technologies. This pathway involves a rapid phaseout of fossil fuels along with limit- ed carbon removal by natural sources such as reforestation and enhanced soil carbon uptake.6 </w:t>
      </w:r>
      <w:r w:rsidRPr="000E491B">
        <w:rPr>
          <w:rStyle w:val="StyleUnderline"/>
        </w:rPr>
        <w:t xml:space="preserve">The </w:t>
      </w:r>
      <w:r w:rsidRPr="00393BCD">
        <w:rPr>
          <w:rStyle w:val="Emphasis"/>
          <w:highlight w:val="cyan"/>
        </w:rPr>
        <w:t>IPCC</w:t>
      </w:r>
      <w:r w:rsidRPr="000E491B">
        <w:rPr>
          <w:rStyle w:val="Emphasis"/>
        </w:rPr>
        <w:t xml:space="preserve"> </w:t>
      </w:r>
      <w:r w:rsidRPr="00393BCD">
        <w:rPr>
          <w:rStyle w:val="Emphasis"/>
          <w:highlight w:val="cyan"/>
        </w:rPr>
        <w:t>points to “uncertainty</w:t>
      </w:r>
      <w:r w:rsidRPr="00393BCD">
        <w:rPr>
          <w:rStyle w:val="StyleUnderline"/>
          <w:highlight w:val="cyan"/>
        </w:rPr>
        <w:t xml:space="preserve"> in</w:t>
      </w:r>
      <w:r w:rsidRPr="000E491B">
        <w:rPr>
          <w:rStyle w:val="StyleUnderline"/>
        </w:rPr>
        <w:t xml:space="preserve"> the </w:t>
      </w:r>
      <w:r w:rsidRPr="00393BCD">
        <w:rPr>
          <w:rStyle w:val="StyleUnderline"/>
          <w:highlight w:val="cyan"/>
        </w:rPr>
        <w:t>future deployment</w:t>
      </w:r>
      <w:r w:rsidRPr="000E491B">
        <w:rPr>
          <w:rStyle w:val="StyleUnderline"/>
        </w:rPr>
        <w:t xml:space="preserve"> of CCS,”7 and cautions against reliance on the technology, given “</w:t>
      </w:r>
      <w:r w:rsidRPr="00393BCD">
        <w:rPr>
          <w:rStyle w:val="Emphasis"/>
          <w:highlight w:val="cyan"/>
        </w:rPr>
        <w:t>con- cerns about storage safety</w:t>
      </w:r>
      <w:r w:rsidRPr="00393BCD">
        <w:rPr>
          <w:rStyle w:val="StyleUnderline"/>
          <w:highlight w:val="cyan"/>
        </w:rPr>
        <w:t xml:space="preserve"> and </w:t>
      </w:r>
      <w:r w:rsidRPr="00393BCD">
        <w:rPr>
          <w:rStyle w:val="Emphasis"/>
          <w:highlight w:val="cyan"/>
        </w:rPr>
        <w:t>cost</w:t>
      </w:r>
      <w:r w:rsidRPr="000E491B">
        <w:rPr>
          <w:rStyle w:val="Emphasis"/>
        </w:rPr>
        <w:t>”</w:t>
      </w:r>
      <w:r w:rsidRPr="000E491B">
        <w:rPr>
          <w:rStyle w:val="StyleUnderline"/>
        </w:rPr>
        <w:t>8 and the “non-neg- ligible risk of carbon dioxide leakage from geological storage and the carbon dioxide transport infrastructure.</w:t>
      </w:r>
      <w:r w:rsidRPr="000E491B">
        <w:rPr>
          <w:sz w:val="14"/>
        </w:rPr>
        <w:t>”9</w:t>
      </w:r>
    </w:p>
    <w:p w14:paraId="56730EC2" w14:textId="77777777" w:rsidR="00F16822" w:rsidRPr="000E491B" w:rsidRDefault="00F16822" w:rsidP="00F16822">
      <w:pPr>
        <w:rPr>
          <w:sz w:val="14"/>
        </w:rPr>
      </w:pPr>
      <w:r w:rsidRPr="000E491B">
        <w:rPr>
          <w:sz w:val="14"/>
        </w:rPr>
        <w:t xml:space="preserve">In January 2021, the 1,500 member-organizations of Climate Action Network (CAN) International adopted a shared position statement that the largest network of climate organizations worldwide “does not consider cur- rently envisioned CCS applications as proven sustainable climate solutions.” The organizations warned that </w:t>
      </w:r>
      <w:r w:rsidRPr="000E491B">
        <w:rPr>
          <w:rStyle w:val="StyleUnderline"/>
        </w:rPr>
        <w:t>CCS “</w:t>
      </w:r>
      <w:r w:rsidRPr="00393BCD">
        <w:rPr>
          <w:rStyle w:val="Emphasis"/>
          <w:highlight w:val="cyan"/>
        </w:rPr>
        <w:t>risks distracting from the need to take</w:t>
      </w:r>
      <w:r w:rsidRPr="000E491B">
        <w:rPr>
          <w:rStyle w:val="StyleUnderline"/>
        </w:rPr>
        <w:t xml:space="preserve"> concerted </w:t>
      </w:r>
      <w:r w:rsidRPr="00393BCD">
        <w:rPr>
          <w:rStyle w:val="Emphasis"/>
          <w:highlight w:val="cyan"/>
        </w:rPr>
        <w:t>action</w:t>
      </w:r>
      <w:r w:rsidRPr="000E491B">
        <w:rPr>
          <w:rStyle w:val="StyleUnderline"/>
        </w:rPr>
        <w:t xml:space="preserve"> across multiple sectors in the near-term to dramatically reduce emissions</w:t>
      </w:r>
      <w:r w:rsidRPr="000E491B">
        <w:rPr>
          <w:sz w:val="14"/>
        </w:rPr>
        <w:t>.” Accordingly, CAN urged that</w:t>
      </w:r>
    </w:p>
    <w:p w14:paraId="170A0C5C" w14:textId="77777777" w:rsidR="00F16822" w:rsidRPr="000E491B" w:rsidRDefault="00F16822" w:rsidP="00F16822">
      <w:pPr>
        <w:rPr>
          <w:sz w:val="14"/>
        </w:rPr>
      </w:pPr>
      <w:r w:rsidRPr="000E491B">
        <w:rPr>
          <w:sz w:val="14"/>
        </w:rPr>
        <w:t>“[a]ll government subsidies, loans, grants, tax credit, incentives, and financial support for fossil fuels and technologies that use or otherwise support the continued use of fossil fuels, including CCS, should be phased out as soon as possible.”10</w:t>
      </w:r>
    </w:p>
    <w:p w14:paraId="7788DDC4" w14:textId="77777777" w:rsidR="00F16822" w:rsidRPr="000E491B" w:rsidRDefault="00F16822" w:rsidP="00F16822">
      <w:pPr>
        <w:rPr>
          <w:sz w:val="14"/>
        </w:rPr>
      </w:pPr>
      <w:r w:rsidRPr="000E491B">
        <w:rPr>
          <w:sz w:val="14"/>
        </w:rPr>
        <w:t xml:space="preserve">A </w:t>
      </w:r>
      <w:r w:rsidRPr="000E491B">
        <w:rPr>
          <w:rStyle w:val="StyleUnderline"/>
        </w:rPr>
        <w:t>1</w:t>
      </w:r>
      <w:r w:rsidRPr="00393BCD">
        <w:rPr>
          <w:rStyle w:val="StyleUnderline"/>
          <w:highlight w:val="cyan"/>
        </w:rPr>
        <w:t>.5°C pathway</w:t>
      </w:r>
      <w:r w:rsidRPr="000E491B">
        <w:rPr>
          <w:rStyle w:val="StyleUnderline"/>
        </w:rPr>
        <w:t xml:space="preserve"> is </w:t>
      </w:r>
      <w:r w:rsidRPr="00393BCD">
        <w:rPr>
          <w:rStyle w:val="StyleUnderline"/>
          <w:highlight w:val="cyan"/>
        </w:rPr>
        <w:t>possible without CCS</w:t>
      </w:r>
      <w:r w:rsidRPr="000E491B">
        <w:rPr>
          <w:rStyle w:val="StyleUnderline"/>
        </w:rPr>
        <w:t>.</w:t>
      </w:r>
      <w:r w:rsidRPr="000E491B">
        <w:rPr>
          <w:sz w:val="14"/>
        </w:rPr>
        <w:t xml:space="preserve"> By transi- tioning the transportation, industry, and building sectors to 100 percent clean, renewable energy through rapid electrification and phase out of fossil fuels, and enhanc- ing natural carbon sequestration through improved land management and restoration, it is possible to keep warming at or below 1.5° C without CCS.11</w:t>
      </w:r>
    </w:p>
    <w:p w14:paraId="58B098D2" w14:textId="77777777" w:rsidR="00F16822" w:rsidRPr="000E491B" w:rsidRDefault="00F16822" w:rsidP="00F16822">
      <w:pPr>
        <w:rPr>
          <w:sz w:val="14"/>
        </w:rPr>
      </w:pPr>
      <w:r w:rsidRPr="00393BCD">
        <w:rPr>
          <w:rStyle w:val="Emphasis"/>
          <w:highlight w:val="cyan"/>
        </w:rPr>
        <w:t>Clean energy is</w:t>
      </w:r>
      <w:r w:rsidRPr="000E491B">
        <w:rPr>
          <w:rStyle w:val="Emphasis"/>
        </w:rPr>
        <w:t xml:space="preserve"> </w:t>
      </w:r>
      <w:r w:rsidRPr="000E491B">
        <w:rPr>
          <w:rStyle w:val="StyleUnderline"/>
        </w:rPr>
        <w:t>also</w:t>
      </w:r>
      <w:r w:rsidRPr="000E491B">
        <w:rPr>
          <w:rStyle w:val="Emphasis"/>
        </w:rPr>
        <w:t xml:space="preserve"> </w:t>
      </w:r>
      <w:r w:rsidRPr="00393BCD">
        <w:rPr>
          <w:rStyle w:val="Emphasis"/>
          <w:highlight w:val="cyan"/>
        </w:rPr>
        <w:t>cheaper</w:t>
      </w:r>
      <w:r w:rsidRPr="000E491B">
        <w:rPr>
          <w:rStyle w:val="StyleUnderline"/>
        </w:rPr>
        <w:t xml:space="preserve"> energy</w:t>
      </w:r>
      <w:r w:rsidRPr="000E491B">
        <w:rPr>
          <w:sz w:val="14"/>
        </w:rPr>
        <w:t>. Plummeting renewable energy costs are rapidly making electrification with clean sources like solar and wind less expensive than producing power with fossil fuels.12 A 2020 analysis by Bloomberg New Energy Finance found that solar and wind are already the cheapest energy sources for two- thirds of the world’s population. Rapidly declining costs make renewable energy cheaper than continuing to oper- ate existing coal and gas facilities in many places.13</w:t>
      </w:r>
    </w:p>
    <w:p w14:paraId="09E38A6E" w14:textId="77777777" w:rsidR="00F16822" w:rsidRPr="000E491B" w:rsidRDefault="00F16822" w:rsidP="00F16822">
      <w:pPr>
        <w:rPr>
          <w:sz w:val="14"/>
        </w:rPr>
      </w:pPr>
      <w:r w:rsidRPr="000E491B">
        <w:rPr>
          <w:sz w:val="14"/>
        </w:rPr>
        <w:t xml:space="preserve">Similarly, </w:t>
      </w:r>
      <w:r w:rsidRPr="000E491B">
        <w:rPr>
          <w:rStyle w:val="StyleUnderline"/>
        </w:rPr>
        <w:t xml:space="preserve">plummeting costs are quickly making battery storage a cheaper option for ensuring grid reliability </w:t>
      </w:r>
      <w:r w:rsidRPr="000E491B">
        <w:rPr>
          <w:sz w:val="14"/>
        </w:rPr>
        <w:t>than new gas peaker plants.14 The US Energy Information Ad- ministration (EIA) projects that renewables will account for 71 percent of new US electricity generating capacity in 2021.15</w:t>
      </w:r>
    </w:p>
    <w:p w14:paraId="79426524" w14:textId="77777777" w:rsidR="00F16822" w:rsidRPr="000E491B" w:rsidRDefault="00F16822" w:rsidP="00F16822">
      <w:pPr>
        <w:rPr>
          <w:sz w:val="14"/>
        </w:rPr>
      </w:pPr>
      <w:r w:rsidRPr="000E491B">
        <w:rPr>
          <w:sz w:val="14"/>
        </w:rPr>
        <w:t>The failure to account for the energy transition’s market and technological disruptions to coal- and gas-fired power plants means not only that they are outcompeted by alternatives and systematically overvalued,16 but also that “the overwhelming majority of these conventional facilities will become financially unviable and their assets stranded over the next decade or so.”17 Tacking CCS onto these soon-to-be stranded power plants is as eco- nomically ill-founded as it is environmentally unsound.</w:t>
      </w:r>
    </w:p>
    <w:p w14:paraId="032F055A" w14:textId="77777777" w:rsidR="00F16822" w:rsidRPr="000E491B" w:rsidRDefault="00F16822" w:rsidP="00F16822">
      <w:pPr>
        <w:rPr>
          <w:sz w:val="14"/>
        </w:rPr>
      </w:pPr>
      <w:r w:rsidRPr="00393BCD">
        <w:rPr>
          <w:sz w:val="14"/>
          <w:highlight w:val="cyan"/>
        </w:rPr>
        <w:t>From</w:t>
      </w:r>
      <w:r w:rsidRPr="000E491B">
        <w:rPr>
          <w:sz w:val="14"/>
        </w:rPr>
        <w:t xml:space="preserve"> a </w:t>
      </w:r>
      <w:r w:rsidRPr="000E491B">
        <w:rPr>
          <w:rStyle w:val="StyleUnderline"/>
        </w:rPr>
        <w:t xml:space="preserve">purely </w:t>
      </w:r>
      <w:r w:rsidRPr="00393BCD">
        <w:rPr>
          <w:rStyle w:val="Emphasis"/>
          <w:highlight w:val="cyan"/>
        </w:rPr>
        <w:t>econ</w:t>
      </w:r>
      <w:r w:rsidRPr="000E491B">
        <w:rPr>
          <w:rStyle w:val="Emphasis"/>
        </w:rPr>
        <w:t xml:space="preserve">omic </w:t>
      </w:r>
      <w:r w:rsidRPr="00393BCD">
        <w:rPr>
          <w:rStyle w:val="Emphasis"/>
          <w:highlight w:val="cyan"/>
        </w:rPr>
        <w:t>perspective, CCS does not make sense</w:t>
      </w:r>
      <w:r w:rsidRPr="000E491B">
        <w:rPr>
          <w:sz w:val="14"/>
        </w:rPr>
        <w:t>. Economists and energy analysts note that CCS projects are “prohibitively expensive compared</w:t>
      </w:r>
    </w:p>
    <w:p w14:paraId="3DECF722" w14:textId="77777777" w:rsidR="00F16822" w:rsidRPr="000E491B" w:rsidRDefault="00F16822" w:rsidP="00F16822">
      <w:pPr>
        <w:rPr>
          <w:sz w:val="14"/>
        </w:rPr>
      </w:pPr>
      <w:r w:rsidRPr="000E491B">
        <w:rPr>
          <w:sz w:val="14"/>
        </w:rPr>
        <w:t xml:space="preserve">to other GHG emissions mitigation options, such as renewable energy and energy storage technologies.”18 </w:t>
      </w:r>
      <w:r w:rsidRPr="000E491B">
        <w:rPr>
          <w:rStyle w:val="StyleUnderline"/>
        </w:rPr>
        <w:t xml:space="preserve">Adding CCS onto a fossil-fueled power plant inevitably makes </w:t>
      </w:r>
      <w:r w:rsidRPr="00393BCD">
        <w:rPr>
          <w:rStyle w:val="Emphasis"/>
          <w:highlight w:val="cyan"/>
        </w:rPr>
        <w:t>operating</w:t>
      </w:r>
      <w:r w:rsidRPr="000E491B">
        <w:rPr>
          <w:rStyle w:val="Emphasis"/>
        </w:rPr>
        <w:t xml:space="preserve"> the underlying </w:t>
      </w:r>
      <w:r w:rsidRPr="00393BCD">
        <w:rPr>
          <w:rStyle w:val="Emphasis"/>
          <w:highlight w:val="cyan"/>
        </w:rPr>
        <w:t>source more expensive</w:t>
      </w:r>
      <w:r w:rsidRPr="000E491B">
        <w:rPr>
          <w:rStyle w:val="StyleUnderline"/>
        </w:rPr>
        <w:t>.</w:t>
      </w:r>
      <w:r w:rsidRPr="000E491B">
        <w:rPr>
          <w:sz w:val="14"/>
        </w:rPr>
        <w:t xml:space="preserve"> As the authors of the energy transition study summa- rized above observed, “Coal and gas power plants with integrated carbon capture and storage (CCS) are doubly mispriced (overvalued).”19 With coal- and gas-fired pow- er stations already becoming more costly than renewable alternatives, adding CCS simply makes them even less economic and even less necessary.</w:t>
      </w:r>
    </w:p>
    <w:p w14:paraId="46D197FD" w14:textId="77777777" w:rsidR="00F16822" w:rsidRPr="000E491B" w:rsidRDefault="00F16822" w:rsidP="00F16822">
      <w:pPr>
        <w:rPr>
          <w:sz w:val="14"/>
        </w:rPr>
      </w:pPr>
      <w:r w:rsidRPr="000E491B">
        <w:rPr>
          <w:sz w:val="14"/>
        </w:rPr>
        <w:t xml:space="preserve">A recent assessment of the economic viability of using CCS with gas-fired power plants demonstrates this reality, noting that mature carbon capture technologies are poorly suited to gas and pose an even larger energy penalty for fossil gas than for coal.20 For a new-build gas-fired plant, </w:t>
      </w:r>
      <w:r w:rsidRPr="000E491B">
        <w:rPr>
          <w:rStyle w:val="StyleUnderline"/>
        </w:rPr>
        <w:t xml:space="preserve">CCS could more than </w:t>
      </w:r>
      <w:r w:rsidRPr="00393BCD">
        <w:rPr>
          <w:rStyle w:val="Emphasis"/>
          <w:highlight w:val="cyan"/>
        </w:rPr>
        <w:t>double</w:t>
      </w:r>
      <w:r w:rsidRPr="000E491B">
        <w:rPr>
          <w:rStyle w:val="Emphasis"/>
        </w:rPr>
        <w:t xml:space="preserve"> the </w:t>
      </w:r>
      <w:r w:rsidRPr="00393BCD">
        <w:rPr>
          <w:rStyle w:val="Emphasis"/>
          <w:highlight w:val="cyan"/>
        </w:rPr>
        <w:t>con- struction costs</w:t>
      </w:r>
      <w:r w:rsidRPr="000E491B">
        <w:rPr>
          <w:rStyle w:val="StyleUnderline"/>
        </w:rPr>
        <w:t xml:space="preserve"> and </w:t>
      </w:r>
      <w:r w:rsidRPr="000E491B">
        <w:rPr>
          <w:rStyle w:val="Emphasis"/>
        </w:rPr>
        <w:t>increase the cost of energy produced</w:t>
      </w:r>
      <w:r w:rsidRPr="000E491B">
        <w:rPr>
          <w:sz w:val="14"/>
        </w:rPr>
        <w:t xml:space="preserve"> (known as levelized cost of energy) by up to 61 per- cent.21</w:t>
      </w:r>
    </w:p>
    <w:p w14:paraId="71C09E12" w14:textId="77777777" w:rsidR="00F16822" w:rsidRPr="000E491B" w:rsidRDefault="00F16822" w:rsidP="00F16822">
      <w:pPr>
        <w:rPr>
          <w:sz w:val="14"/>
        </w:rPr>
      </w:pPr>
      <w:r w:rsidRPr="000E491B">
        <w:rPr>
          <w:sz w:val="14"/>
        </w:rPr>
        <w:t xml:space="preserve">As a result, </w:t>
      </w:r>
      <w:r w:rsidRPr="000E491B">
        <w:rPr>
          <w:rStyle w:val="StyleUnderline"/>
        </w:rPr>
        <w:t xml:space="preserve">CCS is </w:t>
      </w:r>
      <w:r w:rsidRPr="00393BCD">
        <w:rPr>
          <w:rStyle w:val="Emphasis"/>
          <w:highlight w:val="cyan"/>
        </w:rPr>
        <w:t>not economic for</w:t>
      </w:r>
      <w:r w:rsidRPr="000E491B">
        <w:rPr>
          <w:rStyle w:val="Emphasis"/>
        </w:rPr>
        <w:t xml:space="preserve"> gas-fired power </w:t>
      </w:r>
      <w:r w:rsidRPr="00393BCD">
        <w:rPr>
          <w:rStyle w:val="Emphasis"/>
          <w:highlight w:val="cyan"/>
        </w:rPr>
        <w:t>plants</w:t>
      </w:r>
      <w:r w:rsidRPr="000E491B">
        <w:rPr>
          <w:rStyle w:val="StyleUnderline"/>
        </w:rPr>
        <w:t xml:space="preserve"> even when it takes full advantage of existing fed- eral subsidies</w:t>
      </w:r>
      <w:r w:rsidRPr="000E491B">
        <w:rPr>
          <w:sz w:val="14"/>
        </w:rPr>
        <w:t>, as discussed below, and when the captured carbon is used to produce more oil.22 The authors of the study proposed a solution of injecting even more federal funding into CCS.</w:t>
      </w:r>
    </w:p>
    <w:p w14:paraId="057D1E97" w14:textId="77777777" w:rsidR="00F16822" w:rsidRPr="00B773AE" w:rsidRDefault="00F16822" w:rsidP="00F16822">
      <w:pPr>
        <w:rPr>
          <w:sz w:val="14"/>
        </w:rPr>
      </w:pPr>
      <w:r w:rsidRPr="000E491B">
        <w:rPr>
          <w:sz w:val="14"/>
        </w:rPr>
        <w:t>The simpler, surer, and cheaper solution is to end this and similar subsidies for the fossil fuel economy and invest the savings in accelerating the transition to clean energy.</w:t>
      </w:r>
    </w:p>
    <w:p w14:paraId="2C0B38AF" w14:textId="77777777" w:rsidR="00F16822" w:rsidRDefault="00F16822" w:rsidP="00F16822">
      <w:pPr>
        <w:pStyle w:val="Heading4"/>
      </w:pPr>
      <w:r>
        <w:t>It fails – too expensive, failed tech, and does not limit warming.</w:t>
      </w:r>
    </w:p>
    <w:p w14:paraId="458A6365" w14:textId="77777777" w:rsidR="00F16822" w:rsidRPr="00ED3CBB" w:rsidRDefault="00F16822" w:rsidP="00F16822">
      <w:r w:rsidRPr="00085777">
        <w:t xml:space="preserve">Dana </w:t>
      </w:r>
      <w:r w:rsidRPr="00085777">
        <w:rPr>
          <w:rStyle w:val="Style13ptBold"/>
        </w:rPr>
        <w:t>Drugmand</w:t>
      </w:r>
      <w:r w:rsidRPr="00085777">
        <w:t xml:space="preserve"> and Carroll </w:t>
      </w:r>
      <w:r w:rsidRPr="00085777">
        <w:rPr>
          <w:rStyle w:val="Style13ptBold"/>
        </w:rPr>
        <w:t>Muffett</w:t>
      </w:r>
      <w:r>
        <w:rPr>
          <w:rStyle w:val="Style13ptBold"/>
        </w:rPr>
        <w:t xml:space="preserve"> 21, </w:t>
      </w:r>
      <w:r w:rsidRPr="00085777">
        <w:t>Freelance journalist reporting on climate and energy, with a focus on climate accountability reporting. She writes regularly for DeSmog covering topics such as fossil fuel industry opposition to climate action, climate change lawsuits, greenwashing and false climate solutions</w:t>
      </w:r>
      <w:r>
        <w:t xml:space="preserve">, </w:t>
      </w:r>
      <w:r w:rsidRPr="00085777">
        <w:t>Carroll Muffett is President and CEO of the Center for International Environmental Law</w:t>
      </w:r>
      <w:r>
        <w:t>, 4-22-21, “</w:t>
      </w:r>
      <w:r w:rsidRPr="00085777">
        <w:t>Confronting the myth of carbon-free fossil fuels: Why carbon capture is not a climate solution</w:t>
      </w:r>
      <w:r>
        <w:t xml:space="preserve">,” </w:t>
      </w:r>
      <w:r w:rsidRPr="00085777">
        <w:t>https://www.ewg.org/news-insights/news/confronting-myth-carbon-free-fossil-fuels-why-carbon-capture-not-climate //</w:t>
      </w:r>
      <w:r>
        <w:t xml:space="preserve"> KG</w:t>
      </w:r>
    </w:p>
    <w:p w14:paraId="69140104" w14:textId="77777777" w:rsidR="00F16822" w:rsidRPr="00166CA0" w:rsidRDefault="00F16822" w:rsidP="00F16822">
      <w:pPr>
        <w:rPr>
          <w:rStyle w:val="Emphasis"/>
        </w:rPr>
      </w:pPr>
      <w:r w:rsidRPr="00166CA0">
        <w:rPr>
          <w:sz w:val="14"/>
        </w:rPr>
        <w:t xml:space="preserve">The unproven </w:t>
      </w:r>
      <w:r w:rsidRPr="00643DCB">
        <w:rPr>
          <w:rStyle w:val="Emphasis"/>
          <w:highlight w:val="cyan"/>
        </w:rPr>
        <w:t>scalability</w:t>
      </w:r>
      <w:r w:rsidRPr="00643DCB">
        <w:rPr>
          <w:rStyle w:val="StyleUnderline"/>
          <w:highlight w:val="cyan"/>
        </w:rPr>
        <w:t xml:space="preserve"> </w:t>
      </w:r>
      <w:r w:rsidRPr="00643DCB">
        <w:rPr>
          <w:rStyle w:val="Emphasis"/>
          <w:highlight w:val="cyan"/>
        </w:rPr>
        <w:t>of CCS</w:t>
      </w:r>
      <w:r w:rsidRPr="00166CA0">
        <w:rPr>
          <w:rStyle w:val="StyleUnderline"/>
        </w:rPr>
        <w:t xml:space="preserve"> technologies</w:t>
      </w:r>
      <w:r w:rsidRPr="00166CA0">
        <w:rPr>
          <w:sz w:val="14"/>
        </w:rPr>
        <w:t xml:space="preserve"> and their prohibitive costs mean they </w:t>
      </w:r>
      <w:r w:rsidRPr="00643DCB">
        <w:rPr>
          <w:rStyle w:val="Emphasis"/>
          <w:highlight w:val="cyan"/>
        </w:rPr>
        <w:t>cannot play</w:t>
      </w:r>
      <w:r w:rsidRPr="00166CA0">
        <w:rPr>
          <w:rStyle w:val="StyleUnderline"/>
        </w:rPr>
        <w:t xml:space="preserve"> any </w:t>
      </w:r>
      <w:r w:rsidRPr="00643DCB">
        <w:rPr>
          <w:rStyle w:val="Emphasis"/>
          <w:highlight w:val="cyan"/>
        </w:rPr>
        <w:t>significant role</w:t>
      </w:r>
      <w:r w:rsidRPr="00643DCB">
        <w:rPr>
          <w:rStyle w:val="StyleUnderline"/>
          <w:highlight w:val="cyan"/>
        </w:rPr>
        <w:t xml:space="preserve"> in</w:t>
      </w:r>
      <w:r w:rsidRPr="00166CA0">
        <w:rPr>
          <w:rStyle w:val="StyleUnderline"/>
        </w:rPr>
        <w:t xml:space="preserve"> the </w:t>
      </w:r>
      <w:r w:rsidRPr="00166CA0">
        <w:rPr>
          <w:rStyle w:val="Emphasis"/>
        </w:rPr>
        <w:t xml:space="preserve">rapid </w:t>
      </w:r>
      <w:r w:rsidRPr="00643DCB">
        <w:rPr>
          <w:rStyle w:val="Emphasis"/>
          <w:highlight w:val="cyan"/>
        </w:rPr>
        <w:t>reduction of</w:t>
      </w:r>
      <w:r w:rsidRPr="00166CA0">
        <w:rPr>
          <w:rStyle w:val="Emphasis"/>
        </w:rPr>
        <w:t xml:space="preserve"> </w:t>
      </w:r>
      <w:r w:rsidRPr="00166CA0">
        <w:rPr>
          <w:rStyle w:val="StyleUnderline"/>
        </w:rPr>
        <w:t>global</w:t>
      </w:r>
      <w:r w:rsidRPr="00166CA0">
        <w:rPr>
          <w:rStyle w:val="Emphasis"/>
        </w:rPr>
        <w:t xml:space="preserve"> </w:t>
      </w:r>
      <w:r w:rsidRPr="00643DCB">
        <w:rPr>
          <w:rStyle w:val="Emphasis"/>
          <w:highlight w:val="cyan"/>
        </w:rPr>
        <w:t>emissions</w:t>
      </w:r>
      <w:r w:rsidRPr="00166CA0">
        <w:rPr>
          <w:sz w:val="14"/>
        </w:rPr>
        <w:t xml:space="preserve"> necessary to limit warming to 1.5 C. Despite the existence of the technology for decades and billions of dollars in government subsidies to date, </w:t>
      </w:r>
      <w:r w:rsidRPr="00643DCB">
        <w:rPr>
          <w:rStyle w:val="Emphasis"/>
          <w:highlight w:val="cyan"/>
        </w:rPr>
        <w:t>deployment</w:t>
      </w:r>
      <w:r w:rsidRPr="00166CA0">
        <w:rPr>
          <w:rStyle w:val="StyleUnderline"/>
        </w:rPr>
        <w:t xml:space="preserve"> of CCS at scale still </w:t>
      </w:r>
      <w:r w:rsidRPr="00643DCB">
        <w:rPr>
          <w:rStyle w:val="Emphasis"/>
          <w:highlight w:val="cyan"/>
        </w:rPr>
        <w:t>faces</w:t>
      </w:r>
      <w:r w:rsidRPr="00166CA0">
        <w:rPr>
          <w:rStyle w:val="Emphasis"/>
        </w:rPr>
        <w:t xml:space="preserve"> insurmountable </w:t>
      </w:r>
      <w:r w:rsidRPr="00643DCB">
        <w:rPr>
          <w:rStyle w:val="Emphasis"/>
          <w:highlight w:val="cyan"/>
        </w:rPr>
        <w:t>challenges</w:t>
      </w:r>
      <w:r w:rsidRPr="00643DCB">
        <w:rPr>
          <w:rStyle w:val="StyleUnderline"/>
          <w:highlight w:val="cyan"/>
        </w:rPr>
        <w:t xml:space="preserve"> </w:t>
      </w:r>
      <w:r w:rsidRPr="00643DCB">
        <w:rPr>
          <w:rStyle w:val="Emphasis"/>
          <w:highlight w:val="cyan"/>
        </w:rPr>
        <w:t>of feasibility,</w:t>
      </w:r>
      <w:r w:rsidRPr="00166CA0">
        <w:rPr>
          <w:rStyle w:val="Emphasis"/>
        </w:rPr>
        <w:t xml:space="preserve"> </w:t>
      </w:r>
      <w:r w:rsidRPr="00643DCB">
        <w:rPr>
          <w:rStyle w:val="Emphasis"/>
          <w:highlight w:val="cyan"/>
        </w:rPr>
        <w:t>effectiveness and expense</w:t>
      </w:r>
      <w:r w:rsidRPr="00166CA0">
        <w:rPr>
          <w:rStyle w:val="Emphasis"/>
        </w:rPr>
        <w:t>.</w:t>
      </w:r>
    </w:p>
    <w:p w14:paraId="3F77E2CD" w14:textId="77777777" w:rsidR="00F16822" w:rsidRPr="00166CA0" w:rsidRDefault="00F16822" w:rsidP="00F16822">
      <w:pPr>
        <w:rPr>
          <w:sz w:val="14"/>
        </w:rPr>
      </w:pPr>
      <w:r w:rsidRPr="00166CA0">
        <w:rPr>
          <w:sz w:val="14"/>
        </w:rPr>
        <w:t xml:space="preserve">Existing CCS facilities </w:t>
      </w:r>
      <w:r w:rsidRPr="00166CA0">
        <w:rPr>
          <w:rStyle w:val="StyleUnderline"/>
        </w:rPr>
        <w:t>capture less than 1 percent of global carbon emissions</w:t>
      </w:r>
      <w:r w:rsidRPr="00166CA0">
        <w:rPr>
          <w:sz w:val="14"/>
        </w:rPr>
        <w:t>.</w:t>
      </w:r>
    </w:p>
    <w:p w14:paraId="75449EF9" w14:textId="77777777" w:rsidR="00F16822" w:rsidRPr="00166CA0" w:rsidRDefault="00F16822" w:rsidP="00F16822">
      <w:pPr>
        <w:rPr>
          <w:sz w:val="14"/>
        </w:rPr>
      </w:pPr>
      <w:r w:rsidRPr="00166CA0">
        <w:rPr>
          <w:sz w:val="14"/>
        </w:rPr>
        <w:t>The 28 CCS facilities currently operating globally have a capacity to capture only 0.1 percent of fossil fuel emissions or 37 megatons of CO2 annually. Of that capacity, just 19 percent, or 7 megatons, is being captured for actual geological sequestration.[3] The great majority, as discussed below, is being used to produce more oil.</w:t>
      </w:r>
    </w:p>
    <w:p w14:paraId="6493A1C1" w14:textId="77777777" w:rsidR="00F16822" w:rsidRPr="00166CA0" w:rsidRDefault="00F16822" w:rsidP="00F16822">
      <w:pPr>
        <w:rPr>
          <w:sz w:val="14"/>
        </w:rPr>
      </w:pPr>
      <w:r w:rsidRPr="00166CA0">
        <w:rPr>
          <w:rStyle w:val="StyleUnderline"/>
        </w:rPr>
        <w:t xml:space="preserve">CCS pilot </w:t>
      </w:r>
      <w:r w:rsidRPr="00643DCB">
        <w:rPr>
          <w:rStyle w:val="StyleUnderline"/>
          <w:highlight w:val="cyan"/>
        </w:rPr>
        <w:t>projects</w:t>
      </w:r>
      <w:r w:rsidRPr="00166CA0">
        <w:rPr>
          <w:rStyle w:val="StyleUnderline"/>
        </w:rPr>
        <w:t xml:space="preserve"> have </w:t>
      </w:r>
      <w:r w:rsidRPr="00643DCB">
        <w:rPr>
          <w:rStyle w:val="Emphasis"/>
          <w:highlight w:val="cyan"/>
        </w:rPr>
        <w:t>repeatedly overpromised and underdelivered</w:t>
      </w:r>
      <w:r w:rsidRPr="00166CA0">
        <w:rPr>
          <w:sz w:val="14"/>
        </w:rPr>
        <w:t>.</w:t>
      </w:r>
    </w:p>
    <w:p w14:paraId="0EB14727" w14:textId="77777777" w:rsidR="00F16822" w:rsidRPr="00166CA0" w:rsidRDefault="00F16822" w:rsidP="00F16822">
      <w:pPr>
        <w:rPr>
          <w:sz w:val="14"/>
        </w:rPr>
      </w:pPr>
      <w:r w:rsidRPr="00166CA0">
        <w:rPr>
          <w:sz w:val="14"/>
        </w:rPr>
        <w:t>The Petra Nova carbon capture facility installed at a coal-fired power station near Houston in 2017 illustrates the failure of CCS to deliver meaningful emissions reductions and the folly of deploying CCS in service of fossil fuel extraction and use.</w:t>
      </w:r>
    </w:p>
    <w:p w14:paraId="42035512" w14:textId="77777777" w:rsidR="00F16822" w:rsidRPr="00166CA0" w:rsidRDefault="00F16822" w:rsidP="00F16822">
      <w:pPr>
        <w:rPr>
          <w:sz w:val="14"/>
        </w:rPr>
      </w:pPr>
      <w:r w:rsidRPr="00166CA0">
        <w:rPr>
          <w:sz w:val="14"/>
        </w:rPr>
        <w:t>During its operation, the carbon capture system captured only 7 percent of the power plant’s total carbon dioxide emissions – well below the company’s promises to reduce CO2 emissions by 90 percent.[4] The captured carbon from Petra Nova had been used for enhanced oil recovery, but the 2020 collapse in oil price and demand rendered this uneconomic. The CCS operation and the gas plant used to power it have been shut down indefinitely, leaving the coal-fired plant as emission-intensive as ever.[5]</w:t>
      </w:r>
    </w:p>
    <w:p w14:paraId="14E36C55" w14:textId="77777777" w:rsidR="00F16822" w:rsidRPr="00166CA0" w:rsidRDefault="00F16822" w:rsidP="00F16822">
      <w:pPr>
        <w:rPr>
          <w:rStyle w:val="StyleUnderline"/>
        </w:rPr>
      </w:pPr>
      <w:r w:rsidRPr="00166CA0">
        <w:rPr>
          <w:rStyle w:val="StyleUnderline"/>
        </w:rPr>
        <w:t>The surest approach to avoiding climate catastrophe does not involve CCS.</w:t>
      </w:r>
    </w:p>
    <w:p w14:paraId="73BFB5B8" w14:textId="77777777" w:rsidR="00F16822" w:rsidRPr="00166CA0" w:rsidRDefault="00F16822" w:rsidP="00F16822">
      <w:pPr>
        <w:rPr>
          <w:sz w:val="14"/>
        </w:rPr>
      </w:pPr>
      <w:r w:rsidRPr="00166CA0">
        <w:rPr>
          <w:sz w:val="14"/>
        </w:rPr>
        <w:t xml:space="preserve">According to the Intergovernmental Panel on Climate Change, or IPCC, the </w:t>
      </w:r>
      <w:r w:rsidRPr="00643DCB">
        <w:rPr>
          <w:rStyle w:val="Emphasis"/>
          <w:highlight w:val="cyan"/>
        </w:rPr>
        <w:t>emissions reduction pathway</w:t>
      </w:r>
      <w:r w:rsidRPr="00166CA0">
        <w:rPr>
          <w:rStyle w:val="StyleUnderline"/>
        </w:rPr>
        <w:t xml:space="preserve"> with the best chance of keeping warming at or below 1.5 C </w:t>
      </w:r>
      <w:r w:rsidRPr="00643DCB">
        <w:rPr>
          <w:rStyle w:val="Emphasis"/>
          <w:highlight w:val="cyan"/>
        </w:rPr>
        <w:t>makes</w:t>
      </w:r>
      <w:r w:rsidRPr="00166CA0">
        <w:rPr>
          <w:rStyle w:val="Emphasis"/>
        </w:rPr>
        <w:t xml:space="preserve"> limited to </w:t>
      </w:r>
      <w:r w:rsidRPr="00643DCB">
        <w:rPr>
          <w:rStyle w:val="Emphasis"/>
          <w:highlight w:val="cyan"/>
        </w:rPr>
        <w:t>no use of</w:t>
      </w:r>
      <w:r w:rsidRPr="00166CA0">
        <w:rPr>
          <w:rStyle w:val="Emphasis"/>
        </w:rPr>
        <w:t xml:space="preserve"> engineered carbon capture technologie</w:t>
      </w:r>
      <w:r w:rsidRPr="00166CA0">
        <w:rPr>
          <w:rStyle w:val="StyleUnderline"/>
        </w:rPr>
        <w:t>s</w:t>
      </w:r>
      <w:r w:rsidRPr="00166CA0">
        <w:rPr>
          <w:sz w:val="14"/>
        </w:rPr>
        <w:t xml:space="preserve">. This pathway involves a rapid phaseout of fossil fuels along with limited carbon removal by natural sources such as reforestation and enhanced soil carbon uptake.[6] The IPCC points to “uncertainty in the future deployment of </w:t>
      </w:r>
      <w:r w:rsidRPr="00643DCB">
        <w:rPr>
          <w:rStyle w:val="Emphasis"/>
          <w:highlight w:val="cyan"/>
        </w:rPr>
        <w:t>CCS</w:t>
      </w:r>
      <w:r w:rsidRPr="00166CA0">
        <w:rPr>
          <w:sz w:val="14"/>
        </w:rPr>
        <w:t>”[7] and cautions against reliance on the technology, given “concerns about storage safety and cost”[8] and the “non-negligible risk of carbon dioxide leakage from geological storage and the carbon dioxide transport infrastructure.”[9]</w:t>
      </w:r>
    </w:p>
    <w:p w14:paraId="1CAB4091" w14:textId="77777777" w:rsidR="00F16822" w:rsidRPr="00166CA0" w:rsidRDefault="00F16822" w:rsidP="00F16822">
      <w:pPr>
        <w:rPr>
          <w:sz w:val="14"/>
        </w:rPr>
      </w:pPr>
      <w:r w:rsidRPr="00166CA0">
        <w:rPr>
          <w:sz w:val="14"/>
        </w:rPr>
        <w:t xml:space="preserve">In January 2021, the 1,500 member organizations of Climate Action Network International adopted a shared position statement that the largest network of climate organizations worldwide “does not consider currently envisioned CCS applications as proven sustainable climate solutions.” The organizations warned that </w:t>
      </w:r>
      <w:r w:rsidRPr="00166CA0">
        <w:rPr>
          <w:rStyle w:val="Emphasis"/>
        </w:rPr>
        <w:t>CCS “</w:t>
      </w:r>
      <w:r w:rsidRPr="00643DCB">
        <w:rPr>
          <w:rStyle w:val="Emphasis"/>
          <w:highlight w:val="cyan"/>
        </w:rPr>
        <w:t>risks distracting from</w:t>
      </w:r>
      <w:r w:rsidRPr="00166CA0">
        <w:rPr>
          <w:rStyle w:val="StyleUnderline"/>
        </w:rPr>
        <w:t xml:space="preserve"> the need to take </w:t>
      </w:r>
      <w:r w:rsidRPr="00643DCB">
        <w:rPr>
          <w:rStyle w:val="Emphasis"/>
          <w:highlight w:val="cyan"/>
        </w:rPr>
        <w:t>concerted action</w:t>
      </w:r>
      <w:r w:rsidRPr="00166CA0">
        <w:rPr>
          <w:rStyle w:val="StyleUnderline"/>
        </w:rPr>
        <w:t xml:space="preserve"> across multiple sectors in the near-term </w:t>
      </w:r>
      <w:r w:rsidRPr="00643DCB">
        <w:rPr>
          <w:rStyle w:val="Emphasis"/>
          <w:highlight w:val="cyan"/>
        </w:rPr>
        <w:t>to</w:t>
      </w:r>
      <w:r w:rsidRPr="00166CA0">
        <w:rPr>
          <w:rStyle w:val="Emphasis"/>
        </w:rPr>
        <w:t xml:space="preserve"> dramatically </w:t>
      </w:r>
      <w:r w:rsidRPr="00643DCB">
        <w:rPr>
          <w:rStyle w:val="Emphasis"/>
          <w:highlight w:val="cyan"/>
        </w:rPr>
        <w:t>reduce emissions.”</w:t>
      </w:r>
      <w:r w:rsidRPr="00166CA0">
        <w:rPr>
          <w:rStyle w:val="StyleUnderline"/>
        </w:rPr>
        <w:t xml:space="preserve"> </w:t>
      </w:r>
      <w:r w:rsidRPr="00166CA0">
        <w:rPr>
          <w:sz w:val="14"/>
        </w:rPr>
        <w:t xml:space="preserve">Accordingly, CAN urged that “[a]ll government subsidies, loans, grants, tax credit, incentives, and financial support for fossil fuels and technologies that use or otherwise support the continued use of fossil fuels, including </w:t>
      </w:r>
      <w:r w:rsidRPr="00166CA0">
        <w:rPr>
          <w:rStyle w:val="StyleUnderline"/>
        </w:rPr>
        <w:t xml:space="preserve">CCS, </w:t>
      </w:r>
      <w:r w:rsidRPr="00643DCB">
        <w:rPr>
          <w:rStyle w:val="StyleUnderline"/>
          <w:highlight w:val="cyan"/>
        </w:rPr>
        <w:t>should be p</w:t>
      </w:r>
      <w:r w:rsidRPr="00643DCB">
        <w:rPr>
          <w:rStyle w:val="Emphasis"/>
          <w:highlight w:val="cyan"/>
        </w:rPr>
        <w:t>hased out</w:t>
      </w:r>
      <w:r w:rsidRPr="00166CA0">
        <w:rPr>
          <w:rStyle w:val="Emphasis"/>
        </w:rPr>
        <w:t xml:space="preserve"> as soon as possible.</w:t>
      </w:r>
      <w:r w:rsidRPr="00166CA0">
        <w:rPr>
          <w:sz w:val="14"/>
        </w:rPr>
        <w:t>”[10]</w:t>
      </w:r>
    </w:p>
    <w:p w14:paraId="70D8C3BA" w14:textId="77777777" w:rsidR="00F16822" w:rsidRPr="00166CA0" w:rsidRDefault="00F16822" w:rsidP="00F16822">
      <w:pPr>
        <w:rPr>
          <w:sz w:val="14"/>
        </w:rPr>
      </w:pPr>
      <w:r w:rsidRPr="00166CA0">
        <w:rPr>
          <w:sz w:val="14"/>
        </w:rPr>
        <w:t>A 1.5 C pathway is possible without CCS.</w:t>
      </w:r>
    </w:p>
    <w:p w14:paraId="46D9BA98" w14:textId="77777777" w:rsidR="00F16822" w:rsidRPr="00166CA0" w:rsidRDefault="00F16822" w:rsidP="00F16822">
      <w:pPr>
        <w:rPr>
          <w:sz w:val="14"/>
        </w:rPr>
      </w:pPr>
      <w:r w:rsidRPr="00166CA0">
        <w:rPr>
          <w:sz w:val="14"/>
        </w:rPr>
        <w:t>By transitioning the transportation, industry and building sectors to 100 percent clean, renewable energy through rapid electrification and phaseout of fossil fuels, and enhancing natural carbon sequestration through improved land management and restoration, it is possible to keep warming at or below 1.5 C without CCS.[11]</w:t>
      </w:r>
    </w:p>
    <w:p w14:paraId="29D83528" w14:textId="77777777" w:rsidR="00F16822" w:rsidRPr="00166CA0" w:rsidRDefault="00F16822" w:rsidP="00F16822">
      <w:pPr>
        <w:rPr>
          <w:sz w:val="14"/>
        </w:rPr>
      </w:pPr>
      <w:r w:rsidRPr="00166CA0">
        <w:rPr>
          <w:sz w:val="14"/>
        </w:rPr>
        <w:t>Clean energy is also cheaper energy.</w:t>
      </w:r>
    </w:p>
    <w:p w14:paraId="667C147F" w14:textId="77777777" w:rsidR="00F16822" w:rsidRPr="00166CA0" w:rsidRDefault="00F16822" w:rsidP="00F16822">
      <w:pPr>
        <w:rPr>
          <w:sz w:val="14"/>
        </w:rPr>
      </w:pPr>
      <w:r w:rsidRPr="00166CA0">
        <w:rPr>
          <w:sz w:val="14"/>
        </w:rPr>
        <w:t>Plummeting renewable energy costs are rapidly making electrification with clean sources like solar and wind less expensive than producing power with fossil fuels.[12] A 2020 analysis by Bloomberg New Energy Finance found that solar and wind are already the cheapest energy sources for two-thirds of the world’s population. Rapidly declining costs make renewable energy cheaper than continuing to operate existing coal and gas facilities in many places.[13]</w:t>
      </w:r>
    </w:p>
    <w:p w14:paraId="412B4B97" w14:textId="77777777" w:rsidR="00F16822" w:rsidRPr="00166CA0" w:rsidRDefault="00F16822" w:rsidP="00F16822">
      <w:pPr>
        <w:rPr>
          <w:sz w:val="14"/>
        </w:rPr>
      </w:pPr>
      <w:r w:rsidRPr="00166CA0">
        <w:rPr>
          <w:sz w:val="14"/>
        </w:rPr>
        <w:t>Similarly, plummeting costs are quickly making battery storage a cheaper option than new gas peaker plants for ensuring grid reliability.[14] The federal Energy Information Administration projects that renewables will account for 71 percent of new U.S. electricity generating capacity in 2021.[15]</w:t>
      </w:r>
    </w:p>
    <w:p w14:paraId="34FFB892" w14:textId="77777777" w:rsidR="00F16822" w:rsidRPr="00166CA0" w:rsidRDefault="00F16822" w:rsidP="00F16822">
      <w:pPr>
        <w:rPr>
          <w:sz w:val="14"/>
        </w:rPr>
      </w:pPr>
      <w:r w:rsidRPr="00166CA0">
        <w:rPr>
          <w:sz w:val="14"/>
        </w:rPr>
        <w:t>The failure to account for the energy transition’s market and technological disruptions to coal- and gas-fired power plants means not only that they are outcompeted by alternatives and systematically overvalued[16] but also that “the overwhelming majority of these conventional facilities will become financially unviable and their assets stranded over the next decade or so.”[17] Tacking CCS onto these soon-to-be stranded power plants is as ill-founded economically as it is environmentally unsound.</w:t>
      </w:r>
    </w:p>
    <w:p w14:paraId="51589546" w14:textId="77777777" w:rsidR="00F16822" w:rsidRPr="00166CA0" w:rsidRDefault="00F16822" w:rsidP="00F16822">
      <w:pPr>
        <w:rPr>
          <w:sz w:val="14"/>
        </w:rPr>
      </w:pPr>
      <w:r w:rsidRPr="00166CA0">
        <w:rPr>
          <w:sz w:val="14"/>
        </w:rPr>
        <w:t xml:space="preserve">From a purely economic perspective, </w:t>
      </w:r>
      <w:r w:rsidRPr="00166CA0">
        <w:rPr>
          <w:rStyle w:val="StyleUnderline"/>
        </w:rPr>
        <w:t xml:space="preserve">CCS </w:t>
      </w:r>
      <w:r w:rsidRPr="00643DCB">
        <w:rPr>
          <w:rStyle w:val="Emphasis"/>
          <w:highlight w:val="cyan"/>
        </w:rPr>
        <w:t>does not make sense</w:t>
      </w:r>
      <w:r w:rsidRPr="00166CA0">
        <w:rPr>
          <w:sz w:val="14"/>
        </w:rPr>
        <w:t>.</w:t>
      </w:r>
    </w:p>
    <w:p w14:paraId="4E638F45" w14:textId="77777777" w:rsidR="00F16822" w:rsidRPr="00166CA0" w:rsidRDefault="00F16822" w:rsidP="00F16822">
      <w:pPr>
        <w:rPr>
          <w:sz w:val="14"/>
        </w:rPr>
      </w:pPr>
      <w:r w:rsidRPr="00166CA0">
        <w:rPr>
          <w:sz w:val="14"/>
        </w:rPr>
        <w:t>Economists and energy analysts note that CCS projects are “</w:t>
      </w:r>
      <w:r w:rsidRPr="00643DCB">
        <w:rPr>
          <w:rStyle w:val="Emphasis"/>
          <w:highlight w:val="cyan"/>
        </w:rPr>
        <w:t>prohibitively expensive</w:t>
      </w:r>
      <w:r w:rsidRPr="00166CA0">
        <w:rPr>
          <w:rStyle w:val="StyleUnderline"/>
        </w:rPr>
        <w:t xml:space="preserve"> compared to other greenhouse gas emissions mitigation options,</w:t>
      </w:r>
      <w:r w:rsidRPr="00166CA0">
        <w:rPr>
          <w:sz w:val="14"/>
        </w:rPr>
        <w:t xml:space="preserve"> such as renewable energy and energy storage technologies.”[18] Adding CCS onto a fossil-fueled power plant inevitably makes operating the underlying source more expensive. As the authors of the energy transition study summarized above observed, “Coal and gas power plants with integrated carbon capture and storage (CCS) are doubly mispriced (overvalued).”[19] With coal- and gas-fired power stations already becoming more costly than renewable alternatives, adding CCS simply makes them even less economic and even less necessary.</w:t>
      </w:r>
    </w:p>
    <w:p w14:paraId="5C7C3909" w14:textId="77777777" w:rsidR="00F16822" w:rsidRPr="00166CA0" w:rsidRDefault="00F16822" w:rsidP="00F16822">
      <w:pPr>
        <w:rPr>
          <w:sz w:val="14"/>
        </w:rPr>
      </w:pPr>
      <w:r w:rsidRPr="00166CA0">
        <w:rPr>
          <w:sz w:val="14"/>
        </w:rPr>
        <w:t>A r</w:t>
      </w:r>
      <w:r w:rsidRPr="00166CA0">
        <w:rPr>
          <w:rStyle w:val="StyleUnderline"/>
        </w:rPr>
        <w:t xml:space="preserve">ecent assessment of the economic viability of using CCS with gas-fired power plants demonstrates this reality, </w:t>
      </w:r>
      <w:r w:rsidRPr="00166CA0">
        <w:rPr>
          <w:sz w:val="14"/>
        </w:rPr>
        <w:t xml:space="preserve">noting that mature carbon capture technologies are poorly suited to gas and pose an even larger energy penalty for fossil gas than for coal.[20] For a new-build gas-fired plant, </w:t>
      </w:r>
      <w:r w:rsidRPr="00166CA0">
        <w:rPr>
          <w:rStyle w:val="Emphasis"/>
        </w:rPr>
        <w:t xml:space="preserve">CCS could more than </w:t>
      </w:r>
      <w:r w:rsidRPr="00643DCB">
        <w:rPr>
          <w:rStyle w:val="Emphasis"/>
          <w:highlight w:val="cyan"/>
        </w:rPr>
        <w:t>double the construction costs</w:t>
      </w:r>
      <w:r w:rsidRPr="00166CA0">
        <w:rPr>
          <w:sz w:val="14"/>
        </w:rPr>
        <w:t xml:space="preserve"> and increase the cost of energy produced (known as levelized cost of energy) by up to 61 percent.[21]</w:t>
      </w:r>
    </w:p>
    <w:p w14:paraId="24A4E87C" w14:textId="77777777" w:rsidR="00F16822" w:rsidRPr="00161D0D" w:rsidRDefault="00F16822" w:rsidP="00F16822">
      <w:pPr>
        <w:rPr>
          <w:sz w:val="14"/>
        </w:rPr>
      </w:pPr>
      <w:r w:rsidRPr="00166CA0">
        <w:rPr>
          <w:sz w:val="14"/>
        </w:rPr>
        <w:t xml:space="preserve">As a result, CCS is </w:t>
      </w:r>
      <w:r w:rsidRPr="00643DCB">
        <w:rPr>
          <w:rStyle w:val="Emphasis"/>
          <w:highlight w:val="cyan"/>
        </w:rPr>
        <w:t>not economic for</w:t>
      </w:r>
      <w:r w:rsidRPr="00166CA0">
        <w:rPr>
          <w:rStyle w:val="StyleUnderline"/>
        </w:rPr>
        <w:t xml:space="preserve"> gas-fired power </w:t>
      </w:r>
      <w:r w:rsidRPr="00643DCB">
        <w:rPr>
          <w:rStyle w:val="Emphasis"/>
          <w:highlight w:val="cyan"/>
        </w:rPr>
        <w:t>plants</w:t>
      </w:r>
      <w:r w:rsidRPr="00166CA0">
        <w:rPr>
          <w:sz w:val="14"/>
        </w:rPr>
        <w:t>, even when it takes full advantage of existing federal subsidies, as discussed below, and when the captured carbon is used to produce more oil.[22] The study authors’ proposed solution is to inject even more federal funding into CCS.</w:t>
      </w:r>
    </w:p>
    <w:p w14:paraId="6577AB32" w14:textId="77777777" w:rsidR="00F16822" w:rsidRDefault="00F16822" w:rsidP="00F16822">
      <w:pPr>
        <w:pStyle w:val="Heading4"/>
      </w:pPr>
      <w:r>
        <w:t xml:space="preserve">Carbon capture does </w:t>
      </w:r>
      <w:r w:rsidRPr="0011041B">
        <w:rPr>
          <w:u w:val="single"/>
        </w:rPr>
        <w:t>not</w:t>
      </w:r>
      <w:r>
        <w:t xml:space="preserve"> in fact capture carbon.</w:t>
      </w:r>
    </w:p>
    <w:p w14:paraId="3AEF8850" w14:textId="77777777" w:rsidR="00F16822" w:rsidRDefault="00F16822" w:rsidP="00F16822">
      <w:r>
        <w:t xml:space="preserve">Bruce </w:t>
      </w:r>
      <w:r w:rsidRPr="005D41C9">
        <w:rPr>
          <w:rStyle w:val="Style13ptBold"/>
        </w:rPr>
        <w:t>Robertson 22</w:t>
      </w:r>
      <w:r>
        <w:t xml:space="preserve">, </w:t>
      </w:r>
      <w:r w:rsidRPr="005D41C9">
        <w:t>Energy Finance Analyst – Gas/LNG at the Institute for Energy Economics and Financial Analysis</w:t>
      </w:r>
      <w:r>
        <w:t>, 9/1/22, “</w:t>
      </w:r>
      <w:r w:rsidRPr="005D41C9">
        <w:t>Carbon capture has a long history. Of failure</w:t>
      </w:r>
      <w:r>
        <w:t xml:space="preserve">,” </w:t>
      </w:r>
      <w:r w:rsidRPr="005D41C9">
        <w:t>https://thebulletin.org/2022/09/plagued-by-failures-carbon-capture-is-no-climate-solution/</w:t>
      </w:r>
      <w:r>
        <w:t>, ghs-dh</w:t>
      </w:r>
    </w:p>
    <w:p w14:paraId="124D352A" w14:textId="77777777" w:rsidR="00F16822" w:rsidRPr="005D41C9" w:rsidRDefault="00F16822" w:rsidP="00F16822">
      <w:pPr>
        <w:rPr>
          <w:sz w:val="16"/>
        </w:rPr>
      </w:pPr>
      <w:r w:rsidRPr="00F72063">
        <w:rPr>
          <w:rStyle w:val="StyleUnderline"/>
          <w:highlight w:val="cyan"/>
        </w:rPr>
        <w:t>Carbon capture</w:t>
      </w:r>
      <w:r w:rsidRPr="005D41C9">
        <w:rPr>
          <w:rStyle w:val="StyleUnderline"/>
        </w:rPr>
        <w:t xml:space="preserve"> and storage </w:t>
      </w:r>
      <w:r w:rsidRPr="00F72063">
        <w:rPr>
          <w:rStyle w:val="StyleUnderline"/>
          <w:highlight w:val="cyan"/>
        </w:rPr>
        <w:t>is</w:t>
      </w:r>
      <w:r w:rsidRPr="005D41C9">
        <w:rPr>
          <w:rStyle w:val="StyleUnderline"/>
        </w:rPr>
        <w:t xml:space="preserve"> an </w:t>
      </w:r>
      <w:r w:rsidRPr="00F72063">
        <w:rPr>
          <w:rStyle w:val="Emphasis"/>
          <w:highlight w:val="cyan"/>
        </w:rPr>
        <w:t>old</w:t>
      </w:r>
      <w:r w:rsidRPr="003D5786">
        <w:rPr>
          <w:rStyle w:val="Emphasis"/>
        </w:rPr>
        <w:t xml:space="preserve"> technology</w:t>
      </w:r>
      <w:r w:rsidRPr="005D41C9">
        <w:rPr>
          <w:sz w:val="16"/>
        </w:rPr>
        <w:t>, first commercialized in the 1970s. Back then it was called enhanced oil recovery, because the carbon dioxide recovered from oil and gas production was injected into depleted oil and gas reservoirs to re-pressurize them and extract more hydrocarbons.</w:t>
      </w:r>
    </w:p>
    <w:p w14:paraId="36FD4667" w14:textId="77777777" w:rsidR="00F16822" w:rsidRPr="005D41C9" w:rsidRDefault="00F16822" w:rsidP="00F16822">
      <w:pPr>
        <w:rPr>
          <w:sz w:val="16"/>
        </w:rPr>
      </w:pPr>
      <w:r w:rsidRPr="005D41C9">
        <w:rPr>
          <w:rStyle w:val="StyleUnderline"/>
        </w:rPr>
        <w:t>As</w:t>
      </w:r>
      <w:r w:rsidRPr="005D41C9">
        <w:rPr>
          <w:sz w:val="16"/>
        </w:rPr>
        <w:t xml:space="preserve"> </w:t>
      </w:r>
      <w:r w:rsidRPr="005D41C9">
        <w:rPr>
          <w:rStyle w:val="StyleUnderline"/>
        </w:rPr>
        <w:t>the climate change</w:t>
      </w:r>
      <w:r w:rsidRPr="005D41C9">
        <w:rPr>
          <w:sz w:val="16"/>
        </w:rPr>
        <w:t xml:space="preserve"> </w:t>
      </w:r>
      <w:r w:rsidRPr="005D41C9">
        <w:rPr>
          <w:rStyle w:val="StyleUnderline"/>
        </w:rPr>
        <w:t>movement</w:t>
      </w:r>
      <w:r w:rsidRPr="005D41C9">
        <w:rPr>
          <w:sz w:val="16"/>
        </w:rPr>
        <w:t xml:space="preserve"> </w:t>
      </w:r>
      <w:r w:rsidRPr="005D41C9">
        <w:rPr>
          <w:rStyle w:val="StyleUnderline"/>
        </w:rPr>
        <w:t>gained</w:t>
      </w:r>
      <w:r w:rsidRPr="005D41C9">
        <w:rPr>
          <w:sz w:val="16"/>
        </w:rPr>
        <w:t xml:space="preserve"> </w:t>
      </w:r>
      <w:r w:rsidRPr="005D41C9">
        <w:rPr>
          <w:rStyle w:val="StyleUnderline"/>
        </w:rPr>
        <w:t>momentum</w:t>
      </w:r>
      <w:r w:rsidRPr="005D41C9">
        <w:rPr>
          <w:sz w:val="16"/>
        </w:rPr>
        <w:t xml:space="preserve">, </w:t>
      </w:r>
      <w:r w:rsidRPr="005D41C9">
        <w:rPr>
          <w:rStyle w:val="StyleUnderline"/>
        </w:rPr>
        <w:t>the</w:t>
      </w:r>
      <w:r w:rsidRPr="005D41C9">
        <w:rPr>
          <w:sz w:val="16"/>
        </w:rPr>
        <w:t xml:space="preserve"> </w:t>
      </w:r>
      <w:r w:rsidRPr="005D41C9">
        <w:rPr>
          <w:rStyle w:val="StyleUnderline"/>
        </w:rPr>
        <w:t>oil and gas</w:t>
      </w:r>
      <w:r w:rsidRPr="005D41C9">
        <w:rPr>
          <w:sz w:val="16"/>
        </w:rPr>
        <w:t xml:space="preserve"> </w:t>
      </w:r>
      <w:r w:rsidRPr="005D41C9">
        <w:rPr>
          <w:rStyle w:val="StyleUnderline"/>
        </w:rPr>
        <w:t>industry</w:t>
      </w:r>
      <w:r w:rsidRPr="005D41C9">
        <w:rPr>
          <w:sz w:val="16"/>
        </w:rPr>
        <w:t xml:space="preserve"> wisely </w:t>
      </w:r>
      <w:r w:rsidRPr="005D41C9">
        <w:rPr>
          <w:rStyle w:val="StyleUnderline"/>
        </w:rPr>
        <w:t>rebranded</w:t>
      </w:r>
      <w:r w:rsidRPr="005D41C9">
        <w:rPr>
          <w:sz w:val="16"/>
        </w:rPr>
        <w:t xml:space="preserve"> enhanced oil recovery </w:t>
      </w:r>
      <w:r w:rsidRPr="005D41C9">
        <w:rPr>
          <w:rStyle w:val="StyleUnderline"/>
        </w:rPr>
        <w:t>as</w:t>
      </w:r>
      <w:r w:rsidRPr="005D41C9">
        <w:rPr>
          <w:sz w:val="16"/>
        </w:rPr>
        <w:t xml:space="preserve"> a “</w:t>
      </w:r>
      <w:r w:rsidRPr="005D41C9">
        <w:rPr>
          <w:rStyle w:val="StyleUnderline"/>
        </w:rPr>
        <w:t>climate-friendly</w:t>
      </w:r>
      <w:r w:rsidRPr="005D41C9">
        <w:rPr>
          <w:sz w:val="16"/>
        </w:rPr>
        <w:t xml:space="preserve">” process with a new name: carbon capture utilization and storage. Today, </w:t>
      </w:r>
      <w:r w:rsidRPr="00F72063">
        <w:rPr>
          <w:rStyle w:val="StyleUnderline"/>
          <w:highlight w:val="cyan"/>
        </w:rPr>
        <w:t>over</w:t>
      </w:r>
      <w:r w:rsidRPr="005D41C9">
        <w:rPr>
          <w:rStyle w:val="StyleUnderline"/>
        </w:rPr>
        <w:t xml:space="preserve"> </w:t>
      </w:r>
      <w:r w:rsidRPr="00F72063">
        <w:rPr>
          <w:rStyle w:val="StyleUnderline"/>
          <w:highlight w:val="cyan"/>
        </w:rPr>
        <w:t>70 percent</w:t>
      </w:r>
      <w:r w:rsidRPr="005D41C9">
        <w:rPr>
          <w:sz w:val="16"/>
        </w:rPr>
        <w:t xml:space="preserve"> </w:t>
      </w:r>
      <w:r w:rsidRPr="00F72063">
        <w:rPr>
          <w:rStyle w:val="StyleUnderline"/>
          <w:highlight w:val="cyan"/>
        </w:rPr>
        <w:t>of</w:t>
      </w:r>
      <w:r w:rsidRPr="005D41C9">
        <w:rPr>
          <w:sz w:val="16"/>
        </w:rPr>
        <w:t xml:space="preserve"> carbon capture </w:t>
      </w:r>
      <w:r w:rsidRPr="00F72063">
        <w:rPr>
          <w:rStyle w:val="StyleUnderline"/>
          <w:highlight w:val="cyan"/>
        </w:rPr>
        <w:t>projects</w:t>
      </w:r>
      <w:r w:rsidRPr="005D41C9">
        <w:rPr>
          <w:sz w:val="16"/>
        </w:rPr>
        <w:t xml:space="preserve"> </w:t>
      </w:r>
      <w:r w:rsidRPr="005D41C9">
        <w:rPr>
          <w:rStyle w:val="StyleUnderline"/>
        </w:rPr>
        <w:t>are</w:t>
      </w:r>
      <w:r w:rsidRPr="005D41C9">
        <w:rPr>
          <w:sz w:val="16"/>
        </w:rPr>
        <w:t xml:space="preserve">, in fact, enhanced oil recovery projects </w:t>
      </w:r>
      <w:r w:rsidRPr="005D41C9">
        <w:rPr>
          <w:rStyle w:val="StyleUnderline"/>
        </w:rPr>
        <w:t xml:space="preserve">used to </w:t>
      </w:r>
      <w:r w:rsidRPr="00F72063">
        <w:rPr>
          <w:rStyle w:val="StyleUnderline"/>
          <w:highlight w:val="cyan"/>
        </w:rPr>
        <w:t>produce</w:t>
      </w:r>
      <w:r w:rsidRPr="005D41C9">
        <w:rPr>
          <w:rStyle w:val="StyleUnderline"/>
        </w:rPr>
        <w:t xml:space="preserve"> </w:t>
      </w:r>
      <w:r w:rsidRPr="00F72063">
        <w:rPr>
          <w:rStyle w:val="StyleUnderline"/>
          <w:highlight w:val="cyan"/>
        </w:rPr>
        <w:t>more</w:t>
      </w:r>
      <w:r w:rsidRPr="005D41C9">
        <w:rPr>
          <w:rStyle w:val="StyleUnderline"/>
        </w:rPr>
        <w:t xml:space="preserve"> oil</w:t>
      </w:r>
      <w:r w:rsidRPr="005D41C9">
        <w:rPr>
          <w:sz w:val="16"/>
        </w:rPr>
        <w:t xml:space="preserve"> and/</w:t>
      </w:r>
      <w:r w:rsidRPr="005D41C9">
        <w:rPr>
          <w:rStyle w:val="StyleUnderline"/>
        </w:rPr>
        <w:t>or</w:t>
      </w:r>
      <w:r w:rsidRPr="005D41C9">
        <w:rPr>
          <w:sz w:val="16"/>
        </w:rPr>
        <w:t xml:space="preserve"> </w:t>
      </w:r>
      <w:r w:rsidRPr="005D41C9">
        <w:rPr>
          <w:rStyle w:val="StyleUnderline"/>
        </w:rPr>
        <w:t>gas</w:t>
      </w:r>
      <w:r w:rsidRPr="005D41C9">
        <w:rPr>
          <w:sz w:val="16"/>
        </w:rPr>
        <w:t xml:space="preserve">, </w:t>
      </w:r>
      <w:r w:rsidRPr="005D41C9">
        <w:rPr>
          <w:rStyle w:val="StyleUnderline"/>
        </w:rPr>
        <w:t>resulting</w:t>
      </w:r>
      <w:r w:rsidRPr="005D41C9">
        <w:rPr>
          <w:sz w:val="16"/>
        </w:rPr>
        <w:t xml:space="preserve"> </w:t>
      </w:r>
      <w:r w:rsidRPr="005D41C9">
        <w:rPr>
          <w:rStyle w:val="StyleUnderline"/>
        </w:rPr>
        <w:t>in</w:t>
      </w:r>
      <w:r w:rsidRPr="005D41C9">
        <w:rPr>
          <w:sz w:val="16"/>
        </w:rPr>
        <w:t xml:space="preserve"> yet </w:t>
      </w:r>
      <w:r w:rsidRPr="003D5786">
        <w:rPr>
          <w:rStyle w:val="Emphasis"/>
        </w:rPr>
        <w:t>more</w:t>
      </w:r>
      <w:r w:rsidRPr="005D41C9">
        <w:rPr>
          <w:rStyle w:val="StyleUnderline"/>
        </w:rPr>
        <w:t xml:space="preserve"> greenhouse gas </w:t>
      </w:r>
      <w:r w:rsidRPr="00F72063">
        <w:rPr>
          <w:rStyle w:val="Emphasis"/>
          <w:highlight w:val="cyan"/>
        </w:rPr>
        <w:t>emissions</w:t>
      </w:r>
      <w:r w:rsidRPr="005D41C9">
        <w:rPr>
          <w:sz w:val="16"/>
        </w:rPr>
        <w:t>.</w:t>
      </w:r>
    </w:p>
    <w:p w14:paraId="2D82B576" w14:textId="77777777" w:rsidR="00F16822" w:rsidRPr="005D41C9" w:rsidRDefault="00F16822" w:rsidP="00F16822">
      <w:pPr>
        <w:rPr>
          <w:sz w:val="16"/>
        </w:rPr>
      </w:pPr>
      <w:r w:rsidRPr="005D41C9">
        <w:rPr>
          <w:sz w:val="16"/>
        </w:rPr>
        <w:t xml:space="preserve">The Institute for Energy Economics and Financial Analysis has estimated that most of the total captured carbon throughout history found its use in enhanced oil recovery—approximately 80–90 percent. </w:t>
      </w:r>
      <w:r w:rsidRPr="005D41C9">
        <w:rPr>
          <w:rStyle w:val="StyleUnderline"/>
        </w:rPr>
        <w:t>Only a</w:t>
      </w:r>
      <w:r w:rsidRPr="005D41C9">
        <w:rPr>
          <w:sz w:val="16"/>
        </w:rPr>
        <w:t xml:space="preserve"> small proportion of carbon capture projects (approximately </w:t>
      </w:r>
      <w:r w:rsidRPr="005D41C9">
        <w:rPr>
          <w:rStyle w:val="StyleUnderline"/>
        </w:rPr>
        <w:t>10–20 percent</w:t>
      </w:r>
      <w:r w:rsidRPr="005D41C9">
        <w:rPr>
          <w:sz w:val="16"/>
        </w:rPr>
        <w:t xml:space="preserve">) </w:t>
      </w:r>
      <w:r w:rsidRPr="005D41C9">
        <w:rPr>
          <w:rStyle w:val="StyleUnderline"/>
        </w:rPr>
        <w:t>have</w:t>
      </w:r>
      <w:r w:rsidRPr="005D41C9">
        <w:rPr>
          <w:sz w:val="16"/>
        </w:rPr>
        <w:t xml:space="preserve"> </w:t>
      </w:r>
      <w:r w:rsidRPr="005D41C9">
        <w:rPr>
          <w:rStyle w:val="StyleUnderline"/>
        </w:rPr>
        <w:t>stored</w:t>
      </w:r>
      <w:r w:rsidRPr="005D41C9">
        <w:rPr>
          <w:sz w:val="16"/>
        </w:rPr>
        <w:t xml:space="preserve"> </w:t>
      </w:r>
      <w:r w:rsidRPr="005D41C9">
        <w:rPr>
          <w:rStyle w:val="StyleUnderline"/>
        </w:rPr>
        <w:t>carbon</w:t>
      </w:r>
      <w:r w:rsidRPr="005D41C9">
        <w:rPr>
          <w:sz w:val="16"/>
        </w:rPr>
        <w:t xml:space="preserve"> in dedicated geological structures </w:t>
      </w:r>
      <w:r w:rsidRPr="005D41C9">
        <w:rPr>
          <w:rStyle w:val="StyleUnderline"/>
        </w:rPr>
        <w:t>without using it for oil and gas production</w:t>
      </w:r>
      <w:r w:rsidRPr="005D41C9">
        <w:rPr>
          <w:sz w:val="16"/>
        </w:rPr>
        <w:t>.</w:t>
      </w:r>
    </w:p>
    <w:p w14:paraId="0A7833C1" w14:textId="77777777" w:rsidR="00F16822" w:rsidRPr="005D41C9" w:rsidRDefault="00F16822" w:rsidP="00F16822">
      <w:pPr>
        <w:rPr>
          <w:sz w:val="16"/>
        </w:rPr>
      </w:pPr>
      <w:r w:rsidRPr="005D41C9">
        <w:rPr>
          <w:sz w:val="16"/>
        </w:rPr>
        <w:t xml:space="preserve">Despite its long history, </w:t>
      </w:r>
      <w:r w:rsidRPr="00F72063">
        <w:rPr>
          <w:rStyle w:val="StyleUnderline"/>
        </w:rPr>
        <w:t>carbon</w:t>
      </w:r>
      <w:r w:rsidRPr="005D41C9">
        <w:rPr>
          <w:rStyle w:val="StyleUnderline"/>
        </w:rPr>
        <w:t xml:space="preserve"> </w:t>
      </w:r>
      <w:r w:rsidRPr="00F72063">
        <w:rPr>
          <w:rStyle w:val="StyleUnderline"/>
        </w:rPr>
        <w:t>capture</w:t>
      </w:r>
      <w:r w:rsidRPr="005D41C9">
        <w:rPr>
          <w:rStyle w:val="StyleUnderline"/>
        </w:rPr>
        <w:t xml:space="preserve"> is a problematic technology</w:t>
      </w:r>
      <w:r w:rsidRPr="005D41C9">
        <w:rPr>
          <w:sz w:val="16"/>
        </w:rPr>
        <w:t xml:space="preserve">. </w:t>
      </w:r>
      <w:r w:rsidRPr="005D41C9">
        <w:rPr>
          <w:rStyle w:val="StyleUnderline"/>
        </w:rPr>
        <w:t>A</w:t>
      </w:r>
      <w:r w:rsidRPr="005D41C9">
        <w:rPr>
          <w:sz w:val="16"/>
        </w:rPr>
        <w:t xml:space="preserve"> </w:t>
      </w:r>
      <w:r w:rsidRPr="005D41C9">
        <w:rPr>
          <w:rStyle w:val="StyleUnderline"/>
        </w:rPr>
        <w:t>new</w:t>
      </w:r>
      <w:r w:rsidRPr="005D41C9">
        <w:rPr>
          <w:sz w:val="16"/>
        </w:rPr>
        <w:t xml:space="preserve"> </w:t>
      </w:r>
      <w:r w:rsidRPr="005D41C9">
        <w:rPr>
          <w:rStyle w:val="StyleUnderline"/>
        </w:rPr>
        <w:t>IEEFA study</w:t>
      </w:r>
      <w:r w:rsidRPr="005D41C9">
        <w:rPr>
          <w:sz w:val="16"/>
        </w:rPr>
        <w:t xml:space="preserve"> reviewed the capacity and performance of 13 flagship projects and </w:t>
      </w:r>
      <w:r w:rsidRPr="005D41C9">
        <w:rPr>
          <w:rStyle w:val="StyleUnderline"/>
        </w:rPr>
        <w:t>found</w:t>
      </w:r>
      <w:r w:rsidRPr="005D41C9">
        <w:rPr>
          <w:sz w:val="16"/>
        </w:rPr>
        <w:t xml:space="preserve"> that </w:t>
      </w:r>
      <w:r w:rsidRPr="00F72063">
        <w:rPr>
          <w:rStyle w:val="StyleUnderline"/>
          <w:highlight w:val="cyan"/>
        </w:rPr>
        <w:t>10 of the 13</w:t>
      </w:r>
      <w:r w:rsidRPr="005D41C9">
        <w:rPr>
          <w:rStyle w:val="StyleUnderline"/>
        </w:rPr>
        <w:t xml:space="preserve"> </w:t>
      </w:r>
      <w:r w:rsidRPr="00F72063">
        <w:rPr>
          <w:rStyle w:val="StyleUnderline"/>
          <w:highlight w:val="cyan"/>
        </w:rPr>
        <w:t>failed</w:t>
      </w:r>
      <w:r w:rsidRPr="005D41C9">
        <w:rPr>
          <w:sz w:val="16"/>
        </w:rPr>
        <w:t xml:space="preserve"> or underperformed against their designed capacities, mostly </w:t>
      </w:r>
      <w:r w:rsidRPr="005D41C9">
        <w:rPr>
          <w:rStyle w:val="StyleUnderline"/>
        </w:rPr>
        <w:t>by large margins</w:t>
      </w:r>
      <w:r w:rsidRPr="005D41C9">
        <w:rPr>
          <w:sz w:val="16"/>
        </w:rPr>
        <w:t>.</w:t>
      </w:r>
    </w:p>
    <w:p w14:paraId="40663C52" w14:textId="77777777" w:rsidR="00F16822" w:rsidRPr="005D41C9" w:rsidRDefault="00F16822" w:rsidP="00F16822">
      <w:pPr>
        <w:rPr>
          <w:sz w:val="16"/>
        </w:rPr>
      </w:pPr>
      <w:r w:rsidRPr="005D41C9">
        <w:rPr>
          <w:rStyle w:val="StyleUnderline"/>
        </w:rPr>
        <w:t>The natural gas</w:t>
      </w:r>
      <w:r w:rsidRPr="005D41C9">
        <w:rPr>
          <w:sz w:val="16"/>
        </w:rPr>
        <w:t xml:space="preserve"> processing </w:t>
      </w:r>
      <w:r w:rsidRPr="005D41C9">
        <w:rPr>
          <w:rStyle w:val="StyleUnderline"/>
        </w:rPr>
        <w:t>sector</w:t>
      </w:r>
      <w:r w:rsidRPr="005D41C9">
        <w:rPr>
          <w:sz w:val="16"/>
        </w:rPr>
        <w:t xml:space="preserve"> </w:t>
      </w:r>
      <w:r w:rsidRPr="005D41C9">
        <w:rPr>
          <w:rStyle w:val="StyleUnderline"/>
        </w:rPr>
        <w:t>dominates</w:t>
      </w:r>
      <w:r w:rsidRPr="005D41C9">
        <w:rPr>
          <w:sz w:val="16"/>
        </w:rPr>
        <w:t xml:space="preserve"> the application of </w:t>
      </w:r>
      <w:r w:rsidRPr="005D41C9">
        <w:rPr>
          <w:rStyle w:val="StyleUnderline"/>
        </w:rPr>
        <w:t>carbon capture technology</w:t>
      </w:r>
      <w:r w:rsidRPr="005D41C9">
        <w:rPr>
          <w:sz w:val="16"/>
        </w:rPr>
        <w:t xml:space="preserve">. The gas production process requires the removal of carbon dioxide. </w:t>
      </w:r>
      <w:r w:rsidRPr="005D41C9">
        <w:rPr>
          <w:rStyle w:val="StyleUnderline"/>
        </w:rPr>
        <w:t>While many gas companies</w:t>
      </w:r>
      <w:r w:rsidRPr="005D41C9">
        <w:rPr>
          <w:sz w:val="16"/>
        </w:rPr>
        <w:t xml:space="preserve"> now </w:t>
      </w:r>
      <w:r w:rsidRPr="005D41C9">
        <w:rPr>
          <w:rStyle w:val="StyleUnderline"/>
        </w:rPr>
        <w:t>claim to produce</w:t>
      </w:r>
      <w:r w:rsidRPr="005D41C9">
        <w:rPr>
          <w:sz w:val="16"/>
        </w:rPr>
        <w:t xml:space="preserve"> “</w:t>
      </w:r>
      <w:r w:rsidRPr="005D41C9">
        <w:rPr>
          <w:rStyle w:val="StyleUnderline"/>
        </w:rPr>
        <w:t>carbon-neutral</w:t>
      </w:r>
      <w:r w:rsidRPr="005D41C9">
        <w:rPr>
          <w:sz w:val="16"/>
        </w:rPr>
        <w:t xml:space="preserve">” </w:t>
      </w:r>
      <w:r w:rsidRPr="005D41C9">
        <w:rPr>
          <w:rStyle w:val="StyleUnderline"/>
        </w:rPr>
        <w:t>gas</w:t>
      </w:r>
      <w:r w:rsidRPr="005D41C9">
        <w:rPr>
          <w:sz w:val="16"/>
        </w:rPr>
        <w:t xml:space="preserve"> or liquefied natural gas, </w:t>
      </w:r>
      <w:r w:rsidRPr="005D41C9">
        <w:rPr>
          <w:rStyle w:val="StyleUnderline"/>
        </w:rPr>
        <w:t>this is little more than marketing hubris</w:t>
      </w:r>
      <w:r w:rsidRPr="005D41C9">
        <w:rPr>
          <w:sz w:val="16"/>
        </w:rPr>
        <w:t>.</w:t>
      </w:r>
    </w:p>
    <w:p w14:paraId="2D24DB06" w14:textId="77777777" w:rsidR="00F16822" w:rsidRPr="005D41C9" w:rsidRDefault="00F16822" w:rsidP="00F16822">
      <w:pPr>
        <w:rPr>
          <w:sz w:val="16"/>
        </w:rPr>
      </w:pPr>
      <w:r w:rsidRPr="005D41C9">
        <w:rPr>
          <w:sz w:val="16"/>
        </w:rPr>
        <w:t>The “</w:t>
      </w:r>
      <w:r w:rsidRPr="005D41C9">
        <w:rPr>
          <w:rStyle w:val="StyleUnderline"/>
        </w:rPr>
        <w:t>carbon-neutral</w:t>
      </w:r>
      <w:r w:rsidRPr="005D41C9">
        <w:rPr>
          <w:sz w:val="16"/>
        </w:rPr>
        <w:t xml:space="preserve">” tag </w:t>
      </w:r>
      <w:r w:rsidRPr="005D41C9">
        <w:rPr>
          <w:rStyle w:val="StyleUnderline"/>
        </w:rPr>
        <w:t>has been obtained by using carbon capture</w:t>
      </w:r>
      <w:r w:rsidRPr="005D41C9">
        <w:rPr>
          <w:sz w:val="16"/>
        </w:rPr>
        <w:t xml:space="preserve"> </w:t>
      </w:r>
      <w:r w:rsidRPr="005D41C9">
        <w:rPr>
          <w:rStyle w:val="StyleUnderline"/>
        </w:rPr>
        <w:t>to</w:t>
      </w:r>
      <w:r w:rsidRPr="005D41C9">
        <w:rPr>
          <w:sz w:val="16"/>
        </w:rPr>
        <w:t xml:space="preserve"> </w:t>
      </w:r>
      <w:r w:rsidRPr="005D41C9">
        <w:rPr>
          <w:rStyle w:val="StyleUnderline"/>
        </w:rPr>
        <w:t>capture the 10–15 percent of</w:t>
      </w:r>
      <w:r w:rsidRPr="005D41C9">
        <w:rPr>
          <w:sz w:val="16"/>
        </w:rPr>
        <w:t xml:space="preserve"> Scope 1 and Scope 2 </w:t>
      </w:r>
      <w:r w:rsidRPr="005D41C9">
        <w:rPr>
          <w:rStyle w:val="StyleUnderline"/>
        </w:rPr>
        <w:t>emissions</w:t>
      </w:r>
      <w:r w:rsidRPr="005D41C9">
        <w:rPr>
          <w:sz w:val="16"/>
        </w:rPr>
        <w:t xml:space="preserve"> (the emissions generated from producing natural gas) during the gas production process or by purchasing carbon offsets. Yet </w:t>
      </w:r>
      <w:r w:rsidRPr="005D41C9">
        <w:rPr>
          <w:rStyle w:val="StyleUnderline"/>
        </w:rPr>
        <w:t xml:space="preserve">up to </w:t>
      </w:r>
      <w:r w:rsidRPr="00450207">
        <w:rPr>
          <w:rStyle w:val="StyleUnderline"/>
          <w:highlight w:val="cyan"/>
        </w:rPr>
        <w:t>90</w:t>
      </w:r>
      <w:r w:rsidRPr="005D41C9">
        <w:rPr>
          <w:rStyle w:val="StyleUnderline"/>
        </w:rPr>
        <w:t xml:space="preserve"> </w:t>
      </w:r>
      <w:r w:rsidRPr="00450207">
        <w:rPr>
          <w:rStyle w:val="StyleUnderline"/>
          <w:highlight w:val="cyan"/>
        </w:rPr>
        <w:t>percent of emissions</w:t>
      </w:r>
      <w:r w:rsidRPr="005D41C9">
        <w:rPr>
          <w:sz w:val="16"/>
        </w:rPr>
        <w:t xml:space="preserve"> from oil and gas </w:t>
      </w:r>
      <w:r w:rsidRPr="00450207">
        <w:rPr>
          <w:rStyle w:val="Emphasis"/>
          <w:highlight w:val="cyan"/>
        </w:rPr>
        <w:t>do not occur at</w:t>
      </w:r>
      <w:r w:rsidRPr="003D5786">
        <w:rPr>
          <w:rStyle w:val="Emphasis"/>
        </w:rPr>
        <w:t xml:space="preserve"> </w:t>
      </w:r>
      <w:r w:rsidRPr="00450207">
        <w:rPr>
          <w:rStyle w:val="Emphasis"/>
          <w:highlight w:val="cyan"/>
        </w:rPr>
        <w:t>production</w:t>
      </w:r>
      <w:r w:rsidRPr="005D41C9">
        <w:rPr>
          <w:sz w:val="16"/>
        </w:rPr>
        <w:t xml:space="preserve">. Instead, </w:t>
      </w:r>
      <w:r w:rsidRPr="005D41C9">
        <w:rPr>
          <w:rStyle w:val="StyleUnderline"/>
        </w:rPr>
        <w:t>these emissions</w:t>
      </w:r>
      <w:r w:rsidRPr="005D41C9">
        <w:rPr>
          <w:sz w:val="16"/>
        </w:rPr>
        <w:t xml:space="preserve">, called Scope 3 emissions, </w:t>
      </w:r>
      <w:r w:rsidRPr="005D41C9">
        <w:rPr>
          <w:rStyle w:val="StyleUnderline"/>
        </w:rPr>
        <w:t>occur when the product is</w:t>
      </w:r>
      <w:r w:rsidRPr="005D41C9">
        <w:rPr>
          <w:sz w:val="16"/>
        </w:rPr>
        <w:t xml:space="preserve"> actually </w:t>
      </w:r>
      <w:r w:rsidRPr="005D41C9">
        <w:rPr>
          <w:rStyle w:val="StyleUnderline"/>
        </w:rPr>
        <w:t>used</w:t>
      </w:r>
      <w:r w:rsidRPr="005D41C9">
        <w:rPr>
          <w:sz w:val="16"/>
        </w:rPr>
        <w:t xml:space="preserve">, </w:t>
      </w:r>
      <w:r w:rsidRPr="005D41C9">
        <w:rPr>
          <w:rStyle w:val="StyleUnderline"/>
        </w:rPr>
        <w:t>that</w:t>
      </w:r>
      <w:r w:rsidRPr="005D41C9">
        <w:rPr>
          <w:sz w:val="16"/>
        </w:rPr>
        <w:t xml:space="preserve"> </w:t>
      </w:r>
      <w:r w:rsidRPr="005D41C9">
        <w:rPr>
          <w:rStyle w:val="StyleUnderline"/>
        </w:rPr>
        <w:t>is, burnt</w:t>
      </w:r>
      <w:r w:rsidRPr="005D41C9">
        <w:rPr>
          <w:sz w:val="16"/>
        </w:rPr>
        <w:t>. As shown in our study, capturing Scope 3 emissions, the biggest chunk of emissions created from using the product, is not being accounted for in these “carbon-neutral” claims.</w:t>
      </w:r>
    </w:p>
    <w:p w14:paraId="79F348B9" w14:textId="77777777" w:rsidR="00F16822" w:rsidRPr="005D41C9" w:rsidRDefault="00F16822" w:rsidP="00F16822">
      <w:pPr>
        <w:rPr>
          <w:sz w:val="16"/>
        </w:rPr>
      </w:pPr>
      <w:r w:rsidRPr="005D41C9">
        <w:rPr>
          <w:rStyle w:val="StyleUnderline"/>
        </w:rPr>
        <w:t>Apart from the poor performance</w:t>
      </w:r>
      <w:r w:rsidRPr="005D41C9">
        <w:rPr>
          <w:sz w:val="16"/>
        </w:rPr>
        <w:t xml:space="preserve"> of carbon capture projects, </w:t>
      </w:r>
      <w:r w:rsidRPr="00450207">
        <w:rPr>
          <w:rStyle w:val="StyleUnderline"/>
          <w:highlight w:val="cyan"/>
        </w:rPr>
        <w:t>carbon capture</w:t>
      </w:r>
      <w:r w:rsidRPr="005D41C9">
        <w:rPr>
          <w:rStyle w:val="StyleUnderline"/>
        </w:rPr>
        <w:t xml:space="preserve"> in power plants</w:t>
      </w:r>
      <w:r w:rsidRPr="005D41C9">
        <w:rPr>
          <w:sz w:val="16"/>
        </w:rPr>
        <w:t xml:space="preserve"> </w:t>
      </w:r>
      <w:r w:rsidRPr="00450207">
        <w:rPr>
          <w:rStyle w:val="StyleUnderline"/>
          <w:highlight w:val="cyan"/>
        </w:rPr>
        <w:t>has shown</w:t>
      </w:r>
      <w:r w:rsidRPr="005D41C9">
        <w:rPr>
          <w:rStyle w:val="StyleUnderline"/>
        </w:rPr>
        <w:t xml:space="preserve"> </w:t>
      </w:r>
      <w:r w:rsidRPr="00450207">
        <w:rPr>
          <w:rStyle w:val="StyleUnderline"/>
          <w:highlight w:val="cyan"/>
        </w:rPr>
        <w:t>a</w:t>
      </w:r>
      <w:r w:rsidRPr="005D41C9">
        <w:rPr>
          <w:rStyle w:val="StyleUnderline"/>
        </w:rPr>
        <w:t xml:space="preserve"> track </w:t>
      </w:r>
      <w:r w:rsidRPr="00450207">
        <w:rPr>
          <w:rStyle w:val="StyleUnderline"/>
          <w:highlight w:val="cyan"/>
        </w:rPr>
        <w:t>record</w:t>
      </w:r>
      <w:r w:rsidRPr="005D41C9">
        <w:rPr>
          <w:rStyle w:val="StyleUnderline"/>
        </w:rPr>
        <w:t xml:space="preserve"> </w:t>
      </w:r>
      <w:r w:rsidRPr="00450207">
        <w:rPr>
          <w:rStyle w:val="StyleUnderline"/>
          <w:highlight w:val="cyan"/>
        </w:rPr>
        <w:t>of</w:t>
      </w:r>
      <w:r w:rsidRPr="005D41C9">
        <w:rPr>
          <w:sz w:val="16"/>
        </w:rPr>
        <w:t xml:space="preserve"> technical </w:t>
      </w:r>
      <w:r w:rsidRPr="00450207">
        <w:rPr>
          <w:rStyle w:val="Emphasis"/>
          <w:highlight w:val="cyan"/>
        </w:rPr>
        <w:t>failures</w:t>
      </w:r>
      <w:r w:rsidRPr="005D41C9">
        <w:rPr>
          <w:rStyle w:val="StyleUnderline"/>
        </w:rPr>
        <w:t xml:space="preserve"> since 2000.</w:t>
      </w:r>
      <w:r w:rsidRPr="005D41C9">
        <w:rPr>
          <w:sz w:val="16"/>
        </w:rPr>
        <w:t xml:space="preserve"> Close to </w:t>
      </w:r>
      <w:r w:rsidRPr="005D41C9">
        <w:rPr>
          <w:rStyle w:val="StyleUnderline"/>
        </w:rPr>
        <w:t>90 percent</w:t>
      </w:r>
      <w:r w:rsidRPr="005D41C9">
        <w:rPr>
          <w:sz w:val="16"/>
        </w:rPr>
        <w:t xml:space="preserve"> </w:t>
      </w:r>
      <w:r w:rsidRPr="005D41C9">
        <w:rPr>
          <w:rStyle w:val="StyleUnderline"/>
        </w:rPr>
        <w:t>of</w:t>
      </w:r>
      <w:r w:rsidRPr="005D41C9">
        <w:rPr>
          <w:sz w:val="16"/>
        </w:rPr>
        <w:t xml:space="preserve"> the </w:t>
      </w:r>
      <w:r w:rsidRPr="005D41C9">
        <w:rPr>
          <w:rStyle w:val="StyleUnderline"/>
        </w:rPr>
        <w:t>proposed global carbon capture</w:t>
      </w:r>
      <w:r w:rsidRPr="005D41C9">
        <w:rPr>
          <w:sz w:val="16"/>
        </w:rPr>
        <w:t xml:space="preserve"> capacity </w:t>
      </w:r>
      <w:r w:rsidRPr="005D41C9">
        <w:rPr>
          <w:rStyle w:val="StyleUnderline"/>
        </w:rPr>
        <w:t>in the power sector has failed</w:t>
      </w:r>
      <w:r w:rsidRPr="005D41C9">
        <w:rPr>
          <w:sz w:val="16"/>
        </w:rPr>
        <w:t xml:space="preserve"> at the implementation stage </w:t>
      </w:r>
      <w:r w:rsidRPr="005D41C9">
        <w:rPr>
          <w:rStyle w:val="StyleUnderline"/>
        </w:rPr>
        <w:t>or was suspended early</w:t>
      </w:r>
      <w:r w:rsidRPr="005D41C9">
        <w:rPr>
          <w:sz w:val="16"/>
        </w:rPr>
        <w:t>.</w:t>
      </w:r>
    </w:p>
    <w:p w14:paraId="0539CF5B" w14:textId="77777777" w:rsidR="00F16822" w:rsidRPr="005D41C9" w:rsidRDefault="00F16822" w:rsidP="00F16822">
      <w:pPr>
        <w:rPr>
          <w:sz w:val="16"/>
        </w:rPr>
      </w:pPr>
      <w:r w:rsidRPr="005D41C9">
        <w:rPr>
          <w:sz w:val="16"/>
        </w:rPr>
        <w:t>Even if the carbon dioxide can be injected underground, there is no guarantee that it will stay there and not leak into the atmosphere.</w:t>
      </w:r>
    </w:p>
    <w:p w14:paraId="15D48A23" w14:textId="77777777" w:rsidR="00F16822" w:rsidRPr="005D41C9" w:rsidRDefault="00F16822" w:rsidP="00F16822">
      <w:pPr>
        <w:rPr>
          <w:sz w:val="16"/>
        </w:rPr>
      </w:pPr>
      <w:r w:rsidRPr="005D41C9">
        <w:rPr>
          <w:rStyle w:val="StyleUnderline"/>
        </w:rPr>
        <w:t>There are several real-world examples of failure to keep gas underground</w:t>
      </w:r>
      <w:r w:rsidRPr="005D41C9">
        <w:rPr>
          <w:sz w:val="16"/>
        </w:rPr>
        <w:t xml:space="preserve">. </w:t>
      </w:r>
      <w:r w:rsidRPr="005D41C9">
        <w:rPr>
          <w:rStyle w:val="StyleUnderline"/>
        </w:rPr>
        <w:t>The best example is the California Aliso Canyon gas leak in 2015</w:t>
      </w:r>
      <w:r w:rsidRPr="005D41C9">
        <w:rPr>
          <w:sz w:val="16"/>
        </w:rPr>
        <w:t>, the worst man-made greenhouse gas disaster in US history, when 97,000 metric tons of methane leaked into the atmosphere. While the leak at Aliso Canyon was a methane, not carbon dioxide, leak, depleted oil and gas reservoirs are commonly used to store captured carbon dioxide. The problems encountered at Aliso Canyon could also be encountered with carbon dioxide at a carbon capture project.</w:t>
      </w:r>
    </w:p>
    <w:p w14:paraId="15C41D69" w14:textId="77777777" w:rsidR="00F16822" w:rsidRPr="005D41C9" w:rsidRDefault="00F16822" w:rsidP="00F16822">
      <w:pPr>
        <w:rPr>
          <w:sz w:val="16"/>
        </w:rPr>
      </w:pPr>
      <w:r w:rsidRPr="005D41C9">
        <w:rPr>
          <w:rStyle w:val="StyleUnderline"/>
        </w:rPr>
        <w:t>Another failure was the In Salah project in Algeria</w:t>
      </w:r>
      <w:r w:rsidRPr="005D41C9">
        <w:rPr>
          <w:sz w:val="16"/>
        </w:rPr>
        <w:t xml:space="preserve">, </w:t>
      </w:r>
      <w:r w:rsidRPr="005D41C9">
        <w:rPr>
          <w:rStyle w:val="StyleUnderline"/>
        </w:rPr>
        <w:t>a</w:t>
      </w:r>
      <w:r w:rsidRPr="005D41C9">
        <w:rPr>
          <w:sz w:val="16"/>
        </w:rPr>
        <w:t xml:space="preserve"> carbon capture </w:t>
      </w:r>
      <w:r w:rsidRPr="005D41C9">
        <w:rPr>
          <w:rStyle w:val="StyleUnderline"/>
        </w:rPr>
        <w:t>project with a total cost of US$2.7 billion</w:t>
      </w:r>
      <w:r w:rsidRPr="005D41C9">
        <w:rPr>
          <w:sz w:val="16"/>
        </w:rPr>
        <w:t>. Injection started in 2004 and was suspended in 2011 due to concerns about the integrity of the seal and suspicious movements of the trapped carbon dioxide under the ground.</w:t>
      </w:r>
    </w:p>
    <w:p w14:paraId="1FA8FD91" w14:textId="77777777" w:rsidR="00F16822" w:rsidRPr="005D41C9" w:rsidRDefault="00F16822" w:rsidP="00F16822">
      <w:pPr>
        <w:rPr>
          <w:sz w:val="16"/>
        </w:rPr>
      </w:pPr>
      <w:r w:rsidRPr="005D41C9">
        <w:rPr>
          <w:sz w:val="16"/>
        </w:rPr>
        <w:t>The entire efficacy of the carbon capture process has been called into question by the Intergovernmental Panel on Climate Change. In its special report on Carbon Dioxide Capture and Storage, the IPCC stated:</w:t>
      </w:r>
    </w:p>
    <w:p w14:paraId="311474E6" w14:textId="77777777" w:rsidR="00F16822" w:rsidRPr="005D41C9" w:rsidRDefault="00F16822" w:rsidP="00F16822">
      <w:pPr>
        <w:rPr>
          <w:sz w:val="16"/>
        </w:rPr>
      </w:pPr>
      <w:r w:rsidRPr="005D41C9">
        <w:rPr>
          <w:sz w:val="16"/>
        </w:rPr>
        <w:t>“</w:t>
      </w:r>
      <w:r w:rsidRPr="005D41C9">
        <w:rPr>
          <w:rStyle w:val="StyleUnderline"/>
        </w:rPr>
        <w:t>CO2 storage is not necessarily permanent</w:t>
      </w:r>
      <w:r w:rsidRPr="005D41C9">
        <w:rPr>
          <w:sz w:val="16"/>
        </w:rPr>
        <w:t>. Physical leakage from storage reservoirs is possible via (1) gradual and long-term release or (2) sudden release of CO2 caused by disruption of the reservoir.”</w:t>
      </w:r>
    </w:p>
    <w:p w14:paraId="78D5717F" w14:textId="77777777" w:rsidR="00F16822" w:rsidRPr="005D41C9" w:rsidRDefault="00F16822" w:rsidP="00F16822">
      <w:pPr>
        <w:rPr>
          <w:sz w:val="16"/>
        </w:rPr>
      </w:pPr>
      <w:r w:rsidRPr="00450207">
        <w:rPr>
          <w:rStyle w:val="StyleUnderline"/>
          <w:highlight w:val="cyan"/>
        </w:rPr>
        <w:t>Carbon capture</w:t>
      </w:r>
      <w:r w:rsidRPr="00450207">
        <w:rPr>
          <w:sz w:val="16"/>
          <w:highlight w:val="cyan"/>
        </w:rPr>
        <w:t xml:space="preserve"> </w:t>
      </w:r>
      <w:r w:rsidRPr="00450207">
        <w:rPr>
          <w:sz w:val="16"/>
        </w:rPr>
        <w:t>has</w:t>
      </w:r>
      <w:r w:rsidRPr="005D41C9">
        <w:rPr>
          <w:sz w:val="16"/>
        </w:rPr>
        <w:t xml:space="preserve"> been used as a justification for new oil and gas projects. It </w:t>
      </w:r>
      <w:r w:rsidRPr="00450207">
        <w:rPr>
          <w:rStyle w:val="StyleUnderline"/>
          <w:highlight w:val="cyan"/>
        </w:rPr>
        <w:t>has</w:t>
      </w:r>
      <w:r w:rsidRPr="005D41C9">
        <w:rPr>
          <w:rStyle w:val="StyleUnderline"/>
        </w:rPr>
        <w:t xml:space="preserve"> a history of </w:t>
      </w:r>
      <w:r w:rsidRPr="00450207">
        <w:rPr>
          <w:rStyle w:val="Emphasis"/>
          <w:highlight w:val="cyan"/>
        </w:rPr>
        <w:t>poor performance</w:t>
      </w:r>
      <w:r w:rsidRPr="005D41C9">
        <w:rPr>
          <w:sz w:val="16"/>
        </w:rPr>
        <w:t xml:space="preserve">, </w:t>
      </w:r>
      <w:r w:rsidRPr="005D41C9">
        <w:rPr>
          <w:rStyle w:val="StyleUnderline"/>
        </w:rPr>
        <w:t>only captures a fraction</w:t>
      </w:r>
      <w:r w:rsidRPr="005D41C9">
        <w:rPr>
          <w:sz w:val="16"/>
        </w:rPr>
        <w:t xml:space="preserve"> </w:t>
      </w:r>
      <w:r w:rsidRPr="005D41C9">
        <w:rPr>
          <w:rStyle w:val="StyleUnderline"/>
        </w:rPr>
        <w:t>of</w:t>
      </w:r>
      <w:r w:rsidRPr="005D41C9">
        <w:rPr>
          <w:sz w:val="16"/>
        </w:rPr>
        <w:t xml:space="preserve"> the total </w:t>
      </w:r>
      <w:r w:rsidRPr="005D41C9">
        <w:rPr>
          <w:rStyle w:val="StyleUnderline"/>
        </w:rPr>
        <w:t>emissions</w:t>
      </w:r>
      <w:r w:rsidRPr="005D41C9">
        <w:rPr>
          <w:sz w:val="16"/>
        </w:rPr>
        <w:t xml:space="preserve"> from the lifecycle of oil and gas production </w:t>
      </w:r>
      <w:r w:rsidRPr="005D41C9">
        <w:rPr>
          <w:rStyle w:val="StyleUnderline"/>
        </w:rPr>
        <w:t>and</w:t>
      </w:r>
      <w:r w:rsidRPr="005D41C9">
        <w:rPr>
          <w:sz w:val="16"/>
        </w:rPr>
        <w:t xml:space="preserve"> its long-term </w:t>
      </w:r>
      <w:r w:rsidRPr="005D41C9">
        <w:rPr>
          <w:rStyle w:val="StyleUnderline"/>
        </w:rPr>
        <w:t>efficacy is questionable</w:t>
      </w:r>
      <w:r w:rsidRPr="005D41C9">
        <w:rPr>
          <w:sz w:val="16"/>
        </w:rPr>
        <w:t>.</w:t>
      </w:r>
    </w:p>
    <w:p w14:paraId="2F6FFC17" w14:textId="77777777" w:rsidR="00F16822" w:rsidRPr="005D41C9" w:rsidRDefault="00F16822" w:rsidP="00F16822">
      <w:pPr>
        <w:rPr>
          <w:sz w:val="16"/>
        </w:rPr>
      </w:pPr>
      <w:r w:rsidRPr="00450207">
        <w:rPr>
          <w:rStyle w:val="StyleUnderline"/>
          <w:highlight w:val="cyan"/>
        </w:rPr>
        <w:t xml:space="preserve">It is </w:t>
      </w:r>
      <w:r w:rsidRPr="00450207">
        <w:rPr>
          <w:rStyle w:val="Emphasis"/>
          <w:highlight w:val="cyan"/>
        </w:rPr>
        <w:t>no solution</w:t>
      </w:r>
      <w:r w:rsidRPr="005D41C9">
        <w:rPr>
          <w:rStyle w:val="StyleUnderline"/>
        </w:rPr>
        <w:t xml:space="preserve"> for a climate-constrained world</w:t>
      </w:r>
      <w:r w:rsidRPr="005D41C9">
        <w:rPr>
          <w:sz w:val="16"/>
        </w:rPr>
        <w:t>.</w:t>
      </w:r>
    </w:p>
    <w:p w14:paraId="7626C802" w14:textId="77777777" w:rsidR="00F16822" w:rsidRPr="002C21BC" w:rsidRDefault="00F16822" w:rsidP="00F16822">
      <w:pPr>
        <w:pStyle w:val="Heading4"/>
        <w:rPr>
          <w:u w:val="single"/>
        </w:rPr>
      </w:pPr>
      <w:r>
        <w:t xml:space="preserve">Carbon capture </w:t>
      </w:r>
      <w:r w:rsidRPr="002C21BC">
        <w:rPr>
          <w:u w:val="single"/>
        </w:rPr>
        <w:t>fails</w:t>
      </w:r>
      <w:r>
        <w:t xml:space="preserve">---no </w:t>
      </w:r>
      <w:r w:rsidRPr="002C21BC">
        <w:rPr>
          <w:u w:val="single"/>
        </w:rPr>
        <w:t>working</w:t>
      </w:r>
      <w:r>
        <w:t xml:space="preserve"> facilities, </w:t>
      </w:r>
      <w:r w:rsidRPr="002C21BC">
        <w:rPr>
          <w:u w:val="single"/>
        </w:rPr>
        <w:t>minimal</w:t>
      </w:r>
      <w:r>
        <w:t xml:space="preserve"> efficiency and leads to </w:t>
      </w:r>
      <w:r w:rsidRPr="002C21BC">
        <w:rPr>
          <w:u w:val="single"/>
        </w:rPr>
        <w:t>increased emissions</w:t>
      </w:r>
      <w:r w:rsidRPr="002C21BC">
        <w:t>.</w:t>
      </w:r>
    </w:p>
    <w:p w14:paraId="48D3E3C5" w14:textId="77777777" w:rsidR="00F16822" w:rsidRPr="001F0645" w:rsidRDefault="00F16822" w:rsidP="00F16822">
      <w:r>
        <w:t xml:space="preserve">Wenonah </w:t>
      </w:r>
      <w:r w:rsidRPr="001F0645">
        <w:rPr>
          <w:rStyle w:val="Style13ptBold"/>
        </w:rPr>
        <w:t>Hauter 22</w:t>
      </w:r>
      <w:r>
        <w:t>, E</w:t>
      </w:r>
      <w:r w:rsidRPr="001F0645">
        <w:t xml:space="preserve">xecutive </w:t>
      </w:r>
      <w:r>
        <w:t>D</w:t>
      </w:r>
      <w:r w:rsidRPr="001F0645">
        <w:t>irector of the national advocacy group Food &amp; Water Watch</w:t>
      </w:r>
      <w:r>
        <w:t>, 7/31/22, “</w:t>
      </w:r>
      <w:r w:rsidRPr="001F0645">
        <w:t>Carbon Capture Won’t Work, But It Will Funnel Billions to Corporations</w:t>
      </w:r>
      <w:r>
        <w:t xml:space="preserve">,” </w:t>
      </w:r>
      <w:r w:rsidRPr="001F0645">
        <w:t>https://truthout.org/articles/carbon-capture-wont-work-but-it-will-funnel-billions-to-corporations/</w:t>
      </w:r>
      <w:r>
        <w:t>, ghs-dh</w:t>
      </w:r>
    </w:p>
    <w:p w14:paraId="03D5DDE7" w14:textId="77777777" w:rsidR="00F16822" w:rsidRPr="005122DA" w:rsidRDefault="00F16822" w:rsidP="00F16822">
      <w:pPr>
        <w:rPr>
          <w:sz w:val="16"/>
        </w:rPr>
      </w:pPr>
      <w:r w:rsidRPr="005122DA">
        <w:rPr>
          <w:sz w:val="16"/>
        </w:rPr>
        <w:t>Carbon capture is having a moment, and it’s not hard to see why: As Texas Monthly reports, “the worldwide carbon-capture market is expected to grow from about $2 billion this year to about $7 billion in 2028.”</w:t>
      </w:r>
    </w:p>
    <w:p w14:paraId="3EAE9885" w14:textId="77777777" w:rsidR="00F16822" w:rsidRPr="005122DA" w:rsidRDefault="00F16822" w:rsidP="00F16822">
      <w:pPr>
        <w:rPr>
          <w:sz w:val="16"/>
        </w:rPr>
      </w:pPr>
      <w:r w:rsidRPr="001F0645">
        <w:rPr>
          <w:rStyle w:val="StyleUnderline"/>
        </w:rPr>
        <w:t>Last year’s bipartisan infrastructure law devotes billions</w:t>
      </w:r>
      <w:r w:rsidRPr="005122DA">
        <w:rPr>
          <w:sz w:val="16"/>
        </w:rPr>
        <w:t xml:space="preserve"> to advancing the technology, and the new Senator Joe Manchin-approved climate compromise bill would do more to bolster the industry. </w:t>
      </w:r>
      <w:r w:rsidRPr="001F0645">
        <w:rPr>
          <w:rStyle w:val="StyleUnderline"/>
        </w:rPr>
        <w:t>Meanwhile</w:t>
      </w:r>
      <w:r w:rsidRPr="005122DA">
        <w:rPr>
          <w:sz w:val="16"/>
        </w:rPr>
        <w:t xml:space="preserve">, atmospheric </w:t>
      </w:r>
      <w:r w:rsidRPr="00F72063">
        <w:rPr>
          <w:rStyle w:val="StyleUnderline"/>
          <w:highlight w:val="cyan"/>
        </w:rPr>
        <w:t>CO2</w:t>
      </w:r>
      <w:r w:rsidRPr="001F0645">
        <w:rPr>
          <w:rStyle w:val="StyleUnderline"/>
        </w:rPr>
        <w:t xml:space="preserve"> </w:t>
      </w:r>
      <w:r w:rsidRPr="00F72063">
        <w:rPr>
          <w:rStyle w:val="StyleUnderline"/>
          <w:highlight w:val="cyan"/>
        </w:rPr>
        <w:t>levels</w:t>
      </w:r>
      <w:r w:rsidRPr="001F0645">
        <w:rPr>
          <w:rStyle w:val="StyleUnderline"/>
        </w:rPr>
        <w:t xml:space="preserve"> </w:t>
      </w:r>
      <w:r w:rsidRPr="00F72063">
        <w:rPr>
          <w:rStyle w:val="StyleUnderline"/>
          <w:highlight w:val="cyan"/>
        </w:rPr>
        <w:t>have</w:t>
      </w:r>
      <w:r w:rsidRPr="001F0645">
        <w:rPr>
          <w:rStyle w:val="StyleUnderline"/>
        </w:rPr>
        <w:t xml:space="preserve"> now </w:t>
      </w:r>
      <w:r w:rsidRPr="00F72063">
        <w:rPr>
          <w:rStyle w:val="StyleUnderline"/>
          <w:highlight w:val="cyan"/>
        </w:rPr>
        <w:t xml:space="preserve">reached their </w:t>
      </w:r>
      <w:r w:rsidRPr="00F72063">
        <w:rPr>
          <w:rStyle w:val="Emphasis"/>
          <w:highlight w:val="cyan"/>
        </w:rPr>
        <w:t>highest</w:t>
      </w:r>
      <w:r w:rsidRPr="005122DA">
        <w:rPr>
          <w:rStyle w:val="Emphasis"/>
        </w:rPr>
        <w:t xml:space="preserve"> levels</w:t>
      </w:r>
      <w:r w:rsidRPr="005122DA">
        <w:rPr>
          <w:sz w:val="16"/>
        </w:rPr>
        <w:t xml:space="preserve"> in human history, and the Supreme Court’s recent ruling, which limits the federal government’s power to reduce climate pollution, is making techno-fixes all the more appealing.</w:t>
      </w:r>
    </w:p>
    <w:p w14:paraId="4B1E0999" w14:textId="77777777" w:rsidR="00F16822" w:rsidRDefault="00F16822" w:rsidP="00F16822">
      <w:pPr>
        <w:rPr>
          <w:rStyle w:val="StyleUnderline"/>
        </w:rPr>
      </w:pPr>
      <w:r w:rsidRPr="005122DA">
        <w:rPr>
          <w:sz w:val="16"/>
        </w:rPr>
        <w:t xml:space="preserve">There’s just one problem: </w:t>
      </w:r>
      <w:r w:rsidRPr="00F72063">
        <w:rPr>
          <w:rStyle w:val="StyleUnderline"/>
          <w:highlight w:val="cyan"/>
        </w:rPr>
        <w:t>There</w:t>
      </w:r>
      <w:r w:rsidRPr="001F0645">
        <w:rPr>
          <w:rStyle w:val="StyleUnderline"/>
        </w:rPr>
        <w:t xml:space="preserve"> </w:t>
      </w:r>
      <w:r w:rsidRPr="00F72063">
        <w:rPr>
          <w:rStyle w:val="StyleUnderline"/>
          <w:highlight w:val="cyan"/>
        </w:rPr>
        <w:t>is</w:t>
      </w:r>
      <w:r w:rsidRPr="001F0645">
        <w:rPr>
          <w:rStyle w:val="StyleUnderline"/>
        </w:rPr>
        <w:t xml:space="preserve"> </w:t>
      </w:r>
      <w:r w:rsidRPr="00F72063">
        <w:rPr>
          <w:rStyle w:val="Emphasis"/>
          <w:highlight w:val="cyan"/>
        </w:rPr>
        <w:t>no real evidence</w:t>
      </w:r>
      <w:r w:rsidRPr="001F0645">
        <w:rPr>
          <w:rStyle w:val="StyleUnderline"/>
        </w:rPr>
        <w:t xml:space="preserve"> that </w:t>
      </w:r>
      <w:r w:rsidRPr="00F72063">
        <w:rPr>
          <w:rStyle w:val="StyleUnderline"/>
          <w:highlight w:val="cyan"/>
        </w:rPr>
        <w:t>carbon</w:t>
      </w:r>
      <w:r w:rsidRPr="001F0645">
        <w:rPr>
          <w:rStyle w:val="StyleUnderline"/>
        </w:rPr>
        <w:t xml:space="preserve"> </w:t>
      </w:r>
      <w:r w:rsidRPr="00F72063">
        <w:rPr>
          <w:rStyle w:val="StyleUnderline"/>
          <w:highlight w:val="cyan"/>
        </w:rPr>
        <w:t>capture</w:t>
      </w:r>
      <w:r w:rsidRPr="001F0645">
        <w:rPr>
          <w:rStyle w:val="StyleUnderline"/>
        </w:rPr>
        <w:t xml:space="preserve"> </w:t>
      </w:r>
      <w:r w:rsidRPr="00F72063">
        <w:rPr>
          <w:rStyle w:val="StyleUnderline"/>
          <w:highlight w:val="cyan"/>
        </w:rPr>
        <w:t>can</w:t>
      </w:r>
      <w:r w:rsidRPr="001F0645">
        <w:rPr>
          <w:rStyle w:val="StyleUnderline"/>
        </w:rPr>
        <w:t xml:space="preserve"> or will </w:t>
      </w:r>
      <w:r w:rsidRPr="00F72063">
        <w:rPr>
          <w:rStyle w:val="StyleUnderline"/>
          <w:highlight w:val="cyan"/>
        </w:rPr>
        <w:t>do</w:t>
      </w:r>
      <w:r w:rsidRPr="001F0645">
        <w:rPr>
          <w:rStyle w:val="StyleUnderline"/>
        </w:rPr>
        <w:t xml:space="preserve"> </w:t>
      </w:r>
      <w:r w:rsidRPr="00F72063">
        <w:rPr>
          <w:rStyle w:val="StyleUnderline"/>
          <w:highlight w:val="cyan"/>
        </w:rPr>
        <w:t>what</w:t>
      </w:r>
      <w:r w:rsidRPr="001F0645">
        <w:rPr>
          <w:rStyle w:val="StyleUnderline"/>
        </w:rPr>
        <w:t xml:space="preserve"> </w:t>
      </w:r>
      <w:r w:rsidRPr="00F72063">
        <w:rPr>
          <w:rStyle w:val="StyleUnderline"/>
          <w:highlight w:val="cyan"/>
        </w:rPr>
        <w:t>it</w:t>
      </w:r>
      <w:r w:rsidRPr="001F0645">
        <w:rPr>
          <w:rStyle w:val="StyleUnderline"/>
        </w:rPr>
        <w:t xml:space="preserve">s optimistic name </w:t>
      </w:r>
      <w:r w:rsidRPr="00F72063">
        <w:rPr>
          <w:rStyle w:val="StyleUnderline"/>
          <w:highlight w:val="cyan"/>
        </w:rPr>
        <w:t>suggests</w:t>
      </w:r>
      <w:r w:rsidRPr="001F0645">
        <w:rPr>
          <w:rStyle w:val="StyleUnderline"/>
        </w:rPr>
        <w:t>.</w:t>
      </w:r>
    </w:p>
    <w:p w14:paraId="5A62FFE8" w14:textId="77777777" w:rsidR="00F16822" w:rsidRPr="005122DA" w:rsidRDefault="00F16822" w:rsidP="00F16822">
      <w:pPr>
        <w:rPr>
          <w:sz w:val="16"/>
        </w:rPr>
      </w:pPr>
      <w:r w:rsidRPr="001F0645">
        <w:rPr>
          <w:rStyle w:val="StyleUnderline"/>
        </w:rPr>
        <w:t>The</w:t>
      </w:r>
      <w:r w:rsidRPr="005122DA">
        <w:rPr>
          <w:sz w:val="16"/>
        </w:rPr>
        <w:t xml:space="preserve"> popular </w:t>
      </w:r>
      <w:r w:rsidRPr="001F0645">
        <w:rPr>
          <w:rStyle w:val="StyleUnderline"/>
        </w:rPr>
        <w:t>image</w:t>
      </w:r>
      <w:r w:rsidRPr="005122DA">
        <w:rPr>
          <w:sz w:val="16"/>
        </w:rPr>
        <w:t xml:space="preserve"> </w:t>
      </w:r>
      <w:r w:rsidRPr="001F0645">
        <w:rPr>
          <w:rStyle w:val="StyleUnderline"/>
        </w:rPr>
        <w:t>of</w:t>
      </w:r>
      <w:r w:rsidRPr="005122DA">
        <w:rPr>
          <w:sz w:val="16"/>
        </w:rPr>
        <w:t xml:space="preserve"> carbon capture and sequestration (</w:t>
      </w:r>
      <w:r w:rsidRPr="001F0645">
        <w:rPr>
          <w:rStyle w:val="StyleUnderline"/>
        </w:rPr>
        <w:t>CCS</w:t>
      </w:r>
      <w:r w:rsidRPr="005122DA">
        <w:rPr>
          <w:sz w:val="16"/>
        </w:rPr>
        <w:t xml:space="preserve">) — </w:t>
      </w:r>
      <w:r w:rsidRPr="001F0645">
        <w:rPr>
          <w:rStyle w:val="StyleUnderline"/>
        </w:rPr>
        <w:t>promoted</w:t>
      </w:r>
      <w:r w:rsidRPr="005122DA">
        <w:rPr>
          <w:sz w:val="16"/>
        </w:rPr>
        <w:t xml:space="preserve"> by the fossil fuel industry, politicians and techno-futurists alike — </w:t>
      </w:r>
      <w:r w:rsidRPr="001F0645">
        <w:rPr>
          <w:rStyle w:val="StyleUnderline"/>
        </w:rPr>
        <w:t>is a</w:t>
      </w:r>
      <w:r w:rsidRPr="005122DA">
        <w:rPr>
          <w:sz w:val="16"/>
        </w:rPr>
        <w:t xml:space="preserve"> </w:t>
      </w:r>
      <w:r w:rsidRPr="001F0645">
        <w:rPr>
          <w:rStyle w:val="StyleUnderline"/>
        </w:rPr>
        <w:t>power plant</w:t>
      </w:r>
      <w:r w:rsidRPr="005122DA">
        <w:rPr>
          <w:sz w:val="16"/>
        </w:rPr>
        <w:t xml:space="preserve"> equipped with devices </w:t>
      </w:r>
      <w:r w:rsidRPr="001F0645">
        <w:rPr>
          <w:rStyle w:val="StyleUnderline"/>
        </w:rPr>
        <w:t>that can grab</w:t>
      </w:r>
      <w:r w:rsidRPr="005122DA">
        <w:rPr>
          <w:sz w:val="16"/>
        </w:rPr>
        <w:t xml:space="preserve"> the spewing </w:t>
      </w:r>
      <w:r w:rsidRPr="001F0645">
        <w:rPr>
          <w:rStyle w:val="StyleUnderline"/>
        </w:rPr>
        <w:t>pollution</w:t>
      </w:r>
      <w:r w:rsidRPr="005122DA">
        <w:rPr>
          <w:sz w:val="16"/>
        </w:rPr>
        <w:t xml:space="preserve"> </w:t>
      </w:r>
      <w:r w:rsidRPr="001F0645">
        <w:rPr>
          <w:rStyle w:val="StyleUnderline"/>
        </w:rPr>
        <w:t>before it reaches the atmosphere</w:t>
      </w:r>
      <w:r w:rsidRPr="005122DA">
        <w:rPr>
          <w:sz w:val="16"/>
        </w:rPr>
        <w:t>. From there it can be sent somewhere to be safely stored, or perhaps even repurposed.</w:t>
      </w:r>
    </w:p>
    <w:p w14:paraId="23005281" w14:textId="77777777" w:rsidR="00F16822" w:rsidRPr="005122DA" w:rsidRDefault="00F16822" w:rsidP="00F16822">
      <w:pPr>
        <w:rPr>
          <w:sz w:val="16"/>
        </w:rPr>
      </w:pPr>
      <w:r w:rsidRPr="005122DA">
        <w:rPr>
          <w:sz w:val="16"/>
        </w:rPr>
        <w:t xml:space="preserve">But </w:t>
      </w:r>
      <w:r w:rsidRPr="00F72063">
        <w:rPr>
          <w:rStyle w:val="StyleUnderline"/>
          <w:highlight w:val="cyan"/>
        </w:rPr>
        <w:t>despite</w:t>
      </w:r>
      <w:r w:rsidRPr="001F0645">
        <w:rPr>
          <w:rStyle w:val="StyleUnderline"/>
        </w:rPr>
        <w:t xml:space="preserve"> </w:t>
      </w:r>
      <w:r w:rsidRPr="00F72063">
        <w:rPr>
          <w:rStyle w:val="StyleUnderline"/>
          <w:highlight w:val="cyan"/>
        </w:rPr>
        <w:t>billions</w:t>
      </w:r>
      <w:r w:rsidRPr="001F0645">
        <w:rPr>
          <w:rStyle w:val="StyleUnderline"/>
        </w:rPr>
        <w:t xml:space="preserve"> of dollars</w:t>
      </w:r>
      <w:r w:rsidRPr="005122DA">
        <w:rPr>
          <w:sz w:val="16"/>
        </w:rPr>
        <w:t xml:space="preserve"> and decades of effort invested, </w:t>
      </w:r>
      <w:r w:rsidRPr="00F72063">
        <w:rPr>
          <w:rStyle w:val="Emphasis"/>
          <w:highlight w:val="cyan"/>
        </w:rPr>
        <w:t>no</w:t>
      </w:r>
      <w:r w:rsidRPr="001F0645">
        <w:rPr>
          <w:rStyle w:val="StyleUnderline"/>
        </w:rPr>
        <w:t xml:space="preserve"> such</w:t>
      </w:r>
      <w:r w:rsidRPr="005122DA">
        <w:rPr>
          <w:sz w:val="16"/>
        </w:rPr>
        <w:t xml:space="preserve"> </w:t>
      </w:r>
      <w:r w:rsidRPr="00F72063">
        <w:rPr>
          <w:rStyle w:val="Emphasis"/>
          <w:highlight w:val="cyan"/>
        </w:rPr>
        <w:t>facilities exist</w:t>
      </w:r>
      <w:r w:rsidRPr="005122DA">
        <w:rPr>
          <w:sz w:val="16"/>
        </w:rPr>
        <w:t xml:space="preserve"> on any meaningful scale.</w:t>
      </w:r>
    </w:p>
    <w:p w14:paraId="5E69F5EE" w14:textId="77777777" w:rsidR="00F16822" w:rsidRPr="005122DA" w:rsidRDefault="00F16822" w:rsidP="00F16822">
      <w:pPr>
        <w:rPr>
          <w:sz w:val="16"/>
        </w:rPr>
      </w:pPr>
      <w:r w:rsidRPr="009D0814">
        <w:rPr>
          <w:rStyle w:val="StyleUnderline"/>
        </w:rPr>
        <w:t xml:space="preserve">The </w:t>
      </w:r>
      <w:r w:rsidRPr="00F72063">
        <w:rPr>
          <w:rStyle w:val="StyleUnderline"/>
          <w:highlight w:val="cyan"/>
        </w:rPr>
        <w:t>most</w:t>
      </w:r>
      <w:r w:rsidRPr="009D0814">
        <w:rPr>
          <w:rStyle w:val="StyleUnderline"/>
        </w:rPr>
        <w:t xml:space="preserve"> high-profile</w:t>
      </w:r>
      <w:r w:rsidRPr="005122DA">
        <w:rPr>
          <w:sz w:val="16"/>
        </w:rPr>
        <w:t xml:space="preserve"> CCS </w:t>
      </w:r>
      <w:r w:rsidRPr="00F72063">
        <w:rPr>
          <w:rStyle w:val="StyleUnderline"/>
          <w:highlight w:val="cyan"/>
        </w:rPr>
        <w:t>projects</w:t>
      </w:r>
      <w:r w:rsidRPr="005122DA">
        <w:rPr>
          <w:sz w:val="16"/>
        </w:rPr>
        <w:t xml:space="preserve"> in the country </w:t>
      </w:r>
      <w:r w:rsidRPr="009D0814">
        <w:rPr>
          <w:rStyle w:val="StyleUnderline"/>
        </w:rPr>
        <w:t>have been multibillion</w:t>
      </w:r>
      <w:r w:rsidRPr="005122DA">
        <w:rPr>
          <w:sz w:val="16"/>
        </w:rPr>
        <w:t>-</w:t>
      </w:r>
      <w:r w:rsidRPr="009D0814">
        <w:rPr>
          <w:rStyle w:val="StyleUnderline"/>
        </w:rPr>
        <w:t>dollar</w:t>
      </w:r>
      <w:r w:rsidRPr="005122DA">
        <w:rPr>
          <w:sz w:val="16"/>
        </w:rPr>
        <w:t xml:space="preserve"> </w:t>
      </w:r>
      <w:r w:rsidRPr="009D0814">
        <w:rPr>
          <w:rStyle w:val="StyleUnderline"/>
        </w:rPr>
        <w:t>failures</w:t>
      </w:r>
      <w:r w:rsidRPr="005122DA">
        <w:rPr>
          <w:sz w:val="16"/>
        </w:rPr>
        <w:t xml:space="preserve">. </w:t>
      </w:r>
      <w:r w:rsidRPr="009D0814">
        <w:rPr>
          <w:rStyle w:val="StyleUnderline"/>
        </w:rPr>
        <w:t>Even the world’s</w:t>
      </w:r>
      <w:r w:rsidRPr="005122DA">
        <w:rPr>
          <w:sz w:val="16"/>
        </w:rPr>
        <w:t xml:space="preserve"> </w:t>
      </w:r>
      <w:r w:rsidRPr="009D0814">
        <w:rPr>
          <w:rStyle w:val="StyleUnderline"/>
        </w:rPr>
        <w:t>largest</w:t>
      </w:r>
      <w:r w:rsidRPr="005122DA">
        <w:rPr>
          <w:sz w:val="16"/>
        </w:rPr>
        <w:t xml:space="preserve"> carbon direct air </w:t>
      </w:r>
      <w:r w:rsidRPr="009D0814">
        <w:rPr>
          <w:rStyle w:val="StyleUnderline"/>
        </w:rPr>
        <w:t>capture</w:t>
      </w:r>
      <w:r w:rsidRPr="005122DA">
        <w:rPr>
          <w:sz w:val="16"/>
        </w:rPr>
        <w:t xml:space="preserve"> </w:t>
      </w:r>
      <w:r w:rsidRPr="009D0814">
        <w:rPr>
          <w:rStyle w:val="StyleUnderline"/>
        </w:rPr>
        <w:t>facility</w:t>
      </w:r>
      <w:r w:rsidRPr="005122DA">
        <w:rPr>
          <w:sz w:val="16"/>
        </w:rPr>
        <w:t xml:space="preserve"> that’s currently under construction </w:t>
      </w:r>
      <w:r w:rsidRPr="009D0814">
        <w:rPr>
          <w:rStyle w:val="StyleUnderline"/>
        </w:rPr>
        <w:t xml:space="preserve">is </w:t>
      </w:r>
      <w:r w:rsidRPr="00F72063">
        <w:rPr>
          <w:rStyle w:val="StyleUnderline"/>
          <w:highlight w:val="cyan"/>
        </w:rPr>
        <w:t>expected</w:t>
      </w:r>
      <w:r w:rsidRPr="009D0814">
        <w:rPr>
          <w:rStyle w:val="StyleUnderline"/>
        </w:rPr>
        <w:t xml:space="preserve"> </w:t>
      </w:r>
      <w:r w:rsidRPr="00F72063">
        <w:rPr>
          <w:rStyle w:val="StyleUnderline"/>
          <w:highlight w:val="cyan"/>
        </w:rPr>
        <w:t xml:space="preserve">to </w:t>
      </w:r>
      <w:r w:rsidRPr="00F72063">
        <w:rPr>
          <w:rStyle w:val="Emphasis"/>
          <w:highlight w:val="cyan"/>
        </w:rPr>
        <w:t>remove</w:t>
      </w:r>
      <w:r w:rsidRPr="005122DA">
        <w:rPr>
          <w:sz w:val="16"/>
        </w:rPr>
        <w:t xml:space="preserve"> only </w:t>
      </w:r>
      <w:r w:rsidRPr="00F72063">
        <w:rPr>
          <w:rStyle w:val="Emphasis"/>
          <w:highlight w:val="cyan"/>
        </w:rPr>
        <w:t>0.0001 percent</w:t>
      </w:r>
      <w:r w:rsidRPr="005122DA">
        <w:rPr>
          <w:sz w:val="16"/>
        </w:rPr>
        <w:t xml:space="preserve"> of the CO2 emitted globally per year.</w:t>
      </w:r>
    </w:p>
    <w:p w14:paraId="220C87DA" w14:textId="77777777" w:rsidR="00F16822" w:rsidRPr="005122DA" w:rsidRDefault="00F16822" w:rsidP="00F16822">
      <w:pPr>
        <w:rPr>
          <w:sz w:val="16"/>
        </w:rPr>
      </w:pPr>
      <w:r w:rsidRPr="005122DA">
        <w:rPr>
          <w:sz w:val="16"/>
        </w:rPr>
        <w:t xml:space="preserve">So why does carbon capture maintain its trendy status as a bipartisan climate fix? </w:t>
      </w:r>
      <w:r w:rsidRPr="009D0814">
        <w:rPr>
          <w:rStyle w:val="StyleUnderline"/>
        </w:rPr>
        <w:t>For Dem</w:t>
      </w:r>
      <w:r w:rsidRPr="005122DA">
        <w:rPr>
          <w:sz w:val="16"/>
        </w:rPr>
        <w:t>ocrat</w:t>
      </w:r>
      <w:r w:rsidRPr="009D0814">
        <w:rPr>
          <w:rStyle w:val="StyleUnderline"/>
        </w:rPr>
        <w:t>s</w:t>
      </w:r>
      <w:r w:rsidRPr="005122DA">
        <w:rPr>
          <w:sz w:val="16"/>
        </w:rPr>
        <w:t xml:space="preserve"> </w:t>
      </w:r>
      <w:r w:rsidRPr="009D0814">
        <w:rPr>
          <w:rStyle w:val="StyleUnderline"/>
        </w:rPr>
        <w:t>frustrated</w:t>
      </w:r>
      <w:r w:rsidRPr="005122DA">
        <w:rPr>
          <w:sz w:val="16"/>
        </w:rPr>
        <w:t xml:space="preserve"> </w:t>
      </w:r>
      <w:r w:rsidRPr="009D0814">
        <w:rPr>
          <w:rStyle w:val="StyleUnderline"/>
        </w:rPr>
        <w:t>by</w:t>
      </w:r>
      <w:r w:rsidRPr="005122DA">
        <w:rPr>
          <w:sz w:val="16"/>
        </w:rPr>
        <w:t xml:space="preserve"> their </w:t>
      </w:r>
      <w:r w:rsidRPr="009D0814">
        <w:rPr>
          <w:rStyle w:val="StyleUnderline"/>
        </w:rPr>
        <w:t>inability</w:t>
      </w:r>
      <w:r w:rsidRPr="005122DA">
        <w:rPr>
          <w:sz w:val="16"/>
        </w:rPr>
        <w:t xml:space="preserve"> </w:t>
      </w:r>
      <w:r w:rsidRPr="009D0814">
        <w:rPr>
          <w:rStyle w:val="StyleUnderline"/>
        </w:rPr>
        <w:t>to</w:t>
      </w:r>
      <w:r w:rsidRPr="005122DA">
        <w:rPr>
          <w:sz w:val="16"/>
        </w:rPr>
        <w:t xml:space="preserve"> </w:t>
      </w:r>
      <w:r w:rsidRPr="009D0814">
        <w:rPr>
          <w:rStyle w:val="StyleUnderline"/>
        </w:rPr>
        <w:t>pass</w:t>
      </w:r>
      <w:r w:rsidRPr="005122DA">
        <w:rPr>
          <w:sz w:val="16"/>
        </w:rPr>
        <w:t xml:space="preserve"> more </w:t>
      </w:r>
      <w:r w:rsidRPr="009D0814">
        <w:rPr>
          <w:rStyle w:val="StyleUnderline"/>
        </w:rPr>
        <w:t>meaningful</w:t>
      </w:r>
      <w:r w:rsidRPr="005122DA">
        <w:rPr>
          <w:sz w:val="16"/>
        </w:rPr>
        <w:t xml:space="preserve"> climate </w:t>
      </w:r>
      <w:r w:rsidRPr="009D0814">
        <w:rPr>
          <w:rStyle w:val="StyleUnderline"/>
        </w:rPr>
        <w:t>legislation</w:t>
      </w:r>
      <w:r w:rsidRPr="005122DA">
        <w:rPr>
          <w:sz w:val="16"/>
        </w:rPr>
        <w:t xml:space="preserve">, </w:t>
      </w:r>
      <w:r w:rsidRPr="009D0814">
        <w:rPr>
          <w:rStyle w:val="StyleUnderline"/>
        </w:rPr>
        <w:t>carbon capture</w:t>
      </w:r>
      <w:r w:rsidRPr="005122DA">
        <w:rPr>
          <w:sz w:val="16"/>
        </w:rPr>
        <w:t xml:space="preserve"> </w:t>
      </w:r>
      <w:r w:rsidRPr="009D0814">
        <w:rPr>
          <w:rStyle w:val="StyleUnderline"/>
        </w:rPr>
        <w:t>has</w:t>
      </w:r>
      <w:r w:rsidRPr="005122DA">
        <w:rPr>
          <w:sz w:val="16"/>
        </w:rPr>
        <w:t xml:space="preserve"> </w:t>
      </w:r>
      <w:r w:rsidRPr="009D0814">
        <w:rPr>
          <w:rStyle w:val="StyleUnderline"/>
        </w:rPr>
        <w:t>the</w:t>
      </w:r>
      <w:r w:rsidRPr="005122DA">
        <w:rPr>
          <w:sz w:val="16"/>
        </w:rPr>
        <w:t xml:space="preserve"> </w:t>
      </w:r>
      <w:r w:rsidRPr="009D0814">
        <w:rPr>
          <w:rStyle w:val="StyleUnderline"/>
        </w:rPr>
        <w:t>allure of doing</w:t>
      </w:r>
      <w:r w:rsidRPr="005122DA">
        <w:rPr>
          <w:sz w:val="16"/>
        </w:rPr>
        <w:t xml:space="preserve">, well, </w:t>
      </w:r>
      <w:r w:rsidRPr="009D0814">
        <w:rPr>
          <w:rStyle w:val="StyleUnderline"/>
        </w:rPr>
        <w:t>something</w:t>
      </w:r>
      <w:r w:rsidRPr="005122DA">
        <w:rPr>
          <w:sz w:val="16"/>
        </w:rPr>
        <w:t>. And for many voters, it has an intuitive rhetorical appeal: Who wouldn’t want to “capture” carbon pollution?</w:t>
      </w:r>
    </w:p>
    <w:p w14:paraId="55C4683F" w14:textId="77777777" w:rsidR="00F16822" w:rsidRPr="005122DA" w:rsidRDefault="00F16822" w:rsidP="00F16822">
      <w:pPr>
        <w:rPr>
          <w:sz w:val="16"/>
        </w:rPr>
      </w:pPr>
      <w:r w:rsidRPr="005122DA">
        <w:rPr>
          <w:sz w:val="16"/>
        </w:rPr>
        <w:t xml:space="preserve">For the fossil fuel industry, the appeal of CCS is more complicated — and dangerous. </w:t>
      </w:r>
      <w:r w:rsidRPr="009D0814">
        <w:rPr>
          <w:rStyle w:val="StyleUnderline"/>
        </w:rPr>
        <w:t>Carbon capture is designed to make us feel relieved</w:t>
      </w:r>
      <w:r w:rsidRPr="005122DA">
        <w:rPr>
          <w:sz w:val="16"/>
        </w:rPr>
        <w:t xml:space="preserve"> about the world-saving technology just around the corner. It sells an easy solution: </w:t>
      </w:r>
      <w:r w:rsidRPr="009D0814">
        <w:rPr>
          <w:rStyle w:val="StyleUnderline"/>
        </w:rPr>
        <w:t>We can keep the fossil fuel status quo</w:t>
      </w:r>
      <w:r w:rsidRPr="005122DA">
        <w:rPr>
          <w:sz w:val="16"/>
        </w:rPr>
        <w:t xml:space="preserve"> </w:t>
      </w:r>
      <w:r w:rsidRPr="009D0814">
        <w:rPr>
          <w:rStyle w:val="StyleUnderline"/>
        </w:rPr>
        <w:t>and</w:t>
      </w:r>
      <w:r w:rsidRPr="005122DA">
        <w:rPr>
          <w:sz w:val="16"/>
        </w:rPr>
        <w:t xml:space="preserve"> </w:t>
      </w:r>
      <w:r w:rsidRPr="009D0814">
        <w:rPr>
          <w:rStyle w:val="StyleUnderline"/>
        </w:rPr>
        <w:t>erase emissions</w:t>
      </w:r>
      <w:r w:rsidRPr="005122DA">
        <w:rPr>
          <w:sz w:val="16"/>
        </w:rPr>
        <w:t xml:space="preserve"> with a new quick-fix. And in fact, it looks as though </w:t>
      </w:r>
      <w:r w:rsidRPr="009D0814">
        <w:rPr>
          <w:rStyle w:val="StyleUnderline"/>
        </w:rPr>
        <w:t>the status quo will become</w:t>
      </w:r>
      <w:r w:rsidRPr="005122DA">
        <w:rPr>
          <w:sz w:val="16"/>
        </w:rPr>
        <w:t xml:space="preserve"> increasingly </w:t>
      </w:r>
      <w:r w:rsidRPr="005122DA">
        <w:rPr>
          <w:rStyle w:val="Emphasis"/>
        </w:rPr>
        <w:t>worse</w:t>
      </w:r>
      <w:r w:rsidRPr="009D0814">
        <w:rPr>
          <w:rStyle w:val="StyleUnderline"/>
        </w:rPr>
        <w:t xml:space="preserve"> </w:t>
      </w:r>
      <w:r w:rsidRPr="005122DA">
        <w:rPr>
          <w:rStyle w:val="Emphasis"/>
        </w:rPr>
        <w:t>for</w:t>
      </w:r>
      <w:r w:rsidRPr="009D0814">
        <w:rPr>
          <w:rStyle w:val="StyleUnderline"/>
        </w:rPr>
        <w:t xml:space="preserve"> the </w:t>
      </w:r>
      <w:r w:rsidRPr="005122DA">
        <w:rPr>
          <w:rStyle w:val="Emphasis"/>
        </w:rPr>
        <w:t>climate</w:t>
      </w:r>
      <w:r w:rsidRPr="005122DA">
        <w:rPr>
          <w:sz w:val="16"/>
        </w:rPr>
        <w:t>. As Michael T. Klare points out, “</w:t>
      </w:r>
      <w:r w:rsidRPr="009D0814">
        <w:rPr>
          <w:rStyle w:val="StyleUnderline"/>
        </w:rPr>
        <w:t>world oil</w:t>
      </w:r>
      <w:r w:rsidRPr="005122DA">
        <w:rPr>
          <w:sz w:val="16"/>
        </w:rPr>
        <w:t xml:space="preserve"> </w:t>
      </w:r>
      <w:r w:rsidRPr="009D0814">
        <w:rPr>
          <w:rStyle w:val="StyleUnderline"/>
        </w:rPr>
        <w:t>production</w:t>
      </w:r>
      <w:r w:rsidRPr="005122DA">
        <w:rPr>
          <w:sz w:val="16"/>
        </w:rPr>
        <w:t xml:space="preserve"> </w:t>
      </w:r>
      <w:r w:rsidRPr="009D0814">
        <w:rPr>
          <w:rStyle w:val="StyleUnderline"/>
        </w:rPr>
        <w:t>is hovering</w:t>
      </w:r>
      <w:r w:rsidRPr="005122DA">
        <w:rPr>
          <w:sz w:val="16"/>
        </w:rPr>
        <w:t xml:space="preserve"> at </w:t>
      </w:r>
      <w:r w:rsidRPr="009D0814">
        <w:rPr>
          <w:rStyle w:val="StyleUnderline"/>
        </w:rPr>
        <w:t>around 100 million barrels daily</w:t>
      </w:r>
      <w:r w:rsidRPr="005122DA">
        <w:rPr>
          <w:sz w:val="16"/>
        </w:rPr>
        <w:t xml:space="preserve"> and </w:t>
      </w:r>
      <w:r w:rsidRPr="009D0814">
        <w:rPr>
          <w:rStyle w:val="StyleUnderline"/>
        </w:rPr>
        <w:t>is projected</w:t>
      </w:r>
      <w:r w:rsidRPr="005122DA">
        <w:rPr>
          <w:sz w:val="16"/>
        </w:rPr>
        <w:t xml:space="preserve"> to reach 109 million barrels by 2030, 117 million by 2040, and a jaw-dropping </w:t>
      </w:r>
      <w:r w:rsidRPr="005122DA">
        <w:rPr>
          <w:rStyle w:val="Emphasis"/>
        </w:rPr>
        <w:t>126 million by 2050</w:t>
      </w:r>
      <w:r w:rsidRPr="005122DA">
        <w:rPr>
          <w:sz w:val="16"/>
        </w:rPr>
        <w:t>.”</w:t>
      </w:r>
    </w:p>
    <w:p w14:paraId="6AE01F9C" w14:textId="77777777" w:rsidR="00F16822" w:rsidRPr="005122DA" w:rsidRDefault="00F16822" w:rsidP="00F16822">
      <w:pPr>
        <w:rPr>
          <w:sz w:val="16"/>
        </w:rPr>
      </w:pPr>
      <w:r w:rsidRPr="005122DA">
        <w:rPr>
          <w:sz w:val="16"/>
        </w:rPr>
        <w:t xml:space="preserve">However, even if the theoretical vision of carbon capture were to somehow be realized, it would do nothing to alleviate a host of other grave problems associated with fossil fuels. </w:t>
      </w:r>
      <w:r w:rsidRPr="00F72063">
        <w:rPr>
          <w:rStyle w:val="StyleUnderline"/>
          <w:highlight w:val="cyan"/>
        </w:rPr>
        <w:t>Carbon capture</w:t>
      </w:r>
      <w:r w:rsidRPr="009D0814">
        <w:rPr>
          <w:rStyle w:val="StyleUnderline"/>
        </w:rPr>
        <w:t xml:space="preserve"> </w:t>
      </w:r>
      <w:r w:rsidRPr="00F72063">
        <w:rPr>
          <w:rStyle w:val="StyleUnderline"/>
          <w:highlight w:val="cyan"/>
        </w:rPr>
        <w:t>would not reduce</w:t>
      </w:r>
      <w:r w:rsidRPr="005122DA">
        <w:rPr>
          <w:sz w:val="16"/>
        </w:rPr>
        <w:t xml:space="preserve"> the other forms of deadly </w:t>
      </w:r>
      <w:r w:rsidRPr="009D0814">
        <w:rPr>
          <w:rStyle w:val="StyleUnderline"/>
        </w:rPr>
        <w:t xml:space="preserve">air </w:t>
      </w:r>
      <w:r w:rsidRPr="00F72063">
        <w:rPr>
          <w:rStyle w:val="StyleUnderline"/>
          <w:highlight w:val="cyan"/>
        </w:rPr>
        <w:t>pollution</w:t>
      </w:r>
      <w:r w:rsidRPr="005122DA">
        <w:rPr>
          <w:sz w:val="16"/>
        </w:rPr>
        <w:t xml:space="preserve"> created by fossil fuel plants, or the </w:t>
      </w:r>
      <w:r w:rsidRPr="009D0814">
        <w:rPr>
          <w:rStyle w:val="StyleUnderline"/>
        </w:rPr>
        <w:t>water</w:t>
      </w:r>
      <w:r w:rsidRPr="005122DA">
        <w:rPr>
          <w:sz w:val="16"/>
        </w:rPr>
        <w:t xml:space="preserve"> </w:t>
      </w:r>
      <w:r w:rsidRPr="009D0814">
        <w:rPr>
          <w:rStyle w:val="StyleUnderline"/>
        </w:rPr>
        <w:t>contamination</w:t>
      </w:r>
      <w:r w:rsidRPr="005122DA">
        <w:rPr>
          <w:sz w:val="16"/>
        </w:rPr>
        <w:t xml:space="preserve"> caused by fracking, </w:t>
      </w:r>
      <w:r w:rsidRPr="009D0814">
        <w:rPr>
          <w:rStyle w:val="StyleUnderline"/>
        </w:rPr>
        <w:t>or the toxic waste</w:t>
      </w:r>
      <w:r w:rsidRPr="005122DA">
        <w:rPr>
          <w:sz w:val="16"/>
        </w:rPr>
        <w:t xml:space="preserve"> created by drilling.</w:t>
      </w:r>
    </w:p>
    <w:p w14:paraId="3329A500" w14:textId="77777777" w:rsidR="00F16822" w:rsidRPr="005122DA" w:rsidRDefault="00F16822" w:rsidP="00F16822">
      <w:pPr>
        <w:rPr>
          <w:sz w:val="16"/>
        </w:rPr>
      </w:pPr>
      <w:r w:rsidRPr="005122DA">
        <w:rPr>
          <w:sz w:val="16"/>
        </w:rPr>
        <w:t xml:space="preserve">So, what is enabling this foolish CCS trend? Massive subsidies from the federal government. </w:t>
      </w:r>
      <w:r w:rsidRPr="005122DA">
        <w:rPr>
          <w:rStyle w:val="StyleUnderline"/>
        </w:rPr>
        <w:t>An IRS tax</w:t>
      </w:r>
      <w:r w:rsidRPr="005122DA">
        <w:rPr>
          <w:sz w:val="16"/>
        </w:rPr>
        <w:t xml:space="preserve"> credit </w:t>
      </w:r>
      <w:r w:rsidRPr="005122DA">
        <w:rPr>
          <w:rStyle w:val="StyleUnderline"/>
        </w:rPr>
        <w:t>program</w:t>
      </w:r>
      <w:r w:rsidRPr="005122DA">
        <w:rPr>
          <w:sz w:val="16"/>
        </w:rPr>
        <w:t xml:space="preserve"> known as 45Q has </w:t>
      </w:r>
      <w:r w:rsidRPr="005122DA">
        <w:rPr>
          <w:rStyle w:val="StyleUnderline"/>
        </w:rPr>
        <w:t>provided</w:t>
      </w:r>
      <w:r w:rsidRPr="005122DA">
        <w:rPr>
          <w:sz w:val="16"/>
        </w:rPr>
        <w:t xml:space="preserve"> </w:t>
      </w:r>
      <w:r w:rsidRPr="005122DA">
        <w:rPr>
          <w:rStyle w:val="StyleUnderline"/>
        </w:rPr>
        <w:t>a</w:t>
      </w:r>
      <w:r w:rsidRPr="005122DA">
        <w:rPr>
          <w:sz w:val="16"/>
        </w:rPr>
        <w:t xml:space="preserve"> per-ton </w:t>
      </w:r>
      <w:r w:rsidRPr="005122DA">
        <w:rPr>
          <w:rStyle w:val="StyleUnderline"/>
        </w:rPr>
        <w:t>credit</w:t>
      </w:r>
      <w:r w:rsidRPr="005122DA">
        <w:rPr>
          <w:sz w:val="16"/>
        </w:rPr>
        <w:t xml:space="preserve"> to companies </w:t>
      </w:r>
      <w:r w:rsidRPr="005122DA">
        <w:rPr>
          <w:rStyle w:val="StyleUnderline"/>
        </w:rPr>
        <w:t>based on how much carbon dioxide</w:t>
      </w:r>
      <w:r w:rsidRPr="005122DA">
        <w:rPr>
          <w:sz w:val="16"/>
        </w:rPr>
        <w:t xml:space="preserve"> </w:t>
      </w:r>
      <w:r w:rsidRPr="005122DA">
        <w:rPr>
          <w:rStyle w:val="StyleUnderline"/>
        </w:rPr>
        <w:t>they</w:t>
      </w:r>
      <w:r w:rsidRPr="005122DA">
        <w:rPr>
          <w:sz w:val="16"/>
        </w:rPr>
        <w:t xml:space="preserve"> </w:t>
      </w:r>
      <w:r w:rsidRPr="005122DA">
        <w:rPr>
          <w:rStyle w:val="StyleUnderline"/>
        </w:rPr>
        <w:t>capture</w:t>
      </w:r>
      <w:r w:rsidRPr="005122DA">
        <w:rPr>
          <w:sz w:val="16"/>
        </w:rPr>
        <w:t xml:space="preserve">. In total, </w:t>
      </w:r>
      <w:r w:rsidRPr="005122DA">
        <w:rPr>
          <w:rStyle w:val="StyleUnderline"/>
        </w:rPr>
        <w:t xml:space="preserve">10 companies have </w:t>
      </w:r>
      <w:r w:rsidRPr="005122DA">
        <w:rPr>
          <w:rStyle w:val="Emphasis"/>
        </w:rPr>
        <w:t>claimed</w:t>
      </w:r>
      <w:r w:rsidRPr="005122DA">
        <w:rPr>
          <w:rStyle w:val="StyleUnderline"/>
        </w:rPr>
        <w:t xml:space="preserve"> about </w:t>
      </w:r>
      <w:r w:rsidRPr="005122DA">
        <w:rPr>
          <w:rStyle w:val="Emphasis"/>
        </w:rPr>
        <w:t>a billion dollars</w:t>
      </w:r>
      <w:r w:rsidRPr="005122DA">
        <w:rPr>
          <w:sz w:val="16"/>
        </w:rPr>
        <w:t xml:space="preserve"> over a decade. But a damning 2020 report from the Treasury Department found that </w:t>
      </w:r>
      <w:r w:rsidRPr="00F72063">
        <w:rPr>
          <w:rStyle w:val="StyleUnderline"/>
          <w:highlight w:val="cyan"/>
        </w:rPr>
        <w:t>almost</w:t>
      </w:r>
      <w:r w:rsidRPr="005122DA">
        <w:rPr>
          <w:rStyle w:val="StyleUnderline"/>
        </w:rPr>
        <w:t xml:space="preserve"> </w:t>
      </w:r>
      <w:r w:rsidRPr="00F72063">
        <w:rPr>
          <w:rStyle w:val="StyleUnderline"/>
          <w:highlight w:val="cyan"/>
        </w:rPr>
        <w:t>$900 million</w:t>
      </w:r>
      <w:r w:rsidRPr="00F72063">
        <w:rPr>
          <w:sz w:val="16"/>
          <w:highlight w:val="cyan"/>
        </w:rPr>
        <w:t xml:space="preserve"> </w:t>
      </w:r>
      <w:r w:rsidRPr="00F72063">
        <w:rPr>
          <w:rStyle w:val="StyleUnderline"/>
          <w:highlight w:val="cyan"/>
        </w:rPr>
        <w:t>in</w:t>
      </w:r>
      <w:r w:rsidRPr="005122DA">
        <w:rPr>
          <w:sz w:val="16"/>
        </w:rPr>
        <w:t xml:space="preserve"> capture </w:t>
      </w:r>
      <w:r w:rsidRPr="00F72063">
        <w:rPr>
          <w:rStyle w:val="StyleUnderline"/>
          <w:highlight w:val="cyan"/>
        </w:rPr>
        <w:t>credits</w:t>
      </w:r>
      <w:r w:rsidRPr="005122DA">
        <w:rPr>
          <w:sz w:val="16"/>
        </w:rPr>
        <w:t xml:space="preserve"> </w:t>
      </w:r>
      <w:r w:rsidRPr="00F72063">
        <w:rPr>
          <w:rStyle w:val="Emphasis"/>
          <w:highlight w:val="cyan"/>
        </w:rPr>
        <w:t>did</w:t>
      </w:r>
      <w:r w:rsidRPr="005122DA">
        <w:rPr>
          <w:rStyle w:val="StyleUnderline"/>
        </w:rPr>
        <w:t xml:space="preserve"> </w:t>
      </w:r>
      <w:r w:rsidRPr="00F72063">
        <w:rPr>
          <w:rStyle w:val="Emphasis"/>
          <w:highlight w:val="cyan"/>
        </w:rPr>
        <w:t>not</w:t>
      </w:r>
      <w:r w:rsidRPr="005122DA">
        <w:rPr>
          <w:rStyle w:val="StyleUnderline"/>
        </w:rPr>
        <w:t xml:space="preserve"> even </w:t>
      </w:r>
      <w:r w:rsidRPr="00F72063">
        <w:rPr>
          <w:rStyle w:val="Emphasis"/>
          <w:highlight w:val="cyan"/>
        </w:rPr>
        <w:t>meet</w:t>
      </w:r>
      <w:r w:rsidRPr="005122DA">
        <w:rPr>
          <w:sz w:val="16"/>
        </w:rPr>
        <w:t xml:space="preserve"> the </w:t>
      </w:r>
      <w:r w:rsidRPr="005122DA">
        <w:rPr>
          <w:rStyle w:val="StyleUnderline"/>
        </w:rPr>
        <w:t>E</w:t>
      </w:r>
      <w:r w:rsidRPr="005122DA">
        <w:rPr>
          <w:sz w:val="16"/>
        </w:rPr>
        <w:t xml:space="preserve">nvironmental </w:t>
      </w:r>
      <w:r w:rsidRPr="005122DA">
        <w:rPr>
          <w:rStyle w:val="StyleUnderline"/>
        </w:rPr>
        <w:t>P</w:t>
      </w:r>
      <w:r w:rsidRPr="005122DA">
        <w:rPr>
          <w:sz w:val="16"/>
        </w:rPr>
        <w:t xml:space="preserve">rotection </w:t>
      </w:r>
      <w:r w:rsidRPr="005122DA">
        <w:rPr>
          <w:rStyle w:val="StyleUnderline"/>
        </w:rPr>
        <w:t>A</w:t>
      </w:r>
      <w:r w:rsidRPr="005122DA">
        <w:rPr>
          <w:sz w:val="16"/>
        </w:rPr>
        <w:t>gency</w:t>
      </w:r>
      <w:r w:rsidRPr="005122DA">
        <w:rPr>
          <w:rStyle w:val="StyleUnderline"/>
        </w:rPr>
        <w:t>’s</w:t>
      </w:r>
      <w:r w:rsidRPr="005122DA">
        <w:rPr>
          <w:sz w:val="16"/>
        </w:rPr>
        <w:t xml:space="preserve"> </w:t>
      </w:r>
      <w:r w:rsidRPr="005122DA">
        <w:rPr>
          <w:rStyle w:val="StyleUnderline"/>
        </w:rPr>
        <w:t>monitoring</w:t>
      </w:r>
      <w:r w:rsidRPr="005122DA">
        <w:rPr>
          <w:sz w:val="16"/>
        </w:rPr>
        <w:t xml:space="preserve"> and verification </w:t>
      </w:r>
      <w:r w:rsidRPr="00F72063">
        <w:rPr>
          <w:rStyle w:val="Emphasis"/>
          <w:highlight w:val="cyan"/>
        </w:rPr>
        <w:t>guidelines</w:t>
      </w:r>
      <w:r w:rsidRPr="005122DA">
        <w:rPr>
          <w:sz w:val="16"/>
        </w:rPr>
        <w:t xml:space="preserve">; </w:t>
      </w:r>
      <w:r w:rsidRPr="005122DA">
        <w:rPr>
          <w:rStyle w:val="StyleUnderline"/>
        </w:rPr>
        <w:t>it remains unclear</w:t>
      </w:r>
      <w:r w:rsidRPr="005122DA">
        <w:rPr>
          <w:sz w:val="16"/>
        </w:rPr>
        <w:t xml:space="preserve"> </w:t>
      </w:r>
      <w:r w:rsidRPr="005122DA">
        <w:rPr>
          <w:rStyle w:val="StyleUnderline"/>
        </w:rPr>
        <w:t>how</w:t>
      </w:r>
      <w:r w:rsidRPr="005122DA">
        <w:rPr>
          <w:sz w:val="16"/>
        </w:rPr>
        <w:t xml:space="preserve"> </w:t>
      </w:r>
      <w:r w:rsidRPr="005122DA">
        <w:rPr>
          <w:rStyle w:val="StyleUnderline"/>
        </w:rPr>
        <w:t>much</w:t>
      </w:r>
      <w:r w:rsidRPr="005122DA">
        <w:rPr>
          <w:sz w:val="16"/>
        </w:rPr>
        <w:t xml:space="preserve"> actual </w:t>
      </w:r>
      <w:r w:rsidRPr="005122DA">
        <w:rPr>
          <w:rStyle w:val="StyleUnderline"/>
        </w:rPr>
        <w:t>pollution</w:t>
      </w:r>
      <w:r w:rsidRPr="005122DA">
        <w:rPr>
          <w:sz w:val="16"/>
        </w:rPr>
        <w:t xml:space="preserve"> </w:t>
      </w:r>
      <w:r w:rsidRPr="005122DA">
        <w:rPr>
          <w:rStyle w:val="StyleUnderline"/>
        </w:rPr>
        <w:t>is being captured</w:t>
      </w:r>
      <w:r w:rsidRPr="005122DA">
        <w:rPr>
          <w:sz w:val="16"/>
        </w:rPr>
        <w:t>.</w:t>
      </w:r>
    </w:p>
    <w:p w14:paraId="5FABB841" w14:textId="77777777" w:rsidR="00F16822" w:rsidRPr="005122DA" w:rsidRDefault="00F16822" w:rsidP="00F16822">
      <w:pPr>
        <w:rPr>
          <w:sz w:val="16"/>
        </w:rPr>
      </w:pPr>
      <w:r w:rsidRPr="005122DA">
        <w:rPr>
          <w:sz w:val="16"/>
        </w:rPr>
        <w:t>Last year’s bipartisan infrastructure law dedicates roughly $12 billion to promoting various forms of carbon capture.</w:t>
      </w:r>
    </w:p>
    <w:p w14:paraId="59C88BD9" w14:textId="77777777" w:rsidR="00F16822" w:rsidRPr="005122DA" w:rsidRDefault="00F16822" w:rsidP="00F16822">
      <w:pPr>
        <w:rPr>
          <w:sz w:val="16"/>
        </w:rPr>
      </w:pPr>
      <w:r w:rsidRPr="005122DA">
        <w:rPr>
          <w:sz w:val="16"/>
        </w:rPr>
        <w:t xml:space="preserve">Instead of reining in the program, the 45Q program was expanded in 2020. And </w:t>
      </w:r>
      <w:r w:rsidRPr="005122DA">
        <w:rPr>
          <w:rStyle w:val="StyleUnderline"/>
        </w:rPr>
        <w:t>last year’s</w:t>
      </w:r>
      <w:r w:rsidRPr="005122DA">
        <w:rPr>
          <w:sz w:val="16"/>
        </w:rPr>
        <w:t xml:space="preserve"> bipartisan </w:t>
      </w:r>
      <w:r w:rsidRPr="005122DA">
        <w:rPr>
          <w:rStyle w:val="StyleUnderline"/>
        </w:rPr>
        <w:t>infrastructure</w:t>
      </w:r>
      <w:r w:rsidRPr="005122DA">
        <w:rPr>
          <w:sz w:val="16"/>
        </w:rPr>
        <w:t xml:space="preserve"> law </w:t>
      </w:r>
      <w:r w:rsidRPr="005122DA">
        <w:rPr>
          <w:rStyle w:val="StyleUnderline"/>
        </w:rPr>
        <w:t>dedicates</w:t>
      </w:r>
      <w:r w:rsidRPr="005122DA">
        <w:rPr>
          <w:sz w:val="16"/>
        </w:rPr>
        <w:t xml:space="preserve"> roughly </w:t>
      </w:r>
      <w:r w:rsidRPr="005122DA">
        <w:rPr>
          <w:rStyle w:val="StyleUnderline"/>
        </w:rPr>
        <w:t>$12 billion</w:t>
      </w:r>
      <w:r w:rsidRPr="005122DA">
        <w:rPr>
          <w:sz w:val="16"/>
        </w:rPr>
        <w:t xml:space="preserve"> </w:t>
      </w:r>
      <w:r w:rsidRPr="005122DA">
        <w:rPr>
          <w:rStyle w:val="StyleUnderline"/>
        </w:rPr>
        <w:t>to</w:t>
      </w:r>
      <w:r w:rsidRPr="005122DA">
        <w:rPr>
          <w:sz w:val="16"/>
        </w:rPr>
        <w:t xml:space="preserve"> promoting various forms of </w:t>
      </w:r>
      <w:r w:rsidRPr="005122DA">
        <w:rPr>
          <w:rStyle w:val="StyleUnderline"/>
        </w:rPr>
        <w:t>carbon capture</w:t>
      </w:r>
      <w:r w:rsidRPr="005122DA">
        <w:rPr>
          <w:sz w:val="16"/>
        </w:rPr>
        <w:t>.</w:t>
      </w:r>
    </w:p>
    <w:p w14:paraId="7DA9F5CB" w14:textId="77777777" w:rsidR="00F16822" w:rsidRPr="005122DA" w:rsidRDefault="00F16822" w:rsidP="00F16822">
      <w:pPr>
        <w:rPr>
          <w:sz w:val="16"/>
        </w:rPr>
      </w:pPr>
      <w:r w:rsidRPr="005122DA">
        <w:rPr>
          <w:sz w:val="16"/>
        </w:rPr>
        <w:t xml:space="preserve">Those funding streams, combined with a desire on the part of companies to promote “climate-friendly” fossil fuels, are driving more CCS projects into the spotlight. </w:t>
      </w:r>
      <w:r w:rsidRPr="00F72063">
        <w:rPr>
          <w:rStyle w:val="StyleUnderline"/>
          <w:highlight w:val="cyan"/>
        </w:rPr>
        <w:t>Most</w:t>
      </w:r>
      <w:r w:rsidRPr="005122DA">
        <w:rPr>
          <w:sz w:val="16"/>
        </w:rPr>
        <w:t xml:space="preserve"> of these </w:t>
      </w:r>
      <w:r w:rsidRPr="00F72063">
        <w:rPr>
          <w:rStyle w:val="StyleUnderline"/>
          <w:highlight w:val="cyan"/>
        </w:rPr>
        <w:t>plans</w:t>
      </w:r>
      <w:r w:rsidRPr="00F72063">
        <w:rPr>
          <w:sz w:val="16"/>
          <w:highlight w:val="cyan"/>
        </w:rPr>
        <w:t xml:space="preserve"> </w:t>
      </w:r>
      <w:r w:rsidRPr="00F72063">
        <w:rPr>
          <w:rStyle w:val="StyleUnderline"/>
          <w:highlight w:val="cyan"/>
        </w:rPr>
        <w:t>are</w:t>
      </w:r>
      <w:r w:rsidRPr="005122DA">
        <w:rPr>
          <w:sz w:val="16"/>
        </w:rPr>
        <w:t xml:space="preserve"> merely </w:t>
      </w:r>
      <w:r w:rsidRPr="00F72063">
        <w:rPr>
          <w:rStyle w:val="Emphasis"/>
          <w:highlight w:val="cyan"/>
        </w:rPr>
        <w:t>theoretical</w:t>
      </w:r>
      <w:r w:rsidRPr="005122DA">
        <w:rPr>
          <w:sz w:val="16"/>
        </w:rPr>
        <w:t>. For example, there are press releases touting carbon capture technology attached to new infrastructure like fracked gas export facilities, but there is precious little evidence to suggest these will ever exist.</w:t>
      </w:r>
    </w:p>
    <w:p w14:paraId="7C477783" w14:textId="77777777" w:rsidR="00F16822" w:rsidRPr="005122DA" w:rsidRDefault="00F16822" w:rsidP="00F16822">
      <w:pPr>
        <w:rPr>
          <w:sz w:val="16"/>
        </w:rPr>
      </w:pPr>
      <w:r w:rsidRPr="005122DA">
        <w:rPr>
          <w:sz w:val="16"/>
        </w:rPr>
        <w:t>Meanwhile, some projects that are further along, like the massive carbon pipelines being pitched across several Midwestern states, are attracting serious pushback. Farmers and other landowners are resistant to handing over precious land to pipeline companies, while experts are raising questions about the scientific and technical feasibility of the projects — not to mention the public safety concerns.</w:t>
      </w:r>
    </w:p>
    <w:p w14:paraId="5CC0C5B6" w14:textId="77777777" w:rsidR="00F16822" w:rsidRPr="005122DA" w:rsidRDefault="00F16822" w:rsidP="00F16822">
      <w:pPr>
        <w:rPr>
          <w:sz w:val="16"/>
        </w:rPr>
      </w:pPr>
      <w:r w:rsidRPr="005122DA">
        <w:rPr>
          <w:sz w:val="16"/>
        </w:rPr>
        <w:t xml:space="preserve">While carbon capture has been marked by a series of failures, there are a handful of successful capture facilities in operation. But it’s important to know what “success” looks like: </w:t>
      </w:r>
      <w:r w:rsidRPr="00F72063">
        <w:rPr>
          <w:rStyle w:val="StyleUnderline"/>
          <w:highlight w:val="cyan"/>
        </w:rPr>
        <w:t>These projects</w:t>
      </w:r>
      <w:r w:rsidRPr="005122DA">
        <w:rPr>
          <w:sz w:val="16"/>
        </w:rPr>
        <w:t xml:space="preserve"> overwhelmingly </w:t>
      </w:r>
      <w:r w:rsidRPr="00F72063">
        <w:rPr>
          <w:rStyle w:val="StyleUnderline"/>
          <w:highlight w:val="cyan"/>
        </w:rPr>
        <w:t>use</w:t>
      </w:r>
      <w:r w:rsidRPr="005122DA">
        <w:rPr>
          <w:sz w:val="16"/>
        </w:rPr>
        <w:t xml:space="preserve"> the </w:t>
      </w:r>
      <w:r w:rsidRPr="00F72063">
        <w:rPr>
          <w:rStyle w:val="StyleUnderline"/>
          <w:highlight w:val="cyan"/>
        </w:rPr>
        <w:t>captured</w:t>
      </w:r>
      <w:r w:rsidRPr="005122DA">
        <w:rPr>
          <w:rStyle w:val="StyleUnderline"/>
        </w:rPr>
        <w:t xml:space="preserve"> </w:t>
      </w:r>
      <w:r w:rsidRPr="00F72063">
        <w:rPr>
          <w:rStyle w:val="StyleUnderline"/>
          <w:highlight w:val="cyan"/>
        </w:rPr>
        <w:t>carbon</w:t>
      </w:r>
      <w:r w:rsidRPr="005122DA">
        <w:rPr>
          <w:rStyle w:val="StyleUnderline"/>
        </w:rPr>
        <w:t xml:space="preserve"> </w:t>
      </w:r>
      <w:r w:rsidRPr="00F72063">
        <w:rPr>
          <w:rStyle w:val="StyleUnderline"/>
          <w:highlight w:val="cyan"/>
        </w:rPr>
        <w:t>in</w:t>
      </w:r>
      <w:r w:rsidRPr="005122DA">
        <w:rPr>
          <w:sz w:val="16"/>
        </w:rPr>
        <w:t xml:space="preserve"> </w:t>
      </w:r>
      <w:r w:rsidRPr="005122DA">
        <w:rPr>
          <w:rStyle w:val="StyleUnderline"/>
        </w:rPr>
        <w:t>a process</w:t>
      </w:r>
      <w:r w:rsidRPr="005122DA">
        <w:rPr>
          <w:sz w:val="16"/>
        </w:rPr>
        <w:t xml:space="preserve"> </w:t>
      </w:r>
      <w:r w:rsidRPr="005122DA">
        <w:rPr>
          <w:rStyle w:val="StyleUnderline"/>
        </w:rPr>
        <w:t>known as “</w:t>
      </w:r>
      <w:r w:rsidRPr="00F72063">
        <w:rPr>
          <w:rStyle w:val="StyleUnderline"/>
          <w:highlight w:val="cyan"/>
        </w:rPr>
        <w:t>enhanced oil recovery</w:t>
      </w:r>
      <w:r w:rsidRPr="00F72063">
        <w:rPr>
          <w:sz w:val="16"/>
        </w:rPr>
        <w:t xml:space="preserve">,” </w:t>
      </w:r>
      <w:r w:rsidRPr="00F72063">
        <w:rPr>
          <w:rStyle w:val="StyleUnderline"/>
        </w:rPr>
        <w:t>a</w:t>
      </w:r>
      <w:r w:rsidRPr="00F72063">
        <w:rPr>
          <w:sz w:val="16"/>
        </w:rPr>
        <w:t xml:space="preserve"> fanciful </w:t>
      </w:r>
      <w:r w:rsidRPr="00F72063">
        <w:rPr>
          <w:rStyle w:val="StyleUnderline"/>
        </w:rPr>
        <w:t>term for</w:t>
      </w:r>
      <w:r w:rsidRPr="00F72063">
        <w:rPr>
          <w:sz w:val="16"/>
        </w:rPr>
        <w:t xml:space="preserve"> </w:t>
      </w:r>
      <w:r w:rsidRPr="00F72063">
        <w:rPr>
          <w:rStyle w:val="StyleUnderline"/>
        </w:rPr>
        <w:t>pumping</w:t>
      </w:r>
      <w:r w:rsidRPr="00F72063">
        <w:rPr>
          <w:sz w:val="16"/>
        </w:rPr>
        <w:t xml:space="preserve"> more </w:t>
      </w:r>
      <w:r w:rsidRPr="00F72063">
        <w:rPr>
          <w:rStyle w:val="StyleUnderline"/>
        </w:rPr>
        <w:t>oil out of existing wells</w:t>
      </w:r>
      <w:r w:rsidRPr="005122DA">
        <w:rPr>
          <w:sz w:val="16"/>
        </w:rPr>
        <w:t xml:space="preserve">. </w:t>
      </w:r>
      <w:r w:rsidRPr="00F72063">
        <w:rPr>
          <w:rStyle w:val="StyleUnderline"/>
          <w:highlight w:val="cyan"/>
        </w:rPr>
        <w:t>Extracting</w:t>
      </w:r>
      <w:r w:rsidRPr="005122DA">
        <w:rPr>
          <w:sz w:val="16"/>
        </w:rPr>
        <w:t xml:space="preserve"> and burning </w:t>
      </w:r>
      <w:r w:rsidRPr="00F72063">
        <w:rPr>
          <w:rStyle w:val="StyleUnderline"/>
          <w:highlight w:val="cyan"/>
        </w:rPr>
        <w:t xml:space="preserve">more oil is </w:t>
      </w:r>
      <w:r w:rsidRPr="00F72063">
        <w:rPr>
          <w:rStyle w:val="Emphasis"/>
          <w:highlight w:val="cyan"/>
        </w:rPr>
        <w:t>not a victory</w:t>
      </w:r>
      <w:r w:rsidRPr="00F72063">
        <w:rPr>
          <w:rStyle w:val="StyleUnderline"/>
          <w:highlight w:val="cyan"/>
        </w:rPr>
        <w:t xml:space="preserve"> </w:t>
      </w:r>
      <w:r w:rsidRPr="00F72063">
        <w:rPr>
          <w:rStyle w:val="Emphasis"/>
          <w:highlight w:val="cyan"/>
        </w:rPr>
        <w:t>for</w:t>
      </w:r>
      <w:r w:rsidRPr="005122DA">
        <w:rPr>
          <w:sz w:val="16"/>
        </w:rPr>
        <w:t xml:space="preserve"> the </w:t>
      </w:r>
      <w:r w:rsidRPr="00F72063">
        <w:rPr>
          <w:rStyle w:val="Emphasis"/>
          <w:highlight w:val="cyan"/>
        </w:rPr>
        <w:t>climate</w:t>
      </w:r>
      <w:r w:rsidRPr="005122DA">
        <w:rPr>
          <w:rStyle w:val="StyleUnderline"/>
        </w:rPr>
        <w:t>.</w:t>
      </w:r>
    </w:p>
    <w:p w14:paraId="6A6DD153" w14:textId="77777777" w:rsidR="00F16822" w:rsidRPr="005122DA" w:rsidRDefault="00F16822" w:rsidP="00F16822">
      <w:pPr>
        <w:rPr>
          <w:sz w:val="16"/>
        </w:rPr>
      </w:pPr>
      <w:r w:rsidRPr="005122DA">
        <w:rPr>
          <w:sz w:val="16"/>
        </w:rPr>
        <w:t xml:space="preserve">On the one hand, </w:t>
      </w:r>
      <w:r w:rsidRPr="005122DA">
        <w:rPr>
          <w:rStyle w:val="StyleUnderline"/>
        </w:rPr>
        <w:t>carbon capture has been a colossal</w:t>
      </w:r>
      <w:r w:rsidRPr="005122DA">
        <w:rPr>
          <w:sz w:val="16"/>
        </w:rPr>
        <w:t xml:space="preserve">, expensive </w:t>
      </w:r>
      <w:r w:rsidRPr="005122DA">
        <w:rPr>
          <w:rStyle w:val="StyleUnderline"/>
        </w:rPr>
        <w:t>failure</w:t>
      </w:r>
      <w:r w:rsidRPr="005122DA">
        <w:rPr>
          <w:sz w:val="16"/>
        </w:rPr>
        <w:t xml:space="preserve">. But by another measure it’s been a resounding, frightening success. </w:t>
      </w:r>
      <w:r w:rsidRPr="005122DA">
        <w:rPr>
          <w:rStyle w:val="StyleUnderline"/>
        </w:rPr>
        <w:t>Fossil</w:t>
      </w:r>
      <w:r w:rsidRPr="005122DA">
        <w:rPr>
          <w:sz w:val="16"/>
        </w:rPr>
        <w:t xml:space="preserve"> </w:t>
      </w:r>
      <w:r w:rsidRPr="005122DA">
        <w:rPr>
          <w:rStyle w:val="StyleUnderline"/>
        </w:rPr>
        <w:t>fuel</w:t>
      </w:r>
      <w:r w:rsidRPr="005122DA">
        <w:rPr>
          <w:sz w:val="16"/>
        </w:rPr>
        <w:t xml:space="preserve"> </w:t>
      </w:r>
      <w:r w:rsidRPr="005122DA">
        <w:rPr>
          <w:rStyle w:val="StyleUnderline"/>
        </w:rPr>
        <w:t>companies have</w:t>
      </w:r>
      <w:r w:rsidRPr="005122DA">
        <w:rPr>
          <w:sz w:val="16"/>
        </w:rPr>
        <w:t xml:space="preserve"> </w:t>
      </w:r>
      <w:r w:rsidRPr="005122DA">
        <w:rPr>
          <w:rStyle w:val="StyleUnderline"/>
        </w:rPr>
        <w:t>managed to persuade the federal government to waste</w:t>
      </w:r>
      <w:r w:rsidRPr="005122DA">
        <w:rPr>
          <w:sz w:val="16"/>
        </w:rPr>
        <w:t xml:space="preserve"> </w:t>
      </w:r>
      <w:r w:rsidRPr="005122DA">
        <w:rPr>
          <w:rStyle w:val="StyleUnderline"/>
        </w:rPr>
        <w:t>billions</w:t>
      </w:r>
      <w:r w:rsidRPr="005122DA">
        <w:rPr>
          <w:sz w:val="16"/>
        </w:rPr>
        <w:t xml:space="preserve"> on false schemes </w:t>
      </w:r>
      <w:r w:rsidRPr="005122DA">
        <w:rPr>
          <w:rStyle w:val="StyleUnderline"/>
        </w:rPr>
        <w:t>that do nothing</w:t>
      </w:r>
      <w:r w:rsidRPr="005122DA">
        <w:rPr>
          <w:sz w:val="16"/>
        </w:rPr>
        <w:t xml:space="preserve"> to solve the climate crisis. </w:t>
      </w:r>
      <w:r w:rsidRPr="00F72063">
        <w:rPr>
          <w:rStyle w:val="StyleUnderline"/>
          <w:highlight w:val="cyan"/>
        </w:rPr>
        <w:t>This</w:t>
      </w:r>
      <w:r w:rsidRPr="005122DA">
        <w:rPr>
          <w:sz w:val="16"/>
        </w:rPr>
        <w:t xml:space="preserve"> is terrible news for the planet, and it </w:t>
      </w:r>
      <w:r w:rsidRPr="00F72063">
        <w:rPr>
          <w:rStyle w:val="StyleUnderline"/>
          <w:highlight w:val="cyan"/>
        </w:rPr>
        <w:t>will</w:t>
      </w:r>
      <w:r w:rsidRPr="005122DA">
        <w:rPr>
          <w:rStyle w:val="StyleUnderline"/>
        </w:rPr>
        <w:t xml:space="preserve"> </w:t>
      </w:r>
      <w:r w:rsidRPr="00F72063">
        <w:rPr>
          <w:rStyle w:val="StyleUnderline"/>
          <w:highlight w:val="cyan"/>
        </w:rPr>
        <w:t>only</w:t>
      </w:r>
      <w:r w:rsidRPr="005122DA">
        <w:rPr>
          <w:rStyle w:val="StyleUnderline"/>
        </w:rPr>
        <w:t xml:space="preserve"> </w:t>
      </w:r>
      <w:r w:rsidRPr="005122DA">
        <w:rPr>
          <w:rStyle w:val="Emphasis"/>
        </w:rPr>
        <w:t xml:space="preserve">continue to </w:t>
      </w:r>
      <w:r w:rsidRPr="00F72063">
        <w:rPr>
          <w:rStyle w:val="Emphasis"/>
          <w:highlight w:val="cyan"/>
        </w:rPr>
        <w:t>worsen</w:t>
      </w:r>
      <w:r w:rsidRPr="005122DA">
        <w:rPr>
          <w:sz w:val="16"/>
        </w:rPr>
        <w:t xml:space="preserve"> until lawmakers pull the plug on these illusions and get serious about stopping pollution at the source.</w:t>
      </w:r>
    </w:p>
    <w:p w14:paraId="120440CF" w14:textId="77777777" w:rsidR="00F16822" w:rsidRDefault="00F16822" w:rsidP="00F16822"/>
    <w:p w14:paraId="48370F01" w14:textId="77777777" w:rsidR="00F16822" w:rsidRPr="00A733FD" w:rsidRDefault="00F16822" w:rsidP="00F16822">
      <w:pPr>
        <w:pStyle w:val="Heading4"/>
      </w:pPr>
      <w:r>
        <w:t>Carbon capture fails.</w:t>
      </w:r>
    </w:p>
    <w:p w14:paraId="03476FFC" w14:textId="77777777" w:rsidR="00F16822" w:rsidRPr="00A733FD" w:rsidRDefault="00F16822" w:rsidP="00F16822">
      <w:r>
        <w:t xml:space="preserve">June </w:t>
      </w:r>
      <w:r w:rsidRPr="008D1D52">
        <w:rPr>
          <w:rStyle w:val="Style13ptBold"/>
        </w:rPr>
        <w:t>Sekera 23</w:t>
      </w:r>
      <w:r>
        <w:t xml:space="preserve">, Director of the Public Economy Project at Heilbroner Center for Capitalism Studies, Public Policy practitioner and researcher, 3/20/23, “Carbon capture won’t fix our climate problem,” </w:t>
      </w:r>
      <w:r w:rsidRPr="008D1D52">
        <w:t>https://www.nationalobserver.com/2023/03/20/opinion/carbon-capture-wont-fix-our-climate-problem</w:t>
      </w:r>
      <w:r>
        <w:t>, ghs-dh</w:t>
      </w:r>
    </w:p>
    <w:p w14:paraId="669FC91F" w14:textId="77777777" w:rsidR="00F16822" w:rsidRPr="00A733FD" w:rsidRDefault="00F16822" w:rsidP="00F16822">
      <w:pPr>
        <w:rPr>
          <w:sz w:val="16"/>
        </w:rPr>
      </w:pPr>
      <w:r w:rsidRPr="00A733FD">
        <w:rPr>
          <w:sz w:val="16"/>
        </w:rPr>
        <w:t xml:space="preserve">According to the IPCC’s Working Group III report, </w:t>
      </w:r>
      <w:r w:rsidRPr="00450207">
        <w:rPr>
          <w:rStyle w:val="StyleUnderline"/>
          <w:highlight w:val="cyan"/>
        </w:rPr>
        <w:t>carbon capture</w:t>
      </w:r>
      <w:r w:rsidRPr="008D1D52">
        <w:rPr>
          <w:rStyle w:val="StyleUnderline"/>
        </w:rPr>
        <w:t xml:space="preserve"> </w:t>
      </w:r>
      <w:r w:rsidRPr="00450207">
        <w:rPr>
          <w:rStyle w:val="StyleUnderline"/>
          <w:highlight w:val="cyan"/>
        </w:rPr>
        <w:t>is</w:t>
      </w:r>
      <w:r w:rsidRPr="008D1D52">
        <w:rPr>
          <w:rStyle w:val="StyleUnderline"/>
        </w:rPr>
        <w:t xml:space="preserve"> one of </w:t>
      </w:r>
      <w:r w:rsidRPr="00450207">
        <w:rPr>
          <w:rStyle w:val="StyleUnderline"/>
          <w:highlight w:val="cyan"/>
        </w:rPr>
        <w:t xml:space="preserve">the </w:t>
      </w:r>
      <w:r w:rsidRPr="00450207">
        <w:rPr>
          <w:rStyle w:val="Emphasis"/>
          <w:highlight w:val="cyan"/>
        </w:rPr>
        <w:t>least-effective</w:t>
      </w:r>
      <w:r w:rsidRPr="008D1D52">
        <w:rPr>
          <w:rStyle w:val="StyleUnderline"/>
        </w:rPr>
        <w:t xml:space="preserve">, most-expensive </w:t>
      </w:r>
      <w:r w:rsidRPr="00450207">
        <w:rPr>
          <w:rStyle w:val="StyleUnderline"/>
          <w:highlight w:val="cyan"/>
        </w:rPr>
        <w:t>climate</w:t>
      </w:r>
      <w:r w:rsidRPr="008D1D52">
        <w:rPr>
          <w:rStyle w:val="StyleUnderline"/>
        </w:rPr>
        <w:t xml:space="preserve"> change </w:t>
      </w:r>
      <w:r w:rsidRPr="00450207">
        <w:rPr>
          <w:rStyle w:val="StyleUnderline"/>
          <w:highlight w:val="cyan"/>
        </w:rPr>
        <w:t>mitigation option</w:t>
      </w:r>
      <w:r w:rsidRPr="008D1D52">
        <w:rPr>
          <w:rStyle w:val="StyleUnderline"/>
        </w:rPr>
        <w:t>s on Earth</w:t>
      </w:r>
      <w:r w:rsidRPr="00A733FD">
        <w:rPr>
          <w:sz w:val="16"/>
        </w:rPr>
        <w:t xml:space="preserve">. </w:t>
      </w:r>
    </w:p>
    <w:p w14:paraId="1AF39B69" w14:textId="77777777" w:rsidR="00F16822" w:rsidRPr="00A733FD" w:rsidRDefault="00F16822" w:rsidP="00F16822">
      <w:pPr>
        <w:rPr>
          <w:sz w:val="16"/>
        </w:rPr>
      </w:pPr>
      <w:r w:rsidRPr="00A733FD">
        <w:rPr>
          <w:sz w:val="16"/>
        </w:rPr>
        <w:t xml:space="preserve">This week, oil and gas lobbyists are gearing up for a busy few days. Today, </w:t>
      </w:r>
      <w:r w:rsidRPr="008D1D52">
        <w:rPr>
          <w:rStyle w:val="StyleUnderline"/>
        </w:rPr>
        <w:t>the IPCC</w:t>
      </w:r>
      <w:r w:rsidRPr="00A733FD">
        <w:rPr>
          <w:sz w:val="16"/>
        </w:rPr>
        <w:t xml:space="preserve"> — the UN experts on climate science — </w:t>
      </w:r>
      <w:r w:rsidRPr="008D1D52">
        <w:rPr>
          <w:rStyle w:val="StyleUnderline"/>
        </w:rPr>
        <w:t>is publishing a new report on</w:t>
      </w:r>
      <w:r w:rsidRPr="00A733FD">
        <w:rPr>
          <w:sz w:val="16"/>
        </w:rPr>
        <w:t xml:space="preserve"> the impact of </w:t>
      </w:r>
      <w:r w:rsidRPr="008D1D52">
        <w:rPr>
          <w:rStyle w:val="StyleUnderline"/>
        </w:rPr>
        <w:t>global warming</w:t>
      </w:r>
      <w:r w:rsidRPr="00A733FD">
        <w:rPr>
          <w:sz w:val="16"/>
        </w:rPr>
        <w:t xml:space="preserve"> and our best options to slow it down.</w:t>
      </w:r>
    </w:p>
    <w:p w14:paraId="0E9DB9E7" w14:textId="77777777" w:rsidR="00F16822" w:rsidRPr="00A733FD" w:rsidRDefault="00F16822" w:rsidP="00F16822">
      <w:pPr>
        <w:rPr>
          <w:sz w:val="16"/>
        </w:rPr>
      </w:pPr>
      <w:r w:rsidRPr="008D1D52">
        <w:rPr>
          <w:rStyle w:val="StyleUnderline"/>
        </w:rPr>
        <w:t>Expect lots of spin about carbon capture and storage</w:t>
      </w:r>
      <w:r w:rsidRPr="00A733FD">
        <w:rPr>
          <w:sz w:val="16"/>
        </w:rPr>
        <w:t xml:space="preserve"> (CCS): the machinery and chemicals that aim to capture CO2 as it emerges from the smokestacks of factories and power plants burning fossil fuels. </w:t>
      </w:r>
      <w:r w:rsidRPr="008D1D52">
        <w:rPr>
          <w:rStyle w:val="StyleUnderline"/>
        </w:rPr>
        <w:t>Theoretically</w:t>
      </w:r>
      <w:r w:rsidRPr="00A733FD">
        <w:rPr>
          <w:sz w:val="16"/>
        </w:rPr>
        <w:t xml:space="preserve">, </w:t>
      </w:r>
      <w:r w:rsidRPr="008D1D52">
        <w:rPr>
          <w:rStyle w:val="StyleUnderline"/>
        </w:rPr>
        <w:t>the idea is to reduce the amount of CO2 pumped</w:t>
      </w:r>
      <w:r w:rsidRPr="00A733FD">
        <w:rPr>
          <w:sz w:val="16"/>
        </w:rPr>
        <w:t xml:space="preserve"> into the atmosphere and store it underground or use it elsewhere. Don’t be misled when fossil lobbyists once again push the message that UN scientists say it’s a technology we must rely on to limit climate change.</w:t>
      </w:r>
    </w:p>
    <w:p w14:paraId="53F19395" w14:textId="77777777" w:rsidR="00F16822" w:rsidRPr="00A733FD" w:rsidRDefault="00F16822" w:rsidP="00F16822">
      <w:pPr>
        <w:rPr>
          <w:sz w:val="16"/>
        </w:rPr>
      </w:pPr>
      <w:r w:rsidRPr="008D1D52">
        <w:rPr>
          <w:rStyle w:val="StyleUnderline"/>
        </w:rPr>
        <w:t>I’ve spent several years studying</w:t>
      </w:r>
      <w:r w:rsidRPr="00A733FD">
        <w:rPr>
          <w:sz w:val="16"/>
        </w:rPr>
        <w:t xml:space="preserve"> </w:t>
      </w:r>
      <w:r w:rsidRPr="008D1D52">
        <w:rPr>
          <w:rStyle w:val="StyleUnderline"/>
        </w:rPr>
        <w:t>carbon capture</w:t>
      </w:r>
      <w:r w:rsidRPr="00A733FD">
        <w:rPr>
          <w:sz w:val="16"/>
        </w:rPr>
        <w:t xml:space="preserve"> and my research is cited in the IPCC Working Group III report. I can tell you that when you look at the details of the IPCC’s findings, </w:t>
      </w:r>
      <w:r w:rsidRPr="008D1D52">
        <w:rPr>
          <w:rStyle w:val="StyleUnderline"/>
        </w:rPr>
        <w:t>the scientists say something quite</w:t>
      </w:r>
      <w:r w:rsidRPr="00A733FD">
        <w:rPr>
          <w:sz w:val="16"/>
        </w:rPr>
        <w:t xml:space="preserve"> </w:t>
      </w:r>
      <w:r w:rsidRPr="008D1D52">
        <w:rPr>
          <w:rStyle w:val="StyleUnderline"/>
        </w:rPr>
        <w:t>different</w:t>
      </w:r>
      <w:r w:rsidRPr="00A733FD">
        <w:rPr>
          <w:sz w:val="16"/>
        </w:rPr>
        <w:t>.</w:t>
      </w:r>
    </w:p>
    <w:p w14:paraId="75B78B99" w14:textId="77777777" w:rsidR="00F16822" w:rsidRPr="00A733FD" w:rsidRDefault="00F16822" w:rsidP="00F16822">
      <w:pPr>
        <w:rPr>
          <w:sz w:val="16"/>
        </w:rPr>
      </w:pPr>
      <w:r w:rsidRPr="00A733FD">
        <w:rPr>
          <w:sz w:val="16"/>
        </w:rPr>
        <w:t xml:space="preserve">According to the IPCC’s Working Group III report, carbon capture is one of the least-effective, most-expensive climate change mitigation options on Earth. </w:t>
      </w:r>
      <w:r w:rsidRPr="00450207">
        <w:rPr>
          <w:rStyle w:val="StyleUnderline"/>
          <w:highlight w:val="cyan"/>
        </w:rPr>
        <w:t>Scientists</w:t>
      </w:r>
      <w:r w:rsidRPr="008D1D52">
        <w:rPr>
          <w:rStyle w:val="StyleUnderline"/>
        </w:rPr>
        <w:t xml:space="preserve"> </w:t>
      </w:r>
      <w:r w:rsidRPr="00450207">
        <w:rPr>
          <w:rStyle w:val="StyleUnderline"/>
          <w:highlight w:val="cyan"/>
        </w:rPr>
        <w:t>rank it close</w:t>
      </w:r>
      <w:r w:rsidRPr="008D1D52">
        <w:rPr>
          <w:rStyle w:val="StyleUnderline"/>
        </w:rPr>
        <w:t xml:space="preserve"> </w:t>
      </w:r>
      <w:r w:rsidRPr="00450207">
        <w:rPr>
          <w:rStyle w:val="StyleUnderline"/>
          <w:highlight w:val="cyan"/>
        </w:rPr>
        <w:t xml:space="preserve">to the </w:t>
      </w:r>
      <w:r w:rsidRPr="00450207">
        <w:rPr>
          <w:rStyle w:val="Emphasis"/>
          <w:highlight w:val="cyan"/>
        </w:rPr>
        <w:t>bottom</w:t>
      </w:r>
      <w:r w:rsidRPr="008D1D52">
        <w:rPr>
          <w:rStyle w:val="StyleUnderline"/>
        </w:rPr>
        <w:t xml:space="preserve"> </w:t>
      </w:r>
      <w:r w:rsidRPr="00450207">
        <w:rPr>
          <w:rStyle w:val="Emphasis"/>
          <w:highlight w:val="cyan"/>
        </w:rPr>
        <w:t>of</w:t>
      </w:r>
      <w:r w:rsidRPr="00C27086">
        <w:rPr>
          <w:rStyle w:val="Emphasis"/>
        </w:rPr>
        <w:t xml:space="preserve"> a long list</w:t>
      </w:r>
      <w:r w:rsidRPr="008D1D52">
        <w:rPr>
          <w:rStyle w:val="StyleUnderline"/>
        </w:rPr>
        <w:t xml:space="preserve"> of </w:t>
      </w:r>
      <w:r w:rsidRPr="00450207">
        <w:rPr>
          <w:rStyle w:val="StyleUnderline"/>
          <w:highlight w:val="cyan"/>
        </w:rPr>
        <w:t>options</w:t>
      </w:r>
      <w:r w:rsidRPr="00A733FD">
        <w:rPr>
          <w:sz w:val="16"/>
        </w:rPr>
        <w:t xml:space="preserve">, </w:t>
      </w:r>
      <w:r w:rsidRPr="008D1D52">
        <w:rPr>
          <w:rStyle w:val="StyleUnderline"/>
        </w:rPr>
        <w:t>easily outstripped by</w:t>
      </w:r>
      <w:r w:rsidRPr="00A733FD">
        <w:rPr>
          <w:sz w:val="16"/>
        </w:rPr>
        <w:t xml:space="preserve"> more affordable solutions like </w:t>
      </w:r>
      <w:r w:rsidRPr="008D1D52">
        <w:rPr>
          <w:rStyle w:val="StyleUnderline"/>
        </w:rPr>
        <w:t>wind and solar energy</w:t>
      </w:r>
      <w:r w:rsidRPr="00A733FD">
        <w:rPr>
          <w:sz w:val="16"/>
        </w:rPr>
        <w:t>. And it scores fire-alarm red for cost.</w:t>
      </w:r>
    </w:p>
    <w:p w14:paraId="1D736FEF" w14:textId="77777777" w:rsidR="00F16822" w:rsidRPr="00A733FD" w:rsidRDefault="00F16822" w:rsidP="00F16822">
      <w:pPr>
        <w:rPr>
          <w:sz w:val="16"/>
        </w:rPr>
      </w:pPr>
      <w:r w:rsidRPr="00A733FD">
        <w:rPr>
          <w:sz w:val="16"/>
        </w:rPr>
        <w:t>Figure SPM.7: Overview of mitigation options and their estimated ranges of costs and potentials in 2030. Source: IPCC</w:t>
      </w:r>
    </w:p>
    <w:p w14:paraId="7099E755" w14:textId="77777777" w:rsidR="00F16822" w:rsidRPr="00A733FD" w:rsidRDefault="00F16822" w:rsidP="00F16822">
      <w:pPr>
        <w:rPr>
          <w:sz w:val="16"/>
        </w:rPr>
      </w:pPr>
      <w:r w:rsidRPr="00A733FD">
        <w:rPr>
          <w:sz w:val="16"/>
        </w:rPr>
        <w:t>The IPCC report notes that limiting warming to 2 C will require “rapid and deep and, in most cases, immediate” greenhouse gas emission reductions in all sectors, mainly through cuts to fossil fuel use.</w:t>
      </w:r>
    </w:p>
    <w:p w14:paraId="5B4C9AF8" w14:textId="77777777" w:rsidR="00F16822" w:rsidRPr="00A733FD" w:rsidRDefault="00F16822" w:rsidP="00F16822">
      <w:pPr>
        <w:rPr>
          <w:sz w:val="16"/>
        </w:rPr>
      </w:pPr>
      <w:r w:rsidRPr="00A733FD">
        <w:rPr>
          <w:sz w:val="16"/>
        </w:rPr>
        <w:t>The same IPCC</w:t>
      </w:r>
      <w:r w:rsidRPr="008D1D52">
        <w:rPr>
          <w:rStyle w:val="StyleUnderline"/>
        </w:rPr>
        <w:t xml:space="preserve"> </w:t>
      </w:r>
      <w:r w:rsidRPr="00A733FD">
        <w:rPr>
          <w:sz w:val="16"/>
        </w:rPr>
        <w:t>report shows</w:t>
      </w:r>
      <w:r w:rsidRPr="008D1D52">
        <w:rPr>
          <w:rStyle w:val="StyleUnderline"/>
        </w:rPr>
        <w:t xml:space="preserve"> </w:t>
      </w:r>
      <w:r w:rsidRPr="00A733FD">
        <w:rPr>
          <w:sz w:val="16"/>
        </w:rPr>
        <w:t>that rather than carbon “capture” or mechanical carbon “removal”, the more effective and faster way</w:t>
      </w:r>
      <w:r w:rsidRPr="008D1D52">
        <w:rPr>
          <w:rStyle w:val="StyleUnderline"/>
        </w:rPr>
        <w:t xml:space="preserve"> </w:t>
      </w:r>
      <w:r w:rsidRPr="00A733FD">
        <w:rPr>
          <w:sz w:val="16"/>
        </w:rPr>
        <w:t>to remove billions of tons of CO2 from the atmosphere is to restore and expand the</w:t>
      </w:r>
      <w:r w:rsidRPr="008D1D52">
        <w:rPr>
          <w:rStyle w:val="StyleUnderline"/>
        </w:rPr>
        <w:t xml:space="preserve"> </w:t>
      </w:r>
      <w:r w:rsidRPr="00A733FD">
        <w:rPr>
          <w:sz w:val="16"/>
        </w:rPr>
        <w:t>carbon sequestration</w:t>
      </w:r>
      <w:r w:rsidRPr="008D1D52">
        <w:rPr>
          <w:rStyle w:val="StyleUnderline"/>
        </w:rPr>
        <w:t xml:space="preserve"> </w:t>
      </w:r>
      <w:r w:rsidRPr="00A733FD">
        <w:rPr>
          <w:sz w:val="16"/>
        </w:rPr>
        <w:t>capabilities of plants and soil. My latest research supports this finding. So long as biological sequestration is not connected to carbon “offset” schemes, it can be a powerful tool to address climate change.</w:t>
      </w:r>
    </w:p>
    <w:p w14:paraId="24E1F5EF" w14:textId="77777777" w:rsidR="00F16822" w:rsidRPr="00A733FD" w:rsidRDefault="00F16822" w:rsidP="00F16822">
      <w:pPr>
        <w:rPr>
          <w:sz w:val="16"/>
        </w:rPr>
      </w:pPr>
      <w:r w:rsidRPr="00450207">
        <w:rPr>
          <w:rStyle w:val="StyleUnderline"/>
          <w:highlight w:val="cyan"/>
        </w:rPr>
        <w:t>Carbon capture</w:t>
      </w:r>
      <w:r w:rsidRPr="00A733FD">
        <w:rPr>
          <w:sz w:val="16"/>
        </w:rPr>
        <w:t xml:space="preserve">, on the other hand, </w:t>
      </w:r>
      <w:r w:rsidRPr="00450207">
        <w:rPr>
          <w:rStyle w:val="StyleUnderline"/>
          <w:highlight w:val="cyan"/>
        </w:rPr>
        <w:t xml:space="preserve">is a </w:t>
      </w:r>
      <w:r w:rsidRPr="00450207">
        <w:rPr>
          <w:rStyle w:val="Emphasis"/>
          <w:highlight w:val="cyan"/>
        </w:rPr>
        <w:t>placebo</w:t>
      </w:r>
      <w:r w:rsidRPr="00A733FD">
        <w:rPr>
          <w:sz w:val="16"/>
        </w:rPr>
        <w:t xml:space="preserve">. </w:t>
      </w:r>
      <w:r w:rsidRPr="008D1D52">
        <w:rPr>
          <w:rStyle w:val="StyleUnderline"/>
        </w:rPr>
        <w:t xml:space="preserve">It gives oil and gas companies a story to tell </w:t>
      </w:r>
      <w:r w:rsidRPr="00A733FD">
        <w:rPr>
          <w:sz w:val="16"/>
        </w:rPr>
        <w:t xml:space="preserve">about acting on emissions </w:t>
      </w:r>
      <w:r w:rsidRPr="008D1D52">
        <w:rPr>
          <w:rStyle w:val="StyleUnderline"/>
        </w:rPr>
        <w:t>while they keep extracting</w:t>
      </w:r>
      <w:r w:rsidRPr="00A733FD">
        <w:rPr>
          <w:sz w:val="16"/>
        </w:rPr>
        <w:t xml:space="preserve">, </w:t>
      </w:r>
      <w:r w:rsidRPr="008D1D52">
        <w:rPr>
          <w:rStyle w:val="StyleUnderline"/>
        </w:rPr>
        <w:t xml:space="preserve">and we keep burning, </w:t>
      </w:r>
      <w:r w:rsidRPr="00A733FD">
        <w:rPr>
          <w:sz w:val="16"/>
        </w:rPr>
        <w:t>fossil fuels.</w:t>
      </w:r>
    </w:p>
    <w:p w14:paraId="0BA4A380" w14:textId="77777777" w:rsidR="00F16822" w:rsidRPr="00A733FD" w:rsidRDefault="00F16822" w:rsidP="00F16822">
      <w:pPr>
        <w:rPr>
          <w:sz w:val="16"/>
        </w:rPr>
      </w:pPr>
      <w:r w:rsidRPr="008D1D52">
        <w:rPr>
          <w:rStyle w:val="StyleUnderline"/>
        </w:rPr>
        <w:t xml:space="preserve">Take </w:t>
      </w:r>
      <w:r w:rsidRPr="00A733FD">
        <w:rPr>
          <w:sz w:val="16"/>
        </w:rPr>
        <w:t xml:space="preserve">the case of </w:t>
      </w:r>
      <w:r w:rsidRPr="008D1D52">
        <w:rPr>
          <w:rStyle w:val="StyleUnderline"/>
        </w:rPr>
        <w:t>the Boundary Dam in Saskatchewan</w:t>
      </w:r>
      <w:r w:rsidRPr="00A733FD">
        <w:rPr>
          <w:sz w:val="16"/>
        </w:rPr>
        <w:t xml:space="preserve">. </w:t>
      </w:r>
      <w:r w:rsidRPr="00450207">
        <w:rPr>
          <w:rStyle w:val="StyleUnderline"/>
          <w:highlight w:val="cyan"/>
        </w:rPr>
        <w:t>It</w:t>
      </w:r>
      <w:r w:rsidRPr="008D1D52">
        <w:rPr>
          <w:rStyle w:val="StyleUnderline"/>
        </w:rPr>
        <w:t xml:space="preserve"> </w:t>
      </w:r>
      <w:r w:rsidRPr="00450207">
        <w:rPr>
          <w:rStyle w:val="StyleUnderline"/>
          <w:highlight w:val="cyan"/>
        </w:rPr>
        <w:t>captures</w:t>
      </w:r>
      <w:r w:rsidRPr="008D1D52">
        <w:rPr>
          <w:rStyle w:val="StyleUnderline"/>
        </w:rPr>
        <w:t xml:space="preserve"> </w:t>
      </w:r>
      <w:r w:rsidRPr="00A733FD">
        <w:rPr>
          <w:sz w:val="16"/>
        </w:rPr>
        <w:t xml:space="preserve">some of the </w:t>
      </w:r>
      <w:r w:rsidRPr="00450207">
        <w:rPr>
          <w:rStyle w:val="StyleUnderline"/>
          <w:highlight w:val="cyan"/>
        </w:rPr>
        <w:t>CO2</w:t>
      </w:r>
      <w:r w:rsidRPr="008D1D52">
        <w:rPr>
          <w:rStyle w:val="StyleUnderline"/>
        </w:rPr>
        <w:t xml:space="preserve"> pumped out from the coal-fired </w:t>
      </w:r>
      <w:r w:rsidRPr="00A733FD">
        <w:rPr>
          <w:sz w:val="16"/>
        </w:rPr>
        <w:t xml:space="preserve">power </w:t>
      </w:r>
      <w:r w:rsidRPr="008D1D52">
        <w:rPr>
          <w:rStyle w:val="StyleUnderline"/>
        </w:rPr>
        <w:t xml:space="preserve">station </w:t>
      </w:r>
      <w:r w:rsidRPr="00A733FD">
        <w:rPr>
          <w:sz w:val="16"/>
        </w:rPr>
        <w:t xml:space="preserve">— </w:t>
      </w:r>
      <w:r w:rsidRPr="00450207">
        <w:rPr>
          <w:rStyle w:val="StyleUnderline"/>
          <w:highlight w:val="cyan"/>
        </w:rPr>
        <w:t>then</w:t>
      </w:r>
      <w:r w:rsidRPr="008D1D52">
        <w:rPr>
          <w:rStyle w:val="StyleUnderline"/>
        </w:rPr>
        <w:t xml:space="preserve"> </w:t>
      </w:r>
      <w:r w:rsidRPr="00450207">
        <w:rPr>
          <w:rStyle w:val="StyleUnderline"/>
          <w:highlight w:val="cyan"/>
        </w:rPr>
        <w:t>pipes it</w:t>
      </w:r>
      <w:r w:rsidRPr="008D1D52">
        <w:rPr>
          <w:rStyle w:val="StyleUnderline"/>
        </w:rPr>
        <w:t xml:space="preserve"> directly to an oilfield where it’s injected </w:t>
      </w:r>
      <w:r w:rsidRPr="00A733FD">
        <w:rPr>
          <w:sz w:val="16"/>
        </w:rPr>
        <w:t xml:space="preserve">underground </w:t>
      </w:r>
      <w:r w:rsidRPr="00450207">
        <w:rPr>
          <w:rStyle w:val="StyleUnderline"/>
          <w:highlight w:val="cyan"/>
        </w:rPr>
        <w:t>to</w:t>
      </w:r>
      <w:r w:rsidRPr="008D1D52">
        <w:rPr>
          <w:rStyle w:val="StyleUnderline"/>
        </w:rPr>
        <w:t xml:space="preserve"> </w:t>
      </w:r>
      <w:r w:rsidRPr="00450207">
        <w:rPr>
          <w:rStyle w:val="StyleUnderline"/>
          <w:highlight w:val="cyan"/>
        </w:rPr>
        <w:t>squeeze</w:t>
      </w:r>
      <w:r w:rsidRPr="008D1D52">
        <w:rPr>
          <w:rStyle w:val="StyleUnderline"/>
        </w:rPr>
        <w:t xml:space="preserve"> even </w:t>
      </w:r>
      <w:r w:rsidRPr="00450207">
        <w:rPr>
          <w:rStyle w:val="StyleUnderline"/>
          <w:highlight w:val="cyan"/>
        </w:rPr>
        <w:t>more</w:t>
      </w:r>
      <w:r w:rsidRPr="008D1D52">
        <w:rPr>
          <w:rStyle w:val="StyleUnderline"/>
        </w:rPr>
        <w:t xml:space="preserve"> </w:t>
      </w:r>
      <w:r w:rsidRPr="00450207">
        <w:rPr>
          <w:rStyle w:val="StyleUnderline"/>
          <w:highlight w:val="cyan"/>
        </w:rPr>
        <w:t>oil</w:t>
      </w:r>
      <w:r w:rsidRPr="00A733FD">
        <w:rPr>
          <w:sz w:val="16"/>
        </w:rPr>
        <w:t xml:space="preserve"> from the Earth.</w:t>
      </w:r>
    </w:p>
    <w:p w14:paraId="46211887" w14:textId="77777777" w:rsidR="00F16822" w:rsidRPr="00A733FD" w:rsidRDefault="00F16822" w:rsidP="00F16822">
      <w:pPr>
        <w:rPr>
          <w:sz w:val="16"/>
        </w:rPr>
      </w:pPr>
      <w:r w:rsidRPr="00450207">
        <w:rPr>
          <w:rStyle w:val="StyleUnderline"/>
        </w:rPr>
        <w:t>Factor in emissions from burning</w:t>
      </w:r>
      <w:r w:rsidRPr="008D1D52">
        <w:rPr>
          <w:rStyle w:val="StyleUnderline"/>
        </w:rPr>
        <w:t xml:space="preserve"> that oil</w:t>
      </w:r>
      <w:r w:rsidRPr="00A733FD">
        <w:rPr>
          <w:sz w:val="16"/>
        </w:rPr>
        <w:t xml:space="preserve">, </w:t>
      </w:r>
      <w:r w:rsidRPr="00450207">
        <w:rPr>
          <w:rStyle w:val="StyleUnderline"/>
          <w:highlight w:val="cyan"/>
        </w:rPr>
        <w:t>it’s clear carbon</w:t>
      </w:r>
      <w:r w:rsidRPr="008D1D52">
        <w:rPr>
          <w:rStyle w:val="StyleUnderline"/>
        </w:rPr>
        <w:t xml:space="preserve"> capture </w:t>
      </w:r>
      <w:r w:rsidRPr="00450207">
        <w:rPr>
          <w:rStyle w:val="Emphasis"/>
          <w:highlight w:val="cyan"/>
        </w:rPr>
        <w:t xml:space="preserve">doesn’t fix the </w:t>
      </w:r>
      <w:r w:rsidRPr="00450207">
        <w:rPr>
          <w:rStyle w:val="Emphasis"/>
        </w:rPr>
        <w:t>fossil</w:t>
      </w:r>
      <w:r w:rsidRPr="00C27086">
        <w:rPr>
          <w:rStyle w:val="Emphasis"/>
        </w:rPr>
        <w:t xml:space="preserve"> fuel </w:t>
      </w:r>
      <w:r w:rsidRPr="00450207">
        <w:rPr>
          <w:rStyle w:val="Emphasis"/>
          <w:highlight w:val="cyan"/>
        </w:rPr>
        <w:t>emissions</w:t>
      </w:r>
      <w:r w:rsidRPr="008D1D52">
        <w:rPr>
          <w:rStyle w:val="StyleUnderline"/>
        </w:rPr>
        <w:t xml:space="preserve"> </w:t>
      </w:r>
      <w:r w:rsidRPr="00450207">
        <w:rPr>
          <w:rStyle w:val="StyleUnderline"/>
          <w:highlight w:val="cyan"/>
        </w:rPr>
        <w:t>problem</w:t>
      </w:r>
      <w:r w:rsidRPr="00A733FD">
        <w:rPr>
          <w:sz w:val="16"/>
        </w:rPr>
        <w:t xml:space="preserve">. </w:t>
      </w:r>
      <w:r w:rsidRPr="008D1D52">
        <w:rPr>
          <w:rStyle w:val="StyleUnderline"/>
        </w:rPr>
        <w:t>Research</w:t>
      </w:r>
      <w:r w:rsidRPr="00A733FD">
        <w:rPr>
          <w:sz w:val="16"/>
        </w:rPr>
        <w:t xml:space="preserve"> </w:t>
      </w:r>
      <w:r w:rsidRPr="008D1D52">
        <w:rPr>
          <w:rStyle w:val="StyleUnderline"/>
        </w:rPr>
        <w:t>on</w:t>
      </w:r>
      <w:r w:rsidRPr="00A733FD">
        <w:rPr>
          <w:sz w:val="16"/>
        </w:rPr>
        <w:t xml:space="preserve"> carbon capture </w:t>
      </w:r>
      <w:r w:rsidRPr="008D1D52">
        <w:rPr>
          <w:rStyle w:val="StyleUnderline"/>
        </w:rPr>
        <w:t>processes</w:t>
      </w:r>
      <w:r w:rsidRPr="00A733FD">
        <w:rPr>
          <w:sz w:val="16"/>
        </w:rPr>
        <w:t xml:space="preserve">, like that of the Boundary Dam, </w:t>
      </w:r>
      <w:r w:rsidRPr="008D1D52">
        <w:rPr>
          <w:rStyle w:val="StyleUnderline"/>
        </w:rPr>
        <w:t>found they can emit three to four</w:t>
      </w:r>
      <w:r w:rsidRPr="00A733FD">
        <w:rPr>
          <w:sz w:val="16"/>
        </w:rPr>
        <w:t xml:space="preserve"> </w:t>
      </w:r>
      <w:r w:rsidRPr="008D1D52">
        <w:rPr>
          <w:rStyle w:val="StyleUnderline"/>
        </w:rPr>
        <w:t>times as much CO2 as they inject underground</w:t>
      </w:r>
      <w:r w:rsidRPr="00A733FD">
        <w:rPr>
          <w:sz w:val="16"/>
        </w:rPr>
        <w:t>.</w:t>
      </w:r>
    </w:p>
    <w:p w14:paraId="7EB6C144" w14:textId="77777777" w:rsidR="00F16822" w:rsidRPr="00A733FD" w:rsidRDefault="00F16822" w:rsidP="00F16822">
      <w:pPr>
        <w:rPr>
          <w:sz w:val="16"/>
        </w:rPr>
      </w:pPr>
      <w:r w:rsidRPr="00A733FD">
        <w:rPr>
          <w:sz w:val="16"/>
        </w:rPr>
        <w:t xml:space="preserve">Tellingly, </w:t>
      </w:r>
      <w:r w:rsidRPr="00A733FD">
        <w:rPr>
          <w:rStyle w:val="StyleUnderline"/>
        </w:rPr>
        <w:t>the fossil fuel industry isn’t prepared to pay the price of this technology</w:t>
      </w:r>
      <w:r w:rsidRPr="00A733FD">
        <w:rPr>
          <w:sz w:val="16"/>
        </w:rPr>
        <w:t>. In Canada and the U.S., CCS is enabled by massive public subsidies. In Canada, ratepayers have paid higher electricity prices triggered by the Boundary Dam carbon capture scheme. Under a proposal announced last year, Canadian taxpayers would be on the hook for a new carbon capture tax credit, despite pleas from over 400 scientists against it.</w:t>
      </w:r>
    </w:p>
    <w:p w14:paraId="44213FD2" w14:textId="77777777" w:rsidR="00F16822" w:rsidRPr="00A733FD" w:rsidRDefault="00F16822" w:rsidP="00F16822">
      <w:pPr>
        <w:rPr>
          <w:sz w:val="16"/>
        </w:rPr>
      </w:pPr>
      <w:r w:rsidRPr="00A733FD">
        <w:rPr>
          <w:sz w:val="16"/>
        </w:rPr>
        <w:t xml:space="preserve">In the U.S., </w:t>
      </w:r>
      <w:r w:rsidRPr="00A733FD">
        <w:rPr>
          <w:rStyle w:val="StyleUnderline"/>
        </w:rPr>
        <w:t>ExxonMobil wants to build a giant carbon capture “hub” in Texas</w:t>
      </w:r>
      <w:r w:rsidRPr="00A733FD">
        <w:rPr>
          <w:sz w:val="16"/>
        </w:rPr>
        <w:t xml:space="preserve">, </w:t>
      </w:r>
      <w:r w:rsidRPr="00A733FD">
        <w:rPr>
          <w:rStyle w:val="StyleUnderline"/>
        </w:rPr>
        <w:t xml:space="preserve">but says it needs government subsidies </w:t>
      </w:r>
      <w:r w:rsidRPr="00A733FD">
        <w:rPr>
          <w:sz w:val="16"/>
        </w:rPr>
        <w:t xml:space="preserve">to make it feasible. </w:t>
      </w:r>
      <w:r w:rsidRPr="00A733FD">
        <w:rPr>
          <w:rStyle w:val="StyleUnderline"/>
        </w:rPr>
        <w:t>Oil and gas firms are some of the world’s richest companies</w:t>
      </w:r>
      <w:r w:rsidRPr="00A733FD">
        <w:rPr>
          <w:sz w:val="16"/>
        </w:rPr>
        <w:t xml:space="preserve">. </w:t>
      </w:r>
      <w:r w:rsidRPr="00A733FD">
        <w:rPr>
          <w:rStyle w:val="StyleUnderline"/>
        </w:rPr>
        <w:t>If they really believe in this tech</w:t>
      </w:r>
      <w:r w:rsidRPr="00A733FD">
        <w:rPr>
          <w:sz w:val="16"/>
        </w:rPr>
        <w:t xml:space="preserve">nology, </w:t>
      </w:r>
      <w:r w:rsidRPr="00A733FD">
        <w:rPr>
          <w:rStyle w:val="StyleUnderline"/>
        </w:rPr>
        <w:t>why won’t they pay for it</w:t>
      </w:r>
      <w:r w:rsidRPr="00A733FD">
        <w:rPr>
          <w:sz w:val="16"/>
        </w:rPr>
        <w:t>?</w:t>
      </w:r>
    </w:p>
    <w:p w14:paraId="4A9A2757" w14:textId="77777777" w:rsidR="00F16822" w:rsidRPr="00A733FD" w:rsidRDefault="00F16822" w:rsidP="00F16822">
      <w:pPr>
        <w:rPr>
          <w:sz w:val="16"/>
        </w:rPr>
      </w:pPr>
      <w:r w:rsidRPr="00450207">
        <w:rPr>
          <w:rStyle w:val="StyleUnderline"/>
          <w:highlight w:val="cyan"/>
        </w:rPr>
        <w:t>Carbon capture schemes</w:t>
      </w:r>
      <w:r w:rsidRPr="00A733FD">
        <w:rPr>
          <w:rStyle w:val="StyleUnderline"/>
        </w:rPr>
        <w:t xml:space="preserve"> don’t just fail</w:t>
      </w:r>
      <w:r w:rsidRPr="00A733FD">
        <w:rPr>
          <w:sz w:val="16"/>
        </w:rPr>
        <w:t xml:space="preserve"> as climate solutions — </w:t>
      </w:r>
      <w:r w:rsidRPr="00C27086">
        <w:rPr>
          <w:rStyle w:val="Emphasis"/>
        </w:rPr>
        <w:t>they</w:t>
      </w:r>
      <w:r w:rsidRPr="00A733FD">
        <w:rPr>
          <w:rStyle w:val="StyleUnderline"/>
        </w:rPr>
        <w:t xml:space="preserve"> </w:t>
      </w:r>
      <w:r w:rsidRPr="00450207">
        <w:rPr>
          <w:rStyle w:val="Emphasis"/>
          <w:highlight w:val="cyan"/>
        </w:rPr>
        <w:t>harm people</w:t>
      </w:r>
      <w:r w:rsidRPr="00A733FD">
        <w:rPr>
          <w:sz w:val="16"/>
        </w:rPr>
        <w:t xml:space="preserve">. Research shows that </w:t>
      </w:r>
      <w:r w:rsidRPr="00450207">
        <w:rPr>
          <w:rStyle w:val="StyleUnderline"/>
          <w:highlight w:val="cyan"/>
        </w:rPr>
        <w:t>carbon capture at scale</w:t>
      </w:r>
      <w:r w:rsidRPr="00A733FD">
        <w:rPr>
          <w:rStyle w:val="StyleUnderline"/>
        </w:rPr>
        <w:t xml:space="preserve"> would </w:t>
      </w:r>
      <w:r w:rsidRPr="00450207">
        <w:rPr>
          <w:rStyle w:val="StyleUnderline"/>
          <w:highlight w:val="cyan"/>
        </w:rPr>
        <w:t>require</w:t>
      </w:r>
      <w:r w:rsidRPr="00A733FD">
        <w:rPr>
          <w:rStyle w:val="StyleUnderline"/>
        </w:rPr>
        <w:t xml:space="preserve"> a network of tens of thousands of kilometres of </w:t>
      </w:r>
      <w:r w:rsidRPr="00450207">
        <w:rPr>
          <w:rStyle w:val="StyleUnderline"/>
          <w:highlight w:val="cyan"/>
        </w:rPr>
        <w:t>pipelines</w:t>
      </w:r>
      <w:r w:rsidRPr="00A733FD">
        <w:rPr>
          <w:sz w:val="16"/>
        </w:rPr>
        <w:t xml:space="preserve"> across the country. Ask the town of Satartia, Miss., what happens when a CO2 pipeline ruptures. In 2020, </w:t>
      </w:r>
      <w:r w:rsidRPr="00450207">
        <w:rPr>
          <w:rStyle w:val="StyleUnderline"/>
          <w:highlight w:val="cyan"/>
        </w:rPr>
        <w:t>people</w:t>
      </w:r>
      <w:r w:rsidRPr="00A733FD">
        <w:rPr>
          <w:rStyle w:val="StyleUnderline"/>
        </w:rPr>
        <w:t xml:space="preserve"> </w:t>
      </w:r>
      <w:r w:rsidRPr="00450207">
        <w:rPr>
          <w:rStyle w:val="StyleUnderline"/>
          <w:highlight w:val="cyan"/>
        </w:rPr>
        <w:t>collapsed</w:t>
      </w:r>
      <w:r w:rsidRPr="00A733FD">
        <w:rPr>
          <w:rStyle w:val="StyleUnderline"/>
        </w:rPr>
        <w:t xml:space="preserve"> </w:t>
      </w:r>
      <w:r w:rsidRPr="00450207">
        <w:rPr>
          <w:rStyle w:val="StyleUnderline"/>
          <w:highlight w:val="cyan"/>
        </w:rPr>
        <w:t>in</w:t>
      </w:r>
      <w:r w:rsidRPr="00A733FD">
        <w:rPr>
          <w:rStyle w:val="StyleUnderline"/>
        </w:rPr>
        <w:t xml:space="preserve"> their </w:t>
      </w:r>
      <w:r w:rsidRPr="00450207">
        <w:rPr>
          <w:rStyle w:val="StyleUnderline"/>
          <w:highlight w:val="cyan"/>
        </w:rPr>
        <w:t>homes</w:t>
      </w:r>
      <w:r w:rsidRPr="00A733FD">
        <w:rPr>
          <w:rStyle w:val="StyleUnderline"/>
        </w:rPr>
        <w:t xml:space="preserve"> and</w:t>
      </w:r>
      <w:r w:rsidRPr="00A733FD">
        <w:rPr>
          <w:sz w:val="16"/>
        </w:rPr>
        <w:t xml:space="preserve"> </w:t>
      </w:r>
      <w:r w:rsidRPr="00A733FD">
        <w:rPr>
          <w:rStyle w:val="StyleUnderline"/>
        </w:rPr>
        <w:t>trucks</w:t>
      </w:r>
      <w:r w:rsidRPr="00A733FD">
        <w:rPr>
          <w:sz w:val="16"/>
        </w:rPr>
        <w:t xml:space="preserve">, </w:t>
      </w:r>
      <w:r w:rsidRPr="00A733FD">
        <w:rPr>
          <w:rStyle w:val="StyleUnderline"/>
        </w:rPr>
        <w:t>dazed and nauseous when the fast-spreading</w:t>
      </w:r>
      <w:r w:rsidRPr="00A733FD">
        <w:rPr>
          <w:sz w:val="16"/>
        </w:rPr>
        <w:t xml:space="preserve">, odourless, colourless </w:t>
      </w:r>
      <w:r w:rsidRPr="00A733FD">
        <w:rPr>
          <w:rStyle w:val="StyleUnderline"/>
        </w:rPr>
        <w:t>gas</w:t>
      </w:r>
      <w:r w:rsidRPr="00A733FD">
        <w:rPr>
          <w:sz w:val="16"/>
        </w:rPr>
        <w:t xml:space="preserve"> </w:t>
      </w:r>
      <w:r w:rsidRPr="00A733FD">
        <w:rPr>
          <w:rStyle w:val="StyleUnderline"/>
        </w:rPr>
        <w:t>displaced oxygen</w:t>
      </w:r>
      <w:r w:rsidRPr="00A733FD">
        <w:rPr>
          <w:sz w:val="16"/>
        </w:rPr>
        <w:t xml:space="preserve">. </w:t>
      </w:r>
      <w:r w:rsidRPr="00A733FD">
        <w:rPr>
          <w:rStyle w:val="StyleUnderline"/>
        </w:rPr>
        <w:t>Car</w:t>
      </w:r>
      <w:r w:rsidRPr="00A733FD">
        <w:rPr>
          <w:sz w:val="16"/>
        </w:rPr>
        <w:t xml:space="preserve"> </w:t>
      </w:r>
      <w:r w:rsidRPr="00450207">
        <w:rPr>
          <w:rStyle w:val="StyleUnderline"/>
          <w:highlight w:val="cyan"/>
        </w:rPr>
        <w:t>engines</w:t>
      </w:r>
      <w:r w:rsidRPr="00A733FD">
        <w:rPr>
          <w:rStyle w:val="StyleUnderline"/>
        </w:rPr>
        <w:t xml:space="preserve"> </w:t>
      </w:r>
      <w:r w:rsidRPr="00450207">
        <w:rPr>
          <w:rStyle w:val="StyleUnderline"/>
          <w:highlight w:val="cyan"/>
        </w:rPr>
        <w:t>died</w:t>
      </w:r>
      <w:r w:rsidRPr="00A733FD">
        <w:rPr>
          <w:sz w:val="16"/>
        </w:rPr>
        <w:t xml:space="preserve">, so people couldn’t escape. Nearly </w:t>
      </w:r>
      <w:r w:rsidRPr="00A733FD">
        <w:rPr>
          <w:rStyle w:val="StyleUnderline"/>
        </w:rPr>
        <w:t>50 people were taken to hospital</w:t>
      </w:r>
      <w:r w:rsidRPr="00A733FD">
        <w:rPr>
          <w:sz w:val="16"/>
        </w:rPr>
        <w:t xml:space="preserve">. As always, </w:t>
      </w:r>
      <w:r w:rsidRPr="00450207">
        <w:rPr>
          <w:rStyle w:val="StyleUnderline"/>
          <w:highlight w:val="cyan"/>
        </w:rPr>
        <w:t>disasters</w:t>
      </w:r>
      <w:r w:rsidRPr="00A733FD">
        <w:rPr>
          <w:sz w:val="16"/>
        </w:rPr>
        <w:t xml:space="preserve"> like these </w:t>
      </w:r>
      <w:r w:rsidRPr="00450207">
        <w:rPr>
          <w:rStyle w:val="StyleUnderline"/>
          <w:highlight w:val="cyan"/>
        </w:rPr>
        <w:t>hit</w:t>
      </w:r>
      <w:r w:rsidRPr="00A733FD">
        <w:rPr>
          <w:sz w:val="16"/>
        </w:rPr>
        <w:t xml:space="preserve"> </w:t>
      </w:r>
      <w:r w:rsidRPr="00A733FD">
        <w:rPr>
          <w:rStyle w:val="StyleUnderline"/>
        </w:rPr>
        <w:t>rural communities</w:t>
      </w:r>
      <w:r w:rsidRPr="00A733FD">
        <w:rPr>
          <w:sz w:val="16"/>
        </w:rPr>
        <w:t xml:space="preserve">, poor people, </w:t>
      </w:r>
      <w:r w:rsidRPr="00A733FD">
        <w:rPr>
          <w:rStyle w:val="StyleUnderline"/>
        </w:rPr>
        <w:t>and people of colour</w:t>
      </w:r>
      <w:r w:rsidRPr="00A733FD">
        <w:rPr>
          <w:sz w:val="16"/>
        </w:rPr>
        <w:t xml:space="preserve"> </w:t>
      </w:r>
      <w:r w:rsidRPr="00A733FD">
        <w:rPr>
          <w:rStyle w:val="StyleUnderline"/>
        </w:rPr>
        <w:t>first</w:t>
      </w:r>
      <w:r w:rsidRPr="00A733FD">
        <w:rPr>
          <w:sz w:val="16"/>
        </w:rPr>
        <w:t xml:space="preserve"> and worst.</w:t>
      </w:r>
    </w:p>
    <w:p w14:paraId="16E41C75" w14:textId="77777777" w:rsidR="00F16822" w:rsidRPr="00A733FD" w:rsidRDefault="00F16822" w:rsidP="00F16822">
      <w:pPr>
        <w:rPr>
          <w:sz w:val="16"/>
        </w:rPr>
      </w:pPr>
      <w:r w:rsidRPr="00A733FD">
        <w:rPr>
          <w:sz w:val="16"/>
        </w:rPr>
        <w:t xml:space="preserve">With CCS, </w:t>
      </w:r>
      <w:r w:rsidRPr="00A733FD">
        <w:rPr>
          <w:rStyle w:val="StyleUnderline"/>
        </w:rPr>
        <w:t>we are building</w:t>
      </w:r>
      <w:r w:rsidRPr="00A733FD">
        <w:rPr>
          <w:sz w:val="16"/>
        </w:rPr>
        <w:t xml:space="preserve"> “</w:t>
      </w:r>
      <w:r w:rsidRPr="00A733FD">
        <w:rPr>
          <w:rStyle w:val="StyleUnderline"/>
        </w:rPr>
        <w:t>a taxpayer-financed</w:t>
      </w:r>
      <w:r w:rsidRPr="00A733FD">
        <w:rPr>
          <w:sz w:val="16"/>
        </w:rPr>
        <w:t xml:space="preserve"> sewer </w:t>
      </w:r>
      <w:r w:rsidRPr="00A733FD">
        <w:rPr>
          <w:rStyle w:val="StyleUnderline"/>
        </w:rPr>
        <w:t>system for the fossil fuel industry</w:t>
      </w:r>
      <w:r w:rsidRPr="00A733FD">
        <w:rPr>
          <w:sz w:val="16"/>
        </w:rPr>
        <w:t xml:space="preserve">,” says Kert Davies, director of the Climate Investigations Center. </w:t>
      </w:r>
      <w:r w:rsidRPr="00A733FD">
        <w:rPr>
          <w:rStyle w:val="StyleUnderline"/>
        </w:rPr>
        <w:t>It’s time to end the era of public subsidy for CCS</w:t>
      </w:r>
      <w:r w:rsidRPr="00A733FD">
        <w:rPr>
          <w:sz w:val="16"/>
        </w:rPr>
        <w:t xml:space="preserve">. It’s not taxpayers who should pay for these costly experiments, it’s the businesses profiting from pollution. </w:t>
      </w:r>
      <w:r w:rsidRPr="00A733FD">
        <w:rPr>
          <w:rStyle w:val="StyleUnderline"/>
        </w:rPr>
        <w:t>You can’t reap record profits from high oil prices and then claim you don’t have the funds to deal with your emissions.</w:t>
      </w:r>
      <w:r w:rsidRPr="00A733FD">
        <w:rPr>
          <w:sz w:val="16"/>
        </w:rPr>
        <w:t xml:space="preserve"> Legislation should require that carbon capture at emissions sources is only ever done at the producer’s expense.</w:t>
      </w:r>
    </w:p>
    <w:p w14:paraId="482484E7" w14:textId="77777777" w:rsidR="00F16822" w:rsidRPr="00A733FD" w:rsidRDefault="00F16822" w:rsidP="00F16822">
      <w:pPr>
        <w:rPr>
          <w:sz w:val="16"/>
        </w:rPr>
      </w:pPr>
      <w:r w:rsidRPr="00A733FD">
        <w:rPr>
          <w:sz w:val="16"/>
        </w:rPr>
        <w:t xml:space="preserve">You may hear a lot of news about carbon capture this month. When you do, realize that — even with all this spin and all those subsidies — </w:t>
      </w:r>
      <w:r w:rsidRPr="00450207">
        <w:rPr>
          <w:rStyle w:val="StyleUnderline"/>
          <w:highlight w:val="cyan"/>
        </w:rPr>
        <w:t>the great</w:t>
      </w:r>
      <w:r w:rsidRPr="00A733FD">
        <w:rPr>
          <w:rStyle w:val="StyleUnderline"/>
        </w:rPr>
        <w:t xml:space="preserve"> </w:t>
      </w:r>
      <w:r w:rsidRPr="00450207">
        <w:rPr>
          <w:rStyle w:val="StyleUnderline"/>
          <w:highlight w:val="cyan"/>
        </w:rPr>
        <w:t>expectations</w:t>
      </w:r>
      <w:r w:rsidRPr="00A733FD">
        <w:rPr>
          <w:rStyle w:val="StyleUnderline"/>
        </w:rPr>
        <w:t xml:space="preserve"> </w:t>
      </w:r>
      <w:r w:rsidRPr="00450207">
        <w:rPr>
          <w:rStyle w:val="StyleUnderline"/>
          <w:highlight w:val="cyan"/>
        </w:rPr>
        <w:t>for</w:t>
      </w:r>
      <w:r w:rsidRPr="00A733FD">
        <w:rPr>
          <w:rStyle w:val="StyleUnderline"/>
        </w:rPr>
        <w:t xml:space="preserve"> </w:t>
      </w:r>
      <w:r w:rsidRPr="00450207">
        <w:rPr>
          <w:rStyle w:val="StyleUnderline"/>
          <w:highlight w:val="cyan"/>
        </w:rPr>
        <w:t>carbon</w:t>
      </w:r>
      <w:r w:rsidRPr="00A733FD">
        <w:rPr>
          <w:rStyle w:val="StyleUnderline"/>
        </w:rPr>
        <w:t xml:space="preserve"> </w:t>
      </w:r>
      <w:r w:rsidRPr="00450207">
        <w:rPr>
          <w:rStyle w:val="StyleUnderline"/>
          <w:highlight w:val="cyan"/>
        </w:rPr>
        <w:t xml:space="preserve">capture have </w:t>
      </w:r>
      <w:r w:rsidRPr="00450207">
        <w:rPr>
          <w:rStyle w:val="Emphasis"/>
          <w:highlight w:val="cyan"/>
        </w:rPr>
        <w:t>not been met</w:t>
      </w:r>
      <w:r w:rsidRPr="00A733FD">
        <w:rPr>
          <w:sz w:val="16"/>
        </w:rPr>
        <w:t>.</w:t>
      </w:r>
    </w:p>
    <w:p w14:paraId="3C0B67F0" w14:textId="77777777" w:rsidR="00F16822" w:rsidRPr="00A733FD" w:rsidRDefault="00F16822" w:rsidP="00F16822">
      <w:pPr>
        <w:rPr>
          <w:sz w:val="16"/>
        </w:rPr>
      </w:pPr>
      <w:r w:rsidRPr="00A733FD">
        <w:rPr>
          <w:rStyle w:val="StyleUnderline"/>
        </w:rPr>
        <w:t>Every dollar we spend</w:t>
      </w:r>
      <w:r w:rsidRPr="00A733FD">
        <w:rPr>
          <w:sz w:val="16"/>
        </w:rPr>
        <w:t xml:space="preserve"> on this dangerous and counter-productive technology </w:t>
      </w:r>
      <w:r w:rsidRPr="00A733FD">
        <w:rPr>
          <w:rStyle w:val="StyleUnderline"/>
        </w:rPr>
        <w:t>is a dollar we can’t spend on real solutions</w:t>
      </w:r>
      <w:r w:rsidRPr="00A733FD">
        <w:rPr>
          <w:sz w:val="16"/>
        </w:rPr>
        <w:t xml:space="preserve"> to climate change — wind, solar, and energy efficiency. As climate change wrecks more of our homes, that’s a path we can’t afford to take.</w:t>
      </w:r>
    </w:p>
    <w:p w14:paraId="1C9F29BF" w14:textId="77777777" w:rsidR="00F16822" w:rsidRDefault="00F16822" w:rsidP="00F16822">
      <w:pPr>
        <w:pStyle w:val="Heading3"/>
      </w:pPr>
      <w:r>
        <w:t>1AR: AT: Carbon Brief – Carbon Capture</w:t>
      </w:r>
    </w:p>
    <w:p w14:paraId="211149C6" w14:textId="77777777" w:rsidR="00F16822" w:rsidRPr="00FD4030" w:rsidRDefault="00F16822" w:rsidP="00F16822">
      <w:pPr>
        <w:pStyle w:val="Heading4"/>
      </w:pPr>
      <w:r>
        <w:t xml:space="preserve">It’s </w:t>
      </w:r>
      <w:r w:rsidRPr="00FD4030">
        <w:rPr>
          <w:u w:val="single"/>
        </w:rPr>
        <w:t>impossible</w:t>
      </w:r>
      <w:r>
        <w:t xml:space="preserve"> and </w:t>
      </w:r>
      <w:r w:rsidRPr="00C51741">
        <w:rPr>
          <w:u w:val="single"/>
        </w:rPr>
        <w:t>insufficient</w:t>
      </w:r>
      <w:r>
        <w:t>.</w:t>
      </w:r>
    </w:p>
    <w:p w14:paraId="2F47EC0D" w14:textId="77777777" w:rsidR="00F16822" w:rsidRPr="00E83E77" w:rsidRDefault="00F16822" w:rsidP="00F16822">
      <w:r>
        <w:rPr>
          <w:rStyle w:val="Style13ptBold"/>
        </w:rPr>
        <w:t xml:space="preserve">1NC </w:t>
      </w:r>
      <w:r w:rsidRPr="000B56F1">
        <w:rPr>
          <w:rStyle w:val="Style13ptBold"/>
        </w:rPr>
        <w:t>Carbon Brief 16</w:t>
      </w:r>
      <w:r>
        <w:rPr>
          <w:rStyle w:val="Style13ptBold"/>
        </w:rPr>
        <w:t xml:space="preserve">, </w:t>
      </w:r>
      <w:r>
        <w:t>specializes in clear, data-driven articles and graphics, both in terms of the science and the policy response, includes explainers, interviews, analysis and factchecks, as well as a range of popular email newsletters, Explainer: 10 ways 'negative emissions' could slow climate change, 04-16-2016, h</w:t>
      </w:r>
      <w:r w:rsidRPr="00E83E77">
        <w:t>ttps://www.carbonbrief.org/explainer-10-ways-negative-emissions-could-slow-climate-change/, yao</w:t>
      </w:r>
    </w:p>
    <w:p w14:paraId="75376E42" w14:textId="77777777" w:rsidR="00F16822" w:rsidRPr="00FD4030" w:rsidRDefault="00F16822" w:rsidP="00F16822">
      <w:pPr>
        <w:rPr>
          <w:sz w:val="16"/>
          <w:szCs w:val="16"/>
        </w:rPr>
      </w:pPr>
      <w:r w:rsidRPr="00FD4030">
        <w:rPr>
          <w:sz w:val="16"/>
          <w:szCs w:val="16"/>
        </w:rPr>
        <w:t>Direct air capture</w:t>
      </w:r>
    </w:p>
    <w:p w14:paraId="6A8DDB60" w14:textId="77777777" w:rsidR="00F16822" w:rsidRPr="00FD4030" w:rsidRDefault="00F16822" w:rsidP="00F16822">
      <w:pPr>
        <w:rPr>
          <w:sz w:val="16"/>
          <w:szCs w:val="16"/>
        </w:rPr>
      </w:pPr>
      <w:r w:rsidRPr="00FD4030">
        <w:rPr>
          <w:sz w:val="16"/>
          <w:szCs w:val="16"/>
        </w:rPr>
        <w:t>Direct air capture, sometimes referred to as DAC, means sucking CO2 out of the air. It can then be buried underground or used in chemical processes to make anything from plastic to fuel.</w:t>
      </w:r>
    </w:p>
    <w:p w14:paraId="5F25E663" w14:textId="77777777" w:rsidR="00F16822" w:rsidRPr="00FD4030" w:rsidRDefault="00F16822" w:rsidP="00F16822">
      <w:pPr>
        <w:rPr>
          <w:sz w:val="16"/>
          <w:szCs w:val="16"/>
        </w:rPr>
      </w:pPr>
      <w:r w:rsidRPr="00FD4030">
        <w:rPr>
          <w:sz w:val="16"/>
          <w:szCs w:val="16"/>
        </w:rPr>
        <w:t>There are several ways to capture CO2 from air. The most common approach is to pass air over a special liquid. CO2 sticks to this mixture while the rest of the air does not. The mixture is then recycled by releasing the CO2, using heat.</w:t>
      </w:r>
    </w:p>
    <w:p w14:paraId="4C044F1D" w14:textId="77777777" w:rsidR="00F16822" w:rsidRPr="00FD4030" w:rsidRDefault="00F16822" w:rsidP="00F16822">
      <w:pPr>
        <w:rPr>
          <w:sz w:val="16"/>
          <w:szCs w:val="16"/>
        </w:rPr>
      </w:pPr>
      <w:r w:rsidRPr="00FD4030">
        <w:rPr>
          <w:sz w:val="16"/>
          <w:szCs w:val="16"/>
        </w:rPr>
        <w:t>Direct capture devices are sometimes likened to artificial trees. Unlike a real forest, they would need little land. It is still an open question whether there would be enough capacity to store all the captured CO2 underground.</w:t>
      </w:r>
    </w:p>
    <w:p w14:paraId="5C5BDBA2" w14:textId="77777777" w:rsidR="00F16822" w:rsidRPr="00FD4030" w:rsidRDefault="00F16822" w:rsidP="00F16822">
      <w:pPr>
        <w:rPr>
          <w:sz w:val="16"/>
          <w:szCs w:val="16"/>
        </w:rPr>
      </w:pPr>
      <w:r w:rsidRPr="00FD4030">
        <w:rPr>
          <w:sz w:val="16"/>
          <w:szCs w:val="16"/>
        </w:rPr>
        <w:t>Estimates suggest direct air capture could sequester all the CO2 currently emitted each year. The barriers to this are practical and financial.</w:t>
      </w:r>
    </w:p>
    <w:p w14:paraId="4B05B65C" w14:textId="77777777" w:rsidR="00F16822" w:rsidRPr="00FD4030" w:rsidRDefault="00F16822" w:rsidP="00F16822">
      <w:pPr>
        <w:rPr>
          <w:sz w:val="16"/>
          <w:szCs w:val="16"/>
        </w:rPr>
      </w:pPr>
      <w:r w:rsidRPr="00FD4030">
        <w:rPr>
          <w:sz w:val="16"/>
          <w:szCs w:val="16"/>
        </w:rPr>
        <w:t>The concentration of CO2 in air (0.04%) m eans it theoretically need many times more energy to capture than the CO2 in a coal plant chimney, where the concentration is around 300 times higher. This would make direct capture costly. Some firms say they will be able to capture CO2 from air for $25 a tonne. Other estimates for capture, storage and regeneration of the capture medium range from $400 to $1,000 per tonne of CO2.</w:t>
      </w:r>
    </w:p>
    <w:p w14:paraId="3531BF77" w14:textId="77777777" w:rsidR="00F16822" w:rsidRPr="00FD4030" w:rsidRDefault="00F16822" w:rsidP="00F16822">
      <w:pPr>
        <w:rPr>
          <w:sz w:val="16"/>
          <w:szCs w:val="16"/>
        </w:rPr>
      </w:pPr>
      <w:r w:rsidRPr="00FD4030">
        <w:rPr>
          <w:sz w:val="16"/>
          <w:szCs w:val="16"/>
        </w:rPr>
        <w:t>Most of the energy needed by direct capture schemes is for separating the CO2 from the capture mixture, usually by heating. This energy could come from waste heat or evaporation, rather than electricity.</w:t>
      </w:r>
    </w:p>
    <w:p w14:paraId="508AFC1D" w14:textId="77777777" w:rsidR="00F16822" w:rsidRDefault="00F16822" w:rsidP="00F16822">
      <w:r>
        <w:t>[</w:t>
      </w:r>
      <w:r w:rsidRPr="00FD4030">
        <w:rPr>
          <w:highlight w:val="lightGray"/>
        </w:rPr>
        <w:t>THEIR EVIDENCE ENDS</w:t>
      </w:r>
      <w:r>
        <w:t>]</w:t>
      </w:r>
    </w:p>
    <w:p w14:paraId="7EF6D41A" w14:textId="77777777" w:rsidR="00F16822" w:rsidRPr="00C51741" w:rsidRDefault="00F16822" w:rsidP="00F16822">
      <w:pPr>
        <w:rPr>
          <w:sz w:val="16"/>
        </w:rPr>
      </w:pPr>
      <w:r w:rsidRPr="00C51741">
        <w:rPr>
          <w:sz w:val="16"/>
        </w:rPr>
        <w:t xml:space="preserve">To give a sense of </w:t>
      </w:r>
      <w:r w:rsidRPr="00FD4030">
        <w:rPr>
          <w:rStyle w:val="StyleUnderline"/>
        </w:rPr>
        <w:t xml:space="preserve">the amount of energy </w:t>
      </w:r>
      <w:r w:rsidRPr="00FD4030">
        <w:rPr>
          <w:rStyle w:val="Emphasis"/>
        </w:rPr>
        <w:t>required</w:t>
      </w:r>
      <w:r w:rsidRPr="00C51741">
        <w:rPr>
          <w:sz w:val="16"/>
        </w:rPr>
        <w:t xml:space="preserve">, it </w:t>
      </w:r>
      <w:r w:rsidRPr="00FD4030">
        <w:rPr>
          <w:rStyle w:val="StyleUnderline"/>
        </w:rPr>
        <w:t>can be compared to</w:t>
      </w:r>
      <w:r w:rsidRPr="00C51741">
        <w:rPr>
          <w:sz w:val="16"/>
        </w:rPr>
        <w:t xml:space="preserve"> the </w:t>
      </w:r>
      <w:r w:rsidRPr="00FD4030">
        <w:rPr>
          <w:rStyle w:val="Emphasis"/>
        </w:rPr>
        <w:t>electrical output</w:t>
      </w:r>
      <w:r w:rsidRPr="00C51741">
        <w:rPr>
          <w:sz w:val="16"/>
        </w:rPr>
        <w:t xml:space="preserve"> of power stations. </w:t>
      </w:r>
      <w:r w:rsidRPr="00FD4030">
        <w:rPr>
          <w:rStyle w:val="StyleUnderline"/>
        </w:rPr>
        <w:t xml:space="preserve">Capturing a </w:t>
      </w:r>
      <w:r w:rsidRPr="00FD4030">
        <w:rPr>
          <w:rStyle w:val="Emphasis"/>
        </w:rPr>
        <w:t>billion tonnes</w:t>
      </w:r>
      <w:r w:rsidRPr="00FD4030">
        <w:rPr>
          <w:rStyle w:val="StyleUnderline"/>
        </w:rPr>
        <w:t xml:space="preserve"> of CO2</w:t>
      </w:r>
      <w:r w:rsidRPr="00C51741">
        <w:rPr>
          <w:sz w:val="16"/>
        </w:rPr>
        <w:t xml:space="preserve"> a year from air </w:t>
      </w:r>
      <w:r w:rsidRPr="00FD4030">
        <w:rPr>
          <w:rStyle w:val="StyleUnderline"/>
        </w:rPr>
        <w:t>would need</w:t>
      </w:r>
      <w:r w:rsidRPr="00C51741">
        <w:rPr>
          <w:sz w:val="16"/>
        </w:rPr>
        <w:t xml:space="preserve"> the energy equivalent of </w:t>
      </w:r>
      <w:r w:rsidRPr="00FD4030">
        <w:rPr>
          <w:rStyle w:val="Emphasis"/>
        </w:rPr>
        <w:t>16 gigawatts</w:t>
      </w:r>
      <w:r w:rsidRPr="00C51741">
        <w:rPr>
          <w:sz w:val="16"/>
        </w:rPr>
        <w:t xml:space="preserve"> (GW) </w:t>
      </w:r>
      <w:r w:rsidRPr="00FD4030">
        <w:rPr>
          <w:rStyle w:val="StyleUnderline"/>
        </w:rPr>
        <w:t>of power plants running</w:t>
      </w:r>
      <w:r w:rsidRPr="00C51741">
        <w:rPr>
          <w:sz w:val="16"/>
        </w:rPr>
        <w:t xml:space="preserve"> </w:t>
      </w:r>
      <w:r w:rsidRPr="00FD4030">
        <w:rPr>
          <w:rStyle w:val="Emphasis"/>
        </w:rPr>
        <w:t>24/7</w:t>
      </w:r>
      <w:r w:rsidRPr="00C51741">
        <w:rPr>
          <w:sz w:val="16"/>
        </w:rPr>
        <w:t xml:space="preserve">, </w:t>
      </w:r>
      <w:r w:rsidRPr="00FD4030">
        <w:rPr>
          <w:rStyle w:val="StyleUnderline"/>
        </w:rPr>
        <w:t xml:space="preserve">if the system was </w:t>
      </w:r>
      <w:r w:rsidRPr="00FD4030">
        <w:rPr>
          <w:rStyle w:val="Emphasis"/>
        </w:rPr>
        <w:t>perfectly efficient</w:t>
      </w:r>
      <w:r w:rsidRPr="00C51741">
        <w:rPr>
          <w:sz w:val="16"/>
        </w:rPr>
        <w:t xml:space="preserve">. </w:t>
      </w:r>
      <w:r w:rsidRPr="00FD4030">
        <w:rPr>
          <w:rStyle w:val="StyleUnderline"/>
        </w:rPr>
        <w:t xml:space="preserve">This is </w:t>
      </w:r>
      <w:r w:rsidRPr="00FD4030">
        <w:rPr>
          <w:rStyle w:val="Emphasis"/>
        </w:rPr>
        <w:t>impossible</w:t>
      </w:r>
      <w:r w:rsidRPr="00C51741">
        <w:rPr>
          <w:sz w:val="16"/>
        </w:rPr>
        <w:t>.</w:t>
      </w:r>
    </w:p>
    <w:p w14:paraId="5E33D50A" w14:textId="77777777" w:rsidR="00F16822" w:rsidRPr="00C51741" w:rsidRDefault="00F16822" w:rsidP="00F16822">
      <w:pPr>
        <w:rPr>
          <w:sz w:val="16"/>
        </w:rPr>
      </w:pPr>
      <w:r w:rsidRPr="00FD4030">
        <w:rPr>
          <w:rStyle w:val="StyleUnderline"/>
        </w:rPr>
        <w:t>Under</w:t>
      </w:r>
      <w:r w:rsidRPr="00C51741">
        <w:rPr>
          <w:sz w:val="16"/>
        </w:rPr>
        <w:t xml:space="preserve"> more </w:t>
      </w:r>
      <w:r w:rsidRPr="00FD4030">
        <w:rPr>
          <w:rStyle w:val="Emphasis"/>
        </w:rPr>
        <w:t>realistic assumptions</w:t>
      </w:r>
      <w:r w:rsidRPr="00C51741">
        <w:rPr>
          <w:sz w:val="16"/>
        </w:rPr>
        <w:t xml:space="preserve">, </w:t>
      </w:r>
      <w:r w:rsidRPr="00C51741">
        <w:rPr>
          <w:rStyle w:val="StyleUnderline"/>
        </w:rPr>
        <w:t xml:space="preserve">energy equivalent to the </w:t>
      </w:r>
      <w:r w:rsidRPr="00C51741">
        <w:rPr>
          <w:rStyle w:val="Emphasis"/>
        </w:rPr>
        <w:t>output</w:t>
      </w:r>
      <w:r w:rsidRPr="00C51741">
        <w:rPr>
          <w:rStyle w:val="StyleUnderline"/>
        </w:rPr>
        <w:t xml:space="preserve"> of around </w:t>
      </w:r>
      <w:r w:rsidRPr="00C51741">
        <w:rPr>
          <w:rStyle w:val="Emphasis"/>
        </w:rPr>
        <w:t>500GW</w:t>
      </w:r>
      <w:r w:rsidRPr="00C51741">
        <w:rPr>
          <w:rStyle w:val="StyleUnderline"/>
        </w:rPr>
        <w:t xml:space="preserve"> of nuclear or </w:t>
      </w:r>
      <w:r w:rsidRPr="00C51741">
        <w:rPr>
          <w:rStyle w:val="Emphasis"/>
        </w:rPr>
        <w:t>1,200GW</w:t>
      </w:r>
      <w:r w:rsidRPr="00C51741">
        <w:rPr>
          <w:rStyle w:val="StyleUnderline"/>
        </w:rPr>
        <w:t xml:space="preserve"> of onshore wind would </w:t>
      </w:r>
      <w:r w:rsidRPr="00C51741">
        <w:rPr>
          <w:rStyle w:val="Emphasis"/>
        </w:rPr>
        <w:t>be needed</w:t>
      </w:r>
      <w:r w:rsidRPr="00C51741">
        <w:rPr>
          <w:sz w:val="16"/>
        </w:rPr>
        <w:t>. To put this in perspective, there is 345GW of nuclear and 432GW of wind power capacity around the world today.</w:t>
      </w:r>
    </w:p>
    <w:p w14:paraId="0580DA8C" w14:textId="77777777" w:rsidR="00F16822" w:rsidRPr="00234167" w:rsidRDefault="00F16822" w:rsidP="00F16822"/>
    <w:p w14:paraId="3B4CCE47" w14:textId="77777777" w:rsidR="00F16822" w:rsidRDefault="00F16822" w:rsidP="00F16822">
      <w:pPr>
        <w:pStyle w:val="Heading2"/>
      </w:pPr>
      <w:r>
        <w:t>Carbon Vacuum</w:t>
      </w:r>
    </w:p>
    <w:p w14:paraId="0C925416" w14:textId="77777777" w:rsidR="00F16822" w:rsidRDefault="00F16822" w:rsidP="00F16822">
      <w:pPr>
        <w:pStyle w:val="Heading3"/>
      </w:pPr>
      <w:r>
        <w:t>2AC – Fails</w:t>
      </w:r>
    </w:p>
    <w:p w14:paraId="64B07EBF" w14:textId="77777777" w:rsidR="00F16822" w:rsidRDefault="00F16822" w:rsidP="00F16822">
      <w:pPr>
        <w:pStyle w:val="Heading4"/>
        <w:rPr>
          <w:b w:val="0"/>
          <w:bCs/>
        </w:rPr>
      </w:pPr>
      <w:r>
        <w:t xml:space="preserve">1. </w:t>
      </w:r>
      <w:r w:rsidRPr="00EC27F3">
        <w:rPr>
          <w:u w:val="single"/>
        </w:rPr>
        <w:t>EMPRIRCS</w:t>
      </w:r>
      <w:r>
        <w:t xml:space="preserve">. </w:t>
      </w:r>
      <w:r>
        <w:rPr>
          <w:b w:val="0"/>
          <w:bCs/>
        </w:rPr>
        <w:t xml:space="preserve">It </w:t>
      </w:r>
      <w:r w:rsidRPr="00EC27F3">
        <w:rPr>
          <w:b w:val="0"/>
          <w:bCs/>
          <w:u w:val="single"/>
        </w:rPr>
        <w:t>historically</w:t>
      </w:r>
      <w:r>
        <w:rPr>
          <w:b w:val="0"/>
          <w:bCs/>
        </w:rPr>
        <w:t xml:space="preserve"> fails.</w:t>
      </w:r>
    </w:p>
    <w:p w14:paraId="61FB4C69" w14:textId="77777777" w:rsidR="00F16822" w:rsidRPr="00EC27F3" w:rsidRDefault="00F16822" w:rsidP="00F16822">
      <w:r w:rsidRPr="00520160">
        <w:t xml:space="preserve">Mark </w:t>
      </w:r>
      <w:r w:rsidRPr="00530E43">
        <w:rPr>
          <w:rStyle w:val="Style13ptBold"/>
        </w:rPr>
        <w:t>Schlosberg 21</w:t>
      </w:r>
      <w:r w:rsidRPr="00520160">
        <w:t xml:space="preserve">, </w:t>
      </w:r>
      <w:r>
        <w:t xml:space="preserve">JD in economics, </w:t>
      </w:r>
      <w:r w:rsidRPr="00530E43">
        <w:t>National Organizing Director for Food &amp; Water Watch,</w:t>
      </w:r>
      <w:r>
        <w:t xml:space="preserve"> </w:t>
      </w:r>
      <w:r w:rsidRPr="00520160">
        <w:t xml:space="preserve">7-20-2021, “Top 5 Reasons Carbon Capture And Storage (CCS) Is Bogus,” </w:t>
      </w:r>
      <w:r w:rsidRPr="00530E43">
        <w:t>https://www.foodandwaterwatch.org/2021/07/20/top-5-reasons-carbon-capture-and-storage-ccs-is-bogus/</w:t>
      </w:r>
      <w:r w:rsidRPr="00520160">
        <w:t>,</w:t>
      </w:r>
      <w:r>
        <w:t xml:space="preserve"> oj</w:t>
      </w:r>
    </w:p>
    <w:p w14:paraId="00AF4EFC" w14:textId="77777777" w:rsidR="00F16822" w:rsidRPr="00EC27F3" w:rsidRDefault="00F16822" w:rsidP="00F16822">
      <w:pPr>
        <w:rPr>
          <w:rStyle w:val="Emphasis"/>
        </w:rPr>
      </w:pPr>
      <w:r w:rsidRPr="00EC27F3">
        <w:rPr>
          <w:sz w:val="16"/>
        </w:rPr>
        <w:t xml:space="preserve">1. </w:t>
      </w:r>
      <w:r w:rsidRPr="00EC27F3">
        <w:rPr>
          <w:u w:val="single"/>
        </w:rPr>
        <w:t xml:space="preserve">Carbon Capture Is an </w:t>
      </w:r>
      <w:r w:rsidRPr="00EC27F3">
        <w:rPr>
          <w:rStyle w:val="Emphasis"/>
        </w:rPr>
        <w:t>Expensive Failure</w:t>
      </w:r>
    </w:p>
    <w:p w14:paraId="6075D02B" w14:textId="77777777" w:rsidR="00F16822" w:rsidRPr="00EC27F3" w:rsidRDefault="00F16822" w:rsidP="00F16822">
      <w:pPr>
        <w:rPr>
          <w:sz w:val="16"/>
        </w:rPr>
      </w:pPr>
      <w:r w:rsidRPr="00EC27F3">
        <w:rPr>
          <w:highlight w:val="cyan"/>
          <w:u w:val="single"/>
        </w:rPr>
        <w:t xml:space="preserve">After </w:t>
      </w:r>
      <w:r w:rsidRPr="00EC27F3">
        <w:rPr>
          <w:rStyle w:val="Emphasis"/>
          <w:highlight w:val="cyan"/>
        </w:rPr>
        <w:t>billions</w:t>
      </w:r>
      <w:r w:rsidRPr="00EC27F3">
        <w:rPr>
          <w:highlight w:val="cyan"/>
          <w:u w:val="single"/>
        </w:rPr>
        <w:t xml:space="preserve"> of</w:t>
      </w:r>
      <w:r w:rsidRPr="00EC27F3">
        <w:rPr>
          <w:sz w:val="16"/>
        </w:rPr>
        <w:t xml:space="preserve"> dollars in public and private </w:t>
      </w:r>
      <w:r w:rsidRPr="00EC27F3">
        <w:rPr>
          <w:rStyle w:val="Emphasis"/>
          <w:highlight w:val="cyan"/>
        </w:rPr>
        <w:t>investments</w:t>
      </w:r>
      <w:r w:rsidRPr="00EC27F3">
        <w:rPr>
          <w:u w:val="single"/>
        </w:rPr>
        <w:t xml:space="preserve"> over </w:t>
      </w:r>
      <w:r w:rsidRPr="00EC27F3">
        <w:rPr>
          <w:rStyle w:val="Emphasis"/>
        </w:rPr>
        <w:t>decades</w:t>
      </w:r>
      <w:r w:rsidRPr="00EC27F3">
        <w:rPr>
          <w:u w:val="single"/>
        </w:rPr>
        <w:t xml:space="preserve">, </w:t>
      </w:r>
      <w:r w:rsidRPr="00EC27F3">
        <w:rPr>
          <w:highlight w:val="cyan"/>
          <w:u w:val="single"/>
        </w:rPr>
        <w:t>there are</w:t>
      </w:r>
      <w:r w:rsidRPr="00EC27F3">
        <w:rPr>
          <w:u w:val="single"/>
        </w:rPr>
        <w:t xml:space="preserve"> </w:t>
      </w:r>
      <w:r w:rsidRPr="00EC27F3">
        <w:rPr>
          <w:rStyle w:val="Emphasis"/>
        </w:rPr>
        <w:t>no</w:t>
      </w:r>
      <w:r w:rsidRPr="00EC27F3">
        <w:rPr>
          <w:u w:val="single"/>
        </w:rPr>
        <w:t xml:space="preserve"> carbon capture </w:t>
      </w:r>
      <w:r w:rsidRPr="00EC27F3">
        <w:rPr>
          <w:rStyle w:val="Emphasis"/>
        </w:rPr>
        <w:t>success stories</w:t>
      </w:r>
      <w:r w:rsidRPr="00EC27F3">
        <w:rPr>
          <w:u w:val="single"/>
        </w:rPr>
        <w:t xml:space="preserve"> — </w:t>
      </w:r>
      <w:r w:rsidRPr="00EC27F3">
        <w:rPr>
          <w:highlight w:val="cyan"/>
          <w:u w:val="single"/>
        </w:rPr>
        <w:t xml:space="preserve">only </w:t>
      </w:r>
      <w:r w:rsidRPr="00EC27F3">
        <w:rPr>
          <w:rStyle w:val="Emphasis"/>
          <w:highlight w:val="cyan"/>
        </w:rPr>
        <w:t>colossal failures</w:t>
      </w:r>
      <w:r w:rsidRPr="00EC27F3">
        <w:rPr>
          <w:u w:val="single"/>
        </w:rPr>
        <w:t>.</w:t>
      </w:r>
      <w:r w:rsidRPr="00EC27F3">
        <w:rPr>
          <w:sz w:val="16"/>
        </w:rPr>
        <w:t xml:space="preserve"> One of </w:t>
      </w:r>
      <w:r w:rsidRPr="00EC27F3">
        <w:rPr>
          <w:highlight w:val="cyan"/>
          <w:u w:val="single"/>
        </w:rPr>
        <w:t>the largest</w:t>
      </w:r>
      <w:r w:rsidRPr="00EC27F3">
        <w:rPr>
          <w:sz w:val="16"/>
        </w:rPr>
        <w:t xml:space="preserve"> was the Petra Nova coal plant in Texas, once the poster child for CO2 removal. But the </w:t>
      </w:r>
      <w:r w:rsidRPr="00EC27F3">
        <w:rPr>
          <w:highlight w:val="cyan"/>
          <w:u w:val="single"/>
        </w:rPr>
        <w:t>plant</w:t>
      </w:r>
      <w:r w:rsidRPr="00EC27F3">
        <w:rPr>
          <w:u w:val="single"/>
        </w:rPr>
        <w:t xml:space="preserve"> consistently </w:t>
      </w:r>
      <w:r w:rsidRPr="00EC27F3">
        <w:rPr>
          <w:rStyle w:val="Emphasis"/>
          <w:highlight w:val="cyan"/>
        </w:rPr>
        <w:t>underperformed</w:t>
      </w:r>
      <w:r w:rsidRPr="00EC27F3">
        <w:rPr>
          <w:sz w:val="16"/>
        </w:rPr>
        <w:t xml:space="preserve">, </w:t>
      </w:r>
      <w:r w:rsidRPr="00EC27F3">
        <w:rPr>
          <w:u w:val="single"/>
        </w:rPr>
        <w:t xml:space="preserve">before it finally </w:t>
      </w:r>
      <w:r w:rsidRPr="00EC27F3">
        <w:rPr>
          <w:rStyle w:val="Emphasis"/>
        </w:rPr>
        <w:t>closed</w:t>
      </w:r>
      <w:r w:rsidRPr="00EC27F3">
        <w:rPr>
          <w:sz w:val="16"/>
        </w:rPr>
        <w:t xml:space="preserve"> for good last year.</w:t>
      </w:r>
    </w:p>
    <w:p w14:paraId="22BFEB6C" w14:textId="77777777" w:rsidR="00F16822" w:rsidRPr="00EC27F3" w:rsidRDefault="00F16822" w:rsidP="00F16822">
      <w:pPr>
        <w:rPr>
          <w:b/>
          <w:iCs/>
          <w:u w:val="single"/>
          <w:bdr w:val="single" w:sz="8" w:space="0" w:color="auto"/>
        </w:rPr>
      </w:pPr>
      <w:r w:rsidRPr="00EC27F3">
        <w:rPr>
          <w:sz w:val="16"/>
        </w:rPr>
        <w:t xml:space="preserve">Another high-profile example — the San Juan Generating Station in New Mexico, touted as </w:t>
      </w:r>
      <w:r w:rsidRPr="00EC27F3">
        <w:rPr>
          <w:u w:val="single"/>
        </w:rPr>
        <w:t xml:space="preserve">the </w:t>
      </w:r>
      <w:r w:rsidRPr="00EC27F3">
        <w:rPr>
          <w:rStyle w:val="Emphasis"/>
        </w:rPr>
        <w:t>largest</w:t>
      </w:r>
      <w:r w:rsidRPr="00EC27F3">
        <w:rPr>
          <w:u w:val="single"/>
        </w:rPr>
        <w:t xml:space="preserve"> capture project in the </w:t>
      </w:r>
      <w:r w:rsidRPr="00EC27F3">
        <w:rPr>
          <w:rStyle w:val="Emphasis"/>
        </w:rPr>
        <w:t>world</w:t>
      </w:r>
      <w:r w:rsidRPr="00EC27F3">
        <w:rPr>
          <w:sz w:val="16"/>
        </w:rPr>
        <w:t xml:space="preserve"> — may already be </w:t>
      </w:r>
      <w:r w:rsidRPr="00EC27F3">
        <w:rPr>
          <w:u w:val="single"/>
        </w:rPr>
        <w:t xml:space="preserve">headed to a </w:t>
      </w:r>
      <w:r w:rsidRPr="00EC27F3">
        <w:rPr>
          <w:rStyle w:val="Emphasis"/>
        </w:rPr>
        <w:t xml:space="preserve">similar fate. </w:t>
      </w:r>
    </w:p>
    <w:p w14:paraId="37B75F75" w14:textId="77777777" w:rsidR="00F16822" w:rsidRPr="00EC27F3" w:rsidRDefault="00F16822" w:rsidP="00F16822">
      <w:pPr>
        <w:rPr>
          <w:u w:val="single"/>
        </w:rPr>
      </w:pPr>
      <w:r w:rsidRPr="00EC27F3">
        <w:rPr>
          <w:sz w:val="16"/>
        </w:rPr>
        <w:t xml:space="preserve">Between 2005 and 2012, </w:t>
      </w:r>
      <w:r w:rsidRPr="00EC27F3">
        <w:rPr>
          <w:u w:val="single"/>
        </w:rPr>
        <w:t xml:space="preserve">the U.S. </w:t>
      </w:r>
      <w:r w:rsidRPr="00EC27F3">
        <w:rPr>
          <w:highlight w:val="cyan"/>
          <w:u w:val="single"/>
        </w:rPr>
        <w:t>D</w:t>
      </w:r>
      <w:r w:rsidRPr="00EC27F3">
        <w:rPr>
          <w:u w:val="single"/>
        </w:rPr>
        <w:t xml:space="preserve">epartment </w:t>
      </w:r>
      <w:r w:rsidRPr="00EC27F3">
        <w:rPr>
          <w:highlight w:val="cyan"/>
          <w:u w:val="single"/>
        </w:rPr>
        <w:t>o</w:t>
      </w:r>
      <w:r w:rsidRPr="00EC27F3">
        <w:rPr>
          <w:u w:val="single"/>
        </w:rPr>
        <w:t xml:space="preserve">f </w:t>
      </w:r>
      <w:r w:rsidRPr="00EC27F3">
        <w:rPr>
          <w:highlight w:val="cyan"/>
          <w:u w:val="single"/>
        </w:rPr>
        <w:t>E</w:t>
      </w:r>
      <w:r w:rsidRPr="00EC27F3">
        <w:rPr>
          <w:u w:val="single"/>
        </w:rPr>
        <w:t xml:space="preserve">nergy </w:t>
      </w:r>
      <w:r w:rsidRPr="00EC27F3">
        <w:rPr>
          <w:highlight w:val="cyan"/>
          <w:u w:val="single"/>
        </w:rPr>
        <w:t xml:space="preserve">spent </w:t>
      </w:r>
      <w:r w:rsidRPr="00EC27F3">
        <w:rPr>
          <w:rStyle w:val="Emphasis"/>
          <w:highlight w:val="cyan"/>
        </w:rPr>
        <w:t>$6.9 billion</w:t>
      </w:r>
      <w:r w:rsidRPr="00EC27F3">
        <w:rPr>
          <w:highlight w:val="cyan"/>
          <w:u w:val="single"/>
        </w:rPr>
        <w:t xml:space="preserve"> to</w:t>
      </w:r>
      <w:r w:rsidRPr="00EC27F3">
        <w:rPr>
          <w:u w:val="single"/>
        </w:rPr>
        <w:t xml:space="preserve"> </w:t>
      </w:r>
      <w:r w:rsidRPr="00EC27F3">
        <w:rPr>
          <w:sz w:val="16"/>
        </w:rPr>
        <w:t xml:space="preserve">try to </w:t>
      </w:r>
      <w:r w:rsidRPr="00EC27F3">
        <w:rPr>
          <w:highlight w:val="cyan"/>
          <w:u w:val="single"/>
        </w:rPr>
        <w:t>demonstrate</w:t>
      </w:r>
      <w:r w:rsidRPr="00EC27F3">
        <w:rPr>
          <w:u w:val="single"/>
        </w:rPr>
        <w:t xml:space="preserve"> the </w:t>
      </w:r>
      <w:r w:rsidRPr="00EC27F3">
        <w:rPr>
          <w:rStyle w:val="Emphasis"/>
          <w:highlight w:val="cyan"/>
        </w:rPr>
        <w:t>feasibility</w:t>
      </w:r>
      <w:r w:rsidRPr="00EC27F3">
        <w:rPr>
          <w:u w:val="single"/>
        </w:rPr>
        <w:t xml:space="preserve"> of CCS</w:t>
      </w:r>
      <w:r w:rsidRPr="00EC27F3">
        <w:rPr>
          <w:sz w:val="16"/>
        </w:rPr>
        <w:t xml:space="preserve"> for coal. However, </w:t>
      </w:r>
      <w:r w:rsidRPr="00EC27F3">
        <w:rPr>
          <w:rStyle w:val="Emphasis"/>
          <w:highlight w:val="cyan"/>
        </w:rPr>
        <w:t>little came</w:t>
      </w:r>
      <w:r w:rsidRPr="00EC27F3">
        <w:rPr>
          <w:highlight w:val="cyan"/>
          <w:u w:val="single"/>
        </w:rPr>
        <w:t xml:space="preserve"> of this investment.</w:t>
      </w:r>
    </w:p>
    <w:p w14:paraId="10D5E173" w14:textId="77777777" w:rsidR="00F16822" w:rsidRDefault="00F16822" w:rsidP="00F16822">
      <w:pPr>
        <w:rPr>
          <w:u w:val="single"/>
        </w:rPr>
      </w:pPr>
      <w:r w:rsidRPr="00EC27F3">
        <w:rPr>
          <w:sz w:val="16"/>
        </w:rPr>
        <w:t xml:space="preserve">From 2014 to 2016, </w:t>
      </w:r>
      <w:r w:rsidRPr="00EC27F3">
        <w:rPr>
          <w:u w:val="single"/>
        </w:rPr>
        <w:t xml:space="preserve">less than </w:t>
      </w:r>
      <w:r w:rsidRPr="00EC27F3">
        <w:rPr>
          <w:rStyle w:val="Emphasis"/>
        </w:rPr>
        <w:t>4%</w:t>
      </w:r>
      <w:r w:rsidRPr="00EC27F3">
        <w:rPr>
          <w:u w:val="single"/>
        </w:rPr>
        <w:t xml:space="preserve"> of the </w:t>
      </w:r>
      <w:r w:rsidRPr="00EC27F3">
        <w:rPr>
          <w:rStyle w:val="Emphasis"/>
        </w:rPr>
        <w:t>planned CCS</w:t>
      </w:r>
      <w:r w:rsidRPr="00EC27F3">
        <w:rPr>
          <w:u w:val="single"/>
        </w:rPr>
        <w:t xml:space="preserve"> capacity had been </w:t>
      </w:r>
      <w:r w:rsidRPr="00EC27F3">
        <w:rPr>
          <w:rStyle w:val="Emphasis"/>
        </w:rPr>
        <w:t>deployed</w:t>
      </w:r>
      <w:r w:rsidRPr="00EC27F3">
        <w:rPr>
          <w:u w:val="single"/>
        </w:rPr>
        <w:t>.</w:t>
      </w:r>
      <w:r w:rsidRPr="00EC27F3">
        <w:rPr>
          <w:sz w:val="16"/>
        </w:rPr>
        <w:t xml:space="preserve"> The </w:t>
      </w:r>
      <w:r w:rsidRPr="00EC27F3">
        <w:rPr>
          <w:highlight w:val="cyan"/>
          <w:u w:val="single"/>
        </w:rPr>
        <w:t>Biden</w:t>
      </w:r>
      <w:r w:rsidRPr="00EC27F3">
        <w:rPr>
          <w:sz w:val="16"/>
        </w:rPr>
        <w:t xml:space="preserve"> administration </w:t>
      </w:r>
      <w:r w:rsidRPr="00EC27F3">
        <w:rPr>
          <w:highlight w:val="cyan"/>
          <w:u w:val="single"/>
        </w:rPr>
        <w:t xml:space="preserve">wants to </w:t>
      </w:r>
      <w:r w:rsidRPr="00EC27F3">
        <w:rPr>
          <w:rStyle w:val="Emphasis"/>
          <w:highlight w:val="cyan"/>
        </w:rPr>
        <w:t>shift its focus</w:t>
      </w:r>
      <w:r w:rsidRPr="00EC27F3">
        <w:rPr>
          <w:highlight w:val="cyan"/>
          <w:u w:val="single"/>
        </w:rPr>
        <w:t xml:space="preserve"> to carbon capture</w:t>
      </w:r>
      <w:r w:rsidRPr="00EC27F3">
        <w:rPr>
          <w:sz w:val="16"/>
        </w:rPr>
        <w:t xml:space="preserve"> for gas-fired power plants. Yet, </w:t>
      </w:r>
      <w:r w:rsidRPr="00EC27F3">
        <w:rPr>
          <w:highlight w:val="cyan"/>
          <w:u w:val="single"/>
        </w:rPr>
        <w:t xml:space="preserve">there’s </w:t>
      </w:r>
      <w:r w:rsidRPr="00EC27F3">
        <w:rPr>
          <w:rStyle w:val="Emphasis"/>
          <w:highlight w:val="cyan"/>
        </w:rPr>
        <w:t>no reason</w:t>
      </w:r>
      <w:r w:rsidRPr="00EC27F3">
        <w:rPr>
          <w:highlight w:val="cyan"/>
          <w:u w:val="single"/>
        </w:rPr>
        <w:t xml:space="preserve"> to think the outcome will be</w:t>
      </w:r>
      <w:r w:rsidRPr="00EC27F3">
        <w:rPr>
          <w:u w:val="single"/>
        </w:rPr>
        <w:t xml:space="preserve"> any </w:t>
      </w:r>
      <w:r w:rsidRPr="00EC27F3">
        <w:rPr>
          <w:rStyle w:val="Emphasis"/>
          <w:highlight w:val="cyan"/>
        </w:rPr>
        <w:t>different</w:t>
      </w:r>
      <w:r w:rsidRPr="00EC27F3">
        <w:rPr>
          <w:highlight w:val="cyan"/>
          <w:u w:val="single"/>
        </w:rPr>
        <w:t>.</w:t>
      </w:r>
    </w:p>
    <w:p w14:paraId="7836B95D" w14:textId="77777777" w:rsidR="00F16822" w:rsidRDefault="00F16822" w:rsidP="00F16822">
      <w:pPr>
        <w:pStyle w:val="Heading4"/>
        <w:rPr>
          <w:b w:val="0"/>
          <w:bCs/>
        </w:rPr>
      </w:pPr>
      <w:r>
        <w:t xml:space="preserve">2. </w:t>
      </w:r>
      <w:r w:rsidRPr="00520160">
        <w:rPr>
          <w:u w:val="single"/>
        </w:rPr>
        <w:t>ENERGY INTENSITY</w:t>
      </w:r>
      <w:r>
        <w:t xml:space="preserve">. </w:t>
      </w:r>
      <w:r>
        <w:rPr>
          <w:b w:val="0"/>
          <w:bCs/>
        </w:rPr>
        <w:t xml:space="preserve">It just puts </w:t>
      </w:r>
      <w:r w:rsidRPr="00520160">
        <w:rPr>
          <w:b w:val="0"/>
          <w:bCs/>
          <w:u w:val="single"/>
        </w:rPr>
        <w:t>more</w:t>
      </w:r>
      <w:r>
        <w:rPr>
          <w:b w:val="0"/>
          <w:bCs/>
        </w:rPr>
        <w:t xml:space="preserve"> emissions into the atmosphere.</w:t>
      </w:r>
    </w:p>
    <w:p w14:paraId="667214A7" w14:textId="77777777" w:rsidR="00F16822" w:rsidRPr="00520160" w:rsidRDefault="00F16822" w:rsidP="00F16822">
      <w:r w:rsidRPr="00520160">
        <w:t xml:space="preserve">Mark </w:t>
      </w:r>
      <w:r w:rsidRPr="00530E43">
        <w:rPr>
          <w:rStyle w:val="Style13ptBold"/>
        </w:rPr>
        <w:t>Schlosberg 21</w:t>
      </w:r>
      <w:r w:rsidRPr="00520160">
        <w:t xml:space="preserve">, </w:t>
      </w:r>
      <w:r>
        <w:t xml:space="preserve">JD in economics, </w:t>
      </w:r>
      <w:r w:rsidRPr="00530E43">
        <w:t>National Organizing Director for Food &amp; Water Watch,</w:t>
      </w:r>
      <w:r>
        <w:t xml:space="preserve"> </w:t>
      </w:r>
      <w:r w:rsidRPr="00520160">
        <w:t xml:space="preserve">7-20-2021, “Top 5 Reasons Carbon Capture And Storage (CCS) Is Bogus,” </w:t>
      </w:r>
      <w:r w:rsidRPr="00530E43">
        <w:t>https://www.foodandwaterwatch.org/2021/07/20/top-5-reasons-carbon-capture-and-storage-ccs-is-bogus/</w:t>
      </w:r>
      <w:r w:rsidRPr="00520160">
        <w:t>,</w:t>
      </w:r>
      <w:r>
        <w:t xml:space="preserve"> oj</w:t>
      </w:r>
    </w:p>
    <w:p w14:paraId="418F2BDA" w14:textId="77777777" w:rsidR="00F16822" w:rsidRPr="00520160" w:rsidRDefault="00F16822" w:rsidP="00F16822">
      <w:pPr>
        <w:rPr>
          <w:rStyle w:val="Emphasis"/>
        </w:rPr>
      </w:pPr>
      <w:r w:rsidRPr="00520160">
        <w:rPr>
          <w:sz w:val="16"/>
        </w:rPr>
        <w:t xml:space="preserve">2. </w:t>
      </w:r>
      <w:r w:rsidRPr="00520160">
        <w:rPr>
          <w:highlight w:val="cyan"/>
          <w:u w:val="single"/>
        </w:rPr>
        <w:t>Carbon Capture</w:t>
      </w:r>
      <w:r w:rsidRPr="00520160">
        <w:rPr>
          <w:u w:val="single"/>
        </w:rPr>
        <w:t xml:space="preserve"> Is </w:t>
      </w:r>
      <w:r w:rsidRPr="00520160">
        <w:rPr>
          <w:rStyle w:val="Emphasis"/>
        </w:rPr>
        <w:t>Energy Intensive</w:t>
      </w:r>
    </w:p>
    <w:p w14:paraId="2C92143A" w14:textId="77777777" w:rsidR="00F16822" w:rsidRPr="00520160" w:rsidRDefault="00F16822" w:rsidP="00F16822">
      <w:pPr>
        <w:rPr>
          <w:sz w:val="16"/>
        </w:rPr>
      </w:pPr>
      <w:r w:rsidRPr="00520160">
        <w:rPr>
          <w:u w:val="single"/>
        </w:rPr>
        <w:t xml:space="preserve">Running a </w:t>
      </w:r>
      <w:r w:rsidRPr="00520160">
        <w:rPr>
          <w:rStyle w:val="Emphasis"/>
        </w:rPr>
        <w:t>carbon capture system</w:t>
      </w:r>
      <w:r w:rsidRPr="00520160">
        <w:rPr>
          <w:u w:val="single"/>
        </w:rPr>
        <w:t xml:space="preserve"> </w:t>
      </w:r>
      <w:r w:rsidRPr="00520160">
        <w:rPr>
          <w:highlight w:val="cyan"/>
          <w:u w:val="single"/>
        </w:rPr>
        <w:t>is incredibly energy-intensive</w:t>
      </w:r>
      <w:r w:rsidRPr="00520160">
        <w:rPr>
          <w:u w:val="single"/>
        </w:rPr>
        <w:t>.</w:t>
      </w:r>
      <w:r w:rsidRPr="00520160">
        <w:rPr>
          <w:sz w:val="16"/>
        </w:rPr>
        <w:t xml:space="preserve"> </w:t>
      </w:r>
      <w:r w:rsidRPr="00520160">
        <w:rPr>
          <w:u w:val="single"/>
        </w:rPr>
        <w:t>It</w:t>
      </w:r>
      <w:r w:rsidRPr="00520160">
        <w:rPr>
          <w:sz w:val="16"/>
        </w:rPr>
        <w:t xml:space="preserve"> essentially </w:t>
      </w:r>
      <w:r w:rsidRPr="00520160">
        <w:rPr>
          <w:highlight w:val="cyan"/>
          <w:u w:val="single"/>
        </w:rPr>
        <w:t>requires building a</w:t>
      </w:r>
      <w:r w:rsidRPr="00520160">
        <w:rPr>
          <w:u w:val="single"/>
        </w:rPr>
        <w:t xml:space="preserve"> </w:t>
      </w:r>
      <w:r w:rsidRPr="00520160">
        <w:rPr>
          <w:rStyle w:val="Emphasis"/>
          <w:highlight w:val="cyan"/>
        </w:rPr>
        <w:t>new power plant</w:t>
      </w:r>
      <w:r w:rsidRPr="00520160">
        <w:rPr>
          <w:u w:val="single"/>
        </w:rPr>
        <w:t xml:space="preserve"> to run the system, </w:t>
      </w:r>
      <w:r w:rsidRPr="00520160">
        <w:rPr>
          <w:highlight w:val="cyan"/>
          <w:u w:val="single"/>
        </w:rPr>
        <w:t xml:space="preserve">creating </w:t>
      </w:r>
      <w:r w:rsidRPr="00520160">
        <w:rPr>
          <w:rStyle w:val="Emphasis"/>
          <w:highlight w:val="cyan"/>
        </w:rPr>
        <w:t>another</w:t>
      </w:r>
      <w:r w:rsidRPr="00520160">
        <w:rPr>
          <w:highlight w:val="cyan"/>
          <w:u w:val="single"/>
        </w:rPr>
        <w:t xml:space="preserve"> source of</w:t>
      </w:r>
      <w:r w:rsidRPr="00520160">
        <w:rPr>
          <w:u w:val="single"/>
        </w:rPr>
        <w:t xml:space="preserve"> </w:t>
      </w:r>
      <w:r w:rsidRPr="00520160">
        <w:rPr>
          <w:rStyle w:val="Emphasis"/>
        </w:rPr>
        <w:t>air</w:t>
      </w:r>
      <w:r w:rsidRPr="00520160">
        <w:rPr>
          <w:u w:val="single"/>
        </w:rPr>
        <w:t xml:space="preserve"> and </w:t>
      </w:r>
      <w:r w:rsidRPr="00520160">
        <w:rPr>
          <w:rStyle w:val="Emphasis"/>
          <w:highlight w:val="cyan"/>
        </w:rPr>
        <w:t>carbon pollution</w:t>
      </w:r>
      <w:r w:rsidRPr="00520160">
        <w:rPr>
          <w:u w:val="single"/>
        </w:rPr>
        <w:t>.</w:t>
      </w:r>
      <w:r w:rsidRPr="00520160">
        <w:rPr>
          <w:sz w:val="16"/>
        </w:rPr>
        <w:t xml:space="preserve"> </w:t>
      </w:r>
      <w:r w:rsidRPr="00520160">
        <w:rPr>
          <w:highlight w:val="cyan"/>
          <w:u w:val="single"/>
        </w:rPr>
        <w:t xml:space="preserve">That </w:t>
      </w:r>
      <w:r w:rsidRPr="00520160">
        <w:rPr>
          <w:rStyle w:val="Emphasis"/>
          <w:highlight w:val="cyan"/>
        </w:rPr>
        <w:t>undermines</w:t>
      </w:r>
      <w:r w:rsidRPr="00520160">
        <w:rPr>
          <w:highlight w:val="cyan"/>
          <w:u w:val="single"/>
        </w:rPr>
        <w:t xml:space="preserve"> the </w:t>
      </w:r>
      <w:r w:rsidRPr="00520160">
        <w:rPr>
          <w:rStyle w:val="Emphasis"/>
          <w:highlight w:val="cyan"/>
        </w:rPr>
        <w:t>whole goal</w:t>
      </w:r>
      <w:r w:rsidRPr="00520160">
        <w:rPr>
          <w:sz w:val="16"/>
        </w:rPr>
        <w:t xml:space="preserve"> of capturing carbon in the first place.</w:t>
      </w:r>
    </w:p>
    <w:p w14:paraId="7B1EBA3A" w14:textId="77777777" w:rsidR="00F16822" w:rsidRPr="00520160" w:rsidRDefault="00F16822" w:rsidP="00F16822">
      <w:pPr>
        <w:rPr>
          <w:u w:val="single"/>
        </w:rPr>
      </w:pPr>
      <w:r w:rsidRPr="00520160">
        <w:rPr>
          <w:highlight w:val="cyan"/>
          <w:u w:val="single"/>
        </w:rPr>
        <w:t>Our country emits</w:t>
      </w:r>
      <w:r w:rsidRPr="00520160">
        <w:rPr>
          <w:sz w:val="16"/>
        </w:rPr>
        <w:t xml:space="preserve"> roughly </w:t>
      </w:r>
      <w:r w:rsidRPr="00520160">
        <w:rPr>
          <w:rStyle w:val="Emphasis"/>
          <w:highlight w:val="cyan"/>
        </w:rPr>
        <w:t>5 billion tons</w:t>
      </w:r>
      <w:r w:rsidRPr="00520160">
        <w:rPr>
          <w:sz w:val="16"/>
        </w:rPr>
        <w:t xml:space="preserve"> of carbon into the atmosphere </w:t>
      </w:r>
      <w:r w:rsidRPr="00520160">
        <w:rPr>
          <w:u w:val="single"/>
        </w:rPr>
        <w:t>every year</w:t>
      </w:r>
      <w:r w:rsidRPr="00520160">
        <w:rPr>
          <w:sz w:val="16"/>
        </w:rPr>
        <w:t xml:space="preserve">. </w:t>
      </w:r>
      <w:r w:rsidRPr="00520160">
        <w:rPr>
          <w:highlight w:val="cyan"/>
          <w:u w:val="single"/>
        </w:rPr>
        <w:t xml:space="preserve">Removing </w:t>
      </w:r>
      <w:r w:rsidRPr="00520160">
        <w:rPr>
          <w:rStyle w:val="Emphasis"/>
          <w:highlight w:val="cyan"/>
        </w:rPr>
        <w:t>1 billion</w:t>
      </w:r>
      <w:r w:rsidRPr="00520160">
        <w:rPr>
          <w:highlight w:val="cyan"/>
          <w:u w:val="single"/>
        </w:rPr>
        <w:t xml:space="preserve"> tons</w:t>
      </w:r>
      <w:r w:rsidRPr="00520160">
        <w:rPr>
          <w:u w:val="single"/>
        </w:rPr>
        <w:t xml:space="preserve"> of that through direct air capture would </w:t>
      </w:r>
      <w:r w:rsidRPr="00520160">
        <w:rPr>
          <w:highlight w:val="cyan"/>
          <w:u w:val="single"/>
        </w:rPr>
        <w:t>require</w:t>
      </w:r>
      <w:r w:rsidRPr="00520160">
        <w:rPr>
          <w:sz w:val="16"/>
        </w:rPr>
        <w:t xml:space="preserve"> nearly </w:t>
      </w:r>
      <w:r w:rsidRPr="00520160">
        <w:rPr>
          <w:highlight w:val="cyan"/>
          <w:u w:val="single"/>
        </w:rPr>
        <w:t xml:space="preserve">the </w:t>
      </w:r>
      <w:r w:rsidRPr="00520160">
        <w:rPr>
          <w:rStyle w:val="Emphasis"/>
          <w:highlight w:val="cyan"/>
        </w:rPr>
        <w:t>entire electricity output</w:t>
      </w:r>
      <w:r w:rsidRPr="00520160">
        <w:rPr>
          <w:u w:val="single"/>
        </w:rPr>
        <w:t xml:space="preserve"> </w:t>
      </w:r>
      <w:r w:rsidRPr="00520160">
        <w:rPr>
          <w:highlight w:val="cyan"/>
          <w:u w:val="single"/>
        </w:rPr>
        <w:t>of the</w:t>
      </w:r>
      <w:r w:rsidRPr="00520160">
        <w:rPr>
          <w:u w:val="single"/>
        </w:rPr>
        <w:t xml:space="preserve"> </w:t>
      </w:r>
      <w:r w:rsidRPr="00520160">
        <w:rPr>
          <w:highlight w:val="cyan"/>
          <w:u w:val="single"/>
        </w:rPr>
        <w:t>U</w:t>
      </w:r>
      <w:r w:rsidRPr="00520160">
        <w:rPr>
          <w:u w:val="single"/>
        </w:rPr>
        <w:t xml:space="preserve">nited </w:t>
      </w:r>
      <w:r w:rsidRPr="00520160">
        <w:rPr>
          <w:highlight w:val="cyan"/>
          <w:u w:val="single"/>
        </w:rPr>
        <w:t>S</w:t>
      </w:r>
      <w:r w:rsidRPr="00520160">
        <w:rPr>
          <w:u w:val="single"/>
        </w:rPr>
        <w:t>tates.</w:t>
      </w:r>
    </w:p>
    <w:p w14:paraId="64DB3602" w14:textId="77777777" w:rsidR="00F16822" w:rsidRPr="00520160" w:rsidRDefault="00F16822" w:rsidP="00F16822">
      <w:pPr>
        <w:rPr>
          <w:sz w:val="16"/>
        </w:rPr>
      </w:pPr>
      <w:r w:rsidRPr="00520160">
        <w:rPr>
          <w:sz w:val="16"/>
        </w:rPr>
        <w:t>It’s also important to consider the scale of what would be needed. The Energy Department recently announced $12 million to fund “direct air capture” projects. It also touted the possible removal of 100,000 tons of carbon dioxide from the atmosphere.</w:t>
      </w:r>
    </w:p>
    <w:p w14:paraId="48B3DD24" w14:textId="77777777" w:rsidR="00F16822" w:rsidRDefault="00F16822" w:rsidP="00F16822">
      <w:pPr>
        <w:rPr>
          <w:sz w:val="16"/>
        </w:rPr>
      </w:pPr>
      <w:r w:rsidRPr="00520160">
        <w:rPr>
          <w:sz w:val="16"/>
        </w:rPr>
        <w:t>To put this in perspective, the largest corporate polluter in 2018 was responsible for releasing 119 million tons of CO2 equivalent — and that’s only one of them.</w:t>
      </w:r>
    </w:p>
    <w:p w14:paraId="373795EE" w14:textId="77777777" w:rsidR="00F16822" w:rsidRPr="00520160" w:rsidRDefault="00F16822" w:rsidP="00F16822">
      <w:pPr>
        <w:rPr>
          <w:rStyle w:val="Emphasis"/>
        </w:rPr>
      </w:pPr>
      <w:r w:rsidRPr="00520160">
        <w:rPr>
          <w:sz w:val="16"/>
        </w:rPr>
        <w:t xml:space="preserve">3. </w:t>
      </w:r>
      <w:r w:rsidRPr="00520160">
        <w:rPr>
          <w:u w:val="single"/>
        </w:rPr>
        <w:t xml:space="preserve">Carbon Capture Actually </w:t>
      </w:r>
      <w:r w:rsidRPr="00520160">
        <w:rPr>
          <w:rStyle w:val="Emphasis"/>
        </w:rPr>
        <w:t>Increases Emissions</w:t>
      </w:r>
    </w:p>
    <w:p w14:paraId="6A7F9BDB" w14:textId="77777777" w:rsidR="00F16822" w:rsidRPr="00530E43" w:rsidRDefault="00F16822" w:rsidP="00F16822">
      <w:pPr>
        <w:rPr>
          <w:u w:val="single"/>
        </w:rPr>
      </w:pPr>
      <w:r w:rsidRPr="00520160">
        <w:rPr>
          <w:highlight w:val="cyan"/>
          <w:u w:val="single"/>
        </w:rPr>
        <w:t>Due to the</w:t>
      </w:r>
      <w:r w:rsidRPr="00520160">
        <w:rPr>
          <w:sz w:val="16"/>
        </w:rPr>
        <w:t xml:space="preserve"> large </w:t>
      </w:r>
      <w:r w:rsidRPr="00520160">
        <w:rPr>
          <w:u w:val="single"/>
        </w:rPr>
        <w:t xml:space="preserve">amount of </w:t>
      </w:r>
      <w:r w:rsidRPr="00520160">
        <w:rPr>
          <w:rStyle w:val="Emphasis"/>
          <w:highlight w:val="cyan"/>
        </w:rPr>
        <w:t>energy</w:t>
      </w:r>
      <w:r w:rsidRPr="00520160">
        <w:rPr>
          <w:u w:val="single"/>
        </w:rPr>
        <w:t xml:space="preserve"> </w:t>
      </w:r>
      <w:r w:rsidRPr="00520160">
        <w:rPr>
          <w:highlight w:val="cyan"/>
          <w:u w:val="single"/>
        </w:rPr>
        <w:t>required</w:t>
      </w:r>
      <w:r w:rsidRPr="00520160">
        <w:rPr>
          <w:u w:val="single"/>
        </w:rPr>
        <w:t xml:space="preserve"> to </w:t>
      </w:r>
      <w:r w:rsidRPr="00520160">
        <w:rPr>
          <w:rStyle w:val="Emphasis"/>
        </w:rPr>
        <w:t>power</w:t>
      </w:r>
      <w:r w:rsidRPr="00520160">
        <w:rPr>
          <w:u w:val="single"/>
        </w:rPr>
        <w:t xml:space="preserve"> carbon capture, plus the </w:t>
      </w:r>
      <w:r w:rsidRPr="00520160">
        <w:rPr>
          <w:rStyle w:val="Emphasis"/>
        </w:rPr>
        <w:t>life cycle</w:t>
      </w:r>
      <w:r w:rsidRPr="00520160">
        <w:rPr>
          <w:u w:val="single"/>
        </w:rPr>
        <w:t xml:space="preserve"> of fossil fuels, </w:t>
      </w:r>
      <w:r w:rsidRPr="00520160">
        <w:rPr>
          <w:highlight w:val="cyan"/>
          <w:u w:val="single"/>
        </w:rPr>
        <w:t>carbon capture</w:t>
      </w:r>
      <w:r w:rsidRPr="00520160">
        <w:rPr>
          <w:sz w:val="16"/>
        </w:rPr>
        <w:t xml:space="preserve"> in this country </w:t>
      </w:r>
      <w:r w:rsidRPr="00520160">
        <w:rPr>
          <w:u w:val="single"/>
        </w:rPr>
        <w:t>has</w:t>
      </w:r>
      <w:r w:rsidRPr="00520160">
        <w:rPr>
          <w:sz w:val="16"/>
        </w:rPr>
        <w:t xml:space="preserve"> actually </w:t>
      </w:r>
      <w:r w:rsidRPr="00520160">
        <w:rPr>
          <w:highlight w:val="cyan"/>
          <w:u w:val="single"/>
        </w:rPr>
        <w:t xml:space="preserve">put </w:t>
      </w:r>
      <w:r w:rsidRPr="00520160">
        <w:rPr>
          <w:rStyle w:val="Emphasis"/>
          <w:highlight w:val="cyan"/>
        </w:rPr>
        <w:t>more CO2</w:t>
      </w:r>
      <w:r w:rsidRPr="00520160">
        <w:rPr>
          <w:u w:val="single"/>
        </w:rPr>
        <w:t xml:space="preserve"> into the atmosphere </w:t>
      </w:r>
      <w:r w:rsidRPr="00520160">
        <w:rPr>
          <w:highlight w:val="cyan"/>
          <w:u w:val="single"/>
        </w:rPr>
        <w:t xml:space="preserve">than it has </w:t>
      </w:r>
      <w:r w:rsidRPr="00520160">
        <w:rPr>
          <w:rStyle w:val="Emphasis"/>
          <w:highlight w:val="cyan"/>
        </w:rPr>
        <w:t>removed</w:t>
      </w:r>
      <w:r w:rsidRPr="00520160">
        <w:rPr>
          <w:highlight w:val="cyan"/>
          <w:u w:val="single"/>
        </w:rPr>
        <w:t>.</w:t>
      </w:r>
      <w:r w:rsidRPr="00520160">
        <w:rPr>
          <w:u w:val="single"/>
        </w:rPr>
        <w:t xml:space="preserve"> </w:t>
      </w:r>
    </w:p>
    <w:p w14:paraId="3C8B1CF1" w14:textId="77777777" w:rsidR="00F16822" w:rsidRPr="00520160" w:rsidRDefault="00F16822" w:rsidP="00F16822">
      <w:pPr>
        <w:rPr>
          <w:sz w:val="16"/>
        </w:rPr>
      </w:pPr>
      <w:r w:rsidRPr="00520160">
        <w:rPr>
          <w:u w:val="single"/>
        </w:rPr>
        <w:t xml:space="preserve">That’s </w:t>
      </w:r>
      <w:r w:rsidRPr="00520160">
        <w:rPr>
          <w:rStyle w:val="Emphasis"/>
        </w:rPr>
        <w:t>not</w:t>
      </w:r>
      <w:r w:rsidRPr="00520160">
        <w:rPr>
          <w:u w:val="single"/>
        </w:rPr>
        <w:t xml:space="preserve"> an </w:t>
      </w:r>
      <w:r w:rsidRPr="00520160">
        <w:rPr>
          <w:rStyle w:val="Emphasis"/>
        </w:rPr>
        <w:t>accident</w:t>
      </w:r>
      <w:r w:rsidRPr="00520160">
        <w:rPr>
          <w:u w:val="single"/>
        </w:rPr>
        <w:t>. “</w:t>
      </w:r>
      <w:r w:rsidRPr="00520160">
        <w:rPr>
          <w:rStyle w:val="Emphasis"/>
          <w:highlight w:val="cyan"/>
        </w:rPr>
        <w:t>Succesful</w:t>
      </w:r>
      <w:r w:rsidRPr="00520160">
        <w:rPr>
          <w:u w:val="single"/>
        </w:rPr>
        <w:t xml:space="preserve">” capture </w:t>
      </w:r>
      <w:r w:rsidRPr="00520160">
        <w:rPr>
          <w:highlight w:val="cyan"/>
          <w:u w:val="single"/>
        </w:rPr>
        <w:t>projects only exist</w:t>
      </w:r>
      <w:r w:rsidRPr="00520160">
        <w:rPr>
          <w:u w:val="single"/>
        </w:rPr>
        <w:t xml:space="preserve"> at facilities where the carbon is </w:t>
      </w:r>
      <w:r w:rsidRPr="00520160">
        <w:rPr>
          <w:rStyle w:val="Emphasis"/>
        </w:rPr>
        <w:t>injected</w:t>
      </w:r>
      <w:r w:rsidRPr="00520160">
        <w:rPr>
          <w:u w:val="single"/>
        </w:rPr>
        <w:t xml:space="preserve"> into existing wells </w:t>
      </w:r>
      <w:r w:rsidRPr="00520160">
        <w:rPr>
          <w:highlight w:val="cyan"/>
          <w:u w:val="single"/>
        </w:rPr>
        <w:t xml:space="preserve">to </w:t>
      </w:r>
      <w:r w:rsidRPr="00520160">
        <w:rPr>
          <w:rStyle w:val="Emphasis"/>
          <w:highlight w:val="cyan"/>
        </w:rPr>
        <w:t>extract more oil</w:t>
      </w:r>
      <w:r w:rsidRPr="00520160">
        <w:rPr>
          <w:highlight w:val="cyan"/>
          <w:u w:val="single"/>
        </w:rPr>
        <w:t>.</w:t>
      </w:r>
      <w:r w:rsidRPr="00520160">
        <w:rPr>
          <w:sz w:val="16"/>
        </w:rPr>
        <w:t xml:space="preserve"> This practice is known as “enhanced oil recovery.” While an oil company CEO might argue that doubling down on fossil fuels is a climate solution, the planet begs to differ. </w:t>
      </w:r>
    </w:p>
    <w:p w14:paraId="3FE2111C" w14:textId="77777777" w:rsidR="00F16822" w:rsidRDefault="00F16822" w:rsidP="00F16822">
      <w:pPr>
        <w:pStyle w:val="Heading4"/>
        <w:rPr>
          <w:b w:val="0"/>
          <w:bCs/>
        </w:rPr>
      </w:pPr>
      <w:r>
        <w:t xml:space="preserve">3. </w:t>
      </w:r>
      <w:r w:rsidRPr="00520160">
        <w:rPr>
          <w:u w:val="single"/>
        </w:rPr>
        <w:t>MITIGATION DETERREN</w:t>
      </w:r>
      <w:r>
        <w:rPr>
          <w:u w:val="single"/>
        </w:rPr>
        <w:t>CE</w:t>
      </w:r>
      <w:r>
        <w:t xml:space="preserve">. </w:t>
      </w:r>
      <w:r>
        <w:rPr>
          <w:b w:val="0"/>
          <w:bCs/>
        </w:rPr>
        <w:t xml:space="preserve">Reliance </w:t>
      </w:r>
      <w:r w:rsidRPr="002C00CA">
        <w:rPr>
          <w:b w:val="0"/>
          <w:bCs/>
          <w:u w:val="single"/>
        </w:rPr>
        <w:t>locks in</w:t>
      </w:r>
      <w:r>
        <w:rPr>
          <w:b w:val="0"/>
          <w:bCs/>
        </w:rPr>
        <w:t xml:space="preserve"> warming through </w:t>
      </w:r>
      <w:r w:rsidRPr="002C00CA">
        <w:rPr>
          <w:b w:val="0"/>
          <w:bCs/>
          <w:u w:val="single"/>
        </w:rPr>
        <w:t>unrestrained</w:t>
      </w:r>
      <w:r>
        <w:rPr>
          <w:b w:val="0"/>
          <w:bCs/>
        </w:rPr>
        <w:t xml:space="preserve"> emitting.</w:t>
      </w:r>
    </w:p>
    <w:p w14:paraId="5EB7248E" w14:textId="77777777" w:rsidR="00F16822" w:rsidRPr="002C00CA" w:rsidRDefault="00F16822" w:rsidP="00F16822">
      <w:r w:rsidRPr="00520160">
        <w:t xml:space="preserve">Mark </w:t>
      </w:r>
      <w:r w:rsidRPr="00530E43">
        <w:rPr>
          <w:rStyle w:val="Style13ptBold"/>
        </w:rPr>
        <w:t>Schlosberg 21</w:t>
      </w:r>
      <w:r w:rsidRPr="00520160">
        <w:t xml:space="preserve">, </w:t>
      </w:r>
      <w:r>
        <w:t xml:space="preserve">JD in economics, </w:t>
      </w:r>
      <w:r w:rsidRPr="00530E43">
        <w:t>National Organizing Director for Food &amp; Water Watch,</w:t>
      </w:r>
      <w:r>
        <w:t xml:space="preserve"> </w:t>
      </w:r>
      <w:r w:rsidRPr="00520160">
        <w:t xml:space="preserve">7-20-2021, “Top 5 Reasons Carbon Capture And Storage (CCS) Is Bogus,” </w:t>
      </w:r>
      <w:r w:rsidRPr="00530E43">
        <w:t>https://www.foodandwaterwatch.org/2021/07/20/top-5-reasons-carbon-capture-and-storage-ccs-is-bogus/</w:t>
      </w:r>
      <w:r w:rsidRPr="00520160">
        <w:t>,</w:t>
      </w:r>
      <w:r>
        <w:t xml:space="preserve"> oj</w:t>
      </w:r>
    </w:p>
    <w:p w14:paraId="33023D12" w14:textId="77777777" w:rsidR="00F16822" w:rsidRPr="002C00CA" w:rsidRDefault="00F16822" w:rsidP="00F16822">
      <w:pPr>
        <w:rPr>
          <w:rStyle w:val="Emphasis"/>
        </w:rPr>
      </w:pPr>
      <w:r w:rsidRPr="002C00CA">
        <w:rPr>
          <w:sz w:val="16"/>
        </w:rPr>
        <w:t xml:space="preserve">5. </w:t>
      </w:r>
      <w:r w:rsidRPr="002C00CA">
        <w:rPr>
          <w:u w:val="single"/>
        </w:rPr>
        <w:t xml:space="preserve">Carbon Capture </w:t>
      </w:r>
      <w:r w:rsidRPr="002C00CA">
        <w:rPr>
          <w:rStyle w:val="Emphasis"/>
        </w:rPr>
        <w:t>Trades Off</w:t>
      </w:r>
      <w:r w:rsidRPr="00520160">
        <w:rPr>
          <w:u w:val="single"/>
        </w:rPr>
        <w:t xml:space="preserve"> With Other </w:t>
      </w:r>
      <w:r w:rsidRPr="002C00CA">
        <w:rPr>
          <w:rStyle w:val="Emphasis"/>
        </w:rPr>
        <w:t>Critical Solutions</w:t>
      </w:r>
    </w:p>
    <w:p w14:paraId="77ED9B13" w14:textId="77777777" w:rsidR="00F16822" w:rsidRPr="002C00CA" w:rsidRDefault="00F16822" w:rsidP="00F16822">
      <w:pPr>
        <w:rPr>
          <w:sz w:val="16"/>
        </w:rPr>
      </w:pPr>
      <w:r w:rsidRPr="002C00CA">
        <w:rPr>
          <w:rStyle w:val="Emphasis"/>
          <w:highlight w:val="cyan"/>
        </w:rPr>
        <w:t>Wishful thinking</w:t>
      </w:r>
      <w:r w:rsidRPr="00520160">
        <w:rPr>
          <w:u w:val="single"/>
        </w:rPr>
        <w:t xml:space="preserve"> about carbon </w:t>
      </w:r>
      <w:r w:rsidRPr="002C00CA">
        <w:rPr>
          <w:u w:val="single"/>
        </w:rPr>
        <w:t>capture</w:t>
      </w:r>
      <w:r w:rsidRPr="00520160">
        <w:rPr>
          <w:u w:val="single"/>
        </w:rPr>
        <w:t xml:space="preserve"> </w:t>
      </w:r>
      <w:r w:rsidRPr="002C00CA">
        <w:rPr>
          <w:highlight w:val="cyan"/>
          <w:u w:val="single"/>
        </w:rPr>
        <w:t>is</w:t>
      </w:r>
      <w:r w:rsidRPr="002C00CA">
        <w:rPr>
          <w:sz w:val="16"/>
        </w:rPr>
        <w:t>n’t just an ineffective response to the climate crisis — it’s</w:t>
      </w:r>
      <w:r w:rsidRPr="00520160">
        <w:rPr>
          <w:u w:val="single"/>
        </w:rPr>
        <w:t xml:space="preserve"> </w:t>
      </w:r>
      <w:r w:rsidRPr="002C00CA">
        <w:rPr>
          <w:rStyle w:val="Emphasis"/>
          <w:highlight w:val="cyan"/>
        </w:rPr>
        <w:t>dangerous</w:t>
      </w:r>
      <w:r w:rsidRPr="00520160">
        <w:rPr>
          <w:u w:val="single"/>
        </w:rPr>
        <w:t>.</w:t>
      </w:r>
      <w:r w:rsidRPr="002C00CA">
        <w:rPr>
          <w:sz w:val="16"/>
        </w:rPr>
        <w:t xml:space="preserve"> </w:t>
      </w:r>
      <w:r w:rsidRPr="00520160">
        <w:rPr>
          <w:u w:val="single"/>
        </w:rPr>
        <w:t xml:space="preserve">We have a </w:t>
      </w:r>
      <w:r w:rsidRPr="002C00CA">
        <w:rPr>
          <w:rStyle w:val="Emphasis"/>
          <w:highlight w:val="cyan"/>
        </w:rPr>
        <w:t>small window</w:t>
      </w:r>
      <w:r w:rsidRPr="00520160">
        <w:rPr>
          <w:u w:val="single"/>
        </w:rPr>
        <w:t xml:space="preserve"> </w:t>
      </w:r>
      <w:r w:rsidRPr="002C00CA">
        <w:rPr>
          <w:highlight w:val="cyan"/>
          <w:u w:val="single"/>
        </w:rPr>
        <w:t>where we can take the</w:t>
      </w:r>
      <w:r w:rsidRPr="00520160">
        <w:rPr>
          <w:u w:val="single"/>
        </w:rPr>
        <w:t xml:space="preserve"> </w:t>
      </w:r>
      <w:r w:rsidRPr="002C00CA">
        <w:rPr>
          <w:rStyle w:val="Emphasis"/>
          <w:highlight w:val="cyan"/>
        </w:rPr>
        <w:t>bold action</w:t>
      </w:r>
      <w:r w:rsidRPr="00520160">
        <w:rPr>
          <w:u w:val="single"/>
        </w:rPr>
        <w:t xml:space="preserve"> needed </w:t>
      </w:r>
      <w:r w:rsidRPr="002C00CA">
        <w:rPr>
          <w:highlight w:val="cyan"/>
          <w:u w:val="single"/>
        </w:rPr>
        <w:t>to avert</w:t>
      </w:r>
      <w:r w:rsidRPr="00520160">
        <w:rPr>
          <w:u w:val="single"/>
        </w:rPr>
        <w:t xml:space="preserve"> </w:t>
      </w:r>
      <w:r w:rsidRPr="002C00CA">
        <w:rPr>
          <w:rStyle w:val="Emphasis"/>
          <w:highlight w:val="cyan"/>
        </w:rPr>
        <w:t>runaway climate</w:t>
      </w:r>
      <w:r w:rsidRPr="002C00CA">
        <w:rPr>
          <w:sz w:val="16"/>
        </w:rPr>
        <w:t xml:space="preserve"> chaos. </w:t>
      </w:r>
      <w:r w:rsidRPr="00520160">
        <w:rPr>
          <w:u w:val="single"/>
        </w:rPr>
        <w:t xml:space="preserve">Counting on </w:t>
      </w:r>
      <w:r w:rsidRPr="002C00CA">
        <w:rPr>
          <w:highlight w:val="cyan"/>
          <w:u w:val="single"/>
        </w:rPr>
        <w:t>carbon capture</w:t>
      </w:r>
      <w:r w:rsidRPr="00520160">
        <w:rPr>
          <w:u w:val="single"/>
        </w:rPr>
        <w:t xml:space="preserve">’s effectiveness </w:t>
      </w:r>
      <w:r w:rsidRPr="002C00CA">
        <w:rPr>
          <w:rStyle w:val="Emphasis"/>
          <w:highlight w:val="cyan"/>
        </w:rPr>
        <w:t>squanders</w:t>
      </w:r>
      <w:r w:rsidRPr="00520160">
        <w:rPr>
          <w:u w:val="single"/>
        </w:rPr>
        <w:t xml:space="preserve"> the </w:t>
      </w:r>
      <w:r w:rsidRPr="002C00CA">
        <w:rPr>
          <w:highlight w:val="cyan"/>
          <w:u w:val="single"/>
        </w:rPr>
        <w:t>opportunity to enact</w:t>
      </w:r>
      <w:r w:rsidRPr="00520160">
        <w:rPr>
          <w:u w:val="single"/>
        </w:rPr>
        <w:t xml:space="preserve"> </w:t>
      </w:r>
      <w:r w:rsidRPr="002C00CA">
        <w:rPr>
          <w:rStyle w:val="Emphasis"/>
        </w:rPr>
        <w:t xml:space="preserve">actual </w:t>
      </w:r>
      <w:r w:rsidRPr="002C00CA">
        <w:rPr>
          <w:rStyle w:val="Emphasis"/>
          <w:highlight w:val="cyan"/>
        </w:rPr>
        <w:t>emissions reductions</w:t>
      </w:r>
      <w:r w:rsidRPr="002C00CA">
        <w:rPr>
          <w:sz w:val="16"/>
        </w:rPr>
        <w:t xml:space="preserve"> (a phenomenon </w:t>
      </w:r>
      <w:r w:rsidRPr="00520160">
        <w:rPr>
          <w:u w:val="single"/>
        </w:rPr>
        <w:t>known as “</w:t>
      </w:r>
      <w:r w:rsidRPr="002C00CA">
        <w:rPr>
          <w:rStyle w:val="Emphasis"/>
        </w:rPr>
        <w:t>mitigation deterrence</w:t>
      </w:r>
      <w:r w:rsidRPr="00520160">
        <w:rPr>
          <w:u w:val="single"/>
        </w:rPr>
        <w:t>“</w:t>
      </w:r>
      <w:r w:rsidRPr="002C00CA">
        <w:rPr>
          <w:sz w:val="16"/>
        </w:rPr>
        <w:t>).</w:t>
      </w:r>
    </w:p>
    <w:p w14:paraId="7163294D" w14:textId="77777777" w:rsidR="00F16822" w:rsidRPr="002C00CA" w:rsidRDefault="00F16822" w:rsidP="00F16822">
      <w:pPr>
        <w:rPr>
          <w:u w:val="single"/>
        </w:rPr>
      </w:pPr>
      <w:r w:rsidRPr="002C00CA">
        <w:rPr>
          <w:sz w:val="16"/>
        </w:rPr>
        <w:t xml:space="preserve">The reason that the oil and gas industry loves </w:t>
      </w:r>
      <w:r w:rsidRPr="002C00CA">
        <w:rPr>
          <w:u w:val="single"/>
        </w:rPr>
        <w:t xml:space="preserve">carbon </w:t>
      </w:r>
      <w:r w:rsidRPr="002C00CA">
        <w:rPr>
          <w:highlight w:val="cyan"/>
          <w:u w:val="single"/>
        </w:rPr>
        <w:t>capture</w:t>
      </w:r>
      <w:r w:rsidRPr="002C00CA">
        <w:rPr>
          <w:sz w:val="16"/>
        </w:rPr>
        <w:t xml:space="preserve"> is simple: It </w:t>
      </w:r>
      <w:r w:rsidRPr="002C00CA">
        <w:rPr>
          <w:rStyle w:val="Emphasis"/>
          <w:highlight w:val="cyan"/>
        </w:rPr>
        <w:t>extends</w:t>
      </w:r>
      <w:r w:rsidRPr="002C00CA">
        <w:rPr>
          <w:u w:val="single"/>
        </w:rPr>
        <w:t xml:space="preserve"> the </w:t>
      </w:r>
      <w:r w:rsidRPr="002C00CA">
        <w:rPr>
          <w:rStyle w:val="Emphasis"/>
          <w:highlight w:val="cyan"/>
        </w:rPr>
        <w:t>fossil fuel era</w:t>
      </w:r>
      <w:r w:rsidRPr="002C00CA">
        <w:rPr>
          <w:u w:val="single"/>
        </w:rPr>
        <w:t xml:space="preserve"> instead of </w:t>
      </w:r>
      <w:r w:rsidRPr="002C00CA">
        <w:rPr>
          <w:rStyle w:val="Emphasis"/>
        </w:rPr>
        <w:t>ending</w:t>
      </w:r>
      <w:r w:rsidRPr="002C00CA">
        <w:rPr>
          <w:u w:val="single"/>
        </w:rPr>
        <w:t xml:space="preserve"> it.</w:t>
      </w:r>
    </w:p>
    <w:p w14:paraId="0434637D" w14:textId="77777777" w:rsidR="00F16822" w:rsidRPr="002C00CA" w:rsidRDefault="00F16822" w:rsidP="00F16822">
      <w:pPr>
        <w:rPr>
          <w:u w:val="single"/>
        </w:rPr>
      </w:pPr>
      <w:r w:rsidRPr="002C00CA">
        <w:rPr>
          <w:sz w:val="16"/>
        </w:rPr>
        <w:t xml:space="preserve">Already, </w:t>
      </w:r>
      <w:r w:rsidRPr="002C00CA">
        <w:rPr>
          <w:rStyle w:val="Emphasis"/>
          <w:highlight w:val="cyan"/>
        </w:rPr>
        <w:t>dirty</w:t>
      </w:r>
      <w:r w:rsidRPr="002C00CA">
        <w:rPr>
          <w:u w:val="single"/>
        </w:rPr>
        <w:t xml:space="preserve"> energy </w:t>
      </w:r>
      <w:r w:rsidRPr="002C00CA">
        <w:rPr>
          <w:highlight w:val="cyan"/>
          <w:u w:val="single"/>
        </w:rPr>
        <w:t>companies</w:t>
      </w:r>
      <w:r w:rsidRPr="002C00CA">
        <w:rPr>
          <w:u w:val="single"/>
        </w:rPr>
        <w:t xml:space="preserve"> are</w:t>
      </w:r>
      <w:r w:rsidRPr="002C00CA">
        <w:rPr>
          <w:sz w:val="16"/>
        </w:rPr>
        <w:t xml:space="preserve"> pitching the construction of new pipelines and fracked gas power plants. They’re also </w:t>
      </w:r>
      <w:r w:rsidRPr="002C00CA">
        <w:rPr>
          <w:highlight w:val="cyan"/>
          <w:u w:val="single"/>
        </w:rPr>
        <w:t>making</w:t>
      </w:r>
      <w:r w:rsidRPr="002C00CA">
        <w:rPr>
          <w:sz w:val="16"/>
        </w:rPr>
        <w:t xml:space="preserve"> totally </w:t>
      </w:r>
      <w:r w:rsidRPr="002C00CA">
        <w:rPr>
          <w:rStyle w:val="Emphasis"/>
          <w:highlight w:val="cyan"/>
        </w:rPr>
        <w:t>empty promises</w:t>
      </w:r>
      <w:r w:rsidRPr="002C00CA">
        <w:rPr>
          <w:u w:val="single"/>
        </w:rPr>
        <w:t xml:space="preserve"> about their ability to install capture technology to make this </w:t>
      </w:r>
      <w:r w:rsidRPr="002C00CA">
        <w:rPr>
          <w:rStyle w:val="Emphasis"/>
        </w:rPr>
        <w:t>polluting infrastructure</w:t>
      </w:r>
      <w:r w:rsidRPr="002C00CA">
        <w:rPr>
          <w:u w:val="single"/>
        </w:rPr>
        <w:t xml:space="preserve"> “</w:t>
      </w:r>
      <w:r w:rsidRPr="002C00CA">
        <w:rPr>
          <w:rStyle w:val="Emphasis"/>
        </w:rPr>
        <w:t>clean</w:t>
      </w:r>
      <w:r w:rsidRPr="002C00CA">
        <w:rPr>
          <w:u w:val="single"/>
        </w:rPr>
        <w:t>.”</w:t>
      </w:r>
    </w:p>
    <w:p w14:paraId="68D97744" w14:textId="77777777" w:rsidR="00F16822" w:rsidRPr="002C00CA" w:rsidRDefault="00F16822" w:rsidP="00F16822">
      <w:pPr>
        <w:rPr>
          <w:sz w:val="16"/>
        </w:rPr>
      </w:pPr>
      <w:r w:rsidRPr="002C00CA">
        <w:rPr>
          <w:u w:val="single"/>
        </w:rPr>
        <w:t>If</w:t>
      </w:r>
      <w:r w:rsidRPr="002C00CA">
        <w:rPr>
          <w:sz w:val="16"/>
        </w:rPr>
        <w:t xml:space="preserve"> carbon </w:t>
      </w:r>
      <w:r w:rsidRPr="002C00CA">
        <w:rPr>
          <w:u w:val="single"/>
        </w:rPr>
        <w:t>capture continues to fail, it doesn’t matter much to the company</w:t>
      </w:r>
      <w:r w:rsidRPr="002C00CA">
        <w:rPr>
          <w:sz w:val="16"/>
        </w:rPr>
        <w:t xml:space="preserve"> running the dirty power plant. They will just continue on with business as usual.</w:t>
      </w:r>
    </w:p>
    <w:p w14:paraId="79C16921" w14:textId="77777777" w:rsidR="00F16822" w:rsidRDefault="00F16822" w:rsidP="00F16822">
      <w:pPr>
        <w:rPr>
          <w:rStyle w:val="Emphasis"/>
        </w:rPr>
      </w:pPr>
      <w:r w:rsidRPr="002C00CA">
        <w:rPr>
          <w:u w:val="single"/>
        </w:rPr>
        <w:t>So long as</w:t>
      </w:r>
      <w:r w:rsidRPr="002C00CA">
        <w:rPr>
          <w:sz w:val="16"/>
        </w:rPr>
        <w:t xml:space="preserve"> fossil fuel companies, government </w:t>
      </w:r>
      <w:r w:rsidRPr="002C00CA">
        <w:rPr>
          <w:u w:val="single"/>
        </w:rPr>
        <w:t>officials</w:t>
      </w:r>
      <w:r w:rsidRPr="002C00CA">
        <w:rPr>
          <w:sz w:val="16"/>
        </w:rPr>
        <w:t xml:space="preserve">, and even some progressive advocates </w:t>
      </w:r>
      <w:r w:rsidRPr="002C00CA">
        <w:rPr>
          <w:u w:val="single"/>
        </w:rPr>
        <w:t xml:space="preserve">are </w:t>
      </w:r>
      <w:r w:rsidRPr="002C00CA">
        <w:rPr>
          <w:rStyle w:val="Emphasis"/>
        </w:rPr>
        <w:t>fooled</w:t>
      </w:r>
      <w:r w:rsidRPr="002C00CA">
        <w:rPr>
          <w:u w:val="single"/>
        </w:rPr>
        <w:t xml:space="preserve"> by carbon capture, </w:t>
      </w:r>
      <w:r w:rsidRPr="002C00CA">
        <w:rPr>
          <w:highlight w:val="cyan"/>
          <w:u w:val="single"/>
        </w:rPr>
        <w:t xml:space="preserve">there will be </w:t>
      </w:r>
      <w:r w:rsidRPr="002C00CA">
        <w:rPr>
          <w:rStyle w:val="Emphasis"/>
          <w:highlight w:val="cyan"/>
        </w:rPr>
        <w:t>less pressure</w:t>
      </w:r>
      <w:r w:rsidRPr="002C00CA">
        <w:rPr>
          <w:u w:val="single"/>
        </w:rPr>
        <w:t xml:space="preserve"> </w:t>
      </w:r>
      <w:r w:rsidRPr="002C00CA">
        <w:rPr>
          <w:highlight w:val="cyan"/>
          <w:u w:val="single"/>
        </w:rPr>
        <w:t>to</w:t>
      </w:r>
      <w:r w:rsidRPr="002C00CA">
        <w:rPr>
          <w:u w:val="single"/>
        </w:rPr>
        <w:t xml:space="preserve"> actually </w:t>
      </w:r>
      <w:r w:rsidRPr="002C00CA">
        <w:rPr>
          <w:highlight w:val="cyan"/>
          <w:u w:val="single"/>
        </w:rPr>
        <w:t>stop</w:t>
      </w:r>
      <w:r w:rsidRPr="002C00CA">
        <w:rPr>
          <w:u w:val="single"/>
        </w:rPr>
        <w:t xml:space="preserve"> </w:t>
      </w:r>
      <w:r w:rsidRPr="002C00CA">
        <w:rPr>
          <w:rStyle w:val="Emphasis"/>
          <w:highlight w:val="cyan"/>
        </w:rPr>
        <w:t>climate</w:t>
      </w:r>
      <w:r w:rsidRPr="002C00CA">
        <w:rPr>
          <w:rStyle w:val="Emphasis"/>
        </w:rPr>
        <w:t xml:space="preserve"> pollution</w:t>
      </w:r>
      <w:r w:rsidRPr="002C00CA">
        <w:rPr>
          <w:u w:val="single"/>
        </w:rPr>
        <w:t xml:space="preserve"> by putting an </w:t>
      </w:r>
      <w:r w:rsidRPr="002C00CA">
        <w:rPr>
          <w:rStyle w:val="Emphasis"/>
        </w:rPr>
        <w:t>end</w:t>
      </w:r>
      <w:r w:rsidRPr="002C00CA">
        <w:rPr>
          <w:u w:val="single"/>
        </w:rPr>
        <w:t xml:space="preserve"> to </w:t>
      </w:r>
      <w:r w:rsidRPr="002C00CA">
        <w:rPr>
          <w:rStyle w:val="Emphasis"/>
        </w:rPr>
        <w:t>drilling</w:t>
      </w:r>
      <w:r w:rsidRPr="002C00CA">
        <w:rPr>
          <w:u w:val="single"/>
        </w:rPr>
        <w:t xml:space="preserve"> and </w:t>
      </w:r>
      <w:r w:rsidRPr="002C00CA">
        <w:rPr>
          <w:rStyle w:val="Emphasis"/>
        </w:rPr>
        <w:t>fracking</w:t>
      </w:r>
      <w:r w:rsidRPr="002C00CA">
        <w:rPr>
          <w:u w:val="single"/>
        </w:rPr>
        <w:t xml:space="preserve">. </w:t>
      </w:r>
      <w:r w:rsidRPr="002C00CA">
        <w:rPr>
          <w:highlight w:val="cyan"/>
          <w:u w:val="single"/>
        </w:rPr>
        <w:t>The</w:t>
      </w:r>
      <w:r w:rsidRPr="002C00CA">
        <w:rPr>
          <w:u w:val="single"/>
        </w:rPr>
        <w:t xml:space="preserve"> carbon capture </w:t>
      </w:r>
      <w:r w:rsidRPr="002C00CA">
        <w:rPr>
          <w:rStyle w:val="Emphasis"/>
          <w:highlight w:val="cyan"/>
        </w:rPr>
        <w:t>mirage</w:t>
      </w:r>
      <w:r w:rsidRPr="002C00CA">
        <w:rPr>
          <w:u w:val="single"/>
        </w:rPr>
        <w:t xml:space="preserve"> </w:t>
      </w:r>
      <w:r w:rsidRPr="002C00CA">
        <w:rPr>
          <w:highlight w:val="cyan"/>
          <w:u w:val="single"/>
        </w:rPr>
        <w:t>will</w:t>
      </w:r>
      <w:r w:rsidRPr="002C00CA">
        <w:rPr>
          <w:u w:val="single"/>
        </w:rPr>
        <w:t xml:space="preserve"> </w:t>
      </w:r>
      <w:r w:rsidRPr="002C00CA">
        <w:rPr>
          <w:rStyle w:val="Emphasis"/>
          <w:highlight w:val="cyan"/>
        </w:rPr>
        <w:t>block</w:t>
      </w:r>
      <w:r w:rsidRPr="002C00CA">
        <w:rPr>
          <w:u w:val="single"/>
        </w:rPr>
        <w:t xml:space="preserve"> any </w:t>
      </w:r>
      <w:r w:rsidRPr="002C00CA">
        <w:rPr>
          <w:highlight w:val="cyan"/>
          <w:u w:val="single"/>
        </w:rPr>
        <w:t>hope for</w:t>
      </w:r>
      <w:r w:rsidRPr="002C00CA">
        <w:rPr>
          <w:u w:val="single"/>
        </w:rPr>
        <w:t xml:space="preserve"> the </w:t>
      </w:r>
      <w:r w:rsidRPr="002C00CA">
        <w:rPr>
          <w:rStyle w:val="Emphasis"/>
          <w:highlight w:val="cyan"/>
        </w:rPr>
        <w:t>political will</w:t>
      </w:r>
      <w:r w:rsidRPr="002C00CA">
        <w:rPr>
          <w:u w:val="single"/>
        </w:rPr>
        <w:t xml:space="preserve"> </w:t>
      </w:r>
      <w:r w:rsidRPr="002C00CA">
        <w:rPr>
          <w:highlight w:val="cyan"/>
          <w:u w:val="single"/>
        </w:rPr>
        <w:t>needed for</w:t>
      </w:r>
      <w:r w:rsidRPr="002C00CA">
        <w:rPr>
          <w:u w:val="single"/>
        </w:rPr>
        <w:t xml:space="preserve"> a </w:t>
      </w:r>
      <w:r w:rsidRPr="002C00CA">
        <w:rPr>
          <w:rStyle w:val="Emphasis"/>
        </w:rPr>
        <w:t>rapid</w:t>
      </w:r>
      <w:r w:rsidRPr="002C00CA">
        <w:rPr>
          <w:u w:val="single"/>
        </w:rPr>
        <w:t xml:space="preserve"> and </w:t>
      </w:r>
      <w:r w:rsidRPr="002C00CA">
        <w:rPr>
          <w:rStyle w:val="Emphasis"/>
        </w:rPr>
        <w:t xml:space="preserve">just </w:t>
      </w:r>
      <w:r w:rsidRPr="002C00CA">
        <w:rPr>
          <w:rStyle w:val="Emphasis"/>
          <w:highlight w:val="cyan"/>
        </w:rPr>
        <w:t>transition</w:t>
      </w:r>
      <w:r w:rsidRPr="002C00CA">
        <w:rPr>
          <w:highlight w:val="cyan"/>
          <w:u w:val="single"/>
        </w:rPr>
        <w:t xml:space="preserve"> to</w:t>
      </w:r>
      <w:r w:rsidRPr="002C00CA">
        <w:rPr>
          <w:u w:val="single"/>
        </w:rPr>
        <w:t xml:space="preserve"> 100% </w:t>
      </w:r>
      <w:r w:rsidRPr="002C00CA">
        <w:rPr>
          <w:rStyle w:val="Emphasis"/>
          <w:highlight w:val="cyan"/>
        </w:rPr>
        <w:t>renewable energy.</w:t>
      </w:r>
      <w:r w:rsidRPr="002C00CA">
        <w:rPr>
          <w:rStyle w:val="Emphasis"/>
        </w:rPr>
        <w:t xml:space="preserve">  </w:t>
      </w:r>
    </w:p>
    <w:p w14:paraId="0BEB19BE" w14:textId="77777777" w:rsidR="00F16822" w:rsidRPr="003364BF" w:rsidRDefault="00F16822" w:rsidP="00F16822"/>
    <w:p w14:paraId="55474026" w14:textId="77777777" w:rsidR="00F16822" w:rsidRDefault="00F16822" w:rsidP="00F16822">
      <w:pPr>
        <w:pStyle w:val="Heading2"/>
      </w:pPr>
      <w:r>
        <w:t>Cloud Treatment</w:t>
      </w:r>
    </w:p>
    <w:p w14:paraId="2974DF80" w14:textId="77777777" w:rsidR="00F16822" w:rsidRDefault="00F16822" w:rsidP="00F16822">
      <w:pPr>
        <w:pStyle w:val="Heading3"/>
      </w:pPr>
      <w:r>
        <w:t>2AC – Clouds Fail</w:t>
      </w:r>
    </w:p>
    <w:p w14:paraId="03AF0859" w14:textId="77777777" w:rsidR="00F16822" w:rsidRPr="006A54E2" w:rsidRDefault="00F16822" w:rsidP="00F16822">
      <w:pPr>
        <w:pStyle w:val="Heading4"/>
      </w:pPr>
      <w:r>
        <w:t>Cloud treatment fails---studies prove.</w:t>
      </w:r>
    </w:p>
    <w:p w14:paraId="6CDFDF73" w14:textId="77777777" w:rsidR="00F16822" w:rsidRPr="006A54E2" w:rsidRDefault="00F16822" w:rsidP="00F16822">
      <w:r>
        <w:t xml:space="preserve">Justin </w:t>
      </w:r>
      <w:r w:rsidRPr="006A54E2">
        <w:rPr>
          <w:rStyle w:val="Style13ptBold"/>
        </w:rPr>
        <w:t>Worland 16</w:t>
      </w:r>
      <w:r>
        <w:t>, S</w:t>
      </w:r>
      <w:r w:rsidRPr="006A54E2">
        <w:t xml:space="preserve">enior </w:t>
      </w:r>
      <w:r>
        <w:t>C</w:t>
      </w:r>
      <w:r w:rsidRPr="006A54E2">
        <w:t>orrespondent at TIME in the Washington, D.C. bureau</w:t>
      </w:r>
      <w:r>
        <w:t>, 4/8/16, “</w:t>
      </w:r>
      <w:r w:rsidRPr="006A54E2">
        <w:t>Clouds Aren't Helping Stop Global Warming as Much as We Thought, Study Says</w:t>
      </w:r>
      <w:r>
        <w:t xml:space="preserve">,” </w:t>
      </w:r>
      <w:r w:rsidRPr="006A54E2">
        <w:t>https://time.com/4287110/global-warming-climate-change-clouds/</w:t>
      </w:r>
      <w:r>
        <w:t>, ghs-dh</w:t>
      </w:r>
    </w:p>
    <w:p w14:paraId="638C238E" w14:textId="77777777" w:rsidR="00F16822" w:rsidRPr="006A54E2" w:rsidRDefault="00F16822" w:rsidP="00F16822">
      <w:pPr>
        <w:rPr>
          <w:sz w:val="16"/>
        </w:rPr>
      </w:pPr>
      <w:r w:rsidRPr="00F1339F">
        <w:rPr>
          <w:rStyle w:val="StyleUnderline"/>
          <w:highlight w:val="cyan"/>
        </w:rPr>
        <w:t>The</w:t>
      </w:r>
      <w:r w:rsidRPr="006A54E2">
        <w:rPr>
          <w:rStyle w:val="StyleUnderline"/>
        </w:rPr>
        <w:t xml:space="preserve"> reflective </w:t>
      </w:r>
      <w:r w:rsidRPr="00F1339F">
        <w:rPr>
          <w:rStyle w:val="StyleUnderline"/>
          <w:highlight w:val="cyan"/>
        </w:rPr>
        <w:t>power of clouds</w:t>
      </w:r>
      <w:r w:rsidRPr="006A54E2">
        <w:rPr>
          <w:rStyle w:val="StyleUnderline"/>
        </w:rPr>
        <w:t xml:space="preserve"> may be </w:t>
      </w:r>
      <w:r w:rsidRPr="00F1339F">
        <w:rPr>
          <w:rStyle w:val="Emphasis"/>
          <w:highlight w:val="cyan"/>
        </w:rPr>
        <w:t>less effective</w:t>
      </w:r>
      <w:r w:rsidRPr="006A54E2">
        <w:rPr>
          <w:rStyle w:val="StyleUnderline"/>
        </w:rPr>
        <w:t xml:space="preserve"> at counteracting global warming</w:t>
      </w:r>
      <w:r w:rsidRPr="006A54E2">
        <w:rPr>
          <w:sz w:val="16"/>
        </w:rPr>
        <w:t xml:space="preserve"> than previously thought, according to new research.</w:t>
      </w:r>
    </w:p>
    <w:p w14:paraId="123CE444" w14:textId="77777777" w:rsidR="00F16822" w:rsidRPr="006A54E2" w:rsidRDefault="00F16822" w:rsidP="00F16822">
      <w:pPr>
        <w:rPr>
          <w:sz w:val="16"/>
        </w:rPr>
      </w:pPr>
      <w:r w:rsidRPr="006A54E2">
        <w:rPr>
          <w:sz w:val="16"/>
        </w:rPr>
        <w:t xml:space="preserve">Scientists behind the </w:t>
      </w:r>
      <w:r w:rsidRPr="00F1339F">
        <w:rPr>
          <w:rStyle w:val="StyleUnderline"/>
          <w:highlight w:val="cyan"/>
        </w:rPr>
        <w:t>new research</w:t>
      </w:r>
      <w:r w:rsidRPr="006A54E2">
        <w:rPr>
          <w:sz w:val="16"/>
        </w:rPr>
        <w:t xml:space="preserve"> </w:t>
      </w:r>
      <w:r w:rsidRPr="006A54E2">
        <w:rPr>
          <w:rStyle w:val="StyleUnderline"/>
        </w:rPr>
        <w:t>looked at clouds that contain both liquid and ice water</w:t>
      </w:r>
      <w:r w:rsidRPr="006A54E2">
        <w:rPr>
          <w:sz w:val="16"/>
        </w:rPr>
        <w:t xml:space="preserve">, known as mixed-phase clouds. </w:t>
      </w:r>
      <w:r w:rsidRPr="006A54E2">
        <w:rPr>
          <w:rStyle w:val="StyleUnderline"/>
        </w:rPr>
        <w:t>Most</w:t>
      </w:r>
      <w:r w:rsidRPr="006A54E2">
        <w:rPr>
          <w:sz w:val="16"/>
        </w:rPr>
        <w:t xml:space="preserve"> climate </w:t>
      </w:r>
      <w:r w:rsidRPr="006A54E2">
        <w:rPr>
          <w:rStyle w:val="StyleUnderline"/>
        </w:rPr>
        <w:t>models</w:t>
      </w:r>
      <w:r w:rsidRPr="006A54E2">
        <w:rPr>
          <w:sz w:val="16"/>
        </w:rPr>
        <w:t xml:space="preserve"> </w:t>
      </w:r>
      <w:r w:rsidRPr="006A54E2">
        <w:rPr>
          <w:rStyle w:val="StyleUnderline"/>
        </w:rPr>
        <w:t>suggest that clouds will better be able to reflect light</w:t>
      </w:r>
      <w:r w:rsidRPr="006A54E2">
        <w:rPr>
          <w:sz w:val="16"/>
        </w:rPr>
        <w:t xml:space="preserve"> into space as global warming speeds up the melting of ice water into a liquid in coming decades. Liquid water tends to reflect more light back into space than ice.</w:t>
      </w:r>
    </w:p>
    <w:p w14:paraId="450DCAD6" w14:textId="77777777" w:rsidR="00F16822" w:rsidRPr="006A54E2" w:rsidRDefault="00F16822" w:rsidP="00F16822">
      <w:pPr>
        <w:rPr>
          <w:sz w:val="16"/>
        </w:rPr>
      </w:pPr>
      <w:r w:rsidRPr="006A54E2">
        <w:rPr>
          <w:rStyle w:val="StyleUnderline"/>
        </w:rPr>
        <w:t>But the new research</w:t>
      </w:r>
      <w:r w:rsidRPr="006A54E2">
        <w:rPr>
          <w:sz w:val="16"/>
        </w:rPr>
        <w:t xml:space="preserve">, published in the journal Science, </w:t>
      </w:r>
      <w:r w:rsidRPr="00F1339F">
        <w:rPr>
          <w:rStyle w:val="StyleUnderline"/>
          <w:highlight w:val="cyan"/>
        </w:rPr>
        <w:t>suggests</w:t>
      </w:r>
      <w:r w:rsidRPr="006A54E2">
        <w:rPr>
          <w:sz w:val="16"/>
        </w:rPr>
        <w:t xml:space="preserve"> that </w:t>
      </w:r>
      <w:r w:rsidRPr="00F1339F">
        <w:rPr>
          <w:rStyle w:val="StyleUnderline"/>
          <w:highlight w:val="cyan"/>
        </w:rPr>
        <w:t>most models</w:t>
      </w:r>
      <w:r w:rsidRPr="006A54E2">
        <w:rPr>
          <w:rStyle w:val="StyleUnderline"/>
        </w:rPr>
        <w:t xml:space="preserve"> </w:t>
      </w:r>
      <w:r w:rsidRPr="00F1339F">
        <w:rPr>
          <w:rStyle w:val="Emphasis"/>
          <w:highlight w:val="cyan"/>
        </w:rPr>
        <w:t>overestimate</w:t>
      </w:r>
      <w:r w:rsidRPr="006A54E2">
        <w:rPr>
          <w:rStyle w:val="StyleUnderline"/>
        </w:rPr>
        <w:t xml:space="preserve"> </w:t>
      </w:r>
      <w:r w:rsidRPr="00F1339F">
        <w:rPr>
          <w:rStyle w:val="StyleUnderline"/>
          <w:highlight w:val="cyan"/>
        </w:rPr>
        <w:t>how much ice</w:t>
      </w:r>
      <w:r w:rsidRPr="006A54E2">
        <w:rPr>
          <w:rStyle w:val="StyleUnderline"/>
        </w:rPr>
        <w:t xml:space="preserve"> currently </w:t>
      </w:r>
      <w:r w:rsidRPr="00F1339F">
        <w:rPr>
          <w:rStyle w:val="StyleUnderline"/>
          <w:highlight w:val="cyan"/>
        </w:rPr>
        <w:t>exists</w:t>
      </w:r>
      <w:r w:rsidRPr="006A54E2">
        <w:rPr>
          <w:sz w:val="16"/>
        </w:rPr>
        <w:t xml:space="preserve"> in mixed-phase clouds. </w:t>
      </w:r>
      <w:r w:rsidRPr="00F1339F">
        <w:rPr>
          <w:rStyle w:val="StyleUnderline"/>
          <w:highlight w:val="cyan"/>
        </w:rPr>
        <w:t>That finding</w:t>
      </w:r>
      <w:r w:rsidRPr="006A54E2">
        <w:rPr>
          <w:sz w:val="16"/>
        </w:rPr>
        <w:t xml:space="preserve"> could </w:t>
      </w:r>
      <w:r w:rsidRPr="00F1339F">
        <w:rPr>
          <w:rStyle w:val="Emphasis"/>
          <w:highlight w:val="cyan"/>
        </w:rPr>
        <w:t>dramatically</w:t>
      </w:r>
      <w:r w:rsidRPr="006A54E2">
        <w:rPr>
          <w:rStyle w:val="StyleUnderline"/>
        </w:rPr>
        <w:t xml:space="preserve"> </w:t>
      </w:r>
      <w:r w:rsidRPr="00F1339F">
        <w:rPr>
          <w:rStyle w:val="Emphasis"/>
          <w:highlight w:val="cyan"/>
        </w:rPr>
        <w:t>increase</w:t>
      </w:r>
      <w:r w:rsidRPr="006A54E2">
        <w:rPr>
          <w:rStyle w:val="StyleUnderline"/>
        </w:rPr>
        <w:t xml:space="preserve"> </w:t>
      </w:r>
      <w:r w:rsidRPr="00F1339F">
        <w:rPr>
          <w:rStyle w:val="StyleUnderline"/>
          <w:highlight w:val="cyan"/>
        </w:rPr>
        <w:t>the</w:t>
      </w:r>
      <w:r w:rsidRPr="006A54E2">
        <w:rPr>
          <w:rStyle w:val="StyleUnderline"/>
        </w:rPr>
        <w:t xml:space="preserve"> forecast </w:t>
      </w:r>
      <w:r w:rsidRPr="00F1339F">
        <w:rPr>
          <w:rStyle w:val="Emphasis"/>
          <w:highlight w:val="cyan"/>
        </w:rPr>
        <w:t>speed of temperature rise</w:t>
      </w:r>
      <w:r w:rsidRPr="006A54E2">
        <w:rPr>
          <w:sz w:val="16"/>
        </w:rPr>
        <w:t xml:space="preserve"> in the coming decades, with temperatures more than 1°C higher than anticipated in current models, according to the study.</w:t>
      </w:r>
    </w:p>
    <w:p w14:paraId="3D2B4E2E" w14:textId="77777777" w:rsidR="00F16822" w:rsidRPr="006A54E2" w:rsidRDefault="00F16822" w:rsidP="00F16822">
      <w:pPr>
        <w:rPr>
          <w:sz w:val="16"/>
        </w:rPr>
      </w:pPr>
      <w:r w:rsidRPr="006A54E2">
        <w:rPr>
          <w:sz w:val="16"/>
        </w:rPr>
        <w:t xml:space="preserve">The finding suggests that </w:t>
      </w:r>
      <w:r w:rsidRPr="00F1339F">
        <w:rPr>
          <w:rStyle w:val="StyleUnderline"/>
          <w:highlight w:val="cyan"/>
        </w:rPr>
        <w:t>it will be</w:t>
      </w:r>
      <w:r w:rsidRPr="006A54E2">
        <w:rPr>
          <w:rStyle w:val="StyleUnderline"/>
        </w:rPr>
        <w:t xml:space="preserve"> </w:t>
      </w:r>
      <w:r w:rsidRPr="00F1339F">
        <w:rPr>
          <w:rStyle w:val="StyleUnderline"/>
          <w:highlight w:val="cyan"/>
        </w:rPr>
        <w:t>harder</w:t>
      </w:r>
      <w:r w:rsidRPr="006A54E2">
        <w:rPr>
          <w:rStyle w:val="StyleUnderline"/>
        </w:rPr>
        <w:t xml:space="preserve"> for countries from around the world </w:t>
      </w:r>
      <w:r w:rsidRPr="00F1339F">
        <w:rPr>
          <w:rStyle w:val="StyleUnderline"/>
          <w:highlight w:val="cyan"/>
        </w:rPr>
        <w:t>to keep temperatures</w:t>
      </w:r>
      <w:r w:rsidRPr="006A54E2">
        <w:rPr>
          <w:rStyle w:val="StyleUnderline"/>
        </w:rPr>
        <w:t xml:space="preserve"> </w:t>
      </w:r>
      <w:r w:rsidRPr="00F1339F">
        <w:rPr>
          <w:rStyle w:val="StyleUnderline"/>
          <w:highlight w:val="cyan"/>
        </w:rPr>
        <w:t>from rising</w:t>
      </w:r>
      <w:r w:rsidRPr="006A54E2">
        <w:rPr>
          <w:rStyle w:val="StyleUnderline"/>
        </w:rPr>
        <w:t xml:space="preserve"> less than 2°C</w:t>
      </w:r>
      <w:r w:rsidRPr="006A54E2">
        <w:rPr>
          <w:sz w:val="16"/>
        </w:rPr>
        <w:t xml:space="preserve"> (3.6°F) above preindustrial levels by 2100. That’s the goal that countries agreed to at a U.N. conference in Paris in December.</w:t>
      </w:r>
    </w:p>
    <w:p w14:paraId="41631DC4" w14:textId="77777777" w:rsidR="00F16822" w:rsidRDefault="00F16822" w:rsidP="00F16822">
      <w:pPr>
        <w:rPr>
          <w:rStyle w:val="StyleUnderline"/>
        </w:rPr>
      </w:pPr>
      <w:r w:rsidRPr="006A54E2">
        <w:rPr>
          <w:sz w:val="16"/>
        </w:rPr>
        <w:t>“</w:t>
      </w:r>
      <w:r w:rsidRPr="00F1339F">
        <w:rPr>
          <w:rStyle w:val="StyleUnderline"/>
          <w:highlight w:val="cyan"/>
        </w:rPr>
        <w:t>The evidence</w:t>
      </w:r>
      <w:r w:rsidRPr="006A54E2">
        <w:rPr>
          <w:rStyle w:val="StyleUnderline"/>
        </w:rPr>
        <w:t xml:space="preserve"> </w:t>
      </w:r>
      <w:r w:rsidRPr="00F1339F">
        <w:rPr>
          <w:rStyle w:val="StyleUnderline"/>
          <w:highlight w:val="cyan"/>
        </w:rPr>
        <w:t xml:space="preserve">is </w:t>
      </w:r>
      <w:r w:rsidRPr="00F1339F">
        <w:rPr>
          <w:rStyle w:val="Emphasis"/>
          <w:highlight w:val="cyan"/>
        </w:rPr>
        <w:t>piling</w:t>
      </w:r>
      <w:r w:rsidRPr="00F1339F">
        <w:rPr>
          <w:rStyle w:val="Emphasis"/>
        </w:rPr>
        <w:t xml:space="preserve"> up </w:t>
      </w:r>
      <w:r w:rsidRPr="00F1339F">
        <w:rPr>
          <w:rStyle w:val="Emphasis"/>
          <w:highlight w:val="cyan"/>
        </w:rPr>
        <w:t>against</w:t>
      </w:r>
      <w:r w:rsidRPr="006A54E2">
        <w:rPr>
          <w:rStyle w:val="StyleUnderline"/>
        </w:rPr>
        <w:t xml:space="preserve"> an overall stabilizing </w:t>
      </w:r>
      <w:r w:rsidRPr="00F1339F">
        <w:rPr>
          <w:rStyle w:val="Emphasis"/>
          <w:highlight w:val="cyan"/>
        </w:rPr>
        <w:t>cloud feedback</w:t>
      </w:r>
      <w:r w:rsidRPr="00F1339F">
        <w:rPr>
          <w:sz w:val="16"/>
          <w:highlight w:val="cyan"/>
        </w:rPr>
        <w:t>,”</w:t>
      </w:r>
      <w:r w:rsidRPr="006A54E2">
        <w:rPr>
          <w:sz w:val="16"/>
        </w:rPr>
        <w:t xml:space="preserve"> study co-author Mark Zelinka, of the Lawrence Livermore National Laboratory, said in a statement. “</w:t>
      </w:r>
      <w:r w:rsidRPr="00F1339F">
        <w:rPr>
          <w:rStyle w:val="StyleUnderline"/>
          <w:highlight w:val="cyan"/>
        </w:rPr>
        <w:t xml:space="preserve">Clouds </w:t>
      </w:r>
      <w:r w:rsidRPr="00F1339F">
        <w:rPr>
          <w:rStyle w:val="Emphasis"/>
          <w:highlight w:val="cyan"/>
        </w:rPr>
        <w:t>do not</w:t>
      </w:r>
      <w:r w:rsidRPr="006A54E2">
        <w:rPr>
          <w:rStyle w:val="StyleUnderline"/>
        </w:rPr>
        <w:t xml:space="preserve"> </w:t>
      </w:r>
      <w:r w:rsidRPr="00F1339F">
        <w:rPr>
          <w:rStyle w:val="StyleUnderline"/>
          <w:highlight w:val="cyan"/>
        </w:rPr>
        <w:t>seem</w:t>
      </w:r>
      <w:r w:rsidRPr="006A54E2">
        <w:rPr>
          <w:rStyle w:val="StyleUnderline"/>
        </w:rPr>
        <w:t xml:space="preserve"> </w:t>
      </w:r>
      <w:r w:rsidRPr="00F1339F">
        <w:rPr>
          <w:rStyle w:val="StyleUnderline"/>
          <w:highlight w:val="cyan"/>
        </w:rPr>
        <w:t>to want</w:t>
      </w:r>
      <w:r w:rsidRPr="006A54E2">
        <w:rPr>
          <w:rStyle w:val="StyleUnderline"/>
        </w:rPr>
        <w:t xml:space="preserve"> </w:t>
      </w:r>
      <w:r w:rsidRPr="00F1339F">
        <w:rPr>
          <w:rStyle w:val="StyleUnderline"/>
          <w:highlight w:val="cyan"/>
        </w:rPr>
        <w:t xml:space="preserve">to </w:t>
      </w:r>
      <w:r w:rsidRPr="00F1339F">
        <w:rPr>
          <w:rStyle w:val="Emphasis"/>
          <w:highlight w:val="cyan"/>
        </w:rPr>
        <w:t>do us any favors</w:t>
      </w:r>
      <w:r w:rsidRPr="006A54E2">
        <w:rPr>
          <w:rStyle w:val="StyleUnderline"/>
        </w:rPr>
        <w:t xml:space="preserve"> when it comes to limiting global warming.”</w:t>
      </w:r>
    </w:p>
    <w:p w14:paraId="1279C6FE" w14:textId="77777777" w:rsidR="00F16822" w:rsidRDefault="00F16822" w:rsidP="00F16822">
      <w:pPr>
        <w:pStyle w:val="Heading3"/>
      </w:pPr>
      <w:r>
        <w:t>2AC – Inconsistent</w:t>
      </w:r>
    </w:p>
    <w:p w14:paraId="64D3A921" w14:textId="77777777" w:rsidR="00F16822" w:rsidRDefault="00F16822" w:rsidP="00F16822">
      <w:pPr>
        <w:pStyle w:val="Heading4"/>
      </w:pPr>
      <w:r>
        <w:t>Cloud treatment won’t work globally.</w:t>
      </w:r>
    </w:p>
    <w:p w14:paraId="270C534C" w14:textId="77777777" w:rsidR="00F16822" w:rsidRPr="003708A8" w:rsidRDefault="00F16822" w:rsidP="00F16822">
      <w:r w:rsidRPr="003708A8">
        <w:t xml:space="preserve">Jocelyn </w:t>
      </w:r>
      <w:r w:rsidRPr="003708A8">
        <w:rPr>
          <w:rStyle w:val="Style13ptBold"/>
          <w:szCs w:val="26"/>
        </w:rPr>
        <w:t>Timperley 20</w:t>
      </w:r>
      <w:r w:rsidRPr="003708A8">
        <w:t>, Freelance Climate and energy journalist, MA in science journalism from City University London, 9/24/20, “How to stop global warming? The most controversial solutions explained,” https://chinadialogue.net/en/climate/geoengineering-how-to-stop-global-warming-most-controversial-solutions-explained/, ghs-dh</w:t>
      </w:r>
    </w:p>
    <w:p w14:paraId="1EE44B33" w14:textId="77777777" w:rsidR="00F16822" w:rsidRPr="003708A8" w:rsidRDefault="00F16822" w:rsidP="00F16822">
      <w:pPr>
        <w:rPr>
          <w:sz w:val="16"/>
        </w:rPr>
      </w:pPr>
      <w:r w:rsidRPr="003708A8">
        <w:rPr>
          <w:sz w:val="16"/>
        </w:rPr>
        <w:t>Cloud Brightening</w:t>
      </w:r>
    </w:p>
    <w:p w14:paraId="3725AD08" w14:textId="77777777" w:rsidR="00F16822" w:rsidRPr="003708A8" w:rsidRDefault="00F16822" w:rsidP="00F16822">
      <w:pPr>
        <w:rPr>
          <w:sz w:val="16"/>
        </w:rPr>
      </w:pPr>
      <w:r w:rsidRPr="003708A8">
        <w:rPr>
          <w:sz w:val="16"/>
        </w:rPr>
        <w:t xml:space="preserve">Another, </w:t>
      </w:r>
      <w:r w:rsidRPr="003708A8">
        <w:rPr>
          <w:rStyle w:val="StyleUnderline"/>
        </w:rPr>
        <w:t>less-researched solar radiation management</w:t>
      </w:r>
      <w:r w:rsidRPr="003708A8">
        <w:rPr>
          <w:sz w:val="16"/>
        </w:rPr>
        <w:t xml:space="preserve"> proposal </w:t>
      </w:r>
      <w:r w:rsidRPr="003708A8">
        <w:rPr>
          <w:rStyle w:val="StyleUnderline"/>
        </w:rPr>
        <w:t>would see ships spray seawater</w:t>
      </w:r>
      <w:r w:rsidRPr="003708A8">
        <w:rPr>
          <w:sz w:val="16"/>
        </w:rPr>
        <w:t xml:space="preserve"> into low-lying stratocumulus clouds. This would add salt particles around which more water vapour could condense </w:t>
      </w:r>
      <w:r w:rsidRPr="003708A8">
        <w:rPr>
          <w:rStyle w:val="StyleUnderline"/>
        </w:rPr>
        <w:t>and so</w:t>
      </w:r>
      <w:r w:rsidRPr="003708A8">
        <w:rPr>
          <w:sz w:val="16"/>
        </w:rPr>
        <w:t xml:space="preserve">, in theory, </w:t>
      </w:r>
      <w:r w:rsidRPr="003708A8">
        <w:rPr>
          <w:rStyle w:val="StyleUnderline"/>
        </w:rPr>
        <w:t>increase</w:t>
      </w:r>
      <w:r w:rsidRPr="003708A8">
        <w:rPr>
          <w:sz w:val="16"/>
        </w:rPr>
        <w:t xml:space="preserve"> the </w:t>
      </w:r>
      <w:r w:rsidRPr="003708A8">
        <w:rPr>
          <w:rStyle w:val="StyleUnderline"/>
        </w:rPr>
        <w:t>reflectivity</w:t>
      </w:r>
      <w:r w:rsidRPr="003708A8">
        <w:rPr>
          <w:sz w:val="16"/>
        </w:rPr>
        <w:t xml:space="preserve"> of the clouds.</w:t>
      </w:r>
    </w:p>
    <w:p w14:paraId="3B6BED04" w14:textId="77777777" w:rsidR="00F16822" w:rsidRPr="003708A8" w:rsidRDefault="00F16822" w:rsidP="00F16822">
      <w:pPr>
        <w:rPr>
          <w:sz w:val="16"/>
        </w:rPr>
      </w:pPr>
      <w:r w:rsidRPr="003708A8">
        <w:rPr>
          <w:sz w:val="16"/>
        </w:rPr>
        <w:t xml:space="preserve">However, </w:t>
      </w:r>
      <w:r w:rsidRPr="00F1339F">
        <w:rPr>
          <w:rStyle w:val="StyleUnderline"/>
          <w:highlight w:val="cyan"/>
        </w:rPr>
        <w:t xml:space="preserve">scientists </w:t>
      </w:r>
      <w:r w:rsidRPr="00F1339F">
        <w:rPr>
          <w:rStyle w:val="Emphasis"/>
          <w:highlight w:val="cyan"/>
        </w:rPr>
        <w:t>don’t</w:t>
      </w:r>
      <w:r w:rsidRPr="00F1339F">
        <w:rPr>
          <w:rStyle w:val="StyleUnderline"/>
          <w:highlight w:val="cyan"/>
        </w:rPr>
        <w:t xml:space="preserve"> </w:t>
      </w:r>
      <w:r w:rsidRPr="00F1339F">
        <w:rPr>
          <w:rStyle w:val="StyleUnderline"/>
        </w:rPr>
        <w:t>yet</w:t>
      </w:r>
      <w:r w:rsidRPr="003708A8">
        <w:rPr>
          <w:rStyle w:val="StyleUnderline"/>
        </w:rPr>
        <w:t xml:space="preserve"> </w:t>
      </w:r>
      <w:r w:rsidRPr="00F1339F">
        <w:rPr>
          <w:rStyle w:val="Emphasis"/>
          <w:highlight w:val="cyan"/>
        </w:rPr>
        <w:t>know</w:t>
      </w:r>
      <w:r w:rsidRPr="003708A8">
        <w:rPr>
          <w:rStyle w:val="StyleUnderline"/>
        </w:rPr>
        <w:t xml:space="preserve"> </w:t>
      </w:r>
      <w:r w:rsidRPr="00F1339F">
        <w:rPr>
          <w:rStyle w:val="StyleUnderline"/>
          <w:highlight w:val="cyan"/>
        </w:rPr>
        <w:t>where</w:t>
      </w:r>
      <w:r w:rsidRPr="003708A8">
        <w:rPr>
          <w:rStyle w:val="StyleUnderline"/>
        </w:rPr>
        <w:t xml:space="preserve"> </w:t>
      </w:r>
      <w:r w:rsidRPr="00F1339F">
        <w:rPr>
          <w:rStyle w:val="StyleUnderline"/>
          <w:highlight w:val="cyan"/>
        </w:rPr>
        <w:t>and when it does</w:t>
      </w:r>
      <w:r w:rsidRPr="003708A8">
        <w:rPr>
          <w:rStyle w:val="StyleUnderline"/>
        </w:rPr>
        <w:t xml:space="preserve"> and doesn’t </w:t>
      </w:r>
      <w:r w:rsidRPr="00F1339F">
        <w:rPr>
          <w:rStyle w:val="StyleUnderline"/>
          <w:highlight w:val="cyan"/>
        </w:rPr>
        <w:t>work</w:t>
      </w:r>
      <w:r w:rsidRPr="003708A8">
        <w:rPr>
          <w:sz w:val="16"/>
        </w:rPr>
        <w:t xml:space="preserve">, says MacMartin. “Until we can answer that question </w:t>
      </w:r>
      <w:r w:rsidRPr="00F1339F">
        <w:rPr>
          <w:rStyle w:val="StyleUnderline"/>
          <w:highlight w:val="cyan"/>
        </w:rPr>
        <w:t>that makes</w:t>
      </w:r>
      <w:r w:rsidRPr="003708A8">
        <w:rPr>
          <w:rStyle w:val="StyleUnderline"/>
        </w:rPr>
        <w:t xml:space="preserve"> </w:t>
      </w:r>
      <w:r w:rsidRPr="00F1339F">
        <w:rPr>
          <w:rStyle w:val="StyleUnderline"/>
          <w:highlight w:val="cyan"/>
        </w:rPr>
        <w:t>it</w:t>
      </w:r>
      <w:r w:rsidRPr="003708A8">
        <w:rPr>
          <w:rStyle w:val="StyleUnderline"/>
        </w:rPr>
        <w:t xml:space="preserve"> a little bit </w:t>
      </w:r>
      <w:r w:rsidRPr="00F1339F">
        <w:rPr>
          <w:rStyle w:val="Emphasis"/>
          <w:highlight w:val="cyan"/>
        </w:rPr>
        <w:t>hard to make</w:t>
      </w:r>
      <w:r w:rsidRPr="003708A8">
        <w:rPr>
          <w:rStyle w:val="StyleUnderline"/>
        </w:rPr>
        <w:t xml:space="preserve"> much in the way of global </w:t>
      </w:r>
      <w:r w:rsidRPr="00F1339F">
        <w:rPr>
          <w:rStyle w:val="Emphasis"/>
          <w:highlight w:val="cyan"/>
        </w:rPr>
        <w:t>predictions</w:t>
      </w:r>
      <w:r w:rsidRPr="003708A8">
        <w:rPr>
          <w:sz w:val="16"/>
        </w:rPr>
        <w:t>,” he adds.</w:t>
      </w:r>
    </w:p>
    <w:p w14:paraId="36707584" w14:textId="77777777" w:rsidR="00F16822" w:rsidRPr="003708A8" w:rsidRDefault="00F16822" w:rsidP="00F16822">
      <w:pPr>
        <w:rPr>
          <w:sz w:val="16"/>
        </w:rPr>
      </w:pPr>
      <w:r w:rsidRPr="003708A8">
        <w:rPr>
          <w:sz w:val="16"/>
        </w:rPr>
        <w:t xml:space="preserve">Australia is already experimenting with the technique on a local scale in the hope it could be used to provide protection for the Great Barrier Reef. But </w:t>
      </w:r>
      <w:r w:rsidRPr="00F1339F">
        <w:rPr>
          <w:rStyle w:val="StyleUnderline"/>
          <w:highlight w:val="cyan"/>
        </w:rPr>
        <w:t>attempting to scale this</w:t>
      </w:r>
      <w:r w:rsidRPr="003708A8">
        <w:rPr>
          <w:rStyle w:val="StyleUnderline"/>
        </w:rPr>
        <w:t xml:space="preserve"> </w:t>
      </w:r>
      <w:r w:rsidRPr="00F1339F">
        <w:rPr>
          <w:rStyle w:val="StyleUnderline"/>
          <w:highlight w:val="cyan"/>
        </w:rPr>
        <w:t>up</w:t>
      </w:r>
      <w:r w:rsidRPr="003708A8">
        <w:rPr>
          <w:rStyle w:val="StyleUnderline"/>
        </w:rPr>
        <w:t xml:space="preserve"> to cool the entire planet </w:t>
      </w:r>
      <w:r w:rsidRPr="00F1339F">
        <w:rPr>
          <w:rStyle w:val="StyleUnderline"/>
          <w:highlight w:val="cyan"/>
        </w:rPr>
        <w:t>would</w:t>
      </w:r>
      <w:r w:rsidRPr="003708A8">
        <w:rPr>
          <w:rStyle w:val="StyleUnderline"/>
        </w:rPr>
        <w:t xml:space="preserve"> </w:t>
      </w:r>
      <w:r w:rsidRPr="00F1339F">
        <w:rPr>
          <w:rStyle w:val="Emphasis"/>
          <w:highlight w:val="cyan"/>
        </w:rPr>
        <w:t>introduce other problems,</w:t>
      </w:r>
      <w:r w:rsidRPr="00F1339F">
        <w:rPr>
          <w:sz w:val="16"/>
          <w:highlight w:val="cyan"/>
        </w:rPr>
        <w:t xml:space="preserve"> </w:t>
      </w:r>
      <w:r w:rsidRPr="00F1339F">
        <w:rPr>
          <w:sz w:val="16"/>
        </w:rPr>
        <w:t>says</w:t>
      </w:r>
      <w:r w:rsidRPr="003708A8">
        <w:rPr>
          <w:sz w:val="16"/>
        </w:rPr>
        <w:t xml:space="preserve"> MacMartin. </w:t>
      </w:r>
      <w:r w:rsidRPr="00F1339F">
        <w:rPr>
          <w:rStyle w:val="StyleUnderline"/>
          <w:highlight w:val="cyan"/>
        </w:rPr>
        <w:t>The right</w:t>
      </w:r>
      <w:r w:rsidRPr="003708A8">
        <w:rPr>
          <w:rStyle w:val="StyleUnderline"/>
        </w:rPr>
        <w:t xml:space="preserve"> </w:t>
      </w:r>
      <w:r w:rsidRPr="00F1339F">
        <w:rPr>
          <w:rStyle w:val="StyleUnderline"/>
          <w:highlight w:val="cyan"/>
        </w:rPr>
        <w:t>type</w:t>
      </w:r>
      <w:r w:rsidRPr="003708A8">
        <w:rPr>
          <w:rStyle w:val="StyleUnderline"/>
        </w:rPr>
        <w:t xml:space="preserve"> of clouds probably </w:t>
      </w:r>
      <w:r w:rsidRPr="00F1339F">
        <w:rPr>
          <w:rStyle w:val="StyleUnderline"/>
          <w:highlight w:val="cyan"/>
        </w:rPr>
        <w:t>sit</w:t>
      </w:r>
      <w:r w:rsidRPr="003708A8">
        <w:rPr>
          <w:rStyle w:val="StyleUnderline"/>
        </w:rPr>
        <w:t xml:space="preserve"> </w:t>
      </w:r>
      <w:r w:rsidRPr="00F1339F">
        <w:rPr>
          <w:rStyle w:val="StyleUnderline"/>
          <w:highlight w:val="cyan"/>
        </w:rPr>
        <w:t>above</w:t>
      </w:r>
      <w:r w:rsidRPr="003708A8">
        <w:rPr>
          <w:rStyle w:val="StyleUnderline"/>
        </w:rPr>
        <w:t xml:space="preserve"> about </w:t>
      </w:r>
      <w:r w:rsidRPr="00F1339F">
        <w:rPr>
          <w:rStyle w:val="StyleUnderline"/>
          <w:highlight w:val="cyan"/>
        </w:rPr>
        <w:t>10% of Earth’s surface</w:t>
      </w:r>
      <w:r w:rsidRPr="003708A8">
        <w:rPr>
          <w:sz w:val="16"/>
        </w:rPr>
        <w:t xml:space="preserve"> and “the </w:t>
      </w:r>
      <w:r w:rsidRPr="00F1339F">
        <w:rPr>
          <w:rStyle w:val="StyleUnderline"/>
          <w:highlight w:val="cyan"/>
        </w:rPr>
        <w:t xml:space="preserve">effects </w:t>
      </w:r>
      <w:r w:rsidRPr="00F1339F">
        <w:rPr>
          <w:rStyle w:val="Emphasis"/>
          <w:highlight w:val="cyan"/>
        </w:rPr>
        <w:t>don’t</w:t>
      </w:r>
      <w:r w:rsidRPr="00F1339F">
        <w:rPr>
          <w:rStyle w:val="Emphasis"/>
        </w:rPr>
        <w:t xml:space="preserve"> </w:t>
      </w:r>
      <w:r w:rsidRPr="00F1339F">
        <w:rPr>
          <w:rStyle w:val="Emphasis"/>
          <w:highlight w:val="cyan"/>
        </w:rPr>
        <w:t>stay</w:t>
      </w:r>
      <w:r w:rsidRPr="003708A8">
        <w:rPr>
          <w:rStyle w:val="StyleUnderline"/>
        </w:rPr>
        <w:t xml:space="preserve"> right where you’re putting in</w:t>
      </w:r>
      <w:r w:rsidRPr="003708A8">
        <w:rPr>
          <w:sz w:val="16"/>
        </w:rPr>
        <w:t xml:space="preserve"> that forcing,” he says. “</w:t>
      </w:r>
      <w:r w:rsidRPr="00F1339F">
        <w:rPr>
          <w:sz w:val="16"/>
          <w:highlight w:val="cyan"/>
        </w:rPr>
        <w:t>Y</w:t>
      </w:r>
      <w:r w:rsidRPr="00F1339F">
        <w:rPr>
          <w:rStyle w:val="StyleUnderline"/>
          <w:highlight w:val="cyan"/>
        </w:rPr>
        <w:t>ou</w:t>
      </w:r>
      <w:r w:rsidRPr="003708A8">
        <w:rPr>
          <w:rStyle w:val="StyleUnderline"/>
        </w:rPr>
        <w:t xml:space="preserve"> </w:t>
      </w:r>
      <w:r w:rsidRPr="00F1339F">
        <w:rPr>
          <w:rStyle w:val="StyleUnderline"/>
          <w:highlight w:val="cyan"/>
        </w:rPr>
        <w:t>are going</w:t>
      </w:r>
      <w:r w:rsidRPr="003708A8">
        <w:rPr>
          <w:rStyle w:val="StyleUnderline"/>
        </w:rPr>
        <w:t xml:space="preserve"> </w:t>
      </w:r>
      <w:r w:rsidRPr="00F1339F">
        <w:rPr>
          <w:rStyle w:val="StyleUnderline"/>
          <w:highlight w:val="cyan"/>
        </w:rPr>
        <w:t>to</w:t>
      </w:r>
      <w:r w:rsidRPr="003708A8">
        <w:rPr>
          <w:rStyle w:val="StyleUnderline"/>
        </w:rPr>
        <w:t xml:space="preserve"> probably </w:t>
      </w:r>
      <w:r w:rsidRPr="00F1339F">
        <w:rPr>
          <w:rStyle w:val="StyleUnderline"/>
          <w:highlight w:val="cyan"/>
        </w:rPr>
        <w:t>get</w:t>
      </w:r>
      <w:r w:rsidRPr="003708A8">
        <w:rPr>
          <w:rStyle w:val="StyleUnderline"/>
        </w:rPr>
        <w:t xml:space="preserve"> larger </w:t>
      </w:r>
      <w:r w:rsidRPr="00F1339F">
        <w:rPr>
          <w:rStyle w:val="StyleUnderline"/>
          <w:highlight w:val="cyan"/>
        </w:rPr>
        <w:t>perturbations</w:t>
      </w:r>
      <w:r w:rsidRPr="003708A8">
        <w:rPr>
          <w:rStyle w:val="StyleUnderline"/>
        </w:rPr>
        <w:t xml:space="preserve"> </w:t>
      </w:r>
      <w:r w:rsidRPr="00F1339F">
        <w:rPr>
          <w:rStyle w:val="StyleUnderline"/>
          <w:highlight w:val="cyan"/>
        </w:rPr>
        <w:t>in</w:t>
      </w:r>
      <w:r w:rsidRPr="003708A8">
        <w:rPr>
          <w:rStyle w:val="StyleUnderline"/>
        </w:rPr>
        <w:t xml:space="preserve"> precipitation </w:t>
      </w:r>
      <w:r w:rsidRPr="00F1339F">
        <w:rPr>
          <w:rStyle w:val="StyleUnderline"/>
          <w:highlight w:val="cyan"/>
        </w:rPr>
        <w:t>patterns</w:t>
      </w:r>
      <w:r w:rsidRPr="003708A8">
        <w:rPr>
          <w:sz w:val="16"/>
        </w:rPr>
        <w:t xml:space="preserve"> and things like that </w:t>
      </w:r>
      <w:r w:rsidRPr="00F1339F">
        <w:rPr>
          <w:rStyle w:val="StyleUnderline"/>
          <w:highlight w:val="cyan"/>
        </w:rPr>
        <w:t>from</w:t>
      </w:r>
      <w:r w:rsidRPr="003708A8">
        <w:rPr>
          <w:sz w:val="16"/>
        </w:rPr>
        <w:t xml:space="preserve"> marine </w:t>
      </w:r>
      <w:r w:rsidRPr="003708A8">
        <w:rPr>
          <w:rStyle w:val="StyleUnderline"/>
        </w:rPr>
        <w:t xml:space="preserve">cloud </w:t>
      </w:r>
      <w:r w:rsidRPr="00F1339F">
        <w:rPr>
          <w:rStyle w:val="StyleUnderline"/>
          <w:highlight w:val="cyan"/>
        </w:rPr>
        <w:t>brightening</w:t>
      </w:r>
      <w:r w:rsidRPr="003708A8">
        <w:rPr>
          <w:sz w:val="16"/>
        </w:rPr>
        <w:t xml:space="preserve"> than you would from stratospheric aerosols.”</w:t>
      </w:r>
    </w:p>
    <w:p w14:paraId="1359123C" w14:textId="77777777" w:rsidR="00F16822" w:rsidRDefault="00F16822" w:rsidP="00F16822">
      <w:pPr>
        <w:pStyle w:val="Heading4"/>
      </w:pPr>
      <w:r>
        <w:t xml:space="preserve">Solar management is all </w:t>
      </w:r>
      <w:r w:rsidRPr="00DA526D">
        <w:rPr>
          <w:u w:val="single"/>
        </w:rPr>
        <w:t>hype</w:t>
      </w:r>
      <w:r>
        <w:t xml:space="preserve"> and has no </w:t>
      </w:r>
      <w:r w:rsidRPr="00DA526D">
        <w:rPr>
          <w:u w:val="single"/>
        </w:rPr>
        <w:t>scientific basis</w:t>
      </w:r>
      <w:r>
        <w:t>.</w:t>
      </w:r>
    </w:p>
    <w:p w14:paraId="5B1D53FF" w14:textId="77777777" w:rsidR="00F16822" w:rsidRPr="00DA526D" w:rsidRDefault="00F16822" w:rsidP="00F16822">
      <w:r w:rsidRPr="00DA526D">
        <w:t xml:space="preserve">Fahad </w:t>
      </w:r>
      <w:r w:rsidRPr="00DA526D">
        <w:rPr>
          <w:rStyle w:val="Style13ptBold"/>
        </w:rPr>
        <w:t>Saeed 18</w:t>
      </w:r>
      <w:r w:rsidRPr="00DA526D">
        <w:t>, Ph.D. in Earth Sciences</w:t>
      </w:r>
      <w:r>
        <w:t xml:space="preserve">, </w:t>
      </w:r>
      <w:r w:rsidRPr="00DA526D">
        <w:t>Climate Science and Impacts team at Climate Analytics,</w:t>
      </w:r>
      <w:r>
        <w:t xml:space="preserve"> 12/2/2018</w:t>
      </w:r>
      <w:r w:rsidRPr="00DA526D">
        <w:t>, “Why geoengineering is not a solution to the climate problem,” https://climateanalytics.org/publications/2018/why-geoengineering-is-not-a-solution-to-the-climate-problem/,</w:t>
      </w:r>
      <w:r>
        <w:t xml:space="preserve"> oj</w:t>
      </w:r>
    </w:p>
    <w:p w14:paraId="0F2C536D" w14:textId="77777777" w:rsidR="00F16822" w:rsidRPr="00DA526D" w:rsidRDefault="00F16822" w:rsidP="00F16822">
      <w:pPr>
        <w:rPr>
          <w:sz w:val="16"/>
        </w:rPr>
      </w:pPr>
      <w:r w:rsidRPr="00DA526D">
        <w:rPr>
          <w:rStyle w:val="Emphasis"/>
          <w:highlight w:val="cyan"/>
        </w:rPr>
        <w:t>Solar radiation management</w:t>
      </w:r>
      <w:r w:rsidRPr="00DA526D">
        <w:rPr>
          <w:highlight w:val="cyan"/>
          <w:u w:val="single"/>
        </w:rPr>
        <w:t xml:space="preserve"> is not a </w:t>
      </w:r>
      <w:r w:rsidRPr="00DA526D">
        <w:rPr>
          <w:rStyle w:val="Emphasis"/>
          <w:highlight w:val="cyan"/>
        </w:rPr>
        <w:t>solution</w:t>
      </w:r>
      <w:r w:rsidRPr="00DA526D">
        <w:rPr>
          <w:u w:val="single"/>
        </w:rPr>
        <w:t xml:space="preserve"> to</w:t>
      </w:r>
      <w:r w:rsidRPr="00DA526D">
        <w:rPr>
          <w:sz w:val="16"/>
        </w:rPr>
        <w:t xml:space="preserve"> the </w:t>
      </w:r>
      <w:r w:rsidRPr="00DA526D">
        <w:rPr>
          <w:rStyle w:val="Emphasis"/>
        </w:rPr>
        <w:t>climate</w:t>
      </w:r>
      <w:r w:rsidRPr="00DA526D">
        <w:rPr>
          <w:sz w:val="16"/>
        </w:rPr>
        <w:t xml:space="preserve"> problem </w:t>
      </w:r>
    </w:p>
    <w:p w14:paraId="328944C1" w14:textId="77777777" w:rsidR="00F16822" w:rsidRPr="00DA526D" w:rsidRDefault="00F16822" w:rsidP="00F16822">
      <w:pPr>
        <w:rPr>
          <w:sz w:val="16"/>
        </w:rPr>
      </w:pPr>
      <w:r w:rsidRPr="00DA526D">
        <w:rPr>
          <w:sz w:val="16"/>
        </w:rPr>
        <w:t xml:space="preserve">Solar radiation management </w:t>
      </w:r>
      <w:r w:rsidRPr="00DA526D">
        <w:rPr>
          <w:highlight w:val="cyan"/>
          <w:u w:val="single"/>
        </w:rPr>
        <w:t xml:space="preserve">does not address the </w:t>
      </w:r>
      <w:r w:rsidRPr="00DA526D">
        <w:rPr>
          <w:rStyle w:val="Emphasis"/>
          <w:highlight w:val="cyan"/>
        </w:rPr>
        <w:t>drivers</w:t>
      </w:r>
      <w:r w:rsidRPr="00DA526D">
        <w:rPr>
          <w:u w:val="single"/>
        </w:rPr>
        <w:t xml:space="preserve"> </w:t>
      </w:r>
      <w:r w:rsidRPr="00DA526D">
        <w:rPr>
          <w:highlight w:val="cyan"/>
          <w:u w:val="single"/>
        </w:rPr>
        <w:t>of</w:t>
      </w:r>
      <w:r w:rsidRPr="00DA526D">
        <w:rPr>
          <w:u w:val="single"/>
        </w:rPr>
        <w:t xml:space="preserve"> </w:t>
      </w:r>
      <w:r w:rsidRPr="00DA526D">
        <w:rPr>
          <w:rStyle w:val="Emphasis"/>
        </w:rPr>
        <w:t>human-induced</w:t>
      </w:r>
      <w:r w:rsidRPr="00DA526D">
        <w:rPr>
          <w:u w:val="single"/>
        </w:rPr>
        <w:t xml:space="preserve"> </w:t>
      </w:r>
      <w:r w:rsidRPr="00DA526D">
        <w:rPr>
          <w:highlight w:val="cyan"/>
          <w:u w:val="single"/>
        </w:rPr>
        <w:t>climate</w:t>
      </w:r>
      <w:r w:rsidRPr="00DA526D">
        <w:rPr>
          <w:u w:val="single"/>
        </w:rPr>
        <w:t xml:space="preserve"> change, </w:t>
      </w:r>
      <w:r w:rsidRPr="00DA526D">
        <w:rPr>
          <w:highlight w:val="cyan"/>
          <w:u w:val="single"/>
        </w:rPr>
        <w:t>nor</w:t>
      </w:r>
      <w:r w:rsidRPr="00DA526D">
        <w:rPr>
          <w:u w:val="single"/>
        </w:rPr>
        <w:t xml:space="preserve"> does it </w:t>
      </w:r>
      <w:r w:rsidRPr="00DA526D">
        <w:rPr>
          <w:highlight w:val="cyan"/>
          <w:u w:val="single"/>
        </w:rPr>
        <w:t>address</w:t>
      </w:r>
      <w:r w:rsidRPr="00DA526D">
        <w:rPr>
          <w:u w:val="single"/>
        </w:rPr>
        <w:t xml:space="preserve"> </w:t>
      </w:r>
      <w:r w:rsidRPr="00DA526D">
        <w:rPr>
          <w:highlight w:val="cyan"/>
          <w:u w:val="single"/>
        </w:rPr>
        <w:t>the</w:t>
      </w:r>
      <w:r w:rsidRPr="00DA526D">
        <w:rPr>
          <w:u w:val="single"/>
        </w:rPr>
        <w:t xml:space="preserve"> </w:t>
      </w:r>
      <w:r w:rsidRPr="00DA526D">
        <w:rPr>
          <w:rStyle w:val="Emphasis"/>
        </w:rPr>
        <w:t>full range</w:t>
      </w:r>
      <w:r w:rsidRPr="00DA526D">
        <w:rPr>
          <w:u w:val="single"/>
        </w:rPr>
        <w:t xml:space="preserve"> of climate</w:t>
      </w:r>
      <w:r w:rsidRPr="00DA526D">
        <w:rPr>
          <w:sz w:val="16"/>
        </w:rPr>
        <w:t xml:space="preserve"> and other </w:t>
      </w:r>
      <w:r w:rsidRPr="00DA526D">
        <w:rPr>
          <w:highlight w:val="cyan"/>
          <w:u w:val="single"/>
        </w:rPr>
        <w:t>impacts</w:t>
      </w:r>
      <w:r w:rsidRPr="00DA526D">
        <w:rPr>
          <w:sz w:val="16"/>
        </w:rPr>
        <w:t xml:space="preserve"> of anthropogenic greenhouse gas and air pollutant emissions. Solar radiation management [</w:t>
      </w:r>
      <w:r w:rsidRPr="00DA526D">
        <w:rPr>
          <w:u w:val="single"/>
        </w:rPr>
        <w:t>SRM</w:t>
      </w:r>
      <w:r w:rsidRPr="00DA526D">
        <w:rPr>
          <w:sz w:val="16"/>
        </w:rPr>
        <w:t xml:space="preserve">] </w:t>
      </w:r>
      <w:r w:rsidRPr="00DA526D">
        <w:rPr>
          <w:u w:val="single"/>
        </w:rPr>
        <w:t xml:space="preserve">aims at </w:t>
      </w:r>
      <w:r w:rsidRPr="00DA526D">
        <w:rPr>
          <w:rStyle w:val="Emphasis"/>
        </w:rPr>
        <w:t>limiting</w:t>
      </w:r>
      <w:r w:rsidRPr="00DA526D">
        <w:rPr>
          <w:u w:val="single"/>
        </w:rPr>
        <w:t xml:space="preserve"> temperature increase by </w:t>
      </w:r>
      <w:r w:rsidRPr="00DA526D">
        <w:rPr>
          <w:rStyle w:val="Emphasis"/>
        </w:rPr>
        <w:t>deflecting</w:t>
      </w:r>
      <w:r w:rsidRPr="00DA526D">
        <w:rPr>
          <w:u w:val="single"/>
        </w:rPr>
        <w:t xml:space="preserve"> sunlight</w:t>
      </w:r>
      <w:r w:rsidRPr="00DA526D">
        <w:rPr>
          <w:sz w:val="16"/>
        </w:rPr>
        <w:t xml:space="preserve">, mostly through injection of particles into the atmosphere. </w:t>
      </w:r>
      <w:r w:rsidRPr="00DA526D">
        <w:rPr>
          <w:highlight w:val="cyan"/>
          <w:u w:val="single"/>
        </w:rPr>
        <w:t xml:space="preserve">At </w:t>
      </w:r>
      <w:r w:rsidRPr="00DA526D">
        <w:rPr>
          <w:rStyle w:val="Emphasis"/>
          <w:highlight w:val="cyan"/>
        </w:rPr>
        <w:t>best</w:t>
      </w:r>
      <w:r w:rsidRPr="00DA526D">
        <w:rPr>
          <w:highlight w:val="cyan"/>
          <w:u w:val="single"/>
        </w:rPr>
        <w:t xml:space="preserve">, SRM would </w:t>
      </w:r>
      <w:r w:rsidRPr="00DA526D">
        <w:rPr>
          <w:rStyle w:val="Emphasis"/>
          <w:highlight w:val="cyan"/>
        </w:rPr>
        <w:t>mask</w:t>
      </w:r>
      <w:r w:rsidRPr="00DA526D">
        <w:rPr>
          <w:u w:val="single"/>
        </w:rPr>
        <w:t xml:space="preserve"> </w:t>
      </w:r>
      <w:r w:rsidRPr="00DA526D">
        <w:rPr>
          <w:highlight w:val="cyan"/>
          <w:u w:val="single"/>
        </w:rPr>
        <w:t>warming</w:t>
      </w:r>
      <w:r w:rsidRPr="00DA526D">
        <w:rPr>
          <w:u w:val="single"/>
        </w:rPr>
        <w:t xml:space="preserve"> </w:t>
      </w:r>
      <w:r w:rsidRPr="00DA526D">
        <w:rPr>
          <w:rStyle w:val="Emphasis"/>
          <w:highlight w:val="cyan"/>
        </w:rPr>
        <w:t>temporarily</w:t>
      </w:r>
      <w:r w:rsidRPr="00DA526D">
        <w:rPr>
          <w:u w:val="single"/>
        </w:rPr>
        <w:t xml:space="preserve">, </w:t>
      </w:r>
      <w:r w:rsidRPr="00DA526D">
        <w:rPr>
          <w:highlight w:val="cyan"/>
          <w:u w:val="single"/>
        </w:rPr>
        <w:t>but</w:t>
      </w:r>
      <w:r w:rsidRPr="00DA526D">
        <w:rPr>
          <w:sz w:val="16"/>
        </w:rPr>
        <w:t xml:space="preserve"> more fundamentally </w:t>
      </w:r>
      <w:r w:rsidRPr="00DA526D">
        <w:rPr>
          <w:highlight w:val="cyan"/>
          <w:u w:val="single"/>
        </w:rPr>
        <w:t>is</w:t>
      </w:r>
      <w:r w:rsidRPr="00DA526D">
        <w:rPr>
          <w:u w:val="single"/>
        </w:rPr>
        <w:t xml:space="preserve"> itself </w:t>
      </w:r>
      <w:r w:rsidRPr="00DA526D">
        <w:rPr>
          <w:highlight w:val="cyan"/>
          <w:u w:val="single"/>
        </w:rPr>
        <w:t>a</w:t>
      </w:r>
      <w:r w:rsidRPr="00DA526D">
        <w:rPr>
          <w:sz w:val="16"/>
        </w:rPr>
        <w:t xml:space="preserve"> potentially </w:t>
      </w:r>
      <w:r w:rsidRPr="00DA526D">
        <w:rPr>
          <w:rStyle w:val="Emphasis"/>
          <w:highlight w:val="cyan"/>
        </w:rPr>
        <w:t>dangerous interference</w:t>
      </w:r>
      <w:r w:rsidRPr="00DA526D">
        <w:rPr>
          <w:u w:val="single"/>
        </w:rPr>
        <w:t xml:space="preserve"> with the climate system.</w:t>
      </w:r>
      <w:r w:rsidRPr="00DA526D">
        <w:rPr>
          <w:sz w:val="16"/>
        </w:rPr>
        <w:t xml:space="preserve"> </w:t>
      </w:r>
    </w:p>
    <w:p w14:paraId="571F76E1" w14:textId="77777777" w:rsidR="00F16822" w:rsidRPr="00DA526D" w:rsidRDefault="00F16822" w:rsidP="00F16822">
      <w:pPr>
        <w:rPr>
          <w:u w:val="single"/>
        </w:rPr>
      </w:pPr>
      <w:r w:rsidRPr="00DA526D">
        <w:rPr>
          <w:sz w:val="16"/>
        </w:rPr>
        <w:t>Solar radiation management [</w:t>
      </w:r>
      <w:r w:rsidRPr="00DA526D">
        <w:rPr>
          <w:u w:val="single"/>
        </w:rPr>
        <w:t>SRM</w:t>
      </w:r>
      <w:r w:rsidRPr="00DA526D">
        <w:rPr>
          <w:sz w:val="16"/>
        </w:rPr>
        <w:t xml:space="preserve">] </w:t>
      </w:r>
      <w:r w:rsidRPr="00DA526D">
        <w:rPr>
          <w:u w:val="single"/>
        </w:rPr>
        <w:t xml:space="preserve">would </w:t>
      </w:r>
      <w:r w:rsidRPr="00DA526D">
        <w:rPr>
          <w:rStyle w:val="Emphasis"/>
          <w:highlight w:val="cyan"/>
        </w:rPr>
        <w:t>alter</w:t>
      </w:r>
      <w:r w:rsidRPr="00DA526D">
        <w:rPr>
          <w:highlight w:val="cyan"/>
          <w:u w:val="single"/>
        </w:rPr>
        <w:t xml:space="preserve"> the</w:t>
      </w:r>
      <w:r w:rsidRPr="00DA526D">
        <w:rPr>
          <w:u w:val="single"/>
        </w:rPr>
        <w:t xml:space="preserve"> global </w:t>
      </w:r>
      <w:r w:rsidRPr="00DA526D">
        <w:rPr>
          <w:rStyle w:val="Emphasis"/>
          <w:highlight w:val="cyan"/>
        </w:rPr>
        <w:t>hydrological cycle</w:t>
      </w:r>
      <w:r w:rsidRPr="00DA526D">
        <w:rPr>
          <w:u w:val="single"/>
        </w:rPr>
        <w:t xml:space="preserve"> </w:t>
      </w:r>
      <w:r w:rsidRPr="00DA526D">
        <w:rPr>
          <w:highlight w:val="cyan"/>
          <w:u w:val="single"/>
        </w:rPr>
        <w:t>as well as</w:t>
      </w:r>
      <w:r w:rsidRPr="00DA526D">
        <w:rPr>
          <w:sz w:val="16"/>
        </w:rPr>
        <w:t xml:space="preserve"> fundamentally </w:t>
      </w:r>
      <w:r w:rsidRPr="00DA526D">
        <w:rPr>
          <w:u w:val="single"/>
        </w:rPr>
        <w:t xml:space="preserve">affect global </w:t>
      </w:r>
      <w:r w:rsidRPr="00DA526D">
        <w:rPr>
          <w:rStyle w:val="Emphasis"/>
          <w:highlight w:val="cyan"/>
        </w:rPr>
        <w:t>circulation patterns</w:t>
      </w:r>
      <w:r w:rsidRPr="00DA526D">
        <w:rPr>
          <w:sz w:val="16"/>
        </w:rPr>
        <w:t xml:space="preserve"> such as monsoons. Substantial monsoon disruptions induced by SRM cannot be ruled out. </w:t>
      </w:r>
      <w:r w:rsidRPr="00DA526D">
        <w:rPr>
          <w:u w:val="single"/>
        </w:rPr>
        <w:t>SRM</w:t>
      </w:r>
      <w:r w:rsidRPr="00DA526D">
        <w:rPr>
          <w:sz w:val="16"/>
        </w:rPr>
        <w:t xml:space="preserve"> may not halt ocean warming around Antarctica and would </w:t>
      </w:r>
      <w:r w:rsidRPr="00DA526D">
        <w:rPr>
          <w:rStyle w:val="Emphasis"/>
          <w:highlight w:val="cyan"/>
        </w:rPr>
        <w:t>fail</w:t>
      </w:r>
      <w:r w:rsidRPr="00DA526D">
        <w:rPr>
          <w:highlight w:val="cyan"/>
          <w:u w:val="single"/>
        </w:rPr>
        <w:t xml:space="preserve"> to</w:t>
      </w:r>
      <w:r w:rsidRPr="00DA526D">
        <w:rPr>
          <w:u w:val="single"/>
        </w:rPr>
        <w:t xml:space="preserve"> </w:t>
      </w:r>
      <w:r w:rsidRPr="00DA526D">
        <w:rPr>
          <w:rStyle w:val="Emphasis"/>
          <w:highlight w:val="cyan"/>
        </w:rPr>
        <w:t>counteract</w:t>
      </w:r>
      <w:r w:rsidRPr="00DA526D">
        <w:rPr>
          <w:u w:val="single"/>
        </w:rPr>
        <w:t xml:space="preserve"> the increasing contribution of</w:t>
      </w:r>
      <w:r w:rsidRPr="00DA526D">
        <w:rPr>
          <w:sz w:val="16"/>
        </w:rPr>
        <w:t xml:space="preserve"> Antarctic </w:t>
      </w:r>
      <w:r w:rsidRPr="00DA526D">
        <w:rPr>
          <w:u w:val="single"/>
        </w:rPr>
        <w:t xml:space="preserve">melt to </w:t>
      </w:r>
      <w:r w:rsidRPr="00DA526D">
        <w:rPr>
          <w:rStyle w:val="Emphasis"/>
          <w:highlight w:val="cyan"/>
        </w:rPr>
        <w:t>sea level rise.</w:t>
      </w:r>
      <w:r w:rsidRPr="00DA526D">
        <w:rPr>
          <w:u w:val="single"/>
        </w:rPr>
        <w:t xml:space="preserve"> </w:t>
      </w:r>
    </w:p>
    <w:p w14:paraId="6D207C9D" w14:textId="77777777" w:rsidR="00F16822" w:rsidRPr="00DA526D" w:rsidRDefault="00F16822" w:rsidP="00F16822">
      <w:pPr>
        <w:rPr>
          <w:sz w:val="16"/>
        </w:rPr>
      </w:pPr>
      <w:r w:rsidRPr="00DA526D">
        <w:rPr>
          <w:sz w:val="16"/>
        </w:rPr>
        <w:t xml:space="preserve">Solar radiation management </w:t>
      </w:r>
      <w:r w:rsidRPr="00DA526D">
        <w:rPr>
          <w:u w:val="single"/>
        </w:rPr>
        <w:t xml:space="preserve">does not </w:t>
      </w:r>
      <w:r w:rsidRPr="00DA526D">
        <w:rPr>
          <w:sz w:val="16"/>
        </w:rPr>
        <w:t xml:space="preserve">halt, reverse or </w:t>
      </w:r>
      <w:r w:rsidRPr="00DA526D">
        <w:rPr>
          <w:u w:val="single"/>
        </w:rPr>
        <w:t>address</w:t>
      </w:r>
      <w:r w:rsidRPr="00DA526D">
        <w:rPr>
          <w:sz w:val="16"/>
        </w:rPr>
        <w:t xml:space="preserve"> in any other way the profound and dangerous problem of </w:t>
      </w:r>
      <w:r w:rsidRPr="00DA526D">
        <w:rPr>
          <w:rStyle w:val="Emphasis"/>
          <w:highlight w:val="cyan"/>
        </w:rPr>
        <w:t>ocean</w:t>
      </w:r>
      <w:r w:rsidRPr="00DA526D">
        <w:rPr>
          <w:rStyle w:val="Emphasis"/>
        </w:rPr>
        <w:t xml:space="preserve"> </w:t>
      </w:r>
      <w:r w:rsidRPr="00DA526D">
        <w:rPr>
          <w:rStyle w:val="Emphasis"/>
          <w:highlight w:val="cyan"/>
        </w:rPr>
        <w:t>acidification</w:t>
      </w:r>
      <w:r w:rsidRPr="00DA526D">
        <w:rPr>
          <w:sz w:val="16"/>
        </w:rPr>
        <w:t xml:space="preserve"> which threatens coral reefs and marine life </w:t>
      </w:r>
      <w:r w:rsidRPr="00DA526D">
        <w:rPr>
          <w:u w:val="single"/>
        </w:rPr>
        <w:t xml:space="preserve">as it does not reduce </w:t>
      </w:r>
      <w:r w:rsidRPr="00DA526D">
        <w:rPr>
          <w:highlight w:val="cyan"/>
          <w:u w:val="single"/>
        </w:rPr>
        <w:t xml:space="preserve">CO2 </w:t>
      </w:r>
      <w:r w:rsidRPr="00DA526D">
        <w:rPr>
          <w:rStyle w:val="Emphasis"/>
          <w:highlight w:val="cyan"/>
        </w:rPr>
        <w:t>emissions</w:t>
      </w:r>
      <w:r w:rsidRPr="00DA526D">
        <w:rPr>
          <w:sz w:val="16"/>
          <w:highlight w:val="cyan"/>
        </w:rPr>
        <w:t xml:space="preserve"> </w:t>
      </w:r>
      <w:r w:rsidRPr="00041366">
        <w:rPr>
          <w:sz w:val="16"/>
        </w:rPr>
        <w:t>and</w:t>
      </w:r>
      <w:r w:rsidRPr="00DA526D">
        <w:rPr>
          <w:sz w:val="16"/>
        </w:rPr>
        <w:t xml:space="preserve"> hence influence atmospheric CO2 concentration. SRM does not counter other effects of increased CO2 concentration adversely affecting the terrestrial and marine biosphere. </w:t>
      </w:r>
    </w:p>
    <w:p w14:paraId="12597BF0" w14:textId="77777777" w:rsidR="00F16822" w:rsidRPr="00DA526D" w:rsidRDefault="00F16822" w:rsidP="00F16822">
      <w:pPr>
        <w:rPr>
          <w:sz w:val="16"/>
        </w:rPr>
      </w:pPr>
      <w:r w:rsidRPr="00DA526D">
        <w:rPr>
          <w:u w:val="single"/>
        </w:rPr>
        <w:t xml:space="preserve">SRM is </w:t>
      </w:r>
      <w:r w:rsidRPr="00DA526D">
        <w:rPr>
          <w:highlight w:val="cyan"/>
          <w:u w:val="single"/>
        </w:rPr>
        <w:t xml:space="preserve">unlikely to </w:t>
      </w:r>
      <w:r w:rsidRPr="00DA526D">
        <w:rPr>
          <w:rStyle w:val="Emphasis"/>
          <w:highlight w:val="cyan"/>
        </w:rPr>
        <w:t>attenuate</w:t>
      </w:r>
      <w:r w:rsidRPr="00DA526D">
        <w:rPr>
          <w:u w:val="single"/>
        </w:rPr>
        <w:t xml:space="preserve"> the </w:t>
      </w:r>
      <w:r w:rsidRPr="00DA526D">
        <w:rPr>
          <w:highlight w:val="cyan"/>
          <w:u w:val="single"/>
        </w:rPr>
        <w:t>effects</w:t>
      </w:r>
      <w:r w:rsidRPr="00DA526D">
        <w:rPr>
          <w:u w:val="single"/>
        </w:rPr>
        <w:t xml:space="preserve"> of global warming </w:t>
      </w:r>
      <w:r w:rsidRPr="00DA526D">
        <w:rPr>
          <w:highlight w:val="cyan"/>
          <w:u w:val="single"/>
        </w:rPr>
        <w:t>on</w:t>
      </w:r>
      <w:r w:rsidRPr="00DA526D">
        <w:rPr>
          <w:u w:val="single"/>
        </w:rPr>
        <w:t xml:space="preserve"> global </w:t>
      </w:r>
      <w:r w:rsidRPr="00DA526D">
        <w:rPr>
          <w:rStyle w:val="Emphasis"/>
          <w:highlight w:val="cyan"/>
        </w:rPr>
        <w:t>agricultural production</w:t>
      </w:r>
      <w:r w:rsidRPr="00DA526D">
        <w:rPr>
          <w:sz w:val="16"/>
        </w:rPr>
        <w:t xml:space="preserve">. </w:t>
      </w:r>
      <w:r w:rsidRPr="00DA526D">
        <w:rPr>
          <w:highlight w:val="cyan"/>
          <w:u w:val="single"/>
        </w:rPr>
        <w:t>Its</w:t>
      </w:r>
      <w:r w:rsidRPr="00DA526D">
        <w:rPr>
          <w:sz w:val="16"/>
        </w:rPr>
        <w:t xml:space="preserve"> potentially </w:t>
      </w:r>
      <w:r w:rsidRPr="00DA526D">
        <w:rPr>
          <w:highlight w:val="cyan"/>
          <w:u w:val="single"/>
        </w:rPr>
        <w:t>positive effect</w:t>
      </w:r>
      <w:r w:rsidRPr="00DA526D">
        <w:rPr>
          <w:sz w:val="16"/>
          <w:highlight w:val="cyan"/>
        </w:rPr>
        <w:t xml:space="preserve"> </w:t>
      </w:r>
      <w:r w:rsidRPr="00DA526D">
        <w:rPr>
          <w:sz w:val="16"/>
        </w:rPr>
        <w:t xml:space="preserve">due to cooling </w:t>
      </w:r>
      <w:r w:rsidRPr="00DA526D">
        <w:rPr>
          <w:highlight w:val="cyan"/>
          <w:u w:val="single"/>
        </w:rPr>
        <w:t>is</w:t>
      </w:r>
      <w:r w:rsidRPr="00DA526D">
        <w:rPr>
          <w:u w:val="single"/>
        </w:rPr>
        <w:t xml:space="preserve"> projected to be </w:t>
      </w:r>
      <w:r w:rsidRPr="00DA526D">
        <w:rPr>
          <w:rStyle w:val="Emphasis"/>
          <w:highlight w:val="cyan"/>
        </w:rPr>
        <w:t>counterbalanced</w:t>
      </w:r>
      <w:r w:rsidRPr="00DA526D">
        <w:rPr>
          <w:u w:val="single"/>
        </w:rPr>
        <w:t xml:space="preserve"> </w:t>
      </w:r>
      <w:r w:rsidRPr="00DA526D">
        <w:rPr>
          <w:highlight w:val="cyan"/>
          <w:u w:val="single"/>
        </w:rPr>
        <w:t>by negative effects on crop production</w:t>
      </w:r>
      <w:r w:rsidRPr="00DA526D">
        <w:rPr>
          <w:sz w:val="16"/>
        </w:rPr>
        <w:t xml:space="preserve"> of reducing solar radiation at the earth’s surface. </w:t>
      </w:r>
    </w:p>
    <w:p w14:paraId="0DF4650E" w14:textId="77777777" w:rsidR="00F16822" w:rsidRPr="00DA526D" w:rsidRDefault="00F16822" w:rsidP="00F16822">
      <w:pPr>
        <w:rPr>
          <w:sz w:val="16"/>
        </w:rPr>
      </w:pPr>
      <w:r w:rsidRPr="00DA526D">
        <w:rPr>
          <w:u w:val="single"/>
        </w:rPr>
        <w:t>There is</w:t>
      </w:r>
      <w:r w:rsidRPr="00DA526D">
        <w:rPr>
          <w:sz w:val="16"/>
        </w:rPr>
        <w:t xml:space="preserve"> very </w:t>
      </w:r>
      <w:r w:rsidRPr="00DA526D">
        <w:rPr>
          <w:highlight w:val="cyan"/>
          <w:u w:val="single"/>
        </w:rPr>
        <w:t xml:space="preserve">high scientific </w:t>
      </w:r>
      <w:r w:rsidRPr="00DA526D">
        <w:rPr>
          <w:rStyle w:val="Emphasis"/>
          <w:highlight w:val="cyan"/>
        </w:rPr>
        <w:t>uncertainty</w:t>
      </w:r>
      <w:r w:rsidRPr="00DA526D">
        <w:rPr>
          <w:u w:val="single"/>
        </w:rPr>
        <w:t xml:space="preserve"> on the potential impacts of solar radiation management</w:t>
      </w:r>
      <w:r w:rsidRPr="00DA526D">
        <w:rPr>
          <w:sz w:val="16"/>
        </w:rPr>
        <w:t xml:space="preserve">, and these cannot be resolved by field experiments. </w:t>
      </w:r>
      <w:r w:rsidRPr="00DA526D">
        <w:rPr>
          <w:highlight w:val="cyan"/>
          <w:u w:val="single"/>
        </w:rPr>
        <w:t>Most studies</w:t>
      </w:r>
      <w:r w:rsidRPr="00DA526D">
        <w:rPr>
          <w:sz w:val="16"/>
        </w:rPr>
        <w:t xml:space="preserve"> of solar radiation management </w:t>
      </w:r>
      <w:r w:rsidRPr="00DA526D">
        <w:rPr>
          <w:highlight w:val="cyan"/>
          <w:u w:val="single"/>
        </w:rPr>
        <w:t xml:space="preserve">are based on </w:t>
      </w:r>
      <w:r w:rsidRPr="00DA526D">
        <w:rPr>
          <w:rStyle w:val="Emphasis"/>
          <w:highlight w:val="cyan"/>
        </w:rPr>
        <w:t>highly idealised scenarios</w:t>
      </w:r>
      <w:r w:rsidRPr="00DA526D">
        <w:rPr>
          <w:u w:val="single"/>
        </w:rPr>
        <w:t xml:space="preserve"> </w:t>
      </w:r>
      <w:r w:rsidRPr="00DA526D">
        <w:rPr>
          <w:highlight w:val="cyan"/>
          <w:u w:val="single"/>
        </w:rPr>
        <w:t>and</w:t>
      </w:r>
      <w:r w:rsidRPr="00DA526D">
        <w:rPr>
          <w:u w:val="single"/>
        </w:rPr>
        <w:t xml:space="preserve"> assumptions that </w:t>
      </w:r>
      <w:r w:rsidRPr="00DA526D">
        <w:rPr>
          <w:highlight w:val="cyan"/>
          <w:u w:val="single"/>
        </w:rPr>
        <w:t>differ</w:t>
      </w:r>
      <w:r w:rsidRPr="00DA526D">
        <w:rPr>
          <w:u w:val="single"/>
        </w:rPr>
        <w:t xml:space="preserve"> </w:t>
      </w:r>
      <w:r w:rsidRPr="00DA526D">
        <w:rPr>
          <w:rStyle w:val="Emphasis"/>
        </w:rPr>
        <w:t>substantially</w:t>
      </w:r>
      <w:r w:rsidRPr="00DA526D">
        <w:rPr>
          <w:u w:val="single"/>
        </w:rPr>
        <w:t xml:space="preserve"> </w:t>
      </w:r>
      <w:r w:rsidRPr="00DA526D">
        <w:rPr>
          <w:highlight w:val="cyan"/>
          <w:u w:val="single"/>
        </w:rPr>
        <w:t>from</w:t>
      </w:r>
      <w:r w:rsidRPr="00DA526D">
        <w:rPr>
          <w:u w:val="single"/>
        </w:rPr>
        <w:t xml:space="preserve"> </w:t>
      </w:r>
      <w:r w:rsidRPr="00DA526D">
        <w:rPr>
          <w:sz w:val="16"/>
        </w:rPr>
        <w:t xml:space="preserve">discussed, </w:t>
      </w:r>
      <w:r w:rsidRPr="00DA526D">
        <w:rPr>
          <w:rStyle w:val="Emphasis"/>
          <w:highlight w:val="cyan"/>
        </w:rPr>
        <w:t>real-world</w:t>
      </w:r>
      <w:r w:rsidRPr="00DA526D">
        <w:rPr>
          <w:highlight w:val="cyan"/>
          <w:u w:val="single"/>
        </w:rPr>
        <w:t xml:space="preserve"> applications</w:t>
      </w:r>
      <w:r w:rsidRPr="00DA526D">
        <w:rPr>
          <w:sz w:val="16"/>
        </w:rPr>
        <w:t xml:space="preserve"> of solar radiation management. Results of idealised experiments should not be conflated with discussions around solar radiation management ‘solutions’ based on very different techniques. </w:t>
      </w:r>
    </w:p>
    <w:p w14:paraId="73D58CC5" w14:textId="77777777" w:rsidR="00F16822" w:rsidRDefault="00F16822" w:rsidP="00F16822">
      <w:pPr>
        <w:rPr>
          <w:rStyle w:val="Emphasis"/>
        </w:rPr>
      </w:pPr>
      <w:r w:rsidRPr="00DA526D">
        <w:rPr>
          <w:sz w:val="16"/>
        </w:rPr>
        <w:t>Solar radiation management [</w:t>
      </w:r>
      <w:r w:rsidRPr="00DA526D">
        <w:rPr>
          <w:u w:val="single"/>
        </w:rPr>
        <w:t>SRM</w:t>
      </w:r>
      <w:r w:rsidRPr="00DA526D">
        <w:rPr>
          <w:sz w:val="16"/>
        </w:rPr>
        <w:t xml:space="preserve">] </w:t>
      </w:r>
      <w:r w:rsidRPr="00DA526D">
        <w:rPr>
          <w:u w:val="single"/>
        </w:rPr>
        <w:t xml:space="preserve">would </w:t>
      </w:r>
      <w:r w:rsidRPr="00DA526D">
        <w:rPr>
          <w:rStyle w:val="Emphasis"/>
          <w:highlight w:val="cyan"/>
        </w:rPr>
        <w:t>undermine</w:t>
      </w:r>
      <w:r w:rsidRPr="00DA526D">
        <w:rPr>
          <w:highlight w:val="cyan"/>
          <w:u w:val="single"/>
        </w:rPr>
        <w:t xml:space="preserve"> renewable energy potentials</w:t>
      </w:r>
      <w:r w:rsidRPr="00DA526D">
        <w:rPr>
          <w:sz w:val="16"/>
        </w:rPr>
        <w:t xml:space="preserve">. </w:t>
      </w:r>
      <w:r w:rsidRPr="00DA526D">
        <w:rPr>
          <w:u w:val="single"/>
        </w:rPr>
        <w:t xml:space="preserve">As it reduces the amount of </w:t>
      </w:r>
      <w:r w:rsidRPr="00DA526D">
        <w:rPr>
          <w:rStyle w:val="Emphasis"/>
        </w:rPr>
        <w:t>solar radiation</w:t>
      </w:r>
      <w:r w:rsidRPr="00DA526D">
        <w:rPr>
          <w:u w:val="single"/>
        </w:rPr>
        <w:t xml:space="preserve"> reaching the earth’s surface</w:t>
      </w:r>
      <w:r w:rsidRPr="00DA526D">
        <w:rPr>
          <w:sz w:val="16"/>
        </w:rPr>
        <w:t xml:space="preserve">, solar radiation management </w:t>
      </w:r>
      <w:r w:rsidRPr="00DA526D">
        <w:rPr>
          <w:u w:val="single"/>
        </w:rPr>
        <w:t>would greatly diminish</w:t>
      </w:r>
      <w:r w:rsidRPr="00DA526D">
        <w:rPr>
          <w:sz w:val="16"/>
        </w:rPr>
        <w:t xml:space="preserve"> the potential one of </w:t>
      </w:r>
      <w:r w:rsidRPr="00DA526D">
        <w:rPr>
          <w:u w:val="single"/>
        </w:rPr>
        <w:t xml:space="preserve">the </w:t>
      </w:r>
      <w:r w:rsidRPr="00DA526D">
        <w:rPr>
          <w:rStyle w:val="Emphasis"/>
        </w:rPr>
        <w:t>biggest alternatives</w:t>
      </w:r>
      <w:r w:rsidRPr="00DA526D">
        <w:rPr>
          <w:sz w:val="16"/>
        </w:rPr>
        <w:t xml:space="preserve"> to fossil fuel electricity generation: </w:t>
      </w:r>
      <w:r w:rsidRPr="00DA526D">
        <w:rPr>
          <w:rStyle w:val="Emphasis"/>
        </w:rPr>
        <w:t>solar energy.</w:t>
      </w:r>
    </w:p>
    <w:p w14:paraId="628654BB" w14:textId="77777777" w:rsidR="00F16822" w:rsidRDefault="00F16822" w:rsidP="00F16822">
      <w:pPr>
        <w:rPr>
          <w:sz w:val="16"/>
        </w:rPr>
      </w:pPr>
    </w:p>
    <w:p w14:paraId="566D6AD1" w14:textId="77777777" w:rsidR="00F16822" w:rsidRPr="00234167" w:rsidRDefault="00F16822" w:rsidP="00F16822">
      <w:pPr>
        <w:pStyle w:val="Heading3"/>
      </w:pPr>
      <w:r>
        <w:t>1AR: AT: Carbon Brief – Clouds</w:t>
      </w:r>
    </w:p>
    <w:p w14:paraId="3EA7A872" w14:textId="77777777" w:rsidR="00F16822" w:rsidRPr="00046483" w:rsidRDefault="00F16822" w:rsidP="00F16822">
      <w:pPr>
        <w:pStyle w:val="Heading4"/>
      </w:pPr>
      <w:r>
        <w:t xml:space="preserve">Uncertain and </w:t>
      </w:r>
      <w:r w:rsidRPr="00AB7E7B">
        <w:rPr>
          <w:u w:val="single"/>
        </w:rPr>
        <w:t>not</w:t>
      </w:r>
      <w:r>
        <w:t xml:space="preserve"> internationally verified. Their author.</w:t>
      </w:r>
    </w:p>
    <w:p w14:paraId="40F5F30F" w14:textId="77777777" w:rsidR="00F16822" w:rsidRDefault="00F16822" w:rsidP="00F16822">
      <w:r>
        <w:rPr>
          <w:rStyle w:val="Style13ptBold"/>
        </w:rPr>
        <w:t xml:space="preserve">1NC </w:t>
      </w:r>
      <w:r w:rsidRPr="000B56F1">
        <w:rPr>
          <w:rStyle w:val="Style13ptBold"/>
        </w:rPr>
        <w:t>Carbon Brief 16</w:t>
      </w:r>
      <w:r>
        <w:rPr>
          <w:rStyle w:val="Style13ptBold"/>
        </w:rPr>
        <w:t xml:space="preserve">, </w:t>
      </w:r>
      <w:r>
        <w:t>specializes in clear, data-driven articles and graphics, both in terms of the science and the policy response, includes explainers, interviews, analysis and factchecks, as well as a range of popular email newsletters, Explainer: 10 ways 'negative emissions' could slow climate change, 04-16-2016, https://www.carbonbrief.org/explainer-10-ways-negative-emissions-could-slow-climate-change/, yao</w:t>
      </w:r>
    </w:p>
    <w:p w14:paraId="367A5187" w14:textId="77777777" w:rsidR="00F16822" w:rsidRPr="00306305" w:rsidRDefault="00F16822" w:rsidP="00F16822">
      <w:pPr>
        <w:rPr>
          <w:sz w:val="16"/>
          <w:szCs w:val="16"/>
        </w:rPr>
      </w:pPr>
      <w:r w:rsidRPr="00306305">
        <w:rPr>
          <w:sz w:val="16"/>
          <w:szCs w:val="16"/>
        </w:rPr>
        <w:t>Cloud or ocean treatment with alkali</w:t>
      </w:r>
    </w:p>
    <w:p w14:paraId="0D968209" w14:textId="77777777" w:rsidR="00F16822" w:rsidRPr="00306305" w:rsidRDefault="00F16822" w:rsidP="00F16822">
      <w:pPr>
        <w:rPr>
          <w:sz w:val="16"/>
          <w:szCs w:val="16"/>
        </w:rPr>
      </w:pPr>
      <w:r w:rsidRPr="00306305">
        <w:rPr>
          <w:sz w:val="16"/>
          <w:szCs w:val="16"/>
        </w:rPr>
        <w:t>When CO2 dissolves in water it makes carbonic acid, removing CO2 from the air. The reaction explains why rising CO2 levels are making the oceans more acidic.</w:t>
      </w:r>
    </w:p>
    <w:p w14:paraId="62074C83" w14:textId="77777777" w:rsidR="00F16822" w:rsidRPr="00306305" w:rsidRDefault="00F16822" w:rsidP="00F16822">
      <w:pPr>
        <w:rPr>
          <w:sz w:val="16"/>
          <w:szCs w:val="16"/>
        </w:rPr>
      </w:pPr>
      <w:r w:rsidRPr="00306305">
        <w:rPr>
          <w:sz w:val="16"/>
          <w:szCs w:val="16"/>
        </w:rPr>
        <w:t>CO2 is not very soluble in water, but the reaction can be enhanced by adding alkali. This provides the inspiration for two related ideas for creating negative CO2 emissions.</w:t>
      </w:r>
    </w:p>
    <w:p w14:paraId="4D0F351A" w14:textId="77777777" w:rsidR="00F16822" w:rsidRPr="00306305" w:rsidRDefault="00F16822" w:rsidP="00F16822">
      <w:pPr>
        <w:rPr>
          <w:sz w:val="16"/>
          <w:szCs w:val="16"/>
        </w:rPr>
      </w:pPr>
      <w:r w:rsidRPr="00306305">
        <w:rPr>
          <w:sz w:val="16"/>
          <w:szCs w:val="16"/>
        </w:rPr>
        <w:t>Two Russian scientists suggest adding strong alkali to clouds to create alkali rain that washes CO2 out of the atmosphere. A second paper says adding “an acoustic influence” could help trigger rainfall.</w:t>
      </w:r>
    </w:p>
    <w:p w14:paraId="5B74F56B" w14:textId="77777777" w:rsidR="00F16822" w:rsidRPr="00306305" w:rsidRDefault="00F16822" w:rsidP="00F16822">
      <w:pPr>
        <w:rPr>
          <w:sz w:val="16"/>
          <w:szCs w:val="16"/>
        </w:rPr>
      </w:pPr>
      <w:r w:rsidRPr="00306305">
        <w:rPr>
          <w:sz w:val="16"/>
          <w:szCs w:val="16"/>
        </w:rPr>
        <w:t>It suggests current global CO2 emissions could be offset by spraying 56m tonnes of potassium hydroxide into clouds across 0.4% of the Earth’s surface. That’s the area of Greenland.</w:t>
      </w:r>
    </w:p>
    <w:p w14:paraId="30F7F4F2" w14:textId="77777777" w:rsidR="00F16822" w:rsidRPr="00306305" w:rsidRDefault="00F16822" w:rsidP="00F16822">
      <w:pPr>
        <w:rPr>
          <w:sz w:val="16"/>
          <w:szCs w:val="16"/>
        </w:rPr>
      </w:pPr>
      <w:r w:rsidRPr="00306305">
        <w:rPr>
          <w:sz w:val="16"/>
          <w:szCs w:val="16"/>
        </w:rPr>
        <w:t>The second idea would see large quantities of lime (calcium oxide) added to the ocean. The lime would be made by heating limestone (calcium carbonate), a well-known industrial process. Adding lime to the sea would increase its capacity to absorb CO2, while also part-offsetting ocean acidification.</w:t>
      </w:r>
    </w:p>
    <w:p w14:paraId="337CB10C" w14:textId="77777777" w:rsidR="00F16822" w:rsidRDefault="00F16822" w:rsidP="00F16822">
      <w:pPr>
        <w:rPr>
          <w:sz w:val="16"/>
          <w:szCs w:val="16"/>
        </w:rPr>
      </w:pPr>
      <w:r w:rsidRPr="00306305">
        <w:rPr>
          <w:sz w:val="16"/>
          <w:szCs w:val="16"/>
        </w:rPr>
        <w:t>The lime would need to be spread over a wide area to avoid saturating the water. At saturation, limestone would re-form, rendering the effort worse than pointless. One study estimates the costs at a relatively modest $72-159 per tonne of CO2 captured. However, the amount of limestone needed would be very large.</w:t>
      </w:r>
    </w:p>
    <w:p w14:paraId="51A0D7A0" w14:textId="77777777" w:rsidR="00F16822" w:rsidRPr="005307BE" w:rsidRDefault="00F16822" w:rsidP="00F16822">
      <w:pPr>
        <w:rPr>
          <w:sz w:val="16"/>
          <w:szCs w:val="16"/>
        </w:rPr>
      </w:pPr>
      <w:r w:rsidRPr="005307BE">
        <w:rPr>
          <w:sz w:val="16"/>
          <w:szCs w:val="16"/>
        </w:rPr>
        <w:t>To remove a billion tonnes of CO2 from the atmosphere would require roughly 2.5bn tonnes of limestone. The current global coal mining industry produces around 8bn tonnes per year.</w:t>
      </w:r>
    </w:p>
    <w:p w14:paraId="227CECCB" w14:textId="77777777" w:rsidR="00F16822" w:rsidRDefault="00F16822" w:rsidP="00F16822">
      <w:r>
        <w:t>[</w:t>
      </w:r>
      <w:r w:rsidRPr="00AB7E7B">
        <w:rPr>
          <w:highlight w:val="lightGray"/>
        </w:rPr>
        <w:t>THEIR CARD ENDS</w:t>
      </w:r>
      <w:r>
        <w:t>]</w:t>
      </w:r>
    </w:p>
    <w:p w14:paraId="2D94EF27" w14:textId="77777777" w:rsidR="00F16822" w:rsidRPr="005307BE" w:rsidRDefault="00F16822" w:rsidP="00F16822">
      <w:pPr>
        <w:rPr>
          <w:sz w:val="16"/>
        </w:rPr>
      </w:pPr>
      <w:r w:rsidRPr="005307BE">
        <w:rPr>
          <w:rStyle w:val="StyleUnderline"/>
        </w:rPr>
        <w:t xml:space="preserve">Adding </w:t>
      </w:r>
      <w:r w:rsidRPr="005307BE">
        <w:rPr>
          <w:rStyle w:val="Emphasis"/>
        </w:rPr>
        <w:t>alkali</w:t>
      </w:r>
      <w:r w:rsidRPr="005307BE">
        <w:rPr>
          <w:sz w:val="16"/>
        </w:rPr>
        <w:t xml:space="preserve"> </w:t>
      </w:r>
      <w:r w:rsidRPr="005307BE">
        <w:rPr>
          <w:rStyle w:val="StyleUnderline"/>
        </w:rPr>
        <w:t>to</w:t>
      </w:r>
      <w:r w:rsidRPr="005307BE">
        <w:rPr>
          <w:sz w:val="16"/>
        </w:rPr>
        <w:t xml:space="preserve"> </w:t>
      </w:r>
      <w:r w:rsidRPr="005307BE">
        <w:rPr>
          <w:rStyle w:val="StyleUnderline"/>
        </w:rPr>
        <w:t>clouds</w:t>
      </w:r>
      <w:r w:rsidRPr="005307BE">
        <w:rPr>
          <w:sz w:val="16"/>
        </w:rPr>
        <w:t xml:space="preserve"> </w:t>
      </w:r>
      <w:r w:rsidRPr="005307BE">
        <w:rPr>
          <w:rStyle w:val="StyleUnderline"/>
        </w:rPr>
        <w:t>or oceans</w:t>
      </w:r>
      <w:r w:rsidRPr="005307BE">
        <w:rPr>
          <w:sz w:val="16"/>
        </w:rPr>
        <w:t xml:space="preserve"> </w:t>
      </w:r>
      <w:r w:rsidRPr="005307BE">
        <w:rPr>
          <w:rStyle w:val="StyleUnderline"/>
        </w:rPr>
        <w:t xml:space="preserve">at such </w:t>
      </w:r>
      <w:r w:rsidRPr="005307BE">
        <w:rPr>
          <w:rStyle w:val="Emphasis"/>
        </w:rPr>
        <w:t>large scale</w:t>
      </w:r>
      <w:r w:rsidRPr="005307BE">
        <w:rPr>
          <w:sz w:val="16"/>
        </w:rPr>
        <w:t xml:space="preserve"> </w:t>
      </w:r>
      <w:r w:rsidRPr="005307BE">
        <w:rPr>
          <w:rStyle w:val="StyleUnderline"/>
        </w:rPr>
        <w:t>is likely</w:t>
      </w:r>
      <w:r w:rsidRPr="005307BE">
        <w:rPr>
          <w:sz w:val="16"/>
        </w:rPr>
        <w:t xml:space="preserve"> to be </w:t>
      </w:r>
      <w:r w:rsidRPr="005307BE">
        <w:rPr>
          <w:rStyle w:val="Emphasis"/>
        </w:rPr>
        <w:t>frowned on</w:t>
      </w:r>
      <w:r w:rsidRPr="005307BE">
        <w:rPr>
          <w:sz w:val="16"/>
        </w:rPr>
        <w:t xml:space="preserve"> </w:t>
      </w:r>
      <w:r w:rsidRPr="005307BE">
        <w:rPr>
          <w:rStyle w:val="StyleUnderline"/>
        </w:rPr>
        <w:t>under</w:t>
      </w:r>
      <w:r w:rsidRPr="005307BE">
        <w:rPr>
          <w:sz w:val="16"/>
        </w:rPr>
        <w:t xml:space="preserve"> </w:t>
      </w:r>
      <w:r w:rsidRPr="005307BE">
        <w:rPr>
          <w:rStyle w:val="Emphasis"/>
        </w:rPr>
        <w:t>international law</w:t>
      </w:r>
      <w:r w:rsidRPr="005307BE">
        <w:rPr>
          <w:sz w:val="16"/>
        </w:rPr>
        <w:t xml:space="preserve">. It </w:t>
      </w:r>
      <w:r w:rsidRPr="005307BE">
        <w:rPr>
          <w:rStyle w:val="StyleUnderline"/>
        </w:rPr>
        <w:t>would</w:t>
      </w:r>
      <w:r w:rsidRPr="005307BE">
        <w:rPr>
          <w:sz w:val="16"/>
        </w:rPr>
        <w:t xml:space="preserve"> also </w:t>
      </w:r>
      <w:r w:rsidRPr="005307BE">
        <w:rPr>
          <w:rStyle w:val="StyleUnderline"/>
        </w:rPr>
        <w:t>have</w:t>
      </w:r>
      <w:r w:rsidRPr="005307BE">
        <w:rPr>
          <w:sz w:val="16"/>
        </w:rPr>
        <w:t xml:space="preserve"> </w:t>
      </w:r>
      <w:r w:rsidRPr="005307BE">
        <w:rPr>
          <w:rStyle w:val="Emphasis"/>
        </w:rPr>
        <w:t>uncertain</w:t>
      </w:r>
      <w:r w:rsidRPr="005307BE">
        <w:rPr>
          <w:sz w:val="16"/>
        </w:rPr>
        <w:t xml:space="preserve"> </w:t>
      </w:r>
      <w:r w:rsidRPr="005307BE">
        <w:rPr>
          <w:rStyle w:val="StyleUnderline"/>
        </w:rPr>
        <w:t>environmental impacts</w:t>
      </w:r>
      <w:r w:rsidRPr="005307BE">
        <w:rPr>
          <w:sz w:val="16"/>
        </w:rPr>
        <w:t>.</w:t>
      </w:r>
    </w:p>
    <w:p w14:paraId="45A788FA" w14:textId="77777777" w:rsidR="00F16822" w:rsidRPr="003D68C9" w:rsidRDefault="00F16822" w:rsidP="00F16822"/>
    <w:p w14:paraId="473EC88B" w14:textId="77777777" w:rsidR="00F16822" w:rsidRDefault="00F16822" w:rsidP="00F16822">
      <w:pPr>
        <w:pStyle w:val="Heading2"/>
      </w:pPr>
      <w:r>
        <w:t>Enhanced Weathering</w:t>
      </w:r>
    </w:p>
    <w:p w14:paraId="4EA061A6" w14:textId="77777777" w:rsidR="00F16822" w:rsidRDefault="00F16822" w:rsidP="00F16822">
      <w:pPr>
        <w:pStyle w:val="Heading3"/>
      </w:pPr>
      <w:r>
        <w:t>2AC – Enhanced Weathering Bad</w:t>
      </w:r>
    </w:p>
    <w:p w14:paraId="79CEFF62" w14:textId="77777777" w:rsidR="00F16822" w:rsidRPr="00B327D7" w:rsidRDefault="00F16822" w:rsidP="00F16822">
      <w:pPr>
        <w:pStyle w:val="Heading4"/>
      </w:pPr>
      <w:r>
        <w:t xml:space="preserve">Enhanced weathering creates </w:t>
      </w:r>
      <w:r w:rsidRPr="00290BDF">
        <w:rPr>
          <w:u w:val="single"/>
        </w:rPr>
        <w:t>dead zones</w:t>
      </w:r>
      <w:r>
        <w:t xml:space="preserve"> and </w:t>
      </w:r>
      <w:r w:rsidRPr="00290BDF">
        <w:rPr>
          <w:u w:val="single"/>
        </w:rPr>
        <w:t>expands</w:t>
      </w:r>
      <w:r>
        <w:t xml:space="preserve"> billions of coal mining emissions.</w:t>
      </w:r>
    </w:p>
    <w:p w14:paraId="152849E4" w14:textId="77777777" w:rsidR="00F16822" w:rsidRDefault="00F16822" w:rsidP="00F16822">
      <w:r>
        <w:t xml:space="preserve">Claudia </w:t>
      </w:r>
      <w:r w:rsidRPr="00A8255F">
        <w:rPr>
          <w:rStyle w:val="Style13ptBold"/>
        </w:rPr>
        <w:t>Chow 20,</w:t>
      </w:r>
      <w:r>
        <w:t xml:space="preserve"> postgraduate of Science, Technology and Society studies at UCL with a background in Biochemistry from Imperial College, Enhanced Weathering for Carbon Capture, Earth.Org, 02-10-2020, https://earth.org/enhanced-weathering-for-carbon-capture/, yao</w:t>
      </w:r>
    </w:p>
    <w:p w14:paraId="45A769E6" w14:textId="77777777" w:rsidR="00F16822" w:rsidRPr="00662004" w:rsidRDefault="00F16822" w:rsidP="00F16822">
      <w:pPr>
        <w:rPr>
          <w:sz w:val="16"/>
        </w:rPr>
      </w:pPr>
      <w:r w:rsidRPr="00662004">
        <w:rPr>
          <w:sz w:val="16"/>
        </w:rPr>
        <w:t xml:space="preserve">However, </w:t>
      </w:r>
      <w:r w:rsidRPr="00AA4A96">
        <w:rPr>
          <w:rStyle w:val="Emphasis"/>
        </w:rPr>
        <w:t>speeding</w:t>
      </w:r>
      <w:r w:rsidRPr="00AA4A96">
        <w:rPr>
          <w:rStyle w:val="StyleUnderline"/>
        </w:rPr>
        <w:t xml:space="preserve"> up or changing the course of nature can have </w:t>
      </w:r>
      <w:r w:rsidRPr="00AA4A96">
        <w:rPr>
          <w:rStyle w:val="Emphasis"/>
        </w:rPr>
        <w:t>disastrous effects</w:t>
      </w:r>
      <w:r w:rsidRPr="00662004">
        <w:rPr>
          <w:sz w:val="16"/>
        </w:rPr>
        <w:t xml:space="preserve">. </w:t>
      </w:r>
      <w:r w:rsidRPr="00506DA3">
        <w:rPr>
          <w:rStyle w:val="StyleUnderline"/>
        </w:rPr>
        <w:t>Scientists suggest</w:t>
      </w:r>
      <w:r w:rsidRPr="00662004">
        <w:rPr>
          <w:sz w:val="16"/>
        </w:rPr>
        <w:t xml:space="preserve"> that </w:t>
      </w:r>
      <w:r w:rsidRPr="00506DA3">
        <w:rPr>
          <w:rStyle w:val="Emphasis"/>
        </w:rPr>
        <w:t>rapid</w:t>
      </w:r>
      <w:r w:rsidRPr="00662004">
        <w:rPr>
          <w:sz w:val="16"/>
        </w:rPr>
        <w:t xml:space="preserve"> uncontrolled </w:t>
      </w:r>
      <w:r w:rsidRPr="00506DA3">
        <w:rPr>
          <w:rStyle w:val="StyleUnderline"/>
        </w:rPr>
        <w:t>changes in pH</w:t>
      </w:r>
      <w:r w:rsidRPr="00662004">
        <w:rPr>
          <w:sz w:val="16"/>
        </w:rPr>
        <w:t xml:space="preserve">, carbonate saturation state, </w:t>
      </w:r>
      <w:r w:rsidRPr="009044B2">
        <w:rPr>
          <w:rStyle w:val="StyleUnderline"/>
        </w:rPr>
        <w:t xml:space="preserve">and </w:t>
      </w:r>
      <w:r w:rsidRPr="009044B2">
        <w:rPr>
          <w:rStyle w:val="Emphasis"/>
        </w:rPr>
        <w:t>dissolved</w:t>
      </w:r>
      <w:r w:rsidRPr="009044B2">
        <w:rPr>
          <w:rStyle w:val="StyleUnderline"/>
        </w:rPr>
        <w:t xml:space="preserve"> aqueous CO2 can </w:t>
      </w:r>
      <w:r w:rsidRPr="009044B2">
        <w:rPr>
          <w:rStyle w:val="Emphasis"/>
        </w:rPr>
        <w:t>affect</w:t>
      </w:r>
      <w:r w:rsidRPr="009044B2">
        <w:rPr>
          <w:rStyle w:val="StyleUnderline"/>
        </w:rPr>
        <w:t xml:space="preserve"> ocean ecosystems</w:t>
      </w:r>
      <w:r w:rsidRPr="00662004">
        <w:rPr>
          <w:sz w:val="16"/>
        </w:rPr>
        <w:t xml:space="preserve">. While </w:t>
      </w:r>
      <w:r w:rsidRPr="009044B2">
        <w:rPr>
          <w:rStyle w:val="StyleUnderline"/>
        </w:rPr>
        <w:t>this process</w:t>
      </w:r>
      <w:r w:rsidRPr="00662004">
        <w:rPr>
          <w:sz w:val="16"/>
        </w:rPr>
        <w:t xml:space="preserve"> mimics a natural one, it </w:t>
      </w:r>
      <w:r w:rsidRPr="009044B2">
        <w:rPr>
          <w:rStyle w:val="Emphasis"/>
        </w:rPr>
        <w:t>is not</w:t>
      </w:r>
      <w:r w:rsidRPr="00662004">
        <w:rPr>
          <w:sz w:val="16"/>
        </w:rPr>
        <w:t xml:space="preserve"> </w:t>
      </w:r>
      <w:r w:rsidRPr="009044B2">
        <w:rPr>
          <w:rStyle w:val="StyleUnderline"/>
        </w:rPr>
        <w:t>natural</w:t>
      </w:r>
      <w:r w:rsidRPr="00662004">
        <w:rPr>
          <w:sz w:val="16"/>
        </w:rPr>
        <w:t xml:space="preserve">; the </w:t>
      </w:r>
      <w:r w:rsidRPr="00662004">
        <w:rPr>
          <w:rStyle w:val="StyleUnderline"/>
        </w:rPr>
        <w:t>substance would be delivered to ecosystems</w:t>
      </w:r>
      <w:r w:rsidRPr="00662004">
        <w:rPr>
          <w:sz w:val="16"/>
        </w:rPr>
        <w:t xml:space="preserve"> </w:t>
      </w:r>
      <w:r w:rsidRPr="00662004">
        <w:rPr>
          <w:rStyle w:val="StyleUnderline"/>
        </w:rPr>
        <w:t>at</w:t>
      </w:r>
      <w:r w:rsidRPr="00662004">
        <w:rPr>
          <w:sz w:val="16"/>
        </w:rPr>
        <w:t xml:space="preserve"> </w:t>
      </w:r>
      <w:r w:rsidRPr="00662004">
        <w:rPr>
          <w:rStyle w:val="StyleUnderline"/>
        </w:rPr>
        <w:t>rates</w:t>
      </w:r>
      <w:r w:rsidRPr="00662004">
        <w:rPr>
          <w:sz w:val="16"/>
        </w:rPr>
        <w:t xml:space="preserve"> </w:t>
      </w:r>
      <w:r w:rsidRPr="00662004">
        <w:rPr>
          <w:rStyle w:val="Emphasis"/>
        </w:rPr>
        <w:t>far higher</w:t>
      </w:r>
      <w:r w:rsidRPr="00662004">
        <w:rPr>
          <w:sz w:val="16"/>
        </w:rPr>
        <w:t xml:space="preserve"> </w:t>
      </w:r>
      <w:r w:rsidRPr="00662004">
        <w:rPr>
          <w:rStyle w:val="StyleUnderline"/>
        </w:rPr>
        <w:t>than normal which</w:t>
      </w:r>
      <w:r w:rsidRPr="00662004">
        <w:rPr>
          <w:sz w:val="16"/>
        </w:rPr>
        <w:t xml:space="preserve"> could </w:t>
      </w:r>
      <w:r w:rsidRPr="00662004">
        <w:rPr>
          <w:rStyle w:val="StyleUnderline"/>
        </w:rPr>
        <w:t>create</w:t>
      </w:r>
      <w:r w:rsidRPr="00662004">
        <w:rPr>
          <w:sz w:val="16"/>
        </w:rPr>
        <w:t xml:space="preserve"> ‘</w:t>
      </w:r>
      <w:r w:rsidRPr="00662004">
        <w:rPr>
          <w:rStyle w:val="Emphasis"/>
        </w:rPr>
        <w:t>dead zones</w:t>
      </w:r>
      <w:r w:rsidRPr="00662004">
        <w:rPr>
          <w:sz w:val="16"/>
        </w:rPr>
        <w:t xml:space="preserve">’, areas where oxygen levels are too low to support life. Additionally, the amount of </w:t>
      </w:r>
      <w:r w:rsidRPr="00662004">
        <w:rPr>
          <w:rStyle w:val="StyleUnderline"/>
        </w:rPr>
        <w:t>olivine</w:t>
      </w:r>
      <w:r w:rsidRPr="00662004">
        <w:rPr>
          <w:sz w:val="16"/>
        </w:rPr>
        <w:t xml:space="preserve"> </w:t>
      </w:r>
      <w:r w:rsidRPr="00662004">
        <w:rPr>
          <w:rStyle w:val="StyleUnderline"/>
        </w:rPr>
        <w:t>necessary</w:t>
      </w:r>
      <w:r w:rsidRPr="00662004">
        <w:rPr>
          <w:sz w:val="16"/>
        </w:rPr>
        <w:t xml:space="preserve"> for these applications </w:t>
      </w:r>
      <w:r w:rsidRPr="00662004">
        <w:rPr>
          <w:rStyle w:val="StyleUnderline"/>
        </w:rPr>
        <w:t>is</w:t>
      </w:r>
      <w:r w:rsidRPr="00662004">
        <w:rPr>
          <w:sz w:val="16"/>
        </w:rPr>
        <w:t xml:space="preserve"> </w:t>
      </w:r>
      <w:r w:rsidRPr="00662004">
        <w:rPr>
          <w:rStyle w:val="Emphasis"/>
        </w:rPr>
        <w:t>extremely large</w:t>
      </w:r>
      <w:r w:rsidRPr="00662004">
        <w:rPr>
          <w:sz w:val="16"/>
        </w:rPr>
        <w:t xml:space="preserve"> </w:t>
      </w:r>
      <w:r w:rsidRPr="00662004">
        <w:rPr>
          <w:rStyle w:val="StyleUnderline"/>
        </w:rPr>
        <w:t>and</w:t>
      </w:r>
      <w:r w:rsidRPr="00662004">
        <w:rPr>
          <w:sz w:val="16"/>
        </w:rPr>
        <w:t xml:space="preserve"> is </w:t>
      </w:r>
      <w:r w:rsidRPr="00662004">
        <w:rPr>
          <w:rStyle w:val="StyleUnderline"/>
        </w:rPr>
        <w:t>comparable</w:t>
      </w:r>
      <w:r w:rsidRPr="00662004">
        <w:rPr>
          <w:sz w:val="16"/>
        </w:rPr>
        <w:t xml:space="preserve"> </w:t>
      </w:r>
      <w:r w:rsidRPr="00662004">
        <w:rPr>
          <w:rStyle w:val="StyleUnderline"/>
        </w:rPr>
        <w:t>to</w:t>
      </w:r>
      <w:r w:rsidRPr="00662004">
        <w:rPr>
          <w:sz w:val="16"/>
        </w:rPr>
        <w:t xml:space="preserve"> </w:t>
      </w:r>
      <w:r w:rsidRPr="00662004">
        <w:rPr>
          <w:rStyle w:val="StyleUnderline"/>
        </w:rPr>
        <w:t>present</w:t>
      </w:r>
      <w:r w:rsidRPr="00662004">
        <w:rPr>
          <w:sz w:val="16"/>
        </w:rPr>
        <w:t xml:space="preserve">-day global </w:t>
      </w:r>
      <w:r w:rsidRPr="00662004">
        <w:rPr>
          <w:rStyle w:val="Emphasis"/>
        </w:rPr>
        <w:t>coal mining</w:t>
      </w:r>
      <w:r w:rsidRPr="00662004">
        <w:rPr>
          <w:sz w:val="16"/>
        </w:rPr>
        <w:t xml:space="preserve">, a counterintuitive proposition as the planet looks to turn away from mining. In the case of basalt, </w:t>
      </w:r>
      <w:r w:rsidRPr="00662004">
        <w:rPr>
          <w:rStyle w:val="StyleUnderline"/>
        </w:rPr>
        <w:t>to sequester one billion tonnes of CO2</w:t>
      </w:r>
      <w:r w:rsidRPr="00662004">
        <w:rPr>
          <w:sz w:val="16"/>
        </w:rPr>
        <w:t xml:space="preserve">, more than </w:t>
      </w:r>
      <w:r w:rsidRPr="00662004">
        <w:rPr>
          <w:rStyle w:val="StyleUnderline"/>
        </w:rPr>
        <w:t xml:space="preserve">3 billion tonnes of </w:t>
      </w:r>
      <w:r w:rsidRPr="00662004">
        <w:rPr>
          <w:rStyle w:val="Emphasis"/>
        </w:rPr>
        <w:t>basalt</w:t>
      </w:r>
      <w:r w:rsidRPr="00662004">
        <w:rPr>
          <w:sz w:val="16"/>
        </w:rPr>
        <w:t xml:space="preserve"> </w:t>
      </w:r>
      <w:r w:rsidRPr="00662004">
        <w:rPr>
          <w:rStyle w:val="StyleUnderline"/>
        </w:rPr>
        <w:t>would have to be spread</w:t>
      </w:r>
      <w:r w:rsidRPr="00662004">
        <w:rPr>
          <w:sz w:val="16"/>
        </w:rPr>
        <w:t>, an amount equal to almost half of the current global coal production.</w:t>
      </w:r>
    </w:p>
    <w:p w14:paraId="42966DA1" w14:textId="77777777" w:rsidR="00F16822" w:rsidRPr="00662004" w:rsidRDefault="00F16822" w:rsidP="00F16822">
      <w:pPr>
        <w:rPr>
          <w:sz w:val="16"/>
        </w:rPr>
      </w:pPr>
      <w:r w:rsidRPr="00662004">
        <w:rPr>
          <w:sz w:val="16"/>
        </w:rPr>
        <w:t xml:space="preserve">Additionally, at such a large scale, </w:t>
      </w:r>
      <w:r w:rsidRPr="00662004">
        <w:rPr>
          <w:rStyle w:val="StyleUnderline"/>
        </w:rPr>
        <w:t xml:space="preserve">enhanced weathering could change the </w:t>
      </w:r>
      <w:r w:rsidRPr="00662004">
        <w:rPr>
          <w:rStyle w:val="Emphasis"/>
        </w:rPr>
        <w:t>ecology</w:t>
      </w:r>
      <w:r w:rsidRPr="00662004">
        <w:rPr>
          <w:rStyle w:val="StyleUnderline"/>
        </w:rPr>
        <w:t xml:space="preserve"> of the water</w:t>
      </w:r>
      <w:r w:rsidRPr="00662004">
        <w:rPr>
          <w:sz w:val="16"/>
        </w:rPr>
        <w:t xml:space="preserve">, </w:t>
      </w:r>
      <w:r w:rsidRPr="00662004">
        <w:rPr>
          <w:rStyle w:val="StyleUnderline"/>
        </w:rPr>
        <w:t>leading to an increase in</w:t>
      </w:r>
      <w:r w:rsidRPr="00662004">
        <w:rPr>
          <w:sz w:val="16"/>
        </w:rPr>
        <w:t xml:space="preserve"> the </w:t>
      </w:r>
      <w:r w:rsidRPr="00662004">
        <w:rPr>
          <w:rStyle w:val="Emphasis"/>
        </w:rPr>
        <w:t>microbial organisms</w:t>
      </w:r>
      <w:r w:rsidRPr="00662004">
        <w:rPr>
          <w:sz w:val="16"/>
        </w:rPr>
        <w:t xml:space="preserve"> that </w:t>
      </w:r>
      <w:r w:rsidRPr="00662004">
        <w:rPr>
          <w:rStyle w:val="StyleUnderline"/>
        </w:rPr>
        <w:t>produce greenhouse gases</w:t>
      </w:r>
      <w:r w:rsidRPr="00662004">
        <w:rPr>
          <w:sz w:val="16"/>
        </w:rPr>
        <w:t xml:space="preserve"> </w:t>
      </w:r>
      <w:r w:rsidRPr="00662004">
        <w:rPr>
          <w:rStyle w:val="StyleUnderline"/>
        </w:rPr>
        <w:t>such as</w:t>
      </w:r>
      <w:r w:rsidRPr="00662004">
        <w:rPr>
          <w:sz w:val="16"/>
        </w:rPr>
        <w:t xml:space="preserve"> </w:t>
      </w:r>
      <w:r w:rsidRPr="00662004">
        <w:rPr>
          <w:rStyle w:val="Emphasis"/>
        </w:rPr>
        <w:t>methane</w:t>
      </w:r>
      <w:r w:rsidRPr="00662004">
        <w:rPr>
          <w:sz w:val="16"/>
        </w:rPr>
        <w:t xml:space="preserve"> </w:t>
      </w:r>
      <w:r w:rsidRPr="00662004">
        <w:rPr>
          <w:rStyle w:val="StyleUnderline"/>
        </w:rPr>
        <w:t>and</w:t>
      </w:r>
      <w:r w:rsidRPr="00662004">
        <w:rPr>
          <w:sz w:val="16"/>
        </w:rPr>
        <w:t xml:space="preserve"> </w:t>
      </w:r>
      <w:r w:rsidRPr="00662004">
        <w:rPr>
          <w:rStyle w:val="Emphasis"/>
        </w:rPr>
        <w:t>nitrous oxide</w:t>
      </w:r>
      <w:r w:rsidRPr="00662004">
        <w:rPr>
          <w:sz w:val="16"/>
        </w:rPr>
        <w:t xml:space="preserve">. </w:t>
      </w:r>
    </w:p>
    <w:p w14:paraId="1FF8817F" w14:textId="77777777" w:rsidR="00F16822" w:rsidRPr="00662004" w:rsidRDefault="00F16822" w:rsidP="00F16822">
      <w:pPr>
        <w:rPr>
          <w:sz w:val="16"/>
        </w:rPr>
      </w:pPr>
      <w:r w:rsidRPr="00662004">
        <w:rPr>
          <w:sz w:val="16"/>
        </w:rPr>
        <w:t xml:space="preserve">Although the addition of alkalinity is common practice in certain constrained marine environments such as in aquaria and shellfish production, scientists believe that </w:t>
      </w:r>
      <w:r w:rsidRPr="00662004">
        <w:rPr>
          <w:rStyle w:val="Emphasis"/>
        </w:rPr>
        <w:t>more research</w:t>
      </w:r>
      <w:r w:rsidRPr="00662004">
        <w:rPr>
          <w:rStyle w:val="StyleUnderline"/>
        </w:rPr>
        <w:t xml:space="preserve"> is needed to understand the </w:t>
      </w:r>
      <w:r w:rsidRPr="00662004">
        <w:rPr>
          <w:rStyle w:val="Emphasis"/>
        </w:rPr>
        <w:t>wider</w:t>
      </w:r>
      <w:r w:rsidRPr="00662004">
        <w:rPr>
          <w:rStyle w:val="StyleUnderline"/>
        </w:rPr>
        <w:t xml:space="preserve"> ecosystem response</w:t>
      </w:r>
      <w:r w:rsidRPr="00662004">
        <w:rPr>
          <w:sz w:val="16"/>
        </w:rPr>
        <w:t xml:space="preserve">. </w:t>
      </w:r>
    </w:p>
    <w:p w14:paraId="1B8CADF8" w14:textId="77777777" w:rsidR="00F16822" w:rsidRPr="00234167" w:rsidRDefault="00F16822" w:rsidP="00F16822"/>
    <w:p w14:paraId="7EFACBD8" w14:textId="77777777" w:rsidR="00F16822" w:rsidRDefault="00F16822" w:rsidP="00F16822">
      <w:pPr>
        <w:pStyle w:val="Heading2"/>
      </w:pPr>
      <w:r>
        <w:t>Ocean Fertilization</w:t>
      </w:r>
    </w:p>
    <w:p w14:paraId="766B2BFB" w14:textId="77777777" w:rsidR="00F16822" w:rsidRDefault="00F16822" w:rsidP="00F16822">
      <w:pPr>
        <w:pStyle w:val="Heading3"/>
      </w:pPr>
      <w:r>
        <w:t>2AC – Biodiversity</w:t>
      </w:r>
    </w:p>
    <w:p w14:paraId="0883289C" w14:textId="77777777" w:rsidR="00F16822" w:rsidRDefault="00F16822" w:rsidP="00F16822">
      <w:pPr>
        <w:pStyle w:val="Heading4"/>
      </w:pPr>
      <w:r>
        <w:t>Ocean fertilization ruins the phytoplankton cycle.</w:t>
      </w:r>
    </w:p>
    <w:p w14:paraId="2AB995DB" w14:textId="77777777" w:rsidR="00F16822" w:rsidRDefault="00F16822" w:rsidP="00F16822">
      <w:r>
        <w:t xml:space="preserve">Jennifer </w:t>
      </w:r>
      <w:r w:rsidRPr="00AF1C94">
        <w:rPr>
          <w:rStyle w:val="Style13ptBold"/>
        </w:rPr>
        <w:t>Chu 20</w:t>
      </w:r>
      <w:r>
        <w:t>, Writer for the MIT News Office, 2/17/20, “</w:t>
      </w:r>
      <w:r w:rsidRPr="00AF1C94">
        <w:t>Seeding oceans with iron may not impact climate change</w:t>
      </w:r>
      <w:r>
        <w:t xml:space="preserve">,” </w:t>
      </w:r>
      <w:r w:rsidRPr="00AF1C94">
        <w:t>https://news.mit.edu/2020/oceans-iron-not-impact-climate-change-0217#:~:text=Study%20finds%20Earth's%20oceans%20contain,ability%20to%20absorb%20carbon%20dioxide</w:t>
      </w:r>
      <w:r>
        <w:t>, ghs-dh</w:t>
      </w:r>
    </w:p>
    <w:p w14:paraId="2CB6BA57" w14:textId="77777777" w:rsidR="00F16822" w:rsidRPr="00AF1C94" w:rsidRDefault="00F16822" w:rsidP="00F16822">
      <w:pPr>
        <w:rPr>
          <w:sz w:val="16"/>
        </w:rPr>
      </w:pPr>
      <w:r w:rsidRPr="00AF1C94">
        <w:rPr>
          <w:sz w:val="16"/>
        </w:rPr>
        <w:t xml:space="preserve">Historically, the </w:t>
      </w:r>
      <w:r w:rsidRPr="0089501B">
        <w:rPr>
          <w:rStyle w:val="StyleUnderline"/>
        </w:rPr>
        <w:t>oceans have done much of the planet’s heavy lifting when it comes to sequestering carbon dioxide</w:t>
      </w:r>
      <w:r w:rsidRPr="00AF1C94">
        <w:rPr>
          <w:sz w:val="16"/>
        </w:rPr>
        <w:t xml:space="preserve"> from the atmosphere. Microscopic organisms known collectively as phytoplankton, which grow throughout the sunlit surface oceans and absorb carbon dioxide through photosynthesis, are a key player.</w:t>
      </w:r>
    </w:p>
    <w:p w14:paraId="791775E4" w14:textId="77777777" w:rsidR="00F16822" w:rsidRPr="00AF1C94" w:rsidRDefault="00F16822" w:rsidP="00F16822">
      <w:pPr>
        <w:rPr>
          <w:sz w:val="16"/>
        </w:rPr>
      </w:pPr>
      <w:r w:rsidRPr="00AF1C94">
        <w:rPr>
          <w:sz w:val="16"/>
        </w:rPr>
        <w:t>To help stem escalating carbon dioxide emissions produced by the burning of fossil fuels</w:t>
      </w:r>
      <w:r w:rsidRPr="0089501B">
        <w:rPr>
          <w:rStyle w:val="StyleUnderline"/>
        </w:rPr>
        <w:t>, some scientists have proposed seeding the oceans with iron</w:t>
      </w:r>
      <w:r w:rsidRPr="00AF1C94">
        <w:rPr>
          <w:sz w:val="16"/>
        </w:rPr>
        <w:t xml:space="preserve"> — an essential ingredient that can stimulate phytoplankton growth. </w:t>
      </w:r>
      <w:r w:rsidRPr="0089501B">
        <w:rPr>
          <w:rStyle w:val="StyleUnderline"/>
        </w:rPr>
        <w:t>Such “iron fertilization</w:t>
      </w:r>
      <w:r w:rsidRPr="00AF1C94">
        <w:rPr>
          <w:sz w:val="16"/>
        </w:rPr>
        <w:t xml:space="preserve">” </w:t>
      </w:r>
      <w:r w:rsidRPr="0089501B">
        <w:rPr>
          <w:rStyle w:val="StyleUnderline"/>
        </w:rPr>
        <w:t>would</w:t>
      </w:r>
      <w:r w:rsidRPr="00AF1C94">
        <w:rPr>
          <w:sz w:val="16"/>
        </w:rPr>
        <w:t xml:space="preserve"> </w:t>
      </w:r>
      <w:r w:rsidRPr="0089501B">
        <w:rPr>
          <w:rStyle w:val="StyleUnderline"/>
        </w:rPr>
        <w:t>cultivate</w:t>
      </w:r>
      <w:r w:rsidRPr="00AF1C94">
        <w:rPr>
          <w:sz w:val="16"/>
        </w:rPr>
        <w:t xml:space="preserve"> vast new fields of </w:t>
      </w:r>
      <w:r w:rsidRPr="0089501B">
        <w:rPr>
          <w:rStyle w:val="StyleUnderline"/>
        </w:rPr>
        <w:t>phytoplankton</w:t>
      </w:r>
      <w:r w:rsidRPr="00AF1C94">
        <w:rPr>
          <w:sz w:val="16"/>
        </w:rPr>
        <w:t>, particularly in areas normally bereft of marine life.</w:t>
      </w:r>
    </w:p>
    <w:p w14:paraId="1412A750" w14:textId="77777777" w:rsidR="00F16822" w:rsidRPr="00AF1C94" w:rsidRDefault="00F16822" w:rsidP="00F16822">
      <w:pPr>
        <w:rPr>
          <w:sz w:val="16"/>
        </w:rPr>
      </w:pPr>
      <w:r w:rsidRPr="0089501B">
        <w:rPr>
          <w:rStyle w:val="StyleUnderline"/>
        </w:rPr>
        <w:t>A new MIT study suggests</w:t>
      </w:r>
      <w:r w:rsidRPr="00AF1C94">
        <w:rPr>
          <w:sz w:val="16"/>
        </w:rPr>
        <w:t xml:space="preserve"> that </w:t>
      </w:r>
      <w:r w:rsidRPr="0089501B">
        <w:rPr>
          <w:rStyle w:val="StyleUnderline"/>
        </w:rPr>
        <w:t>iron ferilization</w:t>
      </w:r>
      <w:r w:rsidRPr="00AF1C94">
        <w:rPr>
          <w:sz w:val="16"/>
        </w:rPr>
        <w:t xml:space="preserve"> </w:t>
      </w:r>
      <w:r w:rsidRPr="0089501B">
        <w:rPr>
          <w:rStyle w:val="StyleUnderline"/>
        </w:rPr>
        <w:t>may not have a significant impact on phytoplankton growth</w:t>
      </w:r>
      <w:r w:rsidRPr="00AF1C94">
        <w:rPr>
          <w:sz w:val="16"/>
        </w:rPr>
        <w:t>, at least on a global scale.</w:t>
      </w:r>
    </w:p>
    <w:p w14:paraId="2AA968BA" w14:textId="77777777" w:rsidR="00F16822" w:rsidRPr="00AF1C94" w:rsidRDefault="00F16822" w:rsidP="00F16822">
      <w:pPr>
        <w:rPr>
          <w:sz w:val="16"/>
        </w:rPr>
      </w:pPr>
      <w:r w:rsidRPr="00AF1C94">
        <w:rPr>
          <w:sz w:val="16"/>
        </w:rPr>
        <w:t xml:space="preserve">The researchers studied the interactions between phytoplankton, iron, and other nutrients in the ocean that help phytoplankton grow. Their simulations suggest that on a global scale, </w:t>
      </w:r>
      <w:r w:rsidRPr="0089501B">
        <w:rPr>
          <w:rStyle w:val="StyleUnderline"/>
        </w:rPr>
        <w:t>marine life has tuned ocean chemistry</w:t>
      </w:r>
      <w:r w:rsidRPr="00AF1C94">
        <w:rPr>
          <w:sz w:val="16"/>
        </w:rPr>
        <w:t xml:space="preserve"> through these interactions, </w:t>
      </w:r>
      <w:r w:rsidRPr="0089501B">
        <w:rPr>
          <w:rStyle w:val="StyleUnderline"/>
        </w:rPr>
        <w:t>evolving to maintain a level of ocean iron</w:t>
      </w:r>
      <w:r w:rsidRPr="00AF1C94">
        <w:rPr>
          <w:sz w:val="16"/>
        </w:rPr>
        <w:t xml:space="preserve"> </w:t>
      </w:r>
      <w:r w:rsidRPr="0089501B">
        <w:rPr>
          <w:rStyle w:val="StyleUnderline"/>
        </w:rPr>
        <w:t>that</w:t>
      </w:r>
      <w:r w:rsidRPr="00AF1C94">
        <w:rPr>
          <w:sz w:val="16"/>
        </w:rPr>
        <w:t xml:space="preserve"> </w:t>
      </w:r>
      <w:r w:rsidRPr="0089501B">
        <w:rPr>
          <w:rStyle w:val="StyleUnderline"/>
        </w:rPr>
        <w:t>supports a delicate balance</w:t>
      </w:r>
      <w:r w:rsidRPr="00AF1C94">
        <w:rPr>
          <w:sz w:val="16"/>
        </w:rPr>
        <w:t xml:space="preserve"> of nutrients in various regions of the world.</w:t>
      </w:r>
    </w:p>
    <w:p w14:paraId="4023780B" w14:textId="77777777" w:rsidR="00F16822" w:rsidRPr="00AF1C94" w:rsidRDefault="00F16822" w:rsidP="00F16822">
      <w:pPr>
        <w:rPr>
          <w:sz w:val="16"/>
        </w:rPr>
      </w:pPr>
      <w:r w:rsidRPr="00AF1C94">
        <w:rPr>
          <w:sz w:val="16"/>
        </w:rPr>
        <w:t xml:space="preserve">“According to our framework, </w:t>
      </w:r>
      <w:r w:rsidRPr="0089501B">
        <w:rPr>
          <w:rStyle w:val="StyleUnderline"/>
        </w:rPr>
        <w:t>iron fertilization cannot have a significant</w:t>
      </w:r>
      <w:r w:rsidRPr="00AF1C94">
        <w:rPr>
          <w:sz w:val="16"/>
        </w:rPr>
        <w:t xml:space="preserve"> overall </w:t>
      </w:r>
      <w:r w:rsidRPr="0089501B">
        <w:rPr>
          <w:rStyle w:val="StyleUnderline"/>
        </w:rPr>
        <w:t>effect</w:t>
      </w:r>
      <w:r w:rsidRPr="00AF1C94">
        <w:rPr>
          <w:sz w:val="16"/>
        </w:rPr>
        <w:t xml:space="preserve"> on the amount of carbon in the ocean </w:t>
      </w:r>
      <w:r w:rsidRPr="0089501B">
        <w:rPr>
          <w:rStyle w:val="StyleUnderline"/>
        </w:rPr>
        <w:t>because the total amount of iron that microbes need is already just right</w:t>
      </w:r>
      <w:r w:rsidRPr="00AF1C94">
        <w:rPr>
          <w:sz w:val="16"/>
        </w:rPr>
        <w:t xml:space="preserve">,’’ says lead author Jonathan Lauderdale, a research scientist in MIT’s Department of Earth, Atmospheric and Planetary Sciences. </w:t>
      </w:r>
    </w:p>
    <w:p w14:paraId="2BC11AFC" w14:textId="77777777" w:rsidR="00F16822" w:rsidRPr="00AF1C94" w:rsidRDefault="00F16822" w:rsidP="00F16822">
      <w:pPr>
        <w:rPr>
          <w:sz w:val="8"/>
        </w:rPr>
      </w:pPr>
      <w:r w:rsidRPr="00AF1C94">
        <w:rPr>
          <w:sz w:val="8"/>
        </w:rPr>
        <w:t>The paper’s co-authors are Rogier Braakman, Gael Forget, Stephanie Dutkiewicz, and Mick Follows at MIT.</w:t>
      </w:r>
    </w:p>
    <w:p w14:paraId="2A34F8FC" w14:textId="77777777" w:rsidR="00F16822" w:rsidRPr="00AF1C94" w:rsidRDefault="00F16822" w:rsidP="00F16822">
      <w:pPr>
        <w:rPr>
          <w:sz w:val="8"/>
        </w:rPr>
      </w:pPr>
      <w:r w:rsidRPr="00AF1C94">
        <w:rPr>
          <w:sz w:val="8"/>
        </w:rPr>
        <w:t>Ligand soup</w:t>
      </w:r>
    </w:p>
    <w:p w14:paraId="4D40A14E" w14:textId="77777777" w:rsidR="00F16822" w:rsidRPr="00AF1C94" w:rsidRDefault="00F16822" w:rsidP="00F16822">
      <w:pPr>
        <w:rPr>
          <w:sz w:val="8"/>
        </w:rPr>
      </w:pPr>
      <w:r w:rsidRPr="00AF1C94">
        <w:rPr>
          <w:sz w:val="8"/>
        </w:rPr>
        <w:t>The iron that phytoplankton depend on to grow comes largely from dust that sweeps over the continents and eventually settles in ocean waters. While huge quantities of iron can be deposited in this way, the majority of this iron quickly sinks, unused, to the seafloor.</w:t>
      </w:r>
    </w:p>
    <w:p w14:paraId="43790B4C" w14:textId="77777777" w:rsidR="00F16822" w:rsidRPr="00AF1C94" w:rsidRDefault="00F16822" w:rsidP="00F16822">
      <w:pPr>
        <w:rPr>
          <w:sz w:val="8"/>
        </w:rPr>
      </w:pPr>
      <w:r w:rsidRPr="00AF1C94">
        <w:rPr>
          <w:sz w:val="8"/>
        </w:rPr>
        <w:t>“The fundamental problem is, marine microbes require iron to grow, but iron doesn’t hang around. Its concentration in the ocean is so miniscule that it’s a treasured resource,” Lauderdale says.</w:t>
      </w:r>
    </w:p>
    <w:p w14:paraId="15B333E9" w14:textId="77777777" w:rsidR="00F16822" w:rsidRPr="00AF1C94" w:rsidRDefault="00F16822" w:rsidP="00F16822">
      <w:pPr>
        <w:rPr>
          <w:sz w:val="8"/>
        </w:rPr>
      </w:pPr>
      <w:r w:rsidRPr="00AF1C94">
        <w:rPr>
          <w:sz w:val="8"/>
        </w:rPr>
        <w:t>Hence, scientists have put forth iron fertilization as a way to introduce more iron into the system. But iron availability to phytoplankton is much higher if it is bound up with certain organic compounds that keep iron in the surface ocean and are themselves produced by phytoplankton. These compounds, known as ligands, constitute what Lauderdale describes as a “soup of ingredients” that typically come from organic waste products, dead cells, or siderophores — molecules that the microbes have evolved to bind specifically with iron.</w:t>
      </w:r>
    </w:p>
    <w:p w14:paraId="16DB2832" w14:textId="77777777" w:rsidR="00F16822" w:rsidRPr="00AF1C94" w:rsidRDefault="00F16822" w:rsidP="00F16822">
      <w:pPr>
        <w:rPr>
          <w:sz w:val="8"/>
        </w:rPr>
      </w:pPr>
      <w:r w:rsidRPr="00AF1C94">
        <w:rPr>
          <w:sz w:val="8"/>
        </w:rPr>
        <w:t>Not much is known about these iron-trapping ligands at the ecosystem scale, and the team wondered what role the molecules play in regulating the ocean’s capacity to promote the growth of phytoplankton and ultimately absorb carbon dioxide.</w:t>
      </w:r>
    </w:p>
    <w:p w14:paraId="70A1C2A1" w14:textId="77777777" w:rsidR="00F16822" w:rsidRPr="00AF1C94" w:rsidRDefault="00F16822" w:rsidP="00F16822">
      <w:pPr>
        <w:rPr>
          <w:sz w:val="8"/>
        </w:rPr>
      </w:pPr>
      <w:r w:rsidRPr="00AF1C94">
        <w:rPr>
          <w:sz w:val="8"/>
        </w:rPr>
        <w:t>“People have understood how ligands bind iron, but not what are the emergent properties of such a system at the global scale, and what that means for the biosphere as a whole,” Braakman says. “That’s what we’ve tried to model here.”</w:t>
      </w:r>
    </w:p>
    <w:p w14:paraId="08B48ABC" w14:textId="77777777" w:rsidR="00F16822" w:rsidRPr="00AF1C94" w:rsidRDefault="00F16822" w:rsidP="00F16822">
      <w:pPr>
        <w:rPr>
          <w:sz w:val="8"/>
        </w:rPr>
      </w:pPr>
      <w:r w:rsidRPr="00AF1C94">
        <w:rPr>
          <w:sz w:val="8"/>
        </w:rPr>
        <w:t>Iron sweet spot</w:t>
      </w:r>
    </w:p>
    <w:p w14:paraId="113B05AC" w14:textId="77777777" w:rsidR="00F16822" w:rsidRPr="00AF1C94" w:rsidRDefault="00F16822" w:rsidP="00F16822">
      <w:pPr>
        <w:rPr>
          <w:sz w:val="8"/>
        </w:rPr>
      </w:pPr>
      <w:r w:rsidRPr="00AF1C94">
        <w:rPr>
          <w:sz w:val="8"/>
        </w:rPr>
        <w:t>The researchers set out to characterize the interactions between iron, ligands, and macronutrients such as nitrogen and phosphate, and how these interactions affect the global population of phytoplankton and, concurrently, the ocean’s capacity to store carbon dioxide.</w:t>
      </w:r>
    </w:p>
    <w:p w14:paraId="205553E1" w14:textId="77777777" w:rsidR="00F16822" w:rsidRPr="00AF1C94" w:rsidRDefault="00F16822" w:rsidP="00F16822">
      <w:pPr>
        <w:rPr>
          <w:sz w:val="8"/>
        </w:rPr>
      </w:pPr>
      <w:r w:rsidRPr="00AF1C94">
        <w:rPr>
          <w:sz w:val="8"/>
        </w:rPr>
        <w:t>The team developed a simple three-box model, with each box representing a general ocean environment with a particular balance of iron versus macronutrients. The first box represents remote waters such as the Southern Ocean, which typically have a decent concentration of macronutrients that are upwelled from the deep ocean. They also have a low iron content given their great distance from any continental dust source.</w:t>
      </w:r>
    </w:p>
    <w:p w14:paraId="047FA1A7" w14:textId="77777777" w:rsidR="00F16822" w:rsidRPr="00AF1C94" w:rsidRDefault="00F16822" w:rsidP="00F16822">
      <w:pPr>
        <w:rPr>
          <w:sz w:val="8"/>
        </w:rPr>
      </w:pPr>
      <w:r w:rsidRPr="00AF1C94">
        <w:rPr>
          <w:sz w:val="8"/>
        </w:rPr>
        <w:t>The second box represents the North Atlantic and other waters that have an opposite balance: high in iron because of proximity to dusty continents, and low in macronutrients. The third box is a stand-in for the deep ocean, which is a rich source of macronutrients, such as phosphates and nitrates.</w:t>
      </w:r>
    </w:p>
    <w:p w14:paraId="2F693F03" w14:textId="77777777" w:rsidR="00F16822" w:rsidRPr="00AF1C94" w:rsidRDefault="00F16822" w:rsidP="00F16822">
      <w:pPr>
        <w:rPr>
          <w:sz w:val="8"/>
        </w:rPr>
      </w:pPr>
      <w:r w:rsidRPr="00AF1C94">
        <w:rPr>
          <w:sz w:val="8"/>
        </w:rPr>
        <w:t>The researchers simulated a general circulation pattern between the three boxes to represent the global currents that connect all the world’s oceans: The circulation starts in the North Atlantic and dives down into the deep ocean, then upwells into the Southern Ocean and returns back to the North Atlantic.</w:t>
      </w:r>
    </w:p>
    <w:p w14:paraId="73A32A88" w14:textId="77777777" w:rsidR="00F16822" w:rsidRPr="00AF1C94" w:rsidRDefault="00F16822" w:rsidP="00F16822">
      <w:pPr>
        <w:rPr>
          <w:sz w:val="8"/>
        </w:rPr>
      </w:pPr>
      <w:r w:rsidRPr="00AF1C94">
        <w:rPr>
          <w:sz w:val="8"/>
        </w:rPr>
        <w:t>The team set relative concentrations of iron and macronutrients in each box, then ran the model to see how phytoplankton growth evolved in each box over 10,000 years. They ran 10,000 simulations, each with different ligand properties.</w:t>
      </w:r>
    </w:p>
    <w:p w14:paraId="55A39871" w14:textId="77777777" w:rsidR="00F16822" w:rsidRPr="00AF1C94" w:rsidRDefault="00F16822" w:rsidP="00F16822">
      <w:pPr>
        <w:rPr>
          <w:sz w:val="8"/>
        </w:rPr>
      </w:pPr>
      <w:r w:rsidRPr="00AF1C94">
        <w:rPr>
          <w:sz w:val="8"/>
        </w:rPr>
        <w:t xml:space="preserve">Out of their simulations, the researchers identified a crucial positive feedback loop between ligands and iron. Oceans with higher concentrations of ligands had also higher concentrations of iron available for phytoplankton to grow and produce more ligands. When microbes have more than enough iron to feast on, they consume as much of the other nutrients they need, such as nitrogen and phosphate, until those nutrients have been completely depleted. </w:t>
      </w:r>
    </w:p>
    <w:p w14:paraId="001C1CC4" w14:textId="77777777" w:rsidR="00F16822" w:rsidRPr="00AF1C94" w:rsidRDefault="00F16822" w:rsidP="00F16822">
      <w:pPr>
        <w:rPr>
          <w:sz w:val="8"/>
        </w:rPr>
      </w:pPr>
      <w:r w:rsidRPr="00AF1C94">
        <w:rPr>
          <w:sz w:val="8"/>
        </w:rPr>
        <w:t>The opposite is true for oceans with low ligand concentrations: These have less iron available for phytoplankton growth, and therefore have very little biological activity in general, leading to less macronutrient consumption.</w:t>
      </w:r>
    </w:p>
    <w:p w14:paraId="51884C64" w14:textId="77777777" w:rsidR="00F16822" w:rsidRPr="00AF1C94" w:rsidRDefault="00F16822" w:rsidP="00F16822">
      <w:pPr>
        <w:rPr>
          <w:sz w:val="8"/>
        </w:rPr>
      </w:pPr>
      <w:r w:rsidRPr="00AF1C94">
        <w:rPr>
          <w:sz w:val="8"/>
        </w:rPr>
        <w:t>The researchers also observed in their simulations a narrow range of ligand concentrations that resulted in a sweet spot, where there was just the right amount of ligand to make just enough iron available for phytoplankton growth, while also leaving just the right amount of macronutrients left over to sustain a whole new cycle of growth across all three ocean boxes.</w:t>
      </w:r>
    </w:p>
    <w:p w14:paraId="74E77337" w14:textId="77777777" w:rsidR="00F16822" w:rsidRPr="00AF1C94" w:rsidRDefault="00F16822" w:rsidP="00F16822">
      <w:pPr>
        <w:rPr>
          <w:sz w:val="16"/>
        </w:rPr>
      </w:pPr>
      <w:r w:rsidRPr="00AF1C94">
        <w:rPr>
          <w:sz w:val="16"/>
        </w:rPr>
        <w:t xml:space="preserve">When they compared their simulations to measurements of nutrient, iron, and ligand concentrations taken in the real world, they found their simulated sweet spot range turned out to be the closest match. That is, </w:t>
      </w:r>
      <w:r w:rsidRPr="0089501B">
        <w:rPr>
          <w:rStyle w:val="StyleUnderline"/>
        </w:rPr>
        <w:t>the world’s oceans appear to have</w:t>
      </w:r>
      <w:r w:rsidRPr="00AF1C94">
        <w:rPr>
          <w:sz w:val="16"/>
        </w:rPr>
        <w:t xml:space="preserve"> </w:t>
      </w:r>
      <w:r w:rsidRPr="0089501B">
        <w:rPr>
          <w:rStyle w:val="StyleUnderline"/>
        </w:rPr>
        <w:t>just the right amount of ligands</w:t>
      </w:r>
      <w:r w:rsidRPr="00AF1C94">
        <w:rPr>
          <w:sz w:val="16"/>
        </w:rPr>
        <w:t xml:space="preserve">, </w:t>
      </w:r>
      <w:r w:rsidRPr="0089501B">
        <w:rPr>
          <w:rStyle w:val="StyleUnderline"/>
        </w:rPr>
        <w:t>and therefore iron</w:t>
      </w:r>
      <w:r w:rsidRPr="00AF1C94">
        <w:rPr>
          <w:sz w:val="16"/>
        </w:rPr>
        <w:t xml:space="preserve">, </w:t>
      </w:r>
      <w:r w:rsidRPr="0089501B">
        <w:rPr>
          <w:rStyle w:val="StyleUnderline"/>
        </w:rPr>
        <w:t>available to maximize the growth of phytoplankton</w:t>
      </w:r>
      <w:r w:rsidRPr="00AF1C94">
        <w:rPr>
          <w:sz w:val="16"/>
        </w:rPr>
        <w:t xml:space="preserve"> and optimally consume macronutrients, in a self-reinforcing and self-sustainable balance of resources.</w:t>
      </w:r>
    </w:p>
    <w:p w14:paraId="6E3BF9DE" w14:textId="77777777" w:rsidR="00F16822" w:rsidRDefault="00F16822" w:rsidP="00F16822">
      <w:pPr>
        <w:rPr>
          <w:rStyle w:val="StyleUnderline"/>
        </w:rPr>
      </w:pPr>
      <w:r w:rsidRPr="0089501B">
        <w:rPr>
          <w:rStyle w:val="StyleUnderline"/>
        </w:rPr>
        <w:t>If scientists were to widely fertilize the Southern Ocean</w:t>
      </w:r>
      <w:r w:rsidRPr="00AF1C94">
        <w:rPr>
          <w:sz w:val="16"/>
        </w:rPr>
        <w:t xml:space="preserve"> or any other iron-depleted waters with iron, </w:t>
      </w:r>
      <w:r w:rsidRPr="0089501B">
        <w:rPr>
          <w:rStyle w:val="StyleUnderline"/>
        </w:rPr>
        <w:t>the effort would temporarily stimulate phytoplankton</w:t>
      </w:r>
      <w:r w:rsidRPr="00AF1C94">
        <w:rPr>
          <w:sz w:val="16"/>
        </w:rPr>
        <w:t xml:space="preserve"> to grow </w:t>
      </w:r>
      <w:r w:rsidRPr="0089501B">
        <w:rPr>
          <w:rStyle w:val="StyleUnderline"/>
        </w:rPr>
        <w:t>and take up all the macronutrients available in that region</w:t>
      </w:r>
      <w:r w:rsidRPr="00AF1C94">
        <w:rPr>
          <w:sz w:val="16"/>
        </w:rPr>
        <w:t xml:space="preserve">. </w:t>
      </w:r>
      <w:r w:rsidRPr="0089501B">
        <w:rPr>
          <w:rStyle w:val="StyleUnderline"/>
        </w:rPr>
        <w:t>But</w:t>
      </w:r>
      <w:r w:rsidRPr="00AF1C94">
        <w:rPr>
          <w:sz w:val="16"/>
        </w:rPr>
        <w:t xml:space="preserve"> eventually </w:t>
      </w:r>
      <w:r w:rsidRPr="0089501B">
        <w:rPr>
          <w:rStyle w:val="StyleUnderline"/>
        </w:rPr>
        <w:t>there would be no macronutrients left</w:t>
      </w:r>
      <w:r w:rsidRPr="00AF1C94">
        <w:rPr>
          <w:sz w:val="16"/>
        </w:rPr>
        <w:t xml:space="preserve"> to circulate to other regions like the North Atlantic, which depends on these macronutrients, along with iron from dust deposits, for phytoplankton growth. </w:t>
      </w:r>
      <w:r w:rsidRPr="0089501B">
        <w:rPr>
          <w:rStyle w:val="StyleUnderline"/>
        </w:rPr>
        <w:t>The net result would be an eventual decrease in phytoplankton</w:t>
      </w:r>
      <w:r w:rsidRPr="00AF1C94">
        <w:rPr>
          <w:sz w:val="16"/>
        </w:rPr>
        <w:t xml:space="preserve"> in the North Atlantic </w:t>
      </w:r>
      <w:r w:rsidRPr="0089501B">
        <w:rPr>
          <w:rStyle w:val="StyleUnderline"/>
        </w:rPr>
        <w:t>and no significant increase in carbon dioxide draw-down globally.</w:t>
      </w:r>
    </w:p>
    <w:p w14:paraId="0DEDA147" w14:textId="77777777" w:rsidR="00F16822" w:rsidRPr="00AF1C94" w:rsidRDefault="00F16822" w:rsidP="00F16822">
      <w:pPr>
        <w:rPr>
          <w:sz w:val="16"/>
        </w:rPr>
      </w:pPr>
      <w:r w:rsidRPr="00AF1C94">
        <w:rPr>
          <w:sz w:val="16"/>
        </w:rPr>
        <w:t>Lauderdale points out there may also be other unintended effects to fertilizing the Southern Ocean with iron.</w:t>
      </w:r>
    </w:p>
    <w:p w14:paraId="7050DC5C" w14:textId="77777777" w:rsidR="00F16822" w:rsidRPr="00AF1C94" w:rsidRDefault="00F16822" w:rsidP="00F16822">
      <w:pPr>
        <w:rPr>
          <w:sz w:val="16"/>
        </w:rPr>
      </w:pPr>
      <w:r w:rsidRPr="00AF1C94">
        <w:rPr>
          <w:sz w:val="16"/>
        </w:rPr>
        <w:t xml:space="preserve">“We have to consider the whole ocean as this interconnected system,” says Lauderdale, who adds that </w:t>
      </w:r>
      <w:r w:rsidRPr="0089501B">
        <w:rPr>
          <w:rStyle w:val="StyleUnderline"/>
        </w:rPr>
        <w:t>if phytoplankton in the North Atlantic were to plummet,</w:t>
      </w:r>
      <w:r w:rsidRPr="00AF1C94">
        <w:rPr>
          <w:sz w:val="16"/>
        </w:rPr>
        <w:t xml:space="preserve"> </w:t>
      </w:r>
      <w:r w:rsidRPr="0089501B">
        <w:rPr>
          <w:rStyle w:val="StyleUnderline"/>
        </w:rPr>
        <w:t>so too would all the marine life on up the food chain</w:t>
      </w:r>
      <w:r w:rsidRPr="00AF1C94">
        <w:rPr>
          <w:sz w:val="16"/>
        </w:rPr>
        <w:t xml:space="preserve"> that depends on the microscopic organisms.</w:t>
      </w:r>
    </w:p>
    <w:p w14:paraId="69229EC5" w14:textId="77777777" w:rsidR="00F16822" w:rsidRPr="0089501B" w:rsidRDefault="00F16822" w:rsidP="00F16822">
      <w:pPr>
        <w:rPr>
          <w:rStyle w:val="StyleUnderline"/>
        </w:rPr>
      </w:pPr>
      <w:r w:rsidRPr="00AF1C94">
        <w:rPr>
          <w:sz w:val="16"/>
        </w:rPr>
        <w:t xml:space="preserve">“Something like </w:t>
      </w:r>
      <w:r w:rsidRPr="0089501B">
        <w:rPr>
          <w:rStyle w:val="StyleUnderline"/>
        </w:rPr>
        <w:t>75 percent of production north of the Southern Ocean is fueled by nutrients</w:t>
      </w:r>
      <w:r w:rsidRPr="00AF1C94">
        <w:rPr>
          <w:sz w:val="16"/>
        </w:rPr>
        <w:t xml:space="preserve"> from the Southern Ocean, and the northern oceans are where most fisheries are and where many ecosystem benefits for people occur,” Lauderdale says. “</w:t>
      </w:r>
      <w:r w:rsidRPr="0089501B">
        <w:rPr>
          <w:rStyle w:val="StyleUnderline"/>
        </w:rPr>
        <w:t>Before we dump loads of iron</w:t>
      </w:r>
      <w:r w:rsidRPr="00AF1C94">
        <w:rPr>
          <w:sz w:val="16"/>
        </w:rPr>
        <w:t xml:space="preserve"> and draw down nutrients in the Southern Ocean, </w:t>
      </w:r>
      <w:r w:rsidRPr="0089501B">
        <w:rPr>
          <w:rStyle w:val="StyleUnderline"/>
        </w:rPr>
        <w:t>we should consider unintended consequences</w:t>
      </w:r>
      <w:r w:rsidRPr="00AF1C94">
        <w:rPr>
          <w:sz w:val="16"/>
        </w:rPr>
        <w:t xml:space="preserve"> downstream </w:t>
      </w:r>
      <w:r w:rsidRPr="0089501B">
        <w:rPr>
          <w:rStyle w:val="StyleUnderline"/>
        </w:rPr>
        <w:t>that</w:t>
      </w:r>
      <w:r w:rsidRPr="00AF1C94">
        <w:rPr>
          <w:sz w:val="16"/>
        </w:rPr>
        <w:t xml:space="preserve"> potentially </w:t>
      </w:r>
      <w:r w:rsidRPr="0089501B">
        <w:rPr>
          <w:rStyle w:val="StyleUnderline"/>
        </w:rPr>
        <w:t>make the environmental situation a lot worse.”</w:t>
      </w:r>
    </w:p>
    <w:p w14:paraId="7031D463" w14:textId="77777777" w:rsidR="00F16822" w:rsidRPr="00F917A9" w:rsidRDefault="00F16822" w:rsidP="00F16822">
      <w:pPr>
        <w:pStyle w:val="Heading4"/>
      </w:pPr>
      <w:r>
        <w:t xml:space="preserve">Fertilization </w:t>
      </w:r>
      <w:r w:rsidRPr="00F917A9">
        <w:rPr>
          <w:u w:val="single"/>
        </w:rPr>
        <w:t>trades-off</w:t>
      </w:r>
      <w:r>
        <w:t xml:space="preserve"> with other areas.</w:t>
      </w:r>
    </w:p>
    <w:p w14:paraId="42ADDE97" w14:textId="77777777" w:rsidR="00F16822" w:rsidRPr="00F917A9" w:rsidRDefault="00F16822" w:rsidP="00F16822">
      <w:r w:rsidRPr="00F917A9">
        <w:t xml:space="preserve">Jennifer </w:t>
      </w:r>
      <w:r w:rsidRPr="00F917A9">
        <w:rPr>
          <w:rStyle w:val="Style13ptBold"/>
        </w:rPr>
        <w:t>Chu 20</w:t>
      </w:r>
      <w:r w:rsidRPr="00F917A9">
        <w:t>,</w:t>
      </w:r>
      <w:r>
        <w:t xml:space="preserve"> at the MIT News Office</w:t>
      </w:r>
      <w:r w:rsidRPr="00F917A9">
        <w:t xml:space="preserve"> 2-17-2020, “Seeding oceans with iron may not impact climate change,” </w:t>
      </w:r>
      <w:r w:rsidRPr="00965C94">
        <w:t>https://news.mit.edu/2020/oceans-iron-not-impact-climate-change-0217</w:t>
      </w:r>
      <w:r w:rsidRPr="00F917A9">
        <w:t>,</w:t>
      </w:r>
      <w:r>
        <w:t xml:space="preserve"> oj</w:t>
      </w:r>
    </w:p>
    <w:p w14:paraId="23410DD1" w14:textId="77777777" w:rsidR="00F16822" w:rsidRPr="00F917A9" w:rsidRDefault="00F16822" w:rsidP="00F16822">
      <w:pPr>
        <w:rPr>
          <w:u w:val="single"/>
        </w:rPr>
      </w:pPr>
      <w:r w:rsidRPr="00201EE6">
        <w:rPr>
          <w:u w:val="single"/>
        </w:rPr>
        <w:t>If scientists were to</w:t>
      </w:r>
      <w:r w:rsidRPr="00F917A9">
        <w:rPr>
          <w:sz w:val="16"/>
        </w:rPr>
        <w:t xml:space="preserve"> widely </w:t>
      </w:r>
      <w:r w:rsidRPr="00F917A9">
        <w:rPr>
          <w:rStyle w:val="Emphasis"/>
          <w:highlight w:val="cyan"/>
        </w:rPr>
        <w:t>fertilize</w:t>
      </w:r>
      <w:r w:rsidRPr="00F917A9">
        <w:rPr>
          <w:sz w:val="16"/>
        </w:rPr>
        <w:t xml:space="preserve"> the Southern Ocean or any other </w:t>
      </w:r>
      <w:r w:rsidRPr="00F917A9">
        <w:rPr>
          <w:rStyle w:val="Emphasis"/>
        </w:rPr>
        <w:t>iron-depleted</w:t>
      </w:r>
      <w:r w:rsidRPr="00201EE6">
        <w:rPr>
          <w:u w:val="single"/>
        </w:rPr>
        <w:t xml:space="preserve"> waters with iron, the effort </w:t>
      </w:r>
      <w:r w:rsidRPr="00F917A9">
        <w:rPr>
          <w:highlight w:val="cyan"/>
          <w:u w:val="single"/>
        </w:rPr>
        <w:t xml:space="preserve">would </w:t>
      </w:r>
      <w:r w:rsidRPr="00F917A9">
        <w:rPr>
          <w:rStyle w:val="Emphasis"/>
          <w:highlight w:val="cyan"/>
        </w:rPr>
        <w:t>temporarily</w:t>
      </w:r>
      <w:r w:rsidRPr="00201EE6">
        <w:rPr>
          <w:u w:val="single"/>
        </w:rPr>
        <w:t xml:space="preserve"> </w:t>
      </w:r>
      <w:r w:rsidRPr="00F917A9">
        <w:rPr>
          <w:highlight w:val="cyan"/>
          <w:u w:val="single"/>
        </w:rPr>
        <w:t>stimulate</w:t>
      </w:r>
      <w:r w:rsidRPr="00201EE6">
        <w:rPr>
          <w:u w:val="single"/>
        </w:rPr>
        <w:t xml:space="preserve"> </w:t>
      </w:r>
      <w:r w:rsidRPr="00F917A9">
        <w:rPr>
          <w:rStyle w:val="Emphasis"/>
          <w:highlight w:val="cyan"/>
        </w:rPr>
        <w:t>phytoplankton</w:t>
      </w:r>
      <w:r w:rsidRPr="00201EE6">
        <w:rPr>
          <w:u w:val="single"/>
        </w:rPr>
        <w:t xml:space="preserve"> </w:t>
      </w:r>
      <w:r w:rsidRPr="00F917A9">
        <w:rPr>
          <w:highlight w:val="cyan"/>
          <w:u w:val="single"/>
        </w:rPr>
        <w:t>to grow and</w:t>
      </w:r>
      <w:r w:rsidRPr="00201EE6">
        <w:rPr>
          <w:u w:val="single"/>
        </w:rPr>
        <w:t xml:space="preserve"> </w:t>
      </w:r>
      <w:r w:rsidRPr="00F917A9">
        <w:rPr>
          <w:rStyle w:val="Emphasis"/>
          <w:highlight w:val="cyan"/>
        </w:rPr>
        <w:t>take up</w:t>
      </w:r>
      <w:r w:rsidRPr="00201EE6">
        <w:rPr>
          <w:u w:val="single"/>
        </w:rPr>
        <w:t xml:space="preserve"> all the </w:t>
      </w:r>
      <w:r w:rsidRPr="00F917A9">
        <w:rPr>
          <w:rStyle w:val="Emphasis"/>
          <w:highlight w:val="cyan"/>
        </w:rPr>
        <w:t>macronutrients</w:t>
      </w:r>
      <w:r w:rsidRPr="00201EE6">
        <w:rPr>
          <w:u w:val="single"/>
        </w:rPr>
        <w:t xml:space="preserve"> available in that region.</w:t>
      </w:r>
      <w:r w:rsidRPr="00F917A9">
        <w:rPr>
          <w:sz w:val="16"/>
        </w:rPr>
        <w:t xml:space="preserve"> </w:t>
      </w:r>
      <w:r w:rsidRPr="00F917A9">
        <w:rPr>
          <w:highlight w:val="cyan"/>
          <w:u w:val="single"/>
        </w:rPr>
        <w:t xml:space="preserve">But </w:t>
      </w:r>
      <w:r w:rsidRPr="00F917A9">
        <w:rPr>
          <w:rStyle w:val="Emphasis"/>
          <w:highlight w:val="cyan"/>
        </w:rPr>
        <w:t>eventually</w:t>
      </w:r>
      <w:r w:rsidRPr="00201EE6">
        <w:rPr>
          <w:u w:val="single"/>
        </w:rPr>
        <w:t xml:space="preserve"> </w:t>
      </w:r>
      <w:r w:rsidRPr="00F917A9">
        <w:rPr>
          <w:highlight w:val="cyan"/>
          <w:u w:val="single"/>
        </w:rPr>
        <w:t>there would be</w:t>
      </w:r>
      <w:r w:rsidRPr="00201EE6">
        <w:rPr>
          <w:u w:val="single"/>
        </w:rPr>
        <w:t xml:space="preserve"> </w:t>
      </w:r>
      <w:r w:rsidRPr="00F917A9">
        <w:rPr>
          <w:rStyle w:val="Emphasis"/>
          <w:highlight w:val="cyan"/>
        </w:rPr>
        <w:t>no</w:t>
      </w:r>
      <w:r w:rsidRPr="00201EE6">
        <w:rPr>
          <w:u w:val="single"/>
        </w:rPr>
        <w:t xml:space="preserve"> </w:t>
      </w:r>
      <w:r w:rsidRPr="00F917A9">
        <w:rPr>
          <w:highlight w:val="cyan"/>
          <w:u w:val="single"/>
        </w:rPr>
        <w:t>macronutrients</w:t>
      </w:r>
      <w:r w:rsidRPr="00201EE6">
        <w:rPr>
          <w:u w:val="single"/>
        </w:rPr>
        <w:t xml:space="preserve"> </w:t>
      </w:r>
      <w:r w:rsidRPr="00F917A9">
        <w:rPr>
          <w:rStyle w:val="Emphasis"/>
          <w:highlight w:val="cyan"/>
        </w:rPr>
        <w:t>left</w:t>
      </w:r>
      <w:r w:rsidRPr="00201EE6">
        <w:rPr>
          <w:u w:val="single"/>
        </w:rPr>
        <w:t xml:space="preserve"> </w:t>
      </w:r>
      <w:r w:rsidRPr="00F917A9">
        <w:rPr>
          <w:highlight w:val="cyan"/>
          <w:u w:val="single"/>
        </w:rPr>
        <w:t xml:space="preserve">to circulate to </w:t>
      </w:r>
      <w:r w:rsidRPr="00F917A9">
        <w:rPr>
          <w:rStyle w:val="Emphasis"/>
          <w:highlight w:val="cyan"/>
        </w:rPr>
        <w:t>other regions</w:t>
      </w:r>
      <w:r w:rsidRPr="00F917A9">
        <w:rPr>
          <w:sz w:val="16"/>
        </w:rPr>
        <w:t xml:space="preserve"> like the North Atlantic, </w:t>
      </w:r>
      <w:r w:rsidRPr="00201EE6">
        <w:rPr>
          <w:u w:val="single"/>
        </w:rPr>
        <w:t xml:space="preserve">which </w:t>
      </w:r>
      <w:r w:rsidRPr="00F917A9">
        <w:rPr>
          <w:rStyle w:val="Emphasis"/>
        </w:rPr>
        <w:t>depends</w:t>
      </w:r>
      <w:r w:rsidRPr="00201EE6">
        <w:rPr>
          <w:u w:val="single"/>
        </w:rPr>
        <w:t xml:space="preserve"> on these macronutrients</w:t>
      </w:r>
      <w:r w:rsidRPr="00F917A9">
        <w:rPr>
          <w:sz w:val="16"/>
        </w:rPr>
        <w:t xml:space="preserve">, along with iron from dust deposits, </w:t>
      </w:r>
      <w:r w:rsidRPr="00201EE6">
        <w:rPr>
          <w:u w:val="single"/>
        </w:rPr>
        <w:t>for phytoplankton growth</w:t>
      </w:r>
      <w:r w:rsidRPr="00F917A9">
        <w:rPr>
          <w:sz w:val="16"/>
        </w:rPr>
        <w:t xml:space="preserve">. </w:t>
      </w:r>
      <w:r w:rsidRPr="00F917A9">
        <w:rPr>
          <w:highlight w:val="cyan"/>
          <w:u w:val="single"/>
        </w:rPr>
        <w:t xml:space="preserve">The </w:t>
      </w:r>
      <w:r w:rsidRPr="00F917A9">
        <w:rPr>
          <w:rStyle w:val="Emphasis"/>
          <w:highlight w:val="cyan"/>
        </w:rPr>
        <w:t>net result</w:t>
      </w:r>
      <w:r w:rsidRPr="00F917A9">
        <w:rPr>
          <w:highlight w:val="cyan"/>
          <w:u w:val="single"/>
        </w:rPr>
        <w:t xml:space="preserve"> would be an eventual </w:t>
      </w:r>
      <w:r w:rsidRPr="00F917A9">
        <w:rPr>
          <w:rStyle w:val="Emphasis"/>
          <w:highlight w:val="cyan"/>
        </w:rPr>
        <w:t>decrease</w:t>
      </w:r>
      <w:r w:rsidRPr="00F917A9">
        <w:rPr>
          <w:highlight w:val="cyan"/>
          <w:u w:val="single"/>
        </w:rPr>
        <w:t xml:space="preserve"> in phytoplankton</w:t>
      </w:r>
      <w:r w:rsidRPr="00F917A9">
        <w:rPr>
          <w:sz w:val="16"/>
        </w:rPr>
        <w:t xml:space="preserve"> in the North Atlantic </w:t>
      </w:r>
      <w:r w:rsidRPr="00F917A9">
        <w:rPr>
          <w:highlight w:val="cyan"/>
          <w:u w:val="single"/>
        </w:rPr>
        <w:t xml:space="preserve">and </w:t>
      </w:r>
      <w:r w:rsidRPr="00F917A9">
        <w:rPr>
          <w:rStyle w:val="Emphasis"/>
          <w:highlight w:val="cyan"/>
        </w:rPr>
        <w:t>no</w:t>
      </w:r>
      <w:r w:rsidRPr="00201EE6">
        <w:rPr>
          <w:u w:val="single"/>
        </w:rPr>
        <w:t xml:space="preserve"> significant </w:t>
      </w:r>
      <w:r w:rsidRPr="00F917A9">
        <w:rPr>
          <w:rStyle w:val="Emphasis"/>
        </w:rPr>
        <w:t>increase</w:t>
      </w:r>
      <w:r w:rsidRPr="00201EE6">
        <w:rPr>
          <w:u w:val="single"/>
        </w:rPr>
        <w:t xml:space="preserve"> in </w:t>
      </w:r>
      <w:r w:rsidRPr="00F917A9">
        <w:rPr>
          <w:highlight w:val="cyan"/>
          <w:u w:val="single"/>
        </w:rPr>
        <w:t>carbon</w:t>
      </w:r>
      <w:r w:rsidRPr="00201EE6">
        <w:rPr>
          <w:u w:val="single"/>
        </w:rPr>
        <w:t xml:space="preserve"> dioxide </w:t>
      </w:r>
      <w:r w:rsidRPr="00F917A9">
        <w:rPr>
          <w:rStyle w:val="Emphasis"/>
          <w:highlight w:val="cyan"/>
        </w:rPr>
        <w:t>draw-down</w:t>
      </w:r>
      <w:r w:rsidRPr="00F917A9">
        <w:rPr>
          <w:sz w:val="16"/>
        </w:rPr>
        <w:t xml:space="preserve"> globally.</w:t>
      </w:r>
    </w:p>
    <w:p w14:paraId="11BBBEEE" w14:textId="77777777" w:rsidR="00F16822" w:rsidRPr="00F917A9" w:rsidRDefault="00F16822" w:rsidP="00F16822">
      <w:pPr>
        <w:rPr>
          <w:sz w:val="16"/>
        </w:rPr>
      </w:pPr>
      <w:r w:rsidRPr="00F917A9">
        <w:rPr>
          <w:sz w:val="16"/>
        </w:rPr>
        <w:t xml:space="preserve">Lauderdale points out </w:t>
      </w:r>
      <w:r w:rsidRPr="00F917A9">
        <w:rPr>
          <w:u w:val="single"/>
        </w:rPr>
        <w:t>there may</w:t>
      </w:r>
      <w:r w:rsidRPr="00201EE6">
        <w:rPr>
          <w:u w:val="single"/>
        </w:rPr>
        <w:t xml:space="preserve"> also be other </w:t>
      </w:r>
      <w:r w:rsidRPr="00F917A9">
        <w:rPr>
          <w:rStyle w:val="Emphasis"/>
        </w:rPr>
        <w:t>unintended</w:t>
      </w:r>
      <w:r w:rsidRPr="00201EE6">
        <w:rPr>
          <w:u w:val="single"/>
        </w:rPr>
        <w:t xml:space="preserve"> effects to fertilizing </w:t>
      </w:r>
      <w:r w:rsidRPr="00F917A9">
        <w:rPr>
          <w:sz w:val="16"/>
        </w:rPr>
        <w:t>the Southern Ocean with iron.</w:t>
      </w:r>
    </w:p>
    <w:p w14:paraId="6A98662F" w14:textId="77777777" w:rsidR="00F16822" w:rsidRPr="00F917A9" w:rsidRDefault="00F16822" w:rsidP="00F16822">
      <w:pPr>
        <w:rPr>
          <w:u w:val="single"/>
        </w:rPr>
      </w:pPr>
      <w:r w:rsidRPr="00F917A9">
        <w:rPr>
          <w:sz w:val="16"/>
        </w:rPr>
        <w:t>“</w:t>
      </w:r>
      <w:r w:rsidRPr="00201EE6">
        <w:rPr>
          <w:u w:val="single"/>
        </w:rPr>
        <w:t xml:space="preserve">We have to consider </w:t>
      </w:r>
      <w:r w:rsidRPr="00F917A9">
        <w:rPr>
          <w:highlight w:val="cyan"/>
          <w:u w:val="single"/>
        </w:rPr>
        <w:t>the</w:t>
      </w:r>
      <w:r w:rsidRPr="00201EE6">
        <w:rPr>
          <w:u w:val="single"/>
        </w:rPr>
        <w:t xml:space="preserve"> </w:t>
      </w:r>
      <w:r w:rsidRPr="00F917A9">
        <w:rPr>
          <w:rStyle w:val="Emphasis"/>
        </w:rPr>
        <w:t xml:space="preserve">whole </w:t>
      </w:r>
      <w:r w:rsidRPr="00F917A9">
        <w:rPr>
          <w:rStyle w:val="Emphasis"/>
          <w:highlight w:val="cyan"/>
        </w:rPr>
        <w:t>ocean</w:t>
      </w:r>
      <w:r w:rsidRPr="00201EE6">
        <w:rPr>
          <w:u w:val="single"/>
        </w:rPr>
        <w:t xml:space="preserve"> as th</w:t>
      </w:r>
      <w:r w:rsidRPr="00F917A9">
        <w:rPr>
          <w:highlight w:val="cyan"/>
          <w:u w:val="single"/>
        </w:rPr>
        <w:t xml:space="preserve">is </w:t>
      </w:r>
      <w:r w:rsidRPr="00F917A9">
        <w:rPr>
          <w:rStyle w:val="Emphasis"/>
          <w:highlight w:val="cyan"/>
        </w:rPr>
        <w:t>interconnected</w:t>
      </w:r>
      <w:r w:rsidRPr="00F917A9">
        <w:rPr>
          <w:rStyle w:val="Emphasis"/>
        </w:rPr>
        <w:t xml:space="preserve"> system</w:t>
      </w:r>
      <w:r w:rsidRPr="00F917A9">
        <w:rPr>
          <w:sz w:val="16"/>
        </w:rPr>
        <w:t xml:space="preserve">,” says Lauderdale, who adds that </w:t>
      </w:r>
      <w:r w:rsidRPr="00F917A9">
        <w:rPr>
          <w:highlight w:val="cyan"/>
          <w:u w:val="single"/>
        </w:rPr>
        <w:t>if phytoplankton in the North Atlantic</w:t>
      </w:r>
      <w:r w:rsidRPr="00201EE6">
        <w:rPr>
          <w:u w:val="single"/>
        </w:rPr>
        <w:t xml:space="preserve"> were to </w:t>
      </w:r>
      <w:r w:rsidRPr="00F917A9">
        <w:rPr>
          <w:rStyle w:val="Emphasis"/>
          <w:highlight w:val="cyan"/>
        </w:rPr>
        <w:t>plummet</w:t>
      </w:r>
      <w:r w:rsidRPr="00201EE6">
        <w:rPr>
          <w:u w:val="single"/>
        </w:rPr>
        <w:t xml:space="preserve">, </w:t>
      </w:r>
      <w:r w:rsidRPr="00F917A9">
        <w:rPr>
          <w:highlight w:val="cyan"/>
          <w:u w:val="single"/>
        </w:rPr>
        <w:t>so too would</w:t>
      </w:r>
      <w:r w:rsidRPr="00201EE6">
        <w:rPr>
          <w:u w:val="single"/>
        </w:rPr>
        <w:t xml:space="preserve"> </w:t>
      </w:r>
      <w:r w:rsidRPr="00F917A9">
        <w:rPr>
          <w:rStyle w:val="Emphasis"/>
        </w:rPr>
        <w:t>all</w:t>
      </w:r>
      <w:r w:rsidRPr="00201EE6">
        <w:rPr>
          <w:u w:val="single"/>
        </w:rPr>
        <w:t xml:space="preserve"> the marine </w:t>
      </w:r>
      <w:r w:rsidRPr="00F917A9">
        <w:rPr>
          <w:highlight w:val="cyan"/>
          <w:u w:val="single"/>
        </w:rPr>
        <w:t>life</w:t>
      </w:r>
      <w:r w:rsidRPr="00201EE6">
        <w:rPr>
          <w:u w:val="single"/>
        </w:rPr>
        <w:t xml:space="preserve"> on up the food chain </w:t>
      </w:r>
      <w:r w:rsidRPr="00F917A9">
        <w:rPr>
          <w:highlight w:val="cyan"/>
          <w:u w:val="single"/>
        </w:rPr>
        <w:t xml:space="preserve">that </w:t>
      </w:r>
      <w:r w:rsidRPr="00F917A9">
        <w:rPr>
          <w:rStyle w:val="Emphasis"/>
          <w:highlight w:val="cyan"/>
        </w:rPr>
        <w:t>depends</w:t>
      </w:r>
      <w:r w:rsidRPr="00F917A9">
        <w:rPr>
          <w:highlight w:val="cyan"/>
          <w:u w:val="single"/>
        </w:rPr>
        <w:t xml:space="preserve"> on the microscopic organisms</w:t>
      </w:r>
      <w:r w:rsidRPr="00201EE6">
        <w:rPr>
          <w:u w:val="single"/>
        </w:rPr>
        <w:t>.</w:t>
      </w:r>
    </w:p>
    <w:p w14:paraId="7394FBFA" w14:textId="77777777" w:rsidR="00F16822" w:rsidRPr="00F917A9" w:rsidRDefault="00F16822" w:rsidP="00F16822">
      <w:pPr>
        <w:rPr>
          <w:sz w:val="16"/>
        </w:rPr>
      </w:pPr>
      <w:r w:rsidRPr="00F917A9">
        <w:rPr>
          <w:sz w:val="16"/>
        </w:rPr>
        <w:t>“Something like 75 percent of production north of the Southern Ocean is fueled by nutrients from the Southern Ocean, and the northern oceans are where most fisheries are and where many ecosystem benefits for people occur,” Lauderdale says. “</w:t>
      </w:r>
      <w:r w:rsidRPr="00F917A9">
        <w:rPr>
          <w:u w:val="single"/>
        </w:rPr>
        <w:t xml:space="preserve">Before we dump </w:t>
      </w:r>
      <w:r w:rsidRPr="00F917A9">
        <w:rPr>
          <w:rStyle w:val="Emphasis"/>
        </w:rPr>
        <w:t>loads of iron</w:t>
      </w:r>
      <w:r w:rsidRPr="00F917A9">
        <w:rPr>
          <w:u w:val="single"/>
        </w:rPr>
        <w:t xml:space="preserve"> and </w:t>
      </w:r>
      <w:r w:rsidRPr="00F917A9">
        <w:rPr>
          <w:rStyle w:val="Emphasis"/>
        </w:rPr>
        <w:t>draw down nutrients</w:t>
      </w:r>
      <w:r w:rsidRPr="00F917A9">
        <w:rPr>
          <w:sz w:val="16"/>
        </w:rPr>
        <w:t xml:space="preserve"> in the Southern Ocean, </w:t>
      </w:r>
      <w:r w:rsidRPr="00F917A9">
        <w:rPr>
          <w:u w:val="single"/>
        </w:rPr>
        <w:t xml:space="preserve">we should consider </w:t>
      </w:r>
      <w:r w:rsidRPr="00F917A9">
        <w:rPr>
          <w:rStyle w:val="Emphasis"/>
        </w:rPr>
        <w:t>unintended consequences</w:t>
      </w:r>
      <w:r w:rsidRPr="00F917A9">
        <w:rPr>
          <w:u w:val="single"/>
        </w:rPr>
        <w:t xml:space="preserve"> downstream that potentially make the </w:t>
      </w:r>
      <w:r w:rsidRPr="00F917A9">
        <w:rPr>
          <w:rStyle w:val="Emphasis"/>
        </w:rPr>
        <w:t>environmental situation</w:t>
      </w:r>
      <w:r w:rsidRPr="00F917A9">
        <w:rPr>
          <w:u w:val="single"/>
        </w:rPr>
        <w:t xml:space="preserve"> a lot </w:t>
      </w:r>
      <w:r w:rsidRPr="00F917A9">
        <w:rPr>
          <w:rStyle w:val="Emphasis"/>
        </w:rPr>
        <w:t>worse</w:t>
      </w:r>
      <w:r w:rsidRPr="00F917A9">
        <w:rPr>
          <w:sz w:val="16"/>
        </w:rPr>
        <w:t>.”</w:t>
      </w:r>
    </w:p>
    <w:p w14:paraId="35939D08" w14:textId="77777777" w:rsidR="00F16822" w:rsidRPr="003D68C9" w:rsidRDefault="00F16822" w:rsidP="00F16822"/>
    <w:p w14:paraId="7AFC1571" w14:textId="77777777" w:rsidR="00F16822" w:rsidRDefault="00F16822" w:rsidP="00F16822">
      <w:pPr>
        <w:pStyle w:val="Heading3"/>
      </w:pPr>
      <w:r>
        <w:t>2AC – Warming</w:t>
      </w:r>
    </w:p>
    <w:p w14:paraId="33CF9294" w14:textId="77777777" w:rsidR="00F16822" w:rsidRDefault="00F16822" w:rsidP="00F16822">
      <w:pPr>
        <w:pStyle w:val="Heading4"/>
      </w:pPr>
      <w:r>
        <w:t xml:space="preserve">Natural fertilization is the </w:t>
      </w:r>
      <w:r w:rsidRPr="00761B5F">
        <w:rPr>
          <w:u w:val="single"/>
        </w:rPr>
        <w:t>goldilocks</w:t>
      </w:r>
      <w:r w:rsidRPr="00761B5F">
        <w:rPr>
          <w:b w:val="0"/>
          <w:bCs/>
        </w:rPr>
        <w:t xml:space="preserve">---any addition </w:t>
      </w:r>
      <w:r w:rsidRPr="00761B5F">
        <w:rPr>
          <w:b w:val="0"/>
          <w:bCs/>
          <w:u w:val="single"/>
        </w:rPr>
        <w:t>ruins</w:t>
      </w:r>
      <w:r w:rsidRPr="00761B5F">
        <w:rPr>
          <w:b w:val="0"/>
          <w:bCs/>
        </w:rPr>
        <w:t xml:space="preserve"> the phosphorus cycle, causes </w:t>
      </w:r>
      <w:r w:rsidRPr="00761B5F">
        <w:rPr>
          <w:b w:val="0"/>
          <w:bCs/>
          <w:u w:val="single"/>
        </w:rPr>
        <w:t>no net change</w:t>
      </w:r>
      <w:r w:rsidRPr="00761B5F">
        <w:rPr>
          <w:b w:val="0"/>
          <w:bCs/>
        </w:rPr>
        <w:t xml:space="preserve"> in climate and creates </w:t>
      </w:r>
      <w:r w:rsidRPr="00761B5F">
        <w:rPr>
          <w:b w:val="0"/>
          <w:bCs/>
          <w:u w:val="single"/>
        </w:rPr>
        <w:t>dead zones</w:t>
      </w:r>
      <w:r w:rsidRPr="00761B5F">
        <w:rPr>
          <w:b w:val="0"/>
          <w:bCs/>
        </w:rPr>
        <w:t>.</w:t>
      </w:r>
    </w:p>
    <w:p w14:paraId="3D36FB6D" w14:textId="77777777" w:rsidR="00F16822" w:rsidRPr="0089501B" w:rsidRDefault="00F16822" w:rsidP="00F16822">
      <w:r>
        <w:t xml:space="preserve">Monica </w:t>
      </w:r>
      <w:r w:rsidRPr="0089501B">
        <w:rPr>
          <w:rStyle w:val="Style13ptBold"/>
        </w:rPr>
        <w:t>Evans 20</w:t>
      </w:r>
      <w:r>
        <w:t>, W</w:t>
      </w:r>
      <w:r w:rsidRPr="0089501B">
        <w:t>riter and community development practitioner based in Aotearoa New Zealand</w:t>
      </w:r>
      <w:r>
        <w:t>, 3/4/20, “</w:t>
      </w:r>
      <w:r w:rsidRPr="0089501B">
        <w:t>Climate fix? ‘Fertilizing’ oceans with iron unlikely to sequester more carbon</w:t>
      </w:r>
      <w:r>
        <w:t xml:space="preserve">,” </w:t>
      </w:r>
      <w:r w:rsidRPr="0089501B">
        <w:t>https://news.mongabay.com/2020/03/climate-fix-fertilizing-oceans-with-iron-unlikely-to-sequester-more-carbon/</w:t>
      </w:r>
      <w:r>
        <w:t>, ghs-dh</w:t>
      </w:r>
    </w:p>
    <w:p w14:paraId="01585F44" w14:textId="77777777" w:rsidR="00F16822" w:rsidRPr="0089501B" w:rsidRDefault="00F16822" w:rsidP="00F16822">
      <w:pPr>
        <w:rPr>
          <w:sz w:val="16"/>
        </w:rPr>
      </w:pPr>
      <w:r w:rsidRPr="0089501B">
        <w:rPr>
          <w:rStyle w:val="StyleUnderline"/>
        </w:rPr>
        <w:t>It’s a beguiling proposition: pulling carbon dioxide out of the atmosphere by supercharging</w:t>
      </w:r>
      <w:r w:rsidRPr="0089501B">
        <w:rPr>
          <w:sz w:val="16"/>
        </w:rPr>
        <w:t xml:space="preserve"> populations of microscopic, carbon-munching marine phytoplankton </w:t>
      </w:r>
      <w:r w:rsidRPr="0089501B">
        <w:rPr>
          <w:rStyle w:val="StyleUnderline"/>
        </w:rPr>
        <w:t>through</w:t>
      </w:r>
      <w:r w:rsidRPr="0089501B">
        <w:rPr>
          <w:sz w:val="16"/>
        </w:rPr>
        <w:t xml:space="preserve"> the relatively simple and inexpensive process of </w:t>
      </w:r>
      <w:r w:rsidRPr="0089501B">
        <w:rPr>
          <w:rStyle w:val="StyleUnderline"/>
        </w:rPr>
        <w:t>adding iron to the ocean</w:t>
      </w:r>
      <w:r w:rsidRPr="0089501B">
        <w:rPr>
          <w:sz w:val="16"/>
        </w:rPr>
        <w:t>.</w:t>
      </w:r>
    </w:p>
    <w:p w14:paraId="364B5EF0" w14:textId="77777777" w:rsidR="00F16822" w:rsidRPr="0089501B" w:rsidRDefault="00F16822" w:rsidP="00F16822">
      <w:pPr>
        <w:rPr>
          <w:sz w:val="16"/>
        </w:rPr>
      </w:pPr>
      <w:r w:rsidRPr="0089501B">
        <w:rPr>
          <w:rStyle w:val="StyleUnderline"/>
        </w:rPr>
        <w:t xml:space="preserve">But </w:t>
      </w:r>
      <w:r w:rsidRPr="0085082C">
        <w:rPr>
          <w:rStyle w:val="StyleUnderline"/>
          <w:highlight w:val="cyan"/>
        </w:rPr>
        <w:t>a new study</w:t>
      </w:r>
      <w:r w:rsidRPr="0089501B">
        <w:rPr>
          <w:sz w:val="16"/>
        </w:rPr>
        <w:t xml:space="preserve"> </w:t>
      </w:r>
      <w:r w:rsidRPr="0085082C">
        <w:rPr>
          <w:rStyle w:val="StyleUnderline"/>
          <w:highlight w:val="cyan"/>
        </w:rPr>
        <w:t>by</w:t>
      </w:r>
      <w:r w:rsidRPr="0089501B">
        <w:rPr>
          <w:sz w:val="16"/>
        </w:rPr>
        <w:t xml:space="preserve"> researchers at the Massachusetts Institute of Technology (</w:t>
      </w:r>
      <w:r w:rsidRPr="0085082C">
        <w:rPr>
          <w:rStyle w:val="StyleUnderline"/>
          <w:highlight w:val="cyan"/>
        </w:rPr>
        <w:t>MIT</w:t>
      </w:r>
      <w:r w:rsidRPr="0089501B">
        <w:rPr>
          <w:sz w:val="16"/>
        </w:rPr>
        <w:t xml:space="preserve">) </w:t>
      </w:r>
      <w:r w:rsidRPr="0085082C">
        <w:rPr>
          <w:rStyle w:val="StyleUnderline"/>
          <w:highlight w:val="cyan"/>
        </w:rPr>
        <w:t>suggests</w:t>
      </w:r>
      <w:r w:rsidRPr="0089501B">
        <w:rPr>
          <w:rStyle w:val="StyleUnderline"/>
        </w:rPr>
        <w:t xml:space="preserve"> that </w:t>
      </w:r>
      <w:r w:rsidRPr="0085082C">
        <w:rPr>
          <w:rStyle w:val="Emphasis"/>
          <w:highlight w:val="cyan"/>
        </w:rPr>
        <w:t>iron fertilization</w:t>
      </w:r>
      <w:r w:rsidRPr="0089501B">
        <w:rPr>
          <w:sz w:val="16"/>
        </w:rPr>
        <w:t xml:space="preserve">, as the process is called, </w:t>
      </w:r>
      <w:r w:rsidRPr="0085082C">
        <w:rPr>
          <w:rStyle w:val="StyleUnderline"/>
          <w:highlight w:val="cyan"/>
        </w:rPr>
        <w:t xml:space="preserve">is </w:t>
      </w:r>
      <w:r w:rsidRPr="0085082C">
        <w:rPr>
          <w:rStyle w:val="Emphasis"/>
          <w:highlight w:val="cyan"/>
        </w:rPr>
        <w:t>unlikely to help</w:t>
      </w:r>
      <w:r w:rsidRPr="0089501B">
        <w:rPr>
          <w:rStyle w:val="StyleUnderline"/>
        </w:rPr>
        <w:t xml:space="preserve"> mitigate </w:t>
      </w:r>
      <w:r w:rsidRPr="0085082C">
        <w:rPr>
          <w:rStyle w:val="Emphasis"/>
          <w:highlight w:val="cyan"/>
        </w:rPr>
        <w:t>climate change</w:t>
      </w:r>
      <w:r w:rsidRPr="0089501B">
        <w:rPr>
          <w:sz w:val="16"/>
        </w:rPr>
        <w:t>.</w:t>
      </w:r>
    </w:p>
    <w:p w14:paraId="0485EF9D" w14:textId="77777777" w:rsidR="00F16822" w:rsidRPr="0089501B" w:rsidRDefault="00F16822" w:rsidP="00F16822">
      <w:pPr>
        <w:rPr>
          <w:sz w:val="16"/>
        </w:rPr>
      </w:pPr>
      <w:r w:rsidRPr="0089501B">
        <w:rPr>
          <w:sz w:val="16"/>
        </w:rPr>
        <w:t xml:space="preserve">“According to our framework, </w:t>
      </w:r>
      <w:r w:rsidRPr="0089501B">
        <w:rPr>
          <w:rStyle w:val="StyleUnderline"/>
        </w:rPr>
        <w:t xml:space="preserve">iron </w:t>
      </w:r>
      <w:r w:rsidRPr="0085082C">
        <w:rPr>
          <w:rStyle w:val="StyleUnderline"/>
          <w:highlight w:val="cyan"/>
        </w:rPr>
        <w:t>fertilization</w:t>
      </w:r>
      <w:r w:rsidRPr="0089501B">
        <w:rPr>
          <w:rStyle w:val="StyleUnderline"/>
        </w:rPr>
        <w:t xml:space="preserve"> </w:t>
      </w:r>
      <w:r w:rsidRPr="0085082C">
        <w:rPr>
          <w:rStyle w:val="StyleUnderline"/>
          <w:highlight w:val="cyan"/>
        </w:rPr>
        <w:t>cannot have a</w:t>
      </w:r>
      <w:r w:rsidRPr="0089501B">
        <w:rPr>
          <w:sz w:val="16"/>
        </w:rPr>
        <w:t xml:space="preserve"> </w:t>
      </w:r>
      <w:r w:rsidRPr="0089501B">
        <w:rPr>
          <w:rStyle w:val="StyleUnderline"/>
        </w:rPr>
        <w:t xml:space="preserve">significant overall </w:t>
      </w:r>
      <w:r w:rsidRPr="0085082C">
        <w:rPr>
          <w:rStyle w:val="StyleUnderline"/>
          <w:highlight w:val="cyan"/>
        </w:rPr>
        <w:t>effect</w:t>
      </w:r>
      <w:r w:rsidRPr="0089501B">
        <w:rPr>
          <w:sz w:val="16"/>
        </w:rPr>
        <w:t xml:space="preserve"> </w:t>
      </w:r>
      <w:r w:rsidRPr="0085082C">
        <w:rPr>
          <w:rStyle w:val="StyleUnderline"/>
          <w:highlight w:val="cyan"/>
        </w:rPr>
        <w:t>on</w:t>
      </w:r>
      <w:r w:rsidRPr="0089501B">
        <w:rPr>
          <w:rStyle w:val="StyleUnderline"/>
        </w:rPr>
        <w:t xml:space="preserve"> the amount of </w:t>
      </w:r>
      <w:r w:rsidRPr="0085082C">
        <w:rPr>
          <w:rStyle w:val="StyleUnderline"/>
          <w:highlight w:val="cyan"/>
        </w:rPr>
        <w:t>carbon</w:t>
      </w:r>
      <w:r w:rsidRPr="0089501B">
        <w:rPr>
          <w:sz w:val="16"/>
        </w:rPr>
        <w:t xml:space="preserve"> in the ocean </w:t>
      </w:r>
      <w:r w:rsidRPr="0089501B">
        <w:rPr>
          <w:rStyle w:val="StyleUnderline"/>
        </w:rPr>
        <w:t xml:space="preserve">because </w:t>
      </w:r>
      <w:r w:rsidRPr="0085082C">
        <w:rPr>
          <w:rStyle w:val="StyleUnderline"/>
          <w:highlight w:val="cyan"/>
        </w:rPr>
        <w:t>the total amount</w:t>
      </w:r>
      <w:r w:rsidRPr="0089501B">
        <w:rPr>
          <w:rStyle w:val="StyleUnderline"/>
        </w:rPr>
        <w:t xml:space="preserve"> of iron</w:t>
      </w:r>
      <w:r w:rsidRPr="0089501B">
        <w:rPr>
          <w:sz w:val="16"/>
        </w:rPr>
        <w:t xml:space="preserve"> that microbes need </w:t>
      </w:r>
      <w:r w:rsidRPr="0085082C">
        <w:rPr>
          <w:rStyle w:val="StyleUnderline"/>
          <w:highlight w:val="cyan"/>
        </w:rPr>
        <w:t xml:space="preserve">is </w:t>
      </w:r>
      <w:r w:rsidRPr="0085082C">
        <w:rPr>
          <w:rStyle w:val="Emphasis"/>
          <w:highlight w:val="cyan"/>
        </w:rPr>
        <w:t>already</w:t>
      </w:r>
      <w:r w:rsidRPr="0089501B">
        <w:rPr>
          <w:rStyle w:val="StyleUnderline"/>
        </w:rPr>
        <w:t xml:space="preserve"> </w:t>
      </w:r>
      <w:r w:rsidRPr="0085082C">
        <w:rPr>
          <w:rStyle w:val="Emphasis"/>
          <w:highlight w:val="cyan"/>
        </w:rPr>
        <w:t>just right</w:t>
      </w:r>
      <w:r w:rsidRPr="0089501B">
        <w:rPr>
          <w:sz w:val="16"/>
        </w:rPr>
        <w:t>,” Jonathan Lauderdale, an oceanographer and the report’s lead author, said in a press release.</w:t>
      </w:r>
    </w:p>
    <w:p w14:paraId="2146117C" w14:textId="77777777" w:rsidR="00F16822" w:rsidRPr="0089501B" w:rsidRDefault="00F16822" w:rsidP="00F16822">
      <w:pPr>
        <w:rPr>
          <w:sz w:val="16"/>
        </w:rPr>
      </w:pPr>
      <w:r w:rsidRPr="00761B5F">
        <w:rPr>
          <w:rStyle w:val="StyleUnderline"/>
        </w:rPr>
        <w:t>The world’s oceans</w:t>
      </w:r>
      <w:r w:rsidRPr="0089501B">
        <w:rPr>
          <w:rStyle w:val="StyleUnderline"/>
        </w:rPr>
        <w:t xml:space="preserve"> </w:t>
      </w:r>
      <w:r w:rsidRPr="0089501B">
        <w:rPr>
          <w:sz w:val="16"/>
        </w:rPr>
        <w:t xml:space="preserve">play a key role in keeping atmospheric carbon levels in check, largely through the work of phytoplankton. These organisms </w:t>
      </w:r>
      <w:r w:rsidRPr="0089501B">
        <w:rPr>
          <w:rStyle w:val="StyleUnderline"/>
        </w:rPr>
        <w:t>consume carbon dioxide from the atmosphere as they photosynthesize</w:t>
      </w:r>
      <w:r w:rsidRPr="0089501B">
        <w:rPr>
          <w:sz w:val="16"/>
        </w:rPr>
        <w:t xml:space="preserve">; </w:t>
      </w:r>
      <w:r w:rsidRPr="0089501B">
        <w:rPr>
          <w:rStyle w:val="StyleUnderline"/>
        </w:rPr>
        <w:t>those that aren’t</w:t>
      </w:r>
      <w:r w:rsidRPr="0089501B">
        <w:rPr>
          <w:sz w:val="16"/>
        </w:rPr>
        <w:t xml:space="preserve"> </w:t>
      </w:r>
      <w:r w:rsidRPr="0089501B">
        <w:rPr>
          <w:rStyle w:val="StyleUnderline"/>
        </w:rPr>
        <w:t>eaten</w:t>
      </w:r>
      <w:r w:rsidRPr="0089501B">
        <w:rPr>
          <w:sz w:val="16"/>
        </w:rPr>
        <w:t xml:space="preserve">, as well as their waste, </w:t>
      </w:r>
      <w:r w:rsidRPr="0089501B">
        <w:rPr>
          <w:rStyle w:val="StyleUnderline"/>
        </w:rPr>
        <w:t>sink to the seafloor</w:t>
      </w:r>
      <w:r w:rsidRPr="0089501B">
        <w:rPr>
          <w:sz w:val="16"/>
        </w:rPr>
        <w:t xml:space="preserve"> and take some of that carbon with them. And there it can lie for hundreds or thousands of years.</w:t>
      </w:r>
    </w:p>
    <w:p w14:paraId="18198569" w14:textId="77777777" w:rsidR="00F16822" w:rsidRPr="0089501B" w:rsidRDefault="00F16822" w:rsidP="00F16822">
      <w:pPr>
        <w:rPr>
          <w:sz w:val="16"/>
        </w:rPr>
      </w:pPr>
      <w:r w:rsidRPr="0089501B">
        <w:rPr>
          <w:sz w:val="16"/>
        </w:rPr>
        <w:t>Phytoplankton need iron to grow, as well as macronutrients like nitrate and phosphate. Iron is the second most abundant mineral in the Earth’s crust, but it only enters the sea via dust from the continents and quickly sinks to the seafloor, so some parts of the ocean have lower concentrations of the mineral than others. The Southern Ocean, for example, has relatively low iron levels, and a correspondingly low phytoplankton population, despite being rich in other macronutrients.</w:t>
      </w:r>
    </w:p>
    <w:p w14:paraId="261FCBF0" w14:textId="77777777" w:rsidR="00F16822" w:rsidRPr="0089501B" w:rsidRDefault="00F16822" w:rsidP="00F16822">
      <w:pPr>
        <w:rPr>
          <w:sz w:val="16"/>
        </w:rPr>
      </w:pPr>
      <w:r w:rsidRPr="0089501B">
        <w:rPr>
          <w:sz w:val="16"/>
        </w:rPr>
        <w:t>In the late 1980s, marine biogeochemist John Martin carried out bottle-based experiments that showed that adding iron to water from these low-iron, high-nutrient areas rapidly boosted phytoplankton populations. He was quick to make a connection between iron fertilization and climate, claiming half-seriously to colleagues in 1988, “Give me half a tanker of iron, and I’ll give you the next ice age.”</w:t>
      </w:r>
    </w:p>
    <w:p w14:paraId="2CDF71E8" w14:textId="77777777" w:rsidR="00F16822" w:rsidRPr="0089501B" w:rsidRDefault="00F16822" w:rsidP="00F16822">
      <w:pPr>
        <w:rPr>
          <w:sz w:val="16"/>
        </w:rPr>
      </w:pPr>
      <w:r w:rsidRPr="0089501B">
        <w:rPr>
          <w:sz w:val="16"/>
        </w:rPr>
        <w:t xml:space="preserve">Since then, </w:t>
      </w:r>
      <w:r w:rsidRPr="0089501B">
        <w:rPr>
          <w:rStyle w:val="StyleUnderline"/>
        </w:rPr>
        <w:t>a number of scientists have pursued the possibility of iron fertilization as a relatively simple way to draw down carbon dioxide from the atmosphere</w:t>
      </w:r>
      <w:r w:rsidRPr="0089501B">
        <w:rPr>
          <w:sz w:val="16"/>
        </w:rPr>
        <w:t>. “The perceived wisdom is that those nutrients represent a missed opportunity to fix carbon,” Lauderdale told Mongabay, referring to nutrients left unconsumed by phytoplankton in low-iron areas.</w:t>
      </w:r>
    </w:p>
    <w:p w14:paraId="1321A235" w14:textId="77777777" w:rsidR="00F16822" w:rsidRPr="0089501B" w:rsidRDefault="00F16822" w:rsidP="00F16822">
      <w:pPr>
        <w:rPr>
          <w:sz w:val="16"/>
        </w:rPr>
      </w:pPr>
      <w:r w:rsidRPr="0089501B">
        <w:rPr>
          <w:sz w:val="16"/>
        </w:rPr>
        <w:t xml:space="preserve">The allure of carbon-credit cash has motivated a number of individuals, community groups and private-sector companies to pursue the cause, too. In the mid-2000s, </w:t>
      </w:r>
      <w:r w:rsidRPr="0089501B">
        <w:rPr>
          <w:rStyle w:val="StyleUnderline"/>
        </w:rPr>
        <w:t>several companies were established with the aim of raising carbon credits</w:t>
      </w:r>
      <w:r w:rsidRPr="0089501B">
        <w:rPr>
          <w:sz w:val="16"/>
        </w:rPr>
        <w:t xml:space="preserve"> through iron fertilization, </w:t>
      </w:r>
      <w:r w:rsidRPr="0089501B">
        <w:rPr>
          <w:rStyle w:val="StyleUnderline"/>
        </w:rPr>
        <w:t>though none managed to bring their projects to fruition</w:t>
      </w:r>
      <w:r w:rsidRPr="0089501B">
        <w:rPr>
          <w:sz w:val="16"/>
        </w:rPr>
        <w:t xml:space="preserve">. In 2012, U.S. </w:t>
      </w:r>
      <w:r w:rsidRPr="0089501B">
        <w:rPr>
          <w:rStyle w:val="StyleUnderline"/>
        </w:rPr>
        <w:t>entrepreneur Russ George</w:t>
      </w:r>
      <w:r w:rsidRPr="0089501B">
        <w:rPr>
          <w:sz w:val="16"/>
        </w:rPr>
        <w:t xml:space="preserve"> </w:t>
      </w:r>
      <w:r w:rsidRPr="0089501B">
        <w:rPr>
          <w:rStyle w:val="StyleUnderline"/>
        </w:rPr>
        <w:t>worked with</w:t>
      </w:r>
      <w:r w:rsidRPr="0089501B">
        <w:rPr>
          <w:sz w:val="16"/>
        </w:rPr>
        <w:t xml:space="preserve"> </w:t>
      </w:r>
      <w:r w:rsidRPr="0089501B">
        <w:rPr>
          <w:rStyle w:val="StyleUnderline"/>
        </w:rPr>
        <w:t>a</w:t>
      </w:r>
      <w:r w:rsidRPr="0089501B">
        <w:rPr>
          <w:sz w:val="16"/>
        </w:rPr>
        <w:t xml:space="preserve"> Haida Nation </w:t>
      </w:r>
      <w:r w:rsidRPr="0089501B">
        <w:rPr>
          <w:rStyle w:val="StyleUnderline"/>
        </w:rPr>
        <w:t>community</w:t>
      </w:r>
      <w:r w:rsidRPr="0089501B">
        <w:rPr>
          <w:sz w:val="16"/>
        </w:rPr>
        <w:t xml:space="preserve"> in coastal British Colombia, Canada, </w:t>
      </w:r>
      <w:r w:rsidRPr="0089501B">
        <w:rPr>
          <w:rStyle w:val="StyleUnderline"/>
        </w:rPr>
        <w:t>to carry out a controversial iron-fertilization project</w:t>
      </w:r>
      <w:r w:rsidRPr="0089501B">
        <w:rPr>
          <w:sz w:val="16"/>
        </w:rPr>
        <w:t xml:space="preserve"> that George claimed would not only generate carbon credits to sell but also boost salmon stocks. The project organizers dumped 100 tons of iron sulfate into the ocean, creating a large algal bloom that lasted for months; </w:t>
      </w:r>
      <w:r w:rsidRPr="00761B5F">
        <w:rPr>
          <w:rStyle w:val="StyleUnderline"/>
          <w:highlight w:val="cyan"/>
        </w:rPr>
        <w:t xml:space="preserve">there’s </w:t>
      </w:r>
      <w:r w:rsidRPr="00761B5F">
        <w:rPr>
          <w:rStyle w:val="Emphasis"/>
          <w:highlight w:val="cyan"/>
        </w:rPr>
        <w:t>no</w:t>
      </w:r>
      <w:r w:rsidRPr="00500FCC">
        <w:rPr>
          <w:rStyle w:val="Emphasis"/>
        </w:rPr>
        <w:t xml:space="preserve"> </w:t>
      </w:r>
      <w:r w:rsidRPr="00761B5F">
        <w:rPr>
          <w:rStyle w:val="Emphasis"/>
          <w:highlight w:val="cyan"/>
        </w:rPr>
        <w:t>evidence</w:t>
      </w:r>
      <w:r w:rsidRPr="0089501B">
        <w:rPr>
          <w:rStyle w:val="StyleUnderline"/>
        </w:rPr>
        <w:t xml:space="preserve">, though, </w:t>
      </w:r>
      <w:r w:rsidRPr="00761B5F">
        <w:rPr>
          <w:rStyle w:val="StyleUnderline"/>
          <w:highlight w:val="cyan"/>
        </w:rPr>
        <w:t>that</w:t>
      </w:r>
      <w:r w:rsidRPr="0089501B">
        <w:rPr>
          <w:rStyle w:val="StyleUnderline"/>
        </w:rPr>
        <w:t xml:space="preserve"> </w:t>
      </w:r>
      <w:r w:rsidRPr="00761B5F">
        <w:rPr>
          <w:rStyle w:val="StyleUnderline"/>
          <w:highlight w:val="cyan"/>
        </w:rPr>
        <w:t>the process</w:t>
      </w:r>
      <w:r w:rsidRPr="0089501B">
        <w:rPr>
          <w:rStyle w:val="StyleUnderline"/>
        </w:rPr>
        <w:t xml:space="preserve"> </w:t>
      </w:r>
      <w:r w:rsidRPr="00500FCC">
        <w:rPr>
          <w:rStyle w:val="Emphasis"/>
        </w:rPr>
        <w:t xml:space="preserve">actually </w:t>
      </w:r>
      <w:r w:rsidRPr="00761B5F">
        <w:rPr>
          <w:rStyle w:val="Emphasis"/>
          <w:highlight w:val="cyan"/>
        </w:rPr>
        <w:t>sequestered carbon</w:t>
      </w:r>
      <w:r w:rsidRPr="0089501B">
        <w:rPr>
          <w:sz w:val="16"/>
        </w:rPr>
        <w:t xml:space="preserve"> or boosted fish populations in the longer term.</w:t>
      </w:r>
    </w:p>
    <w:p w14:paraId="0C588554" w14:textId="77777777" w:rsidR="00F16822" w:rsidRPr="0089501B" w:rsidRDefault="00F16822" w:rsidP="00F16822">
      <w:pPr>
        <w:rPr>
          <w:sz w:val="16"/>
        </w:rPr>
      </w:pPr>
      <w:r w:rsidRPr="0089501B">
        <w:rPr>
          <w:sz w:val="16"/>
        </w:rPr>
        <w:t>A scanning electron micrograph of Emiliania huxleyi, a species of single-celled marine phytoplankton. Image by Alison R. Taylor (University of North Carolina Wilmington Microscopy Facility) via Wikimedia Commons (CC BY 2.5).</w:t>
      </w:r>
    </w:p>
    <w:p w14:paraId="3AFF923A" w14:textId="77777777" w:rsidR="00F16822" w:rsidRPr="0089501B" w:rsidRDefault="00F16822" w:rsidP="00F16822">
      <w:pPr>
        <w:rPr>
          <w:sz w:val="16"/>
        </w:rPr>
      </w:pPr>
      <w:r w:rsidRPr="0089501B">
        <w:rPr>
          <w:sz w:val="16"/>
        </w:rPr>
        <w:t>From the bottle to the big blue sea</w:t>
      </w:r>
    </w:p>
    <w:p w14:paraId="79998313" w14:textId="77777777" w:rsidR="00F16822" w:rsidRPr="0089501B" w:rsidRDefault="00F16822" w:rsidP="00F16822">
      <w:pPr>
        <w:rPr>
          <w:sz w:val="16"/>
        </w:rPr>
      </w:pPr>
      <w:r w:rsidRPr="0089501B">
        <w:rPr>
          <w:sz w:val="16"/>
        </w:rPr>
        <w:t xml:space="preserve">According to Lauderdale, </w:t>
      </w:r>
      <w:r w:rsidRPr="00761B5F">
        <w:rPr>
          <w:rStyle w:val="Emphasis"/>
          <w:highlight w:val="cyan"/>
        </w:rPr>
        <w:t>the impacts</w:t>
      </w:r>
      <w:r w:rsidRPr="0089501B">
        <w:rPr>
          <w:rStyle w:val="StyleUnderline"/>
        </w:rPr>
        <w:t xml:space="preserve"> </w:t>
      </w:r>
      <w:r w:rsidRPr="00761B5F">
        <w:rPr>
          <w:rStyle w:val="StyleUnderline"/>
          <w:highlight w:val="cyan"/>
        </w:rPr>
        <w:t>of</w:t>
      </w:r>
      <w:r w:rsidRPr="0089501B">
        <w:rPr>
          <w:rStyle w:val="StyleUnderline"/>
        </w:rPr>
        <w:t xml:space="preserve"> </w:t>
      </w:r>
      <w:r w:rsidRPr="00761B5F">
        <w:rPr>
          <w:rStyle w:val="StyleUnderline"/>
        </w:rPr>
        <w:t xml:space="preserve">iron </w:t>
      </w:r>
      <w:r w:rsidRPr="00761B5F">
        <w:rPr>
          <w:rStyle w:val="StyleUnderline"/>
          <w:highlight w:val="cyan"/>
        </w:rPr>
        <w:t>fertilization</w:t>
      </w:r>
      <w:r w:rsidRPr="0089501B">
        <w:rPr>
          <w:sz w:val="16"/>
        </w:rPr>
        <w:t xml:space="preserve"> in a dynamic ocean ecosystem </w:t>
      </w:r>
      <w:r w:rsidRPr="0089501B">
        <w:rPr>
          <w:rStyle w:val="StyleUnderline"/>
        </w:rPr>
        <w:t xml:space="preserve">are much </w:t>
      </w:r>
      <w:r w:rsidRPr="00500FCC">
        <w:rPr>
          <w:rStyle w:val="Emphasis"/>
        </w:rPr>
        <w:t>less straightforward</w:t>
      </w:r>
      <w:r w:rsidRPr="0089501B">
        <w:rPr>
          <w:sz w:val="16"/>
        </w:rPr>
        <w:t xml:space="preserve"> than those Martin saw in his bottles. “Over the last 20 or 30 years, we’ve gotten a much better idea of how interconnected the ocean is,” he said. For instance, the excess nutrients that are not consumed by phytoplankton in the Southern Ocean “get folded into the ocean circulation, and they outcrop in more dusty regions where there’s lots of iron,” he said; the process provides around 75% of the nutrients that feed phytoplankton growth in the northern oceans.</w:t>
      </w:r>
    </w:p>
    <w:p w14:paraId="11465F19" w14:textId="77777777" w:rsidR="00F16822" w:rsidRDefault="00F16822" w:rsidP="00F16822">
      <w:pPr>
        <w:rPr>
          <w:rStyle w:val="StyleUnderline"/>
        </w:rPr>
      </w:pPr>
      <w:r w:rsidRPr="0089501B">
        <w:rPr>
          <w:sz w:val="16"/>
        </w:rPr>
        <w:t>It’s not a one-way relationship either, the researchers found by simulating the mineral concentrations and circulation patterns found in different parts of the ocean to investigate the interplay of microbes, iron and other nutrients. Phytoplankton have evolved the ability to produce organic molecules called ligands, which make iron more bioavailable. The researchers found that ligands secreted by phytoplankton in the North Atlantic carry iron as they ride currents back into the Southern Ocean to feed the phytoplankton there. “</w:t>
      </w:r>
      <w:r w:rsidRPr="0089501B">
        <w:rPr>
          <w:rStyle w:val="StyleUnderline"/>
        </w:rPr>
        <w:t xml:space="preserve">The </w:t>
      </w:r>
      <w:r w:rsidRPr="00761B5F">
        <w:rPr>
          <w:rStyle w:val="StyleUnderline"/>
          <w:highlight w:val="cyan"/>
        </w:rPr>
        <w:t>microbes</w:t>
      </w:r>
      <w:r w:rsidRPr="0089501B">
        <w:rPr>
          <w:rStyle w:val="StyleUnderline"/>
        </w:rPr>
        <w:t xml:space="preserve"> </w:t>
      </w:r>
      <w:r w:rsidRPr="00761B5F">
        <w:rPr>
          <w:rStyle w:val="StyleUnderline"/>
          <w:highlight w:val="cyan"/>
        </w:rPr>
        <w:t>have</w:t>
      </w:r>
      <w:r w:rsidRPr="0089501B">
        <w:rPr>
          <w:rStyle w:val="StyleUnderline"/>
        </w:rPr>
        <w:t xml:space="preserve"> this ability to tune the marine chemistry for their own purposes</w:t>
      </w:r>
      <w:r w:rsidRPr="0089501B">
        <w:rPr>
          <w:sz w:val="16"/>
        </w:rPr>
        <w:t xml:space="preserve">,” Lauderdale said, “and </w:t>
      </w:r>
      <w:r w:rsidRPr="0089501B">
        <w:rPr>
          <w:rStyle w:val="StyleUnderline"/>
        </w:rPr>
        <w:t xml:space="preserve">so they’ve </w:t>
      </w:r>
      <w:r w:rsidRPr="00761B5F">
        <w:rPr>
          <w:rStyle w:val="Emphasis"/>
          <w:highlight w:val="cyan"/>
        </w:rPr>
        <w:t>engineered</w:t>
      </w:r>
      <w:r w:rsidRPr="00761B5F">
        <w:rPr>
          <w:rStyle w:val="StyleUnderline"/>
          <w:highlight w:val="cyan"/>
        </w:rPr>
        <w:t xml:space="preserve"> this system</w:t>
      </w:r>
      <w:r w:rsidRPr="0089501B">
        <w:rPr>
          <w:rStyle w:val="StyleUnderline"/>
        </w:rPr>
        <w:t xml:space="preserve"> </w:t>
      </w:r>
      <w:r w:rsidRPr="00761B5F">
        <w:rPr>
          <w:rStyle w:val="Emphasis"/>
          <w:highlight w:val="cyan"/>
        </w:rPr>
        <w:t>to be optimal</w:t>
      </w:r>
      <w:r w:rsidRPr="0089501B">
        <w:rPr>
          <w:rStyle w:val="StyleUnderline"/>
        </w:rPr>
        <w:t xml:space="preserve"> for themselves.</w:t>
      </w:r>
    </w:p>
    <w:p w14:paraId="53BB0AD6" w14:textId="77777777" w:rsidR="00F16822" w:rsidRPr="0089501B" w:rsidRDefault="00F16822" w:rsidP="00F16822">
      <w:pPr>
        <w:rPr>
          <w:sz w:val="16"/>
        </w:rPr>
      </w:pPr>
      <w:r w:rsidRPr="0089501B">
        <w:rPr>
          <w:sz w:val="16"/>
        </w:rPr>
        <w:t>“But eventually, they’re going to run out of something else,” he said — other nutrients or sufficient sunlight to support a bigger population, for instance. “And so that feedback mechanism, in our models and in our hypothesis, matches the availability of iron to the other resources that the phytoplankton need to grow.”</w:t>
      </w:r>
    </w:p>
    <w:p w14:paraId="499B9BE4" w14:textId="77777777" w:rsidR="00F16822" w:rsidRPr="0089501B" w:rsidRDefault="00F16822" w:rsidP="00F16822">
      <w:pPr>
        <w:rPr>
          <w:sz w:val="16"/>
        </w:rPr>
      </w:pPr>
      <w:r w:rsidRPr="0089501B">
        <w:rPr>
          <w:rStyle w:val="StyleUnderline"/>
        </w:rPr>
        <w:t xml:space="preserve">That means </w:t>
      </w:r>
      <w:r w:rsidRPr="00761B5F">
        <w:rPr>
          <w:rStyle w:val="Emphasis"/>
          <w:highlight w:val="cyan"/>
        </w:rPr>
        <w:t>adding iron</w:t>
      </w:r>
      <w:r w:rsidRPr="0089501B">
        <w:rPr>
          <w:rStyle w:val="StyleUnderline"/>
        </w:rPr>
        <w:t xml:space="preserve"> to the Southern Ocean</w:t>
      </w:r>
      <w:r w:rsidRPr="0089501B">
        <w:rPr>
          <w:sz w:val="16"/>
        </w:rPr>
        <w:t xml:space="preserve"> to stimulate plankton growth </w:t>
      </w:r>
      <w:r w:rsidRPr="00761B5F">
        <w:rPr>
          <w:rStyle w:val="StyleUnderline"/>
          <w:highlight w:val="cyan"/>
        </w:rPr>
        <w:t xml:space="preserve">will </w:t>
      </w:r>
      <w:r w:rsidRPr="00761B5F">
        <w:rPr>
          <w:rStyle w:val="Emphasis"/>
          <w:highlight w:val="cyan"/>
        </w:rPr>
        <w:t>reduce</w:t>
      </w:r>
      <w:r w:rsidRPr="0089501B">
        <w:rPr>
          <w:rStyle w:val="StyleUnderline"/>
        </w:rPr>
        <w:t xml:space="preserve"> the amount of </w:t>
      </w:r>
      <w:r w:rsidRPr="00761B5F">
        <w:rPr>
          <w:rStyle w:val="Emphasis"/>
          <w:highlight w:val="cyan"/>
        </w:rPr>
        <w:t>macronutrients</w:t>
      </w:r>
      <w:r w:rsidRPr="0089501B">
        <w:rPr>
          <w:rStyle w:val="StyleUnderline"/>
        </w:rPr>
        <w:t xml:space="preserve"> being delivered to the North Atlantic</w:t>
      </w:r>
      <w:r w:rsidRPr="0089501B">
        <w:rPr>
          <w:sz w:val="16"/>
        </w:rPr>
        <w:t xml:space="preserve">, </w:t>
      </w:r>
      <w:r w:rsidRPr="00761B5F">
        <w:rPr>
          <w:rStyle w:val="StyleUnderline"/>
          <w:highlight w:val="cyan"/>
        </w:rPr>
        <w:t>which will</w:t>
      </w:r>
      <w:r w:rsidRPr="0089501B">
        <w:rPr>
          <w:sz w:val="16"/>
        </w:rPr>
        <w:t xml:space="preserve"> affect the productivity of phytoplankton there — and may actually </w:t>
      </w:r>
      <w:r w:rsidRPr="00761B5F">
        <w:rPr>
          <w:rStyle w:val="Emphasis"/>
          <w:highlight w:val="cyan"/>
        </w:rPr>
        <w:t>reduce</w:t>
      </w:r>
      <w:r w:rsidRPr="00761B5F">
        <w:rPr>
          <w:rStyle w:val="StyleUnderline"/>
          <w:highlight w:val="cyan"/>
        </w:rPr>
        <w:t xml:space="preserve"> the</w:t>
      </w:r>
      <w:r w:rsidRPr="0089501B">
        <w:rPr>
          <w:rStyle w:val="StyleUnderline"/>
        </w:rPr>
        <w:t xml:space="preserve"> amount of </w:t>
      </w:r>
      <w:r w:rsidRPr="00761B5F">
        <w:rPr>
          <w:rStyle w:val="Emphasis"/>
          <w:highlight w:val="cyan"/>
        </w:rPr>
        <w:t>bioavailable iron</w:t>
      </w:r>
      <w:r w:rsidRPr="00761B5F">
        <w:rPr>
          <w:sz w:val="16"/>
          <w:highlight w:val="cyan"/>
        </w:rPr>
        <w:t xml:space="preserve"> </w:t>
      </w:r>
      <w:r w:rsidRPr="00761B5F">
        <w:rPr>
          <w:sz w:val="16"/>
        </w:rPr>
        <w:t>in the</w:t>
      </w:r>
      <w:r w:rsidRPr="0089501B">
        <w:rPr>
          <w:sz w:val="16"/>
        </w:rPr>
        <w:t xml:space="preserve"> Southern Ocean, too, in the longer term. “So </w:t>
      </w:r>
      <w:r w:rsidRPr="00761B5F">
        <w:rPr>
          <w:rStyle w:val="StyleUnderline"/>
          <w:highlight w:val="cyan"/>
        </w:rPr>
        <w:t xml:space="preserve">the </w:t>
      </w:r>
      <w:r w:rsidRPr="00761B5F">
        <w:rPr>
          <w:rStyle w:val="Emphasis"/>
          <w:highlight w:val="cyan"/>
        </w:rPr>
        <w:t>net effect</w:t>
      </w:r>
      <w:r w:rsidRPr="0089501B">
        <w:rPr>
          <w:rStyle w:val="StyleUnderline"/>
        </w:rPr>
        <w:t xml:space="preserve"> of that </w:t>
      </w:r>
      <w:r w:rsidRPr="00761B5F">
        <w:rPr>
          <w:rStyle w:val="Emphasis"/>
          <w:highlight w:val="cyan"/>
        </w:rPr>
        <w:t>is zero</w:t>
      </w:r>
      <w:r w:rsidRPr="0089501B">
        <w:rPr>
          <w:sz w:val="16"/>
        </w:rPr>
        <w:t>,” Lauderdale said.</w:t>
      </w:r>
    </w:p>
    <w:p w14:paraId="71B86619" w14:textId="77777777" w:rsidR="00F16822" w:rsidRPr="0089501B" w:rsidRDefault="00F16822" w:rsidP="00F16822">
      <w:pPr>
        <w:rPr>
          <w:sz w:val="16"/>
        </w:rPr>
      </w:pPr>
      <w:r w:rsidRPr="0089501B">
        <w:rPr>
          <w:sz w:val="16"/>
        </w:rPr>
        <w:t xml:space="preserve">What’s more, phytoplankton sit at the base of the marine food chain, so interfering with their populations would significantly impact marine ecosystems — particularly in the North Atlantic, where millions of people depend on fisheries for their livelihoods. Some experiments have also shown that </w:t>
      </w:r>
      <w:r w:rsidRPr="00761B5F">
        <w:rPr>
          <w:rStyle w:val="StyleUnderline"/>
          <w:highlight w:val="cyan"/>
        </w:rPr>
        <w:t>fertilization</w:t>
      </w:r>
      <w:r w:rsidRPr="0089501B">
        <w:rPr>
          <w:sz w:val="16"/>
        </w:rPr>
        <w:t xml:space="preserve"> </w:t>
      </w:r>
      <w:r w:rsidRPr="00761B5F">
        <w:rPr>
          <w:rStyle w:val="StyleUnderline"/>
          <w:highlight w:val="cyan"/>
        </w:rPr>
        <w:t>favors</w:t>
      </w:r>
      <w:r w:rsidRPr="0089501B">
        <w:rPr>
          <w:rStyle w:val="StyleUnderline"/>
        </w:rPr>
        <w:t xml:space="preserve"> </w:t>
      </w:r>
      <w:r w:rsidRPr="00761B5F">
        <w:rPr>
          <w:rStyle w:val="StyleUnderline"/>
          <w:highlight w:val="cyan"/>
        </w:rPr>
        <w:t>certain</w:t>
      </w:r>
      <w:r w:rsidRPr="0089501B">
        <w:rPr>
          <w:rStyle w:val="StyleUnderline"/>
        </w:rPr>
        <w:t xml:space="preserve"> kinds of </w:t>
      </w:r>
      <w:r w:rsidRPr="00761B5F">
        <w:rPr>
          <w:rStyle w:val="StyleUnderline"/>
          <w:highlight w:val="cyan"/>
        </w:rPr>
        <w:t>phytoplankton</w:t>
      </w:r>
      <w:r w:rsidRPr="0089501B">
        <w:rPr>
          <w:sz w:val="16"/>
        </w:rPr>
        <w:t xml:space="preserve"> over others, </w:t>
      </w:r>
      <w:r w:rsidRPr="00761B5F">
        <w:rPr>
          <w:rStyle w:val="StyleUnderline"/>
          <w:highlight w:val="cyan"/>
        </w:rPr>
        <w:t>so the</w:t>
      </w:r>
      <w:r w:rsidRPr="0089501B">
        <w:rPr>
          <w:sz w:val="16"/>
        </w:rPr>
        <w:t xml:space="preserve"> </w:t>
      </w:r>
      <w:r w:rsidRPr="00761B5F">
        <w:rPr>
          <w:rStyle w:val="StyleUnderline"/>
          <w:highlight w:val="cyan"/>
        </w:rPr>
        <w:t>process</w:t>
      </w:r>
      <w:r w:rsidRPr="0089501B">
        <w:rPr>
          <w:rStyle w:val="StyleUnderline"/>
        </w:rPr>
        <w:t xml:space="preserve"> could </w:t>
      </w:r>
      <w:r w:rsidRPr="00761B5F">
        <w:rPr>
          <w:rStyle w:val="Emphasis"/>
          <w:highlight w:val="cyan"/>
        </w:rPr>
        <w:t>cause toxic algal</w:t>
      </w:r>
      <w:r w:rsidRPr="0085082C">
        <w:rPr>
          <w:rStyle w:val="Emphasis"/>
        </w:rPr>
        <w:t xml:space="preserve"> </w:t>
      </w:r>
      <w:r w:rsidRPr="00761B5F">
        <w:rPr>
          <w:rStyle w:val="Emphasis"/>
          <w:highlight w:val="cyan"/>
        </w:rPr>
        <w:t>blooms</w:t>
      </w:r>
      <w:r w:rsidRPr="0089501B">
        <w:rPr>
          <w:sz w:val="16"/>
        </w:rPr>
        <w:t xml:space="preserve"> and deoxygenate water, depleting marine life. Concerns over this possibility led the United Nations Convention on Biological Diversity to establish a moratorium on all ocean-fertilization projects in 2008, apart from small-scale, coastal experiments.</w:t>
      </w:r>
    </w:p>
    <w:p w14:paraId="4A31B8FA" w14:textId="77777777" w:rsidR="00F16822" w:rsidRPr="0089501B" w:rsidRDefault="00F16822" w:rsidP="00F16822">
      <w:pPr>
        <w:rPr>
          <w:sz w:val="16"/>
        </w:rPr>
      </w:pPr>
      <w:r w:rsidRPr="0089501B">
        <w:rPr>
          <w:rStyle w:val="StyleUnderline"/>
        </w:rPr>
        <w:t>Satellite image shows a phytoplankton bloom off Newfoundland, Canada</w:t>
      </w:r>
      <w:r w:rsidRPr="0089501B">
        <w:rPr>
          <w:sz w:val="16"/>
        </w:rPr>
        <w:t xml:space="preserve">, on Sept. 19, 2019. </w:t>
      </w:r>
      <w:r w:rsidRPr="0089501B">
        <w:rPr>
          <w:rStyle w:val="StyleUnderline"/>
        </w:rPr>
        <w:t>The bloom occurred unusually late</w:t>
      </w:r>
      <w:r w:rsidRPr="0089501B">
        <w:rPr>
          <w:sz w:val="16"/>
        </w:rPr>
        <w:t xml:space="preserve"> for the region, possibly because of higher temperatures and more sunlight than is typical for that time of year. Image courtesy of NASA.</w:t>
      </w:r>
    </w:p>
    <w:p w14:paraId="70923E3C" w14:textId="77777777" w:rsidR="00F16822" w:rsidRPr="0089501B" w:rsidRDefault="00F16822" w:rsidP="00F16822">
      <w:pPr>
        <w:rPr>
          <w:sz w:val="16"/>
        </w:rPr>
      </w:pPr>
      <w:r w:rsidRPr="0089501B">
        <w:rPr>
          <w:sz w:val="16"/>
        </w:rPr>
        <w:t>Impossible dream or important possibility?</w:t>
      </w:r>
    </w:p>
    <w:p w14:paraId="356A87D2" w14:textId="77777777" w:rsidR="00F16822" w:rsidRDefault="00F16822" w:rsidP="00F16822">
      <w:pPr>
        <w:rPr>
          <w:sz w:val="16"/>
        </w:rPr>
      </w:pPr>
      <w:r w:rsidRPr="0089501B">
        <w:rPr>
          <w:sz w:val="16"/>
        </w:rPr>
        <w:t>Given the dearth of research showing conclusive long-term carbon capture from iron fertilization, and the potential large-scale ecosystem impacts of doing so, is it time to lay the idea to rest? Lauderdale said he believes so: “</w:t>
      </w:r>
      <w:r w:rsidRPr="0089501B">
        <w:rPr>
          <w:rStyle w:val="StyleUnderline"/>
        </w:rPr>
        <w:t xml:space="preserve">I think </w:t>
      </w:r>
      <w:r w:rsidRPr="00761B5F">
        <w:rPr>
          <w:rStyle w:val="StyleUnderline"/>
          <w:highlight w:val="cyan"/>
        </w:rPr>
        <w:t>we</w:t>
      </w:r>
      <w:r w:rsidRPr="0089501B">
        <w:rPr>
          <w:rStyle w:val="StyleUnderline"/>
        </w:rPr>
        <w:t xml:space="preserve"> </w:t>
      </w:r>
      <w:r w:rsidRPr="00761B5F">
        <w:rPr>
          <w:rStyle w:val="StyleUnderline"/>
          <w:highlight w:val="cyan"/>
        </w:rPr>
        <w:t xml:space="preserve">should </w:t>
      </w:r>
      <w:r w:rsidRPr="00761B5F">
        <w:rPr>
          <w:rStyle w:val="Emphasis"/>
          <w:highlight w:val="cyan"/>
        </w:rPr>
        <w:t>tackle the source</w:t>
      </w:r>
      <w:r w:rsidRPr="0089501B">
        <w:rPr>
          <w:rStyle w:val="StyleUnderline"/>
        </w:rPr>
        <w:t xml:space="preserve"> of the problem — reducing our carbon emissions</w:t>
      </w:r>
      <w:r w:rsidRPr="0089501B">
        <w:rPr>
          <w:sz w:val="16"/>
        </w:rPr>
        <w:t xml:space="preserve"> — </w:t>
      </w:r>
      <w:r w:rsidRPr="00761B5F">
        <w:rPr>
          <w:rStyle w:val="Emphasis"/>
          <w:highlight w:val="cyan"/>
        </w:rPr>
        <w:t>rather than</w:t>
      </w:r>
      <w:r w:rsidRPr="0089501B">
        <w:rPr>
          <w:rStyle w:val="StyleUnderline"/>
        </w:rPr>
        <w:t xml:space="preserve"> </w:t>
      </w:r>
      <w:r w:rsidRPr="00761B5F">
        <w:rPr>
          <w:rStyle w:val="Emphasis"/>
          <w:highlight w:val="cyan"/>
        </w:rPr>
        <w:t>trying to come up</w:t>
      </w:r>
      <w:r w:rsidRPr="00761B5F">
        <w:rPr>
          <w:rStyle w:val="StyleUnderline"/>
          <w:highlight w:val="cyan"/>
        </w:rPr>
        <w:t xml:space="preserve"> </w:t>
      </w:r>
      <w:r w:rsidRPr="00761B5F">
        <w:rPr>
          <w:rStyle w:val="Emphasis"/>
          <w:highlight w:val="cyan"/>
        </w:rPr>
        <w:t>with</w:t>
      </w:r>
      <w:r w:rsidRPr="0089501B">
        <w:rPr>
          <w:rStyle w:val="StyleUnderline"/>
        </w:rPr>
        <w:t xml:space="preserve"> </w:t>
      </w:r>
      <w:r w:rsidRPr="00761B5F">
        <w:rPr>
          <w:rStyle w:val="Emphasis"/>
          <w:highlight w:val="cyan"/>
        </w:rPr>
        <w:t>band-aids</w:t>
      </w:r>
      <w:r w:rsidRPr="00761B5F">
        <w:rPr>
          <w:sz w:val="16"/>
        </w:rPr>
        <w:t>,”</w:t>
      </w:r>
      <w:r w:rsidRPr="0089501B">
        <w:rPr>
          <w:sz w:val="16"/>
        </w:rPr>
        <w:t xml:space="preserve"> he said.</w:t>
      </w:r>
    </w:p>
    <w:p w14:paraId="52E95F3A" w14:textId="77777777" w:rsidR="00F16822" w:rsidRDefault="00F16822" w:rsidP="00F16822">
      <w:pPr>
        <w:pStyle w:val="Heading2"/>
      </w:pPr>
      <w:r>
        <w:t>Soil Sequestration</w:t>
      </w:r>
    </w:p>
    <w:p w14:paraId="5DF7090A" w14:textId="77777777" w:rsidR="00F16822" w:rsidRDefault="00F16822" w:rsidP="00F16822">
      <w:pPr>
        <w:pStyle w:val="Heading3"/>
      </w:pPr>
      <w:r>
        <w:t>2AC – Sequestration Fails</w:t>
      </w:r>
    </w:p>
    <w:p w14:paraId="69229DB8" w14:textId="77777777" w:rsidR="00F16822" w:rsidRDefault="00F16822" w:rsidP="00F16822">
      <w:pPr>
        <w:pStyle w:val="Heading4"/>
      </w:pPr>
      <w:r>
        <w:t>Soil sequestration won’t solve climate change---technical and physical restraints.</w:t>
      </w:r>
    </w:p>
    <w:p w14:paraId="70099AEB" w14:textId="77777777" w:rsidR="00F16822" w:rsidRPr="003D5786" w:rsidRDefault="00F16822" w:rsidP="00F16822">
      <w:r>
        <w:t xml:space="preserve">Kate </w:t>
      </w:r>
      <w:r w:rsidRPr="004F3A51">
        <w:rPr>
          <w:rStyle w:val="Style13ptBold"/>
        </w:rPr>
        <w:t>Burke 21</w:t>
      </w:r>
      <w:r>
        <w:t>, A</w:t>
      </w:r>
      <w:r w:rsidRPr="004F3A51">
        <w:t xml:space="preserve">gricultural </w:t>
      </w:r>
      <w:r>
        <w:t>S</w:t>
      </w:r>
      <w:r w:rsidRPr="004F3A51">
        <w:t>cientist with a PhD in agronomy and plant breeding</w:t>
      </w:r>
      <w:r>
        <w:t>, 18/12/21, “</w:t>
      </w:r>
      <w:r w:rsidRPr="004F3A51">
        <w:t>Soil carbon sequestration on farms alone won’t absolve our daily emission sins</w:t>
      </w:r>
      <w:r>
        <w:t xml:space="preserve">,” </w:t>
      </w:r>
      <w:r w:rsidRPr="004F3A51">
        <w:t>https://www.theguardian.com/australia-news/2021/dec/19/soil-carbon-sequestration-on-farms-alone-wont-absolve-our-daily-emission-sins</w:t>
      </w:r>
      <w:r>
        <w:t>, ghs-dh</w:t>
      </w:r>
    </w:p>
    <w:p w14:paraId="3B892BF9" w14:textId="77777777" w:rsidR="00F16822" w:rsidRPr="007B1183" w:rsidRDefault="00F16822" w:rsidP="00F16822">
      <w:pPr>
        <w:rPr>
          <w:sz w:val="16"/>
        </w:rPr>
      </w:pPr>
      <w:r w:rsidRPr="007B1183">
        <w:rPr>
          <w:rStyle w:val="StyleUnderline"/>
        </w:rPr>
        <w:t xml:space="preserve">With the emphasis on </w:t>
      </w:r>
      <w:r w:rsidRPr="00450207">
        <w:rPr>
          <w:rStyle w:val="StyleUnderline"/>
          <w:highlight w:val="cyan"/>
        </w:rPr>
        <w:t>carbon sequestration</w:t>
      </w:r>
      <w:r w:rsidRPr="007B1183">
        <w:rPr>
          <w:sz w:val="16"/>
        </w:rPr>
        <w:t xml:space="preserve">, </w:t>
      </w:r>
      <w:r w:rsidRPr="007B1183">
        <w:rPr>
          <w:rStyle w:val="StyleUnderline"/>
        </w:rPr>
        <w:t>big business can buy carbon credits</w:t>
      </w:r>
      <w:r w:rsidRPr="007B1183">
        <w:rPr>
          <w:sz w:val="16"/>
        </w:rPr>
        <w:t xml:space="preserve"> and tick that off the risk register. </w:t>
      </w:r>
      <w:r w:rsidRPr="007B1183">
        <w:rPr>
          <w:rStyle w:val="StyleUnderline"/>
        </w:rPr>
        <w:t>Green consumers can clear their conscience</w:t>
      </w:r>
      <w:r w:rsidRPr="007B1183">
        <w:rPr>
          <w:sz w:val="16"/>
        </w:rPr>
        <w:t xml:space="preserve"> and sleep better at night </w:t>
      </w:r>
      <w:r w:rsidRPr="007B1183">
        <w:rPr>
          <w:rStyle w:val="StyleUnderline"/>
        </w:rPr>
        <w:t>by ordering carbon “neutral</w:t>
      </w:r>
      <w:r w:rsidRPr="007B1183">
        <w:rPr>
          <w:sz w:val="16"/>
        </w:rPr>
        <w:t xml:space="preserve">” </w:t>
      </w:r>
      <w:r w:rsidRPr="007B1183">
        <w:rPr>
          <w:rStyle w:val="StyleUnderline"/>
        </w:rPr>
        <w:t>produce</w:t>
      </w:r>
      <w:r w:rsidRPr="007B1183">
        <w:rPr>
          <w:sz w:val="16"/>
        </w:rPr>
        <w:t xml:space="preserve">. </w:t>
      </w:r>
      <w:r w:rsidRPr="007B1183">
        <w:rPr>
          <w:rStyle w:val="StyleUnderline"/>
        </w:rPr>
        <w:t xml:space="preserve">But there are </w:t>
      </w:r>
      <w:r w:rsidRPr="00450207">
        <w:rPr>
          <w:rStyle w:val="StyleUnderline"/>
        </w:rPr>
        <w:t>three</w:t>
      </w:r>
      <w:r w:rsidRPr="00450207">
        <w:rPr>
          <w:rStyle w:val="Emphasis"/>
        </w:rPr>
        <w:t xml:space="preserve"> </w:t>
      </w:r>
      <w:r w:rsidRPr="00450207">
        <w:rPr>
          <w:rStyle w:val="Emphasis"/>
          <w:highlight w:val="cyan"/>
        </w:rPr>
        <w:t>problems</w:t>
      </w:r>
      <w:r w:rsidRPr="007B1183">
        <w:rPr>
          <w:sz w:val="16"/>
        </w:rPr>
        <w:t xml:space="preserve"> with that scenario.</w:t>
      </w:r>
    </w:p>
    <w:p w14:paraId="1868BA03" w14:textId="77777777" w:rsidR="00F16822" w:rsidRPr="007B1183" w:rsidRDefault="00F16822" w:rsidP="00F16822">
      <w:pPr>
        <w:rPr>
          <w:sz w:val="16"/>
        </w:rPr>
      </w:pPr>
      <w:r w:rsidRPr="007B1183">
        <w:rPr>
          <w:rStyle w:val="StyleUnderline"/>
        </w:rPr>
        <w:t xml:space="preserve">The </w:t>
      </w:r>
      <w:r w:rsidRPr="00450207">
        <w:rPr>
          <w:rStyle w:val="StyleUnderline"/>
          <w:highlight w:val="cyan"/>
        </w:rPr>
        <w:t>first</w:t>
      </w:r>
      <w:r w:rsidRPr="007B1183">
        <w:rPr>
          <w:sz w:val="16"/>
        </w:rPr>
        <w:t xml:space="preserve"> and biggest problem </w:t>
      </w:r>
      <w:r w:rsidRPr="00450207">
        <w:rPr>
          <w:rStyle w:val="StyleUnderline"/>
          <w:highlight w:val="cyan"/>
        </w:rPr>
        <w:t>is technical</w:t>
      </w:r>
      <w:r w:rsidRPr="007B1183">
        <w:rPr>
          <w:sz w:val="16"/>
        </w:rPr>
        <w:t>.</w:t>
      </w:r>
    </w:p>
    <w:p w14:paraId="04B4D4AB" w14:textId="77777777" w:rsidR="00F16822" w:rsidRPr="007B1183" w:rsidRDefault="00F16822" w:rsidP="00F16822">
      <w:pPr>
        <w:rPr>
          <w:sz w:val="16"/>
        </w:rPr>
      </w:pPr>
      <w:r w:rsidRPr="00450207">
        <w:rPr>
          <w:rStyle w:val="StyleUnderline"/>
          <w:highlight w:val="cyan"/>
        </w:rPr>
        <w:t>Our soils</w:t>
      </w:r>
      <w:r w:rsidRPr="007B1183">
        <w:rPr>
          <w:rStyle w:val="StyleUnderline"/>
        </w:rPr>
        <w:t xml:space="preserve"> </w:t>
      </w:r>
      <w:r w:rsidRPr="00450207">
        <w:rPr>
          <w:rStyle w:val="StyleUnderline"/>
          <w:highlight w:val="cyan"/>
        </w:rPr>
        <w:t>can</w:t>
      </w:r>
      <w:r w:rsidRPr="007B1183">
        <w:rPr>
          <w:rStyle w:val="StyleUnderline"/>
        </w:rPr>
        <w:t xml:space="preserve"> </w:t>
      </w:r>
      <w:r w:rsidRPr="00450207">
        <w:rPr>
          <w:rStyle w:val="StyleUnderline"/>
          <w:highlight w:val="cyan"/>
        </w:rPr>
        <w:t>only accumulate so much carbon</w:t>
      </w:r>
      <w:r w:rsidRPr="007B1183">
        <w:rPr>
          <w:sz w:val="16"/>
        </w:rPr>
        <w:t xml:space="preserve">. </w:t>
      </w:r>
      <w:r w:rsidRPr="007B1183">
        <w:rPr>
          <w:rStyle w:val="StyleUnderline"/>
        </w:rPr>
        <w:t>Not all</w:t>
      </w:r>
      <w:r w:rsidRPr="007B1183">
        <w:rPr>
          <w:sz w:val="16"/>
        </w:rPr>
        <w:t xml:space="preserve"> soils </w:t>
      </w:r>
      <w:r w:rsidRPr="007B1183">
        <w:rPr>
          <w:rStyle w:val="StyleUnderline"/>
        </w:rPr>
        <w:t>are equal</w:t>
      </w:r>
      <w:r w:rsidRPr="007B1183">
        <w:rPr>
          <w:sz w:val="16"/>
        </w:rPr>
        <w:t xml:space="preserve"> </w:t>
      </w:r>
      <w:r w:rsidRPr="007B1183">
        <w:rPr>
          <w:rStyle w:val="StyleUnderline"/>
        </w:rPr>
        <w:t>and not all farming systems can store</w:t>
      </w:r>
      <w:r w:rsidRPr="007B1183">
        <w:rPr>
          <w:sz w:val="16"/>
        </w:rPr>
        <w:t xml:space="preserve"> carbon </w:t>
      </w:r>
      <w:r w:rsidRPr="007B1183">
        <w:rPr>
          <w:rStyle w:val="StyleUnderline"/>
        </w:rPr>
        <w:t>at the same</w:t>
      </w:r>
      <w:r w:rsidRPr="007B1183">
        <w:rPr>
          <w:sz w:val="16"/>
        </w:rPr>
        <w:t xml:space="preserve"> </w:t>
      </w:r>
      <w:r w:rsidRPr="007B1183">
        <w:rPr>
          <w:rStyle w:val="StyleUnderline"/>
        </w:rPr>
        <w:t>rate</w:t>
      </w:r>
      <w:r w:rsidRPr="007B1183">
        <w:rPr>
          <w:sz w:val="16"/>
        </w:rPr>
        <w:t xml:space="preserve">. In Victoria alone, </w:t>
      </w:r>
      <w:r w:rsidRPr="007B1183">
        <w:rPr>
          <w:rStyle w:val="StyleUnderline"/>
        </w:rPr>
        <w:t>soils</w:t>
      </w:r>
      <w:r w:rsidRPr="007B1183">
        <w:rPr>
          <w:sz w:val="16"/>
        </w:rPr>
        <w:t xml:space="preserve"> </w:t>
      </w:r>
      <w:r w:rsidRPr="007B1183">
        <w:rPr>
          <w:rStyle w:val="StyleUnderline"/>
        </w:rPr>
        <w:t>range from sands</w:t>
      </w:r>
      <w:r w:rsidRPr="007B1183">
        <w:rPr>
          <w:sz w:val="16"/>
        </w:rPr>
        <w:t xml:space="preserve"> </w:t>
      </w:r>
      <w:r w:rsidRPr="007B1183">
        <w:rPr>
          <w:rStyle w:val="StyleUnderline"/>
        </w:rPr>
        <w:t>with soil organic carbon</w:t>
      </w:r>
      <w:r w:rsidRPr="007B1183">
        <w:rPr>
          <w:sz w:val="16"/>
        </w:rPr>
        <w:t xml:space="preserve"> (SOC) </w:t>
      </w:r>
      <w:r w:rsidRPr="007B1183">
        <w:rPr>
          <w:rStyle w:val="StyleUnderline"/>
        </w:rPr>
        <w:t>of about</w:t>
      </w:r>
      <w:r w:rsidRPr="007B1183">
        <w:rPr>
          <w:sz w:val="16"/>
        </w:rPr>
        <w:t xml:space="preserve"> </w:t>
      </w:r>
      <w:r w:rsidRPr="007B1183">
        <w:rPr>
          <w:rStyle w:val="StyleUnderline"/>
        </w:rPr>
        <w:t>0.5% to deep clays with SOC in the range of 1 to 2%</w:t>
      </w:r>
      <w:r w:rsidRPr="007B1183">
        <w:rPr>
          <w:sz w:val="16"/>
        </w:rPr>
        <w:t xml:space="preserve"> or greater.</w:t>
      </w:r>
    </w:p>
    <w:p w14:paraId="284F53DA" w14:textId="77777777" w:rsidR="00F16822" w:rsidRPr="007B1183" w:rsidRDefault="00F16822" w:rsidP="00F16822">
      <w:pPr>
        <w:rPr>
          <w:sz w:val="16"/>
        </w:rPr>
      </w:pPr>
      <w:r w:rsidRPr="007B1183">
        <w:rPr>
          <w:sz w:val="16"/>
        </w:rPr>
        <w:t>Across the country, the bulk of our rainfed soils managed as broadacre agriculture have a sequestration limit of less than 4%. Dairy pastures under irrigation have recorded SOC up to 14%, but these soils represent a tiny portion of the country.</w:t>
      </w:r>
    </w:p>
    <w:p w14:paraId="0650A0B9" w14:textId="77777777" w:rsidR="00F16822" w:rsidRPr="007B1183" w:rsidRDefault="00F16822" w:rsidP="00F16822">
      <w:pPr>
        <w:rPr>
          <w:sz w:val="16"/>
        </w:rPr>
      </w:pPr>
      <w:r w:rsidRPr="007B1183">
        <w:rPr>
          <w:rStyle w:val="StyleUnderline"/>
        </w:rPr>
        <w:t>Soil carbon sequestration is governed firstly by soil type</w:t>
      </w:r>
      <w:r w:rsidRPr="007B1183">
        <w:rPr>
          <w:sz w:val="16"/>
        </w:rPr>
        <w:t>, secondly by rainfall and temperature, and finally by management techniques.</w:t>
      </w:r>
    </w:p>
    <w:p w14:paraId="5E329A78" w14:textId="77777777" w:rsidR="00F16822" w:rsidRPr="007B1183" w:rsidRDefault="00F16822" w:rsidP="00F16822">
      <w:pPr>
        <w:rPr>
          <w:sz w:val="16"/>
        </w:rPr>
      </w:pPr>
      <w:r w:rsidRPr="00450207">
        <w:rPr>
          <w:rStyle w:val="StyleUnderline"/>
          <w:highlight w:val="cyan"/>
        </w:rPr>
        <w:t>Management systems</w:t>
      </w:r>
      <w:r w:rsidRPr="007B1183">
        <w:rPr>
          <w:rStyle w:val="StyleUnderline"/>
        </w:rPr>
        <w:t xml:space="preserve"> that sequester high levels</w:t>
      </w:r>
      <w:r w:rsidRPr="007B1183">
        <w:rPr>
          <w:sz w:val="16"/>
        </w:rPr>
        <w:t xml:space="preserve"> of carbon in one environment </w:t>
      </w:r>
      <w:r w:rsidRPr="00450207">
        <w:rPr>
          <w:rStyle w:val="StyleUnderline"/>
          <w:highlight w:val="cyan"/>
        </w:rPr>
        <w:t>may</w:t>
      </w:r>
      <w:r w:rsidRPr="007B1183">
        <w:rPr>
          <w:rStyle w:val="StyleUnderline"/>
        </w:rPr>
        <w:t xml:space="preserve"> </w:t>
      </w:r>
      <w:r w:rsidRPr="00450207">
        <w:rPr>
          <w:rStyle w:val="Emphasis"/>
          <w:highlight w:val="cyan"/>
        </w:rPr>
        <w:t>not</w:t>
      </w:r>
      <w:r w:rsidRPr="007B1183">
        <w:rPr>
          <w:rStyle w:val="StyleUnderline"/>
        </w:rPr>
        <w:t xml:space="preserve"> </w:t>
      </w:r>
      <w:r w:rsidRPr="00450207">
        <w:rPr>
          <w:rStyle w:val="Emphasis"/>
          <w:highlight w:val="cyan"/>
        </w:rPr>
        <w:t>have</w:t>
      </w:r>
      <w:r w:rsidRPr="007B1183">
        <w:rPr>
          <w:rStyle w:val="StyleUnderline"/>
        </w:rPr>
        <w:t xml:space="preserve"> </w:t>
      </w:r>
      <w:r w:rsidRPr="00450207">
        <w:rPr>
          <w:rStyle w:val="StyleUnderline"/>
          <w:highlight w:val="cyan"/>
        </w:rPr>
        <w:t xml:space="preserve">the </w:t>
      </w:r>
      <w:r w:rsidRPr="00450207">
        <w:rPr>
          <w:rStyle w:val="Emphasis"/>
          <w:highlight w:val="cyan"/>
        </w:rPr>
        <w:t>same effect</w:t>
      </w:r>
      <w:r w:rsidRPr="007B1183">
        <w:rPr>
          <w:rStyle w:val="StyleUnderline"/>
        </w:rPr>
        <w:t xml:space="preserve"> elsewhere</w:t>
      </w:r>
      <w:r w:rsidRPr="007B1183">
        <w:rPr>
          <w:sz w:val="16"/>
        </w:rPr>
        <w:t>. Essentially, you can’t make a silk purse out of a sow’s ear. You can’t turn desert sand into peat moss.</w:t>
      </w:r>
    </w:p>
    <w:p w14:paraId="565CCF73" w14:textId="77777777" w:rsidR="00F16822" w:rsidRPr="00450207" w:rsidRDefault="00F16822" w:rsidP="00F16822">
      <w:pPr>
        <w:rPr>
          <w:sz w:val="16"/>
          <w:szCs w:val="16"/>
        </w:rPr>
      </w:pPr>
      <w:r w:rsidRPr="00450207">
        <w:rPr>
          <w:sz w:val="16"/>
          <w:szCs w:val="16"/>
        </w:rPr>
        <w:t>The second problem is commercial. Farmers and their communities need to feed themselves and remain profitable.</w:t>
      </w:r>
    </w:p>
    <w:p w14:paraId="418F5129" w14:textId="77777777" w:rsidR="00F16822" w:rsidRPr="007B1183" w:rsidRDefault="00F16822" w:rsidP="00F16822">
      <w:pPr>
        <w:rPr>
          <w:sz w:val="16"/>
        </w:rPr>
      </w:pPr>
      <w:r w:rsidRPr="007B1183">
        <w:rPr>
          <w:sz w:val="16"/>
        </w:rPr>
        <w:t>The good news is that farming techniques that improve SOC also improve productivity and long term profitability. Maintaining soil cover, reducing tillage and growing good pastures and crops all contribute to building SOC.</w:t>
      </w:r>
    </w:p>
    <w:p w14:paraId="32295854" w14:textId="77777777" w:rsidR="00F16822" w:rsidRPr="007B1183" w:rsidRDefault="00F16822" w:rsidP="00F16822">
      <w:pPr>
        <w:rPr>
          <w:sz w:val="16"/>
        </w:rPr>
      </w:pPr>
      <w:r w:rsidRPr="007B1183">
        <w:rPr>
          <w:sz w:val="16"/>
        </w:rPr>
        <w:t>Simon Wallwork and Cindy Stevens’ 3600 Hectare Farm in Corrigin, Great Southern district of Western Australia.</w:t>
      </w:r>
    </w:p>
    <w:p w14:paraId="772E5E76" w14:textId="77777777" w:rsidR="00F16822" w:rsidRPr="007B1183" w:rsidRDefault="00F16822" w:rsidP="00F16822">
      <w:pPr>
        <w:rPr>
          <w:sz w:val="16"/>
        </w:rPr>
      </w:pPr>
      <w:r w:rsidRPr="007B1183">
        <w:rPr>
          <w:sz w:val="16"/>
        </w:rPr>
        <w:t>‘Living climate change now’: how WA farmers are trying to turn the tide</w:t>
      </w:r>
    </w:p>
    <w:p w14:paraId="48EACDCD" w14:textId="77777777" w:rsidR="00F16822" w:rsidRPr="007B1183" w:rsidRDefault="00F16822" w:rsidP="00F16822">
      <w:pPr>
        <w:rPr>
          <w:sz w:val="16"/>
        </w:rPr>
      </w:pPr>
      <w:r w:rsidRPr="007B1183">
        <w:rPr>
          <w:sz w:val="16"/>
        </w:rPr>
        <w:t>Read more</w:t>
      </w:r>
    </w:p>
    <w:p w14:paraId="72E611E7" w14:textId="77777777" w:rsidR="00F16822" w:rsidRPr="007B1183" w:rsidRDefault="00F16822" w:rsidP="00F16822">
      <w:pPr>
        <w:rPr>
          <w:sz w:val="16"/>
        </w:rPr>
      </w:pPr>
      <w:r w:rsidRPr="007B1183">
        <w:rPr>
          <w:sz w:val="16"/>
        </w:rPr>
        <w:t>Around a quarter of farmers are returning double the average profit, so there is plenty of room to improve profitability across the country without compromising sustainability. Of course, there is more to be done, and the mainstream farming community has the will to do more.</w:t>
      </w:r>
    </w:p>
    <w:p w14:paraId="7F49C25A" w14:textId="77777777" w:rsidR="00F16822" w:rsidRPr="007B1183" w:rsidRDefault="00F16822" w:rsidP="00F16822">
      <w:pPr>
        <w:rPr>
          <w:sz w:val="16"/>
        </w:rPr>
      </w:pPr>
      <w:r w:rsidRPr="007B1183">
        <w:rPr>
          <w:sz w:val="16"/>
        </w:rPr>
        <w:t>Farming communities don’t require convincing about global warming. Rainfall patterns have shifted, it’s hotter, frosts are more frequent at critical times, and the variability between seasons is like a rollercoaster. It’s as exhausting and confusing as it sounds. Farmers are becoming astute risk managers out of necessity.</w:t>
      </w:r>
    </w:p>
    <w:p w14:paraId="4BB1E537" w14:textId="77777777" w:rsidR="00F16822" w:rsidRPr="007B1183" w:rsidRDefault="00F16822" w:rsidP="00F16822">
      <w:pPr>
        <w:rPr>
          <w:sz w:val="16"/>
        </w:rPr>
      </w:pPr>
      <w:r w:rsidRPr="007B1183">
        <w:rPr>
          <w:sz w:val="16"/>
        </w:rPr>
        <w:t>As for soil carbon payments contributing to farm profitability, gains from soil carbon payments of $400m across the industry by 2050 sound great. But they are a tiny proportion (0.3%) of total output conservatively modelled at $131bn by 2050 according to the University of Western Australia economist David Pannell.</w:t>
      </w:r>
    </w:p>
    <w:p w14:paraId="02B345D4" w14:textId="77777777" w:rsidR="00F16822" w:rsidRPr="007B1183" w:rsidRDefault="00F16822" w:rsidP="00F16822">
      <w:pPr>
        <w:rPr>
          <w:sz w:val="16"/>
        </w:rPr>
      </w:pPr>
      <w:r w:rsidRPr="007B1183">
        <w:rPr>
          <w:rStyle w:val="StyleUnderline"/>
        </w:rPr>
        <w:t xml:space="preserve">The </w:t>
      </w:r>
      <w:r w:rsidRPr="00450207">
        <w:rPr>
          <w:rStyle w:val="Emphasis"/>
        </w:rPr>
        <w:t>third problem</w:t>
      </w:r>
      <w:r w:rsidRPr="007B1183">
        <w:rPr>
          <w:rStyle w:val="StyleUnderline"/>
        </w:rPr>
        <w:t xml:space="preserve"> is </w:t>
      </w:r>
      <w:r w:rsidRPr="00450207">
        <w:rPr>
          <w:rStyle w:val="StyleUnderline"/>
          <w:highlight w:val="cyan"/>
        </w:rPr>
        <w:t xml:space="preserve">the </w:t>
      </w:r>
      <w:r w:rsidRPr="00450207">
        <w:rPr>
          <w:rStyle w:val="Emphasis"/>
          <w:highlight w:val="cyan"/>
        </w:rPr>
        <w:t>human aspect</w:t>
      </w:r>
      <w:r w:rsidRPr="007B1183">
        <w:rPr>
          <w:sz w:val="16"/>
        </w:rPr>
        <w:t>.</w:t>
      </w:r>
    </w:p>
    <w:p w14:paraId="328A7723" w14:textId="77777777" w:rsidR="00F16822" w:rsidRPr="007B1183" w:rsidRDefault="00F16822" w:rsidP="00F16822">
      <w:pPr>
        <w:rPr>
          <w:sz w:val="16"/>
        </w:rPr>
      </w:pPr>
      <w:r w:rsidRPr="00450207">
        <w:rPr>
          <w:rStyle w:val="Emphasis"/>
          <w:highlight w:val="cyan"/>
        </w:rPr>
        <w:t>Farming is</w:t>
      </w:r>
      <w:r w:rsidRPr="00450207">
        <w:rPr>
          <w:sz w:val="16"/>
          <w:highlight w:val="cyan"/>
        </w:rPr>
        <w:t xml:space="preserve"> </w:t>
      </w:r>
      <w:r w:rsidRPr="00450207">
        <w:rPr>
          <w:sz w:val="16"/>
        </w:rPr>
        <w:t>an</w:t>
      </w:r>
      <w:r w:rsidRPr="007B1183">
        <w:rPr>
          <w:sz w:val="16"/>
        </w:rPr>
        <w:t xml:space="preserve"> </w:t>
      </w:r>
      <w:r w:rsidRPr="00450207">
        <w:rPr>
          <w:rStyle w:val="Emphasis"/>
          <w:highlight w:val="cyan"/>
        </w:rPr>
        <w:t>uncertain</w:t>
      </w:r>
      <w:r w:rsidRPr="007B1183">
        <w:rPr>
          <w:sz w:val="16"/>
        </w:rPr>
        <w:t xml:space="preserve"> game and uncertainty is hard on the head and the heart. </w:t>
      </w:r>
      <w:r w:rsidRPr="00450207">
        <w:rPr>
          <w:rStyle w:val="StyleUnderline"/>
          <w:highlight w:val="cyan"/>
        </w:rPr>
        <w:t>On</w:t>
      </w:r>
      <w:r w:rsidRPr="00450207">
        <w:rPr>
          <w:sz w:val="16"/>
          <w:highlight w:val="cyan"/>
        </w:rPr>
        <w:t xml:space="preserve"> </w:t>
      </w:r>
      <w:r w:rsidRPr="00450207">
        <w:rPr>
          <w:rStyle w:val="StyleUnderline"/>
          <w:highlight w:val="cyan"/>
        </w:rPr>
        <w:t>top of trying</w:t>
      </w:r>
      <w:r w:rsidRPr="007B1183">
        <w:rPr>
          <w:rStyle w:val="StyleUnderline"/>
        </w:rPr>
        <w:t xml:space="preserve"> </w:t>
      </w:r>
      <w:r w:rsidRPr="00450207">
        <w:rPr>
          <w:rStyle w:val="StyleUnderline"/>
          <w:highlight w:val="cyan"/>
        </w:rPr>
        <w:t>to make</w:t>
      </w:r>
      <w:r w:rsidRPr="007B1183">
        <w:rPr>
          <w:rStyle w:val="StyleUnderline"/>
        </w:rPr>
        <w:t xml:space="preserve"> </w:t>
      </w:r>
      <w:r w:rsidRPr="00450207">
        <w:rPr>
          <w:rStyle w:val="StyleUnderline"/>
          <w:highlight w:val="cyan"/>
        </w:rPr>
        <w:t>money</w:t>
      </w:r>
      <w:r w:rsidRPr="007B1183">
        <w:rPr>
          <w:sz w:val="16"/>
        </w:rPr>
        <w:t xml:space="preserve">, stay well and leave a legacy for the next generation, </w:t>
      </w:r>
      <w:r w:rsidRPr="00450207">
        <w:rPr>
          <w:rStyle w:val="StyleUnderline"/>
          <w:highlight w:val="cyan"/>
        </w:rPr>
        <w:t>farmers</w:t>
      </w:r>
      <w:r w:rsidRPr="007B1183">
        <w:rPr>
          <w:rStyle w:val="StyleUnderline"/>
        </w:rPr>
        <w:t xml:space="preserve"> </w:t>
      </w:r>
      <w:r w:rsidRPr="00450207">
        <w:rPr>
          <w:rStyle w:val="StyleUnderline"/>
          <w:highlight w:val="cyan"/>
        </w:rPr>
        <w:t>are</w:t>
      </w:r>
      <w:r w:rsidRPr="007B1183">
        <w:rPr>
          <w:rStyle w:val="StyleUnderline"/>
        </w:rPr>
        <w:t xml:space="preserve"> </w:t>
      </w:r>
      <w:r w:rsidRPr="00450207">
        <w:rPr>
          <w:rStyle w:val="StyleUnderline"/>
          <w:highlight w:val="cyan"/>
        </w:rPr>
        <w:t>expected to store</w:t>
      </w:r>
      <w:r w:rsidRPr="007B1183">
        <w:rPr>
          <w:rStyle w:val="StyleUnderline"/>
        </w:rPr>
        <w:t xml:space="preserve"> </w:t>
      </w:r>
      <w:r w:rsidRPr="00450207">
        <w:rPr>
          <w:rStyle w:val="StyleUnderline"/>
          <w:highlight w:val="cyan"/>
        </w:rPr>
        <w:t>carbon</w:t>
      </w:r>
      <w:r w:rsidRPr="007B1183">
        <w:rPr>
          <w:sz w:val="16"/>
        </w:rPr>
        <w:t xml:space="preserve"> so politicians, directors, shareholders and consumers can sleep better at night.</w:t>
      </w:r>
    </w:p>
    <w:p w14:paraId="05093823" w14:textId="77777777" w:rsidR="00F16822" w:rsidRPr="007B1183" w:rsidRDefault="00F16822" w:rsidP="00F16822">
      <w:pPr>
        <w:rPr>
          <w:sz w:val="16"/>
        </w:rPr>
      </w:pPr>
      <w:r w:rsidRPr="007B1183">
        <w:rPr>
          <w:rStyle w:val="StyleUnderline"/>
        </w:rPr>
        <w:t>An extra 0.3% in carbon payments doesn’t seem like much when one has to wait 25 years to get the benefit</w:t>
      </w:r>
      <w:r w:rsidRPr="007B1183">
        <w:rPr>
          <w:sz w:val="16"/>
        </w:rPr>
        <w:t>, if in fact there is a benefit after all.</w:t>
      </w:r>
    </w:p>
    <w:p w14:paraId="4DBB4698" w14:textId="77777777" w:rsidR="00F16822" w:rsidRPr="007B1183" w:rsidRDefault="00F16822" w:rsidP="00F16822">
      <w:pPr>
        <w:rPr>
          <w:sz w:val="16"/>
        </w:rPr>
      </w:pPr>
      <w:r w:rsidRPr="007B1183">
        <w:rPr>
          <w:sz w:val="16"/>
        </w:rPr>
        <w:t>Reintroduced native woody weeds next to lancer wheat crops in a field.</w:t>
      </w:r>
    </w:p>
    <w:p w14:paraId="249011AF" w14:textId="77777777" w:rsidR="00F16822" w:rsidRPr="007B1183" w:rsidRDefault="00F16822" w:rsidP="00F16822">
      <w:pPr>
        <w:rPr>
          <w:sz w:val="16"/>
        </w:rPr>
      </w:pPr>
      <w:r w:rsidRPr="007B1183">
        <w:rPr>
          <w:sz w:val="16"/>
        </w:rPr>
        <w:t>Farmers and industry split on proposed federal veto power for forest regeneration projects</w:t>
      </w:r>
    </w:p>
    <w:p w14:paraId="46031F98" w14:textId="77777777" w:rsidR="00F16822" w:rsidRPr="007B1183" w:rsidRDefault="00F16822" w:rsidP="00F16822">
      <w:pPr>
        <w:rPr>
          <w:sz w:val="16"/>
        </w:rPr>
      </w:pPr>
      <w:r w:rsidRPr="007B1183">
        <w:rPr>
          <w:sz w:val="16"/>
        </w:rPr>
        <w:t>Read more</w:t>
      </w:r>
    </w:p>
    <w:p w14:paraId="00DFECD4" w14:textId="77777777" w:rsidR="00F16822" w:rsidRPr="007B1183" w:rsidRDefault="00F16822" w:rsidP="00F16822">
      <w:pPr>
        <w:rPr>
          <w:sz w:val="16"/>
        </w:rPr>
      </w:pPr>
      <w:r w:rsidRPr="007B1183">
        <w:rPr>
          <w:rStyle w:val="StyleUnderline"/>
        </w:rPr>
        <w:t xml:space="preserve">These </w:t>
      </w:r>
      <w:r w:rsidRPr="00450207">
        <w:rPr>
          <w:rStyle w:val="StyleUnderline"/>
          <w:highlight w:val="cyan"/>
        </w:rPr>
        <w:t xml:space="preserve">contracts are </w:t>
      </w:r>
      <w:r w:rsidRPr="00450207">
        <w:rPr>
          <w:rStyle w:val="Emphasis"/>
          <w:highlight w:val="cyan"/>
        </w:rPr>
        <w:t>not enticing</w:t>
      </w:r>
      <w:r w:rsidRPr="007B1183">
        <w:rPr>
          <w:rStyle w:val="StyleUnderline"/>
        </w:rPr>
        <w:t xml:space="preserve"> for farmers when soil carbon is hard to gain and easy to lose</w:t>
      </w:r>
      <w:r w:rsidRPr="007B1183">
        <w:rPr>
          <w:sz w:val="16"/>
        </w:rPr>
        <w:t>. The prospect of signing up for 25 years – when the starting point is hard to measure, and the climate conditions that largely determine the outcome are completely unknown – seems like a risky bet.</w:t>
      </w:r>
    </w:p>
    <w:p w14:paraId="298D35FE" w14:textId="77777777" w:rsidR="00F16822" w:rsidRDefault="00F16822" w:rsidP="00F16822">
      <w:pPr>
        <w:rPr>
          <w:rStyle w:val="StyleUnderline"/>
        </w:rPr>
      </w:pPr>
      <w:r w:rsidRPr="007B1183">
        <w:rPr>
          <w:sz w:val="16"/>
        </w:rPr>
        <w:t xml:space="preserve">That doesn’t mean farmers are ignoring the challenge. The innovators are already tracking their greenhouse gas consumption and aiming for net zero emissions, but it’s not a simple task. </w:t>
      </w:r>
      <w:r w:rsidRPr="00450207">
        <w:rPr>
          <w:rStyle w:val="StyleUnderline"/>
          <w:highlight w:val="cyan"/>
        </w:rPr>
        <w:t>The reality</w:t>
      </w:r>
      <w:r w:rsidRPr="007B1183">
        <w:rPr>
          <w:rStyle w:val="StyleUnderline"/>
        </w:rPr>
        <w:t xml:space="preserve"> of soil carbon </w:t>
      </w:r>
      <w:r w:rsidRPr="00450207">
        <w:rPr>
          <w:rStyle w:val="StyleUnderline"/>
          <w:highlight w:val="cyan"/>
        </w:rPr>
        <w:t>is that</w:t>
      </w:r>
      <w:r w:rsidRPr="007B1183">
        <w:rPr>
          <w:rStyle w:val="StyleUnderline"/>
        </w:rPr>
        <w:t xml:space="preserve"> </w:t>
      </w:r>
      <w:r w:rsidRPr="00450207">
        <w:rPr>
          <w:rStyle w:val="StyleUnderline"/>
          <w:highlight w:val="cyan"/>
        </w:rPr>
        <w:t xml:space="preserve">it is </w:t>
      </w:r>
      <w:r w:rsidRPr="00450207">
        <w:rPr>
          <w:rStyle w:val="Emphasis"/>
          <w:highlight w:val="cyan"/>
        </w:rPr>
        <w:t>highly variable</w:t>
      </w:r>
      <w:r w:rsidRPr="007B1183">
        <w:rPr>
          <w:rStyle w:val="StyleUnderline"/>
        </w:rPr>
        <w:t xml:space="preserve">, </w:t>
      </w:r>
      <w:r w:rsidRPr="00450207">
        <w:rPr>
          <w:rStyle w:val="StyleUnderline"/>
          <w:highlight w:val="cyan"/>
        </w:rPr>
        <w:t>hard to measure</w:t>
      </w:r>
      <w:r w:rsidRPr="007B1183">
        <w:rPr>
          <w:rStyle w:val="StyleUnderline"/>
        </w:rPr>
        <w:t xml:space="preserve">, hard to shift </w:t>
      </w:r>
      <w:r w:rsidRPr="00450207">
        <w:rPr>
          <w:rStyle w:val="StyleUnderline"/>
          <w:highlight w:val="cyan"/>
        </w:rPr>
        <w:t>and</w:t>
      </w:r>
      <w:r w:rsidRPr="007B1183">
        <w:rPr>
          <w:rStyle w:val="StyleUnderline"/>
        </w:rPr>
        <w:t xml:space="preserve"> </w:t>
      </w:r>
      <w:r w:rsidRPr="00450207">
        <w:rPr>
          <w:rStyle w:val="Emphasis"/>
          <w:highlight w:val="cyan"/>
        </w:rPr>
        <w:t>easy to lose</w:t>
      </w:r>
      <w:r w:rsidRPr="007B1183">
        <w:rPr>
          <w:rStyle w:val="StyleUnderline"/>
        </w:rPr>
        <w:t>.</w:t>
      </w:r>
    </w:p>
    <w:p w14:paraId="295D14DD" w14:textId="77777777" w:rsidR="00F16822" w:rsidRPr="007B1183" w:rsidRDefault="00F16822" w:rsidP="00F16822">
      <w:pPr>
        <w:rPr>
          <w:sz w:val="16"/>
        </w:rPr>
      </w:pPr>
      <w:r w:rsidRPr="007B1183">
        <w:rPr>
          <w:sz w:val="16"/>
        </w:rPr>
        <w:t>Agriculture is in the political hot seat this election. This time, it’s not what the government and society needs to do for farming; it’s what farming is expected to do for society.</w:t>
      </w:r>
    </w:p>
    <w:p w14:paraId="72F61B1E" w14:textId="77777777" w:rsidR="00F16822" w:rsidRPr="007B1183" w:rsidRDefault="00F16822" w:rsidP="00F16822">
      <w:pPr>
        <w:rPr>
          <w:sz w:val="16"/>
        </w:rPr>
      </w:pPr>
      <w:r w:rsidRPr="007B1183">
        <w:rPr>
          <w:sz w:val="16"/>
        </w:rPr>
        <w:t>The bottom line is, out in the landscapes beyond back yard veggie patches, farming communities can’t turn sand into compost. It’s time to get real about the expectations of carbon sequestration.</w:t>
      </w:r>
    </w:p>
    <w:p w14:paraId="667B3243" w14:textId="77777777" w:rsidR="00F16822" w:rsidRPr="007B1183" w:rsidRDefault="00F16822" w:rsidP="00F16822">
      <w:pPr>
        <w:rPr>
          <w:sz w:val="16"/>
        </w:rPr>
      </w:pPr>
      <w:r w:rsidRPr="007B1183">
        <w:rPr>
          <w:rStyle w:val="StyleUnderline"/>
        </w:rPr>
        <w:t>We need to reduce the greenhouse gas emissions</w:t>
      </w:r>
      <w:r w:rsidRPr="007B1183">
        <w:rPr>
          <w:sz w:val="16"/>
        </w:rPr>
        <w:t xml:space="preserve"> produced in the first place, to really prevent global warming from being any greater than 1.5C.</w:t>
      </w:r>
    </w:p>
    <w:p w14:paraId="1F442D34" w14:textId="77777777" w:rsidR="00F16822" w:rsidRDefault="00F16822" w:rsidP="00F16822">
      <w:pPr>
        <w:rPr>
          <w:rStyle w:val="StyleUnderline"/>
        </w:rPr>
      </w:pPr>
      <w:r w:rsidRPr="007B1183">
        <w:rPr>
          <w:sz w:val="16"/>
        </w:rPr>
        <w:t xml:space="preserve">If we are to have any chance of winning the war against global warming, </w:t>
      </w:r>
      <w:r w:rsidRPr="007B1183">
        <w:rPr>
          <w:rStyle w:val="StyleUnderline"/>
        </w:rPr>
        <w:t xml:space="preserve">perhaps </w:t>
      </w:r>
      <w:r w:rsidRPr="00450207">
        <w:rPr>
          <w:rStyle w:val="StyleUnderline"/>
          <w:highlight w:val="cyan"/>
        </w:rPr>
        <w:t xml:space="preserve">it’s time to </w:t>
      </w:r>
      <w:r w:rsidRPr="00450207">
        <w:rPr>
          <w:rStyle w:val="Emphasis"/>
          <w:highlight w:val="cyan"/>
        </w:rPr>
        <w:t>look beyond</w:t>
      </w:r>
      <w:r w:rsidRPr="007B1183">
        <w:rPr>
          <w:rStyle w:val="StyleUnderline"/>
        </w:rPr>
        <w:t xml:space="preserve"> </w:t>
      </w:r>
      <w:r w:rsidRPr="00450207">
        <w:rPr>
          <w:rStyle w:val="StyleUnderline"/>
          <w:highlight w:val="cyan"/>
        </w:rPr>
        <w:t xml:space="preserve">the </w:t>
      </w:r>
      <w:r w:rsidRPr="00450207">
        <w:rPr>
          <w:rStyle w:val="Emphasis"/>
          <w:highlight w:val="cyan"/>
        </w:rPr>
        <w:t>farmyards</w:t>
      </w:r>
      <w:r w:rsidRPr="007B1183">
        <w:rPr>
          <w:rStyle w:val="StyleUnderline"/>
        </w:rPr>
        <w:t xml:space="preserve"> to reducing emissions in both the big industrial back yards and the suburban ones, as well as agriculture.</w:t>
      </w:r>
    </w:p>
    <w:p w14:paraId="1586D6D8" w14:textId="77777777" w:rsidR="00F16822" w:rsidRPr="000E620E" w:rsidRDefault="00F16822" w:rsidP="00F16822">
      <w:pPr>
        <w:pStyle w:val="Heading3"/>
      </w:pPr>
      <w:r>
        <w:t>1AR – Sequestration Fails</w:t>
      </w:r>
    </w:p>
    <w:p w14:paraId="70ECE3B9" w14:textId="77777777" w:rsidR="00F16822" w:rsidRDefault="00F16822" w:rsidP="00F16822">
      <w:pPr>
        <w:rPr>
          <w:rFonts w:asciiTheme="minorHAnsi" w:hAnsiTheme="minorHAnsi"/>
        </w:rPr>
      </w:pPr>
    </w:p>
    <w:p w14:paraId="4AE92672" w14:textId="77777777" w:rsidR="00F16822" w:rsidRDefault="00F16822" w:rsidP="00F16822">
      <w:pPr>
        <w:pStyle w:val="Heading4"/>
        <w:rPr>
          <w:rStyle w:val="StyleUnderline"/>
          <w:sz w:val="26"/>
          <w:szCs w:val="26"/>
        </w:rPr>
      </w:pPr>
      <w:r>
        <w:rPr>
          <w:rStyle w:val="StyleUnderline"/>
          <w:sz w:val="26"/>
          <w:szCs w:val="26"/>
        </w:rPr>
        <w:t>Soil sequestration fails.</w:t>
      </w:r>
    </w:p>
    <w:p w14:paraId="6D74AF2A" w14:textId="77777777" w:rsidR="00F16822" w:rsidRPr="00AF7B8A" w:rsidRDefault="00F16822" w:rsidP="00F16822">
      <w:r>
        <w:t xml:space="preserve">Alex </w:t>
      </w:r>
      <w:r w:rsidRPr="00AF7B8A">
        <w:rPr>
          <w:rStyle w:val="Style13ptBold"/>
        </w:rPr>
        <w:t>Smith 20</w:t>
      </w:r>
      <w:r>
        <w:t>, Senior Food And Agriculture Analyst at Breakthrough; and Dan Blaustein-Rejto, Director of the Food and Agriculture program at Breakthrough, 3/9/20, “</w:t>
      </w:r>
      <w:r w:rsidRPr="00AF7B8A">
        <w:t>The Limits of Soil Carbon Sequestration</w:t>
      </w:r>
      <w:r>
        <w:t xml:space="preserve">,” </w:t>
      </w:r>
      <w:r w:rsidRPr="00AF7B8A">
        <w:t>https://thebreakthrough.org/issues/food-agriculture-environment/carbon-farming</w:t>
      </w:r>
      <w:r>
        <w:t>, ghs-dh</w:t>
      </w:r>
    </w:p>
    <w:p w14:paraId="3070D09A" w14:textId="77777777" w:rsidR="00F16822" w:rsidRDefault="00F16822" w:rsidP="00F16822">
      <w:pPr>
        <w:rPr>
          <w:rStyle w:val="StyleUnderline"/>
        </w:rPr>
      </w:pPr>
      <w:r w:rsidRPr="00AF7B8A">
        <w:rPr>
          <w:sz w:val="16"/>
        </w:rPr>
        <w:t xml:space="preserve">Over the past six months, </w:t>
      </w:r>
      <w:r w:rsidRPr="007A3CF5">
        <w:rPr>
          <w:rStyle w:val="StyleUnderline"/>
        </w:rPr>
        <w:t>major food companies</w:t>
      </w:r>
      <w:r w:rsidRPr="00AF7B8A">
        <w:rPr>
          <w:sz w:val="16"/>
        </w:rPr>
        <w:t xml:space="preserve">, like General Mills, Danone North America, Kellogg, and others, </w:t>
      </w:r>
      <w:r w:rsidRPr="007A3CF5">
        <w:rPr>
          <w:rStyle w:val="StyleUnderline"/>
        </w:rPr>
        <w:t>have launched efforts to cut their carbon footprint</w:t>
      </w:r>
      <w:r w:rsidRPr="00AF7B8A">
        <w:rPr>
          <w:sz w:val="16"/>
        </w:rPr>
        <w:t xml:space="preserve">, in part </w:t>
      </w:r>
      <w:r w:rsidRPr="007A3CF5">
        <w:rPr>
          <w:rStyle w:val="StyleUnderline"/>
        </w:rPr>
        <w:t>by expanding the use of regenerative</w:t>
      </w:r>
      <w:r w:rsidRPr="00AF7B8A">
        <w:rPr>
          <w:sz w:val="16"/>
        </w:rPr>
        <w:t xml:space="preserve"> </w:t>
      </w:r>
      <w:r w:rsidRPr="007A3CF5">
        <w:rPr>
          <w:rStyle w:val="StyleUnderline"/>
        </w:rPr>
        <w:t>agriculture</w:t>
      </w:r>
      <w:r w:rsidRPr="00AF7B8A">
        <w:rPr>
          <w:sz w:val="16"/>
        </w:rPr>
        <w:t xml:space="preserve"> (also called carbon farming) practices. </w:t>
      </w:r>
      <w:r w:rsidRPr="007A3CF5">
        <w:rPr>
          <w:rStyle w:val="StyleUnderline"/>
        </w:rPr>
        <w:t>Regenerative agriculture refers to</w:t>
      </w:r>
      <w:r w:rsidRPr="00AF7B8A">
        <w:rPr>
          <w:sz w:val="16"/>
        </w:rPr>
        <w:t xml:space="preserve"> an array of management </w:t>
      </w:r>
      <w:r w:rsidRPr="007A3CF5">
        <w:rPr>
          <w:rStyle w:val="StyleUnderline"/>
        </w:rPr>
        <w:t>practices</w:t>
      </w:r>
      <w:r w:rsidRPr="00AF7B8A">
        <w:rPr>
          <w:sz w:val="16"/>
        </w:rPr>
        <w:t xml:space="preserve"> — such as cover cropping, compost amendment, or grazing management — </w:t>
      </w:r>
      <w:r w:rsidRPr="007A3CF5">
        <w:rPr>
          <w:rStyle w:val="StyleUnderline"/>
        </w:rPr>
        <w:t>that sequester carbon in agricultural soils.</w:t>
      </w:r>
    </w:p>
    <w:p w14:paraId="72FF5E9D" w14:textId="77777777" w:rsidR="00F16822" w:rsidRPr="00AF7B8A" w:rsidRDefault="00F16822" w:rsidP="00F16822">
      <w:pPr>
        <w:rPr>
          <w:sz w:val="16"/>
        </w:rPr>
      </w:pPr>
      <w:r w:rsidRPr="00AF7B8A">
        <w:rPr>
          <w:sz w:val="16"/>
        </w:rPr>
        <w:t xml:space="preserve">While these practices have positive soil health benefits, </w:t>
      </w:r>
      <w:r w:rsidRPr="007A3CF5">
        <w:rPr>
          <w:rStyle w:val="StyleUnderline"/>
        </w:rPr>
        <w:t>efforts to increase agricultural soil carbon sequestration</w:t>
      </w:r>
      <w:r w:rsidRPr="00AF7B8A">
        <w:rPr>
          <w:sz w:val="16"/>
        </w:rPr>
        <w:t xml:space="preserve"> likely </w:t>
      </w:r>
      <w:r w:rsidRPr="007A3CF5">
        <w:rPr>
          <w:rStyle w:val="StyleUnderline"/>
        </w:rPr>
        <w:t>don’t have nearly the level of expected climate benefits</w:t>
      </w:r>
      <w:r w:rsidRPr="00AF7B8A">
        <w:rPr>
          <w:sz w:val="16"/>
        </w:rPr>
        <w:t xml:space="preserve">. Such </w:t>
      </w:r>
      <w:r w:rsidRPr="007A3CF5">
        <w:rPr>
          <w:rStyle w:val="StyleUnderline"/>
        </w:rPr>
        <w:t>poor carbon accounting</w:t>
      </w:r>
      <w:r w:rsidRPr="00AF7B8A">
        <w:rPr>
          <w:sz w:val="16"/>
        </w:rPr>
        <w:t xml:space="preserve"> </w:t>
      </w:r>
      <w:r w:rsidRPr="007A3CF5">
        <w:rPr>
          <w:rStyle w:val="StyleUnderline"/>
        </w:rPr>
        <w:t>means</w:t>
      </w:r>
      <w:r w:rsidRPr="00AF7B8A">
        <w:rPr>
          <w:sz w:val="16"/>
        </w:rPr>
        <w:t xml:space="preserve"> that </w:t>
      </w:r>
      <w:r w:rsidRPr="007A3CF5">
        <w:rPr>
          <w:rStyle w:val="StyleUnderline"/>
        </w:rPr>
        <w:t>corporations, governments, or individuals seeking to offset their</w:t>
      </w:r>
      <w:r w:rsidRPr="00AF7B8A">
        <w:rPr>
          <w:sz w:val="16"/>
        </w:rPr>
        <w:t xml:space="preserve"> greenhouse gas (</w:t>
      </w:r>
      <w:r w:rsidRPr="007A3CF5">
        <w:rPr>
          <w:rStyle w:val="StyleUnderline"/>
        </w:rPr>
        <w:t>GHG</w:t>
      </w:r>
      <w:r w:rsidRPr="00AF7B8A">
        <w:rPr>
          <w:sz w:val="16"/>
        </w:rPr>
        <w:t xml:space="preserve">) </w:t>
      </w:r>
      <w:r w:rsidRPr="007A3CF5">
        <w:rPr>
          <w:rStyle w:val="StyleUnderline"/>
        </w:rPr>
        <w:t>emissions</w:t>
      </w:r>
      <w:r w:rsidRPr="00AF7B8A">
        <w:rPr>
          <w:sz w:val="16"/>
        </w:rPr>
        <w:t xml:space="preserve"> through regenerative agriculture </w:t>
      </w:r>
      <w:r w:rsidRPr="007A3CF5">
        <w:rPr>
          <w:rStyle w:val="StyleUnderline"/>
        </w:rPr>
        <w:t>are fooling themselves and the general public</w:t>
      </w:r>
      <w:r w:rsidRPr="00AF7B8A">
        <w:rPr>
          <w:sz w:val="16"/>
        </w:rPr>
        <w:t>.</w:t>
      </w:r>
    </w:p>
    <w:p w14:paraId="49DD8F7E" w14:textId="77777777" w:rsidR="00F16822" w:rsidRPr="00AF7B8A" w:rsidRDefault="00F16822" w:rsidP="00F16822">
      <w:pPr>
        <w:rPr>
          <w:sz w:val="16"/>
        </w:rPr>
      </w:pPr>
      <w:r w:rsidRPr="00AF7B8A">
        <w:rPr>
          <w:sz w:val="16"/>
        </w:rPr>
        <w:t>To be fair, soil carbon sequestration has great potential, at least in theory. If farmers expanded their use of cover crops to all 88 million hectares of US primary cropland, it would cut total emissions from US agricultural production by about a sixth (~100 million metric tons [MMT] CO2e/year). Similarly, planting trees among row crops — a practice commonly called alley cropping — on 10% of US cropland could sequester up to 82 MMT CO2e/year.</w:t>
      </w:r>
    </w:p>
    <w:p w14:paraId="53D6A253" w14:textId="77777777" w:rsidR="00F16822" w:rsidRPr="00AF7B8A" w:rsidRDefault="00F16822" w:rsidP="00F16822">
      <w:pPr>
        <w:rPr>
          <w:sz w:val="16"/>
        </w:rPr>
      </w:pPr>
      <w:r w:rsidRPr="00AF7B8A">
        <w:rPr>
          <w:sz w:val="16"/>
        </w:rPr>
        <w:t>Emerging frontier technologies may also make soil carbon sequestration even more attractive in the future. Researchers at the Salk Institute in San Diego are working on genetically engineering the six most common row crops[1]and the three most common cover crops[2]to increase the level of carbon transferred from root systems to soil. If used globally, these high carbon-input crops, according to Salk researchers, could help sequester between a quarter and a half of all annual human emissions.</w:t>
      </w:r>
    </w:p>
    <w:p w14:paraId="6C1E23EA" w14:textId="77777777" w:rsidR="00F16822" w:rsidRPr="00AF7B8A" w:rsidRDefault="00F16822" w:rsidP="00F16822">
      <w:pPr>
        <w:rPr>
          <w:sz w:val="16"/>
        </w:rPr>
      </w:pPr>
      <w:r w:rsidRPr="007A3CF5">
        <w:rPr>
          <w:rStyle w:val="StyleUnderline"/>
        </w:rPr>
        <w:t>But any mitigation through carbon capture</w:t>
      </w:r>
      <w:r w:rsidRPr="00AF7B8A">
        <w:rPr>
          <w:sz w:val="16"/>
        </w:rPr>
        <w:t xml:space="preserve"> — no matter if through reforestation, direct air capture systems, or soil carbon sequestration — should meet the standards of carbon accounting systems and carbon offset programs. That is, </w:t>
      </w:r>
      <w:r w:rsidRPr="007A3CF5">
        <w:rPr>
          <w:rStyle w:val="StyleUnderline"/>
        </w:rPr>
        <w:t>the sequestered carbon should be permanent and measurable</w:t>
      </w:r>
      <w:r w:rsidRPr="00AF7B8A">
        <w:rPr>
          <w:sz w:val="16"/>
        </w:rPr>
        <w:t xml:space="preserve">, </w:t>
      </w:r>
      <w:r w:rsidRPr="007A3CF5">
        <w:rPr>
          <w:rStyle w:val="StyleUnderline"/>
        </w:rPr>
        <w:t>mitigation efforts</w:t>
      </w:r>
      <w:r w:rsidRPr="00AF7B8A">
        <w:rPr>
          <w:sz w:val="16"/>
        </w:rPr>
        <w:t xml:space="preserve"> </w:t>
      </w:r>
      <w:r w:rsidRPr="007A3CF5">
        <w:rPr>
          <w:rStyle w:val="StyleUnderline"/>
        </w:rPr>
        <w:t>should</w:t>
      </w:r>
      <w:r w:rsidRPr="00AF7B8A">
        <w:rPr>
          <w:sz w:val="16"/>
        </w:rPr>
        <w:t xml:space="preserve"> </w:t>
      </w:r>
      <w:r w:rsidRPr="007A3CF5">
        <w:rPr>
          <w:rStyle w:val="StyleUnderline"/>
        </w:rPr>
        <w:t>account</w:t>
      </w:r>
      <w:r w:rsidRPr="00AF7B8A">
        <w:rPr>
          <w:sz w:val="16"/>
        </w:rPr>
        <w:t xml:space="preserve"> </w:t>
      </w:r>
      <w:r w:rsidRPr="007A3CF5">
        <w:rPr>
          <w:rStyle w:val="StyleUnderline"/>
        </w:rPr>
        <w:t>for</w:t>
      </w:r>
      <w:r w:rsidRPr="00AF7B8A">
        <w:rPr>
          <w:sz w:val="16"/>
        </w:rPr>
        <w:t xml:space="preserve"> </w:t>
      </w:r>
      <w:r w:rsidRPr="007A3CF5">
        <w:rPr>
          <w:rStyle w:val="StyleUnderline"/>
        </w:rPr>
        <w:t>inadvertently increased emissions elsewhere</w:t>
      </w:r>
      <w:r w:rsidRPr="00AF7B8A">
        <w:rPr>
          <w:sz w:val="16"/>
        </w:rPr>
        <w:t>, and organizations shouldn’t count mitigation that would have occurred in the absence of their efforts.</w:t>
      </w:r>
    </w:p>
    <w:p w14:paraId="5B54B913" w14:textId="77777777" w:rsidR="00F16822" w:rsidRPr="00AF7B8A" w:rsidRDefault="00F16822" w:rsidP="00F16822">
      <w:pPr>
        <w:rPr>
          <w:sz w:val="16"/>
        </w:rPr>
      </w:pPr>
      <w:r w:rsidRPr="007A3CF5">
        <w:rPr>
          <w:rStyle w:val="StyleUnderline"/>
        </w:rPr>
        <w:t>Current efforts</w:t>
      </w:r>
      <w:r w:rsidRPr="00AF7B8A">
        <w:rPr>
          <w:sz w:val="16"/>
        </w:rPr>
        <w:t xml:space="preserve"> </w:t>
      </w:r>
      <w:r w:rsidRPr="007A3CF5">
        <w:rPr>
          <w:rStyle w:val="StyleUnderline"/>
        </w:rPr>
        <w:t>to sequester carbon</w:t>
      </w:r>
      <w:r w:rsidRPr="00AF7B8A">
        <w:rPr>
          <w:sz w:val="16"/>
        </w:rPr>
        <w:t xml:space="preserve"> by expanding regenerative farming practices </w:t>
      </w:r>
      <w:r w:rsidRPr="007A3CF5">
        <w:rPr>
          <w:rStyle w:val="StyleUnderline"/>
        </w:rPr>
        <w:t>rarely meet these standards</w:t>
      </w:r>
      <w:r w:rsidRPr="00AF7B8A">
        <w:rPr>
          <w:sz w:val="16"/>
        </w:rPr>
        <w:t xml:space="preserve"> </w:t>
      </w:r>
      <w:r w:rsidRPr="007A3CF5">
        <w:rPr>
          <w:rStyle w:val="StyleUnderline"/>
        </w:rPr>
        <w:t>and</w:t>
      </w:r>
      <w:r w:rsidRPr="00AF7B8A">
        <w:rPr>
          <w:sz w:val="16"/>
        </w:rPr>
        <w:t xml:space="preserve"> therefore </w:t>
      </w:r>
      <w:r w:rsidRPr="007A3CF5">
        <w:rPr>
          <w:rStyle w:val="StyleUnderline"/>
        </w:rPr>
        <w:t>overestimate the amount of carbon sequestered</w:t>
      </w:r>
      <w:r w:rsidRPr="00AF7B8A">
        <w:rPr>
          <w:sz w:val="16"/>
        </w:rPr>
        <w:t>. In other words</w:t>
      </w:r>
      <w:r w:rsidRPr="007A3CF5">
        <w:rPr>
          <w:rStyle w:val="StyleUnderline"/>
        </w:rPr>
        <w:t>, an estimated one ton</w:t>
      </w:r>
      <w:r w:rsidRPr="00AF7B8A">
        <w:rPr>
          <w:sz w:val="16"/>
        </w:rPr>
        <w:t xml:space="preserve"> </w:t>
      </w:r>
      <w:r w:rsidRPr="007A3CF5">
        <w:rPr>
          <w:rStyle w:val="StyleUnderline"/>
        </w:rPr>
        <w:t>of</w:t>
      </w:r>
      <w:r w:rsidRPr="00AF7B8A">
        <w:rPr>
          <w:sz w:val="16"/>
        </w:rPr>
        <w:t xml:space="preserve"> </w:t>
      </w:r>
      <w:r w:rsidRPr="007A3CF5">
        <w:rPr>
          <w:rStyle w:val="StyleUnderline"/>
        </w:rPr>
        <w:t>CO2 sequestered</w:t>
      </w:r>
      <w:r w:rsidRPr="00AF7B8A">
        <w:rPr>
          <w:sz w:val="16"/>
        </w:rPr>
        <w:t xml:space="preserve"> in agricultural soils </w:t>
      </w:r>
      <w:r w:rsidRPr="007A3CF5">
        <w:rPr>
          <w:rStyle w:val="StyleUnderline"/>
        </w:rPr>
        <w:t>is not the same as an emissions reduction</w:t>
      </w:r>
      <w:r w:rsidRPr="00AF7B8A">
        <w:rPr>
          <w:sz w:val="16"/>
        </w:rPr>
        <w:t xml:space="preserve"> of one ton of CO2. In fact, </w:t>
      </w:r>
      <w:r w:rsidRPr="007A3CF5">
        <w:rPr>
          <w:rStyle w:val="StyleUnderline"/>
        </w:rPr>
        <w:t>some types of soil carbon sequestration</w:t>
      </w:r>
      <w:r w:rsidRPr="00AF7B8A">
        <w:rPr>
          <w:sz w:val="16"/>
        </w:rPr>
        <w:t xml:space="preserve"> efforts actually risk increasing emissions. Companies and other organizations should acknowledge and address this in their GHG emissions reporting and climate efforts.</w:t>
      </w:r>
    </w:p>
    <w:p w14:paraId="5C4CEB7D" w14:textId="77777777" w:rsidR="00F16822" w:rsidRPr="00AF7B8A" w:rsidRDefault="00F16822" w:rsidP="00F16822">
      <w:pPr>
        <w:rPr>
          <w:sz w:val="16"/>
        </w:rPr>
      </w:pPr>
      <w:r w:rsidRPr="00AF7B8A">
        <w:rPr>
          <w:sz w:val="16"/>
        </w:rPr>
        <w:t>The Uncertain Benefits of Carbon Farming</w:t>
      </w:r>
    </w:p>
    <w:p w14:paraId="0DF2EF3B" w14:textId="77777777" w:rsidR="00F16822" w:rsidRDefault="00F16822" w:rsidP="00F16822">
      <w:pPr>
        <w:rPr>
          <w:rStyle w:val="StyleUnderline"/>
        </w:rPr>
      </w:pPr>
      <w:r w:rsidRPr="007A3CF5">
        <w:rPr>
          <w:rStyle w:val="StyleUnderline"/>
        </w:rPr>
        <w:t>Permanence</w:t>
      </w:r>
      <w:r w:rsidRPr="00AF7B8A">
        <w:rPr>
          <w:sz w:val="16"/>
        </w:rPr>
        <w:t xml:space="preserve"> </w:t>
      </w:r>
      <w:r w:rsidRPr="007A3CF5">
        <w:rPr>
          <w:rStyle w:val="StyleUnderline"/>
        </w:rPr>
        <w:t>is</w:t>
      </w:r>
      <w:r w:rsidRPr="00AF7B8A">
        <w:rPr>
          <w:sz w:val="16"/>
        </w:rPr>
        <w:t xml:space="preserve"> </w:t>
      </w:r>
      <w:r w:rsidRPr="007A3CF5">
        <w:rPr>
          <w:rStyle w:val="StyleUnderline"/>
        </w:rPr>
        <w:t>among the greatest liabilities of combating climate change through</w:t>
      </w:r>
      <w:r w:rsidRPr="00AF7B8A">
        <w:rPr>
          <w:sz w:val="16"/>
        </w:rPr>
        <w:t xml:space="preserve"> regenerative agriculture, unlike </w:t>
      </w:r>
      <w:r w:rsidRPr="007A3CF5">
        <w:rPr>
          <w:rStyle w:val="StyleUnderline"/>
        </w:rPr>
        <w:t>sequestering</w:t>
      </w:r>
      <w:r w:rsidRPr="00AF7B8A">
        <w:rPr>
          <w:sz w:val="16"/>
        </w:rPr>
        <w:t xml:space="preserve"> CO2 in geological storage, for instance. While soil carbon </w:t>
      </w:r>
      <w:r w:rsidRPr="007A3CF5">
        <w:rPr>
          <w:rStyle w:val="StyleUnderline"/>
        </w:rPr>
        <w:t>sequestration</w:t>
      </w:r>
      <w:r w:rsidRPr="00AF7B8A">
        <w:rPr>
          <w:sz w:val="16"/>
        </w:rPr>
        <w:t xml:space="preserve"> </w:t>
      </w:r>
      <w:r w:rsidRPr="007A3CF5">
        <w:rPr>
          <w:rStyle w:val="StyleUnderline"/>
        </w:rPr>
        <w:t>can</w:t>
      </w:r>
      <w:r w:rsidRPr="00AF7B8A">
        <w:rPr>
          <w:sz w:val="16"/>
        </w:rPr>
        <w:t xml:space="preserve">, </w:t>
      </w:r>
      <w:r w:rsidRPr="007A3CF5">
        <w:rPr>
          <w:rStyle w:val="StyleUnderline"/>
        </w:rPr>
        <w:t>in theory</w:t>
      </w:r>
      <w:r w:rsidRPr="00AF7B8A">
        <w:rPr>
          <w:sz w:val="16"/>
        </w:rPr>
        <w:t xml:space="preserve">, </w:t>
      </w:r>
      <w:r w:rsidRPr="007A3CF5">
        <w:rPr>
          <w:rStyle w:val="StyleUnderline"/>
        </w:rPr>
        <w:t>be permanent, it often is not</w:t>
      </w:r>
      <w:r w:rsidRPr="00AF7B8A">
        <w:rPr>
          <w:sz w:val="16"/>
        </w:rPr>
        <w:t xml:space="preserve">, as the </w:t>
      </w:r>
      <w:r w:rsidRPr="007A3CF5">
        <w:rPr>
          <w:rStyle w:val="StyleUnderline"/>
        </w:rPr>
        <w:t>carbon will be released again if the farmland is later developed</w:t>
      </w:r>
      <w:r w:rsidRPr="00AF7B8A">
        <w:rPr>
          <w:sz w:val="16"/>
        </w:rPr>
        <w:t xml:space="preserve"> — a heightened concern for farms in areas of rapid urban expansion. </w:t>
      </w:r>
      <w:r w:rsidRPr="007A3CF5">
        <w:rPr>
          <w:rStyle w:val="StyleUnderline"/>
        </w:rPr>
        <w:t>Some practices also produce especially</w:t>
      </w:r>
      <w:r w:rsidRPr="00AF7B8A">
        <w:rPr>
          <w:sz w:val="16"/>
        </w:rPr>
        <w:t xml:space="preserve"> </w:t>
      </w:r>
      <w:r w:rsidRPr="007A3CF5">
        <w:rPr>
          <w:rStyle w:val="StyleUnderline"/>
        </w:rPr>
        <w:t>vulnerable carbon sequestration</w:t>
      </w:r>
      <w:r w:rsidRPr="00AF7B8A">
        <w:rPr>
          <w:sz w:val="16"/>
        </w:rPr>
        <w:t xml:space="preserve">. The carbon benefits of no-till farming, for instance, mostly evaporate when the farmer decides to till again, which happens on an estimated 30% of “no-till” farms. </w:t>
      </w:r>
      <w:r w:rsidRPr="007A3CF5">
        <w:rPr>
          <w:rStyle w:val="StyleUnderline"/>
        </w:rPr>
        <w:t>Some carbon from soils may also be released as global temperatures, and thus soils, warm.</w:t>
      </w:r>
    </w:p>
    <w:p w14:paraId="3BD07596" w14:textId="77777777" w:rsidR="00F16822" w:rsidRPr="00AF7B8A" w:rsidRDefault="00F16822" w:rsidP="00F16822">
      <w:pPr>
        <w:rPr>
          <w:sz w:val="16"/>
        </w:rPr>
      </w:pPr>
      <w:r w:rsidRPr="00AF7B8A">
        <w:rPr>
          <w:sz w:val="16"/>
        </w:rPr>
        <w:t>As with carbon farming practices, permanence is also an issue for set-aside programs like the USDA’s Conservation Reserve Program (CRP), which pays farmers to let areas of their working land go fallow. While this allows for previously cropped fields to grow out without tillage or any practice that would limit carbon sequestration, any sequestered carbon will be lost when these plots of land return to agricultural use, as often happens when CRP contracts expire , especially in years of high crop prices. Between 2013 and 2016, just over half of expiring CRP acreage was returned to crop or animal production, whereas only 36% re-entered the program.</w:t>
      </w:r>
    </w:p>
    <w:p w14:paraId="473BDC73" w14:textId="77777777" w:rsidR="00F16822" w:rsidRPr="00AF7B8A" w:rsidRDefault="00F16822" w:rsidP="00F16822">
      <w:pPr>
        <w:rPr>
          <w:sz w:val="16"/>
        </w:rPr>
      </w:pPr>
      <w:r w:rsidRPr="00AF7B8A">
        <w:rPr>
          <w:sz w:val="16"/>
        </w:rPr>
        <w:t xml:space="preserve">Worse, </w:t>
      </w:r>
      <w:r w:rsidRPr="00AF7B8A">
        <w:rPr>
          <w:rStyle w:val="StyleUnderline"/>
        </w:rPr>
        <w:t>carbon farming practices can even increase emissions indirectly</w:t>
      </w:r>
      <w:r w:rsidRPr="00AF7B8A">
        <w:rPr>
          <w:sz w:val="16"/>
        </w:rPr>
        <w:t xml:space="preserve">. </w:t>
      </w:r>
      <w:r w:rsidRPr="00AF7B8A">
        <w:rPr>
          <w:rStyle w:val="StyleUnderline"/>
        </w:rPr>
        <w:t>This is the problem of carbon “leakage</w:t>
      </w:r>
      <w:r w:rsidRPr="00AF7B8A">
        <w:rPr>
          <w:sz w:val="16"/>
        </w:rPr>
        <w:t xml:space="preserve">.” </w:t>
      </w:r>
      <w:r w:rsidRPr="00AF7B8A">
        <w:rPr>
          <w:rStyle w:val="StyleUnderline"/>
        </w:rPr>
        <w:t>Because</w:t>
      </w:r>
      <w:r w:rsidRPr="00AF7B8A">
        <w:rPr>
          <w:sz w:val="16"/>
        </w:rPr>
        <w:t xml:space="preserve"> </w:t>
      </w:r>
      <w:r w:rsidRPr="00AF7B8A">
        <w:rPr>
          <w:rStyle w:val="StyleUnderline"/>
        </w:rPr>
        <w:t>some</w:t>
      </w:r>
      <w:r w:rsidRPr="00AF7B8A">
        <w:rPr>
          <w:sz w:val="16"/>
        </w:rPr>
        <w:t xml:space="preserve"> of these </w:t>
      </w:r>
      <w:r w:rsidRPr="00AF7B8A">
        <w:rPr>
          <w:rStyle w:val="StyleUnderline"/>
        </w:rPr>
        <w:t>practices can decrease crop yields</w:t>
      </w:r>
      <w:r w:rsidRPr="00AF7B8A">
        <w:rPr>
          <w:sz w:val="16"/>
        </w:rPr>
        <w:t xml:space="preserve">, </w:t>
      </w:r>
      <w:r w:rsidRPr="00AF7B8A">
        <w:rPr>
          <w:rStyle w:val="StyleUnderline"/>
        </w:rPr>
        <w:t>they can lead to the expansion of farmland</w:t>
      </w:r>
      <w:r w:rsidRPr="00AF7B8A">
        <w:rPr>
          <w:sz w:val="16"/>
        </w:rPr>
        <w:t xml:space="preserve"> </w:t>
      </w:r>
      <w:r w:rsidRPr="00AF7B8A">
        <w:rPr>
          <w:rStyle w:val="StyleUnderline"/>
        </w:rPr>
        <w:t>elsewhere</w:t>
      </w:r>
      <w:r w:rsidRPr="00AF7B8A">
        <w:rPr>
          <w:sz w:val="16"/>
        </w:rPr>
        <w:t xml:space="preserve">, which converts valuable wildlife habitat to farmland and generates emissions, </w:t>
      </w:r>
      <w:r w:rsidRPr="00AF7B8A">
        <w:rPr>
          <w:rStyle w:val="StyleUnderline"/>
        </w:rPr>
        <w:t>potentially negating the original carbon sequestration benefits</w:t>
      </w:r>
      <w:r w:rsidRPr="00AF7B8A">
        <w:rPr>
          <w:sz w:val="16"/>
        </w:rPr>
        <w:t>. Take the prominent example of Amazonian forest land being transitioned to soybean production — even if regenerative practices were used on that farmland, the initial emissions from the land-use change would require decades to be offset.</w:t>
      </w:r>
    </w:p>
    <w:p w14:paraId="5E850343" w14:textId="77777777" w:rsidR="00F16822" w:rsidRPr="00AF7B8A" w:rsidRDefault="00F16822" w:rsidP="00F16822">
      <w:pPr>
        <w:rPr>
          <w:sz w:val="16"/>
        </w:rPr>
      </w:pPr>
      <w:r w:rsidRPr="00AF7B8A">
        <w:rPr>
          <w:sz w:val="16"/>
        </w:rPr>
        <w:t xml:space="preserve">While some carbon farming practices increase yields, like cover cropping, </w:t>
      </w:r>
      <w:r w:rsidRPr="00AF7B8A">
        <w:rPr>
          <w:rStyle w:val="StyleUnderline"/>
        </w:rPr>
        <w:t>leakage should be a major concern for practices</w:t>
      </w:r>
      <w:r w:rsidRPr="00AF7B8A">
        <w:rPr>
          <w:sz w:val="16"/>
        </w:rPr>
        <w:t xml:space="preserve"> — like perennial cropping, temporary grazing, or alley cropping — that reduce them.</w:t>
      </w:r>
    </w:p>
    <w:p w14:paraId="2FDB193A" w14:textId="77777777" w:rsidR="00F16822" w:rsidRPr="000E620E" w:rsidRDefault="00F16822" w:rsidP="00F16822">
      <w:pPr>
        <w:pStyle w:val="Heading3"/>
      </w:pPr>
      <w:r>
        <w:t>1AR: AT: Carbon Brief – Soil</w:t>
      </w:r>
    </w:p>
    <w:p w14:paraId="03639187" w14:textId="77777777" w:rsidR="00F16822" w:rsidRPr="00046483" w:rsidRDefault="00F16822" w:rsidP="00F16822">
      <w:pPr>
        <w:pStyle w:val="Heading4"/>
      </w:pPr>
      <w:r>
        <w:t xml:space="preserve">Lack of </w:t>
      </w:r>
      <w:r w:rsidRPr="00723BB0">
        <w:rPr>
          <w:u w:val="single"/>
        </w:rPr>
        <w:t>water supplies</w:t>
      </w:r>
      <w:r>
        <w:t xml:space="preserve"> means it’s </w:t>
      </w:r>
      <w:r w:rsidRPr="00723BB0">
        <w:rPr>
          <w:u w:val="single"/>
        </w:rPr>
        <w:t>ineffective</w:t>
      </w:r>
      <w:r>
        <w:t>. Their author.</w:t>
      </w:r>
    </w:p>
    <w:p w14:paraId="1DD29826" w14:textId="77777777" w:rsidR="00F16822" w:rsidRDefault="00F16822" w:rsidP="00F16822">
      <w:r>
        <w:rPr>
          <w:rStyle w:val="Style13ptBold"/>
        </w:rPr>
        <w:t xml:space="preserve">1NC </w:t>
      </w:r>
      <w:r w:rsidRPr="000B56F1">
        <w:rPr>
          <w:rStyle w:val="Style13ptBold"/>
        </w:rPr>
        <w:t>Carbon Brief 16</w:t>
      </w:r>
      <w:r>
        <w:rPr>
          <w:rStyle w:val="Style13ptBold"/>
        </w:rPr>
        <w:t xml:space="preserve">, </w:t>
      </w:r>
      <w:r>
        <w:t>specializes in clear, data-driven articles and graphics, both in terms of the science and the policy response, includes explainers, interviews, analysis and factchecks, as well as a range of popular email newsletters, Explainer: 10 ways 'negative emissions' could slow climate change, 04-16-2016, https://www.carbonbrief.org/explainer-10-ways-negative-emissions-could-slow-climate-change/, yao</w:t>
      </w:r>
    </w:p>
    <w:p w14:paraId="3323B4CF" w14:textId="77777777" w:rsidR="00F16822" w:rsidRPr="00723BB0" w:rsidRDefault="00F16822" w:rsidP="00F16822">
      <w:pPr>
        <w:rPr>
          <w:sz w:val="16"/>
          <w:szCs w:val="16"/>
        </w:rPr>
      </w:pPr>
      <w:r w:rsidRPr="00723BB0">
        <w:rPr>
          <w:sz w:val="16"/>
          <w:szCs w:val="16"/>
        </w:rPr>
        <w:t>Soil carbon sequestration</w:t>
      </w:r>
    </w:p>
    <w:p w14:paraId="7BDC3C37" w14:textId="77777777" w:rsidR="00F16822" w:rsidRPr="00723BB0" w:rsidRDefault="00F16822" w:rsidP="00F16822">
      <w:pPr>
        <w:rPr>
          <w:sz w:val="16"/>
          <w:szCs w:val="16"/>
        </w:rPr>
      </w:pPr>
      <w:r w:rsidRPr="00723BB0">
        <w:rPr>
          <w:sz w:val="16"/>
          <w:szCs w:val="16"/>
        </w:rPr>
        <w:t>Modern farming methods, such as intensive ploughing, crop burning and the application of industrial fertilisers, have led to huge amounts of carbon in the soil being oxidised when exposed to the air and entering the atmosphere as CO2.</w:t>
      </w:r>
    </w:p>
    <w:p w14:paraId="4AFF1413" w14:textId="77777777" w:rsidR="00F16822" w:rsidRPr="00723BB0" w:rsidRDefault="00F16822" w:rsidP="00F16822">
      <w:pPr>
        <w:rPr>
          <w:sz w:val="16"/>
          <w:szCs w:val="16"/>
        </w:rPr>
      </w:pPr>
      <w:r w:rsidRPr="00723BB0">
        <w:rPr>
          <w:sz w:val="16"/>
          <w:szCs w:val="16"/>
        </w:rPr>
        <w:t>Advocates of soil carbon sequestration propose that making some fairly simple changes to farming methods could reverse this process and return agricultural soils to being carbon sinks.</w:t>
      </w:r>
    </w:p>
    <w:p w14:paraId="36B1EDC0" w14:textId="77777777" w:rsidR="00F16822" w:rsidRPr="00723BB0" w:rsidRDefault="00F16822" w:rsidP="00F16822">
      <w:pPr>
        <w:rPr>
          <w:sz w:val="16"/>
          <w:szCs w:val="16"/>
        </w:rPr>
      </w:pPr>
      <w:r w:rsidRPr="00723BB0">
        <w:rPr>
          <w:sz w:val="16"/>
          <w:szCs w:val="16"/>
        </w:rPr>
        <w:t>Since the start of the Industrial Revolution, scientists have estimated that converting natural ecosystems into farmland has released 50-100bn tonnes of carbon from the soil into the atmosphere. However, through measures such as grassland restoration and the creation of wetlands and ponds, large amounts of carbon in the atmosphere could be sequestered, even exceeding the earlier carbon that had been lost.</w:t>
      </w:r>
    </w:p>
    <w:p w14:paraId="62FAB836" w14:textId="77777777" w:rsidR="00F16822" w:rsidRPr="00723BB0" w:rsidRDefault="00F16822" w:rsidP="00F16822">
      <w:pPr>
        <w:rPr>
          <w:sz w:val="16"/>
          <w:szCs w:val="16"/>
        </w:rPr>
      </w:pPr>
      <w:r w:rsidRPr="00723BB0">
        <w:rPr>
          <w:sz w:val="16"/>
          <w:szCs w:val="16"/>
        </w:rPr>
        <w:t>Earlier this year, scientists published a paper arguing that Brazil could increase its beef production at the same time as reducing emissions through the use of soil carbon sequestration.</w:t>
      </w:r>
    </w:p>
    <w:p w14:paraId="4779EB2C" w14:textId="77777777" w:rsidR="00F16822" w:rsidRPr="00723BB0" w:rsidRDefault="00F16822" w:rsidP="00F16822">
      <w:pPr>
        <w:rPr>
          <w:sz w:val="16"/>
          <w:szCs w:val="16"/>
        </w:rPr>
      </w:pPr>
      <w:r w:rsidRPr="00723BB0">
        <w:rPr>
          <w:sz w:val="16"/>
          <w:szCs w:val="16"/>
        </w:rPr>
        <w:t>As Carbon Brief explained at the time:</w:t>
      </w:r>
    </w:p>
    <w:p w14:paraId="2B3FE4FB" w14:textId="77777777" w:rsidR="00F16822" w:rsidRPr="00723BB0" w:rsidRDefault="00F16822" w:rsidP="00F16822">
      <w:pPr>
        <w:rPr>
          <w:sz w:val="16"/>
          <w:szCs w:val="16"/>
        </w:rPr>
      </w:pPr>
      <w:r w:rsidRPr="00723BB0">
        <w:rPr>
          <w:sz w:val="16"/>
          <w:szCs w:val="16"/>
        </w:rPr>
        <w:t>“Most pastures are planted with tropical grasses of the genus Brachiaria, which are very effective at absorbing CO2 from the atmosphere and storing it as organic carbon in its roots. Studies have shown that, when well managed, these grasslands can be used to sequester carbon in the soil. Higher demand for beef pushes farmers to get the most out of the grass on their pasture and boosts how much carbon it stores, the papers says, while low demand has the opposite effect.”</w:t>
      </w:r>
    </w:p>
    <w:p w14:paraId="4D403D89" w14:textId="77777777" w:rsidR="00F16822" w:rsidRDefault="00F16822" w:rsidP="00F16822">
      <w:r>
        <w:t>[</w:t>
      </w:r>
      <w:r w:rsidRPr="00AB7E7B">
        <w:rPr>
          <w:highlight w:val="lightGray"/>
        </w:rPr>
        <w:t>THEIR EVIDENCE ENDS</w:t>
      </w:r>
      <w:r>
        <w:t>]</w:t>
      </w:r>
    </w:p>
    <w:p w14:paraId="34858E22" w14:textId="77777777" w:rsidR="00F16822" w:rsidRPr="00234167" w:rsidRDefault="00F16822" w:rsidP="00F16822">
      <w:pPr>
        <w:rPr>
          <w:sz w:val="14"/>
        </w:rPr>
      </w:pPr>
      <w:r w:rsidRPr="00892335">
        <w:rPr>
          <w:rStyle w:val="StyleUnderline"/>
        </w:rPr>
        <w:t xml:space="preserve">One </w:t>
      </w:r>
      <w:r w:rsidRPr="00892335">
        <w:rPr>
          <w:rStyle w:val="Emphasis"/>
        </w:rPr>
        <w:t>negative</w:t>
      </w:r>
      <w:r w:rsidRPr="00892335">
        <w:rPr>
          <w:rStyle w:val="StyleUnderline"/>
        </w:rPr>
        <w:t xml:space="preserve"> aspect</w:t>
      </w:r>
      <w:r w:rsidRPr="00892335">
        <w:rPr>
          <w:sz w:val="14"/>
        </w:rPr>
        <w:t xml:space="preserve"> </w:t>
      </w:r>
      <w:r w:rsidRPr="00892335">
        <w:rPr>
          <w:rStyle w:val="StyleUnderline"/>
        </w:rPr>
        <w:t>of</w:t>
      </w:r>
      <w:r w:rsidRPr="00892335">
        <w:rPr>
          <w:sz w:val="14"/>
        </w:rPr>
        <w:t xml:space="preserve"> </w:t>
      </w:r>
      <w:r w:rsidRPr="00892335">
        <w:rPr>
          <w:rStyle w:val="StyleUnderline"/>
        </w:rPr>
        <w:t>soil</w:t>
      </w:r>
      <w:r w:rsidRPr="00892335">
        <w:rPr>
          <w:sz w:val="14"/>
        </w:rPr>
        <w:t xml:space="preserve"> </w:t>
      </w:r>
      <w:r w:rsidRPr="00892335">
        <w:rPr>
          <w:sz w:val="16"/>
          <w:szCs w:val="16"/>
        </w:rPr>
        <w:t>carbon</w:t>
      </w:r>
      <w:r w:rsidRPr="00892335">
        <w:rPr>
          <w:sz w:val="14"/>
        </w:rPr>
        <w:t xml:space="preserve"> </w:t>
      </w:r>
      <w:r w:rsidRPr="00892335">
        <w:rPr>
          <w:rStyle w:val="StyleUnderline"/>
        </w:rPr>
        <w:t>sequestration</w:t>
      </w:r>
      <w:r w:rsidRPr="00892335">
        <w:rPr>
          <w:sz w:val="14"/>
        </w:rPr>
        <w:t xml:space="preserve"> </w:t>
      </w:r>
      <w:r w:rsidRPr="00892335">
        <w:rPr>
          <w:rStyle w:val="StyleUnderline"/>
        </w:rPr>
        <w:t>is</w:t>
      </w:r>
      <w:r w:rsidRPr="00892335">
        <w:rPr>
          <w:sz w:val="14"/>
        </w:rPr>
        <w:t xml:space="preserve"> </w:t>
      </w:r>
      <w:r w:rsidRPr="00892335">
        <w:rPr>
          <w:sz w:val="16"/>
          <w:szCs w:val="16"/>
        </w:rPr>
        <w:t>that</w:t>
      </w:r>
      <w:r w:rsidRPr="00892335">
        <w:rPr>
          <w:sz w:val="14"/>
        </w:rPr>
        <w:t xml:space="preserve"> </w:t>
      </w:r>
      <w:r w:rsidRPr="00892335">
        <w:rPr>
          <w:rStyle w:val="StyleUnderline"/>
        </w:rPr>
        <w:t>scientists</w:t>
      </w:r>
      <w:r w:rsidRPr="00892335">
        <w:rPr>
          <w:sz w:val="14"/>
        </w:rPr>
        <w:t xml:space="preserve"> </w:t>
      </w:r>
      <w:r w:rsidRPr="00892335">
        <w:rPr>
          <w:rStyle w:val="StyleUnderline"/>
        </w:rPr>
        <w:t>are</w:t>
      </w:r>
      <w:r w:rsidRPr="00892335">
        <w:rPr>
          <w:sz w:val="14"/>
        </w:rPr>
        <w:t xml:space="preserve"> </w:t>
      </w:r>
      <w:r w:rsidRPr="00892335">
        <w:rPr>
          <w:sz w:val="16"/>
          <w:szCs w:val="16"/>
        </w:rPr>
        <w:t>still</w:t>
      </w:r>
      <w:r w:rsidRPr="00892335">
        <w:rPr>
          <w:sz w:val="14"/>
        </w:rPr>
        <w:t xml:space="preserve"> </w:t>
      </w:r>
      <w:r w:rsidRPr="00892335">
        <w:rPr>
          <w:rStyle w:val="Emphasis"/>
        </w:rPr>
        <w:t>uncertain</w:t>
      </w:r>
      <w:r w:rsidRPr="00892335">
        <w:rPr>
          <w:sz w:val="14"/>
        </w:rPr>
        <w:t xml:space="preserve"> </w:t>
      </w:r>
      <w:r w:rsidRPr="00892335">
        <w:rPr>
          <w:rStyle w:val="StyleUnderline"/>
        </w:rPr>
        <w:t xml:space="preserve">how </w:t>
      </w:r>
      <w:r w:rsidRPr="00892335">
        <w:rPr>
          <w:rStyle w:val="Emphasis"/>
        </w:rPr>
        <w:t>soils</w:t>
      </w:r>
      <w:r w:rsidRPr="00892335">
        <w:rPr>
          <w:rStyle w:val="StyleUnderline"/>
        </w:rPr>
        <w:t xml:space="preserve"> will </w:t>
      </w:r>
      <w:r w:rsidRPr="00892335">
        <w:rPr>
          <w:rStyle w:val="Emphasis"/>
        </w:rPr>
        <w:t>react</w:t>
      </w:r>
      <w:r w:rsidRPr="00892335">
        <w:rPr>
          <w:rStyle w:val="StyleUnderline"/>
        </w:rPr>
        <w:t xml:space="preserve"> to</w:t>
      </w:r>
      <w:r w:rsidRPr="00892335">
        <w:rPr>
          <w:sz w:val="14"/>
        </w:rPr>
        <w:t xml:space="preserve"> </w:t>
      </w:r>
      <w:r w:rsidRPr="00892335">
        <w:rPr>
          <w:sz w:val="16"/>
          <w:szCs w:val="16"/>
        </w:rPr>
        <w:t>a</w:t>
      </w:r>
      <w:r w:rsidRPr="00892335">
        <w:rPr>
          <w:sz w:val="14"/>
        </w:rPr>
        <w:t xml:space="preserve"> </w:t>
      </w:r>
      <w:r w:rsidRPr="00892335">
        <w:rPr>
          <w:rStyle w:val="StyleUnderline"/>
        </w:rPr>
        <w:t xml:space="preserve">warming </w:t>
      </w:r>
      <w:r w:rsidRPr="00892335">
        <w:rPr>
          <w:sz w:val="16"/>
          <w:szCs w:val="16"/>
        </w:rPr>
        <w:t>world, particularly in areas</w:t>
      </w:r>
      <w:r w:rsidRPr="00892335">
        <w:rPr>
          <w:sz w:val="14"/>
        </w:rPr>
        <w:t xml:space="preserve"> </w:t>
      </w:r>
      <w:r w:rsidRPr="00892335">
        <w:rPr>
          <w:rStyle w:val="StyleUnderline"/>
        </w:rPr>
        <w:t>where</w:t>
      </w:r>
      <w:r w:rsidRPr="00892335">
        <w:rPr>
          <w:sz w:val="14"/>
        </w:rPr>
        <w:t xml:space="preserve"> </w:t>
      </w:r>
      <w:r w:rsidRPr="00892335">
        <w:rPr>
          <w:rStyle w:val="Emphasis"/>
        </w:rPr>
        <w:t>water supplies</w:t>
      </w:r>
      <w:r w:rsidRPr="00892335">
        <w:rPr>
          <w:sz w:val="14"/>
        </w:rPr>
        <w:t xml:space="preserve"> </w:t>
      </w:r>
      <w:r w:rsidRPr="00892335">
        <w:rPr>
          <w:rStyle w:val="StyleUnderline"/>
        </w:rPr>
        <w:t>might be</w:t>
      </w:r>
      <w:r w:rsidRPr="00892335">
        <w:rPr>
          <w:sz w:val="14"/>
        </w:rPr>
        <w:t xml:space="preserve"> </w:t>
      </w:r>
      <w:r w:rsidRPr="00892335">
        <w:rPr>
          <w:rStyle w:val="Emphasis"/>
        </w:rPr>
        <w:t>at risk</w:t>
      </w:r>
      <w:r w:rsidRPr="00892335">
        <w:rPr>
          <w:sz w:val="14"/>
        </w:rPr>
        <w:t>.</w:t>
      </w:r>
    </w:p>
    <w:p w14:paraId="02AA6E45" w14:textId="77777777" w:rsidR="00F16822" w:rsidRDefault="00F16822" w:rsidP="00F16822">
      <w:pPr>
        <w:rPr>
          <w:rFonts w:asciiTheme="minorHAnsi" w:hAnsiTheme="minorHAnsi"/>
        </w:rPr>
      </w:pPr>
    </w:p>
    <w:p w14:paraId="5F54FE38" w14:textId="77777777" w:rsidR="00F16822" w:rsidRDefault="00F16822" w:rsidP="00F16822">
      <w:pPr>
        <w:pStyle w:val="Heading2"/>
      </w:pPr>
      <w:r>
        <w:t>Synthetic Trees</w:t>
      </w:r>
    </w:p>
    <w:p w14:paraId="5AA98A2E" w14:textId="77777777" w:rsidR="00F16822" w:rsidRDefault="00F16822" w:rsidP="00F16822">
      <w:pPr>
        <w:pStyle w:val="Heading3"/>
      </w:pPr>
      <w:r>
        <w:t>2AC – Trees Fail</w:t>
      </w:r>
    </w:p>
    <w:p w14:paraId="3526DD67" w14:textId="77777777" w:rsidR="00F16822" w:rsidRPr="005047F7" w:rsidRDefault="00F16822" w:rsidP="00F16822">
      <w:pPr>
        <w:pStyle w:val="Heading4"/>
      </w:pPr>
      <w:r>
        <w:t xml:space="preserve">Planting trees </w:t>
      </w:r>
      <w:r w:rsidRPr="005047F7">
        <w:rPr>
          <w:u w:val="single"/>
        </w:rPr>
        <w:t>won’t help</w:t>
      </w:r>
      <w:r>
        <w:t xml:space="preserve">---their evidence is based on </w:t>
      </w:r>
      <w:r w:rsidRPr="005047F7">
        <w:rPr>
          <w:u w:val="single"/>
        </w:rPr>
        <w:t>flawed</w:t>
      </w:r>
      <w:r>
        <w:t xml:space="preserve"> data.</w:t>
      </w:r>
    </w:p>
    <w:p w14:paraId="2F089854" w14:textId="77777777" w:rsidR="00F16822" w:rsidRPr="00AC0CEA" w:rsidRDefault="00F16822" w:rsidP="00F16822">
      <w:r>
        <w:t xml:space="preserve">Benji </w:t>
      </w:r>
      <w:r w:rsidRPr="005047F7">
        <w:rPr>
          <w:rStyle w:val="Style13ptBold"/>
        </w:rPr>
        <w:t>Jones 21</w:t>
      </w:r>
      <w:r>
        <w:t>, S</w:t>
      </w:r>
      <w:r w:rsidRPr="00AC0CEA">
        <w:t>enior environmental reporter at Vox</w:t>
      </w:r>
      <w:r>
        <w:t>, 9/22/21, “</w:t>
      </w:r>
      <w:r w:rsidRPr="005047F7">
        <w:t>The surprising downsides to planting trillions of trees</w:t>
      </w:r>
      <w:r>
        <w:t xml:space="preserve">,” </w:t>
      </w:r>
      <w:r w:rsidRPr="005047F7">
        <w:t>https://www.vox.com/down-to-earth/22679378/tree-planting-forest-restoration-climate-solutions</w:t>
      </w:r>
      <w:r>
        <w:t>, ghs-dh</w:t>
      </w:r>
    </w:p>
    <w:p w14:paraId="77C8952C" w14:textId="77777777" w:rsidR="00F16822" w:rsidRPr="005047F7" w:rsidRDefault="00F16822" w:rsidP="00F16822">
      <w:pPr>
        <w:rPr>
          <w:sz w:val="16"/>
        </w:rPr>
      </w:pPr>
      <w:r w:rsidRPr="005047F7">
        <w:rPr>
          <w:sz w:val="16"/>
        </w:rPr>
        <w:t>ONLY A MONSTER would say no to this pitch: The best way to beat climate change—the warming of Earth caused by gases like carbon dioxide emitted by human industry, leading to rising sea levels, worsening fires and storms, drought, and disease—is simple</w:t>
      </w:r>
      <w:r w:rsidRPr="005047F7">
        <w:rPr>
          <w:rStyle w:val="StyleUnderline"/>
        </w:rPr>
        <w:t>. Plant a trillion trees</w:t>
      </w:r>
      <w:r w:rsidRPr="005047F7">
        <w:rPr>
          <w:sz w:val="16"/>
        </w:rPr>
        <w:t xml:space="preserve">. </w:t>
      </w:r>
      <w:r w:rsidRPr="005047F7">
        <w:rPr>
          <w:rStyle w:val="StyleUnderline"/>
        </w:rPr>
        <w:t>It’d be “one of the most effective carbon drawdowns to date,”</w:t>
      </w:r>
      <w:r w:rsidRPr="005047F7">
        <w:rPr>
          <w:sz w:val="16"/>
        </w:rPr>
        <w:t xml:space="preserve"> said an article on the idea in the journal Science this past summer. And who doesn’t love trees, right?</w:t>
      </w:r>
    </w:p>
    <w:p w14:paraId="650F9DD6" w14:textId="77777777" w:rsidR="00F16822" w:rsidRPr="005047F7" w:rsidRDefault="00F16822" w:rsidP="00F16822">
      <w:pPr>
        <w:rPr>
          <w:sz w:val="16"/>
        </w:rPr>
      </w:pPr>
      <w:r w:rsidRPr="005047F7">
        <w:rPr>
          <w:sz w:val="16"/>
        </w:rPr>
        <w:t xml:space="preserve">Except </w:t>
      </w:r>
      <w:r w:rsidRPr="005047F7">
        <w:rPr>
          <w:rStyle w:val="StyleUnderline"/>
        </w:rPr>
        <w:t>the math turned out to be a little shady.</w:t>
      </w:r>
      <w:r w:rsidRPr="005047F7">
        <w:rPr>
          <w:sz w:val="16"/>
        </w:rPr>
        <w:t xml:space="preserve"> Last </w:t>
      </w:r>
      <w:r w:rsidRPr="005047F7">
        <w:rPr>
          <w:rStyle w:val="StyleUnderline"/>
        </w:rPr>
        <w:t>month a bunch of climate scientists and ecologists piled onto that tree research in the same journal, calling out numerous errors</w:t>
      </w:r>
      <w:r w:rsidRPr="005047F7">
        <w:rPr>
          <w:sz w:val="16"/>
        </w:rPr>
        <w:t xml:space="preserve"> in the first team’s calculations. At about the same time, a whole other bunch of ecologists started pushing back on the agriculture-tech startup Indigo for pitching a similar land-based carbon sequestration strategy, the “Terraton Initiative,” paying farmers to use new methods that could suck down a trillion metric tons (a teraton) of carbon. These goals are critical and the ideals are noble—who doesn’t want to stop climate change? Pretty much everyone except the US government agrees on that. It’s the numbers that are the problem.</w:t>
      </w:r>
    </w:p>
    <w:p w14:paraId="23270777" w14:textId="77777777" w:rsidR="00F16822" w:rsidRPr="005047F7" w:rsidRDefault="00F16822" w:rsidP="00F16822">
      <w:pPr>
        <w:rPr>
          <w:sz w:val="16"/>
        </w:rPr>
      </w:pPr>
      <w:r w:rsidRPr="005047F7">
        <w:rPr>
          <w:rStyle w:val="StyleUnderline"/>
        </w:rPr>
        <w:t>Take the trees thing</w:t>
      </w:r>
      <w:r w:rsidRPr="005047F7">
        <w:rPr>
          <w:sz w:val="16"/>
        </w:rPr>
        <w:t xml:space="preserve">. </w:t>
      </w:r>
      <w:r w:rsidRPr="005047F7">
        <w:rPr>
          <w:rStyle w:val="StyleUnderline"/>
        </w:rPr>
        <w:t>The scientists who proposed it made careful maps of where trees grow today</w:t>
      </w:r>
      <w:r w:rsidRPr="005047F7">
        <w:rPr>
          <w:sz w:val="16"/>
        </w:rPr>
        <w:t xml:space="preserve">, all over the planet. They had a census of how many were there, combined with satellite data, all used to estimate how many potential trees could grow—and how much carbon those trees would slurp out of the atmosphere, a nontrivial calculation. </w:t>
      </w:r>
      <w:r w:rsidRPr="005047F7">
        <w:rPr>
          <w:rStyle w:val="StyleUnderline"/>
        </w:rPr>
        <w:t>There’s room for 0.9 billion hectares of new trees</w:t>
      </w:r>
      <w:r w:rsidRPr="005047F7">
        <w:rPr>
          <w:sz w:val="16"/>
        </w:rPr>
        <w:t>, they said—2.2 billion acres of tree cover, which draws down 205 metric gigatons of carbon, or 225 billion tons in US non-metric. That’s in line with the goal of keeping warming at or below 1.5 degrees, per the Intergovernmental Panel on Climate Change. World: saved!</w:t>
      </w:r>
    </w:p>
    <w:p w14:paraId="2B562936" w14:textId="77777777" w:rsidR="00F16822" w:rsidRPr="005047F7" w:rsidRDefault="00F16822" w:rsidP="00F16822">
      <w:pPr>
        <w:rPr>
          <w:sz w:val="16"/>
        </w:rPr>
      </w:pPr>
      <w:r w:rsidRPr="005047F7">
        <w:rPr>
          <w:rStyle w:val="StyleUnderline"/>
        </w:rPr>
        <w:t>But then the bills started coming due</w:t>
      </w:r>
      <w:r w:rsidRPr="005047F7">
        <w:rPr>
          <w:sz w:val="16"/>
        </w:rPr>
        <w:t xml:space="preserve">. The team forgot that </w:t>
      </w:r>
      <w:r w:rsidRPr="005047F7">
        <w:rPr>
          <w:rStyle w:val="StyleUnderline"/>
        </w:rPr>
        <w:t>55 percent of all historically emitted carbon</w:t>
      </w:r>
      <w:r w:rsidRPr="005047F7">
        <w:rPr>
          <w:sz w:val="16"/>
        </w:rPr>
        <w:t xml:space="preserve"> </w:t>
      </w:r>
      <w:r w:rsidRPr="005047F7">
        <w:rPr>
          <w:rStyle w:val="StyleUnderline"/>
        </w:rPr>
        <w:t>got absorbed by the oceans</w:t>
      </w:r>
      <w:r w:rsidRPr="005047F7">
        <w:rPr>
          <w:sz w:val="16"/>
        </w:rPr>
        <w:t xml:space="preserve">, </w:t>
      </w:r>
      <w:r w:rsidRPr="005047F7">
        <w:rPr>
          <w:rStyle w:val="StyleUnderline"/>
        </w:rPr>
        <w:t>not the</w:t>
      </w:r>
      <w:r w:rsidRPr="005047F7">
        <w:rPr>
          <w:sz w:val="16"/>
        </w:rPr>
        <w:t xml:space="preserve"> </w:t>
      </w:r>
      <w:r w:rsidRPr="005047F7">
        <w:rPr>
          <w:rStyle w:val="StyleUnderline"/>
        </w:rPr>
        <w:t>land</w:t>
      </w:r>
      <w:r w:rsidRPr="005047F7">
        <w:rPr>
          <w:sz w:val="16"/>
        </w:rPr>
        <w:t xml:space="preserve">, and </w:t>
      </w:r>
      <w:r w:rsidRPr="005047F7">
        <w:rPr>
          <w:rStyle w:val="StyleUnderline"/>
        </w:rPr>
        <w:t>so</w:t>
      </w:r>
      <w:r w:rsidRPr="005047F7">
        <w:rPr>
          <w:sz w:val="16"/>
        </w:rPr>
        <w:t xml:space="preserve"> </w:t>
      </w:r>
      <w:r w:rsidRPr="005047F7">
        <w:rPr>
          <w:rStyle w:val="StyleUnderline"/>
        </w:rPr>
        <w:t>underestimated the total amount of carbon</w:t>
      </w:r>
      <w:r w:rsidRPr="005047F7">
        <w:rPr>
          <w:sz w:val="16"/>
        </w:rPr>
        <w:t xml:space="preserve"> </w:t>
      </w:r>
      <w:r w:rsidRPr="005047F7">
        <w:rPr>
          <w:rStyle w:val="StyleUnderline"/>
        </w:rPr>
        <w:t>by about one half.</w:t>
      </w:r>
      <w:r w:rsidRPr="005047F7">
        <w:rPr>
          <w:sz w:val="16"/>
        </w:rPr>
        <w:t xml:space="preserve"> </w:t>
      </w:r>
      <w:r w:rsidRPr="005047F7">
        <w:rPr>
          <w:rStyle w:val="StyleUnderline"/>
        </w:rPr>
        <w:t>They overestimated carbon uptake</w:t>
      </w:r>
      <w:r w:rsidRPr="005047F7">
        <w:rPr>
          <w:sz w:val="16"/>
        </w:rPr>
        <w:t xml:space="preserve"> by trees, </w:t>
      </w:r>
      <w:r w:rsidRPr="005047F7">
        <w:rPr>
          <w:rStyle w:val="StyleUnderline"/>
        </w:rPr>
        <w:t>and suggested putting trees where they’ve never been</w:t>
      </w:r>
      <w:r w:rsidRPr="005047F7">
        <w:rPr>
          <w:sz w:val="16"/>
        </w:rPr>
        <w:t xml:space="preserve">, or where they’d actually make the planet hotter (by darkening planetary albedo over icy, more reflective terrain). They didn’t take into account that </w:t>
      </w:r>
      <w:r w:rsidRPr="005047F7">
        <w:rPr>
          <w:rStyle w:val="StyleUnderline"/>
        </w:rPr>
        <w:t>the ecosystems where they wanted to plant trees already sequestered carbon</w:t>
      </w:r>
      <w:r w:rsidRPr="005047F7">
        <w:rPr>
          <w:sz w:val="16"/>
        </w:rPr>
        <w:t xml:space="preserve">. And so on. “We’re not talking about small errors here. </w:t>
      </w:r>
      <w:r w:rsidRPr="005047F7">
        <w:rPr>
          <w:rStyle w:val="StyleUnderline"/>
        </w:rPr>
        <w:t>We’re talking about a huge difference in the total amount of carbon you could sequester</w:t>
      </w:r>
      <w:r w:rsidRPr="005047F7">
        <w:rPr>
          <w:sz w:val="16"/>
        </w:rPr>
        <w:t>,” says Carla Staver, an ecologist at Yale University.</w:t>
      </w:r>
    </w:p>
    <w:p w14:paraId="2377D350" w14:textId="77777777" w:rsidR="00F16822" w:rsidRPr="005047F7" w:rsidRDefault="00F16822" w:rsidP="00F16822">
      <w:pPr>
        <w:rPr>
          <w:sz w:val="16"/>
        </w:rPr>
      </w:pPr>
      <w:r w:rsidRPr="005047F7">
        <w:rPr>
          <w:sz w:val="16"/>
        </w:rPr>
        <w:t>The lead scientist and the person who runs the lab that produced the initial paper didn’t respond to my requests for interviews, but in response to the criticisms in Science they wrote: “We intended to highlight that we are aware of no other viable climate change solution that is quantitatively as large in terms of carbon drawdown. We did not suggest that tree restoration should be considered as the unique solution to climate change.” They broadly stuck to their numbers, or said their critics had misinterpreted or misread them. But mostly, the implication was, hey, come on! We’re all in this together.</w:t>
      </w:r>
    </w:p>
    <w:p w14:paraId="46F25D9B" w14:textId="77777777" w:rsidR="00F16822" w:rsidRPr="005047F7" w:rsidRDefault="00F16822" w:rsidP="00F16822">
      <w:pPr>
        <w:rPr>
          <w:sz w:val="16"/>
        </w:rPr>
      </w:pPr>
      <w:r w:rsidRPr="005047F7">
        <w:rPr>
          <w:sz w:val="16"/>
        </w:rPr>
        <w:t>Which is true, as far as that goes. But if scientists get it wrong, the fight could fall apart—or become an easier target for climate deniers who already see conspiracies behind every scientific warning. “All of those technical responses were written by people who believe there is a place for forest restoration in mitigating climate change and emissions,” Staver says. “It behooves us as scientists to be realistic about how much that’s going to get us. We have to make good faith estimates.”</w:t>
      </w:r>
    </w:p>
    <w:p w14:paraId="5AFDF054" w14:textId="77777777" w:rsidR="00F16822" w:rsidRPr="005047F7" w:rsidRDefault="00F16822" w:rsidP="00F16822">
      <w:pPr>
        <w:rPr>
          <w:sz w:val="16"/>
        </w:rPr>
      </w:pPr>
      <w:r w:rsidRPr="005047F7">
        <w:rPr>
          <w:sz w:val="16"/>
        </w:rPr>
        <w:t>The same thing is happening with the Terraton Initiative. The company behind it, Indigo, is a startup trying to promulgate regenerative agriculture—methods like relying on perennials instead of annually replanted species, or cover crops to reduce the need for tilling. “We’re encouraging farmers to use less fertilizer, fewer chemicals, and data science and microbiology to improve yield, and get paid a premium for growing things more sustainably,” says David Perry, Indigo’s CEO. Terraton launched last June; sign up, and you get $15 for every ton of carbon sequestered, measured through regular tests of soil health. (Hey, wait, doesn’t that mean the startup would need to pony up $15 trillion? The cash, the company says, will come from Indigo’s venture money, and eventually from a carbon market that’ll sell offsets or use government subsidies, should such a thing ever exist.) Perry says they expected to have 3 million acres signed up in the first year, and instead they have 10 million acres in the first 100 days. World: saved!</w:t>
      </w:r>
    </w:p>
    <w:p w14:paraId="5AF9AB5E" w14:textId="77777777" w:rsidR="00F16822" w:rsidRPr="005047F7" w:rsidRDefault="00F16822" w:rsidP="00F16822">
      <w:pPr>
        <w:rPr>
          <w:sz w:val="16"/>
        </w:rPr>
      </w:pPr>
      <w:r w:rsidRPr="005047F7">
        <w:rPr>
          <w:sz w:val="16"/>
        </w:rPr>
        <w:t xml:space="preserve">Except, well, math. </w:t>
      </w:r>
      <w:r w:rsidRPr="005047F7">
        <w:rPr>
          <w:rStyle w:val="StyleUnderline"/>
        </w:rPr>
        <w:t>One 2017 study of 150,000 sample points all over Earth said that since the advent of agriculture, we’ve lost about 133 billion tons of carbon from the ground</w:t>
      </w:r>
      <w:r w:rsidRPr="005047F7">
        <w:rPr>
          <w:sz w:val="16"/>
        </w:rPr>
        <w:t xml:space="preserve">. Several analyses of carbon sequestration efforts estimate that </w:t>
      </w:r>
      <w:r w:rsidRPr="005047F7">
        <w:rPr>
          <w:rStyle w:val="StyleUnderline"/>
        </w:rPr>
        <w:t>with current limitations</w:t>
      </w:r>
      <w:r w:rsidRPr="005047F7">
        <w:rPr>
          <w:sz w:val="16"/>
        </w:rPr>
        <w:t xml:space="preserve"> and in the best case scenario, </w:t>
      </w:r>
      <w:r w:rsidRPr="005047F7">
        <w:rPr>
          <w:rStyle w:val="StyleUnderline"/>
        </w:rPr>
        <w:t>we’ll only likely to recover about 50 or 60 percent of this lost carbon</w:t>
      </w:r>
      <w:r w:rsidRPr="005047F7">
        <w:rPr>
          <w:sz w:val="16"/>
        </w:rPr>
        <w:t>. “There’s a community of scientists who’ve been working on these issues for the better part of 20 years and who’ve published numerous papers showing what the soil potential of the planet would be, and Indigo chose to ignore those,” says Jonathan Foley, an environmental scientist and executive director of the climate change-fighting group Project Drawdown. “I just have to scratch my head and ask why they’re doing that.”</w:t>
      </w:r>
    </w:p>
    <w:p w14:paraId="373021B8" w14:textId="77777777" w:rsidR="00F16822" w:rsidRPr="005047F7" w:rsidRDefault="00F16822" w:rsidP="00F16822">
      <w:pPr>
        <w:rPr>
          <w:sz w:val="16"/>
        </w:rPr>
      </w:pPr>
      <w:r w:rsidRPr="005047F7">
        <w:rPr>
          <w:sz w:val="16"/>
        </w:rPr>
        <w:t>Indigo disagrees, of course. “His argument is based on two premises, neither of which we know to be true. The first is that you can accurately estimate how much carbon has been lost from the soil, and that’s really hard,” Perry says. “The second piece is, his premise is that you can’t put more carbon back into the soil than was there to begin with, and I think we can say with a lot of confidence that’s not true. There’s no reason to think that nature was looking to maximize carbon in the soil.”</w:t>
      </w:r>
    </w:p>
    <w:p w14:paraId="4C8A7140" w14:textId="77777777" w:rsidR="00F16822" w:rsidRPr="005047F7" w:rsidRDefault="00F16822" w:rsidP="00F16822">
      <w:pPr>
        <w:rPr>
          <w:sz w:val="16"/>
        </w:rPr>
      </w:pPr>
      <w:r w:rsidRPr="005047F7">
        <w:rPr>
          <w:sz w:val="16"/>
        </w:rPr>
        <w:t>It’s possible to imagine agriculture as a kind of geoengineering, of improving on nature’s yields and productivity. If it could also improve on nature’s ability to put carbon in the ground, that would be transformative. But there’s no evidence yet people can do it at a scale that it can by itself save the planet. Implying otherwise might even be its own kind of moral hazard, encouraging people to keep on coughing carbon into the atmosphere if they figure trees and cover crops will save us. Fixing climate change is going to take systematic, nation-scale work; these kind of solutions let countries and transnational corporations get away with business-as-usual.</w:t>
      </w:r>
    </w:p>
    <w:p w14:paraId="7627832E" w14:textId="77777777" w:rsidR="00F16822" w:rsidRPr="005047F7" w:rsidRDefault="00F16822" w:rsidP="00F16822">
      <w:pPr>
        <w:rPr>
          <w:sz w:val="16"/>
        </w:rPr>
      </w:pPr>
      <w:r w:rsidRPr="005047F7">
        <w:rPr>
          <w:sz w:val="16"/>
        </w:rPr>
        <w:t>“If a single company could offset a billion tons of CO2, they should win the Nobel Peace Prize. But a teraton? You’d need four planet Earths to do it,” Foley says. “It seems like a Silicon Valley hype cycle. Let’s overhype the numbers, overpromise, and then in five years it’ll crash.” That could erode confidence in the whole idea of fighting climate change, he says.</w:t>
      </w:r>
    </w:p>
    <w:p w14:paraId="64E0813B" w14:textId="77777777" w:rsidR="00F16822" w:rsidRPr="005047F7" w:rsidRDefault="00F16822" w:rsidP="00F16822">
      <w:pPr>
        <w:rPr>
          <w:sz w:val="16"/>
        </w:rPr>
      </w:pPr>
      <w:r w:rsidRPr="005047F7">
        <w:rPr>
          <w:sz w:val="16"/>
        </w:rPr>
        <w:t>Using land as a carbon sink is a great idea. Even the land knows it; it already absorbs 30 percent of all carbon. A recent UN report said that for a mere $300 billion, Earth could return deforested or abandoned land to pasture and sequester enough carbon to stave off the worst effects of climate change for 20 years. That’s less than half the US’ annual defense budget, the cost of firing 300 WeWork CEOs. And reforestation and regenerative agriculture are great climate-fighting measures to sell to the developing world, because they actually help other problems rather than inhibit industrialization.</w:t>
      </w:r>
    </w:p>
    <w:p w14:paraId="13CAA8A7" w14:textId="77777777" w:rsidR="00F16822" w:rsidRDefault="00F16822" w:rsidP="00F16822">
      <w:pPr>
        <w:rPr>
          <w:sz w:val="16"/>
        </w:rPr>
      </w:pPr>
      <w:r w:rsidRPr="005047F7">
        <w:rPr>
          <w:sz w:val="16"/>
        </w:rPr>
        <w:t xml:space="preserve">But </w:t>
      </w:r>
      <w:r w:rsidRPr="005047F7">
        <w:rPr>
          <w:rStyle w:val="StyleUnderline"/>
        </w:rPr>
        <w:t>they can’t be the only approaches</w:t>
      </w:r>
      <w:r w:rsidRPr="005047F7">
        <w:rPr>
          <w:sz w:val="16"/>
        </w:rPr>
        <w:t>. “A lot of us are worried and scared, and this is very appealing. But the reality is, there are no easy answers. The solution to these problems is going to involve tough choices, changes in lifestyle,” says Staver. “</w:t>
      </w:r>
      <w:r w:rsidRPr="005047F7">
        <w:rPr>
          <w:rStyle w:val="StyleUnderline"/>
        </w:rPr>
        <w:t>We can’t propose that changing the way we farm or planting a bunch of trees is going to get us to a solution without making systemic changes to the way we emit carbon as well.”</w:t>
      </w:r>
      <w:r w:rsidRPr="005047F7">
        <w:rPr>
          <w:sz w:val="16"/>
        </w:rPr>
        <w:t xml:space="preserve"> The math is hard—but people can’t solve climate change without getting it right.</w:t>
      </w:r>
    </w:p>
    <w:p w14:paraId="60B4B794" w14:textId="77777777" w:rsidR="00F16822" w:rsidRPr="006F6D97" w:rsidRDefault="00F16822" w:rsidP="00F16822">
      <w:pPr>
        <w:pStyle w:val="Heading4"/>
        <w:rPr>
          <w:b w:val="0"/>
          <w:bCs/>
        </w:rPr>
      </w:pPr>
      <w:r>
        <w:t xml:space="preserve">Planting trees is net </w:t>
      </w:r>
      <w:r w:rsidRPr="006F6D97">
        <w:rPr>
          <w:u w:val="single"/>
        </w:rPr>
        <w:t>worse</w:t>
      </w:r>
      <w:r>
        <w:t xml:space="preserve"> for the environment</w:t>
      </w:r>
      <w:r w:rsidRPr="006F6D97">
        <w:rPr>
          <w:b w:val="0"/>
          <w:bCs/>
        </w:rPr>
        <w:t>---</w:t>
      </w:r>
      <w:r w:rsidRPr="006F6D97">
        <w:rPr>
          <w:b w:val="0"/>
          <w:bCs/>
          <w:u w:val="single"/>
        </w:rPr>
        <w:t>ruins</w:t>
      </w:r>
      <w:r w:rsidRPr="006F6D97">
        <w:rPr>
          <w:b w:val="0"/>
          <w:bCs/>
        </w:rPr>
        <w:t xml:space="preserve"> biodiversity, accelerates </w:t>
      </w:r>
      <w:r w:rsidRPr="006F6D97">
        <w:rPr>
          <w:b w:val="0"/>
          <w:bCs/>
          <w:u w:val="single"/>
        </w:rPr>
        <w:t>climate change</w:t>
      </w:r>
      <w:r w:rsidRPr="006F6D97">
        <w:rPr>
          <w:b w:val="0"/>
          <w:bCs/>
        </w:rPr>
        <w:t xml:space="preserve">, and is based off </w:t>
      </w:r>
      <w:r w:rsidRPr="006F6D97">
        <w:rPr>
          <w:b w:val="0"/>
          <w:bCs/>
          <w:u w:val="single"/>
        </w:rPr>
        <w:t>misconstrued</w:t>
      </w:r>
      <w:r w:rsidRPr="006F6D97">
        <w:rPr>
          <w:b w:val="0"/>
          <w:bCs/>
        </w:rPr>
        <w:t xml:space="preserve"> studies.</w:t>
      </w:r>
    </w:p>
    <w:p w14:paraId="0FF3895A" w14:textId="77777777" w:rsidR="00F16822" w:rsidRPr="006F6D97" w:rsidRDefault="00F16822" w:rsidP="00F16822">
      <w:r>
        <w:t xml:space="preserve">Jeff </w:t>
      </w:r>
      <w:r w:rsidRPr="006F6D97">
        <w:rPr>
          <w:rStyle w:val="Style13ptBold"/>
        </w:rPr>
        <w:t>Goodell 20</w:t>
      </w:r>
      <w:r>
        <w:t xml:space="preserve">, </w:t>
      </w:r>
      <w:r w:rsidRPr="006F6D97">
        <w:t>American author and contributing editor to Rolling Stone magazine</w:t>
      </w:r>
      <w:r>
        <w:t>, 6/25/20, “</w:t>
      </w:r>
      <w:r w:rsidRPr="006F6D97">
        <w:t>Why Planting Trees Won’t Save Us</w:t>
      </w:r>
      <w:r>
        <w:t xml:space="preserve">,” </w:t>
      </w:r>
      <w:r w:rsidRPr="006F6D97">
        <w:t>https://www.rollingstone.com/politics/politics-features/tree-planting-wont-stop-climate-crisis-1020500/</w:t>
      </w:r>
      <w:r>
        <w:t>, ghs-dh</w:t>
      </w:r>
    </w:p>
    <w:p w14:paraId="0CE8FA58" w14:textId="77777777" w:rsidR="00F16822" w:rsidRPr="000B69C5" w:rsidRDefault="00F16822" w:rsidP="00F16822">
      <w:pPr>
        <w:rPr>
          <w:sz w:val="16"/>
        </w:rPr>
      </w:pPr>
      <w:r w:rsidRPr="000B69C5">
        <w:rPr>
          <w:sz w:val="16"/>
        </w:rPr>
        <w:t xml:space="preserve">ACCORDING TO A new report this week by the Pew Research Center, Americans have finally come to an agreement about how to solve the climate crisis: by planting trees. A trillion of them. </w:t>
      </w:r>
      <w:r w:rsidRPr="002A005A">
        <w:rPr>
          <w:rStyle w:val="StyleUnderline"/>
        </w:rPr>
        <w:t>In theory</w:t>
      </w:r>
      <w:r w:rsidRPr="000B69C5">
        <w:rPr>
          <w:sz w:val="16"/>
        </w:rPr>
        <w:t xml:space="preserve">, those </w:t>
      </w:r>
      <w:r w:rsidRPr="002A005A">
        <w:rPr>
          <w:rStyle w:val="StyleUnderline"/>
        </w:rPr>
        <w:t>trees will suck so much carbon out of the air that we won’t have to worry about installing solar panels</w:t>
      </w:r>
      <w:r w:rsidRPr="000B69C5">
        <w:rPr>
          <w:sz w:val="16"/>
        </w:rPr>
        <w:t xml:space="preserve"> or ditching the SUV for an electric car. According to the Pew report, the trillion trees solution is supported by 90 percent of both Democrats and Republicans. Contrast this, for example, with support for tougher limits on carbon emissions from power plants, which is backed by 93 percent of Democrats, but only 64 percent of Republicans.</w:t>
      </w:r>
    </w:p>
    <w:p w14:paraId="60D8C1BB" w14:textId="77777777" w:rsidR="00F16822" w:rsidRPr="000B69C5" w:rsidRDefault="00F16822" w:rsidP="00F16822">
      <w:pPr>
        <w:rPr>
          <w:sz w:val="16"/>
        </w:rPr>
      </w:pPr>
      <w:r w:rsidRPr="000B69C5">
        <w:rPr>
          <w:sz w:val="16"/>
        </w:rPr>
        <w:t xml:space="preserve">On one hand, this near-universal support for tree-planting as a solution to the climate crisis is not surprising. Who doesn’t love trees? They are our ancient partners on this planet, and they may be far more intelligent than we know (Read Richard Powers’ magnificent novel The Overstory). And yes, the 3 trillion or so trees that already grow on the planet suck up about a third of the CO2 we dump into the atmosphere by burning fossil fuels. But </w:t>
      </w:r>
      <w:r w:rsidRPr="00AD45F6">
        <w:rPr>
          <w:rStyle w:val="StyleUnderline"/>
        </w:rPr>
        <w:t>the idea that we’re going to solve the climate crisis by planting a trillion trees is a</w:t>
      </w:r>
      <w:r w:rsidRPr="000B69C5">
        <w:rPr>
          <w:sz w:val="16"/>
        </w:rPr>
        <w:t xml:space="preserve"> particular kind of </w:t>
      </w:r>
      <w:r w:rsidRPr="006F6D97">
        <w:rPr>
          <w:rStyle w:val="Emphasis"/>
        </w:rPr>
        <w:t>lunacy</w:t>
      </w:r>
      <w:r w:rsidRPr="000B69C5">
        <w:rPr>
          <w:sz w:val="16"/>
        </w:rPr>
        <w:t xml:space="preserve">, </w:t>
      </w:r>
      <w:r w:rsidRPr="00AD45F6">
        <w:rPr>
          <w:rStyle w:val="StyleUnderline"/>
        </w:rPr>
        <w:t>and a</w:t>
      </w:r>
      <w:r w:rsidRPr="000B69C5">
        <w:rPr>
          <w:sz w:val="16"/>
        </w:rPr>
        <w:t xml:space="preserve"> great </w:t>
      </w:r>
      <w:r w:rsidRPr="00AD45F6">
        <w:rPr>
          <w:rStyle w:val="StyleUnderline"/>
        </w:rPr>
        <w:t>example</w:t>
      </w:r>
      <w:r w:rsidRPr="000B69C5">
        <w:rPr>
          <w:sz w:val="16"/>
        </w:rPr>
        <w:t xml:space="preserve"> </w:t>
      </w:r>
      <w:r w:rsidRPr="00AD45F6">
        <w:rPr>
          <w:rStyle w:val="StyleUnderline"/>
        </w:rPr>
        <w:t>of</w:t>
      </w:r>
      <w:r w:rsidRPr="000B69C5">
        <w:rPr>
          <w:sz w:val="16"/>
        </w:rPr>
        <w:t xml:space="preserve"> </w:t>
      </w:r>
      <w:r w:rsidRPr="00AD45F6">
        <w:rPr>
          <w:rStyle w:val="StyleUnderline"/>
        </w:rPr>
        <w:t>what happens when</w:t>
      </w:r>
      <w:r w:rsidRPr="000B69C5">
        <w:rPr>
          <w:sz w:val="16"/>
        </w:rPr>
        <w:t xml:space="preserve"> </w:t>
      </w:r>
      <w:r w:rsidRPr="006F6D97">
        <w:rPr>
          <w:rStyle w:val="Emphasis"/>
        </w:rPr>
        <w:t>bad science</w:t>
      </w:r>
      <w:r w:rsidRPr="00AD45F6">
        <w:rPr>
          <w:rStyle w:val="StyleUnderline"/>
        </w:rPr>
        <w:t xml:space="preserve"> hooks up with </w:t>
      </w:r>
      <w:r w:rsidRPr="006F6D97">
        <w:rPr>
          <w:rStyle w:val="Emphasis"/>
        </w:rPr>
        <w:t>do-gooderism</w:t>
      </w:r>
      <w:r w:rsidRPr="000B69C5">
        <w:rPr>
          <w:sz w:val="16"/>
        </w:rPr>
        <w:t xml:space="preserve"> and they sleep together in a bed of political expediency.</w:t>
      </w:r>
    </w:p>
    <w:p w14:paraId="768D12E0" w14:textId="77777777" w:rsidR="00F16822" w:rsidRPr="000B69C5" w:rsidRDefault="00F16822" w:rsidP="00F16822">
      <w:pPr>
        <w:rPr>
          <w:sz w:val="16"/>
        </w:rPr>
      </w:pPr>
      <w:r w:rsidRPr="00130446">
        <w:rPr>
          <w:rStyle w:val="StyleUnderline"/>
        </w:rPr>
        <w:t>A pair of new studies</w:t>
      </w:r>
      <w:r w:rsidRPr="000B69C5">
        <w:rPr>
          <w:sz w:val="16"/>
        </w:rPr>
        <w:t xml:space="preserve"> out this week </w:t>
      </w:r>
      <w:r w:rsidRPr="00130446">
        <w:rPr>
          <w:rStyle w:val="StyleUnderline"/>
        </w:rPr>
        <w:t>show</w:t>
      </w:r>
      <w:r w:rsidRPr="000B69C5">
        <w:rPr>
          <w:sz w:val="16"/>
        </w:rPr>
        <w:t xml:space="preserve"> just </w:t>
      </w:r>
      <w:r w:rsidRPr="00130446">
        <w:rPr>
          <w:rStyle w:val="StyleUnderline"/>
        </w:rPr>
        <w:t>how misplaced hopes</w:t>
      </w:r>
      <w:r w:rsidRPr="000B69C5">
        <w:rPr>
          <w:sz w:val="16"/>
        </w:rPr>
        <w:t xml:space="preserve"> </w:t>
      </w:r>
      <w:r w:rsidRPr="00130446">
        <w:rPr>
          <w:rStyle w:val="StyleUnderline"/>
        </w:rPr>
        <w:t>for tree-planting have been</w:t>
      </w:r>
      <w:r w:rsidRPr="000B69C5">
        <w:rPr>
          <w:sz w:val="16"/>
        </w:rPr>
        <w:t xml:space="preserve">. </w:t>
      </w:r>
      <w:r w:rsidRPr="00130446">
        <w:rPr>
          <w:rStyle w:val="StyleUnderline"/>
        </w:rPr>
        <w:t>One study</w:t>
      </w:r>
      <w:r w:rsidRPr="000B69C5">
        <w:rPr>
          <w:sz w:val="16"/>
        </w:rPr>
        <w:t xml:space="preserve">, published in Nature Sustainability, </w:t>
      </w:r>
      <w:r w:rsidRPr="00130446">
        <w:rPr>
          <w:rStyle w:val="StyleUnderline"/>
        </w:rPr>
        <w:t>looks at</w:t>
      </w:r>
      <w:r w:rsidRPr="000B69C5">
        <w:rPr>
          <w:sz w:val="16"/>
        </w:rPr>
        <w:t xml:space="preserve"> how </w:t>
      </w:r>
      <w:r w:rsidRPr="00130446">
        <w:rPr>
          <w:rStyle w:val="StyleUnderline"/>
        </w:rPr>
        <w:t>25 years of forest subsidies</w:t>
      </w:r>
      <w:r w:rsidRPr="000B69C5">
        <w:rPr>
          <w:sz w:val="16"/>
        </w:rPr>
        <w:t xml:space="preserve"> in Chile have </w:t>
      </w:r>
      <w:r w:rsidRPr="00130446">
        <w:rPr>
          <w:rStyle w:val="StyleUnderline"/>
        </w:rPr>
        <w:t>decreased biodiversity without increasing</w:t>
      </w:r>
      <w:r w:rsidRPr="000B69C5">
        <w:rPr>
          <w:sz w:val="16"/>
        </w:rPr>
        <w:t xml:space="preserve"> total </w:t>
      </w:r>
      <w:r w:rsidRPr="00130446">
        <w:rPr>
          <w:rStyle w:val="StyleUnderline"/>
        </w:rPr>
        <w:t>carbon stored</w:t>
      </w:r>
      <w:r w:rsidRPr="000B69C5">
        <w:rPr>
          <w:sz w:val="16"/>
        </w:rPr>
        <w:t xml:space="preserve"> in above-ground biomass. </w:t>
      </w:r>
      <w:r w:rsidRPr="00130446">
        <w:rPr>
          <w:rStyle w:val="StyleUnderline"/>
        </w:rPr>
        <w:t>A second study</w:t>
      </w:r>
      <w:r w:rsidRPr="000B69C5">
        <w:rPr>
          <w:sz w:val="16"/>
        </w:rPr>
        <w:t xml:space="preserve">, in Science, </w:t>
      </w:r>
      <w:r w:rsidRPr="00130446">
        <w:rPr>
          <w:rStyle w:val="StyleUnderline"/>
        </w:rPr>
        <w:t>raises</w:t>
      </w:r>
      <w:r w:rsidRPr="000B69C5">
        <w:rPr>
          <w:sz w:val="16"/>
        </w:rPr>
        <w:t xml:space="preserve"> big </w:t>
      </w:r>
      <w:r w:rsidRPr="00130446">
        <w:rPr>
          <w:rStyle w:val="StyleUnderline"/>
        </w:rPr>
        <w:t xml:space="preserve">questions about the </w:t>
      </w:r>
      <w:r w:rsidRPr="006F6D97">
        <w:rPr>
          <w:rStyle w:val="Emphasis"/>
        </w:rPr>
        <w:t>long-term security</w:t>
      </w:r>
      <w:r w:rsidRPr="000B69C5">
        <w:rPr>
          <w:sz w:val="16"/>
        </w:rPr>
        <w:t xml:space="preserve"> </w:t>
      </w:r>
      <w:r w:rsidRPr="00130446">
        <w:rPr>
          <w:rStyle w:val="StyleUnderline"/>
        </w:rPr>
        <w:t>of</w:t>
      </w:r>
      <w:r w:rsidRPr="000B69C5">
        <w:rPr>
          <w:sz w:val="16"/>
        </w:rPr>
        <w:t xml:space="preserve"> </w:t>
      </w:r>
      <w:r w:rsidRPr="00130446">
        <w:rPr>
          <w:rStyle w:val="StyleUnderline"/>
        </w:rPr>
        <w:t>carbon</w:t>
      </w:r>
      <w:r w:rsidRPr="000B69C5">
        <w:rPr>
          <w:sz w:val="16"/>
        </w:rPr>
        <w:t xml:space="preserve"> </w:t>
      </w:r>
      <w:r w:rsidRPr="00130446">
        <w:rPr>
          <w:rStyle w:val="StyleUnderline"/>
        </w:rPr>
        <w:t>stored in forests</w:t>
      </w:r>
      <w:r w:rsidRPr="000B69C5">
        <w:rPr>
          <w:sz w:val="16"/>
        </w:rPr>
        <w:t xml:space="preserve">, </w:t>
      </w:r>
      <w:r w:rsidRPr="00130446">
        <w:rPr>
          <w:rStyle w:val="StyleUnderline"/>
        </w:rPr>
        <w:t>especially as those forests become increasingly vulnerable to drought, wildfires, and disease</w:t>
      </w:r>
      <w:r w:rsidRPr="000B69C5">
        <w:rPr>
          <w:sz w:val="16"/>
        </w:rPr>
        <w:t xml:space="preserve"> in our rapidly warming world.</w:t>
      </w:r>
    </w:p>
    <w:p w14:paraId="1D1A0374" w14:textId="77777777" w:rsidR="00F16822" w:rsidRPr="000B69C5" w:rsidRDefault="00F16822" w:rsidP="00F16822">
      <w:pPr>
        <w:rPr>
          <w:sz w:val="16"/>
        </w:rPr>
      </w:pPr>
      <w:r w:rsidRPr="000B69C5">
        <w:rPr>
          <w:sz w:val="16"/>
        </w:rPr>
        <w:t>The idea of planting trees as a solution to the climate crisis is nothing new. It was an important part of the 1992 Kyoto Protocol and the 2015 Paris Agreement. Many nations around the world — Germany, Canada, Kenya — have launched ambitious tree-planting projects in recent decades. Last August, volunteers in India planted 220 million trees in a single day.</w:t>
      </w:r>
    </w:p>
    <w:p w14:paraId="0A033829" w14:textId="77777777" w:rsidR="00F16822" w:rsidRPr="000B69C5" w:rsidRDefault="00F16822" w:rsidP="00F16822">
      <w:pPr>
        <w:rPr>
          <w:sz w:val="16"/>
        </w:rPr>
      </w:pPr>
      <w:r w:rsidRPr="00130446">
        <w:rPr>
          <w:rStyle w:val="StyleUnderline"/>
        </w:rPr>
        <w:t>Tree planting is</w:t>
      </w:r>
      <w:r w:rsidRPr="000B69C5">
        <w:rPr>
          <w:sz w:val="16"/>
        </w:rPr>
        <w:t xml:space="preserve"> also a key </w:t>
      </w:r>
      <w:r w:rsidRPr="00130446">
        <w:rPr>
          <w:rStyle w:val="StyleUnderline"/>
        </w:rPr>
        <w:t>part of cap-and-trade schemes</w:t>
      </w:r>
      <w:r w:rsidRPr="000B69C5">
        <w:rPr>
          <w:sz w:val="16"/>
        </w:rPr>
        <w:t xml:space="preserve">, </w:t>
      </w:r>
      <w:r w:rsidRPr="00130446">
        <w:rPr>
          <w:rStyle w:val="StyleUnderline"/>
        </w:rPr>
        <w:t xml:space="preserve">which </w:t>
      </w:r>
      <w:r w:rsidRPr="00C23198">
        <w:rPr>
          <w:rStyle w:val="Emphasis"/>
        </w:rPr>
        <w:t>allow</w:t>
      </w:r>
      <w:r w:rsidRPr="00130446">
        <w:rPr>
          <w:rStyle w:val="StyleUnderline"/>
        </w:rPr>
        <w:t xml:space="preserve"> </w:t>
      </w:r>
      <w:r w:rsidRPr="00C23198">
        <w:rPr>
          <w:rStyle w:val="Emphasis"/>
        </w:rPr>
        <w:t>polluters</w:t>
      </w:r>
      <w:r w:rsidRPr="00130446">
        <w:rPr>
          <w:rStyle w:val="StyleUnderline"/>
        </w:rPr>
        <w:t xml:space="preserve"> to</w:t>
      </w:r>
      <w:r w:rsidRPr="000B69C5">
        <w:rPr>
          <w:sz w:val="16"/>
        </w:rPr>
        <w:t xml:space="preserve"> </w:t>
      </w:r>
      <w:r w:rsidRPr="00C23198">
        <w:rPr>
          <w:rStyle w:val="Emphasis"/>
        </w:rPr>
        <w:t>continue emitting</w:t>
      </w:r>
      <w:r w:rsidRPr="00130446">
        <w:rPr>
          <w:rStyle w:val="StyleUnderline"/>
        </w:rPr>
        <w:t xml:space="preserve"> CO2</w:t>
      </w:r>
      <w:r w:rsidRPr="000B69C5">
        <w:rPr>
          <w:sz w:val="16"/>
        </w:rPr>
        <w:t xml:space="preserve"> </w:t>
      </w:r>
      <w:r w:rsidRPr="00130446">
        <w:rPr>
          <w:rStyle w:val="StyleUnderline"/>
        </w:rPr>
        <w:t>if that CO2 can be offset</w:t>
      </w:r>
      <w:r w:rsidRPr="000B69C5">
        <w:rPr>
          <w:sz w:val="16"/>
        </w:rPr>
        <w:t xml:space="preserve"> (or absorbed) in other ways. In California, the cap-and-trade program has recognized 133 million tons of CO2 in benefits from forest carbon offset projects between 2013 and 2019. Skepticism, however, abounds, especially on questions about permanence: What happens to all of that carbon stored in trees if, say, a forest burns down?</w:t>
      </w:r>
    </w:p>
    <w:p w14:paraId="388E2728" w14:textId="77777777" w:rsidR="00F16822" w:rsidRPr="000B69C5" w:rsidRDefault="00F16822" w:rsidP="00F16822">
      <w:pPr>
        <w:rPr>
          <w:sz w:val="16"/>
        </w:rPr>
      </w:pPr>
      <w:r w:rsidRPr="00130446">
        <w:rPr>
          <w:rStyle w:val="StyleUnderline"/>
        </w:rPr>
        <w:t>Tree-planting mania began in earnest last July with a high profile paper in Science authored by Timothy Crowther</w:t>
      </w:r>
      <w:r w:rsidRPr="000B69C5">
        <w:rPr>
          <w:sz w:val="16"/>
        </w:rPr>
        <w:t>, a 33-year-old assistant professor at ETH Zurich in Switzerland. Crowther and his team built models that used variables such as soil quality and other factors to suggest there was plenty of room for a trillion new trees on the planet. According to Crowther, those trees could absorb two-thirds of the CO2 that humans have added to the atmosphere in the industrial era. Tree planting, Crowther argued, is “our most effective climate change solution.”</w:t>
      </w:r>
    </w:p>
    <w:p w14:paraId="4080EE17" w14:textId="77777777" w:rsidR="00F16822" w:rsidRPr="000B69C5" w:rsidRDefault="00F16822" w:rsidP="00F16822">
      <w:pPr>
        <w:rPr>
          <w:sz w:val="16"/>
        </w:rPr>
      </w:pPr>
      <w:r w:rsidRPr="000B69C5">
        <w:rPr>
          <w:sz w:val="16"/>
        </w:rPr>
        <w:t>The paper was a sensation, picked up by 700 media outlets. Crowther was profiled in Nature and Science and celebrated for his simple, elegant analysis of the world’s most urgent problem.</w:t>
      </w:r>
    </w:p>
    <w:p w14:paraId="2D3AC9EA" w14:textId="77777777" w:rsidR="00F16822" w:rsidRPr="000B69C5" w:rsidRDefault="00F16822" w:rsidP="00F16822">
      <w:pPr>
        <w:rPr>
          <w:sz w:val="16"/>
        </w:rPr>
      </w:pPr>
      <w:r w:rsidRPr="000B69C5">
        <w:rPr>
          <w:sz w:val="16"/>
        </w:rPr>
        <w:t xml:space="preserve">But </w:t>
      </w:r>
      <w:r w:rsidRPr="00173CD4">
        <w:rPr>
          <w:rStyle w:val="StyleUnderline"/>
        </w:rPr>
        <w:t xml:space="preserve">the report was </w:t>
      </w:r>
      <w:r w:rsidRPr="00C23198">
        <w:rPr>
          <w:rStyle w:val="Emphasis"/>
        </w:rPr>
        <w:t>deeply flawed</w:t>
      </w:r>
      <w:r w:rsidRPr="000B69C5">
        <w:rPr>
          <w:sz w:val="16"/>
        </w:rPr>
        <w:t xml:space="preserve">. </w:t>
      </w:r>
      <w:r w:rsidRPr="00173CD4">
        <w:rPr>
          <w:rStyle w:val="StyleUnderline"/>
        </w:rPr>
        <w:t>One scientist called the paper “shockingly bad</w:t>
      </w:r>
      <w:r w:rsidRPr="000B69C5">
        <w:rPr>
          <w:sz w:val="16"/>
        </w:rPr>
        <w:t xml:space="preserve">.” Science published six submissions from critics who cited substantial errors. </w:t>
      </w:r>
      <w:r w:rsidRPr="00173CD4">
        <w:rPr>
          <w:rStyle w:val="StyleUnderline"/>
        </w:rPr>
        <w:t>In addition to</w:t>
      </w:r>
      <w:r w:rsidRPr="000B69C5">
        <w:rPr>
          <w:sz w:val="16"/>
        </w:rPr>
        <w:t xml:space="preserve"> slamming the paper for </w:t>
      </w:r>
      <w:r w:rsidRPr="00C23198">
        <w:rPr>
          <w:rStyle w:val="Emphasis"/>
        </w:rPr>
        <w:t>miscalculating</w:t>
      </w:r>
      <w:r w:rsidRPr="000B69C5">
        <w:rPr>
          <w:sz w:val="16"/>
        </w:rPr>
        <w:t xml:space="preserve"> </w:t>
      </w:r>
      <w:r w:rsidRPr="00173CD4">
        <w:rPr>
          <w:rStyle w:val="StyleUnderline"/>
        </w:rPr>
        <w:t>the amount of carbon storage</w:t>
      </w:r>
      <w:r w:rsidRPr="000B69C5">
        <w:rPr>
          <w:sz w:val="16"/>
        </w:rPr>
        <w:t xml:space="preserve"> </w:t>
      </w:r>
      <w:r w:rsidRPr="00173CD4">
        <w:rPr>
          <w:rStyle w:val="StyleUnderline"/>
        </w:rPr>
        <w:t>that can be stored in forests</w:t>
      </w:r>
      <w:r w:rsidRPr="000B69C5">
        <w:rPr>
          <w:sz w:val="16"/>
        </w:rPr>
        <w:t xml:space="preserve"> </w:t>
      </w:r>
      <w:r w:rsidRPr="00173CD4">
        <w:rPr>
          <w:rStyle w:val="StyleUnderline"/>
        </w:rPr>
        <w:t>by a</w:t>
      </w:r>
      <w:r w:rsidRPr="000B69C5">
        <w:rPr>
          <w:sz w:val="16"/>
        </w:rPr>
        <w:t xml:space="preserve"> </w:t>
      </w:r>
      <w:r w:rsidRPr="00173CD4">
        <w:rPr>
          <w:rStyle w:val="StyleUnderline"/>
        </w:rPr>
        <w:t>factor of 10</w:t>
      </w:r>
      <w:r w:rsidRPr="000B69C5">
        <w:rPr>
          <w:sz w:val="16"/>
        </w:rPr>
        <w:t xml:space="preserve">, critics argued </w:t>
      </w:r>
      <w:r w:rsidRPr="00173CD4">
        <w:rPr>
          <w:rStyle w:val="StyleUnderline"/>
        </w:rPr>
        <w:t>it favored</w:t>
      </w:r>
      <w:r w:rsidRPr="000B69C5">
        <w:rPr>
          <w:sz w:val="16"/>
        </w:rPr>
        <w:t xml:space="preserve"> </w:t>
      </w:r>
      <w:r w:rsidRPr="00173CD4">
        <w:rPr>
          <w:rStyle w:val="StyleUnderline"/>
        </w:rPr>
        <w:t>converting grasslands and wetlands</w:t>
      </w:r>
      <w:r w:rsidRPr="000B69C5">
        <w:rPr>
          <w:sz w:val="16"/>
        </w:rPr>
        <w:t xml:space="preserve"> to forests </w:t>
      </w:r>
      <w:r w:rsidRPr="00173CD4">
        <w:rPr>
          <w:rStyle w:val="StyleUnderline"/>
        </w:rPr>
        <w:t>and ignored how trees might affect water supplies</w:t>
      </w:r>
      <w:r w:rsidRPr="000B69C5">
        <w:rPr>
          <w:sz w:val="16"/>
        </w:rPr>
        <w:t xml:space="preserve"> and temperatures. “The claim that global tree restoration is our most effective climate change solution is simply incorrect scientifically and dangerously misleading,” one group wrote.</w:t>
      </w:r>
    </w:p>
    <w:p w14:paraId="4360DC84" w14:textId="77777777" w:rsidR="00F16822" w:rsidRPr="000B69C5" w:rsidRDefault="00F16822" w:rsidP="00F16822">
      <w:pPr>
        <w:rPr>
          <w:sz w:val="16"/>
        </w:rPr>
      </w:pPr>
      <w:r w:rsidRPr="000B69C5">
        <w:rPr>
          <w:sz w:val="16"/>
        </w:rPr>
        <w:t>In a published response to the criticism, Crowther’s team made clear they saw tree planting as just “one of the most effective carbon drawdown solutions” and emphasized that reducing carbon emissions is critical. But they challenged other objections, arguing that disagreements about carbon storage calculations were not the result of errors but different definitions of “forest” and confusion about their methods.</w:t>
      </w:r>
    </w:p>
    <w:p w14:paraId="75F88ADE" w14:textId="77777777" w:rsidR="00F16822" w:rsidRPr="000B69C5" w:rsidRDefault="00F16822" w:rsidP="00F16822">
      <w:pPr>
        <w:rPr>
          <w:sz w:val="16"/>
        </w:rPr>
      </w:pPr>
      <w:r w:rsidRPr="000B69C5">
        <w:rPr>
          <w:sz w:val="16"/>
        </w:rPr>
        <w:t xml:space="preserve">In any case, </w:t>
      </w:r>
      <w:r w:rsidRPr="00173CD4">
        <w:rPr>
          <w:rStyle w:val="StyleUnderline"/>
        </w:rPr>
        <w:t>the flaws in the study didn’t staunch its appeal</w:t>
      </w:r>
      <w:r w:rsidRPr="000B69C5">
        <w:rPr>
          <w:sz w:val="16"/>
        </w:rPr>
        <w:t>. Marc Benioff, the billionaire CEO of Salesforce and well-known Bay Area philanthropist, latched onto it and began his own trillion-tree crusade. Thanks largely to Benioff’s enthusiasm, the World Economic Forum launched the Trillion Tree Initiative at its annual meeting in Davos earlier this year, with an endorsement by environmental rock star Jane Goodall. Big environmental and conservation groups like the World Wildlife Federation launched their own trillion-tree campaigns. Benioff also got the ear of White House advisor Jared Kushner, who passed the idea along to President Trump. Trump, who thinks climate change is a hoax perpetuated by the Chinese and has spent his entire presidency gutting protections of forests and parklands, even mentioned the virtues of tree-planting in his speech at Davos. On Earth Day, Trump planted a tree on the South Lawn (“I’ve always loved planting trees”).</w:t>
      </w:r>
    </w:p>
    <w:p w14:paraId="5AF45B76" w14:textId="77777777" w:rsidR="00F16822" w:rsidRPr="000B69C5" w:rsidRDefault="00F16822" w:rsidP="00F16822">
      <w:pPr>
        <w:rPr>
          <w:sz w:val="16"/>
        </w:rPr>
      </w:pPr>
      <w:r w:rsidRPr="000B69C5">
        <w:rPr>
          <w:sz w:val="16"/>
        </w:rPr>
        <w:t>Extreme Heat Will Change the World As We Know It</w:t>
      </w:r>
    </w:p>
    <w:p w14:paraId="6B659E99" w14:textId="77777777" w:rsidR="00F16822" w:rsidRPr="000B69C5" w:rsidRDefault="00F16822" w:rsidP="00F16822">
      <w:pPr>
        <w:rPr>
          <w:sz w:val="16"/>
        </w:rPr>
      </w:pPr>
      <w:r w:rsidRPr="000B69C5">
        <w:rPr>
          <w:sz w:val="16"/>
        </w:rPr>
        <w:t>Last February, Arkansas Rep. Bruce Westerman, a Republican, introduced the Trillion Tree Act, a pro-logging bill masquerading as a solution to climate change. It was a naked attempt to capitalize on some of the trillion tree mojo. “This deceptive bill is the worst kind of greenwashing and a complete distraction from urgently needed reductions in fossil fuel pollution,” Randi Spivak, public lands program director at the Center for Biological Diversity, said when the bill was introduced.</w:t>
      </w:r>
    </w:p>
    <w:p w14:paraId="34824087" w14:textId="77777777" w:rsidR="00F16822" w:rsidRDefault="00F16822" w:rsidP="00F16822">
      <w:pPr>
        <w:rPr>
          <w:rStyle w:val="StyleUnderline"/>
        </w:rPr>
      </w:pPr>
      <w:r w:rsidRPr="00173CD4">
        <w:rPr>
          <w:rStyle w:val="StyleUnderline"/>
        </w:rPr>
        <w:t>But trillion trees mania rolls on. It’s a climate crisis solution gone wild.</w:t>
      </w:r>
    </w:p>
    <w:p w14:paraId="03F25915" w14:textId="77777777" w:rsidR="00F16822" w:rsidRPr="000B69C5" w:rsidRDefault="00F16822" w:rsidP="00F16822">
      <w:pPr>
        <w:rPr>
          <w:sz w:val="16"/>
        </w:rPr>
      </w:pPr>
      <w:r w:rsidRPr="000B69C5">
        <w:rPr>
          <w:sz w:val="16"/>
        </w:rPr>
        <w:t xml:space="preserve">In Chile, as one of the new studies points out, </w:t>
      </w:r>
      <w:r w:rsidRPr="00173CD4">
        <w:rPr>
          <w:rStyle w:val="StyleUnderline"/>
        </w:rPr>
        <w:t>the government subsidized the replacement of native forests with profitable tree plantations</w:t>
      </w:r>
      <w:r w:rsidRPr="000B69C5">
        <w:rPr>
          <w:sz w:val="16"/>
        </w:rPr>
        <w:t xml:space="preserve">. The </w:t>
      </w:r>
      <w:r w:rsidRPr="00173CD4">
        <w:rPr>
          <w:rStyle w:val="StyleUnderline"/>
        </w:rPr>
        <w:t>researchers</w:t>
      </w:r>
      <w:r w:rsidRPr="000B69C5">
        <w:rPr>
          <w:sz w:val="16"/>
        </w:rPr>
        <w:t xml:space="preserve"> measured the full impact of the afforestation subsidies and </w:t>
      </w:r>
      <w:r w:rsidRPr="00173CD4">
        <w:rPr>
          <w:rStyle w:val="StyleUnderline"/>
        </w:rPr>
        <w:t>calculated their effects on net carbon</w:t>
      </w:r>
      <w:r w:rsidRPr="000B69C5">
        <w:rPr>
          <w:sz w:val="16"/>
        </w:rPr>
        <w:t xml:space="preserve"> and biodiversity changes across the entire country. They found that </w:t>
      </w:r>
      <w:r w:rsidRPr="00E709F7">
        <w:rPr>
          <w:rStyle w:val="StyleUnderline"/>
        </w:rPr>
        <w:t>while afforestation payments expanded the area covered by trees</w:t>
      </w:r>
      <w:r w:rsidRPr="000B69C5">
        <w:rPr>
          <w:sz w:val="16"/>
        </w:rPr>
        <w:t xml:space="preserve">, </w:t>
      </w:r>
      <w:r w:rsidRPr="00E709F7">
        <w:rPr>
          <w:rStyle w:val="StyleUnderline"/>
        </w:rPr>
        <w:t>they</w:t>
      </w:r>
      <w:r w:rsidRPr="000B69C5">
        <w:rPr>
          <w:sz w:val="16"/>
        </w:rPr>
        <w:t xml:space="preserve"> </w:t>
      </w:r>
      <w:r w:rsidRPr="00C23198">
        <w:rPr>
          <w:rStyle w:val="Emphasis"/>
        </w:rPr>
        <w:t>decreased</w:t>
      </w:r>
      <w:r w:rsidRPr="000B69C5">
        <w:rPr>
          <w:sz w:val="16"/>
        </w:rPr>
        <w:t xml:space="preserve"> the area of </w:t>
      </w:r>
      <w:r w:rsidRPr="00C23198">
        <w:rPr>
          <w:rStyle w:val="Emphasis"/>
        </w:rPr>
        <w:t>native forests</w:t>
      </w:r>
      <w:r w:rsidRPr="000B69C5">
        <w:rPr>
          <w:sz w:val="16"/>
        </w:rPr>
        <w:t xml:space="preserve">. </w:t>
      </w:r>
      <w:r w:rsidRPr="00E709F7">
        <w:rPr>
          <w:rStyle w:val="StyleUnderline"/>
        </w:rPr>
        <w:t>Because Chile’s native forests are far more carbon dense</w:t>
      </w:r>
      <w:r w:rsidRPr="000B69C5">
        <w:rPr>
          <w:sz w:val="16"/>
        </w:rPr>
        <w:t xml:space="preserve"> and biodiverse than plantations (think rainforest vs. Christmas tree farm), </w:t>
      </w:r>
      <w:r w:rsidRPr="00E709F7">
        <w:rPr>
          <w:rStyle w:val="StyleUnderline"/>
        </w:rPr>
        <w:t>the subsidies had the perverse effect of failing to increase carbon storage</w:t>
      </w:r>
      <w:r w:rsidRPr="000B69C5">
        <w:rPr>
          <w:sz w:val="16"/>
        </w:rPr>
        <w:t xml:space="preserve">, </w:t>
      </w:r>
      <w:r w:rsidRPr="00E709F7">
        <w:rPr>
          <w:rStyle w:val="StyleUnderline"/>
        </w:rPr>
        <w:t>while</w:t>
      </w:r>
      <w:r w:rsidRPr="000B69C5">
        <w:rPr>
          <w:sz w:val="16"/>
        </w:rPr>
        <w:t xml:space="preserve"> at the same time </w:t>
      </w:r>
      <w:r w:rsidRPr="00C23198">
        <w:rPr>
          <w:rStyle w:val="Emphasis"/>
        </w:rPr>
        <w:t>accelerating biod</w:t>
      </w:r>
      <w:r w:rsidRPr="00E709F7">
        <w:rPr>
          <w:rStyle w:val="StyleUnderline"/>
        </w:rPr>
        <w:t xml:space="preserve">iversity </w:t>
      </w:r>
      <w:r w:rsidRPr="00C23198">
        <w:rPr>
          <w:rStyle w:val="Emphasis"/>
        </w:rPr>
        <w:t>losses</w:t>
      </w:r>
      <w:r w:rsidRPr="000B69C5">
        <w:rPr>
          <w:sz w:val="16"/>
        </w:rPr>
        <w:t>.</w:t>
      </w:r>
    </w:p>
    <w:p w14:paraId="03502C89" w14:textId="77777777" w:rsidR="00F16822" w:rsidRPr="000B69C5" w:rsidRDefault="00F16822" w:rsidP="00F16822">
      <w:pPr>
        <w:rPr>
          <w:sz w:val="16"/>
        </w:rPr>
      </w:pPr>
      <w:r w:rsidRPr="00E709F7">
        <w:rPr>
          <w:rStyle w:val="StyleUnderline"/>
        </w:rPr>
        <w:t>The new paper</w:t>
      </w:r>
      <w:r w:rsidRPr="000B69C5">
        <w:rPr>
          <w:sz w:val="16"/>
        </w:rPr>
        <w:t xml:space="preserve"> published this week in Science further </w:t>
      </w:r>
      <w:r w:rsidRPr="00E709F7">
        <w:rPr>
          <w:rStyle w:val="StyleUnderline"/>
        </w:rPr>
        <w:t xml:space="preserve">clarifies just how risky it is </w:t>
      </w:r>
      <w:r w:rsidRPr="000B69C5">
        <w:rPr>
          <w:sz w:val="16"/>
        </w:rPr>
        <w:t xml:space="preserve">to bet on trees as a big solution for the climate crisis. Yes, </w:t>
      </w:r>
      <w:r w:rsidRPr="00E709F7">
        <w:rPr>
          <w:rStyle w:val="StyleUnderline"/>
        </w:rPr>
        <w:t xml:space="preserve">forests </w:t>
      </w:r>
      <w:r w:rsidRPr="000B69C5">
        <w:rPr>
          <w:sz w:val="16"/>
        </w:rPr>
        <w:t xml:space="preserve">can and do suck up huge amounts of carbon, but they </w:t>
      </w:r>
      <w:r w:rsidRPr="00E709F7">
        <w:rPr>
          <w:rStyle w:val="StyleUnderline"/>
        </w:rPr>
        <w:t xml:space="preserve">are </w:t>
      </w:r>
      <w:r w:rsidRPr="000B69C5">
        <w:rPr>
          <w:sz w:val="16"/>
        </w:rPr>
        <w:t xml:space="preserve">also </w:t>
      </w:r>
      <w:r w:rsidRPr="00E709F7">
        <w:rPr>
          <w:rStyle w:val="StyleUnderline"/>
        </w:rPr>
        <w:t xml:space="preserve">vulnerable to the ravages of the climate crisis </w:t>
      </w:r>
      <w:r w:rsidRPr="000B69C5">
        <w:rPr>
          <w:sz w:val="16"/>
        </w:rPr>
        <w:t xml:space="preserve">themselves. According to the report, </w:t>
      </w:r>
      <w:r w:rsidRPr="00E709F7">
        <w:rPr>
          <w:rStyle w:val="StyleUnderline"/>
        </w:rPr>
        <w:t xml:space="preserve">the biomass dynamics </w:t>
      </w:r>
      <w:r w:rsidRPr="000B69C5">
        <w:rPr>
          <w:sz w:val="16"/>
        </w:rPr>
        <w:t xml:space="preserve">of nearly half the forests on the planet </w:t>
      </w:r>
      <w:r w:rsidRPr="00E709F7">
        <w:rPr>
          <w:rStyle w:val="StyleUnderline"/>
        </w:rPr>
        <w:t>are strongly sensitive</w:t>
      </w:r>
      <w:r w:rsidRPr="000B69C5">
        <w:rPr>
          <w:sz w:val="16"/>
        </w:rPr>
        <w:t xml:space="preserve"> to what the authors call “stand-replacing disturbances.” In other words, wildfires, drought, and disease – as well as logging by lumber-hungry humans.</w:t>
      </w:r>
    </w:p>
    <w:p w14:paraId="35C93632" w14:textId="77777777" w:rsidR="00F16822" w:rsidRPr="000B69C5" w:rsidRDefault="00F16822" w:rsidP="00F16822">
      <w:pPr>
        <w:rPr>
          <w:sz w:val="16"/>
        </w:rPr>
      </w:pPr>
      <w:r w:rsidRPr="000B69C5">
        <w:rPr>
          <w:sz w:val="16"/>
        </w:rPr>
        <w:t>“</w:t>
      </w:r>
      <w:r w:rsidRPr="00E709F7">
        <w:rPr>
          <w:rStyle w:val="StyleUnderline"/>
        </w:rPr>
        <w:t>When it comes to storing carbon in forests</w:t>
      </w:r>
      <w:r w:rsidRPr="000B69C5">
        <w:rPr>
          <w:sz w:val="16"/>
        </w:rPr>
        <w:t xml:space="preserve">, </w:t>
      </w:r>
      <w:r w:rsidRPr="00E709F7">
        <w:rPr>
          <w:rStyle w:val="StyleUnderline"/>
        </w:rPr>
        <w:t>the issue</w:t>
      </w:r>
      <w:r w:rsidRPr="000B69C5">
        <w:rPr>
          <w:sz w:val="16"/>
        </w:rPr>
        <w:t xml:space="preserve"> no one has really looked at </w:t>
      </w:r>
      <w:r w:rsidRPr="00E709F7">
        <w:rPr>
          <w:rStyle w:val="StyleUnderline"/>
        </w:rPr>
        <w:t>is permanence</w:t>
      </w:r>
      <w:r w:rsidRPr="000B69C5">
        <w:rPr>
          <w:sz w:val="16"/>
        </w:rPr>
        <w:t>,” says lead author Bill Anderegg, an assistant professor of biology at the University of Utah. “</w:t>
      </w:r>
      <w:r w:rsidRPr="00E709F7">
        <w:rPr>
          <w:rStyle w:val="StyleUnderline"/>
        </w:rPr>
        <w:t>How long will the carbon be locked away for</w:t>
      </w:r>
      <w:r w:rsidRPr="000B69C5">
        <w:rPr>
          <w:sz w:val="16"/>
        </w:rPr>
        <w:t>? Fifty years? A hundred years?”</w:t>
      </w:r>
    </w:p>
    <w:p w14:paraId="0330FF60" w14:textId="77777777" w:rsidR="00F16822" w:rsidRPr="000B69C5" w:rsidRDefault="00F16822" w:rsidP="00F16822">
      <w:pPr>
        <w:rPr>
          <w:sz w:val="16"/>
        </w:rPr>
      </w:pPr>
      <w:r w:rsidRPr="000B69C5">
        <w:rPr>
          <w:sz w:val="16"/>
        </w:rPr>
        <w:t xml:space="preserve">The paper cites numerous examples of </w:t>
      </w:r>
      <w:r w:rsidRPr="00E709F7">
        <w:rPr>
          <w:rStyle w:val="StyleUnderline"/>
        </w:rPr>
        <w:t>the impact</w:t>
      </w:r>
      <w:r w:rsidRPr="000B69C5">
        <w:rPr>
          <w:sz w:val="16"/>
        </w:rPr>
        <w:t xml:space="preserve"> </w:t>
      </w:r>
      <w:r w:rsidRPr="00E709F7">
        <w:rPr>
          <w:rStyle w:val="StyleUnderline"/>
        </w:rPr>
        <w:t>our rapidly changing climate</w:t>
      </w:r>
      <w:r w:rsidRPr="000B69C5">
        <w:rPr>
          <w:sz w:val="16"/>
        </w:rPr>
        <w:t xml:space="preserve"> </w:t>
      </w:r>
      <w:r w:rsidRPr="00E709F7">
        <w:rPr>
          <w:rStyle w:val="StyleUnderline"/>
        </w:rPr>
        <w:t>is already having on forests</w:t>
      </w:r>
      <w:r w:rsidRPr="000B69C5">
        <w:rPr>
          <w:sz w:val="16"/>
        </w:rPr>
        <w:t xml:space="preserve">: </w:t>
      </w:r>
      <w:r w:rsidRPr="00E709F7">
        <w:rPr>
          <w:rStyle w:val="StyleUnderline"/>
        </w:rPr>
        <w:t>the severe 2011–2015</w:t>
      </w:r>
      <w:r w:rsidRPr="000B69C5">
        <w:rPr>
          <w:sz w:val="16"/>
        </w:rPr>
        <w:t xml:space="preserve"> drought in California </w:t>
      </w:r>
      <w:r w:rsidRPr="00E709F7">
        <w:rPr>
          <w:rStyle w:val="StyleUnderline"/>
        </w:rPr>
        <w:t>killed an estimated 140 million trees</w:t>
      </w:r>
      <w:r w:rsidRPr="000B69C5">
        <w:rPr>
          <w:sz w:val="16"/>
        </w:rPr>
        <w:t xml:space="preserve"> and turned the state’s ecosystems from a carbon sink into a carbon source — dead and dying trees in California contributed about 600 million tons of CO2 into the atmosphere, which is about equal to 10 percent of the state’s greenhouse gas emissions over that period. Similarly, </w:t>
      </w:r>
      <w:r w:rsidRPr="00E709F7">
        <w:rPr>
          <w:rStyle w:val="StyleUnderline"/>
        </w:rPr>
        <w:t>infestations of bark beetles</w:t>
      </w:r>
      <w:r w:rsidRPr="000B69C5">
        <w:rPr>
          <w:sz w:val="16"/>
        </w:rPr>
        <w:t xml:space="preserve">, a voracious tree-devouring insect amped up by rising temperatures, </w:t>
      </w:r>
      <w:r w:rsidRPr="00E709F7">
        <w:rPr>
          <w:rStyle w:val="StyleUnderline"/>
        </w:rPr>
        <w:t>have killed billions of trees</w:t>
      </w:r>
      <w:r w:rsidRPr="000B69C5">
        <w:rPr>
          <w:sz w:val="16"/>
        </w:rPr>
        <w:t xml:space="preserve"> across millions of acres of land in the past two decades and have converted large regions of the Canadian boreal forest from a carbon sink to a carbon source.</w:t>
      </w:r>
    </w:p>
    <w:p w14:paraId="09C1BCE0" w14:textId="77777777" w:rsidR="00F16822" w:rsidRPr="000B69C5" w:rsidRDefault="00F16822" w:rsidP="00F16822">
      <w:pPr>
        <w:rPr>
          <w:sz w:val="16"/>
        </w:rPr>
      </w:pPr>
      <w:r w:rsidRPr="000B69C5">
        <w:rPr>
          <w:sz w:val="16"/>
        </w:rPr>
        <w:t xml:space="preserve">And that may be a harbinger of things to come. As Anderegg’s paper points out, if we keep burning fossil fuels and heating up the planet, the impact on forests could be so great that instead of being a climate crisis solution, </w:t>
      </w:r>
      <w:r w:rsidRPr="000B69C5">
        <w:rPr>
          <w:rStyle w:val="StyleUnderline"/>
        </w:rPr>
        <w:t xml:space="preserve">forests could become a </w:t>
      </w:r>
      <w:r w:rsidRPr="00C23198">
        <w:rPr>
          <w:rStyle w:val="Emphasis"/>
        </w:rPr>
        <w:t>climate crisis accelerant</w:t>
      </w:r>
      <w:r w:rsidRPr="000B69C5">
        <w:rPr>
          <w:rStyle w:val="StyleUnderline"/>
        </w:rPr>
        <w:t>.</w:t>
      </w:r>
      <w:r w:rsidRPr="000B69C5">
        <w:rPr>
          <w:sz w:val="16"/>
        </w:rPr>
        <w:t xml:space="preserve"> Earth-system model projections over the 21st century indicate that terrestrial ecosystems (the vast majority of which are forests) could sequester as much as 36.7 billion tons of CO2 a year – or, in a high CO2 emissions scenario, release as much as 22 billion tons.</w:t>
      </w:r>
    </w:p>
    <w:p w14:paraId="68779D4A" w14:textId="77777777" w:rsidR="00F16822" w:rsidRDefault="00F16822" w:rsidP="00F16822">
      <w:pPr>
        <w:rPr>
          <w:rStyle w:val="StyleUnderline"/>
        </w:rPr>
      </w:pPr>
      <w:r w:rsidRPr="000B69C5">
        <w:rPr>
          <w:sz w:val="16"/>
        </w:rPr>
        <w:t xml:space="preserve">In other words, </w:t>
      </w:r>
      <w:r w:rsidRPr="000B69C5">
        <w:rPr>
          <w:rStyle w:val="StyleUnderline"/>
        </w:rPr>
        <w:t>trillion-tree boosters might have it all wrong</w:t>
      </w:r>
      <w:r w:rsidRPr="000B69C5">
        <w:rPr>
          <w:sz w:val="16"/>
        </w:rPr>
        <w:t xml:space="preserve">: Instead of being the engine of our salvation, </w:t>
      </w:r>
      <w:r w:rsidRPr="000B69C5">
        <w:rPr>
          <w:rStyle w:val="StyleUnderline"/>
        </w:rPr>
        <w:t>forests could turn out to be the engine of our demise.</w:t>
      </w:r>
    </w:p>
    <w:p w14:paraId="4FDA0E64" w14:textId="77777777" w:rsidR="00F16822" w:rsidRPr="00A11C67" w:rsidRDefault="00F16822" w:rsidP="00F16822">
      <w:pPr>
        <w:rPr>
          <w:u w:val="single"/>
        </w:rPr>
      </w:pPr>
      <w:r w:rsidRPr="000B69C5">
        <w:rPr>
          <w:sz w:val="16"/>
        </w:rPr>
        <w:t xml:space="preserve">This doesn’t mean planting trees is a bad idea, of course. It just means that next time you hear about a climate solution that sounds too good to be true, it probably is. The solution to the climate crisis isn’t going to depend on a simple clever idea. It requires us to stop burning fossil fuels. The trillion trees project is a form of magical thinking, as divorced from reality as the naïve hope that the COVID-19 virus would disappear with the summer heat. “There are lots of good reasons to plant trees,” Anderegg tells me on the phone from Colorado, where he was about to hike out to have a look at a mountain full of aspen that are dying as a consequence of the 2018 drought in the region. “And forests can certainly be a useful part of a climate change solution,” he explains. “But </w:t>
      </w:r>
      <w:r w:rsidRPr="000B69C5">
        <w:rPr>
          <w:rStyle w:val="StyleUnderline"/>
        </w:rPr>
        <w:t xml:space="preserve">we’re </w:t>
      </w:r>
      <w:r w:rsidRPr="00C23198">
        <w:rPr>
          <w:rStyle w:val="Emphasis"/>
        </w:rPr>
        <w:t>not to going</w:t>
      </w:r>
      <w:r w:rsidRPr="000B69C5">
        <w:rPr>
          <w:rStyle w:val="StyleUnderline"/>
        </w:rPr>
        <w:t xml:space="preserve"> to </w:t>
      </w:r>
      <w:r w:rsidRPr="00C23198">
        <w:rPr>
          <w:rStyle w:val="Emphasis"/>
        </w:rPr>
        <w:t>plant our way</w:t>
      </w:r>
      <w:r w:rsidRPr="000B69C5">
        <w:rPr>
          <w:rStyle w:val="StyleUnderline"/>
        </w:rPr>
        <w:t xml:space="preserve"> </w:t>
      </w:r>
      <w:r w:rsidRPr="00C23198">
        <w:rPr>
          <w:rStyle w:val="Emphasis"/>
        </w:rPr>
        <w:t>out</w:t>
      </w:r>
      <w:r w:rsidRPr="000B69C5">
        <w:rPr>
          <w:rStyle w:val="StyleUnderline"/>
        </w:rPr>
        <w:t xml:space="preserve"> </w:t>
      </w:r>
      <w:r w:rsidRPr="00C23198">
        <w:rPr>
          <w:rStyle w:val="Emphasis"/>
        </w:rPr>
        <w:t>of</w:t>
      </w:r>
      <w:r w:rsidRPr="000B69C5">
        <w:rPr>
          <w:rStyle w:val="StyleUnderline"/>
        </w:rPr>
        <w:t xml:space="preserve"> the </w:t>
      </w:r>
      <w:r w:rsidRPr="00C23198">
        <w:rPr>
          <w:rStyle w:val="Emphasis"/>
        </w:rPr>
        <w:t>climate</w:t>
      </w:r>
      <w:r w:rsidRPr="000B69C5">
        <w:rPr>
          <w:rStyle w:val="StyleUnderline"/>
        </w:rPr>
        <w:t xml:space="preserve"> crisis.”</w:t>
      </w:r>
    </w:p>
    <w:p w14:paraId="7B67002B" w14:textId="77777777" w:rsidR="00F16822" w:rsidRPr="003D68C9" w:rsidRDefault="00F16822" w:rsidP="00F16822"/>
    <w:p w14:paraId="397E7CC3" w14:textId="77777777" w:rsidR="00F16822" w:rsidRDefault="00F16822" w:rsidP="00F16822">
      <w:pPr>
        <w:rPr>
          <w:rFonts w:asciiTheme="minorHAnsi" w:hAnsiTheme="minorHAnsi"/>
        </w:rPr>
      </w:pPr>
    </w:p>
    <w:p w14:paraId="44852A85"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02018951">
    <w:abstractNumId w:val="9"/>
  </w:num>
  <w:num w:numId="2" w16cid:durableId="1063673175">
    <w:abstractNumId w:val="7"/>
  </w:num>
  <w:num w:numId="3" w16cid:durableId="1415854888">
    <w:abstractNumId w:val="6"/>
  </w:num>
  <w:num w:numId="4" w16cid:durableId="711537767">
    <w:abstractNumId w:val="5"/>
  </w:num>
  <w:num w:numId="5" w16cid:durableId="469177786">
    <w:abstractNumId w:val="4"/>
  </w:num>
  <w:num w:numId="6" w16cid:durableId="1677682714">
    <w:abstractNumId w:val="8"/>
  </w:num>
  <w:num w:numId="7" w16cid:durableId="1792430801">
    <w:abstractNumId w:val="3"/>
  </w:num>
  <w:num w:numId="8" w16cid:durableId="1492867907">
    <w:abstractNumId w:val="2"/>
  </w:num>
  <w:num w:numId="9" w16cid:durableId="681662047">
    <w:abstractNumId w:val="1"/>
  </w:num>
  <w:num w:numId="10" w16cid:durableId="1854343234">
    <w:abstractNumId w:val="0"/>
  </w:num>
  <w:num w:numId="11" w16cid:durableId="1908567519">
    <w:abstractNumId w:val="13"/>
  </w:num>
  <w:num w:numId="12" w16cid:durableId="1636061330">
    <w:abstractNumId w:val="12"/>
  </w:num>
  <w:num w:numId="13" w16cid:durableId="714962164">
    <w:abstractNumId w:val="11"/>
  </w:num>
  <w:num w:numId="14" w16cid:durableId="20136773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F16822"/>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6822"/>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BA436"/>
  <w15:chartTrackingRefBased/>
  <w15:docId w15:val="{C968C85D-D88B-48FE-99B3-7412D0179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16822"/>
    <w:pPr>
      <w:spacing w:after="0" w:line="240" w:lineRule="auto"/>
    </w:pPr>
    <w:rPr>
      <w:rFonts w:ascii="Georgia" w:hAnsi="Georgia"/>
      <w:sz w:val="20"/>
    </w:rPr>
  </w:style>
  <w:style w:type="paragraph" w:styleId="Heading1">
    <w:name w:val="heading 1"/>
    <w:aliases w:val="Pocket"/>
    <w:basedOn w:val="Normal"/>
    <w:next w:val="Normal"/>
    <w:link w:val="Heading1Char"/>
    <w:qFormat/>
    <w:rsid w:val="00F1682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1682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1682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
    <w:basedOn w:val="Normal"/>
    <w:next w:val="Normal"/>
    <w:link w:val="Heading4Char"/>
    <w:uiPriority w:val="3"/>
    <w:unhideWhenUsed/>
    <w:qFormat/>
    <w:rsid w:val="00F16822"/>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F16822"/>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F168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6822"/>
  </w:style>
  <w:style w:type="character" w:customStyle="1" w:styleId="Heading1Char">
    <w:name w:val="Heading 1 Char"/>
    <w:aliases w:val="Pocket Char"/>
    <w:basedOn w:val="DefaultParagraphFont"/>
    <w:link w:val="Heading1"/>
    <w:rsid w:val="00F1682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16822"/>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F16822"/>
    <w:rPr>
      <w:rFonts w:ascii="Georgia" w:eastAsiaTheme="majorEastAsia" w:hAnsi="Georg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F16822"/>
    <w:rPr>
      <w:rFonts w:ascii="Georgia" w:eastAsiaTheme="majorEastAsia" w:hAnsi="Georgia" w:cstheme="majorBidi"/>
      <w:b/>
      <w:iCs/>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
    <w:basedOn w:val="DefaultParagraphFont"/>
    <w:link w:val="Emphasis1"/>
    <w:uiPriority w:val="7"/>
    <w:qFormat/>
    <w:rsid w:val="00F16822"/>
    <w:rPr>
      <w:rFonts w:ascii="Georgia" w:hAnsi="Georgia"/>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F16822"/>
    <w:rPr>
      <w:b/>
      <w:bCs/>
      <w:sz w:val="22"/>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F16822"/>
    <w:rPr>
      <w:b w:val="0"/>
      <w:sz w:val="22"/>
      <w:u w:val="single"/>
    </w:rPr>
  </w:style>
  <w:style w:type="character" w:styleId="Hyperlink">
    <w:name w:val="Hyperlink"/>
    <w:basedOn w:val="DefaultParagraphFont"/>
    <w:uiPriority w:val="99"/>
    <w:unhideWhenUsed/>
    <w:rsid w:val="00F16822"/>
    <w:rPr>
      <w:color w:val="auto"/>
      <w:u w:val="none"/>
    </w:rPr>
  </w:style>
  <w:style w:type="character" w:styleId="FollowedHyperlink">
    <w:name w:val="FollowedHyperlink"/>
    <w:basedOn w:val="DefaultParagraphFont"/>
    <w:uiPriority w:val="99"/>
    <w:semiHidden/>
    <w:unhideWhenUsed/>
    <w:rsid w:val="00F16822"/>
    <w:rPr>
      <w:color w:val="auto"/>
      <w:u w:val="none"/>
    </w:rPr>
  </w:style>
  <w:style w:type="character" w:customStyle="1" w:styleId="Heading5Char">
    <w:name w:val="Heading 5 Char"/>
    <w:basedOn w:val="DefaultParagraphFont"/>
    <w:link w:val="Heading5"/>
    <w:uiPriority w:val="9"/>
    <w:semiHidden/>
    <w:rsid w:val="00F16822"/>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semiHidden/>
    <w:qFormat/>
    <w:rsid w:val="00F16822"/>
    <w:rPr>
      <w:b/>
      <w:bCs/>
    </w:rPr>
  </w:style>
  <w:style w:type="character" w:styleId="BookTitle">
    <w:name w:val="Book Title"/>
    <w:basedOn w:val="DefaultParagraphFont"/>
    <w:uiPriority w:val="33"/>
    <w:semiHidden/>
    <w:qFormat/>
    <w:rsid w:val="00F16822"/>
    <w:rPr>
      <w:b/>
      <w:bCs/>
      <w:i/>
      <w:iCs/>
      <w:spacing w:val="5"/>
    </w:rPr>
  </w:style>
  <w:style w:type="numbering" w:styleId="111111">
    <w:name w:val="Outline List 2"/>
    <w:basedOn w:val="NoList"/>
    <w:uiPriority w:val="99"/>
    <w:semiHidden/>
    <w:unhideWhenUsed/>
    <w:rsid w:val="00F16822"/>
  </w:style>
  <w:style w:type="paragraph" w:styleId="Header">
    <w:name w:val="header"/>
    <w:basedOn w:val="Normal"/>
    <w:link w:val="HeaderChar"/>
    <w:uiPriority w:val="99"/>
    <w:semiHidden/>
    <w:rsid w:val="00F16822"/>
    <w:pPr>
      <w:tabs>
        <w:tab w:val="center" w:pos="4680"/>
        <w:tab w:val="right" w:pos="9360"/>
      </w:tabs>
    </w:pPr>
  </w:style>
  <w:style w:type="character" w:customStyle="1" w:styleId="HeaderChar">
    <w:name w:val="Header Char"/>
    <w:basedOn w:val="DefaultParagraphFont"/>
    <w:link w:val="Header"/>
    <w:uiPriority w:val="99"/>
    <w:semiHidden/>
    <w:rsid w:val="00F16822"/>
    <w:rPr>
      <w:rFonts w:ascii="Georgia" w:hAnsi="Georgia"/>
      <w:sz w:val="20"/>
    </w:rPr>
  </w:style>
  <w:style w:type="paragraph" w:styleId="Footer">
    <w:name w:val="footer"/>
    <w:basedOn w:val="Normal"/>
    <w:link w:val="FooterChar"/>
    <w:uiPriority w:val="99"/>
    <w:semiHidden/>
    <w:rsid w:val="00F16822"/>
    <w:pPr>
      <w:tabs>
        <w:tab w:val="center" w:pos="4680"/>
        <w:tab w:val="right" w:pos="9360"/>
      </w:tabs>
    </w:pPr>
  </w:style>
  <w:style w:type="character" w:customStyle="1" w:styleId="FooterChar">
    <w:name w:val="Footer Char"/>
    <w:basedOn w:val="DefaultParagraphFont"/>
    <w:link w:val="Footer"/>
    <w:uiPriority w:val="99"/>
    <w:semiHidden/>
    <w:rsid w:val="00F16822"/>
    <w:rPr>
      <w:rFonts w:ascii="Georgia" w:hAnsi="Georgia"/>
      <w:sz w:val="20"/>
    </w:rPr>
  </w:style>
  <w:style w:type="paragraph" w:styleId="BodyText">
    <w:name w:val="Body Text"/>
    <w:basedOn w:val="Normal"/>
    <w:link w:val="BodyTextChar"/>
    <w:uiPriority w:val="99"/>
    <w:semiHidden/>
    <w:unhideWhenUsed/>
    <w:rsid w:val="00F16822"/>
    <w:pPr>
      <w:spacing w:after="120"/>
    </w:pPr>
  </w:style>
  <w:style w:type="character" w:customStyle="1" w:styleId="BodyTextChar">
    <w:name w:val="Body Text Char"/>
    <w:basedOn w:val="DefaultParagraphFont"/>
    <w:link w:val="BodyText"/>
    <w:uiPriority w:val="99"/>
    <w:semiHidden/>
    <w:rsid w:val="00F16822"/>
    <w:rPr>
      <w:rFonts w:ascii="Georgia" w:hAnsi="Georgia"/>
      <w:sz w:val="20"/>
    </w:rPr>
  </w:style>
  <w:style w:type="paragraph" w:styleId="NoSpacing">
    <w:name w:val="No Spacing"/>
    <w:link w:val="NoSpacingChar"/>
    <w:uiPriority w:val="99"/>
    <w:semiHidden/>
    <w:unhideWhenUsed/>
    <w:qFormat/>
    <w:rsid w:val="00F1682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16822"/>
    <w:rPr>
      <w:rFonts w:ascii="Calibri" w:hAnsi="Calibri" w:cs="Calibri"/>
    </w:rPr>
  </w:style>
  <w:style w:type="character" w:styleId="UnresolvedMention">
    <w:name w:val="Unresolved Mention"/>
    <w:basedOn w:val="DefaultParagraphFont"/>
    <w:uiPriority w:val="99"/>
    <w:semiHidden/>
    <w:unhideWhenUsed/>
    <w:rsid w:val="00F16822"/>
    <w:rPr>
      <w:color w:val="605E5C"/>
      <w:shd w:val="clear" w:color="auto" w:fill="E1DFDD"/>
    </w:rPr>
  </w:style>
  <w:style w:type="paragraph" w:customStyle="1" w:styleId="Emphasis1">
    <w:name w:val="Emphasis1"/>
    <w:basedOn w:val="Normal"/>
    <w:link w:val="Emphasis"/>
    <w:autoRedefine/>
    <w:uiPriority w:val="7"/>
    <w:qFormat/>
    <w:rsid w:val="00F16822"/>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customStyle="1" w:styleId="UnderlinePara">
    <w:name w:val="Underline Para"/>
    <w:basedOn w:val="Normal"/>
    <w:link w:val="StyleUnderline"/>
    <w:uiPriority w:val="6"/>
    <w:qFormat/>
    <w:rsid w:val="00F16822"/>
    <w:pPr>
      <w:widowControl w:val="0"/>
      <w:suppressAutoHyphens/>
      <w:spacing w:after="200"/>
      <w:contextualSpacing/>
    </w:pPr>
    <w:rPr>
      <w:rFonts w:asciiTheme="minorHAnsi" w:hAnsiTheme="minorHAnsi"/>
      <w:sz w:val="22"/>
      <w:u w:val="single"/>
    </w:rPr>
  </w:style>
  <w:style w:type="paragraph" w:customStyle="1" w:styleId="textbold">
    <w:name w:val="text bold"/>
    <w:basedOn w:val="Normal"/>
    <w:uiPriority w:val="8"/>
    <w:qFormat/>
    <w:rsid w:val="00F16822"/>
    <w:pP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20583</Words>
  <Characters>117328</Characters>
  <Application>Microsoft Office Word</Application>
  <DocSecurity>0</DocSecurity>
  <Lines>977</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2023-07-18T18:38:00Z</dcterms:created>
  <dcterms:modified xsi:type="dcterms:W3CDTF">2023-07-18T18:38:00Z</dcterms:modified>
</cp:coreProperties>
</file>