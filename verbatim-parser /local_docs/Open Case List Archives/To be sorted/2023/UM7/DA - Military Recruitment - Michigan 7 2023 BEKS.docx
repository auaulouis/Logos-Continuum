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175AC8" w14:textId="5F63ACD5" w:rsidR="00A95652" w:rsidRDefault="00531F70" w:rsidP="00531F70">
      <w:pPr>
        <w:pStyle w:val="Heading1"/>
      </w:pPr>
      <w:r>
        <w:t>Neg</w:t>
      </w:r>
    </w:p>
    <w:p w14:paraId="07847A9D" w14:textId="1B17C02C" w:rsidR="00500FA0" w:rsidRDefault="00500FA0" w:rsidP="00850D95">
      <w:pPr>
        <w:pStyle w:val="Heading2"/>
      </w:pPr>
      <w:r>
        <w:t>1nc</w:t>
      </w:r>
    </w:p>
    <w:p w14:paraId="60FE0D9E" w14:textId="368BF902" w:rsidR="00500FA0" w:rsidRDefault="00500FA0" w:rsidP="00500FA0">
      <w:pPr>
        <w:pStyle w:val="Heading3"/>
      </w:pPr>
      <w:r>
        <w:t>1nc readiness</w:t>
      </w:r>
    </w:p>
    <w:p w14:paraId="466BFC26" w14:textId="77777777" w:rsidR="003B0F0F" w:rsidRPr="00E837A8" w:rsidRDefault="003B0F0F" w:rsidP="003B0F0F">
      <w:pPr>
        <w:pStyle w:val="Heading4"/>
      </w:pPr>
      <w:r>
        <w:t xml:space="preserve">Recent recruitment stats have been </w:t>
      </w:r>
      <w:r w:rsidRPr="00E837A8">
        <w:rPr>
          <w:u w:val="single"/>
        </w:rPr>
        <w:t>trending up</w:t>
      </w:r>
      <w:r>
        <w:t xml:space="preserve"> – training courses are enabling </w:t>
      </w:r>
      <w:r w:rsidRPr="00E837A8">
        <w:rPr>
          <w:u w:val="single"/>
        </w:rPr>
        <w:t>thousands</w:t>
      </w:r>
      <w:r>
        <w:t xml:space="preserve"> to enlist.</w:t>
      </w:r>
    </w:p>
    <w:p w14:paraId="37B51CBD" w14:textId="77777777" w:rsidR="003B0F0F" w:rsidRPr="00E837A8" w:rsidRDefault="003B0F0F" w:rsidP="003B0F0F">
      <w:r>
        <w:rPr>
          <w:rStyle w:val="Style13ptBold"/>
        </w:rPr>
        <w:t xml:space="preserve">Beynon ‘6/2 </w:t>
      </w:r>
      <w:r w:rsidRPr="00E837A8">
        <w:t>[Steve Beynon; Beynon is a reporter for Military.com based in Washington D.C. He specializes in covering ground combat.; 6-2-2023; "2023 Ain't 2022: More Americans Signing Up with Army Guard, Internal Docs Show"; Military; https://www.military.com/daily-news/2023/06/05/army-national-guard-recruiting-numbers-looking-better-after-horrendous-year.html; Accessed 7-2-2023; DQ]</w:t>
      </w:r>
    </w:p>
    <w:p w14:paraId="3A1C5DD2" w14:textId="77777777" w:rsidR="003B0F0F" w:rsidRDefault="003B0F0F" w:rsidP="003B0F0F">
      <w:pPr>
        <w:rPr>
          <w:rStyle w:val="StyleUnderline"/>
        </w:rPr>
      </w:pPr>
      <w:r w:rsidRPr="00E837A8">
        <w:rPr>
          <w:sz w:val="16"/>
        </w:rPr>
        <w:t xml:space="preserve">The </w:t>
      </w:r>
      <w:r w:rsidRPr="00DE64F5">
        <w:rPr>
          <w:rStyle w:val="StyleUnderline"/>
          <w:highlight w:val="cyan"/>
        </w:rPr>
        <w:t>Army</w:t>
      </w:r>
      <w:r w:rsidRPr="00E837A8">
        <w:rPr>
          <w:sz w:val="16"/>
        </w:rPr>
        <w:t xml:space="preserve"> National Guard is behind on its recruiting goals for this year but is </w:t>
      </w:r>
      <w:r w:rsidRPr="00DE64F5">
        <w:rPr>
          <w:rStyle w:val="StyleUnderline"/>
          <w:highlight w:val="cyan"/>
        </w:rPr>
        <w:t>bringing more people in</w:t>
      </w:r>
      <w:r w:rsidRPr="00E837A8">
        <w:rPr>
          <w:rStyle w:val="StyleUnderline"/>
        </w:rPr>
        <w:t xml:space="preserve">to the ranks </w:t>
      </w:r>
      <w:r w:rsidRPr="00DE64F5">
        <w:rPr>
          <w:rStyle w:val="StyleUnderline"/>
          <w:highlight w:val="cyan"/>
        </w:rPr>
        <w:t>compared to last year</w:t>
      </w:r>
      <w:r w:rsidRPr="00E837A8">
        <w:rPr>
          <w:rStyle w:val="StyleUnderline"/>
        </w:rPr>
        <w:t>, the worst recruiting year since the military went to an all-volunteer force.</w:t>
      </w:r>
    </w:p>
    <w:p w14:paraId="6D480EFD" w14:textId="77777777" w:rsidR="003B0F0F" w:rsidRDefault="003B0F0F" w:rsidP="003B0F0F">
      <w:pPr>
        <w:rPr>
          <w:sz w:val="16"/>
        </w:rPr>
      </w:pPr>
      <w:r w:rsidRPr="00E837A8">
        <w:rPr>
          <w:sz w:val="16"/>
        </w:rPr>
        <w:t xml:space="preserve">The </w:t>
      </w:r>
      <w:r w:rsidRPr="00DE64F5">
        <w:rPr>
          <w:rStyle w:val="StyleUnderline"/>
          <w:highlight w:val="cyan"/>
        </w:rPr>
        <w:t>service</w:t>
      </w:r>
      <w:r w:rsidRPr="00E837A8">
        <w:rPr>
          <w:sz w:val="16"/>
        </w:rPr>
        <w:t xml:space="preserve"> component has come up about 10% short of its goals on recruits for each month between October and February, according to internal documents reviewed by Military.com. That's a </w:t>
      </w:r>
      <w:r w:rsidRPr="00DE64F5">
        <w:rPr>
          <w:rStyle w:val="StyleUnderline"/>
          <w:highlight w:val="cyan"/>
        </w:rPr>
        <w:t>big improvement compared to</w:t>
      </w:r>
      <w:r w:rsidRPr="00E837A8">
        <w:rPr>
          <w:rStyle w:val="StyleUnderline"/>
        </w:rPr>
        <w:t xml:space="preserve"> the same time frame </w:t>
      </w:r>
      <w:r w:rsidRPr="00DE64F5">
        <w:rPr>
          <w:rStyle w:val="StyleUnderline"/>
          <w:highlight w:val="cyan"/>
        </w:rPr>
        <w:t>last year</w:t>
      </w:r>
      <w:r w:rsidRPr="00E837A8">
        <w:rPr>
          <w:rStyle w:val="StyleUnderline"/>
        </w:rPr>
        <w:t xml:space="preserve"> in which the Army Guard came up 40% short</w:t>
      </w:r>
      <w:r w:rsidRPr="00E837A8">
        <w:rPr>
          <w:sz w:val="16"/>
        </w:rPr>
        <w:t>, on average. October is the start of the military's fiscal year.</w:t>
      </w:r>
    </w:p>
    <w:p w14:paraId="0073E79D" w14:textId="77777777" w:rsidR="003B0F0F" w:rsidRDefault="003B0F0F" w:rsidP="003B0F0F">
      <w:pPr>
        <w:rPr>
          <w:rStyle w:val="StyleUnderline"/>
        </w:rPr>
      </w:pPr>
      <w:r w:rsidRPr="00E837A8">
        <w:rPr>
          <w:sz w:val="16"/>
        </w:rPr>
        <w:t>"</w:t>
      </w:r>
      <w:r w:rsidRPr="00DE64F5">
        <w:rPr>
          <w:rStyle w:val="StyleUnderline"/>
          <w:highlight w:val="cyan"/>
        </w:rPr>
        <w:t xml:space="preserve">We've seen a </w:t>
      </w:r>
      <w:r w:rsidRPr="00DE64F5">
        <w:rPr>
          <w:rStyle w:val="Emphasis"/>
          <w:highlight w:val="cyan"/>
        </w:rPr>
        <w:t>steady increase</w:t>
      </w:r>
      <w:r w:rsidRPr="00DE64F5">
        <w:rPr>
          <w:rStyle w:val="StyleUnderline"/>
          <w:highlight w:val="cyan"/>
        </w:rPr>
        <w:t xml:space="preserve"> in</w:t>
      </w:r>
      <w:r w:rsidRPr="00E837A8">
        <w:rPr>
          <w:rStyle w:val="StyleUnderline"/>
        </w:rPr>
        <w:t xml:space="preserve"> our </w:t>
      </w:r>
      <w:r w:rsidRPr="00DE64F5">
        <w:rPr>
          <w:rStyle w:val="StyleUnderline"/>
          <w:highlight w:val="cyan"/>
        </w:rPr>
        <w:t>recruiting</w:t>
      </w:r>
      <w:r w:rsidRPr="00E837A8">
        <w:rPr>
          <w:rStyle w:val="StyleUnderline"/>
        </w:rPr>
        <w:t xml:space="preserve"> abilities</w:t>
      </w:r>
      <w:r w:rsidRPr="00E837A8">
        <w:rPr>
          <w:sz w:val="16"/>
        </w:rPr>
        <w:t>," Gen. Daniel Hokanson, the National Guard's top officer, told lawmakers at a hearing last week. "</w:t>
      </w:r>
      <w:r w:rsidRPr="00E837A8">
        <w:rPr>
          <w:rStyle w:val="StyleUnderline"/>
        </w:rPr>
        <w:t xml:space="preserve">The </w:t>
      </w:r>
      <w:r w:rsidRPr="00DE64F5">
        <w:rPr>
          <w:rStyle w:val="StyleUnderline"/>
          <w:highlight w:val="cyan"/>
        </w:rPr>
        <w:t>Army</w:t>
      </w:r>
      <w:r w:rsidRPr="00E837A8">
        <w:rPr>
          <w:rStyle w:val="StyleUnderline"/>
        </w:rPr>
        <w:t xml:space="preserve"> National Guard is </w:t>
      </w:r>
      <w:r w:rsidRPr="00DE64F5">
        <w:rPr>
          <w:rStyle w:val="StyleUnderline"/>
          <w:highlight w:val="cyan"/>
        </w:rPr>
        <w:t>on the path to meet our end</w:t>
      </w:r>
      <w:r w:rsidRPr="00E837A8">
        <w:rPr>
          <w:rStyle w:val="StyleUnderline"/>
        </w:rPr>
        <w:t xml:space="preserve"> </w:t>
      </w:r>
      <w:r w:rsidRPr="00DE64F5">
        <w:rPr>
          <w:rStyle w:val="StyleUnderline"/>
          <w:highlight w:val="cyan"/>
        </w:rPr>
        <w:t>strength</w:t>
      </w:r>
      <w:r w:rsidRPr="00E837A8">
        <w:rPr>
          <w:rStyle w:val="StyleUnderline"/>
        </w:rPr>
        <w:t xml:space="preserve"> by the end of the year. I am not declaring victory; I am saying that, right now, </w:t>
      </w:r>
      <w:r w:rsidRPr="00DE64F5">
        <w:rPr>
          <w:rStyle w:val="Emphasis"/>
          <w:highlight w:val="cyan"/>
        </w:rPr>
        <w:t>all of the trends are very positive</w:t>
      </w:r>
      <w:r w:rsidRPr="00E837A8">
        <w:rPr>
          <w:rStyle w:val="StyleUnderline"/>
        </w:rPr>
        <w:t>."</w:t>
      </w:r>
    </w:p>
    <w:p w14:paraId="7989347E" w14:textId="77777777" w:rsidR="003B0F0F" w:rsidRDefault="003B0F0F" w:rsidP="003B0F0F">
      <w:pPr>
        <w:rPr>
          <w:sz w:val="16"/>
        </w:rPr>
      </w:pPr>
      <w:r w:rsidRPr="00E837A8">
        <w:rPr>
          <w:sz w:val="16"/>
        </w:rPr>
        <w:t xml:space="preserve">In March, the </w:t>
      </w:r>
      <w:r w:rsidRPr="00DE64F5">
        <w:rPr>
          <w:rStyle w:val="StyleUnderline"/>
          <w:highlight w:val="cyan"/>
        </w:rPr>
        <w:t>Army</w:t>
      </w:r>
      <w:r w:rsidRPr="00E837A8">
        <w:rPr>
          <w:rStyle w:val="StyleUnderline"/>
        </w:rPr>
        <w:t xml:space="preserve"> National Guard </w:t>
      </w:r>
      <w:r w:rsidRPr="00DE64F5">
        <w:rPr>
          <w:rStyle w:val="StyleUnderline"/>
          <w:highlight w:val="cyan"/>
        </w:rPr>
        <w:t>exceeded its recruiting goal by 200</w:t>
      </w:r>
      <w:r w:rsidRPr="00E837A8">
        <w:rPr>
          <w:sz w:val="16"/>
        </w:rPr>
        <w:t xml:space="preserve">, bringing in 3,206 new troops. Hokanson told lawmakers that the </w:t>
      </w:r>
      <w:r w:rsidRPr="00E837A8">
        <w:rPr>
          <w:rStyle w:val="StyleUnderline"/>
        </w:rPr>
        <w:t>service component has exceeded recruiting goals in April and May as well,</w:t>
      </w:r>
      <w:r w:rsidRPr="00E837A8">
        <w:rPr>
          <w:sz w:val="16"/>
        </w:rPr>
        <w:t xml:space="preserve"> though the data Military.com obtained did not have those numbers.</w:t>
      </w:r>
    </w:p>
    <w:p w14:paraId="1FAFCA66" w14:textId="77777777" w:rsidR="003B0F0F" w:rsidRDefault="003B0F0F" w:rsidP="003B0F0F">
      <w:pPr>
        <w:rPr>
          <w:sz w:val="16"/>
        </w:rPr>
      </w:pPr>
      <w:r w:rsidRPr="00E837A8">
        <w:rPr>
          <w:sz w:val="16"/>
        </w:rPr>
        <w:t>But the numbers paint a complicated picture. The Guard is aiming for a smaller end strength. Last year, it was authorized to have 336,000 soldiers, and that was reduced by 11,000 this year. Thus, the recruiting goals were also reduced.</w:t>
      </w:r>
    </w:p>
    <w:p w14:paraId="35F47D67" w14:textId="77777777" w:rsidR="003B0F0F" w:rsidRDefault="003B0F0F" w:rsidP="003B0F0F">
      <w:pPr>
        <w:rPr>
          <w:sz w:val="16"/>
        </w:rPr>
      </w:pPr>
      <w:r w:rsidRPr="00E837A8">
        <w:rPr>
          <w:sz w:val="16"/>
        </w:rPr>
        <w:t>In December, for example, the National Guard recruited 2,308 new soldiers, missing its goal of 2,697. That same month the previous fiscal year, the Guard recruited 1,965 soldiers with a goal of 3,358. Between October and March, the Guard recruited 445 more soldiers on average each month, compared to the same time frame last fiscal year.</w:t>
      </w:r>
    </w:p>
    <w:p w14:paraId="7F7BA3CB" w14:textId="77777777" w:rsidR="003B0F0F" w:rsidRDefault="003B0F0F" w:rsidP="003B0F0F">
      <w:pPr>
        <w:rPr>
          <w:sz w:val="16"/>
        </w:rPr>
      </w:pPr>
      <w:r w:rsidRPr="00E837A8">
        <w:rPr>
          <w:sz w:val="16"/>
        </w:rPr>
        <w:t>The Army National Guard's upswing is likely indicative of its active-duty counterpart, which came up 15,000 soldiers short of its goal of recruiting 60,000 new troops last year. Army Secretary Christine Wormuth told Congress on multiple occasions that, while the Army as a whole will not meet its recruiting goals this year, it has made progress compared to last year's uniquely grim performance courting Gen Z.</w:t>
      </w:r>
    </w:p>
    <w:p w14:paraId="4547989C" w14:textId="77777777" w:rsidR="003B0F0F" w:rsidRDefault="003B0F0F" w:rsidP="003B0F0F">
      <w:pPr>
        <w:rPr>
          <w:sz w:val="16"/>
        </w:rPr>
      </w:pPr>
      <w:r w:rsidRPr="00E837A8">
        <w:rPr>
          <w:sz w:val="16"/>
        </w:rPr>
        <w:t>Military.com asked the Army for two months to provide data on its recruiting performance, but officials refused to offer any numbers. The National Guard did not dispute this reporting but declined to comment.</w:t>
      </w:r>
    </w:p>
    <w:p w14:paraId="66B667DE" w14:textId="77777777" w:rsidR="003B0F0F" w:rsidRDefault="003B0F0F" w:rsidP="003B0F0F">
      <w:pPr>
        <w:rPr>
          <w:sz w:val="16"/>
        </w:rPr>
      </w:pPr>
      <w:r w:rsidRPr="00E837A8">
        <w:rPr>
          <w:sz w:val="16"/>
        </w:rPr>
        <w:t>The recruiting slump is due to a culmination of factors as the services struggle to pitch enlistment to a skeptical new generation and to an ever-shrinking pool of eligible young Americans. An internal Defense Department study found that Gen Z members are less inclined to want to leave their hometowns and believe service has an inherent risk of death. Media attention on suicide and sexual assault in the services has also likely played a role in recruiting prospects.</w:t>
      </w:r>
    </w:p>
    <w:p w14:paraId="7EBBAF9F" w14:textId="77777777" w:rsidR="003B0F0F" w:rsidRDefault="003B0F0F" w:rsidP="003B0F0F">
      <w:pPr>
        <w:rPr>
          <w:rStyle w:val="StyleUnderline"/>
        </w:rPr>
      </w:pPr>
      <w:r w:rsidRPr="00E837A8">
        <w:rPr>
          <w:sz w:val="16"/>
        </w:rPr>
        <w:t xml:space="preserve">Army officials have estimated that only 23% of young Americans are eligible to enlist or commission, mostly due to poor performance on the SAT-style entrance exam, and an obesity crisis making too many potential applicants too overweight to serve. </w:t>
      </w:r>
      <w:r w:rsidRPr="00E837A8">
        <w:rPr>
          <w:rStyle w:val="StyleUnderline"/>
        </w:rPr>
        <w:t xml:space="preserve">Last year, the </w:t>
      </w:r>
      <w:r w:rsidRPr="00DE64F5">
        <w:rPr>
          <w:rStyle w:val="StyleUnderline"/>
          <w:highlight w:val="cyan"/>
        </w:rPr>
        <w:t>Army started</w:t>
      </w:r>
      <w:r w:rsidRPr="00E837A8">
        <w:rPr>
          <w:rStyle w:val="StyleUnderline"/>
        </w:rPr>
        <w:t xml:space="preserve"> pre-basic </w:t>
      </w:r>
      <w:r w:rsidRPr="00DE64F5">
        <w:rPr>
          <w:rStyle w:val="StyleUnderline"/>
          <w:highlight w:val="cyan"/>
        </w:rPr>
        <w:t>training courses</w:t>
      </w:r>
      <w:r w:rsidRPr="00E837A8">
        <w:rPr>
          <w:rStyle w:val="StyleUnderline"/>
        </w:rPr>
        <w:t xml:space="preserve"> for applicants who come up short on the entrance test or are slightly above the body fat standards.</w:t>
      </w:r>
    </w:p>
    <w:p w14:paraId="014D7042" w14:textId="77777777" w:rsidR="003B0F0F" w:rsidRDefault="003B0F0F" w:rsidP="003B0F0F">
      <w:pPr>
        <w:rPr>
          <w:rStyle w:val="StyleUnderline"/>
        </w:rPr>
      </w:pPr>
      <w:r w:rsidRPr="00E837A8">
        <w:rPr>
          <w:rStyle w:val="StyleUnderline"/>
        </w:rPr>
        <w:t xml:space="preserve">Those </w:t>
      </w:r>
      <w:r w:rsidRPr="00DE64F5">
        <w:rPr>
          <w:rStyle w:val="StyleUnderline"/>
          <w:highlight w:val="cyan"/>
        </w:rPr>
        <w:t>courses allow applicants to come into compliance with</w:t>
      </w:r>
      <w:r w:rsidRPr="00E837A8">
        <w:rPr>
          <w:rStyle w:val="StyleUnderline"/>
        </w:rPr>
        <w:t xml:space="preserve"> the Army's </w:t>
      </w:r>
      <w:r w:rsidRPr="00DE64F5">
        <w:rPr>
          <w:rStyle w:val="StyleUnderline"/>
          <w:highlight w:val="cyan"/>
        </w:rPr>
        <w:t>standards</w:t>
      </w:r>
      <w:r w:rsidRPr="00E837A8">
        <w:rPr>
          <w:rStyle w:val="StyleUnderline"/>
        </w:rPr>
        <w:t xml:space="preserve"> in 90 days and move on to basic training. Service </w:t>
      </w:r>
      <w:r w:rsidRPr="00DE64F5">
        <w:rPr>
          <w:rStyle w:val="StyleUnderline"/>
          <w:highlight w:val="cyan"/>
        </w:rPr>
        <w:t>officials</w:t>
      </w:r>
      <w:r w:rsidRPr="00E837A8">
        <w:rPr>
          <w:rStyle w:val="StyleUnderline"/>
        </w:rPr>
        <w:t xml:space="preserve"> have </w:t>
      </w:r>
      <w:r w:rsidRPr="00DE64F5">
        <w:rPr>
          <w:rStyle w:val="StyleUnderline"/>
          <w:highlight w:val="cyan"/>
        </w:rPr>
        <w:t>touted the early success</w:t>
      </w:r>
      <w:r w:rsidRPr="00E837A8">
        <w:rPr>
          <w:rStyle w:val="StyleUnderline"/>
        </w:rPr>
        <w:t xml:space="preserve"> of those programs, </w:t>
      </w:r>
      <w:r w:rsidRPr="00DE64F5">
        <w:rPr>
          <w:rStyle w:val="StyleUnderline"/>
          <w:highlight w:val="cyan"/>
        </w:rPr>
        <w:t>with the overwhelming majority</w:t>
      </w:r>
      <w:r w:rsidRPr="00E837A8">
        <w:rPr>
          <w:rStyle w:val="StyleUnderline"/>
        </w:rPr>
        <w:t xml:space="preserve"> of applicants </w:t>
      </w:r>
      <w:r w:rsidRPr="00DE64F5">
        <w:rPr>
          <w:rStyle w:val="StyleUnderline"/>
          <w:highlight w:val="cyan"/>
        </w:rPr>
        <w:t>being able to join the Army</w:t>
      </w:r>
      <w:r w:rsidRPr="00E837A8">
        <w:rPr>
          <w:rStyle w:val="StyleUnderline"/>
        </w:rPr>
        <w:t xml:space="preserve">. Those pre-basic </w:t>
      </w:r>
      <w:r w:rsidRPr="00DE64F5">
        <w:rPr>
          <w:rStyle w:val="StyleUnderline"/>
          <w:highlight w:val="cyan"/>
        </w:rPr>
        <w:t>courses</w:t>
      </w:r>
      <w:r w:rsidRPr="00E837A8">
        <w:rPr>
          <w:rStyle w:val="StyleUnderline"/>
        </w:rPr>
        <w:t xml:space="preserve"> have the capacity to </w:t>
      </w:r>
      <w:r w:rsidRPr="00DE64F5">
        <w:rPr>
          <w:rStyle w:val="StyleUnderline"/>
          <w:highlight w:val="cyan"/>
        </w:rPr>
        <w:t>graduate 12,000 soldiers into boot camp,</w:t>
      </w:r>
      <w:r w:rsidRPr="00E837A8">
        <w:rPr>
          <w:rStyle w:val="StyleUnderline"/>
        </w:rPr>
        <w:t xml:space="preserve"> who otherwise wouldn't have been able to enlist. The Navy also started a similar program.</w:t>
      </w:r>
    </w:p>
    <w:p w14:paraId="50000E24" w14:textId="24F7B96A" w:rsidR="0036206C" w:rsidRPr="0036206C" w:rsidRDefault="003A43E1" w:rsidP="0036206C">
      <w:pPr>
        <w:pStyle w:val="Heading4"/>
      </w:pPr>
      <w:r>
        <w:t>**</w:t>
      </w:r>
      <w:r w:rsidR="0036206C">
        <w:t>*Insert Link*</w:t>
      </w:r>
      <w:r>
        <w:t>**</w:t>
      </w:r>
    </w:p>
    <w:p w14:paraId="52F1524B" w14:textId="1BCE64AB" w:rsidR="00500FA0" w:rsidRPr="00D43E5E" w:rsidRDefault="00500FA0" w:rsidP="00500FA0">
      <w:pPr>
        <w:pStyle w:val="Heading4"/>
        <w:rPr>
          <w:rStyle w:val="StyleUnderline"/>
          <w:b w:val="0"/>
          <w:bCs/>
          <w:sz w:val="26"/>
          <w:szCs w:val="26"/>
          <w:u w:val="none"/>
        </w:rPr>
      </w:pPr>
      <w:r w:rsidRPr="00D43E5E">
        <w:rPr>
          <w:rStyle w:val="StyleUnderline"/>
          <w:bCs/>
          <w:sz w:val="26"/>
          <w:szCs w:val="26"/>
          <w:u w:val="none"/>
        </w:rPr>
        <w:t>Military recruitment is key to readiness---solves hotspot escalation</w:t>
      </w:r>
    </w:p>
    <w:p w14:paraId="0EEEDD1E" w14:textId="77777777" w:rsidR="00500FA0" w:rsidRPr="00CF5C8D" w:rsidRDefault="00500FA0" w:rsidP="00500FA0">
      <w:r>
        <w:t xml:space="preserve">Radha </w:t>
      </w:r>
      <w:r w:rsidRPr="00CF5C8D">
        <w:rPr>
          <w:rStyle w:val="Style13ptBold"/>
        </w:rPr>
        <w:t>Iyengar 17</w:t>
      </w:r>
      <w:r>
        <w:t>, senior economist at the nonpartisan, nonprofit RAND Corporation, former director of Personnel on the White House National Security Council, 7/27/17, “MILITARY POWER IS ALL ABOUT PEOPLE: A RETURN TO PERSONNEL POLICY,” https://warontherocks.com/2017/07/military-power-is-all-about-people-a-return-to-personnel-policy/</w:t>
      </w:r>
    </w:p>
    <w:p w14:paraId="7CA58184" w14:textId="77777777" w:rsidR="00500FA0" w:rsidRPr="00D43E5E" w:rsidRDefault="00500FA0" w:rsidP="00500FA0">
      <w:pPr>
        <w:rPr>
          <w:rStyle w:val="StyleUnderline"/>
          <w:b/>
          <w:bCs/>
          <w:sz w:val="16"/>
          <w:u w:val="none"/>
        </w:rPr>
      </w:pPr>
      <w:r w:rsidRPr="00D43E5E">
        <w:rPr>
          <w:rStyle w:val="StyleUnderline"/>
          <w:bCs/>
          <w:sz w:val="16"/>
          <w:u w:val="none"/>
        </w:rPr>
        <w:t xml:space="preserve">The U.S. military is often described as the “best fighting force in the world,” and we agree. It’s superior to its possible adversaries in nearly every way. No other military has the globe-spanning responsibilities, the all-domain combat experience, or the technological edge. Yet, </w:t>
      </w:r>
      <w:r w:rsidRPr="00DE64F5">
        <w:rPr>
          <w:rStyle w:val="StyleUnderline"/>
          <w:highlight w:val="cyan"/>
        </w:rPr>
        <w:t>as the U</w:t>
      </w:r>
      <w:r w:rsidRPr="00D43E5E">
        <w:rPr>
          <w:rStyle w:val="StyleUnderline"/>
        </w:rPr>
        <w:t xml:space="preserve">nited </w:t>
      </w:r>
      <w:r w:rsidRPr="00DE64F5">
        <w:rPr>
          <w:rStyle w:val="StyleUnderline"/>
          <w:highlight w:val="cyan"/>
        </w:rPr>
        <w:t>S</w:t>
      </w:r>
      <w:r w:rsidRPr="00D43E5E">
        <w:rPr>
          <w:rStyle w:val="StyleUnderline"/>
        </w:rPr>
        <w:t xml:space="preserve">tates </w:t>
      </w:r>
      <w:r w:rsidRPr="00DE64F5">
        <w:rPr>
          <w:rStyle w:val="StyleUnderline"/>
          <w:highlight w:val="cyan"/>
        </w:rPr>
        <w:t>remains militarily engaged</w:t>
      </w:r>
      <w:r w:rsidRPr="00D43E5E">
        <w:rPr>
          <w:rStyle w:val="StyleUnderline"/>
        </w:rPr>
        <w:t xml:space="preserve"> around a world that demands unyielding attention </w:t>
      </w:r>
      <w:r w:rsidRPr="00DE64F5">
        <w:rPr>
          <w:rStyle w:val="StyleUnderline"/>
          <w:highlight w:val="cyan"/>
        </w:rPr>
        <w:t>and</w:t>
      </w:r>
      <w:r w:rsidRPr="00D43E5E">
        <w:rPr>
          <w:rStyle w:val="StyleUnderline"/>
        </w:rPr>
        <w:t xml:space="preserve"> unwavering commitment, its military </w:t>
      </w:r>
      <w:r w:rsidRPr="00DE64F5">
        <w:rPr>
          <w:rStyle w:val="StyleUnderline"/>
          <w:highlight w:val="cyan"/>
        </w:rPr>
        <w:t xml:space="preserve">faces a </w:t>
      </w:r>
      <w:r w:rsidRPr="00DE64F5">
        <w:rPr>
          <w:rStyle w:val="Emphasis"/>
          <w:highlight w:val="cyan"/>
        </w:rPr>
        <w:t>dynamic threat environment</w:t>
      </w:r>
      <w:r w:rsidRPr="00DE64F5">
        <w:rPr>
          <w:rStyle w:val="StyleUnderline"/>
          <w:highlight w:val="cyan"/>
        </w:rPr>
        <w:t xml:space="preserve"> that includes</w:t>
      </w:r>
      <w:r w:rsidRPr="00D43E5E">
        <w:rPr>
          <w:rStyle w:val="StyleUnderline"/>
        </w:rPr>
        <w:t xml:space="preserve"> new and resurgent challenges in emerging battle domains such as </w:t>
      </w:r>
      <w:r w:rsidRPr="00D43E5E">
        <w:rPr>
          <w:rStyle w:val="Emphasis"/>
        </w:rPr>
        <w:t>cyber</w:t>
      </w:r>
      <w:r w:rsidRPr="00D43E5E">
        <w:rPr>
          <w:rStyle w:val="StyleUnderline"/>
          <w:bCs/>
          <w:sz w:val="16"/>
          <w:u w:val="none"/>
        </w:rPr>
        <w:t xml:space="preserve">. With </w:t>
      </w:r>
      <w:r w:rsidRPr="00DE64F5">
        <w:rPr>
          <w:rStyle w:val="StyleUnderline"/>
          <w:highlight w:val="cyan"/>
        </w:rPr>
        <w:t>tensions on the Korean peninsula</w:t>
      </w:r>
      <w:r w:rsidRPr="00D43E5E">
        <w:rPr>
          <w:rStyle w:val="StyleUnderline"/>
          <w:bCs/>
          <w:sz w:val="16"/>
          <w:u w:val="none"/>
        </w:rPr>
        <w:t xml:space="preserve">, a continuing series of </w:t>
      </w:r>
      <w:r w:rsidRPr="00DE64F5">
        <w:rPr>
          <w:rStyle w:val="Emphasis"/>
          <w:highlight w:val="cyan"/>
        </w:rPr>
        <w:t>crises in the Middle East</w:t>
      </w:r>
      <w:r w:rsidRPr="00DE64F5">
        <w:rPr>
          <w:rStyle w:val="StyleUnderline"/>
          <w:highlight w:val="cyan"/>
        </w:rPr>
        <w:t xml:space="preserve">, a </w:t>
      </w:r>
      <w:r w:rsidRPr="00DE64F5">
        <w:rPr>
          <w:rStyle w:val="Emphasis"/>
          <w:highlight w:val="cyan"/>
        </w:rPr>
        <w:t>rising China</w:t>
      </w:r>
      <w:r w:rsidRPr="00DE64F5">
        <w:rPr>
          <w:rStyle w:val="StyleUnderline"/>
          <w:highlight w:val="cyan"/>
        </w:rPr>
        <w:t>, and</w:t>
      </w:r>
      <w:r w:rsidRPr="00D43E5E">
        <w:rPr>
          <w:rStyle w:val="StyleUnderline"/>
        </w:rPr>
        <w:t xml:space="preserve"> a </w:t>
      </w:r>
      <w:r w:rsidRPr="00DE64F5">
        <w:rPr>
          <w:rStyle w:val="Emphasis"/>
          <w:highlight w:val="cyan"/>
        </w:rPr>
        <w:t>resurgent Russia</w:t>
      </w:r>
      <w:r w:rsidRPr="00DE64F5">
        <w:rPr>
          <w:rStyle w:val="StyleUnderline"/>
          <w:highlight w:val="cyan"/>
        </w:rPr>
        <w:t xml:space="preserve">, it would be wise to keep front and center the </w:t>
      </w:r>
      <w:r w:rsidRPr="00DE64F5">
        <w:rPr>
          <w:rStyle w:val="Emphasis"/>
          <w:highlight w:val="cyan"/>
        </w:rPr>
        <w:t>key source of strength</w:t>
      </w:r>
      <w:r w:rsidRPr="00D43E5E">
        <w:rPr>
          <w:rStyle w:val="StyleUnderline"/>
        </w:rPr>
        <w:t xml:space="preserve"> in the armed forces — </w:t>
      </w:r>
      <w:r w:rsidRPr="00DE64F5">
        <w:rPr>
          <w:rStyle w:val="Emphasis"/>
          <w:highlight w:val="cyan"/>
        </w:rPr>
        <w:t>our people</w:t>
      </w:r>
      <w:r w:rsidRPr="00D43E5E">
        <w:rPr>
          <w:rStyle w:val="StyleUnderline"/>
        </w:rPr>
        <w:t>.</w:t>
      </w:r>
      <w:r>
        <w:rPr>
          <w:rStyle w:val="StyleUnderline"/>
        </w:rPr>
        <w:t xml:space="preserve"> </w:t>
      </w:r>
      <w:r w:rsidRPr="00D43E5E">
        <w:rPr>
          <w:rStyle w:val="StyleUnderline"/>
          <w:bCs/>
          <w:sz w:val="16"/>
          <w:u w:val="none"/>
        </w:rPr>
        <w:t xml:space="preserve">Policy debates have raged about Syria, Yemen, NATO, North Korea, and beyond. At the same time, defense acquisition experts publicly debated options related to new technologies and acquisition reform. But the new and </w:t>
      </w:r>
      <w:r w:rsidRPr="00DE64F5">
        <w:rPr>
          <w:rStyle w:val="StyleUnderline"/>
          <w:highlight w:val="cyan"/>
        </w:rPr>
        <w:t>growing challenges</w:t>
      </w:r>
      <w:r w:rsidRPr="00D43E5E">
        <w:rPr>
          <w:rStyle w:val="StyleUnderline"/>
          <w:bCs/>
          <w:sz w:val="16"/>
          <w:u w:val="none"/>
        </w:rPr>
        <w:t xml:space="preserve"> facing the country </w:t>
      </w:r>
      <w:r w:rsidRPr="00DE64F5">
        <w:rPr>
          <w:rStyle w:val="StyleUnderline"/>
          <w:highlight w:val="cyan"/>
        </w:rPr>
        <w:t>are</w:t>
      </w:r>
      <w:r w:rsidRPr="00D43E5E">
        <w:rPr>
          <w:rStyle w:val="StyleUnderline"/>
          <w:bCs/>
          <w:sz w:val="16"/>
          <w:u w:val="none"/>
        </w:rPr>
        <w:t xml:space="preserve"> all the more </w:t>
      </w:r>
      <w:r w:rsidRPr="00DE64F5">
        <w:rPr>
          <w:rStyle w:val="StyleUnderline"/>
          <w:highlight w:val="cyan"/>
        </w:rPr>
        <w:t>reason to</w:t>
      </w:r>
      <w:r w:rsidRPr="00D43E5E">
        <w:rPr>
          <w:rStyle w:val="StyleUnderline"/>
          <w:bCs/>
          <w:sz w:val="16"/>
          <w:u w:val="none"/>
        </w:rPr>
        <w:t xml:space="preserve"> also think about what additional approaches are needed to </w:t>
      </w:r>
      <w:r w:rsidRPr="00DE64F5">
        <w:rPr>
          <w:rStyle w:val="StyleUnderline"/>
          <w:highlight w:val="cyan"/>
        </w:rPr>
        <w:t>acquire</w:t>
      </w:r>
      <w:r w:rsidRPr="00D43E5E">
        <w:rPr>
          <w:rStyle w:val="StyleUnderline"/>
          <w:bCs/>
          <w:sz w:val="16"/>
          <w:u w:val="none"/>
        </w:rPr>
        <w:t xml:space="preserve"> the key </w:t>
      </w:r>
      <w:r w:rsidRPr="00DE64F5">
        <w:rPr>
          <w:rStyle w:val="StyleUnderline"/>
          <w:highlight w:val="cyan"/>
        </w:rPr>
        <w:t>personnel</w:t>
      </w:r>
      <w:r w:rsidRPr="00D43E5E">
        <w:rPr>
          <w:rStyle w:val="StyleUnderline"/>
          <w:bCs/>
          <w:sz w:val="16"/>
          <w:u w:val="none"/>
        </w:rPr>
        <w:t xml:space="preserve"> skills and capabilities needed to meet America’s growing and changing military requirements.</w:t>
      </w:r>
      <w:r>
        <w:rPr>
          <w:rStyle w:val="StyleUnderline"/>
          <w:bCs/>
          <w:sz w:val="16"/>
          <w:u w:val="none"/>
        </w:rPr>
        <w:t xml:space="preserve"> </w:t>
      </w:r>
      <w:r w:rsidRPr="00D43E5E">
        <w:rPr>
          <w:rStyle w:val="StyleUnderline"/>
        </w:rPr>
        <w:t>The new administration has called for “a larger, more capable, and more lethal joint force, driven by a new National Defense Strategy</w:t>
      </w:r>
      <w:r w:rsidRPr="00D43E5E">
        <w:rPr>
          <w:rStyle w:val="StyleUnderline"/>
          <w:bCs/>
          <w:sz w:val="16"/>
          <w:u w:val="none"/>
        </w:rPr>
        <w:t xml:space="preserve"> that recognizes the need for American superiority not only on land, at sea, in the air, and in space, but also in cyberspace.” </w:t>
      </w:r>
      <w:r w:rsidRPr="00D43E5E">
        <w:rPr>
          <w:rStyle w:val="StyleUnderline"/>
        </w:rPr>
        <w:t xml:space="preserve">To do this, </w:t>
      </w:r>
      <w:r w:rsidRPr="00DE64F5">
        <w:rPr>
          <w:rStyle w:val="StyleUnderline"/>
          <w:highlight w:val="cyan"/>
        </w:rPr>
        <w:t xml:space="preserve">the </w:t>
      </w:r>
      <w:r w:rsidRPr="00DE64F5">
        <w:rPr>
          <w:rStyle w:val="Emphasis"/>
          <w:highlight w:val="cyan"/>
        </w:rPr>
        <w:t>D</w:t>
      </w:r>
      <w:r w:rsidRPr="00D43E5E">
        <w:rPr>
          <w:rStyle w:val="StyleUnderline"/>
        </w:rPr>
        <w:t xml:space="preserve">epartment </w:t>
      </w:r>
      <w:r w:rsidRPr="00DE64F5">
        <w:rPr>
          <w:rStyle w:val="Emphasis"/>
          <w:highlight w:val="cyan"/>
        </w:rPr>
        <w:t>o</w:t>
      </w:r>
      <w:r w:rsidRPr="00D43E5E">
        <w:rPr>
          <w:rStyle w:val="StyleUnderline"/>
        </w:rPr>
        <w:t xml:space="preserve">f </w:t>
      </w:r>
      <w:r w:rsidRPr="00DE64F5">
        <w:rPr>
          <w:rStyle w:val="Emphasis"/>
          <w:highlight w:val="cyan"/>
        </w:rPr>
        <w:t>D</w:t>
      </w:r>
      <w:r w:rsidRPr="00D43E5E">
        <w:rPr>
          <w:rStyle w:val="StyleUnderline"/>
        </w:rPr>
        <w:t>efense has</w:t>
      </w:r>
      <w:r w:rsidRPr="00D43E5E">
        <w:rPr>
          <w:rStyle w:val="StyleUnderline"/>
          <w:bCs/>
          <w:sz w:val="16"/>
          <w:u w:val="none"/>
        </w:rPr>
        <w:t xml:space="preserve"> become increasingly </w:t>
      </w:r>
      <w:r w:rsidRPr="00DE64F5">
        <w:rPr>
          <w:rStyle w:val="StyleUnderline"/>
          <w:highlight w:val="cyan"/>
        </w:rPr>
        <w:t>focused on</w:t>
      </w:r>
      <w:r w:rsidRPr="00D43E5E">
        <w:rPr>
          <w:rStyle w:val="StyleUnderline"/>
          <w:bCs/>
          <w:sz w:val="16"/>
          <w:u w:val="none"/>
        </w:rPr>
        <w:t xml:space="preserve"> three key objectives: sustaining and improving the deterrent and warfighting prowess; </w:t>
      </w:r>
      <w:r w:rsidRPr="00DE64F5">
        <w:rPr>
          <w:rStyle w:val="Emphasis"/>
          <w:highlight w:val="cyan"/>
        </w:rPr>
        <w:t>establishing a force with</w:t>
      </w:r>
      <w:r w:rsidRPr="00D43E5E">
        <w:rPr>
          <w:rStyle w:val="Emphasis"/>
        </w:rPr>
        <w:t xml:space="preserve"> the </w:t>
      </w:r>
      <w:r w:rsidRPr="00DE64F5">
        <w:rPr>
          <w:rStyle w:val="Emphasis"/>
          <w:highlight w:val="cyan"/>
        </w:rPr>
        <w:t>capabilities needed to meet</w:t>
      </w:r>
      <w:r w:rsidRPr="00D43E5E">
        <w:rPr>
          <w:rStyle w:val="Emphasis"/>
        </w:rPr>
        <w:t xml:space="preserve"> the </w:t>
      </w:r>
      <w:r w:rsidRPr="00DE64F5">
        <w:rPr>
          <w:rStyle w:val="Emphasis"/>
          <w:highlight w:val="cyan"/>
        </w:rPr>
        <w:t>challenges</w:t>
      </w:r>
      <w:r w:rsidRPr="00D43E5E">
        <w:rPr>
          <w:rStyle w:val="StyleUnderline"/>
          <w:bCs/>
          <w:sz w:val="16"/>
          <w:u w:val="none"/>
        </w:rPr>
        <w:t xml:space="preserve"> in the coming years; and resetting and rebalancing after decades of conflicts.</w:t>
      </w:r>
    </w:p>
    <w:p w14:paraId="066A5666" w14:textId="77777777" w:rsidR="0036206C" w:rsidRPr="001617F3" w:rsidRDefault="0036206C" w:rsidP="0036206C">
      <w:pPr>
        <w:pStyle w:val="Heading4"/>
        <w:rPr>
          <w:rFonts w:cs="Arial"/>
          <w:szCs w:val="26"/>
        </w:rPr>
      </w:pPr>
      <w:r>
        <w:rPr>
          <w:rFonts w:cs="Arial"/>
          <w:szCs w:val="26"/>
        </w:rPr>
        <w:t xml:space="preserve">Readiness solves </w:t>
      </w:r>
      <w:r>
        <w:rPr>
          <w:rFonts w:cs="Arial"/>
          <w:szCs w:val="26"/>
          <w:u w:val="single"/>
        </w:rPr>
        <w:t>nuclear war</w:t>
      </w:r>
      <w:r>
        <w:rPr>
          <w:rFonts w:cs="Arial"/>
          <w:szCs w:val="26"/>
        </w:rPr>
        <w:t xml:space="preserve">, </w:t>
      </w:r>
      <w:r>
        <w:rPr>
          <w:rFonts w:cs="Arial"/>
          <w:szCs w:val="26"/>
          <w:u w:val="single"/>
        </w:rPr>
        <w:t>terror</w:t>
      </w:r>
      <w:r>
        <w:rPr>
          <w:rFonts w:cs="Arial"/>
          <w:szCs w:val="26"/>
        </w:rPr>
        <w:t xml:space="preserve">, and </w:t>
      </w:r>
      <w:r>
        <w:rPr>
          <w:rFonts w:cs="Arial"/>
          <w:szCs w:val="26"/>
          <w:u w:val="single"/>
        </w:rPr>
        <w:t>WMD prolif</w:t>
      </w:r>
      <w:r>
        <w:rPr>
          <w:rFonts w:cs="Arial"/>
          <w:szCs w:val="26"/>
        </w:rPr>
        <w:t xml:space="preserve"> but </w:t>
      </w:r>
      <w:r>
        <w:rPr>
          <w:rFonts w:cs="Arial"/>
          <w:szCs w:val="26"/>
          <w:u w:val="single"/>
        </w:rPr>
        <w:t>ground forces</w:t>
      </w:r>
      <w:r>
        <w:rPr>
          <w:rFonts w:cs="Arial"/>
          <w:szCs w:val="26"/>
        </w:rPr>
        <w:t xml:space="preserve"> are key. </w:t>
      </w:r>
    </w:p>
    <w:p w14:paraId="38814938" w14:textId="77777777" w:rsidR="0036206C" w:rsidRPr="006725C5" w:rsidRDefault="0036206C" w:rsidP="0036206C">
      <w:r w:rsidRPr="00800513">
        <w:rPr>
          <w:rStyle w:val="Style13ptBold"/>
        </w:rPr>
        <w:t>Bonds 17</w:t>
      </w:r>
      <w:r w:rsidRPr="006725C5">
        <w:t xml:space="preserve"> [Timothy M. Bonds is vice president, Army Research Division, and director, RAND Arroyo Center. Bonds has served as a RAND vice president since 2011. Previously, he was deputy director of the Arroyo Center from 2003 to 2011, acting director from March 2009 to May 2010, and, from 1999 to 2003, director of the Aerospace Force Development Program within RAND Project AIR FORCE. Prior to joining RAND, Bonds spent nine years in the aerospace industry, where he led projects to develop high-speed vehicle and weapons concepts. He holds an M.S. in aero/astro engineering from the University of Illinois and an M.B.A. from Washington University, St. Louis. Limiting Regret: Building the Army We Will Need--An Update. Testimony presented before the House Armed Services Committee, Subcommittee on Tactical Air and Land Forces on March 1, 2017. https://www.rand.org/content/dam/rand/pubs/testimonies/CT400/CT466/RAND_CT466.pdf]</w:t>
      </w:r>
    </w:p>
    <w:p w14:paraId="52E2ABBB" w14:textId="77777777" w:rsidR="0036206C" w:rsidRPr="006725C5" w:rsidRDefault="0036206C" w:rsidP="0036206C">
      <w:pPr>
        <w:rPr>
          <w:sz w:val="14"/>
        </w:rPr>
      </w:pPr>
      <w:r w:rsidRPr="006725C5">
        <w:rPr>
          <w:sz w:val="14"/>
        </w:rPr>
        <w:t xml:space="preserve">For our first example, </w:t>
      </w:r>
      <w:r w:rsidRPr="0036206C">
        <w:rPr>
          <w:b/>
          <w:bCs/>
          <w:u w:val="single"/>
        </w:rPr>
        <w:t>what might happen if the United States does not continue its missions to defeat ISIL, al Qaeda, the Taliban, and other violent extremist groups around the world?</w:t>
      </w:r>
      <w:r w:rsidRPr="001617F3">
        <w:rPr>
          <w:sz w:val="14"/>
        </w:rPr>
        <w:t xml:space="preserve"> One potential regret is </w:t>
      </w:r>
      <w:r w:rsidRPr="0036206C">
        <w:rPr>
          <w:b/>
          <w:bCs/>
          <w:u w:val="single"/>
        </w:rPr>
        <w:t xml:space="preserve">enduring </w:t>
      </w:r>
      <w:r w:rsidRPr="00DE64F5">
        <w:rPr>
          <w:b/>
          <w:bCs/>
          <w:highlight w:val="cyan"/>
          <w:u w:val="single"/>
        </w:rPr>
        <w:t>terror movements</w:t>
      </w:r>
      <w:r w:rsidRPr="0036206C">
        <w:rPr>
          <w:b/>
          <w:bCs/>
          <w:u w:val="single"/>
        </w:rPr>
        <w:t xml:space="preserve"> that continue to </w:t>
      </w:r>
      <w:r w:rsidRPr="00DE64F5">
        <w:rPr>
          <w:rStyle w:val="Emphasis"/>
          <w:highlight w:val="cyan"/>
        </w:rPr>
        <w:t>destabilize</w:t>
      </w:r>
      <w:r w:rsidRPr="0036206C">
        <w:rPr>
          <w:b/>
          <w:bCs/>
          <w:u w:val="single"/>
        </w:rPr>
        <w:t xml:space="preserve"> vulnerable nations and </w:t>
      </w:r>
      <w:r w:rsidRPr="00DE64F5">
        <w:rPr>
          <w:rStyle w:val="Emphasis"/>
          <w:highlight w:val="cyan"/>
        </w:rPr>
        <w:t>whole regions</w:t>
      </w:r>
      <w:r w:rsidRPr="0036206C">
        <w:rPr>
          <w:b/>
          <w:bCs/>
          <w:u w:val="single"/>
        </w:rPr>
        <w:t>; harm captured peoples; exploit captured territory to train terrorists, raise funds, and attract new recruits; and export violence to the United States and its allies and friends</w:t>
      </w:r>
      <w:r w:rsidRPr="006725C5">
        <w:rPr>
          <w:sz w:val="14"/>
        </w:rPr>
        <w:t>.</w:t>
      </w:r>
    </w:p>
    <w:p w14:paraId="5CE2FC39" w14:textId="77777777" w:rsidR="0036206C" w:rsidRPr="006725C5" w:rsidRDefault="0036206C" w:rsidP="0036206C">
      <w:pPr>
        <w:rPr>
          <w:sz w:val="14"/>
        </w:rPr>
      </w:pPr>
      <w:r w:rsidRPr="0036206C">
        <w:rPr>
          <w:b/>
          <w:bCs/>
          <w:u w:val="single"/>
        </w:rPr>
        <w:t>It remains unknown whether currently deployed forces are sufficient to achieve U.S. objectives</w:t>
      </w:r>
      <w:r w:rsidRPr="006725C5">
        <w:rPr>
          <w:sz w:val="14"/>
        </w:rPr>
        <w:t xml:space="preserve">. In fact, the United States has steadily increased troop deployments to Iraq and Syria and extended the mission in Afghanistan. However, this analysis assumes that U.S. ground forces will remain engaged at their current levels against extremist groups in order to continue to degrade them. Therefore, we assume here that these troops could not be pulled away for other operations without ending this mission. It is also possible that </w:t>
      </w:r>
      <w:r w:rsidRPr="00DE64F5">
        <w:rPr>
          <w:b/>
          <w:bCs/>
          <w:highlight w:val="cyan"/>
          <w:u w:val="single"/>
        </w:rPr>
        <w:t>countering</w:t>
      </w:r>
      <w:r w:rsidRPr="0036206C">
        <w:rPr>
          <w:b/>
          <w:bCs/>
          <w:u w:val="single"/>
        </w:rPr>
        <w:t xml:space="preserve"> violent </w:t>
      </w:r>
      <w:r w:rsidRPr="00DE64F5">
        <w:rPr>
          <w:b/>
          <w:bCs/>
          <w:highlight w:val="cyan"/>
          <w:u w:val="single"/>
        </w:rPr>
        <w:t xml:space="preserve">extremists will require </w:t>
      </w:r>
      <w:r w:rsidRPr="00DE64F5">
        <w:rPr>
          <w:rStyle w:val="Emphasis"/>
          <w:highlight w:val="cyan"/>
        </w:rPr>
        <w:t>more troops</w:t>
      </w:r>
      <w:r w:rsidRPr="0036206C">
        <w:rPr>
          <w:b/>
          <w:bCs/>
          <w:u w:val="single"/>
        </w:rPr>
        <w:t xml:space="preserve"> if the mission changes</w:t>
      </w:r>
      <w:r w:rsidRPr="006725C5">
        <w:rPr>
          <w:sz w:val="14"/>
        </w:rPr>
        <w:t xml:space="preserve">—for example, if additional ground troops are committed to combat operations, such as those in Syria and Iraq. Total troop requirements would remain those shown earlier as the worldwide commitments. </w:t>
      </w:r>
    </w:p>
    <w:p w14:paraId="0AF30801" w14:textId="77777777" w:rsidR="0036206C" w:rsidRPr="006725C5" w:rsidRDefault="0036206C" w:rsidP="0036206C">
      <w:pPr>
        <w:rPr>
          <w:sz w:val="14"/>
        </w:rPr>
      </w:pPr>
      <w:r w:rsidRPr="006725C5">
        <w:rPr>
          <w:sz w:val="14"/>
        </w:rPr>
        <w:t xml:space="preserve">For our second example, </w:t>
      </w:r>
      <w:r w:rsidRPr="0036206C">
        <w:rPr>
          <w:b/>
          <w:bCs/>
          <w:u w:val="single"/>
        </w:rPr>
        <w:t xml:space="preserve">how might </w:t>
      </w:r>
      <w:r w:rsidRPr="001617F3">
        <w:rPr>
          <w:rStyle w:val="Emphasis"/>
        </w:rPr>
        <w:t>Russia</w:t>
      </w:r>
      <w:r w:rsidRPr="0036206C">
        <w:rPr>
          <w:b/>
          <w:bCs/>
          <w:u w:val="single"/>
        </w:rPr>
        <w:t xml:space="preserve"> take the same course in the </w:t>
      </w:r>
      <w:r w:rsidRPr="001617F3">
        <w:rPr>
          <w:rStyle w:val="Emphasis"/>
        </w:rPr>
        <w:t>Baltics</w:t>
      </w:r>
      <w:r w:rsidRPr="0036206C">
        <w:rPr>
          <w:b/>
          <w:bCs/>
          <w:u w:val="single"/>
        </w:rPr>
        <w:t xml:space="preserve"> that it has taken in Ukraine?</w:t>
      </w:r>
      <w:r w:rsidRPr="006725C5">
        <w:rPr>
          <w:sz w:val="14"/>
        </w:rPr>
        <w:t xml:space="preserve"> </w:t>
      </w:r>
      <w:r w:rsidRPr="00DE64F5">
        <w:rPr>
          <w:b/>
          <w:bCs/>
          <w:highlight w:val="cyan"/>
          <w:u w:val="single"/>
        </w:rPr>
        <w:t>Russian “</w:t>
      </w:r>
      <w:r w:rsidRPr="00DE64F5">
        <w:rPr>
          <w:rStyle w:val="Emphasis"/>
          <w:highlight w:val="cyan"/>
        </w:rPr>
        <w:t>volunteers</w:t>
      </w:r>
      <w:r w:rsidRPr="00DE64F5">
        <w:rPr>
          <w:b/>
          <w:bCs/>
          <w:highlight w:val="cyan"/>
          <w:u w:val="single"/>
        </w:rPr>
        <w:t xml:space="preserve">” could </w:t>
      </w:r>
      <w:r w:rsidRPr="0036206C">
        <w:rPr>
          <w:b/>
          <w:bCs/>
          <w:u w:val="single"/>
        </w:rPr>
        <w:t xml:space="preserve">enter and </w:t>
      </w:r>
      <w:r w:rsidRPr="00DE64F5">
        <w:rPr>
          <w:b/>
          <w:bCs/>
          <w:highlight w:val="cyan"/>
          <w:u w:val="single"/>
        </w:rPr>
        <w:t>destabilize Estonia</w:t>
      </w:r>
      <w:r w:rsidRPr="0036206C">
        <w:rPr>
          <w:b/>
          <w:bCs/>
          <w:u w:val="single"/>
        </w:rPr>
        <w:t xml:space="preserve"> and Latvia, </w:t>
      </w:r>
      <w:r w:rsidRPr="00DE64F5">
        <w:rPr>
          <w:b/>
          <w:bCs/>
          <w:highlight w:val="cyan"/>
          <w:u w:val="single"/>
        </w:rPr>
        <w:t>or</w:t>
      </w:r>
      <w:r w:rsidRPr="0036206C">
        <w:rPr>
          <w:b/>
          <w:bCs/>
          <w:u w:val="single"/>
        </w:rPr>
        <w:t xml:space="preserve"> worse, </w:t>
      </w:r>
      <w:r w:rsidRPr="001617F3">
        <w:rPr>
          <w:rStyle w:val="Emphasis"/>
        </w:rPr>
        <w:t>conventional forces</w:t>
      </w:r>
      <w:r w:rsidRPr="0036206C">
        <w:rPr>
          <w:b/>
          <w:bCs/>
          <w:u w:val="single"/>
        </w:rPr>
        <w:t xml:space="preserve"> could </w:t>
      </w:r>
      <w:r w:rsidRPr="00DE64F5">
        <w:rPr>
          <w:b/>
          <w:bCs/>
          <w:highlight w:val="cyan"/>
          <w:u w:val="single"/>
        </w:rPr>
        <w:t>launch a surprise invasion</w:t>
      </w:r>
      <w:r w:rsidRPr="0036206C">
        <w:rPr>
          <w:b/>
          <w:bCs/>
          <w:u w:val="single"/>
        </w:rPr>
        <w:t xml:space="preserve"> and present a </w:t>
      </w:r>
      <w:r w:rsidRPr="006725C5">
        <w:rPr>
          <w:rStyle w:val="Emphasis"/>
        </w:rPr>
        <w:t>fait accompli to NATO</w:t>
      </w:r>
      <w:r w:rsidRPr="006725C5">
        <w:rPr>
          <w:sz w:val="14"/>
        </w:rPr>
        <w:t xml:space="preserve">. We estimate that against currently stationed forces, </w:t>
      </w:r>
      <w:r w:rsidRPr="0036206C">
        <w:rPr>
          <w:b/>
          <w:bCs/>
          <w:u w:val="single"/>
        </w:rPr>
        <w:t>the Russians could reach the Baltic capitals in 36–60 hours</w:t>
      </w:r>
      <w:r w:rsidRPr="006725C5">
        <w:rPr>
          <w:sz w:val="14"/>
        </w:rPr>
        <w:t xml:space="preserve">. </w:t>
      </w:r>
      <w:r w:rsidRPr="00DE64F5">
        <w:rPr>
          <w:b/>
          <w:bCs/>
          <w:highlight w:val="cyan"/>
          <w:u w:val="single"/>
        </w:rPr>
        <w:t xml:space="preserve">That would </w:t>
      </w:r>
      <w:r w:rsidRPr="0036206C">
        <w:rPr>
          <w:b/>
          <w:bCs/>
          <w:u w:val="single"/>
        </w:rPr>
        <w:t xml:space="preserve">leave the President with </w:t>
      </w:r>
      <w:r w:rsidRPr="001617F3">
        <w:rPr>
          <w:rStyle w:val="Emphasis"/>
        </w:rPr>
        <w:t>few</w:t>
      </w:r>
      <w:r w:rsidRPr="0036206C">
        <w:rPr>
          <w:b/>
          <w:bCs/>
          <w:u w:val="single"/>
        </w:rPr>
        <w:t xml:space="preserve"> and </w:t>
      </w:r>
      <w:r w:rsidRPr="001617F3">
        <w:rPr>
          <w:rStyle w:val="Emphasis"/>
        </w:rPr>
        <w:t>bad choices</w:t>
      </w:r>
      <w:r w:rsidRPr="001617F3">
        <w:rPr>
          <w:sz w:val="14"/>
        </w:rPr>
        <w:t xml:space="preserve">. </w:t>
      </w:r>
      <w:r w:rsidRPr="0036206C">
        <w:rPr>
          <w:b/>
          <w:bCs/>
          <w:u w:val="single"/>
        </w:rPr>
        <w:t xml:space="preserve">The President could negotiate for the Russians to leave and risk the </w:t>
      </w:r>
      <w:r w:rsidRPr="00DE64F5">
        <w:rPr>
          <w:rStyle w:val="Emphasis"/>
          <w:highlight w:val="cyan"/>
        </w:rPr>
        <w:t>fracture</w:t>
      </w:r>
      <w:r w:rsidRPr="006725C5">
        <w:rPr>
          <w:rStyle w:val="Emphasis"/>
        </w:rPr>
        <w:t xml:space="preserve"> of </w:t>
      </w:r>
      <w:r w:rsidRPr="00DE64F5">
        <w:rPr>
          <w:rStyle w:val="Emphasis"/>
          <w:highlight w:val="cyan"/>
        </w:rPr>
        <w:t>NATO</w:t>
      </w:r>
      <w:r w:rsidRPr="006725C5">
        <w:rPr>
          <w:sz w:val="14"/>
        </w:rPr>
        <w:t xml:space="preserve"> if negotiations and sanctions drag on for months or years, </w:t>
      </w:r>
      <w:r w:rsidRPr="00DE64F5">
        <w:rPr>
          <w:b/>
          <w:bCs/>
          <w:highlight w:val="cyan"/>
          <w:u w:val="single"/>
        </w:rPr>
        <w:t>or</w:t>
      </w:r>
      <w:r w:rsidRPr="0036206C">
        <w:rPr>
          <w:b/>
          <w:bCs/>
          <w:u w:val="single"/>
        </w:rPr>
        <w:t xml:space="preserve"> the President could choose to </w:t>
      </w:r>
      <w:r w:rsidRPr="00DE64F5">
        <w:rPr>
          <w:b/>
          <w:bCs/>
          <w:highlight w:val="cyan"/>
          <w:u w:val="single"/>
        </w:rPr>
        <w:t xml:space="preserve">launch </w:t>
      </w:r>
      <w:r w:rsidRPr="0036206C">
        <w:rPr>
          <w:b/>
          <w:bCs/>
          <w:u w:val="single"/>
        </w:rPr>
        <w:t xml:space="preserve">a </w:t>
      </w:r>
      <w:r w:rsidRPr="00DE64F5">
        <w:rPr>
          <w:rStyle w:val="Emphasis"/>
          <w:highlight w:val="cyan"/>
        </w:rPr>
        <w:t>counteroffensive</w:t>
      </w:r>
      <w:r w:rsidRPr="0036206C">
        <w:rPr>
          <w:b/>
          <w:bCs/>
          <w:u w:val="single"/>
        </w:rPr>
        <w:t xml:space="preserve"> to retake NATO territory—</w:t>
      </w:r>
      <w:r w:rsidRPr="00DE64F5">
        <w:rPr>
          <w:b/>
          <w:bCs/>
          <w:highlight w:val="cyan"/>
          <w:u w:val="single"/>
        </w:rPr>
        <w:t xml:space="preserve">against </w:t>
      </w:r>
      <w:r w:rsidRPr="0036206C">
        <w:rPr>
          <w:b/>
          <w:bCs/>
          <w:u w:val="single"/>
        </w:rPr>
        <w:t xml:space="preserve">a </w:t>
      </w:r>
      <w:r w:rsidRPr="00DE64F5">
        <w:rPr>
          <w:rStyle w:val="Emphasis"/>
          <w:highlight w:val="cyan"/>
        </w:rPr>
        <w:t>nuclear</w:t>
      </w:r>
      <w:r w:rsidRPr="006725C5">
        <w:rPr>
          <w:rStyle w:val="Emphasis"/>
        </w:rPr>
        <w:t xml:space="preserve">-armed </w:t>
      </w:r>
      <w:r w:rsidRPr="00DE64F5">
        <w:rPr>
          <w:rStyle w:val="Emphasis"/>
          <w:highlight w:val="cyan"/>
        </w:rPr>
        <w:t>Russia</w:t>
      </w:r>
      <w:r w:rsidRPr="00DE64F5">
        <w:rPr>
          <w:b/>
          <w:bCs/>
          <w:highlight w:val="cyan"/>
          <w:u w:val="single"/>
        </w:rPr>
        <w:t xml:space="preserve"> that </w:t>
      </w:r>
      <w:r w:rsidRPr="0036206C">
        <w:rPr>
          <w:b/>
          <w:bCs/>
          <w:u w:val="single"/>
        </w:rPr>
        <w:t xml:space="preserve">has </w:t>
      </w:r>
      <w:r w:rsidRPr="00DE64F5">
        <w:rPr>
          <w:b/>
          <w:bCs/>
          <w:highlight w:val="cyan"/>
          <w:u w:val="single"/>
        </w:rPr>
        <w:t xml:space="preserve">threatened </w:t>
      </w:r>
      <w:r w:rsidRPr="00DE64F5">
        <w:rPr>
          <w:rStyle w:val="Emphasis"/>
          <w:highlight w:val="cyan"/>
        </w:rPr>
        <w:t>first use</w:t>
      </w:r>
      <w:r w:rsidRPr="00DE64F5">
        <w:rPr>
          <w:b/>
          <w:bCs/>
          <w:highlight w:val="cyan"/>
          <w:u w:val="single"/>
        </w:rPr>
        <w:t xml:space="preserve"> of </w:t>
      </w:r>
      <w:r w:rsidRPr="00DE64F5">
        <w:rPr>
          <w:rStyle w:val="Emphasis"/>
          <w:highlight w:val="cyan"/>
        </w:rPr>
        <w:t>nuclear weapons</w:t>
      </w:r>
      <w:r w:rsidRPr="006725C5">
        <w:rPr>
          <w:rStyle w:val="Emphasis"/>
        </w:rPr>
        <w:t xml:space="preserve"> </w:t>
      </w:r>
      <w:r w:rsidRPr="0036206C">
        <w:rPr>
          <w:b/>
          <w:bCs/>
          <w:u w:val="single"/>
        </w:rPr>
        <w:t>to defend its territory from conventional attack and prevent its military from being destroyed</w:t>
      </w:r>
      <w:r w:rsidRPr="006725C5">
        <w:rPr>
          <w:sz w:val="14"/>
        </w:rPr>
        <w:t xml:space="preserve">. </w:t>
      </w:r>
      <w:r w:rsidRPr="00DE64F5">
        <w:rPr>
          <w:b/>
          <w:bCs/>
          <w:highlight w:val="cyan"/>
          <w:u w:val="single"/>
        </w:rPr>
        <w:t>While</w:t>
      </w:r>
      <w:r w:rsidRPr="0036206C">
        <w:rPr>
          <w:b/>
          <w:bCs/>
          <w:u w:val="single"/>
        </w:rPr>
        <w:t xml:space="preserve"> the risk of war with Russia is small, and the </w:t>
      </w:r>
      <w:r w:rsidRPr="00DE64F5">
        <w:rPr>
          <w:rStyle w:val="Emphasis"/>
          <w:highlight w:val="cyan"/>
        </w:rPr>
        <w:t>risks of</w:t>
      </w:r>
      <w:r w:rsidRPr="006725C5">
        <w:rPr>
          <w:rStyle w:val="Emphasis"/>
        </w:rPr>
        <w:t xml:space="preserve"> escalation</w:t>
      </w:r>
      <w:r w:rsidRPr="0036206C">
        <w:rPr>
          <w:b/>
          <w:bCs/>
          <w:u w:val="single"/>
        </w:rPr>
        <w:t xml:space="preserve"> to </w:t>
      </w:r>
      <w:r w:rsidRPr="00DE64F5">
        <w:rPr>
          <w:rStyle w:val="Emphasis"/>
          <w:highlight w:val="cyan"/>
        </w:rPr>
        <w:t>nuclear conflict</w:t>
      </w:r>
      <w:r w:rsidRPr="00DE64F5">
        <w:rPr>
          <w:b/>
          <w:bCs/>
          <w:highlight w:val="cyan"/>
          <w:u w:val="single"/>
        </w:rPr>
        <w:t xml:space="preserve"> are small</w:t>
      </w:r>
      <w:r w:rsidRPr="0036206C">
        <w:rPr>
          <w:b/>
          <w:bCs/>
          <w:u w:val="single"/>
        </w:rPr>
        <w:t xml:space="preserve">er still, </w:t>
      </w:r>
      <w:r w:rsidRPr="00DE64F5">
        <w:rPr>
          <w:rStyle w:val="Emphasis"/>
          <w:highlight w:val="cyan"/>
        </w:rPr>
        <w:t>neither</w:t>
      </w:r>
      <w:r w:rsidRPr="006725C5">
        <w:rPr>
          <w:rStyle w:val="Emphasis"/>
        </w:rPr>
        <w:t xml:space="preserve"> risk </w:t>
      </w:r>
      <w:r w:rsidRPr="00DE64F5">
        <w:rPr>
          <w:rStyle w:val="Emphasis"/>
          <w:highlight w:val="cyan"/>
        </w:rPr>
        <w:t>is zero</w:t>
      </w:r>
      <w:r w:rsidRPr="0036206C">
        <w:rPr>
          <w:b/>
          <w:bCs/>
          <w:u w:val="single"/>
        </w:rPr>
        <w:t xml:space="preserve">. Since the human and financial </w:t>
      </w:r>
      <w:r w:rsidRPr="00DE64F5">
        <w:rPr>
          <w:b/>
          <w:bCs/>
          <w:highlight w:val="cyan"/>
          <w:u w:val="single"/>
        </w:rPr>
        <w:t>costs</w:t>
      </w:r>
      <w:r w:rsidRPr="0036206C">
        <w:rPr>
          <w:b/>
          <w:bCs/>
          <w:u w:val="single"/>
        </w:rPr>
        <w:t xml:space="preserve"> of both </w:t>
      </w:r>
      <w:r w:rsidRPr="00DE64F5">
        <w:rPr>
          <w:b/>
          <w:bCs/>
          <w:highlight w:val="cyan"/>
          <w:u w:val="single"/>
        </w:rPr>
        <w:t xml:space="preserve">would be </w:t>
      </w:r>
      <w:r w:rsidRPr="00DE64F5">
        <w:rPr>
          <w:rStyle w:val="Emphasis"/>
          <w:highlight w:val="cyan"/>
        </w:rPr>
        <w:t>catastrophic</w:t>
      </w:r>
      <w:r w:rsidRPr="0036206C">
        <w:rPr>
          <w:b/>
          <w:bCs/>
          <w:u w:val="single"/>
        </w:rPr>
        <w:t xml:space="preserve">, it is prudent to </w:t>
      </w:r>
      <w:r w:rsidRPr="006725C5">
        <w:rPr>
          <w:rStyle w:val="Emphasis"/>
        </w:rPr>
        <w:t>hedge against them</w:t>
      </w:r>
      <w:r w:rsidRPr="006725C5">
        <w:rPr>
          <w:sz w:val="14"/>
        </w:rPr>
        <w:t xml:space="preserve">. </w:t>
      </w:r>
    </w:p>
    <w:p w14:paraId="2886B40E" w14:textId="77777777" w:rsidR="0036206C" w:rsidRPr="006725C5" w:rsidRDefault="0036206C" w:rsidP="0036206C">
      <w:pPr>
        <w:rPr>
          <w:sz w:val="14"/>
        </w:rPr>
      </w:pPr>
      <w:r w:rsidRPr="006725C5">
        <w:rPr>
          <w:sz w:val="14"/>
        </w:rPr>
        <w:t xml:space="preserve">Instead, NATO—and </w:t>
      </w:r>
      <w:r w:rsidRPr="0036206C">
        <w:rPr>
          <w:b/>
          <w:bCs/>
          <w:u w:val="single"/>
        </w:rPr>
        <w:t>the U</w:t>
      </w:r>
      <w:r w:rsidRPr="006725C5">
        <w:rPr>
          <w:sz w:val="14"/>
        </w:rPr>
        <w:t xml:space="preserve">nited </w:t>
      </w:r>
      <w:r w:rsidRPr="0036206C">
        <w:rPr>
          <w:b/>
          <w:bCs/>
          <w:u w:val="single"/>
        </w:rPr>
        <w:t>S</w:t>
      </w:r>
      <w:r w:rsidRPr="006725C5">
        <w:rPr>
          <w:sz w:val="14"/>
        </w:rPr>
        <w:t>tates—</w:t>
      </w:r>
      <w:r w:rsidRPr="0036206C">
        <w:rPr>
          <w:b/>
          <w:bCs/>
          <w:u w:val="single"/>
        </w:rPr>
        <w:t>might place armored brigades in the Baltics</w:t>
      </w:r>
      <w:r w:rsidRPr="006725C5">
        <w:rPr>
          <w:sz w:val="14"/>
        </w:rPr>
        <w:t xml:space="preserve">. </w:t>
      </w:r>
      <w:r w:rsidRPr="0036206C">
        <w:rPr>
          <w:b/>
          <w:bCs/>
          <w:u w:val="single"/>
        </w:rPr>
        <w:t>These</w:t>
      </w:r>
      <w:r w:rsidRPr="006725C5">
        <w:rPr>
          <w:sz w:val="14"/>
        </w:rPr>
        <w:t xml:space="preserve"> armored brigades, along with other U.S. and NATO forces able to quickly deploy on warning, </w:t>
      </w:r>
      <w:r w:rsidRPr="0036206C">
        <w:rPr>
          <w:b/>
          <w:bCs/>
          <w:u w:val="single"/>
        </w:rPr>
        <w:t>would be capable of denying Russia a quick victory</w:t>
      </w:r>
      <w:r w:rsidRPr="006725C5">
        <w:rPr>
          <w:sz w:val="14"/>
        </w:rPr>
        <w:t xml:space="preserve">. </w:t>
      </w:r>
      <w:r w:rsidRPr="0036206C">
        <w:rPr>
          <w:b/>
          <w:bCs/>
          <w:u w:val="single"/>
        </w:rPr>
        <w:t>Such forces could be permanently stationed or rotationally deployed</w:t>
      </w:r>
      <w:r w:rsidRPr="006725C5">
        <w:rPr>
          <w:sz w:val="14"/>
        </w:rPr>
        <w:t>. These ground forces would be supported by air and sea power from the United States and its NATO allies. The European Reassurance Initiative and the four NATO battalion tactical groups deployed to Poland and the Baltics have made an important statement of alliance commitment and an initial “down payment” on the forces needed, but are not yet close to the amounts required to deny Russia a quick overrun of the Baltics.</w:t>
      </w:r>
    </w:p>
    <w:p w14:paraId="52B63E93" w14:textId="77777777" w:rsidR="0036206C" w:rsidRPr="006725C5" w:rsidRDefault="0036206C" w:rsidP="0036206C">
      <w:pPr>
        <w:rPr>
          <w:sz w:val="14"/>
        </w:rPr>
      </w:pPr>
      <w:r w:rsidRPr="006725C5">
        <w:rPr>
          <w:sz w:val="14"/>
        </w:rPr>
        <w:t xml:space="preserve">If the Russians attacked under this scenario, the United States and NATO would send air, sea, and land reinforcements to deny a Russian victory. </w:t>
      </w:r>
      <w:r w:rsidRPr="00DE64F5">
        <w:rPr>
          <w:rStyle w:val="Emphasis"/>
          <w:highlight w:val="cyan"/>
        </w:rPr>
        <w:t>Additional</w:t>
      </w:r>
      <w:r w:rsidRPr="006725C5">
        <w:rPr>
          <w:sz w:val="14"/>
        </w:rPr>
        <w:t xml:space="preserve"> U.S. and NATO </w:t>
      </w:r>
      <w:r w:rsidRPr="00DE64F5">
        <w:rPr>
          <w:rStyle w:val="Emphasis"/>
          <w:highlight w:val="cyan"/>
        </w:rPr>
        <w:t>forces</w:t>
      </w:r>
      <w:r w:rsidRPr="00DE64F5">
        <w:rPr>
          <w:sz w:val="14"/>
          <w:highlight w:val="cyan"/>
        </w:rPr>
        <w:t xml:space="preserve"> </w:t>
      </w:r>
      <w:r w:rsidRPr="00DE64F5">
        <w:rPr>
          <w:b/>
          <w:bCs/>
          <w:highlight w:val="cyan"/>
          <w:u w:val="single"/>
        </w:rPr>
        <w:t xml:space="preserve">would be needed </w:t>
      </w:r>
      <w:r w:rsidRPr="0036206C">
        <w:rPr>
          <w:b/>
          <w:bCs/>
          <w:u w:val="single"/>
        </w:rPr>
        <w:t>to defeat Russian forces and reverse any Russian territorial gains</w:t>
      </w:r>
      <w:r w:rsidRPr="006725C5">
        <w:rPr>
          <w:sz w:val="14"/>
        </w:rPr>
        <w:t xml:space="preserve">. </w:t>
      </w:r>
    </w:p>
    <w:p w14:paraId="348B5DCD" w14:textId="77777777" w:rsidR="0036206C" w:rsidRPr="001617F3" w:rsidRDefault="0036206C" w:rsidP="0036206C">
      <w:pPr>
        <w:rPr>
          <w:sz w:val="12"/>
          <w:szCs w:val="12"/>
        </w:rPr>
      </w:pPr>
      <w:r w:rsidRPr="001617F3">
        <w:rPr>
          <w:sz w:val="12"/>
          <w:szCs w:val="12"/>
        </w:rPr>
        <w:t>We will now assess the numbers of ground forces needed for the missions described above. We will begin with continuing infrastructure tasks, including training new troops, supporting joint missions, and current overseas missions. Adding the forces supporting current missions, we have a demand for 434,000 soldiers to support infrastructure tasks and current missions. This includes the troops who are rotationally deployed; those forward-stationed in Europe, South Korea, and other places; and those supporting generating- and strategic-force operations (but who are not in the GRF or available for other missions). How large of an additional force would be required to deter and defeat aggression in the Baltics (shown here in orange)? For the deterrent force, we estimate that a total of three armored brigades would be needed on the ground in the Baltics on the day fighting started, along with the two U.S. brigades and supporting soldiers already in Europe, and two other U.S. Army and NATO rapid reaction brigades (the 82nd Airborne GRF and the NATO Very High Readiness Task Force) that can deploy to the Baltics on warning. In the future, our NATO allies should be able to provide one or more of the three armored brigades needed. However, in the near term, it is unlikely that any one of these nations would be able to sustain a deployed armored brigade. Therefore, we assume that the U.S. would need to deploy two more armored brigades and a fires brigade in addition to the forward stationed forces already in Europe and the armored and aviation brigades already deployed in a “heel to toe” fashion. In total, 36,000 additional soldiers would be needed over and above those already forward stationed or rotationally deployed to Europe. When deployed at a 1:2 rotation ratio, keeping 36,000 soldiers on the ground in the Baltics requires 108,000 soldiers to maintain a continuous presence. Including the 283,000 soldiers forward deployed in or rotating to Europe and other theaters, and the 151,000 soldiers engaged in infrastructure activities, a total of 542,000 soldiers would be required for these activities alone. This number exceeds the 476,000 soldiers now planned for the regular Army, forcing the DoD to reduce day-to-day operations, continuously deploy 66,000 National Guard or Army Reserve soldiers, grow the regular Army, or take some combination of these measures. Worse, this leaves no margin for higher demands if deterrence fails and war breaks out in Europe, Korea, or elsewhere in the world. In wartime, therefore, the DoD might be compelled to suspend troop rotations to maintain sufficient numbers of forces to meet contingency needs. From this point on in this testimony, we will discuss wartime demand, with troops deployed without rotation for the duration of a conflict. Such extended deployments for the duration of the conflict will impose extraordinary strain on troops and their families. (We should also note that some troop rotation will still be needed within theaters, so battle-worn units can pull back from the line for rest, refit, and replacement of casualties). If troop rotations to all theaters are suspended, including the deterrent force in the Baltics, troop demands will decline somewhat. The additional demand in the Baltics would decline to the 36,000 soldiers deployed at any one time; demand for the combination of other theaters would decline to 146,000, while the demand for infrastructure forces would remain steady at 151,000 soldiers. The total troops needed for these missions would decline to 334,000 soldiers when on a wartime footing. Additional troops would be needed if the Russians were not deterred and decided to invade. To expel the invading Russian forces, we estimate that an additional 85,000 U.S. troops, including six armored brigades and associated artillery, aviation, headquarters, and other supporting troops, would be needed to defeat a Russian invasion (shown in brown), along with eight brigades and a similar number of troops from our NATO allies. This raises the total U.S. troops needed to around 420,000 soldiers. This includes soldiers tasked to conduct infrastructure missions, continue current missions around the world, and deploy the U.S. contribution to the NATO deterrent and war-winning forces shown above. Once again, this assumes a wartime footing for all of these troops with no rotations of soldiers. We now turn to a third example—a war resulting from a provocation cycle that escalates to a North Korean attack on South Korea. Current DoD force planning seems to focus on an invasion threat to South Korea from North Korean forces, as depicted on the map. But the threat is changing. A provocation cycle could escalate out of control and lead to an artillery barrage of Seoul, involving some of the 10,000 artillery pieces and multiple rocket launchers, firing from hardened positions that the DoD believes to be in range of South Korea.10 Or North Korea might collapse as a result of war or economic failure, leaving up to 200 nuclear, chemical, and biological program sites unsecured (as represented by dots on the map above)..11 In either event, a significant burden would fall on U.S. forces. To counter North Korean artillery, U.S. ground forces would need to provide forces to evacuate U.S. noncombatants; engineering, logistics, and maneuver units to sustain South Korean and U.S. operations to clear artillery within range of Seoul; WMD-elimination task forces to secure chemical or nuclear munitions deployed with artillery units; and ground combat forces to protect each of these types of units. South Korean forces would also be stretched to gain control over North Korean military forces, exert political control over territory captured, and deal with a massive humanitarian catastrophe—all at a time when the South Korean Army is decreasing in size by one-third from its peak.</w:t>
      </w:r>
    </w:p>
    <w:p w14:paraId="619A577D" w14:textId="77777777" w:rsidR="0036206C" w:rsidRDefault="0036206C" w:rsidP="0036206C">
      <w:pPr>
        <w:rPr>
          <w:sz w:val="14"/>
        </w:rPr>
      </w:pPr>
      <w:r w:rsidRPr="006725C5">
        <w:rPr>
          <w:sz w:val="14"/>
        </w:rPr>
        <w:t xml:space="preserve">For these reasons, </w:t>
      </w:r>
      <w:r w:rsidRPr="00DE64F5">
        <w:rPr>
          <w:b/>
          <w:bCs/>
          <w:highlight w:val="cyan"/>
          <w:u w:val="single"/>
        </w:rPr>
        <w:t xml:space="preserve">countering an artillery barrage or </w:t>
      </w:r>
      <w:r w:rsidRPr="00DE64F5">
        <w:rPr>
          <w:rStyle w:val="Emphasis"/>
          <w:highlight w:val="cyan"/>
        </w:rPr>
        <w:t>No</w:t>
      </w:r>
      <w:r w:rsidRPr="0036206C">
        <w:rPr>
          <w:b/>
          <w:bCs/>
          <w:u w:val="single"/>
        </w:rPr>
        <w:t xml:space="preserve">rth </w:t>
      </w:r>
      <w:r w:rsidRPr="00DE64F5">
        <w:rPr>
          <w:rStyle w:val="Emphasis"/>
          <w:highlight w:val="cyan"/>
        </w:rPr>
        <w:t>Ko</w:t>
      </w:r>
      <w:r w:rsidRPr="0036206C">
        <w:rPr>
          <w:b/>
          <w:bCs/>
          <w:u w:val="single"/>
        </w:rPr>
        <w:t xml:space="preserve">rean </w:t>
      </w:r>
      <w:r w:rsidRPr="00DE64F5">
        <w:rPr>
          <w:rStyle w:val="Emphasis"/>
          <w:highlight w:val="cyan"/>
        </w:rPr>
        <w:t>WMDs</w:t>
      </w:r>
      <w:r w:rsidRPr="00DE64F5">
        <w:rPr>
          <w:b/>
          <w:bCs/>
          <w:highlight w:val="cyan"/>
          <w:u w:val="single"/>
        </w:rPr>
        <w:t xml:space="preserve"> would require </w:t>
      </w:r>
      <w:r w:rsidRPr="00DE64F5">
        <w:rPr>
          <w:rStyle w:val="Emphasis"/>
          <w:sz w:val="28"/>
          <w:highlight w:val="cyan"/>
        </w:rPr>
        <w:t>significant</w:t>
      </w:r>
      <w:r w:rsidRPr="006725C5">
        <w:rPr>
          <w:rStyle w:val="Emphasis"/>
          <w:sz w:val="28"/>
        </w:rPr>
        <w:t xml:space="preserve"> U.S. </w:t>
      </w:r>
      <w:r w:rsidRPr="00DE64F5">
        <w:rPr>
          <w:rStyle w:val="Emphasis"/>
          <w:sz w:val="28"/>
          <w:highlight w:val="cyan"/>
        </w:rPr>
        <w:t>ground forces</w:t>
      </w:r>
      <w:r w:rsidRPr="006725C5">
        <w:rPr>
          <w:sz w:val="14"/>
        </w:rPr>
        <w:t xml:space="preserve">. </w:t>
      </w:r>
    </w:p>
    <w:p w14:paraId="51889B08" w14:textId="77777777" w:rsidR="00500FA0" w:rsidRPr="00500FA0" w:rsidRDefault="00500FA0" w:rsidP="00500FA0"/>
    <w:p w14:paraId="30B36058" w14:textId="1B8990CB" w:rsidR="00850D95" w:rsidRDefault="00850D95" w:rsidP="00850D95">
      <w:pPr>
        <w:pStyle w:val="Heading2"/>
      </w:pPr>
      <w:r>
        <w:t>Uniqueness</w:t>
      </w:r>
    </w:p>
    <w:p w14:paraId="5357F72D" w14:textId="3DE0B305" w:rsidR="00312B5D" w:rsidRDefault="004135F4" w:rsidP="00312B5D">
      <w:pPr>
        <w:pStyle w:val="Heading3"/>
      </w:pPr>
      <w:r>
        <w:t>uq</w:t>
      </w:r>
      <w:r w:rsidR="00312B5D">
        <w:t>—recruitment high</w:t>
      </w:r>
      <w:r>
        <w:t>—2nc</w:t>
      </w:r>
    </w:p>
    <w:p w14:paraId="70B26B29" w14:textId="77777777" w:rsidR="00312B5D" w:rsidRPr="004D42FF" w:rsidRDefault="00312B5D" w:rsidP="00312B5D"/>
    <w:p w14:paraId="36D578CF" w14:textId="77777777" w:rsidR="004135F4" w:rsidRPr="00546D5E" w:rsidRDefault="004135F4" w:rsidP="004135F4">
      <w:pPr>
        <w:pStyle w:val="Heading4"/>
      </w:pPr>
      <w:r w:rsidRPr="00546D5E">
        <w:t>Recruitment rising—revised tactics</w:t>
      </w:r>
    </w:p>
    <w:p w14:paraId="36885B77" w14:textId="77777777" w:rsidR="004135F4" w:rsidRPr="00546D5E" w:rsidRDefault="004135F4" w:rsidP="004135F4">
      <w:r w:rsidRPr="00546D5E">
        <w:rPr>
          <w:rStyle w:val="Style13ptBold"/>
        </w:rPr>
        <w:t>Jackson, 23</w:t>
      </w:r>
      <w:r w:rsidRPr="00546D5E">
        <w:t xml:space="preserve"> – (Jon Jackson, honors in journalism, “Will U.S. military recruitment struggles cripple response to wars?,” Newsweek, 3-20-2023, Available Online: https://www.newsweek.com/will-us-military-recruitment-struggles-cripple-response-wars-1789001, Accessed: 6-25-2023)//ILake-FI</w:t>
      </w:r>
    </w:p>
    <w:p w14:paraId="2829BBE6" w14:textId="77777777" w:rsidR="004135F4" w:rsidRDefault="004135F4" w:rsidP="004135F4">
      <w:pPr>
        <w:spacing w:before="240" w:after="240"/>
        <w:rPr>
          <w:sz w:val="16"/>
          <w:szCs w:val="16"/>
        </w:rPr>
      </w:pPr>
      <w:r w:rsidRPr="00EE3FF9">
        <w:rPr>
          <w:rStyle w:val="StyleUnderline"/>
        </w:rPr>
        <w:t xml:space="preserve">As for what can be done </w:t>
      </w:r>
      <w:r w:rsidRPr="00DE64F5">
        <w:rPr>
          <w:rStyle w:val="StyleUnderline"/>
          <w:highlight w:val="cyan"/>
        </w:rPr>
        <w:t>to help persuade more people to join the military</w:t>
      </w:r>
      <w:r w:rsidRPr="00EE3FF9">
        <w:rPr>
          <w:rStyle w:val="StyleUnderline"/>
        </w:rPr>
        <w:t>,</w:t>
      </w:r>
      <w:r>
        <w:rPr>
          <w:sz w:val="16"/>
          <w:szCs w:val="16"/>
        </w:rPr>
        <w:t xml:space="preserve"> Riley said </w:t>
      </w:r>
      <w:r w:rsidRPr="00EE3FF9">
        <w:rPr>
          <w:rStyle w:val="StyleUnderline"/>
        </w:rPr>
        <w:t>the Air Force has a team "examining existing policies and procedures</w:t>
      </w:r>
      <w:r>
        <w:rPr>
          <w:sz w:val="16"/>
          <w:szCs w:val="16"/>
        </w:rPr>
        <w:t xml:space="preserve"> to ensure they reflect the service members needed for the future." In one policy move to reflect changes in American culture, Riley said </w:t>
      </w:r>
      <w:r w:rsidRPr="00DE64F5">
        <w:rPr>
          <w:rStyle w:val="StyleUnderline"/>
          <w:highlight w:val="cyan"/>
        </w:rPr>
        <w:t>the</w:t>
      </w:r>
      <w:r w:rsidRPr="00EE3FF9">
        <w:rPr>
          <w:rStyle w:val="StyleUnderline"/>
        </w:rPr>
        <w:t xml:space="preserve"> </w:t>
      </w:r>
      <w:r w:rsidRPr="00DE64F5">
        <w:rPr>
          <w:rStyle w:val="StyleUnderline"/>
          <w:highlight w:val="cyan"/>
        </w:rPr>
        <w:t>Air Force</w:t>
      </w:r>
      <w:r w:rsidRPr="00EE3FF9">
        <w:rPr>
          <w:rStyle w:val="StyleUnderline"/>
        </w:rPr>
        <w:t xml:space="preserve"> recently </w:t>
      </w:r>
      <w:r w:rsidRPr="00DE64F5">
        <w:rPr>
          <w:rStyle w:val="StyleUnderline"/>
          <w:highlight w:val="cyan"/>
        </w:rPr>
        <w:t xml:space="preserve">updated its policy to allow for </w:t>
      </w:r>
      <w:r w:rsidRPr="00EE3FF9">
        <w:rPr>
          <w:rStyle w:val="StyleUnderline"/>
        </w:rPr>
        <w:t xml:space="preserve">some hand and neck </w:t>
      </w:r>
      <w:r w:rsidRPr="00DE64F5">
        <w:rPr>
          <w:rStyle w:val="StyleUnderline"/>
          <w:highlight w:val="cyan"/>
        </w:rPr>
        <w:t>tattoos</w:t>
      </w:r>
      <w:r w:rsidRPr="00DE64F5">
        <w:rPr>
          <w:sz w:val="16"/>
          <w:szCs w:val="16"/>
          <w:highlight w:val="cyan"/>
        </w:rPr>
        <w:t>,</w:t>
      </w:r>
      <w:r>
        <w:rPr>
          <w:sz w:val="16"/>
          <w:szCs w:val="16"/>
        </w:rPr>
        <w:t xml:space="preserve"> since having body ink was found to be "irrelevant to war-fighting." </w:t>
      </w:r>
      <w:r>
        <w:t xml:space="preserve">Another area in which </w:t>
      </w:r>
      <w:r w:rsidRPr="00DE64F5">
        <w:rPr>
          <w:rStyle w:val="StyleUnderline"/>
          <w:highlight w:val="cyan"/>
        </w:rPr>
        <w:t>military branches are easing up on</w:t>
      </w:r>
      <w:r w:rsidRPr="00EE3FF9">
        <w:rPr>
          <w:rStyle w:val="StyleUnderline"/>
        </w:rPr>
        <w:t xml:space="preserve"> the </w:t>
      </w:r>
      <w:r w:rsidRPr="00DE64F5">
        <w:rPr>
          <w:rStyle w:val="StyleUnderline"/>
          <w:highlight w:val="cyan"/>
        </w:rPr>
        <w:t>rules</w:t>
      </w:r>
      <w:r w:rsidRPr="00EE3FF9">
        <w:rPr>
          <w:rStyle w:val="StyleUnderline"/>
        </w:rPr>
        <w:t xml:space="preserve"> is cannabis use</w:t>
      </w:r>
      <w:r>
        <w:t>.</w:t>
      </w:r>
      <w:r>
        <w:rPr>
          <w:sz w:val="16"/>
          <w:szCs w:val="16"/>
        </w:rPr>
        <w:t xml:space="preserve"> As </w:t>
      </w:r>
      <w:r w:rsidRPr="00EE3FF9">
        <w:rPr>
          <w:rStyle w:val="StyleUnderline"/>
        </w:rPr>
        <w:t>medical and recreational marijuana becomes legal in more states</w:t>
      </w:r>
      <w:r>
        <w:t xml:space="preserve"> </w:t>
      </w:r>
      <w:r>
        <w:rPr>
          <w:sz w:val="16"/>
          <w:szCs w:val="16"/>
        </w:rPr>
        <w:t xml:space="preserve">across the country, </w:t>
      </w:r>
      <w:r>
        <w:t xml:space="preserve">a </w:t>
      </w:r>
      <w:r w:rsidRPr="00EE3FF9">
        <w:rPr>
          <w:rStyle w:val="StyleUnderline"/>
        </w:rPr>
        <w:t xml:space="preserve">growing number of </w:t>
      </w:r>
      <w:r w:rsidRPr="00DE64F5">
        <w:rPr>
          <w:rStyle w:val="StyleUnderline"/>
          <w:highlight w:val="cyan"/>
        </w:rPr>
        <w:t>people who</w:t>
      </w:r>
      <w:r w:rsidRPr="00EE3FF9">
        <w:rPr>
          <w:rStyle w:val="StyleUnderline"/>
        </w:rPr>
        <w:t xml:space="preserve"> are of enlistment age </w:t>
      </w:r>
      <w:r w:rsidRPr="00DE64F5">
        <w:rPr>
          <w:rStyle w:val="StyleUnderline"/>
          <w:highlight w:val="cyan"/>
        </w:rPr>
        <w:t>have</w:t>
      </w:r>
      <w:r w:rsidRPr="00EE3FF9">
        <w:rPr>
          <w:rStyle w:val="StyleUnderline"/>
        </w:rPr>
        <w:t xml:space="preserve"> likely </w:t>
      </w:r>
      <w:r w:rsidRPr="00DE64F5">
        <w:rPr>
          <w:rStyle w:val="StyleUnderline"/>
          <w:highlight w:val="cyan"/>
        </w:rPr>
        <w:t>experimented with cannabis</w:t>
      </w:r>
      <w:r w:rsidRPr="00EE3FF9">
        <w:rPr>
          <w:rStyle w:val="StyleUnderline"/>
        </w:rPr>
        <w:t>.</w:t>
      </w:r>
      <w:r>
        <w:rPr>
          <w:rStyle w:val="StyleUnderline"/>
        </w:rPr>
        <w:t xml:space="preserve"> </w:t>
      </w:r>
      <w:r>
        <w:rPr>
          <w:sz w:val="16"/>
          <w:szCs w:val="16"/>
        </w:rPr>
        <w:t xml:space="preserve">As a result, Asch said </w:t>
      </w:r>
      <w:r w:rsidRPr="00DE64F5">
        <w:rPr>
          <w:rStyle w:val="StyleUnderline"/>
          <w:highlight w:val="cyan"/>
        </w:rPr>
        <w:t>the Army</w:t>
      </w:r>
      <w:r w:rsidRPr="00EE3FF9">
        <w:rPr>
          <w:rStyle w:val="StyleUnderline"/>
        </w:rPr>
        <w:t xml:space="preserve">, for one, now </w:t>
      </w:r>
      <w:r w:rsidRPr="00DE64F5">
        <w:rPr>
          <w:rStyle w:val="StyleUnderline"/>
          <w:highlight w:val="cyan"/>
        </w:rPr>
        <w:t>allows</w:t>
      </w:r>
      <w:r w:rsidRPr="00EE3FF9">
        <w:rPr>
          <w:rStyle w:val="StyleUnderline"/>
        </w:rPr>
        <w:t xml:space="preserve"> new </w:t>
      </w:r>
      <w:r w:rsidRPr="00DE64F5">
        <w:rPr>
          <w:rStyle w:val="StyleUnderline"/>
          <w:highlight w:val="cyan"/>
        </w:rPr>
        <w:t>recruits to retest after a short period</w:t>
      </w:r>
      <w:r w:rsidRPr="00EE3FF9">
        <w:rPr>
          <w:rStyle w:val="StyleUnderline"/>
        </w:rPr>
        <w:t xml:space="preserve"> if they test positive during their initial physical exam.</w:t>
      </w:r>
      <w:r>
        <w:rPr>
          <w:rStyle w:val="StyleUnderline"/>
        </w:rPr>
        <w:t xml:space="preserve"> </w:t>
      </w:r>
      <w:r>
        <w:rPr>
          <w:sz w:val="16"/>
          <w:szCs w:val="16"/>
        </w:rPr>
        <w:t xml:space="preserve">Other steps have also been taken to ramp up recruitment. </w:t>
      </w:r>
      <w:r w:rsidRPr="00DE64F5">
        <w:rPr>
          <w:rStyle w:val="StyleUnderline"/>
          <w:highlight w:val="cyan"/>
        </w:rPr>
        <w:t>Signing bonuses have been offered</w:t>
      </w:r>
      <w:r w:rsidRPr="00EE3FF9">
        <w:rPr>
          <w:rStyle w:val="StyleUnderline"/>
        </w:rPr>
        <w:t xml:space="preserve"> to new recruits,</w:t>
      </w:r>
      <w:r>
        <w:rPr>
          <w:sz w:val="16"/>
          <w:szCs w:val="16"/>
        </w:rPr>
        <w:t xml:space="preserve"> </w:t>
      </w:r>
      <w:r w:rsidRPr="00EE3FF9">
        <w:rPr>
          <w:rStyle w:val="StyleUnderline"/>
        </w:rPr>
        <w:t xml:space="preserve">while </w:t>
      </w:r>
      <w:r w:rsidRPr="00DE64F5">
        <w:rPr>
          <w:rStyle w:val="StyleUnderline"/>
          <w:highlight w:val="cyan"/>
        </w:rPr>
        <w:t>new marketing initiatives have been implemented</w:t>
      </w:r>
      <w:r>
        <w:rPr>
          <w:sz w:val="16"/>
          <w:szCs w:val="16"/>
        </w:rPr>
        <w:t>. For the Army, the latter includes returning to a tried-and-true formula. After two decades of experimenting with new slogans, the Army returned to the popular "Be All You Can Be" motto early this month.</w:t>
      </w:r>
    </w:p>
    <w:p w14:paraId="641A2DF6" w14:textId="77777777" w:rsidR="004135F4" w:rsidRPr="00FE2D49" w:rsidRDefault="004135F4" w:rsidP="004135F4">
      <w:pPr>
        <w:rPr>
          <w:sz w:val="16"/>
        </w:rPr>
      </w:pPr>
    </w:p>
    <w:p w14:paraId="04DAAD64" w14:textId="77777777" w:rsidR="004135F4" w:rsidRDefault="004135F4" w:rsidP="004135F4">
      <w:pPr>
        <w:pStyle w:val="Heading4"/>
      </w:pPr>
      <w:r>
        <w:t xml:space="preserve">Army app increasing recruitment rates </w:t>
      </w:r>
      <w:r w:rsidRPr="00FF65FD">
        <w:rPr>
          <w:u w:val="single"/>
        </w:rPr>
        <w:t>now</w:t>
      </w:r>
      <w:r>
        <w:rPr>
          <w:u w:val="single"/>
        </w:rPr>
        <w:t>!</w:t>
      </w:r>
    </w:p>
    <w:p w14:paraId="543A77CB" w14:textId="77777777" w:rsidR="004135F4" w:rsidRPr="00FF65FD" w:rsidRDefault="004135F4" w:rsidP="004135F4">
      <w:r>
        <w:t xml:space="preserve">Lt. Col. Kamil </w:t>
      </w:r>
      <w:r w:rsidRPr="0016497A">
        <w:rPr>
          <w:rStyle w:val="Style13ptBold"/>
        </w:rPr>
        <w:t>Sztalkoper</w:t>
      </w:r>
      <w:r>
        <w:rPr>
          <w:rStyle w:val="Style13ptBold"/>
        </w:rPr>
        <w:t xml:space="preserve"> </w:t>
      </w:r>
      <w:r w:rsidRPr="0016497A">
        <w:rPr>
          <w:rStyle w:val="Style13ptBold"/>
        </w:rPr>
        <w:t>6-6</w:t>
      </w:r>
      <w:r>
        <w:t>-23, ( Kamil Sztalkoper is a Public Affairs Officer with the United States Army who is committed to telling the story of Soldiers, Veterans, and family members. Over 17 years of experience in peacekeeping operations, leadership, team building, social media, media relations, and community relations in multiple stateside and overseas locations. "Army launches ‘app’ to increase engagement with recruits," U.S. ARMY, https://www.army.mil/article/267318/army_launches_app_to_increase_engagement_with_recruits</w:t>
      </w:r>
    </w:p>
    <w:p w14:paraId="621295DD" w14:textId="77777777" w:rsidR="004135F4" w:rsidRPr="00D3736B" w:rsidRDefault="004135F4" w:rsidP="004135F4">
      <w:r w:rsidRPr="0028760C">
        <w:rPr>
          <w:sz w:val="16"/>
        </w:rPr>
        <w:t xml:space="preserve">WASHINGTON - </w:t>
      </w:r>
      <w:r w:rsidRPr="00D5123F">
        <w:rPr>
          <w:rStyle w:val="StyleUnderline"/>
        </w:rPr>
        <w:t xml:space="preserve">U.S. </w:t>
      </w:r>
      <w:r w:rsidRPr="00DE64F5">
        <w:rPr>
          <w:rStyle w:val="StyleUnderline"/>
          <w:highlight w:val="cyan"/>
        </w:rPr>
        <w:t>Army</w:t>
      </w:r>
      <w:r w:rsidRPr="00D5123F">
        <w:rPr>
          <w:rStyle w:val="StyleUnderline"/>
        </w:rPr>
        <w:t xml:space="preserve"> Recruiting Command and the Army Recruiting and Retention Task Force (ARTF</w:t>
      </w:r>
      <w:r w:rsidRPr="0028760C">
        <w:rPr>
          <w:sz w:val="16"/>
        </w:rPr>
        <w:t xml:space="preserve">) have </w:t>
      </w:r>
      <w:r w:rsidRPr="00DE64F5">
        <w:rPr>
          <w:rStyle w:val="StyleUnderline"/>
          <w:highlight w:val="cyan"/>
        </w:rPr>
        <w:t>partnered to launch a new program</w:t>
      </w:r>
      <w:r w:rsidRPr="00D5123F">
        <w:rPr>
          <w:rStyle w:val="StyleUnderline"/>
        </w:rPr>
        <w:t xml:space="preserve">, the </w:t>
      </w:r>
      <w:r w:rsidRPr="00DE64F5">
        <w:rPr>
          <w:rStyle w:val="Emphasis"/>
          <w:highlight w:val="cyan"/>
        </w:rPr>
        <w:t>Prep for Success Digital Engagement Experience</w:t>
      </w:r>
      <w:r w:rsidRPr="00D5123F">
        <w:rPr>
          <w:rStyle w:val="StyleUnderline"/>
        </w:rPr>
        <w:t>.</w:t>
      </w:r>
      <w:r w:rsidRPr="0028760C">
        <w:rPr>
          <w:sz w:val="16"/>
        </w:rPr>
        <w:t xml:space="preserve"> This program </w:t>
      </w:r>
      <w:r w:rsidRPr="00D5123F">
        <w:rPr>
          <w:rStyle w:val="StyleUnderline"/>
        </w:rPr>
        <w:t>aims to enhance the recruit-recruiter experience by helping future soldiers prepare for basic training while streamlining the recruitment process.</w:t>
      </w:r>
      <w:r w:rsidRPr="0028760C">
        <w:rPr>
          <w:sz w:val="16"/>
        </w:rPr>
        <w:t xml:space="preserve"> Applications designed to serve as training aides and information guides are easily downloaded directly onto the cell phones of recruits at no cost. At the same time, Recruiters get a new tool making it easier for them to do their mission. Late in the Fall of 2022, the ARTF held a design-thinking workshop which included Army recruiters, Army Reserve officers, other members of the Army’s accessions enterprise and even some members of the Air Force. During the workshop the need for an enhanced engagement experience between recruiters and prospective recruits became glaringly obvious. Several of the Army Reserve officers with civilian careers in recruiting or in technology and design, brought innovative ideas to enhance employee and customer experience. </w:t>
      </w:r>
      <w:r w:rsidRPr="00DE64F5">
        <w:rPr>
          <w:rStyle w:val="StyleUnderline"/>
          <w:highlight w:val="cyan"/>
        </w:rPr>
        <w:t>The</w:t>
      </w:r>
      <w:r w:rsidRPr="005D3D0D">
        <w:rPr>
          <w:rStyle w:val="StyleUnderline"/>
        </w:rPr>
        <w:t xml:space="preserve"> Prep for Success Digital Engagement Experience </w:t>
      </w:r>
      <w:r w:rsidRPr="00DE64F5">
        <w:rPr>
          <w:rStyle w:val="StyleUnderline"/>
          <w:highlight w:val="cyan"/>
        </w:rPr>
        <w:t xml:space="preserve">creates a </w:t>
      </w:r>
      <w:r w:rsidRPr="00DE64F5">
        <w:rPr>
          <w:rStyle w:val="Emphasis"/>
          <w:highlight w:val="cyan"/>
        </w:rPr>
        <w:t>connection</w:t>
      </w:r>
      <w:r w:rsidRPr="00DE64F5">
        <w:rPr>
          <w:rStyle w:val="StyleUnderline"/>
          <w:highlight w:val="cyan"/>
        </w:rPr>
        <w:t xml:space="preserve"> between the recruit and the Army through an immersive digital environment which offers a </w:t>
      </w:r>
      <w:r w:rsidRPr="00DE64F5">
        <w:rPr>
          <w:rStyle w:val="Emphasis"/>
          <w:highlight w:val="cyan"/>
        </w:rPr>
        <w:t>range of resources</w:t>
      </w:r>
      <w:r w:rsidRPr="00DE64F5">
        <w:rPr>
          <w:rStyle w:val="StyleUnderline"/>
          <w:highlight w:val="cyan"/>
        </w:rPr>
        <w:t xml:space="preserve"> to prepare them</w:t>
      </w:r>
      <w:r w:rsidRPr="005D3D0D">
        <w:rPr>
          <w:rStyle w:val="StyleUnderline"/>
        </w:rPr>
        <w:t xml:space="preserve"> for a successful start by first meeting the demands of basic training</w:t>
      </w:r>
      <w:r w:rsidRPr="0028760C">
        <w:rPr>
          <w:sz w:val="16"/>
        </w:rPr>
        <w:t>. The program has helpful information such as: Practice the ASVAB; Basic Training Life; Military Time; the Army’s Mission; and what things to bring to basic training. "This digital engagement experience intends to be a valuable tool for anyone entering the U.S. Army and for the hardworking recruiters making that happen," said Maj. Gen. Deborah L. Kotulich, Director of the Army Recruiting and Retention Task Force. "</w:t>
      </w:r>
      <w:r w:rsidRPr="00D9694B">
        <w:rPr>
          <w:rStyle w:val="StyleUnderline"/>
        </w:rPr>
        <w:t xml:space="preserve">Basic training is a new and unknown event at the beginning of an Army enlistment, but with the right preparation, future Soldiers succeed and thrive. Our goal with this program is to ensure that every future Soldier has access to tools and resources that take the unknown out of the equation, provide coaching and learning, and set every one up to </w:t>
      </w:r>
      <w:r w:rsidRPr="00941C1C">
        <w:rPr>
          <w:rStyle w:val="Emphasis"/>
        </w:rPr>
        <w:t>succeed</w:t>
      </w:r>
      <w:r w:rsidRPr="00D9694B">
        <w:rPr>
          <w:rStyle w:val="StyleUnderline"/>
        </w:rPr>
        <w:t xml:space="preserve"> in </w:t>
      </w:r>
      <w:r w:rsidRPr="00941C1C">
        <w:rPr>
          <w:rStyle w:val="Emphasis"/>
        </w:rPr>
        <w:t>basic training</w:t>
      </w:r>
      <w:r w:rsidRPr="00D9694B">
        <w:rPr>
          <w:rStyle w:val="StyleUnderline"/>
        </w:rPr>
        <w:t xml:space="preserve"> and beyond,”</w:t>
      </w:r>
      <w:r w:rsidRPr="0028760C">
        <w:rPr>
          <w:sz w:val="16"/>
        </w:rPr>
        <w:t xml:space="preserve"> said Kotulich. The launch of the Prep for Success Digital Engagement program comes at a critical time for the U.S. Army, which has faced a challenging recruiting environment. The Army has put pressure on itself at all echelons to find new, out-of-the-box ways to attract and retain high-quality Soldiers. Generation Z is most comfortable with resources available through their personal cell phones and the Army is meeting them where they are with this innovative approach to engagement. “</w:t>
      </w:r>
      <w:r w:rsidRPr="00D9694B">
        <w:rPr>
          <w:rStyle w:val="StyleUnderline"/>
        </w:rPr>
        <w:t xml:space="preserve">The app has been really beneficial to me and our recruiting office,” said Sgt. Trawn Smith, a recruiter assigned to Clifton Park, NY. </w:t>
      </w:r>
      <w:r w:rsidRPr="0028760C">
        <w:rPr>
          <w:sz w:val="16"/>
        </w:rPr>
        <w:t xml:space="preserve">“It is easily accessible and better than social media. I can take my barcode, print it out, post it around my recruiting table at a high school or event, and allow anyone to quickly start learning about the Army. And the best part is that interested applicants love the app because it is easy to use and they are learning the many things the Army offers, especially how many different jobs exist,” said Trawn. Being able to select and see what was in the Army’s list of jobs and ease of use led an applicant to begin the application process following his interaction with Sgt. Smith and the program. “Seeing each and every portion of how the Army recruitment process works, and the many jobs available and how they would fit me as a person,” said Christian, a future Soldier from Clifton Park, NY helped in making his decision to enlist. </w:t>
      </w:r>
      <w:r w:rsidRPr="00DE64F5">
        <w:rPr>
          <w:rStyle w:val="StyleUnderline"/>
          <w:highlight w:val="cyan"/>
        </w:rPr>
        <w:t>The Prep for Success Digital Engagement program represents a significant step forward for the U.S. Army in its mission to recruit and retain the best possible candidates.</w:t>
      </w:r>
      <w:r w:rsidRPr="00D9694B">
        <w:rPr>
          <w:rStyle w:val="StyleUnderline"/>
        </w:rPr>
        <w:t xml:space="preserve"> </w:t>
      </w:r>
      <w:r w:rsidRPr="00DE64F5">
        <w:rPr>
          <w:rStyle w:val="StyleUnderline"/>
          <w:highlight w:val="cyan"/>
        </w:rPr>
        <w:t>By enhancing the recruit – recruiter experience</w:t>
      </w:r>
      <w:r w:rsidRPr="00D9694B">
        <w:rPr>
          <w:rStyle w:val="StyleUnderline"/>
        </w:rPr>
        <w:t xml:space="preserve"> and increasing the ability for recruiters to make every contact count, </w:t>
      </w:r>
      <w:r w:rsidRPr="00DE64F5">
        <w:rPr>
          <w:rStyle w:val="StyleUnderline"/>
          <w:highlight w:val="cyan"/>
        </w:rPr>
        <w:t xml:space="preserve">the program has the potential to have a </w:t>
      </w:r>
      <w:r w:rsidRPr="00DE64F5">
        <w:rPr>
          <w:rStyle w:val="Emphasis"/>
          <w:highlight w:val="cyan"/>
        </w:rPr>
        <w:t>lasting impact</w:t>
      </w:r>
      <w:r w:rsidRPr="00DE64F5">
        <w:rPr>
          <w:rStyle w:val="StyleUnderline"/>
          <w:highlight w:val="cyan"/>
        </w:rPr>
        <w:t xml:space="preserve"> on the Army's ability to meet its recruitment goals with high quality candidates</w:t>
      </w:r>
      <w:r w:rsidRPr="00D9694B">
        <w:rPr>
          <w:rStyle w:val="StyleUnderline"/>
        </w:rPr>
        <w:t xml:space="preserve"> ready to be part of a highly skilled, well-trained force. “This </w:t>
      </w:r>
      <w:r w:rsidRPr="0028760C">
        <w:rPr>
          <w:rStyle w:val="Emphasis"/>
        </w:rPr>
        <w:t xml:space="preserve">app </w:t>
      </w:r>
      <w:r w:rsidRPr="00D9694B">
        <w:rPr>
          <w:rStyle w:val="StyleUnderline"/>
        </w:rPr>
        <w:t xml:space="preserve">is a possible </w:t>
      </w:r>
      <w:r w:rsidRPr="0028760C">
        <w:rPr>
          <w:rStyle w:val="Emphasis"/>
        </w:rPr>
        <w:t>game changer</w:t>
      </w:r>
      <w:r w:rsidRPr="00D9694B">
        <w:rPr>
          <w:rStyle w:val="StyleUnderline"/>
        </w:rPr>
        <w:t xml:space="preserve"> for our organization,” said Maj. Gen. Johnny Davis, U.S. Army Recruiting Command Commanding General</w:t>
      </w:r>
      <w:r w:rsidRPr="0028760C">
        <w:rPr>
          <w:sz w:val="16"/>
        </w:rPr>
        <w:t xml:space="preserve">. “Not only does it help prepare future Soldiers for the Army; </w:t>
      </w:r>
      <w:r w:rsidRPr="00DE64F5">
        <w:rPr>
          <w:rStyle w:val="StyleUnderline"/>
          <w:highlight w:val="cyan"/>
        </w:rPr>
        <w:t>it bridges the gap between the public and the Army and gives our recruiters the capability to identify and attract future talent</w:t>
      </w:r>
      <w:r w:rsidRPr="00DE64F5">
        <w:rPr>
          <w:sz w:val="16"/>
          <w:highlight w:val="cyan"/>
        </w:rPr>
        <w:t>.”</w:t>
      </w:r>
      <w:r w:rsidRPr="0028760C">
        <w:rPr>
          <w:sz w:val="16"/>
        </w:rPr>
        <w:t xml:space="preserve"> </w:t>
      </w:r>
    </w:p>
    <w:p w14:paraId="32AFBE8B" w14:textId="70E953B1" w:rsidR="004135F4" w:rsidRDefault="004135F4" w:rsidP="004135F4">
      <w:pPr>
        <w:pStyle w:val="Heading3"/>
      </w:pPr>
      <w:r>
        <w:t xml:space="preserve">uq—recruitment high—2nc—citizenship </w:t>
      </w:r>
    </w:p>
    <w:p w14:paraId="21088F6B" w14:textId="05A5DB31" w:rsidR="00312B5D" w:rsidRDefault="00312B5D" w:rsidP="00312B5D">
      <w:pPr>
        <w:pStyle w:val="Heading4"/>
      </w:pPr>
      <w:r>
        <w:t>Army recruitment up, immigration program</w:t>
      </w:r>
    </w:p>
    <w:p w14:paraId="6072BFFB" w14:textId="77777777" w:rsidR="00312B5D" w:rsidRDefault="00312B5D" w:rsidP="00312B5D">
      <w:r w:rsidRPr="0051048D">
        <w:rPr>
          <w:rStyle w:val="Style13ptBold"/>
        </w:rPr>
        <w:t>Giaritelli</w:t>
      </w:r>
      <w:r>
        <w:t xml:space="preserve">, </w:t>
      </w:r>
      <w:r w:rsidRPr="0051048D">
        <w:rPr>
          <w:rStyle w:val="Style13ptBold"/>
        </w:rPr>
        <w:t>6-20</w:t>
      </w:r>
      <w:r>
        <w:t xml:space="preserve">-2023, (Anna Giaritelli joined the Washington Examiner in 2015 and focuses on homeland security, immigration, and border issues. Anna has traveled to the border on more than 40 occasions since 2018 and has covered human smuggling, the evolution of the war on drugs, domestic terrorism, and migration trends. She is currently based in Austin, Texas. "Military hopes to solve recruitment nightmare by appealing to legal immigrants," Restoring America, </w:t>
      </w:r>
      <w:hyperlink r:id="rId6" w:history="1">
        <w:r w:rsidRPr="005C08DB">
          <w:rPr>
            <w:rStyle w:val="Hyperlink"/>
          </w:rPr>
          <w:t>https://www.washingtonexaminer.com/restoring-america/patriotism-unity/military-recruitment-crisis-appealing-to-legal-immigrants</w:t>
        </w:r>
      </w:hyperlink>
      <w:r>
        <w:t>) //CS</w:t>
      </w:r>
    </w:p>
    <w:p w14:paraId="2D3BDE4C" w14:textId="77777777" w:rsidR="00312B5D" w:rsidRPr="00115EF9" w:rsidRDefault="00312B5D" w:rsidP="00312B5D">
      <w:r>
        <w:t>*edited for offensive language</w:t>
      </w:r>
    </w:p>
    <w:p w14:paraId="6CCBC27A" w14:textId="77777777" w:rsidR="00312B5D" w:rsidRPr="0085494D" w:rsidRDefault="00312B5D" w:rsidP="00312B5D">
      <w:pPr>
        <w:rPr>
          <w:rStyle w:val="StyleUnderline"/>
        </w:rPr>
      </w:pPr>
      <w:r w:rsidRPr="006B4C7A">
        <w:rPr>
          <w:sz w:val="16"/>
        </w:rPr>
        <w:t xml:space="preserve">The </w:t>
      </w:r>
      <w:r w:rsidRPr="00DE64F5">
        <w:rPr>
          <w:rStyle w:val="StyleUnderline"/>
          <w:highlight w:val="cyan"/>
        </w:rPr>
        <w:t>Pentagon</w:t>
      </w:r>
      <w:r w:rsidRPr="006B4C7A">
        <w:rPr>
          <w:sz w:val="16"/>
        </w:rPr>
        <w:t xml:space="preserve"> has </w:t>
      </w:r>
      <w:r w:rsidRPr="00DE64F5">
        <w:rPr>
          <w:rStyle w:val="StyleUnderline"/>
          <w:highlight w:val="cyan"/>
        </w:rPr>
        <w:t>seen early success in signing up</w:t>
      </w:r>
      <w:r w:rsidRPr="006B4C7A">
        <w:rPr>
          <w:sz w:val="16"/>
        </w:rPr>
        <w:t xml:space="preserve"> green card-holding </w:t>
      </w:r>
      <w:r w:rsidRPr="00956347">
        <w:rPr>
          <w:rStyle w:val="StyleUnderline"/>
        </w:rPr>
        <w:t xml:space="preserve">legal </w:t>
      </w:r>
      <w:r w:rsidRPr="00DE64F5">
        <w:rPr>
          <w:rStyle w:val="StyleUnderline"/>
          <w:highlight w:val="cyan"/>
        </w:rPr>
        <w:t>immigrants</w:t>
      </w:r>
      <w:r w:rsidRPr="00956347">
        <w:rPr>
          <w:rStyle w:val="StyleUnderline"/>
        </w:rPr>
        <w:t xml:space="preserve"> with </w:t>
      </w:r>
      <w:r w:rsidRPr="00DE64F5">
        <w:rPr>
          <w:rStyle w:val="StyleUnderline"/>
          <w:highlight w:val="cyan"/>
        </w:rPr>
        <w:t>the promise of immediate citizenship as a solution to a recruitment nightmare</w:t>
      </w:r>
      <w:r w:rsidRPr="00956347">
        <w:rPr>
          <w:rStyle w:val="StyleUnderline"/>
        </w:rPr>
        <w:t xml:space="preserve"> that threatens to </w:t>
      </w:r>
      <w:r w:rsidRPr="00BC4CF2">
        <w:rPr>
          <w:rStyle w:val="StyleUnderline"/>
          <w:strike/>
        </w:rPr>
        <w:t>cripple</w:t>
      </w:r>
      <w:r>
        <w:rPr>
          <w:rStyle w:val="StyleUnderline"/>
          <w:strike/>
        </w:rPr>
        <w:t xml:space="preserve"> </w:t>
      </w:r>
      <w:r>
        <w:rPr>
          <w:rStyle w:val="StyleUnderline"/>
        </w:rPr>
        <w:t>[destroy]</w:t>
      </w:r>
      <w:r w:rsidRPr="00956347">
        <w:rPr>
          <w:rStyle w:val="StyleUnderline"/>
        </w:rPr>
        <w:t xml:space="preserve"> its ranks as early as 2025.</w:t>
      </w:r>
      <w:r>
        <w:rPr>
          <w:rStyle w:val="StyleUnderline"/>
        </w:rPr>
        <w:t xml:space="preserve"> </w:t>
      </w:r>
      <w:r w:rsidRPr="006B4C7A">
        <w:rPr>
          <w:sz w:val="16"/>
        </w:rPr>
        <w:t>"The Biden administration still requires people to have a green card to join the military, but they're overwhelmed with people who want to join the military and cannot because they don't have a green card," said Margaret Stock, a retired lieutenant colonel in the Army Reserve and author of Immigration Law and the Military: Army, Navy, Air Force, Marine Corps, Coast Guard.</w:t>
      </w:r>
      <w:r>
        <w:rPr>
          <w:sz w:val="16"/>
        </w:rPr>
        <w:t xml:space="preserve"> </w:t>
      </w:r>
      <w:r w:rsidRPr="006B4C7A">
        <w:rPr>
          <w:sz w:val="16"/>
        </w:rPr>
        <w:t>Facing major recruitment shortfalls this year, the Army and Air Force chose, over the past nine months, to broaden their appeal to legal permanent residents, otherwise known as green-card holders, and partnered with the U.S. Citizenship and Immigration Services to guarantee that people who successfully complete basic training will be sworn in as U.S. citizen service members.</w:t>
      </w:r>
      <w:r>
        <w:rPr>
          <w:sz w:val="16"/>
        </w:rPr>
        <w:t xml:space="preserve"> </w:t>
      </w:r>
      <w:r w:rsidRPr="00C8229E">
        <w:rPr>
          <w:rStyle w:val="StyleUnderline"/>
        </w:rPr>
        <w:t xml:space="preserve">Early results indicate </w:t>
      </w:r>
      <w:r w:rsidRPr="00DE64F5">
        <w:rPr>
          <w:rStyle w:val="StyleUnderline"/>
          <w:highlight w:val="cyan"/>
        </w:rPr>
        <w:t>it is working and could do even more to benefit the United States</w:t>
      </w:r>
      <w:r w:rsidRPr="006B4C7A">
        <w:rPr>
          <w:sz w:val="16"/>
        </w:rPr>
        <w:t xml:space="preserve"> if it is further expanded as it was 15 years ago.</w:t>
      </w:r>
      <w:r>
        <w:rPr>
          <w:sz w:val="16"/>
        </w:rPr>
        <w:t xml:space="preserve"> </w:t>
      </w:r>
      <w:r w:rsidRPr="006B4C7A">
        <w:rPr>
          <w:sz w:val="16"/>
        </w:rPr>
        <w:t>In the three months since the Air Force rolled out the initiative, 14 trainees from countries including Jamaica, Mexico, Kenya, Russia, and El Salvador have completed basic training and immediately been naturalized at completion. Approximately 100 more are in basic training, an Air Force spokeswoman told the Washington Examiner.</w:t>
      </w:r>
      <w:r>
        <w:rPr>
          <w:sz w:val="16"/>
        </w:rPr>
        <w:t xml:space="preserve"> </w:t>
      </w:r>
      <w:r w:rsidRPr="006B4C7A">
        <w:rPr>
          <w:sz w:val="16"/>
        </w:rPr>
        <w:t>“Their desire to become citizens exemplifies their commitment and dedication to the United States,” Col. John P. O’Dell, 37th Training Wing vice commander, said in a statement . “When we began the partnership with USCIS, we asked all trainees who would be interested in starting their application, and 111 raised their hands. These trainees volunteered to serve a country they aren’t yet citizens of, and now we get to formally recognize them upon their graduation as American Airmen.”</w:t>
      </w:r>
      <w:r>
        <w:rPr>
          <w:sz w:val="16"/>
        </w:rPr>
        <w:t xml:space="preserve"> </w:t>
      </w:r>
      <w:r w:rsidRPr="006B4C7A">
        <w:rPr>
          <w:sz w:val="16"/>
        </w:rPr>
        <w:t>How we got here</w:t>
      </w:r>
      <w:r>
        <w:rPr>
          <w:sz w:val="16"/>
        </w:rPr>
        <w:t xml:space="preserve"> </w:t>
      </w:r>
      <w:r w:rsidRPr="006B4C7A">
        <w:rPr>
          <w:sz w:val="16"/>
        </w:rPr>
        <w:t>Military recruitment has tanked as young adults see less appeal in the mission, cannot meet entry requirements, and are turned off by what they hear in this political climate, Stock said.</w:t>
      </w:r>
      <w:r>
        <w:rPr>
          <w:sz w:val="16"/>
        </w:rPr>
        <w:t xml:space="preserve"> </w:t>
      </w:r>
      <w:r w:rsidRPr="006B4C7A">
        <w:rPr>
          <w:sz w:val="16"/>
        </w:rPr>
        <w:t>"People on the Left, extreme Left, say that people shouldn't join the military. And they tell immigrants that they're going to be victims in the military and the military is a terrible place if you're different at all and it's basically a haven for white supremacists," Stock said. "On the right wing, they're attacking the military for letting people in who aren't American-born."</w:t>
      </w:r>
      <w:r>
        <w:rPr>
          <w:sz w:val="16"/>
        </w:rPr>
        <w:t xml:space="preserve"> </w:t>
      </w:r>
      <w:r w:rsidRPr="006B4C7A">
        <w:rPr>
          <w:sz w:val="16"/>
        </w:rPr>
        <w:t>The U.S. has a nearly 250-year-long history of allowing newly arrived immigrants to fight alongside Americans.</w:t>
      </w:r>
      <w:r>
        <w:rPr>
          <w:sz w:val="16"/>
        </w:rPr>
        <w:t xml:space="preserve"> </w:t>
      </w:r>
      <w:r w:rsidRPr="006B4C7A">
        <w:rPr>
          <w:sz w:val="16"/>
        </w:rPr>
        <w:t>“Up until 2006, in wartime, U.S. law allowed the military to recruit anybody who was in the country — Revolutionary War, Civil War, World War I, World War II, Korean War, Vietnam War,” Stock said. “If they were male and they were in the country and of draft age, they got drafted.”</w:t>
      </w:r>
      <w:r>
        <w:rPr>
          <w:sz w:val="16"/>
        </w:rPr>
        <w:t xml:space="preserve"> </w:t>
      </w:r>
      <w:r w:rsidRPr="006B4C7A">
        <w:rPr>
          <w:sz w:val="16"/>
        </w:rPr>
        <w:t>When the problem started</w:t>
      </w:r>
      <w:r>
        <w:rPr>
          <w:sz w:val="16"/>
        </w:rPr>
        <w:t xml:space="preserve"> </w:t>
      </w:r>
      <w:r w:rsidRPr="006B4C7A">
        <w:rPr>
          <w:sz w:val="16"/>
        </w:rPr>
        <w:t>Following Vietnam, the Pentagon required a green card for noncitizens. The number of green-card recruits and, in turn, total new recruits in the military started to drop off because the length of time it took for legal immigrants to obtain a green card grew. As a result, the percentage of immigrants in the military slipped below the percentage of immigrants across the U.S. population.</w:t>
      </w:r>
      <w:r>
        <w:rPr>
          <w:sz w:val="16"/>
        </w:rPr>
        <w:t xml:space="preserve"> </w:t>
      </w:r>
      <w:r w:rsidRPr="006B4C7A">
        <w:rPr>
          <w:sz w:val="16"/>
        </w:rPr>
        <w:t xml:space="preserve">The </w:t>
      </w:r>
      <w:r w:rsidRPr="00DE64F5">
        <w:rPr>
          <w:rStyle w:val="StyleUnderline"/>
          <w:highlight w:val="cyan"/>
        </w:rPr>
        <w:t>lack of immigrants in the military had an impact on national security</w:t>
      </w:r>
      <w:r w:rsidRPr="006B4C7A">
        <w:rPr>
          <w:sz w:val="16"/>
        </w:rPr>
        <w:t xml:space="preserve">. The terrorist attacks on </w:t>
      </w:r>
      <w:r w:rsidRPr="00F301A8">
        <w:rPr>
          <w:rStyle w:val="StyleUnderline"/>
        </w:rPr>
        <w:t>9/11 could have possibly been thwarted through military intercepts; only the military had lacked the staff for those jobs,</w:t>
      </w:r>
      <w:r w:rsidRPr="006B4C7A">
        <w:rPr>
          <w:sz w:val="16"/>
        </w:rPr>
        <w:t xml:space="preserve"> Stock said.</w:t>
      </w:r>
      <w:r>
        <w:rPr>
          <w:sz w:val="16"/>
        </w:rPr>
        <w:t xml:space="preserve"> </w:t>
      </w:r>
      <w:r w:rsidRPr="006B4C7A">
        <w:rPr>
          <w:sz w:val="16"/>
        </w:rPr>
        <w:t>The Bush administration tapped Stock, an officer at West Point at the time, to fix the problem in the years after the attacks. The Army commissioned Stock to write a predictive paper about the state of recruiting in 2025, and in 2015, she presented the current shortfall in recruitment.</w:t>
      </w:r>
      <w:r>
        <w:rPr>
          <w:sz w:val="16"/>
        </w:rPr>
        <w:t xml:space="preserve"> </w:t>
      </w:r>
      <w:r w:rsidRPr="006B4C7A">
        <w:rPr>
          <w:sz w:val="16"/>
        </w:rPr>
        <w:t>The problem for immigrants who wanted to obtain green cards was that the process took years to navigate. By granting immigrants in good standing who passed a plethora of background checks to become citizens, people who wanted to join but could not have were finally eligible.</w:t>
      </w:r>
      <w:r>
        <w:rPr>
          <w:sz w:val="16"/>
        </w:rPr>
        <w:t xml:space="preserve"> </w:t>
      </w:r>
      <w:r w:rsidRPr="006B4C7A">
        <w:rPr>
          <w:sz w:val="16"/>
        </w:rPr>
        <w:t>Solving the problem</w:t>
      </w:r>
      <w:r>
        <w:rPr>
          <w:sz w:val="16"/>
        </w:rPr>
        <w:t xml:space="preserve"> </w:t>
      </w:r>
      <w:r w:rsidRPr="006B4C7A">
        <w:rPr>
          <w:sz w:val="16"/>
        </w:rPr>
        <w:t>Tasked with coming up with a solution, Stock proposed opening up recruitment to immigrants who did not have a green card. The Department of Defense has the legal authority to recruit people without green cards and bestow expedited citizenship during times of war.</w:t>
      </w:r>
      <w:r>
        <w:rPr>
          <w:sz w:val="16"/>
        </w:rPr>
        <w:t xml:space="preserve"> </w:t>
      </w:r>
      <w:r w:rsidRPr="006B4C7A">
        <w:rPr>
          <w:sz w:val="16"/>
        </w:rPr>
        <w:t>Then-Defense Secretary Robert Gates authorized the pilot program, and the Military Accessions Vital to the National Interest, or MAVNI, program was born. In a few years, it added 15,000 service members.</w:t>
      </w:r>
      <w:r>
        <w:rPr>
          <w:sz w:val="16"/>
        </w:rPr>
        <w:t xml:space="preserve"> </w:t>
      </w:r>
      <w:r w:rsidRPr="006B4C7A">
        <w:rPr>
          <w:sz w:val="16"/>
        </w:rPr>
        <w:t>Stock said people applied in droves. Recruits were "mostly people with bachelor's degrees, master's degrees, Ph.D.s, professional workers, kind of the cream of the crop [compared to the typical American-born recruit]," Stock said.</w:t>
      </w:r>
      <w:r>
        <w:rPr>
          <w:sz w:val="16"/>
        </w:rPr>
        <w:t xml:space="preserve"> </w:t>
      </w:r>
      <w:r w:rsidRPr="006B4C7A">
        <w:rPr>
          <w:sz w:val="16"/>
        </w:rPr>
        <w:t>Service members who did not serve honorably for five years risked losing their citizenship. Immigrant recruits had "fewer behavioral problems" than native-born Americans and were less likely to drop out, she said.</w:t>
      </w:r>
      <w:r>
        <w:rPr>
          <w:sz w:val="16"/>
        </w:rPr>
        <w:t xml:space="preserve"> </w:t>
      </w:r>
      <w:r w:rsidRPr="006B4C7A">
        <w:rPr>
          <w:sz w:val="16"/>
        </w:rPr>
        <w:t>But the Obama administration did not view the program favorably and walked it back to no longer allow legal immigrants without green cards to join the military.</w:t>
      </w:r>
      <w:r>
        <w:rPr>
          <w:sz w:val="16"/>
        </w:rPr>
        <w:t xml:space="preserve"> </w:t>
      </w:r>
      <w:r w:rsidRPr="006B4C7A">
        <w:rPr>
          <w:sz w:val="16"/>
        </w:rPr>
        <w:t>Where to go now</w:t>
      </w:r>
      <w:r>
        <w:rPr>
          <w:sz w:val="16"/>
        </w:rPr>
        <w:t xml:space="preserve"> </w:t>
      </w:r>
      <w:r w:rsidRPr="006B4C7A">
        <w:rPr>
          <w:sz w:val="16"/>
        </w:rPr>
        <w:t>Illegal immigrants who overstay a visa or are released into the U.S. after crossing the land border illegally are not and have not previously been recruited, Stock said.</w:t>
      </w:r>
      <w:r>
        <w:rPr>
          <w:sz w:val="16"/>
        </w:rPr>
        <w:t xml:space="preserve"> </w:t>
      </w:r>
      <w:r w:rsidRPr="006B4C7A">
        <w:rPr>
          <w:sz w:val="16"/>
        </w:rPr>
        <w:t>The potential to boost recruitment by reopening this mechanism to allow recruits to gain citizenship upon basic training completion was a good start, but more must be done to meet the curve, she said.</w:t>
      </w:r>
      <w:r>
        <w:rPr>
          <w:sz w:val="16"/>
        </w:rPr>
        <w:t xml:space="preserve"> </w:t>
      </w:r>
      <w:r w:rsidRPr="006B4C7A">
        <w:rPr>
          <w:sz w:val="16"/>
        </w:rPr>
        <w:t>"They're still going to have mission failure because it's too hard to get a green card," Stock said. "</w:t>
      </w:r>
      <w:r w:rsidRPr="00DE64F5">
        <w:rPr>
          <w:rStyle w:val="StyleUnderline"/>
          <w:highlight w:val="cyan"/>
        </w:rPr>
        <w:t>There is a movement in Congress</w:t>
      </w:r>
      <w:r w:rsidRPr="006B4C7A">
        <w:rPr>
          <w:sz w:val="16"/>
        </w:rPr>
        <w:t xml:space="preserve"> now, which I'm hoping will be successful, </w:t>
      </w:r>
      <w:r w:rsidRPr="00DE64F5">
        <w:rPr>
          <w:rStyle w:val="StyleUnderline"/>
          <w:highlight w:val="cyan"/>
        </w:rPr>
        <w:t>to give people green cards if they join the military. That would solve the military's recruiting problems</w:t>
      </w:r>
      <w:r w:rsidRPr="0085494D">
        <w:rPr>
          <w:rStyle w:val="StyleUnderline"/>
        </w:rPr>
        <w:t>."</w:t>
      </w:r>
    </w:p>
    <w:p w14:paraId="5FF0BD5A" w14:textId="77777777" w:rsidR="00312B5D" w:rsidRDefault="00312B5D" w:rsidP="00312B5D">
      <w:pPr>
        <w:pStyle w:val="Heading4"/>
      </w:pPr>
      <w:r>
        <w:t>Citizenship programs are increasing military recruitment</w:t>
      </w:r>
    </w:p>
    <w:p w14:paraId="319D096D" w14:textId="77777777" w:rsidR="00312B5D" w:rsidRDefault="00312B5D" w:rsidP="00312B5D">
      <w:r>
        <w:t xml:space="preserve">Lolita C. </w:t>
      </w:r>
      <w:r w:rsidRPr="00BE77DC">
        <w:rPr>
          <w:rStyle w:val="Style13ptBold"/>
        </w:rPr>
        <w:t>Baldor</w:t>
      </w:r>
      <w:r>
        <w:t xml:space="preserve">, </w:t>
      </w:r>
      <w:r w:rsidRPr="00BE77DC">
        <w:rPr>
          <w:rStyle w:val="Style13ptBold"/>
        </w:rPr>
        <w:t>6-11</w:t>
      </w:r>
      <w:r>
        <w:t xml:space="preserve">-2023, (Lolita Baldor is a National Security/Pentagon Reporter with The Associated Press in Washington,  "Join the military, become a US citizen: Uncle Sam wants you and vous and tu," AP NEWS, </w:t>
      </w:r>
      <w:hyperlink r:id="rId7" w:history="1">
        <w:r w:rsidRPr="005C08DB">
          <w:rPr>
            <w:rStyle w:val="Hyperlink"/>
          </w:rPr>
          <w:t>https://apnews.com/article/army-air-force-recruiting-shortfall-immigrants-citizenship-2cd690352210606945010d1800c5bdbe</w:t>
        </w:r>
      </w:hyperlink>
      <w:r>
        <w:t>) //CS</w:t>
      </w:r>
    </w:p>
    <w:p w14:paraId="707F6B5E" w14:textId="77777777" w:rsidR="00312B5D" w:rsidRPr="007F17A1" w:rsidRDefault="00312B5D" w:rsidP="00312B5D">
      <w:pPr>
        <w:rPr>
          <w:sz w:val="16"/>
        </w:rPr>
      </w:pPr>
      <w:r w:rsidRPr="007F17A1">
        <w:rPr>
          <w:sz w:val="16"/>
        </w:rPr>
        <w:t xml:space="preserve">Struggling to overcome recruiting shortfalls, </w:t>
      </w:r>
      <w:r w:rsidRPr="00BE77DC">
        <w:rPr>
          <w:rStyle w:val="StyleUnderline"/>
        </w:rPr>
        <w:t xml:space="preserve">the </w:t>
      </w:r>
      <w:r w:rsidRPr="00DE64F5">
        <w:rPr>
          <w:rStyle w:val="StyleUnderline"/>
          <w:highlight w:val="cyan"/>
        </w:rPr>
        <w:t>Army and</w:t>
      </w:r>
      <w:r w:rsidRPr="00BE77DC">
        <w:rPr>
          <w:rStyle w:val="StyleUnderline"/>
        </w:rPr>
        <w:t xml:space="preserve"> the </w:t>
      </w:r>
      <w:r w:rsidRPr="00DE64F5">
        <w:rPr>
          <w:rStyle w:val="StyleUnderline"/>
          <w:highlight w:val="cyan"/>
        </w:rPr>
        <w:t>Air Force</w:t>
      </w:r>
      <w:r w:rsidRPr="00BE77DC">
        <w:rPr>
          <w:rStyle w:val="StyleUnderline"/>
        </w:rPr>
        <w:t xml:space="preserve"> have </w:t>
      </w:r>
      <w:r w:rsidRPr="00DE64F5">
        <w:rPr>
          <w:rStyle w:val="Emphasis"/>
          <w:highlight w:val="cyan"/>
        </w:rPr>
        <w:t xml:space="preserve">bolstered </w:t>
      </w:r>
      <w:r w:rsidRPr="00DE64F5">
        <w:rPr>
          <w:rStyle w:val="StyleUnderline"/>
          <w:highlight w:val="cyan"/>
        </w:rPr>
        <w:t>their marketing to entice</w:t>
      </w:r>
      <w:r w:rsidRPr="00BE77DC">
        <w:rPr>
          <w:rStyle w:val="StyleUnderline"/>
        </w:rPr>
        <w:t xml:space="preserve"> legal </w:t>
      </w:r>
      <w:r w:rsidRPr="00DE64F5">
        <w:rPr>
          <w:rStyle w:val="StyleUnderline"/>
          <w:highlight w:val="cyan"/>
        </w:rPr>
        <w:t>residents to enlist,</w:t>
      </w:r>
      <w:r w:rsidRPr="00BE77DC">
        <w:rPr>
          <w:rStyle w:val="StyleUnderline"/>
        </w:rPr>
        <w:t xml:space="preserve"> </w:t>
      </w:r>
      <w:r w:rsidRPr="00DE64F5">
        <w:rPr>
          <w:rStyle w:val="StyleUnderline"/>
          <w:highlight w:val="cyan"/>
        </w:rPr>
        <w:t>putting out pamphlets</w:t>
      </w:r>
      <w:r w:rsidRPr="00BE77DC">
        <w:rPr>
          <w:rStyle w:val="StyleUnderline"/>
        </w:rPr>
        <w:t xml:space="preserve">, working social media and </w:t>
      </w:r>
      <w:r w:rsidRPr="00DE64F5">
        <w:rPr>
          <w:rStyle w:val="StyleUnderline"/>
          <w:highlight w:val="cyan"/>
        </w:rPr>
        <w:t>broadening their outreach</w:t>
      </w:r>
      <w:r w:rsidRPr="00BE77DC">
        <w:rPr>
          <w:rStyle w:val="StyleUnderline"/>
        </w:rPr>
        <w:t>, particularly in inner cities. One key element is the use of recruiters with similar backgrounds to these potential recruits.</w:t>
      </w:r>
      <w:r>
        <w:rPr>
          <w:rStyle w:val="StyleUnderline"/>
        </w:rPr>
        <w:t xml:space="preserve"> </w:t>
      </w:r>
      <w:r w:rsidRPr="007F17A1">
        <w:rPr>
          <w:sz w:val="16"/>
        </w:rPr>
        <w:t>“It is one thing to hear about the military from locals here, but it is something else when it’s from your fellow brother, from the country you’re from,” said Bidari, who was contacted by Army Staff Sgt. Kalden Lama, the Dallas recruiter, on a Facebook group that helps Nepalese people in America connect with one another. “That brother was in the group and he was recruiting and he told me about the military.”</w:t>
      </w:r>
      <w:r>
        <w:rPr>
          <w:sz w:val="16"/>
        </w:rPr>
        <w:t xml:space="preserve"> </w:t>
      </w:r>
      <w:r w:rsidRPr="00BE77DC">
        <w:rPr>
          <w:rStyle w:val="StyleUnderline"/>
        </w:rPr>
        <w:t xml:space="preserve">The </w:t>
      </w:r>
      <w:r w:rsidRPr="00DE64F5">
        <w:rPr>
          <w:rStyle w:val="StyleUnderline"/>
          <w:highlight w:val="cyan"/>
        </w:rPr>
        <w:t>military has</w:t>
      </w:r>
      <w:r w:rsidRPr="00BE77DC">
        <w:rPr>
          <w:rStyle w:val="StyleUnderline"/>
        </w:rPr>
        <w:t xml:space="preserve"> had </w:t>
      </w:r>
      <w:r w:rsidRPr="00DE64F5">
        <w:rPr>
          <w:rStyle w:val="StyleUnderline"/>
          <w:highlight w:val="cyan"/>
        </w:rPr>
        <w:t xml:space="preserve">success in </w:t>
      </w:r>
      <w:r w:rsidRPr="00DE64F5">
        <w:rPr>
          <w:rStyle w:val="Emphasis"/>
          <w:highlight w:val="cyan"/>
        </w:rPr>
        <w:t>recruiting</w:t>
      </w:r>
      <w:r w:rsidRPr="00DE64F5">
        <w:rPr>
          <w:rStyle w:val="StyleUnderline"/>
          <w:highlight w:val="cyan"/>
        </w:rPr>
        <w:t xml:space="preserve"> legal immigrants, particularly among those seeking a job, education benefits </w:t>
      </w:r>
      <w:r w:rsidRPr="003C3E03">
        <w:rPr>
          <w:rStyle w:val="StyleUnderline"/>
        </w:rPr>
        <w:t>and</w:t>
      </w:r>
      <w:r w:rsidRPr="00DE64F5">
        <w:rPr>
          <w:rStyle w:val="StyleUnderline"/>
          <w:highlight w:val="cyan"/>
        </w:rPr>
        <w:t xml:space="preserve"> training</w:t>
      </w:r>
      <w:r w:rsidRPr="00BE77DC">
        <w:rPr>
          <w:rStyle w:val="StyleUnderline"/>
        </w:rPr>
        <w:t xml:space="preserve"> as well </w:t>
      </w:r>
      <w:r w:rsidRPr="003C3E03">
        <w:rPr>
          <w:rStyle w:val="StyleUnderline"/>
        </w:rPr>
        <w:t>as</w:t>
      </w:r>
      <w:r w:rsidRPr="00BE77DC">
        <w:rPr>
          <w:rStyle w:val="StyleUnderline"/>
        </w:rPr>
        <w:t xml:space="preserve"> a quick route </w:t>
      </w:r>
      <w:r w:rsidRPr="00DE64F5">
        <w:rPr>
          <w:rStyle w:val="StyleUnderline"/>
          <w:highlight w:val="cyan"/>
        </w:rPr>
        <w:t>to becom</w:t>
      </w:r>
      <w:r w:rsidRPr="00BE77DC">
        <w:rPr>
          <w:rStyle w:val="StyleUnderline"/>
        </w:rPr>
        <w:t xml:space="preserve">ing </w:t>
      </w:r>
      <w:r w:rsidRPr="00DE64F5">
        <w:rPr>
          <w:rStyle w:val="StyleUnderline"/>
          <w:highlight w:val="cyan"/>
        </w:rPr>
        <w:t>a</w:t>
      </w:r>
      <w:r w:rsidRPr="00BE77DC">
        <w:rPr>
          <w:rStyle w:val="StyleUnderline"/>
        </w:rPr>
        <w:t xml:space="preserve">n American </w:t>
      </w:r>
      <w:r w:rsidRPr="00DE64F5">
        <w:rPr>
          <w:rStyle w:val="StyleUnderline"/>
          <w:highlight w:val="cyan"/>
        </w:rPr>
        <w:t>citizen</w:t>
      </w:r>
      <w:r w:rsidRPr="007F17A1">
        <w:rPr>
          <w:sz w:val="16"/>
        </w:rPr>
        <w:t>. But they also require additional security screening and more help filling out forms, particularly those who are less proficient in English.</w:t>
      </w:r>
      <w:r>
        <w:rPr>
          <w:sz w:val="16"/>
        </w:rPr>
        <w:t xml:space="preserve"> </w:t>
      </w:r>
      <w:r w:rsidRPr="007F17A1">
        <w:rPr>
          <w:sz w:val="16"/>
        </w:rPr>
        <w:t>Both the Army and the Air Force say they will not meet their recruiting goals this year, and the Navy also expects to fall short. Pulling more from the legal immigrant population may not provide large numbers, but any small boosts will help. The Marine Corps is the only service on pace to meet its goal.</w:t>
      </w:r>
      <w:r>
        <w:rPr>
          <w:sz w:val="16"/>
        </w:rPr>
        <w:t xml:space="preserve"> </w:t>
      </w:r>
      <w:r w:rsidRPr="007F17A1">
        <w:rPr>
          <w:sz w:val="16"/>
        </w:rPr>
        <w:t xml:space="preserve">The </w:t>
      </w:r>
      <w:r w:rsidRPr="00BE77DC">
        <w:rPr>
          <w:rStyle w:val="StyleUnderline"/>
        </w:rPr>
        <w:t>shortfalls have led to a wide range of new recruiting programs</w:t>
      </w:r>
      <w:r w:rsidRPr="007F17A1">
        <w:rPr>
          <w:sz w:val="16"/>
        </w:rPr>
        <w:t xml:space="preserve">, ad campaigns and other incentives to help the services compete with often higher-paying, less risky jobs in the private sector. </w:t>
      </w:r>
      <w:r w:rsidRPr="007F17A1">
        <w:rPr>
          <w:rStyle w:val="StyleUnderline"/>
        </w:rPr>
        <w:t>Defense leaders say young people are less familiar with the military, are drawn more to corporate jobs that provide similar education and other benefits, and want to avoid the risk of injury and death that service in defense of the United States could bring</w:t>
      </w:r>
      <w:r w:rsidRPr="007F17A1">
        <w:rPr>
          <w:sz w:val="16"/>
        </w:rPr>
        <w:t>. In addition, they say that little more than 20% meet the physical, mental and character requirements to join.</w:t>
      </w:r>
      <w:r>
        <w:rPr>
          <w:sz w:val="16"/>
        </w:rPr>
        <w:t xml:space="preserve"> </w:t>
      </w:r>
      <w:r w:rsidRPr="007F17A1">
        <w:rPr>
          <w:sz w:val="16"/>
        </w:rPr>
        <w:t>“We have large populations of legal U.S. residents who are exceptionally patriotic, they’re exceptionally grateful for the opportunities that this country has provided,” said Air Force Maj. Gen. Ed Thomas, head of the service’s recruiting command.</w:t>
      </w:r>
      <w:r>
        <w:rPr>
          <w:sz w:val="16"/>
        </w:rPr>
        <w:t xml:space="preserve"> </w:t>
      </w:r>
      <w:r w:rsidRPr="007F17A1">
        <w:rPr>
          <w:sz w:val="16"/>
        </w:rPr>
        <w:t>The biggest challenges have been identifying geographic pockets of immigrant populations, finding ways to reach them and helping any of those interested navigate the complex military recruiting applications and procedures.</w:t>
      </w:r>
      <w:r>
        <w:rPr>
          <w:sz w:val="16"/>
        </w:rPr>
        <w:t xml:space="preserve"> </w:t>
      </w:r>
      <w:r w:rsidRPr="007F17A1">
        <w:rPr>
          <w:sz w:val="16"/>
        </w:rPr>
        <w:t xml:space="preserve">Last October, </w:t>
      </w:r>
      <w:r w:rsidRPr="007F17A1">
        <w:rPr>
          <w:rStyle w:val="StyleUnderline"/>
        </w:rPr>
        <w:t>the Army reestablished a program for legal permanent residents to apply for accelerated naturalization once they get to basic training</w:t>
      </w:r>
      <w:r w:rsidRPr="007F17A1">
        <w:rPr>
          <w:sz w:val="16"/>
        </w:rPr>
        <w:t>. Recruiters began to reach out on social media, using short videos in various languages to target the top 10 countries that recruits had come from during the previous year.</w:t>
      </w:r>
      <w:r>
        <w:rPr>
          <w:sz w:val="16"/>
        </w:rPr>
        <w:t xml:space="preserve"> </w:t>
      </w:r>
      <w:r w:rsidRPr="007F17A1">
        <w:rPr>
          <w:sz w:val="16"/>
        </w:rPr>
        <w:t>The Air Force effort began this year, and the first group of 14 graduated from basic training and were sworn in as new citizens in April. They included recruits from Cameroon, Jamaica, Kenya, the Philippines, Russia and South Africa. As of mid-May there were about 100 in basic training who had begun the citizenship process and about 40 who had completed it.</w:t>
      </w:r>
      <w:r>
        <w:rPr>
          <w:sz w:val="16"/>
        </w:rPr>
        <w:t xml:space="preserve"> </w:t>
      </w:r>
      <w:r w:rsidRPr="007F17A1">
        <w:rPr>
          <w:sz w:val="16"/>
        </w:rPr>
        <w:t>Thomas said the program required changes to Air Force policy, coordination with U.S. Citizenship and Immigration Services and a careful screening process to ensure there are no security risks.</w:t>
      </w:r>
      <w:r>
        <w:rPr>
          <w:sz w:val="16"/>
        </w:rPr>
        <w:t xml:space="preserve"> </w:t>
      </w:r>
      <w:r w:rsidRPr="007F17A1">
        <w:rPr>
          <w:sz w:val="16"/>
        </w:rPr>
        <w:t>“We have to take exceptional measures to be able to thoroughly vet and go through the security clearance investigation,” he said, adding that in many cases the immigrants are not immediately put in jobs that require top secret clearance.</w:t>
      </w:r>
      <w:r>
        <w:rPr>
          <w:sz w:val="16"/>
        </w:rPr>
        <w:t xml:space="preserve"> </w:t>
      </w:r>
      <w:r w:rsidRPr="007F17A1">
        <w:rPr>
          <w:sz w:val="16"/>
        </w:rPr>
        <w:t>Under the new program, recruits are quickly enrolled in the citizenship system and when they start basic training, an expedited process kicks off, including all required paperwork and testing. By the time Air Force recruits finish their seven weeks of training, the process is complete and they are sworn in as American citizens.</w:t>
      </w:r>
      <w:r>
        <w:rPr>
          <w:sz w:val="16"/>
        </w:rPr>
        <w:t xml:space="preserve"> </w:t>
      </w:r>
      <w:r w:rsidRPr="007F17A1">
        <w:rPr>
          <w:sz w:val="16"/>
        </w:rPr>
        <w:t>The first group of 14 included several who are seeking various medical jobs, while another wants to be an air transportation specialist. Thomas said Airman 1st Class Natalia Laziuk, 31, emigrated from Russia nine years ago, has dreamed of being a U.S. citizen since she was 11, and learned about the military by watching American movies and television.</w:t>
      </w:r>
      <w:r>
        <w:rPr>
          <w:sz w:val="16"/>
        </w:rPr>
        <w:t xml:space="preserve"> </w:t>
      </w:r>
      <w:r w:rsidRPr="007F17A1">
        <w:rPr>
          <w:sz w:val="16"/>
        </w:rPr>
        <w:t>“Talking to this young airman, she essentially said, ‘I just wanted to be useful to my country,’” he said. “And that’s a story that we see played over and over and over again. I’ve talked to a number of these folks around the country. They’re hungry to serve.”</w:t>
      </w:r>
      <w:r>
        <w:rPr>
          <w:sz w:val="16"/>
        </w:rPr>
        <w:t xml:space="preserve"> </w:t>
      </w:r>
      <w:r w:rsidRPr="007F17A1">
        <w:rPr>
          <w:sz w:val="16"/>
        </w:rPr>
        <w:t>For Bidari, who arrived in the U.S. in 2016 to attend college, the fast track to citizenship was important because it will make it easier for her to travel and bring her parents to the United States to visit. Speaking in a call from Chicago just a day after she was sworn in, she said she enlisted for six years and hopes that her future citizenship will help her become an officer.</w:t>
      </w:r>
      <w:r>
        <w:rPr>
          <w:sz w:val="16"/>
        </w:rPr>
        <w:t xml:space="preserve"> </w:t>
      </w:r>
      <w:r w:rsidRPr="007F17A1">
        <w:rPr>
          <w:sz w:val="16"/>
        </w:rPr>
        <w:t xml:space="preserve">In Chicago earlier this year, </w:t>
      </w:r>
      <w:r w:rsidRPr="00DE64F5">
        <w:rPr>
          <w:rStyle w:val="StyleUnderline"/>
          <w:highlight w:val="cyan"/>
        </w:rPr>
        <w:t>Army Secretary</w:t>
      </w:r>
      <w:r w:rsidRPr="007F17A1">
        <w:rPr>
          <w:rStyle w:val="StyleUnderline"/>
        </w:rPr>
        <w:t xml:space="preserve"> Christine Wormuth </w:t>
      </w:r>
      <w:r w:rsidRPr="00DE64F5">
        <w:rPr>
          <w:rStyle w:val="StyleUnderline"/>
          <w:highlight w:val="cyan"/>
        </w:rPr>
        <w:t>heard from</w:t>
      </w:r>
      <w:r w:rsidRPr="007F17A1">
        <w:rPr>
          <w:rStyle w:val="StyleUnderline"/>
        </w:rPr>
        <w:t xml:space="preserve"> a number of </w:t>
      </w:r>
      <w:r w:rsidRPr="00DE64F5">
        <w:rPr>
          <w:rStyle w:val="StyleUnderline"/>
          <w:highlight w:val="cyan"/>
        </w:rPr>
        <w:t>recruiters</w:t>
      </w:r>
      <w:r w:rsidRPr="007F17A1">
        <w:rPr>
          <w:rStyle w:val="StyleUnderline"/>
        </w:rPr>
        <w:t xml:space="preserve"> </w:t>
      </w:r>
      <w:r w:rsidRPr="00DE64F5">
        <w:rPr>
          <w:rStyle w:val="StyleUnderline"/>
          <w:highlight w:val="cyan"/>
        </w:rPr>
        <w:t>about</w:t>
      </w:r>
      <w:r w:rsidRPr="007F17A1">
        <w:rPr>
          <w:rStyle w:val="StyleUnderline"/>
        </w:rPr>
        <w:t xml:space="preserve"> the increased outreach to </w:t>
      </w:r>
      <w:r w:rsidRPr="00DE64F5">
        <w:rPr>
          <w:rStyle w:val="StyleUnderline"/>
          <w:highlight w:val="cyan"/>
        </w:rPr>
        <w:t>immigrant communities</w:t>
      </w:r>
      <w:r w:rsidRPr="007F17A1">
        <w:rPr>
          <w:rStyle w:val="StyleUnderline"/>
        </w:rPr>
        <w:t xml:space="preserve"> and how it </w:t>
      </w:r>
      <w:r w:rsidRPr="00DE64F5">
        <w:rPr>
          <w:rStyle w:val="StyleUnderline"/>
          <w:highlight w:val="cyan"/>
        </w:rPr>
        <w:t>helped</w:t>
      </w:r>
      <w:r w:rsidRPr="007F17A1">
        <w:rPr>
          <w:rStyle w:val="StyleUnderline"/>
        </w:rPr>
        <w:t xml:space="preserve"> them </w:t>
      </w:r>
      <w:r w:rsidRPr="00DE64F5">
        <w:rPr>
          <w:rStyle w:val="Emphasis"/>
          <w:highlight w:val="cyan"/>
        </w:rPr>
        <w:t>meet their numbers</w:t>
      </w:r>
      <w:r w:rsidRPr="007F17A1">
        <w:rPr>
          <w:rStyle w:val="StyleUnderline"/>
        </w:rPr>
        <w:t>.</w:t>
      </w:r>
      <w:r w:rsidRPr="007F17A1">
        <w:rPr>
          <w:sz w:val="16"/>
        </w:rPr>
        <w:t xml:space="preserve"> In the 2022 budget year, they said, the Chicago recruiting battalion enlisted 70 legal permanent residents and already this year they have enlisted 62.</w:t>
      </w:r>
      <w:r>
        <w:rPr>
          <w:sz w:val="16"/>
        </w:rPr>
        <w:t xml:space="preserve"> </w:t>
      </w:r>
      <w:r w:rsidRPr="007F17A1">
        <w:rPr>
          <w:sz w:val="16"/>
        </w:rPr>
        <w:t xml:space="preserve">More broadly across the Army, </w:t>
      </w:r>
      <w:r w:rsidRPr="007F17A1">
        <w:rPr>
          <w:rStyle w:val="StyleUnderline"/>
        </w:rPr>
        <w:t xml:space="preserve">close to </w:t>
      </w:r>
      <w:r w:rsidRPr="00DE64F5">
        <w:rPr>
          <w:rStyle w:val="Emphasis"/>
          <w:highlight w:val="cyan"/>
        </w:rPr>
        <w:t>2,900 enlisted</w:t>
      </w:r>
      <w:r w:rsidRPr="007F17A1">
        <w:rPr>
          <w:rStyle w:val="StyleUnderline"/>
        </w:rPr>
        <w:t xml:space="preserve"> during the first half of this budget year, </w:t>
      </w:r>
      <w:r w:rsidRPr="00DE64F5">
        <w:rPr>
          <w:rStyle w:val="StyleUnderline"/>
          <w:highlight w:val="cyan"/>
        </w:rPr>
        <w:t>compared with</w:t>
      </w:r>
      <w:r w:rsidRPr="007F17A1">
        <w:rPr>
          <w:rStyle w:val="StyleUnderline"/>
        </w:rPr>
        <w:t xml:space="preserve"> about </w:t>
      </w:r>
      <w:r w:rsidRPr="00DE64F5">
        <w:rPr>
          <w:rStyle w:val="StyleUnderline"/>
          <w:highlight w:val="cyan"/>
        </w:rPr>
        <w:t>2,200 during the same</w:t>
      </w:r>
      <w:r w:rsidRPr="007F17A1">
        <w:rPr>
          <w:rStyle w:val="StyleUnderline"/>
        </w:rPr>
        <w:t xml:space="preserve"> </w:t>
      </w:r>
      <w:r w:rsidRPr="00DE64F5">
        <w:rPr>
          <w:rStyle w:val="StyleUnderline"/>
          <w:highlight w:val="cyan"/>
        </w:rPr>
        <w:t>period the previous year</w:t>
      </w:r>
      <w:r w:rsidRPr="007F17A1">
        <w:rPr>
          <w:rStyle w:val="StyleUnderline"/>
        </w:rPr>
        <w:t>.</w:t>
      </w:r>
      <w:r w:rsidRPr="007F17A1">
        <w:rPr>
          <w:sz w:val="16"/>
        </w:rPr>
        <w:t xml:space="preserve"> The largest numbers are from Jamaica, with 384, followed by Mexico, the Philippines and Haiti, but many are from Nepal, Nigeria, Ghana, Cameroon, Colombia and the Dominican Republic.</w:t>
      </w:r>
    </w:p>
    <w:p w14:paraId="42EA74AC" w14:textId="72543A50" w:rsidR="00356F76" w:rsidRDefault="00356F76" w:rsidP="00850D95">
      <w:pPr>
        <w:pStyle w:val="Heading3"/>
      </w:pPr>
      <w:r>
        <w:t>uq—at: recruitment irrecoverable</w:t>
      </w:r>
    </w:p>
    <w:p w14:paraId="5BEC0840" w14:textId="77777777" w:rsidR="00356F76" w:rsidRDefault="00356F76" w:rsidP="00356F76">
      <w:pPr>
        <w:pStyle w:val="Heading4"/>
      </w:pPr>
      <w:r>
        <w:t>Army Recruitment will recover</w:t>
      </w:r>
    </w:p>
    <w:p w14:paraId="09055F89" w14:textId="77777777" w:rsidR="00356F76" w:rsidRPr="00225654" w:rsidRDefault="00356F76" w:rsidP="00356F76">
      <w:r w:rsidRPr="00225654">
        <w:rPr>
          <w:rStyle w:val="Style13ptBold"/>
        </w:rPr>
        <w:t>Brook, 22</w:t>
      </w:r>
      <w:r>
        <w:t xml:space="preserve"> – (Tom Vanden Brook, “Army recruiting crisis results in soldier shortage, record enlistment bonuses,” 7-20-2022, Available Online: https://www.usatoday.com/story/news/politics/2022/07/20/army-recruiting-crisis-shortage/10098673002/, Accessed: 6-30-2023)//ILake-FI</w:t>
      </w:r>
    </w:p>
    <w:p w14:paraId="549E0D87" w14:textId="5B0CA885" w:rsidR="00356F76" w:rsidRPr="00117A33" w:rsidRDefault="00356F76" w:rsidP="00356F76">
      <w:pPr>
        <w:rPr>
          <w:sz w:val="16"/>
        </w:rPr>
      </w:pPr>
      <w:r w:rsidRPr="00117A33">
        <w:rPr>
          <w:rStyle w:val="StyleUnderline"/>
        </w:rPr>
        <w:t>The Army's record bonuses probably kept a bad recruiting year from getting even worse</w:t>
      </w:r>
      <w:r w:rsidRPr="00117A33">
        <w:rPr>
          <w:sz w:val="16"/>
        </w:rPr>
        <w:t xml:space="preserve">, Asch said. </w:t>
      </w:r>
      <w:r w:rsidRPr="00DE64F5">
        <w:rPr>
          <w:rStyle w:val="StyleUnderline"/>
          <w:highlight w:val="cyan"/>
        </w:rPr>
        <w:t>The Army</w:t>
      </w:r>
      <w:r w:rsidRPr="00117A33">
        <w:rPr>
          <w:rStyle w:val="StyleUnderline"/>
        </w:rPr>
        <w:t xml:space="preserve"> has </w:t>
      </w:r>
      <w:r w:rsidRPr="00DE64F5">
        <w:rPr>
          <w:rStyle w:val="StyleUnderline"/>
          <w:highlight w:val="cyan"/>
        </w:rPr>
        <w:t>solved recruiting crises in the past</w:t>
      </w:r>
      <w:r w:rsidRPr="00117A33">
        <w:rPr>
          <w:rStyle w:val="StyleUnderline"/>
        </w:rPr>
        <w:t xml:space="preserve"> and maintained the viability of the all-volunteer force</w:t>
      </w:r>
      <w:r w:rsidRPr="00117A33">
        <w:rPr>
          <w:sz w:val="16"/>
        </w:rPr>
        <w:t>, Asch said</w:t>
      </w:r>
      <w:r w:rsidRPr="00DE64F5">
        <w:rPr>
          <w:sz w:val="16"/>
          <w:highlight w:val="cyan"/>
        </w:rPr>
        <w:t xml:space="preserve">. </w:t>
      </w:r>
      <w:r w:rsidRPr="00DE64F5">
        <w:rPr>
          <w:rStyle w:val="StyleUnderline"/>
          <w:highlight w:val="cyan"/>
        </w:rPr>
        <w:t>It</w:t>
      </w:r>
      <w:r w:rsidRPr="00117A33">
        <w:rPr>
          <w:rStyle w:val="StyleUnderline"/>
        </w:rPr>
        <w:t xml:space="preserve"> probably </w:t>
      </w:r>
      <w:r w:rsidRPr="00DE64F5">
        <w:rPr>
          <w:rStyle w:val="StyleUnderline"/>
          <w:highlight w:val="cyan"/>
        </w:rPr>
        <w:t>will again</w:t>
      </w:r>
      <w:r w:rsidRPr="00DE64F5">
        <w:rPr>
          <w:sz w:val="16"/>
          <w:highlight w:val="cyan"/>
        </w:rPr>
        <w:t>.</w:t>
      </w:r>
      <w:r>
        <w:rPr>
          <w:sz w:val="16"/>
        </w:rPr>
        <w:t xml:space="preserve"> </w:t>
      </w:r>
      <w:r w:rsidRPr="00117A33">
        <w:rPr>
          <w:sz w:val="16"/>
        </w:rPr>
        <w:t>"</w:t>
      </w:r>
      <w:r w:rsidRPr="00DE64F5">
        <w:rPr>
          <w:rStyle w:val="StyleUnderline"/>
          <w:highlight w:val="cyan"/>
        </w:rPr>
        <w:t xml:space="preserve">It's </w:t>
      </w:r>
      <w:r w:rsidRPr="00DE64F5">
        <w:rPr>
          <w:rStyle w:val="Emphasis"/>
          <w:highlight w:val="cyan"/>
        </w:rPr>
        <w:t>recoverable</w:t>
      </w:r>
      <w:r w:rsidRPr="00117A33">
        <w:rPr>
          <w:sz w:val="16"/>
        </w:rPr>
        <w:t>," she said. "That will take effort. It's not a problem you want to have. The trick is to figure it out."</w:t>
      </w:r>
    </w:p>
    <w:p w14:paraId="5EE39585" w14:textId="77777777" w:rsidR="00356F76" w:rsidRPr="00356F76" w:rsidRDefault="00356F76" w:rsidP="00356F76"/>
    <w:p w14:paraId="6141957C" w14:textId="298087E7" w:rsidR="00850D95" w:rsidRPr="00850D95" w:rsidRDefault="00A4610F" w:rsidP="00850D95">
      <w:pPr>
        <w:pStyle w:val="Heading3"/>
      </w:pPr>
      <w:r>
        <w:t>uq</w:t>
      </w:r>
      <w:r w:rsidR="00850D95">
        <w:t>—unemployment rising</w:t>
      </w:r>
      <w:r w:rsidR="00312B5D">
        <w:t>—2nc</w:t>
      </w:r>
    </w:p>
    <w:p w14:paraId="2C108D7D" w14:textId="77777777" w:rsidR="00850D95" w:rsidRDefault="00850D95" w:rsidP="00850D95">
      <w:pPr>
        <w:pStyle w:val="Heading4"/>
      </w:pPr>
      <w:r>
        <w:t>Unemployment is rising—hours, wages, and markets are trending down</w:t>
      </w:r>
    </w:p>
    <w:p w14:paraId="1210CD47" w14:textId="77777777" w:rsidR="00850D95" w:rsidRPr="009C09BB" w:rsidRDefault="00850D95" w:rsidP="00850D95">
      <w:r w:rsidRPr="00FE2D49">
        <w:rPr>
          <w:rStyle w:val="Style13ptBold"/>
        </w:rPr>
        <w:t>Rugaber 6/2</w:t>
      </w:r>
      <w:r>
        <w:t xml:space="preserve"> (Christopher, “Both U.S. hiring and unemployment jumped last month. Here’s what that says about the economy” 6/2/2023 https://www.pbs.org/newshour/economy/both-u-s-hiring-and-unemployment-jumped-last-month-heres-what-that-says-about-the-economy)</w:t>
      </w:r>
    </w:p>
    <w:p w14:paraId="299FE09B" w14:textId="2D7AE666" w:rsidR="00850D95" w:rsidRDefault="00850D95" w:rsidP="00850D95">
      <w:pPr>
        <w:rPr>
          <w:sz w:val="16"/>
        </w:rPr>
      </w:pPr>
      <w:r w:rsidRPr="00671545">
        <w:rPr>
          <w:sz w:val="16"/>
        </w:rPr>
        <w:t xml:space="preserve">Overall, the report painted a mostly encouraging picture of the job market. Yet there were some mixed messages in the May figures. Notably, </w:t>
      </w:r>
      <w:r w:rsidRPr="00DE64F5">
        <w:rPr>
          <w:rStyle w:val="StyleUnderline"/>
          <w:highlight w:val="cyan"/>
        </w:rPr>
        <w:t xml:space="preserve">the unemployment rate rose to </w:t>
      </w:r>
      <w:r w:rsidRPr="00DE64F5">
        <w:rPr>
          <w:rStyle w:val="StyleUnderline"/>
        </w:rPr>
        <w:t>3.7 percent,</w:t>
      </w:r>
      <w:r w:rsidRPr="00DE64F5">
        <w:rPr>
          <w:sz w:val="16"/>
        </w:rPr>
        <w:t xml:space="preserve"> from a five-decade low of 3.4 percent in April. </w:t>
      </w:r>
      <w:r w:rsidRPr="00DE64F5">
        <w:rPr>
          <w:rStyle w:val="StyleUnderline"/>
        </w:rPr>
        <w:t xml:space="preserve">It’s </w:t>
      </w:r>
      <w:r w:rsidRPr="00DE64F5">
        <w:rPr>
          <w:rStyle w:val="StyleUnderline"/>
          <w:highlight w:val="cyan"/>
        </w:rPr>
        <w:t>the highest</w:t>
      </w:r>
      <w:r w:rsidRPr="00FE2D49">
        <w:rPr>
          <w:rStyle w:val="StyleUnderline"/>
        </w:rPr>
        <w:t xml:space="preserve"> unemployment rate </w:t>
      </w:r>
      <w:r w:rsidRPr="00DE64F5">
        <w:rPr>
          <w:rStyle w:val="StyleUnderline"/>
          <w:highlight w:val="cyan"/>
        </w:rPr>
        <w:t>since October</w:t>
      </w:r>
      <w:r w:rsidRPr="00671545">
        <w:rPr>
          <w:sz w:val="16"/>
        </w:rPr>
        <w:t xml:space="preserve">. (The government compiles the unemployment data using a different survey than the one used to calculate job gains, and the two surveys sometimes conflict.) </w:t>
      </w:r>
      <w:r w:rsidRPr="00DE64F5">
        <w:rPr>
          <w:rStyle w:val="StyleUnderline"/>
          <w:highlight w:val="cyan"/>
        </w:rPr>
        <w:t>Is the labor market as strong as the gain of</w:t>
      </w:r>
      <w:r w:rsidRPr="00FE2D49">
        <w:rPr>
          <w:rStyle w:val="StyleUnderline"/>
        </w:rPr>
        <w:t xml:space="preserve"> 339,000 </w:t>
      </w:r>
      <w:r w:rsidRPr="00DE64F5">
        <w:rPr>
          <w:rStyle w:val="StyleUnderline"/>
          <w:highlight w:val="cyan"/>
        </w:rPr>
        <w:t>jobs</w:t>
      </w:r>
      <w:r w:rsidRPr="00FE2D49">
        <w:rPr>
          <w:rStyle w:val="StyleUnderline"/>
        </w:rPr>
        <w:t xml:space="preserve"> </w:t>
      </w:r>
      <w:r w:rsidRPr="00671545">
        <w:rPr>
          <w:sz w:val="16"/>
        </w:rPr>
        <w:t xml:space="preserve">suggests? </w:t>
      </w:r>
      <w:r w:rsidRPr="00DE64F5">
        <w:rPr>
          <w:rStyle w:val="Emphasis"/>
          <w:highlight w:val="cyan"/>
        </w:rPr>
        <w:t>Probably not</w:t>
      </w:r>
      <w:r w:rsidRPr="00FE2D49">
        <w:rPr>
          <w:rStyle w:val="Emphasis"/>
        </w:rPr>
        <w:t>.</w:t>
      </w:r>
      <w:r w:rsidRPr="00671545">
        <w:rPr>
          <w:sz w:val="16"/>
        </w:rPr>
        <w:t xml:space="preserve"> In May, employers added th</w:t>
      </w:r>
      <w:r w:rsidR="00671545">
        <w:rPr>
          <w:sz w:val="16"/>
        </w:rPr>
        <w:t xml:space="preserve"> </w:t>
      </w:r>
      <w:r w:rsidRPr="00671545">
        <w:rPr>
          <w:sz w:val="16"/>
        </w:rPr>
        <w:t xml:space="preserve">e most jobs since January. So the overall picture is an encouraging one. Yet </w:t>
      </w:r>
      <w:r w:rsidRPr="00FE2D49">
        <w:rPr>
          <w:rStyle w:val="StyleUnderline"/>
        </w:rPr>
        <w:t xml:space="preserve">there are signs that </w:t>
      </w:r>
      <w:r w:rsidRPr="00DE64F5">
        <w:rPr>
          <w:rStyle w:val="StyleUnderline"/>
          <w:highlight w:val="cyan"/>
        </w:rPr>
        <w:t>hiring is cooling from the super-heated levels of the past two y</w:t>
      </w:r>
      <w:r w:rsidR="00671545" w:rsidRPr="00DE64F5">
        <w:rPr>
          <w:rStyle w:val="StyleUnderline"/>
          <w:highlight w:val="cyan"/>
        </w:rPr>
        <w:t xml:space="preserve"> </w:t>
      </w:r>
      <w:r w:rsidRPr="00DE64F5">
        <w:rPr>
          <w:rStyle w:val="StyleUnderline"/>
          <w:highlight w:val="cyan"/>
        </w:rPr>
        <w:t>ears</w:t>
      </w:r>
      <w:r w:rsidRPr="00FE2D49">
        <w:rPr>
          <w:rStyle w:val="StyleUnderline"/>
        </w:rPr>
        <w:t>.</w:t>
      </w:r>
      <w:r>
        <w:rPr>
          <w:rStyle w:val="StyleUnderline"/>
        </w:rPr>
        <w:t xml:space="preserve"> </w:t>
      </w:r>
      <w:r w:rsidRPr="00671545">
        <w:rPr>
          <w:sz w:val="16"/>
        </w:rPr>
        <w:t xml:space="preserve">For one thing, </w:t>
      </w:r>
      <w:r w:rsidRPr="00DE64F5">
        <w:rPr>
          <w:rStyle w:val="StyleUnderline"/>
          <w:highlight w:val="cyan"/>
        </w:rPr>
        <w:t>the length of the average work week declined</w:t>
      </w:r>
      <w:r w:rsidRPr="00671545">
        <w:rPr>
          <w:sz w:val="16"/>
        </w:rPr>
        <w:t>, to 3</w:t>
      </w:r>
      <w:r w:rsidR="00671545" w:rsidRPr="00671545">
        <w:rPr>
          <w:sz w:val="16"/>
        </w:rPr>
        <w:t xml:space="preserve"> </w:t>
      </w:r>
      <w:r w:rsidRPr="00671545">
        <w:rPr>
          <w:sz w:val="16"/>
        </w:rPr>
        <w:t xml:space="preserve">4.3 hours from 34.4 in April. That is a seemingly small drop, but economists said </w:t>
      </w:r>
      <w:r w:rsidRPr="00DE64F5">
        <w:rPr>
          <w:rStyle w:val="Emphasis"/>
          <w:highlight w:val="cyan"/>
        </w:rPr>
        <w:t>it’s equivalent to cutting several hundred thousand jobs</w:t>
      </w:r>
      <w:r w:rsidRPr="00671545">
        <w:rPr>
          <w:sz w:val="16"/>
        </w:rPr>
        <w:t xml:space="preserve">. It means that, on average, weekly paychecks will be slightly smaller. The average work week is down from 34.6 hours a year ago. </w:t>
      </w:r>
      <w:r w:rsidRPr="00DE64F5">
        <w:rPr>
          <w:rStyle w:val="StyleUnderline"/>
          <w:highlight w:val="cyan"/>
        </w:rPr>
        <w:t>Hourly wage growth</w:t>
      </w:r>
      <w:r w:rsidRPr="00FE2D49">
        <w:rPr>
          <w:rStyle w:val="StyleUnderline"/>
        </w:rPr>
        <w:t xml:space="preserve"> also </w:t>
      </w:r>
      <w:r w:rsidRPr="00DE64F5">
        <w:rPr>
          <w:rStyle w:val="StyleUnderline"/>
          <w:highlight w:val="cyan"/>
        </w:rPr>
        <w:t>dipped</w:t>
      </w:r>
      <w:r w:rsidRPr="00671545">
        <w:rPr>
          <w:sz w:val="16"/>
        </w:rPr>
        <w:t xml:space="preserve"> in May, </w:t>
      </w:r>
      <w:r w:rsidRPr="00FE2D49">
        <w:rPr>
          <w:rStyle w:val="StyleUnderline"/>
        </w:rPr>
        <w:t>evidence that ma</w:t>
      </w:r>
      <w:r w:rsidR="00671545">
        <w:rPr>
          <w:rStyle w:val="StyleUnderline"/>
        </w:rPr>
        <w:t xml:space="preserve"> </w:t>
      </w:r>
      <w:r w:rsidRPr="00FE2D49">
        <w:rPr>
          <w:rStyle w:val="StyleUnderline"/>
        </w:rPr>
        <w:t>ny businesses feel less pressure to dangle higher pay to find and keep workers</w:t>
      </w:r>
      <w:r w:rsidRPr="00671545">
        <w:rPr>
          <w:sz w:val="16"/>
        </w:rPr>
        <w:t>. Average hourly pay increased 4.3 percent from a year earlier. That’s down fr</w:t>
      </w:r>
      <w:r w:rsidR="00671545">
        <w:rPr>
          <w:sz w:val="16"/>
        </w:rPr>
        <w:t xml:space="preserve"> </w:t>
      </w:r>
      <w:r w:rsidRPr="00671545">
        <w:rPr>
          <w:sz w:val="16"/>
        </w:rPr>
        <w:t xml:space="preserve">om gangbusters gains of nearly 6 percent a year ago. And </w:t>
      </w:r>
      <w:r w:rsidRPr="00DE64F5">
        <w:rPr>
          <w:rStyle w:val="StyleUnderline"/>
          <w:highlight w:val="cyan"/>
        </w:rPr>
        <w:t>the rise in the unemployment rate partly reflected higher layoffs</w:t>
      </w:r>
      <w:r w:rsidRPr="00671545">
        <w:rPr>
          <w:sz w:val="16"/>
        </w:rPr>
        <w:t>. This suggested that not everyone who lost jobs in recent high-profile layoffs by banks, tech firms and media companies has found new work.</w:t>
      </w:r>
    </w:p>
    <w:p w14:paraId="2359013E" w14:textId="77777777" w:rsidR="00D3598A" w:rsidRPr="00671545" w:rsidRDefault="00D3598A" w:rsidP="00850D95">
      <w:pPr>
        <w:rPr>
          <w:sz w:val="16"/>
        </w:rPr>
      </w:pPr>
    </w:p>
    <w:p w14:paraId="62035825" w14:textId="77777777" w:rsidR="00D3598A" w:rsidRPr="00661408" w:rsidRDefault="00D3598A" w:rsidP="00D3598A">
      <w:pPr>
        <w:spacing w:before="40"/>
        <w:outlineLvl w:val="3"/>
        <w:rPr>
          <w:rFonts w:ascii="Times New Roman" w:eastAsia="Times New Roman" w:hAnsi="Times New Roman" w:cs="Times New Roman"/>
          <w:b/>
          <w:bCs/>
          <w:sz w:val="24"/>
        </w:rPr>
      </w:pPr>
      <w:r>
        <w:rPr>
          <w:rFonts w:eastAsia="Times New Roman"/>
          <w:b/>
          <w:bCs/>
          <w:color w:val="000000"/>
          <w:sz w:val="26"/>
          <w:szCs w:val="26"/>
        </w:rPr>
        <w:t xml:space="preserve">Unemployment is on a steady and constant rise </w:t>
      </w:r>
    </w:p>
    <w:p w14:paraId="3559770F" w14:textId="77777777" w:rsidR="00D3598A" w:rsidRPr="00661408" w:rsidRDefault="00D3598A" w:rsidP="00D3598A">
      <w:pPr>
        <w:rPr>
          <w:rFonts w:ascii="Times New Roman" w:eastAsia="Times New Roman" w:hAnsi="Times New Roman" w:cs="Times New Roman"/>
          <w:sz w:val="24"/>
        </w:rPr>
      </w:pPr>
      <w:r w:rsidRPr="00661408">
        <w:rPr>
          <w:rFonts w:eastAsia="Times New Roman"/>
          <w:color w:val="000000"/>
        </w:rPr>
        <w:t xml:space="preserve">Ziyue </w:t>
      </w:r>
      <w:r w:rsidRPr="00661408">
        <w:rPr>
          <w:rFonts w:eastAsia="Times New Roman"/>
          <w:b/>
          <w:bCs/>
          <w:color w:val="000000"/>
          <w:sz w:val="26"/>
          <w:szCs w:val="26"/>
        </w:rPr>
        <w:t>Zhou 23</w:t>
      </w:r>
      <w:r>
        <w:rPr>
          <w:rFonts w:eastAsia="Times New Roman"/>
          <w:b/>
          <w:bCs/>
          <w:color w:val="000000"/>
          <w:sz w:val="26"/>
          <w:szCs w:val="26"/>
        </w:rPr>
        <w:t xml:space="preserve"> </w:t>
      </w:r>
      <w:r w:rsidRPr="00FB431A">
        <w:t>[Victoria Hill School, Kunming 650506, China</w:t>
      </w:r>
      <w:r>
        <w:t>] (2023) “</w:t>
      </w:r>
      <w:r w:rsidRPr="00FB431A">
        <w:t>Research of the Influencing Factors on Unemployment Rate</w:t>
      </w:r>
      <w:r>
        <w:t>”</w:t>
      </w:r>
      <w:r>
        <w:rPr>
          <w:rFonts w:eastAsia="Times New Roman"/>
          <w:b/>
          <w:bCs/>
          <w:color w:val="000000"/>
          <w:sz w:val="26"/>
          <w:szCs w:val="26"/>
        </w:rPr>
        <w:t xml:space="preserve"> </w:t>
      </w:r>
      <w:r w:rsidRPr="00661408">
        <w:t>https://drpress.org/ojs/index.php/HBEM/article/view/5040/4883</w:t>
      </w:r>
      <w:r>
        <w:t>]//:0</w:t>
      </w:r>
    </w:p>
    <w:p w14:paraId="44393857" w14:textId="77777777" w:rsidR="00D3598A" w:rsidRPr="00661408" w:rsidRDefault="00D3598A" w:rsidP="00D3598A">
      <w:pPr>
        <w:rPr>
          <w:rStyle w:val="StyleUnderline"/>
        </w:rPr>
      </w:pPr>
      <w:r w:rsidRPr="00D3598A">
        <w:rPr>
          <w:rFonts w:eastAsia="Times New Roman"/>
          <w:color w:val="000000"/>
          <w:sz w:val="16"/>
        </w:rPr>
        <w:t>One of the most significant and most crucial social issues is unemployment. The proportion of the</w:t>
      </w:r>
      <w:r w:rsidRPr="00D3598A">
        <w:rPr>
          <w:rFonts w:ascii="Times New Roman" w:eastAsia="Times New Roman" w:hAnsi="Times New Roman" w:cs="Times New Roman"/>
          <w:sz w:val="16"/>
        </w:rPr>
        <w:t xml:space="preserve"> </w:t>
      </w:r>
      <w:r w:rsidRPr="00D3598A">
        <w:rPr>
          <w:rFonts w:eastAsia="Times New Roman"/>
          <w:color w:val="000000"/>
          <w:sz w:val="16"/>
        </w:rPr>
        <w:t>working population that meets the "unemployment conditions" is known as the unemployment rate.</w:t>
      </w:r>
      <w:r w:rsidRPr="00D3598A">
        <w:rPr>
          <w:rFonts w:ascii="Times New Roman" w:eastAsia="Times New Roman" w:hAnsi="Times New Roman" w:cs="Times New Roman"/>
          <w:sz w:val="16"/>
        </w:rPr>
        <w:t xml:space="preserve"> </w:t>
      </w:r>
      <w:r w:rsidRPr="00D3598A">
        <w:rPr>
          <w:rFonts w:eastAsia="Times New Roman"/>
          <w:color w:val="000000"/>
          <w:sz w:val="16"/>
        </w:rPr>
        <w:t>The number of jobless people actively seeking employment is difficult to estimate, particularly the</w:t>
      </w:r>
      <w:r w:rsidRPr="00D3598A">
        <w:rPr>
          <w:rFonts w:ascii="Times New Roman" w:eastAsia="Times New Roman" w:hAnsi="Times New Roman" w:cs="Times New Roman"/>
          <w:sz w:val="16"/>
        </w:rPr>
        <w:t xml:space="preserve"> </w:t>
      </w:r>
      <w:r w:rsidRPr="00D3598A">
        <w:rPr>
          <w:rFonts w:eastAsia="Times New Roman"/>
          <w:color w:val="000000"/>
          <w:sz w:val="16"/>
        </w:rPr>
        <w:t>number of those whose unemployment benefits have already run out before obtaining work.</w:t>
      </w:r>
      <w:r w:rsidRPr="00D3598A">
        <w:rPr>
          <w:rFonts w:ascii="Times New Roman" w:eastAsia="Times New Roman" w:hAnsi="Times New Roman" w:cs="Times New Roman"/>
          <w:sz w:val="16"/>
        </w:rPr>
        <w:t xml:space="preserve"> </w:t>
      </w:r>
      <w:r w:rsidRPr="00DE64F5">
        <w:rPr>
          <w:rStyle w:val="StyleUnderline"/>
          <w:highlight w:val="cyan"/>
        </w:rPr>
        <w:t xml:space="preserve">Unemployment </w:t>
      </w:r>
      <w:r w:rsidRPr="00661408">
        <w:rPr>
          <w:rStyle w:val="StyleUnderline"/>
        </w:rPr>
        <w:t xml:space="preserve">has </w:t>
      </w:r>
      <w:r w:rsidRPr="00DE64F5">
        <w:rPr>
          <w:rStyle w:val="StyleUnderline"/>
          <w:highlight w:val="cyan"/>
        </w:rPr>
        <w:t>a high cost</w:t>
      </w:r>
      <w:r w:rsidRPr="00661408">
        <w:rPr>
          <w:rStyle w:val="StyleUnderline"/>
        </w:rPr>
        <w:t xml:space="preserve"> </w:t>
      </w:r>
      <w:r w:rsidRPr="00DE64F5">
        <w:rPr>
          <w:rStyle w:val="StyleUnderline"/>
          <w:highlight w:val="cyan"/>
        </w:rPr>
        <w:t>for both the person and the group.</w:t>
      </w:r>
      <w:r w:rsidRPr="00661408">
        <w:rPr>
          <w:rStyle w:val="StyleUnderline"/>
        </w:rPr>
        <w:t xml:space="preserve"> But unemployment also has other</w:t>
      </w:r>
      <w:r w:rsidRPr="00FB431A">
        <w:rPr>
          <w:rStyle w:val="StyleUnderline"/>
        </w:rPr>
        <w:t xml:space="preserve"> </w:t>
      </w:r>
      <w:r w:rsidRPr="00661408">
        <w:rPr>
          <w:rStyle w:val="StyleUnderline"/>
        </w:rPr>
        <w:t>consequences. For instance, one of the socially damaging effects of widespread unemployment is that</w:t>
      </w:r>
      <w:r w:rsidRPr="00FB431A">
        <w:rPr>
          <w:rStyle w:val="StyleUnderline"/>
        </w:rPr>
        <w:t xml:space="preserve"> </w:t>
      </w:r>
      <w:r w:rsidRPr="00DE64F5">
        <w:rPr>
          <w:rStyle w:val="StyleUnderline"/>
          <w:highlight w:val="cyan"/>
        </w:rPr>
        <w:t>it minimizes the need to humanize the workplace</w:t>
      </w:r>
      <w:r w:rsidRPr="00D3598A">
        <w:rPr>
          <w:rFonts w:eastAsia="Times New Roman"/>
          <w:color w:val="000000"/>
          <w:sz w:val="16"/>
        </w:rPr>
        <w:t xml:space="preserve"> [1].</w:t>
      </w:r>
      <w:r w:rsidRPr="00D3598A">
        <w:rPr>
          <w:rFonts w:ascii="Times New Roman" w:eastAsia="Times New Roman" w:hAnsi="Times New Roman" w:cs="Times New Roman"/>
          <w:sz w:val="16"/>
        </w:rPr>
        <w:t xml:space="preserve"> </w:t>
      </w:r>
      <w:r w:rsidRPr="00DE64F5">
        <w:rPr>
          <w:rStyle w:val="StyleUnderline"/>
          <w:highlight w:val="cyan"/>
        </w:rPr>
        <w:t>Unemployment rates are becoming more and more erratic</w:t>
      </w:r>
      <w:r w:rsidRPr="00D3598A">
        <w:rPr>
          <w:rFonts w:eastAsia="Times New Roman"/>
          <w:color w:val="000000"/>
          <w:sz w:val="16"/>
        </w:rPr>
        <w:t xml:space="preserve">. </w:t>
      </w:r>
      <w:r w:rsidRPr="00661408">
        <w:rPr>
          <w:rStyle w:val="StyleUnderline"/>
        </w:rPr>
        <w:t>The accumulation of physical and</w:t>
      </w:r>
      <w:r w:rsidRPr="00FB431A">
        <w:rPr>
          <w:rStyle w:val="StyleUnderline"/>
        </w:rPr>
        <w:t xml:space="preserve"> </w:t>
      </w:r>
      <w:r w:rsidRPr="00661408">
        <w:rPr>
          <w:rStyle w:val="StyleUnderline"/>
        </w:rPr>
        <w:t>human capital, an increase in productivity, and the development of new goods due to technological</w:t>
      </w:r>
      <w:r w:rsidRPr="00FB431A">
        <w:rPr>
          <w:rStyle w:val="StyleUnderline"/>
        </w:rPr>
        <w:t xml:space="preserve"> </w:t>
      </w:r>
      <w:r w:rsidRPr="00661408">
        <w:rPr>
          <w:rStyle w:val="StyleUnderline"/>
        </w:rPr>
        <w:t>innovation have long been seen as the main drivers of economic expansion</w:t>
      </w:r>
      <w:r w:rsidRPr="00D3598A">
        <w:rPr>
          <w:rFonts w:eastAsia="Times New Roman"/>
          <w:color w:val="000000"/>
          <w:sz w:val="16"/>
        </w:rPr>
        <w:t>. Increased specialization</w:t>
      </w:r>
      <w:r w:rsidRPr="00D3598A">
        <w:rPr>
          <w:rFonts w:ascii="Times New Roman" w:eastAsia="Times New Roman" w:hAnsi="Times New Roman" w:cs="Times New Roman"/>
          <w:sz w:val="16"/>
        </w:rPr>
        <w:t xml:space="preserve"> </w:t>
      </w:r>
      <w:r w:rsidRPr="00D3598A">
        <w:rPr>
          <w:rFonts w:eastAsia="Times New Roman"/>
          <w:color w:val="000000"/>
          <w:sz w:val="16"/>
        </w:rPr>
        <w:t>of labor is also essential for increasing productivity [2]. In human economic progress, economic</w:t>
      </w:r>
      <w:r w:rsidRPr="00D3598A">
        <w:rPr>
          <w:rFonts w:ascii="Times New Roman" w:eastAsia="Times New Roman" w:hAnsi="Times New Roman" w:cs="Times New Roman"/>
          <w:sz w:val="16"/>
        </w:rPr>
        <w:t xml:space="preserve"> </w:t>
      </w:r>
      <w:r w:rsidRPr="00D3598A">
        <w:rPr>
          <w:rFonts w:eastAsia="Times New Roman"/>
          <w:color w:val="000000"/>
          <w:sz w:val="16"/>
        </w:rPr>
        <w:t>growth has been directly fueled by the ongoing expansion in the total amount of capital over time.</w:t>
      </w:r>
      <w:r w:rsidRPr="00D3598A">
        <w:rPr>
          <w:rFonts w:ascii="Times New Roman" w:eastAsia="Times New Roman" w:hAnsi="Times New Roman" w:cs="Times New Roman"/>
          <w:sz w:val="16"/>
        </w:rPr>
        <w:t xml:space="preserve"> </w:t>
      </w:r>
      <w:r w:rsidRPr="00D3598A">
        <w:rPr>
          <w:rFonts w:eastAsia="Times New Roman"/>
          <w:color w:val="000000"/>
          <w:sz w:val="16"/>
        </w:rPr>
        <w:t>The favored strategy for economic growth in today's developing nations is still high accumulation</w:t>
      </w:r>
      <w:r w:rsidRPr="00D3598A">
        <w:rPr>
          <w:rFonts w:ascii="Times New Roman" w:eastAsia="Times New Roman" w:hAnsi="Times New Roman" w:cs="Times New Roman"/>
          <w:sz w:val="16"/>
        </w:rPr>
        <w:t xml:space="preserve"> </w:t>
      </w:r>
      <w:r w:rsidRPr="00D3598A">
        <w:rPr>
          <w:rFonts w:eastAsia="Times New Roman"/>
          <w:color w:val="000000"/>
          <w:sz w:val="16"/>
        </w:rPr>
        <w:t>and high investment for increased economic growth rates [3]. In contrast, in economics, a recession</w:t>
      </w:r>
      <w:r w:rsidRPr="00D3598A">
        <w:rPr>
          <w:rFonts w:ascii="Times New Roman" w:eastAsia="Times New Roman" w:hAnsi="Times New Roman" w:cs="Times New Roman"/>
          <w:sz w:val="16"/>
        </w:rPr>
        <w:t xml:space="preserve"> </w:t>
      </w:r>
      <w:r w:rsidRPr="00D3598A">
        <w:rPr>
          <w:rFonts w:eastAsia="Times New Roman"/>
          <w:color w:val="000000"/>
          <w:sz w:val="16"/>
        </w:rPr>
        <w:t>is a phase of the business cycle during which economic activity often slows and enterprises contract,</w:t>
      </w:r>
      <w:r w:rsidRPr="00D3598A">
        <w:rPr>
          <w:rFonts w:ascii="Times New Roman" w:eastAsia="Times New Roman" w:hAnsi="Times New Roman" w:cs="Times New Roman"/>
          <w:sz w:val="16"/>
        </w:rPr>
        <w:t xml:space="preserve"> </w:t>
      </w:r>
      <w:r w:rsidRPr="00D3598A">
        <w:rPr>
          <w:rFonts w:eastAsia="Times New Roman"/>
          <w:color w:val="000000"/>
          <w:sz w:val="16"/>
        </w:rPr>
        <w:t>typically as a result of substantial declines in consumer expenditure. Financial crises, friction in</w:t>
      </w:r>
      <w:r w:rsidRPr="00D3598A">
        <w:rPr>
          <w:rFonts w:ascii="Times New Roman" w:eastAsia="Times New Roman" w:hAnsi="Times New Roman" w:cs="Times New Roman"/>
          <w:sz w:val="16"/>
        </w:rPr>
        <w:t xml:space="preserve"> </w:t>
      </w:r>
      <w:r w:rsidRPr="00D3598A">
        <w:rPr>
          <w:rFonts w:eastAsia="Times New Roman"/>
          <w:color w:val="000000"/>
          <w:sz w:val="16"/>
        </w:rPr>
        <w:t>international trade, unfavorable market supply, or the fall of an economic bubble can all lead to</w:t>
      </w:r>
      <w:r w:rsidRPr="00D3598A">
        <w:rPr>
          <w:rFonts w:ascii="Times New Roman" w:eastAsia="Times New Roman" w:hAnsi="Times New Roman" w:cs="Times New Roman"/>
          <w:sz w:val="16"/>
        </w:rPr>
        <w:t xml:space="preserve"> </w:t>
      </w:r>
      <w:r w:rsidRPr="00D3598A">
        <w:rPr>
          <w:rFonts w:eastAsia="Times New Roman"/>
          <w:color w:val="000000"/>
          <w:sz w:val="16"/>
        </w:rPr>
        <w:t xml:space="preserve">recessions [4]. </w:t>
      </w:r>
      <w:r w:rsidRPr="00661408">
        <w:rPr>
          <w:rStyle w:val="StyleUnderline"/>
        </w:rPr>
        <w:t xml:space="preserve">When there is a recession, there is an </w:t>
      </w:r>
      <w:r w:rsidRPr="00DE64F5">
        <w:rPr>
          <w:rStyle w:val="StyleUnderline"/>
          <w:highlight w:val="cyan"/>
        </w:rPr>
        <w:t>increase in unemployment</w:t>
      </w:r>
      <w:r w:rsidRPr="00661408">
        <w:rPr>
          <w:rStyle w:val="StyleUnderline"/>
        </w:rPr>
        <w:t xml:space="preserve"> and a fall in</w:t>
      </w:r>
      <w:r w:rsidRPr="00273EF7">
        <w:rPr>
          <w:rStyle w:val="StyleUnderline"/>
        </w:rPr>
        <w:t xml:space="preserve"> </w:t>
      </w:r>
      <w:r w:rsidRPr="00661408">
        <w:rPr>
          <w:rStyle w:val="StyleUnderline"/>
        </w:rPr>
        <w:t xml:space="preserve">macroeconomic </w:t>
      </w:r>
      <w:r w:rsidRPr="00DE64F5">
        <w:rPr>
          <w:rStyle w:val="StyleUnderline"/>
          <w:highlight w:val="cyan"/>
        </w:rPr>
        <w:t>indexes</w:t>
      </w:r>
      <w:r w:rsidRPr="00661408">
        <w:rPr>
          <w:rStyle w:val="StyleUnderline"/>
        </w:rPr>
        <w:t xml:space="preserve"> including </w:t>
      </w:r>
      <w:r w:rsidRPr="00DE64F5">
        <w:rPr>
          <w:rStyle w:val="StyleUnderline"/>
          <w:highlight w:val="cyan"/>
        </w:rPr>
        <w:t>GDP, employment, capacity utilization, household income, corporate profits, and inflation</w:t>
      </w:r>
    </w:p>
    <w:p w14:paraId="62333CCB" w14:textId="77777777" w:rsidR="00D3598A" w:rsidRPr="00661408" w:rsidRDefault="00D3598A" w:rsidP="00D3598A">
      <w:pPr>
        <w:rPr>
          <w:rStyle w:val="StyleUnderline"/>
        </w:rPr>
      </w:pPr>
    </w:p>
    <w:p w14:paraId="3CCD9FF6" w14:textId="77777777" w:rsidR="00D3598A" w:rsidRPr="00DE716C" w:rsidRDefault="00D3598A" w:rsidP="00D3598A">
      <w:pPr>
        <w:rPr>
          <w:rFonts w:ascii="Times New Roman" w:eastAsia="Times New Roman" w:hAnsi="Times New Roman" w:cs="Times New Roman"/>
          <w:sz w:val="24"/>
          <w:szCs w:val="24"/>
          <w:lang w:eastAsia="zh-CN"/>
        </w:rPr>
      </w:pPr>
    </w:p>
    <w:p w14:paraId="377E81DA" w14:textId="77777777" w:rsidR="00D3598A" w:rsidRPr="00DE716C" w:rsidRDefault="00D3598A" w:rsidP="00D3598A">
      <w:pPr>
        <w:spacing w:before="40"/>
        <w:outlineLvl w:val="3"/>
        <w:rPr>
          <w:rFonts w:ascii="Times New Roman" w:eastAsia="Times New Roman" w:hAnsi="Times New Roman" w:cs="Times New Roman"/>
          <w:b/>
          <w:bCs/>
          <w:sz w:val="24"/>
          <w:szCs w:val="24"/>
          <w:lang w:eastAsia="zh-CN"/>
        </w:rPr>
      </w:pPr>
      <w:r w:rsidRPr="00DE716C">
        <w:rPr>
          <w:rFonts w:eastAsia="Times New Roman"/>
          <w:b/>
          <w:bCs/>
          <w:color w:val="000000"/>
          <w:sz w:val="26"/>
          <w:szCs w:val="26"/>
          <w:lang w:eastAsia="zh-CN"/>
        </w:rPr>
        <w:t>Unemployment up, recent stats show</w:t>
      </w:r>
    </w:p>
    <w:p w14:paraId="0B4847BD" w14:textId="77777777" w:rsidR="00D3598A" w:rsidRPr="00DE716C" w:rsidRDefault="00D3598A" w:rsidP="00D3598A">
      <w:pPr>
        <w:rPr>
          <w:rFonts w:ascii="Times New Roman" w:eastAsia="Times New Roman" w:hAnsi="Times New Roman" w:cs="Times New Roman"/>
          <w:sz w:val="24"/>
          <w:szCs w:val="24"/>
          <w:lang w:eastAsia="zh-CN"/>
        </w:rPr>
      </w:pPr>
      <w:r w:rsidRPr="00DE716C">
        <w:rPr>
          <w:rFonts w:eastAsia="Times New Roman"/>
          <w:b/>
          <w:bCs/>
          <w:color w:val="000000"/>
          <w:sz w:val="26"/>
          <w:szCs w:val="26"/>
          <w:lang w:eastAsia="zh-CN"/>
        </w:rPr>
        <w:t xml:space="preserve">Rugaber 23 </w:t>
      </w:r>
      <w:r w:rsidRPr="00DE716C">
        <w:rPr>
          <w:rFonts w:eastAsia="Times New Roman"/>
          <w:color w:val="000000"/>
          <w:sz w:val="24"/>
          <w:szCs w:val="24"/>
          <w:lang w:eastAsia="zh-CN"/>
        </w:rPr>
        <w:t>Christopher Rugaber</w:t>
      </w:r>
      <w:r w:rsidRPr="00DE716C">
        <w:rPr>
          <w:rFonts w:eastAsia="Times New Roman"/>
          <w:b/>
          <w:bCs/>
          <w:color w:val="000000"/>
          <w:sz w:val="24"/>
          <w:szCs w:val="24"/>
          <w:lang w:eastAsia="zh-CN"/>
        </w:rPr>
        <w:t>,</w:t>
      </w:r>
      <w:r w:rsidRPr="00DE716C">
        <w:rPr>
          <w:rFonts w:eastAsia="Times New Roman"/>
          <w:color w:val="000000"/>
          <w:sz w:val="24"/>
          <w:szCs w:val="24"/>
          <w:lang w:eastAsia="zh-CN"/>
        </w:rPr>
        <w:t xml:space="preserve"> Business and Finance reporter, Associated Press</w:t>
      </w:r>
      <w:r w:rsidRPr="00DE716C">
        <w:rPr>
          <w:rFonts w:eastAsia="Times New Roman"/>
          <w:b/>
          <w:bCs/>
          <w:color w:val="000000"/>
          <w:sz w:val="24"/>
          <w:szCs w:val="24"/>
          <w:lang w:eastAsia="zh-CN"/>
        </w:rPr>
        <w:t xml:space="preserve"> “</w:t>
      </w:r>
      <w:r w:rsidRPr="00DE716C">
        <w:rPr>
          <w:rFonts w:eastAsia="Times New Roman"/>
          <w:color w:val="000000"/>
          <w:sz w:val="24"/>
          <w:szCs w:val="24"/>
          <w:lang w:eastAsia="zh-CN"/>
        </w:rPr>
        <w:t>Both U.S. hiring and unemployment jumped last month. Here’s what that says about the economy</w:t>
      </w:r>
      <w:r w:rsidRPr="00DE716C">
        <w:rPr>
          <w:rFonts w:eastAsia="Times New Roman"/>
          <w:b/>
          <w:bCs/>
          <w:color w:val="000000"/>
          <w:sz w:val="24"/>
          <w:szCs w:val="24"/>
          <w:lang w:eastAsia="zh-CN"/>
        </w:rPr>
        <w:t>”</w:t>
      </w:r>
      <w:r w:rsidRPr="00DE716C">
        <w:rPr>
          <w:rFonts w:eastAsia="Times New Roman"/>
          <w:color w:val="000000"/>
          <w:sz w:val="24"/>
          <w:szCs w:val="24"/>
          <w:lang w:eastAsia="zh-CN"/>
        </w:rPr>
        <w:t>, PBS News Hour, https://www.pbs.org/newshour/economy/both-u-s-hiring-and-unemployment-jumped-last-month-heres-what-that-says-about-the-economy, June 2, 2023//kw</w:t>
      </w:r>
    </w:p>
    <w:p w14:paraId="6EF4D255" w14:textId="77777777" w:rsidR="00D3598A" w:rsidRPr="00DE716C" w:rsidRDefault="00D3598A" w:rsidP="00D3598A">
      <w:pPr>
        <w:rPr>
          <w:rFonts w:ascii="Times New Roman" w:eastAsia="Times New Roman" w:hAnsi="Times New Roman" w:cs="Times New Roman"/>
          <w:sz w:val="24"/>
          <w:szCs w:val="24"/>
          <w:lang w:eastAsia="zh-CN"/>
        </w:rPr>
      </w:pPr>
      <w:r w:rsidRPr="00DE716C">
        <w:rPr>
          <w:rFonts w:eastAsia="Times New Roman"/>
          <w:color w:val="000000"/>
          <w:sz w:val="16"/>
          <w:szCs w:val="16"/>
          <w:lang w:eastAsia="zh-CN"/>
        </w:rPr>
        <w:t xml:space="preserve">Yet </w:t>
      </w:r>
      <w:r w:rsidRPr="00DE716C">
        <w:rPr>
          <w:rFonts w:eastAsia="Times New Roman"/>
          <w:color w:val="000000"/>
          <w:u w:val="single"/>
          <w:lang w:eastAsia="zh-CN"/>
        </w:rPr>
        <w:t xml:space="preserve">there were some mixed messages in the May figures. Notably, </w:t>
      </w:r>
      <w:r w:rsidRPr="00DE64F5">
        <w:rPr>
          <w:rStyle w:val="StyleUnderline"/>
          <w:highlight w:val="cyan"/>
        </w:rPr>
        <w:t>the unemployment rate rose to 3.7 percent</w:t>
      </w:r>
      <w:r w:rsidRPr="00DE716C">
        <w:rPr>
          <w:rFonts w:eastAsia="Times New Roman"/>
          <w:b/>
          <w:bCs/>
          <w:color w:val="000000"/>
          <w:u w:val="single"/>
          <w:lang w:eastAsia="zh-CN"/>
        </w:rPr>
        <w:t>, from a five-decade low of 3.4 percent in April. It’s the highest unemployment rate since October</w:t>
      </w:r>
      <w:r w:rsidRPr="00DE716C">
        <w:rPr>
          <w:rFonts w:eastAsia="Times New Roman"/>
          <w:color w:val="000000"/>
          <w:u w:val="single"/>
          <w:lang w:eastAsia="zh-CN"/>
        </w:rPr>
        <w:t xml:space="preserve">. </w:t>
      </w:r>
      <w:r w:rsidRPr="00DE716C">
        <w:rPr>
          <w:rFonts w:eastAsia="Times New Roman"/>
          <w:color w:val="000000"/>
          <w:sz w:val="16"/>
          <w:szCs w:val="16"/>
          <w:lang w:eastAsia="zh-CN"/>
        </w:rPr>
        <w:t>(The government compiles the unemployment data using a different survey than the one used to calculate job gains, and the two surveys sometimes conflict.)</w:t>
      </w:r>
    </w:p>
    <w:p w14:paraId="4135FB51" w14:textId="77777777" w:rsidR="00D3598A" w:rsidRPr="00DE716C" w:rsidRDefault="00D3598A" w:rsidP="00D3598A">
      <w:pPr>
        <w:rPr>
          <w:rFonts w:ascii="Times New Roman" w:eastAsia="Times New Roman" w:hAnsi="Times New Roman" w:cs="Times New Roman"/>
          <w:sz w:val="24"/>
          <w:szCs w:val="24"/>
          <w:lang w:eastAsia="zh-CN"/>
        </w:rPr>
      </w:pPr>
      <w:r w:rsidRPr="00DE716C">
        <w:rPr>
          <w:rFonts w:eastAsia="Times New Roman"/>
          <w:color w:val="000000"/>
          <w:u w:val="single"/>
          <w:lang w:eastAsia="zh-CN"/>
        </w:rPr>
        <w:t>Is the labor market as strong as the gain of 339,000 jobs suggests? Probably not.</w:t>
      </w:r>
      <w:r w:rsidRPr="00DE716C">
        <w:rPr>
          <w:rFonts w:eastAsia="Times New Roman"/>
          <w:color w:val="000000"/>
          <w:sz w:val="16"/>
          <w:szCs w:val="16"/>
          <w:lang w:eastAsia="zh-CN"/>
        </w:rPr>
        <w:t xml:space="preserve"> In May, employers added the most jobs since January. So the overall picture is an encouraging one. Yet there are signs that hiring is cooling from the super-heated levels of the past two years.</w:t>
      </w:r>
    </w:p>
    <w:p w14:paraId="4EF736C1" w14:textId="77777777" w:rsidR="00D3598A" w:rsidRPr="00DE716C" w:rsidRDefault="00D3598A" w:rsidP="00D3598A">
      <w:pPr>
        <w:rPr>
          <w:rFonts w:ascii="Times New Roman" w:eastAsia="Times New Roman" w:hAnsi="Times New Roman" w:cs="Times New Roman"/>
          <w:sz w:val="24"/>
          <w:szCs w:val="24"/>
          <w:lang w:eastAsia="zh-CN"/>
        </w:rPr>
      </w:pPr>
      <w:r w:rsidRPr="00DE716C">
        <w:rPr>
          <w:rFonts w:eastAsia="Times New Roman"/>
          <w:color w:val="000000"/>
          <w:sz w:val="16"/>
          <w:szCs w:val="16"/>
          <w:lang w:eastAsia="zh-CN"/>
        </w:rPr>
        <w:t xml:space="preserve">For one thing, </w:t>
      </w:r>
      <w:r w:rsidRPr="00DE64F5">
        <w:rPr>
          <w:rFonts w:eastAsia="Times New Roman"/>
          <w:b/>
          <w:bCs/>
          <w:color w:val="000000"/>
          <w:highlight w:val="cyan"/>
          <w:u w:val="single"/>
          <w:lang w:eastAsia="zh-CN"/>
        </w:rPr>
        <w:t>the length of the average work week declined</w:t>
      </w:r>
      <w:r w:rsidRPr="00DE716C">
        <w:rPr>
          <w:rFonts w:eastAsia="Times New Roman"/>
          <w:color w:val="000000"/>
          <w:u w:val="single"/>
          <w:lang w:eastAsia="zh-CN"/>
        </w:rPr>
        <w:t xml:space="preserve">, to 34.3 hours from 34.4 in April. That is a seemingly small drop, but </w:t>
      </w:r>
      <w:r w:rsidRPr="00DE716C">
        <w:rPr>
          <w:rFonts w:eastAsia="Times New Roman"/>
          <w:b/>
          <w:bCs/>
          <w:color w:val="000000"/>
          <w:u w:val="single"/>
          <w:lang w:eastAsia="zh-CN"/>
        </w:rPr>
        <w:t xml:space="preserve">economists </w:t>
      </w:r>
      <w:r w:rsidRPr="00DE64F5">
        <w:rPr>
          <w:rFonts w:eastAsia="Times New Roman"/>
          <w:b/>
          <w:bCs/>
          <w:color w:val="000000"/>
          <w:highlight w:val="cyan"/>
          <w:u w:val="single"/>
          <w:lang w:eastAsia="zh-CN"/>
        </w:rPr>
        <w:t>said it’s equivalent to cutting several hundred thousand jobs</w:t>
      </w:r>
      <w:r w:rsidRPr="00DE716C">
        <w:rPr>
          <w:rFonts w:eastAsia="Times New Roman"/>
          <w:color w:val="000000"/>
          <w:u w:val="single"/>
          <w:lang w:eastAsia="zh-CN"/>
        </w:rPr>
        <w:t xml:space="preserve">. </w:t>
      </w:r>
      <w:r w:rsidRPr="00DE716C">
        <w:rPr>
          <w:rFonts w:eastAsia="Times New Roman"/>
          <w:color w:val="000000"/>
          <w:lang w:eastAsia="zh-CN"/>
        </w:rPr>
        <w:t>It means that, on average, weekly paychecks will be slightly smaller.</w:t>
      </w:r>
      <w:r w:rsidRPr="00DE716C">
        <w:rPr>
          <w:rFonts w:eastAsia="Times New Roman"/>
          <w:color w:val="000000"/>
          <w:sz w:val="16"/>
          <w:szCs w:val="16"/>
          <w:lang w:eastAsia="zh-CN"/>
        </w:rPr>
        <w:t xml:space="preserve"> The average work week is down from 34.6 hours a year ago.</w:t>
      </w:r>
    </w:p>
    <w:p w14:paraId="7CFC6C44" w14:textId="77777777" w:rsidR="00D3598A" w:rsidRPr="00DE716C" w:rsidRDefault="00D3598A" w:rsidP="00D3598A">
      <w:pPr>
        <w:rPr>
          <w:rFonts w:ascii="Times New Roman" w:eastAsia="Times New Roman" w:hAnsi="Times New Roman" w:cs="Times New Roman"/>
          <w:sz w:val="24"/>
          <w:szCs w:val="24"/>
          <w:lang w:eastAsia="zh-CN"/>
        </w:rPr>
      </w:pPr>
      <w:r w:rsidRPr="00DE716C">
        <w:rPr>
          <w:rFonts w:eastAsia="Times New Roman"/>
          <w:color w:val="000000"/>
          <w:szCs w:val="20"/>
          <w:lang w:eastAsia="zh-CN"/>
        </w:rPr>
        <w:t>Hourly wage growth also dipped in May, evidence that many businesses feel less pressure to dangle higher pay to find and keep workers. Average hourly pay increased 4.3 percent from a year earlier. That’s down from gangbusters gains of nearly 6 percent a year ago.</w:t>
      </w:r>
    </w:p>
    <w:p w14:paraId="7AD26AF4" w14:textId="77777777" w:rsidR="00D3598A" w:rsidRPr="00DE716C" w:rsidRDefault="00D3598A" w:rsidP="00D3598A">
      <w:pPr>
        <w:rPr>
          <w:rFonts w:ascii="Times New Roman" w:eastAsia="Times New Roman" w:hAnsi="Times New Roman" w:cs="Times New Roman"/>
          <w:sz w:val="24"/>
          <w:szCs w:val="24"/>
          <w:lang w:eastAsia="zh-CN"/>
        </w:rPr>
      </w:pPr>
      <w:r w:rsidRPr="00DE716C">
        <w:rPr>
          <w:rFonts w:eastAsia="Times New Roman"/>
          <w:color w:val="000000"/>
          <w:u w:val="single"/>
          <w:lang w:eastAsia="zh-CN"/>
        </w:rPr>
        <w:t xml:space="preserve">And </w:t>
      </w:r>
      <w:r w:rsidRPr="00DE64F5">
        <w:rPr>
          <w:rStyle w:val="StyleUnderline"/>
          <w:highlight w:val="cyan"/>
        </w:rPr>
        <w:t>the rise in the unemployment rate partly reflected higher layoffs</w:t>
      </w:r>
      <w:r w:rsidRPr="00DE716C">
        <w:rPr>
          <w:rFonts w:eastAsia="Times New Roman"/>
          <w:b/>
          <w:bCs/>
          <w:color w:val="000000"/>
          <w:u w:val="single"/>
          <w:lang w:eastAsia="zh-CN"/>
        </w:rPr>
        <w:t xml:space="preserve">. This suggested that </w:t>
      </w:r>
      <w:r w:rsidRPr="00DE64F5">
        <w:rPr>
          <w:rStyle w:val="StyleUnderline"/>
          <w:highlight w:val="cyan"/>
        </w:rPr>
        <w:t xml:space="preserve">not everyone who lost jobs </w:t>
      </w:r>
      <w:r w:rsidRPr="00DE716C">
        <w:rPr>
          <w:rFonts w:eastAsia="Times New Roman"/>
          <w:b/>
          <w:bCs/>
          <w:color w:val="000000"/>
          <w:u w:val="single"/>
          <w:lang w:eastAsia="zh-CN"/>
        </w:rPr>
        <w:t xml:space="preserve">in recent high-profile layoffs by banks, tech firms and media companies </w:t>
      </w:r>
      <w:r w:rsidRPr="00DE64F5">
        <w:rPr>
          <w:rStyle w:val="StyleUnderline"/>
          <w:highlight w:val="cyan"/>
        </w:rPr>
        <w:t>has found new work.</w:t>
      </w:r>
    </w:p>
    <w:p w14:paraId="755E1563" w14:textId="77777777" w:rsidR="00D3598A" w:rsidRPr="00DE716C" w:rsidRDefault="00D3598A" w:rsidP="00D3598A">
      <w:pPr>
        <w:rPr>
          <w:rFonts w:ascii="Times New Roman" w:eastAsia="Times New Roman" w:hAnsi="Times New Roman" w:cs="Times New Roman"/>
          <w:sz w:val="24"/>
          <w:szCs w:val="24"/>
          <w:lang w:eastAsia="zh-CN"/>
        </w:rPr>
      </w:pPr>
    </w:p>
    <w:p w14:paraId="17F2D56B" w14:textId="77777777" w:rsidR="00D3598A" w:rsidRPr="00D3598A" w:rsidRDefault="00D3598A" w:rsidP="00D3598A"/>
    <w:p w14:paraId="5C92FF72" w14:textId="6E16795F" w:rsidR="00531F70" w:rsidRDefault="00FB6A31" w:rsidP="00FB6A31">
      <w:pPr>
        <w:pStyle w:val="Heading2"/>
      </w:pPr>
      <w:r>
        <w:t>Link</w:t>
      </w:r>
    </w:p>
    <w:p w14:paraId="4BFD9617" w14:textId="3B297022" w:rsidR="00FB6A31" w:rsidRDefault="00FB6A31" w:rsidP="00FB6A31">
      <w:pPr>
        <w:pStyle w:val="Heading3"/>
      </w:pPr>
      <w:r>
        <w:t xml:space="preserve">L—jg—1nc </w:t>
      </w:r>
    </w:p>
    <w:p w14:paraId="090070AD" w14:textId="77777777" w:rsidR="00FB6A31" w:rsidRDefault="00FB6A31" w:rsidP="00FB6A31">
      <w:pPr>
        <w:pStyle w:val="Heading4"/>
      </w:pPr>
      <w:r>
        <w:t xml:space="preserve">The plan undermines </w:t>
      </w:r>
      <w:r w:rsidRPr="00424507">
        <w:rPr>
          <w:u w:val="single"/>
        </w:rPr>
        <w:t>military recruitment</w:t>
      </w:r>
      <w:r>
        <w:t xml:space="preserve"> and </w:t>
      </w:r>
      <w:r w:rsidRPr="00424507">
        <w:rPr>
          <w:u w:val="single"/>
        </w:rPr>
        <w:t>defense spending</w:t>
      </w:r>
      <w:r>
        <w:t xml:space="preserve"> – limited employment options drive </w:t>
      </w:r>
      <w:r w:rsidRPr="009711E2">
        <w:rPr>
          <w:u w:val="single"/>
        </w:rPr>
        <w:t>half of enlistment</w:t>
      </w:r>
      <w:r>
        <w:t>.</w:t>
      </w:r>
    </w:p>
    <w:p w14:paraId="70EF5D35" w14:textId="77777777" w:rsidR="00FB6A31" w:rsidRDefault="00FB6A31" w:rsidP="00FB6A31">
      <w:r>
        <w:rPr>
          <w:rStyle w:val="Style13ptBold"/>
        </w:rPr>
        <w:t xml:space="preserve">Steichen and Koshgarian </w:t>
      </w:r>
      <w:r w:rsidRPr="0050656B">
        <w:rPr>
          <w:rStyle w:val="Style13ptBold"/>
        </w:rPr>
        <w:t>'</w:t>
      </w:r>
      <w:r>
        <w:rPr>
          <w:rStyle w:val="Style13ptBold"/>
        </w:rPr>
        <w:t>20</w:t>
      </w:r>
      <w:r w:rsidRPr="0050656B">
        <w:rPr>
          <w:rStyle w:val="Style13ptBold"/>
        </w:rPr>
        <w:t xml:space="preserve"> </w:t>
      </w:r>
      <w:r>
        <w:t xml:space="preserve">[Lorah and Lindsay; June 2020; Outreach Coordinator for the National Priorities Project at the Institute for Policy Studies; Program Director of the National Priorities Project, MA in Public Policy from UCLA; "Green Jobs and a Just Transition for Workers and Communities," </w:t>
      </w:r>
      <w:hyperlink r:id="rId8" w:history="1">
        <w:r w:rsidRPr="005174A4">
          <w:rPr>
            <w:rStyle w:val="Hyperlink"/>
          </w:rPr>
          <w:t>https://ips-dc.org/wp-content/uploads/2020/06/No-Warming-No-War_06-Green-Jobs-and-Just-Transition.pdf</w:t>
        </w:r>
      </w:hyperlink>
      <w:r>
        <w:t>]</w:t>
      </w:r>
    </w:p>
    <w:p w14:paraId="2EC141A0" w14:textId="44DE78BB" w:rsidR="00FB6A31" w:rsidRPr="00D23809" w:rsidRDefault="00FB6A31" w:rsidP="00FB6A31">
      <w:pPr>
        <w:rPr>
          <w:sz w:val="14"/>
          <w:szCs w:val="14"/>
        </w:rPr>
      </w:pPr>
      <w:r w:rsidRPr="00885CF9">
        <w:rPr>
          <w:rStyle w:val="StyleUnderline"/>
        </w:rPr>
        <w:t xml:space="preserve">The Military is the </w:t>
      </w:r>
      <w:r w:rsidRPr="00885CF9">
        <w:rPr>
          <w:rStyle w:val="Emphasis"/>
        </w:rPr>
        <w:t>Only</w:t>
      </w:r>
      <w:r w:rsidRPr="00885CF9">
        <w:rPr>
          <w:rStyle w:val="StyleUnderline"/>
        </w:rPr>
        <w:t xml:space="preserve"> Major </w:t>
      </w:r>
      <w:r w:rsidRPr="00885CF9">
        <w:rPr>
          <w:rStyle w:val="Emphasis"/>
        </w:rPr>
        <w:t>Federal Jobs Program</w:t>
      </w:r>
      <w:r w:rsidRPr="00885CF9">
        <w:rPr>
          <w:rStyle w:val="StyleUnderline"/>
        </w:rPr>
        <w:t xml:space="preserve"> in the U.S</w:t>
      </w:r>
      <w:r w:rsidRPr="00A70D98">
        <w:rPr>
          <w:sz w:val="16"/>
        </w:rPr>
        <w:t>.</w:t>
      </w:r>
      <w:r w:rsidR="00B97D1D">
        <w:rPr>
          <w:sz w:val="16"/>
        </w:rPr>
        <w:t xml:space="preserve"> </w:t>
      </w:r>
      <w:r w:rsidRPr="00A70D98">
        <w:rPr>
          <w:sz w:val="16"/>
        </w:rPr>
        <w:t>Understanding that climate disruption is an outcome of our broken economic system, climate threats cannot be separated from other forms of insecurity that people experience in their daily lives. Vast economic insecurity and inequality are outcomes of the financially extractive, fossil-fueled economy.</w:t>
      </w:r>
      <w:r w:rsidR="00B97D1D">
        <w:rPr>
          <w:sz w:val="16"/>
        </w:rPr>
        <w:t xml:space="preserve"> </w:t>
      </w:r>
      <w:r w:rsidRPr="00DE64F5">
        <w:rPr>
          <w:rStyle w:val="StyleUnderline"/>
          <w:highlight w:val="cyan"/>
        </w:rPr>
        <w:t>The</w:t>
      </w:r>
      <w:r w:rsidRPr="00885CF9">
        <w:rPr>
          <w:rStyle w:val="StyleUnderline"/>
        </w:rPr>
        <w:t xml:space="preserve"> U.S. </w:t>
      </w:r>
      <w:r w:rsidRPr="00DE64F5">
        <w:rPr>
          <w:rStyle w:val="StyleUnderline"/>
          <w:highlight w:val="cyan"/>
        </w:rPr>
        <w:t xml:space="preserve">military has </w:t>
      </w:r>
      <w:r w:rsidRPr="00DE64F5">
        <w:rPr>
          <w:rStyle w:val="Emphasis"/>
          <w:highlight w:val="cyan"/>
        </w:rPr>
        <w:t>long capitalized</w:t>
      </w:r>
      <w:r w:rsidRPr="00DE64F5">
        <w:rPr>
          <w:rStyle w:val="StyleUnderline"/>
          <w:highlight w:val="cyan"/>
        </w:rPr>
        <w:t xml:space="preserve"> on</w:t>
      </w:r>
      <w:r w:rsidRPr="00885CF9">
        <w:rPr>
          <w:rStyle w:val="StyleUnderline"/>
        </w:rPr>
        <w:t xml:space="preserve"> </w:t>
      </w:r>
      <w:r w:rsidRPr="00885CF9">
        <w:rPr>
          <w:rStyle w:val="Emphasis"/>
        </w:rPr>
        <w:t xml:space="preserve">economic </w:t>
      </w:r>
      <w:r w:rsidRPr="00DE64F5">
        <w:rPr>
          <w:rStyle w:val="Emphasis"/>
          <w:highlight w:val="cyan"/>
        </w:rPr>
        <w:t>precarity</w:t>
      </w:r>
      <w:r w:rsidRPr="00DE64F5">
        <w:rPr>
          <w:rStyle w:val="StyleUnderline"/>
          <w:highlight w:val="cyan"/>
        </w:rPr>
        <w:t>, recruiting</w:t>
      </w:r>
      <w:r w:rsidRPr="00885CF9">
        <w:rPr>
          <w:rStyle w:val="StyleUnderline"/>
        </w:rPr>
        <w:t xml:space="preserve"> </w:t>
      </w:r>
      <w:r w:rsidRPr="00885CF9">
        <w:rPr>
          <w:rStyle w:val="Emphasis"/>
        </w:rPr>
        <w:t xml:space="preserve">poor </w:t>
      </w:r>
      <w:r w:rsidRPr="00DE64F5">
        <w:rPr>
          <w:rStyle w:val="Emphasis"/>
          <w:highlight w:val="cyan"/>
        </w:rPr>
        <w:t>people</w:t>
      </w:r>
      <w:r w:rsidRPr="00DE64F5">
        <w:rPr>
          <w:rStyle w:val="StyleUnderline"/>
          <w:highlight w:val="cyan"/>
        </w:rPr>
        <w:t xml:space="preserve"> who lack</w:t>
      </w:r>
      <w:r w:rsidRPr="00324619">
        <w:rPr>
          <w:rStyle w:val="StyleUnderline"/>
        </w:rPr>
        <w:t xml:space="preserve"> other </w:t>
      </w:r>
      <w:r w:rsidRPr="00DE64F5">
        <w:rPr>
          <w:rStyle w:val="StyleUnderline"/>
          <w:highlight w:val="cyan"/>
        </w:rPr>
        <w:t>options and</w:t>
      </w:r>
      <w:r w:rsidRPr="00885CF9">
        <w:rPr>
          <w:rStyle w:val="StyleUnderline"/>
        </w:rPr>
        <w:t xml:space="preserve"> </w:t>
      </w:r>
      <w:r w:rsidRPr="00324619">
        <w:rPr>
          <w:rStyle w:val="StyleUnderline"/>
        </w:rPr>
        <w:t xml:space="preserve">middle-class </w:t>
      </w:r>
      <w:r w:rsidRPr="00DE64F5">
        <w:rPr>
          <w:rStyle w:val="StyleUnderline"/>
          <w:highlight w:val="cyan"/>
        </w:rPr>
        <w:t>populations faced with</w:t>
      </w:r>
      <w:r w:rsidRPr="00885CF9">
        <w:rPr>
          <w:rStyle w:val="StyleUnderline"/>
        </w:rPr>
        <w:t xml:space="preserve"> </w:t>
      </w:r>
      <w:r w:rsidRPr="00885CF9">
        <w:rPr>
          <w:rStyle w:val="Emphasis"/>
        </w:rPr>
        <w:t xml:space="preserve">significant </w:t>
      </w:r>
      <w:r w:rsidRPr="00DE64F5">
        <w:rPr>
          <w:rStyle w:val="Emphasis"/>
          <w:highlight w:val="cyan"/>
        </w:rPr>
        <w:t>debt</w:t>
      </w:r>
      <w:r w:rsidRPr="00A70D98">
        <w:rPr>
          <w:sz w:val="16"/>
        </w:rPr>
        <w:t xml:space="preserve"> and instability. As a matter of practicality, </w:t>
      </w:r>
      <w:r w:rsidRPr="00885CF9">
        <w:rPr>
          <w:rStyle w:val="StyleUnderline"/>
        </w:rPr>
        <w:t xml:space="preserve">the </w:t>
      </w:r>
      <w:r w:rsidRPr="00DE64F5">
        <w:rPr>
          <w:rStyle w:val="Emphasis"/>
          <w:highlight w:val="cyan"/>
        </w:rPr>
        <w:t>prevalence</w:t>
      </w:r>
      <w:r w:rsidRPr="00DE64F5">
        <w:rPr>
          <w:rStyle w:val="StyleUnderline"/>
          <w:highlight w:val="cyan"/>
        </w:rPr>
        <w:t xml:space="preserve"> of </w:t>
      </w:r>
      <w:r w:rsidRPr="00DE64F5">
        <w:rPr>
          <w:rStyle w:val="Emphasis"/>
          <w:highlight w:val="cyan"/>
        </w:rPr>
        <w:t>militarized jobs</w:t>
      </w:r>
      <w:r w:rsidRPr="00885CF9">
        <w:rPr>
          <w:rStyle w:val="StyleUnderline"/>
        </w:rPr>
        <w:t xml:space="preserve"> in communities </w:t>
      </w:r>
      <w:r w:rsidRPr="00DE64F5">
        <w:rPr>
          <w:rStyle w:val="StyleUnderline"/>
          <w:highlight w:val="cyan"/>
        </w:rPr>
        <w:t xml:space="preserve">remains a </w:t>
      </w:r>
      <w:r w:rsidRPr="00DE64F5">
        <w:rPr>
          <w:rStyle w:val="Emphasis"/>
          <w:highlight w:val="cyan"/>
        </w:rPr>
        <w:t>key</w:t>
      </w:r>
      <w:r w:rsidRPr="00885CF9">
        <w:rPr>
          <w:rStyle w:val="Emphasis"/>
        </w:rPr>
        <w:t xml:space="preserve"> political </w:t>
      </w:r>
      <w:r w:rsidRPr="00DE64F5">
        <w:rPr>
          <w:rStyle w:val="Emphasis"/>
          <w:highlight w:val="cyan"/>
        </w:rPr>
        <w:t>blockade</w:t>
      </w:r>
      <w:r w:rsidRPr="00DE64F5">
        <w:rPr>
          <w:rStyle w:val="StyleUnderline"/>
          <w:highlight w:val="cyan"/>
        </w:rPr>
        <w:t xml:space="preserve"> to reducing military funding</w:t>
      </w:r>
      <w:r w:rsidRPr="00A70D98">
        <w:rPr>
          <w:sz w:val="16"/>
        </w:rPr>
        <w:t>. As such, solutions to the climate crisis must also address the absence of an adequate number of well-paying jobs, poverty, inequality, and other prevalent socioeconomic concerns of our time. At the same time, we must convert a major share of U.S. manufacturing and engineering from building weapons of war to building a 100% clean energy economy by 2030.</w:t>
      </w:r>
      <w:r w:rsidR="00B97D1D">
        <w:rPr>
          <w:sz w:val="16"/>
        </w:rPr>
        <w:t xml:space="preserve"> </w:t>
      </w:r>
      <w:r w:rsidRPr="00A70D98">
        <w:rPr>
          <w:sz w:val="16"/>
        </w:rPr>
        <w:t xml:space="preserve">While official estimates are known to be too low, </w:t>
      </w:r>
      <w:r w:rsidRPr="00DE64F5">
        <w:rPr>
          <w:rStyle w:val="StyleUnderline"/>
          <w:highlight w:val="cyan"/>
        </w:rPr>
        <w:t xml:space="preserve">the </w:t>
      </w:r>
      <w:r w:rsidRPr="00DE64F5">
        <w:rPr>
          <w:rStyle w:val="Emphasis"/>
          <w:highlight w:val="cyan"/>
        </w:rPr>
        <w:t>B</w:t>
      </w:r>
      <w:r w:rsidRPr="00885CF9">
        <w:rPr>
          <w:rStyle w:val="StyleUnderline"/>
        </w:rPr>
        <w:t xml:space="preserve">ureau </w:t>
      </w:r>
      <w:r w:rsidRPr="00A70D98">
        <w:rPr>
          <w:rStyle w:val="StyleUnderline"/>
        </w:rPr>
        <w:t>o</w:t>
      </w:r>
      <w:r w:rsidRPr="00885CF9">
        <w:rPr>
          <w:rStyle w:val="StyleUnderline"/>
        </w:rPr>
        <w:t xml:space="preserve">f </w:t>
      </w:r>
      <w:r w:rsidRPr="00DE64F5">
        <w:rPr>
          <w:rStyle w:val="Emphasis"/>
          <w:highlight w:val="cyan"/>
        </w:rPr>
        <w:t>L</w:t>
      </w:r>
      <w:r w:rsidRPr="00885CF9">
        <w:rPr>
          <w:rStyle w:val="StyleUnderline"/>
        </w:rPr>
        <w:t xml:space="preserve">abor </w:t>
      </w:r>
      <w:r w:rsidRPr="00DE64F5">
        <w:rPr>
          <w:rStyle w:val="Emphasis"/>
          <w:highlight w:val="cyan"/>
        </w:rPr>
        <w:t>S</w:t>
      </w:r>
      <w:r w:rsidRPr="00885CF9">
        <w:rPr>
          <w:rStyle w:val="StyleUnderline"/>
        </w:rPr>
        <w:t xml:space="preserve">tatistics </w:t>
      </w:r>
      <w:r w:rsidRPr="00DE64F5">
        <w:rPr>
          <w:rStyle w:val="StyleUnderline"/>
          <w:highlight w:val="cyan"/>
        </w:rPr>
        <w:t>counted</w:t>
      </w:r>
      <w:r w:rsidRPr="00885CF9">
        <w:rPr>
          <w:rStyle w:val="StyleUnderline"/>
        </w:rPr>
        <w:t xml:space="preserve"> about </w:t>
      </w:r>
      <w:r w:rsidRPr="00DE64F5">
        <w:rPr>
          <w:rStyle w:val="StyleUnderline"/>
          <w:highlight w:val="cyan"/>
        </w:rPr>
        <w:t>six million</w:t>
      </w:r>
      <w:r w:rsidRPr="00885CF9">
        <w:rPr>
          <w:rStyle w:val="StyleUnderline"/>
        </w:rPr>
        <w:t xml:space="preserve"> people </w:t>
      </w:r>
      <w:r w:rsidRPr="00DE64F5">
        <w:rPr>
          <w:rStyle w:val="StyleUnderline"/>
          <w:highlight w:val="cyan"/>
        </w:rPr>
        <w:t>as unemployed</w:t>
      </w:r>
      <w:r w:rsidRPr="00885CF9">
        <w:rPr>
          <w:rStyle w:val="StyleUnderline"/>
        </w:rPr>
        <w:t xml:space="preserve"> and actively </w:t>
      </w:r>
      <w:r w:rsidRPr="00DE64F5">
        <w:rPr>
          <w:rStyle w:val="StyleUnderline"/>
          <w:highlight w:val="cyan"/>
        </w:rPr>
        <w:t>seeking work in 2019</w:t>
      </w:r>
      <w:r w:rsidRPr="00A70D98">
        <w:rPr>
          <w:sz w:val="16"/>
        </w:rPr>
        <w:t>—</w:t>
      </w:r>
      <w:r w:rsidRPr="00885CF9">
        <w:rPr>
          <w:rStyle w:val="StyleUnderline"/>
        </w:rPr>
        <w:t xml:space="preserve">a figure </w:t>
      </w:r>
      <w:r w:rsidRPr="00DE64F5">
        <w:rPr>
          <w:rStyle w:val="StyleUnderline"/>
          <w:highlight w:val="cyan"/>
        </w:rPr>
        <w:t xml:space="preserve">now </w:t>
      </w:r>
      <w:r w:rsidRPr="00DE64F5">
        <w:rPr>
          <w:rStyle w:val="Emphasis"/>
          <w:highlight w:val="cyan"/>
        </w:rPr>
        <w:t>rendered obsolete</w:t>
      </w:r>
      <w:r w:rsidRPr="00DE64F5">
        <w:rPr>
          <w:rStyle w:val="StyleUnderline"/>
          <w:highlight w:val="cyan"/>
        </w:rPr>
        <w:t xml:space="preserve"> by</w:t>
      </w:r>
      <w:r w:rsidRPr="00885CF9">
        <w:rPr>
          <w:rStyle w:val="StyleUnderline"/>
        </w:rPr>
        <w:t xml:space="preserve"> the </w:t>
      </w:r>
      <w:r w:rsidRPr="00DE64F5">
        <w:rPr>
          <w:rStyle w:val="Emphasis"/>
          <w:highlight w:val="cyan"/>
        </w:rPr>
        <w:t>coronavirus</w:t>
      </w:r>
      <w:r w:rsidRPr="00A70D98">
        <w:rPr>
          <w:sz w:val="16"/>
        </w:rPr>
        <w:t xml:space="preserve"> crisis, </w:t>
      </w:r>
      <w:r w:rsidRPr="00DE64F5">
        <w:rPr>
          <w:rStyle w:val="StyleUnderline"/>
          <w:highlight w:val="cyan"/>
        </w:rPr>
        <w:t>but indicative of</w:t>
      </w:r>
      <w:r w:rsidRPr="00885CF9">
        <w:rPr>
          <w:rStyle w:val="StyleUnderline"/>
        </w:rPr>
        <w:t xml:space="preserve"> our economy under </w:t>
      </w:r>
      <w:r w:rsidRPr="00DE64F5">
        <w:rPr>
          <w:rStyle w:val="StyleUnderline"/>
          <w:highlight w:val="cyan"/>
        </w:rPr>
        <w:t>“good” circumstances</w:t>
      </w:r>
      <w:r w:rsidRPr="00A70D98">
        <w:rPr>
          <w:sz w:val="16"/>
        </w:rPr>
        <w:t>.96 This figure does not include all working age people who are unemployed and more comprehensive methods of calculating unemployment often double the standard unemployment rate.</w:t>
      </w:r>
      <w:r w:rsidR="00B97D1D">
        <w:rPr>
          <w:sz w:val="16"/>
        </w:rPr>
        <w:t xml:space="preserve"> </w:t>
      </w:r>
      <w:r w:rsidRPr="00A70D98">
        <w:rPr>
          <w:sz w:val="16"/>
        </w:rPr>
        <w:t>Even in the best of times, unemployment rates also vary drastically by geography, race, and age; rural workers, Black workers, Latinx workers, and young people all have higher than average rates of unemployment. In normal times, forty percent of the U.S. workforce is employed in insecure positions, such as temporary, part-time, and “on-call” workers, contractors, and the self-employed. 97 While employment statistics can help illustrate the economic crisis, they can also minimize the lived-realities for the tens of millions of people living in poverty in the United States. In the richest country in the world, even prior to the coronavirus pandemic and its associated economic implosion, there were 140 million poor and low-wealth people. That’s over 43% of the population of the United States. Low pay, job scarcity or inaccessibility, and attacks on unionization work together to keep people in poverty.</w:t>
      </w:r>
      <w:r w:rsidR="00B97D1D">
        <w:rPr>
          <w:sz w:val="16"/>
        </w:rPr>
        <w:t xml:space="preserve"> </w:t>
      </w:r>
      <w:r w:rsidRPr="00A70D98">
        <w:rPr>
          <w:sz w:val="16"/>
        </w:rPr>
        <w:t>Do We Have a Poverty Draft in the United States?</w:t>
      </w:r>
      <w:r w:rsidR="00B97D1D">
        <w:rPr>
          <w:sz w:val="16"/>
        </w:rPr>
        <w:t xml:space="preserve"> </w:t>
      </w:r>
      <w:r w:rsidRPr="00A70D98">
        <w:rPr>
          <w:sz w:val="16"/>
        </w:rPr>
        <w:t xml:space="preserve">Mandatory military service ended in 1973, and by the 1980s </w:t>
      </w:r>
      <w:r w:rsidRPr="00A70D98">
        <w:rPr>
          <w:rStyle w:val="StyleUnderline"/>
        </w:rPr>
        <w:t>the term “poverty draft” gained prominence as a term</w:t>
      </w:r>
      <w:r w:rsidRPr="00A70D98">
        <w:rPr>
          <w:sz w:val="16"/>
        </w:rPr>
        <w:t xml:space="preserve"> used </w:t>
      </w:r>
      <w:r w:rsidRPr="00A70D98">
        <w:rPr>
          <w:rStyle w:val="StyleUnderline"/>
        </w:rPr>
        <w:t xml:space="preserve">to describe “the belief that the </w:t>
      </w:r>
      <w:r w:rsidRPr="00DE64F5">
        <w:rPr>
          <w:rStyle w:val="Emphasis"/>
          <w:highlight w:val="cyan"/>
        </w:rPr>
        <w:t>enlisted ranks</w:t>
      </w:r>
      <w:r w:rsidRPr="00A70D98">
        <w:rPr>
          <w:rStyle w:val="StyleUnderline"/>
        </w:rPr>
        <w:t xml:space="preserve"> of the military </w:t>
      </w:r>
      <w:r w:rsidRPr="00DE64F5">
        <w:rPr>
          <w:rStyle w:val="StyleUnderline"/>
          <w:highlight w:val="cyan"/>
        </w:rPr>
        <w:t xml:space="preserve">were made up of </w:t>
      </w:r>
      <w:r w:rsidRPr="00DE64F5">
        <w:rPr>
          <w:rStyle w:val="Emphasis"/>
          <w:highlight w:val="cyan"/>
        </w:rPr>
        <w:t>young people</w:t>
      </w:r>
      <w:r w:rsidRPr="00DE64F5">
        <w:rPr>
          <w:rStyle w:val="StyleUnderline"/>
          <w:highlight w:val="cyan"/>
        </w:rPr>
        <w:t xml:space="preserve"> with </w:t>
      </w:r>
      <w:r w:rsidRPr="00DE64F5">
        <w:rPr>
          <w:rStyle w:val="Emphasis"/>
          <w:highlight w:val="cyan"/>
        </w:rPr>
        <w:t>limited</w:t>
      </w:r>
      <w:r w:rsidRPr="00A70D98">
        <w:rPr>
          <w:rStyle w:val="Emphasis"/>
        </w:rPr>
        <w:t xml:space="preserve"> economic </w:t>
      </w:r>
      <w:r w:rsidRPr="00DE64F5">
        <w:rPr>
          <w:rStyle w:val="Emphasis"/>
          <w:highlight w:val="cyan"/>
        </w:rPr>
        <w:t>opportunities</w:t>
      </w:r>
      <w:r w:rsidRPr="00A70D98">
        <w:rPr>
          <w:sz w:val="16"/>
        </w:rPr>
        <w:t xml:space="preserve">.”98 In the context of vast economic precarity in the United States, </w:t>
      </w:r>
      <w:r w:rsidRPr="00A70D98">
        <w:rPr>
          <w:rStyle w:val="StyleUnderline"/>
        </w:rPr>
        <w:t xml:space="preserve">military </w:t>
      </w:r>
      <w:r w:rsidRPr="00DE64F5">
        <w:rPr>
          <w:rStyle w:val="StyleUnderline"/>
          <w:highlight w:val="cyan"/>
        </w:rPr>
        <w:t>service</w:t>
      </w:r>
      <w:r w:rsidRPr="00A70D98">
        <w:rPr>
          <w:sz w:val="16"/>
        </w:rPr>
        <w:t xml:space="preserve"> often functions as a “draft-like system” that </w:t>
      </w:r>
      <w:r w:rsidRPr="00DE64F5">
        <w:rPr>
          <w:rStyle w:val="StyleUnderline"/>
          <w:highlight w:val="cyan"/>
        </w:rPr>
        <w:t>attracts low-income</w:t>
      </w:r>
      <w:r w:rsidRPr="00A70D98">
        <w:rPr>
          <w:sz w:val="16"/>
        </w:rPr>
        <w:t xml:space="preserve"> and other marginalized </w:t>
      </w:r>
      <w:r w:rsidRPr="00DE64F5">
        <w:rPr>
          <w:rStyle w:val="StyleUnderline"/>
          <w:highlight w:val="cyan"/>
        </w:rPr>
        <w:t>groups into enlisting because of</w:t>
      </w:r>
      <w:r w:rsidRPr="00A70D98">
        <w:rPr>
          <w:rStyle w:val="StyleUnderline"/>
        </w:rPr>
        <w:t xml:space="preserve"> a </w:t>
      </w:r>
      <w:r w:rsidRPr="00DE64F5">
        <w:rPr>
          <w:rStyle w:val="StyleUnderline"/>
          <w:highlight w:val="cyan"/>
        </w:rPr>
        <w:t>lack of other job</w:t>
      </w:r>
      <w:r w:rsidRPr="00324619">
        <w:rPr>
          <w:rStyle w:val="StyleUnderline"/>
        </w:rPr>
        <w:t>, income</w:t>
      </w:r>
      <w:r w:rsidRPr="00A70D98">
        <w:rPr>
          <w:rStyle w:val="StyleUnderline"/>
        </w:rPr>
        <w:t xml:space="preserve">, and educational </w:t>
      </w:r>
      <w:r w:rsidRPr="00DE64F5">
        <w:rPr>
          <w:rStyle w:val="StyleUnderline"/>
          <w:highlight w:val="cyan"/>
        </w:rPr>
        <w:t>opportunities</w:t>
      </w:r>
      <w:r w:rsidRPr="00A70D98">
        <w:rPr>
          <w:sz w:val="16"/>
        </w:rPr>
        <w:t xml:space="preserve"> available in their communities. </w:t>
      </w:r>
      <w:r w:rsidRPr="00DE64F5">
        <w:rPr>
          <w:rStyle w:val="Emphasis"/>
          <w:highlight w:val="cyan"/>
        </w:rPr>
        <w:t>Half of all</w:t>
      </w:r>
      <w:r w:rsidRPr="00A70D98">
        <w:rPr>
          <w:rStyle w:val="Emphasis"/>
        </w:rPr>
        <w:t xml:space="preserve"> young people </w:t>
      </w:r>
      <w:r w:rsidRPr="00DE64F5">
        <w:rPr>
          <w:rStyle w:val="Emphasis"/>
          <w:highlight w:val="cyan"/>
        </w:rPr>
        <w:t>who join</w:t>
      </w:r>
      <w:r w:rsidRPr="00A70D98">
        <w:rPr>
          <w:rStyle w:val="StyleUnderline"/>
        </w:rPr>
        <w:t xml:space="preserve"> the military </w:t>
      </w:r>
      <w:r w:rsidRPr="001C2197">
        <w:rPr>
          <w:rStyle w:val="StyleUnderline"/>
        </w:rPr>
        <w:t xml:space="preserve">do so as a means to </w:t>
      </w:r>
      <w:r w:rsidRPr="001C2197">
        <w:rPr>
          <w:rStyle w:val="Emphasis"/>
        </w:rPr>
        <w:t>pay for future education</w:t>
      </w:r>
      <w:r w:rsidRPr="00A70D98">
        <w:rPr>
          <w:sz w:val="16"/>
        </w:rPr>
        <w:t xml:space="preserve">.99 </w:t>
      </w:r>
      <w:r w:rsidRPr="00A70D98">
        <w:rPr>
          <w:rStyle w:val="StyleUnderline"/>
        </w:rPr>
        <w:t>Military recruiters have historically recruited among middle and lower classes</w:t>
      </w:r>
      <w:r w:rsidRPr="00A70D98">
        <w:rPr>
          <w:sz w:val="16"/>
        </w:rPr>
        <w:t xml:space="preserve">. Reporting by the Seattle Times in 2005 found, for example, that </w:t>
      </w:r>
      <w:r w:rsidRPr="001C2197">
        <w:rPr>
          <w:rStyle w:val="StyleUnderline"/>
        </w:rPr>
        <w:t xml:space="preserve">nearly half of new recruits </w:t>
      </w:r>
      <w:r w:rsidRPr="00DE64F5">
        <w:rPr>
          <w:rStyle w:val="StyleUnderline"/>
          <w:highlight w:val="cyan"/>
        </w:rPr>
        <w:t>came “from lower-middle-class to poor households</w:t>
      </w:r>
      <w:r w:rsidRPr="00A70D98">
        <w:rPr>
          <w:sz w:val="16"/>
        </w:rPr>
        <w:t>.”100 Native Americans, who have the highest poverty rate of any racial or ethnic group in the United States, also serve in the country’s armed forces at the highest rate of any ethnic group in the country.101</w:t>
      </w:r>
      <w:r w:rsidR="00B97D1D">
        <w:rPr>
          <w:sz w:val="16"/>
        </w:rPr>
        <w:t xml:space="preserve"> </w:t>
      </w:r>
      <w:r w:rsidRPr="00A70D98">
        <w:rPr>
          <w:sz w:val="16"/>
          <w:szCs w:val="16"/>
        </w:rPr>
        <w:t xml:space="preserve">Despite such vast economic insecurity, </w:t>
      </w:r>
      <w:r w:rsidRPr="00DE64F5">
        <w:rPr>
          <w:rStyle w:val="StyleUnderline"/>
          <w:highlight w:val="cyan"/>
        </w:rPr>
        <w:t xml:space="preserve">the military is the </w:t>
      </w:r>
      <w:r w:rsidRPr="00DE64F5">
        <w:rPr>
          <w:rStyle w:val="Emphasis"/>
          <w:highlight w:val="cyan"/>
        </w:rPr>
        <w:t>only major federal jobs program</w:t>
      </w:r>
      <w:r w:rsidRPr="00885CF9">
        <w:rPr>
          <w:rStyle w:val="StyleUnderline"/>
        </w:rPr>
        <w:t xml:space="preserve"> in the </w:t>
      </w:r>
      <w:r w:rsidRPr="00885CF9">
        <w:rPr>
          <w:rStyle w:val="Emphasis"/>
        </w:rPr>
        <w:t>U</w:t>
      </w:r>
      <w:r w:rsidRPr="00885CF9">
        <w:rPr>
          <w:rStyle w:val="StyleUnderline"/>
        </w:rPr>
        <w:t xml:space="preserve">nited </w:t>
      </w:r>
      <w:r w:rsidRPr="00885CF9">
        <w:rPr>
          <w:rStyle w:val="Emphasis"/>
        </w:rPr>
        <w:t>S</w:t>
      </w:r>
      <w:r w:rsidRPr="00885CF9">
        <w:rPr>
          <w:rStyle w:val="StyleUnderline"/>
        </w:rPr>
        <w:t xml:space="preserve">tates. Over 1,300,000 Americans are on </w:t>
      </w:r>
      <w:r w:rsidRPr="00885CF9">
        <w:rPr>
          <w:rStyle w:val="Emphasis"/>
        </w:rPr>
        <w:t>active military duty</w:t>
      </w:r>
      <w:r w:rsidRPr="00885CF9">
        <w:rPr>
          <w:rStyle w:val="StyleUnderline"/>
        </w:rPr>
        <w:t xml:space="preserve"> and over 800,000 more are in the </w:t>
      </w:r>
      <w:r w:rsidRPr="00885CF9">
        <w:rPr>
          <w:rStyle w:val="Emphasis"/>
        </w:rPr>
        <w:t>military reserves</w:t>
      </w:r>
      <w:r w:rsidRPr="00885CF9">
        <w:rPr>
          <w:rStyle w:val="StyleUnderline"/>
        </w:rPr>
        <w:t xml:space="preserve">. Another 1,600,000 Americans work for </w:t>
      </w:r>
      <w:r w:rsidRPr="00885CF9">
        <w:rPr>
          <w:rStyle w:val="Emphasis"/>
        </w:rPr>
        <w:t>companies contracted</w:t>
      </w:r>
      <w:r w:rsidRPr="00885CF9">
        <w:rPr>
          <w:rStyle w:val="StyleUnderline"/>
        </w:rPr>
        <w:t xml:space="preserve"> by the U.S. military</w:t>
      </w:r>
      <w:r w:rsidRPr="00A70D98">
        <w:rPr>
          <w:sz w:val="16"/>
        </w:rPr>
        <w:t xml:space="preserve"> not only to supply weapons of war, but also the goods and services that support military operations. 102 </w:t>
      </w:r>
      <w:r w:rsidRPr="00DE64F5">
        <w:rPr>
          <w:rStyle w:val="StyleUnderline"/>
          <w:highlight w:val="cyan"/>
        </w:rPr>
        <w:t xml:space="preserve">The </w:t>
      </w:r>
      <w:r w:rsidRPr="00DE64F5">
        <w:rPr>
          <w:rStyle w:val="Emphasis"/>
          <w:highlight w:val="cyan"/>
        </w:rPr>
        <w:t>D</w:t>
      </w:r>
      <w:r w:rsidRPr="00885CF9">
        <w:rPr>
          <w:rStyle w:val="StyleUnderline"/>
        </w:rPr>
        <w:t xml:space="preserve">epartment </w:t>
      </w:r>
      <w:r w:rsidRPr="00DE64F5">
        <w:rPr>
          <w:rStyle w:val="Emphasis"/>
          <w:highlight w:val="cyan"/>
        </w:rPr>
        <w:t>o</w:t>
      </w:r>
      <w:r w:rsidRPr="00885CF9">
        <w:rPr>
          <w:rStyle w:val="StyleUnderline"/>
        </w:rPr>
        <w:t xml:space="preserve">f </w:t>
      </w:r>
      <w:r w:rsidRPr="00DE64F5">
        <w:rPr>
          <w:rStyle w:val="Emphasis"/>
          <w:highlight w:val="cyan"/>
        </w:rPr>
        <w:t>D</w:t>
      </w:r>
      <w:r w:rsidRPr="00885CF9">
        <w:rPr>
          <w:rStyle w:val="StyleUnderline"/>
        </w:rPr>
        <w:t xml:space="preserve">efense </w:t>
      </w:r>
      <w:r w:rsidRPr="00DE64F5">
        <w:rPr>
          <w:rStyle w:val="StyleUnderline"/>
          <w:highlight w:val="cyan"/>
        </w:rPr>
        <w:t xml:space="preserve">calls itself America’s </w:t>
      </w:r>
      <w:r w:rsidRPr="00DE64F5">
        <w:rPr>
          <w:rStyle w:val="Emphasis"/>
          <w:highlight w:val="cyan"/>
        </w:rPr>
        <w:t>largest employer</w:t>
      </w:r>
      <w:r w:rsidRPr="00885CF9">
        <w:rPr>
          <w:rStyle w:val="StyleUnderline"/>
        </w:rPr>
        <w:t xml:space="preserve"> - larger than Walmart</w:t>
      </w:r>
      <w:r w:rsidRPr="00A70D98">
        <w:rPr>
          <w:sz w:val="16"/>
        </w:rPr>
        <w:t xml:space="preserve">, even.103 </w:t>
      </w:r>
      <w:r w:rsidRPr="00DE64F5">
        <w:rPr>
          <w:rStyle w:val="StyleUnderline"/>
          <w:highlight w:val="cyan"/>
        </w:rPr>
        <w:t xml:space="preserve">Since the </w:t>
      </w:r>
      <w:r w:rsidRPr="00DE64F5">
        <w:rPr>
          <w:rStyle w:val="Emphasis"/>
          <w:highlight w:val="cyan"/>
        </w:rPr>
        <w:t>military</w:t>
      </w:r>
      <w:r w:rsidRPr="002A2902">
        <w:rPr>
          <w:sz w:val="16"/>
          <w:szCs w:val="16"/>
        </w:rPr>
        <w:t xml:space="preserve"> industrial complex </w:t>
      </w:r>
      <w:r w:rsidRPr="00DE64F5">
        <w:rPr>
          <w:rStyle w:val="StyleUnderline"/>
          <w:highlight w:val="cyan"/>
        </w:rPr>
        <w:t xml:space="preserve">is spread across the </w:t>
      </w:r>
      <w:r w:rsidRPr="00DE64F5">
        <w:rPr>
          <w:rStyle w:val="Emphasis"/>
          <w:highlight w:val="cyan"/>
        </w:rPr>
        <w:t>U</w:t>
      </w:r>
      <w:r w:rsidRPr="00885CF9">
        <w:rPr>
          <w:rStyle w:val="StyleUnderline"/>
        </w:rPr>
        <w:t xml:space="preserve">nited </w:t>
      </w:r>
      <w:r w:rsidRPr="00DE64F5">
        <w:rPr>
          <w:rStyle w:val="Emphasis"/>
          <w:highlight w:val="cyan"/>
        </w:rPr>
        <w:t>S</w:t>
      </w:r>
      <w:r w:rsidRPr="00885CF9">
        <w:rPr>
          <w:rStyle w:val="StyleUnderline"/>
        </w:rPr>
        <w:t>tates</w:t>
      </w:r>
      <w:r w:rsidRPr="00B52060">
        <w:rPr>
          <w:sz w:val="16"/>
        </w:rPr>
        <w:t>,</w:t>
      </w:r>
      <w:r w:rsidRPr="00A70D98">
        <w:rPr>
          <w:sz w:val="16"/>
        </w:rPr>
        <w:t xml:space="preserve"> some </w:t>
      </w:r>
      <w:r w:rsidRPr="00885CF9">
        <w:rPr>
          <w:rStyle w:val="StyleUnderline"/>
        </w:rPr>
        <w:t xml:space="preserve">members of </w:t>
      </w:r>
      <w:r w:rsidRPr="00DE64F5">
        <w:rPr>
          <w:rStyle w:val="StyleUnderline"/>
          <w:highlight w:val="cyan"/>
        </w:rPr>
        <w:t xml:space="preserve">congress </w:t>
      </w:r>
      <w:r w:rsidRPr="00DE64F5">
        <w:rPr>
          <w:rStyle w:val="Emphasis"/>
          <w:highlight w:val="cyan"/>
        </w:rPr>
        <w:t>justify</w:t>
      </w:r>
      <w:r w:rsidRPr="00885CF9">
        <w:rPr>
          <w:rStyle w:val="Emphasis"/>
        </w:rPr>
        <w:t xml:space="preserve"> </w:t>
      </w:r>
      <w:r w:rsidRPr="00B52060">
        <w:rPr>
          <w:rStyle w:val="Emphasis"/>
        </w:rPr>
        <w:t>military</w:t>
      </w:r>
      <w:r w:rsidRPr="00885CF9">
        <w:rPr>
          <w:rStyle w:val="Emphasis"/>
        </w:rPr>
        <w:t xml:space="preserve"> </w:t>
      </w:r>
      <w:r w:rsidRPr="00DE64F5">
        <w:rPr>
          <w:rStyle w:val="Emphasis"/>
          <w:highlight w:val="cyan"/>
        </w:rPr>
        <w:t>spending</w:t>
      </w:r>
      <w:r w:rsidRPr="00DE64F5">
        <w:rPr>
          <w:rStyle w:val="StyleUnderline"/>
          <w:highlight w:val="cyan"/>
        </w:rPr>
        <w:t xml:space="preserve"> by</w:t>
      </w:r>
      <w:r w:rsidRPr="00885CF9">
        <w:rPr>
          <w:rStyle w:val="StyleUnderline"/>
        </w:rPr>
        <w:t xml:space="preserve"> the </w:t>
      </w:r>
      <w:r w:rsidRPr="00DE64F5">
        <w:rPr>
          <w:rStyle w:val="Emphasis"/>
          <w:highlight w:val="cyan"/>
        </w:rPr>
        <w:t>jobs</w:t>
      </w:r>
      <w:r w:rsidRPr="00DE64F5">
        <w:rPr>
          <w:rStyle w:val="StyleUnderline"/>
          <w:highlight w:val="cyan"/>
        </w:rPr>
        <w:t xml:space="preserve"> it provides</w:t>
      </w:r>
      <w:r w:rsidRPr="00885CF9">
        <w:rPr>
          <w:rStyle w:val="StyleUnderline"/>
        </w:rPr>
        <w:t xml:space="preserve"> their </w:t>
      </w:r>
      <w:r w:rsidRPr="00885CF9">
        <w:rPr>
          <w:rStyle w:val="Emphasis"/>
        </w:rPr>
        <w:t>states</w:t>
      </w:r>
      <w:r w:rsidRPr="00885CF9">
        <w:rPr>
          <w:rStyle w:val="StyleUnderline"/>
        </w:rPr>
        <w:t xml:space="preserve"> or </w:t>
      </w:r>
      <w:r w:rsidRPr="00885CF9">
        <w:rPr>
          <w:rStyle w:val="Emphasis"/>
        </w:rPr>
        <w:t>districts</w:t>
      </w:r>
      <w:r w:rsidRPr="00D23809">
        <w:rPr>
          <w:sz w:val="14"/>
          <w:szCs w:val="14"/>
        </w:rPr>
        <w:t>. War spending is often perceived as an effective way to increase employment, but there are far better ways besides a massive military jobs program to employ Americans.</w:t>
      </w:r>
    </w:p>
    <w:p w14:paraId="763FCF4B" w14:textId="3611CB5D" w:rsidR="00FB6A31" w:rsidRDefault="00FB6A31" w:rsidP="00FB6A31">
      <w:pPr>
        <w:pStyle w:val="Heading3"/>
      </w:pPr>
      <w:r>
        <w:t xml:space="preserve">L—jg—2nc </w:t>
      </w:r>
    </w:p>
    <w:p w14:paraId="72690CB6" w14:textId="77777777" w:rsidR="00FB6A31" w:rsidRDefault="00FB6A31" w:rsidP="00FB6A31">
      <w:pPr>
        <w:pStyle w:val="Heading4"/>
      </w:pPr>
      <w:r>
        <w:t xml:space="preserve">Jobs guarantee </w:t>
      </w:r>
      <w:r w:rsidRPr="00B958D1">
        <w:rPr>
          <w:u w:val="single"/>
        </w:rPr>
        <w:t>trades off</w:t>
      </w:r>
      <w:r>
        <w:t xml:space="preserve"> with </w:t>
      </w:r>
      <w:r w:rsidRPr="00B958D1">
        <w:rPr>
          <w:u w:val="single"/>
        </w:rPr>
        <w:t>military recruitment</w:t>
      </w:r>
      <w:r>
        <w:t xml:space="preserve"> – both compete for </w:t>
      </w:r>
      <w:r w:rsidRPr="00321245">
        <w:rPr>
          <w:u w:val="single"/>
        </w:rPr>
        <w:t>limited unskilled</w:t>
      </w:r>
      <w:r w:rsidRPr="00B958D1">
        <w:rPr>
          <w:u w:val="single"/>
        </w:rPr>
        <w:t xml:space="preserve"> labor</w:t>
      </w:r>
      <w:r>
        <w:t>.</w:t>
      </w:r>
    </w:p>
    <w:p w14:paraId="43199C40" w14:textId="77777777" w:rsidR="00FB6A31" w:rsidRDefault="00FB6A31" w:rsidP="00FB6A31">
      <w:r>
        <w:rPr>
          <w:rStyle w:val="Style13ptBold"/>
        </w:rPr>
        <w:t xml:space="preserve">Sparks </w:t>
      </w:r>
      <w:r w:rsidRPr="00CC2F88">
        <w:rPr>
          <w:rStyle w:val="Style13ptBold"/>
        </w:rPr>
        <w:t>'</w:t>
      </w:r>
      <w:r>
        <w:rPr>
          <w:rStyle w:val="Style13ptBold"/>
        </w:rPr>
        <w:t>20</w:t>
      </w:r>
      <w:r w:rsidRPr="00CC2F88">
        <w:rPr>
          <w:rStyle w:val="Style13ptBold"/>
        </w:rPr>
        <w:t xml:space="preserve"> </w:t>
      </w:r>
      <w:r>
        <w:t>[Roger; 1/22/20; Economic Blogger and founder of the Mechanical Money blog, former Naval Engineer in the United States Navy; "Job Guarantee as a Policy Variable," http://www.bondeconomics.com/2020/01/job-guarantee-as-policy-variable.html]</w:t>
      </w:r>
    </w:p>
    <w:p w14:paraId="488C2016" w14:textId="77777777" w:rsidR="00FB6A31" w:rsidRPr="00B958D1" w:rsidRDefault="00FB6A31" w:rsidP="00FB6A31">
      <w:pPr>
        <w:rPr>
          <w:b/>
          <w:bCs/>
        </w:rPr>
      </w:pPr>
      <w:r w:rsidRPr="00B958D1">
        <w:rPr>
          <w:b/>
          <w:bCs/>
        </w:rPr>
        <w:t>Note: JG = Jobs Guarantee.</w:t>
      </w:r>
    </w:p>
    <w:p w14:paraId="19EDF63D" w14:textId="2E620843" w:rsidR="00FB6A31" w:rsidRPr="00B958D1" w:rsidRDefault="00FB6A31" w:rsidP="00FB6A31">
      <w:pPr>
        <w:rPr>
          <w:sz w:val="16"/>
        </w:rPr>
      </w:pPr>
      <w:r w:rsidRPr="00B958D1">
        <w:rPr>
          <w:sz w:val="16"/>
        </w:rPr>
        <w:t>Yes, the Monetary Monopoly model is just a start but it is a beginning reference point.</w:t>
      </w:r>
      <w:r w:rsidR="00B97D1D">
        <w:rPr>
          <w:sz w:val="16"/>
        </w:rPr>
        <w:t xml:space="preserve"> </w:t>
      </w:r>
      <w:r w:rsidRPr="00B958D1">
        <w:rPr>
          <w:sz w:val="16"/>
        </w:rPr>
        <w:t xml:space="preserve">Using the base I suggested, decide if </w:t>
      </w:r>
      <w:r w:rsidRPr="00B958D1">
        <w:rPr>
          <w:rStyle w:val="StyleUnderline"/>
        </w:rPr>
        <w:t xml:space="preserve">JG will represent an </w:t>
      </w:r>
      <w:r w:rsidRPr="00B958D1">
        <w:rPr>
          <w:rStyle w:val="Emphasis"/>
        </w:rPr>
        <w:t>increase</w:t>
      </w:r>
      <w:r w:rsidRPr="00B958D1">
        <w:rPr>
          <w:rStyle w:val="StyleUnderline"/>
        </w:rPr>
        <w:t xml:space="preserve"> in annual government </w:t>
      </w:r>
      <w:r w:rsidRPr="00B958D1">
        <w:rPr>
          <w:rStyle w:val="Emphasis"/>
        </w:rPr>
        <w:t>money supply</w:t>
      </w:r>
      <w:r w:rsidRPr="00B958D1">
        <w:rPr>
          <w:sz w:val="16"/>
        </w:rPr>
        <w:t xml:space="preserve"> increases. That gives us one parameter.</w:t>
      </w:r>
      <w:r w:rsidR="00B97D1D">
        <w:rPr>
          <w:sz w:val="16"/>
        </w:rPr>
        <w:t xml:space="preserve"> </w:t>
      </w:r>
      <w:r w:rsidRPr="00B958D1">
        <w:rPr>
          <w:sz w:val="16"/>
        </w:rPr>
        <w:t xml:space="preserve">I suspect </w:t>
      </w:r>
      <w:r w:rsidRPr="00DE64F5">
        <w:rPr>
          <w:rStyle w:val="StyleUnderline"/>
          <w:highlight w:val="cyan"/>
        </w:rPr>
        <w:t xml:space="preserve">a JG program will increase </w:t>
      </w:r>
      <w:r w:rsidRPr="00DE64F5">
        <w:rPr>
          <w:rStyle w:val="Emphasis"/>
          <w:highlight w:val="cyan"/>
        </w:rPr>
        <w:t>government demand</w:t>
      </w:r>
      <w:r w:rsidRPr="00DE64F5">
        <w:rPr>
          <w:rStyle w:val="StyleUnderline"/>
          <w:highlight w:val="cyan"/>
        </w:rPr>
        <w:t xml:space="preserve"> for </w:t>
      </w:r>
      <w:r w:rsidRPr="00DE64F5">
        <w:rPr>
          <w:rStyle w:val="Emphasis"/>
          <w:highlight w:val="cyan"/>
        </w:rPr>
        <w:t>unskilled labor</w:t>
      </w:r>
      <w:r w:rsidRPr="00DE64F5">
        <w:rPr>
          <w:rStyle w:val="StyleUnderline"/>
          <w:highlight w:val="cyan"/>
        </w:rPr>
        <w:t xml:space="preserve">. The </w:t>
      </w:r>
      <w:r w:rsidRPr="00DE64F5">
        <w:rPr>
          <w:rStyle w:val="Emphasis"/>
          <w:highlight w:val="cyan"/>
        </w:rPr>
        <w:t>military</w:t>
      </w:r>
      <w:r w:rsidRPr="00DE64F5">
        <w:rPr>
          <w:rStyle w:val="StyleUnderline"/>
          <w:highlight w:val="cyan"/>
        </w:rPr>
        <w:t xml:space="preserve"> is</w:t>
      </w:r>
      <w:r w:rsidRPr="00B958D1">
        <w:rPr>
          <w:sz w:val="16"/>
        </w:rPr>
        <w:t xml:space="preserve"> (probably) </w:t>
      </w:r>
      <w:r w:rsidRPr="00DE64F5">
        <w:rPr>
          <w:rStyle w:val="StyleUnderline"/>
          <w:highlight w:val="cyan"/>
        </w:rPr>
        <w:t xml:space="preserve">the </w:t>
      </w:r>
      <w:r w:rsidRPr="00DE64F5">
        <w:rPr>
          <w:rStyle w:val="Emphasis"/>
          <w:highlight w:val="cyan"/>
        </w:rPr>
        <w:t>biggest</w:t>
      </w:r>
      <w:r w:rsidRPr="00DE64F5">
        <w:rPr>
          <w:rStyle w:val="StyleUnderline"/>
          <w:highlight w:val="cyan"/>
        </w:rPr>
        <w:t xml:space="preserve"> present government demand for unskilled labor. With the JG program in place, it will</w:t>
      </w:r>
      <w:r w:rsidRPr="00B958D1">
        <w:rPr>
          <w:sz w:val="16"/>
        </w:rPr>
        <w:t xml:space="preserve"> probably </w:t>
      </w:r>
      <w:r w:rsidRPr="00DE64F5">
        <w:rPr>
          <w:rStyle w:val="StyleUnderline"/>
          <w:highlight w:val="cyan"/>
        </w:rPr>
        <w:t xml:space="preserve">be </w:t>
      </w:r>
      <w:r w:rsidRPr="00DE64F5">
        <w:rPr>
          <w:rStyle w:val="Emphasis"/>
          <w:highlight w:val="cyan"/>
        </w:rPr>
        <w:t>harder to recruit</w:t>
      </w:r>
      <w:r w:rsidRPr="00DE64F5">
        <w:rPr>
          <w:rStyle w:val="StyleUnderline"/>
          <w:highlight w:val="cyan"/>
        </w:rPr>
        <w:t xml:space="preserve"> military enlistees</w:t>
      </w:r>
      <w:r w:rsidRPr="00B958D1">
        <w:rPr>
          <w:sz w:val="16"/>
        </w:rPr>
        <w:t>. That gives us a second parameter.</w:t>
      </w:r>
      <w:r w:rsidR="00B97D1D">
        <w:rPr>
          <w:sz w:val="16"/>
        </w:rPr>
        <w:t xml:space="preserve"> </w:t>
      </w:r>
      <w:r w:rsidRPr="00B958D1">
        <w:rPr>
          <w:rStyle w:val="StyleUnderline"/>
        </w:rPr>
        <w:t xml:space="preserve">With just those two </w:t>
      </w:r>
      <w:r w:rsidRPr="00B958D1">
        <w:rPr>
          <w:rStyle w:val="Emphasis"/>
        </w:rPr>
        <w:t>possible parameters</w:t>
      </w:r>
      <w:r w:rsidRPr="00B958D1">
        <w:rPr>
          <w:rStyle w:val="StyleUnderline"/>
        </w:rPr>
        <w:t xml:space="preserve">, we have the makings of government created </w:t>
      </w:r>
      <w:r w:rsidRPr="00B958D1">
        <w:rPr>
          <w:rStyle w:val="Emphasis"/>
        </w:rPr>
        <w:t>hyperinflation</w:t>
      </w:r>
      <w:r w:rsidRPr="00B958D1">
        <w:rPr>
          <w:sz w:val="16"/>
        </w:rPr>
        <w:t>.</w:t>
      </w:r>
    </w:p>
    <w:p w14:paraId="590C3B8E" w14:textId="77777777" w:rsidR="00FB6A31" w:rsidRDefault="00FB6A31" w:rsidP="00FB6A31"/>
    <w:p w14:paraId="455595AC" w14:textId="77777777" w:rsidR="00FB6A31" w:rsidRDefault="00FB6A31" w:rsidP="00FB6A31">
      <w:pPr>
        <w:pStyle w:val="Heading4"/>
      </w:pPr>
      <w:r>
        <w:t xml:space="preserve">The military provides the </w:t>
      </w:r>
      <w:r w:rsidRPr="00321245">
        <w:rPr>
          <w:u w:val="single"/>
        </w:rPr>
        <w:t>same benefits</w:t>
      </w:r>
      <w:r>
        <w:t xml:space="preserve"> as the plan – </w:t>
      </w:r>
      <w:r w:rsidRPr="00321245">
        <w:rPr>
          <w:u w:val="single"/>
        </w:rPr>
        <w:t>standard of living</w:t>
      </w:r>
      <w:r>
        <w:t xml:space="preserve">, </w:t>
      </w:r>
      <w:r w:rsidRPr="00321245">
        <w:rPr>
          <w:u w:val="single"/>
        </w:rPr>
        <w:t>education</w:t>
      </w:r>
      <w:r>
        <w:t xml:space="preserve">, </w:t>
      </w:r>
      <w:r w:rsidRPr="00321245">
        <w:rPr>
          <w:u w:val="single"/>
        </w:rPr>
        <w:t>healthcare</w:t>
      </w:r>
      <w:r>
        <w:t xml:space="preserve">, and </w:t>
      </w:r>
      <w:r w:rsidRPr="00321245">
        <w:rPr>
          <w:u w:val="single"/>
        </w:rPr>
        <w:t>benefits</w:t>
      </w:r>
      <w:r>
        <w:t xml:space="preserve">. </w:t>
      </w:r>
    </w:p>
    <w:p w14:paraId="7F5BAE37" w14:textId="77777777" w:rsidR="00FB6A31" w:rsidRPr="00CC2F88" w:rsidRDefault="00FB6A31" w:rsidP="00FB6A31">
      <w:r>
        <w:rPr>
          <w:rStyle w:val="Style13ptBold"/>
        </w:rPr>
        <w:t xml:space="preserve">Arnoff </w:t>
      </w:r>
      <w:r w:rsidRPr="00CC2F88">
        <w:rPr>
          <w:rStyle w:val="Style13ptBold"/>
        </w:rPr>
        <w:t>'</w:t>
      </w:r>
      <w:r>
        <w:rPr>
          <w:rStyle w:val="Style13ptBold"/>
        </w:rPr>
        <w:t>18</w:t>
      </w:r>
      <w:r w:rsidRPr="00CC2F88">
        <w:rPr>
          <w:rStyle w:val="Style13ptBold"/>
        </w:rPr>
        <w:t xml:space="preserve"> </w:t>
      </w:r>
      <w:r>
        <w:t>[Kate; 4/1/18; contributor to The Intercept, Writing Fellow at In These Times; "A Guaranteed “Jobs for All” Program is Gaining Traction Among 2020 Democratic Hopefuls," https://theintercept.com/2018/04/01/federal-job-guaranteed-jobs-program/]</w:t>
      </w:r>
    </w:p>
    <w:p w14:paraId="7B375FCD" w14:textId="77777777" w:rsidR="00FB6A31" w:rsidRDefault="00FB6A31" w:rsidP="00FB6A31">
      <w:pPr>
        <w:rPr>
          <w:sz w:val="16"/>
        </w:rPr>
      </w:pPr>
      <w:r w:rsidRPr="00DE64F5">
        <w:rPr>
          <w:rStyle w:val="StyleUnderline"/>
          <w:highlight w:val="cyan"/>
        </w:rPr>
        <w:t xml:space="preserve">The </w:t>
      </w:r>
      <w:r w:rsidRPr="00DE64F5">
        <w:rPr>
          <w:rStyle w:val="Emphasis"/>
          <w:highlight w:val="cyan"/>
        </w:rPr>
        <w:t>closest thing</w:t>
      </w:r>
      <w:r w:rsidRPr="00DE64F5">
        <w:rPr>
          <w:rStyle w:val="StyleUnderline"/>
          <w:highlight w:val="cyan"/>
        </w:rPr>
        <w:t xml:space="preserve"> to</w:t>
      </w:r>
      <w:r w:rsidRPr="0036245C">
        <w:rPr>
          <w:rStyle w:val="StyleUnderline"/>
        </w:rPr>
        <w:t xml:space="preserve"> a </w:t>
      </w:r>
      <w:r w:rsidRPr="00DE64F5">
        <w:rPr>
          <w:rStyle w:val="Emphasis"/>
          <w:highlight w:val="cyan"/>
        </w:rPr>
        <w:t>job guarantee</w:t>
      </w:r>
      <w:r w:rsidRPr="0036245C">
        <w:rPr>
          <w:rStyle w:val="StyleUnderline"/>
        </w:rPr>
        <w:t xml:space="preserve"> that </w:t>
      </w:r>
      <w:r w:rsidRPr="00DE64F5">
        <w:rPr>
          <w:rStyle w:val="StyleUnderline"/>
          <w:highlight w:val="cyan"/>
        </w:rPr>
        <w:t>the U.S. has</w:t>
      </w:r>
      <w:r w:rsidRPr="0036245C">
        <w:rPr>
          <w:rStyle w:val="StyleUnderline"/>
        </w:rPr>
        <w:t xml:space="preserve"> had</w:t>
      </w:r>
      <w:r w:rsidRPr="0036245C">
        <w:rPr>
          <w:sz w:val="16"/>
        </w:rPr>
        <w:t xml:space="preserve"> in recent memory </w:t>
      </w:r>
      <w:r w:rsidRPr="00DE64F5">
        <w:rPr>
          <w:rStyle w:val="StyleUnderline"/>
          <w:highlight w:val="cyan"/>
        </w:rPr>
        <w:t>is the</w:t>
      </w:r>
      <w:r w:rsidRPr="0036245C">
        <w:rPr>
          <w:rStyle w:val="StyleUnderline"/>
        </w:rPr>
        <w:t xml:space="preserve"> U.S. </w:t>
      </w:r>
      <w:r w:rsidRPr="00DE64F5">
        <w:rPr>
          <w:rStyle w:val="StyleUnderline"/>
          <w:highlight w:val="cyan"/>
        </w:rPr>
        <w:t>military, which provides</w:t>
      </w:r>
      <w:r w:rsidRPr="0036245C">
        <w:rPr>
          <w:rStyle w:val="StyleUnderline"/>
        </w:rPr>
        <w:t xml:space="preserve"> a </w:t>
      </w:r>
      <w:r w:rsidRPr="00DE64F5">
        <w:rPr>
          <w:rStyle w:val="StyleUnderline"/>
          <w:highlight w:val="cyan"/>
        </w:rPr>
        <w:t xml:space="preserve">decent </w:t>
      </w:r>
      <w:r w:rsidRPr="00DE64F5">
        <w:rPr>
          <w:rStyle w:val="Emphasis"/>
          <w:highlight w:val="cyan"/>
        </w:rPr>
        <w:t>standard of living</w:t>
      </w:r>
      <w:r w:rsidRPr="00DE64F5">
        <w:rPr>
          <w:rStyle w:val="StyleUnderline"/>
          <w:highlight w:val="cyan"/>
        </w:rPr>
        <w:t xml:space="preserve">, debt-free </w:t>
      </w:r>
      <w:r w:rsidRPr="00DE64F5">
        <w:rPr>
          <w:rStyle w:val="Emphasis"/>
          <w:highlight w:val="cyan"/>
        </w:rPr>
        <w:t>higher education</w:t>
      </w:r>
      <w:r w:rsidRPr="00DE64F5">
        <w:rPr>
          <w:rStyle w:val="StyleUnderline"/>
          <w:highlight w:val="cyan"/>
        </w:rPr>
        <w:t xml:space="preserve">, </w:t>
      </w:r>
      <w:r w:rsidRPr="00DE64F5">
        <w:rPr>
          <w:rStyle w:val="Emphasis"/>
          <w:highlight w:val="cyan"/>
        </w:rPr>
        <w:t>health care</w:t>
      </w:r>
      <w:r w:rsidRPr="00DE64F5">
        <w:rPr>
          <w:rStyle w:val="StyleUnderline"/>
          <w:highlight w:val="cyan"/>
        </w:rPr>
        <w:t>, and</w:t>
      </w:r>
      <w:r w:rsidRPr="0036245C">
        <w:rPr>
          <w:rStyle w:val="StyleUnderline"/>
        </w:rPr>
        <w:t xml:space="preserve"> </w:t>
      </w:r>
      <w:r w:rsidRPr="0036245C">
        <w:rPr>
          <w:rStyle w:val="Emphasis"/>
        </w:rPr>
        <w:t xml:space="preserve">decent </w:t>
      </w:r>
      <w:r w:rsidRPr="00DE64F5">
        <w:rPr>
          <w:rStyle w:val="Emphasis"/>
          <w:highlight w:val="cyan"/>
        </w:rPr>
        <w:t>benefits</w:t>
      </w:r>
      <w:r w:rsidRPr="0036245C">
        <w:rPr>
          <w:sz w:val="16"/>
        </w:rPr>
        <w:t xml:space="preserve"> — provided you’re willing to risk your life for it. </w:t>
      </w:r>
      <w:r w:rsidRPr="00DE64F5">
        <w:rPr>
          <w:rStyle w:val="StyleUnderline"/>
          <w:highlight w:val="cyan"/>
        </w:rPr>
        <w:t>That wasn’t so different than</w:t>
      </w:r>
      <w:r w:rsidRPr="0036245C">
        <w:rPr>
          <w:rStyle w:val="StyleUnderline"/>
        </w:rPr>
        <w:t xml:space="preserve"> in the </w:t>
      </w:r>
      <w:r w:rsidRPr="00DE64F5">
        <w:rPr>
          <w:rStyle w:val="StyleUnderline"/>
          <w:highlight w:val="cyan"/>
        </w:rPr>
        <w:t>post-war era</w:t>
      </w:r>
      <w:r w:rsidRPr="00450B53">
        <w:rPr>
          <w:rStyle w:val="StyleUnderline"/>
        </w:rPr>
        <w:t>,</w:t>
      </w:r>
      <w:r w:rsidRPr="0036245C">
        <w:rPr>
          <w:rStyle w:val="StyleUnderline"/>
        </w:rPr>
        <w:t xml:space="preserve"> when so-called </w:t>
      </w:r>
      <w:r w:rsidRPr="00DE64F5">
        <w:rPr>
          <w:rStyle w:val="Emphasis"/>
          <w:highlight w:val="cyan"/>
        </w:rPr>
        <w:t>military Keynesianism</w:t>
      </w:r>
      <w:r w:rsidRPr="00450B53">
        <w:rPr>
          <w:rStyle w:val="StyleUnderline"/>
        </w:rPr>
        <w:t xml:space="preserve"> provided</w:t>
      </w:r>
      <w:r w:rsidRPr="0036245C">
        <w:rPr>
          <w:rStyle w:val="StyleUnderline"/>
        </w:rPr>
        <w:t xml:space="preserve"> GIs with the kinds of amenities usually associated with social democracies.</w:t>
      </w:r>
      <w:r w:rsidRPr="0036245C">
        <w:rPr>
          <w:sz w:val="16"/>
        </w:rPr>
        <w:t xml:space="preserve"> As Stein points out, though, Dixiecrat politicians worked assiduously to ensure that the welfare state of that era — robust compared to what we have now — never fully extended to communities of color.</w:t>
      </w:r>
    </w:p>
    <w:p w14:paraId="16632400" w14:textId="77777777" w:rsidR="00FB6A31" w:rsidRPr="002E0D9E" w:rsidRDefault="00FB6A31" w:rsidP="00FB6A31">
      <w:pPr>
        <w:rPr>
          <w:sz w:val="16"/>
        </w:rPr>
      </w:pPr>
    </w:p>
    <w:p w14:paraId="7468D675" w14:textId="77777777" w:rsidR="00FB6A31" w:rsidRDefault="00FB6A31" w:rsidP="00FB6A31">
      <w:pPr>
        <w:pStyle w:val="Heading4"/>
      </w:pPr>
      <w:r>
        <w:t xml:space="preserve">Jobs guarantee </w:t>
      </w:r>
      <w:r w:rsidRPr="002E0D9E">
        <w:rPr>
          <w:u w:val="single"/>
        </w:rPr>
        <w:t>competes</w:t>
      </w:r>
      <w:r>
        <w:t xml:space="preserve"> with “livable wage” offers for </w:t>
      </w:r>
      <w:r w:rsidRPr="002E0D9E">
        <w:rPr>
          <w:u w:val="single"/>
        </w:rPr>
        <w:t>military service</w:t>
      </w:r>
      <w:r w:rsidRPr="002E0D9E">
        <w:t>.</w:t>
      </w:r>
    </w:p>
    <w:p w14:paraId="74F84B20" w14:textId="77777777" w:rsidR="00FB6A31" w:rsidRDefault="00FB6A31" w:rsidP="00FB6A31">
      <w:r>
        <w:rPr>
          <w:rStyle w:val="Style13ptBold"/>
        </w:rPr>
        <w:t xml:space="preserve">Pearkes </w:t>
      </w:r>
      <w:r w:rsidRPr="002171D9">
        <w:rPr>
          <w:rStyle w:val="Style13ptBold"/>
        </w:rPr>
        <w:t>'</w:t>
      </w:r>
      <w:r>
        <w:rPr>
          <w:rStyle w:val="Style13ptBold"/>
        </w:rPr>
        <w:t>20</w:t>
      </w:r>
      <w:r w:rsidRPr="002171D9">
        <w:rPr>
          <w:rStyle w:val="Style13ptBold"/>
        </w:rPr>
        <w:t xml:space="preserve"> </w:t>
      </w:r>
      <w:r>
        <w:t>[George; 2/13/20; Global Macro Strategist for Bespoke Investment Group; "The latest progressive economic policy is designed to stabilize the US labor market — and it looks a lot like the military," https://www.businessinsider.com/job-guarantee-economic-idea-progressives-us-military-similarities-2020-2]</w:t>
      </w:r>
    </w:p>
    <w:p w14:paraId="7466F7F1" w14:textId="77777777" w:rsidR="00FB6A31" w:rsidRPr="00352795" w:rsidRDefault="00FB6A31" w:rsidP="00FB6A31">
      <w:pPr>
        <w:rPr>
          <w:sz w:val="16"/>
        </w:rPr>
      </w:pPr>
      <w:r w:rsidRPr="00352795">
        <w:rPr>
          <w:sz w:val="16"/>
        </w:rPr>
        <w:t xml:space="preserve">But even breaking down the numbers further, </w:t>
      </w:r>
      <w:r w:rsidRPr="00DE64F5">
        <w:rPr>
          <w:rStyle w:val="StyleUnderline"/>
          <w:highlight w:val="cyan"/>
        </w:rPr>
        <w:t xml:space="preserve">a </w:t>
      </w:r>
      <w:r w:rsidRPr="00DE64F5">
        <w:rPr>
          <w:rStyle w:val="Emphasis"/>
          <w:highlight w:val="cyan"/>
        </w:rPr>
        <w:t>jobs guarantee</w:t>
      </w:r>
      <w:r w:rsidRPr="00DE64F5">
        <w:rPr>
          <w:rStyle w:val="StyleUnderline"/>
          <w:highlight w:val="cyan"/>
        </w:rPr>
        <w:t xml:space="preserve"> could look</w:t>
      </w:r>
      <w:r w:rsidRPr="00262BCA">
        <w:rPr>
          <w:rStyle w:val="StyleUnderline"/>
        </w:rPr>
        <w:t xml:space="preserve"> a lot </w:t>
      </w:r>
      <w:r w:rsidRPr="00DE64F5">
        <w:rPr>
          <w:rStyle w:val="StyleUnderline"/>
          <w:highlight w:val="cyan"/>
        </w:rPr>
        <w:t xml:space="preserve">like the </w:t>
      </w:r>
      <w:r w:rsidRPr="00DE64F5">
        <w:rPr>
          <w:rStyle w:val="Emphasis"/>
          <w:highlight w:val="cyan"/>
        </w:rPr>
        <w:t>military</w:t>
      </w:r>
      <w:r w:rsidRPr="00DE64F5">
        <w:rPr>
          <w:rStyle w:val="StyleUnderline"/>
          <w:highlight w:val="cyan"/>
        </w:rPr>
        <w:t xml:space="preserve"> in execution</w:t>
      </w:r>
      <w:r w:rsidRPr="00352795">
        <w:rPr>
          <w:sz w:val="16"/>
        </w:rPr>
        <w:t>: an expense we deem necessary and that doesn't require some sort of elaborate pay-for when it needs expansion.</w:t>
      </w:r>
    </w:p>
    <w:p w14:paraId="2D42D95B" w14:textId="77777777" w:rsidR="00FB6A31" w:rsidRPr="00352795" w:rsidRDefault="00FB6A31" w:rsidP="00FB6A31">
      <w:pPr>
        <w:rPr>
          <w:sz w:val="16"/>
        </w:rPr>
      </w:pPr>
      <w:r w:rsidRPr="00352795">
        <w:rPr>
          <w:sz w:val="16"/>
        </w:rPr>
        <w:t>Breaking it down</w:t>
      </w:r>
    </w:p>
    <w:p w14:paraId="789934D3" w14:textId="77777777" w:rsidR="00FB6A31" w:rsidRPr="00352795" w:rsidRDefault="00FB6A31" w:rsidP="00FB6A31">
      <w:pPr>
        <w:rPr>
          <w:sz w:val="16"/>
        </w:rPr>
      </w:pPr>
      <w:r w:rsidRPr="00352795">
        <w:rPr>
          <w:sz w:val="16"/>
        </w:rPr>
        <w:t>As a better comparison, let's dig into how a jobs guarantee would look compared to what the US already pays for the military.</w:t>
      </w:r>
    </w:p>
    <w:p w14:paraId="288C6868" w14:textId="77777777" w:rsidR="00FB6A31" w:rsidRPr="00B33D41" w:rsidRDefault="00FB6A31" w:rsidP="00FB6A31">
      <w:pPr>
        <w:rPr>
          <w:rStyle w:val="StyleUnderline"/>
        </w:rPr>
      </w:pPr>
      <w:r w:rsidRPr="00352795">
        <w:rPr>
          <w:sz w:val="16"/>
        </w:rPr>
        <w:t xml:space="preserve">First, pay. </w:t>
      </w:r>
      <w:r w:rsidRPr="00262BCA">
        <w:rPr>
          <w:rStyle w:val="StyleUnderline"/>
        </w:rPr>
        <w:t>An E-1</w:t>
      </w:r>
      <w:r w:rsidRPr="00352795">
        <w:rPr>
          <w:sz w:val="16"/>
        </w:rPr>
        <w:t xml:space="preserve"> (private, seaman recruit, or airman basic for the Army, Navy, and Air Force respectively) </w:t>
      </w:r>
      <w:r w:rsidRPr="00262BCA">
        <w:rPr>
          <w:rStyle w:val="StyleUnderline"/>
        </w:rPr>
        <w:t>earns a</w:t>
      </w:r>
      <w:r w:rsidRPr="00352795">
        <w:rPr>
          <w:sz w:val="16"/>
        </w:rPr>
        <w:t xml:space="preserve"> monthly </w:t>
      </w:r>
      <w:r w:rsidRPr="00B33D41">
        <w:rPr>
          <w:rStyle w:val="StyleUnderline"/>
        </w:rPr>
        <w:t>pay rate of</w:t>
      </w:r>
      <w:r w:rsidRPr="00352795">
        <w:rPr>
          <w:sz w:val="16"/>
        </w:rPr>
        <w:t xml:space="preserve"> $1,680.90 in 2020. Basic allowance for subsistence (BAS) adds $372.71. Breaking that down into typical workers' hours at 40 hours a week and four weeks a month, that total works out to </w:t>
      </w:r>
      <w:r w:rsidRPr="00B33D41">
        <w:rPr>
          <w:rStyle w:val="StyleUnderline"/>
        </w:rPr>
        <w:t>$12.83 per hour</w:t>
      </w:r>
      <w:r w:rsidRPr="00352795">
        <w:rPr>
          <w:sz w:val="16"/>
        </w:rPr>
        <w:t xml:space="preserve">; hourly wages would be lower under higher workloads, but also </w:t>
      </w:r>
      <w:r w:rsidRPr="00B33D41">
        <w:rPr>
          <w:rStyle w:val="StyleUnderline"/>
        </w:rPr>
        <w:t xml:space="preserve">keep in mind this is the </w:t>
      </w:r>
      <w:r w:rsidRPr="00B33D41">
        <w:rPr>
          <w:rStyle w:val="Emphasis"/>
        </w:rPr>
        <w:t>absolute minimum</w:t>
      </w:r>
      <w:r w:rsidRPr="00B33D41">
        <w:rPr>
          <w:rStyle w:val="StyleUnderline"/>
        </w:rPr>
        <w:t xml:space="preserve"> pay for very junior military personnel, </w:t>
      </w:r>
      <w:r w:rsidRPr="00B33D41">
        <w:rPr>
          <w:rStyle w:val="Emphasis"/>
        </w:rPr>
        <w:t>not</w:t>
      </w:r>
      <w:r w:rsidRPr="00B33D41">
        <w:rPr>
          <w:rStyle w:val="StyleUnderline"/>
        </w:rPr>
        <w:t xml:space="preserve"> an overall </w:t>
      </w:r>
      <w:r w:rsidRPr="00B33D41">
        <w:rPr>
          <w:rStyle w:val="Emphasis"/>
        </w:rPr>
        <w:t>average</w:t>
      </w:r>
      <w:r w:rsidRPr="00B33D41">
        <w:rPr>
          <w:rStyle w:val="StyleUnderline"/>
        </w:rPr>
        <w:t>.</w:t>
      </w:r>
    </w:p>
    <w:p w14:paraId="2D8E2B09" w14:textId="77777777" w:rsidR="00FB6A31" w:rsidRPr="00352795" w:rsidRDefault="00FB6A31" w:rsidP="00FB6A31">
      <w:pPr>
        <w:rPr>
          <w:sz w:val="16"/>
        </w:rPr>
      </w:pPr>
      <w:r w:rsidRPr="00B33D41">
        <w:rPr>
          <w:rStyle w:val="StyleUnderline"/>
        </w:rPr>
        <w:t xml:space="preserve">By </w:t>
      </w:r>
      <w:r w:rsidRPr="00DE64F5">
        <w:rPr>
          <w:rStyle w:val="StyleUnderline"/>
          <w:highlight w:val="cyan"/>
        </w:rPr>
        <w:t>the E-4 pay grade</w:t>
      </w:r>
      <w:r w:rsidRPr="00352795">
        <w:rPr>
          <w:sz w:val="16"/>
        </w:rPr>
        <w:t xml:space="preserve"> (specialist or corporal, petty officer third class, or senior airman for the Army, Navy, and Air Force respectively; </w:t>
      </w:r>
      <w:r w:rsidRPr="00B33D41">
        <w:rPr>
          <w:rStyle w:val="StyleUnderline"/>
        </w:rPr>
        <w:t xml:space="preserve">typically </w:t>
      </w:r>
      <w:r w:rsidRPr="00DE64F5">
        <w:rPr>
          <w:rStyle w:val="StyleUnderline"/>
          <w:highlight w:val="cyan"/>
        </w:rPr>
        <w:t>reached</w:t>
      </w:r>
      <w:r w:rsidRPr="00B33D41">
        <w:rPr>
          <w:rStyle w:val="StyleUnderline"/>
        </w:rPr>
        <w:t xml:space="preserve"> with</w:t>
      </w:r>
      <w:r w:rsidRPr="00DE64F5">
        <w:rPr>
          <w:rStyle w:val="StyleUnderline"/>
          <w:highlight w:val="cyan"/>
        </w:rPr>
        <w:t>in a few years</w:t>
      </w:r>
      <w:r w:rsidRPr="00352795">
        <w:rPr>
          <w:sz w:val="16"/>
        </w:rPr>
        <w:t xml:space="preserve">) </w:t>
      </w:r>
      <w:r w:rsidRPr="00B33D41">
        <w:rPr>
          <w:rStyle w:val="StyleUnderline"/>
        </w:rPr>
        <w:t xml:space="preserve">military enlisted are </w:t>
      </w:r>
      <w:r w:rsidRPr="00DE64F5">
        <w:rPr>
          <w:rStyle w:val="Emphasis"/>
          <w:highlight w:val="cyan"/>
        </w:rPr>
        <w:t>earn</w:t>
      </w:r>
      <w:r w:rsidRPr="00B33D41">
        <w:rPr>
          <w:rStyle w:val="Emphasis"/>
        </w:rPr>
        <w:t xml:space="preserve">ing </w:t>
      </w:r>
      <w:r w:rsidRPr="00DE64F5">
        <w:rPr>
          <w:rStyle w:val="Emphasis"/>
          <w:highlight w:val="cyan"/>
        </w:rPr>
        <w:t>more</w:t>
      </w:r>
      <w:r w:rsidRPr="00DE64F5">
        <w:rPr>
          <w:rStyle w:val="StyleUnderline"/>
          <w:highlight w:val="cyan"/>
        </w:rPr>
        <w:t xml:space="preserve"> than</w:t>
      </w:r>
      <w:r w:rsidRPr="00B33D41">
        <w:rPr>
          <w:rStyle w:val="StyleUnderline"/>
        </w:rPr>
        <w:t xml:space="preserve"> the </w:t>
      </w:r>
      <w:r w:rsidRPr="00DE64F5">
        <w:rPr>
          <w:rStyle w:val="StyleUnderline"/>
          <w:highlight w:val="cyan"/>
        </w:rPr>
        <w:t>$15 per hour</w:t>
      </w:r>
      <w:r w:rsidRPr="00B33D41">
        <w:rPr>
          <w:rStyle w:val="StyleUnderline"/>
        </w:rPr>
        <w:t xml:space="preserve"> that so many </w:t>
      </w:r>
      <w:r w:rsidRPr="00B33D41">
        <w:rPr>
          <w:rStyle w:val="Emphasis"/>
        </w:rPr>
        <w:t>minimum wage</w:t>
      </w:r>
      <w:r w:rsidRPr="00B33D41">
        <w:rPr>
          <w:rStyle w:val="StyleUnderline"/>
        </w:rPr>
        <w:t xml:space="preserve"> activists have deemed the "</w:t>
      </w:r>
      <w:r w:rsidRPr="00DE64F5">
        <w:rPr>
          <w:rStyle w:val="Emphasis"/>
          <w:highlight w:val="cyan"/>
        </w:rPr>
        <w:t>livable wage</w:t>
      </w:r>
      <w:r w:rsidRPr="00352795">
        <w:rPr>
          <w:sz w:val="16"/>
        </w:rPr>
        <w:t>" in recent years.</w:t>
      </w:r>
    </w:p>
    <w:p w14:paraId="4215B629" w14:textId="77777777" w:rsidR="00FB6A31" w:rsidRPr="00352795" w:rsidRDefault="00FB6A31" w:rsidP="00FB6A31">
      <w:pPr>
        <w:rPr>
          <w:sz w:val="16"/>
        </w:rPr>
      </w:pPr>
      <w:r w:rsidRPr="00352795">
        <w:rPr>
          <w:sz w:val="16"/>
        </w:rPr>
        <w:t xml:space="preserve">In other words, </w:t>
      </w:r>
      <w:r w:rsidRPr="00DE64F5">
        <w:rPr>
          <w:rStyle w:val="StyleUnderline"/>
          <w:highlight w:val="cyan"/>
        </w:rPr>
        <w:t>the government is already</w:t>
      </w:r>
      <w:r w:rsidRPr="00577B18">
        <w:rPr>
          <w:rStyle w:val="StyleUnderline"/>
        </w:rPr>
        <w:t xml:space="preserve"> </w:t>
      </w:r>
      <w:r w:rsidRPr="00577B18">
        <w:rPr>
          <w:rStyle w:val="Emphasis"/>
        </w:rPr>
        <w:t xml:space="preserve">openly </w:t>
      </w:r>
      <w:r w:rsidRPr="00DE64F5">
        <w:rPr>
          <w:rStyle w:val="Emphasis"/>
          <w:highlight w:val="cyan"/>
        </w:rPr>
        <w:t>bidding</w:t>
      </w:r>
      <w:r w:rsidRPr="00DE64F5">
        <w:rPr>
          <w:rStyle w:val="StyleUnderline"/>
          <w:highlight w:val="cyan"/>
        </w:rPr>
        <w:t xml:space="preserve"> for</w:t>
      </w:r>
      <w:r w:rsidRPr="00B33D41">
        <w:rPr>
          <w:rStyle w:val="StyleUnderline"/>
        </w:rPr>
        <w:t xml:space="preserve"> a </w:t>
      </w:r>
      <w:r w:rsidRPr="00DE64F5">
        <w:rPr>
          <w:rStyle w:val="Emphasis"/>
          <w:highlight w:val="cyan"/>
        </w:rPr>
        <w:t>material chunk</w:t>
      </w:r>
      <w:r w:rsidRPr="00DE64F5">
        <w:rPr>
          <w:rStyle w:val="StyleUnderline"/>
          <w:highlight w:val="cyan"/>
        </w:rPr>
        <w:t xml:space="preserve"> of the</w:t>
      </w:r>
      <w:r w:rsidRPr="00B33D41">
        <w:rPr>
          <w:rStyle w:val="StyleUnderline"/>
        </w:rPr>
        <w:t xml:space="preserve"> non-college </w:t>
      </w:r>
      <w:r w:rsidRPr="00DE64F5">
        <w:rPr>
          <w:rStyle w:val="Emphasis"/>
          <w:highlight w:val="cyan"/>
        </w:rPr>
        <w:t>youth labor force</w:t>
      </w:r>
      <w:r w:rsidRPr="00DE64F5">
        <w:rPr>
          <w:rStyle w:val="StyleUnderline"/>
          <w:highlight w:val="cyan"/>
        </w:rPr>
        <w:t xml:space="preserve"> at</w:t>
      </w:r>
      <w:r w:rsidRPr="00577B18">
        <w:rPr>
          <w:rStyle w:val="StyleUnderline"/>
        </w:rPr>
        <w:t xml:space="preserve"> $</w:t>
      </w:r>
      <w:r w:rsidRPr="00DE64F5">
        <w:rPr>
          <w:rStyle w:val="StyleUnderline"/>
          <w:highlight w:val="cyan"/>
        </w:rPr>
        <w:t>13 to $15 an hour. Our</w:t>
      </w:r>
      <w:r w:rsidRPr="00B33D41">
        <w:rPr>
          <w:rStyle w:val="StyleUnderline"/>
        </w:rPr>
        <w:t xml:space="preserve"> </w:t>
      </w:r>
      <w:r w:rsidRPr="00612310">
        <w:rPr>
          <w:rStyle w:val="Emphasis"/>
        </w:rPr>
        <w:t>all-volunteer</w:t>
      </w:r>
      <w:r w:rsidRPr="00B33D41">
        <w:rPr>
          <w:rStyle w:val="StyleUnderline"/>
        </w:rPr>
        <w:t xml:space="preserve"> </w:t>
      </w:r>
      <w:r w:rsidRPr="00DE64F5">
        <w:rPr>
          <w:rStyle w:val="StyleUnderline"/>
          <w:highlight w:val="cyan"/>
        </w:rPr>
        <w:t>military doesn't have a cap</w:t>
      </w:r>
      <w:r w:rsidRPr="00B33D41">
        <w:rPr>
          <w:rStyle w:val="StyleUnderline"/>
        </w:rPr>
        <w:t xml:space="preserve"> in terms of recruitment</w:t>
      </w:r>
      <w:r w:rsidRPr="00352795">
        <w:rPr>
          <w:sz w:val="16"/>
        </w:rPr>
        <w:t xml:space="preserve"> and generally struggles to get the numbers it needs. Granted, the job description comes with substantial risk of physical harm and a benefits package that has let down soldiers in recent years. But is the basic labor-bid function really that different from a jobs guarantee?</w:t>
      </w:r>
    </w:p>
    <w:p w14:paraId="55FA1E15" w14:textId="77777777" w:rsidR="00FB6A31" w:rsidRDefault="00FB6A31" w:rsidP="00FB6A31"/>
    <w:p w14:paraId="7760E7A3" w14:textId="77777777" w:rsidR="00FB6A31" w:rsidRDefault="00FB6A31" w:rsidP="00FB6A31">
      <w:pPr>
        <w:pStyle w:val="Heading4"/>
      </w:pPr>
      <w:r>
        <w:t xml:space="preserve">The government </w:t>
      </w:r>
      <w:r w:rsidRPr="00827105">
        <w:rPr>
          <w:u w:val="single"/>
        </w:rPr>
        <w:t>ended jobs guarantees</w:t>
      </w:r>
      <w:r>
        <w:t xml:space="preserve"> precisely to </w:t>
      </w:r>
      <w:r w:rsidRPr="00827105">
        <w:rPr>
          <w:u w:val="single"/>
        </w:rPr>
        <w:t xml:space="preserve">encourage </w:t>
      </w:r>
      <w:r>
        <w:rPr>
          <w:u w:val="single"/>
        </w:rPr>
        <w:t xml:space="preserve">military </w:t>
      </w:r>
      <w:r w:rsidRPr="00827105">
        <w:rPr>
          <w:u w:val="single"/>
        </w:rPr>
        <w:t>service</w:t>
      </w:r>
      <w:r>
        <w:t>.</w:t>
      </w:r>
    </w:p>
    <w:p w14:paraId="5BA35A84" w14:textId="77777777" w:rsidR="00FB6A31" w:rsidRDefault="00FB6A31" w:rsidP="00FB6A31">
      <w:r>
        <w:rPr>
          <w:rStyle w:val="Style13ptBold"/>
        </w:rPr>
        <w:t xml:space="preserve">Hammond </w:t>
      </w:r>
      <w:r w:rsidRPr="00B958D1">
        <w:rPr>
          <w:rStyle w:val="Style13ptBold"/>
        </w:rPr>
        <w:t>'</w:t>
      </w:r>
      <w:r>
        <w:rPr>
          <w:rStyle w:val="Style13ptBold"/>
        </w:rPr>
        <w:t>18</w:t>
      </w:r>
      <w:r w:rsidRPr="00B958D1">
        <w:rPr>
          <w:rStyle w:val="Style13ptBold"/>
        </w:rPr>
        <w:t xml:space="preserve"> </w:t>
      </w:r>
      <w:r>
        <w:t>[Samuel; 3/27/18; Director of Poverty and Welfare Policy at the Niskanen Center; "Why Not A Job Guarantee?" https://www.niskanencenter.org/not-job-guarantee/]</w:t>
      </w:r>
    </w:p>
    <w:p w14:paraId="24D44F00" w14:textId="77777777" w:rsidR="00FB6A31" w:rsidRDefault="00FB6A31" w:rsidP="00FB6A31">
      <w:pPr>
        <w:rPr>
          <w:sz w:val="16"/>
        </w:rPr>
      </w:pPr>
      <w:r w:rsidRPr="00827105">
        <w:rPr>
          <w:sz w:val="16"/>
        </w:rPr>
        <w:t xml:space="preserve">While those problems are not insurmountable, proponents of job guarantees neglect the scale of this political-economic problem. </w:t>
      </w:r>
      <w:r w:rsidRPr="00B958D1">
        <w:rPr>
          <w:rStyle w:val="StyleUnderline"/>
        </w:rPr>
        <w:t>FDR governed like a monarch</w:t>
      </w:r>
      <w:r w:rsidRPr="00827105">
        <w:rPr>
          <w:sz w:val="16"/>
        </w:rPr>
        <w:t xml:space="preserve">, and thanks to a series of anti-corruption measures, </w:t>
      </w:r>
      <w:r w:rsidRPr="00DE64F5">
        <w:rPr>
          <w:rStyle w:val="StyleUnderline"/>
          <w:highlight w:val="cyan"/>
        </w:rPr>
        <w:t>the WPA was</w:t>
      </w:r>
      <w:r w:rsidRPr="00827105">
        <w:rPr>
          <w:sz w:val="16"/>
        </w:rPr>
        <w:t xml:space="preserve"> much </w:t>
      </w:r>
      <w:r w:rsidRPr="00B958D1">
        <w:rPr>
          <w:rStyle w:val="StyleUnderline"/>
        </w:rPr>
        <w:t xml:space="preserve">more </w:t>
      </w:r>
      <w:r w:rsidRPr="00DE64F5">
        <w:rPr>
          <w:rStyle w:val="StyleUnderline"/>
          <w:highlight w:val="cyan"/>
        </w:rPr>
        <w:t>successful</w:t>
      </w:r>
      <w:r w:rsidRPr="00B958D1">
        <w:rPr>
          <w:rStyle w:val="StyleUnderline"/>
        </w:rPr>
        <w:t xml:space="preserve"> than it might have been. And </w:t>
      </w:r>
      <w:r w:rsidRPr="00DE64F5">
        <w:rPr>
          <w:rStyle w:val="StyleUnderline"/>
          <w:highlight w:val="cyan"/>
        </w:rPr>
        <w:t>yet</w:t>
      </w:r>
      <w:r w:rsidRPr="00B958D1">
        <w:rPr>
          <w:rStyle w:val="StyleUnderline"/>
        </w:rPr>
        <w:t xml:space="preserve"> even his job guarantee program was so </w:t>
      </w:r>
      <w:r w:rsidRPr="00DE64F5">
        <w:rPr>
          <w:rStyle w:val="Emphasis"/>
          <w:highlight w:val="cyan"/>
        </w:rPr>
        <w:t>beset by patronage</w:t>
      </w:r>
      <w:r w:rsidRPr="00DE64F5">
        <w:rPr>
          <w:rStyle w:val="StyleUnderline"/>
          <w:highlight w:val="cyan"/>
        </w:rPr>
        <w:t xml:space="preserve"> and </w:t>
      </w:r>
      <w:r w:rsidRPr="00DE64F5">
        <w:rPr>
          <w:rStyle w:val="Emphasis"/>
          <w:highlight w:val="cyan"/>
        </w:rPr>
        <w:t>waste</w:t>
      </w:r>
      <w:r w:rsidRPr="00B958D1">
        <w:rPr>
          <w:rStyle w:val="StyleUnderline"/>
        </w:rPr>
        <w:t xml:space="preserve"> that it gave birth to the term “boondoggle.” Now </w:t>
      </w:r>
      <w:r w:rsidRPr="00DE64F5">
        <w:rPr>
          <w:rStyle w:val="StyleUnderline"/>
          <w:highlight w:val="cyan"/>
        </w:rPr>
        <w:t>imagine</w:t>
      </w:r>
      <w:r w:rsidRPr="00B958D1">
        <w:rPr>
          <w:rStyle w:val="StyleUnderline"/>
        </w:rPr>
        <w:t xml:space="preserve"> a </w:t>
      </w:r>
      <w:r w:rsidRPr="00DE64F5">
        <w:rPr>
          <w:rStyle w:val="StyleUnderline"/>
          <w:highlight w:val="cyan"/>
        </w:rPr>
        <w:t>job guarantee with</w:t>
      </w:r>
      <w:r w:rsidRPr="00B958D1">
        <w:rPr>
          <w:rStyle w:val="StyleUnderline"/>
        </w:rPr>
        <w:t xml:space="preserve"> the </w:t>
      </w:r>
      <w:r w:rsidRPr="00DE64F5">
        <w:rPr>
          <w:rStyle w:val="Emphasis"/>
          <w:highlight w:val="cyan"/>
        </w:rPr>
        <w:t>quality of governance</w:t>
      </w:r>
      <w:r w:rsidRPr="00DE64F5">
        <w:rPr>
          <w:rStyle w:val="StyleUnderline"/>
          <w:highlight w:val="cyan"/>
        </w:rPr>
        <w:t xml:space="preserve"> under the current administration: One recession, and we’d have</w:t>
      </w:r>
      <w:r w:rsidRPr="00B958D1">
        <w:rPr>
          <w:rStyle w:val="StyleUnderline"/>
        </w:rPr>
        <w:t xml:space="preserve"> a </w:t>
      </w:r>
      <w:r w:rsidRPr="00DE64F5">
        <w:rPr>
          <w:rStyle w:val="Emphasis"/>
          <w:highlight w:val="cyan"/>
        </w:rPr>
        <w:t>permanent army</w:t>
      </w:r>
      <w:r w:rsidRPr="00DE64F5">
        <w:rPr>
          <w:rStyle w:val="StyleUnderline"/>
          <w:highlight w:val="cyan"/>
        </w:rPr>
        <w:t xml:space="preserve"> of </w:t>
      </w:r>
      <w:r w:rsidRPr="00DE64F5">
        <w:rPr>
          <w:rStyle w:val="Emphasis"/>
          <w:highlight w:val="cyan"/>
        </w:rPr>
        <w:t>Border Patrol</w:t>
      </w:r>
      <w:r w:rsidRPr="00DE64F5">
        <w:rPr>
          <w:rStyle w:val="StyleUnderline"/>
          <w:highlight w:val="cyan"/>
        </w:rPr>
        <w:t xml:space="preserve"> agents</w:t>
      </w:r>
      <w:r w:rsidRPr="00827105">
        <w:rPr>
          <w:sz w:val="16"/>
        </w:rPr>
        <w:t xml:space="preserve">. If that sounds far fetched, </w:t>
      </w:r>
      <w:r w:rsidRPr="00827105">
        <w:rPr>
          <w:rStyle w:val="StyleUnderline"/>
        </w:rPr>
        <w:t xml:space="preserve">don’t forget that </w:t>
      </w:r>
      <w:r w:rsidRPr="00DE64F5">
        <w:rPr>
          <w:rStyle w:val="StyleUnderline"/>
          <w:highlight w:val="cyan"/>
        </w:rPr>
        <w:t>the WPA</w:t>
      </w:r>
      <w:r w:rsidRPr="00827105">
        <w:rPr>
          <w:sz w:val="16"/>
        </w:rPr>
        <w:t xml:space="preserve"> was used to construct military facilities in America’s buildup to entering WWII, and </w:t>
      </w:r>
      <w:r w:rsidRPr="00DE64F5">
        <w:rPr>
          <w:rStyle w:val="StyleUnderline"/>
          <w:highlight w:val="cyan"/>
        </w:rPr>
        <w:t>was</w:t>
      </w:r>
      <w:r w:rsidRPr="00827105">
        <w:rPr>
          <w:rStyle w:val="StyleUnderline"/>
        </w:rPr>
        <w:t xml:space="preserve"> ultimately </w:t>
      </w:r>
      <w:r w:rsidRPr="00DE64F5">
        <w:rPr>
          <w:rStyle w:val="Emphasis"/>
          <w:highlight w:val="cyan"/>
        </w:rPr>
        <w:t>wound down</w:t>
      </w:r>
      <w:r w:rsidRPr="00DE64F5">
        <w:rPr>
          <w:rStyle w:val="StyleUnderline"/>
          <w:highlight w:val="cyan"/>
        </w:rPr>
        <w:t xml:space="preserve"> to </w:t>
      </w:r>
      <w:r w:rsidRPr="00DE64F5">
        <w:rPr>
          <w:rStyle w:val="Emphasis"/>
          <w:highlight w:val="cyan"/>
        </w:rPr>
        <w:t>push</w:t>
      </w:r>
      <w:r w:rsidRPr="00827105">
        <w:rPr>
          <w:rStyle w:val="StyleUnderline"/>
        </w:rPr>
        <w:t xml:space="preserve"> public </w:t>
      </w:r>
      <w:r w:rsidRPr="00DE64F5">
        <w:rPr>
          <w:rStyle w:val="Emphasis"/>
          <w:highlight w:val="cyan"/>
        </w:rPr>
        <w:t>workers</w:t>
      </w:r>
      <w:r w:rsidRPr="00DE64F5">
        <w:rPr>
          <w:rStyle w:val="StyleUnderline"/>
          <w:highlight w:val="cyan"/>
        </w:rPr>
        <w:t xml:space="preserve"> into </w:t>
      </w:r>
      <w:r w:rsidRPr="00DE64F5">
        <w:rPr>
          <w:rStyle w:val="Emphasis"/>
          <w:highlight w:val="cyan"/>
        </w:rPr>
        <w:t>military service</w:t>
      </w:r>
      <w:r w:rsidRPr="00827105">
        <w:rPr>
          <w:sz w:val="16"/>
        </w:rPr>
        <w:t>.</w:t>
      </w:r>
    </w:p>
    <w:p w14:paraId="7FE76CB1" w14:textId="77777777" w:rsidR="00FB6A31" w:rsidRDefault="00FB6A31" w:rsidP="00FB6A31">
      <w:pPr>
        <w:rPr>
          <w:sz w:val="16"/>
        </w:rPr>
      </w:pPr>
    </w:p>
    <w:p w14:paraId="6C41BD41" w14:textId="77777777" w:rsidR="00FB6A31" w:rsidRDefault="00FB6A31" w:rsidP="00FB6A31">
      <w:pPr>
        <w:pStyle w:val="Heading4"/>
      </w:pPr>
      <w:r>
        <w:t xml:space="preserve">A universal “employer of last resort” would </w:t>
      </w:r>
      <w:r w:rsidRPr="00012096">
        <w:rPr>
          <w:u w:val="single"/>
        </w:rPr>
        <w:t>substitute</w:t>
      </w:r>
      <w:r>
        <w:t xml:space="preserve"> for military service.</w:t>
      </w:r>
    </w:p>
    <w:p w14:paraId="310669AA" w14:textId="77777777" w:rsidR="00FB6A31" w:rsidRPr="0010042C" w:rsidRDefault="00FB6A31" w:rsidP="00FB6A31">
      <w:r>
        <w:rPr>
          <w:rStyle w:val="Style13ptBold"/>
        </w:rPr>
        <w:t xml:space="preserve">Wray </w:t>
      </w:r>
      <w:r w:rsidRPr="0010042C">
        <w:rPr>
          <w:rStyle w:val="Style13ptBold"/>
        </w:rPr>
        <w:t>'</w:t>
      </w:r>
      <w:r>
        <w:rPr>
          <w:rStyle w:val="Style13ptBold"/>
        </w:rPr>
        <w:t>7</w:t>
      </w:r>
      <w:r w:rsidRPr="0010042C">
        <w:rPr>
          <w:rStyle w:val="Style13ptBold"/>
        </w:rPr>
        <w:t xml:space="preserve"> </w:t>
      </w:r>
      <w:r>
        <w:t>[L. Randall; August 2007; Professor of Economics at Bard College, PhD in Economics from Washington Univeristy; "The Employer of Last Resort Programme: Could it Work for Developing Countries," http://www2.ilo.org/public/english/employment/download/elm/elm07-5.pdf]</w:t>
      </w:r>
    </w:p>
    <w:p w14:paraId="5E106CC2" w14:textId="77777777" w:rsidR="00FB6A31" w:rsidRPr="0010042C" w:rsidRDefault="00FB6A31" w:rsidP="00FB6A31">
      <w:pPr>
        <w:rPr>
          <w:b/>
          <w:bCs/>
        </w:rPr>
      </w:pPr>
      <w:r w:rsidRPr="0010042C">
        <w:rPr>
          <w:b/>
          <w:bCs/>
        </w:rPr>
        <w:t>Note: ELR = Employer of Last Resort Program</w:t>
      </w:r>
      <w:r>
        <w:rPr>
          <w:b/>
          <w:bCs/>
        </w:rPr>
        <w:t>.</w:t>
      </w:r>
    </w:p>
    <w:p w14:paraId="37292BB0" w14:textId="77777777" w:rsidR="00FB6A31" w:rsidRPr="00012096" w:rsidRDefault="00FB6A31" w:rsidP="00FB6A31">
      <w:pPr>
        <w:rPr>
          <w:sz w:val="16"/>
        </w:rPr>
      </w:pPr>
      <w:r w:rsidRPr="00012096">
        <w:rPr>
          <w:sz w:val="16"/>
        </w:rPr>
        <w:t xml:space="preserve">Won’t participation in ELR lead to stigmatization, as welfare does? This is potentially a real problem; however, the danger can be reduced through creative action. </w:t>
      </w:r>
      <w:r w:rsidRPr="00DE64F5">
        <w:rPr>
          <w:rStyle w:val="StyleUnderline"/>
          <w:highlight w:val="cyan"/>
        </w:rPr>
        <w:t xml:space="preserve">ELR can be </w:t>
      </w:r>
      <w:r w:rsidRPr="00DE64F5">
        <w:rPr>
          <w:rStyle w:val="Emphasis"/>
          <w:highlight w:val="cyan"/>
        </w:rPr>
        <w:t>promoted</w:t>
      </w:r>
      <w:r w:rsidRPr="00DE64F5">
        <w:rPr>
          <w:rStyle w:val="StyleUnderline"/>
          <w:highlight w:val="cyan"/>
        </w:rPr>
        <w:t xml:space="preserve"> as</w:t>
      </w:r>
      <w:r w:rsidRPr="006A1781">
        <w:rPr>
          <w:rStyle w:val="StyleUnderline"/>
        </w:rPr>
        <w:t xml:space="preserve"> a </w:t>
      </w:r>
      <w:r w:rsidRPr="00DE64F5">
        <w:rPr>
          <w:rStyle w:val="StyleUnderline"/>
          <w:highlight w:val="cyan"/>
        </w:rPr>
        <w:t>universal “Americorps” service</w:t>
      </w:r>
      <w:r w:rsidRPr="00012096">
        <w:rPr>
          <w:sz w:val="16"/>
        </w:rPr>
        <w:t xml:space="preserve">. In nations with a national service requirement, </w:t>
      </w:r>
      <w:r w:rsidRPr="00DE64F5">
        <w:rPr>
          <w:rStyle w:val="StyleUnderline"/>
          <w:highlight w:val="cyan"/>
        </w:rPr>
        <w:t xml:space="preserve">ELR can </w:t>
      </w:r>
      <w:r w:rsidRPr="00DE64F5">
        <w:rPr>
          <w:rStyle w:val="Emphasis"/>
          <w:highlight w:val="cyan"/>
        </w:rPr>
        <w:t>substitute for military service</w:t>
      </w:r>
      <w:r w:rsidRPr="00DE64F5">
        <w:rPr>
          <w:rStyle w:val="StyleUnderline"/>
          <w:highlight w:val="cyan"/>
        </w:rPr>
        <w:t>. We can rely on persuasion</w:t>
      </w:r>
      <w:r w:rsidRPr="00012096">
        <w:rPr>
          <w:sz w:val="16"/>
        </w:rPr>
        <w:t xml:space="preserve">: universities could favour applications from prospective students who have served for a year in ELR or could offer “junior year programs” in ELR as an alternative to “junior year abroad” programs. Corporations could allow leaves of absence to professionals and executives to work in the ELR program as a community service. In any case, </w:t>
      </w:r>
      <w:r w:rsidRPr="00DE64F5">
        <w:rPr>
          <w:rStyle w:val="StyleUnderline"/>
          <w:highlight w:val="cyan"/>
        </w:rPr>
        <w:t>it is difficult to believe</w:t>
      </w:r>
      <w:r w:rsidRPr="00012096">
        <w:rPr>
          <w:rStyle w:val="StyleUnderline"/>
        </w:rPr>
        <w:t xml:space="preserve"> that </w:t>
      </w:r>
      <w:r w:rsidRPr="00DE64F5">
        <w:rPr>
          <w:rStyle w:val="StyleUnderline"/>
          <w:highlight w:val="cyan"/>
        </w:rPr>
        <w:t>one would be</w:t>
      </w:r>
      <w:r w:rsidRPr="00012096">
        <w:rPr>
          <w:rStyle w:val="StyleUnderline"/>
        </w:rPr>
        <w:t xml:space="preserve"> as </w:t>
      </w:r>
      <w:r w:rsidRPr="00DE64F5">
        <w:rPr>
          <w:rStyle w:val="StyleUnderline"/>
          <w:highlight w:val="cyan"/>
        </w:rPr>
        <w:t>stigmatized</w:t>
      </w:r>
      <w:r w:rsidRPr="00012096">
        <w:rPr>
          <w:rStyle w:val="StyleUnderline"/>
        </w:rPr>
        <w:t xml:space="preserve"> by participation in ELR</w:t>
      </w:r>
      <w:r w:rsidRPr="00012096">
        <w:rPr>
          <w:sz w:val="16"/>
        </w:rPr>
        <w:t xml:space="preserve"> as one would be by enrolment in a welfare program. </w:t>
      </w:r>
      <w:r w:rsidRPr="003D048C">
        <w:rPr>
          <w:rStyle w:val="StyleUnderline"/>
        </w:rPr>
        <w:t xml:space="preserve">So long as ELR is a </w:t>
      </w:r>
      <w:r w:rsidRPr="003D048C">
        <w:rPr>
          <w:rStyle w:val="Emphasis"/>
        </w:rPr>
        <w:t>universal program</w:t>
      </w:r>
      <w:r w:rsidRPr="003D048C">
        <w:rPr>
          <w:sz w:val="16"/>
        </w:rPr>
        <w:t xml:space="preserve">, in which all participants self-select to work on projects, </w:t>
      </w:r>
      <w:r w:rsidRPr="003D048C">
        <w:rPr>
          <w:rStyle w:val="StyleUnderline"/>
        </w:rPr>
        <w:t xml:space="preserve">many of which have easily identifiable </w:t>
      </w:r>
      <w:r w:rsidRPr="003D048C">
        <w:rPr>
          <w:rStyle w:val="Emphasis"/>
        </w:rPr>
        <w:t>social benefits</w:t>
      </w:r>
      <w:r w:rsidRPr="003D048C">
        <w:rPr>
          <w:rStyle w:val="StyleUnderline"/>
        </w:rPr>
        <w:t>, the stigma of participation should be low</w:t>
      </w:r>
      <w:r w:rsidRPr="003D048C">
        <w:rPr>
          <w:sz w:val="16"/>
        </w:rPr>
        <w:t>er than is the case with participation in other, targeted, anti-poverty programs.</w:t>
      </w:r>
      <w:r w:rsidRPr="00012096">
        <w:rPr>
          <w:sz w:val="16"/>
        </w:rPr>
        <w:t xml:space="preserve"> </w:t>
      </w:r>
    </w:p>
    <w:p w14:paraId="3AD0FADA" w14:textId="56C77286" w:rsidR="00FB6A31" w:rsidRDefault="00FB6A31" w:rsidP="00FB6A31">
      <w:pPr>
        <w:pStyle w:val="Heading3"/>
      </w:pPr>
      <w:r>
        <w:t>L—jg—PAYS program</w:t>
      </w:r>
    </w:p>
    <w:p w14:paraId="7E344546" w14:textId="77777777" w:rsidR="00FB6A31" w:rsidRDefault="00FB6A31" w:rsidP="00FB6A31">
      <w:pPr>
        <w:pStyle w:val="Heading4"/>
      </w:pPr>
      <w:r>
        <w:t xml:space="preserve">The military </w:t>
      </w:r>
      <w:r w:rsidRPr="0077634A">
        <w:rPr>
          <w:u w:val="single"/>
        </w:rPr>
        <w:t>leverages job assistance</w:t>
      </w:r>
      <w:r>
        <w:t xml:space="preserve"> for military service – enlistees are </w:t>
      </w:r>
      <w:r w:rsidRPr="0077634A">
        <w:rPr>
          <w:u w:val="single"/>
        </w:rPr>
        <w:t>guaranteed interviews</w:t>
      </w:r>
      <w:r w:rsidRPr="0077634A">
        <w:t xml:space="preserve"> </w:t>
      </w:r>
      <w:r>
        <w:t>if they serve.</w:t>
      </w:r>
    </w:p>
    <w:p w14:paraId="36528498" w14:textId="77777777" w:rsidR="00FB6A31" w:rsidRDefault="00FB6A31" w:rsidP="00FB6A31">
      <w:r>
        <w:rPr>
          <w:rStyle w:val="Style13ptBold"/>
        </w:rPr>
        <w:t xml:space="preserve">Cox </w:t>
      </w:r>
      <w:r w:rsidRPr="000A6834">
        <w:rPr>
          <w:rStyle w:val="Style13ptBold"/>
        </w:rPr>
        <w:t>'</w:t>
      </w:r>
      <w:r>
        <w:rPr>
          <w:rStyle w:val="Style13ptBold"/>
        </w:rPr>
        <w:t>19</w:t>
      </w:r>
      <w:r w:rsidRPr="000A6834">
        <w:rPr>
          <w:rStyle w:val="Style13ptBold"/>
        </w:rPr>
        <w:t xml:space="preserve"> </w:t>
      </w:r>
      <w:r>
        <w:t>[Matthew; 11/15/19; Defense Reporter for over 20 years; "Army Recruiters' Newest Offer: Guaranteed Job-Hunting Help After Service," https://www.military.com/daily-news/2019/11/15/army-recruiters-newest-offer-guaranteed-job-hunting-help-after-service.html]</w:t>
      </w:r>
    </w:p>
    <w:p w14:paraId="1F0EC703" w14:textId="5F7B94E6" w:rsidR="00FB6A31" w:rsidRPr="007D6736" w:rsidRDefault="00FB6A31" w:rsidP="00FB6A31">
      <w:pPr>
        <w:rPr>
          <w:sz w:val="16"/>
        </w:rPr>
      </w:pPr>
      <w:r w:rsidRPr="007D6736">
        <w:rPr>
          <w:sz w:val="16"/>
        </w:rPr>
        <w:t xml:space="preserve">U.S. </w:t>
      </w:r>
      <w:r w:rsidRPr="003A0FA1">
        <w:rPr>
          <w:rStyle w:val="StyleUnderline"/>
        </w:rPr>
        <w:t xml:space="preserve">Army </w:t>
      </w:r>
      <w:r w:rsidRPr="00DE64F5">
        <w:rPr>
          <w:rStyle w:val="Emphasis"/>
          <w:highlight w:val="cyan"/>
        </w:rPr>
        <w:t>recruiting officials</w:t>
      </w:r>
      <w:r w:rsidRPr="00DE64F5">
        <w:rPr>
          <w:rStyle w:val="StyleUnderline"/>
          <w:highlight w:val="cyan"/>
        </w:rPr>
        <w:t xml:space="preserve"> are dusting off a</w:t>
      </w:r>
      <w:r w:rsidRPr="007D6736">
        <w:rPr>
          <w:sz w:val="16"/>
        </w:rPr>
        <w:t xml:space="preserve"> 19-year-old </w:t>
      </w:r>
      <w:r w:rsidRPr="00DE64F5">
        <w:rPr>
          <w:rStyle w:val="StyleUnderline"/>
          <w:highlight w:val="cyan"/>
        </w:rPr>
        <w:t>program</w:t>
      </w:r>
      <w:r w:rsidRPr="003A0FA1">
        <w:rPr>
          <w:rStyle w:val="StyleUnderline"/>
        </w:rPr>
        <w:t xml:space="preserve"> designed </w:t>
      </w:r>
      <w:r w:rsidRPr="00DE64F5">
        <w:rPr>
          <w:rStyle w:val="StyleUnderline"/>
          <w:highlight w:val="cyan"/>
        </w:rPr>
        <w:t xml:space="preserve">to </w:t>
      </w:r>
      <w:r w:rsidRPr="00DE64F5">
        <w:rPr>
          <w:rStyle w:val="Emphasis"/>
          <w:highlight w:val="cyan"/>
        </w:rPr>
        <w:t>guarantee</w:t>
      </w:r>
      <w:r w:rsidRPr="003A0FA1">
        <w:rPr>
          <w:rStyle w:val="StyleUnderline"/>
        </w:rPr>
        <w:t xml:space="preserve"> young </w:t>
      </w:r>
      <w:r w:rsidRPr="00DE64F5">
        <w:rPr>
          <w:rStyle w:val="StyleUnderline"/>
          <w:highlight w:val="cyan"/>
        </w:rPr>
        <w:t xml:space="preserve">people </w:t>
      </w:r>
      <w:r w:rsidRPr="00DE64F5">
        <w:rPr>
          <w:rStyle w:val="Emphasis"/>
          <w:highlight w:val="cyan"/>
        </w:rPr>
        <w:t>help</w:t>
      </w:r>
      <w:r w:rsidRPr="00DE64F5">
        <w:rPr>
          <w:rStyle w:val="StyleUnderline"/>
          <w:highlight w:val="cyan"/>
        </w:rPr>
        <w:t xml:space="preserve"> finding a </w:t>
      </w:r>
      <w:r w:rsidRPr="00DE64F5">
        <w:rPr>
          <w:rStyle w:val="Emphasis"/>
          <w:highlight w:val="cyan"/>
        </w:rPr>
        <w:t>job</w:t>
      </w:r>
      <w:r w:rsidRPr="00DE64F5">
        <w:rPr>
          <w:rStyle w:val="StyleUnderline"/>
          <w:highlight w:val="cyan"/>
        </w:rPr>
        <w:t xml:space="preserve"> in the </w:t>
      </w:r>
      <w:r w:rsidRPr="00DE64F5">
        <w:rPr>
          <w:rStyle w:val="Emphasis"/>
          <w:highlight w:val="cyan"/>
        </w:rPr>
        <w:t>civilian world</w:t>
      </w:r>
      <w:r w:rsidRPr="00DE64F5">
        <w:rPr>
          <w:rStyle w:val="StyleUnderline"/>
          <w:highlight w:val="cyan"/>
        </w:rPr>
        <w:t xml:space="preserve"> if they sign up</w:t>
      </w:r>
      <w:r w:rsidRPr="003A0FA1">
        <w:rPr>
          <w:rStyle w:val="StyleUnderline"/>
        </w:rPr>
        <w:t xml:space="preserve"> for a term</w:t>
      </w:r>
      <w:r w:rsidRPr="007D6736">
        <w:rPr>
          <w:sz w:val="16"/>
        </w:rPr>
        <w:t xml:space="preserve"> of service.</w:t>
      </w:r>
      <w:r w:rsidR="00B97D1D">
        <w:rPr>
          <w:sz w:val="16"/>
        </w:rPr>
        <w:t xml:space="preserve"> </w:t>
      </w:r>
      <w:r w:rsidRPr="007D6736">
        <w:rPr>
          <w:sz w:val="16"/>
        </w:rPr>
        <w:t xml:space="preserve">Maj. Gen. Frank Muth, commander of Army Recruiting Command, said recently that he was about to sign a deal with Bell to bring the major military helicopter manufacturer into </w:t>
      </w:r>
      <w:r w:rsidRPr="00DE64F5">
        <w:rPr>
          <w:rStyle w:val="StyleUnderline"/>
          <w:highlight w:val="cyan"/>
        </w:rPr>
        <w:t>the</w:t>
      </w:r>
      <w:r w:rsidRPr="003A0FA1">
        <w:rPr>
          <w:rStyle w:val="StyleUnderline"/>
        </w:rPr>
        <w:t xml:space="preserve"> Partnership for Youth Success (</w:t>
      </w:r>
      <w:r w:rsidRPr="00DE64F5">
        <w:rPr>
          <w:rStyle w:val="StyleUnderline"/>
          <w:highlight w:val="cyan"/>
        </w:rPr>
        <w:t>PaYS</w:t>
      </w:r>
      <w:r w:rsidRPr="003A0FA1">
        <w:rPr>
          <w:rStyle w:val="StyleUnderline"/>
        </w:rPr>
        <w:t xml:space="preserve">) </w:t>
      </w:r>
      <w:r w:rsidRPr="00DE64F5">
        <w:rPr>
          <w:rStyle w:val="StyleUnderline"/>
          <w:highlight w:val="cyan"/>
        </w:rPr>
        <w:t>program</w:t>
      </w:r>
      <w:r w:rsidRPr="007D6736">
        <w:rPr>
          <w:sz w:val="16"/>
        </w:rPr>
        <w:t xml:space="preserve">. The effort, </w:t>
      </w:r>
      <w:r w:rsidRPr="003A0FA1">
        <w:rPr>
          <w:rStyle w:val="StyleUnderline"/>
        </w:rPr>
        <w:t xml:space="preserve">launched in 2000, </w:t>
      </w:r>
      <w:r w:rsidRPr="00DE64F5">
        <w:rPr>
          <w:rStyle w:val="StyleUnderline"/>
          <w:highlight w:val="cyan"/>
        </w:rPr>
        <w:t xml:space="preserve">has </w:t>
      </w:r>
      <w:r w:rsidRPr="00DE64F5">
        <w:rPr>
          <w:rStyle w:val="Emphasis"/>
          <w:highlight w:val="cyan"/>
        </w:rPr>
        <w:t>agreements</w:t>
      </w:r>
      <w:r w:rsidRPr="00DE64F5">
        <w:rPr>
          <w:rStyle w:val="StyleUnderline"/>
          <w:highlight w:val="cyan"/>
        </w:rPr>
        <w:t xml:space="preserve"> with</w:t>
      </w:r>
      <w:r w:rsidRPr="003A0FA1">
        <w:rPr>
          <w:rStyle w:val="StyleUnderline"/>
        </w:rPr>
        <w:t xml:space="preserve"> about </w:t>
      </w:r>
      <w:r w:rsidRPr="00DE64F5">
        <w:rPr>
          <w:rStyle w:val="Emphasis"/>
          <w:highlight w:val="cyan"/>
        </w:rPr>
        <w:t>900 companies</w:t>
      </w:r>
      <w:r w:rsidRPr="00DE64F5">
        <w:rPr>
          <w:rStyle w:val="StyleUnderline"/>
          <w:highlight w:val="cyan"/>
        </w:rPr>
        <w:t xml:space="preserve"> to guarantee</w:t>
      </w:r>
      <w:r w:rsidRPr="003A0FA1">
        <w:rPr>
          <w:rStyle w:val="StyleUnderline"/>
        </w:rPr>
        <w:t xml:space="preserve"> soldiers </w:t>
      </w:r>
      <w:r w:rsidRPr="00DE64F5">
        <w:rPr>
          <w:rStyle w:val="Emphasis"/>
          <w:highlight w:val="cyan"/>
        </w:rPr>
        <w:t>job interviews</w:t>
      </w:r>
      <w:r w:rsidRPr="003A0FA1">
        <w:rPr>
          <w:rStyle w:val="StyleUnderline"/>
        </w:rPr>
        <w:t xml:space="preserve"> when they exit the service.</w:t>
      </w:r>
      <w:r w:rsidR="00B97D1D">
        <w:rPr>
          <w:sz w:val="16"/>
        </w:rPr>
        <w:t xml:space="preserve"> </w:t>
      </w:r>
      <w:r w:rsidRPr="007D6736">
        <w:rPr>
          <w:sz w:val="16"/>
        </w:rPr>
        <w:t>"I am a big advocate of it, and I have been pushing it hard," he said at a recent Association of the United States Army event.</w:t>
      </w:r>
      <w:r w:rsidR="00B97D1D">
        <w:rPr>
          <w:sz w:val="16"/>
        </w:rPr>
        <w:t xml:space="preserve"> </w:t>
      </w:r>
      <w:r w:rsidRPr="003A0FA1">
        <w:rPr>
          <w:rStyle w:val="StyleUnderline"/>
        </w:rPr>
        <w:t xml:space="preserve">When young </w:t>
      </w:r>
      <w:r w:rsidRPr="00DE64F5">
        <w:rPr>
          <w:rStyle w:val="StyleUnderline"/>
          <w:highlight w:val="cyan"/>
        </w:rPr>
        <w:t>people</w:t>
      </w:r>
      <w:r w:rsidRPr="003A0FA1">
        <w:rPr>
          <w:rStyle w:val="StyleUnderline"/>
        </w:rPr>
        <w:t xml:space="preserve"> enlist in the Army, </w:t>
      </w:r>
      <w:r w:rsidRPr="007D6736">
        <w:rPr>
          <w:rStyle w:val="StyleUnderline"/>
        </w:rPr>
        <w:t xml:space="preserve">they </w:t>
      </w:r>
      <w:r w:rsidRPr="00DE64F5">
        <w:rPr>
          <w:rStyle w:val="StyleUnderline"/>
          <w:highlight w:val="cyan"/>
        </w:rPr>
        <w:t xml:space="preserve">can have </w:t>
      </w:r>
      <w:r w:rsidRPr="00DE64F5">
        <w:rPr>
          <w:rStyle w:val="Emphasis"/>
          <w:highlight w:val="cyan"/>
        </w:rPr>
        <w:t>PaYS assistance</w:t>
      </w:r>
      <w:r w:rsidRPr="00DE64F5">
        <w:rPr>
          <w:rStyle w:val="StyleUnderline"/>
          <w:highlight w:val="cyan"/>
        </w:rPr>
        <w:t xml:space="preserve"> in their </w:t>
      </w:r>
      <w:r w:rsidRPr="00DE64F5">
        <w:rPr>
          <w:rStyle w:val="Emphasis"/>
          <w:highlight w:val="cyan"/>
        </w:rPr>
        <w:t>contract</w:t>
      </w:r>
      <w:r w:rsidRPr="007D6736">
        <w:rPr>
          <w:sz w:val="16"/>
        </w:rPr>
        <w:t>, Muth said.</w:t>
      </w:r>
      <w:r w:rsidR="00B97D1D">
        <w:rPr>
          <w:sz w:val="16"/>
        </w:rPr>
        <w:t xml:space="preserve"> </w:t>
      </w:r>
      <w:r w:rsidRPr="007D6736">
        <w:rPr>
          <w:rStyle w:val="StyleUnderline"/>
        </w:rPr>
        <w:t>"It's a drop-down menu; you click on the company that you want to put into your contract</w:t>
      </w:r>
      <w:r w:rsidRPr="007D6736">
        <w:rPr>
          <w:sz w:val="16"/>
        </w:rPr>
        <w:t xml:space="preserve"> and, </w:t>
      </w:r>
      <w:r w:rsidRPr="00DE64F5">
        <w:rPr>
          <w:rStyle w:val="StyleUnderline"/>
          <w:highlight w:val="cyan"/>
        </w:rPr>
        <w:t>when you are out</w:t>
      </w:r>
      <w:r w:rsidRPr="007D6736">
        <w:rPr>
          <w:rStyle w:val="StyleUnderline"/>
        </w:rPr>
        <w:t xml:space="preserve"> of the Army</w:t>
      </w:r>
      <w:r w:rsidRPr="007D6736">
        <w:rPr>
          <w:sz w:val="16"/>
        </w:rPr>
        <w:t xml:space="preserve"> in the next two, three, four, five or 20 years, </w:t>
      </w:r>
      <w:r w:rsidRPr="00DE64F5">
        <w:rPr>
          <w:rStyle w:val="StyleUnderline"/>
          <w:highlight w:val="cyan"/>
        </w:rPr>
        <w:t xml:space="preserve">you are </w:t>
      </w:r>
      <w:r w:rsidRPr="00DE64F5">
        <w:rPr>
          <w:rStyle w:val="Emphasis"/>
          <w:highlight w:val="cyan"/>
        </w:rPr>
        <w:t>guaranteed</w:t>
      </w:r>
      <w:r w:rsidRPr="007D6736">
        <w:rPr>
          <w:rStyle w:val="Emphasis"/>
        </w:rPr>
        <w:t xml:space="preserve"> two </w:t>
      </w:r>
      <w:r w:rsidRPr="00DE64F5">
        <w:rPr>
          <w:rStyle w:val="Emphasis"/>
          <w:highlight w:val="cyan"/>
        </w:rPr>
        <w:t>interviews</w:t>
      </w:r>
      <w:r w:rsidRPr="007D6736">
        <w:rPr>
          <w:sz w:val="16"/>
        </w:rPr>
        <w:t>," he explained. "</w:t>
      </w:r>
      <w:r w:rsidRPr="00DE64F5">
        <w:rPr>
          <w:rStyle w:val="StyleUnderline"/>
          <w:highlight w:val="cyan"/>
        </w:rPr>
        <w:t xml:space="preserve">It is a </w:t>
      </w:r>
      <w:r w:rsidRPr="00DE64F5">
        <w:rPr>
          <w:rStyle w:val="Emphasis"/>
          <w:highlight w:val="cyan"/>
        </w:rPr>
        <w:t>powerful tool</w:t>
      </w:r>
      <w:r w:rsidRPr="007D6736">
        <w:rPr>
          <w:rStyle w:val="StyleUnderline"/>
        </w:rPr>
        <w:t xml:space="preserve"> to have to be able to walk in</w:t>
      </w:r>
      <w:r w:rsidRPr="007D6736">
        <w:rPr>
          <w:sz w:val="16"/>
        </w:rPr>
        <w:t xml:space="preserve"> after four years of being an [AH-64] Apache helicopter hydraulics specialist, to be able to go to Bell and say, 'Could I apply for a job.'"</w:t>
      </w:r>
      <w:r w:rsidR="00B97D1D">
        <w:rPr>
          <w:sz w:val="16"/>
        </w:rPr>
        <w:t xml:space="preserve"> </w:t>
      </w:r>
      <w:r w:rsidRPr="007D6736">
        <w:rPr>
          <w:sz w:val="16"/>
        </w:rPr>
        <w:t>The defense industry, in particular, is looking to bring in younger people as many in its workforce near retirement age, Muth said.</w:t>
      </w:r>
      <w:r w:rsidR="00B97D1D">
        <w:rPr>
          <w:sz w:val="16"/>
        </w:rPr>
        <w:t xml:space="preserve"> </w:t>
      </w:r>
      <w:r w:rsidRPr="007D6736">
        <w:rPr>
          <w:sz w:val="16"/>
        </w:rPr>
        <w:t>"The companies love this because what we give them is soft skills and, in many cases, hard skills -- this whole thing about maybe showing up to work on time or maybe coming back to work after lunch," he said. "Companies fight for this stuff all the time -- for the right attitude, wanting to win, being part of a team, communicating -- all of those things we provide, we give them."</w:t>
      </w:r>
      <w:r w:rsidR="00B97D1D">
        <w:rPr>
          <w:sz w:val="16"/>
        </w:rPr>
        <w:t xml:space="preserve"> </w:t>
      </w:r>
      <w:r w:rsidRPr="007D6736">
        <w:rPr>
          <w:rStyle w:val="StyleUnderline"/>
        </w:rPr>
        <w:t xml:space="preserve">Army </w:t>
      </w:r>
      <w:r w:rsidRPr="00DE64F5">
        <w:rPr>
          <w:rStyle w:val="StyleUnderline"/>
          <w:highlight w:val="cyan"/>
        </w:rPr>
        <w:t xml:space="preserve">recruiters have started </w:t>
      </w:r>
      <w:r w:rsidRPr="00DE64F5">
        <w:rPr>
          <w:rStyle w:val="Emphasis"/>
          <w:highlight w:val="cyan"/>
        </w:rPr>
        <w:t>placing</w:t>
      </w:r>
      <w:r w:rsidRPr="007D6736">
        <w:rPr>
          <w:rStyle w:val="Emphasis"/>
        </w:rPr>
        <w:t xml:space="preserve"> a </w:t>
      </w:r>
      <w:r w:rsidRPr="00DE64F5">
        <w:rPr>
          <w:rStyle w:val="Emphasis"/>
          <w:highlight w:val="cyan"/>
        </w:rPr>
        <w:t>greater emphasis</w:t>
      </w:r>
      <w:r w:rsidRPr="00DE64F5">
        <w:rPr>
          <w:rStyle w:val="StyleUnderline"/>
          <w:highlight w:val="cyan"/>
        </w:rPr>
        <w:t xml:space="preserve"> on making</w:t>
      </w:r>
      <w:r w:rsidRPr="007D6736">
        <w:rPr>
          <w:rStyle w:val="StyleUnderline"/>
        </w:rPr>
        <w:t xml:space="preserve"> sure that </w:t>
      </w:r>
      <w:r w:rsidRPr="00DE64F5">
        <w:rPr>
          <w:rStyle w:val="Emphasis"/>
          <w:highlight w:val="cyan"/>
        </w:rPr>
        <w:t>Gen</w:t>
      </w:r>
      <w:r w:rsidRPr="007D6736">
        <w:rPr>
          <w:rStyle w:val="Emphasis"/>
        </w:rPr>
        <w:t xml:space="preserve">eration </w:t>
      </w:r>
      <w:r w:rsidRPr="00DE64F5">
        <w:rPr>
          <w:rStyle w:val="Emphasis"/>
          <w:highlight w:val="cyan"/>
        </w:rPr>
        <w:t>Z</w:t>
      </w:r>
      <w:r w:rsidRPr="007D6736">
        <w:rPr>
          <w:rStyle w:val="StyleUnderline"/>
        </w:rPr>
        <w:t xml:space="preserve"> is </w:t>
      </w:r>
      <w:r w:rsidRPr="00DE64F5">
        <w:rPr>
          <w:rStyle w:val="StyleUnderline"/>
          <w:highlight w:val="cyan"/>
        </w:rPr>
        <w:t>aware of the</w:t>
      </w:r>
      <w:r w:rsidRPr="007D6736">
        <w:rPr>
          <w:rStyle w:val="StyleUnderline"/>
        </w:rPr>
        <w:t xml:space="preserve"> wide range of </w:t>
      </w:r>
      <w:r w:rsidRPr="00DE64F5">
        <w:rPr>
          <w:rStyle w:val="StyleUnderline"/>
          <w:highlight w:val="cyan"/>
        </w:rPr>
        <w:t>skills it can offer young people</w:t>
      </w:r>
      <w:r w:rsidRPr="009A17B7">
        <w:rPr>
          <w:sz w:val="16"/>
        </w:rPr>
        <w:t>.</w:t>
      </w:r>
      <w:r w:rsidR="00B97D1D" w:rsidRPr="00DE64F5">
        <w:rPr>
          <w:sz w:val="16"/>
          <w:highlight w:val="cyan"/>
        </w:rPr>
        <w:t xml:space="preserve"> </w:t>
      </w:r>
      <w:r w:rsidRPr="004D210A">
        <w:rPr>
          <w:sz w:val="16"/>
        </w:rPr>
        <w:t>On Veterans Day, the Army launched its new marketing campaign, "What's Your Warrior," which is intended to show young people that the service has many jobs besides infantry and other combat-arms specialties.</w:t>
      </w:r>
      <w:r w:rsidR="00B97D1D">
        <w:rPr>
          <w:sz w:val="16"/>
        </w:rPr>
        <w:t xml:space="preserve"> </w:t>
      </w:r>
      <w:r w:rsidRPr="007D6736">
        <w:rPr>
          <w:rStyle w:val="StyleUnderline"/>
        </w:rPr>
        <w:t xml:space="preserve">The first chapter of the new campaign focuses on Army jobs in </w:t>
      </w:r>
      <w:r w:rsidRPr="007D6736">
        <w:rPr>
          <w:rStyle w:val="Emphasis"/>
        </w:rPr>
        <w:t>science</w:t>
      </w:r>
      <w:r w:rsidRPr="007D6736">
        <w:rPr>
          <w:rStyle w:val="StyleUnderline"/>
        </w:rPr>
        <w:t xml:space="preserve"> and </w:t>
      </w:r>
      <w:r w:rsidRPr="007D6736">
        <w:rPr>
          <w:rStyle w:val="Emphasis"/>
        </w:rPr>
        <w:t>medicine</w:t>
      </w:r>
      <w:r w:rsidRPr="007D6736">
        <w:rPr>
          <w:rStyle w:val="StyleUnderline"/>
        </w:rPr>
        <w:t xml:space="preserve">; </w:t>
      </w:r>
      <w:r w:rsidRPr="007D6736">
        <w:rPr>
          <w:rStyle w:val="Emphasis"/>
        </w:rPr>
        <w:t>signal</w:t>
      </w:r>
      <w:r w:rsidRPr="007D6736">
        <w:rPr>
          <w:rStyle w:val="StyleUnderline"/>
        </w:rPr>
        <w:t xml:space="preserve">; </w:t>
      </w:r>
      <w:r w:rsidRPr="007D6736">
        <w:rPr>
          <w:rStyle w:val="Emphasis"/>
        </w:rPr>
        <w:t>cyber</w:t>
      </w:r>
      <w:r w:rsidRPr="007D6736">
        <w:rPr>
          <w:rStyle w:val="StyleUnderline"/>
        </w:rPr>
        <w:t xml:space="preserve">; and </w:t>
      </w:r>
      <w:r w:rsidRPr="007D6736">
        <w:rPr>
          <w:rStyle w:val="Emphasis"/>
        </w:rPr>
        <w:t>air</w:t>
      </w:r>
      <w:r w:rsidRPr="007D6736">
        <w:rPr>
          <w:rStyle w:val="StyleUnderline"/>
        </w:rPr>
        <w:t xml:space="preserve"> and </w:t>
      </w:r>
      <w:r w:rsidRPr="007D6736">
        <w:rPr>
          <w:rStyle w:val="Emphasis"/>
        </w:rPr>
        <w:t>space</w:t>
      </w:r>
      <w:r w:rsidRPr="007D6736">
        <w:rPr>
          <w:rStyle w:val="StyleUnderline"/>
        </w:rPr>
        <w:t xml:space="preserve"> specialties</w:t>
      </w:r>
      <w:r w:rsidRPr="007D6736">
        <w:rPr>
          <w:sz w:val="16"/>
        </w:rPr>
        <w:t>. The approach is a shift from last year's "Warriors Wanted" campaign, which featured soldiers from the 75th Ranger Regiment and other combat units training for war.</w:t>
      </w:r>
    </w:p>
    <w:p w14:paraId="14F57F21" w14:textId="77777777" w:rsidR="00FB6A31" w:rsidRPr="00FB6A31" w:rsidRDefault="00FB6A31" w:rsidP="00FB6A31"/>
    <w:p w14:paraId="4192F3A8" w14:textId="1404B12A" w:rsidR="000B3EC1" w:rsidRDefault="000B3EC1" w:rsidP="00FB6A31">
      <w:pPr>
        <w:pStyle w:val="Heading3"/>
      </w:pPr>
      <w:r>
        <w:t>L—ubi</w:t>
      </w:r>
    </w:p>
    <w:p w14:paraId="2C95C1B5" w14:textId="77777777" w:rsidR="000B3EC1" w:rsidRDefault="000B3EC1" w:rsidP="000B3EC1">
      <w:pPr>
        <w:pStyle w:val="Heading4"/>
      </w:pPr>
      <w:r>
        <w:t xml:space="preserve">A UBI would kill the military </w:t>
      </w:r>
    </w:p>
    <w:p w14:paraId="0835109A" w14:textId="77777777" w:rsidR="000B3EC1" w:rsidRDefault="000B3EC1" w:rsidP="000B3EC1">
      <w:r>
        <w:t>Jeff </w:t>
      </w:r>
      <w:r w:rsidRPr="00AC7CEF">
        <w:rPr>
          <w:rFonts w:eastAsiaTheme="majorEastAsia" w:cstheme="majorBidi"/>
          <w:b/>
          <w:bCs/>
          <w:sz w:val="26"/>
          <w:szCs w:val="26"/>
        </w:rPr>
        <w:t>Manza 22</w:t>
      </w:r>
      <w:r>
        <w:t xml:space="preserve"> [</w:t>
      </w:r>
      <w:r w:rsidRPr="00AC7CEF">
        <w:t>Professor of Sociology and the chair of the Department of Sociology at New York University. He received his BA and PhD from the University of California – Berkeley. Before coming to NYU in 2006, he taught at Penn State (1996-98) and Northwestern (1998-2006).</w:t>
      </w:r>
      <w:r>
        <w:t xml:space="preserve"> (2022)</w:t>
      </w:r>
      <w:r w:rsidRPr="00AC7CEF">
        <w:t xml:space="preserve"> </w:t>
      </w:r>
      <w:r>
        <w:t xml:space="preserve">“If </w:t>
      </w:r>
      <w:r w:rsidRPr="00DE64F5">
        <w:rPr>
          <w:rStyle w:val="StyleUnderline"/>
          <w:highlight w:val="cyan"/>
        </w:rPr>
        <w:t>universal basic income</w:t>
      </w:r>
      <w:r>
        <w:t xml:space="preserve"> is the answer, what is the question?” </w:t>
      </w:r>
      <w:r w:rsidRPr="00AC7CEF">
        <w:t>https://link.springer.com/article/10.1007/s11186-022-09490-4</w:t>
      </w:r>
      <w:r>
        <w:t>]//:0</w:t>
      </w:r>
    </w:p>
    <w:p w14:paraId="76CAA13C" w14:textId="77777777" w:rsidR="000B3EC1" w:rsidRPr="00AC7CEF" w:rsidRDefault="000B3EC1" w:rsidP="000B3EC1">
      <w:pPr>
        <w:rPr>
          <w:sz w:val="16"/>
        </w:rPr>
      </w:pPr>
      <w:r w:rsidRPr="00AC7CEF">
        <w:rPr>
          <w:sz w:val="16"/>
        </w:rPr>
        <w:t xml:space="preserve">That the Anglo-American countries do less well on many of these welfare state measures than their European counterparts, with the United States standing out as the extreme outlier, is well-known. But Kenworthy persuasively argues that there are no plausible reasons, of either economic necessity or existing institutional design, that would prevent any country – including the United States – from eventually getting to the same place as Scandinavian social democracies. What blocks such a development 13 628 Theory and Society (2023) 52:625–639 is politics, not economic or fnancial necessity. But even here, Kenworthy is optimistic in a novel way. In the second half of the book, focused on the United States, Kenworthy estimates that devoting an additional 10% of GDP to social programs would be required to bring the U.S. up to Scandinavian levels. </w:t>
      </w:r>
      <w:r w:rsidRPr="00AC7CEF">
        <w:rPr>
          <w:rStyle w:val="StyleUnderline"/>
        </w:rPr>
        <w:t xml:space="preserve">The </w:t>
      </w:r>
      <w:r w:rsidRPr="00DE64F5">
        <w:rPr>
          <w:rStyle w:val="StyleUnderline"/>
          <w:highlight w:val="cyan"/>
        </w:rPr>
        <w:t>vast increase in income</w:t>
      </w:r>
      <w:r w:rsidRPr="00AC7CEF">
        <w:rPr>
          <w:rStyle w:val="StyleUnderline"/>
        </w:rPr>
        <w:t xml:space="preserve"> security</w:t>
      </w:r>
      <w:r w:rsidRPr="00AC7CEF">
        <w:rPr>
          <w:sz w:val="16"/>
        </w:rPr>
        <w:t xml:space="preserve"> this would provide could be funded, as all European countries do, with a range of taxes including a value-added tax on consumption and other under-taxed forms of income and wealth (and perhaps, he might have added, </w:t>
      </w:r>
      <w:r w:rsidRPr="00DE64F5">
        <w:rPr>
          <w:rStyle w:val="StyleUnderline"/>
          <w:highlight w:val="cyan"/>
        </w:rPr>
        <w:t>a signifcant reduction in the exceptionally high levels of military</w:t>
      </w:r>
      <w:r w:rsidRPr="00AC7CEF">
        <w:rPr>
          <w:rStyle w:val="StyleUnderline"/>
        </w:rPr>
        <w:t xml:space="preserve"> </w:t>
      </w:r>
      <w:r w:rsidRPr="00DE64F5">
        <w:rPr>
          <w:rStyle w:val="StyleUnderline"/>
          <w:highlight w:val="cyan"/>
        </w:rPr>
        <w:t>and counterintelligence expenditures unique to the U.S</w:t>
      </w:r>
      <w:r w:rsidRPr="00AC7CEF">
        <w:rPr>
          <w:rStyle w:val="StyleUnderline"/>
        </w:rPr>
        <w:t>., which spends 2–3 times as much of its GDP on the military as any European country)</w:t>
      </w:r>
      <w:r w:rsidRPr="00AC7CEF">
        <w:rPr>
          <w:sz w:val="16"/>
        </w:rPr>
        <w:t>. Middle class households would pay more in taxes than they do at present – Kenworthy correctly notes the unpleasant fact that although it is very popular right now, new taxes on the rich will not generate nearly enough revenue – but they would also receive far more security and roads to opportunity for themselves and their children then they presently do (as Democratic Party politicians continually struggle to convince voters).</w:t>
      </w:r>
    </w:p>
    <w:p w14:paraId="1244902E" w14:textId="77777777" w:rsidR="000B3EC1" w:rsidRPr="000B3EC1" w:rsidRDefault="000B3EC1" w:rsidP="000B3EC1"/>
    <w:p w14:paraId="5BF7276D" w14:textId="58654EF5" w:rsidR="001F054D" w:rsidRDefault="001F054D" w:rsidP="00FB6A31">
      <w:pPr>
        <w:pStyle w:val="Heading3"/>
      </w:pPr>
      <w:r>
        <w:t>L—universal healthcare</w:t>
      </w:r>
      <w:r w:rsidR="000543FD">
        <w:t xml:space="preserve">—1nc </w:t>
      </w:r>
    </w:p>
    <w:p w14:paraId="3DDBDFC2" w14:textId="2101D6B5" w:rsidR="001F054D" w:rsidRDefault="001F054D" w:rsidP="000543FD">
      <w:pPr>
        <w:pStyle w:val="Heading4"/>
        <w:tabs>
          <w:tab w:val="left" w:pos="4410"/>
        </w:tabs>
      </w:pPr>
      <w:r>
        <w:t>Robust data shows universal healthcare kills military recruitment</w:t>
      </w:r>
    </w:p>
    <w:p w14:paraId="3723D923" w14:textId="77777777" w:rsidR="001F054D" w:rsidRDefault="001F054D" w:rsidP="001F054D">
      <w:r w:rsidRPr="00FA337B">
        <w:rPr>
          <w:rStyle w:val="Style13ptBold"/>
        </w:rPr>
        <w:t>Cebula and Coombs 10</w:t>
      </w:r>
      <w:r>
        <w:t xml:space="preserve"> – *Department of Economics and Finance, Jacksonville University, **Department of Economics, Louisiana State University-Shreveport *Richard J., **Christopher. Behavior in the Market for U.S. Army Recruits: PLS and 2SPLS Analysis of the Impact of Health Insurance Unavailability in the Non-Military Sector, 2003-2007. Research in Applied Economics ISSN 1948-5433 2010, Vol. 2, No. 1: E1 </w:t>
      </w:r>
    </w:p>
    <w:p w14:paraId="754DEE60" w14:textId="77777777" w:rsidR="001F054D" w:rsidRDefault="001F054D" w:rsidP="001F054D"/>
    <w:p w14:paraId="49BED0D6" w14:textId="77777777" w:rsidR="001F054D" w:rsidRDefault="001F054D" w:rsidP="001F054D">
      <w:pPr>
        <w:rPr>
          <w:sz w:val="16"/>
        </w:rPr>
      </w:pPr>
      <w:r w:rsidRPr="00302D10">
        <w:rPr>
          <w:sz w:val="16"/>
        </w:rPr>
        <w:t xml:space="preserve">As shown in equation (7), the estimated coefficients for all six of the non-trend explanatory variables exhibit the expected signs, with three being significant at the one percent level, and three being significant at the five percent level. Thus, this 2SPLS estimate reveals that the U.S. Army enlistment rate is an increasing function of both the percent of the population classified as veterans and the civilian unemployment rate, while being a decreasing function of personal income per capita, the percent of the population with a Bachelors degree or more, and the fatality rate. Finally, </w:t>
      </w:r>
      <w:r w:rsidRPr="00302D10">
        <w:rPr>
          <w:rStyle w:val="StyleUnderline"/>
        </w:rPr>
        <w:t xml:space="preserve">there is yet more </w:t>
      </w:r>
      <w:r w:rsidRPr="00302D10">
        <w:rPr>
          <w:rStyle w:val="Emphasis"/>
        </w:rPr>
        <w:t>strong evidence</w:t>
      </w:r>
      <w:r w:rsidRPr="00302D10">
        <w:rPr>
          <w:rStyle w:val="StyleUnderline"/>
        </w:rPr>
        <w:t xml:space="preserve"> on behalf of the hypothesis that </w:t>
      </w:r>
      <w:r w:rsidRPr="00DE64F5">
        <w:rPr>
          <w:rStyle w:val="StyleUnderline"/>
          <w:highlight w:val="cyan"/>
        </w:rPr>
        <w:t>the greater</w:t>
      </w:r>
      <w:r w:rsidRPr="00302D10">
        <w:rPr>
          <w:rStyle w:val="StyleUnderline"/>
        </w:rPr>
        <w:t xml:space="preserve"> the </w:t>
      </w:r>
      <w:r w:rsidRPr="00DE64F5">
        <w:rPr>
          <w:rStyle w:val="StyleUnderline"/>
          <w:highlight w:val="cyan"/>
        </w:rPr>
        <w:t>percentage of the civilian population</w:t>
      </w:r>
      <w:r w:rsidRPr="00302D10">
        <w:rPr>
          <w:rStyle w:val="StyleUnderline"/>
        </w:rPr>
        <w:t xml:space="preserve"> that is </w:t>
      </w:r>
      <w:r w:rsidRPr="00DE64F5">
        <w:rPr>
          <w:rStyle w:val="StyleUnderline"/>
          <w:highlight w:val="cyan"/>
        </w:rPr>
        <w:t>without health insurance</w:t>
      </w:r>
      <w:r w:rsidRPr="00302D10">
        <w:rPr>
          <w:rStyle w:val="StyleUnderline"/>
        </w:rPr>
        <w:t xml:space="preserve">, </w:t>
      </w:r>
      <w:r w:rsidRPr="00DE64F5">
        <w:rPr>
          <w:rStyle w:val="StyleUnderline"/>
          <w:highlight w:val="cyan"/>
        </w:rPr>
        <w:t>the greater</w:t>
      </w:r>
      <w:r w:rsidRPr="00302D10">
        <w:rPr>
          <w:rStyle w:val="StyleUnderline"/>
        </w:rPr>
        <w:t xml:space="preserve"> the </w:t>
      </w:r>
      <w:r w:rsidRPr="00DE64F5">
        <w:rPr>
          <w:rStyle w:val="StyleUnderline"/>
          <w:highlight w:val="cyan"/>
        </w:rPr>
        <w:t>incentive</w:t>
      </w:r>
      <w:r w:rsidRPr="00302D10">
        <w:rPr>
          <w:rStyle w:val="StyleUnderline"/>
        </w:rPr>
        <w:t xml:space="preserve"> at the margin </w:t>
      </w:r>
      <w:r w:rsidRPr="00DE64F5">
        <w:rPr>
          <w:rStyle w:val="StyleUnderline"/>
          <w:highlight w:val="cyan"/>
        </w:rPr>
        <w:t>for civilians to enlist</w:t>
      </w:r>
      <w:r w:rsidRPr="00302D10">
        <w:rPr>
          <w:rStyle w:val="StyleUnderline"/>
        </w:rPr>
        <w:t xml:space="preserve"> in the U.S. Army.</w:t>
      </w:r>
      <w:r w:rsidRPr="00302D10">
        <w:rPr>
          <w:sz w:val="16"/>
        </w:rPr>
        <w:t xml:space="preserve"> 4. Conclusion This study addresses an essentially heretofore-ignored issue, namely, "Does the unavailability of health insurance act as a marginal incentive for persons to enlist in the U.S. Army?" Within a cost-benefit framework, the present study provides insight into this issue. </w:t>
      </w:r>
      <w:r w:rsidRPr="00302D10">
        <w:rPr>
          <w:rStyle w:val="StyleUnderline"/>
        </w:rPr>
        <w:t xml:space="preserve">The </w:t>
      </w:r>
      <w:r w:rsidRPr="00DE64F5">
        <w:rPr>
          <w:rStyle w:val="Emphasis"/>
          <w:highlight w:val="cyan"/>
        </w:rPr>
        <w:t>empirical analysis</w:t>
      </w:r>
      <w:r w:rsidRPr="00DE64F5">
        <w:rPr>
          <w:rStyle w:val="StyleUnderline"/>
          <w:highlight w:val="cyan"/>
        </w:rPr>
        <w:t xml:space="preserve"> includes a variety of control variables</w:t>
      </w:r>
      <w:r w:rsidRPr="00302D10">
        <w:rPr>
          <w:rStyle w:val="StyleUnderline"/>
        </w:rPr>
        <w:t xml:space="preserve"> and takes the form of a state-level panel data study for the years 2003 through 2007</w:t>
      </w:r>
      <w:r w:rsidRPr="00302D10">
        <w:rPr>
          <w:sz w:val="16"/>
        </w:rPr>
        <w:t xml:space="preserve">, the most recent years to date for which all of the variables in the model are available and dependable. The six PLS and one 2SPLS results demonstrate, among other things, that </w:t>
      </w:r>
      <w:r w:rsidRPr="00302D10">
        <w:rPr>
          <w:rStyle w:val="StyleUnderline"/>
        </w:rPr>
        <w:t>the greater the percentage of the civilian population without health insurance, the greater the rate of enlistment in the U.S. Army</w:t>
      </w:r>
      <w:r w:rsidRPr="00302D10">
        <w:rPr>
          <w:sz w:val="16"/>
        </w:rPr>
        <w:t xml:space="preserve">. One logical implication of this finding would be that </w:t>
      </w:r>
      <w:r w:rsidRPr="00302D10">
        <w:rPr>
          <w:rStyle w:val="StyleUnderline"/>
        </w:rPr>
        <w:t xml:space="preserve">if </w:t>
      </w:r>
      <w:r w:rsidRPr="00DE64F5">
        <w:rPr>
          <w:rStyle w:val="StyleUnderline"/>
          <w:highlight w:val="cyan"/>
        </w:rPr>
        <w:t>universal health care</w:t>
      </w:r>
      <w:r w:rsidRPr="00302D10">
        <w:rPr>
          <w:rStyle w:val="StyleUnderline"/>
        </w:rPr>
        <w:t xml:space="preserve"> were implemented across the U.S</w:t>
      </w:r>
      <w:r w:rsidRPr="00302D10">
        <w:rPr>
          <w:sz w:val="16"/>
        </w:rPr>
        <w:t xml:space="preserve">. as a whole, as would be the case under HR 3200 and the variations thereof being considered by Congress, other things held constant, </w:t>
      </w:r>
      <w:r w:rsidRPr="00302D10">
        <w:rPr>
          <w:rStyle w:val="Emphasis"/>
        </w:rPr>
        <w:t xml:space="preserve">it </w:t>
      </w:r>
      <w:r w:rsidRPr="00DE64F5">
        <w:rPr>
          <w:rStyle w:val="Emphasis"/>
          <w:highlight w:val="cyan"/>
        </w:rPr>
        <w:t>would have a deleterious impact on the U.S. army enlistment</w:t>
      </w:r>
      <w:r w:rsidRPr="00302D10">
        <w:rPr>
          <w:rStyle w:val="Emphasis"/>
        </w:rPr>
        <w:t xml:space="preserve"> rate </w:t>
      </w:r>
      <w:r w:rsidRPr="00DE64F5">
        <w:rPr>
          <w:rStyle w:val="Emphasis"/>
          <w:highlight w:val="cyan"/>
        </w:rPr>
        <w:t>and</w:t>
      </w:r>
      <w:r w:rsidRPr="00302D10">
        <w:rPr>
          <w:rStyle w:val="Emphasis"/>
        </w:rPr>
        <w:t xml:space="preserve">, presumably, on enlistment </w:t>
      </w:r>
      <w:r w:rsidRPr="00DE64F5">
        <w:rPr>
          <w:rStyle w:val="Emphasis"/>
          <w:highlight w:val="cyan"/>
        </w:rPr>
        <w:t>in all branches of the military</w:t>
      </w:r>
      <w:r w:rsidRPr="00302D10">
        <w:rPr>
          <w:sz w:val="16"/>
        </w:rPr>
        <w:t xml:space="preserve">. To the extent that this conclusion holds, additional incentives to increase enlistment would be necessitated in order to maintain the desired/required levels of military personnel. </w:t>
      </w:r>
    </w:p>
    <w:p w14:paraId="52225F59" w14:textId="77777777" w:rsidR="000543FD" w:rsidRDefault="000543FD" w:rsidP="001F054D">
      <w:pPr>
        <w:rPr>
          <w:sz w:val="16"/>
        </w:rPr>
      </w:pPr>
    </w:p>
    <w:p w14:paraId="18FBDB9E" w14:textId="533DFD16" w:rsidR="000543FD" w:rsidRDefault="000543FD" w:rsidP="000543FD">
      <w:pPr>
        <w:pStyle w:val="Heading3"/>
      </w:pPr>
      <w:r>
        <w:t xml:space="preserve">L—universal healthcare—2nc </w:t>
      </w:r>
    </w:p>
    <w:p w14:paraId="16C4DA6A" w14:textId="77777777" w:rsidR="000543FD" w:rsidRPr="00302D10" w:rsidRDefault="000543FD" w:rsidP="001F054D">
      <w:pPr>
        <w:rPr>
          <w:sz w:val="16"/>
        </w:rPr>
      </w:pPr>
    </w:p>
    <w:p w14:paraId="03281416" w14:textId="77777777" w:rsidR="001F054D" w:rsidRDefault="001F054D" w:rsidP="001F054D">
      <w:pPr>
        <w:pStyle w:val="Heading4"/>
      </w:pPr>
      <w:r>
        <w:t>Universal healthcare would crush recruiting</w:t>
      </w:r>
    </w:p>
    <w:p w14:paraId="33973109" w14:textId="3B584359" w:rsidR="001F054D" w:rsidRPr="0085742E" w:rsidRDefault="001F054D" w:rsidP="001F054D">
      <w:pPr>
        <w:rPr>
          <w:rStyle w:val="Style13ptBold"/>
        </w:rPr>
      </w:pPr>
      <w:r w:rsidRPr="0085742E">
        <w:rPr>
          <w:rStyle w:val="Style13ptBold"/>
        </w:rPr>
        <w:t>McCullough 16</w:t>
      </w:r>
      <w:r>
        <w:rPr>
          <w:rStyle w:val="Style13ptBold"/>
        </w:rPr>
        <w:t xml:space="preserve"> </w:t>
      </w:r>
    </w:p>
    <w:p w14:paraId="3B4673FE" w14:textId="3A40E4B2" w:rsidR="001F054D" w:rsidRDefault="001F054D" w:rsidP="001F054D">
      <w:pPr>
        <w:rPr>
          <w:sz w:val="16"/>
        </w:rPr>
      </w:pPr>
      <w:r>
        <w:rPr>
          <w:sz w:val="16"/>
        </w:rPr>
        <w:t>(A Comparison of Marketing Techniques Among Military Recruiters McCullough, Paul V., III PhD in Business Admin Walden College. Walden University, ProQuest Dissertations Publishing, 2016.)</w:t>
      </w:r>
    </w:p>
    <w:p w14:paraId="18DCB35D" w14:textId="77777777" w:rsidR="001F054D" w:rsidRDefault="001F054D" w:rsidP="001F054D">
      <w:pPr>
        <w:rPr>
          <w:sz w:val="16"/>
        </w:rPr>
      </w:pPr>
    </w:p>
    <w:p w14:paraId="65D9B353" w14:textId="77777777" w:rsidR="001F054D" w:rsidRPr="00882153" w:rsidRDefault="001F054D" w:rsidP="001F054D">
      <w:pPr>
        <w:rPr>
          <w:sz w:val="16"/>
        </w:rPr>
      </w:pPr>
      <w:r>
        <w:rPr>
          <w:sz w:val="16"/>
        </w:rPr>
        <w:t xml:space="preserve">Health insurance. Further proof of the benefits of military service comes from Cebula (2011), who explored the lack of health insurance in the United States to determine the effect of this nationwide problem on enlistment in the military. He discovered a positive correlation between enlistment and the medical care inflation rate, providing strong support for the Army health care magnet hypothesis, according to which </w:t>
      </w:r>
      <w:r w:rsidRPr="0085742E">
        <w:rPr>
          <w:rStyle w:val="StyleUnderline"/>
        </w:rPr>
        <w:t>Army enlistment increases as the percentage of Americans without health insurance increases.</w:t>
      </w:r>
      <w:r>
        <w:rPr>
          <w:sz w:val="16"/>
        </w:rPr>
        <w:t xml:space="preserve"> In addition, he stated an increased presence of military veterans also leads to growth in enlistment, because veterans promote military service. Cebula (2011) commented, however, if </w:t>
      </w:r>
      <w:r w:rsidRPr="00DE64F5">
        <w:rPr>
          <w:rStyle w:val="StyleUnderline"/>
          <w:highlight w:val="cyan"/>
        </w:rPr>
        <w:t>universal health care could have an adverse impact on military recruiting</w:t>
      </w:r>
      <w:r w:rsidRPr="0085742E">
        <w:rPr>
          <w:rStyle w:val="StyleUnderline"/>
        </w:rPr>
        <w:t xml:space="preserve"> if universal health care ever becomes available in the United States</w:t>
      </w:r>
      <w:r>
        <w:rPr>
          <w:sz w:val="16"/>
        </w:rPr>
        <w:t xml:space="preserve">. Although no proof of this hypothesis currently exists, the military may have to adjust its recruiting strategy upon the full implementation of the Patient Protection and Affordable Care Act, signed into law by President Obama on March 23, 2010. In the interim, however, Wu, Henne, and Propst (2012) demonstrated the large financial benefits of the military health care system. They explored the Family Act, a proposed addition to the Tricare medical system, targeted for infertility treatments, introduced to the Senate on May 12, 2011. Wu et al. discovered upon implementation of the Family Act, medical expense deductions could exceed 7.5% of adjusted gross income per year, with a maximum lifetime credit of $13,360. This new law could also result in an increase of in vitro fertilization procedures at military treatment facilities by as much as 29% and reduce patient medical expenses for the procedure by 50% (Wu et al., 2012). For couples in the military that desire to have children but have struggled with fertility issues, </w:t>
      </w:r>
      <w:r w:rsidRPr="0085742E">
        <w:rPr>
          <w:rStyle w:val="StyleUnderline"/>
        </w:rPr>
        <w:t>the Family Act provides military families access to fertility treatments that may help individuals realize their dreams without spending excessive sums of money.</w:t>
      </w:r>
      <w:r>
        <w:rPr>
          <w:sz w:val="16"/>
        </w:rPr>
        <w:t xml:space="preserve"> Compensation. The compensation service members receive for performing their duty, through cash, noncash, and deferred payments, is another financial benefit of military service. According to Hosek et al. (2012), funding for military personnel has risen by 45% since 2000, an increase greater than the Consumer Price Index or Employment Cost Index during the same period. Hosek et al. suggested military compensation now exceeds the 70th percentile threshold, compared to civilians in equivalent jobs, who experienced a 4% to 8% decrease in pay in recent years. A career in the military also stands as an anomaly in today’s society, with an assured pension after 20 years of active federal service, which provides 50% of the average of what the service member earned in base pay during the last 3 years of service. </w:t>
      </w:r>
      <w:r w:rsidRPr="0085742E">
        <w:rPr>
          <w:rStyle w:val="StyleUnderline"/>
        </w:rPr>
        <w:t xml:space="preserve">The </w:t>
      </w:r>
      <w:r w:rsidRPr="00DE64F5">
        <w:rPr>
          <w:rStyle w:val="StyleUnderline"/>
          <w:highlight w:val="cyan"/>
        </w:rPr>
        <w:t>military</w:t>
      </w:r>
      <w:r>
        <w:rPr>
          <w:sz w:val="16"/>
        </w:rPr>
        <w:t xml:space="preserve"> also </w:t>
      </w:r>
      <w:r w:rsidRPr="00DE64F5">
        <w:rPr>
          <w:rStyle w:val="StyleUnderline"/>
          <w:highlight w:val="cyan"/>
        </w:rPr>
        <w:t>provides free health care to service members and their families, whereas the cost of health care for civilians has increased substantially</w:t>
      </w:r>
      <w:r>
        <w:rPr>
          <w:sz w:val="16"/>
        </w:rPr>
        <w:t xml:space="preserve">. Hosek et al. suggested these benefits have become too costly and require reform. Until Congress changes the law, however, </w:t>
      </w:r>
      <w:r w:rsidRPr="00DE64F5">
        <w:rPr>
          <w:rStyle w:val="StyleUnderline"/>
          <w:highlight w:val="cyan"/>
        </w:rPr>
        <w:t>these benefits</w:t>
      </w:r>
      <w:r w:rsidRPr="0085742E">
        <w:rPr>
          <w:rStyle w:val="StyleUnderline"/>
        </w:rPr>
        <w:t xml:space="preserve"> certainly </w:t>
      </w:r>
      <w:r w:rsidRPr="00DE64F5">
        <w:rPr>
          <w:rStyle w:val="StyleUnderline"/>
          <w:highlight w:val="cyan"/>
        </w:rPr>
        <w:t>provide valuable incentives for anyone considering military service</w:t>
      </w:r>
      <w:r w:rsidRPr="00DE64F5">
        <w:rPr>
          <w:sz w:val="16"/>
          <w:highlight w:val="cyan"/>
        </w:rPr>
        <w:t>.</w:t>
      </w:r>
    </w:p>
    <w:p w14:paraId="6BC16E5C" w14:textId="77777777" w:rsidR="001F054D" w:rsidRDefault="001F054D" w:rsidP="001F054D">
      <w:pPr>
        <w:pStyle w:val="Heading4"/>
      </w:pPr>
      <w:r>
        <w:t>Plan alters the incentive calculus of potential recruits—causes a huge decline</w:t>
      </w:r>
    </w:p>
    <w:p w14:paraId="76B3BF3F" w14:textId="77777777" w:rsidR="001F054D" w:rsidRPr="00AD35AC" w:rsidRDefault="001F054D" w:rsidP="001F054D">
      <w:pPr>
        <w:rPr>
          <w:rStyle w:val="Style13ptBold"/>
        </w:rPr>
      </w:pPr>
      <w:r w:rsidRPr="00AD35AC">
        <w:rPr>
          <w:rStyle w:val="Style13ptBold"/>
        </w:rPr>
        <w:t xml:space="preserve">Cebula </w:t>
      </w:r>
      <w:r>
        <w:rPr>
          <w:rStyle w:val="Style13ptBold"/>
        </w:rPr>
        <w:t>et al 10</w:t>
      </w:r>
    </w:p>
    <w:p w14:paraId="2E74CFDD" w14:textId="1636E917" w:rsidR="001F054D" w:rsidRDefault="001F054D" w:rsidP="001F054D">
      <w:r>
        <w:t xml:space="preserve">Richard J. Cebula Department of Economics Armstrong Atlantic State University Usha Nair-Reichert Department of Economics Georgia Institute of Technology, Kyle Taylor Department of Economics Armstrong Atlantic State University , Does a Lack of Health Insurance Elicit an Increase in the Rate of Voluntary Military Enlistment in the U.S.? The ”Military Health Care Magnet Hypothesis,” 1974-2007 In International Business Research </w:t>
      </w:r>
      <w:r w:rsidRPr="001C3908">
        <w:t>http://citeseerx.ist.psu.edu/viewdoc/download?doi=10.1.1.669.7114&amp;rep=rep1&amp;type=pdf</w:t>
      </w:r>
    </w:p>
    <w:p w14:paraId="52571C5D" w14:textId="77777777" w:rsidR="001F054D" w:rsidRPr="000F7AE3" w:rsidRDefault="001F054D" w:rsidP="001F054D">
      <w:pPr>
        <w:rPr>
          <w:sz w:val="16"/>
        </w:rPr>
      </w:pPr>
      <w:r w:rsidRPr="001C3908">
        <w:rPr>
          <w:rStyle w:val="StyleUnderline"/>
        </w:rPr>
        <w:t>This study</w:t>
      </w:r>
      <w:r w:rsidRPr="001C3908">
        <w:rPr>
          <w:sz w:val="16"/>
        </w:rPr>
        <w:t xml:space="preserve"> addresses the following question: “Does the unavailability of health insurance act as a incentive for persons to enlist in the military?” Within a cost-benefit framework, the present study endeavors to provide insight into this issue, referred to here as the “Military Health Care Magnet Hypothesis”. The OLS and 2SLS results </w:t>
      </w:r>
      <w:r w:rsidRPr="001C3908">
        <w:rPr>
          <w:rStyle w:val="StyleUnderline"/>
        </w:rPr>
        <w:t>provide substantial evidence that th</w:t>
      </w:r>
      <w:r w:rsidRPr="00DE64F5">
        <w:rPr>
          <w:rStyle w:val="StyleUnderline"/>
          <w:highlight w:val="cyan"/>
        </w:rPr>
        <w:t>e greater the percentage of the civilian population without health insurance, the greater the rate of enlistment in the U.S. Army</w:t>
      </w:r>
      <w:r w:rsidRPr="001C3908">
        <w:rPr>
          <w:sz w:val="16"/>
        </w:rPr>
        <w:t xml:space="preserve">. Voluntary enlistment in the U.S. Army also is positively impacted by a greater presence of military veterans (which “promotes” enlistment). Furthermore, it is negatively impacted by a more rapidly growing economy (a proxy for higher opportunity costs) and military conflicts/wars (risk-averse behavior with military conflict being a risk factor that elevates the expected probability of being wounded or killed). Thus, the AVMF (all-voluntary military force) market appears to function as the free enterprise system would expect. Finally, it may be worthy of note that </w:t>
      </w:r>
      <w:r w:rsidRPr="001C3908">
        <w:rPr>
          <w:rStyle w:val="StyleUnderline"/>
        </w:rPr>
        <w:t>if the “Military Health Care Magnet Hypothesis” is valid, then it logically follows that if a system of de facto universal health care is in fact instituted in the U.S., there may be unforeseen externalities from a military recruitment perspective</w:t>
      </w:r>
      <w:r w:rsidRPr="001C3908">
        <w:rPr>
          <w:sz w:val="16"/>
        </w:rPr>
        <w:t xml:space="preserve">. In particular, </w:t>
      </w:r>
      <w:r w:rsidRPr="00DE64F5">
        <w:rPr>
          <w:rStyle w:val="StyleUnderline"/>
          <w:highlight w:val="cyan"/>
        </w:rPr>
        <w:t>implementation of universal health care would</w:t>
      </w:r>
      <w:r w:rsidRPr="001C3908">
        <w:rPr>
          <w:sz w:val="16"/>
        </w:rPr>
        <w:t xml:space="preserve"> naturally </w:t>
      </w:r>
      <w:r w:rsidRPr="00DE64F5">
        <w:rPr>
          <w:rStyle w:val="StyleUnderline"/>
          <w:highlight w:val="cyan"/>
        </w:rPr>
        <w:t>result in a decline in the expected gross benefits of enlistment</w:t>
      </w:r>
      <w:r w:rsidRPr="001C3908">
        <w:rPr>
          <w:rStyle w:val="StyleUnderline"/>
        </w:rPr>
        <w:t xml:space="preserve">. This is because would-be enlistees will factor the same into their cost-benefit analysis of whether to enlist. Clearly, </w:t>
      </w:r>
      <w:r w:rsidRPr="00DE64F5">
        <w:rPr>
          <w:rStyle w:val="StyleUnderline"/>
          <w:highlight w:val="cyan"/>
        </w:rPr>
        <w:t>as the AVMF market factors the availability of universal health care</w:t>
      </w:r>
      <w:r w:rsidRPr="001C3908">
        <w:rPr>
          <w:rStyle w:val="StyleUnderline"/>
        </w:rPr>
        <w:t xml:space="preserve"> outside the confines of the military into its marginal enlistment decision calculus, for </w:t>
      </w:r>
      <w:r w:rsidRPr="00DE64F5">
        <w:rPr>
          <w:rStyle w:val="StyleUnderline"/>
          <w:highlight w:val="cyan"/>
        </w:rPr>
        <w:t>many the expected net benefits</w:t>
      </w:r>
      <w:r w:rsidRPr="001C3908">
        <w:rPr>
          <w:rStyle w:val="StyleUnderline"/>
        </w:rPr>
        <w:t xml:space="preserve"> (of enlisting) </w:t>
      </w:r>
      <w:r w:rsidRPr="00DE64F5">
        <w:rPr>
          <w:rStyle w:val="StyleUnderline"/>
          <w:highlight w:val="cyan"/>
        </w:rPr>
        <w:t>will decline sufficiently as to create a no-enlist decision</w:t>
      </w:r>
      <w:r w:rsidRPr="001C3908">
        <w:rPr>
          <w:sz w:val="16"/>
        </w:rPr>
        <w:t xml:space="preserve">. In turn, it follows that some form of additional incentives will be needed in order to induce sufficient recruitment/enlistment. We contribute to the debate on </w:t>
      </w:r>
      <w:r w:rsidRPr="00DE64F5">
        <w:rPr>
          <w:rStyle w:val="StyleUnderline"/>
          <w:highlight w:val="cyan"/>
        </w:rPr>
        <w:t>universal health care coverage</w:t>
      </w:r>
      <w:r w:rsidRPr="001C3908">
        <w:rPr>
          <w:sz w:val="16"/>
        </w:rPr>
        <w:t xml:space="preserve"> by pointing out the possibility for </w:t>
      </w:r>
      <w:r w:rsidRPr="00DE64F5">
        <w:rPr>
          <w:rStyle w:val="StyleUnderline"/>
          <w:highlight w:val="cyan"/>
        </w:rPr>
        <w:t>an unintended consequence, namely a decline in military enlistment</w:t>
      </w:r>
      <w:r w:rsidRPr="001C3908">
        <w:rPr>
          <w:sz w:val="16"/>
        </w:rPr>
        <w:t xml:space="preserve">. Thus </w:t>
      </w:r>
      <w:r w:rsidRPr="001C3908">
        <w:rPr>
          <w:rStyle w:val="StyleUnderline"/>
        </w:rPr>
        <w:t>if universal health care is instituted, it could increase the cost of military recruitment in the future.</w:t>
      </w:r>
    </w:p>
    <w:p w14:paraId="3A085FF1" w14:textId="77777777" w:rsidR="001F054D" w:rsidRDefault="001F054D" w:rsidP="001F054D">
      <w:pPr>
        <w:pStyle w:val="Heading4"/>
      </w:pPr>
      <w:r>
        <w:t>The need for health care directly drives military recruiting</w:t>
      </w:r>
    </w:p>
    <w:p w14:paraId="6E55852D" w14:textId="77777777" w:rsidR="001F054D" w:rsidRPr="001C3908" w:rsidRDefault="001F054D" w:rsidP="001F054D">
      <w:pPr>
        <w:rPr>
          <w:rStyle w:val="Style13ptBold"/>
        </w:rPr>
      </w:pPr>
      <w:r w:rsidRPr="001C3908">
        <w:rPr>
          <w:rStyle w:val="Style13ptBold"/>
        </w:rPr>
        <w:t>Cebula 11</w:t>
      </w:r>
    </w:p>
    <w:p w14:paraId="61E30D60" w14:textId="77777777" w:rsidR="001F054D" w:rsidRDefault="001F054D" w:rsidP="001F054D">
      <w:r>
        <w:t>Effects of Health Insurance and Medical Care Inflation on Voluntary Enlistment in the Army: An Empirical Study in the United States</w:t>
      </w:r>
    </w:p>
    <w:p w14:paraId="5E8509CB" w14:textId="77777777" w:rsidR="001F054D" w:rsidRDefault="001F054D" w:rsidP="001F054D">
      <w:r>
        <w:t>Cebula, Richard J. International Journal of Management; Poole28.1 (Mar 2011): 349-362,395.</w:t>
      </w:r>
    </w:p>
    <w:p w14:paraId="30D59C7F" w14:textId="77777777" w:rsidR="001F054D" w:rsidRPr="000F7AE3" w:rsidRDefault="001F054D" w:rsidP="001F054D">
      <w:pPr>
        <w:rPr>
          <w:sz w:val="16"/>
        </w:rPr>
      </w:pPr>
      <w:r w:rsidRPr="00882153">
        <w:rPr>
          <w:sz w:val="16"/>
        </w:rPr>
        <w:t xml:space="preserve">Finally, there are the findings for the two key health care variables. First, </w:t>
      </w:r>
      <w:r w:rsidRPr="00DE64F5">
        <w:rPr>
          <w:rStyle w:val="StyleUnderline"/>
          <w:highlight w:val="cyan"/>
        </w:rPr>
        <w:t>the estimated coefficient</w:t>
      </w:r>
      <w:r w:rsidRPr="00882153">
        <w:rPr>
          <w:sz w:val="16"/>
        </w:rPr>
        <w:t xml:space="preserve"> on the variable AAUNINS </w:t>
      </w:r>
      <w:r w:rsidRPr="00DE64F5">
        <w:rPr>
          <w:rStyle w:val="StyleUnderline"/>
          <w:highlight w:val="cyan"/>
        </w:rPr>
        <w:t xml:space="preserve">is </w:t>
      </w:r>
      <w:r w:rsidRPr="00DE64F5">
        <w:rPr>
          <w:rStyle w:val="Emphasis"/>
          <w:highlight w:val="cyan"/>
        </w:rPr>
        <w:t>positive and statistically significant</w:t>
      </w:r>
      <w:r w:rsidRPr="00882153">
        <w:rPr>
          <w:sz w:val="16"/>
        </w:rPr>
        <w:t xml:space="preserve"> at the one percent level, implying that </w:t>
      </w:r>
      <w:r w:rsidRPr="00DE64F5">
        <w:rPr>
          <w:rStyle w:val="StyleUnderline"/>
          <w:highlight w:val="cyan"/>
        </w:rPr>
        <w:t>the greater the percentage of the civilian population without health insurance, the greater the propensity for eligible young men and women to enlist in the</w:t>
      </w:r>
      <w:r w:rsidRPr="00882153">
        <w:rPr>
          <w:rStyle w:val="StyleUnderline"/>
        </w:rPr>
        <w:t xml:space="preserve"> U.S. </w:t>
      </w:r>
      <w:r w:rsidRPr="00DE64F5">
        <w:rPr>
          <w:rStyle w:val="StyleUnderline"/>
          <w:highlight w:val="cyan"/>
        </w:rPr>
        <w:t>Army</w:t>
      </w:r>
      <w:r w:rsidRPr="00882153">
        <w:rPr>
          <w:rStyle w:val="StyleUnderline"/>
        </w:rPr>
        <w:t>.</w:t>
      </w:r>
      <w:r w:rsidRPr="00882153">
        <w:rPr>
          <w:sz w:val="16"/>
        </w:rPr>
        <w:t xml:space="preserve"> Thus, </w:t>
      </w:r>
      <w:r w:rsidRPr="00882153">
        <w:rPr>
          <w:rStyle w:val="StyleUnderline"/>
        </w:rPr>
        <w:t>this result provides strong empirical support for the "Army Health Care Magnet Hypothesis</w:t>
      </w:r>
      <w:r w:rsidRPr="00882153">
        <w:rPr>
          <w:sz w:val="16"/>
        </w:rPr>
        <w:t xml:space="preserve">." Second, </w:t>
      </w:r>
      <w:r w:rsidRPr="00882153">
        <w:rPr>
          <w:rStyle w:val="StyleUnderline"/>
        </w:rPr>
        <w:t>the estimated coefficient on the AMCI variable is positive and statistically significant</w:t>
      </w:r>
      <w:r w:rsidRPr="00882153">
        <w:rPr>
          <w:sz w:val="16"/>
        </w:rPr>
        <w:t xml:space="preserve"> at beyond the 2.5 percent level. Thus, </w:t>
      </w:r>
      <w:r w:rsidRPr="00DE64F5">
        <w:rPr>
          <w:rStyle w:val="StyleUnderline"/>
          <w:highlight w:val="cyan"/>
        </w:rPr>
        <w:t>there is strong empirical evidence for the hypothesis</w:t>
      </w:r>
      <w:r w:rsidRPr="00882153">
        <w:rPr>
          <w:sz w:val="16"/>
        </w:rPr>
        <w:t xml:space="preserve"> introduced in this study </w:t>
      </w:r>
      <w:r w:rsidRPr="00882153">
        <w:rPr>
          <w:rStyle w:val="StyleUnderline"/>
        </w:rPr>
        <w:t>that the higher the medical care inflation rate, the greater the incentive to enlist in the U.S. Army and hence the greater the actual U.S. Army enlistment rate</w:t>
      </w:r>
      <w:r w:rsidRPr="00882153">
        <w:rPr>
          <w:sz w:val="16"/>
        </w:rPr>
        <w:t>.</w:t>
      </w:r>
    </w:p>
    <w:p w14:paraId="4EEB0D62" w14:textId="2A6D546D" w:rsidR="00356F76" w:rsidRPr="00356F76" w:rsidRDefault="00BC073A" w:rsidP="00356F76">
      <w:pPr>
        <w:pStyle w:val="Heading3"/>
      </w:pPr>
      <w:r>
        <w:t>L—</w:t>
      </w:r>
      <w:r w:rsidR="00356F76">
        <w:t>poverty/inequality—1nc</w:t>
      </w:r>
    </w:p>
    <w:p w14:paraId="19B87C61" w14:textId="77777777" w:rsidR="00BC073A" w:rsidRPr="0045175B" w:rsidRDefault="00BC073A" w:rsidP="00BC073A">
      <w:pPr>
        <w:pStyle w:val="Heading4"/>
      </w:pPr>
      <w:r>
        <w:t xml:space="preserve">The military disproportionately recruits from </w:t>
      </w:r>
      <w:r w:rsidRPr="0045175B">
        <w:rPr>
          <w:u w:val="single"/>
        </w:rPr>
        <w:t>lower income households</w:t>
      </w:r>
      <w:r>
        <w:t xml:space="preserve">. Decreasing inequality would </w:t>
      </w:r>
      <w:r w:rsidRPr="0045175B">
        <w:rPr>
          <w:u w:val="single"/>
        </w:rPr>
        <w:t>undermine enlistment.</w:t>
      </w:r>
    </w:p>
    <w:p w14:paraId="55886257" w14:textId="77777777" w:rsidR="00BC073A" w:rsidRDefault="00BC073A" w:rsidP="00BC073A">
      <w:r>
        <w:rPr>
          <w:rStyle w:val="Style13ptBold"/>
        </w:rPr>
        <w:t xml:space="preserve">Kriner and Shen ’16 </w:t>
      </w:r>
      <w:r>
        <w:t xml:space="preserve">[Douglas L. Kriner and Francis X. Shen; </w:t>
      </w:r>
      <w:r w:rsidRPr="0045175B">
        <w:t>Kriner is the Clinton Rossiter Professor in American Institutions at Cornell University. Shen, JD, PhD is an Associate Professor in the Harvard Medical School Center for Bioethics and the MGH Department of Psychiatry. Previously Dr. Shen was a Professor of Law, McKnight Presidential Fellow, and faculty member in the Graduate Program in Neuroscience at the University of Minnesota</w:t>
      </w:r>
      <w:r>
        <w:t xml:space="preserve">; 2016; “Invisible Inequality: The Two Americas of Military Sacrifice”; </w:t>
      </w:r>
      <w:r w:rsidRPr="0045175B">
        <w:t>The University of Memphis Law Review</w:t>
      </w:r>
      <w:r>
        <w:t>; Accessed 6-30-2023; DQ]</w:t>
      </w:r>
    </w:p>
    <w:p w14:paraId="6C3179EC" w14:textId="77777777" w:rsidR="00BC073A" w:rsidRPr="0045175B" w:rsidRDefault="00BC073A" w:rsidP="00BC073A">
      <w:pPr>
        <w:rPr>
          <w:sz w:val="16"/>
        </w:rPr>
      </w:pPr>
      <w:r w:rsidRPr="0045175B">
        <w:rPr>
          <w:sz w:val="16"/>
        </w:rPr>
        <w:t xml:space="preserve">One of the most </w:t>
      </w:r>
      <w:r w:rsidRPr="0045175B">
        <w:rPr>
          <w:rStyle w:val="StyleUnderline"/>
        </w:rPr>
        <w:t>straightforward explanations for inequality in wartime</w:t>
      </w:r>
      <w:r w:rsidRPr="0045175B">
        <w:rPr>
          <w:sz w:val="16"/>
        </w:rPr>
        <w:t xml:space="preserve"> death </w:t>
      </w:r>
      <w:r w:rsidRPr="0045175B">
        <w:rPr>
          <w:rStyle w:val="StyleUnderline"/>
        </w:rPr>
        <w:t xml:space="preserve">is inequality in who </w:t>
      </w:r>
      <w:r w:rsidRPr="0045175B">
        <w:rPr>
          <w:rStyle w:val="Emphasis"/>
        </w:rPr>
        <w:t>serves in the military</w:t>
      </w:r>
      <w:r w:rsidRPr="0045175B">
        <w:rPr>
          <w:rStyle w:val="StyleUnderline"/>
        </w:rPr>
        <w:t>.</w:t>
      </w:r>
      <w:r w:rsidRPr="0045175B">
        <w:rPr>
          <w:sz w:val="16"/>
        </w:rPr>
        <w:t xml:space="preserve"> For more than fifty years, an </w:t>
      </w:r>
      <w:r w:rsidRPr="0045175B">
        <w:rPr>
          <w:rStyle w:val="StyleUnderline"/>
        </w:rPr>
        <w:t>extensive</w:t>
      </w:r>
      <w:r w:rsidRPr="0045175B">
        <w:rPr>
          <w:sz w:val="16"/>
        </w:rPr>
        <w:t xml:space="preserve"> </w:t>
      </w:r>
      <w:r w:rsidRPr="0045175B">
        <w:rPr>
          <w:rStyle w:val="StyleUnderline"/>
        </w:rPr>
        <w:t>literature</w:t>
      </w:r>
      <w:r w:rsidRPr="0045175B">
        <w:rPr>
          <w:sz w:val="16"/>
        </w:rPr>
        <w:t xml:space="preserve"> at the crossroads of sociology, history, economics, and political science has investigated military manpower policies and changes in them over time.53 Today, a small percentage of Americans serve in the military.54 This has led to a civil-military gap along a number of dimensions.55 Men and women join the military for many reasons; for many, patriotism and a desire to serve are undoubtedly key factors. Yet an </w:t>
      </w:r>
      <w:r w:rsidRPr="00DE64F5">
        <w:rPr>
          <w:rStyle w:val="StyleUnderline"/>
          <w:highlight w:val="cyan"/>
        </w:rPr>
        <w:t>extensive</w:t>
      </w:r>
      <w:r w:rsidRPr="0045175B">
        <w:rPr>
          <w:rStyle w:val="StyleUnderline"/>
        </w:rPr>
        <w:t xml:space="preserve"> </w:t>
      </w:r>
      <w:r w:rsidRPr="00DE64F5">
        <w:rPr>
          <w:rStyle w:val="StyleUnderline"/>
          <w:highlight w:val="cyan"/>
        </w:rPr>
        <w:t>lit</w:t>
      </w:r>
      <w:r w:rsidRPr="0045175B">
        <w:rPr>
          <w:rStyle w:val="StyleUnderline"/>
        </w:rPr>
        <w:t>erature</w:t>
      </w:r>
      <w:r w:rsidRPr="0045175B">
        <w:rPr>
          <w:sz w:val="16"/>
        </w:rPr>
        <w:t xml:space="preserve"> also </w:t>
      </w:r>
      <w:r w:rsidRPr="00DE64F5">
        <w:rPr>
          <w:rStyle w:val="StyleUnderline"/>
          <w:highlight w:val="cyan"/>
        </w:rPr>
        <w:t>documents</w:t>
      </w:r>
      <w:r w:rsidRPr="0045175B">
        <w:rPr>
          <w:rStyle w:val="StyleUnderline"/>
        </w:rPr>
        <w:t xml:space="preserve"> the critical </w:t>
      </w:r>
      <w:r w:rsidRPr="00DE64F5">
        <w:rPr>
          <w:rStyle w:val="StyleUnderline"/>
          <w:highlight w:val="cyan"/>
        </w:rPr>
        <w:t>importance of economic incentives in spurring enlistments</w:t>
      </w:r>
      <w:r w:rsidRPr="0045175B">
        <w:rPr>
          <w:rStyle w:val="StyleUnderline"/>
        </w:rPr>
        <w:t xml:space="preserve"> throughout American history.56 </w:t>
      </w:r>
      <w:r w:rsidRPr="0045175B">
        <w:rPr>
          <w:sz w:val="16"/>
        </w:rPr>
        <w:t xml:space="preserve">At the aggregate level, a number of </w:t>
      </w:r>
      <w:r w:rsidRPr="0045175B">
        <w:rPr>
          <w:rStyle w:val="StyleUnderline"/>
        </w:rPr>
        <w:t>studies</w:t>
      </w:r>
      <w:r w:rsidRPr="0045175B">
        <w:rPr>
          <w:sz w:val="16"/>
        </w:rPr>
        <w:t xml:space="preserve"> have </w:t>
      </w:r>
      <w:r w:rsidRPr="0045175B">
        <w:rPr>
          <w:rStyle w:val="StyleUnderline"/>
        </w:rPr>
        <w:t>demonstrated strong correlations between the health of the economy and patterns in military enlistments</w:t>
      </w:r>
      <w:r w:rsidRPr="0045175B">
        <w:rPr>
          <w:sz w:val="16"/>
        </w:rPr>
        <w:t xml:space="preserve">. For example, in a 1994 RAND study of the factors correlated with the successful recruitment of high quality enlistments from 1978 to 1993, </w:t>
      </w:r>
      <w:r w:rsidRPr="0045175B">
        <w:rPr>
          <w:rStyle w:val="StyleUnderline"/>
        </w:rPr>
        <w:t xml:space="preserve">two of the </w:t>
      </w:r>
      <w:r w:rsidRPr="00DE64F5">
        <w:rPr>
          <w:rStyle w:val="StyleUnderline"/>
          <w:highlight w:val="cyan"/>
        </w:rPr>
        <w:t>factors with</w:t>
      </w:r>
      <w:r w:rsidRPr="0045175B">
        <w:rPr>
          <w:rStyle w:val="StyleUnderline"/>
        </w:rPr>
        <w:t xml:space="preserve"> the </w:t>
      </w:r>
      <w:r w:rsidRPr="00DE64F5">
        <w:rPr>
          <w:rStyle w:val="StyleUnderline"/>
          <w:highlight w:val="cyan"/>
        </w:rPr>
        <w:t>greatest influence on</w:t>
      </w:r>
      <w:r w:rsidRPr="0045175B">
        <w:rPr>
          <w:rStyle w:val="StyleUnderline"/>
        </w:rPr>
        <w:t xml:space="preserve"> the number of high quality </w:t>
      </w:r>
      <w:r w:rsidRPr="00DE64F5">
        <w:rPr>
          <w:rStyle w:val="StyleUnderline"/>
          <w:highlight w:val="cyan"/>
        </w:rPr>
        <w:t>recruits</w:t>
      </w:r>
      <w:r w:rsidRPr="0045175B">
        <w:rPr>
          <w:rStyle w:val="StyleUnderline"/>
        </w:rPr>
        <w:t xml:space="preserve"> obtained by the Army </w:t>
      </w:r>
      <w:r w:rsidRPr="00DE64F5">
        <w:rPr>
          <w:rStyle w:val="StyleUnderline"/>
          <w:highlight w:val="cyan"/>
        </w:rPr>
        <w:t>were</w:t>
      </w:r>
      <w:r w:rsidRPr="0045175B">
        <w:rPr>
          <w:rStyle w:val="StyleUnderline"/>
        </w:rPr>
        <w:t xml:space="preserve"> the </w:t>
      </w:r>
      <w:r w:rsidRPr="00DE64F5">
        <w:rPr>
          <w:rStyle w:val="Emphasis"/>
          <w:highlight w:val="cyan"/>
        </w:rPr>
        <w:t>youth unemployment rate</w:t>
      </w:r>
      <w:r w:rsidRPr="0045175B">
        <w:rPr>
          <w:rStyle w:val="StyleUnderline"/>
        </w:rPr>
        <w:t xml:space="preserve"> and </w:t>
      </w:r>
      <w:r w:rsidRPr="00DE64F5">
        <w:rPr>
          <w:rStyle w:val="StyleUnderline"/>
          <w:highlight w:val="cyan"/>
        </w:rPr>
        <w:t>the</w:t>
      </w:r>
      <w:r w:rsidRPr="0045175B">
        <w:rPr>
          <w:rStyle w:val="StyleUnderline"/>
        </w:rPr>
        <w:t xml:space="preserve"> rate of military pay growth relative to the civilian sector</w:t>
      </w:r>
      <w:r w:rsidRPr="0045175B">
        <w:rPr>
          <w:sz w:val="16"/>
        </w:rPr>
        <w:t>.57</w:t>
      </w:r>
    </w:p>
    <w:p w14:paraId="411F362A" w14:textId="77777777" w:rsidR="00BC073A" w:rsidRPr="0045175B" w:rsidRDefault="00BC073A" w:rsidP="00BC073A">
      <w:pPr>
        <w:rPr>
          <w:sz w:val="16"/>
        </w:rPr>
      </w:pPr>
      <w:r w:rsidRPr="0045175B">
        <w:rPr>
          <w:rStyle w:val="StyleUnderline"/>
        </w:rPr>
        <w:t>This linkage continues to the present day.</w:t>
      </w:r>
      <w:r w:rsidRPr="0045175B">
        <w:rPr>
          <w:sz w:val="16"/>
        </w:rPr>
        <w:t xml:space="preserve"> Reflecting on the </w:t>
      </w:r>
      <w:r w:rsidRPr="00DE64F5">
        <w:rPr>
          <w:rStyle w:val="StyleUnderline"/>
          <w:highlight w:val="cyan"/>
        </w:rPr>
        <w:t>surge in</w:t>
      </w:r>
      <w:r w:rsidRPr="0045175B">
        <w:rPr>
          <w:rStyle w:val="StyleUnderline"/>
        </w:rPr>
        <w:t xml:space="preserve"> military </w:t>
      </w:r>
      <w:r w:rsidRPr="00DE64F5">
        <w:rPr>
          <w:rStyle w:val="StyleUnderline"/>
          <w:highlight w:val="cyan"/>
        </w:rPr>
        <w:t>enlistments during</w:t>
      </w:r>
      <w:r w:rsidRPr="0045175B">
        <w:rPr>
          <w:rStyle w:val="StyleUnderline"/>
        </w:rPr>
        <w:t xml:space="preserve"> the economic troubles of </w:t>
      </w:r>
      <w:r w:rsidRPr="00DE64F5">
        <w:rPr>
          <w:rStyle w:val="StyleUnderline"/>
          <w:highlight w:val="cyan"/>
        </w:rPr>
        <w:t>2008</w:t>
      </w:r>
      <w:r w:rsidRPr="0045175B">
        <w:rPr>
          <w:rStyle w:val="StyleUnderline"/>
        </w:rPr>
        <w:t xml:space="preserve">, </w:t>
      </w:r>
      <w:r w:rsidRPr="0045175B">
        <w:rPr>
          <w:sz w:val="16"/>
        </w:rPr>
        <w:t>which followed immediately on the heels of two of the most difficult recruiting years in recent memory in 2006 and 2007, Undersecretary for Personnel and Readiness David S.C. Chu readily acknowledged the faltering economy’s role in boosting volunteering: “</w:t>
      </w:r>
      <w:r w:rsidRPr="0045175B">
        <w:rPr>
          <w:rStyle w:val="StyleUnderline"/>
        </w:rPr>
        <w:t>We do benefit when things look less positive in civil society</w:t>
      </w:r>
      <w:r w:rsidRPr="0045175B">
        <w:rPr>
          <w:sz w:val="16"/>
        </w:rPr>
        <w:t>.”58 Other analyses of enlistment decisions at the individual level demonstrate, logically, that the young men and women most likely to volunteer are those for whom the occupational and educational benefits that the military affords are most appealing compared to their options in the civilian labor market.59 As summarized by military historian Peter Karsten, “Most volunteers, today and for the past 200 years, joined the service in order to gain economic rewards, social mobility, or skills needed later in civilian life.</w:t>
      </w:r>
    </w:p>
    <w:p w14:paraId="656DC498" w14:textId="77777777" w:rsidR="00BC073A" w:rsidRPr="0045175B" w:rsidRDefault="00BC073A" w:rsidP="00BC073A">
      <w:pPr>
        <w:rPr>
          <w:sz w:val="16"/>
        </w:rPr>
      </w:pPr>
      <w:r w:rsidRPr="0045175B">
        <w:rPr>
          <w:sz w:val="16"/>
        </w:rPr>
        <w:t xml:space="preserve">60 Recognizing these economic incentives, it is not surprising that Army </w:t>
      </w:r>
      <w:r w:rsidRPr="00DE64F5">
        <w:rPr>
          <w:rStyle w:val="StyleUnderline"/>
          <w:highlight w:val="cyan"/>
        </w:rPr>
        <w:t>recruits</w:t>
      </w:r>
      <w:r w:rsidRPr="0045175B">
        <w:rPr>
          <w:sz w:val="16"/>
        </w:rPr>
        <w:t xml:space="preserve"> have </w:t>
      </w:r>
      <w:r w:rsidRPr="00DE64F5">
        <w:rPr>
          <w:rStyle w:val="StyleUnderline"/>
          <w:highlight w:val="cyan"/>
        </w:rPr>
        <w:t xml:space="preserve">come </w:t>
      </w:r>
      <w:r w:rsidRPr="00DE64F5">
        <w:rPr>
          <w:rStyle w:val="Emphasis"/>
          <w:highlight w:val="cyan"/>
        </w:rPr>
        <w:t>disproportionately</w:t>
      </w:r>
      <w:r w:rsidRPr="00DE64F5">
        <w:rPr>
          <w:rStyle w:val="StyleUnderline"/>
          <w:highlight w:val="cyan"/>
        </w:rPr>
        <w:t xml:space="preserve"> from</w:t>
      </w:r>
      <w:r w:rsidRPr="0045175B">
        <w:rPr>
          <w:rStyle w:val="StyleUnderline"/>
        </w:rPr>
        <w:t xml:space="preserve"> parts of the country that are </w:t>
      </w:r>
      <w:r w:rsidRPr="00DE64F5">
        <w:rPr>
          <w:rStyle w:val="Emphasis"/>
          <w:highlight w:val="cyan"/>
        </w:rPr>
        <w:t>lower on the socioeconomic scale</w:t>
      </w:r>
      <w:r w:rsidRPr="0045175B">
        <w:rPr>
          <w:sz w:val="16"/>
        </w:rPr>
        <w:t xml:space="preserve">.61 The </w:t>
      </w:r>
      <w:r w:rsidRPr="0045175B">
        <w:rPr>
          <w:rStyle w:val="StyleUnderline"/>
        </w:rPr>
        <w:t>military</w:t>
      </w:r>
      <w:r w:rsidRPr="0045175B">
        <w:rPr>
          <w:sz w:val="16"/>
        </w:rPr>
        <w:t xml:space="preserve"> has struggled in some years to meet its enlistment quotas, and as a result it has </w:t>
      </w:r>
      <w:r w:rsidRPr="0045175B">
        <w:rPr>
          <w:rStyle w:val="StyleUnderline"/>
        </w:rPr>
        <w:t>drawn on recruits with lower qualifications.</w:t>
      </w:r>
      <w:r w:rsidRPr="0045175B">
        <w:rPr>
          <w:sz w:val="16"/>
        </w:rPr>
        <w:t>62 During some of the relevant periods of recruitment for the wars in Iraq and Afghanistan, the Army lowered its recruitment standards63 and offered larger financial incentives.64 Such selection mechanisms have the potential to create casualty gaps. But this is only part of the story.</w:t>
      </w:r>
    </w:p>
    <w:p w14:paraId="3F1BE52B" w14:textId="77777777" w:rsidR="00BC073A" w:rsidRPr="0045175B" w:rsidRDefault="00BC073A" w:rsidP="00BC073A">
      <w:pPr>
        <w:rPr>
          <w:sz w:val="16"/>
        </w:rPr>
      </w:pPr>
      <w:r w:rsidRPr="0045175B">
        <w:rPr>
          <w:sz w:val="16"/>
        </w:rPr>
        <w:t xml:space="preserve">The vast majority of those who serve do not die in combat, </w:t>
      </w:r>
      <w:r w:rsidRPr="00DE64F5">
        <w:rPr>
          <w:rStyle w:val="StyleUnderline"/>
          <w:highlight w:val="cyan"/>
        </w:rPr>
        <w:t>and</w:t>
      </w:r>
      <w:r w:rsidRPr="0045175B">
        <w:rPr>
          <w:sz w:val="16"/>
        </w:rPr>
        <w:t xml:space="preserve"> those who do die are not a random sample of the military population as a whole. As Colonel Samuel Hays wrote in Army Magazine in 1967, “In many ways the differences in sacrifice between those who are called to the service and those who are excused are less drastic than the differences which result from different assignments in the Services . . . no one could find much equity between pounding a typewriter in the Pentagon and carrying the M16 rifle in the jungles of Vietnam.”65</w:t>
      </w:r>
    </w:p>
    <w:p w14:paraId="2C337651" w14:textId="77777777" w:rsidR="00BC073A" w:rsidRPr="0045175B" w:rsidRDefault="00BC073A" w:rsidP="00BC073A">
      <w:pPr>
        <w:rPr>
          <w:sz w:val="16"/>
        </w:rPr>
      </w:pPr>
      <w:r w:rsidRPr="0045175B">
        <w:rPr>
          <w:sz w:val="16"/>
        </w:rPr>
        <w:t>Occupational assignment is far from random. Through a series of tests, the military assesses each new soldier’s aptitudes and pre-existing skill sets and, on the basis of this information and additional evaluations, it assigns each soldier to the tasks thought to be best-suited to his or her personal skills and to the military’s needs.66 If soldiers assigned to positions with high risks of combat exposure differ systematically from soldiers assigned to occupations with lower levels of combat risk, occupational assignment, too, has the potential to generate a casualty gap.67</w:t>
      </w:r>
    </w:p>
    <w:p w14:paraId="4D4ED725" w14:textId="77777777" w:rsidR="00BC073A" w:rsidRPr="0045175B" w:rsidRDefault="00BC073A" w:rsidP="00BC073A">
      <w:pPr>
        <w:rPr>
          <w:sz w:val="16"/>
        </w:rPr>
      </w:pPr>
      <w:r w:rsidRPr="0045175B">
        <w:rPr>
          <w:sz w:val="16"/>
        </w:rPr>
        <w:t>When one examines the difference between enlisted and officer casualty rates, we find strong evidence that occupational sorting leads to casualty gaps.68 Casualty rates for the infantry and the enlisted ranks are more inversely related to community wealth and education than are non-infantry and officer casualty rates.69</w:t>
      </w:r>
    </w:p>
    <w:p w14:paraId="64A0787C" w14:textId="77777777" w:rsidR="00BC073A" w:rsidRPr="0045175B" w:rsidRDefault="00BC073A" w:rsidP="00BC073A">
      <w:pPr>
        <w:rPr>
          <w:sz w:val="16"/>
        </w:rPr>
      </w:pPr>
      <w:r w:rsidRPr="0045175B">
        <w:rPr>
          <w:sz w:val="16"/>
        </w:rPr>
        <w:t xml:space="preserve">Because lower-skilled recruits are more likely to come from less advantaged communities, and because they are subse- quently more likely to be assigned to occupations with greater combat risks than are recruits with higher skills, the occupational assignment mechanism may produce a casualty gap, even if the military as a whole were representative of the civilian population.70 Similarly, </w:t>
      </w:r>
      <w:r w:rsidRPr="0045175B">
        <w:rPr>
          <w:rStyle w:val="StyleUnderline"/>
        </w:rPr>
        <w:t xml:space="preserve">because the enlisted ranks come disproportionately from </w:t>
      </w:r>
      <w:r w:rsidRPr="00DE64F5">
        <w:rPr>
          <w:rStyle w:val="StyleUnderline"/>
          <w:highlight w:val="cyan"/>
        </w:rPr>
        <w:t>lower income</w:t>
      </w:r>
      <w:r w:rsidRPr="0045175B">
        <w:rPr>
          <w:rStyle w:val="StyleUnderline"/>
        </w:rPr>
        <w:t xml:space="preserve">/education </w:t>
      </w:r>
      <w:r w:rsidRPr="00DE64F5">
        <w:rPr>
          <w:rStyle w:val="StyleUnderline"/>
          <w:highlight w:val="cyan"/>
        </w:rPr>
        <w:t>communities</w:t>
      </w:r>
      <w:r w:rsidRPr="0045175B">
        <w:rPr>
          <w:rStyle w:val="StyleUnderline"/>
        </w:rPr>
        <w:t>,</w:t>
      </w:r>
      <w:r w:rsidRPr="0045175B">
        <w:rPr>
          <w:sz w:val="16"/>
        </w:rPr>
        <w:t xml:space="preserve"> and because enlisted soldiers are more likely, on average, to see front line combat than are officers, assignment by rank also explains why a casualty gap can develop even if the military’s overall demographics may roughly mirror society.</w:t>
      </w:r>
    </w:p>
    <w:p w14:paraId="7B3B2946" w14:textId="77777777" w:rsidR="00BC073A" w:rsidRDefault="00BC073A" w:rsidP="00BC073A">
      <w:pPr>
        <w:rPr>
          <w:sz w:val="16"/>
        </w:rPr>
      </w:pPr>
      <w:r w:rsidRPr="0045175B">
        <w:rPr>
          <w:sz w:val="16"/>
        </w:rPr>
        <w:t xml:space="preserve">In sum: </w:t>
      </w:r>
      <w:r w:rsidRPr="0045175B">
        <w:rPr>
          <w:rStyle w:val="StyleUnderline"/>
        </w:rPr>
        <w:t xml:space="preserve">We believe </w:t>
      </w:r>
      <w:r w:rsidRPr="00DE64F5">
        <w:rPr>
          <w:rStyle w:val="StyleUnderline"/>
          <w:highlight w:val="cyan"/>
        </w:rPr>
        <w:t>there is extremely strong evidence</w:t>
      </w:r>
      <w:r w:rsidRPr="0045175B">
        <w:rPr>
          <w:rStyle w:val="StyleUnderline"/>
        </w:rPr>
        <w:t xml:space="preserve"> that </w:t>
      </w:r>
      <w:r w:rsidRPr="00DE64F5">
        <w:rPr>
          <w:rStyle w:val="StyleUnderline"/>
          <w:highlight w:val="cyan"/>
        </w:rPr>
        <w:t>poorer parts of America are bearing a greater share of</w:t>
      </w:r>
      <w:r w:rsidRPr="0045175B">
        <w:rPr>
          <w:rStyle w:val="StyleUnderline"/>
        </w:rPr>
        <w:t xml:space="preserve"> the human costs of </w:t>
      </w:r>
      <w:r w:rsidRPr="00DE64F5">
        <w:rPr>
          <w:rStyle w:val="StyleUnderline"/>
          <w:highlight w:val="cyan"/>
        </w:rPr>
        <w:t>war</w:t>
      </w:r>
      <w:r w:rsidRPr="0045175B">
        <w:rPr>
          <w:sz w:val="16"/>
        </w:rPr>
        <w:t>. In the next two Parts we explore some of the social and political consequences of these Two Americas of military sacrifice.</w:t>
      </w:r>
    </w:p>
    <w:p w14:paraId="78FD6A5A" w14:textId="754E8E8A" w:rsidR="00356F76" w:rsidRDefault="00356F76" w:rsidP="00356F76">
      <w:pPr>
        <w:pStyle w:val="Heading3"/>
      </w:pPr>
      <w:r>
        <w:t xml:space="preserve">L—poverty/inequality—2nc </w:t>
      </w:r>
    </w:p>
    <w:p w14:paraId="12D6B8C1" w14:textId="3F4C9BAF" w:rsidR="00356F76" w:rsidRDefault="00356F76" w:rsidP="00356F76">
      <w:pPr>
        <w:pStyle w:val="Heading4"/>
      </w:pPr>
      <w:r>
        <w:t>Financial set up is a key aspect of military recruitment – means post-plan recruitment most likely declines</w:t>
      </w:r>
    </w:p>
    <w:p w14:paraId="527A702C" w14:textId="77777777" w:rsidR="00356F76" w:rsidRPr="00C21D9D" w:rsidRDefault="00356F76" w:rsidP="00356F76">
      <w:pPr>
        <w:rPr>
          <w:rStyle w:val="Style13ptBold"/>
        </w:rPr>
      </w:pPr>
      <w:r w:rsidRPr="00C21D9D">
        <w:rPr>
          <w:rStyle w:val="Style13ptBold"/>
        </w:rPr>
        <w:t>Springer-Gould 20</w:t>
      </w:r>
    </w:p>
    <w:p w14:paraId="3E2E1A55" w14:textId="77777777" w:rsidR="00356F76" w:rsidRPr="00C21D9D" w:rsidRDefault="00356F76" w:rsidP="00356F76">
      <w:pPr>
        <w:rPr>
          <w:sz w:val="16"/>
        </w:rPr>
      </w:pPr>
      <w:r w:rsidRPr="00C21D9D">
        <w:rPr>
          <w:sz w:val="16"/>
        </w:rPr>
        <w:t xml:space="preserve">[Michael Springer-Gould, MSc Human Rights at the London School of Economics and Political Science, specializing in immigrant/refugee rights, wartime humanitarian intervention and military analysis. Former Pitzer College graduate with a BA in Human Rights Analysis, Sociology and Spanish] 2020, [“The Weaponization of Poverty: An Investigation Into United States Military Recruitment Practices In High Schools Of Low-Income Communities In The Inland Empire”, </w:t>
      </w:r>
      <w:r w:rsidRPr="00C21D9D">
        <w:rPr>
          <w:i/>
          <w:iCs/>
          <w:sz w:val="16"/>
        </w:rPr>
        <w:t xml:space="preserve">Pitzer Senior Theses </w:t>
      </w:r>
      <w:r w:rsidRPr="00C21D9D">
        <w:rPr>
          <w:sz w:val="16"/>
        </w:rPr>
        <w:t>Issue 110</w:t>
      </w:r>
      <w:r w:rsidRPr="00C21D9D">
        <w:rPr>
          <w:i/>
          <w:iCs/>
          <w:sz w:val="16"/>
        </w:rPr>
        <w:t>,</w:t>
      </w:r>
      <w:r w:rsidRPr="00C21D9D">
        <w:rPr>
          <w:sz w:val="16"/>
        </w:rPr>
        <w:t xml:space="preserve"> Pg 18], https://.claremont.edu/cgi/viewcontent.cgi?article=1117&amp;context=pitzer_theses - JR</w:t>
      </w:r>
    </w:p>
    <w:p w14:paraId="09B4FA43" w14:textId="77777777" w:rsidR="00356F76" w:rsidRDefault="00356F76" w:rsidP="00356F76">
      <w:pPr>
        <w:rPr>
          <w:sz w:val="16"/>
        </w:rPr>
      </w:pPr>
      <w:r w:rsidRPr="00C21D9D">
        <w:rPr>
          <w:sz w:val="16"/>
        </w:rPr>
        <w:t xml:space="preserve">However, taking a step back from the glamorous appeals of Hollywood and technology, </w:t>
      </w:r>
      <w:r w:rsidRPr="00DE64F5">
        <w:rPr>
          <w:rStyle w:val="StyleUnderline"/>
          <w:highlight w:val="cyan"/>
        </w:rPr>
        <w:t>a</w:t>
      </w:r>
      <w:r w:rsidRPr="00C21D9D">
        <w:rPr>
          <w:sz w:val="16"/>
        </w:rPr>
        <w:t xml:space="preserve">nother </w:t>
      </w:r>
      <w:r w:rsidRPr="00DE64F5">
        <w:rPr>
          <w:rStyle w:val="StyleUnderline"/>
          <w:highlight w:val="cyan"/>
        </w:rPr>
        <w:t>critical aspect of the military’s public image is</w:t>
      </w:r>
      <w:r w:rsidRPr="00C21D9D">
        <w:rPr>
          <w:rStyle w:val="StyleUnderline"/>
        </w:rPr>
        <w:t xml:space="preserve"> </w:t>
      </w:r>
      <w:r w:rsidRPr="00C21D9D">
        <w:rPr>
          <w:sz w:val="16"/>
        </w:rPr>
        <w:t xml:space="preserve">the idea of </w:t>
      </w:r>
      <w:r w:rsidRPr="00C21D9D">
        <w:rPr>
          <w:rStyle w:val="StyleUnderline"/>
        </w:rPr>
        <w:t xml:space="preserve">what </w:t>
      </w:r>
      <w:r w:rsidRPr="00DE64F5">
        <w:rPr>
          <w:rStyle w:val="StyleUnderline"/>
          <w:highlight w:val="cyan"/>
        </w:rPr>
        <w:t>benefits</w:t>
      </w:r>
      <w:r w:rsidRPr="00C21D9D">
        <w:rPr>
          <w:rStyle w:val="StyleUnderline"/>
        </w:rPr>
        <w:t xml:space="preserve"> individuals</w:t>
      </w:r>
      <w:r w:rsidRPr="00C21D9D">
        <w:rPr>
          <w:sz w:val="16"/>
        </w:rPr>
        <w:t xml:space="preserve"> would </w:t>
      </w:r>
      <w:r w:rsidRPr="00C21D9D">
        <w:rPr>
          <w:rStyle w:val="StyleUnderline"/>
        </w:rPr>
        <w:t xml:space="preserve">receive should they choose to enlist. </w:t>
      </w:r>
      <w:r w:rsidRPr="00C21D9D">
        <w:rPr>
          <w:sz w:val="16"/>
        </w:rPr>
        <w:t xml:space="preserve">In previous discussions of the JROTC, the instilment of valuable skills such as leadership and a strong work ethic were touched upon as potential motivating factors for students to join the program. Additionally, “defenders of the JROTC… claim that the goal is leadership and citizen development, drop-out prevention, or simply the fun of dressing up and parading around” 48 . It appears that the military is heavily reliant on recruits seeing service as an opportunity to become a “better version” of themselves while enjoying their lives in the process. </w:t>
      </w:r>
      <w:r w:rsidRPr="00DE64F5">
        <w:rPr>
          <w:rStyle w:val="StyleUnderline"/>
          <w:highlight w:val="cyan"/>
        </w:rPr>
        <w:t>Bettering oneself in the military</w:t>
      </w:r>
      <w:r w:rsidRPr="00C21D9D">
        <w:rPr>
          <w:sz w:val="16"/>
        </w:rPr>
        <w:t xml:space="preserve">, according to Marshall and Brown (2004), </w:t>
      </w:r>
      <w:r w:rsidRPr="00DE64F5">
        <w:rPr>
          <w:rStyle w:val="StyleUnderline"/>
          <w:highlight w:val="cyan"/>
        </w:rPr>
        <w:t>is</w:t>
      </w:r>
      <w:r w:rsidRPr="00C21D9D">
        <w:rPr>
          <w:sz w:val="16"/>
        </w:rPr>
        <w:t xml:space="preserve"> best </w:t>
      </w:r>
      <w:r w:rsidRPr="00DE64F5">
        <w:rPr>
          <w:rStyle w:val="StyleUnderline"/>
          <w:highlight w:val="cyan"/>
        </w:rPr>
        <w:t>achieved through</w:t>
      </w:r>
      <w:r w:rsidRPr="00C21D9D">
        <w:rPr>
          <w:sz w:val="16"/>
        </w:rPr>
        <w:t xml:space="preserve"> the </w:t>
      </w:r>
      <w:r w:rsidRPr="00DE64F5">
        <w:rPr>
          <w:rStyle w:val="StyleUnderline"/>
          <w:highlight w:val="cyan"/>
        </w:rPr>
        <w:t>benefits</w:t>
      </w:r>
      <w:r w:rsidRPr="00C21D9D">
        <w:rPr>
          <w:sz w:val="16"/>
        </w:rPr>
        <w:t xml:space="preserve"> it pitches </w:t>
      </w:r>
      <w:r w:rsidRPr="00DE64F5">
        <w:rPr>
          <w:rStyle w:val="StyleUnderline"/>
          <w:highlight w:val="cyan"/>
        </w:rPr>
        <w:t>such as “financial rewards</w:t>
      </w:r>
      <w:r w:rsidRPr="00C21D9D">
        <w:rPr>
          <w:sz w:val="16"/>
        </w:rPr>
        <w:t xml:space="preserve">, social prestige [and] job training…” 49 . In exchange, all the military asks is “a commitment of an extended period of time, conformity to a structured lifestyle and obedience to a formal command structure”50 . </w:t>
      </w:r>
      <w:r w:rsidRPr="00DE64F5">
        <w:rPr>
          <w:rStyle w:val="StyleUnderline"/>
          <w:highlight w:val="cyan"/>
        </w:rPr>
        <w:t>Military service is</w:t>
      </w:r>
      <w:r w:rsidRPr="00C21D9D">
        <w:rPr>
          <w:sz w:val="16"/>
        </w:rPr>
        <w:t xml:space="preserve"> essentially </w:t>
      </w:r>
      <w:r w:rsidRPr="00DE64F5">
        <w:rPr>
          <w:rStyle w:val="StyleUnderline"/>
          <w:highlight w:val="cyan"/>
        </w:rPr>
        <w:t>presented as a low-risk</w:t>
      </w:r>
      <w:r w:rsidRPr="00C21D9D">
        <w:rPr>
          <w:sz w:val="16"/>
        </w:rPr>
        <w:t xml:space="preserve"> and highly structured </w:t>
      </w:r>
      <w:r w:rsidRPr="00DE64F5">
        <w:rPr>
          <w:rStyle w:val="StyleUnderline"/>
          <w:highlight w:val="cyan"/>
        </w:rPr>
        <w:t>program to help one grow</w:t>
      </w:r>
      <w:r w:rsidRPr="00C21D9D">
        <w:rPr>
          <w:sz w:val="16"/>
        </w:rPr>
        <w:t xml:space="preserve"> as a person </w:t>
      </w:r>
      <w:r w:rsidRPr="00DE64F5">
        <w:rPr>
          <w:rStyle w:val="StyleUnderline"/>
          <w:highlight w:val="cyan"/>
        </w:rPr>
        <w:t>through</w:t>
      </w:r>
      <w:r w:rsidRPr="00C21D9D">
        <w:rPr>
          <w:sz w:val="16"/>
        </w:rPr>
        <w:t xml:space="preserve"> the </w:t>
      </w:r>
      <w:r w:rsidRPr="00DE64F5">
        <w:rPr>
          <w:rStyle w:val="StyleUnderline"/>
          <w:highlight w:val="cyan"/>
        </w:rPr>
        <w:t>acquisition of</w:t>
      </w:r>
      <w:r w:rsidRPr="00C21D9D">
        <w:rPr>
          <w:sz w:val="16"/>
        </w:rPr>
        <w:t xml:space="preserve"> socio-</w:t>
      </w:r>
      <w:r w:rsidRPr="00DE64F5">
        <w:rPr>
          <w:rStyle w:val="StyleUnderline"/>
          <w:highlight w:val="cyan"/>
        </w:rPr>
        <w:t>economic assets</w:t>
      </w:r>
      <w:r w:rsidRPr="00C21D9D">
        <w:rPr>
          <w:sz w:val="16"/>
        </w:rPr>
        <w:t xml:space="preserve"> to which they i may have not otherwise had the opportunity to access.</w:t>
      </w:r>
    </w:p>
    <w:p w14:paraId="7EF18579" w14:textId="77777777" w:rsidR="00356F76" w:rsidRPr="00060104" w:rsidRDefault="00356F76" w:rsidP="00356F76"/>
    <w:p w14:paraId="129A6873" w14:textId="77777777" w:rsidR="00356F76" w:rsidRPr="00060104" w:rsidRDefault="00356F76" w:rsidP="00356F76">
      <w:pPr>
        <w:pStyle w:val="Heading4"/>
      </w:pPr>
      <w:r>
        <w:t>Military recruitment relies on poverty and poor economic situations</w:t>
      </w:r>
    </w:p>
    <w:p w14:paraId="48A5B00F" w14:textId="77777777" w:rsidR="00356F76" w:rsidRPr="00060104" w:rsidRDefault="00356F76" w:rsidP="00356F76">
      <w:pPr>
        <w:rPr>
          <w:rStyle w:val="Style13ptBold"/>
        </w:rPr>
      </w:pPr>
      <w:r w:rsidRPr="00060104">
        <w:rPr>
          <w:rStyle w:val="Style13ptBold"/>
        </w:rPr>
        <w:t>Marzia 22</w:t>
      </w:r>
    </w:p>
    <w:p w14:paraId="176016B4" w14:textId="77777777" w:rsidR="00356F76" w:rsidRPr="00060104" w:rsidRDefault="00356F76" w:rsidP="00356F76">
      <w:pPr>
        <w:rPr>
          <w:sz w:val="16"/>
        </w:rPr>
      </w:pPr>
      <w:r w:rsidRPr="00060104">
        <w:rPr>
          <w:sz w:val="16"/>
        </w:rPr>
        <w:t>[Aina Marzia, independent journalist who has been featured in Prism Reports, BElatina News, The Austin Chronicle, Muslim Girl, So to Speak: Feminist Journal of Language, and The City Magazine] 9/6/2022, “How Counter-Recruiters Take on the U.S. Military”, accessed 7/2/2023, https://www.yesmagazine.org/social-justice/2022/09/06/military-recruitment-youth-of-color%EF%BF%BC - JR</w:t>
      </w:r>
    </w:p>
    <w:p w14:paraId="5C53B667" w14:textId="77777777" w:rsidR="00356F76" w:rsidRPr="00060104" w:rsidRDefault="00356F76" w:rsidP="00356F76">
      <w:pPr>
        <w:rPr>
          <w:sz w:val="16"/>
        </w:rPr>
      </w:pPr>
      <w:r w:rsidRPr="00060104">
        <w:rPr>
          <w:sz w:val="16"/>
        </w:rPr>
        <w:t>Year after year, the same foldable table is propped up near the entrance of a high school gym. People with the same uniform but different faces, all eager to tell you about a new “opportunity,” will sit idly at the table. There will be a sign in front of the table and a clipboard on top, ready to jot down any name that will take the bait being offered.</w:t>
      </w:r>
    </w:p>
    <w:p w14:paraId="12898468" w14:textId="77777777" w:rsidR="00356F76" w:rsidRPr="00060104" w:rsidRDefault="00356F76" w:rsidP="00356F76">
      <w:pPr>
        <w:rPr>
          <w:sz w:val="16"/>
        </w:rPr>
      </w:pPr>
      <w:r w:rsidRPr="00DE64F5">
        <w:rPr>
          <w:rStyle w:val="StyleUnderline"/>
          <w:highlight w:val="cyan"/>
        </w:rPr>
        <w:t>The U.S.</w:t>
      </w:r>
      <w:r w:rsidRPr="00060104">
        <w:rPr>
          <w:rStyle w:val="StyleUnderline"/>
        </w:rPr>
        <w:t xml:space="preserve">’s “all-volunteer </w:t>
      </w:r>
      <w:r w:rsidRPr="00DE64F5">
        <w:rPr>
          <w:rStyle w:val="StyleUnderline"/>
          <w:highlight w:val="cyan"/>
        </w:rPr>
        <w:t>military” requires</w:t>
      </w:r>
      <w:r w:rsidRPr="00060104">
        <w:rPr>
          <w:sz w:val="16"/>
        </w:rPr>
        <w:t xml:space="preserve"> people, and the search for young high schoolers to fill the ranks of the armed forces is always ongoing. Further, the military tends to prioritize </w:t>
      </w:r>
      <w:r w:rsidRPr="00DE64F5">
        <w:rPr>
          <w:rStyle w:val="StyleUnderline"/>
          <w:highlight w:val="cyan"/>
        </w:rPr>
        <w:t>recruiting low-income minority kids</w:t>
      </w:r>
      <w:r w:rsidRPr="00060104">
        <w:rPr>
          <w:sz w:val="16"/>
        </w:rPr>
        <w:t xml:space="preserve"> because, as per Anthony Clark, a U.S. Air Force veteran, “</w:t>
      </w:r>
      <w:r w:rsidRPr="00DE64F5">
        <w:rPr>
          <w:rStyle w:val="StyleUnderline"/>
          <w:highlight w:val="cyan"/>
        </w:rPr>
        <w:t>Poverty is the draft</w:t>
      </w:r>
      <w:r w:rsidRPr="00060104">
        <w:rPr>
          <w:sz w:val="16"/>
        </w:rPr>
        <w:t>.”</w:t>
      </w:r>
    </w:p>
    <w:p w14:paraId="40A94E57" w14:textId="77777777" w:rsidR="00356F76" w:rsidRPr="00060104" w:rsidRDefault="00356F76" w:rsidP="00356F76">
      <w:pPr>
        <w:rPr>
          <w:sz w:val="16"/>
        </w:rPr>
      </w:pPr>
      <w:r w:rsidRPr="00060104">
        <w:rPr>
          <w:sz w:val="16"/>
        </w:rPr>
        <w:t>Racial and Socioeconomic Discrepancies in Enlistment</w:t>
      </w:r>
    </w:p>
    <w:p w14:paraId="3A2F412A" w14:textId="77777777" w:rsidR="00356F76" w:rsidRPr="00060104" w:rsidRDefault="00356F76" w:rsidP="00356F76">
      <w:pPr>
        <w:rPr>
          <w:sz w:val="16"/>
        </w:rPr>
      </w:pPr>
      <w:r w:rsidRPr="00060104">
        <w:rPr>
          <w:sz w:val="16"/>
        </w:rPr>
        <w:t>From embedding militarism into public schools to setting up shop inside schools, the military will seemingly go to any lengths necessary to get more boots on the ground. Programs like Junior Reserve Officers’ Training Corps (</w:t>
      </w:r>
      <w:r w:rsidRPr="00DE64F5">
        <w:rPr>
          <w:rStyle w:val="StyleUnderline"/>
          <w:highlight w:val="cyan"/>
        </w:rPr>
        <w:t>JROTC</w:t>
      </w:r>
      <w:r w:rsidRPr="00060104">
        <w:rPr>
          <w:sz w:val="16"/>
        </w:rPr>
        <w:t xml:space="preserve">), while not directly affiliated with recruiters, </w:t>
      </w:r>
      <w:r w:rsidRPr="00DE64F5">
        <w:rPr>
          <w:rStyle w:val="StyleUnderline"/>
          <w:highlight w:val="cyan"/>
        </w:rPr>
        <w:t>attract large enlistments</w:t>
      </w:r>
      <w:r w:rsidRPr="00060104">
        <w:rPr>
          <w:rStyle w:val="StyleUnderline"/>
        </w:rPr>
        <w:t xml:space="preserve"> from high schoolers</w:t>
      </w:r>
      <w:r w:rsidRPr="00060104">
        <w:rPr>
          <w:sz w:val="16"/>
        </w:rPr>
        <w:t xml:space="preserve"> and are introduced to students as early as freshman year. In a report by RAND Corporation in 2017, it is estimated that more than 500,000 students are enrolled in Army training programs. Further, </w:t>
      </w:r>
      <w:r w:rsidRPr="00DE64F5">
        <w:rPr>
          <w:rStyle w:val="StyleUnderline"/>
          <w:highlight w:val="cyan"/>
        </w:rPr>
        <w:t>56% of schools with such programs</w:t>
      </w:r>
      <w:r w:rsidRPr="00060104">
        <w:rPr>
          <w:rStyle w:val="StyleUnderline"/>
        </w:rPr>
        <w:t xml:space="preserve"> offered federal reduced or free lunch options</w:t>
      </w:r>
      <w:r w:rsidRPr="00060104">
        <w:rPr>
          <w:sz w:val="16"/>
        </w:rPr>
        <w:t xml:space="preserve">, </w:t>
      </w:r>
      <w:r w:rsidRPr="00060104">
        <w:rPr>
          <w:rStyle w:val="StyleUnderline"/>
        </w:rPr>
        <w:t xml:space="preserve">suggesting that they </w:t>
      </w:r>
      <w:r w:rsidRPr="00DE64F5">
        <w:rPr>
          <w:rStyle w:val="StyleUnderline"/>
          <w:highlight w:val="cyan"/>
        </w:rPr>
        <w:t>serve students near or below the poverty line</w:t>
      </w:r>
      <w:r w:rsidRPr="00060104">
        <w:rPr>
          <w:sz w:val="16"/>
        </w:rPr>
        <w:t>.</w:t>
      </w:r>
    </w:p>
    <w:p w14:paraId="41E3AEC4" w14:textId="77777777" w:rsidR="00356F76" w:rsidRPr="00060104" w:rsidRDefault="00356F76" w:rsidP="00356F76">
      <w:pPr>
        <w:rPr>
          <w:sz w:val="16"/>
        </w:rPr>
      </w:pPr>
      <w:r w:rsidRPr="00060104">
        <w:rPr>
          <w:sz w:val="16"/>
        </w:rPr>
        <w:t xml:space="preserve">According to the Council on Foreign Relations, around </w:t>
      </w:r>
      <w:r w:rsidRPr="00DE64F5">
        <w:rPr>
          <w:rStyle w:val="StyleUnderline"/>
          <w:highlight w:val="cyan"/>
        </w:rPr>
        <w:t>64% of enlistments are</w:t>
      </w:r>
      <w:r w:rsidRPr="00060104">
        <w:rPr>
          <w:rStyle w:val="StyleUnderline"/>
        </w:rPr>
        <w:t xml:space="preserve"> of people </w:t>
      </w:r>
      <w:r w:rsidRPr="00DE64F5">
        <w:rPr>
          <w:rStyle w:val="StyleUnderline"/>
          <w:highlight w:val="cyan"/>
        </w:rPr>
        <w:t>from</w:t>
      </w:r>
      <w:r w:rsidRPr="00060104">
        <w:rPr>
          <w:rStyle w:val="StyleUnderline"/>
        </w:rPr>
        <w:t xml:space="preserve"> household </w:t>
      </w:r>
      <w:r w:rsidRPr="00DE64F5">
        <w:rPr>
          <w:rStyle w:val="StyleUnderline"/>
          <w:highlight w:val="cyan"/>
        </w:rPr>
        <w:t>incomes below $87,000, and 19% are from</w:t>
      </w:r>
      <w:r w:rsidRPr="00060104">
        <w:rPr>
          <w:rStyle w:val="StyleUnderline"/>
        </w:rPr>
        <w:t xml:space="preserve"> household </w:t>
      </w:r>
      <w:r w:rsidRPr="00DE64F5">
        <w:rPr>
          <w:rStyle w:val="StyleUnderline"/>
          <w:highlight w:val="cyan"/>
        </w:rPr>
        <w:t>incomes below $41,691</w:t>
      </w:r>
      <w:r w:rsidRPr="00060104">
        <w:rPr>
          <w:sz w:val="16"/>
        </w:rPr>
        <w:t xml:space="preserve">. Although the CFR classifies such people as “middle income,” many social scientists point out the increasing financial precarity of the American middle class, such as Alissa Quart’s 2018 book Squeezed: Why Our Families Can’t Afford America. Such research highlights how the middle class is shrinking, making income data unreliable when assessing economic hardship. While there is a common belief that the armed forces are an “all-volunteer military,” the </w:t>
      </w:r>
      <w:r w:rsidRPr="00060104">
        <w:rPr>
          <w:rStyle w:val="StyleUnderline"/>
        </w:rPr>
        <w:t>data suggests</w:t>
      </w:r>
      <w:r w:rsidRPr="00060104">
        <w:rPr>
          <w:sz w:val="16"/>
        </w:rPr>
        <w:t xml:space="preserve"> that </w:t>
      </w:r>
      <w:r w:rsidRPr="00DE64F5">
        <w:rPr>
          <w:rStyle w:val="StyleUnderline"/>
          <w:highlight w:val="cyan"/>
        </w:rPr>
        <w:t>low-income students</w:t>
      </w:r>
      <w:r w:rsidRPr="00060104">
        <w:rPr>
          <w:sz w:val="16"/>
        </w:rPr>
        <w:t xml:space="preserve"> often </w:t>
      </w:r>
      <w:r w:rsidRPr="00DE64F5">
        <w:rPr>
          <w:rStyle w:val="StyleUnderline"/>
          <w:highlight w:val="cyan"/>
        </w:rPr>
        <w:t>view the military as an economic opportunity</w:t>
      </w:r>
      <w:r w:rsidRPr="00060104">
        <w:rPr>
          <w:sz w:val="16"/>
        </w:rPr>
        <w:t>.</w:t>
      </w:r>
    </w:p>
    <w:p w14:paraId="56B46C1E" w14:textId="77777777" w:rsidR="00356F76" w:rsidRDefault="00356F76" w:rsidP="00356F76">
      <w:pPr>
        <w:rPr>
          <w:rStyle w:val="StyleUnderline"/>
        </w:rPr>
      </w:pPr>
      <w:r w:rsidRPr="00060104">
        <w:rPr>
          <w:sz w:val="16"/>
        </w:rPr>
        <w:t xml:space="preserve">Study after study shows similar results. A 2018 RAND study found that </w:t>
      </w:r>
      <w:r w:rsidRPr="00DE64F5">
        <w:rPr>
          <w:rStyle w:val="StyleUnderline"/>
          <w:highlight w:val="cyan"/>
        </w:rPr>
        <w:t>46% of enlisted soldiers cited economic and job-related reasons for joining the military</w:t>
      </w:r>
      <w:r w:rsidRPr="00060104">
        <w:rPr>
          <w:sz w:val="16"/>
        </w:rPr>
        <w:t xml:space="preserve">. Among those whom the study profiled was </w:t>
      </w:r>
      <w:r w:rsidRPr="00060104">
        <w:rPr>
          <w:rStyle w:val="StyleUnderline"/>
        </w:rPr>
        <w:t>a single mother who said she joined “just because I had my son and I needed the benefits,” or another enlistee who stated they “needed to make money.”</w:t>
      </w:r>
    </w:p>
    <w:p w14:paraId="62A4AFB6" w14:textId="77777777" w:rsidR="00356F76" w:rsidRPr="00EA30BC" w:rsidRDefault="00356F76" w:rsidP="00356F76">
      <w:pPr>
        <w:pStyle w:val="Heading4"/>
        <w:rPr>
          <w:rStyle w:val="Style13ptBold"/>
          <w:b/>
          <w:bCs w:val="0"/>
        </w:rPr>
      </w:pPr>
      <w:r>
        <w:rPr>
          <w:rStyle w:val="Style13ptBold"/>
          <w:b/>
        </w:rPr>
        <w:t>The US military recruitment focuses on low-income household – eliminating poverty reduces available recruitment information for low income household and reduces the available target areas for recruitment</w:t>
      </w:r>
    </w:p>
    <w:p w14:paraId="62F5B9C6" w14:textId="77777777" w:rsidR="00356F76" w:rsidRPr="00EA30BC" w:rsidRDefault="00356F76" w:rsidP="00356F76">
      <w:pPr>
        <w:rPr>
          <w:rStyle w:val="Style13ptBold"/>
        </w:rPr>
      </w:pPr>
      <w:r w:rsidRPr="00EA30BC">
        <w:rPr>
          <w:rStyle w:val="Style13ptBold"/>
        </w:rPr>
        <w:t>Camacho 22</w:t>
      </w:r>
    </w:p>
    <w:p w14:paraId="07E4C6E9" w14:textId="77777777" w:rsidR="00356F76" w:rsidRPr="00EA30BC" w:rsidRDefault="00356F76" w:rsidP="00356F76">
      <w:pPr>
        <w:rPr>
          <w:sz w:val="16"/>
        </w:rPr>
      </w:pPr>
      <w:r w:rsidRPr="00EA30BC">
        <w:rPr>
          <w:sz w:val="16"/>
        </w:rPr>
        <w:t>[Roberto Camacho, Chicano freelance multimedia journalist who focuses on criminal justice reform, immigration, Chicano/Latino issues, hip-hop culture, and their intersections to social justice] 4/18/22, “Marginalized students pay the price of military recruitment efforts”, accessed 7/2/2022, https://prismreports.org/2022/04/18/marginalized-students-military-recruitment/ - JR</w:t>
      </w:r>
    </w:p>
    <w:p w14:paraId="6EAF9449" w14:textId="77777777" w:rsidR="00356F76" w:rsidRPr="00EA30BC" w:rsidRDefault="00356F76" w:rsidP="00356F76">
      <w:pPr>
        <w:rPr>
          <w:sz w:val="16"/>
        </w:rPr>
      </w:pPr>
      <w:r w:rsidRPr="00DE64F5">
        <w:rPr>
          <w:rStyle w:val="StyleUnderline"/>
          <w:highlight w:val="cyan"/>
        </w:rPr>
        <w:t>The U.S. military</w:t>
      </w:r>
      <w:r w:rsidRPr="00EA30BC">
        <w:rPr>
          <w:sz w:val="16"/>
        </w:rPr>
        <w:t xml:space="preserve"> utilizes a number of different </w:t>
      </w:r>
      <w:r w:rsidRPr="00DE64F5">
        <w:rPr>
          <w:rStyle w:val="StyleUnderline"/>
          <w:highlight w:val="cyan"/>
        </w:rPr>
        <w:t>recruitment</w:t>
      </w:r>
      <w:r w:rsidRPr="00EA30BC">
        <w:rPr>
          <w:sz w:val="16"/>
        </w:rPr>
        <w:t xml:space="preserve"> methods to garner new enlistments, but their </w:t>
      </w:r>
      <w:r w:rsidRPr="00DE64F5">
        <w:rPr>
          <w:rStyle w:val="StyleUnderline"/>
          <w:highlight w:val="cyan"/>
        </w:rPr>
        <w:t>target audience</w:t>
      </w:r>
      <w:r w:rsidRPr="00EA30BC">
        <w:rPr>
          <w:sz w:val="16"/>
        </w:rPr>
        <w:t xml:space="preserve"> has </w:t>
      </w:r>
      <w:r w:rsidRPr="00DE64F5">
        <w:rPr>
          <w:rStyle w:val="StyleUnderline"/>
          <w:highlight w:val="cyan"/>
        </w:rPr>
        <w:t>consistently remained</w:t>
      </w:r>
      <w:r w:rsidRPr="00EA30BC">
        <w:rPr>
          <w:rStyle w:val="StyleUnderline"/>
        </w:rPr>
        <w:t xml:space="preserve"> the same</w:t>
      </w:r>
      <w:r w:rsidRPr="00EA30BC">
        <w:rPr>
          <w:sz w:val="16"/>
        </w:rPr>
        <w:t xml:space="preserve">: high schoolers, particularly </w:t>
      </w:r>
      <w:r w:rsidRPr="00DE64F5">
        <w:rPr>
          <w:rStyle w:val="StyleUnderline"/>
          <w:highlight w:val="cyan"/>
        </w:rPr>
        <w:t>young men from low-income</w:t>
      </w:r>
      <w:r w:rsidRPr="00EA30BC">
        <w:rPr>
          <w:rStyle w:val="StyleUnderline"/>
        </w:rPr>
        <w:t xml:space="preserve"> </w:t>
      </w:r>
      <w:r w:rsidRPr="00EA30BC">
        <w:rPr>
          <w:sz w:val="16"/>
        </w:rPr>
        <w:t xml:space="preserve">and rural </w:t>
      </w:r>
      <w:r w:rsidRPr="00DE64F5">
        <w:rPr>
          <w:rStyle w:val="StyleUnderline"/>
          <w:highlight w:val="cyan"/>
        </w:rPr>
        <w:t>areas</w:t>
      </w:r>
      <w:r w:rsidRPr="00EA30BC">
        <w:rPr>
          <w:sz w:val="16"/>
        </w:rPr>
        <w:t>. Eighteen is the youngest age one can join the military without parental permission, but the armed forces still regularly market military propaganda in schools. Although the military does enjoy support within the public system, a grassroots movement of students, teachers, parents, and organizations has led efforts to reduce military recruitment presence and activities on high school campuses.</w:t>
      </w:r>
    </w:p>
    <w:p w14:paraId="60D8A4D6" w14:textId="77777777" w:rsidR="00356F76" w:rsidRPr="00EA30BC" w:rsidRDefault="00356F76" w:rsidP="00356F76">
      <w:pPr>
        <w:rPr>
          <w:sz w:val="16"/>
        </w:rPr>
      </w:pPr>
      <w:r w:rsidRPr="00EA30BC">
        <w:rPr>
          <w:sz w:val="16"/>
        </w:rPr>
        <w:t>“We face an uphill battle not only because of the prominence of militarism in our society but [also] because there has been a lack of foresight by progressive people who aren’t thinking about what can happen 10 years down the line,” said Rick Jahnkow, former program coordinator for the nonprofit Project on Youth &amp; Non-Military Opportunities (Project YANO) and a current member of the organization’s board of trustees.</w:t>
      </w:r>
    </w:p>
    <w:p w14:paraId="72388A5E" w14:textId="77777777" w:rsidR="00356F76" w:rsidRPr="00EA30BC" w:rsidRDefault="00356F76" w:rsidP="00356F76">
      <w:pPr>
        <w:rPr>
          <w:sz w:val="16"/>
        </w:rPr>
      </w:pPr>
      <w:r w:rsidRPr="00EA30BC">
        <w:rPr>
          <w:sz w:val="16"/>
        </w:rPr>
        <w:t xml:space="preserve">The U.S. military has been an all-volunteer service since the end of the draft and the Vietnam War in 1973, making aggressive recruitment efforts essential to maintaining its 1.3 million-member active-duty global military force. Military recruitment in public schools isn’t new, but the level of access the military has to students and their information has increased alarmingly over the past several decades. Notably, recruiters got a significant boost when then-President George W. Bush signed the “No Child Left Behind” Act into law in 2002—under Section 9528 of the act, schools can lose their federal funding if they fail to allow military recruiters the same level of access to students and their private information as they do to other recruiters from community colleges and universities. </w:t>
      </w:r>
    </w:p>
    <w:p w14:paraId="7E21362D" w14:textId="77777777" w:rsidR="00356F76" w:rsidRDefault="00356F76" w:rsidP="00356F76">
      <w:pPr>
        <w:rPr>
          <w:sz w:val="16"/>
        </w:rPr>
      </w:pPr>
      <w:r w:rsidRPr="00DE64F5">
        <w:rPr>
          <w:rStyle w:val="StyleUnderline"/>
          <w:highlight w:val="cyan"/>
        </w:rPr>
        <w:t>Students and their families can decline to share</w:t>
      </w:r>
      <w:r w:rsidRPr="00EA30BC">
        <w:rPr>
          <w:rStyle w:val="StyleUnderline"/>
        </w:rPr>
        <w:t xml:space="preserve"> their </w:t>
      </w:r>
      <w:r w:rsidRPr="00DE64F5">
        <w:rPr>
          <w:rStyle w:val="StyleUnderline"/>
          <w:highlight w:val="cyan"/>
        </w:rPr>
        <w:t>private information with the military. But</w:t>
      </w:r>
      <w:r w:rsidRPr="00EA30BC">
        <w:rPr>
          <w:sz w:val="16"/>
        </w:rPr>
        <w:t xml:space="preserve"> while some schools have chosen an “opt-in” approach where affirmative permission from parents is needed before recruiters can initiate contact, most use an “opt-out” method where student information is given to recruiters unless parents explicitly say no. </w:t>
      </w:r>
      <w:r w:rsidRPr="00DE64F5">
        <w:rPr>
          <w:rStyle w:val="StyleUnderline"/>
          <w:highlight w:val="cyan"/>
        </w:rPr>
        <w:t>Schools can</w:t>
      </w:r>
      <w:r w:rsidRPr="00EA30BC">
        <w:rPr>
          <w:rStyle w:val="StyleUnderline"/>
        </w:rPr>
        <w:t xml:space="preserve"> also </w:t>
      </w:r>
      <w:r w:rsidRPr="00DE64F5">
        <w:rPr>
          <w:rStyle w:val="StyleUnderline"/>
          <w:highlight w:val="cyan"/>
        </w:rPr>
        <w:t>be opaque about parents’ options to limit access to their children’s information, which disproportionately affects</w:t>
      </w:r>
      <w:r w:rsidRPr="00EA30BC">
        <w:rPr>
          <w:rStyle w:val="StyleUnderline"/>
        </w:rPr>
        <w:t xml:space="preserve"> time- and resource-</w:t>
      </w:r>
      <w:r w:rsidRPr="00DE64F5">
        <w:rPr>
          <w:rStyle w:val="StyleUnderline"/>
          <w:highlight w:val="cyan"/>
        </w:rPr>
        <w:t>poor households</w:t>
      </w:r>
      <w:r w:rsidRPr="00EA30BC">
        <w:rPr>
          <w:sz w:val="16"/>
        </w:rPr>
        <w:t xml:space="preserve">, such as single parents, parents who work multiple jobs, those who are English language learners, and families who are simply unaware of these policies to begin with, by </w:t>
      </w:r>
      <w:r w:rsidRPr="00DE64F5">
        <w:rPr>
          <w:rStyle w:val="StyleUnderline"/>
          <w:highlight w:val="cyan"/>
        </w:rPr>
        <w:t>making them easier targets for recruiters</w:t>
      </w:r>
      <w:r w:rsidRPr="00EA30BC">
        <w:rPr>
          <w:sz w:val="16"/>
        </w:rPr>
        <w:t xml:space="preserve">. </w:t>
      </w:r>
    </w:p>
    <w:p w14:paraId="7AB55631" w14:textId="77777777" w:rsidR="00BC073A" w:rsidRPr="00BC073A" w:rsidRDefault="00BC073A" w:rsidP="00BC073A"/>
    <w:p w14:paraId="2146A7E3" w14:textId="77777777" w:rsidR="003B0F0F" w:rsidRDefault="003B0F0F" w:rsidP="003B0F0F">
      <w:pPr>
        <w:pStyle w:val="Heading3"/>
      </w:pPr>
      <w:r>
        <w:t>L—unemployment—1nc</w:t>
      </w:r>
    </w:p>
    <w:p w14:paraId="2EA36EA1" w14:textId="77777777" w:rsidR="003B0F0F" w:rsidRPr="003B0F0F" w:rsidRDefault="003B0F0F" w:rsidP="003B0F0F"/>
    <w:p w14:paraId="3F0DAB75" w14:textId="7D8949C0" w:rsidR="003B0F0F" w:rsidRPr="00A37156" w:rsidRDefault="003B0F0F" w:rsidP="003B0F0F">
      <w:pPr>
        <w:pStyle w:val="Heading4"/>
      </w:pPr>
      <w:r>
        <w:t>Low unemployment empirically trades off with military recruitment</w:t>
      </w:r>
    </w:p>
    <w:p w14:paraId="0A77792E" w14:textId="77777777" w:rsidR="003B0F0F" w:rsidRDefault="003B0F0F" w:rsidP="003B0F0F">
      <w:r>
        <w:rPr>
          <w:rStyle w:val="Style13ptBold"/>
        </w:rPr>
        <w:t>Niemietz</w:t>
      </w:r>
      <w:r w:rsidRPr="00D31037">
        <w:rPr>
          <w:rStyle w:val="Style13ptBold"/>
        </w:rPr>
        <w:t xml:space="preserve"> '</w:t>
      </w:r>
      <w:r>
        <w:rPr>
          <w:rStyle w:val="Style13ptBold"/>
        </w:rPr>
        <w:t>20</w:t>
      </w:r>
      <w:r w:rsidRPr="00D31037">
        <w:rPr>
          <w:rStyle w:val="Style13ptBold"/>
        </w:rPr>
        <w:t xml:space="preserve"> </w:t>
      </w:r>
      <w:r>
        <w:t>[Brian; 5/23/20; journalist for the New York Daily News; "The Army is planning a massive summer recruiting drive," https://taskandpurpose.com/news/army-recruiting-summer-unemployment]</w:t>
      </w:r>
    </w:p>
    <w:p w14:paraId="24708CBD" w14:textId="77777777" w:rsidR="003B0F0F" w:rsidRPr="00324F0C" w:rsidRDefault="003B0F0F" w:rsidP="003B0F0F">
      <w:pPr>
        <w:rPr>
          <w:sz w:val="16"/>
        </w:rPr>
      </w:pPr>
      <w:r w:rsidRPr="00DE64F5">
        <w:rPr>
          <w:rStyle w:val="StyleUnderline"/>
          <w:highlight w:val="cyan"/>
        </w:rPr>
        <w:t>Enlistment had</w:t>
      </w:r>
      <w:r w:rsidRPr="00324F0C">
        <w:rPr>
          <w:sz w:val="16"/>
        </w:rPr>
        <w:t xml:space="preserve"> reportedly </w:t>
      </w:r>
      <w:r w:rsidRPr="00DE64F5">
        <w:rPr>
          <w:rStyle w:val="StyleUnderline"/>
          <w:highlight w:val="cyan"/>
        </w:rPr>
        <w:t xml:space="preserve">been </w:t>
      </w:r>
      <w:r w:rsidRPr="00DE64F5">
        <w:rPr>
          <w:rStyle w:val="Emphasis"/>
          <w:highlight w:val="cyan"/>
        </w:rPr>
        <w:t>strong</w:t>
      </w:r>
      <w:r w:rsidRPr="00DE64F5">
        <w:rPr>
          <w:rStyle w:val="StyleUnderline"/>
          <w:highlight w:val="cyan"/>
        </w:rPr>
        <w:t xml:space="preserve"> before the pandemic</w:t>
      </w:r>
      <w:r w:rsidRPr="009E2B0C">
        <w:rPr>
          <w:rStyle w:val="StyleUnderline"/>
        </w:rPr>
        <w:t xml:space="preserve"> shutdown recruiting stations</w:t>
      </w:r>
      <w:r w:rsidRPr="00324F0C">
        <w:rPr>
          <w:sz w:val="16"/>
        </w:rPr>
        <w:t xml:space="preserve"> and forced the process onto the internet. </w:t>
      </w:r>
      <w:r w:rsidRPr="009E2B0C">
        <w:rPr>
          <w:rStyle w:val="StyleUnderline"/>
        </w:rPr>
        <w:t>The Army had signed up 2,200 more recruits by March 2020</w:t>
      </w:r>
      <w:r w:rsidRPr="00324F0C">
        <w:rPr>
          <w:sz w:val="16"/>
        </w:rPr>
        <w:t xml:space="preserve">, matching the total for the same time frame in 2019. </w:t>
      </w:r>
      <w:r w:rsidRPr="009E2B0C">
        <w:rPr>
          <w:rStyle w:val="StyleUnderline"/>
        </w:rPr>
        <w:t>Recruiters now find themselves</w:t>
      </w:r>
      <w:r w:rsidRPr="00324F0C">
        <w:rPr>
          <w:sz w:val="16"/>
        </w:rPr>
        <w:t xml:space="preserve"> roughly 4,000 contracts </w:t>
      </w:r>
      <w:r w:rsidRPr="009E2B0C">
        <w:rPr>
          <w:rStyle w:val="StyleUnderline"/>
        </w:rPr>
        <w:t>short</w:t>
      </w:r>
      <w:r w:rsidRPr="00324F0C">
        <w:rPr>
          <w:sz w:val="16"/>
        </w:rPr>
        <w:t xml:space="preserve"> of their projected goal.</w:t>
      </w:r>
    </w:p>
    <w:p w14:paraId="0CD3FCE4" w14:textId="77777777" w:rsidR="003B0F0F" w:rsidRPr="00324F0C" w:rsidRDefault="003B0F0F" w:rsidP="003B0F0F">
      <w:pPr>
        <w:rPr>
          <w:sz w:val="16"/>
        </w:rPr>
      </w:pPr>
      <w:r w:rsidRPr="009E2B0C">
        <w:rPr>
          <w:rStyle w:val="StyleUnderline"/>
        </w:rPr>
        <w:t xml:space="preserve">The nation’s soaring </w:t>
      </w:r>
      <w:r w:rsidRPr="00DE64F5">
        <w:rPr>
          <w:rStyle w:val="Emphasis"/>
          <w:highlight w:val="cyan"/>
        </w:rPr>
        <w:t>unemployment</w:t>
      </w:r>
      <w:r w:rsidRPr="009E2B0C">
        <w:rPr>
          <w:rStyle w:val="StyleUnderline"/>
        </w:rPr>
        <w:t xml:space="preserve"> numbers </w:t>
      </w:r>
      <w:r w:rsidRPr="00DE64F5">
        <w:rPr>
          <w:rStyle w:val="StyleUnderline"/>
          <w:highlight w:val="cyan"/>
        </w:rPr>
        <w:t xml:space="preserve">could </w:t>
      </w:r>
      <w:r w:rsidRPr="00DE64F5">
        <w:rPr>
          <w:rStyle w:val="Emphasis"/>
          <w:highlight w:val="cyan"/>
        </w:rPr>
        <w:t>play to the advantage</w:t>
      </w:r>
      <w:r w:rsidRPr="00DE64F5">
        <w:rPr>
          <w:rStyle w:val="StyleUnderline"/>
          <w:highlight w:val="cyan"/>
        </w:rPr>
        <w:t xml:space="preserve"> of the military</w:t>
      </w:r>
      <w:r w:rsidRPr="00324F0C">
        <w:rPr>
          <w:sz w:val="16"/>
        </w:rPr>
        <w:t xml:space="preserve">, according to the Army Times, </w:t>
      </w:r>
      <w:r w:rsidRPr="009E2B0C">
        <w:rPr>
          <w:rStyle w:val="StyleUnderline"/>
        </w:rPr>
        <w:t xml:space="preserve">which says Army </w:t>
      </w:r>
      <w:r w:rsidRPr="00DE64F5">
        <w:rPr>
          <w:rStyle w:val="Emphasis"/>
          <w:highlight w:val="cyan"/>
        </w:rPr>
        <w:t>retention</w:t>
      </w:r>
      <w:r w:rsidRPr="00DE64F5">
        <w:rPr>
          <w:rStyle w:val="StyleUnderline"/>
          <w:highlight w:val="cyan"/>
        </w:rPr>
        <w:t xml:space="preserve"> is</w:t>
      </w:r>
      <w:r w:rsidRPr="00324F0C">
        <w:rPr>
          <w:sz w:val="16"/>
        </w:rPr>
        <w:t xml:space="preserve"> about 15% </w:t>
      </w:r>
      <w:r w:rsidRPr="00DE64F5">
        <w:rPr>
          <w:rStyle w:val="StyleUnderline"/>
          <w:highlight w:val="cyan"/>
        </w:rPr>
        <w:t>higher than expected</w:t>
      </w:r>
      <w:r w:rsidRPr="00324F0C">
        <w:rPr>
          <w:sz w:val="16"/>
        </w:rPr>
        <w:t xml:space="preserve"> right now.</w:t>
      </w:r>
    </w:p>
    <w:p w14:paraId="3B995C38" w14:textId="77777777" w:rsidR="003B0F0F" w:rsidRDefault="003B0F0F" w:rsidP="003B0F0F">
      <w:pPr>
        <w:rPr>
          <w:sz w:val="16"/>
        </w:rPr>
      </w:pPr>
      <w:r w:rsidRPr="00324F0C">
        <w:rPr>
          <w:sz w:val="16"/>
        </w:rPr>
        <w:t xml:space="preserve">Muth feels </w:t>
      </w:r>
      <w:r w:rsidRPr="00DE64F5">
        <w:rPr>
          <w:rStyle w:val="StyleUnderline"/>
          <w:highlight w:val="cyan"/>
        </w:rPr>
        <w:t>the Army National Hiring Days</w:t>
      </w:r>
      <w:r w:rsidRPr="00324F0C">
        <w:rPr>
          <w:rStyle w:val="StyleUnderline"/>
        </w:rPr>
        <w:t xml:space="preserve"> event </w:t>
      </w:r>
      <w:r w:rsidRPr="00DE64F5">
        <w:rPr>
          <w:rStyle w:val="StyleUnderline"/>
          <w:highlight w:val="cyan"/>
        </w:rPr>
        <w:t>could be</w:t>
      </w:r>
      <w:r w:rsidRPr="00324F0C">
        <w:rPr>
          <w:rStyle w:val="StyleUnderline"/>
        </w:rPr>
        <w:t xml:space="preserve"> an </w:t>
      </w:r>
      <w:r w:rsidRPr="00DE64F5">
        <w:rPr>
          <w:rStyle w:val="StyleUnderline"/>
          <w:highlight w:val="cyan"/>
        </w:rPr>
        <w:t>indicator as to</w:t>
      </w:r>
      <w:r w:rsidRPr="00324F0C">
        <w:rPr>
          <w:rStyle w:val="StyleUnderline"/>
        </w:rPr>
        <w:t xml:space="preserve"> how much </w:t>
      </w:r>
      <w:r w:rsidRPr="00DE64F5">
        <w:rPr>
          <w:rStyle w:val="StyleUnderline"/>
          <w:highlight w:val="cyan"/>
        </w:rPr>
        <w:t xml:space="preserve">confidence </w:t>
      </w:r>
      <w:r w:rsidRPr="00DE64F5">
        <w:rPr>
          <w:rStyle w:val="Emphasis"/>
          <w:highlight w:val="cyan"/>
        </w:rPr>
        <w:t>young people</w:t>
      </w:r>
      <w:r w:rsidRPr="00DE64F5">
        <w:rPr>
          <w:rStyle w:val="StyleUnderline"/>
          <w:highlight w:val="cyan"/>
        </w:rPr>
        <w:t xml:space="preserve"> have in</w:t>
      </w:r>
      <w:r w:rsidRPr="00324F0C">
        <w:rPr>
          <w:rStyle w:val="StyleUnderline"/>
        </w:rPr>
        <w:t xml:space="preserve"> </w:t>
      </w:r>
      <w:r w:rsidRPr="00DE64F5">
        <w:rPr>
          <w:rStyle w:val="StyleUnderline"/>
          <w:highlight w:val="cyan"/>
        </w:rPr>
        <w:t>the</w:t>
      </w:r>
      <w:r w:rsidRPr="00324F0C">
        <w:rPr>
          <w:rStyle w:val="StyleUnderline"/>
        </w:rPr>
        <w:t xml:space="preserve"> job </w:t>
      </w:r>
      <w:r w:rsidRPr="00DE64F5">
        <w:rPr>
          <w:rStyle w:val="StyleUnderline"/>
          <w:highlight w:val="cyan"/>
        </w:rPr>
        <w:t>market</w:t>
      </w:r>
      <w:r w:rsidRPr="00324F0C">
        <w:rPr>
          <w:rStyle w:val="StyleUnderline"/>
        </w:rPr>
        <w:t xml:space="preserve">’s odds of bouncing back. </w:t>
      </w:r>
      <w:r w:rsidRPr="00DE64F5">
        <w:rPr>
          <w:rStyle w:val="StyleUnderline"/>
          <w:highlight w:val="cyan"/>
        </w:rPr>
        <w:t>Times of</w:t>
      </w:r>
      <w:r w:rsidRPr="00324F0C">
        <w:rPr>
          <w:rStyle w:val="StyleUnderline"/>
        </w:rPr>
        <w:t xml:space="preserve"> </w:t>
      </w:r>
      <w:r w:rsidRPr="00324F0C">
        <w:rPr>
          <w:rStyle w:val="Emphasis"/>
        </w:rPr>
        <w:t xml:space="preserve">high </w:t>
      </w:r>
      <w:r w:rsidRPr="00DE64F5">
        <w:rPr>
          <w:rStyle w:val="Emphasis"/>
          <w:highlight w:val="cyan"/>
        </w:rPr>
        <w:t>unemployment</w:t>
      </w:r>
      <w:r w:rsidRPr="00324F0C">
        <w:rPr>
          <w:sz w:val="16"/>
        </w:rPr>
        <w:t xml:space="preserve"> reportedly </w:t>
      </w:r>
      <w:r w:rsidRPr="00DE64F5">
        <w:rPr>
          <w:rStyle w:val="StyleUnderline"/>
          <w:highlight w:val="cyan"/>
        </w:rPr>
        <w:t>make</w:t>
      </w:r>
      <w:r w:rsidRPr="00324F0C">
        <w:rPr>
          <w:rStyle w:val="StyleUnderline"/>
        </w:rPr>
        <w:t xml:space="preserve"> military </w:t>
      </w:r>
      <w:r w:rsidRPr="00DE64F5">
        <w:rPr>
          <w:rStyle w:val="StyleUnderline"/>
          <w:highlight w:val="cyan"/>
        </w:rPr>
        <w:t>service</w:t>
      </w:r>
      <w:r w:rsidRPr="00324F0C">
        <w:rPr>
          <w:rStyle w:val="StyleUnderline"/>
        </w:rPr>
        <w:t xml:space="preserve"> a </w:t>
      </w:r>
      <w:r w:rsidRPr="00DE64F5">
        <w:rPr>
          <w:rStyle w:val="StyleUnderline"/>
          <w:highlight w:val="cyan"/>
        </w:rPr>
        <w:t>more tempting</w:t>
      </w:r>
      <w:r w:rsidRPr="00324F0C">
        <w:rPr>
          <w:rStyle w:val="StyleUnderline"/>
        </w:rPr>
        <w:t xml:space="preserve"> option</w:t>
      </w:r>
      <w:r w:rsidRPr="00324F0C">
        <w:rPr>
          <w:sz w:val="16"/>
        </w:rPr>
        <w:t xml:space="preserve"> for some.“I think we’ll … have an indication by mid-July, beginning of August if things really start to change,” he said.</w:t>
      </w:r>
    </w:p>
    <w:p w14:paraId="0E820D72" w14:textId="54509C7B" w:rsidR="003B0F0F" w:rsidRDefault="003B0F0F" w:rsidP="00FB6A31">
      <w:pPr>
        <w:pStyle w:val="Heading3"/>
      </w:pPr>
      <w:r>
        <w:t xml:space="preserve">L—unemployment—2nc </w:t>
      </w:r>
    </w:p>
    <w:p w14:paraId="34512E1A" w14:textId="77777777" w:rsidR="003B0F0F" w:rsidRPr="003B0F0F" w:rsidRDefault="003B0F0F" w:rsidP="003B0F0F"/>
    <w:p w14:paraId="00F42053" w14:textId="77777777" w:rsidR="003B0F0F" w:rsidRPr="00B54DE5" w:rsidRDefault="003B0F0F" w:rsidP="003B0F0F">
      <w:pPr>
        <w:pStyle w:val="Heading4"/>
      </w:pPr>
      <w:r>
        <w:t xml:space="preserve">Military recruitment is </w:t>
      </w:r>
      <w:r w:rsidRPr="00F26257">
        <w:rPr>
          <w:u w:val="single"/>
        </w:rPr>
        <w:t>robustly correlated</w:t>
      </w:r>
      <w:r>
        <w:t xml:space="preserve"> with the economy – declining unemployment devastates enlistment</w:t>
      </w:r>
    </w:p>
    <w:p w14:paraId="3088B29F" w14:textId="77777777" w:rsidR="003B0F0F" w:rsidRPr="00B54DE5" w:rsidRDefault="003B0F0F" w:rsidP="003B0F0F">
      <w:pPr>
        <w:rPr>
          <w:b/>
          <w:bCs/>
          <w:sz w:val="26"/>
        </w:rPr>
      </w:pPr>
      <w:r>
        <w:rPr>
          <w:rStyle w:val="Style13ptBold"/>
        </w:rPr>
        <w:t xml:space="preserve">Warner ’12 </w:t>
      </w:r>
      <w:r>
        <w:t>[</w:t>
      </w:r>
      <w:r w:rsidRPr="00077EE0">
        <w:t>John T. Warner</w:t>
      </w:r>
      <w:r>
        <w:t>;</w:t>
      </w:r>
      <w:r w:rsidRPr="00077EE0">
        <w:t xml:space="preserve"> Professor Emeritus of Economics, Clemson University.</w:t>
      </w:r>
      <w:r>
        <w:t xml:space="preserve"> Author at RAND; 2012; “The Effect of the Civilian Economy on Recruiting and Retention”; RAND Corporation; </w:t>
      </w:r>
      <w:hyperlink r:id="rId9" w:history="1">
        <w:r w:rsidRPr="009F3511">
          <w:rPr>
            <w:rStyle w:val="Hyperlink"/>
          </w:rPr>
          <w:t>https://militarypay.defense.gov/Portals/3/Documents/Reports/SR05_Chapter_2.pdf</w:t>
        </w:r>
      </w:hyperlink>
      <w:r>
        <w:t>; Accessed 6-25-2023; DQ]</w:t>
      </w:r>
    </w:p>
    <w:p w14:paraId="07394686" w14:textId="77777777" w:rsidR="003B0F0F" w:rsidRPr="00B54DE5" w:rsidRDefault="003B0F0F" w:rsidP="003B0F0F">
      <w:pPr>
        <w:rPr>
          <w:sz w:val="16"/>
        </w:rPr>
      </w:pPr>
      <w:r w:rsidRPr="00B54DE5">
        <w:rPr>
          <w:sz w:val="16"/>
        </w:rPr>
        <w:t xml:space="preserve">The </w:t>
      </w:r>
      <w:r w:rsidRPr="00DE64F5">
        <w:rPr>
          <w:rStyle w:val="StyleUnderline"/>
          <w:highlight w:val="cyan"/>
        </w:rPr>
        <w:t>evidence</w:t>
      </w:r>
      <w:r w:rsidRPr="00B54DE5">
        <w:rPr>
          <w:rStyle w:val="StyleUnderline"/>
        </w:rPr>
        <w:t xml:space="preserve"> found </w:t>
      </w:r>
      <w:r w:rsidRPr="00DE64F5">
        <w:rPr>
          <w:rStyle w:val="StyleUnderline"/>
          <w:highlight w:val="cyan"/>
        </w:rPr>
        <w:t xml:space="preserve">in </w:t>
      </w:r>
      <w:r w:rsidRPr="00DE64F5">
        <w:rPr>
          <w:rStyle w:val="Emphasis"/>
          <w:highlight w:val="cyan"/>
        </w:rPr>
        <w:t>numerous empirical studies</w:t>
      </w:r>
      <w:r w:rsidRPr="00DE64F5">
        <w:rPr>
          <w:rStyle w:val="StyleUnderline"/>
          <w:highlight w:val="cyan"/>
        </w:rPr>
        <w:t xml:space="preserve"> suggests</w:t>
      </w:r>
      <w:r w:rsidRPr="00B54DE5">
        <w:rPr>
          <w:rStyle w:val="StyleUnderline"/>
        </w:rPr>
        <w:t xml:space="preserve"> that </w:t>
      </w:r>
      <w:r w:rsidRPr="00B54DE5">
        <w:rPr>
          <w:sz w:val="16"/>
        </w:rPr>
        <w:t xml:space="preserve">both </w:t>
      </w:r>
      <w:r w:rsidRPr="00DE64F5">
        <w:rPr>
          <w:rStyle w:val="StyleUnderline"/>
          <w:highlight w:val="cyan"/>
        </w:rPr>
        <w:t>recruiting</w:t>
      </w:r>
      <w:r w:rsidRPr="00B54DE5">
        <w:rPr>
          <w:sz w:val="16"/>
        </w:rPr>
        <w:t xml:space="preserve"> and retention </w:t>
      </w:r>
      <w:r w:rsidRPr="00B54DE5">
        <w:rPr>
          <w:rStyle w:val="StyleUnderline"/>
        </w:rPr>
        <w:t xml:space="preserve">are </w:t>
      </w:r>
      <w:r w:rsidRPr="00DE64F5">
        <w:rPr>
          <w:rStyle w:val="StyleUnderline"/>
          <w:highlight w:val="cyan"/>
        </w:rPr>
        <w:t>significantly influenced by</w:t>
      </w:r>
      <w:r w:rsidRPr="00B54DE5">
        <w:rPr>
          <w:rStyle w:val="StyleUnderline"/>
        </w:rPr>
        <w:t xml:space="preserve"> the state of the civilian </w:t>
      </w:r>
      <w:r w:rsidRPr="00DE64F5">
        <w:rPr>
          <w:rStyle w:val="StyleUnderline"/>
          <w:highlight w:val="cyan"/>
        </w:rPr>
        <w:t>economy</w:t>
      </w:r>
      <w:r w:rsidRPr="00B54DE5">
        <w:rPr>
          <w:sz w:val="16"/>
        </w:rPr>
        <w:t xml:space="preserve">. The civilian </w:t>
      </w:r>
      <w:r w:rsidRPr="00DE64F5">
        <w:rPr>
          <w:rStyle w:val="StyleUnderline"/>
          <w:highlight w:val="cyan"/>
        </w:rPr>
        <w:t>economy affects recruiting</w:t>
      </w:r>
      <w:r w:rsidRPr="00B54DE5">
        <w:rPr>
          <w:rStyle w:val="StyleUnderline"/>
        </w:rPr>
        <w:t xml:space="preserve"> and retention in at least two ways: </w:t>
      </w:r>
      <w:r w:rsidRPr="00DE64F5">
        <w:rPr>
          <w:rStyle w:val="StyleUnderline"/>
          <w:highlight w:val="cyan"/>
        </w:rPr>
        <w:t xml:space="preserve">through the </w:t>
      </w:r>
      <w:r w:rsidRPr="00DE64F5">
        <w:rPr>
          <w:rStyle w:val="Emphasis"/>
          <w:highlight w:val="cyan"/>
        </w:rPr>
        <w:t>availability of</w:t>
      </w:r>
      <w:r w:rsidRPr="00B54DE5">
        <w:rPr>
          <w:rStyle w:val="StyleUnderline"/>
        </w:rPr>
        <w:t xml:space="preserve"> civilian </w:t>
      </w:r>
      <w:r w:rsidRPr="00DE64F5">
        <w:rPr>
          <w:rStyle w:val="Emphasis"/>
          <w:highlight w:val="cyan"/>
        </w:rPr>
        <w:t>employment</w:t>
      </w:r>
      <w:r w:rsidRPr="00B54DE5">
        <w:rPr>
          <w:sz w:val="16"/>
        </w:rPr>
        <w:t xml:space="preserve">, as measured by the civilian unemployment rate; </w:t>
      </w:r>
      <w:r w:rsidRPr="00DE64F5">
        <w:rPr>
          <w:rStyle w:val="StyleUnderline"/>
          <w:highlight w:val="cyan"/>
        </w:rPr>
        <w:t>and by</w:t>
      </w:r>
      <w:r w:rsidRPr="00B54DE5">
        <w:rPr>
          <w:rStyle w:val="StyleUnderline"/>
        </w:rPr>
        <w:t xml:space="preserve"> the potential </w:t>
      </w:r>
      <w:r w:rsidRPr="00DE64F5">
        <w:rPr>
          <w:rStyle w:val="StyleUnderline"/>
          <w:highlight w:val="cyan"/>
        </w:rPr>
        <w:t>earnings</w:t>
      </w:r>
      <w:r w:rsidRPr="00B54DE5">
        <w:rPr>
          <w:rStyle w:val="StyleUnderline"/>
        </w:rPr>
        <w:t xml:space="preserve"> offered by the civilian sector</w:t>
      </w:r>
      <w:r w:rsidRPr="00B54DE5">
        <w:rPr>
          <w:sz w:val="16"/>
        </w:rPr>
        <w:t xml:space="preserve">, as measured by average civilian earnings. As the U.S. economy improves we can expect that the </w:t>
      </w:r>
      <w:r w:rsidRPr="00DE64F5">
        <w:rPr>
          <w:rStyle w:val="StyleUnderline"/>
          <w:highlight w:val="cyan"/>
        </w:rPr>
        <w:t>declining</w:t>
      </w:r>
      <w:r w:rsidRPr="00B54DE5">
        <w:rPr>
          <w:rStyle w:val="StyleUnderline"/>
        </w:rPr>
        <w:t xml:space="preserve"> civilian </w:t>
      </w:r>
      <w:r w:rsidRPr="00DE64F5">
        <w:rPr>
          <w:rStyle w:val="StyleUnderline"/>
          <w:highlight w:val="cyan"/>
        </w:rPr>
        <w:t>unemployment rate</w:t>
      </w:r>
      <w:r w:rsidRPr="00B54DE5">
        <w:rPr>
          <w:sz w:val="16"/>
        </w:rPr>
        <w:t xml:space="preserve"> and rising civilian real earnings </w:t>
      </w:r>
      <w:r w:rsidRPr="00DE64F5">
        <w:rPr>
          <w:rStyle w:val="StyleUnderline"/>
          <w:highlight w:val="cyan"/>
        </w:rPr>
        <w:t>will pose challenges for recruiting</w:t>
      </w:r>
      <w:r w:rsidRPr="00B54DE5">
        <w:rPr>
          <w:sz w:val="16"/>
        </w:rPr>
        <w:t xml:space="preserve"> and for retention. </w:t>
      </w:r>
    </w:p>
    <w:p w14:paraId="2187628C" w14:textId="77777777" w:rsidR="003B0F0F" w:rsidRPr="00577577" w:rsidRDefault="003B0F0F" w:rsidP="003B0F0F">
      <w:pPr>
        <w:pStyle w:val="Heading4"/>
      </w:pPr>
      <w:r w:rsidRPr="00577577">
        <w:t xml:space="preserve">Recruitment </w:t>
      </w:r>
      <w:r w:rsidRPr="00577577">
        <w:rPr>
          <w:u w:val="single"/>
        </w:rPr>
        <w:t>empirically declines</w:t>
      </w:r>
      <w:r w:rsidRPr="00577577">
        <w:t xml:space="preserve"> with low unemployment</w:t>
      </w:r>
    </w:p>
    <w:p w14:paraId="61DC5020" w14:textId="77777777" w:rsidR="003B0F0F" w:rsidRDefault="003B0F0F" w:rsidP="003B0F0F">
      <w:r>
        <w:rPr>
          <w:rStyle w:val="Style13ptBold"/>
        </w:rPr>
        <w:t xml:space="preserve">Philipps ’18 </w:t>
      </w:r>
      <w:r w:rsidRPr="006F54DD">
        <w:t xml:space="preserve">[Dave Philipps; </w:t>
      </w:r>
      <w:r>
        <w:t>N</w:t>
      </w:r>
      <w:r w:rsidRPr="006F54DD">
        <w:t xml:space="preserve">ational correspondent for The New York Times covering the military. He has been awarded the Pulitzer Prize twice, most recently in 2022.; 9-21-2018; "As Economy Roars, Army Falls Thousands Short of Recruiting Goals (Published 2018)"; </w:t>
      </w:r>
      <w:r>
        <w:t>New York Times</w:t>
      </w:r>
      <w:r w:rsidRPr="006F54DD">
        <w:t>; https://www.nytimes.com/2018/09/21/us/army-recruiting-shortage.html; Accessed 6-25-2023; DQ]</w:t>
      </w:r>
    </w:p>
    <w:p w14:paraId="5BFACF76" w14:textId="77777777" w:rsidR="003B0F0F" w:rsidRDefault="003B0F0F" w:rsidP="003B0F0F">
      <w:pPr>
        <w:rPr>
          <w:sz w:val="16"/>
        </w:rPr>
      </w:pPr>
      <w:r w:rsidRPr="006F54DD">
        <w:rPr>
          <w:sz w:val="16"/>
        </w:rPr>
        <w:t xml:space="preserve">COLORADO SPRINGS — </w:t>
      </w:r>
      <w:r w:rsidRPr="006F54DD">
        <w:rPr>
          <w:rStyle w:val="StyleUnderline"/>
        </w:rPr>
        <w:t xml:space="preserve">The </w:t>
      </w:r>
      <w:r w:rsidRPr="00DE64F5">
        <w:rPr>
          <w:rStyle w:val="StyleUnderline"/>
          <w:highlight w:val="cyan"/>
        </w:rPr>
        <w:t>Army fell</w:t>
      </w:r>
      <w:r w:rsidRPr="006F54DD">
        <w:rPr>
          <w:sz w:val="16"/>
        </w:rPr>
        <w:t xml:space="preserve"> thousands of troops </w:t>
      </w:r>
      <w:r w:rsidRPr="00DE64F5">
        <w:rPr>
          <w:rStyle w:val="StyleUnderline"/>
          <w:highlight w:val="cyan"/>
        </w:rPr>
        <w:t>short of</w:t>
      </w:r>
      <w:r w:rsidRPr="006F54DD">
        <w:rPr>
          <w:rStyle w:val="StyleUnderline"/>
        </w:rPr>
        <w:t xml:space="preserve"> its </w:t>
      </w:r>
      <w:r w:rsidRPr="00DE64F5">
        <w:rPr>
          <w:rStyle w:val="StyleUnderline"/>
          <w:highlight w:val="cyan"/>
        </w:rPr>
        <w:t>recruiting goals</w:t>
      </w:r>
      <w:r w:rsidRPr="006F54DD">
        <w:rPr>
          <w:sz w:val="16"/>
        </w:rPr>
        <w:t xml:space="preserve"> this year, the first time it has done so since the height of the Iraq war 13 years ago.</w:t>
      </w:r>
      <w:r>
        <w:rPr>
          <w:sz w:val="16"/>
        </w:rPr>
        <w:t xml:space="preserve"> </w:t>
      </w:r>
      <w:r w:rsidRPr="006F54DD">
        <w:rPr>
          <w:sz w:val="16"/>
        </w:rPr>
        <w:t xml:space="preserve">The </w:t>
      </w:r>
      <w:r w:rsidRPr="00DE64F5">
        <w:rPr>
          <w:rStyle w:val="StyleUnderline"/>
          <w:highlight w:val="cyan"/>
        </w:rPr>
        <w:t>shortfall is due</w:t>
      </w:r>
      <w:r w:rsidRPr="006F54DD">
        <w:rPr>
          <w:sz w:val="16"/>
        </w:rPr>
        <w:t xml:space="preserve"> in part </w:t>
      </w:r>
      <w:r w:rsidRPr="00DE64F5">
        <w:rPr>
          <w:rStyle w:val="StyleUnderline"/>
          <w:highlight w:val="cyan"/>
        </w:rPr>
        <w:t xml:space="preserve">to a hot job market that has </w:t>
      </w:r>
      <w:r w:rsidRPr="00DE64F5">
        <w:rPr>
          <w:rStyle w:val="Emphasis"/>
          <w:highlight w:val="cyan"/>
        </w:rPr>
        <w:t>lured away</w:t>
      </w:r>
      <w:r w:rsidRPr="006F54DD">
        <w:rPr>
          <w:rStyle w:val="StyleUnderline"/>
        </w:rPr>
        <w:t xml:space="preserve"> many </w:t>
      </w:r>
      <w:r w:rsidRPr="00DE64F5">
        <w:rPr>
          <w:rStyle w:val="StyleUnderline"/>
          <w:highlight w:val="cyan"/>
        </w:rPr>
        <w:t>recruits</w:t>
      </w:r>
      <w:r w:rsidRPr="006F54DD">
        <w:rPr>
          <w:rStyle w:val="StyleUnderline"/>
        </w:rPr>
        <w:t xml:space="preserve"> at a time</w:t>
      </w:r>
      <w:r w:rsidRPr="006F54DD">
        <w:rPr>
          <w:sz w:val="16"/>
        </w:rPr>
        <w:t xml:space="preserve"> that President Trump and Congress seek to expand the military, and have raised the number the Army needs to meet.</w:t>
      </w:r>
      <w:r>
        <w:rPr>
          <w:sz w:val="16"/>
        </w:rPr>
        <w:t xml:space="preserve"> </w:t>
      </w:r>
      <w:r w:rsidRPr="006F54DD">
        <w:rPr>
          <w:sz w:val="16"/>
        </w:rPr>
        <w:t>The Army hoped to bring in about 76,500 new soldiers this year. But with the fiscal year ending this month, it is still 6,500 troops short, even after spending an extra $200 million on bonuses and lowering standards to let in more troops with conduct or health issues.</w:t>
      </w:r>
      <w:r>
        <w:rPr>
          <w:sz w:val="16"/>
        </w:rPr>
        <w:t xml:space="preserve"> </w:t>
      </w:r>
      <w:r w:rsidRPr="006F54DD">
        <w:rPr>
          <w:sz w:val="16"/>
        </w:rPr>
        <w:t xml:space="preserve">On top of </w:t>
      </w:r>
      <w:r w:rsidRPr="00DE64F5">
        <w:rPr>
          <w:rStyle w:val="StyleUnderline"/>
          <w:highlight w:val="cyan"/>
        </w:rPr>
        <w:t xml:space="preserve">having to compete with a </w:t>
      </w:r>
      <w:r w:rsidRPr="00DE64F5">
        <w:rPr>
          <w:rStyle w:val="Emphasis"/>
          <w:highlight w:val="cyan"/>
        </w:rPr>
        <w:t>robust economy</w:t>
      </w:r>
      <w:r w:rsidRPr="00DE64F5">
        <w:rPr>
          <w:rStyle w:val="StyleUnderline"/>
          <w:highlight w:val="cyan"/>
        </w:rPr>
        <w:t>, with an unemployment rate below 4 percent</w:t>
      </w:r>
      <w:r w:rsidRPr="006F54DD">
        <w:rPr>
          <w:sz w:val="16"/>
        </w:rPr>
        <w:t xml:space="preserve">, the </w:t>
      </w:r>
      <w:r w:rsidRPr="00DE64F5">
        <w:rPr>
          <w:rStyle w:val="StyleUnderline"/>
          <w:highlight w:val="cyan"/>
        </w:rPr>
        <w:t>Army</w:t>
      </w:r>
      <w:r w:rsidRPr="006F54DD">
        <w:rPr>
          <w:sz w:val="16"/>
        </w:rPr>
        <w:t xml:space="preserve"> must pick from what it says </w:t>
      </w:r>
      <w:r w:rsidRPr="00DE64F5">
        <w:rPr>
          <w:rStyle w:val="StyleUnderline"/>
          <w:highlight w:val="cyan"/>
        </w:rPr>
        <w:t>is</w:t>
      </w:r>
      <w:r w:rsidRPr="006F54DD">
        <w:rPr>
          <w:sz w:val="16"/>
        </w:rPr>
        <w:t xml:space="preserve"> a </w:t>
      </w:r>
      <w:r w:rsidRPr="00DE64F5">
        <w:rPr>
          <w:rStyle w:val="StyleUnderline"/>
          <w:highlight w:val="cyan"/>
        </w:rPr>
        <w:t>shrinking</w:t>
      </w:r>
      <w:r w:rsidRPr="006F54DD">
        <w:rPr>
          <w:sz w:val="16"/>
        </w:rPr>
        <w:t xml:space="preserve"> pool of eligible recruits. More than two-thirds of young adults do not qualify for military service because of poor physical fitness or other issues such as drug use, according to the Army.</w:t>
      </w:r>
      <w:r>
        <w:rPr>
          <w:sz w:val="16"/>
        </w:rPr>
        <w:t xml:space="preserve"> </w:t>
      </w:r>
      <w:r w:rsidRPr="006F54DD">
        <w:rPr>
          <w:sz w:val="16"/>
        </w:rPr>
        <w:t>“</w:t>
      </w:r>
      <w:r w:rsidRPr="006F54DD">
        <w:rPr>
          <w:rStyle w:val="StyleUnderline"/>
        </w:rPr>
        <w:t xml:space="preserve">You have fewer </w:t>
      </w:r>
      <w:r w:rsidRPr="00DE64F5">
        <w:rPr>
          <w:rStyle w:val="StyleUnderline"/>
          <w:highlight w:val="cyan"/>
        </w:rPr>
        <w:t>people</w:t>
      </w:r>
      <w:r w:rsidRPr="006F54DD">
        <w:rPr>
          <w:rStyle w:val="StyleUnderline"/>
        </w:rPr>
        <w:t xml:space="preserve"> who can serve, they </w:t>
      </w:r>
      <w:r w:rsidRPr="00DE64F5">
        <w:rPr>
          <w:rStyle w:val="StyleUnderline"/>
          <w:highlight w:val="cyan"/>
        </w:rPr>
        <w:t>have more opportunities</w:t>
      </w:r>
      <w:r w:rsidRPr="006F54DD">
        <w:rPr>
          <w:rStyle w:val="StyleUnderline"/>
        </w:rPr>
        <w:t xml:space="preserve"> in the job </w:t>
      </w:r>
      <w:r w:rsidRPr="006F54DD">
        <w:rPr>
          <w:rStyle w:val="Emphasis"/>
          <w:b w:val="0"/>
          <w:bCs/>
        </w:rPr>
        <w:t xml:space="preserve">market, </w:t>
      </w:r>
      <w:r w:rsidRPr="00DE64F5">
        <w:rPr>
          <w:rStyle w:val="Emphasis"/>
          <w:b w:val="0"/>
          <w:bCs/>
          <w:highlight w:val="cyan"/>
        </w:rPr>
        <w:t>that makes it very hard</w:t>
      </w:r>
      <w:r w:rsidRPr="006F54DD">
        <w:rPr>
          <w:rStyle w:val="Emphasis"/>
          <w:b w:val="0"/>
          <w:bCs/>
        </w:rPr>
        <w:t xml:space="preserve"> on</w:t>
      </w:r>
      <w:r w:rsidRPr="006F54DD">
        <w:rPr>
          <w:rStyle w:val="StyleUnderline"/>
        </w:rPr>
        <w:t xml:space="preserve"> the Army</w:t>
      </w:r>
      <w:r w:rsidRPr="006F54DD">
        <w:rPr>
          <w:sz w:val="16"/>
        </w:rPr>
        <w:t>,” said Beth Asch, a senior economist at the RAND Corporation who studies military recruiting.</w:t>
      </w:r>
    </w:p>
    <w:p w14:paraId="32B7ED6C" w14:textId="77777777" w:rsidR="003B0F0F" w:rsidRPr="007A746B" w:rsidRDefault="003B0F0F" w:rsidP="003B0F0F">
      <w:pPr>
        <w:pStyle w:val="Heading4"/>
      </w:pPr>
      <w:r>
        <w:t xml:space="preserve">A 10 percent decline in unemployment translates into a </w:t>
      </w:r>
      <w:r w:rsidRPr="007A746B">
        <w:rPr>
          <w:u w:val="single"/>
        </w:rPr>
        <w:t>4 percent decrease</w:t>
      </w:r>
      <w:r>
        <w:t xml:space="preserve"> in military recruitment</w:t>
      </w:r>
    </w:p>
    <w:p w14:paraId="551C1050" w14:textId="77777777" w:rsidR="003B0F0F" w:rsidRPr="007A746B" w:rsidRDefault="003B0F0F" w:rsidP="003B0F0F">
      <w:pPr>
        <w:rPr>
          <w:b/>
          <w:bCs/>
          <w:sz w:val="26"/>
        </w:rPr>
      </w:pPr>
      <w:r>
        <w:rPr>
          <w:rStyle w:val="Style13ptBold"/>
        </w:rPr>
        <w:t xml:space="preserve">Warner ’12 </w:t>
      </w:r>
      <w:r>
        <w:t>[</w:t>
      </w:r>
      <w:r w:rsidRPr="00077EE0">
        <w:t>John T. Warner</w:t>
      </w:r>
      <w:r>
        <w:t>;</w:t>
      </w:r>
      <w:r w:rsidRPr="00077EE0">
        <w:t xml:space="preserve"> Professor Emeritus of Economics, Clemson University.</w:t>
      </w:r>
      <w:r>
        <w:t xml:space="preserve"> Author at RAND; 2012; “The Effect of the Civilian Economy on Recruiting and Retention”; RAND Corporation; </w:t>
      </w:r>
      <w:hyperlink r:id="rId10" w:history="1">
        <w:r w:rsidRPr="009F3511">
          <w:rPr>
            <w:rStyle w:val="Hyperlink"/>
          </w:rPr>
          <w:t>https://militarypay.defense.gov/Portals/3/Documents/Reports/SR05_Chapter_2.pdf</w:t>
        </w:r>
      </w:hyperlink>
      <w:r>
        <w:t>; Accessed 6-30-2023; DQ]</w:t>
      </w:r>
    </w:p>
    <w:p w14:paraId="30AAC33A" w14:textId="77777777" w:rsidR="003B0F0F" w:rsidRPr="007A746B" w:rsidRDefault="003B0F0F" w:rsidP="003B0F0F">
      <w:pPr>
        <w:rPr>
          <w:sz w:val="16"/>
        </w:rPr>
      </w:pPr>
      <w:r w:rsidRPr="00DE64F5">
        <w:rPr>
          <w:rStyle w:val="StyleUnderline"/>
          <w:highlight w:val="cyan"/>
        </w:rPr>
        <w:t>Recruiting</w:t>
      </w:r>
      <w:r w:rsidRPr="007A746B">
        <w:rPr>
          <w:sz w:val="16"/>
        </w:rPr>
        <w:t xml:space="preserve"> and retention </w:t>
      </w:r>
      <w:r w:rsidRPr="007A746B">
        <w:rPr>
          <w:rStyle w:val="StyleUnderline"/>
        </w:rPr>
        <w:t xml:space="preserve">are </w:t>
      </w:r>
      <w:r w:rsidRPr="00DE64F5">
        <w:rPr>
          <w:rStyle w:val="StyleUnderline"/>
          <w:highlight w:val="cyan"/>
        </w:rPr>
        <w:t>sensitive to the state of the economy</w:t>
      </w:r>
      <w:r w:rsidRPr="007A746B">
        <w:rPr>
          <w:rStyle w:val="StyleUnderline"/>
        </w:rPr>
        <w:t xml:space="preserve">. Studies indicate that </w:t>
      </w:r>
      <w:r w:rsidRPr="00DE64F5">
        <w:rPr>
          <w:rStyle w:val="StyleUnderline"/>
          <w:highlight w:val="cyan"/>
        </w:rPr>
        <w:t>a 10 percent decrease in</w:t>
      </w:r>
      <w:r w:rsidRPr="007A746B">
        <w:rPr>
          <w:rStyle w:val="StyleUnderline"/>
        </w:rPr>
        <w:t xml:space="preserve"> the civilian </w:t>
      </w:r>
      <w:r w:rsidRPr="00DE64F5">
        <w:rPr>
          <w:rStyle w:val="StyleUnderline"/>
          <w:highlight w:val="cyan"/>
        </w:rPr>
        <w:t>unemployment</w:t>
      </w:r>
      <w:r w:rsidRPr="007A746B">
        <w:rPr>
          <w:rStyle w:val="StyleUnderline"/>
        </w:rPr>
        <w:t xml:space="preserve"> rate </w:t>
      </w:r>
      <w:r w:rsidRPr="00DE64F5">
        <w:rPr>
          <w:rStyle w:val="StyleUnderline"/>
          <w:highlight w:val="cyan"/>
        </w:rPr>
        <w:t>will reduce</w:t>
      </w:r>
      <w:r w:rsidRPr="007A746B">
        <w:rPr>
          <w:rStyle w:val="StyleUnderline"/>
        </w:rPr>
        <w:t xml:space="preserve"> high-quality enlisted </w:t>
      </w:r>
      <w:r w:rsidRPr="00DE64F5">
        <w:rPr>
          <w:rStyle w:val="StyleUnderline"/>
          <w:highlight w:val="cyan"/>
        </w:rPr>
        <w:t>recruiting b</w:t>
      </w:r>
      <w:r w:rsidRPr="007A746B">
        <w:rPr>
          <w:rStyle w:val="StyleUnderline"/>
        </w:rPr>
        <w:t>y 2–</w:t>
      </w:r>
      <w:r w:rsidRPr="00DE64F5">
        <w:rPr>
          <w:rStyle w:val="StyleUnderline"/>
          <w:highlight w:val="cyan"/>
        </w:rPr>
        <w:t>4 percent</w:t>
      </w:r>
      <w:r w:rsidRPr="007A746B">
        <w:rPr>
          <w:rStyle w:val="StyleUnderline"/>
        </w:rPr>
        <w:t xml:space="preserve">. Retention also declines when unemployment decreases, </w:t>
      </w:r>
      <w:r w:rsidRPr="007A746B">
        <w:rPr>
          <w:sz w:val="16"/>
        </w:rPr>
        <w:t xml:space="preserve">but appears to be less sensitive to the state of the economy than recruiting. The recent </w:t>
      </w:r>
      <w:r w:rsidRPr="00DE64F5">
        <w:rPr>
          <w:rStyle w:val="StyleUnderline"/>
          <w:highlight w:val="cyan"/>
        </w:rPr>
        <w:t>economic downturn</w:t>
      </w:r>
      <w:r w:rsidRPr="007A746B">
        <w:rPr>
          <w:rStyle w:val="StyleUnderline"/>
        </w:rPr>
        <w:t xml:space="preserve"> has </w:t>
      </w:r>
      <w:r w:rsidRPr="00DE64F5">
        <w:rPr>
          <w:rStyle w:val="StyleUnderline"/>
          <w:highlight w:val="cyan"/>
        </w:rPr>
        <w:t>improved recruiting</w:t>
      </w:r>
      <w:r w:rsidRPr="007A746B">
        <w:rPr>
          <w:rStyle w:val="StyleUnderline"/>
        </w:rPr>
        <w:t xml:space="preserve"> and retention and has allowed the services to reduce use of enlistment and reenlistment bonuses</w:t>
      </w:r>
      <w:r w:rsidRPr="007A746B">
        <w:rPr>
          <w:sz w:val="16"/>
        </w:rPr>
        <w:t>. However, this improvement is expected to diminish as civilian economic conditions improve.</w:t>
      </w:r>
    </w:p>
    <w:p w14:paraId="22104CB5" w14:textId="77777777" w:rsidR="003B0F0F" w:rsidRPr="00324F0C" w:rsidRDefault="003B0F0F" w:rsidP="003B0F0F">
      <w:pPr>
        <w:rPr>
          <w:sz w:val="16"/>
        </w:rPr>
      </w:pPr>
    </w:p>
    <w:p w14:paraId="551DC81C" w14:textId="77777777" w:rsidR="003B0F0F" w:rsidRPr="00577577" w:rsidRDefault="003B0F0F" w:rsidP="003B0F0F">
      <w:pPr>
        <w:pStyle w:val="Heading4"/>
      </w:pPr>
      <w:r>
        <w:t>People turn to the military when they don’t have a job – centuries of empirics.</w:t>
      </w:r>
    </w:p>
    <w:p w14:paraId="7292C0BF" w14:textId="77777777" w:rsidR="003B0F0F" w:rsidRPr="00577577" w:rsidRDefault="003B0F0F" w:rsidP="003B0F0F">
      <w:r>
        <w:rPr>
          <w:rStyle w:val="Style13ptBold"/>
        </w:rPr>
        <w:t xml:space="preserve">Peter ‘9 </w:t>
      </w:r>
      <w:r w:rsidRPr="00577577">
        <w:t>[Tom A. Peter; Correspondent at the Christian Science Monitor; 11-12-2009; "High unemployment means high military recruitment"; Christian Science Monitor; https://www.csmonitor.com/USA/Military/2009/1112/p17s01-usmi.html; Accessed 6-25-2023; DQ]</w:t>
      </w:r>
    </w:p>
    <w:p w14:paraId="02F952C8" w14:textId="77777777" w:rsidR="003B0F0F" w:rsidRPr="00577577" w:rsidRDefault="003B0F0F" w:rsidP="003B0F0F">
      <w:pPr>
        <w:rPr>
          <w:sz w:val="16"/>
        </w:rPr>
      </w:pPr>
      <w:r w:rsidRPr="00DE64F5">
        <w:rPr>
          <w:rStyle w:val="StyleUnderline"/>
          <w:highlight w:val="cyan"/>
        </w:rPr>
        <w:t>Economic hard times</w:t>
      </w:r>
      <w:r w:rsidRPr="00577577">
        <w:rPr>
          <w:rStyle w:val="StyleUnderline"/>
        </w:rPr>
        <w:t xml:space="preserve"> are a </w:t>
      </w:r>
      <w:r w:rsidRPr="00DE64F5">
        <w:rPr>
          <w:rStyle w:val="StyleUnderline"/>
          <w:highlight w:val="cyan"/>
        </w:rPr>
        <w:t>driv</w:t>
      </w:r>
      <w:r w:rsidRPr="00577577">
        <w:rPr>
          <w:rStyle w:val="StyleUnderline"/>
        </w:rPr>
        <w:t>ing force in</w:t>
      </w:r>
      <w:r w:rsidRPr="00577577">
        <w:rPr>
          <w:sz w:val="16"/>
        </w:rPr>
        <w:t xml:space="preserve"> what the Department of Defense is calling </w:t>
      </w:r>
      <w:r w:rsidRPr="00577577">
        <w:rPr>
          <w:rStyle w:val="StyleUnderline"/>
        </w:rPr>
        <w:t xml:space="preserve">the best </w:t>
      </w:r>
      <w:r w:rsidRPr="00DE64F5">
        <w:rPr>
          <w:rStyle w:val="StyleUnderline"/>
          <w:highlight w:val="cyan"/>
        </w:rPr>
        <w:t>recruitment</w:t>
      </w:r>
      <w:r w:rsidRPr="00577577">
        <w:rPr>
          <w:rStyle w:val="StyleUnderline"/>
        </w:rPr>
        <w:t xml:space="preserve"> year since 1973.</w:t>
      </w:r>
      <w:r>
        <w:rPr>
          <w:rStyle w:val="StyleUnderline"/>
        </w:rPr>
        <w:t xml:space="preserve"> </w:t>
      </w:r>
      <w:r w:rsidRPr="00577577">
        <w:rPr>
          <w:sz w:val="16"/>
        </w:rPr>
        <w:t xml:space="preserve">"We're pleased to report that for the first time since the advent of the all-volunteer force, all of the military components, active and reserve, met their number as well as their quality goals.… [T]hat's the first time that's been achieved for every component since the start of the all-volunteer force in 1973," said Bill Carr, head of personnel for the Department of Defense. In his October report on 2009 recruitment, he </w:t>
      </w:r>
      <w:r w:rsidRPr="00577577">
        <w:rPr>
          <w:rStyle w:val="StyleUnderline"/>
        </w:rPr>
        <w:t xml:space="preserve">attributed part of the success to high unemployment rates in the US, </w:t>
      </w:r>
      <w:r w:rsidRPr="00577577">
        <w:rPr>
          <w:sz w:val="16"/>
        </w:rPr>
        <w:t>in addition to increased spending on recruits and better military salaries.</w:t>
      </w:r>
      <w:r>
        <w:rPr>
          <w:sz w:val="16"/>
        </w:rPr>
        <w:t xml:space="preserve"> </w:t>
      </w:r>
      <w:r w:rsidRPr="00577577">
        <w:rPr>
          <w:sz w:val="16"/>
        </w:rPr>
        <w:t>ACROSS THE SERVICES, THE MILITARY MET all its goals and, after years of lowering standards during the peak of fighting in Iraq, this past year attracted one of the most educated groups to the military in nearly a decade.</w:t>
      </w:r>
      <w:r>
        <w:rPr>
          <w:sz w:val="16"/>
        </w:rPr>
        <w:t xml:space="preserve"> </w:t>
      </w:r>
      <w:r w:rsidRPr="00577577">
        <w:rPr>
          <w:sz w:val="16"/>
        </w:rPr>
        <w:t>All the services modestly exceeded their recruiting goals, with the Army having the most success, making 108 percent of its target. In sum, the US Army, Navy, Marine Corps, and Air Force brought in nearly 169,000 new recruits, while the National Guard and Reserve forces brought in about 138,000.</w:t>
      </w:r>
      <w:r>
        <w:rPr>
          <w:sz w:val="16"/>
        </w:rPr>
        <w:t xml:space="preserve"> </w:t>
      </w:r>
      <w:r w:rsidRPr="00577577">
        <w:rPr>
          <w:sz w:val="16"/>
        </w:rPr>
        <w:t>There is some question as to the significance of the military's record-level recruiting year. Some have pointed out that the services exceeded their goals only after lowering them, so in actuality fewer people joined the military this year than last.</w:t>
      </w:r>
      <w:r>
        <w:rPr>
          <w:sz w:val="16"/>
        </w:rPr>
        <w:t xml:space="preserve"> </w:t>
      </w:r>
      <w:r w:rsidRPr="00577577">
        <w:rPr>
          <w:sz w:val="16"/>
        </w:rPr>
        <w:t>However, the military has also managed to attract an undeniably more qualified core of recruits. The number of Army recruits with a high school degree was up 11 percentage points from last year. Across the services, 96 percent of recruits had a high school diploma, the strongest percentage since 1996. Additionally, the services saw the best showing on their math and verbal aptitude test since 2004 with 73 percent of recruits scoring above average.</w:t>
      </w:r>
      <w:r>
        <w:rPr>
          <w:sz w:val="16"/>
        </w:rPr>
        <w:t xml:space="preserve"> </w:t>
      </w:r>
      <w:r w:rsidRPr="00577577">
        <w:rPr>
          <w:sz w:val="16"/>
        </w:rPr>
        <w:t xml:space="preserve">For the US military, </w:t>
      </w:r>
      <w:r w:rsidRPr="00DE64F5">
        <w:rPr>
          <w:rStyle w:val="StyleUnderline"/>
          <w:highlight w:val="cyan"/>
        </w:rPr>
        <w:t>high unemployment rates</w:t>
      </w:r>
      <w:r w:rsidRPr="00577577">
        <w:rPr>
          <w:rStyle w:val="StyleUnderline"/>
        </w:rPr>
        <w:t xml:space="preserve"> have always </w:t>
      </w:r>
      <w:r w:rsidRPr="00DE64F5">
        <w:rPr>
          <w:rStyle w:val="StyleUnderline"/>
          <w:highlight w:val="cyan"/>
        </w:rPr>
        <w:t xml:space="preserve">meant a </w:t>
      </w:r>
      <w:r w:rsidRPr="00DE64F5">
        <w:rPr>
          <w:rStyle w:val="Emphasis"/>
          <w:highlight w:val="cyan"/>
        </w:rPr>
        <w:t>good thing</w:t>
      </w:r>
      <w:r w:rsidRPr="00DE64F5">
        <w:rPr>
          <w:rStyle w:val="StyleUnderline"/>
          <w:highlight w:val="cyan"/>
        </w:rPr>
        <w:t xml:space="preserve"> for recruiting</w:t>
      </w:r>
      <w:r w:rsidRPr="00577577">
        <w:rPr>
          <w:sz w:val="16"/>
        </w:rPr>
        <w:t xml:space="preserve">, says Lindsay Cohn, a political science professor who specializes in military personnel issues at the University of Northern Iowa. </w:t>
      </w:r>
      <w:r w:rsidRPr="00DE64F5">
        <w:rPr>
          <w:rStyle w:val="StyleUnderline"/>
          <w:highlight w:val="cyan"/>
        </w:rPr>
        <w:t>As far back as the Civil War</w:t>
      </w:r>
      <w:r w:rsidRPr="00577577">
        <w:rPr>
          <w:rStyle w:val="StyleUnderline"/>
        </w:rPr>
        <w:t>, people have been turning to the military when the job market goes south.</w:t>
      </w:r>
      <w:r>
        <w:rPr>
          <w:rStyle w:val="StyleUnderline"/>
        </w:rPr>
        <w:t xml:space="preserve"> </w:t>
      </w:r>
      <w:r w:rsidRPr="00577577">
        <w:rPr>
          <w:sz w:val="16"/>
        </w:rPr>
        <w:t>"</w:t>
      </w:r>
      <w:r w:rsidRPr="00577577">
        <w:rPr>
          <w:rStyle w:val="StyleUnderline"/>
        </w:rPr>
        <w:t xml:space="preserve">All kinds of </w:t>
      </w:r>
      <w:r w:rsidRPr="00DE64F5">
        <w:rPr>
          <w:rStyle w:val="StyleUnderline"/>
          <w:highlight w:val="cyan"/>
        </w:rPr>
        <w:t>people</w:t>
      </w:r>
      <w:r w:rsidRPr="00577577">
        <w:rPr>
          <w:rStyle w:val="StyleUnderline"/>
        </w:rPr>
        <w:t xml:space="preserve"> are </w:t>
      </w:r>
      <w:r w:rsidRPr="00DE64F5">
        <w:rPr>
          <w:rStyle w:val="StyleUnderline"/>
          <w:highlight w:val="cyan"/>
        </w:rPr>
        <w:t>losing their jobs</w:t>
      </w:r>
      <w:r w:rsidRPr="00577577">
        <w:rPr>
          <w:rStyle w:val="StyleUnderline"/>
        </w:rPr>
        <w:t xml:space="preserve">, and all kinds of people of different levels of education and different levels of experience are going to </w:t>
      </w:r>
      <w:r w:rsidRPr="00DE64F5">
        <w:rPr>
          <w:rStyle w:val="StyleUnderline"/>
          <w:highlight w:val="cyan"/>
        </w:rPr>
        <w:t>look to</w:t>
      </w:r>
      <w:r w:rsidRPr="00577577">
        <w:rPr>
          <w:rStyle w:val="StyleUnderline"/>
        </w:rPr>
        <w:t xml:space="preserve"> the </w:t>
      </w:r>
      <w:r w:rsidRPr="00DE64F5">
        <w:rPr>
          <w:rStyle w:val="StyleUnderline"/>
          <w:highlight w:val="cyan"/>
        </w:rPr>
        <w:t>military to support their family</w:t>
      </w:r>
      <w:r w:rsidRPr="00577577">
        <w:rPr>
          <w:rStyle w:val="StyleUnderline"/>
        </w:rPr>
        <w:t>,</w:t>
      </w:r>
      <w:r w:rsidRPr="00577577">
        <w:rPr>
          <w:sz w:val="16"/>
        </w:rPr>
        <w:t>" she says. "</w:t>
      </w:r>
      <w:r w:rsidRPr="00577577">
        <w:rPr>
          <w:rStyle w:val="StyleUnderline"/>
        </w:rPr>
        <w:t>So you also get a quality spike when [an economic crisis] happens."</w:t>
      </w:r>
      <w:r>
        <w:rPr>
          <w:rStyle w:val="StyleUnderline"/>
        </w:rPr>
        <w:t xml:space="preserve"> </w:t>
      </w:r>
      <w:r w:rsidRPr="00577577">
        <w:rPr>
          <w:rStyle w:val="StyleUnderline"/>
        </w:rPr>
        <w:t>THAT QUALITY SPIKE IS NOTICEABLE</w:t>
      </w:r>
      <w:r w:rsidRPr="00577577">
        <w:rPr>
          <w:sz w:val="16"/>
        </w:rPr>
        <w:t>, says Sgt. Greg Grayson, commander at the downtown Boston Army recruitment office where a jovial crew of soldiers in camouflage and several life-size cutouts of smiling soldiers greet visitors. "</w:t>
      </w:r>
      <w:r w:rsidRPr="00577577">
        <w:rPr>
          <w:rStyle w:val="StyleUnderline"/>
        </w:rPr>
        <w:t>There has definitely been an increase</w:t>
      </w:r>
      <w:r w:rsidRPr="00577577">
        <w:rPr>
          <w:sz w:val="16"/>
        </w:rPr>
        <w:t xml:space="preserve"> in degree-credentialed </w:t>
      </w:r>
      <w:r w:rsidRPr="00577577">
        <w:rPr>
          <w:rStyle w:val="StyleUnderline"/>
        </w:rPr>
        <w:t>applicants</w:t>
      </w:r>
      <w:r w:rsidRPr="00577577">
        <w:rPr>
          <w:sz w:val="16"/>
        </w:rPr>
        <w:t>," he says. "</w:t>
      </w:r>
      <w:r w:rsidRPr="00577577">
        <w:rPr>
          <w:rStyle w:val="StyleUnderline"/>
        </w:rPr>
        <w:t>They're done with school and the job market is not what they thought it was going to be</w:t>
      </w:r>
      <w:r w:rsidRPr="00577577">
        <w:rPr>
          <w:sz w:val="16"/>
        </w:rPr>
        <w:t>."</w:t>
      </w:r>
    </w:p>
    <w:p w14:paraId="129437AD" w14:textId="16DF45B6" w:rsidR="003B0F0F" w:rsidRDefault="003B0F0F" w:rsidP="00FB6A31">
      <w:pPr>
        <w:pStyle w:val="Heading3"/>
      </w:pPr>
      <w:r>
        <w:t>L—unemployment—2nc—6%</w:t>
      </w:r>
    </w:p>
    <w:p w14:paraId="0555C6CD" w14:textId="77777777" w:rsidR="003B0F0F" w:rsidRPr="003B0F0F" w:rsidRDefault="003B0F0F" w:rsidP="003B0F0F"/>
    <w:p w14:paraId="3BBED6E6" w14:textId="77777777" w:rsidR="003B0F0F" w:rsidRDefault="003B0F0F" w:rsidP="003B0F0F">
      <w:pPr>
        <w:pStyle w:val="Heading4"/>
      </w:pPr>
      <w:r>
        <w:t xml:space="preserve">High unemployment </w:t>
      </w:r>
      <w:r w:rsidRPr="00DE2C69">
        <w:rPr>
          <w:u w:val="single"/>
        </w:rPr>
        <w:t>decreases competition</w:t>
      </w:r>
      <w:r w:rsidRPr="00DE2C69">
        <w:rPr>
          <w:i/>
          <w:iCs w:val="0"/>
        </w:rPr>
        <w:t xml:space="preserve"> </w:t>
      </w:r>
      <w:r>
        <w:t>from civilian labor markets.</w:t>
      </w:r>
    </w:p>
    <w:p w14:paraId="23470A27" w14:textId="77777777" w:rsidR="003B0F0F" w:rsidRDefault="003B0F0F" w:rsidP="003B0F0F">
      <w:r>
        <w:rPr>
          <w:rStyle w:val="Style13ptBold"/>
        </w:rPr>
        <w:t>Phillips et al.</w:t>
      </w:r>
      <w:r w:rsidRPr="00232755">
        <w:rPr>
          <w:rStyle w:val="Style13ptBold"/>
        </w:rPr>
        <w:t xml:space="preserve"> '</w:t>
      </w:r>
      <w:r>
        <w:rPr>
          <w:rStyle w:val="Style13ptBold"/>
        </w:rPr>
        <w:t>20</w:t>
      </w:r>
      <w:r w:rsidRPr="00232755">
        <w:rPr>
          <w:rStyle w:val="Style13ptBold"/>
        </w:rPr>
        <w:t xml:space="preserve"> </w:t>
      </w:r>
      <w:r>
        <w:t>[Michael; 3/28/20; staff reporter at the Wall Street Journal, MA in Public and International Affairs from Princeton University, et al.; "Coronavirus Pandemic Has Army Paying Recruits Even Before Boot Camp," https://www.wsj.com/articles/coronavirus-pandemic-has-army-paying-recruits-even-before-boot-camp-11585415532]</w:t>
      </w:r>
    </w:p>
    <w:p w14:paraId="775D306A" w14:textId="77777777" w:rsidR="003B0F0F" w:rsidRPr="00E45543" w:rsidRDefault="003B0F0F" w:rsidP="003B0F0F">
      <w:pPr>
        <w:rPr>
          <w:sz w:val="16"/>
        </w:rPr>
      </w:pPr>
      <w:r w:rsidRPr="00E45543">
        <w:rPr>
          <w:rStyle w:val="StyleUnderline"/>
        </w:rPr>
        <w:t xml:space="preserve">Soaring </w:t>
      </w:r>
      <w:r w:rsidRPr="00DE64F5">
        <w:rPr>
          <w:rStyle w:val="Emphasis"/>
          <w:highlight w:val="cyan"/>
        </w:rPr>
        <w:t>unemployment</w:t>
      </w:r>
      <w:r w:rsidRPr="00DE64F5">
        <w:rPr>
          <w:rStyle w:val="StyleUnderline"/>
          <w:highlight w:val="cyan"/>
        </w:rPr>
        <w:t xml:space="preserve"> caused by</w:t>
      </w:r>
      <w:r w:rsidRPr="00E45543">
        <w:rPr>
          <w:rStyle w:val="StyleUnderline"/>
        </w:rPr>
        <w:t xml:space="preserve"> the </w:t>
      </w:r>
      <w:r w:rsidRPr="00DE64F5">
        <w:rPr>
          <w:rStyle w:val="StyleUnderline"/>
          <w:highlight w:val="cyan"/>
        </w:rPr>
        <w:t>coronavirus</w:t>
      </w:r>
      <w:r w:rsidRPr="00E45543">
        <w:rPr>
          <w:sz w:val="16"/>
        </w:rPr>
        <w:t xml:space="preserve"> crisis </w:t>
      </w:r>
      <w:r w:rsidRPr="00DE64F5">
        <w:rPr>
          <w:rStyle w:val="StyleUnderline"/>
          <w:highlight w:val="cyan"/>
        </w:rPr>
        <w:t xml:space="preserve">may </w:t>
      </w:r>
      <w:r w:rsidRPr="00DE64F5">
        <w:rPr>
          <w:rStyle w:val="Emphasis"/>
          <w:highlight w:val="cyan"/>
        </w:rPr>
        <w:t>make recruiting easier</w:t>
      </w:r>
      <w:r w:rsidRPr="00E45543">
        <w:rPr>
          <w:rStyle w:val="StyleUnderline"/>
        </w:rPr>
        <w:t xml:space="preserve"> for the Army in the year ahead.</w:t>
      </w:r>
      <w:r w:rsidRPr="00E45543">
        <w:rPr>
          <w:sz w:val="16"/>
        </w:rPr>
        <w:t xml:space="preserve"> “We’ve found </w:t>
      </w:r>
      <w:r w:rsidRPr="00DE64F5">
        <w:rPr>
          <w:rStyle w:val="StyleUnderline"/>
          <w:highlight w:val="cyan"/>
        </w:rPr>
        <w:t>when unemployment is above 6%, there is</w:t>
      </w:r>
      <w:r w:rsidRPr="00E45543">
        <w:rPr>
          <w:rStyle w:val="StyleUnderline"/>
        </w:rPr>
        <w:t xml:space="preserve"> a balance of </w:t>
      </w:r>
      <w:r w:rsidRPr="00DE64F5">
        <w:rPr>
          <w:rStyle w:val="Emphasis"/>
          <w:highlight w:val="cyan"/>
        </w:rPr>
        <w:t>less competition</w:t>
      </w:r>
      <w:r w:rsidRPr="00DE64F5">
        <w:rPr>
          <w:rStyle w:val="StyleUnderline"/>
          <w:highlight w:val="cyan"/>
        </w:rPr>
        <w:t xml:space="preserve"> from</w:t>
      </w:r>
      <w:r w:rsidRPr="00E45543">
        <w:rPr>
          <w:rStyle w:val="StyleUnderline"/>
        </w:rPr>
        <w:t xml:space="preserve"> the </w:t>
      </w:r>
      <w:r w:rsidRPr="00DE64F5">
        <w:rPr>
          <w:rStyle w:val="Emphasis"/>
          <w:highlight w:val="cyan"/>
        </w:rPr>
        <w:t>civilian labor market</w:t>
      </w:r>
      <w:r w:rsidRPr="00E45543">
        <w:rPr>
          <w:rStyle w:val="StyleUnderline"/>
        </w:rPr>
        <w:t xml:space="preserve"> and </w:t>
      </w:r>
      <w:r w:rsidRPr="00DE64F5">
        <w:rPr>
          <w:rStyle w:val="StyleUnderline"/>
          <w:highlight w:val="cyan"/>
        </w:rPr>
        <w:t>applicants</w:t>
      </w:r>
      <w:r w:rsidRPr="00E45543">
        <w:rPr>
          <w:sz w:val="16"/>
        </w:rPr>
        <w:t xml:space="preserve"> who </w:t>
      </w:r>
      <w:r w:rsidRPr="00DE64F5">
        <w:rPr>
          <w:rStyle w:val="StyleUnderline"/>
          <w:highlight w:val="cyan"/>
        </w:rPr>
        <w:t xml:space="preserve">are </w:t>
      </w:r>
      <w:r w:rsidRPr="00DE64F5">
        <w:rPr>
          <w:rStyle w:val="Emphasis"/>
          <w:highlight w:val="cyan"/>
        </w:rPr>
        <w:t>more open</w:t>
      </w:r>
      <w:r w:rsidRPr="00DE64F5">
        <w:rPr>
          <w:rStyle w:val="StyleUnderline"/>
          <w:highlight w:val="cyan"/>
        </w:rPr>
        <w:t xml:space="preserve"> to</w:t>
      </w:r>
      <w:r w:rsidRPr="00E45543">
        <w:rPr>
          <w:rStyle w:val="StyleUnderline"/>
        </w:rPr>
        <w:t xml:space="preserve"> considering </w:t>
      </w:r>
      <w:r w:rsidRPr="00DE64F5">
        <w:rPr>
          <w:rStyle w:val="StyleUnderline"/>
          <w:highlight w:val="cyan"/>
        </w:rPr>
        <w:t>the Army</w:t>
      </w:r>
      <w:r w:rsidRPr="001E348C">
        <w:rPr>
          <w:rStyle w:val="StyleUnderline"/>
        </w:rPr>
        <w:t xml:space="preserve"> for a </w:t>
      </w:r>
      <w:r w:rsidRPr="00DE64F5">
        <w:rPr>
          <w:rStyle w:val="Emphasis"/>
          <w:highlight w:val="cyan"/>
        </w:rPr>
        <w:t>career</w:t>
      </w:r>
      <w:r w:rsidRPr="00E45543">
        <w:rPr>
          <w:sz w:val="16"/>
        </w:rPr>
        <w:t>,” an Army Recruiting Command spokeswoman said.</w:t>
      </w:r>
    </w:p>
    <w:p w14:paraId="4D173FD4" w14:textId="77777777" w:rsidR="003B0F0F" w:rsidRDefault="003B0F0F" w:rsidP="003B0F0F"/>
    <w:p w14:paraId="613B6C93" w14:textId="77777777" w:rsidR="003B0F0F" w:rsidRPr="00577577" w:rsidRDefault="003B0F0F" w:rsidP="003B0F0F">
      <w:pPr>
        <w:pStyle w:val="Heading4"/>
      </w:pPr>
      <w:r w:rsidRPr="00577577">
        <w:t>Unemployment below six percent undermines enlistment</w:t>
      </w:r>
    </w:p>
    <w:p w14:paraId="3FC11C91" w14:textId="77777777" w:rsidR="003B0F0F" w:rsidRPr="00577577" w:rsidRDefault="003B0F0F" w:rsidP="003B0F0F">
      <w:r>
        <w:rPr>
          <w:rStyle w:val="Style13ptBold"/>
        </w:rPr>
        <w:t xml:space="preserve">Syeed and Whiteaker ’18 </w:t>
      </w:r>
      <w:r w:rsidRPr="00577577">
        <w:t xml:space="preserve">[Nafeesa Syeed and Chloe Whiteaker; Syeed is an assistant Op-Ed editor at the Los Angeles Times. She's also a visiting scholar at UCLA's International Institute. Whiteaker is an editor at Bloomberg; 3-13-2018; "The Low U.S. Jobless Rate Is Making Army Recruiting Harder"; </w:t>
      </w:r>
      <w:r>
        <w:t>Bloomberg</w:t>
      </w:r>
      <w:r w:rsidRPr="00577577">
        <w:t>; https://www.bloomberg.com/news/articles/2018-03-13/trump-s-army-buildup-confronts-headwinds-of-tight-labor-market; Accessed 6-25-2023; DQ]</w:t>
      </w:r>
    </w:p>
    <w:p w14:paraId="6E71C65B" w14:textId="77777777" w:rsidR="003B0F0F" w:rsidRDefault="003B0F0F" w:rsidP="003B0F0F">
      <w:pPr>
        <w:rPr>
          <w:rStyle w:val="StyleUnderline"/>
        </w:rPr>
      </w:pPr>
      <w:r w:rsidRPr="00577577">
        <w:rPr>
          <w:sz w:val="16"/>
        </w:rPr>
        <w:t xml:space="preserve">The </w:t>
      </w:r>
      <w:r w:rsidRPr="00DE64F5">
        <w:rPr>
          <w:rStyle w:val="StyleUnderline"/>
          <w:highlight w:val="cyan"/>
        </w:rPr>
        <w:t>low</w:t>
      </w:r>
      <w:r w:rsidRPr="00577577">
        <w:rPr>
          <w:rStyle w:val="StyleUnderline"/>
        </w:rPr>
        <w:t xml:space="preserve">est </w:t>
      </w:r>
      <w:r w:rsidRPr="00DE64F5">
        <w:rPr>
          <w:rStyle w:val="StyleUnderline"/>
          <w:highlight w:val="cyan"/>
        </w:rPr>
        <w:t>unemployment rate</w:t>
      </w:r>
      <w:r w:rsidRPr="00577577">
        <w:rPr>
          <w:sz w:val="16"/>
        </w:rPr>
        <w:t xml:space="preserve"> in a decade </w:t>
      </w:r>
      <w:r w:rsidRPr="00DE64F5">
        <w:rPr>
          <w:rStyle w:val="StyleUnderline"/>
          <w:highlight w:val="cyan"/>
        </w:rPr>
        <w:t>is</w:t>
      </w:r>
      <w:r w:rsidRPr="00577577">
        <w:rPr>
          <w:sz w:val="16"/>
        </w:rPr>
        <w:t xml:space="preserve"> good news for Americans, but </w:t>
      </w:r>
      <w:r w:rsidRPr="00DE64F5">
        <w:rPr>
          <w:rStyle w:val="StyleUnderline"/>
          <w:highlight w:val="cyan"/>
        </w:rPr>
        <w:t>bad news for an expanding</w:t>
      </w:r>
      <w:r w:rsidRPr="00577577">
        <w:rPr>
          <w:rStyle w:val="StyleUnderline"/>
        </w:rPr>
        <w:t xml:space="preserve"> U.S. </w:t>
      </w:r>
      <w:r w:rsidRPr="00DE64F5">
        <w:rPr>
          <w:rStyle w:val="Emphasis"/>
          <w:b w:val="0"/>
          <w:bCs/>
          <w:highlight w:val="cyan"/>
        </w:rPr>
        <w:t>military</w:t>
      </w:r>
      <w:r w:rsidRPr="00577577">
        <w:rPr>
          <w:rStyle w:val="StyleUnderline"/>
        </w:rPr>
        <w:t>.</w:t>
      </w:r>
      <w:r>
        <w:rPr>
          <w:rStyle w:val="StyleUnderline"/>
        </w:rPr>
        <w:t xml:space="preserve"> </w:t>
      </w:r>
      <w:r w:rsidRPr="00577577">
        <w:rPr>
          <w:sz w:val="16"/>
        </w:rPr>
        <w:t>To meet President Donald Trump’s goal for a bigger military, Army recruiters are seeking 80,000 more men and women willing to join the Pentagon’s largest service as deployments continue from Iraq to Afghanistan. That’s 11,500 more soldiers this year than in 2017.</w:t>
      </w:r>
      <w:r>
        <w:rPr>
          <w:sz w:val="16"/>
        </w:rPr>
        <w:t xml:space="preserve"> </w:t>
      </w:r>
      <w:r w:rsidRPr="00577577">
        <w:rPr>
          <w:rStyle w:val="StyleUnderline"/>
        </w:rPr>
        <w:t>Working against</w:t>
      </w:r>
      <w:r w:rsidRPr="00577577">
        <w:rPr>
          <w:sz w:val="16"/>
        </w:rPr>
        <w:t xml:space="preserve"> the </w:t>
      </w:r>
      <w:r w:rsidRPr="00577577">
        <w:rPr>
          <w:rStyle w:val="StyleUnderline"/>
        </w:rPr>
        <w:t>military is the U.S. jobless rate</w:t>
      </w:r>
      <w:r w:rsidRPr="00577577">
        <w:rPr>
          <w:sz w:val="16"/>
        </w:rPr>
        <w:t xml:space="preserve">. Initial jobless claims were at the lowest in almost five decades last month. </w:t>
      </w:r>
      <w:r w:rsidRPr="00577577">
        <w:rPr>
          <w:rStyle w:val="StyleUnderline"/>
        </w:rPr>
        <w:t xml:space="preserve">The </w:t>
      </w:r>
      <w:r w:rsidRPr="00DE64F5">
        <w:rPr>
          <w:rStyle w:val="StyleUnderline"/>
          <w:highlight w:val="cyan"/>
        </w:rPr>
        <w:t>U.S. economy added 313,000 jobs</w:t>
      </w:r>
      <w:r w:rsidRPr="00577577">
        <w:rPr>
          <w:sz w:val="16"/>
        </w:rPr>
        <w:t xml:space="preserve"> in February, </w:t>
      </w:r>
      <w:r w:rsidRPr="00577577">
        <w:rPr>
          <w:rStyle w:val="StyleUnderline"/>
        </w:rPr>
        <w:t xml:space="preserve">while the </w:t>
      </w:r>
      <w:r w:rsidRPr="00DE64F5">
        <w:rPr>
          <w:rStyle w:val="StyleUnderline"/>
          <w:highlight w:val="cyan"/>
        </w:rPr>
        <w:t>unemployment rate held</w:t>
      </w:r>
      <w:r w:rsidRPr="00577577">
        <w:rPr>
          <w:rStyle w:val="StyleUnderline"/>
        </w:rPr>
        <w:t xml:space="preserve"> steady </w:t>
      </w:r>
      <w:r w:rsidRPr="00DE64F5">
        <w:rPr>
          <w:rStyle w:val="StyleUnderline"/>
          <w:highlight w:val="cyan"/>
        </w:rPr>
        <w:t>at 4.1 percent</w:t>
      </w:r>
      <w:r w:rsidRPr="00577577">
        <w:rPr>
          <w:sz w:val="16"/>
        </w:rPr>
        <w:t xml:space="preserve">. </w:t>
      </w:r>
      <w:r w:rsidRPr="00577577">
        <w:rPr>
          <w:rStyle w:val="StyleUnderline"/>
        </w:rPr>
        <w:t>Though the Pentagon has managed to meet its recruiting</w:t>
      </w:r>
      <w:r w:rsidRPr="00577577">
        <w:rPr>
          <w:sz w:val="16"/>
        </w:rPr>
        <w:t xml:space="preserve"> </w:t>
      </w:r>
      <w:r w:rsidRPr="00577577">
        <w:rPr>
          <w:rStyle w:val="StyleUnderline"/>
        </w:rPr>
        <w:t>targets</w:t>
      </w:r>
      <w:r w:rsidRPr="00577577">
        <w:rPr>
          <w:sz w:val="16"/>
        </w:rPr>
        <w:t xml:space="preserve"> in recent years, </w:t>
      </w:r>
      <w:r w:rsidRPr="00DE64F5">
        <w:rPr>
          <w:rStyle w:val="StyleUnderline"/>
          <w:highlight w:val="cyan"/>
        </w:rPr>
        <w:t>unemployment rates below 6 percent</w:t>
      </w:r>
      <w:r w:rsidRPr="00577577">
        <w:rPr>
          <w:rStyle w:val="StyleUnderline"/>
        </w:rPr>
        <w:t xml:space="preserve"> </w:t>
      </w:r>
      <w:r w:rsidRPr="00577577">
        <w:rPr>
          <w:sz w:val="16"/>
        </w:rPr>
        <w:t xml:space="preserve">-- the norm since late 2014 -- </w:t>
      </w:r>
      <w:r w:rsidRPr="00DE64F5">
        <w:rPr>
          <w:rStyle w:val="StyleUnderline"/>
          <w:highlight w:val="cyan"/>
        </w:rPr>
        <w:t xml:space="preserve">are seen as a </w:t>
      </w:r>
      <w:r w:rsidRPr="00DE64F5">
        <w:rPr>
          <w:rStyle w:val="Emphasis"/>
          <w:highlight w:val="cyan"/>
        </w:rPr>
        <w:t>key factor undermining</w:t>
      </w:r>
      <w:r w:rsidRPr="00577577">
        <w:rPr>
          <w:rStyle w:val="StyleUnderline"/>
        </w:rPr>
        <w:t xml:space="preserve"> those </w:t>
      </w:r>
      <w:r w:rsidRPr="00DE64F5">
        <w:rPr>
          <w:rStyle w:val="StyleUnderline"/>
          <w:highlight w:val="cyan"/>
        </w:rPr>
        <w:t>efforts</w:t>
      </w:r>
      <w:r w:rsidRPr="00577577">
        <w:rPr>
          <w:rStyle w:val="StyleUnderline"/>
        </w:rPr>
        <w:t>.</w:t>
      </w:r>
      <w:r>
        <w:rPr>
          <w:rStyle w:val="StyleUnderline"/>
        </w:rPr>
        <w:t xml:space="preserve"> </w:t>
      </w:r>
      <w:r w:rsidRPr="00577577">
        <w:rPr>
          <w:sz w:val="16"/>
        </w:rPr>
        <w:t>To meet Trump’s goals, the Army has added 400 recruiters to the 9,000-strong force it already employs. Hundreds of millions more dollars are also going toward offering perks to lure recruits. There’s even a “quick-ship bonus” for those willing to go to basic training within a month. People ready to take on hard-to-fill jobs in engineering and cybersecurity can also get more money.</w:t>
      </w:r>
      <w:r>
        <w:rPr>
          <w:sz w:val="16"/>
        </w:rPr>
        <w:t xml:space="preserve"> </w:t>
      </w:r>
      <w:r w:rsidRPr="00577577">
        <w:rPr>
          <w:sz w:val="16"/>
        </w:rPr>
        <w:t>“Our recruiters are aware of the difficult environment they’re working in,” Kelli Bland, a spokeswoman for the Army Recruiting Command in Fort Knox, Kentucky, said in an interview. “But it’s not something that we can’t overcome.”</w:t>
      </w:r>
      <w:r>
        <w:rPr>
          <w:sz w:val="16"/>
        </w:rPr>
        <w:t xml:space="preserve"> </w:t>
      </w:r>
      <w:r w:rsidRPr="00577577">
        <w:rPr>
          <w:sz w:val="16"/>
        </w:rPr>
        <w:t>Another challenge is lack of knowledge about the military, Bland said. Army research shows about 50 percent of youth know nothing about the military and can’t name most branches. Recruiters are boosting efforts to win over “influencers,” such as high school principals and teachers, who can become advocates for joining. The effort includes “educator tours” to bases, where they can climb into helicopters and talk with pilots to learn of opportunities.</w:t>
      </w:r>
      <w:r>
        <w:rPr>
          <w:sz w:val="16"/>
        </w:rPr>
        <w:t xml:space="preserve"> </w:t>
      </w:r>
      <w:r w:rsidRPr="00577577">
        <w:rPr>
          <w:sz w:val="16"/>
        </w:rPr>
        <w:t>Such moves follow decades of studies on how recruitment is affected by the civilian economy, according to Beth Asch, a senior economist at Rand Corp. in Santa Monica, California, who researches military manpower.</w:t>
      </w:r>
      <w:r>
        <w:rPr>
          <w:sz w:val="16"/>
        </w:rPr>
        <w:t xml:space="preserve"> </w:t>
      </w:r>
      <w:r w:rsidRPr="00577577">
        <w:rPr>
          <w:sz w:val="16"/>
        </w:rPr>
        <w:t>“</w:t>
      </w:r>
      <w:r w:rsidRPr="00DE64F5">
        <w:rPr>
          <w:rStyle w:val="StyleUnderline"/>
          <w:highlight w:val="cyan"/>
        </w:rPr>
        <w:t>When</w:t>
      </w:r>
      <w:r w:rsidRPr="00577577">
        <w:rPr>
          <w:rStyle w:val="StyleUnderline"/>
        </w:rPr>
        <w:t xml:space="preserve"> the </w:t>
      </w:r>
      <w:r w:rsidRPr="00DE64F5">
        <w:rPr>
          <w:rStyle w:val="StyleUnderline"/>
          <w:highlight w:val="cyan"/>
        </w:rPr>
        <w:t>unemployment</w:t>
      </w:r>
      <w:r w:rsidRPr="00577577">
        <w:rPr>
          <w:rStyle w:val="StyleUnderline"/>
        </w:rPr>
        <w:t xml:space="preserve"> rate </w:t>
      </w:r>
      <w:r w:rsidRPr="00DE64F5">
        <w:rPr>
          <w:rStyle w:val="StyleUnderline"/>
          <w:highlight w:val="cyan"/>
        </w:rPr>
        <w:t>goes down</w:t>
      </w:r>
      <w:r w:rsidRPr="00577577">
        <w:rPr>
          <w:rStyle w:val="StyleUnderline"/>
        </w:rPr>
        <w:t xml:space="preserve"> -- as it has been -- military </w:t>
      </w:r>
      <w:r w:rsidRPr="00DE64F5">
        <w:rPr>
          <w:rStyle w:val="StyleUnderline"/>
          <w:highlight w:val="cyan"/>
        </w:rPr>
        <w:t>enlistment goes down</w:t>
      </w:r>
      <w:r w:rsidRPr="00577577">
        <w:rPr>
          <w:rStyle w:val="StyleUnderline"/>
        </w:rPr>
        <w:t xml:space="preserve"> as well,” Asch said in an interview. “There’s a positive relationship.”</w:t>
      </w:r>
    </w:p>
    <w:p w14:paraId="7797F99C" w14:textId="795FF9DD" w:rsidR="00FB6A31" w:rsidRDefault="009C09BB" w:rsidP="009C09BB">
      <w:pPr>
        <w:pStyle w:val="Heading2"/>
      </w:pPr>
      <w:r>
        <w:t>Internal Link</w:t>
      </w:r>
    </w:p>
    <w:p w14:paraId="4044E270" w14:textId="68A931E1" w:rsidR="009C09BB" w:rsidRDefault="000E4091" w:rsidP="009C09BB">
      <w:pPr>
        <w:pStyle w:val="Heading3"/>
      </w:pPr>
      <w:r>
        <w:t>i/l</w:t>
      </w:r>
      <w:r w:rsidR="009C09BB">
        <w:t xml:space="preserve">—recruitment key to </w:t>
      </w:r>
      <w:r w:rsidR="004D42FF">
        <w:t>readiness</w:t>
      </w:r>
    </w:p>
    <w:p w14:paraId="50A5E481" w14:textId="77777777" w:rsidR="004D42FF" w:rsidRPr="000624A1" w:rsidRDefault="004D42FF" w:rsidP="004D42FF">
      <w:pPr>
        <w:pStyle w:val="Heading4"/>
      </w:pPr>
      <w:r>
        <w:t xml:space="preserve">Recruitment and personnel are </w:t>
      </w:r>
      <w:r w:rsidRPr="000624A1">
        <w:rPr>
          <w:u w:val="single"/>
        </w:rPr>
        <w:t>uniquely key</w:t>
      </w:r>
      <w:r>
        <w:t xml:space="preserve"> to readiness and deterrence</w:t>
      </w:r>
    </w:p>
    <w:p w14:paraId="073BF6CB" w14:textId="77777777" w:rsidR="004D42FF" w:rsidRPr="000624A1" w:rsidRDefault="004D42FF" w:rsidP="004D42FF">
      <w:r>
        <w:rPr>
          <w:rStyle w:val="Style13ptBold"/>
        </w:rPr>
        <w:t xml:space="preserve">Garamone ‘4/20 </w:t>
      </w:r>
      <w:r w:rsidRPr="000624A1">
        <w:t>[Jim Garamone; Reporter at the DoD with over 37 years of experience</w:t>
      </w:r>
      <w:r>
        <w:t>, citing vice chiefs in the military</w:t>
      </w:r>
      <w:r w:rsidRPr="000624A1">
        <w:t>; 4-20-2023; "Vice Chiefs Talk Recruiting Shortfalls, Readiness Issues"; U.S. Department of Defense; https://www.defense.gov/News/News-Stories/Article/Article/3369472/vice-chiefs-talk-recruiting-shortfalls-readiness-issues/; Accessed 6-25-2023; DQ]</w:t>
      </w:r>
    </w:p>
    <w:p w14:paraId="37F19DC6" w14:textId="564BECCC" w:rsidR="004D42FF" w:rsidRDefault="004D42FF" w:rsidP="004D42FF">
      <w:pPr>
        <w:rPr>
          <w:sz w:val="16"/>
        </w:rPr>
      </w:pPr>
      <w:r w:rsidRPr="00DE64F5">
        <w:rPr>
          <w:rStyle w:val="StyleUnderline"/>
          <w:highlight w:val="cyan"/>
        </w:rPr>
        <w:t xml:space="preserve">Personnel is the </w:t>
      </w:r>
      <w:r w:rsidRPr="00DE64F5">
        <w:rPr>
          <w:rStyle w:val="Emphasis"/>
          <w:highlight w:val="cyan"/>
        </w:rPr>
        <w:t>most important aspect</w:t>
      </w:r>
      <w:r w:rsidRPr="00DE64F5">
        <w:rPr>
          <w:rStyle w:val="StyleUnderline"/>
          <w:highlight w:val="cyan"/>
        </w:rPr>
        <w:t xml:space="preserve"> of readiness</w:t>
      </w:r>
      <w:r w:rsidRPr="000624A1">
        <w:rPr>
          <w:sz w:val="16"/>
        </w:rPr>
        <w:t xml:space="preserve">, but there is much more. The Army, George said, must focus on warfighting and training for battle in which all domains are contested. </w:t>
      </w:r>
      <w:r w:rsidRPr="000624A1">
        <w:rPr>
          <w:rStyle w:val="StyleUnderline"/>
        </w:rPr>
        <w:t xml:space="preserve">The </w:t>
      </w:r>
      <w:r w:rsidRPr="00DE64F5">
        <w:rPr>
          <w:rStyle w:val="StyleUnderline"/>
          <w:highlight w:val="cyan"/>
        </w:rPr>
        <w:t>service must support</w:t>
      </w:r>
      <w:r w:rsidRPr="000624A1">
        <w:rPr>
          <w:rStyle w:val="StyleUnderline"/>
        </w:rPr>
        <w:t xml:space="preserve"> combatant commands with ready </w:t>
      </w:r>
      <w:r w:rsidRPr="00DE64F5">
        <w:rPr>
          <w:rStyle w:val="StyleUnderline"/>
          <w:highlight w:val="cyan"/>
        </w:rPr>
        <w:t>formations around the world</w:t>
      </w:r>
      <w:r w:rsidRPr="000624A1">
        <w:rPr>
          <w:sz w:val="16"/>
        </w:rPr>
        <w:t>. "Right now, we have 137,000 soldiers in over 140 countries," the vice chief said.</w:t>
      </w:r>
      <w:r>
        <w:rPr>
          <w:sz w:val="16"/>
        </w:rPr>
        <w:t xml:space="preserve"> </w:t>
      </w:r>
      <w:r w:rsidRPr="000624A1">
        <w:rPr>
          <w:sz w:val="16"/>
        </w:rPr>
        <w:t>The Army is working with the defense industry to modernize the industrial base to increase productivity and ensure that the service has the stocks to fight when called upon.</w:t>
      </w:r>
      <w:r>
        <w:rPr>
          <w:sz w:val="16"/>
        </w:rPr>
        <w:t xml:space="preserve"> </w:t>
      </w:r>
      <w:r w:rsidRPr="000624A1">
        <w:rPr>
          <w:sz w:val="16"/>
        </w:rPr>
        <w:t>"</w:t>
      </w:r>
      <w:r w:rsidRPr="00DE64F5">
        <w:rPr>
          <w:rStyle w:val="StyleUnderline"/>
          <w:highlight w:val="cyan"/>
        </w:rPr>
        <w:t>We are deterring</w:t>
      </w:r>
      <w:r w:rsidRPr="000624A1">
        <w:rPr>
          <w:sz w:val="16"/>
        </w:rPr>
        <w:t xml:space="preserve"> the pacing challenge, </w:t>
      </w:r>
      <w:r w:rsidRPr="00DE64F5">
        <w:rPr>
          <w:rStyle w:val="StyleUnderline"/>
          <w:highlight w:val="cyan"/>
        </w:rPr>
        <w:t>China</w:t>
      </w:r>
      <w:r w:rsidRPr="000624A1">
        <w:rPr>
          <w:sz w:val="16"/>
        </w:rPr>
        <w:t xml:space="preserve">, by exercising </w:t>
      </w:r>
      <w:r w:rsidRPr="00DE64F5">
        <w:rPr>
          <w:rStyle w:val="StyleUnderline"/>
          <w:highlight w:val="cyan"/>
        </w:rPr>
        <w:t>and</w:t>
      </w:r>
      <w:r w:rsidRPr="000624A1">
        <w:rPr>
          <w:sz w:val="16"/>
        </w:rPr>
        <w:t xml:space="preserve"> </w:t>
      </w:r>
      <w:r w:rsidRPr="000624A1">
        <w:rPr>
          <w:rStyle w:val="StyleUnderline"/>
        </w:rPr>
        <w:t xml:space="preserve">campaigning across the Indo-Pacific, </w:t>
      </w:r>
      <w:r w:rsidRPr="00DE64F5">
        <w:rPr>
          <w:rStyle w:val="StyleUnderline"/>
          <w:highlight w:val="cyan"/>
        </w:rPr>
        <w:t>holding the line in the Europe</w:t>
      </w:r>
      <w:r w:rsidRPr="000624A1">
        <w:rPr>
          <w:rStyle w:val="StyleUnderline"/>
        </w:rPr>
        <w:t>an theater</w:t>
      </w:r>
      <w:r w:rsidRPr="000624A1">
        <w:rPr>
          <w:sz w:val="16"/>
        </w:rPr>
        <w:t xml:space="preserve"> alongside our NATO partners," George said. The service is also adapting the lessons learned in Ukraine and incorporating new tactics into Army doctrine and training.</w:t>
      </w:r>
      <w:r>
        <w:rPr>
          <w:sz w:val="16"/>
        </w:rPr>
        <w:t xml:space="preserve"> </w:t>
      </w:r>
      <w:r w:rsidRPr="000624A1">
        <w:rPr>
          <w:sz w:val="16"/>
        </w:rPr>
        <w:t xml:space="preserve">Franchetti said the Navy's </w:t>
      </w:r>
      <w:r w:rsidRPr="00DE64F5">
        <w:rPr>
          <w:rStyle w:val="Emphasis"/>
          <w:highlight w:val="cyan"/>
        </w:rPr>
        <w:t>readiness is based on people</w:t>
      </w:r>
      <w:r w:rsidRPr="000624A1">
        <w:rPr>
          <w:sz w:val="16"/>
        </w:rPr>
        <w:t xml:space="preserve">. "We are committed to improving their quality of service and personal resilience, investing in initiatives such as quality housing and childcare, access to the full continuum of mental health care, improved education and an environment free of sexual harassment and sexual assault," she said. "In this 50th anniversary of the all-volunteer force, we continue to </w:t>
      </w:r>
      <w:r w:rsidRPr="000624A1">
        <w:rPr>
          <w:rStyle w:val="StyleUnderline"/>
        </w:rPr>
        <w:t>focus on recruiting</w:t>
      </w:r>
      <w:r w:rsidRPr="000624A1">
        <w:rPr>
          <w:sz w:val="16"/>
        </w:rPr>
        <w:t>, retention and reducing gaps in our billets at sea."</w:t>
      </w:r>
      <w:r>
        <w:rPr>
          <w:sz w:val="16"/>
        </w:rPr>
        <w:t xml:space="preserve"> </w:t>
      </w:r>
      <w:r w:rsidRPr="000624A1">
        <w:rPr>
          <w:sz w:val="16"/>
        </w:rPr>
        <w:t>The admiral also spoke of gains in ship readiness and improvements in maintenance. She told the panel that the fiscal 2024 budget request fully funds public and private ship maintenance, aviation depot maintenance, increases parts and spares and continues to grow the highly skilled public shipyard workforce.</w:t>
      </w:r>
      <w:r>
        <w:rPr>
          <w:sz w:val="16"/>
        </w:rPr>
        <w:t xml:space="preserve"> </w:t>
      </w:r>
      <w:r w:rsidRPr="000624A1">
        <w:rPr>
          <w:sz w:val="16"/>
        </w:rPr>
        <w:t>Gen. Eric Smith, the assistant commandant of the Marine Corps, said the service is ready to deter enemies or defeat them should deterrence fail. The Marine Corps is modernizing, and Smith said that effort is bearing fruit, especially regarding training and education. He said the corps is producing "an even more lethal Marine. From our basic rifleman training to our service level training exercises, we are becoming more lethal."</w:t>
      </w:r>
      <w:r>
        <w:rPr>
          <w:sz w:val="16"/>
        </w:rPr>
        <w:t xml:space="preserve"> </w:t>
      </w:r>
      <w:r w:rsidRPr="000624A1">
        <w:rPr>
          <w:sz w:val="16"/>
        </w:rPr>
        <w:t>Marine training integrates joint and organic fires, improved communications and updated intelligence, surveillance and reconnaissance to sense, track and destroy targets at ranges and complexities never seen before, he said.</w:t>
      </w:r>
      <w:r>
        <w:rPr>
          <w:sz w:val="16"/>
        </w:rPr>
        <w:t xml:space="preserve"> </w:t>
      </w:r>
      <w:r w:rsidRPr="00DE64F5">
        <w:rPr>
          <w:rStyle w:val="StyleUnderline"/>
          <w:highlight w:val="cyan"/>
        </w:rPr>
        <w:t>Readiness is important in</w:t>
      </w:r>
      <w:r w:rsidRPr="000624A1">
        <w:rPr>
          <w:rStyle w:val="StyleUnderline"/>
        </w:rPr>
        <w:t xml:space="preserve"> relation </w:t>
      </w:r>
      <w:r w:rsidRPr="00DE64F5">
        <w:rPr>
          <w:rStyle w:val="StyleUnderline"/>
          <w:highlight w:val="cyan"/>
        </w:rPr>
        <w:t>to</w:t>
      </w:r>
      <w:r w:rsidRPr="000624A1">
        <w:rPr>
          <w:rStyle w:val="StyleUnderline"/>
        </w:rPr>
        <w:t xml:space="preserve"> the </w:t>
      </w:r>
      <w:r w:rsidRPr="00DE64F5">
        <w:rPr>
          <w:rStyle w:val="StyleUnderline"/>
          <w:highlight w:val="cyan"/>
        </w:rPr>
        <w:t>challenges</w:t>
      </w:r>
      <w:r w:rsidRPr="000624A1">
        <w:rPr>
          <w:sz w:val="16"/>
        </w:rPr>
        <w:t>. "</w:t>
      </w:r>
      <w:r w:rsidRPr="000624A1">
        <w:rPr>
          <w:rStyle w:val="StyleUnderline"/>
        </w:rPr>
        <w:t xml:space="preserve">Events of the past year remind us that global </w:t>
      </w:r>
      <w:r w:rsidRPr="00DE64F5">
        <w:rPr>
          <w:rStyle w:val="StyleUnderline"/>
          <w:highlight w:val="cyan"/>
        </w:rPr>
        <w:t>actors have the capability</w:t>
      </w:r>
      <w:r w:rsidRPr="000624A1">
        <w:rPr>
          <w:rStyle w:val="StyleUnderline"/>
        </w:rPr>
        <w:t xml:space="preserve"> and intent </w:t>
      </w:r>
      <w:r w:rsidRPr="00DE64F5">
        <w:rPr>
          <w:rStyle w:val="StyleUnderline"/>
          <w:highlight w:val="cyan"/>
        </w:rPr>
        <w:t>to challenge</w:t>
      </w:r>
      <w:r w:rsidRPr="000624A1">
        <w:rPr>
          <w:rStyle w:val="StyleUnderline"/>
        </w:rPr>
        <w:t xml:space="preserve"> peace and </w:t>
      </w:r>
      <w:r w:rsidRPr="00DE64F5">
        <w:rPr>
          <w:rStyle w:val="StyleUnderline"/>
          <w:highlight w:val="cyan"/>
        </w:rPr>
        <w:t>stability</w:t>
      </w:r>
      <w:r w:rsidRPr="000624A1">
        <w:rPr>
          <w:sz w:val="16"/>
        </w:rPr>
        <w:t>," Allvin said. "</w:t>
      </w:r>
      <w:r w:rsidRPr="000624A1">
        <w:rPr>
          <w:rStyle w:val="StyleUnderline"/>
        </w:rPr>
        <w:t>In</w:t>
      </w:r>
      <w:r w:rsidRPr="000624A1">
        <w:rPr>
          <w:sz w:val="16"/>
        </w:rPr>
        <w:t xml:space="preserve"> the case of the pacing challenge the People's Republic of </w:t>
      </w:r>
      <w:r w:rsidRPr="00DE64F5">
        <w:rPr>
          <w:rStyle w:val="StyleUnderline"/>
          <w:highlight w:val="cyan"/>
        </w:rPr>
        <w:t>China</w:t>
      </w:r>
      <w:r w:rsidRPr="000624A1">
        <w:rPr>
          <w:rStyle w:val="StyleUnderline"/>
        </w:rPr>
        <w:t xml:space="preserve">, the speed at which they </w:t>
      </w:r>
      <w:r w:rsidRPr="00DE64F5">
        <w:rPr>
          <w:rStyle w:val="StyleUnderline"/>
          <w:highlight w:val="cyan"/>
        </w:rPr>
        <w:t>are developing advanced capability</w:t>
      </w:r>
      <w:r w:rsidRPr="000624A1">
        <w:rPr>
          <w:rStyle w:val="StyleUnderline"/>
        </w:rPr>
        <w:t xml:space="preserve"> and capacity should serve as a warning for us to act with a greater sense of urgency.</w:t>
      </w:r>
      <w:r w:rsidRPr="000624A1">
        <w:rPr>
          <w:sz w:val="16"/>
        </w:rPr>
        <w:t xml:space="preserve"> "</w:t>
      </w:r>
      <w:r w:rsidRPr="00DE64F5">
        <w:rPr>
          <w:rStyle w:val="StyleUnderline"/>
          <w:highlight w:val="cyan"/>
        </w:rPr>
        <w:t xml:space="preserve">We must maintain </w:t>
      </w:r>
      <w:r w:rsidRPr="000624A1">
        <w:rPr>
          <w:rStyle w:val="StyleUnderline"/>
        </w:rPr>
        <w:t xml:space="preserve">the necessary </w:t>
      </w:r>
      <w:r w:rsidRPr="00DE64F5">
        <w:rPr>
          <w:rStyle w:val="StyleUnderline"/>
          <w:highlight w:val="cyan"/>
        </w:rPr>
        <w:t xml:space="preserve">advantage to deter them </w:t>
      </w:r>
      <w:r w:rsidRPr="000624A1">
        <w:rPr>
          <w:rStyle w:val="StyleUnderline"/>
        </w:rPr>
        <w:t>from violent pursuit of objectives at odds with our national interests</w:t>
      </w:r>
      <w:r w:rsidRPr="000624A1">
        <w:rPr>
          <w:sz w:val="16"/>
        </w:rPr>
        <w:t>. Your Air Force is laser focused on this task."</w:t>
      </w:r>
    </w:p>
    <w:p w14:paraId="4B3E86FA" w14:textId="77777777" w:rsidR="004D42FF" w:rsidRPr="00535AC0" w:rsidRDefault="004D42FF" w:rsidP="004D42FF">
      <w:pPr>
        <w:pStyle w:val="Heading4"/>
      </w:pPr>
      <w:r w:rsidRPr="00535AC0">
        <w:rPr>
          <w:u w:val="single"/>
        </w:rPr>
        <w:t>Sustained personnel</w:t>
      </w:r>
      <w:r>
        <w:t xml:space="preserve"> is necessary to </w:t>
      </w:r>
      <w:r w:rsidRPr="00535AC0">
        <w:rPr>
          <w:u w:val="single"/>
        </w:rPr>
        <w:t>deter adversaries</w:t>
      </w:r>
      <w:r>
        <w:t xml:space="preserve"> in an era of greater power conflict</w:t>
      </w:r>
    </w:p>
    <w:p w14:paraId="38CCFAB0" w14:textId="77777777" w:rsidR="004D42FF" w:rsidRDefault="004D42FF" w:rsidP="004D42FF">
      <w:r>
        <w:rPr>
          <w:rStyle w:val="Style13ptBold"/>
        </w:rPr>
        <w:t xml:space="preserve">Sierra and Boot ‘4/26 </w:t>
      </w:r>
      <w:r>
        <w:t>[Gabrielle Sierra and Max Boot; Sierra is a Podcaster, Boot</w:t>
      </w:r>
      <w:r w:rsidRPr="00535AC0">
        <w:t xml:space="preserve"> is the Jeane J. Kirkpatrick senior fellow in national security studies at the Council on Foreign Relations and a columnist for The Washington Post</w:t>
      </w:r>
      <w:r>
        <w:t xml:space="preserve">; </w:t>
      </w:r>
      <w:r w:rsidRPr="00535AC0">
        <w:t xml:space="preserve">4-26-2023; " Army of Some: </w:t>
      </w:r>
      <w:r w:rsidRPr="00DE64F5">
        <w:rPr>
          <w:rStyle w:val="StyleUnderline"/>
          <w:highlight w:val="cyan"/>
        </w:rPr>
        <w:t>Recruiting</w:t>
      </w:r>
      <w:r w:rsidRPr="00535AC0">
        <w:t xml:space="preserve"> Trouble for the All-Volunteer Force"; Council on Foreign Relations; https://www.cfr.org/podcasts/army-some-recruiting-trouble-all-volunteer-force; Accessed 6-25-2023; DQ]</w:t>
      </w:r>
    </w:p>
    <w:p w14:paraId="3BA0A228" w14:textId="42C8C7CE" w:rsidR="004D42FF" w:rsidRDefault="004D42FF" w:rsidP="004D42FF">
      <w:pPr>
        <w:rPr>
          <w:rStyle w:val="Emphasis"/>
        </w:rPr>
      </w:pPr>
      <w:r w:rsidRPr="00535AC0">
        <w:rPr>
          <w:sz w:val="16"/>
        </w:rPr>
        <w:t xml:space="preserve">And as the AVF approaches its 50th anniversary, this </w:t>
      </w:r>
      <w:r w:rsidRPr="00DE64F5">
        <w:rPr>
          <w:rStyle w:val="StyleUnderline"/>
          <w:highlight w:val="cyan"/>
        </w:rPr>
        <w:t>shortage may have serious implications for the U</w:t>
      </w:r>
      <w:r w:rsidRPr="00535AC0">
        <w:rPr>
          <w:rStyle w:val="StyleUnderline"/>
        </w:rPr>
        <w:t xml:space="preserve">nited </w:t>
      </w:r>
      <w:r w:rsidRPr="00DE64F5">
        <w:rPr>
          <w:rStyle w:val="StyleUnderline"/>
          <w:highlight w:val="cyan"/>
        </w:rPr>
        <w:t>S</w:t>
      </w:r>
      <w:r w:rsidRPr="00535AC0">
        <w:rPr>
          <w:rStyle w:val="StyleUnderline"/>
        </w:rPr>
        <w:t>tate</w:t>
      </w:r>
      <w:r w:rsidRPr="00DE64F5">
        <w:rPr>
          <w:rStyle w:val="StyleUnderline"/>
          <w:highlight w:val="cyan"/>
        </w:rPr>
        <w:t>'s</w:t>
      </w:r>
      <w:r w:rsidRPr="00535AC0">
        <w:rPr>
          <w:rStyle w:val="StyleUnderline"/>
        </w:rPr>
        <w:t xml:space="preserve"> </w:t>
      </w:r>
      <w:r w:rsidRPr="00DE64F5">
        <w:rPr>
          <w:rStyle w:val="StyleUnderline"/>
          <w:highlight w:val="cyan"/>
        </w:rPr>
        <w:t xml:space="preserve">ability to </w:t>
      </w:r>
      <w:r w:rsidRPr="00535AC0">
        <w:rPr>
          <w:rStyle w:val="StyleUnderline"/>
        </w:rPr>
        <w:t xml:space="preserve">defend itself, and </w:t>
      </w:r>
      <w:r w:rsidRPr="00DE64F5">
        <w:rPr>
          <w:rStyle w:val="Emphasis"/>
          <w:highlight w:val="cyan"/>
        </w:rPr>
        <w:t>meet global challenges</w:t>
      </w:r>
      <w:r w:rsidRPr="00535AC0">
        <w:rPr>
          <w:sz w:val="16"/>
        </w:rPr>
        <w:t>.</w:t>
      </w:r>
      <w:r>
        <w:rPr>
          <w:sz w:val="16"/>
        </w:rPr>
        <w:t xml:space="preserve"> </w:t>
      </w:r>
      <w:r w:rsidRPr="00535AC0">
        <w:rPr>
          <w:sz w:val="16"/>
        </w:rPr>
        <w:t xml:space="preserve">SIERRA: The </w:t>
      </w:r>
      <w:r w:rsidRPr="00535AC0">
        <w:rPr>
          <w:rStyle w:val="StyleUnderline"/>
        </w:rPr>
        <w:t>decline in recruitment seems significant.</w:t>
      </w:r>
      <w:r w:rsidRPr="00535AC0">
        <w:rPr>
          <w:sz w:val="16"/>
        </w:rPr>
        <w:t xml:space="preserve"> But trying to put this into perspective, why should we be concerned? Because a lot of Americans feel our military is already way too large. How would this affect an average citizen of the U.S.?</w:t>
      </w:r>
      <w:r>
        <w:rPr>
          <w:sz w:val="16"/>
        </w:rPr>
        <w:t xml:space="preserve"> </w:t>
      </w:r>
      <w:r w:rsidRPr="00535AC0">
        <w:rPr>
          <w:sz w:val="16"/>
        </w:rPr>
        <w:t xml:space="preserve">BOOT: Yeah. Well, </w:t>
      </w:r>
      <w:r w:rsidRPr="00535AC0">
        <w:rPr>
          <w:rStyle w:val="StyleUnderline"/>
        </w:rPr>
        <w:t xml:space="preserve">the </w:t>
      </w:r>
      <w:r w:rsidRPr="00DE64F5">
        <w:rPr>
          <w:rStyle w:val="StyleUnderline"/>
          <w:highlight w:val="cyan"/>
        </w:rPr>
        <w:t>world is becoming</w:t>
      </w:r>
      <w:r w:rsidRPr="00535AC0">
        <w:rPr>
          <w:rStyle w:val="StyleUnderline"/>
        </w:rPr>
        <w:t xml:space="preserve"> a more </w:t>
      </w:r>
      <w:r w:rsidRPr="00DE64F5">
        <w:rPr>
          <w:rStyle w:val="StyleUnderline"/>
          <w:highlight w:val="cyan"/>
        </w:rPr>
        <w:t>dangerous</w:t>
      </w:r>
      <w:r w:rsidRPr="00535AC0">
        <w:rPr>
          <w:rStyle w:val="StyleUnderline"/>
        </w:rPr>
        <w:t xml:space="preserve"> place</w:t>
      </w:r>
      <w:r w:rsidRPr="00535AC0">
        <w:rPr>
          <w:sz w:val="16"/>
        </w:rPr>
        <w:t xml:space="preserve">. I mean, you saw that with the </w:t>
      </w:r>
      <w:r w:rsidRPr="00DE64F5">
        <w:rPr>
          <w:rStyle w:val="StyleUnderline"/>
          <w:highlight w:val="cyan"/>
        </w:rPr>
        <w:t>Russian invasion of Ukraine</w:t>
      </w:r>
      <w:r w:rsidRPr="00535AC0">
        <w:rPr>
          <w:sz w:val="16"/>
        </w:rPr>
        <w:t xml:space="preserve">. The </w:t>
      </w:r>
      <w:r w:rsidRPr="00DE64F5">
        <w:rPr>
          <w:rStyle w:val="StyleUnderline"/>
          <w:highlight w:val="cyan"/>
        </w:rPr>
        <w:t>possibility of a</w:t>
      </w:r>
      <w:r w:rsidRPr="00535AC0">
        <w:rPr>
          <w:rStyle w:val="StyleUnderline"/>
        </w:rPr>
        <w:t xml:space="preserve"> Chinese </w:t>
      </w:r>
      <w:r w:rsidRPr="00DE64F5">
        <w:rPr>
          <w:rStyle w:val="StyleUnderline"/>
          <w:highlight w:val="cyan"/>
        </w:rPr>
        <w:t>attack on Taiwan</w:t>
      </w:r>
      <w:r w:rsidRPr="00535AC0">
        <w:rPr>
          <w:rStyle w:val="StyleUnderline"/>
        </w:rPr>
        <w:t xml:space="preserve"> is growing. </w:t>
      </w:r>
      <w:r w:rsidRPr="00535AC0">
        <w:rPr>
          <w:sz w:val="16"/>
        </w:rPr>
        <w:t xml:space="preserve">And so </w:t>
      </w:r>
      <w:r w:rsidRPr="00DE64F5">
        <w:rPr>
          <w:rStyle w:val="StyleUnderline"/>
          <w:highlight w:val="cyan"/>
        </w:rPr>
        <w:t>we're</w:t>
      </w:r>
      <w:r w:rsidRPr="00535AC0">
        <w:rPr>
          <w:rStyle w:val="StyleUnderline"/>
        </w:rPr>
        <w:t xml:space="preserve"> </w:t>
      </w:r>
      <w:r w:rsidRPr="00DE64F5">
        <w:rPr>
          <w:rStyle w:val="StyleUnderline"/>
          <w:highlight w:val="cyan"/>
        </w:rPr>
        <w:t>entering</w:t>
      </w:r>
      <w:r w:rsidRPr="00535AC0">
        <w:rPr>
          <w:rStyle w:val="StyleUnderline"/>
        </w:rPr>
        <w:t xml:space="preserve"> this </w:t>
      </w:r>
      <w:r w:rsidRPr="00DE64F5">
        <w:rPr>
          <w:rStyle w:val="StyleUnderline"/>
          <w:highlight w:val="cyan"/>
        </w:rPr>
        <w:t>era of great power competition</w:t>
      </w:r>
      <w:r w:rsidRPr="00535AC0">
        <w:rPr>
          <w:sz w:val="16"/>
        </w:rPr>
        <w:t xml:space="preserve">. This is not the immediate post 9/11 era when we are really focused on these low intensity conflicts in places like Iraq and Afghanistan. Right now, </w:t>
      </w:r>
      <w:r w:rsidRPr="00535AC0">
        <w:rPr>
          <w:rStyle w:val="StyleUnderline"/>
        </w:rPr>
        <w:t xml:space="preserve">we're at much higher risk than we have been in decades of a great power conflict, another World War. That's a scary prospect. But </w:t>
      </w:r>
      <w:r w:rsidRPr="00DE64F5">
        <w:rPr>
          <w:rStyle w:val="StyleUnderline"/>
          <w:highlight w:val="cyan"/>
        </w:rPr>
        <w:t>if we're going to deter</w:t>
      </w:r>
      <w:r w:rsidRPr="00535AC0">
        <w:rPr>
          <w:rStyle w:val="StyleUnderline"/>
        </w:rPr>
        <w:t xml:space="preserve"> that </w:t>
      </w:r>
      <w:r w:rsidRPr="00DE64F5">
        <w:rPr>
          <w:rStyle w:val="StyleUnderline"/>
          <w:highlight w:val="cyan"/>
        </w:rPr>
        <w:t>conflict</w:t>
      </w:r>
      <w:r w:rsidRPr="00535AC0">
        <w:rPr>
          <w:rStyle w:val="StyleUnderline"/>
        </w:rPr>
        <w:t xml:space="preserve">, or if the worst happens, if we're going to fight it, </w:t>
      </w:r>
      <w:r w:rsidRPr="00DE64F5">
        <w:rPr>
          <w:rStyle w:val="StyleUnderline"/>
          <w:highlight w:val="cyan"/>
        </w:rPr>
        <w:t xml:space="preserve">you're going to </w:t>
      </w:r>
      <w:r w:rsidRPr="00DE64F5">
        <w:rPr>
          <w:rStyle w:val="Emphasis"/>
          <w:highlight w:val="cyan"/>
        </w:rPr>
        <w:t>need a substantial force.</w:t>
      </w:r>
    </w:p>
    <w:p w14:paraId="6660437E" w14:textId="77777777" w:rsidR="009C09BB" w:rsidRPr="00C57744" w:rsidRDefault="009C09BB" w:rsidP="009C09BB">
      <w:pPr>
        <w:pStyle w:val="Heading4"/>
      </w:pPr>
      <w:r>
        <w:t>Quality</w:t>
      </w:r>
      <w:r w:rsidRPr="00C57744">
        <w:t xml:space="preserve"> soldiers are pivotal to the military mission – they perform better, innovate, and spur development </w:t>
      </w:r>
    </w:p>
    <w:p w14:paraId="160A14DD" w14:textId="77777777" w:rsidR="009C09BB" w:rsidRPr="00C57744" w:rsidRDefault="009C09BB" w:rsidP="009C09BB">
      <w:pPr>
        <w:rPr>
          <w:rFonts w:cstheme="minorHAnsi"/>
        </w:rPr>
      </w:pPr>
      <w:r w:rsidRPr="00C57744">
        <w:rPr>
          <w:rStyle w:val="Style13ptBold"/>
        </w:rPr>
        <w:t>Gerras and Wong 16</w:t>
      </w:r>
      <w:r w:rsidRPr="00C57744">
        <w:rPr>
          <w:rFonts w:cstheme="minorHAnsi"/>
        </w:rPr>
        <w:t xml:space="preserve"> (Stephen and Leonard, professor of behavioral sciences in the Department of Command, Leadership, and Management at the U.S. Army War College and research professor in the Strategic Studies Institute at the U.S. Army War College, “AMERICA’S ARMY: MEASURING QUALITY SOLDIERS AND QUALITY OFFICERS”, War on the Rocks, https://warontherocks.com/2016/04/americas-army-measuring-quality-soldiers-and-quality-officers/) JS</w:t>
      </w:r>
    </w:p>
    <w:p w14:paraId="1BCF1ED4" w14:textId="77777777" w:rsidR="009C09BB" w:rsidRDefault="009C09BB" w:rsidP="009C09BB">
      <w:pPr>
        <w:rPr>
          <w:rFonts w:cstheme="minorHAnsi"/>
          <w:sz w:val="16"/>
        </w:rPr>
      </w:pPr>
      <w:r w:rsidRPr="00C57744">
        <w:rPr>
          <w:rFonts w:cstheme="minorHAnsi"/>
          <w:sz w:val="16"/>
        </w:rPr>
        <w:t xml:space="preserve">After four decades of the great experiment called the All-Volunteer Army, </w:t>
      </w:r>
      <w:r w:rsidRPr="00B97D1D">
        <w:rPr>
          <w:rFonts w:cstheme="minorHAnsi"/>
          <w:b/>
          <w:bCs/>
          <w:iCs/>
          <w:u w:val="single"/>
        </w:rPr>
        <w:t xml:space="preserve">it has become abundantly clear that </w:t>
      </w:r>
      <w:r w:rsidRPr="00DE64F5">
        <w:rPr>
          <w:rFonts w:cstheme="minorHAnsi"/>
          <w:b/>
          <w:bCs/>
          <w:iCs/>
          <w:highlight w:val="cyan"/>
          <w:u w:val="single"/>
        </w:rPr>
        <w:t>recruiting and retaining quality soldiers is a vital prerequisite to the success of America’s Army.</w:t>
      </w:r>
      <w:r w:rsidRPr="00B97D1D">
        <w:rPr>
          <w:rFonts w:cstheme="minorHAnsi"/>
          <w:b/>
          <w:bCs/>
          <w:iCs/>
          <w:u w:val="single"/>
        </w:rPr>
        <w:t xml:space="preserve"> While superior American technology, competent training, and efficient logistics are undoubtedly critical aspects of battlefield dominance</w:t>
      </w:r>
      <w:r w:rsidRPr="00C57744">
        <w:rPr>
          <w:rFonts w:cstheme="minorHAnsi"/>
          <w:sz w:val="16"/>
        </w:rPr>
        <w:t xml:space="preserve">, </w:t>
      </w:r>
      <w:r w:rsidRPr="00DE64F5">
        <w:rPr>
          <w:rFonts w:cstheme="minorHAnsi"/>
          <w:b/>
          <w:bCs/>
          <w:highlight w:val="cyan"/>
          <w:u w:val="single"/>
        </w:rPr>
        <w:t xml:space="preserve">it is the Army’s </w:t>
      </w:r>
      <w:r w:rsidRPr="00B97D1D">
        <w:rPr>
          <w:rFonts w:cstheme="minorHAnsi"/>
          <w:b/>
          <w:bCs/>
          <w:u w:val="single"/>
        </w:rPr>
        <w:t xml:space="preserve">resolute </w:t>
      </w:r>
      <w:r w:rsidRPr="00DE64F5">
        <w:rPr>
          <w:rFonts w:cstheme="minorHAnsi"/>
          <w:b/>
          <w:bCs/>
          <w:highlight w:val="cyan"/>
          <w:u w:val="single"/>
        </w:rPr>
        <w:t xml:space="preserve">reliance on high quality officers and soldiers that has kept </w:t>
      </w:r>
      <w:r w:rsidRPr="00B97D1D">
        <w:rPr>
          <w:rFonts w:cstheme="minorHAnsi"/>
          <w:b/>
          <w:bCs/>
          <w:u w:val="single"/>
        </w:rPr>
        <w:t xml:space="preserve">the All-Volunteer Army </w:t>
      </w:r>
      <w:r w:rsidRPr="00DE64F5">
        <w:rPr>
          <w:rFonts w:cstheme="minorHAnsi"/>
          <w:b/>
          <w:bCs/>
          <w:highlight w:val="cyan"/>
          <w:u w:val="single"/>
        </w:rPr>
        <w:t>the world’s premier fighting force</w:t>
      </w:r>
      <w:r w:rsidRPr="00C57744">
        <w:rPr>
          <w:rFonts w:cstheme="minorHAnsi"/>
          <w:sz w:val="16"/>
        </w:rPr>
        <w:t xml:space="preserve">. One might assume — given the critical national security role of the Army — that consistent, rigorous metrics are part of the accessions effort for soldiers and commissioned officers. Surprisingly, quality metrics in enlisted accessions are measured and monitored closely, while quality metrics for officer accessions are uneven and oftentimes meaningless. Thus, </w:t>
      </w:r>
      <w:r w:rsidRPr="00B97D1D">
        <w:rPr>
          <w:rFonts w:cstheme="minorHAnsi"/>
          <w:b/>
          <w:bCs/>
          <w:u w:val="single"/>
        </w:rPr>
        <w:t xml:space="preserve">despite the Army’s focus on achieving cognitive dominance on the future battlefield, officer accession quality standards are inconsistent, sometimes non-existent, and not on par with enlisted accession standards. American enlisted </w:t>
      </w:r>
      <w:hyperlink r:id="rId11" w:anchor="v=onepage&amp;q=army%20AFQT%20high%20school%20diploma&amp;f=false" w:history="1">
        <w:r w:rsidRPr="00DE64F5">
          <w:rPr>
            <w:rFonts w:cstheme="minorHAnsi"/>
            <w:highlight w:val="cyan"/>
            <w:u w:val="single"/>
          </w:rPr>
          <w:t>soldier quality</w:t>
        </w:r>
      </w:hyperlink>
      <w:r w:rsidRPr="00DE64F5">
        <w:rPr>
          <w:rFonts w:cstheme="minorHAnsi"/>
          <w:b/>
          <w:bCs/>
          <w:highlight w:val="cyan"/>
          <w:u w:val="single"/>
        </w:rPr>
        <w:t xml:space="preserve">, </w:t>
      </w:r>
      <w:r w:rsidRPr="00B97D1D">
        <w:rPr>
          <w:rFonts w:cstheme="minorHAnsi"/>
          <w:b/>
          <w:bCs/>
          <w:u w:val="single"/>
        </w:rPr>
        <w:t xml:space="preserve">as defined </w:t>
      </w:r>
      <w:r w:rsidRPr="00DE64F5">
        <w:rPr>
          <w:rFonts w:cstheme="minorHAnsi"/>
          <w:b/>
          <w:bCs/>
          <w:highlight w:val="cyan"/>
          <w:u w:val="single"/>
        </w:rPr>
        <w:t>by the D</w:t>
      </w:r>
      <w:r w:rsidRPr="00B97D1D">
        <w:rPr>
          <w:rFonts w:cstheme="minorHAnsi"/>
          <w:b/>
          <w:bCs/>
          <w:u w:val="single"/>
        </w:rPr>
        <w:t xml:space="preserve">epartment </w:t>
      </w:r>
      <w:r w:rsidRPr="00DE64F5">
        <w:rPr>
          <w:rFonts w:cstheme="minorHAnsi"/>
          <w:b/>
          <w:bCs/>
          <w:highlight w:val="cyan"/>
          <w:u w:val="single"/>
        </w:rPr>
        <w:t>o</w:t>
      </w:r>
      <w:r w:rsidRPr="00B97D1D">
        <w:rPr>
          <w:rFonts w:cstheme="minorHAnsi"/>
          <w:b/>
          <w:bCs/>
          <w:u w:val="single"/>
        </w:rPr>
        <w:t xml:space="preserve">f </w:t>
      </w:r>
      <w:r w:rsidRPr="00DE64F5">
        <w:rPr>
          <w:rFonts w:cstheme="minorHAnsi"/>
          <w:b/>
          <w:bCs/>
          <w:highlight w:val="cyan"/>
          <w:u w:val="single"/>
        </w:rPr>
        <w:t>D</w:t>
      </w:r>
      <w:r w:rsidRPr="00B97D1D">
        <w:rPr>
          <w:rFonts w:cstheme="minorHAnsi"/>
          <w:b/>
          <w:bCs/>
          <w:u w:val="single"/>
        </w:rPr>
        <w:t xml:space="preserve">efense, </w:t>
      </w:r>
      <w:r w:rsidRPr="00DE64F5">
        <w:rPr>
          <w:rFonts w:cstheme="minorHAnsi"/>
          <w:b/>
          <w:bCs/>
          <w:highlight w:val="cyan"/>
          <w:u w:val="single"/>
        </w:rPr>
        <w:t xml:space="preserve">is measured by two </w:t>
      </w:r>
      <w:r w:rsidRPr="00B97D1D">
        <w:rPr>
          <w:rFonts w:cstheme="minorHAnsi"/>
          <w:b/>
          <w:bCs/>
          <w:u w:val="single"/>
        </w:rPr>
        <w:t xml:space="preserve">fairly straightforward </w:t>
      </w:r>
      <w:r w:rsidRPr="00DE64F5">
        <w:rPr>
          <w:rFonts w:cstheme="minorHAnsi"/>
          <w:b/>
          <w:bCs/>
          <w:highlight w:val="cyan"/>
          <w:u w:val="single"/>
        </w:rPr>
        <w:t>indicators: a high school diploma and performance on the</w:t>
      </w:r>
      <w:r w:rsidRPr="00B97D1D">
        <w:rPr>
          <w:rFonts w:cstheme="minorHAnsi"/>
          <w:b/>
          <w:bCs/>
          <w:u w:val="single"/>
        </w:rPr>
        <w:t xml:space="preserve"> Armed Forces Qualification Test (</w:t>
      </w:r>
      <w:r w:rsidRPr="00DE64F5">
        <w:rPr>
          <w:rFonts w:cstheme="minorHAnsi"/>
          <w:b/>
          <w:bCs/>
          <w:highlight w:val="cyan"/>
          <w:u w:val="single"/>
        </w:rPr>
        <w:t>AFQT</w:t>
      </w:r>
      <w:r w:rsidRPr="00C57744">
        <w:rPr>
          <w:rFonts w:cstheme="minorHAnsi"/>
          <w:sz w:val="16"/>
        </w:rPr>
        <w:t>). A high school diploma is a metric that, at first blush, appears to characterize academic success. Rather than indicating intellectual ability, however,</w:t>
      </w:r>
      <w:r w:rsidRPr="00B97D1D">
        <w:rPr>
          <w:rFonts w:cstheme="minorHAnsi"/>
          <w:b/>
          <w:bCs/>
          <w:iCs/>
          <w:u w:val="single"/>
        </w:rPr>
        <w:t xml:space="preserve"> </w:t>
      </w:r>
      <w:r w:rsidRPr="00DE64F5">
        <w:rPr>
          <w:rFonts w:cstheme="minorHAnsi"/>
          <w:b/>
          <w:bCs/>
          <w:iCs/>
          <w:highlight w:val="cyan"/>
          <w:u w:val="single"/>
        </w:rPr>
        <w:t>the</w:t>
      </w:r>
      <w:r w:rsidRPr="00B97D1D">
        <w:rPr>
          <w:rFonts w:cstheme="minorHAnsi"/>
          <w:b/>
          <w:bCs/>
          <w:iCs/>
          <w:u w:val="single"/>
        </w:rPr>
        <w:t xml:space="preserve"> high school </w:t>
      </w:r>
      <w:r w:rsidRPr="00DE64F5">
        <w:rPr>
          <w:rFonts w:cstheme="minorHAnsi"/>
          <w:b/>
          <w:bCs/>
          <w:iCs/>
          <w:highlight w:val="cyan"/>
          <w:u w:val="single"/>
        </w:rPr>
        <w:t>diploma provides evidence that a</w:t>
      </w:r>
      <w:r w:rsidRPr="00B97D1D">
        <w:rPr>
          <w:rFonts w:cstheme="minorHAnsi"/>
          <w:b/>
          <w:bCs/>
          <w:iCs/>
          <w:u w:val="single"/>
        </w:rPr>
        <w:t xml:space="preserve"> potential </w:t>
      </w:r>
      <w:r w:rsidRPr="00DE64F5">
        <w:rPr>
          <w:rFonts w:cstheme="minorHAnsi"/>
          <w:b/>
          <w:bCs/>
          <w:iCs/>
          <w:highlight w:val="cyan"/>
          <w:u w:val="single"/>
        </w:rPr>
        <w:t>soldier has the persistence</w:t>
      </w:r>
      <w:r w:rsidRPr="00B97D1D">
        <w:rPr>
          <w:rFonts w:cstheme="minorHAnsi"/>
          <w:b/>
          <w:bCs/>
          <w:iCs/>
          <w:u w:val="single"/>
        </w:rPr>
        <w:t xml:space="preserve"> and stamina </w:t>
      </w:r>
      <w:r w:rsidRPr="00DE64F5">
        <w:rPr>
          <w:rFonts w:cstheme="minorHAnsi"/>
          <w:b/>
          <w:bCs/>
          <w:iCs/>
          <w:highlight w:val="cyan"/>
          <w:u w:val="single"/>
        </w:rPr>
        <w:t>to complete a</w:t>
      </w:r>
      <w:r w:rsidRPr="00B97D1D">
        <w:rPr>
          <w:rFonts w:cstheme="minorHAnsi"/>
          <w:b/>
          <w:bCs/>
          <w:iCs/>
          <w:u w:val="single"/>
        </w:rPr>
        <w:t xml:space="preserve">n enduring </w:t>
      </w:r>
      <w:r w:rsidRPr="00DE64F5">
        <w:rPr>
          <w:rFonts w:cstheme="minorHAnsi"/>
          <w:b/>
          <w:bCs/>
          <w:iCs/>
          <w:highlight w:val="cyan"/>
          <w:u w:val="single"/>
        </w:rPr>
        <w:t>challenge</w:t>
      </w:r>
      <w:r w:rsidRPr="00B97D1D">
        <w:rPr>
          <w:rFonts w:cstheme="minorHAnsi"/>
          <w:b/>
          <w:bCs/>
          <w:iCs/>
          <w:u w:val="single"/>
        </w:rPr>
        <w:t xml:space="preserve">. A diploma is merely a proxy for perseverance and motivation. It serves as a signal that candidates have the stick-to-it-iveness required to make it through their basic training and term of enlistment. The </w:t>
      </w:r>
      <w:r w:rsidRPr="00DE64F5">
        <w:rPr>
          <w:rFonts w:cstheme="minorHAnsi"/>
          <w:b/>
          <w:bCs/>
          <w:iCs/>
          <w:highlight w:val="cyan"/>
          <w:u w:val="single"/>
        </w:rPr>
        <w:t>AFQT</w:t>
      </w:r>
      <w:r w:rsidRPr="00B97D1D">
        <w:rPr>
          <w:rFonts w:cstheme="minorHAnsi"/>
          <w:b/>
          <w:bCs/>
          <w:iCs/>
          <w:u w:val="single"/>
        </w:rPr>
        <w:t xml:space="preserve"> score, on the other hand, </w:t>
      </w:r>
      <w:r w:rsidRPr="00DE64F5">
        <w:rPr>
          <w:rFonts w:cstheme="minorHAnsi"/>
          <w:b/>
          <w:bCs/>
          <w:iCs/>
          <w:highlight w:val="cyan"/>
          <w:u w:val="single"/>
        </w:rPr>
        <w:t>reflects aptitude and trainability</w:t>
      </w:r>
      <w:r w:rsidRPr="00B97D1D">
        <w:rPr>
          <w:rFonts w:cstheme="minorHAnsi"/>
          <w:b/>
          <w:bCs/>
          <w:iCs/>
          <w:u w:val="single"/>
        </w:rPr>
        <w:t>. The AFQT score points to a potential soldier’s capacity to learn and master new skills. AFQT scores are percentiles that are normalized to the American youth population</w:t>
      </w:r>
      <w:r w:rsidRPr="00C57744">
        <w:rPr>
          <w:rFonts w:cstheme="minorHAnsi"/>
          <w:sz w:val="16"/>
        </w:rPr>
        <w:t xml:space="preserve">. A score of 60 represents the 60th percentile and means that 60 percent of the U.S. youth population scored at or below that score. The </w:t>
      </w:r>
      <w:r w:rsidRPr="00B97D1D">
        <w:rPr>
          <w:rFonts w:cstheme="minorHAnsi"/>
          <w:b/>
          <w:bCs/>
          <w:u w:val="single"/>
        </w:rPr>
        <w:t>Army strives to bring in as many high quality soldiers — those having both high school diplomas and AFQT scores above the 50th percentile — as possible.</w:t>
      </w:r>
      <w:r w:rsidRPr="00C57744">
        <w:rPr>
          <w:rFonts w:cstheme="minorHAnsi"/>
          <w:sz w:val="16"/>
        </w:rPr>
        <w:t xml:space="preserve"> But the Army’s quest for high quality is more than just wanting to populate the ranks with above-average individuals. In fact, the case for quality is remarkably well supported. Empirical studies have shown that high-quality soldiers are more likely than low-quality soldiers to </w:t>
      </w:r>
      <w:hyperlink r:id="rId12" w:history="1">
        <w:r w:rsidRPr="00C57744">
          <w:rPr>
            <w:rFonts w:cstheme="minorHAnsi"/>
            <w:sz w:val="16"/>
          </w:rPr>
          <w:t>complete their enlistment and will have fewer instances of indiscipline</w:t>
        </w:r>
      </w:hyperlink>
      <w:r w:rsidRPr="00C57744">
        <w:rPr>
          <w:rFonts w:cstheme="minorHAnsi"/>
          <w:sz w:val="16"/>
        </w:rPr>
        <w:t xml:space="preserve"> during their time in the Army. Additionally, </w:t>
      </w:r>
      <w:r w:rsidRPr="00B97D1D">
        <w:rPr>
          <w:rFonts w:cstheme="minorHAnsi"/>
          <w:b/>
          <w:bCs/>
          <w:u w:val="single"/>
        </w:rPr>
        <w:t>the evidence repeatedly confirms that high-quality soldiers — those with higher levels of motivation and aptitude — perform better in training and execute complex military tasks more proficiently</w:t>
      </w:r>
      <w:r w:rsidRPr="00B97D1D">
        <w:rPr>
          <w:rFonts w:cstheme="minorHAnsi"/>
          <w:b/>
          <w:bCs/>
          <w:iCs/>
          <w:u w:val="single"/>
        </w:rPr>
        <w:t xml:space="preserve">. </w:t>
      </w:r>
      <w:r w:rsidRPr="00DE64F5">
        <w:rPr>
          <w:rFonts w:cstheme="minorHAnsi"/>
          <w:b/>
          <w:bCs/>
          <w:iCs/>
          <w:highlight w:val="cyan"/>
          <w:u w:val="single"/>
        </w:rPr>
        <w:t xml:space="preserve">Studies show that high-quality soldiers make better </w:t>
      </w:r>
      <w:hyperlink r:id="rId13" w:history="1">
        <w:r w:rsidRPr="00DE64F5">
          <w:rPr>
            <w:rFonts w:cstheme="minorHAnsi"/>
            <w:b/>
            <w:iCs/>
            <w:highlight w:val="cyan"/>
            <w:u w:val="single"/>
          </w:rPr>
          <w:t>communication specialists</w:t>
        </w:r>
      </w:hyperlink>
      <w:r w:rsidRPr="00DE64F5">
        <w:rPr>
          <w:rFonts w:cstheme="minorHAnsi"/>
          <w:b/>
          <w:bCs/>
          <w:iCs/>
          <w:highlight w:val="cyan"/>
          <w:u w:val="single"/>
        </w:rPr>
        <w:t xml:space="preserve">, </w:t>
      </w:r>
      <w:hyperlink r:id="rId14" w:history="1">
        <w:r w:rsidRPr="00C57744">
          <w:rPr>
            <w:rFonts w:cstheme="minorHAnsi"/>
            <w:b/>
            <w:iCs/>
            <w:u w:val="single"/>
          </w:rPr>
          <w:t xml:space="preserve">Patriot air </w:t>
        </w:r>
        <w:r w:rsidRPr="00DE64F5">
          <w:rPr>
            <w:rFonts w:cstheme="minorHAnsi"/>
            <w:b/>
            <w:iCs/>
            <w:highlight w:val="cyan"/>
            <w:u w:val="single"/>
          </w:rPr>
          <w:t>defense missile operators</w:t>
        </w:r>
      </w:hyperlink>
      <w:r w:rsidRPr="00B97D1D">
        <w:rPr>
          <w:rFonts w:cstheme="minorHAnsi"/>
          <w:b/>
          <w:bCs/>
          <w:iCs/>
          <w:u w:val="single"/>
        </w:rPr>
        <w:t xml:space="preserve">, </w:t>
      </w:r>
      <w:r w:rsidRPr="00DE64F5">
        <w:rPr>
          <w:rFonts w:cstheme="minorHAnsi"/>
          <w:b/>
          <w:bCs/>
          <w:iCs/>
          <w:highlight w:val="cyan"/>
          <w:u w:val="single"/>
        </w:rPr>
        <w:t xml:space="preserve">and </w:t>
      </w:r>
      <w:hyperlink r:id="rId15" w:history="1">
        <w:r w:rsidRPr="00C57744">
          <w:rPr>
            <w:rFonts w:cstheme="minorHAnsi"/>
            <w:b/>
            <w:iCs/>
            <w:u w:val="single"/>
          </w:rPr>
          <w:t>Abrams</w:t>
        </w:r>
        <w:r w:rsidRPr="00DE64F5">
          <w:rPr>
            <w:rFonts w:cstheme="minorHAnsi"/>
            <w:b/>
            <w:iCs/>
            <w:highlight w:val="cyan"/>
            <w:u w:val="single"/>
          </w:rPr>
          <w:t xml:space="preserve"> tank crewmen.</w:t>
        </w:r>
      </w:hyperlink>
      <w:r w:rsidRPr="00B97D1D">
        <w:rPr>
          <w:rFonts w:cstheme="minorHAnsi"/>
          <w:b/>
          <w:bCs/>
          <w:iCs/>
          <w:u w:val="single"/>
        </w:rPr>
        <w:t xml:space="preserve"> </w:t>
      </w:r>
      <w:r w:rsidRPr="00C57744">
        <w:rPr>
          <w:rFonts w:cstheme="minorHAnsi"/>
          <w:sz w:val="16"/>
        </w:rPr>
        <w:t xml:space="preserve">If soldier quality is an essential ingredient in fielding a force that will confidently confront the ambiguity and complexity of future war, how is the Army currently doing in accessing high-quality soldiers? For fiscal year 2015, Army recruiting numbers show that 60.2 percent of Army enlisted accessions had a high school diploma and an AFQT score of 50 or better. </w:t>
      </w:r>
      <w:r w:rsidRPr="00B97D1D">
        <w:rPr>
          <w:rFonts w:cstheme="minorHAnsi"/>
          <w:b/>
          <w:bCs/>
          <w:u w:val="single"/>
        </w:rPr>
        <w:t>Although the Army has seen both better and worse years</w:t>
      </w:r>
      <w:r w:rsidRPr="00C57744">
        <w:rPr>
          <w:rFonts w:cstheme="minorHAnsi"/>
          <w:sz w:val="16"/>
        </w:rPr>
        <w:t xml:space="preserve"> (for example, </w:t>
      </w:r>
      <w:hyperlink r:id="rId16" w:history="1">
        <w:r w:rsidRPr="00C57744">
          <w:rPr>
            <w:rFonts w:cstheme="minorHAnsi"/>
            <w:sz w:val="16"/>
          </w:rPr>
          <w:t>76.4 percent high-quality in FY92 and 44.2 percent in FY07</w:t>
        </w:r>
      </w:hyperlink>
      <w:r w:rsidRPr="00C57744">
        <w:rPr>
          <w:rFonts w:cstheme="minorHAnsi"/>
          <w:sz w:val="16"/>
        </w:rPr>
        <w:t xml:space="preserve">), </w:t>
      </w:r>
      <w:r w:rsidRPr="00B97D1D">
        <w:rPr>
          <w:rFonts w:cstheme="minorHAnsi"/>
          <w:b/>
          <w:bCs/>
          <w:u w:val="single"/>
        </w:rPr>
        <w:t>it is important to note two critical aspects of the Army’s focus on high-quality accessions</w:t>
      </w:r>
      <w:r w:rsidRPr="00C57744">
        <w:rPr>
          <w:rFonts w:cstheme="minorHAnsi"/>
          <w:sz w:val="16"/>
        </w:rPr>
        <w:t xml:space="preserve">. First, the Army carefully tracks the quality of its enlisted accessions over time. As a result, </w:t>
      </w:r>
      <w:r w:rsidRPr="00DE64F5">
        <w:rPr>
          <w:rFonts w:cstheme="minorHAnsi"/>
          <w:b/>
          <w:bCs/>
          <w:iCs/>
          <w:highlight w:val="cyan"/>
          <w:u w:val="single"/>
        </w:rPr>
        <w:t>quality metrics may prompt senior leaders to redirect resources or adjust policies in order to ensure recruit quality</w:t>
      </w:r>
      <w:r w:rsidRPr="00B97D1D">
        <w:rPr>
          <w:rFonts w:cstheme="minorHAnsi"/>
          <w:b/>
          <w:bCs/>
          <w:iCs/>
          <w:u w:val="single"/>
        </w:rPr>
        <w:t>.</w:t>
      </w:r>
      <w:r w:rsidRPr="00C57744">
        <w:rPr>
          <w:rFonts w:cstheme="minorHAnsi"/>
          <w:sz w:val="16"/>
        </w:rPr>
        <w:t xml:space="preserve"> Second, including a normed aptitude score in the definition of quality accounts for societal shifts in aptitude. Essentially, enlisted soldier quality is “inflation-adjusted,” allowing comparisons over time. </w:t>
      </w:r>
    </w:p>
    <w:p w14:paraId="76FF1539" w14:textId="77777777" w:rsidR="002E55DA" w:rsidRDefault="002E55DA" w:rsidP="002E55DA">
      <w:pPr>
        <w:pStyle w:val="Heading4"/>
      </w:pPr>
      <w:r>
        <w:t>Recruitment is key to readiness – if the recruiting crisis is continuously going downhill and is not solved soon, it would affect US’s national defense in the long term when readiness is the most important.</w:t>
      </w:r>
    </w:p>
    <w:p w14:paraId="32DE2431" w14:textId="77777777" w:rsidR="002E55DA" w:rsidRDefault="002E55DA" w:rsidP="002E55DA">
      <w:r>
        <w:t xml:space="preserve">Thomas </w:t>
      </w:r>
      <w:r>
        <w:rPr>
          <w:b/>
          <w:sz w:val="26"/>
          <w:szCs w:val="26"/>
        </w:rPr>
        <w:t>Spoehr</w:t>
      </w:r>
      <w:r>
        <w:t>, 7-25-20</w:t>
      </w:r>
      <w:r>
        <w:rPr>
          <w:b/>
          <w:sz w:val="26"/>
          <w:szCs w:val="26"/>
        </w:rPr>
        <w:t>22</w:t>
      </w:r>
      <w:r>
        <w:t xml:space="preserve">, conducts and supervises research on national defense matters , director of Heritage’s Center for National Defense, expert on national defense policy and strategy, master of arts in Strategic Studies from the U.S. Army War College "Army Is Falling Dangerously Short on Recruitment. Here’s What We Can Do About It.," Heritage Foundation, </w:t>
      </w:r>
      <w:hyperlink r:id="rId17">
        <w:r>
          <w:rPr>
            <w:color w:val="0563C1"/>
            <w:u w:val="single"/>
          </w:rPr>
          <w:t>https://www.heritage.org/defense/commentary/army-falling-dangerously-short-recruitment-heres-what-we-can-do-about-it</w:t>
        </w:r>
      </w:hyperlink>
    </w:p>
    <w:p w14:paraId="0F1F48A4" w14:textId="77777777" w:rsidR="002E55DA" w:rsidRDefault="002E55DA" w:rsidP="002E55DA">
      <w:pPr>
        <w:rPr>
          <w:sz w:val="16"/>
          <w:szCs w:val="16"/>
        </w:rPr>
      </w:pPr>
      <w:r>
        <w:rPr>
          <w:sz w:val="16"/>
          <w:szCs w:val="16"/>
        </w:rPr>
        <w:t xml:space="preserve">The </w:t>
      </w:r>
      <w:r w:rsidRPr="00DE64F5">
        <w:rPr>
          <w:highlight w:val="cyan"/>
          <w:u w:val="single"/>
        </w:rPr>
        <w:t>Army</w:t>
      </w:r>
      <w:r>
        <w:rPr>
          <w:u w:val="single"/>
        </w:rPr>
        <w:t xml:space="preserve"> is</w:t>
      </w:r>
      <w:r w:rsidRPr="00DE64F5">
        <w:rPr>
          <w:highlight w:val="cyan"/>
          <w:u w:val="single"/>
        </w:rPr>
        <w:t xml:space="preserve"> </w:t>
      </w:r>
      <w:r w:rsidRPr="00DE64F5">
        <w:rPr>
          <w:b/>
          <w:highlight w:val="cyan"/>
          <w:u w:val="single"/>
        </w:rPr>
        <w:t>falling</w:t>
      </w:r>
      <w:r>
        <w:rPr>
          <w:u w:val="single"/>
        </w:rPr>
        <w:t xml:space="preserve"> far </w:t>
      </w:r>
      <w:r w:rsidRPr="00DE64F5">
        <w:rPr>
          <w:highlight w:val="cyan"/>
          <w:u w:val="single"/>
        </w:rPr>
        <w:t>short of</w:t>
      </w:r>
      <w:r>
        <w:rPr>
          <w:u w:val="single"/>
        </w:rPr>
        <w:t xml:space="preserve"> its 2022 </w:t>
      </w:r>
      <w:r w:rsidRPr="00DE64F5">
        <w:rPr>
          <w:highlight w:val="cyan"/>
          <w:u w:val="single"/>
        </w:rPr>
        <w:t xml:space="preserve">target end </w:t>
      </w:r>
      <w:r w:rsidRPr="00DE64F5">
        <w:rPr>
          <w:b/>
          <w:highlight w:val="cyan"/>
          <w:u w:val="single"/>
        </w:rPr>
        <w:t>strength</w:t>
      </w:r>
      <w:r>
        <w:rPr>
          <w:sz w:val="16"/>
          <w:szCs w:val="16"/>
        </w:rPr>
        <w:t xml:space="preserve">, the maximum number of personnel permitted by Congress in each military service. A </w:t>
      </w:r>
      <w:r w:rsidRPr="00DE64F5">
        <w:rPr>
          <w:b/>
          <w:highlight w:val="cyan"/>
          <w:u w:val="single"/>
        </w:rPr>
        <w:t>recent</w:t>
      </w:r>
      <w:r w:rsidRPr="00DE64F5">
        <w:rPr>
          <w:highlight w:val="cyan"/>
          <w:u w:val="single"/>
        </w:rPr>
        <w:t xml:space="preserve"> news</w:t>
      </w:r>
      <w:r>
        <w:rPr>
          <w:u w:val="single"/>
        </w:rPr>
        <w:t xml:space="preserve"> report</w:t>
      </w:r>
      <w:r>
        <w:rPr>
          <w:sz w:val="16"/>
          <w:szCs w:val="16"/>
        </w:rPr>
        <w:t xml:space="preserve"> noted the </w:t>
      </w:r>
      <w:r>
        <w:rPr>
          <w:u w:val="single"/>
        </w:rPr>
        <w:t>Army will “</w:t>
      </w:r>
      <w:r w:rsidRPr="00DE64F5">
        <w:rPr>
          <w:highlight w:val="cyan"/>
          <w:u w:val="single"/>
        </w:rPr>
        <w:t xml:space="preserve">fall </w:t>
      </w:r>
      <w:r>
        <w:rPr>
          <w:u w:val="single"/>
        </w:rPr>
        <w:t xml:space="preserve">about </w:t>
      </w:r>
      <w:r>
        <w:rPr>
          <w:b/>
          <w:u w:val="single"/>
        </w:rPr>
        <w:t>1</w:t>
      </w:r>
      <w:r w:rsidRPr="00DE64F5">
        <w:rPr>
          <w:b/>
          <w:highlight w:val="cyan"/>
          <w:u w:val="single"/>
        </w:rPr>
        <w:t>0,000</w:t>
      </w:r>
      <w:r w:rsidRPr="00DE64F5">
        <w:rPr>
          <w:highlight w:val="cyan"/>
          <w:u w:val="single"/>
        </w:rPr>
        <w:t xml:space="preserve"> soldiers short</w:t>
      </w:r>
      <w:r>
        <w:rPr>
          <w:u w:val="single"/>
        </w:rPr>
        <w:t xml:space="preserve"> of its planned end strength for this fiscal year</w:t>
      </w:r>
      <w:r>
        <w:rPr>
          <w:sz w:val="16"/>
          <w:szCs w:val="16"/>
        </w:rPr>
        <w:t xml:space="preserve">,” and has </w:t>
      </w:r>
      <w:r w:rsidRPr="00DE64F5">
        <w:rPr>
          <w:highlight w:val="cyan"/>
          <w:u w:val="single"/>
        </w:rPr>
        <w:t xml:space="preserve">only achieved </w:t>
      </w:r>
      <w:r w:rsidRPr="00DE64F5">
        <w:rPr>
          <w:b/>
          <w:highlight w:val="cyan"/>
          <w:u w:val="single"/>
        </w:rPr>
        <w:t>50%</w:t>
      </w:r>
      <w:r w:rsidRPr="00DE64F5">
        <w:rPr>
          <w:highlight w:val="cyan"/>
          <w:u w:val="single"/>
        </w:rPr>
        <w:t xml:space="preserve"> of</w:t>
      </w:r>
      <w:r>
        <w:rPr>
          <w:u w:val="single"/>
        </w:rPr>
        <w:t xml:space="preserve"> its recruiting </w:t>
      </w:r>
      <w:r w:rsidRPr="00DE64F5">
        <w:rPr>
          <w:highlight w:val="cyan"/>
          <w:u w:val="single"/>
        </w:rPr>
        <w:t xml:space="preserve">goal of </w:t>
      </w:r>
      <w:r w:rsidRPr="00DE64F5">
        <w:rPr>
          <w:b/>
          <w:highlight w:val="cyan"/>
          <w:u w:val="single"/>
        </w:rPr>
        <w:t>60,000</w:t>
      </w:r>
      <w:r w:rsidRPr="00DE64F5">
        <w:rPr>
          <w:highlight w:val="cyan"/>
          <w:u w:val="single"/>
        </w:rPr>
        <w:t xml:space="preserve"> soldiers</w:t>
      </w:r>
      <w:r>
        <w:rPr>
          <w:u w:val="single"/>
        </w:rPr>
        <w:t xml:space="preserve"> </w:t>
      </w:r>
      <w:r w:rsidRPr="00DE64F5">
        <w:rPr>
          <w:highlight w:val="cyan"/>
          <w:u w:val="single"/>
        </w:rPr>
        <w:t xml:space="preserve">with </w:t>
      </w:r>
      <w:r w:rsidRPr="00DE64F5">
        <w:rPr>
          <w:b/>
          <w:highlight w:val="cyan"/>
          <w:u w:val="single"/>
        </w:rPr>
        <w:t>only two and a half months left</w:t>
      </w:r>
      <w:r>
        <w:rPr>
          <w:sz w:val="16"/>
          <w:szCs w:val="16"/>
        </w:rPr>
        <w:t xml:space="preserve"> in this fiscal year. The </w:t>
      </w:r>
      <w:r w:rsidRPr="00DE64F5">
        <w:rPr>
          <w:highlight w:val="cyan"/>
          <w:u w:val="single"/>
        </w:rPr>
        <w:t>projected</w:t>
      </w:r>
      <w:r>
        <w:rPr>
          <w:u w:val="single"/>
        </w:rPr>
        <w:t xml:space="preserve"> total </w:t>
      </w:r>
      <w:r w:rsidRPr="00DE64F5">
        <w:rPr>
          <w:highlight w:val="cyan"/>
          <w:u w:val="single"/>
        </w:rPr>
        <w:t>force</w:t>
      </w:r>
      <w:r>
        <w:rPr>
          <w:u w:val="single"/>
        </w:rPr>
        <w:t xml:space="preserve"> for this year </w:t>
      </w:r>
      <w:r w:rsidRPr="00DE64F5">
        <w:rPr>
          <w:highlight w:val="cyan"/>
          <w:u w:val="single"/>
        </w:rPr>
        <w:t xml:space="preserve">is </w:t>
      </w:r>
      <w:r w:rsidRPr="00DE64F5">
        <w:rPr>
          <w:b/>
          <w:highlight w:val="cyan"/>
          <w:u w:val="single"/>
        </w:rPr>
        <w:t>466,400</w:t>
      </w:r>
      <w:r>
        <w:rPr>
          <w:u w:val="single"/>
        </w:rPr>
        <w:t xml:space="preserve"> soldiers</w:t>
      </w:r>
      <w:r>
        <w:rPr>
          <w:sz w:val="16"/>
          <w:szCs w:val="16"/>
        </w:rPr>
        <w:t xml:space="preserve">, </w:t>
      </w:r>
      <w:r w:rsidRPr="00DE64F5">
        <w:rPr>
          <w:highlight w:val="cyan"/>
          <w:u w:val="single"/>
        </w:rPr>
        <w:t>down from</w:t>
      </w:r>
      <w:r>
        <w:rPr>
          <w:u w:val="single"/>
        </w:rPr>
        <w:t xml:space="preserve"> the </w:t>
      </w:r>
      <w:r w:rsidRPr="00DE64F5">
        <w:rPr>
          <w:highlight w:val="cyan"/>
          <w:u w:val="single"/>
        </w:rPr>
        <w:t xml:space="preserve">expected </w:t>
      </w:r>
      <w:r w:rsidRPr="00DE64F5">
        <w:rPr>
          <w:b/>
          <w:highlight w:val="cyan"/>
          <w:u w:val="single"/>
        </w:rPr>
        <w:t>476,000</w:t>
      </w:r>
      <w:r>
        <w:rPr>
          <w:sz w:val="16"/>
          <w:szCs w:val="16"/>
        </w:rPr>
        <w:t xml:space="preserve">, and </w:t>
      </w:r>
      <w:r w:rsidRPr="00DE64F5">
        <w:rPr>
          <w:highlight w:val="cyan"/>
          <w:u w:val="single"/>
        </w:rPr>
        <w:t xml:space="preserve">next year </w:t>
      </w:r>
      <w:r>
        <w:rPr>
          <w:u w:val="single"/>
        </w:rPr>
        <w:t xml:space="preserve">it could be as </w:t>
      </w:r>
      <w:r w:rsidRPr="00DE64F5">
        <w:rPr>
          <w:highlight w:val="cyan"/>
          <w:u w:val="single"/>
        </w:rPr>
        <w:t xml:space="preserve">low as </w:t>
      </w:r>
      <w:r w:rsidRPr="00DE64F5">
        <w:rPr>
          <w:b/>
          <w:highlight w:val="cyan"/>
          <w:u w:val="single"/>
        </w:rPr>
        <w:t>445,000</w:t>
      </w:r>
      <w:r>
        <w:rPr>
          <w:sz w:val="16"/>
          <w:szCs w:val="16"/>
        </w:rPr>
        <w:t xml:space="preserve">. The </w:t>
      </w:r>
      <w:r w:rsidRPr="00DE64F5">
        <w:rPr>
          <w:highlight w:val="cyan"/>
          <w:u w:val="single"/>
        </w:rPr>
        <w:t>Army</w:t>
      </w:r>
      <w:r>
        <w:rPr>
          <w:u w:val="single"/>
        </w:rPr>
        <w:t xml:space="preserve"> is </w:t>
      </w:r>
      <w:r w:rsidRPr="00DE64F5">
        <w:rPr>
          <w:highlight w:val="cyan"/>
          <w:u w:val="single"/>
        </w:rPr>
        <w:t>already</w:t>
      </w:r>
      <w:r>
        <w:rPr>
          <w:u w:val="single"/>
        </w:rPr>
        <w:t xml:space="preserve"> the </w:t>
      </w:r>
      <w:r w:rsidRPr="00DE64F5">
        <w:rPr>
          <w:b/>
          <w:highlight w:val="cyan"/>
          <w:u w:val="single"/>
        </w:rPr>
        <w:t>smallest</w:t>
      </w:r>
      <w:r>
        <w:rPr>
          <w:u w:val="single"/>
        </w:rPr>
        <w:t xml:space="preserve"> it has been </w:t>
      </w:r>
      <w:r w:rsidRPr="00DE64F5">
        <w:rPr>
          <w:highlight w:val="cyan"/>
          <w:u w:val="single"/>
        </w:rPr>
        <w:t xml:space="preserve">since </w:t>
      </w:r>
      <w:r w:rsidRPr="00DE64F5">
        <w:rPr>
          <w:b/>
          <w:highlight w:val="cyan"/>
          <w:u w:val="single"/>
        </w:rPr>
        <w:t>1940</w:t>
      </w:r>
      <w:r>
        <w:rPr>
          <w:sz w:val="16"/>
          <w:szCs w:val="16"/>
        </w:rPr>
        <w:t xml:space="preserve">, prior to World War II. This is </w:t>
      </w:r>
      <w:r>
        <w:rPr>
          <w:u w:val="single"/>
        </w:rPr>
        <w:t xml:space="preserve">shaping up to be the </w:t>
      </w:r>
      <w:r w:rsidRPr="00DE64F5">
        <w:rPr>
          <w:b/>
          <w:highlight w:val="cyan"/>
          <w:u w:val="single"/>
        </w:rPr>
        <w:t>worst</w:t>
      </w:r>
      <w:r w:rsidRPr="00DE64F5">
        <w:rPr>
          <w:highlight w:val="cyan"/>
          <w:u w:val="single"/>
        </w:rPr>
        <w:t xml:space="preserve"> recruiting</w:t>
      </w:r>
      <w:r>
        <w:rPr>
          <w:u w:val="single"/>
        </w:rPr>
        <w:t xml:space="preserve"> </w:t>
      </w:r>
      <w:r w:rsidRPr="00DE64F5">
        <w:rPr>
          <w:highlight w:val="cyan"/>
          <w:u w:val="single"/>
        </w:rPr>
        <w:t>year</w:t>
      </w:r>
      <w:r>
        <w:rPr>
          <w:sz w:val="16"/>
          <w:szCs w:val="16"/>
        </w:rPr>
        <w:t xml:space="preserve"> for the Army since the advent of the all-volunteer force in 1973, and it’s not a transitory issue. </w:t>
      </w:r>
      <w:r w:rsidRPr="00DE64F5">
        <w:rPr>
          <w:b/>
          <w:highlight w:val="cyan"/>
          <w:u w:val="single"/>
        </w:rPr>
        <w:t xml:space="preserve">If </w:t>
      </w:r>
      <w:r>
        <w:rPr>
          <w:b/>
          <w:u w:val="single"/>
        </w:rPr>
        <w:t xml:space="preserve">the </w:t>
      </w:r>
      <w:r w:rsidRPr="00DE64F5">
        <w:rPr>
          <w:b/>
          <w:highlight w:val="cyan"/>
          <w:u w:val="single"/>
        </w:rPr>
        <w:t xml:space="preserve">recruiting crisis </w:t>
      </w:r>
      <w:r>
        <w:rPr>
          <w:b/>
          <w:u w:val="single"/>
        </w:rPr>
        <w:t xml:space="preserve">is </w:t>
      </w:r>
      <w:r w:rsidRPr="00DE64F5">
        <w:rPr>
          <w:b/>
          <w:highlight w:val="cyan"/>
          <w:u w:val="single"/>
        </w:rPr>
        <w:t>not turned around soon</w:t>
      </w:r>
      <w:r>
        <w:rPr>
          <w:b/>
          <w:u w:val="single"/>
        </w:rPr>
        <w:t xml:space="preserve">, it could </w:t>
      </w:r>
      <w:r w:rsidRPr="00DE64F5">
        <w:rPr>
          <w:b/>
          <w:highlight w:val="cyan"/>
          <w:u w:val="single"/>
        </w:rPr>
        <w:t>seriously affect U.S. national defense long-term</w:t>
      </w:r>
      <w:r>
        <w:rPr>
          <w:b/>
          <w:u w:val="single"/>
        </w:rPr>
        <w:t xml:space="preserve">—at a time </w:t>
      </w:r>
      <w:r w:rsidRPr="00DE64F5">
        <w:rPr>
          <w:b/>
          <w:highlight w:val="cyan"/>
          <w:u w:val="single"/>
        </w:rPr>
        <w:t>when</w:t>
      </w:r>
      <w:r>
        <w:rPr>
          <w:b/>
          <w:u w:val="single"/>
        </w:rPr>
        <w:t xml:space="preserve"> </w:t>
      </w:r>
      <w:r w:rsidRPr="00DE64F5">
        <w:rPr>
          <w:b/>
          <w:highlight w:val="cyan"/>
          <w:u w:val="single"/>
        </w:rPr>
        <w:t>readiness is crucial</w:t>
      </w:r>
      <w:r w:rsidRPr="00DE64F5">
        <w:rPr>
          <w:sz w:val="16"/>
          <w:szCs w:val="16"/>
          <w:highlight w:val="cyan"/>
        </w:rPr>
        <w:t>.</w:t>
      </w:r>
    </w:p>
    <w:p w14:paraId="3A15F259" w14:textId="77777777" w:rsidR="002E55DA" w:rsidRDefault="002E55DA" w:rsidP="009C09BB">
      <w:pPr>
        <w:rPr>
          <w:rFonts w:cstheme="minorHAnsi"/>
          <w:sz w:val="16"/>
        </w:rPr>
      </w:pPr>
    </w:p>
    <w:p w14:paraId="0F9D4CE9" w14:textId="14B973C1" w:rsidR="008B6E97" w:rsidRDefault="008B6E97" w:rsidP="008B6E97">
      <w:pPr>
        <w:pStyle w:val="Heading3"/>
      </w:pPr>
      <w:r>
        <w:t>i/l—recruitment key—intel</w:t>
      </w:r>
    </w:p>
    <w:p w14:paraId="299A707B" w14:textId="77777777" w:rsidR="008B6E97" w:rsidRPr="00C57744" w:rsidRDefault="008B6E97" w:rsidP="008B6E97">
      <w:pPr>
        <w:pStyle w:val="Heading4"/>
      </w:pPr>
      <w:r>
        <w:t>Quality</w:t>
      </w:r>
      <w:r w:rsidRPr="00C57744">
        <w:t xml:space="preserve"> soldiers are pivotal to the military mission – they perform better, innovate, and spur development </w:t>
      </w:r>
    </w:p>
    <w:p w14:paraId="24D9EF75" w14:textId="77777777" w:rsidR="008B6E97" w:rsidRPr="00C57744" w:rsidRDefault="008B6E97" w:rsidP="008B6E97">
      <w:pPr>
        <w:rPr>
          <w:rFonts w:cstheme="minorHAnsi"/>
        </w:rPr>
      </w:pPr>
      <w:r w:rsidRPr="00C57744">
        <w:rPr>
          <w:rStyle w:val="Style13ptBold"/>
        </w:rPr>
        <w:t>Gerras and Wong 16</w:t>
      </w:r>
      <w:r w:rsidRPr="00C57744">
        <w:rPr>
          <w:rFonts w:cstheme="minorHAnsi"/>
        </w:rPr>
        <w:t xml:space="preserve"> (Stephen and Leonard, professor of behavioral sciences in the Department of Command, Leadership, and Management at the U.S. Army War College and research professor in the Strategic Studies Institute at the U.S. Army War College, “AMERICA’S ARMY: MEASURING QUALITY SOLDIERS AND QUALITY OFFICERS”, War on the Rocks, https://warontherocks.com/2016/04/americas-army-measuring-quality-soldiers-and-quality-officers/) JS</w:t>
      </w:r>
    </w:p>
    <w:p w14:paraId="57C42E00" w14:textId="77777777" w:rsidR="008B6E97" w:rsidRPr="00C57744" w:rsidRDefault="008B6E97" w:rsidP="008B6E97">
      <w:pPr>
        <w:rPr>
          <w:rFonts w:cstheme="minorHAnsi"/>
          <w:sz w:val="16"/>
        </w:rPr>
      </w:pPr>
      <w:r w:rsidRPr="00C57744">
        <w:rPr>
          <w:rFonts w:cstheme="minorHAnsi"/>
          <w:sz w:val="16"/>
        </w:rPr>
        <w:t xml:space="preserve">After four decades of the great experiment called the All-Volunteer Army, </w:t>
      </w:r>
      <w:r w:rsidRPr="00372FF6">
        <w:rPr>
          <w:rStyle w:val="StyleUnderline"/>
        </w:rPr>
        <w:t xml:space="preserve">it has become abundantly clear that </w:t>
      </w:r>
      <w:r w:rsidRPr="00DE64F5">
        <w:rPr>
          <w:rStyle w:val="StyleUnderline"/>
          <w:highlight w:val="cyan"/>
        </w:rPr>
        <w:t>recruiting and retaining quality soldiers is a vital prerequisite to the success of America’s Army.</w:t>
      </w:r>
      <w:r w:rsidRPr="00372FF6">
        <w:rPr>
          <w:rStyle w:val="StyleUnderline"/>
        </w:rPr>
        <w:t xml:space="preserve"> While superior American technology, competent training, and efficient logistics are undoubtedly critical aspects of battlefield dominance</w:t>
      </w:r>
      <w:r w:rsidRPr="00C57744">
        <w:rPr>
          <w:rFonts w:cstheme="minorHAnsi"/>
          <w:sz w:val="16"/>
        </w:rPr>
        <w:t xml:space="preserve">, </w:t>
      </w:r>
      <w:r w:rsidRPr="00DE64F5">
        <w:rPr>
          <w:rStyle w:val="StyleUnderline"/>
          <w:highlight w:val="cyan"/>
        </w:rPr>
        <w:t xml:space="preserve">it is the Army’s </w:t>
      </w:r>
      <w:r w:rsidRPr="00372FF6">
        <w:rPr>
          <w:rStyle w:val="StyleUnderline"/>
        </w:rPr>
        <w:t xml:space="preserve">resolute </w:t>
      </w:r>
      <w:r w:rsidRPr="00DE64F5">
        <w:rPr>
          <w:rStyle w:val="StyleUnderline"/>
          <w:highlight w:val="cyan"/>
        </w:rPr>
        <w:t xml:space="preserve">reliance on high quality officers and soldiers that has kept </w:t>
      </w:r>
      <w:r w:rsidRPr="00372FF6">
        <w:rPr>
          <w:rStyle w:val="StyleUnderline"/>
        </w:rPr>
        <w:t xml:space="preserve">the All-Volunteer Army </w:t>
      </w:r>
      <w:r w:rsidRPr="00DE64F5">
        <w:rPr>
          <w:rStyle w:val="StyleUnderline"/>
          <w:highlight w:val="cyan"/>
        </w:rPr>
        <w:t>the world’s premier fighting force</w:t>
      </w:r>
      <w:r w:rsidRPr="00C57744">
        <w:rPr>
          <w:rFonts w:cstheme="minorHAnsi"/>
          <w:sz w:val="16"/>
        </w:rPr>
        <w:t xml:space="preserve">. One might assume — given the critical national security role of the Army — that consistent, rigorous metrics are part of the accessions effort for soldiers and commissioned officers. Surprisingly, quality metrics in enlisted accessions are measured and monitored closely, while quality metrics for officer accessions are uneven and oftentimes meaningless. Thus, </w:t>
      </w:r>
      <w:r w:rsidRPr="00372FF6">
        <w:rPr>
          <w:rStyle w:val="StyleUnderline"/>
        </w:rPr>
        <w:t xml:space="preserve">despite the Army’s focus on achieving cognitive dominance on the future battlefield, officer accession quality standards are inconsistent, sometimes non-existent, and not on par with enlisted accession standards. American enlisted </w:t>
      </w:r>
      <w:hyperlink r:id="rId18" w:anchor="v=onepage&amp;q=army%20AFQT%20high%20school%20diploma&amp;f=false" w:history="1">
        <w:r w:rsidRPr="00DE64F5">
          <w:rPr>
            <w:rFonts w:cstheme="minorHAnsi"/>
            <w:highlight w:val="cyan"/>
            <w:u w:val="single"/>
          </w:rPr>
          <w:t>soldier quality</w:t>
        </w:r>
      </w:hyperlink>
      <w:r w:rsidRPr="00DE64F5">
        <w:rPr>
          <w:rStyle w:val="StyleUnderline"/>
          <w:highlight w:val="cyan"/>
        </w:rPr>
        <w:t xml:space="preserve">, </w:t>
      </w:r>
      <w:r w:rsidRPr="00372FF6">
        <w:rPr>
          <w:rStyle w:val="StyleUnderline"/>
        </w:rPr>
        <w:t xml:space="preserve">as defined </w:t>
      </w:r>
      <w:r w:rsidRPr="00DE64F5">
        <w:rPr>
          <w:rStyle w:val="StyleUnderline"/>
          <w:highlight w:val="cyan"/>
        </w:rPr>
        <w:t>by the D</w:t>
      </w:r>
      <w:r w:rsidRPr="00372FF6">
        <w:rPr>
          <w:rStyle w:val="StyleUnderline"/>
        </w:rPr>
        <w:t xml:space="preserve">epartment </w:t>
      </w:r>
      <w:r w:rsidRPr="00DE64F5">
        <w:rPr>
          <w:rStyle w:val="StyleUnderline"/>
          <w:highlight w:val="cyan"/>
        </w:rPr>
        <w:t>o</w:t>
      </w:r>
      <w:r w:rsidRPr="00372FF6">
        <w:rPr>
          <w:rStyle w:val="StyleUnderline"/>
        </w:rPr>
        <w:t xml:space="preserve">f </w:t>
      </w:r>
      <w:r w:rsidRPr="00DE64F5">
        <w:rPr>
          <w:rStyle w:val="StyleUnderline"/>
          <w:highlight w:val="cyan"/>
        </w:rPr>
        <w:t>D</w:t>
      </w:r>
      <w:r w:rsidRPr="00372FF6">
        <w:rPr>
          <w:rStyle w:val="StyleUnderline"/>
        </w:rPr>
        <w:t xml:space="preserve">efense, </w:t>
      </w:r>
      <w:r w:rsidRPr="00DE64F5">
        <w:rPr>
          <w:rStyle w:val="StyleUnderline"/>
          <w:highlight w:val="cyan"/>
        </w:rPr>
        <w:t xml:space="preserve">is measured by two </w:t>
      </w:r>
      <w:r w:rsidRPr="00372FF6">
        <w:rPr>
          <w:rStyle w:val="StyleUnderline"/>
        </w:rPr>
        <w:t xml:space="preserve">fairly straightforward </w:t>
      </w:r>
      <w:r w:rsidRPr="00DE64F5">
        <w:rPr>
          <w:rStyle w:val="StyleUnderline"/>
          <w:highlight w:val="cyan"/>
        </w:rPr>
        <w:t>indicators: a high school diploma and performance on the</w:t>
      </w:r>
      <w:r w:rsidRPr="00372FF6">
        <w:rPr>
          <w:rStyle w:val="StyleUnderline"/>
        </w:rPr>
        <w:t xml:space="preserve"> Armed Forces Qualification Test (</w:t>
      </w:r>
      <w:r w:rsidRPr="00DE64F5">
        <w:rPr>
          <w:rStyle w:val="StyleUnderline"/>
          <w:highlight w:val="cyan"/>
        </w:rPr>
        <w:t>AFQT</w:t>
      </w:r>
      <w:r w:rsidRPr="00C57744">
        <w:rPr>
          <w:rFonts w:cstheme="minorHAnsi"/>
          <w:sz w:val="16"/>
        </w:rPr>
        <w:t>). A high school diploma is a metric that, at first blush, appears to characterize academic success. Rather than indicating intellectual ability, however,</w:t>
      </w:r>
      <w:r w:rsidRPr="00372FF6">
        <w:rPr>
          <w:rStyle w:val="StyleUnderline"/>
        </w:rPr>
        <w:t xml:space="preserve"> </w:t>
      </w:r>
      <w:r w:rsidRPr="00DE64F5">
        <w:rPr>
          <w:rStyle w:val="StyleUnderline"/>
          <w:highlight w:val="cyan"/>
        </w:rPr>
        <w:t>the</w:t>
      </w:r>
      <w:r w:rsidRPr="00372FF6">
        <w:rPr>
          <w:rStyle w:val="StyleUnderline"/>
        </w:rPr>
        <w:t xml:space="preserve"> high school </w:t>
      </w:r>
      <w:r w:rsidRPr="00DE64F5">
        <w:rPr>
          <w:rStyle w:val="StyleUnderline"/>
          <w:highlight w:val="cyan"/>
        </w:rPr>
        <w:t>diploma provides evidence that a</w:t>
      </w:r>
      <w:r w:rsidRPr="00372FF6">
        <w:rPr>
          <w:rStyle w:val="StyleUnderline"/>
        </w:rPr>
        <w:t xml:space="preserve"> potential </w:t>
      </w:r>
      <w:r w:rsidRPr="00DE64F5">
        <w:rPr>
          <w:rStyle w:val="StyleUnderline"/>
          <w:highlight w:val="cyan"/>
        </w:rPr>
        <w:t>soldier has the persistence</w:t>
      </w:r>
      <w:r w:rsidRPr="00372FF6">
        <w:rPr>
          <w:rStyle w:val="StyleUnderline"/>
        </w:rPr>
        <w:t xml:space="preserve"> and stamina </w:t>
      </w:r>
      <w:r w:rsidRPr="00DE64F5">
        <w:rPr>
          <w:rStyle w:val="StyleUnderline"/>
          <w:highlight w:val="cyan"/>
        </w:rPr>
        <w:t>to complete a</w:t>
      </w:r>
      <w:r w:rsidRPr="00372FF6">
        <w:rPr>
          <w:rStyle w:val="StyleUnderline"/>
        </w:rPr>
        <w:t xml:space="preserve">n enduring </w:t>
      </w:r>
      <w:r w:rsidRPr="00DE64F5">
        <w:rPr>
          <w:rStyle w:val="StyleUnderline"/>
          <w:highlight w:val="cyan"/>
        </w:rPr>
        <w:t>challenge</w:t>
      </w:r>
      <w:r w:rsidRPr="00372FF6">
        <w:rPr>
          <w:rStyle w:val="StyleUnderline"/>
        </w:rPr>
        <w:t xml:space="preserve">. A diploma is merely a proxy for perseverance and motivation. It serves as a signal that candidates have the stick-to-it-iveness required to make it through their basic training and term of enlistment. The </w:t>
      </w:r>
      <w:r w:rsidRPr="00DE64F5">
        <w:rPr>
          <w:rStyle w:val="StyleUnderline"/>
          <w:highlight w:val="cyan"/>
        </w:rPr>
        <w:t>AFQT</w:t>
      </w:r>
      <w:r w:rsidRPr="00372FF6">
        <w:rPr>
          <w:rStyle w:val="StyleUnderline"/>
        </w:rPr>
        <w:t xml:space="preserve"> score, on the other hand, </w:t>
      </w:r>
      <w:r w:rsidRPr="00DE64F5">
        <w:rPr>
          <w:rStyle w:val="StyleUnderline"/>
          <w:highlight w:val="cyan"/>
        </w:rPr>
        <w:t>reflects aptitude and trainability</w:t>
      </w:r>
      <w:r w:rsidRPr="00372FF6">
        <w:rPr>
          <w:rStyle w:val="StyleUnderline"/>
        </w:rPr>
        <w:t>. The AFQT score points to a potential soldier’s capacity to learn and master new skills. AFQT scores are percentiles that are normalized to the American youth population</w:t>
      </w:r>
      <w:r w:rsidRPr="00C57744">
        <w:rPr>
          <w:rFonts w:cstheme="minorHAnsi"/>
          <w:sz w:val="16"/>
        </w:rPr>
        <w:t xml:space="preserve">. A score of 60 represents the 60th percentile and means that 60 percent of the U.S. youth population scored at or below that score. The </w:t>
      </w:r>
      <w:r w:rsidRPr="00372FF6">
        <w:rPr>
          <w:rStyle w:val="StyleUnderline"/>
        </w:rPr>
        <w:t>Army strives to bring in as many high quality soldiers — those having both high school diplomas and AFQT scores above the 50th percentile — as possible.</w:t>
      </w:r>
      <w:r w:rsidRPr="00C57744">
        <w:rPr>
          <w:rFonts w:cstheme="minorHAnsi"/>
          <w:sz w:val="16"/>
        </w:rPr>
        <w:t xml:space="preserve"> But the Army’s quest for high quality is more than just wanting to populate the ranks with above-average individuals. In fact, the case for quality is remarkably well supported. Empirical studies have shown that high-quality soldiers are more likely than low-quality soldiers to </w:t>
      </w:r>
      <w:hyperlink r:id="rId19" w:history="1">
        <w:r w:rsidRPr="00C57744">
          <w:rPr>
            <w:rFonts w:cstheme="minorHAnsi"/>
            <w:sz w:val="16"/>
          </w:rPr>
          <w:t>complete their enlistment and will have fewer instances of indiscipline</w:t>
        </w:r>
      </w:hyperlink>
      <w:r w:rsidRPr="00C57744">
        <w:rPr>
          <w:rFonts w:cstheme="minorHAnsi"/>
          <w:sz w:val="16"/>
        </w:rPr>
        <w:t xml:space="preserve"> during their time in the Army. Additionally, </w:t>
      </w:r>
      <w:r w:rsidRPr="00372FF6">
        <w:rPr>
          <w:rStyle w:val="StyleUnderline"/>
        </w:rPr>
        <w:t xml:space="preserve">the evidence repeatedly confirms that high-quality soldiers — those with higher levels of motivation and aptitude — perform better in training and execute complex military tasks more proficiently. </w:t>
      </w:r>
      <w:r w:rsidRPr="00DE64F5">
        <w:rPr>
          <w:rStyle w:val="StyleUnderline"/>
          <w:highlight w:val="cyan"/>
        </w:rPr>
        <w:t xml:space="preserve">Studies show that high-quality soldiers make better </w:t>
      </w:r>
      <w:hyperlink r:id="rId20" w:history="1">
        <w:r w:rsidRPr="00DE64F5">
          <w:rPr>
            <w:rFonts w:cstheme="minorHAnsi"/>
            <w:b/>
            <w:iCs/>
            <w:highlight w:val="cyan"/>
            <w:u w:val="single"/>
          </w:rPr>
          <w:t>communication specialists</w:t>
        </w:r>
      </w:hyperlink>
      <w:r w:rsidRPr="00DE64F5">
        <w:rPr>
          <w:rStyle w:val="StyleUnderline"/>
          <w:highlight w:val="cyan"/>
        </w:rPr>
        <w:t xml:space="preserve">, </w:t>
      </w:r>
      <w:hyperlink r:id="rId21" w:history="1">
        <w:r w:rsidRPr="00C57744">
          <w:rPr>
            <w:rFonts w:cstheme="minorHAnsi"/>
            <w:b/>
            <w:iCs/>
            <w:u w:val="single"/>
          </w:rPr>
          <w:t xml:space="preserve">Patriot air </w:t>
        </w:r>
        <w:r w:rsidRPr="00DE64F5">
          <w:rPr>
            <w:rFonts w:cstheme="minorHAnsi"/>
            <w:b/>
            <w:iCs/>
            <w:highlight w:val="cyan"/>
            <w:u w:val="single"/>
          </w:rPr>
          <w:t>defense missile operators</w:t>
        </w:r>
      </w:hyperlink>
      <w:r w:rsidRPr="00372FF6">
        <w:rPr>
          <w:rStyle w:val="StyleUnderline"/>
        </w:rPr>
        <w:t xml:space="preserve">, </w:t>
      </w:r>
      <w:r w:rsidRPr="00DE64F5">
        <w:rPr>
          <w:rStyle w:val="StyleUnderline"/>
          <w:highlight w:val="cyan"/>
        </w:rPr>
        <w:t xml:space="preserve">and </w:t>
      </w:r>
      <w:hyperlink r:id="rId22" w:history="1">
        <w:r w:rsidRPr="00C57744">
          <w:rPr>
            <w:rFonts w:cstheme="minorHAnsi"/>
            <w:b/>
            <w:iCs/>
            <w:u w:val="single"/>
          </w:rPr>
          <w:t>Abrams</w:t>
        </w:r>
        <w:r w:rsidRPr="00DE64F5">
          <w:rPr>
            <w:rFonts w:cstheme="minorHAnsi"/>
            <w:b/>
            <w:iCs/>
            <w:highlight w:val="cyan"/>
            <w:u w:val="single"/>
          </w:rPr>
          <w:t xml:space="preserve"> tank crewmen.</w:t>
        </w:r>
      </w:hyperlink>
      <w:r w:rsidRPr="00372FF6">
        <w:rPr>
          <w:rStyle w:val="StyleUnderline"/>
        </w:rPr>
        <w:t xml:space="preserve"> </w:t>
      </w:r>
      <w:r w:rsidRPr="00C57744">
        <w:rPr>
          <w:rFonts w:cstheme="minorHAnsi"/>
          <w:sz w:val="16"/>
        </w:rPr>
        <w:t xml:space="preserve">If soldier quality is an essential ingredient in fielding a force that will confidently confront the ambiguity and complexity of future war, how is the Army currently doing in accessing high-quality soldiers? For fiscal year 2015, Army recruiting numbers show that 60.2 percent of Army enlisted accessions had a high school diploma and an AFQT score of 50 or better. </w:t>
      </w:r>
      <w:r w:rsidRPr="00372FF6">
        <w:rPr>
          <w:rStyle w:val="StyleUnderline"/>
        </w:rPr>
        <w:t>Although the Army has seen both better and worse years</w:t>
      </w:r>
      <w:r w:rsidRPr="00C57744">
        <w:rPr>
          <w:rFonts w:cstheme="minorHAnsi"/>
          <w:sz w:val="16"/>
        </w:rPr>
        <w:t xml:space="preserve"> (for example, </w:t>
      </w:r>
      <w:hyperlink r:id="rId23" w:history="1">
        <w:r w:rsidRPr="00C57744">
          <w:rPr>
            <w:rFonts w:cstheme="minorHAnsi"/>
            <w:sz w:val="16"/>
          </w:rPr>
          <w:t>76.4 percent high-quality in FY92 and 44.2 percent in FY07</w:t>
        </w:r>
      </w:hyperlink>
      <w:r w:rsidRPr="00C57744">
        <w:rPr>
          <w:rFonts w:cstheme="minorHAnsi"/>
          <w:sz w:val="16"/>
        </w:rPr>
        <w:t xml:space="preserve">), </w:t>
      </w:r>
      <w:r w:rsidRPr="00372FF6">
        <w:rPr>
          <w:rStyle w:val="StyleUnderline"/>
        </w:rPr>
        <w:t>it is important to note two critical aspects of the Army’s focus on high-quality accessions</w:t>
      </w:r>
      <w:r w:rsidRPr="00C57744">
        <w:rPr>
          <w:rFonts w:cstheme="minorHAnsi"/>
          <w:sz w:val="16"/>
        </w:rPr>
        <w:t xml:space="preserve">. First, the Army carefully tracks the quality of its enlisted accessions over time. As a result, </w:t>
      </w:r>
      <w:r w:rsidRPr="00DE64F5">
        <w:rPr>
          <w:rStyle w:val="StyleUnderline"/>
          <w:highlight w:val="cyan"/>
        </w:rPr>
        <w:t>quality metrics may prompt senior leaders to redirect resources or adjust policies in order to ensure recruit quality</w:t>
      </w:r>
      <w:r w:rsidRPr="00372FF6">
        <w:rPr>
          <w:rStyle w:val="StyleUnderline"/>
        </w:rPr>
        <w:t>.</w:t>
      </w:r>
      <w:r w:rsidRPr="00C57744">
        <w:rPr>
          <w:rFonts w:cstheme="minorHAnsi"/>
          <w:sz w:val="16"/>
        </w:rPr>
        <w:t xml:space="preserve"> Second, including a normed aptitude score in the definition of quality accounts for societal shifts in aptitude. Essentially, enlisted soldier quality is “inflation-adjusted,” allowing comparisons over time. </w:t>
      </w:r>
    </w:p>
    <w:p w14:paraId="1C258F51" w14:textId="77777777" w:rsidR="008B6E97" w:rsidRPr="00B55AD5" w:rsidRDefault="008B6E97" w:rsidP="008B6E97"/>
    <w:p w14:paraId="2963376E" w14:textId="77777777" w:rsidR="008B6E97" w:rsidRPr="008B6E97" w:rsidRDefault="008B6E97" w:rsidP="008B6E97"/>
    <w:p w14:paraId="5F105898" w14:textId="2A3D2DEF" w:rsidR="00D3598A" w:rsidRDefault="000E4091" w:rsidP="00D3598A">
      <w:pPr>
        <w:pStyle w:val="Heading3"/>
      </w:pPr>
      <w:r>
        <w:t>i/l</w:t>
      </w:r>
      <w:r w:rsidR="00D3598A">
        <w:t>—AT: modernization solves</w:t>
      </w:r>
    </w:p>
    <w:p w14:paraId="575FA5CC" w14:textId="59397F50" w:rsidR="00D3598A" w:rsidRDefault="00D3598A" w:rsidP="00D3598A">
      <w:pPr>
        <w:pStyle w:val="Heading4"/>
        <w:rPr>
          <w:rFonts w:ascii="PMingLiU" w:hAnsi="PMingLiU"/>
        </w:rPr>
      </w:pPr>
      <w:r>
        <w:rPr>
          <w:rFonts w:cs="Calibri"/>
          <w:color w:val="000000"/>
          <w:szCs w:val="26"/>
        </w:rPr>
        <w:t>Recruitment is comparatively more important than modernization</w:t>
      </w:r>
    </w:p>
    <w:p w14:paraId="0B687A66" w14:textId="77777777" w:rsidR="00D3598A" w:rsidRDefault="00D3598A" w:rsidP="00D3598A">
      <w:pPr>
        <w:pStyle w:val="NormalWeb"/>
        <w:spacing w:before="0" w:beforeAutospacing="0" w:after="160" w:afterAutospacing="0"/>
      </w:pPr>
      <w:r>
        <w:rPr>
          <w:rFonts w:ascii="Calibri" w:hAnsi="Calibri" w:cs="Calibri"/>
          <w:color w:val="000000"/>
          <w:sz w:val="22"/>
          <w:szCs w:val="22"/>
        </w:rPr>
        <w:t xml:space="preserve">Ian </w:t>
      </w:r>
      <w:r>
        <w:rPr>
          <w:rFonts w:ascii="Calibri" w:hAnsi="Calibri" w:cs="Calibri"/>
          <w:b/>
          <w:bCs/>
          <w:color w:val="000000"/>
          <w:sz w:val="22"/>
          <w:szCs w:val="22"/>
        </w:rPr>
        <w:t>Thomas</w:t>
      </w:r>
      <w:r>
        <w:rPr>
          <w:rFonts w:ascii="Calibri" w:hAnsi="Calibri" w:cs="Calibri"/>
          <w:color w:val="000000"/>
          <w:sz w:val="22"/>
          <w:szCs w:val="22"/>
        </w:rPr>
        <w:t>, 5-5-20</w:t>
      </w:r>
      <w:r>
        <w:rPr>
          <w:rFonts w:ascii="Calibri" w:hAnsi="Calibri" w:cs="Calibri"/>
          <w:b/>
          <w:bCs/>
          <w:color w:val="000000"/>
          <w:sz w:val="22"/>
          <w:szCs w:val="22"/>
        </w:rPr>
        <w:t>22</w:t>
      </w:r>
      <w:r>
        <w:rPr>
          <w:rFonts w:ascii="Calibri" w:hAnsi="Calibri" w:cs="Calibri"/>
          <w:color w:val="000000"/>
          <w:sz w:val="22"/>
          <w:szCs w:val="22"/>
        </w:rPr>
        <w:t xml:space="preserve">, “The U.S. Army is struggling to find the recruits its needs to win the fight over the future,” CNBC, </w:t>
      </w:r>
      <w:hyperlink r:id="rId24" w:history="1">
        <w:r w:rsidRPr="002379F5">
          <w:rPr>
            <w:rStyle w:val="Hyperlink"/>
            <w:rFonts w:ascii="Calibri" w:hAnsi="Calibri" w:cs="Calibri"/>
            <w:sz w:val="22"/>
            <w:szCs w:val="22"/>
          </w:rPr>
          <w:t>https://www.cnbc.com/2022/10/26/us-army-struggles-to-find-recruits-its-needs-to-win-fight-of-future.html</w:t>
        </w:r>
      </w:hyperlink>
      <w:r>
        <w:rPr>
          <w:rFonts w:ascii="Calibri" w:hAnsi="Calibri" w:cs="Calibri"/>
          <w:color w:val="000000"/>
          <w:sz w:val="22"/>
          <w:szCs w:val="22"/>
        </w:rPr>
        <w:t xml:space="preserve"> Ian Thomas, editor CNBC</w:t>
      </w:r>
    </w:p>
    <w:p w14:paraId="422C5520" w14:textId="77777777" w:rsidR="00D3598A" w:rsidRPr="00676EE7" w:rsidRDefault="00D3598A" w:rsidP="00D3598A">
      <w:pPr>
        <w:rPr>
          <w:sz w:val="16"/>
        </w:rPr>
      </w:pPr>
      <w:r w:rsidRPr="00676EE7">
        <w:rPr>
          <w:rStyle w:val="StyleUnderline"/>
        </w:rPr>
        <w:t xml:space="preserve">The </w:t>
      </w:r>
      <w:r w:rsidRPr="00DE64F5">
        <w:rPr>
          <w:rStyle w:val="StyleUnderline"/>
          <w:highlight w:val="cyan"/>
        </w:rPr>
        <w:t>U.S. Army is spending more</w:t>
      </w:r>
      <w:r w:rsidRPr="00676EE7">
        <w:rPr>
          <w:rStyle w:val="StyleUnderline"/>
        </w:rPr>
        <w:t xml:space="preserve"> than ever before </w:t>
      </w:r>
      <w:r w:rsidRPr="00DE64F5">
        <w:rPr>
          <w:rStyle w:val="StyleUnderline"/>
          <w:highlight w:val="cyan"/>
        </w:rPr>
        <w:t>on tech</w:t>
      </w:r>
      <w:r w:rsidRPr="00676EE7">
        <w:rPr>
          <w:rStyle w:val="StyleUnderline"/>
        </w:rPr>
        <w:t xml:space="preserve">nology </w:t>
      </w:r>
      <w:r w:rsidRPr="00DE64F5">
        <w:rPr>
          <w:rStyle w:val="StyleUnderline"/>
          <w:highlight w:val="cyan"/>
        </w:rPr>
        <w:t>to replace</w:t>
      </w:r>
      <w:r w:rsidRPr="00676EE7">
        <w:rPr>
          <w:rStyle w:val="StyleUnderline"/>
        </w:rPr>
        <w:t xml:space="preserve"> an aging </w:t>
      </w:r>
      <w:r w:rsidRPr="00DE64F5">
        <w:rPr>
          <w:rStyle w:val="StyleUnderline"/>
          <w:highlight w:val="cyan"/>
        </w:rPr>
        <w:t>military infrastructure, from a</w:t>
      </w:r>
      <w:r w:rsidRPr="00676EE7">
        <w:rPr>
          <w:rStyle w:val="StyleUnderline"/>
        </w:rPr>
        <w:t xml:space="preserve">rtificial </w:t>
      </w:r>
      <w:r w:rsidRPr="00DE64F5">
        <w:rPr>
          <w:rStyle w:val="StyleUnderline"/>
          <w:highlight w:val="cyan"/>
        </w:rPr>
        <w:t>i</w:t>
      </w:r>
      <w:r w:rsidRPr="00676EE7">
        <w:rPr>
          <w:rStyle w:val="StyleUnderline"/>
        </w:rPr>
        <w:t xml:space="preserve">ntelligence </w:t>
      </w:r>
      <w:r w:rsidRPr="00DE64F5">
        <w:rPr>
          <w:rStyle w:val="StyleUnderline"/>
          <w:highlight w:val="cyan"/>
        </w:rPr>
        <w:t>to new fighting machines</w:t>
      </w:r>
      <w:r w:rsidRPr="00676EE7">
        <w:rPr>
          <w:sz w:val="16"/>
        </w:rPr>
        <w:t xml:space="preserve"> moving 1980s tanks off the field of battle. </w:t>
      </w:r>
      <w:r w:rsidRPr="00DE64F5">
        <w:rPr>
          <w:rStyle w:val="StyleUnderline"/>
          <w:highlight w:val="cyan"/>
        </w:rPr>
        <w:t>But the</w:t>
      </w:r>
      <w:r w:rsidRPr="00DE64F5">
        <w:rPr>
          <w:sz w:val="16"/>
          <w:highlight w:val="cyan"/>
        </w:rPr>
        <w:t xml:space="preserve"> </w:t>
      </w:r>
      <w:r w:rsidRPr="00DE64F5">
        <w:rPr>
          <w:rStyle w:val="StyleUnderline"/>
          <w:highlight w:val="cyan"/>
        </w:rPr>
        <w:t>Secretary of</w:t>
      </w:r>
      <w:r w:rsidRPr="00676EE7">
        <w:rPr>
          <w:rStyle w:val="StyleUnderline"/>
        </w:rPr>
        <w:t xml:space="preserve"> the U.S. </w:t>
      </w:r>
      <w:r w:rsidRPr="00DE64F5">
        <w:rPr>
          <w:rStyle w:val="StyleUnderline"/>
          <w:highlight w:val="cyan"/>
        </w:rPr>
        <w:t xml:space="preserve">Army says the nation risks falling behind </w:t>
      </w:r>
      <w:r w:rsidRPr="00676EE7">
        <w:rPr>
          <w:rStyle w:val="StyleUnderline"/>
        </w:rPr>
        <w:t>in</w:t>
      </w:r>
      <w:r w:rsidRPr="00676EE7">
        <w:rPr>
          <w:sz w:val="16"/>
        </w:rPr>
        <w:t xml:space="preserve"> </w:t>
      </w:r>
      <w:r w:rsidRPr="00676EE7">
        <w:rPr>
          <w:rStyle w:val="StyleUnderline"/>
        </w:rPr>
        <w:t xml:space="preserve">the race </w:t>
      </w:r>
      <w:r w:rsidRPr="00DE64F5">
        <w:rPr>
          <w:rStyle w:val="StyleUnderline"/>
          <w:highlight w:val="cyan"/>
        </w:rPr>
        <w:t>against China if it can’t recruit enough</w:t>
      </w:r>
      <w:r w:rsidRPr="00676EE7">
        <w:rPr>
          <w:rStyle w:val="StyleUnderline"/>
        </w:rPr>
        <w:t xml:space="preserve"> Americans into the service </w:t>
      </w:r>
      <w:r w:rsidRPr="00DE64F5">
        <w:rPr>
          <w:rStyle w:val="StyleUnderline"/>
          <w:highlight w:val="cyan"/>
        </w:rPr>
        <w:t>to</w:t>
      </w:r>
      <w:r w:rsidRPr="00676EE7">
        <w:rPr>
          <w:rStyle w:val="StyleUnderline"/>
        </w:rPr>
        <w:t xml:space="preserve"> be </w:t>
      </w:r>
      <w:r w:rsidRPr="00DE64F5">
        <w:rPr>
          <w:rStyle w:val="StyleUnderline"/>
          <w:highlight w:val="cyan"/>
        </w:rPr>
        <w:t>train</w:t>
      </w:r>
      <w:r w:rsidRPr="00676EE7">
        <w:rPr>
          <w:rStyle w:val="StyleUnderline"/>
        </w:rPr>
        <w:t xml:space="preserve">ed </w:t>
      </w:r>
      <w:r w:rsidRPr="00DE64F5">
        <w:rPr>
          <w:rStyle w:val="StyleUnderline"/>
          <w:highlight w:val="cyan"/>
        </w:rPr>
        <w:t>on how national defense is being remade for future conflicts.</w:t>
      </w:r>
      <w:r>
        <w:rPr>
          <w:rStyle w:val="StyleUnderline"/>
        </w:rPr>
        <w:t xml:space="preserve"> </w:t>
      </w:r>
      <w:r w:rsidRPr="00676EE7">
        <w:rPr>
          <w:rStyle w:val="StyleUnderline"/>
          <w:rFonts w:hint="eastAsia"/>
        </w:rPr>
        <w:t>“</w:t>
      </w:r>
      <w:r w:rsidRPr="00DE64F5">
        <w:rPr>
          <w:rStyle w:val="StyleUnderline"/>
          <w:highlight w:val="cyan"/>
        </w:rPr>
        <w:t>We can develop all</w:t>
      </w:r>
      <w:r w:rsidRPr="00676EE7">
        <w:rPr>
          <w:rStyle w:val="StyleUnderline"/>
        </w:rPr>
        <w:t xml:space="preserve"> of the most</w:t>
      </w:r>
      <w:r w:rsidRPr="00DE64F5">
        <w:rPr>
          <w:rStyle w:val="StyleUnderline"/>
          <w:highlight w:val="cyan"/>
        </w:rPr>
        <w:t xml:space="preserve"> high-tech</w:t>
      </w:r>
      <w:r w:rsidRPr="00676EE7">
        <w:rPr>
          <w:rStyle w:val="StyleUnderline"/>
        </w:rPr>
        <w:t xml:space="preserve"> new </w:t>
      </w:r>
      <w:r w:rsidRPr="00DE64F5">
        <w:rPr>
          <w:rStyle w:val="StyleUnderline"/>
          <w:highlight w:val="cyan"/>
        </w:rPr>
        <w:t>weapons systems</w:t>
      </w:r>
      <w:r w:rsidRPr="00676EE7">
        <w:rPr>
          <w:rStyle w:val="StyleUnderline"/>
        </w:rPr>
        <w:t>, like we are working on right now</w:t>
      </w:r>
      <w:r w:rsidRPr="00DE64F5">
        <w:rPr>
          <w:rStyle w:val="StyleUnderline"/>
          <w:highlight w:val="cyan"/>
        </w:rPr>
        <w:t>, but if we don’t have</w:t>
      </w:r>
      <w:r w:rsidRPr="00676EE7">
        <w:rPr>
          <w:rStyle w:val="StyleUnderline"/>
        </w:rPr>
        <w:t xml:space="preserve"> the kinds of </w:t>
      </w:r>
      <w:r w:rsidRPr="00DE64F5">
        <w:rPr>
          <w:rStyle w:val="StyleUnderline"/>
          <w:highlight w:val="cyan"/>
        </w:rPr>
        <w:t>talented motivated individuals to use those</w:t>
      </w:r>
      <w:r w:rsidRPr="00676EE7">
        <w:rPr>
          <w:rStyle w:val="StyleUnderline"/>
        </w:rPr>
        <w:t xml:space="preserve"> weapons </w:t>
      </w:r>
      <w:r w:rsidRPr="00DE64F5">
        <w:rPr>
          <w:rStyle w:val="StyleUnderline"/>
          <w:highlight w:val="cyan"/>
        </w:rPr>
        <w:t>systems,</w:t>
      </w:r>
      <w:r w:rsidRPr="00676EE7">
        <w:rPr>
          <w:rStyle w:val="StyleUnderline"/>
        </w:rPr>
        <w:t xml:space="preserve"> we won’t be able to do what we need to do,</w:t>
      </w:r>
      <w:r w:rsidRPr="00676EE7">
        <w:rPr>
          <w:sz w:val="16"/>
        </w:rPr>
        <w:t>” U</w:t>
      </w:r>
      <w:r w:rsidRPr="00676EE7">
        <w:rPr>
          <w:rStyle w:val="StyleUnderline"/>
        </w:rPr>
        <w:t>.</w:t>
      </w:r>
      <w:r w:rsidRPr="00676EE7">
        <w:rPr>
          <w:sz w:val="16"/>
        </w:rPr>
        <w:t xml:space="preserve">S. Army Secretary Christine Wormuth said at the CNBC Work Summit on Wednesday. As the gap between the number of job openings and the number of job seekers has remained wide, </w:t>
      </w:r>
      <w:r w:rsidRPr="00DE64F5">
        <w:rPr>
          <w:rStyle w:val="StyleUnderline"/>
          <w:highlight w:val="cyan"/>
        </w:rPr>
        <w:t>the tight labor market</w:t>
      </w:r>
      <w:r w:rsidRPr="00676EE7">
        <w:rPr>
          <w:rStyle w:val="StyleUnderline"/>
        </w:rPr>
        <w:t xml:space="preserve"> has made it increasingly difficult for businesses both big and small to find and hire the right workers. That </w:t>
      </w:r>
      <w:r w:rsidRPr="00DE64F5">
        <w:rPr>
          <w:rStyle w:val="StyleUnderline"/>
          <w:highlight w:val="cyan"/>
        </w:rPr>
        <w:t>has</w:t>
      </w:r>
      <w:r w:rsidRPr="00676EE7">
        <w:rPr>
          <w:rStyle w:val="StyleUnderline"/>
        </w:rPr>
        <w:t xml:space="preserve"> also </w:t>
      </w:r>
      <w:r w:rsidRPr="00DE64F5">
        <w:rPr>
          <w:rStyle w:val="StyleUnderline"/>
          <w:highlight w:val="cyan"/>
        </w:rPr>
        <w:t>impacted the U.S. Army,</w:t>
      </w:r>
      <w:r w:rsidRPr="00676EE7">
        <w:rPr>
          <w:rStyle w:val="StyleUnderline"/>
        </w:rPr>
        <w:t xml:space="preserve"> which as the </w:t>
      </w:r>
      <w:r w:rsidRPr="00676EE7">
        <w:rPr>
          <w:sz w:val="16"/>
        </w:rPr>
        <w:t xml:space="preserve">largest branch of the U.S. military has a current workforce of 466,400. </w:t>
      </w:r>
      <w:r w:rsidRPr="00676EE7">
        <w:rPr>
          <w:rFonts w:hint="eastAsia"/>
          <w:sz w:val="16"/>
        </w:rPr>
        <w:t>“</w:t>
      </w:r>
      <w:r w:rsidRPr="00DE64F5">
        <w:rPr>
          <w:rStyle w:val="StyleUnderline"/>
          <w:highlight w:val="cyan"/>
        </w:rPr>
        <w:t>We’re competing for talent</w:t>
      </w:r>
      <w:r w:rsidRPr="00676EE7">
        <w:rPr>
          <w:sz w:val="16"/>
        </w:rPr>
        <w:t xml:space="preserve"> just like all of the folks in industry are, and the job market is hot right now,” Wormuth told CNBC’s Morgan Brennan on Wednesday at the CNBC event. “</w:t>
      </w:r>
      <w:r w:rsidRPr="00676EE7">
        <w:rPr>
          <w:rStyle w:val="StyleUnderline"/>
        </w:rPr>
        <w:t>Wages have gone up a lot, and that’s great for Americans, but it’s making it harder for us in the Army to compete.”</w:t>
      </w:r>
      <w:r>
        <w:rPr>
          <w:rStyle w:val="StyleUnderline"/>
        </w:rPr>
        <w:t xml:space="preserve"> </w:t>
      </w:r>
      <w:r w:rsidRPr="00DE64F5">
        <w:rPr>
          <w:rStyle w:val="StyleUnderline"/>
          <w:highlight w:val="cyan"/>
        </w:rPr>
        <w:t>The Army missed its recruitment goal</w:t>
      </w:r>
      <w:r w:rsidRPr="00676EE7">
        <w:rPr>
          <w:rStyle w:val="StyleUnderline"/>
        </w:rPr>
        <w:t xml:space="preserve"> for fiscal 2022 </w:t>
      </w:r>
      <w:r w:rsidRPr="00DE64F5">
        <w:rPr>
          <w:rStyle w:val="StyleUnderline"/>
          <w:highlight w:val="cyan"/>
        </w:rPr>
        <w:t>by 25%</w:t>
      </w:r>
      <w:r w:rsidRPr="00676EE7">
        <w:rPr>
          <w:rStyle w:val="StyleUnderline"/>
        </w:rPr>
        <w:t xml:space="preserve"> or 15,000 soldiers,</w:t>
      </w:r>
      <w:r w:rsidRPr="00676EE7">
        <w:rPr>
          <w:sz w:val="16"/>
        </w:rPr>
        <w:t xml:space="preserve"> the military service said earlier this month. In July, it also cut its projection for the overall size of its force for this fiscal year by 10,000 and projected that it would likely see another decline in 2023. While the </w:t>
      </w:r>
      <w:r w:rsidRPr="00DE64F5">
        <w:rPr>
          <w:rStyle w:val="StyleUnderline"/>
          <w:highlight w:val="cyan"/>
        </w:rPr>
        <w:t>other branches of the military have</w:t>
      </w:r>
      <w:r w:rsidRPr="00676EE7">
        <w:rPr>
          <w:rStyle w:val="StyleUnderline"/>
        </w:rPr>
        <w:t xml:space="preserve"> also had </w:t>
      </w:r>
      <w:r w:rsidRPr="00DE64F5">
        <w:rPr>
          <w:rStyle w:val="StyleUnderline"/>
          <w:highlight w:val="cyan"/>
        </w:rPr>
        <w:t>trouble recruiting</w:t>
      </w:r>
      <w:r w:rsidRPr="00676EE7">
        <w:rPr>
          <w:sz w:val="16"/>
        </w:rPr>
        <w:t xml:space="preserve">, none have been as pronounced as the Army’s difficulties, which Wormuth attributed to a variety of factors, including learning losses due to the pandemic and a decline in fitness standards among American youth. </w:t>
      </w:r>
      <w:r w:rsidRPr="00676EE7">
        <w:rPr>
          <w:rFonts w:hint="eastAsia"/>
          <w:sz w:val="16"/>
        </w:rPr>
        <w:t>“</w:t>
      </w:r>
      <w:r w:rsidRPr="00DE64F5">
        <w:rPr>
          <w:rStyle w:val="StyleUnderline"/>
          <w:highlight w:val="cyan"/>
        </w:rPr>
        <w:t>Only about 23% of kids between 16 and 21</w:t>
      </w:r>
      <w:r w:rsidRPr="00676EE7">
        <w:rPr>
          <w:rStyle w:val="StyleUnderline"/>
        </w:rPr>
        <w:t xml:space="preserve"> are able to </w:t>
      </w:r>
      <w:r w:rsidRPr="00DE64F5">
        <w:rPr>
          <w:rStyle w:val="StyleUnderline"/>
          <w:highlight w:val="cyan"/>
        </w:rPr>
        <w:t xml:space="preserve">meet </w:t>
      </w:r>
      <w:r w:rsidRPr="00676EE7">
        <w:rPr>
          <w:rStyle w:val="StyleUnderline"/>
        </w:rPr>
        <w:t>our</w:t>
      </w:r>
      <w:r w:rsidRPr="00DE64F5">
        <w:rPr>
          <w:rStyle w:val="StyleUnderline"/>
          <w:highlight w:val="cyan"/>
        </w:rPr>
        <w:t xml:space="preserve"> standards</w:t>
      </w:r>
      <w:r w:rsidRPr="00676EE7">
        <w:rPr>
          <w:rStyle w:val="StyleUnderline"/>
        </w:rPr>
        <w:t xml:space="preserve">, </w:t>
      </w:r>
      <w:r w:rsidRPr="00676EE7">
        <w:rPr>
          <w:sz w:val="16"/>
        </w:rPr>
        <w:t xml:space="preserve">and some of that, frankly, is reflective of the problem that we have in our country with obesity,” she said, adding that behavioral health and misconduct are also factors. A second “really hard problem” cited by Wormuth is what the Army calls “propensity to serve,” which is inclination among the population to join the military and serve the country. </w:t>
      </w:r>
      <w:r w:rsidRPr="00676EE7">
        <w:rPr>
          <w:rFonts w:hint="eastAsia"/>
          <w:sz w:val="16"/>
        </w:rPr>
        <w:t>“</w:t>
      </w:r>
      <w:r w:rsidRPr="00676EE7">
        <w:rPr>
          <w:sz w:val="16"/>
        </w:rPr>
        <w:t>Right now,</w:t>
      </w:r>
      <w:r w:rsidRPr="00676EE7">
        <w:rPr>
          <w:rStyle w:val="StyleUnderline"/>
        </w:rPr>
        <w:t xml:space="preserve"> </w:t>
      </w:r>
      <w:r w:rsidRPr="00DE64F5">
        <w:rPr>
          <w:rStyle w:val="StyleUnderline"/>
          <w:highlight w:val="cyan"/>
        </w:rPr>
        <w:t>only 9%</w:t>
      </w:r>
      <w:r w:rsidRPr="00676EE7">
        <w:rPr>
          <w:rStyle w:val="StyleUnderline"/>
        </w:rPr>
        <w:t xml:space="preserve"> of young Americans say that they</w:t>
      </w:r>
      <w:r w:rsidRPr="00DE64F5">
        <w:rPr>
          <w:rStyle w:val="StyleUnderline"/>
          <w:highlight w:val="cyan"/>
        </w:rPr>
        <w:t>’re interested</w:t>
      </w:r>
      <w:r w:rsidRPr="00676EE7">
        <w:rPr>
          <w:rStyle w:val="StyleUnderline"/>
        </w:rPr>
        <w:t xml:space="preserve"> in joining the military,</w:t>
      </w:r>
      <w:r w:rsidRPr="00676EE7">
        <w:rPr>
          <w:sz w:val="16"/>
        </w:rPr>
        <w:t>” she said. Wormuth, who became the first woman to serve as Army Secretary in May, said the service has already started a variety of efforts to boost near-term recruitment. “The Future Soldier Prep Course,” which is effectively a pre-boot camp that helps potential recruits raise their test scores and get more physically fit to meet Army standards, is one. This program “shows a lot of promise,” Wormuth said. However, changing the broader propensity of Americans to serve in the military is a challenge that is a much longer-term. One misperception that has to be overcome is about what employment in the military looks like.</w:t>
      </w:r>
    </w:p>
    <w:p w14:paraId="5AE32718" w14:textId="77777777" w:rsidR="00D3598A" w:rsidRPr="00D3598A" w:rsidRDefault="00D3598A" w:rsidP="00D3598A"/>
    <w:p w14:paraId="016EFD8E" w14:textId="541552C6" w:rsidR="009C09BB" w:rsidRDefault="009C09BB" w:rsidP="009C09BB">
      <w:pPr>
        <w:pStyle w:val="Heading2"/>
      </w:pPr>
      <w:r>
        <w:t>Impact</w:t>
      </w:r>
    </w:p>
    <w:p w14:paraId="3B347822" w14:textId="2E960BD5" w:rsidR="009C09BB" w:rsidRDefault="00A4610F" w:rsidP="009C09BB">
      <w:pPr>
        <w:pStyle w:val="Heading3"/>
      </w:pPr>
      <w:r>
        <w:t>!—readiness</w:t>
      </w:r>
      <w:r w:rsidR="003A43E1">
        <w:t xml:space="preserve"> solves war</w:t>
      </w:r>
    </w:p>
    <w:p w14:paraId="733A026A" w14:textId="77777777" w:rsidR="00356F76" w:rsidRPr="006E3B10" w:rsidRDefault="00356F76" w:rsidP="00356F76">
      <w:pPr>
        <w:pStyle w:val="Heading4"/>
        <w:rPr>
          <w:u w:val="single"/>
        </w:rPr>
      </w:pPr>
      <w:r>
        <w:t xml:space="preserve">The decline of military readiness </w:t>
      </w:r>
      <w:r w:rsidRPr="006E3B10">
        <w:rPr>
          <w:u w:val="single"/>
        </w:rPr>
        <w:t>incentivizes aggression</w:t>
      </w:r>
      <w:r>
        <w:t xml:space="preserve"> – we’re at </w:t>
      </w:r>
      <w:r w:rsidRPr="006E3B10">
        <w:rPr>
          <w:u w:val="single"/>
        </w:rPr>
        <w:t>a tipping point</w:t>
      </w:r>
    </w:p>
    <w:p w14:paraId="137B9200" w14:textId="77777777" w:rsidR="00356F76" w:rsidRPr="006E3B10" w:rsidRDefault="00356F76" w:rsidP="00356F76">
      <w:r>
        <w:rPr>
          <w:rStyle w:val="Style13ptBold"/>
        </w:rPr>
        <w:t xml:space="preserve">Edelman and Roughead ’18 </w:t>
      </w:r>
      <w:r>
        <w:t xml:space="preserve">[Eric Steven Edelman and Gary Roughead; </w:t>
      </w:r>
      <w:r w:rsidRPr="006E3B10">
        <w:t>Edelman is an American diplomat who served as Under Secretary of Defense for Policy, U.S. Ambassador to Turkey, U.S. Ambassador to the Republic of Finland, and Principal Deputy Assistant to the Vice President for National Security Affairs.</w:t>
      </w:r>
      <w:r>
        <w:t xml:space="preserve"> </w:t>
      </w:r>
      <w:r w:rsidRPr="006E3B10">
        <w:t>Roughead is a former United States Navy officer who served as the 29th Chief of Naval Operations from September 29, 2007 to September 22, 2011</w:t>
      </w:r>
      <w:r>
        <w:t xml:space="preserve">; </w:t>
      </w:r>
      <w:r w:rsidRPr="006E3B10">
        <w:t>11-27-2018; "- THE FINDINGS AND RECOMMENDATIONS OF THE COMMISSION ON THE NATIONAL DEFENSE STRATEGY"; No Publication; https://www.govinfo.gov/content/pkg/CHRG-115shrg40862/html/CHRG-115shrg40862.htm; Accessed 7-9-2023; DQ]</w:t>
      </w:r>
    </w:p>
    <w:p w14:paraId="069CB649" w14:textId="77777777" w:rsidR="00356F76" w:rsidRPr="00410B9D" w:rsidRDefault="00356F76" w:rsidP="00356F76">
      <w:pPr>
        <w:rPr>
          <w:rStyle w:val="StyleUnderline"/>
        </w:rPr>
      </w:pPr>
      <w:r w:rsidRPr="001C2394">
        <w:rPr>
          <w:sz w:val="16"/>
        </w:rPr>
        <w:t xml:space="preserve">You mentioned in your opening statement, Mr. Chairman, the earlier 2010 independent panel and the 2014 National Defense Panel that the Congress appointed. I'm sorry to confess that I'm a recidivist. I think I'm the only person who served on all three of those panels. This time, they made me chairman, so, you know, I guess people figured I had to keep doing it until I got it right. But, I would say that, on the 2010 panel, we warned, as you noted, that, </w:t>
      </w:r>
      <w:r w:rsidRPr="001C2394">
        <w:rPr>
          <w:rStyle w:val="StyleUnderline"/>
        </w:rPr>
        <w:t>absent</w:t>
      </w:r>
      <w:r w:rsidRPr="001C2394">
        <w:rPr>
          <w:sz w:val="16"/>
        </w:rPr>
        <w:t xml:space="preserve"> some </w:t>
      </w:r>
      <w:r w:rsidRPr="001C2394">
        <w:rPr>
          <w:rStyle w:val="StyleUnderline"/>
        </w:rPr>
        <w:t>activity</w:t>
      </w:r>
      <w:r w:rsidRPr="001C2394">
        <w:rPr>
          <w:sz w:val="16"/>
        </w:rPr>
        <w:t xml:space="preserve">--and this was before the BCA [Budget Control Act] was passed--that </w:t>
      </w:r>
      <w:r w:rsidRPr="001C2394">
        <w:rPr>
          <w:rStyle w:val="StyleUnderline"/>
        </w:rPr>
        <w:t>we were headed towards a train wreck</w:t>
      </w:r>
      <w:r w:rsidRPr="001C2394">
        <w:rPr>
          <w:sz w:val="16"/>
        </w:rPr>
        <w:t xml:space="preserve">. In 2014, we quoted then-Secretary Hagel, who was talking about our </w:t>
      </w:r>
      <w:r w:rsidRPr="001C2394">
        <w:rPr>
          <w:rStyle w:val="StyleUnderline"/>
        </w:rPr>
        <w:t>declining margin of military advantage over our adversaries and said that the</w:t>
      </w:r>
      <w:r w:rsidRPr="00410B9D">
        <w:rPr>
          <w:rStyle w:val="StyleUnderline"/>
        </w:rPr>
        <w:t xml:space="preserve"> BCA had been a serious strategic misstep that was putting us on a very difficult and dangerous path</w:t>
      </w:r>
      <w:r w:rsidRPr="001C2394">
        <w:rPr>
          <w:sz w:val="16"/>
        </w:rPr>
        <w:t xml:space="preserve">. In this report, I think </w:t>
      </w:r>
      <w:r w:rsidRPr="00410B9D">
        <w:rPr>
          <w:rStyle w:val="StyleUnderline"/>
        </w:rPr>
        <w:t xml:space="preserve">it was the unanimous view of all commissioners that </w:t>
      </w:r>
      <w:r w:rsidRPr="00DE64F5">
        <w:rPr>
          <w:rStyle w:val="StyleUnderline"/>
          <w:highlight w:val="cyan"/>
        </w:rPr>
        <w:t xml:space="preserve">we are now on the </w:t>
      </w:r>
      <w:r w:rsidRPr="00DE64F5">
        <w:rPr>
          <w:rStyle w:val="Emphasis"/>
          <w:highlight w:val="cyan"/>
        </w:rPr>
        <w:t>cusp</w:t>
      </w:r>
      <w:r w:rsidRPr="00DE64F5">
        <w:rPr>
          <w:rStyle w:val="StyleUnderline"/>
          <w:highlight w:val="cyan"/>
        </w:rPr>
        <w:t xml:space="preserve"> of </w:t>
      </w:r>
      <w:r w:rsidRPr="001C2394">
        <w:rPr>
          <w:rStyle w:val="StyleUnderline"/>
        </w:rPr>
        <w:t xml:space="preserve">a national security </w:t>
      </w:r>
      <w:r w:rsidRPr="00DE64F5">
        <w:rPr>
          <w:rStyle w:val="StyleUnderline"/>
          <w:highlight w:val="cyan"/>
        </w:rPr>
        <w:t>emergency because of</w:t>
      </w:r>
      <w:r w:rsidRPr="00410B9D">
        <w:rPr>
          <w:rStyle w:val="StyleUnderline"/>
        </w:rPr>
        <w:t xml:space="preserve"> the </w:t>
      </w:r>
      <w:r w:rsidRPr="00DE64F5">
        <w:rPr>
          <w:rStyle w:val="StyleUnderline"/>
          <w:highlight w:val="cyan"/>
        </w:rPr>
        <w:t>waning</w:t>
      </w:r>
      <w:r w:rsidRPr="00410B9D">
        <w:rPr>
          <w:rStyle w:val="StyleUnderline"/>
        </w:rPr>
        <w:t xml:space="preserve"> of our </w:t>
      </w:r>
      <w:r w:rsidRPr="00DE64F5">
        <w:rPr>
          <w:rStyle w:val="StyleUnderline"/>
          <w:highlight w:val="cyan"/>
        </w:rPr>
        <w:t>military advantages</w:t>
      </w:r>
      <w:r w:rsidRPr="00410B9D">
        <w:rPr>
          <w:rStyle w:val="StyleUnderline"/>
        </w:rPr>
        <w:t xml:space="preserve"> and the dangers that the current world presents, perhaps the most complex, volatile, and difficult security environment that the United States has ever faced.</w:t>
      </w:r>
    </w:p>
    <w:p w14:paraId="4509CF68" w14:textId="77777777" w:rsidR="00356F76" w:rsidRPr="00410B9D" w:rsidRDefault="00356F76" w:rsidP="00356F76">
      <w:pPr>
        <w:rPr>
          <w:rStyle w:val="StyleUnderline"/>
        </w:rPr>
      </w:pPr>
      <w:r w:rsidRPr="001C2394">
        <w:rPr>
          <w:sz w:val="16"/>
        </w:rPr>
        <w:t xml:space="preserve">Our conclusions were that the </w:t>
      </w:r>
      <w:r w:rsidRPr="00DE64F5">
        <w:rPr>
          <w:rStyle w:val="StyleUnderline"/>
          <w:highlight w:val="cyan"/>
        </w:rPr>
        <w:t>N</w:t>
      </w:r>
      <w:r w:rsidRPr="00410B9D">
        <w:rPr>
          <w:rStyle w:val="StyleUnderline"/>
        </w:rPr>
        <w:t xml:space="preserve">ational </w:t>
      </w:r>
      <w:r w:rsidRPr="00DE64F5">
        <w:rPr>
          <w:rStyle w:val="StyleUnderline"/>
          <w:highlight w:val="cyan"/>
        </w:rPr>
        <w:t>D</w:t>
      </w:r>
      <w:r w:rsidRPr="00410B9D">
        <w:rPr>
          <w:rStyle w:val="StyleUnderline"/>
        </w:rPr>
        <w:t xml:space="preserve">efense </w:t>
      </w:r>
      <w:r w:rsidRPr="00DE64F5">
        <w:rPr>
          <w:rStyle w:val="StyleUnderline"/>
          <w:highlight w:val="cyan"/>
        </w:rPr>
        <w:t>S</w:t>
      </w:r>
      <w:r w:rsidRPr="00410B9D">
        <w:rPr>
          <w:rStyle w:val="StyleUnderline"/>
        </w:rPr>
        <w:t>trategy</w:t>
      </w:r>
      <w:r w:rsidRPr="001C2394">
        <w:rPr>
          <w:sz w:val="16"/>
        </w:rPr>
        <w:t xml:space="preserve"> that Secretary Mattis unveiled earlier this year largely </w:t>
      </w:r>
      <w:r w:rsidRPr="00DE64F5">
        <w:rPr>
          <w:rStyle w:val="StyleUnderline"/>
          <w:highlight w:val="cyan"/>
        </w:rPr>
        <w:t>moves us in the right direction</w:t>
      </w:r>
      <w:r w:rsidRPr="001C2394">
        <w:rPr>
          <w:sz w:val="16"/>
        </w:rPr>
        <w:t xml:space="preserve">. It is nested, appropriately, under a National Security Strategy, both of </w:t>
      </w:r>
      <w:r w:rsidRPr="00410B9D">
        <w:rPr>
          <w:rStyle w:val="StyleUnderline"/>
        </w:rPr>
        <w:t>which stress the primacy of great-power competition, the importance of that competition to the security and prosperity of the United States, as well as the other challenges that we continue to face: an emergent nuclear power in North Korea, a would-be nuclear power in Iran, as well as a lot of the steady-state counterterrorism activity that our military is engaged in around the world.</w:t>
      </w:r>
    </w:p>
    <w:p w14:paraId="2466AE29" w14:textId="77777777" w:rsidR="00356F76" w:rsidRPr="00410B9D" w:rsidRDefault="00356F76" w:rsidP="00356F76">
      <w:pPr>
        <w:rPr>
          <w:rStyle w:val="StyleUnderline"/>
        </w:rPr>
      </w:pPr>
      <w:r w:rsidRPr="001C2394">
        <w:rPr>
          <w:sz w:val="16"/>
        </w:rPr>
        <w:t xml:space="preserve">But, while we applaud the direction that the strategy moves us in, we did have a number of concerns. Some of them have been already addressed in both your opening statement, Mr. Chairman, and in Senator Reed's opening statement. In particular, </w:t>
      </w:r>
      <w:r w:rsidRPr="00410B9D">
        <w:rPr>
          <w:rStyle w:val="StyleUnderline"/>
        </w:rPr>
        <w:t>we are concerned that the strategy is not adequately resourced</w:t>
      </w:r>
      <w:r w:rsidRPr="001C2394">
        <w:rPr>
          <w:sz w:val="16"/>
        </w:rPr>
        <w:t>, that the 2018 and 2019 budgets moved us in the right direction. There's now a prospect, however, that we will be moving in the wrong direction, because, as Senator Reed just noted, we believe strongly that, for this strategy to succeed</w:t>
      </w:r>
      <w:r w:rsidRPr="00410B9D">
        <w:rPr>
          <w:rStyle w:val="StyleUnderline"/>
        </w:rPr>
        <w:t>, it needs adequate, predictable, and consistent levels of funding, and the difficulties we've had funding the Department of Defense, having periodic 2-year budget deals interspersed with a series of continuing resolutions, is just not going to provide the kind of predictability that is required to develop the future capabilities and also meet some of the readiness challenges and capacity shortfalls that Senator Reed was adverting to in his opening remarks.</w:t>
      </w:r>
    </w:p>
    <w:p w14:paraId="12342B85" w14:textId="77777777" w:rsidR="00356F76" w:rsidRPr="001C2394" w:rsidRDefault="00356F76" w:rsidP="00356F76">
      <w:pPr>
        <w:rPr>
          <w:sz w:val="16"/>
        </w:rPr>
      </w:pPr>
      <w:r w:rsidRPr="001C2394">
        <w:rPr>
          <w:sz w:val="16"/>
        </w:rPr>
        <w:t xml:space="preserve">We're also concerned that, although the objectives and ambitions of the strategy are appropriate, that we did not see, across the enterprise of the Department of Defense, a equal understanding of what this would require of the Department; and, in particular, </w:t>
      </w:r>
      <w:r w:rsidRPr="001C2394">
        <w:rPr>
          <w:rStyle w:val="StyleUnderline"/>
        </w:rPr>
        <w:t>operational concepts for how we would actually both deter and, if deterrence fails, defeat these great-power adversaries. Therein, I think, lies an important role for the committee in its oversight responsibilities, making the Department of Defense come forward and show you, over time, how they plan to execute this strategy, which moves us in the right direction,</w:t>
      </w:r>
      <w:r w:rsidRPr="001C2394">
        <w:rPr>
          <w:sz w:val="16"/>
        </w:rPr>
        <w:t xml:space="preserve"> but doesn't get us there on its own.</w:t>
      </w:r>
    </w:p>
    <w:p w14:paraId="767651DF" w14:textId="77777777" w:rsidR="00356F76" w:rsidRPr="001C2394" w:rsidRDefault="00356F76" w:rsidP="00356F76">
      <w:pPr>
        <w:rPr>
          <w:sz w:val="16"/>
        </w:rPr>
      </w:pPr>
      <w:r w:rsidRPr="001C2394">
        <w:rPr>
          <w:sz w:val="16"/>
        </w:rPr>
        <w:t>With that, I'll await your questions, but I invite Admiral Roughead to add or subtract from my remarks.</w:t>
      </w:r>
    </w:p>
    <w:p w14:paraId="342FDFEF" w14:textId="77777777" w:rsidR="00356F76" w:rsidRPr="001C2394" w:rsidRDefault="00356F76" w:rsidP="00356F76">
      <w:pPr>
        <w:rPr>
          <w:sz w:val="16"/>
        </w:rPr>
      </w:pPr>
      <w:r w:rsidRPr="001C2394">
        <w:rPr>
          <w:sz w:val="16"/>
        </w:rPr>
        <w:t>STATEMENT OF ADMIRAL GARY ROUGHEAD, USN (RET.), CO-CHAIR, COMMISSION ON THE NATIONAL DEFENSE STRATEGY</w:t>
      </w:r>
    </w:p>
    <w:p w14:paraId="2BAE9A7C" w14:textId="77777777" w:rsidR="00356F76" w:rsidRPr="001C2394" w:rsidRDefault="00356F76" w:rsidP="00356F76">
      <w:pPr>
        <w:rPr>
          <w:sz w:val="16"/>
        </w:rPr>
      </w:pPr>
      <w:r w:rsidRPr="001C2394">
        <w:rPr>
          <w:sz w:val="16"/>
        </w:rPr>
        <w:t>Chairman Inhofe. Admiral Roughead.</w:t>
      </w:r>
    </w:p>
    <w:p w14:paraId="64694589" w14:textId="77777777" w:rsidR="00356F76" w:rsidRPr="001C2394" w:rsidRDefault="00356F76" w:rsidP="00356F76">
      <w:pPr>
        <w:rPr>
          <w:sz w:val="16"/>
        </w:rPr>
      </w:pPr>
      <w:r w:rsidRPr="001C2394">
        <w:rPr>
          <w:sz w:val="16"/>
        </w:rPr>
        <w:t>Admiral Roughead. Thank you very much, Mr. Chairman, Senator Reed.</w:t>
      </w:r>
    </w:p>
    <w:p w14:paraId="359D8557" w14:textId="77777777" w:rsidR="00356F76" w:rsidRPr="001C2394" w:rsidRDefault="00356F76" w:rsidP="00356F76">
      <w:pPr>
        <w:rPr>
          <w:sz w:val="16"/>
        </w:rPr>
      </w:pPr>
      <w:r w:rsidRPr="001C2394">
        <w:rPr>
          <w:sz w:val="16"/>
        </w:rPr>
        <w:t>First off, I will echo Ambassador Edelman's remarks with respect to the Commission, a truly remarkable dozen that came together. I thank those who appointed them. Extremely solid experience. But, I think you would all be heartened by the tone and the approach that the commissioners took. I've often said, as we went through this month-long process, that if I gave someone a piece of paper and asked them to identify who was appointed by whom, you couldn't tell, because of the common effort, the common focus that we had.</w:t>
      </w:r>
    </w:p>
    <w:p w14:paraId="77113C02" w14:textId="77777777" w:rsidR="00356F76" w:rsidRPr="001C2394" w:rsidRDefault="00356F76" w:rsidP="00356F76">
      <w:pPr>
        <w:rPr>
          <w:rStyle w:val="Emphasis"/>
        </w:rPr>
      </w:pPr>
      <w:r w:rsidRPr="001C2394">
        <w:rPr>
          <w:sz w:val="16"/>
        </w:rPr>
        <w:t xml:space="preserve">I'm pleased with the conclusions that we reached. As Eric said, </w:t>
      </w:r>
      <w:r w:rsidRPr="001C2394">
        <w:rPr>
          <w:rStyle w:val="StyleUnderline"/>
        </w:rPr>
        <w:t>we found the National Defense Strategy to be a great first step,</w:t>
      </w:r>
      <w:r w:rsidRPr="001C2394">
        <w:rPr>
          <w:sz w:val="16"/>
        </w:rPr>
        <w:t xml:space="preserve"> but it's, how does it all come together? One of the things that I think must be kept in mind is that we find ourselves in a position that didn't happen overnight, whether you're talking about readiness or modernization drives the new technology, geopolitical/geo-economic competition has been moving. </w:t>
      </w:r>
      <w:r w:rsidRPr="00DE64F5">
        <w:rPr>
          <w:rStyle w:val="StyleUnderline"/>
          <w:highlight w:val="cyan"/>
        </w:rPr>
        <w:t>We are at a significant</w:t>
      </w:r>
      <w:r w:rsidRPr="001C2394">
        <w:rPr>
          <w:rStyle w:val="StyleUnderline"/>
        </w:rPr>
        <w:t xml:space="preserve"> </w:t>
      </w:r>
      <w:r w:rsidRPr="00DE64F5">
        <w:rPr>
          <w:rStyle w:val="Emphasis"/>
          <w:highlight w:val="cyan"/>
        </w:rPr>
        <w:t>inflection point.</w:t>
      </w:r>
    </w:p>
    <w:p w14:paraId="6B381E06" w14:textId="77777777" w:rsidR="00356F76" w:rsidRPr="001C2394" w:rsidRDefault="00356F76" w:rsidP="00356F76">
      <w:pPr>
        <w:rPr>
          <w:sz w:val="16"/>
        </w:rPr>
      </w:pPr>
      <w:r w:rsidRPr="001C2394">
        <w:rPr>
          <w:sz w:val="16"/>
        </w:rPr>
        <w:t>I had nothing to do with arranging for these young midshipmen from the Naval Academy to be here this morning. Senator Reed, it's not part of the strategy for next week. But, they are really what we're talking about here, because they're going to be the ones that will be leading our military into the coming decades. The question, I think, is, how do we get to where we need to be?</w:t>
      </w:r>
    </w:p>
    <w:p w14:paraId="62E4AB69" w14:textId="77777777" w:rsidR="00356F76" w:rsidRPr="001C2394" w:rsidRDefault="00356F76" w:rsidP="00356F76">
      <w:pPr>
        <w:rPr>
          <w:sz w:val="16"/>
        </w:rPr>
      </w:pPr>
      <w:r w:rsidRPr="001C2394">
        <w:rPr>
          <w:sz w:val="16"/>
        </w:rPr>
        <w:t>I mentioned modernization, readiness and technology. We are operating a force today that was last modernized in the 1980s. We are dealing with significant readiness challenges. We're having to deal with technology, but deal with it with competitors who are moving very quickly in a very integrated civilian/military strategy, investing billions of dollars in things such as artificial intelligence and 5G, autonomy, hypersonics. We're moving into a very new phase of warfare that I think has to be addressed, and it has to be addressed beyond just the Department of Defense.</w:t>
      </w:r>
    </w:p>
    <w:p w14:paraId="7990D640" w14:textId="77777777" w:rsidR="00356F76" w:rsidRPr="001C2394" w:rsidRDefault="00356F76" w:rsidP="00356F76">
      <w:pPr>
        <w:rPr>
          <w:sz w:val="16"/>
        </w:rPr>
      </w:pPr>
      <w:r w:rsidRPr="001C2394">
        <w:rPr>
          <w:sz w:val="16"/>
        </w:rPr>
        <w:t>I think the newspapers of the last couple of days highlight some of the challenges that we have. We talk, in the report, about the gray zone, that space between peace and war, the Sea of Azov, Russia, Ukraine, new construction in the South China Sea, tragically losing some more soldiers in Afghanistan in the last 24 hours. Then I read a report this morning that deals with readiness. The USS John S. McCain, that was involved in a tragic collision 15 months ago, just refloated yesterday. Fifteen months to restore a major capital asset to the fleet, I would submit, in today's pace and speed of conflict, is not satisfactory.</w:t>
      </w:r>
    </w:p>
    <w:p w14:paraId="44783FCC" w14:textId="77777777" w:rsidR="00356F76" w:rsidRPr="001C2394" w:rsidRDefault="00356F76" w:rsidP="00356F76">
      <w:pPr>
        <w:rPr>
          <w:sz w:val="16"/>
        </w:rPr>
      </w:pPr>
      <w:r w:rsidRPr="001C2394">
        <w:rPr>
          <w:sz w:val="16"/>
        </w:rPr>
        <w:t>Those are some of the things that we pointed out. We are very mindful that it will take money to do that. We believe that the $733 billion that was identified is a floor, and that we need to continue that growth as we modernize not just our conventional forces, but our nuclear forces, all of which came of age back in the 1980s.</w:t>
      </w:r>
    </w:p>
    <w:p w14:paraId="54345A56" w14:textId="77777777" w:rsidR="00356F76" w:rsidRPr="001C2394" w:rsidRDefault="00356F76" w:rsidP="00356F76">
      <w:pPr>
        <w:rPr>
          <w:sz w:val="16"/>
        </w:rPr>
      </w:pPr>
      <w:r w:rsidRPr="001C2394">
        <w:rPr>
          <w:sz w:val="16"/>
        </w:rPr>
        <w:t>We look forward to your questions. Again, I would just like to compliment and thank our fellow commissioners for their tremendous work and service and dedication in putting this report together.</w:t>
      </w:r>
    </w:p>
    <w:p w14:paraId="777A7E4A" w14:textId="77777777" w:rsidR="00356F76" w:rsidRPr="001C2394" w:rsidRDefault="00356F76" w:rsidP="00356F76">
      <w:pPr>
        <w:rPr>
          <w:sz w:val="16"/>
        </w:rPr>
      </w:pPr>
      <w:r w:rsidRPr="001C2394">
        <w:rPr>
          <w:sz w:val="16"/>
        </w:rPr>
        <w:t>Thank you very much.</w:t>
      </w:r>
    </w:p>
    <w:p w14:paraId="314BD00C" w14:textId="77777777" w:rsidR="00356F76" w:rsidRPr="001C2394" w:rsidRDefault="00356F76" w:rsidP="00356F76">
      <w:pPr>
        <w:rPr>
          <w:sz w:val="16"/>
        </w:rPr>
      </w:pPr>
      <w:r w:rsidRPr="001C2394">
        <w:rPr>
          <w:sz w:val="16"/>
        </w:rPr>
        <w:t xml:space="preserve"> [The joint prepared statement of Ambassador Edelman and Admiral Roughead follows:] </w:t>
      </w:r>
    </w:p>
    <w:p w14:paraId="44793D3E" w14:textId="77777777" w:rsidR="00356F76" w:rsidRPr="001C2394" w:rsidRDefault="00356F76" w:rsidP="00356F76">
      <w:pPr>
        <w:rPr>
          <w:sz w:val="16"/>
        </w:rPr>
      </w:pPr>
      <w:r w:rsidRPr="001C2394">
        <w:rPr>
          <w:sz w:val="16"/>
        </w:rPr>
        <w:t>Prepared Joint Statement by Eric S. Edelman and Gary Roughead</w:t>
      </w:r>
    </w:p>
    <w:p w14:paraId="7A2F480A" w14:textId="77777777" w:rsidR="00356F76" w:rsidRPr="001C2394" w:rsidRDefault="00356F76" w:rsidP="00356F76">
      <w:pPr>
        <w:rPr>
          <w:sz w:val="16"/>
        </w:rPr>
      </w:pPr>
      <w:r w:rsidRPr="001C2394">
        <w:rPr>
          <w:sz w:val="16"/>
        </w:rPr>
        <w:t>Chairman Inhofe, Ranking Member Reed, and members of the Committee we are pleased to appear before you today to address the report of the National Defense Strategy Commission.</w:t>
      </w:r>
    </w:p>
    <w:p w14:paraId="02EBA3A5" w14:textId="77777777" w:rsidR="00356F76" w:rsidRPr="001C2394" w:rsidRDefault="00356F76" w:rsidP="00356F76">
      <w:pPr>
        <w:rPr>
          <w:sz w:val="16"/>
        </w:rPr>
      </w:pPr>
      <w:r w:rsidRPr="001C2394">
        <w:rPr>
          <w:rStyle w:val="StyleUnderline"/>
        </w:rPr>
        <w:t xml:space="preserve">Americans assume U.S. military superiority, but </w:t>
      </w:r>
      <w:r w:rsidRPr="00DE64F5">
        <w:rPr>
          <w:rStyle w:val="StyleUnderline"/>
          <w:highlight w:val="cyan"/>
        </w:rPr>
        <w:t>today the U</w:t>
      </w:r>
      <w:r w:rsidRPr="001C2394">
        <w:rPr>
          <w:rStyle w:val="StyleUnderline"/>
        </w:rPr>
        <w:t xml:space="preserve">nited </w:t>
      </w:r>
      <w:r w:rsidRPr="00DE64F5">
        <w:rPr>
          <w:rStyle w:val="StyleUnderline"/>
          <w:highlight w:val="cyan"/>
        </w:rPr>
        <w:t>S</w:t>
      </w:r>
      <w:r w:rsidRPr="001C2394">
        <w:rPr>
          <w:rStyle w:val="StyleUnderline"/>
        </w:rPr>
        <w:t xml:space="preserve">tates </w:t>
      </w:r>
      <w:r w:rsidRPr="00DE64F5">
        <w:rPr>
          <w:rStyle w:val="StyleUnderline"/>
          <w:highlight w:val="cyan"/>
        </w:rPr>
        <w:t xml:space="preserve">faces a growing </w:t>
      </w:r>
      <w:r w:rsidRPr="00DE64F5">
        <w:rPr>
          <w:rStyle w:val="Emphasis"/>
          <w:highlight w:val="cyan"/>
        </w:rPr>
        <w:t>crisis</w:t>
      </w:r>
      <w:r w:rsidRPr="00DE64F5">
        <w:rPr>
          <w:rStyle w:val="StyleUnderline"/>
          <w:highlight w:val="cyan"/>
        </w:rPr>
        <w:t xml:space="preserve"> of national defense</w:t>
      </w:r>
      <w:r w:rsidRPr="001C2394">
        <w:rPr>
          <w:sz w:val="16"/>
        </w:rPr>
        <w:t xml:space="preserve">. The </w:t>
      </w:r>
      <w:r w:rsidRPr="00DE64F5">
        <w:rPr>
          <w:rStyle w:val="StyleUnderline"/>
          <w:highlight w:val="cyan"/>
        </w:rPr>
        <w:t>strategic landscape is</w:t>
      </w:r>
      <w:r w:rsidRPr="001C2394">
        <w:rPr>
          <w:rStyle w:val="StyleUnderline"/>
        </w:rPr>
        <w:t xml:space="preserve"> more </w:t>
      </w:r>
      <w:r w:rsidRPr="00DE64F5">
        <w:rPr>
          <w:rStyle w:val="StyleUnderline"/>
          <w:highlight w:val="cyan"/>
        </w:rPr>
        <w:t>ominous</w:t>
      </w:r>
      <w:r w:rsidRPr="001C2394">
        <w:rPr>
          <w:rStyle w:val="StyleUnderline"/>
        </w:rPr>
        <w:t xml:space="preserve"> and dynamic </w:t>
      </w:r>
      <w:r w:rsidRPr="00DE64F5">
        <w:rPr>
          <w:rStyle w:val="StyleUnderline"/>
          <w:highlight w:val="cyan"/>
        </w:rPr>
        <w:t>as</w:t>
      </w:r>
      <w:r w:rsidRPr="001C2394">
        <w:rPr>
          <w:rStyle w:val="StyleUnderline"/>
        </w:rPr>
        <w:t xml:space="preserve"> </w:t>
      </w:r>
      <w:r w:rsidRPr="00DE64F5">
        <w:rPr>
          <w:rStyle w:val="StyleUnderline"/>
          <w:highlight w:val="cyan"/>
        </w:rPr>
        <w:t>violent</w:t>
      </w:r>
      <w:r w:rsidRPr="001C2394">
        <w:rPr>
          <w:rStyle w:val="StyleUnderline"/>
        </w:rPr>
        <w:t xml:space="preserve"> jihadist </w:t>
      </w:r>
      <w:r w:rsidRPr="00DE64F5">
        <w:rPr>
          <w:rStyle w:val="StyleUnderline"/>
          <w:highlight w:val="cyan"/>
        </w:rPr>
        <w:t>groups</w:t>
      </w:r>
      <w:r w:rsidRPr="001C2394">
        <w:rPr>
          <w:rStyle w:val="StyleUnderline"/>
        </w:rPr>
        <w:t xml:space="preserve">, aggressive </w:t>
      </w:r>
      <w:r w:rsidRPr="00DE64F5">
        <w:rPr>
          <w:rStyle w:val="StyleUnderline"/>
          <w:highlight w:val="cyan"/>
        </w:rPr>
        <w:t>regional challengers, and</w:t>
      </w:r>
      <w:r w:rsidRPr="001C2394">
        <w:rPr>
          <w:rStyle w:val="StyleUnderline"/>
        </w:rPr>
        <w:t xml:space="preserve"> ambitious </w:t>
      </w:r>
      <w:r w:rsidRPr="00DE64F5">
        <w:rPr>
          <w:rStyle w:val="StyleUnderline"/>
          <w:highlight w:val="cyan"/>
        </w:rPr>
        <w:t>authoritarian regimes challenge</w:t>
      </w:r>
      <w:r w:rsidRPr="001C2394">
        <w:rPr>
          <w:rStyle w:val="StyleUnderline"/>
        </w:rPr>
        <w:t xml:space="preserve"> U.S. </w:t>
      </w:r>
      <w:r w:rsidRPr="00DE64F5">
        <w:rPr>
          <w:rStyle w:val="StyleUnderline"/>
          <w:highlight w:val="cyan"/>
        </w:rPr>
        <w:t>interests</w:t>
      </w:r>
      <w:r w:rsidRPr="001C2394">
        <w:rPr>
          <w:rStyle w:val="StyleUnderline"/>
        </w:rPr>
        <w:t xml:space="preserve">. </w:t>
      </w:r>
      <w:r w:rsidRPr="00DE64F5">
        <w:rPr>
          <w:rStyle w:val="StyleUnderline"/>
          <w:highlight w:val="cyan"/>
        </w:rPr>
        <w:t>America's</w:t>
      </w:r>
      <w:r w:rsidRPr="001C2394">
        <w:rPr>
          <w:sz w:val="16"/>
        </w:rPr>
        <w:t xml:space="preserve"> traditional </w:t>
      </w:r>
      <w:r w:rsidRPr="00DE64F5">
        <w:rPr>
          <w:rStyle w:val="StyleUnderline"/>
          <w:highlight w:val="cyan"/>
        </w:rPr>
        <w:t>military</w:t>
      </w:r>
      <w:r w:rsidRPr="001C2394">
        <w:rPr>
          <w:rStyle w:val="StyleUnderline"/>
        </w:rPr>
        <w:t xml:space="preserve"> advantages are </w:t>
      </w:r>
      <w:r w:rsidRPr="00DE64F5">
        <w:rPr>
          <w:rStyle w:val="StyleUnderline"/>
          <w:highlight w:val="cyan"/>
        </w:rPr>
        <w:t>eroding rapidly</w:t>
      </w:r>
      <w:r w:rsidRPr="001C2394">
        <w:rPr>
          <w:sz w:val="16"/>
        </w:rPr>
        <w:t xml:space="preserve"> because of our rivals' strategies and increasing capability and our complacency. The United States must restore the hard-power strengths that buttress its foreign policy and the global environment. Doing so requires far greater coherency and urgency and a higher and more expeditious commitment of resources than the country has mustered to date.</w:t>
      </w:r>
    </w:p>
    <w:p w14:paraId="24F195BC" w14:textId="77777777" w:rsidR="00356F76" w:rsidRPr="001C2394" w:rsidRDefault="00356F76" w:rsidP="00356F76">
      <w:pPr>
        <w:rPr>
          <w:sz w:val="16"/>
        </w:rPr>
      </w:pPr>
      <w:r w:rsidRPr="001C2394">
        <w:rPr>
          <w:sz w:val="16"/>
        </w:rPr>
        <w:t>These are the conclusions of the Commission on the National Defense Strategy for the United States, a non-partisan, congressionally chartered body we co-chaired. Our commission consulted with civilian and military leaders in the Department of Defense, representatives of other U.S. Government departments and agencies, allied diplomats and military officials, and independent experts. Our report makes clear the nation is losing its ability to defend its vital interests and preserve a global environment in which America and like-minded nations can thrive.</w:t>
      </w:r>
    </w:p>
    <w:p w14:paraId="630A07E4" w14:textId="77777777" w:rsidR="00356F76" w:rsidRPr="001C2394" w:rsidRDefault="00356F76" w:rsidP="00356F76">
      <w:pPr>
        <w:rPr>
          <w:rStyle w:val="StyleUnderline"/>
        </w:rPr>
      </w:pPr>
      <w:r w:rsidRPr="001C2394">
        <w:rPr>
          <w:sz w:val="16"/>
        </w:rPr>
        <w:t xml:space="preserve">Since World War II, America has led a world of remarkable prosperity, freedom, and security. That achievement rested on unmatched U.S. military power. </w:t>
      </w:r>
      <w:r w:rsidRPr="001C2394">
        <w:rPr>
          <w:rStyle w:val="StyleUnderline"/>
        </w:rPr>
        <w:t>America's military strength ensured the defense and security of the United States and its allies and deterred or defeated aggression around the world and underpinned the freedom of the global commons. They averted a recurrence of the devastating global wars of the early 20th century and repeated large interventions that cost hundreds of thousands of American lives.</w:t>
      </w:r>
    </w:p>
    <w:p w14:paraId="12DDA852" w14:textId="77777777" w:rsidR="00356F76" w:rsidRPr="001C2394" w:rsidRDefault="00356F76" w:rsidP="00356F76">
      <w:pPr>
        <w:rPr>
          <w:sz w:val="16"/>
        </w:rPr>
      </w:pPr>
      <w:r w:rsidRPr="001C2394">
        <w:rPr>
          <w:sz w:val="16"/>
        </w:rPr>
        <w:t>Today</w:t>
      </w:r>
      <w:r w:rsidRPr="001C2394">
        <w:rPr>
          <w:rStyle w:val="StyleUnderline"/>
        </w:rPr>
        <w:t xml:space="preserve">, </w:t>
      </w:r>
      <w:r w:rsidRPr="00DE64F5">
        <w:rPr>
          <w:rStyle w:val="StyleUnderline"/>
          <w:highlight w:val="cyan"/>
        </w:rPr>
        <w:t>our ability to deter</w:t>
      </w:r>
      <w:r w:rsidRPr="001C2394">
        <w:rPr>
          <w:rStyle w:val="StyleUnderline"/>
        </w:rPr>
        <w:t xml:space="preserve"> and defeat </w:t>
      </w:r>
      <w:r w:rsidRPr="00DE64F5">
        <w:rPr>
          <w:rStyle w:val="Emphasis"/>
          <w:highlight w:val="cyan"/>
        </w:rPr>
        <w:t>are in jeopardy</w:t>
      </w:r>
      <w:r w:rsidRPr="00DE64F5">
        <w:rPr>
          <w:rStyle w:val="StyleUnderline"/>
          <w:highlight w:val="cyan"/>
        </w:rPr>
        <w:t>. China's and Russia's ambition for</w:t>
      </w:r>
      <w:r w:rsidRPr="001C2394">
        <w:rPr>
          <w:rStyle w:val="StyleUnderline"/>
        </w:rPr>
        <w:t xml:space="preserve"> regional hegemony and global </w:t>
      </w:r>
      <w:r w:rsidRPr="00DE64F5">
        <w:rPr>
          <w:rStyle w:val="StyleUnderline"/>
          <w:highlight w:val="cyan"/>
        </w:rPr>
        <w:t>influence</w:t>
      </w:r>
      <w:r w:rsidRPr="001C2394">
        <w:rPr>
          <w:rStyle w:val="StyleUnderline"/>
        </w:rPr>
        <w:t xml:space="preserve"> are underwritten by determined military buildups </w:t>
      </w:r>
      <w:r w:rsidRPr="00DE64F5">
        <w:rPr>
          <w:rStyle w:val="StyleUnderline"/>
          <w:highlight w:val="cyan"/>
        </w:rPr>
        <w:t>aimed at neutralizing U</w:t>
      </w:r>
      <w:r w:rsidRPr="001C2394">
        <w:rPr>
          <w:rStyle w:val="StyleUnderline"/>
        </w:rPr>
        <w:t xml:space="preserve">nited </w:t>
      </w:r>
      <w:r w:rsidRPr="00DE64F5">
        <w:rPr>
          <w:rStyle w:val="StyleUnderline"/>
          <w:highlight w:val="cyan"/>
        </w:rPr>
        <w:t>S</w:t>
      </w:r>
      <w:r w:rsidRPr="001C2394">
        <w:rPr>
          <w:rStyle w:val="StyleUnderline"/>
        </w:rPr>
        <w:t>tates</w:t>
      </w:r>
      <w:r w:rsidRPr="001C2394">
        <w:rPr>
          <w:sz w:val="16"/>
        </w:rPr>
        <w:t xml:space="preserve"> </w:t>
      </w:r>
      <w:r w:rsidRPr="001C2394">
        <w:rPr>
          <w:rStyle w:val="StyleUnderline"/>
        </w:rPr>
        <w:t>strengths</w:t>
      </w:r>
      <w:r w:rsidRPr="001C2394">
        <w:rPr>
          <w:sz w:val="16"/>
        </w:rPr>
        <w:t xml:space="preserve">. Threats posed by </w:t>
      </w:r>
      <w:r w:rsidRPr="001C2394">
        <w:rPr>
          <w:rStyle w:val="StyleUnderline"/>
        </w:rPr>
        <w:t>Iran</w:t>
      </w:r>
      <w:r w:rsidRPr="001C2394">
        <w:rPr>
          <w:sz w:val="16"/>
        </w:rPr>
        <w:t xml:space="preserve"> and </w:t>
      </w:r>
      <w:r w:rsidRPr="001C2394">
        <w:rPr>
          <w:rStyle w:val="StyleUnderline"/>
        </w:rPr>
        <w:t>North Korea have worsened</w:t>
      </w:r>
      <w:r w:rsidRPr="001C2394">
        <w:rPr>
          <w:sz w:val="16"/>
        </w:rPr>
        <w:t xml:space="preserve"> as those states develop more advanced weapons and creatively employ asymmetric tactics. In many regions, </w:t>
      </w:r>
      <w:r w:rsidRPr="00DE64F5">
        <w:rPr>
          <w:rStyle w:val="StyleUnderline"/>
          <w:highlight w:val="cyan"/>
        </w:rPr>
        <w:t>gray-zone aggression</w:t>
      </w:r>
      <w:r w:rsidRPr="001C2394">
        <w:rPr>
          <w:rStyle w:val="StyleUnderline"/>
        </w:rPr>
        <w:t xml:space="preserve">-- coercion in the space between war and peace--has </w:t>
      </w:r>
      <w:r w:rsidRPr="00DE64F5">
        <w:rPr>
          <w:rStyle w:val="StyleUnderline"/>
          <w:highlight w:val="cyan"/>
        </w:rPr>
        <w:t>become</w:t>
      </w:r>
      <w:r w:rsidRPr="001C2394">
        <w:rPr>
          <w:rStyle w:val="StyleUnderline"/>
        </w:rPr>
        <w:t xml:space="preserve"> revisionist actors' </w:t>
      </w:r>
      <w:r w:rsidRPr="00DE64F5">
        <w:rPr>
          <w:rStyle w:val="StyleUnderline"/>
          <w:highlight w:val="cyan"/>
        </w:rPr>
        <w:t>strategy of choice</w:t>
      </w:r>
      <w:r w:rsidRPr="001C2394">
        <w:rPr>
          <w:rStyle w:val="StyleUnderline"/>
        </w:rPr>
        <w:t>.</w:t>
      </w:r>
      <w:r w:rsidRPr="001C2394">
        <w:rPr>
          <w:sz w:val="16"/>
        </w:rPr>
        <w:t xml:space="preserve"> The dangers posed by radical jihadist groups such as ISIS and al-Qaeda have evolved and intensified. America is not simply facing renewed geopolitical competition, states and non- state actors are in conflict against the U.S. and the world it shaped.</w:t>
      </w:r>
    </w:p>
    <w:p w14:paraId="5C8F1A3E" w14:textId="77777777" w:rsidR="00356F76" w:rsidRPr="001C2394" w:rsidRDefault="00356F76" w:rsidP="00356F76">
      <w:pPr>
        <w:rPr>
          <w:rStyle w:val="StyleUnderline"/>
        </w:rPr>
      </w:pPr>
      <w:r w:rsidRPr="001C2394">
        <w:rPr>
          <w:sz w:val="16"/>
        </w:rPr>
        <w:t xml:space="preserve">Meanwhile, </w:t>
      </w:r>
      <w:r w:rsidRPr="00DE64F5">
        <w:rPr>
          <w:rStyle w:val="StyleUnderline"/>
          <w:highlight w:val="cyan"/>
        </w:rPr>
        <w:t>America</w:t>
      </w:r>
      <w:r w:rsidRPr="001C2394">
        <w:rPr>
          <w:sz w:val="16"/>
        </w:rPr>
        <w:t xml:space="preserve"> has </w:t>
      </w:r>
      <w:r w:rsidRPr="00DE64F5">
        <w:rPr>
          <w:rStyle w:val="StyleUnderline"/>
          <w:highlight w:val="cyan"/>
        </w:rPr>
        <w:t>weakened</w:t>
      </w:r>
      <w:r w:rsidRPr="001C2394">
        <w:rPr>
          <w:rStyle w:val="StyleUnderline"/>
        </w:rPr>
        <w:t xml:space="preserve"> its own </w:t>
      </w:r>
      <w:r w:rsidRPr="00DE64F5">
        <w:rPr>
          <w:rStyle w:val="StyleUnderline"/>
          <w:highlight w:val="cyan"/>
        </w:rPr>
        <w:t>defense</w:t>
      </w:r>
      <w:r w:rsidRPr="001C2394">
        <w:rPr>
          <w:sz w:val="16"/>
        </w:rPr>
        <w:t xml:space="preserve">. Decisions made by both political parties over the past decade, particularly the effects of the Budget Control Act of 2011 where defense spending fell from $794 billion in fiscal year (FY) 2010 to $586 billion in fiscal year 2015, have taken their toll. </w:t>
      </w:r>
      <w:r w:rsidRPr="001C2394">
        <w:rPr>
          <w:rStyle w:val="StyleUnderline"/>
        </w:rPr>
        <w:t>Political gridlock</w:t>
      </w:r>
      <w:r w:rsidRPr="001C2394">
        <w:rPr>
          <w:sz w:val="16"/>
        </w:rPr>
        <w:t xml:space="preserve"> forced the Pentagon to operate on disruptive, short-term continuing resolutions that </w:t>
      </w:r>
      <w:r w:rsidRPr="001C2394">
        <w:rPr>
          <w:rStyle w:val="StyleUnderline"/>
        </w:rPr>
        <w:t>triggered crippling, across-the-board cuts associated with the sequester mechanism in 2013. Accordingly, the size, readiness, and future capabilities of the armed forces have left America with less military power relative to the challenges it faces.</w:t>
      </w:r>
    </w:p>
    <w:p w14:paraId="78EEAF29" w14:textId="77777777" w:rsidR="00356F76" w:rsidRPr="001C2394" w:rsidRDefault="00356F76" w:rsidP="00356F76">
      <w:pPr>
        <w:rPr>
          <w:rStyle w:val="StyleUnderline"/>
        </w:rPr>
      </w:pPr>
      <w:r w:rsidRPr="001C2394">
        <w:rPr>
          <w:rStyle w:val="StyleUnderline"/>
        </w:rPr>
        <w:t xml:space="preserve">In the Western Pacific and Eastern Europe, </w:t>
      </w:r>
      <w:r w:rsidRPr="00DE64F5">
        <w:rPr>
          <w:rStyle w:val="StyleUnderline"/>
          <w:highlight w:val="cyan"/>
        </w:rPr>
        <w:t>critical regional military balances</w:t>
      </w:r>
      <w:r w:rsidRPr="001C2394">
        <w:rPr>
          <w:rStyle w:val="StyleUnderline"/>
        </w:rPr>
        <w:t xml:space="preserve"> are </w:t>
      </w:r>
      <w:r w:rsidRPr="00DE64F5">
        <w:rPr>
          <w:rStyle w:val="StyleUnderline"/>
          <w:highlight w:val="cyan"/>
        </w:rPr>
        <w:t>shifting dramatically in China's and Russia's favor.</w:t>
      </w:r>
      <w:r w:rsidRPr="001C2394">
        <w:rPr>
          <w:rStyle w:val="StyleUnderline"/>
        </w:rPr>
        <w:t xml:space="preserve"> In the </w:t>
      </w:r>
      <w:r w:rsidRPr="00DE64F5">
        <w:rPr>
          <w:rStyle w:val="StyleUnderline"/>
          <w:highlight w:val="cyan"/>
        </w:rPr>
        <w:t>S</w:t>
      </w:r>
      <w:r w:rsidRPr="001C2394">
        <w:rPr>
          <w:rStyle w:val="StyleUnderline"/>
        </w:rPr>
        <w:t xml:space="preserve">outh </w:t>
      </w:r>
      <w:r w:rsidRPr="00DE64F5">
        <w:rPr>
          <w:rStyle w:val="StyleUnderline"/>
          <w:highlight w:val="cyan"/>
        </w:rPr>
        <w:t>C</w:t>
      </w:r>
      <w:r w:rsidRPr="001C2394">
        <w:rPr>
          <w:rStyle w:val="StyleUnderline"/>
        </w:rPr>
        <w:t xml:space="preserve">hina </w:t>
      </w:r>
      <w:r w:rsidRPr="00DE64F5">
        <w:rPr>
          <w:rStyle w:val="StyleUnderline"/>
          <w:highlight w:val="cyan"/>
        </w:rPr>
        <w:t>S</w:t>
      </w:r>
      <w:r w:rsidRPr="001C2394">
        <w:rPr>
          <w:rStyle w:val="StyleUnderline"/>
        </w:rPr>
        <w:t xml:space="preserve">ea, </w:t>
      </w:r>
      <w:r w:rsidRPr="00DE64F5">
        <w:rPr>
          <w:rStyle w:val="StyleUnderline"/>
          <w:highlight w:val="cyan"/>
        </w:rPr>
        <w:t>Ukraine, and</w:t>
      </w:r>
      <w:r w:rsidRPr="001C2394">
        <w:rPr>
          <w:rStyle w:val="StyleUnderline"/>
        </w:rPr>
        <w:t xml:space="preserve"> the </w:t>
      </w:r>
      <w:r w:rsidRPr="00DE64F5">
        <w:rPr>
          <w:rStyle w:val="StyleUnderline"/>
          <w:highlight w:val="cyan"/>
        </w:rPr>
        <w:t>Middle East</w:t>
      </w:r>
      <w:r w:rsidRPr="001C2394">
        <w:rPr>
          <w:rStyle w:val="StyleUnderline"/>
        </w:rPr>
        <w:t xml:space="preserve"> gray-zone aggression is </w:t>
      </w:r>
      <w:r w:rsidRPr="00DE64F5">
        <w:rPr>
          <w:rStyle w:val="StyleUnderline"/>
          <w:highlight w:val="cyan"/>
        </w:rPr>
        <w:t>shifting</w:t>
      </w:r>
      <w:r w:rsidRPr="001C2394">
        <w:rPr>
          <w:rStyle w:val="StyleUnderline"/>
        </w:rPr>
        <w:t xml:space="preserve"> the status quo </w:t>
      </w:r>
      <w:r w:rsidRPr="00DE64F5">
        <w:rPr>
          <w:rStyle w:val="Emphasis"/>
          <w:highlight w:val="cyan"/>
        </w:rPr>
        <w:t>in destabilizing ways</w:t>
      </w:r>
      <w:r w:rsidRPr="001C2394">
        <w:rPr>
          <w:rStyle w:val="StyleUnderline"/>
        </w:rPr>
        <w:t>. Allies</w:t>
      </w:r>
      <w:r w:rsidRPr="001C2394">
        <w:rPr>
          <w:sz w:val="16"/>
        </w:rPr>
        <w:t xml:space="preserve"> and adversaries </w:t>
      </w:r>
      <w:r w:rsidRPr="001C2394">
        <w:rPr>
          <w:rStyle w:val="StyleUnderline"/>
        </w:rPr>
        <w:t xml:space="preserve">question whether America can uphold its commitments. From the Taiwan Strait to the Baltics, </w:t>
      </w:r>
      <w:r w:rsidRPr="00DE64F5">
        <w:rPr>
          <w:rStyle w:val="StyleUnderline"/>
          <w:highlight w:val="cyan"/>
        </w:rPr>
        <w:t>peace</w:t>
      </w:r>
      <w:r w:rsidRPr="001C2394">
        <w:rPr>
          <w:rStyle w:val="StyleUnderline"/>
        </w:rPr>
        <w:t xml:space="preserve"> has long </w:t>
      </w:r>
      <w:r w:rsidRPr="00DE64F5">
        <w:rPr>
          <w:rStyle w:val="StyleUnderline"/>
          <w:highlight w:val="cyan"/>
        </w:rPr>
        <w:t>rested on</w:t>
      </w:r>
      <w:r w:rsidRPr="001C2394">
        <w:rPr>
          <w:rStyle w:val="StyleUnderline"/>
        </w:rPr>
        <w:t xml:space="preserve"> the </w:t>
      </w:r>
      <w:r w:rsidRPr="00DE64F5">
        <w:rPr>
          <w:rStyle w:val="StyleUnderline"/>
          <w:highlight w:val="cyan"/>
        </w:rPr>
        <w:t>perception</w:t>
      </w:r>
      <w:r w:rsidRPr="001C2394">
        <w:rPr>
          <w:rStyle w:val="StyleUnderline"/>
        </w:rPr>
        <w:t xml:space="preserve">, indeed belief, that the </w:t>
      </w:r>
      <w:r w:rsidRPr="00DE64F5">
        <w:rPr>
          <w:rStyle w:val="StyleUnderline"/>
          <w:highlight w:val="cyan"/>
        </w:rPr>
        <w:t>U</w:t>
      </w:r>
      <w:r w:rsidRPr="001C2394">
        <w:rPr>
          <w:rStyle w:val="StyleUnderline"/>
        </w:rPr>
        <w:t xml:space="preserve">nited </w:t>
      </w:r>
      <w:r w:rsidRPr="00DE64F5">
        <w:rPr>
          <w:rStyle w:val="StyleUnderline"/>
          <w:highlight w:val="cyan"/>
        </w:rPr>
        <w:t>S</w:t>
      </w:r>
      <w:r w:rsidRPr="001C2394">
        <w:rPr>
          <w:rStyle w:val="StyleUnderline"/>
        </w:rPr>
        <w:t xml:space="preserve">tates </w:t>
      </w:r>
      <w:r w:rsidRPr="00DE64F5">
        <w:rPr>
          <w:rStyle w:val="StyleUnderline"/>
          <w:highlight w:val="cyan"/>
        </w:rPr>
        <w:t xml:space="preserve">can win </w:t>
      </w:r>
      <w:r w:rsidRPr="001C2394">
        <w:rPr>
          <w:rStyle w:val="StyleUnderline"/>
        </w:rPr>
        <w:t xml:space="preserve">decisively. </w:t>
      </w:r>
      <w:r w:rsidRPr="00DE64F5">
        <w:rPr>
          <w:rStyle w:val="Emphasis"/>
          <w:highlight w:val="cyan"/>
        </w:rPr>
        <w:t>As that perception fades, conflict becomes more likely</w:t>
      </w:r>
      <w:r w:rsidRPr="001C2394">
        <w:rPr>
          <w:rStyle w:val="StyleUnderline"/>
        </w:rPr>
        <w:t>.</w:t>
      </w:r>
    </w:p>
    <w:p w14:paraId="77C2B4A6" w14:textId="77777777" w:rsidR="00356F76" w:rsidRPr="001C2394" w:rsidRDefault="00356F76" w:rsidP="00356F76">
      <w:pPr>
        <w:rPr>
          <w:rStyle w:val="StyleUnderline"/>
        </w:rPr>
      </w:pPr>
      <w:r w:rsidRPr="001C2394">
        <w:rPr>
          <w:rStyle w:val="StyleUnderline"/>
        </w:rPr>
        <w:t xml:space="preserve">Should war occur, American forces will face harder fights and suffer far greater losses than at any time since Vietnam. Competitors such as China, Russia, or North Korea can disrupt the homeland with cyberattacks or the real risk of limited nuclear strikes. In war with Russia in the Baltics, with China in defense of Taiwan, or with two or more rivals simultaneously American forces might fail to accomplish timely objectives at an acceptable price. Bluntly, </w:t>
      </w:r>
      <w:r w:rsidRPr="00DE64F5">
        <w:rPr>
          <w:rStyle w:val="StyleUnderline"/>
          <w:highlight w:val="cyan"/>
        </w:rPr>
        <w:t>the U.S. could lose.</w:t>
      </w:r>
    </w:p>
    <w:p w14:paraId="03992EC8" w14:textId="77777777" w:rsidR="00356F76" w:rsidRPr="001C2394" w:rsidRDefault="00356F76" w:rsidP="00356F76">
      <w:pPr>
        <w:rPr>
          <w:sz w:val="16"/>
        </w:rPr>
      </w:pPr>
      <w:r w:rsidRPr="001C2394">
        <w:rPr>
          <w:sz w:val="16"/>
        </w:rPr>
        <w:t>Such outcomes can be avoided. The Department of Defense needs innovative operational concepts for countering gray-zone aggression and projecting power into contested zones. Bolder approaches to acquiring and rapidly fielding leap-ahead capabilities are imperative. The United States must thoroughly modernize its nuclear deterrent, increase its cyberwarfare, electronic warfare, space, and missile defense capabilities, and remedy accumulated readiness shortfalls.</w:t>
      </w:r>
    </w:p>
    <w:p w14:paraId="26A4667B" w14:textId="77777777" w:rsidR="00356F76" w:rsidRPr="001C2394" w:rsidRDefault="00356F76" w:rsidP="00356F76">
      <w:pPr>
        <w:rPr>
          <w:rStyle w:val="StyleUnderline"/>
        </w:rPr>
      </w:pPr>
      <w:r w:rsidRPr="00DE64F5">
        <w:rPr>
          <w:rStyle w:val="StyleUnderline"/>
          <w:highlight w:val="cyan"/>
        </w:rPr>
        <w:t>A larger military is needed</w:t>
      </w:r>
      <w:r w:rsidRPr="001C2394">
        <w:rPr>
          <w:sz w:val="16"/>
        </w:rPr>
        <w:t xml:space="preserve">. The Army, Navy, and Air Force all must grow. </w:t>
      </w:r>
      <w:r w:rsidRPr="001C2394">
        <w:rPr>
          <w:rStyle w:val="StyleUnderline"/>
        </w:rPr>
        <w:t xml:space="preserve">The </w:t>
      </w:r>
      <w:r w:rsidRPr="00DE64F5">
        <w:rPr>
          <w:rStyle w:val="StyleUnderline"/>
          <w:highlight w:val="cyan"/>
        </w:rPr>
        <w:t>U</w:t>
      </w:r>
      <w:r w:rsidRPr="001C2394">
        <w:rPr>
          <w:rStyle w:val="StyleUnderline"/>
        </w:rPr>
        <w:t xml:space="preserve">nited </w:t>
      </w:r>
      <w:r w:rsidRPr="00DE64F5">
        <w:rPr>
          <w:rStyle w:val="StyleUnderline"/>
          <w:highlight w:val="cyan"/>
        </w:rPr>
        <w:t>S</w:t>
      </w:r>
      <w:r w:rsidRPr="001C2394">
        <w:rPr>
          <w:rStyle w:val="StyleUnderline"/>
        </w:rPr>
        <w:t xml:space="preserve">tates </w:t>
      </w:r>
      <w:r w:rsidRPr="00DE64F5">
        <w:rPr>
          <w:rStyle w:val="StyleUnderline"/>
          <w:highlight w:val="cyan"/>
        </w:rPr>
        <w:t>requires more-</w:t>
      </w:r>
      <w:r w:rsidRPr="001C2394">
        <w:rPr>
          <w:rStyle w:val="StyleUnderline"/>
        </w:rPr>
        <w:t>-and more capable--</w:t>
      </w:r>
      <w:r w:rsidRPr="00DE64F5">
        <w:rPr>
          <w:rStyle w:val="StyleUnderline"/>
          <w:highlight w:val="cyan"/>
        </w:rPr>
        <w:t>forces</w:t>
      </w:r>
      <w:r w:rsidRPr="001C2394">
        <w:rPr>
          <w:rStyle w:val="StyleUnderline"/>
        </w:rPr>
        <w:t xml:space="preserve"> in key areas from short-range air defense to precision-guided munitions and air- and sealift. </w:t>
      </w:r>
      <w:r w:rsidRPr="00DE64F5">
        <w:rPr>
          <w:rStyle w:val="StyleUnderline"/>
          <w:highlight w:val="cyan"/>
        </w:rPr>
        <w:t>These</w:t>
      </w:r>
      <w:r w:rsidRPr="001C2394">
        <w:rPr>
          <w:rStyle w:val="StyleUnderline"/>
        </w:rPr>
        <w:t xml:space="preserve"> enhancements </w:t>
      </w:r>
      <w:r w:rsidRPr="00DE64F5">
        <w:rPr>
          <w:rStyle w:val="StyleUnderline"/>
          <w:highlight w:val="cyan"/>
        </w:rPr>
        <w:t>are critical to projecting</w:t>
      </w:r>
      <w:r w:rsidRPr="001C2394">
        <w:rPr>
          <w:rStyle w:val="StyleUnderline"/>
        </w:rPr>
        <w:t xml:space="preserve"> American </w:t>
      </w:r>
      <w:r w:rsidRPr="00DE64F5">
        <w:rPr>
          <w:rStyle w:val="StyleUnderline"/>
          <w:highlight w:val="cyan"/>
        </w:rPr>
        <w:t>power</w:t>
      </w:r>
      <w:r w:rsidRPr="001C2394">
        <w:rPr>
          <w:rStyle w:val="StyleUnderline"/>
        </w:rPr>
        <w:t xml:space="preserve"> globally and to defeating aggression in more forms and in more than one region simultaneously. The evolving, serious security challenges in Europe, the Middle East, and the Asia-Pacific demand it.</w:t>
      </w:r>
    </w:p>
    <w:p w14:paraId="0BFC3C87" w14:textId="77777777" w:rsidR="00356F76" w:rsidRPr="00410B9D" w:rsidRDefault="00356F76" w:rsidP="00356F76"/>
    <w:p w14:paraId="4EF07C85" w14:textId="77777777" w:rsidR="009C09BB" w:rsidRPr="00F51463" w:rsidRDefault="009C09BB" w:rsidP="009C09BB">
      <w:pPr>
        <w:pStyle w:val="Heading4"/>
        <w:rPr>
          <w:rFonts w:cs="Arial"/>
        </w:rPr>
      </w:pPr>
      <w:r>
        <w:rPr>
          <w:rFonts w:cs="Arial"/>
        </w:rPr>
        <w:t xml:space="preserve">Military </w:t>
      </w:r>
      <w:r>
        <w:rPr>
          <w:rFonts w:cs="Arial"/>
          <w:u w:val="single"/>
        </w:rPr>
        <w:t>primacy</w:t>
      </w:r>
      <w:r>
        <w:rPr>
          <w:rFonts w:cs="Arial"/>
        </w:rPr>
        <w:t xml:space="preserve"> solves </w:t>
      </w:r>
      <w:r>
        <w:rPr>
          <w:rFonts w:cs="Arial"/>
          <w:u w:val="single"/>
        </w:rPr>
        <w:t>nuke war</w:t>
      </w:r>
      <w:r>
        <w:rPr>
          <w:rFonts w:cs="Arial"/>
        </w:rPr>
        <w:t xml:space="preserve"> and global </w:t>
      </w:r>
      <w:r>
        <w:rPr>
          <w:rFonts w:cs="Arial"/>
          <w:u w:val="single"/>
        </w:rPr>
        <w:t>alliance decline</w:t>
      </w:r>
      <w:r>
        <w:rPr>
          <w:rFonts w:cs="Arial"/>
        </w:rPr>
        <w:t xml:space="preserve"> </w:t>
      </w:r>
    </w:p>
    <w:p w14:paraId="7AE5D520" w14:textId="77777777" w:rsidR="009C09BB" w:rsidRPr="00150FE5" w:rsidRDefault="009C09BB" w:rsidP="009C09BB">
      <w:r w:rsidRPr="00150FE5">
        <w:rPr>
          <w:rStyle w:val="Style13ptBold"/>
        </w:rPr>
        <w:t>Inboden 16</w:t>
      </w:r>
      <w:r w:rsidRPr="00150FE5">
        <w:t xml:space="preserve">. (William Charles Inboden, PhD, is Executive Director of the William P. Clements, Jr. Center for History, Strategy, and Statecraft and Associate Professor of Public Affairs at the University of Texas-Austin. The Role of a Strong National Defense. 2016. </w:t>
      </w:r>
      <w:hyperlink r:id="rId25" w:history="1">
        <w:r w:rsidRPr="00150FE5">
          <w:rPr>
            <w:rStyle w:val="Hyperlink"/>
          </w:rPr>
          <w:t>https://s3.amazonaws.com/ims-2016/PDF/2016_Index_of_US_Military_Strength_ESSAYS_INBODEN.pdf</w:t>
        </w:r>
      </w:hyperlink>
      <w:r w:rsidRPr="00150FE5">
        <w:t>)</w:t>
      </w:r>
    </w:p>
    <w:p w14:paraId="5E2E3285" w14:textId="77777777" w:rsidR="009C09BB" w:rsidRDefault="009C09BB" w:rsidP="009C09BB">
      <w:pPr>
        <w:rPr>
          <w:rStyle w:val="StyleUnderline"/>
        </w:rPr>
      </w:pPr>
      <w:r w:rsidRPr="00F51463">
        <w:rPr>
          <w:sz w:val="16"/>
        </w:rPr>
        <w:t>One of the few core responsibilities of the federal government mandated by the Constitution of the United States is “to provide for the common defence.”2 Upon commissioning, every American military officer swears an oath to “support and defend” this Constitution.3</w:t>
      </w:r>
      <w:r w:rsidRPr="00150FE5">
        <w:rPr>
          <w:rStyle w:val="StyleUnderline"/>
        </w:rPr>
        <w:t xml:space="preserve"> Accordingly, </w:t>
      </w:r>
      <w:r w:rsidRPr="00DE64F5">
        <w:rPr>
          <w:rStyle w:val="StyleUnderline"/>
          <w:highlight w:val="cyan"/>
        </w:rPr>
        <w:t xml:space="preserve">the </w:t>
      </w:r>
      <w:r w:rsidRPr="00150FE5">
        <w:rPr>
          <w:rStyle w:val="StyleUnderline"/>
        </w:rPr>
        <w:t xml:space="preserve">core </w:t>
      </w:r>
      <w:r w:rsidRPr="00DE64F5">
        <w:rPr>
          <w:rStyle w:val="Emphasis"/>
          <w:highlight w:val="cyan"/>
        </w:rPr>
        <w:t>mission</w:t>
      </w:r>
      <w:r w:rsidRPr="00DE64F5">
        <w:rPr>
          <w:rStyle w:val="StyleUnderline"/>
          <w:highlight w:val="cyan"/>
        </w:rPr>
        <w:t xml:space="preserve"> of the </w:t>
      </w:r>
      <w:r w:rsidRPr="00150FE5">
        <w:rPr>
          <w:rStyle w:val="StyleUnderline"/>
        </w:rPr>
        <w:t xml:space="preserve">American </w:t>
      </w:r>
      <w:r w:rsidRPr="00DE64F5">
        <w:rPr>
          <w:rStyle w:val="StyleUnderline"/>
          <w:highlight w:val="cyan"/>
        </w:rPr>
        <w:t xml:space="preserve">military is to </w:t>
      </w:r>
      <w:r w:rsidRPr="00DE64F5">
        <w:rPr>
          <w:rStyle w:val="Emphasis"/>
          <w:highlight w:val="cyan"/>
        </w:rPr>
        <w:t>protect</w:t>
      </w:r>
      <w:r w:rsidRPr="00DE64F5">
        <w:rPr>
          <w:rStyle w:val="StyleUnderline"/>
          <w:highlight w:val="cyan"/>
        </w:rPr>
        <w:t xml:space="preserve"> and defend</w:t>
      </w:r>
      <w:r w:rsidRPr="00150FE5">
        <w:rPr>
          <w:rStyle w:val="StyleUnderline"/>
        </w:rPr>
        <w:t xml:space="preserve"> our nation. </w:t>
      </w:r>
      <w:r w:rsidRPr="00DE64F5">
        <w:rPr>
          <w:rStyle w:val="StyleUnderline"/>
          <w:highlight w:val="cyan"/>
        </w:rPr>
        <w:t xml:space="preserve">This means </w:t>
      </w:r>
      <w:r w:rsidRPr="00DE64F5">
        <w:rPr>
          <w:rStyle w:val="Emphasis"/>
          <w:highlight w:val="cyan"/>
        </w:rPr>
        <w:t>deterring</w:t>
      </w:r>
      <w:r w:rsidRPr="00150FE5">
        <w:rPr>
          <w:rStyle w:val="StyleUnderline"/>
        </w:rPr>
        <w:t xml:space="preserve"> potential </w:t>
      </w:r>
      <w:r w:rsidRPr="00DE64F5">
        <w:rPr>
          <w:rStyle w:val="StyleUnderline"/>
          <w:highlight w:val="cyan"/>
        </w:rPr>
        <w:t xml:space="preserve">aggressors </w:t>
      </w:r>
      <w:r w:rsidRPr="00F51463">
        <w:rPr>
          <w:rStyle w:val="StyleUnderline"/>
        </w:rPr>
        <w:t>and</w:t>
      </w:r>
      <w:r w:rsidRPr="00150FE5">
        <w:rPr>
          <w:rStyle w:val="StyleUnderline"/>
        </w:rPr>
        <w:t xml:space="preserve">, if deterrence fails, </w:t>
      </w:r>
      <w:r w:rsidRPr="00DE64F5">
        <w:rPr>
          <w:rStyle w:val="Emphasis"/>
          <w:highlight w:val="cyan"/>
        </w:rPr>
        <w:t>fighting</w:t>
      </w:r>
      <w:r w:rsidRPr="00DE64F5">
        <w:rPr>
          <w:rStyle w:val="StyleUnderline"/>
          <w:highlight w:val="cyan"/>
        </w:rPr>
        <w:t xml:space="preserve"> and </w:t>
      </w:r>
      <w:r w:rsidRPr="00DE64F5">
        <w:rPr>
          <w:rStyle w:val="Emphasis"/>
          <w:highlight w:val="cyan"/>
        </w:rPr>
        <w:t>winning wars</w:t>
      </w:r>
      <w:r w:rsidRPr="00150FE5">
        <w:rPr>
          <w:rStyle w:val="StyleUnderline"/>
        </w:rPr>
        <w:t xml:space="preserve">. </w:t>
      </w:r>
      <w:r w:rsidRPr="00F51463">
        <w:rPr>
          <w:sz w:val="16"/>
        </w:rPr>
        <w:t xml:space="preserve">Any consideration of the military’s role and American defense policy must start with that foundational principle. Yet if the need for a strong military begins with the mission to fight and win wars, it does not end there. As the quote from Theodore Roosevelt at the beginning of this essay illustrates, American leaders have long appreciated that a formidable military can produce abundant diplomatic and economic dividends, even—especially—when not wielded in wartime. The United States’ </w:t>
      </w:r>
      <w:r w:rsidRPr="00F51463">
        <w:rPr>
          <w:rStyle w:val="StyleUnderline"/>
        </w:rPr>
        <w:t xml:space="preserve">military </w:t>
      </w:r>
      <w:r w:rsidRPr="00DE64F5">
        <w:rPr>
          <w:rStyle w:val="Emphasis"/>
          <w:highlight w:val="cyan"/>
        </w:rPr>
        <w:t>capability</w:t>
      </w:r>
      <w:r w:rsidRPr="00DE64F5">
        <w:rPr>
          <w:rStyle w:val="StyleUnderline"/>
          <w:highlight w:val="cyan"/>
        </w:rPr>
        <w:t xml:space="preserve"> supported our nation’s rise to </w:t>
      </w:r>
      <w:r w:rsidRPr="00DE64F5">
        <w:rPr>
          <w:rStyle w:val="Emphasis"/>
          <w:highlight w:val="cyan"/>
        </w:rPr>
        <w:t>global greatness</w:t>
      </w:r>
      <w:r w:rsidRPr="00150FE5">
        <w:rPr>
          <w:rStyle w:val="StyleUnderline"/>
        </w:rPr>
        <w:t xml:space="preserve"> over the past century, but this was often </w:t>
      </w:r>
      <w:r w:rsidRPr="00DE64F5">
        <w:rPr>
          <w:rStyle w:val="StyleUnderline"/>
          <w:highlight w:val="cyan"/>
        </w:rPr>
        <w:t>because of</w:t>
      </w:r>
      <w:r w:rsidRPr="00150FE5">
        <w:rPr>
          <w:rStyle w:val="StyleUnderline"/>
        </w:rPr>
        <w:t xml:space="preserve"> the </w:t>
      </w:r>
      <w:r w:rsidRPr="00DE64F5">
        <w:rPr>
          <w:rStyle w:val="StyleUnderline"/>
          <w:highlight w:val="cyan"/>
        </w:rPr>
        <w:t xml:space="preserve">increased </w:t>
      </w:r>
      <w:r w:rsidRPr="00DE64F5">
        <w:rPr>
          <w:rStyle w:val="Emphasis"/>
          <w:highlight w:val="cyan"/>
        </w:rPr>
        <w:t>influence</w:t>
      </w:r>
      <w:r w:rsidRPr="00DE64F5">
        <w:rPr>
          <w:rStyle w:val="StyleUnderline"/>
          <w:highlight w:val="cyan"/>
        </w:rPr>
        <w:t xml:space="preserve"> and </w:t>
      </w:r>
      <w:r w:rsidRPr="00DE64F5">
        <w:rPr>
          <w:rStyle w:val="Emphasis"/>
          <w:highlight w:val="cyan"/>
        </w:rPr>
        <w:t>credibility</w:t>
      </w:r>
      <w:r w:rsidRPr="00DE64F5">
        <w:rPr>
          <w:rStyle w:val="StyleUnderline"/>
          <w:highlight w:val="cyan"/>
        </w:rPr>
        <w:t xml:space="preserve"> produced </w:t>
      </w:r>
      <w:r w:rsidRPr="00F51463">
        <w:rPr>
          <w:sz w:val="16"/>
        </w:rPr>
        <w:t>by this capability rather than the overt use of force. Along the way, there developed an American strategic tradition that integrated military strength with diplomatic acumen, economic growth, and international influence.4 It is an historic tradition with an impressive heritage and continuing salience today. Drawing on the historical record, there are many ways beyond the kinetic use of force that a strong national defense bolsters our national power and global influence. A robust defense budget and defense policy also strengthens our nation in manifest other ways. A</w:t>
      </w:r>
      <w:r w:rsidRPr="00150FE5">
        <w:rPr>
          <w:rStyle w:val="StyleUnderline"/>
        </w:rPr>
        <w:t xml:space="preserve"> </w:t>
      </w:r>
      <w:r w:rsidRPr="00DE64F5">
        <w:rPr>
          <w:rStyle w:val="Emphasis"/>
          <w:highlight w:val="cyan"/>
        </w:rPr>
        <w:t>well-equipped defense</w:t>
      </w:r>
      <w:r w:rsidRPr="00DE64F5">
        <w:rPr>
          <w:rStyle w:val="StyleUnderline"/>
          <w:highlight w:val="cyan"/>
        </w:rPr>
        <w:t xml:space="preserve"> enhances our capabilities and influence across</w:t>
      </w:r>
      <w:r w:rsidRPr="00150FE5">
        <w:rPr>
          <w:rStyle w:val="StyleUnderline"/>
        </w:rPr>
        <w:t xml:space="preserve"> virtually </w:t>
      </w:r>
      <w:r w:rsidRPr="00F51463">
        <w:rPr>
          <w:rStyle w:val="StyleUnderline"/>
        </w:rPr>
        <w:t>all other elements of national power</w:t>
      </w:r>
      <w:r w:rsidRPr="00150FE5">
        <w:rPr>
          <w:rStyle w:val="StyleUnderline"/>
        </w:rPr>
        <w:t xml:space="preserve">: </w:t>
      </w:r>
      <w:r w:rsidRPr="00DE64F5">
        <w:rPr>
          <w:rStyle w:val="StyleUnderline"/>
          <w:highlight w:val="cyan"/>
        </w:rPr>
        <w:t xml:space="preserve">our </w:t>
      </w:r>
      <w:r w:rsidRPr="00DE64F5">
        <w:rPr>
          <w:rStyle w:val="Emphasis"/>
          <w:highlight w:val="cyan"/>
        </w:rPr>
        <w:t>economy</w:t>
      </w:r>
      <w:r w:rsidRPr="00150FE5">
        <w:rPr>
          <w:rStyle w:val="StyleUnderline"/>
        </w:rPr>
        <w:t xml:space="preserve">, our </w:t>
      </w:r>
      <w:r w:rsidRPr="00DE64F5">
        <w:rPr>
          <w:rStyle w:val="Emphasis"/>
          <w:highlight w:val="cyan"/>
        </w:rPr>
        <w:t>diplomacy</w:t>
      </w:r>
      <w:r w:rsidRPr="00150FE5">
        <w:rPr>
          <w:rStyle w:val="StyleUnderline"/>
        </w:rPr>
        <w:t xml:space="preserve">, our </w:t>
      </w:r>
      <w:r w:rsidRPr="00DE64F5">
        <w:rPr>
          <w:rStyle w:val="Emphasis"/>
          <w:highlight w:val="cyan"/>
        </w:rPr>
        <w:t>alliances</w:t>
      </w:r>
      <w:r w:rsidRPr="00DE64F5">
        <w:rPr>
          <w:rStyle w:val="StyleUnderline"/>
          <w:highlight w:val="cyan"/>
        </w:rPr>
        <w:t>, and our credibility</w:t>
      </w:r>
      <w:r w:rsidRPr="00150FE5">
        <w:rPr>
          <w:rStyle w:val="StyleUnderline"/>
        </w:rPr>
        <w:t xml:space="preserve"> </w:t>
      </w:r>
      <w:r w:rsidRPr="00F51463">
        <w:rPr>
          <w:sz w:val="16"/>
        </w:rPr>
        <w:t xml:space="preserve">and influence in the world. Conversely, an underresourced national defense threatens to diminish our national power across all of these other dimensions. </w:t>
      </w:r>
      <w:r w:rsidRPr="00150FE5">
        <w:rPr>
          <w:rStyle w:val="StyleUnderline"/>
        </w:rPr>
        <w:t xml:space="preserve">A </w:t>
      </w:r>
      <w:r w:rsidRPr="00DE64F5">
        <w:rPr>
          <w:rStyle w:val="StyleUnderline"/>
          <w:highlight w:val="cyan"/>
        </w:rPr>
        <w:t xml:space="preserve">strong </w:t>
      </w:r>
      <w:r w:rsidRPr="00DE64F5">
        <w:rPr>
          <w:rStyle w:val="Emphasis"/>
          <w:highlight w:val="cyan"/>
        </w:rPr>
        <w:t>national defense</w:t>
      </w:r>
      <w:r w:rsidRPr="00DE64F5">
        <w:rPr>
          <w:rStyle w:val="StyleUnderline"/>
          <w:highlight w:val="cyan"/>
        </w:rPr>
        <w:t xml:space="preserve"> is</w:t>
      </w:r>
      <w:r w:rsidRPr="00150FE5">
        <w:rPr>
          <w:rStyle w:val="StyleUnderline"/>
        </w:rPr>
        <w:t xml:space="preserve"> thus </w:t>
      </w:r>
      <w:r w:rsidRPr="00DE64F5">
        <w:rPr>
          <w:rStyle w:val="Emphasis"/>
          <w:highlight w:val="cyan"/>
        </w:rPr>
        <w:t>indispensable</w:t>
      </w:r>
      <w:r w:rsidRPr="00DE64F5">
        <w:rPr>
          <w:rStyle w:val="StyleUnderline"/>
          <w:highlight w:val="cyan"/>
        </w:rPr>
        <w:t xml:space="preserve"> for a </w:t>
      </w:r>
      <w:r w:rsidRPr="00DE64F5">
        <w:rPr>
          <w:rStyle w:val="Emphasis"/>
          <w:highlight w:val="cyan"/>
        </w:rPr>
        <w:t>peaceful</w:t>
      </w:r>
      <w:r w:rsidRPr="00DE64F5">
        <w:rPr>
          <w:rStyle w:val="StyleUnderline"/>
          <w:highlight w:val="cyan"/>
        </w:rPr>
        <w:t xml:space="preserve">, </w:t>
      </w:r>
      <w:r w:rsidRPr="00F51463">
        <w:rPr>
          <w:rStyle w:val="StyleUnderline"/>
        </w:rPr>
        <w:t xml:space="preserve">successful, and free </w:t>
      </w:r>
      <w:r w:rsidRPr="00DE64F5">
        <w:rPr>
          <w:rStyle w:val="StyleUnderline"/>
          <w:highlight w:val="cyan"/>
        </w:rPr>
        <w:t>America</w:t>
      </w:r>
      <w:r w:rsidRPr="00150FE5">
        <w:rPr>
          <w:rStyle w:val="StyleUnderline"/>
        </w:rPr>
        <w:t>—even if a shot is never fired</w:t>
      </w:r>
      <w:r w:rsidRPr="00F51463">
        <w:rPr>
          <w:sz w:val="16"/>
        </w:rPr>
        <w:t>. The diplomatic successes in building and maintaining a stable and peaceful international order achieved by the United States over the past century have been enabled by America’s military dominance. Conversely, the calamitous defense budget cuts and corresponding rise of potential peer competitors in the present day are already undermining America’s diplomatic and economic influence. A well-appointed</w:t>
      </w:r>
      <w:r w:rsidRPr="00F51463">
        <w:rPr>
          <w:rStyle w:val="StyleUnderline"/>
        </w:rPr>
        <w:t xml:space="preserve"> </w:t>
      </w:r>
      <w:r w:rsidRPr="00DE64F5">
        <w:rPr>
          <w:rStyle w:val="StyleUnderline"/>
          <w:highlight w:val="cyan"/>
        </w:rPr>
        <w:t xml:space="preserve">military improves </w:t>
      </w:r>
      <w:r w:rsidRPr="00DE64F5">
        <w:rPr>
          <w:rStyle w:val="Emphasis"/>
          <w:highlight w:val="cyan"/>
        </w:rPr>
        <w:t>diplomacy</w:t>
      </w:r>
      <w:r w:rsidRPr="00DE64F5">
        <w:rPr>
          <w:rStyle w:val="StyleUnderline"/>
          <w:highlight w:val="cyan"/>
        </w:rPr>
        <w:t xml:space="preserve"> with </w:t>
      </w:r>
      <w:r w:rsidRPr="00DE64F5">
        <w:rPr>
          <w:rStyle w:val="Emphasis"/>
          <w:highlight w:val="cyan"/>
        </w:rPr>
        <w:t>adversaries</w:t>
      </w:r>
      <w:r w:rsidRPr="00DE64F5">
        <w:rPr>
          <w:rStyle w:val="StyleUnderline"/>
          <w:highlight w:val="cyan"/>
        </w:rPr>
        <w:t>, strengthens</w:t>
      </w:r>
      <w:r w:rsidRPr="00150FE5">
        <w:rPr>
          <w:rStyle w:val="StyleUnderline"/>
        </w:rPr>
        <w:t xml:space="preserve"> our </w:t>
      </w:r>
      <w:r w:rsidRPr="00DE64F5">
        <w:rPr>
          <w:rStyle w:val="Emphasis"/>
          <w:highlight w:val="cyan"/>
        </w:rPr>
        <w:t>alliances</w:t>
      </w:r>
      <w:r w:rsidRPr="00DE64F5">
        <w:rPr>
          <w:rStyle w:val="StyleUnderline"/>
          <w:highlight w:val="cyan"/>
        </w:rPr>
        <w:t xml:space="preserve">, signals </w:t>
      </w:r>
      <w:r w:rsidRPr="00DE64F5">
        <w:rPr>
          <w:rStyle w:val="Emphasis"/>
          <w:highlight w:val="cyan"/>
        </w:rPr>
        <w:t>credibility</w:t>
      </w:r>
      <w:r w:rsidRPr="00DE64F5">
        <w:rPr>
          <w:rStyle w:val="StyleUnderline"/>
          <w:highlight w:val="cyan"/>
        </w:rPr>
        <w:t xml:space="preserve"> and resolve, </w:t>
      </w:r>
      <w:r w:rsidRPr="00DE64F5">
        <w:rPr>
          <w:rStyle w:val="Emphasis"/>
          <w:highlight w:val="cyan"/>
        </w:rPr>
        <w:t>deters aggression</w:t>
      </w:r>
      <w:r w:rsidRPr="00F51463">
        <w:rPr>
          <w:rStyle w:val="StyleUnderline"/>
        </w:rPr>
        <w:t>,</w:t>
      </w:r>
      <w:r w:rsidRPr="00150FE5">
        <w:rPr>
          <w:rStyle w:val="StyleUnderline"/>
        </w:rPr>
        <w:t xml:space="preserve"> and enhances national morale</w:t>
      </w:r>
      <w:r w:rsidRPr="00F51463">
        <w:rPr>
          <w:sz w:val="16"/>
        </w:rPr>
        <w:t xml:space="preserve">. Yet this is not to disregard the manifest other dividends that a strong military can pay. There are multiple pathways by which investments in military hard power produce economic benefits. For example, </w:t>
      </w:r>
      <w:r w:rsidRPr="00150FE5">
        <w:rPr>
          <w:rStyle w:val="StyleUnderline"/>
        </w:rPr>
        <w:t xml:space="preserve">the military’s role in protecting a stable international environment also creates predictable and secure conditions in which economic growth can flourish. </w:t>
      </w:r>
      <w:r w:rsidRPr="00DE64F5">
        <w:rPr>
          <w:rStyle w:val="StyleUnderline"/>
          <w:highlight w:val="cyan"/>
        </w:rPr>
        <w:t xml:space="preserve">The American </w:t>
      </w:r>
      <w:r w:rsidRPr="00DE64F5">
        <w:rPr>
          <w:rStyle w:val="Emphasis"/>
          <w:highlight w:val="cyan"/>
        </w:rPr>
        <w:t>security umbrella facilitated</w:t>
      </w:r>
      <w:r w:rsidRPr="00150FE5">
        <w:rPr>
          <w:rStyle w:val="StyleUnderline"/>
        </w:rPr>
        <w:t xml:space="preserve"> Western Europe’s postwar reconstruction and economic revival, and </w:t>
      </w:r>
      <w:r w:rsidRPr="00DE64F5">
        <w:rPr>
          <w:rStyle w:val="StyleUnderline"/>
          <w:highlight w:val="cyan"/>
        </w:rPr>
        <w:t xml:space="preserve">Asia’s half-century </w:t>
      </w:r>
      <w:r w:rsidRPr="00DE64F5">
        <w:rPr>
          <w:rStyle w:val="Emphasis"/>
          <w:highlight w:val="cyan"/>
        </w:rPr>
        <w:t>economic boom</w:t>
      </w:r>
      <w:r w:rsidRPr="00150FE5">
        <w:rPr>
          <w:rStyle w:val="StyleUnderline"/>
        </w:rPr>
        <w:t xml:space="preserve"> has been partly a function of America’s treaty alliances in the region maintaining peace and stability, </w:t>
      </w:r>
      <w:r w:rsidRPr="00DE64F5">
        <w:rPr>
          <w:rStyle w:val="StyleUnderline"/>
          <w:highlight w:val="cyan"/>
        </w:rPr>
        <w:t>exemplified by the</w:t>
      </w:r>
      <w:r w:rsidRPr="00150FE5">
        <w:rPr>
          <w:rStyle w:val="StyleUnderline"/>
        </w:rPr>
        <w:t xml:space="preserve"> United States </w:t>
      </w:r>
      <w:r w:rsidRPr="00DE64F5">
        <w:rPr>
          <w:rStyle w:val="StyleUnderline"/>
          <w:highlight w:val="cyan"/>
        </w:rPr>
        <w:t>Navy</w:t>
      </w:r>
      <w:r w:rsidRPr="00150FE5">
        <w:rPr>
          <w:rStyle w:val="StyleUnderline"/>
        </w:rPr>
        <w:t xml:space="preserve">’s Seventh Fleet </w:t>
      </w:r>
      <w:r w:rsidRPr="00DE64F5">
        <w:rPr>
          <w:rStyle w:val="StyleUnderline"/>
          <w:highlight w:val="cyan"/>
        </w:rPr>
        <w:t xml:space="preserve">protecting an open maritime order, </w:t>
      </w:r>
      <w:r w:rsidRPr="00F51463">
        <w:rPr>
          <w:rStyle w:val="StyleUnderline"/>
        </w:rPr>
        <w:t>freedom of navigation,</w:t>
      </w:r>
      <w:r w:rsidRPr="00150FE5">
        <w:rPr>
          <w:rStyle w:val="StyleUnderline"/>
        </w:rPr>
        <w:t xml:space="preserve"> </w:t>
      </w:r>
      <w:r w:rsidRPr="00DE64F5">
        <w:rPr>
          <w:rStyle w:val="StyleUnderline"/>
          <w:highlight w:val="cyan"/>
        </w:rPr>
        <w:t xml:space="preserve">and secure </w:t>
      </w:r>
      <w:r w:rsidRPr="00DE64F5">
        <w:rPr>
          <w:rStyle w:val="Emphasis"/>
          <w:highlight w:val="cyan"/>
        </w:rPr>
        <w:t>sea lanes</w:t>
      </w:r>
      <w:r w:rsidRPr="00150FE5">
        <w:rPr>
          <w:rStyle w:val="StyleUnderline"/>
        </w:rPr>
        <w:t xml:space="preserve">. </w:t>
      </w:r>
    </w:p>
    <w:p w14:paraId="2D5508EF" w14:textId="77777777" w:rsidR="009C09BB" w:rsidRPr="00F51463" w:rsidRDefault="009C09BB" w:rsidP="009C09BB"/>
    <w:p w14:paraId="2D112954" w14:textId="77777777" w:rsidR="003A43E1" w:rsidRDefault="003A43E1" w:rsidP="003A43E1">
      <w:pPr>
        <w:pStyle w:val="Heading4"/>
      </w:pPr>
      <w:r>
        <w:t>Readiness is key to prevent nuclear great power war</w:t>
      </w:r>
    </w:p>
    <w:p w14:paraId="066B3D4E" w14:textId="77777777" w:rsidR="003A43E1" w:rsidRDefault="003A43E1" w:rsidP="003A43E1">
      <w:r w:rsidRPr="007D53CE">
        <w:rPr>
          <w:rStyle w:val="Style13ptBold"/>
        </w:rPr>
        <w:t>Dowd</w:t>
      </w:r>
      <w:r>
        <w:t xml:space="preserve"> 12/31/</w:t>
      </w:r>
      <w:r w:rsidRPr="007D53CE">
        <w:rPr>
          <w:rStyle w:val="Style13ptBold"/>
        </w:rPr>
        <w:t>15</w:t>
      </w:r>
      <w:r>
        <w:t xml:space="preserve"> - senior fellow at the Sagamore Institute for Policy Research and a contributing editor for the American Legion magazine</w:t>
      </w:r>
    </w:p>
    <w:p w14:paraId="5B1B9F3E" w14:textId="77777777" w:rsidR="003A43E1" w:rsidRPr="00620327" w:rsidRDefault="003A43E1" w:rsidP="003A43E1">
      <w:r>
        <w:t xml:space="preserve">(Alan, “Shield &amp; Sword: The Case for Military Deterrence”, 12/31/15, </w:t>
      </w:r>
      <w:hyperlink r:id="rId26" w:history="1">
        <w:r w:rsidRPr="0079582D">
          <w:rPr>
            <w:rStyle w:val="Hyperlink"/>
          </w:rPr>
          <w:t>https://providencemag.com/2015/12/shield-sword-the-case-for-military-deterrence/</w:t>
        </w:r>
      </w:hyperlink>
      <w:r>
        <w:t>, Providence Magazine)</w:t>
      </w:r>
    </w:p>
    <w:p w14:paraId="4DB8F96B" w14:textId="77777777" w:rsidR="003A43E1" w:rsidRPr="00AA2025" w:rsidRDefault="003A43E1" w:rsidP="003A43E1">
      <w:pPr>
        <w:rPr>
          <w:sz w:val="16"/>
        </w:rPr>
      </w:pPr>
      <w:r w:rsidRPr="00620327">
        <w:rPr>
          <w:sz w:val="16"/>
        </w:rPr>
        <w:t xml:space="preserve">Surely, the same principle applies in the realm of nations. Our world teems with violent regimes and vicious [humans]. And something precious—our notion of peace, sovereignty, liberty, civilization itself—sits exposed to all that danger. </w:t>
      </w:r>
      <w:r w:rsidRPr="007973AD">
        <w:rPr>
          <w:rStyle w:val="StyleUnderline"/>
        </w:rPr>
        <w:t xml:space="preserve">In a world where might makes right, </w:t>
      </w:r>
      <w:r w:rsidRPr="00DE64F5">
        <w:rPr>
          <w:rStyle w:val="StyleUnderline"/>
          <w:highlight w:val="cyan"/>
        </w:rPr>
        <w:t xml:space="preserve">the </w:t>
      </w:r>
      <w:r w:rsidRPr="00DE64F5">
        <w:rPr>
          <w:rStyle w:val="Emphasis"/>
          <w:highlight w:val="cyan"/>
        </w:rPr>
        <w:t>only thing</w:t>
      </w:r>
      <w:r w:rsidRPr="00DE64F5">
        <w:rPr>
          <w:rStyle w:val="StyleUnderline"/>
          <w:highlight w:val="cyan"/>
        </w:rPr>
        <w:t xml:space="preserve"> that keeps the peace</w:t>
      </w:r>
      <w:r w:rsidRPr="00620327">
        <w:rPr>
          <w:sz w:val="16"/>
        </w:rPr>
        <w:t xml:space="preserve">, defends our sovereignty and liberty, and upholds civilization </w:t>
      </w:r>
      <w:r w:rsidRPr="00DE64F5">
        <w:rPr>
          <w:rStyle w:val="StyleUnderline"/>
          <w:highlight w:val="cyan"/>
        </w:rPr>
        <w:t>is</w:t>
      </w:r>
      <w:r w:rsidRPr="007973AD">
        <w:rPr>
          <w:rStyle w:val="StyleUnderline"/>
        </w:rPr>
        <w:t xml:space="preserve"> the willingness to use our resources to keep the dangers at bay</w:t>
      </w:r>
      <w:r w:rsidRPr="00620327">
        <w:rPr>
          <w:sz w:val="16"/>
        </w:rPr>
        <w:t xml:space="preserve">. Yet </w:t>
      </w:r>
      <w:r w:rsidRPr="007973AD">
        <w:rPr>
          <w:rStyle w:val="StyleUnderline"/>
        </w:rPr>
        <w:t>too many</w:t>
      </w:r>
      <w:r w:rsidRPr="00620327">
        <w:rPr>
          <w:sz w:val="16"/>
        </w:rPr>
        <w:t xml:space="preserve"> policymakers </w:t>
      </w:r>
      <w:r w:rsidRPr="007973AD">
        <w:rPr>
          <w:rStyle w:val="StyleUnderline"/>
        </w:rPr>
        <w:t xml:space="preserve">disregard the wisdom of military </w:t>
      </w:r>
      <w:r w:rsidRPr="00DE64F5">
        <w:rPr>
          <w:rStyle w:val="StyleUnderline"/>
          <w:highlight w:val="cyan"/>
        </w:rPr>
        <w:t>deterrence</w:t>
      </w:r>
      <w:r w:rsidRPr="00620327">
        <w:rPr>
          <w:sz w:val="16"/>
        </w:rPr>
        <w:t xml:space="preserve">, and too many people of faith forget that the aim of deterrence is, by definition, to prevent wars, not start them. Some people of faith oppose the threat of military force, let alone the use of military force, because of Christ’s message of peace. This is understandable in the abstract, but we must keep in mind two truths. First, governments are held to a different standard than individuals, and hence are expected to do certain things individuals aren’t expected to do—and arguably shouldn’t do certain things individuals should do. For example, a government that turned the other cheek when attacked would be conquered by its foes, leaving countless innocents defenseless. A government that put away the sword—that neglected its defenses—would invite aggression, thus jeopardizing its people. Second, all uses of force are not the same. The sheriff who uses force to apprehend a murderer is decidedly different from the criminal who uses force to commit a murder. The policemen posted outside a sporting event to deter violence are decidedly different from those who plot violence. Moral relativism is anything but a virtue. </w:t>
      </w:r>
      <w:r w:rsidRPr="007973AD">
        <w:rPr>
          <w:rStyle w:val="StyleUnderline"/>
        </w:rPr>
        <w:t xml:space="preserve">Some lament the fact that we live in such a violent world, but </w:t>
      </w:r>
      <w:r w:rsidRPr="007973AD">
        <w:rPr>
          <w:rStyle w:val="Emphasis"/>
        </w:rPr>
        <w:t>that’s precisely the point</w:t>
      </w:r>
      <w:r w:rsidRPr="007973AD">
        <w:rPr>
          <w:rStyle w:val="StyleUnderline"/>
        </w:rPr>
        <w:t>. Because we live in a violent world, governments must take steps to deter those who can be deterred</w:t>
      </w:r>
      <w:r w:rsidRPr="00620327">
        <w:rPr>
          <w:sz w:val="16"/>
        </w:rPr>
        <w:t>—</w:t>
      </w:r>
      <w:r w:rsidRPr="007973AD">
        <w:rPr>
          <w:rStyle w:val="StyleUnderline"/>
        </w:rPr>
        <w:t>and neutralize those who cannot</w:t>
      </w:r>
      <w:r w:rsidRPr="00620327">
        <w:rPr>
          <w:sz w:val="16"/>
        </w:rPr>
        <w:t xml:space="preserve">. In this regard, it pays to recall that Jesus had sterner words for scholars and scribes than He did for soldiers. In fact, when a centurion asked Jesus for help, He didn’t admonish the military commander to put down his sword. Instead, He commended him for his faith.[i] “Even in the Gospels,” soldier-scholar Ralph Peters reminds us, “it is assumed that soldiers are, however regrettably, necessary.”[ii] They are necessary not only for waging war but, preferably, for maintaining peace. </w:t>
      </w:r>
      <w:r w:rsidRPr="00DE64F5">
        <w:rPr>
          <w:rStyle w:val="StyleUnderline"/>
          <w:highlight w:val="cyan"/>
        </w:rPr>
        <w:t xml:space="preserve">It’s a paradoxical truth that </w:t>
      </w:r>
      <w:r w:rsidRPr="00DE64F5">
        <w:rPr>
          <w:rStyle w:val="Emphasis"/>
          <w:highlight w:val="cyan"/>
        </w:rPr>
        <w:t>military readiness can keep the peace</w:t>
      </w:r>
      <w:r w:rsidRPr="00620327">
        <w:rPr>
          <w:sz w:val="16"/>
        </w:rPr>
        <w:t xml:space="preserve">. The Romans had a phrase for it: Si vis pacem, para bellum. “If you wish for peace, prepare for war.” President George Washington put it more genteelly: “There is nothing so likely to produce peace as to be well prepared to meet an enemy.” Or, in the same way, “We infinitely desire peace,” President Theodore Roosevelt declared. “And the surest way of obtaining it is to show that we are not afraid of war.” </w:t>
      </w:r>
      <w:r w:rsidRPr="007973AD">
        <w:rPr>
          <w:rStyle w:val="StyleUnderline"/>
        </w:rPr>
        <w:t xml:space="preserve">After </w:t>
      </w:r>
      <w:r w:rsidRPr="00DE64F5">
        <w:rPr>
          <w:rStyle w:val="StyleUnderline"/>
          <w:highlight w:val="cyan"/>
        </w:rPr>
        <w:t>the West gambled civilization’</w:t>
      </w:r>
      <w:r w:rsidRPr="007973AD">
        <w:rPr>
          <w:rStyle w:val="StyleUnderline"/>
        </w:rPr>
        <w:t xml:space="preserve">s very </w:t>
      </w:r>
      <w:r w:rsidRPr="00DE64F5">
        <w:rPr>
          <w:rStyle w:val="StyleUnderline"/>
          <w:highlight w:val="cyan"/>
        </w:rPr>
        <w:t>existence in the</w:t>
      </w:r>
      <w:r w:rsidRPr="007973AD">
        <w:rPr>
          <w:rStyle w:val="StyleUnderline"/>
        </w:rPr>
        <w:t xml:space="preserve"> 1920s and 19</w:t>
      </w:r>
      <w:r w:rsidRPr="00DE64F5">
        <w:rPr>
          <w:rStyle w:val="StyleUnderline"/>
          <w:highlight w:val="cyan"/>
        </w:rPr>
        <w:t>30s</w:t>
      </w:r>
      <w:r w:rsidRPr="007973AD">
        <w:rPr>
          <w:rStyle w:val="StyleUnderline"/>
        </w:rPr>
        <w:t xml:space="preserve"> on hopes that war could somehow be outlawed</w:t>
      </w:r>
      <w:r w:rsidRPr="00620327">
        <w:rPr>
          <w:sz w:val="16"/>
        </w:rPr>
        <w:t xml:space="preserve">, the men who crafted the blueprint for waging </w:t>
      </w:r>
      <w:r w:rsidRPr="007973AD">
        <w:rPr>
          <w:rStyle w:val="StyleUnderline"/>
        </w:rPr>
        <w:t>the Cold War returned to peace through strength</w:t>
      </w:r>
      <w:r w:rsidRPr="00620327">
        <w:rPr>
          <w:sz w:val="16"/>
        </w:rPr>
        <w:t>. Winston Churchill proposed “defense through deterrents.” President Harry Truman called NATO “an integrated international force whose object is to maintain peace through strength…we devoutly pray that our present course of action will succeed and maintain peace without war.”[iii] President Dwight Eisenhower explained, “</w:t>
      </w:r>
      <w:r w:rsidRPr="00DE64F5">
        <w:rPr>
          <w:rStyle w:val="StyleUnderline"/>
          <w:highlight w:val="cyan"/>
        </w:rPr>
        <w:t>Our arms must be</w:t>
      </w:r>
      <w:r w:rsidRPr="007973AD">
        <w:rPr>
          <w:rStyle w:val="StyleUnderline"/>
        </w:rPr>
        <w:t xml:space="preserve"> mighty, </w:t>
      </w:r>
      <w:r w:rsidRPr="00DE64F5">
        <w:rPr>
          <w:rStyle w:val="Emphasis"/>
          <w:highlight w:val="cyan"/>
        </w:rPr>
        <w:t>ready for instant action</w:t>
      </w:r>
      <w:r w:rsidRPr="007973AD">
        <w:rPr>
          <w:rStyle w:val="StyleUnderline"/>
        </w:rPr>
        <w:t xml:space="preserve">, </w:t>
      </w:r>
      <w:r w:rsidRPr="00DE64F5">
        <w:rPr>
          <w:rStyle w:val="StyleUnderline"/>
          <w:highlight w:val="cyan"/>
        </w:rPr>
        <w:t xml:space="preserve">so that no </w:t>
      </w:r>
      <w:r w:rsidRPr="00D86B4B">
        <w:rPr>
          <w:rStyle w:val="StyleUnderline"/>
        </w:rPr>
        <w:t xml:space="preserve">potential </w:t>
      </w:r>
      <w:r w:rsidRPr="00DE64F5">
        <w:rPr>
          <w:rStyle w:val="StyleUnderline"/>
          <w:highlight w:val="cyan"/>
        </w:rPr>
        <w:t>aggressor may be tempted</w:t>
      </w:r>
      <w:r w:rsidRPr="007973AD">
        <w:rPr>
          <w:rStyle w:val="StyleUnderline"/>
        </w:rPr>
        <w:t xml:space="preserve"> to risk its own destruction</w:t>
      </w:r>
      <w:r w:rsidRPr="00620327">
        <w:rPr>
          <w:sz w:val="16"/>
        </w:rPr>
        <w:t>.” President John Kennedy vowed to “strengthen our military power to the point where no aggressor will dare attack.” And President Ronald Reagan steered the Cold War to a peaceful end by noting, “None of the four wars in my lifetime came about because we were too strong.” Reagan also argued, “</w:t>
      </w:r>
      <w:r w:rsidRPr="007973AD">
        <w:rPr>
          <w:rStyle w:val="StyleUnderline"/>
        </w:rPr>
        <w:t xml:space="preserve">Our military strength is a </w:t>
      </w:r>
      <w:r w:rsidRPr="007973AD">
        <w:rPr>
          <w:rStyle w:val="Emphasis"/>
        </w:rPr>
        <w:t>prerequisite</w:t>
      </w:r>
      <w:r w:rsidRPr="007973AD">
        <w:rPr>
          <w:rStyle w:val="StyleUnderline"/>
        </w:rPr>
        <w:t xml:space="preserve"> for peace</w:t>
      </w:r>
      <w:r w:rsidRPr="00620327">
        <w:rPr>
          <w:sz w:val="16"/>
        </w:rPr>
        <w:t xml:space="preserve">.”[iv] </w:t>
      </w:r>
      <w:r w:rsidRPr="007973AD">
        <w:rPr>
          <w:rStyle w:val="StyleUnderline"/>
        </w:rPr>
        <w:t xml:space="preserve">Even so, </w:t>
      </w:r>
      <w:r w:rsidRPr="00D86B4B">
        <w:rPr>
          <w:rStyle w:val="Emphasis"/>
        </w:rPr>
        <w:t>arms alone aren’t enough</w:t>
      </w:r>
      <w:r w:rsidRPr="007973AD">
        <w:rPr>
          <w:rStyle w:val="StyleUnderline"/>
        </w:rPr>
        <w:t xml:space="preserve"> to deter war</w:t>
      </w:r>
      <w:r w:rsidRPr="00620327">
        <w:rPr>
          <w:sz w:val="16"/>
        </w:rPr>
        <w:t xml:space="preserve">. After all, </w:t>
      </w:r>
      <w:r w:rsidRPr="007973AD">
        <w:rPr>
          <w:rStyle w:val="StyleUnderline"/>
        </w:rPr>
        <w:t>the great powers were armed to the teeth in 1914</w:t>
      </w:r>
      <w:r w:rsidRPr="00620327">
        <w:rPr>
          <w:sz w:val="16"/>
        </w:rPr>
        <w:t xml:space="preserve">. But since they weren’t clear about their intentions and treaty commitments, a small crisis on the fringes of Europe mushroomed into a global war. </w:t>
      </w:r>
      <w:r w:rsidRPr="00D86B4B">
        <w:rPr>
          <w:rStyle w:val="StyleUnderline"/>
        </w:rPr>
        <w:t>Neither is clarity</w:t>
      </w:r>
      <w:r w:rsidRPr="007973AD">
        <w:rPr>
          <w:rStyle w:val="StyleUnderline"/>
        </w:rPr>
        <w:t xml:space="preserve"> alone enough to deter war</w:t>
      </w:r>
      <w:r w:rsidRPr="00620327">
        <w:rPr>
          <w:sz w:val="16"/>
        </w:rPr>
        <w:t xml:space="preserve">. After all, President Woodrow Wilson’s admonitions to the Kaiser were clear, but America lacked the military strength at the onset of war to make those words matter and thus deter German aggression. In other words, America was unable to deter. “The purpose of a deterrence force is to create a set of conditions that would cause an adversary to conclude that the cost of any particular act against the United States of America or her allies is far higher than the potential benefit of that act,” explains Gen. Kevin Chilton, former commander of U.S. Strategic Command. It is a “cost-benefit calculus.”[v] So, given the anemic state of America’s military before 1917, the Kaiser calculated that the benefits of attacking U.S. ships and trying to lure Mexico into an alliance outweighed the costs. That proved to be a grave miscalculation. </w:t>
      </w:r>
      <w:r w:rsidRPr="00DE64F5">
        <w:rPr>
          <w:rStyle w:val="StyleUnderline"/>
          <w:highlight w:val="cyan"/>
        </w:rPr>
        <w:t>In order</w:t>
      </w:r>
      <w:r w:rsidRPr="007973AD">
        <w:rPr>
          <w:rStyle w:val="StyleUnderline"/>
        </w:rPr>
        <w:t xml:space="preserve"> for the adversary </w:t>
      </w:r>
      <w:r w:rsidRPr="00DE64F5">
        <w:rPr>
          <w:rStyle w:val="StyleUnderline"/>
          <w:highlight w:val="cyan"/>
        </w:rPr>
        <w:t xml:space="preserve">not to </w:t>
      </w:r>
      <w:r w:rsidRPr="00DE64F5">
        <w:rPr>
          <w:rStyle w:val="Emphasis"/>
          <w:highlight w:val="cyan"/>
        </w:rPr>
        <w:t>miscalculate</w:t>
      </w:r>
      <w:r w:rsidRPr="00620327">
        <w:rPr>
          <w:sz w:val="16"/>
        </w:rPr>
        <w:t>, a few factors must hold.</w:t>
      </w:r>
      <w:r>
        <w:rPr>
          <w:rStyle w:val="StyleUnderline"/>
        </w:rPr>
        <w:t xml:space="preserve"> </w:t>
      </w:r>
      <w:r w:rsidRPr="00620327">
        <w:rPr>
          <w:sz w:val="16"/>
        </w:rPr>
        <w:t xml:space="preserve">First, </w:t>
      </w:r>
      <w:r w:rsidRPr="00DE64F5">
        <w:rPr>
          <w:rStyle w:val="StyleUnderline"/>
          <w:highlight w:val="cyan"/>
        </w:rPr>
        <w:t>consequences must be clear</w:t>
      </w:r>
      <w:r w:rsidRPr="00620327">
        <w:rPr>
          <w:sz w:val="16"/>
        </w:rPr>
        <w:t xml:space="preserve">, which was not the case on the eve of World War I. </w:t>
      </w:r>
      <w:r w:rsidRPr="007973AD">
        <w:rPr>
          <w:rStyle w:val="StyleUnderline"/>
        </w:rPr>
        <w:t>Critics of deterrence often cite World War I to argue that arms races trigger wars. But if it were that simple, then a) there wouldn’t have been a World War II</w:t>
      </w:r>
      <w:r w:rsidRPr="00620327">
        <w:rPr>
          <w:sz w:val="16"/>
        </w:rPr>
        <w:t xml:space="preserve">, since the Allies allowed their arsenals to atrophy after 1918, </w:t>
      </w:r>
      <w:r w:rsidRPr="007973AD">
        <w:rPr>
          <w:rStyle w:val="StyleUnderline"/>
        </w:rPr>
        <w:t>and b) there would have been a World War III, since Washington and Moscow engaged in an unprecedented arms race</w:t>
      </w:r>
      <w:r w:rsidRPr="00620327">
        <w:rPr>
          <w:sz w:val="16"/>
        </w:rPr>
        <w:t xml:space="preserve">. </w:t>
      </w:r>
      <w:r w:rsidRPr="007973AD">
        <w:rPr>
          <w:rStyle w:val="StyleUnderline"/>
        </w:rPr>
        <w:t xml:space="preserve">The reality is that </w:t>
      </w:r>
      <w:r w:rsidRPr="00DE64F5">
        <w:rPr>
          <w:rStyle w:val="Emphasis"/>
          <w:highlight w:val="cyan"/>
        </w:rPr>
        <w:t>miscalculation lit the fuse</w:t>
      </w:r>
      <w:r w:rsidRPr="00DE64F5">
        <w:rPr>
          <w:rStyle w:val="StyleUnderline"/>
          <w:highlight w:val="cyan"/>
        </w:rPr>
        <w:t xml:space="preserve"> of World War I. The antidote</w:t>
      </w:r>
      <w:r w:rsidRPr="007973AD">
        <w:rPr>
          <w:rStyle w:val="StyleUnderline"/>
        </w:rPr>
        <w:t xml:space="preserve">, as alluded to above, </w:t>
      </w:r>
      <w:r w:rsidRPr="00DE64F5">
        <w:rPr>
          <w:rStyle w:val="StyleUnderline"/>
          <w:highlight w:val="cyan"/>
        </w:rPr>
        <w:t xml:space="preserve">is </w:t>
      </w:r>
      <w:r w:rsidRPr="00DE64F5">
        <w:rPr>
          <w:rStyle w:val="Emphasis"/>
          <w:highlight w:val="cyan"/>
        </w:rPr>
        <w:t>strength plus clarity</w:t>
      </w:r>
      <w:r w:rsidRPr="007973AD">
        <w:rPr>
          <w:rStyle w:val="StyleUnderline"/>
        </w:rPr>
        <w:t>.</w:t>
      </w:r>
      <w:r>
        <w:rPr>
          <w:rStyle w:val="StyleUnderline"/>
        </w:rPr>
        <w:t xml:space="preserve"> </w:t>
      </w:r>
      <w:r w:rsidRPr="00620327">
        <w:rPr>
          <w:sz w:val="16"/>
        </w:rPr>
        <w:t xml:space="preserve">A second important factor to avoid miscalculation: The adversary must be rational, which means it can grasp and fear consequences. Fear is an essential ingredient of deterrence. It pays to recall that deterrence comes from the Latin dēterreō: “to frighten off.”[vi] Of course, as Churchill conceded, “The deterrent does not cover the case of lunatics.”[vii] Mass-murderers masquerading as holy men and death-wish dictators may be immune from deterrence. (The secondary benefit of the peace-through-strength model is that it equips those who embrace it with the capacity to defeat these sorts of enemies rapidly and return to the status quo ante.) Third, </w:t>
      </w:r>
      <w:r w:rsidRPr="00DE64F5">
        <w:rPr>
          <w:rStyle w:val="StyleUnderline"/>
          <w:highlight w:val="cyan"/>
        </w:rPr>
        <w:t xml:space="preserve">the consequences of military confrontation must be </w:t>
      </w:r>
      <w:r w:rsidRPr="00DE64F5">
        <w:rPr>
          <w:rStyle w:val="Emphasis"/>
          <w:highlight w:val="cyan"/>
        </w:rPr>
        <w:t>credible</w:t>
      </w:r>
      <w:r w:rsidRPr="00DE64F5">
        <w:rPr>
          <w:rStyle w:val="StyleUnderline"/>
          <w:highlight w:val="cyan"/>
        </w:rPr>
        <w:t xml:space="preserve"> and </w:t>
      </w:r>
      <w:r w:rsidRPr="00DE64F5">
        <w:rPr>
          <w:rStyle w:val="Emphasis"/>
          <w:highlight w:val="cyan"/>
        </w:rPr>
        <w:t>tangible</w:t>
      </w:r>
      <w:r w:rsidRPr="00620327">
        <w:rPr>
          <w:sz w:val="16"/>
        </w:rPr>
        <w:t xml:space="preserve">, which was the case during most of the Cold War. Not only did Washington and Moscow construct vast military arsenals to deter one another; they were clear about their treaty commitments and about the consequences of any threat to those commitments. Recall how Eisenhower answered Soviet Premier Nikita Khrushchev’s boast about the Red Army’s overwhelming conventional advantage in Germany: “If you attack us in Germany,” the steely American commander-in-chief fired back, “there will be nothing conventional about our response.”[viii] Eisenhower’s words were unambiguously clear, and unlike Wilson, he wielded the military strength to give them credibility. Discussing military deterrence in the context of Christianity may seem incongruent to some readers. But for a pair of reasons it is not. First, deterrence is not just a matter of GDPs and geopolitics. In fact, scripture often uses the language of deterrence and preparedness. For example, in the first chapter of Numbers the Lord directs Moses and Aaron to count “all the men in Israel who are twenty years old or more and able to serve in the army.” This ancient selective-service system is a form of military readiness. Similarly, I Chronicles 27 provides detail about the Israelites’ massive standing army: twelve divisions of 24,000 men each. II Chronicles 17 explains the military preparations made by King Jehoshaphat of Judah, a king highly revered for his piety, who built forts, maintained armories in strategically located cities “with large supplies” and fielded an army of more than a million men “armed for battle.” Not surprisingly, “the fear of the Lord fell on all the kingdoms of the lands surrounding Judah, so that they did not go to war against Jehoshaphat.” In the New Testament, Paul writes in Romans 13 that “Rulers hold no terror for those who do right, but for those who do wrong…Rulers do not bear the sword for no reason.” Again, this is the language of deterrence. Those who follow the law within a country and who respect codes of conduct between countries have nothing to fear. Those who don’t have much to fear. Likewise, to explain the importance of calculating the costs of following Him, Jesus asks in Luke 14, “What king would go to war against another king without first sitting down to consider whether his 10,000 soldiers could go up against the 20,000 coming against him? And if he didn’t think he could win, he would send a representative to discuss terms of peace while his enemy was still a long way off.” In a sense, both kings are wise—one because he recognizes that he’s outnumbered; the other because he makes sure that he’s not. Put another way, both kings subscribe to peace through strength. Again, as with the Centurion earlier, Jesus could have rebuked the martial character of these kings, but he did not. This is not just description but commendation. We ignore their example at our peril. Secondly, it is not incongruent if </w:t>
      </w:r>
      <w:r w:rsidRPr="007973AD">
        <w:rPr>
          <w:rStyle w:val="StyleUnderline"/>
        </w:rPr>
        <w:t xml:space="preserve">we understand </w:t>
      </w:r>
      <w:r w:rsidRPr="00DE64F5">
        <w:rPr>
          <w:rStyle w:val="StyleUnderline"/>
          <w:highlight w:val="cyan"/>
        </w:rPr>
        <w:t xml:space="preserve">military deterrence as a means to </w:t>
      </w:r>
      <w:r w:rsidRPr="00DE64F5">
        <w:rPr>
          <w:rStyle w:val="Emphasis"/>
          <w:highlight w:val="cyan"/>
        </w:rPr>
        <w:t>prevent great-power war</w:t>
      </w:r>
      <w:r w:rsidRPr="00620327">
        <w:rPr>
          <w:sz w:val="16"/>
        </w:rPr>
        <w:t xml:space="preserve">—the kind that kills by the millions, </w:t>
      </w:r>
      <w:r w:rsidRPr="007973AD">
        <w:rPr>
          <w:rStyle w:val="StyleUnderline"/>
        </w:rPr>
        <w:t xml:space="preserve">the kind </w:t>
      </w:r>
      <w:r w:rsidRPr="004E7816">
        <w:rPr>
          <w:rStyle w:val="StyleUnderline"/>
        </w:rPr>
        <w:t>humanity has not endured for seven decades</w:t>
      </w:r>
      <w:r w:rsidRPr="004E7816">
        <w:rPr>
          <w:sz w:val="16"/>
        </w:rPr>
        <w:t xml:space="preserve">. We know we will not experience the biblical notion of peace—of shalom, peace with harmony and justice—until Christ returns to make all things new. In the interim, in a broken world, the </w:t>
      </w:r>
      <w:r w:rsidRPr="004E7816">
        <w:rPr>
          <w:rStyle w:val="StyleUnderline"/>
        </w:rPr>
        <w:t>alternatives to peace through strength leave much to be desired</w:t>
      </w:r>
      <w:r w:rsidRPr="004E7816">
        <w:rPr>
          <w:sz w:val="16"/>
        </w:rPr>
        <w:t xml:space="preserve">: peace through hope, peace through violence, or peace through submission. But </w:t>
      </w:r>
      <w:r w:rsidRPr="004E7816">
        <w:rPr>
          <w:rStyle w:val="StyleUnderline"/>
        </w:rPr>
        <w:t xml:space="preserve">these options are </w:t>
      </w:r>
      <w:r w:rsidRPr="004E7816">
        <w:rPr>
          <w:rStyle w:val="Emphasis"/>
        </w:rPr>
        <w:t>inadequate</w:t>
      </w:r>
      <w:r w:rsidRPr="004E7816">
        <w:rPr>
          <w:sz w:val="16"/>
        </w:rPr>
        <w:t xml:space="preserve">. </w:t>
      </w:r>
      <w:r w:rsidRPr="004E7816">
        <w:rPr>
          <w:rStyle w:val="StyleUnderline"/>
        </w:rPr>
        <w:t xml:space="preserve">The sheer </w:t>
      </w:r>
      <w:r w:rsidRPr="004E7816">
        <w:rPr>
          <w:rStyle w:val="Emphasis"/>
        </w:rPr>
        <w:t>destructiveness</w:t>
      </w:r>
      <w:r w:rsidRPr="004E7816">
        <w:rPr>
          <w:rStyle w:val="StyleUnderline"/>
        </w:rPr>
        <w:t xml:space="preserve"> and </w:t>
      </w:r>
      <w:r w:rsidRPr="004E7816">
        <w:rPr>
          <w:rStyle w:val="Emphasis"/>
        </w:rPr>
        <w:t>totality</w:t>
      </w:r>
      <w:r w:rsidRPr="004E7816">
        <w:rPr>
          <w:rStyle w:val="StyleUnderline"/>
        </w:rPr>
        <w:t xml:space="preserve"> of great-power war testify that crossing our fingers and hoping for peace is not a</w:t>
      </w:r>
      <w:r w:rsidRPr="004E7816">
        <w:rPr>
          <w:sz w:val="16"/>
        </w:rPr>
        <w:t xml:space="preserve"> Christian </w:t>
      </w:r>
      <w:r w:rsidRPr="004E7816">
        <w:rPr>
          <w:rStyle w:val="StyleUnderline"/>
        </w:rPr>
        <w:t>option</w:t>
      </w:r>
      <w:r w:rsidRPr="004E7816">
        <w:rPr>
          <w:sz w:val="16"/>
        </w:rPr>
        <w:t xml:space="preserve">. </w:t>
      </w:r>
      <w:r w:rsidRPr="004E7816">
        <w:rPr>
          <w:rStyle w:val="StyleUnderline"/>
        </w:rPr>
        <w:t>Wishful thinking, romanticizing reality, is the surest way to invite</w:t>
      </w:r>
      <w:r w:rsidRPr="004E7816">
        <w:rPr>
          <w:sz w:val="16"/>
        </w:rPr>
        <w:t xml:space="preserve"> what Churchill called “</w:t>
      </w:r>
      <w:r w:rsidRPr="004E7816">
        <w:rPr>
          <w:rStyle w:val="StyleUnderline"/>
        </w:rPr>
        <w:t>temptations to a trial of strength</w:t>
      </w:r>
      <w:r w:rsidRPr="004E7816">
        <w:rPr>
          <w:sz w:val="16"/>
        </w:rPr>
        <w:t xml:space="preserve">.” </w:t>
      </w:r>
      <w:r w:rsidRPr="004E7816">
        <w:rPr>
          <w:rStyle w:val="StyleUnderline"/>
        </w:rPr>
        <w:t>Moreo</w:t>
      </w:r>
      <w:r w:rsidRPr="00620327">
        <w:rPr>
          <w:rStyle w:val="StyleUnderline"/>
        </w:rPr>
        <w:t xml:space="preserve">ver, </w:t>
      </w:r>
      <w:r w:rsidRPr="00DE64F5">
        <w:rPr>
          <w:rStyle w:val="StyleUnderline"/>
          <w:highlight w:val="cyan"/>
        </w:rPr>
        <w:t>the</w:t>
      </w:r>
      <w:r w:rsidRPr="00620327">
        <w:rPr>
          <w:rStyle w:val="StyleUnderline"/>
        </w:rPr>
        <w:t xml:space="preserve"> likelihood that the </w:t>
      </w:r>
      <w:r w:rsidRPr="00DE64F5">
        <w:rPr>
          <w:rStyle w:val="StyleUnderline"/>
          <w:highlight w:val="cyan"/>
        </w:rPr>
        <w:t>next great-power war would involve</w:t>
      </w:r>
      <w:r w:rsidRPr="00620327">
        <w:rPr>
          <w:rStyle w:val="StyleUnderline"/>
        </w:rPr>
        <w:t xml:space="preserve"> multiple </w:t>
      </w:r>
      <w:r w:rsidRPr="00DE64F5">
        <w:rPr>
          <w:rStyle w:val="StyleUnderline"/>
          <w:highlight w:val="cyan"/>
        </w:rPr>
        <w:t>nuclear-weapons</w:t>
      </w:r>
      <w:r w:rsidRPr="00620327">
        <w:rPr>
          <w:rStyle w:val="StyleUnderline"/>
        </w:rPr>
        <w:t xml:space="preserve"> states </w:t>
      </w:r>
      <w:r w:rsidRPr="00DE64F5">
        <w:rPr>
          <w:rStyle w:val="StyleUnderline"/>
          <w:highlight w:val="cyan"/>
        </w:rPr>
        <w:t xml:space="preserve">means that it could </w:t>
      </w:r>
      <w:r w:rsidRPr="00DE64F5">
        <w:rPr>
          <w:rStyle w:val="Emphasis"/>
          <w:highlight w:val="cyan"/>
        </w:rPr>
        <w:t>end civilization</w:t>
      </w:r>
      <w:r w:rsidRPr="00620327">
        <w:rPr>
          <w:sz w:val="16"/>
        </w:rPr>
        <w:t xml:space="preserve">. </w:t>
      </w:r>
      <w:r w:rsidRPr="00620327">
        <w:rPr>
          <w:rStyle w:val="StyleUnderline"/>
        </w:rPr>
        <w:t xml:space="preserve">Therefore, </w:t>
      </w:r>
      <w:r w:rsidRPr="00DE64F5">
        <w:rPr>
          <w:rStyle w:val="StyleUnderline"/>
          <w:highlight w:val="cyan"/>
        </w:rPr>
        <w:t>a posture that leaves peer adversaries doubting</w:t>
      </w:r>
      <w:r w:rsidRPr="00620327">
        <w:rPr>
          <w:rStyle w:val="StyleUnderline"/>
        </w:rPr>
        <w:t xml:space="preserve"> the West’s </w:t>
      </w:r>
      <w:r w:rsidRPr="00DE64F5">
        <w:rPr>
          <w:rStyle w:val="StyleUnderline"/>
          <w:highlight w:val="cyan"/>
        </w:rPr>
        <w:t>capabilities</w:t>
      </w:r>
      <w:r w:rsidRPr="00620327">
        <w:rPr>
          <w:rStyle w:val="StyleUnderline"/>
        </w:rPr>
        <w:t xml:space="preserve"> and resolve—thus </w:t>
      </w:r>
      <w:r w:rsidRPr="00DE64F5">
        <w:rPr>
          <w:rStyle w:val="Emphasis"/>
          <w:highlight w:val="cyan"/>
        </w:rPr>
        <w:t>inviting miscalculation</w:t>
      </w:r>
      <w:r w:rsidRPr="00620327">
        <w:rPr>
          <w:rStyle w:val="StyleUnderline"/>
        </w:rPr>
        <w:t>—</w:t>
      </w:r>
      <w:r w:rsidRPr="00DE64F5">
        <w:rPr>
          <w:rStyle w:val="StyleUnderline"/>
          <w:highlight w:val="cyan"/>
        </w:rPr>
        <w:t>is</w:t>
      </w:r>
      <w:r w:rsidRPr="00620327">
        <w:rPr>
          <w:rStyle w:val="StyleUnderline"/>
        </w:rPr>
        <w:t xml:space="preserve"> not only </w:t>
      </w:r>
      <w:r w:rsidRPr="00DE64F5">
        <w:rPr>
          <w:rStyle w:val="StyleUnderline"/>
          <w:highlight w:val="cyan"/>
        </w:rPr>
        <w:t>unsound</w:t>
      </w:r>
      <w:r w:rsidRPr="00620327">
        <w:rPr>
          <w:rStyle w:val="StyleUnderline"/>
        </w:rPr>
        <w:t>, but immoral and inhumane</w:t>
      </w:r>
      <w:r w:rsidRPr="00620327">
        <w:rPr>
          <w:sz w:val="16"/>
        </w:rPr>
        <w:t xml:space="preserve">—unchristian. “Deterrence of war is more humanitarian than anything,” Gen. Park Yong Ok, a longtime South Korean military official, argues. “If we fail to deter war, a tremendous number of civilians will be killed.”[ix] </w:t>
      </w:r>
      <w:r w:rsidRPr="00620327">
        <w:rPr>
          <w:rStyle w:val="StyleUnderline"/>
        </w:rPr>
        <w:t>Peace through violence</w:t>
      </w:r>
      <w:r w:rsidRPr="00620327">
        <w:rPr>
          <w:sz w:val="16"/>
        </w:rPr>
        <w:t xml:space="preserve"> has been tried throughout history. Pharaoh, Caesar and Genghis Khan, Lenin, Hitler, Stalin and Mao, all attained a kind of peace by employing brutal forms of violence. However, this is not the kind of “peace” under which God’s crowning creation can flourish; neither would the world long tolerate such a scorched-earth “peace.” This option, too, the Christian rejects. Finally, the civilized world could bring about </w:t>
      </w:r>
      <w:r w:rsidRPr="00620327">
        <w:rPr>
          <w:rStyle w:val="StyleUnderline"/>
        </w:rPr>
        <w:t>peace simply by not resisting</w:t>
      </w:r>
      <w:r w:rsidRPr="00620327">
        <w:rPr>
          <w:sz w:val="16"/>
        </w:rPr>
        <w:t xml:space="preserve"> the </w:t>
      </w:r>
      <w:r w:rsidRPr="00620327">
        <w:rPr>
          <w:rStyle w:val="StyleUnderline"/>
        </w:rPr>
        <w:t>enemies</w:t>
      </w:r>
      <w:r w:rsidRPr="00620327">
        <w:rPr>
          <w:sz w:val="16"/>
        </w:rPr>
        <w:t xml:space="preserve"> of civilization—by not blunting the Islamic State’s blitzkrieg of Iraq; by not defending the 38th Parallel; by not standing up to Beijing’s land-grab in the South China Sea or Moscow’s bullying of the Baltics or al-Qaeda’s death creed; by not having armies or, for that matter, police. As Reagan said, “There’s only one guaranteed way you can have peace—and you can have it in the next second—surrender.”[x] </w:t>
      </w:r>
      <w:r w:rsidRPr="00620327">
        <w:rPr>
          <w:rStyle w:val="StyleUnderline"/>
        </w:rPr>
        <w:t xml:space="preserve">The world has tried these alternatives to peace through strength, and the outcomes have been </w:t>
      </w:r>
      <w:r w:rsidRPr="00620327">
        <w:rPr>
          <w:rStyle w:val="Emphasis"/>
        </w:rPr>
        <w:t>disastrous</w:t>
      </w:r>
      <w:r w:rsidRPr="00620327">
        <w:rPr>
          <w:rStyle w:val="StyleUnderline"/>
        </w:rPr>
        <w:t>.</w:t>
      </w:r>
      <w:r>
        <w:rPr>
          <w:rStyle w:val="StyleUnderline"/>
        </w:rPr>
        <w:t xml:space="preserve"> </w:t>
      </w:r>
      <w:r w:rsidRPr="00620327">
        <w:rPr>
          <w:sz w:val="16"/>
        </w:rPr>
        <w:t xml:space="preserve">After World War I, Western powers disarmed and convinced themselves they had waged the war to end all wars. By 1938, as Churchill concluded after Munich, the Allies had been “reduced…from a position of security so overwhelming and so unchallengeable that we never cared to think about it.”[xi] Like predators in the wilderness, the Axis powers sensed weakness and attacked. In October 1945—not three months after the Missouri steamed into Tokyo Bay—Gen. George Marshall decried the “disintegration not only of the Armed Forces, but apparently…all conception of world responsibility,” warily asking, “Are we already, at this early date, inviting that same international disrespect that prevailed before this war?”[xii] Stalin answered Marshall’s question by gobbling up half of Europe, blockading Berlin, and arming Kim Il-Sung in patient preparation for the invasion of South Korea.[xiii] The U.S. military had taken up positions in Korea in 1945, but withdrew all combat forces in 1949.[xiv] Then, in 1950, Secretary of State Dean Acheson announced that Japan, Alaska and the Philippines fell within America’s “defensive perimeter.”[xv] Korea didn’t. Stalin noticed. Without a U.S. deterrent in place, Stalin gave Kim a green light to invade. Washington then reversed course and rushed American forces back into Korea, and the Korean peninsula plunged into one of the most ferocious wars in history. The cost of miscalculation in Washington and Moscow: 38,000 Americans, 103,250 South Korean troops, 316,000 North Korean troops, 422,000 Chinese troops and 2 million civilian casualties.[xvi] The North Korean tyranny— now under command of Kim’s grandson—still dreams of conquering South Korea. The difference between 2015 and 1950 is that tens of thousands of battle-ready U.S. and ROK troops are stationed on the border. They’ve been there every day since 1953. </w:t>
      </w:r>
      <w:r w:rsidRPr="00620327">
        <w:rPr>
          <w:rStyle w:val="StyleUnderline"/>
        </w:rPr>
        <w:t>The lesson of history is that waging war is far more costly than maintaining a military capable of deterring war</w:t>
      </w:r>
      <w:r w:rsidRPr="00620327">
        <w:rPr>
          <w:sz w:val="16"/>
        </w:rPr>
        <w:t>. As Washington observed, “Timely disbursements to prepare for danger frequently prevent much greater disbursements to repel it.” Just compare military allocations, as a percentage of GDP, during times of war and times of peace: In the eight years before entering World War I, the United States devoted an average of 0.7 percent of GDP to defense; during the war, U.S. defense spending spiked to 16.1 percent of GDP. In the decade before entering World War II, the United States spent an average of 1.1 percent of GDP on defense; during the war, the U.S. diverted an average of 27 percent of GDP to the military annually. During the Cold War, Washington spent an average of 7 percent of GDP on defense to deter Moscow; it worked. Yet it seems we have forgotten those hard-learned lessons. In his book The World America Made, Robert Kagan explains how “</w:t>
      </w:r>
      <w:r w:rsidRPr="00DE64F5">
        <w:rPr>
          <w:rStyle w:val="StyleUnderline"/>
          <w:highlight w:val="cyan"/>
        </w:rPr>
        <w:t>America’s most important role has been to dampen and deter</w:t>
      </w:r>
      <w:r w:rsidRPr="00620327">
        <w:rPr>
          <w:rStyle w:val="StyleUnderline"/>
        </w:rPr>
        <w:t xml:space="preserve"> the normal </w:t>
      </w:r>
      <w:r w:rsidRPr="00DE64F5">
        <w:rPr>
          <w:rStyle w:val="StyleUnderline"/>
          <w:highlight w:val="cyan"/>
        </w:rPr>
        <w:t>tendencies of</w:t>
      </w:r>
      <w:r w:rsidRPr="00620327">
        <w:rPr>
          <w:rStyle w:val="StyleUnderline"/>
        </w:rPr>
        <w:t xml:space="preserve"> other </w:t>
      </w:r>
      <w:r w:rsidRPr="00DE64F5">
        <w:rPr>
          <w:rStyle w:val="StyleUnderline"/>
          <w:highlight w:val="cyan"/>
        </w:rPr>
        <w:t>great powers to compete</w:t>
      </w:r>
      <w:r w:rsidRPr="00620327">
        <w:rPr>
          <w:rStyle w:val="StyleUnderline"/>
        </w:rPr>
        <w:t xml:space="preserve"> and jostle</w:t>
      </w:r>
      <w:r w:rsidRPr="00620327">
        <w:rPr>
          <w:sz w:val="16"/>
        </w:rPr>
        <w:t xml:space="preserve"> with one another in ways that historically have led to war.” </w:t>
      </w:r>
      <w:r w:rsidRPr="00620327">
        <w:rPr>
          <w:rStyle w:val="StyleUnderline"/>
        </w:rPr>
        <w:t>This role has depended on America’s military might</w:t>
      </w:r>
      <w:r w:rsidRPr="00620327">
        <w:rPr>
          <w:sz w:val="16"/>
        </w:rPr>
        <w:t>. “</w:t>
      </w:r>
      <w:r w:rsidRPr="00DE64F5">
        <w:rPr>
          <w:rStyle w:val="StyleUnderline"/>
          <w:highlight w:val="cyan"/>
        </w:rPr>
        <w:t>There is no better recipe for</w:t>
      </w:r>
      <w:r w:rsidRPr="00620327">
        <w:rPr>
          <w:rStyle w:val="StyleUnderline"/>
        </w:rPr>
        <w:t xml:space="preserve"> great-power </w:t>
      </w:r>
      <w:r w:rsidRPr="00DE64F5">
        <w:rPr>
          <w:rStyle w:val="StyleUnderline"/>
          <w:highlight w:val="cyan"/>
        </w:rPr>
        <w:t>peace</w:t>
      </w:r>
      <w:r w:rsidRPr="00620327">
        <w:rPr>
          <w:sz w:val="16"/>
        </w:rPr>
        <w:t>,” Kagan concludes, “</w:t>
      </w:r>
      <w:r w:rsidRPr="00DE64F5">
        <w:rPr>
          <w:rStyle w:val="StyleUnderline"/>
          <w:highlight w:val="cyan"/>
        </w:rPr>
        <w:t xml:space="preserve">than </w:t>
      </w:r>
      <w:r w:rsidRPr="00DE64F5">
        <w:rPr>
          <w:rStyle w:val="Emphasis"/>
          <w:highlight w:val="cyan"/>
        </w:rPr>
        <w:t>certainty</w:t>
      </w:r>
      <w:r w:rsidRPr="00620327">
        <w:rPr>
          <w:rStyle w:val="StyleUnderline"/>
        </w:rPr>
        <w:t xml:space="preserve"> about who holds the upper hand</w:t>
      </w:r>
      <w:r w:rsidRPr="00620327">
        <w:rPr>
          <w:sz w:val="16"/>
        </w:rPr>
        <w:t>.”[xvii]</w:t>
      </w:r>
    </w:p>
    <w:p w14:paraId="579AC88B" w14:textId="77777777" w:rsidR="009C09BB" w:rsidRPr="009C09BB" w:rsidRDefault="009C09BB" w:rsidP="009C09BB"/>
    <w:p w14:paraId="0A547571" w14:textId="32F4FBC8" w:rsidR="00891B02" w:rsidRDefault="00891B02" w:rsidP="00891B02">
      <w:pPr>
        <w:pStyle w:val="Heading3"/>
      </w:pPr>
      <w:r>
        <w:t>!—readiness k2 warfighting</w:t>
      </w:r>
    </w:p>
    <w:p w14:paraId="78C1B679" w14:textId="77777777" w:rsidR="00891B02" w:rsidRPr="00891B02" w:rsidRDefault="00891B02" w:rsidP="00891B02"/>
    <w:p w14:paraId="67B897CD" w14:textId="77777777" w:rsidR="00891B02" w:rsidRDefault="00891B02" w:rsidP="00891B02">
      <w:pPr>
        <w:pStyle w:val="Heading4"/>
        <w:spacing w:before="30" w:line="256" w:lineRule="auto"/>
        <w:rPr>
          <w:szCs w:val="26"/>
        </w:rPr>
      </w:pPr>
      <w:r>
        <w:rPr>
          <w:szCs w:val="26"/>
        </w:rPr>
        <w:t>Readiness key to response time to war</w:t>
      </w:r>
    </w:p>
    <w:p w14:paraId="2FA46ED0" w14:textId="77777777" w:rsidR="00891B02" w:rsidRPr="00CB1844" w:rsidRDefault="00891B02" w:rsidP="00891B02">
      <w:r>
        <w:rPr>
          <w:b/>
          <w:bCs/>
          <w:sz w:val="26"/>
          <w:szCs w:val="26"/>
        </w:rPr>
        <w:t>Dunn, 13</w:t>
      </w:r>
    </w:p>
    <w:p w14:paraId="523BE526" w14:textId="77777777" w:rsidR="00891B02" w:rsidRDefault="00891B02" w:rsidP="00891B02">
      <w:pPr>
        <w:spacing w:after="120" w:line="256" w:lineRule="auto"/>
      </w:pPr>
      <w:r>
        <w:t>[</w:t>
      </w:r>
      <w:r w:rsidRPr="00CB1844">
        <w:t>Richard Dunn</w:t>
      </w:r>
      <w:r>
        <w:t xml:space="preserve">, Senior Research Fellow and Consultant on international security affairs, and a retired army colonel] </w:t>
      </w:r>
      <w:r w:rsidRPr="00CB1844">
        <w:t>7</w:t>
      </w:r>
      <w:r>
        <w:t>/</w:t>
      </w:r>
      <w:r w:rsidRPr="00CB1844">
        <w:t>18</w:t>
      </w:r>
      <w:r>
        <w:t>/20</w:t>
      </w:r>
      <w:r w:rsidRPr="00CB1844">
        <w:t>13</w:t>
      </w:r>
      <w:r>
        <w:t xml:space="preserve">, “The Impact of a Declining Defense Budget on Combat Readiness.”, accessed 7/9/2023, </w:t>
      </w:r>
      <w:r w:rsidRPr="00CB1844">
        <w:t>https://www.heritage.org/defense/report/the-impact-declining-defense-budget-combat-readiness</w:t>
      </w:r>
      <w:r>
        <w:t xml:space="preserve"> - JR</w:t>
      </w:r>
    </w:p>
    <w:p w14:paraId="5ED2B67F" w14:textId="77777777" w:rsidR="00891B02" w:rsidRDefault="00891B02" w:rsidP="00891B02">
      <w:pPr>
        <w:spacing w:line="256" w:lineRule="auto"/>
      </w:pPr>
      <w:r>
        <w:t xml:space="preserve">Although we know that the future may hold significant dangers, they remain ill defined, creating a challenging analytical problem for national security policymakers. </w:t>
      </w:r>
      <w:r w:rsidRPr="00DE64F5">
        <w:rPr>
          <w:rStyle w:val="StyleUnderline"/>
          <w:highlight w:val="cyan"/>
        </w:rPr>
        <w:t>History can provide useful insights</w:t>
      </w:r>
      <w:r>
        <w:t xml:space="preserve"> </w:t>
      </w:r>
      <w:r w:rsidRPr="00372FF6">
        <w:rPr>
          <w:rStyle w:val="StyleUnderline"/>
        </w:rPr>
        <w:t>into how to approach strategic uncertainty</w:t>
      </w:r>
      <w:r>
        <w:t xml:space="preserve">. We know we cannot “get it entirely right.” Therefore, we should strive not to get it so far wrong that we suffer unacceptable consequences when hit by unexpected threats. </w:t>
      </w:r>
      <w:r w:rsidRPr="00DE64F5">
        <w:rPr>
          <w:rStyle w:val="StyleUnderline"/>
          <w:highlight w:val="cyan"/>
        </w:rPr>
        <w:t>Under</w:t>
      </w:r>
      <w:r>
        <w:t xml:space="preserve"> </w:t>
      </w:r>
      <w:r w:rsidRPr="00372FF6">
        <w:rPr>
          <w:rStyle w:val="StyleUnderline"/>
        </w:rPr>
        <w:t>conditions of</w:t>
      </w:r>
      <w:r>
        <w:t xml:space="preserve"> </w:t>
      </w:r>
      <w:r w:rsidRPr="00DE64F5">
        <w:rPr>
          <w:rStyle w:val="StyleUnderline"/>
          <w:highlight w:val="cyan"/>
        </w:rPr>
        <w:t>uncertainty, a hedging strategy that provides a range of options makes the most sense. Historically, maintaining</w:t>
      </w:r>
      <w:r>
        <w:t xml:space="preserve"> </w:t>
      </w:r>
      <w:r w:rsidRPr="00372FF6">
        <w:rPr>
          <w:rStyle w:val="StyleUnderline"/>
        </w:rPr>
        <w:t>effective</w:t>
      </w:r>
      <w:r>
        <w:t xml:space="preserve"> </w:t>
      </w:r>
      <w:r w:rsidRPr="00DE64F5">
        <w:rPr>
          <w:rStyle w:val="StyleUnderline"/>
          <w:highlight w:val="cyan"/>
        </w:rPr>
        <w:t>balance</w:t>
      </w:r>
      <w:r>
        <w:t xml:space="preserve"> </w:t>
      </w:r>
      <w:r w:rsidRPr="00372FF6">
        <w:rPr>
          <w:rStyle w:val="StyleUnderline"/>
        </w:rPr>
        <w:t>among the different dimensions of readiness</w:t>
      </w:r>
      <w:r>
        <w:t xml:space="preserve"> </w:t>
      </w:r>
      <w:r w:rsidRPr="00DE64F5">
        <w:rPr>
          <w:rStyle w:val="StyleUnderline"/>
          <w:highlight w:val="cyan"/>
        </w:rPr>
        <w:t>and having some</w:t>
      </w:r>
      <w:r>
        <w:t xml:space="preserve"> </w:t>
      </w:r>
      <w:r w:rsidRPr="00372FF6">
        <w:rPr>
          <w:rStyle w:val="StyleUnderline"/>
        </w:rPr>
        <w:t>ready</w:t>
      </w:r>
      <w:r>
        <w:t xml:space="preserve"> </w:t>
      </w:r>
      <w:r w:rsidRPr="00DE64F5">
        <w:rPr>
          <w:rStyle w:val="StyleUnderline"/>
          <w:highlight w:val="cyan"/>
        </w:rPr>
        <w:t>capability to deal with a wide range of potential threats</w:t>
      </w:r>
      <w:r>
        <w:t xml:space="preserve"> </w:t>
      </w:r>
      <w:r w:rsidRPr="00DE64F5">
        <w:rPr>
          <w:rStyle w:val="StyleUnderline"/>
          <w:highlight w:val="cyan"/>
        </w:rPr>
        <w:t>have been</w:t>
      </w:r>
      <w:r>
        <w:t xml:space="preserve"> </w:t>
      </w:r>
      <w:r w:rsidRPr="00372FF6">
        <w:rPr>
          <w:rStyle w:val="StyleUnderline"/>
        </w:rPr>
        <w:t>an</w:t>
      </w:r>
      <w:r>
        <w:t xml:space="preserve"> </w:t>
      </w:r>
      <w:r w:rsidRPr="00DE64F5">
        <w:rPr>
          <w:rStyle w:val="StyleUnderline"/>
          <w:highlight w:val="cyan"/>
        </w:rPr>
        <w:t>effective</w:t>
      </w:r>
      <w:r>
        <w:t xml:space="preserve"> </w:t>
      </w:r>
      <w:r w:rsidRPr="00372FF6">
        <w:rPr>
          <w:rStyle w:val="StyleUnderline"/>
        </w:rPr>
        <w:t>way to hedge strategic bets</w:t>
      </w:r>
      <w:r>
        <w:t xml:space="preserve">. </w:t>
      </w:r>
      <w:r w:rsidRPr="00372FF6">
        <w:rPr>
          <w:rStyle w:val="StyleUnderline"/>
        </w:rPr>
        <w:t>In times of defense budgetary retrenchment, combat readiness of the armed forces often becomes one of the first casualties</w:t>
      </w:r>
      <w:r>
        <w:t xml:space="preserve"> of fiscal tightening. This was particularly true of the years between World War I and World War II, when the Great Depression and isolationism made military preparedness a very low national priority. </w:t>
      </w:r>
      <w:r w:rsidRPr="00DE64F5">
        <w:rPr>
          <w:rStyle w:val="StyleUnderline"/>
          <w:highlight w:val="cyan"/>
        </w:rPr>
        <w:t>Despite</w:t>
      </w:r>
      <w:r>
        <w:t xml:space="preserve"> </w:t>
      </w:r>
      <w:r w:rsidRPr="00372FF6">
        <w:rPr>
          <w:rStyle w:val="StyleUnderline"/>
        </w:rPr>
        <w:t>the</w:t>
      </w:r>
      <w:r>
        <w:t xml:space="preserve"> </w:t>
      </w:r>
      <w:r w:rsidRPr="00DE64F5">
        <w:rPr>
          <w:rStyle w:val="StyleUnderline"/>
          <w:highlight w:val="cyan"/>
        </w:rPr>
        <w:t>threatening war clouds</w:t>
      </w:r>
      <w:r>
        <w:t xml:space="preserve"> </w:t>
      </w:r>
      <w:r w:rsidRPr="00372FF6">
        <w:rPr>
          <w:rStyle w:val="StyleUnderline"/>
        </w:rPr>
        <w:t>rapidly expanding in Asia and Europe,</w:t>
      </w:r>
      <w:r>
        <w:t xml:space="preserve"> </w:t>
      </w:r>
      <w:r w:rsidRPr="00DE64F5">
        <w:rPr>
          <w:rStyle w:val="StyleUnderline"/>
          <w:highlight w:val="cyan"/>
        </w:rPr>
        <w:t>the U.S. was woefully unprepared</w:t>
      </w:r>
      <w:r>
        <w:t xml:space="preserve"> </w:t>
      </w:r>
      <w:r w:rsidRPr="00372FF6">
        <w:rPr>
          <w:rStyle w:val="StyleUnderline"/>
        </w:rPr>
        <w:t>for global conflict. The shock of</w:t>
      </w:r>
      <w:r>
        <w:t xml:space="preserve"> </w:t>
      </w:r>
      <w:r w:rsidRPr="00DE64F5">
        <w:rPr>
          <w:rStyle w:val="StyleUnderline"/>
          <w:highlight w:val="cyan"/>
        </w:rPr>
        <w:t>Pearl Harbor</w:t>
      </w:r>
      <w:r>
        <w:t xml:space="preserve"> </w:t>
      </w:r>
      <w:r w:rsidRPr="00DE64F5">
        <w:rPr>
          <w:rStyle w:val="StyleUnderline"/>
          <w:highlight w:val="cyan"/>
        </w:rPr>
        <w:t>mobilized</w:t>
      </w:r>
      <w:r>
        <w:t xml:space="preserve"> </w:t>
      </w:r>
      <w:r w:rsidRPr="00372FF6">
        <w:rPr>
          <w:rStyle w:val="StyleUnderline"/>
        </w:rPr>
        <w:t>both the</w:t>
      </w:r>
      <w:r>
        <w:t xml:space="preserve"> </w:t>
      </w:r>
      <w:r w:rsidRPr="00DE64F5">
        <w:rPr>
          <w:rStyle w:val="StyleUnderline"/>
          <w:highlight w:val="cyan"/>
        </w:rPr>
        <w:t>industrial capability and</w:t>
      </w:r>
      <w:r>
        <w:t xml:space="preserve"> </w:t>
      </w:r>
      <w:r w:rsidRPr="00372FF6">
        <w:rPr>
          <w:rStyle w:val="StyleUnderline"/>
        </w:rPr>
        <w:t>the</w:t>
      </w:r>
      <w:r>
        <w:t xml:space="preserve"> </w:t>
      </w:r>
      <w:r w:rsidRPr="00DE64F5">
        <w:rPr>
          <w:rStyle w:val="StyleUnderline"/>
          <w:highlight w:val="cyan"/>
        </w:rPr>
        <w:t>moral determination</w:t>
      </w:r>
      <w:r>
        <w:t xml:space="preserve"> to overcome the early, disastrous reversals in the Pacific and tactical defeats in North Africa</w:t>
      </w:r>
      <w:r w:rsidRPr="00372FF6">
        <w:rPr>
          <w:rStyle w:val="StyleUnderline"/>
        </w:rPr>
        <w:t>.</w:t>
      </w:r>
      <w:r>
        <w:t xml:space="preserve"> </w:t>
      </w:r>
      <w:r w:rsidRPr="00DE64F5">
        <w:rPr>
          <w:rStyle w:val="StyleUnderline"/>
          <w:highlight w:val="cyan"/>
        </w:rPr>
        <w:t>Once focused on military</w:t>
      </w:r>
      <w:r>
        <w:t xml:space="preserve"> </w:t>
      </w:r>
      <w:r w:rsidRPr="00372FF6">
        <w:rPr>
          <w:rStyle w:val="StyleUnderline"/>
        </w:rPr>
        <w:t>production, the U.S. economy rapidly produced overwhelming quantities of ships, aircraft, tanks, ammunition, and other matériel</w:t>
      </w:r>
      <w:r>
        <w:t xml:space="preserve"> needed for America to become the “Arsenal of Democracy.” </w:t>
      </w:r>
      <w:r w:rsidRPr="00372FF6">
        <w:rPr>
          <w:rStyle w:val="StyleUnderline"/>
        </w:rPr>
        <w:t>However,</w:t>
      </w:r>
      <w:r>
        <w:t xml:space="preserve"> </w:t>
      </w:r>
      <w:r w:rsidRPr="00DE64F5">
        <w:rPr>
          <w:rStyle w:val="StyleUnderline"/>
          <w:highlight w:val="cyan"/>
        </w:rPr>
        <w:t>U.S. forces</w:t>
      </w:r>
      <w:r>
        <w:t xml:space="preserve"> </w:t>
      </w:r>
      <w:r w:rsidRPr="00372FF6">
        <w:rPr>
          <w:rStyle w:val="StyleUnderline"/>
        </w:rPr>
        <w:t>quickly</w:t>
      </w:r>
      <w:r>
        <w:t xml:space="preserve"> </w:t>
      </w:r>
      <w:r w:rsidRPr="00DE64F5">
        <w:rPr>
          <w:rStyle w:val="StyleUnderline"/>
          <w:highlight w:val="cyan"/>
        </w:rPr>
        <w:t>learned that training for combat</w:t>
      </w:r>
      <w:r w:rsidRPr="00372FF6">
        <w:rPr>
          <w:rStyle w:val="StyleUnderline"/>
        </w:rPr>
        <w:t>, p</w:t>
      </w:r>
      <w:r>
        <w:t xml:space="preserve">articularly in developing military leaders, </w:t>
      </w:r>
      <w:r w:rsidRPr="00DE64F5">
        <w:rPr>
          <w:rStyle w:val="StyleUnderline"/>
          <w:highlight w:val="cyan"/>
        </w:rPr>
        <w:t>was just as</w:t>
      </w:r>
      <w:r>
        <w:t xml:space="preserve"> </w:t>
      </w:r>
      <w:r w:rsidRPr="00372FF6">
        <w:rPr>
          <w:rStyle w:val="StyleUnderline"/>
        </w:rPr>
        <w:t>complex</w:t>
      </w:r>
      <w:r>
        <w:t xml:space="preserve"> </w:t>
      </w:r>
      <w:r w:rsidRPr="00372FF6">
        <w:rPr>
          <w:rStyle w:val="StyleUnderline"/>
        </w:rPr>
        <w:t>and</w:t>
      </w:r>
      <w:r>
        <w:t xml:space="preserve"> </w:t>
      </w:r>
      <w:r w:rsidRPr="00DE64F5">
        <w:rPr>
          <w:rStyle w:val="StyleUnderline"/>
          <w:highlight w:val="cyan"/>
        </w:rPr>
        <w:t>demanding</w:t>
      </w:r>
      <w:r>
        <w:t>.</w:t>
      </w:r>
    </w:p>
    <w:p w14:paraId="0976F28F" w14:textId="0FC4C208" w:rsidR="00891B02" w:rsidRDefault="00891B02" w:rsidP="00891B02">
      <w:pPr>
        <w:pStyle w:val="Heading3"/>
      </w:pPr>
      <w:r>
        <w:t>!—hotspot laundry list</w:t>
      </w:r>
    </w:p>
    <w:p w14:paraId="3585FB5B" w14:textId="2B87B202" w:rsidR="00891B02" w:rsidRDefault="00891B02" w:rsidP="00891B02">
      <w:pPr>
        <w:pStyle w:val="Heading4"/>
        <w:spacing w:before="30" w:line="256" w:lineRule="auto"/>
        <w:rPr>
          <w:szCs w:val="26"/>
        </w:rPr>
      </w:pPr>
      <w:r>
        <w:rPr>
          <w:szCs w:val="26"/>
        </w:rPr>
        <w:t>Military readiness key to prevent a host of existential crises – humanitarian crises, food and water wars, SCS conflict, Russian conflict, Iranian prolif, NoKo, terrorism, cyberwar</w:t>
      </w:r>
    </w:p>
    <w:p w14:paraId="7008A3CE" w14:textId="77777777" w:rsidR="00891B02" w:rsidRPr="00257BF3" w:rsidRDefault="00891B02" w:rsidP="00891B02">
      <w:r>
        <w:rPr>
          <w:b/>
          <w:bCs/>
          <w:sz w:val="26"/>
          <w:szCs w:val="26"/>
        </w:rPr>
        <w:t>Lyons 17</w:t>
      </w:r>
    </w:p>
    <w:p w14:paraId="1680F632" w14:textId="77777777" w:rsidR="00891B02" w:rsidRDefault="00891B02" w:rsidP="00891B02">
      <w:pPr>
        <w:spacing w:after="120" w:line="256" w:lineRule="auto"/>
      </w:pPr>
      <w:r>
        <w:t xml:space="preserve">[Christina </w:t>
      </w:r>
      <w:r w:rsidRPr="00257BF3">
        <w:t>Lyons</w:t>
      </w:r>
      <w:r>
        <w:t xml:space="preserve">, graduate degree in political science, American University. Former editor for the Congressional Quarterly, current journalist] 11/3/2017, “Military Readiness: Is the Pentagon prepared for future threats?”, accessed 7/9/2023, </w:t>
      </w:r>
      <w:r w:rsidRPr="00257BF3">
        <w:t>https://library.cqpress.com/cqresearcher/document.php?id=cqresrre2017110300</w:t>
      </w:r>
      <w:r>
        <w:t xml:space="preserve"> - JR</w:t>
      </w:r>
    </w:p>
    <w:p w14:paraId="6C71A66A" w14:textId="77777777" w:rsidR="00891B02" w:rsidRDefault="00891B02" w:rsidP="00891B02">
      <w:pPr>
        <w:spacing w:line="256" w:lineRule="auto"/>
      </w:pPr>
      <w:r w:rsidRPr="00DE64F5">
        <w:rPr>
          <w:rStyle w:val="StyleUnderline"/>
          <w:highlight w:val="cyan"/>
        </w:rPr>
        <w:t>The</w:t>
      </w:r>
      <w:r>
        <w:t xml:space="preserve"> U.S. </w:t>
      </w:r>
      <w:r w:rsidRPr="00DE64F5">
        <w:rPr>
          <w:rStyle w:val="StyleUnderline"/>
          <w:highlight w:val="cyan"/>
        </w:rPr>
        <w:t>military</w:t>
      </w:r>
      <w:r>
        <w:t xml:space="preserve"> also </w:t>
      </w:r>
      <w:r w:rsidRPr="00DE64F5">
        <w:rPr>
          <w:rStyle w:val="StyleUnderline"/>
          <w:highlight w:val="cyan"/>
        </w:rPr>
        <w:t>responds to humanitarian crises</w:t>
      </w:r>
      <w:r>
        <w:t xml:space="preserve">, including the recent hurricanes that devastated Puerto Rico. </w:t>
      </w:r>
      <w:r w:rsidRPr="00DE64F5">
        <w:rPr>
          <w:rStyle w:val="StyleUnderline"/>
          <w:highlight w:val="cyan"/>
        </w:rPr>
        <w:t>Responding to</w:t>
      </w:r>
      <w:r w:rsidRPr="00372FF6">
        <w:rPr>
          <w:rStyle w:val="StyleUnderline"/>
        </w:rPr>
        <w:t xml:space="preserve"> such </w:t>
      </w:r>
      <w:r w:rsidRPr="00DE64F5">
        <w:rPr>
          <w:rStyle w:val="StyleUnderline"/>
          <w:highlight w:val="cyan"/>
        </w:rPr>
        <w:t>emergencies is expected to become more challenging as climate change contributes to more</w:t>
      </w:r>
      <w:r w:rsidRPr="00372FF6">
        <w:rPr>
          <w:rStyle w:val="StyleUnderline"/>
        </w:rPr>
        <w:t xml:space="preserve"> natural </w:t>
      </w:r>
      <w:r w:rsidRPr="00DE64F5">
        <w:rPr>
          <w:rStyle w:val="StyleUnderline"/>
          <w:highlight w:val="cyan"/>
        </w:rPr>
        <w:t>disasters</w:t>
      </w:r>
      <w:r w:rsidRPr="00372FF6">
        <w:rPr>
          <w:rStyle w:val="StyleUnderline"/>
        </w:rPr>
        <w:t>, potentially</w:t>
      </w:r>
      <w:r>
        <w:t xml:space="preserve"> </w:t>
      </w:r>
      <w:r>
        <w:rPr>
          <w:b/>
          <w:bCs/>
          <w:u w:val="single"/>
        </w:rPr>
        <w:t xml:space="preserve">sparking </w:t>
      </w:r>
      <w:r w:rsidRPr="00DE64F5">
        <w:rPr>
          <w:b/>
          <w:bCs/>
          <w:highlight w:val="cyan"/>
          <w:u w:val="single"/>
        </w:rPr>
        <w:t>international conflicts</w:t>
      </w:r>
      <w:r w:rsidRPr="00DE64F5">
        <w:rPr>
          <w:highlight w:val="cyan"/>
        </w:rPr>
        <w:t xml:space="preserve"> </w:t>
      </w:r>
      <w:r w:rsidRPr="00DE64F5">
        <w:rPr>
          <w:rStyle w:val="StyleUnderline"/>
          <w:highlight w:val="cyan"/>
        </w:rPr>
        <w:t>over fresh water, food and other resources</w:t>
      </w:r>
      <w:r>
        <w:t>.14</w:t>
      </w:r>
    </w:p>
    <w:p w14:paraId="5F0A30EF" w14:textId="77777777" w:rsidR="00891B02" w:rsidRDefault="00891B02" w:rsidP="00891B02">
      <w:pPr>
        <w:spacing w:line="256" w:lineRule="auto"/>
      </w:pPr>
      <w:r>
        <w:t xml:space="preserve">Defense spending in recent years peaked in fiscal 2010 at $691 billion, and Trump's proposal would not bring it up to that level. Some of the country's potential </w:t>
      </w:r>
      <w:r w:rsidRPr="00DE64F5">
        <w:rPr>
          <w:rStyle w:val="StyleUnderline"/>
          <w:highlight w:val="cyan"/>
        </w:rPr>
        <w:t>adversaries</w:t>
      </w:r>
      <w:r>
        <w:t xml:space="preserve">, meanwhile, </w:t>
      </w:r>
      <w:r w:rsidRPr="00372FF6">
        <w:rPr>
          <w:rStyle w:val="StyleUnderline"/>
        </w:rPr>
        <w:t>have</w:t>
      </w:r>
      <w:r>
        <w:t xml:space="preserve"> </w:t>
      </w:r>
      <w:r w:rsidRPr="00DE64F5">
        <w:rPr>
          <w:rStyle w:val="StyleUnderline"/>
          <w:highlight w:val="cyan"/>
        </w:rPr>
        <w:t>stepped up</w:t>
      </w:r>
      <w:r>
        <w:t xml:space="preserve"> </w:t>
      </w:r>
      <w:r w:rsidRPr="00372FF6">
        <w:rPr>
          <w:rStyle w:val="StyleUnderline"/>
        </w:rPr>
        <w:t>their</w:t>
      </w:r>
      <w:r>
        <w:t xml:space="preserve"> </w:t>
      </w:r>
      <w:r w:rsidRPr="00DE64F5">
        <w:rPr>
          <w:rStyle w:val="StyleUnderline"/>
          <w:highlight w:val="cyan"/>
        </w:rPr>
        <w:t>military outlays</w:t>
      </w:r>
      <w:r>
        <w:t xml:space="preserve"> </w:t>
      </w:r>
      <w:r w:rsidRPr="00372FF6">
        <w:rPr>
          <w:rStyle w:val="StyleUnderline"/>
        </w:rPr>
        <w:t>and activities</w:t>
      </w:r>
      <w:r>
        <w:t>.15</w:t>
      </w:r>
    </w:p>
    <w:p w14:paraId="2504278E" w14:textId="77777777" w:rsidR="00891B02" w:rsidRDefault="00891B02" w:rsidP="00891B02">
      <w:pPr>
        <w:spacing w:line="256" w:lineRule="auto"/>
      </w:pPr>
      <w:r w:rsidRPr="00DE64F5">
        <w:rPr>
          <w:rStyle w:val="StyleUnderline"/>
          <w:highlight w:val="cyan"/>
        </w:rPr>
        <w:t>China's</w:t>
      </w:r>
      <w:r>
        <w:t xml:space="preserve"> </w:t>
      </w:r>
      <w:r w:rsidRPr="00372FF6">
        <w:rPr>
          <w:rStyle w:val="StyleUnderline"/>
        </w:rPr>
        <w:t>defense spending</w:t>
      </w:r>
      <w:r>
        <w:t xml:space="preserve"> </w:t>
      </w:r>
      <w:r w:rsidRPr="00DE64F5">
        <w:rPr>
          <w:rStyle w:val="StyleUnderline"/>
          <w:highlight w:val="cyan"/>
        </w:rPr>
        <w:t>increased 26 percent</w:t>
      </w:r>
      <w:r>
        <w:t xml:space="preserve"> </w:t>
      </w:r>
      <w:r w:rsidRPr="00372FF6">
        <w:rPr>
          <w:rStyle w:val="StyleUnderline"/>
        </w:rPr>
        <w:t>between 2013 and 2016</w:t>
      </w:r>
      <w:r>
        <w:t xml:space="preserve">. In addition, since 2014, </w:t>
      </w:r>
      <w:r w:rsidRPr="00372FF6">
        <w:rPr>
          <w:rStyle w:val="StyleUnderline"/>
        </w:rPr>
        <w:t>China has built 3,200 acres of military bases</w:t>
      </w:r>
      <w:r>
        <w:t xml:space="preserve"> on artificial islands </w:t>
      </w:r>
      <w:r w:rsidRPr="00372FF6">
        <w:rPr>
          <w:rStyle w:val="StyleUnderline"/>
        </w:rPr>
        <w:t>in the</w:t>
      </w:r>
      <w:r>
        <w:t xml:space="preserve"> </w:t>
      </w:r>
      <w:r w:rsidRPr="00372FF6">
        <w:rPr>
          <w:rStyle w:val="StyleUnderline"/>
        </w:rPr>
        <w:t>S</w:t>
      </w:r>
      <w:r>
        <w:t xml:space="preserve">outh </w:t>
      </w:r>
      <w:r w:rsidRPr="00372FF6">
        <w:rPr>
          <w:rStyle w:val="StyleUnderline"/>
        </w:rPr>
        <w:t>C</w:t>
      </w:r>
      <w:r>
        <w:t xml:space="preserve">hina </w:t>
      </w:r>
      <w:r w:rsidRPr="00372FF6">
        <w:rPr>
          <w:rStyle w:val="StyleUnderline"/>
        </w:rPr>
        <w:t>S</w:t>
      </w:r>
      <w:r>
        <w:t xml:space="preserve">ea that U.S. officials say are </w:t>
      </w:r>
      <w:r w:rsidRPr="00372FF6">
        <w:rPr>
          <w:rStyle w:val="StyleUnderline"/>
        </w:rPr>
        <w:t>part of Beijing's plan</w:t>
      </w:r>
      <w:r>
        <w:t xml:space="preserve"> </w:t>
      </w:r>
      <w:r w:rsidRPr="00DE64F5">
        <w:rPr>
          <w:rStyle w:val="StyleUnderline"/>
          <w:highlight w:val="cyan"/>
        </w:rPr>
        <w:t>to</w:t>
      </w:r>
      <w:r>
        <w:t xml:space="preserve"> </w:t>
      </w:r>
      <w:r w:rsidRPr="00DE64F5">
        <w:rPr>
          <w:b/>
          <w:bCs/>
          <w:highlight w:val="cyan"/>
          <w:u w:val="single"/>
        </w:rPr>
        <w:t>dominate Asia</w:t>
      </w:r>
      <w:r>
        <w:t>.16</w:t>
      </w:r>
    </w:p>
    <w:p w14:paraId="2B6E2730" w14:textId="77777777" w:rsidR="00891B02" w:rsidRDefault="00891B02" w:rsidP="00891B02">
      <w:pPr>
        <w:spacing w:line="256" w:lineRule="auto"/>
      </w:pPr>
      <w:r w:rsidRPr="00DE64F5">
        <w:rPr>
          <w:rStyle w:val="StyleUnderline"/>
          <w:highlight w:val="cyan"/>
        </w:rPr>
        <w:t>Russia</w:t>
      </w:r>
      <w:r w:rsidRPr="00372FF6">
        <w:rPr>
          <w:rStyle w:val="StyleUnderline"/>
        </w:rPr>
        <w:t>'s military</w:t>
      </w:r>
      <w:r>
        <w:t xml:space="preserve"> also </w:t>
      </w:r>
      <w:r w:rsidRPr="00DE64F5">
        <w:rPr>
          <w:rStyle w:val="StyleUnderline"/>
          <w:highlight w:val="cyan"/>
        </w:rPr>
        <w:t>has become</w:t>
      </w:r>
      <w:r>
        <w:t xml:space="preserve"> </w:t>
      </w:r>
      <w:r w:rsidRPr="00DE64F5">
        <w:rPr>
          <w:b/>
          <w:bCs/>
          <w:highlight w:val="cyan"/>
          <w:u w:val="single"/>
        </w:rPr>
        <w:t>increasingly aggressive</w:t>
      </w:r>
      <w:r w:rsidRPr="00372FF6">
        <w:rPr>
          <w:rStyle w:val="StyleUnderline"/>
        </w:rPr>
        <w:t>, raising alarms among NATO countries</w:t>
      </w:r>
      <w:r>
        <w:t xml:space="preserve"> in Europe that the United States is pledged to protect under Article 5 of the organization's charter. In September, </w:t>
      </w:r>
      <w:r w:rsidRPr="00372FF6">
        <w:rPr>
          <w:rStyle w:val="StyleUnderline"/>
        </w:rPr>
        <w:t>Russia conducted its largest military exercise in recent history in an area that included the Arctic, the Far East, the Black Sea and Russia's border with Ukraine</w:t>
      </w:r>
      <w:r>
        <w:t>. The exercise involved tens of thousands of troops, along with warships, submarines, fighter jets, helicopters, tanks, artillery, anti-ship missiles, intercontinental ballistic missiles and swarms of drones.17</w:t>
      </w:r>
    </w:p>
    <w:p w14:paraId="3BE2238C" w14:textId="77777777" w:rsidR="00891B02" w:rsidRDefault="00891B02" w:rsidP="00891B02">
      <w:pPr>
        <w:spacing w:line="256" w:lineRule="auto"/>
      </w:pPr>
      <w:r>
        <w:t xml:space="preserve">Another U.S. foe, </w:t>
      </w:r>
      <w:r w:rsidRPr="00DE64F5">
        <w:rPr>
          <w:rStyle w:val="StyleUnderline"/>
          <w:highlight w:val="cyan"/>
        </w:rPr>
        <w:t>Iran</w:t>
      </w:r>
      <w:r>
        <w:t xml:space="preserve">, says it </w:t>
      </w:r>
      <w:r w:rsidRPr="00372FF6">
        <w:rPr>
          <w:rStyle w:val="StyleUnderline"/>
        </w:rPr>
        <w:t>has</w:t>
      </w:r>
      <w:r>
        <w:t xml:space="preserve"> </w:t>
      </w:r>
      <w:r w:rsidRPr="00DE64F5">
        <w:rPr>
          <w:rStyle w:val="StyleUnderline"/>
          <w:highlight w:val="cyan"/>
        </w:rPr>
        <w:t>increased</w:t>
      </w:r>
      <w:r>
        <w:t xml:space="preserve"> </w:t>
      </w:r>
      <w:r w:rsidRPr="00372FF6">
        <w:rPr>
          <w:rStyle w:val="StyleUnderline"/>
        </w:rPr>
        <w:t>domestic</w:t>
      </w:r>
      <w:r>
        <w:t xml:space="preserve"> </w:t>
      </w:r>
      <w:r w:rsidRPr="00DE64F5">
        <w:rPr>
          <w:rStyle w:val="StyleUnderline"/>
          <w:highlight w:val="cyan"/>
        </w:rPr>
        <w:t>weapons production</w:t>
      </w:r>
      <w:r>
        <w:t xml:space="preserve"> </w:t>
      </w:r>
      <w:r w:rsidRPr="00372FF6">
        <w:rPr>
          <w:rStyle w:val="StyleUnderline"/>
        </w:rPr>
        <w:t>69 percent in the last three years</w:t>
      </w:r>
      <w:r>
        <w:t xml:space="preserve">. In January, it </w:t>
      </w:r>
      <w:r w:rsidRPr="00372FF6">
        <w:rPr>
          <w:rStyle w:val="StyleUnderline"/>
        </w:rPr>
        <w:t>conducted its 10th ballistic missile test in two years</w:t>
      </w:r>
      <w:r>
        <w:t xml:space="preserve">, raising concerns that it had violated a 2015 agreement with the United States and other world powers to limit its nuclear program in exchange for relief from economic sanctions. According to military reports, 36 </w:t>
      </w:r>
      <w:r w:rsidRPr="00372FF6">
        <w:rPr>
          <w:rStyle w:val="StyleUnderline"/>
        </w:rPr>
        <w:t>U.S. military</w:t>
      </w:r>
      <w:r>
        <w:t xml:space="preserve"> </w:t>
      </w:r>
      <w:r w:rsidRPr="00DE64F5">
        <w:rPr>
          <w:rStyle w:val="StyleUnderline"/>
          <w:highlight w:val="cyan"/>
        </w:rPr>
        <w:t>bases</w:t>
      </w:r>
      <w:r>
        <w:t xml:space="preserve"> </w:t>
      </w:r>
      <w:r w:rsidRPr="00372FF6">
        <w:rPr>
          <w:rStyle w:val="StyleUnderline"/>
        </w:rPr>
        <w:t>overseas</w:t>
      </w:r>
      <w:r>
        <w:t xml:space="preserve"> </w:t>
      </w:r>
      <w:r w:rsidRPr="00DE64F5">
        <w:rPr>
          <w:rStyle w:val="StyleUnderline"/>
          <w:highlight w:val="cyan"/>
        </w:rPr>
        <w:t>are</w:t>
      </w:r>
      <w:r>
        <w:t xml:space="preserve"> </w:t>
      </w:r>
      <w:r w:rsidRPr="00DE64F5">
        <w:rPr>
          <w:b/>
          <w:bCs/>
          <w:highlight w:val="cyan"/>
          <w:u w:val="single"/>
        </w:rPr>
        <w:t>within range</w:t>
      </w:r>
      <w:r>
        <w:t xml:space="preserve"> </w:t>
      </w:r>
      <w:r>
        <w:rPr>
          <w:b/>
          <w:bCs/>
          <w:u w:val="single"/>
        </w:rPr>
        <w:t>of Iran's missiles</w:t>
      </w:r>
      <w:r>
        <w:t>.18</w:t>
      </w:r>
    </w:p>
    <w:p w14:paraId="6D7A73CB" w14:textId="77777777" w:rsidR="00891B02" w:rsidRDefault="00891B02" w:rsidP="00891B02">
      <w:pPr>
        <w:spacing w:line="256" w:lineRule="auto"/>
      </w:pPr>
      <w:r w:rsidRPr="00DE64F5">
        <w:rPr>
          <w:rStyle w:val="StyleUnderline"/>
          <w:highlight w:val="cyan"/>
        </w:rPr>
        <w:t>Joint Chiefs Chair</w:t>
      </w:r>
      <w:r>
        <w:t xml:space="preserve">man Dunford last </w:t>
      </w:r>
      <w:r w:rsidRPr="00372FF6">
        <w:rPr>
          <w:rStyle w:val="StyleUnderline"/>
        </w:rPr>
        <w:t xml:space="preserve">year </w:t>
      </w:r>
      <w:r w:rsidRPr="00DE64F5">
        <w:rPr>
          <w:rStyle w:val="StyleUnderline"/>
          <w:highlight w:val="cyan"/>
        </w:rPr>
        <w:t>identified Russia, China, Iran and No</w:t>
      </w:r>
      <w:r w:rsidRPr="00372FF6">
        <w:rPr>
          <w:rStyle w:val="StyleUnderline"/>
        </w:rPr>
        <w:t xml:space="preserve">rth </w:t>
      </w:r>
      <w:r w:rsidRPr="00DE64F5">
        <w:rPr>
          <w:rStyle w:val="StyleUnderline"/>
          <w:highlight w:val="cyan"/>
        </w:rPr>
        <w:t>Ko</w:t>
      </w:r>
      <w:r w:rsidRPr="00372FF6">
        <w:rPr>
          <w:rStyle w:val="StyleUnderline"/>
        </w:rPr>
        <w:t xml:space="preserve">rea, </w:t>
      </w:r>
      <w:r w:rsidRPr="00DE64F5">
        <w:rPr>
          <w:rStyle w:val="StyleUnderline"/>
          <w:highlight w:val="cyan"/>
        </w:rPr>
        <w:t>along with</w:t>
      </w:r>
      <w:r w:rsidRPr="00372FF6">
        <w:rPr>
          <w:rStyle w:val="StyleUnderline"/>
        </w:rPr>
        <w:t xml:space="preserve"> Islamic </w:t>
      </w:r>
      <w:r w:rsidRPr="00DE64F5">
        <w:rPr>
          <w:rStyle w:val="StyleUnderline"/>
          <w:highlight w:val="cyan"/>
        </w:rPr>
        <w:t>extremism, as the country's top military threats</w:t>
      </w:r>
      <w:r>
        <w:t>.19</w:t>
      </w:r>
    </w:p>
    <w:p w14:paraId="0DB92CF5" w14:textId="77777777" w:rsidR="00891B02" w:rsidRDefault="00891B02" w:rsidP="00891B02">
      <w:pPr>
        <w:spacing w:line="256" w:lineRule="auto"/>
      </w:pPr>
      <w:r>
        <w:t>But none of those countries matches the United States in military might, analysts say. China, for example, is at low manpower levels, and troops have not faced sustained combat since the Vietnam War and are weak on training, coordination and logistics, according to the Congressional Research Service (CRS), the research arm of Congress.20</w:t>
      </w:r>
    </w:p>
    <w:p w14:paraId="13FE7060" w14:textId="77777777" w:rsidR="00891B02" w:rsidRDefault="00891B02" w:rsidP="00891B02">
      <w:pPr>
        <w:spacing w:line="256" w:lineRule="auto"/>
      </w:pPr>
      <w:r>
        <w:t>As the debate about U.S. military readiness continues, here are some of the questions that policymakers and defense experts are asking:</w:t>
      </w:r>
    </w:p>
    <w:p w14:paraId="2329BD49" w14:textId="77777777" w:rsidR="00891B02" w:rsidRDefault="00891B02" w:rsidP="00891B02">
      <w:pPr>
        <w:spacing w:line="256" w:lineRule="auto"/>
      </w:pPr>
      <w:r>
        <w:t>Is the U.S. military too small?</w:t>
      </w:r>
    </w:p>
    <w:p w14:paraId="134F6C05" w14:textId="77777777" w:rsidR="00891B02" w:rsidRDefault="00891B02" w:rsidP="00891B02">
      <w:pPr>
        <w:spacing w:line="256" w:lineRule="auto"/>
      </w:pPr>
      <w:r>
        <w:t>President Trump announced in January that he wanted to oversee “a great rebuilding” of the U.S. military, detailing plans for 540,000 Army troops, 350 Navy ships and a modernized nuclear arsenal.</w:t>
      </w:r>
    </w:p>
    <w:p w14:paraId="68EFAEC4" w14:textId="77777777" w:rsidR="00891B02" w:rsidRDefault="00891B02" w:rsidP="00891B02">
      <w:pPr>
        <w:spacing w:line="256" w:lineRule="auto"/>
      </w:pPr>
      <w:r>
        <w:t>Pentagon officials and congressional Republicans praised the proposal, although they said it could take years to rebuild the military to something close to Cold War levels, when the Army had more than 750,000 active-duty troops.</w:t>
      </w:r>
    </w:p>
    <w:p w14:paraId="4E1082D3" w14:textId="77777777" w:rsidR="00891B02" w:rsidRDefault="00891B02" w:rsidP="00891B02">
      <w:pPr>
        <w:spacing w:line="256" w:lineRule="auto"/>
      </w:pPr>
      <w:r>
        <w:t>That number decreased to about 480,000 during the 1990s, rose after the 2001 terrorist attacks and dropped again beginning in 2011. The Army had 475,000 troops on active duty in fiscal 2016.21</w:t>
      </w:r>
    </w:p>
    <w:p w14:paraId="6A77A886" w14:textId="77777777" w:rsidR="00891B02" w:rsidRDefault="00891B02" w:rsidP="00891B02">
      <w:pPr>
        <w:spacing w:line="256" w:lineRule="auto"/>
      </w:pPr>
      <w:r>
        <w:t>As troop numbers have declined, however, their quality has improved, said Steven Kosiak, an adjunct senior fellow at the Center for a New American Security. Higher spending on military health care and veterans’ benefits has attracted more high-quality recruits as measured by “education, aptitude and level of experience,” he said.22</w:t>
      </w:r>
    </w:p>
    <w:p w14:paraId="0B890EA6" w14:textId="77777777" w:rsidR="00891B02" w:rsidRDefault="00891B02" w:rsidP="00891B02">
      <w:pPr>
        <w:spacing w:line="256" w:lineRule="auto"/>
      </w:pPr>
      <w:r w:rsidRPr="00372FF6">
        <w:rPr>
          <w:rStyle w:val="StyleUnderline"/>
        </w:rPr>
        <w:t>But</w:t>
      </w:r>
      <w:r>
        <w:t xml:space="preserve"> </w:t>
      </w:r>
      <w:r w:rsidRPr="00DE64F5">
        <w:rPr>
          <w:b/>
          <w:bCs/>
          <w:highlight w:val="cyan"/>
          <w:u w:val="single"/>
        </w:rPr>
        <w:t>demands</w:t>
      </w:r>
      <w:r>
        <w:t xml:space="preserve"> </w:t>
      </w:r>
      <w:r w:rsidRPr="00DE64F5">
        <w:rPr>
          <w:rStyle w:val="StyleUnderline"/>
          <w:highlight w:val="cyan"/>
        </w:rPr>
        <w:t>on</w:t>
      </w:r>
      <w:r>
        <w:t xml:space="preserve"> </w:t>
      </w:r>
      <w:r w:rsidRPr="00372FF6">
        <w:rPr>
          <w:rStyle w:val="StyleUnderline"/>
        </w:rPr>
        <w:t>U.S.</w:t>
      </w:r>
      <w:r>
        <w:t xml:space="preserve"> </w:t>
      </w:r>
      <w:r w:rsidRPr="00DE64F5">
        <w:rPr>
          <w:rStyle w:val="StyleUnderline"/>
          <w:highlight w:val="cyan"/>
        </w:rPr>
        <w:t>soldiers are</w:t>
      </w:r>
      <w:r>
        <w:t xml:space="preserve"> </w:t>
      </w:r>
      <w:r w:rsidRPr="00DE64F5">
        <w:rPr>
          <w:b/>
          <w:bCs/>
          <w:highlight w:val="cyan"/>
          <w:u w:val="single"/>
        </w:rPr>
        <w:t>increasing</w:t>
      </w:r>
      <w:r w:rsidRPr="00372FF6">
        <w:rPr>
          <w:rStyle w:val="StyleUnderline"/>
        </w:rPr>
        <w:t>, which means</w:t>
      </w:r>
      <w:r>
        <w:t xml:space="preserve"> </w:t>
      </w:r>
      <w:r w:rsidRPr="00DE64F5">
        <w:rPr>
          <w:rStyle w:val="StyleUnderline"/>
          <w:highlight w:val="cyan"/>
        </w:rPr>
        <w:t>troop strength</w:t>
      </w:r>
      <w:r>
        <w:t xml:space="preserve"> also </w:t>
      </w:r>
      <w:r w:rsidRPr="00DE64F5">
        <w:rPr>
          <w:rStyle w:val="StyleUnderline"/>
          <w:highlight w:val="cyan"/>
        </w:rPr>
        <w:t>should</w:t>
      </w:r>
      <w:r>
        <w:t xml:space="preserve"> </w:t>
      </w:r>
      <w:r w:rsidRPr="00DE64F5">
        <w:rPr>
          <w:b/>
          <w:bCs/>
          <w:highlight w:val="cyan"/>
          <w:u w:val="single"/>
        </w:rPr>
        <w:t>increase</w:t>
      </w:r>
      <w:r>
        <w:t xml:space="preserve">, some </w:t>
      </w:r>
      <w:r w:rsidRPr="00372FF6">
        <w:rPr>
          <w:rStyle w:val="StyleUnderline"/>
        </w:rPr>
        <w:t>defense experts say</w:t>
      </w:r>
      <w:r>
        <w:t>.</w:t>
      </w:r>
    </w:p>
    <w:p w14:paraId="2403B459" w14:textId="77777777" w:rsidR="00891B02" w:rsidRDefault="00891B02" w:rsidP="00891B02">
      <w:pPr>
        <w:spacing w:line="256" w:lineRule="auto"/>
      </w:pPr>
      <w:r w:rsidRPr="00372FF6">
        <w:rPr>
          <w:rStyle w:val="StyleUnderline"/>
        </w:rPr>
        <w:t>Since the end of the Cold War, “the range of</w:t>
      </w:r>
      <w:r>
        <w:t xml:space="preserve"> </w:t>
      </w:r>
      <w:r w:rsidRPr="00372FF6">
        <w:rPr>
          <w:rStyle w:val="StyleUnderline"/>
        </w:rPr>
        <w:t>potential</w:t>
      </w:r>
      <w:r>
        <w:t xml:space="preserve"> </w:t>
      </w:r>
      <w:r w:rsidRPr="00DE64F5">
        <w:rPr>
          <w:rStyle w:val="StyleUnderline"/>
          <w:highlight w:val="cyan"/>
        </w:rPr>
        <w:t>conflicts</w:t>
      </w:r>
      <w:r>
        <w:t xml:space="preserve"> </w:t>
      </w:r>
      <w:r w:rsidRPr="00372FF6">
        <w:rPr>
          <w:rStyle w:val="StyleUnderline"/>
        </w:rPr>
        <w:t>we have</w:t>
      </w:r>
      <w:r>
        <w:t xml:space="preserve"> </w:t>
      </w:r>
      <w:r w:rsidRPr="00DE64F5">
        <w:rPr>
          <w:rStyle w:val="StyleUnderline"/>
          <w:highlight w:val="cyan"/>
        </w:rPr>
        <w:t>to be ready for has</w:t>
      </w:r>
      <w:r>
        <w:t xml:space="preserve"> </w:t>
      </w:r>
      <w:r w:rsidRPr="00DE64F5">
        <w:rPr>
          <w:b/>
          <w:bCs/>
          <w:highlight w:val="cyan"/>
          <w:u w:val="single"/>
        </w:rPr>
        <w:t>grown exponentially</w:t>
      </w:r>
      <w:r w:rsidRPr="00372FF6">
        <w:rPr>
          <w:rStyle w:val="StyleUnderline"/>
        </w:rPr>
        <w:t>,” says</w:t>
      </w:r>
      <w:r>
        <w:t xml:space="preserve"> Todd </w:t>
      </w:r>
      <w:r w:rsidRPr="00372FF6">
        <w:rPr>
          <w:rStyle w:val="StyleUnderline"/>
        </w:rPr>
        <w:t>Harrison, director of defense budget analysis at the Center for Strategic and International Studies</w:t>
      </w:r>
      <w:r>
        <w:t>, a Washington think tank that researches national security and other issues.</w:t>
      </w:r>
    </w:p>
    <w:p w14:paraId="3D2A7D18" w14:textId="77777777" w:rsidR="00891B02" w:rsidRDefault="00891B02" w:rsidP="00891B02">
      <w:pPr>
        <w:spacing w:line="256" w:lineRule="auto"/>
      </w:pPr>
      <w:r w:rsidRPr="00DE64F5">
        <w:rPr>
          <w:rStyle w:val="StyleUnderline"/>
          <w:highlight w:val="cyan"/>
        </w:rPr>
        <w:t>In addition to</w:t>
      </w:r>
      <w:r>
        <w:t xml:space="preserve"> </w:t>
      </w:r>
      <w:r w:rsidRPr="00372FF6">
        <w:rPr>
          <w:rStyle w:val="StyleUnderline"/>
        </w:rPr>
        <w:t>conducting</w:t>
      </w:r>
      <w:r>
        <w:t xml:space="preserve"> </w:t>
      </w:r>
      <w:r w:rsidRPr="00DE64F5">
        <w:rPr>
          <w:b/>
          <w:bCs/>
          <w:highlight w:val="cyan"/>
          <w:u w:val="single"/>
        </w:rPr>
        <w:t>c</w:t>
      </w:r>
      <w:r w:rsidRPr="00372FF6">
        <w:rPr>
          <w:rStyle w:val="StyleUnderline"/>
        </w:rPr>
        <w:t>ounter</w:t>
      </w:r>
      <w:r w:rsidRPr="00DE64F5">
        <w:rPr>
          <w:b/>
          <w:bCs/>
          <w:highlight w:val="cyan"/>
          <w:u w:val="single"/>
        </w:rPr>
        <w:t>t</w:t>
      </w:r>
      <w:r w:rsidRPr="00372FF6">
        <w:rPr>
          <w:rStyle w:val="StyleUnderline"/>
        </w:rPr>
        <w:t>errorism operations, today's</w:t>
      </w:r>
      <w:r>
        <w:t xml:space="preserve"> </w:t>
      </w:r>
      <w:r w:rsidRPr="00DE64F5">
        <w:rPr>
          <w:rStyle w:val="StyleUnderline"/>
          <w:highlight w:val="cyan"/>
        </w:rPr>
        <w:t>soldiers must be ready to fight</w:t>
      </w:r>
      <w:r>
        <w:t xml:space="preserve"> </w:t>
      </w:r>
      <w:r w:rsidRPr="00372FF6">
        <w:rPr>
          <w:rStyle w:val="StyleUnderline"/>
        </w:rPr>
        <w:t>“old-fashioned”</w:t>
      </w:r>
      <w:r>
        <w:t xml:space="preserve"> </w:t>
      </w:r>
      <w:r w:rsidRPr="00DE64F5">
        <w:rPr>
          <w:rStyle w:val="StyleUnderline"/>
          <w:highlight w:val="cyan"/>
        </w:rPr>
        <w:t>conventional wars in</w:t>
      </w:r>
      <w:r>
        <w:t xml:space="preserve"> </w:t>
      </w:r>
      <w:r w:rsidRPr="00372FF6">
        <w:rPr>
          <w:rStyle w:val="StyleUnderline"/>
        </w:rPr>
        <w:t>places such as</w:t>
      </w:r>
      <w:r>
        <w:t xml:space="preserve"> </w:t>
      </w:r>
      <w:r w:rsidRPr="00DE64F5">
        <w:rPr>
          <w:b/>
          <w:bCs/>
          <w:highlight w:val="cyan"/>
          <w:u w:val="single"/>
        </w:rPr>
        <w:t>North Korea</w:t>
      </w:r>
      <w:r w:rsidRPr="00372FF6">
        <w:rPr>
          <w:rStyle w:val="StyleUnderline"/>
        </w:rPr>
        <w:t>, while</w:t>
      </w:r>
      <w:r>
        <w:t xml:space="preserve"> </w:t>
      </w:r>
      <w:r w:rsidRPr="00372FF6">
        <w:rPr>
          <w:rStyle w:val="StyleUnderline"/>
        </w:rPr>
        <w:t>also</w:t>
      </w:r>
      <w:r>
        <w:t xml:space="preserve"> </w:t>
      </w:r>
      <w:r w:rsidRPr="00DE64F5">
        <w:rPr>
          <w:rStyle w:val="StyleUnderline"/>
          <w:highlight w:val="cyan"/>
        </w:rPr>
        <w:t>preparing for</w:t>
      </w:r>
      <w:r>
        <w:t xml:space="preserve"> </w:t>
      </w:r>
      <w:r w:rsidRPr="00372FF6">
        <w:rPr>
          <w:rStyle w:val="StyleUnderline"/>
        </w:rPr>
        <w:t>a potential</w:t>
      </w:r>
      <w:r>
        <w:t xml:space="preserve"> </w:t>
      </w:r>
      <w:r w:rsidRPr="00DE64F5">
        <w:rPr>
          <w:b/>
          <w:bCs/>
          <w:highlight w:val="cyan"/>
          <w:u w:val="single"/>
        </w:rPr>
        <w:t>cyberwar</w:t>
      </w:r>
      <w:r w:rsidRPr="00372FF6">
        <w:rPr>
          <w:rStyle w:val="StyleUnderline"/>
        </w:rPr>
        <w:t>, says</w:t>
      </w:r>
      <w:r>
        <w:t xml:space="preserve"> James F. </w:t>
      </w:r>
      <w:r w:rsidRPr="00372FF6">
        <w:rPr>
          <w:rStyle w:val="StyleUnderline"/>
        </w:rPr>
        <w:t>Cunningham, a former senior research associate at</w:t>
      </w:r>
      <w:r>
        <w:t xml:space="preserve"> the </w:t>
      </w:r>
      <w:r w:rsidRPr="00372FF6">
        <w:rPr>
          <w:rStyle w:val="StyleUnderline"/>
        </w:rPr>
        <w:t>A</w:t>
      </w:r>
      <w:r>
        <w:t xml:space="preserve">merican </w:t>
      </w:r>
      <w:r w:rsidRPr="00372FF6">
        <w:rPr>
          <w:rStyle w:val="StyleUnderline"/>
        </w:rPr>
        <w:t>E</w:t>
      </w:r>
      <w:r>
        <w:t xml:space="preserve">nterprise </w:t>
      </w:r>
      <w:r w:rsidRPr="00372FF6">
        <w:rPr>
          <w:rStyle w:val="StyleUnderline"/>
        </w:rPr>
        <w:t>I</w:t>
      </w:r>
      <w:r>
        <w:t>nstitute, a conservative think tank in Washington.</w:t>
      </w:r>
    </w:p>
    <w:p w14:paraId="220DD57E" w14:textId="77777777" w:rsidR="00891B02" w:rsidRDefault="00891B02" w:rsidP="00891B02">
      <w:pPr>
        <w:spacing w:line="256" w:lineRule="auto"/>
      </w:pPr>
      <w:r w:rsidRPr="00372FF6">
        <w:rPr>
          <w:rStyle w:val="StyleUnderline"/>
        </w:rPr>
        <w:t>Yet keeping a full brigade trained and ready is</w:t>
      </w:r>
      <w:r>
        <w:t xml:space="preserve"> </w:t>
      </w:r>
      <w:r>
        <w:rPr>
          <w:b/>
          <w:bCs/>
          <w:u w:val="single"/>
        </w:rPr>
        <w:t>difficult</w:t>
      </w:r>
      <w:r>
        <w:t xml:space="preserve"> </w:t>
      </w:r>
      <w:r w:rsidRPr="00372FF6">
        <w:rPr>
          <w:rStyle w:val="StyleUnderline"/>
        </w:rPr>
        <w:t>when troops constantly rotate out for home leave or are lost through attrition</w:t>
      </w:r>
      <w:r>
        <w:t xml:space="preserve">, Cunningham says. </w:t>
      </w:r>
      <w:r w:rsidRPr="00372FF6">
        <w:rPr>
          <w:rStyle w:val="StyleUnderline"/>
        </w:rPr>
        <w:t>“What we have</w:t>
      </w:r>
      <w:r>
        <w:t xml:space="preserve"> </w:t>
      </w:r>
      <w:r w:rsidRPr="00372FF6">
        <w:rPr>
          <w:rStyle w:val="StyleUnderline"/>
        </w:rPr>
        <w:t>right now</w:t>
      </w:r>
      <w:r>
        <w:t xml:space="preserve"> </w:t>
      </w:r>
      <w:r w:rsidRPr="00DE64F5">
        <w:rPr>
          <w:rStyle w:val="StyleUnderline"/>
          <w:highlight w:val="cyan"/>
        </w:rPr>
        <w:t>is</w:t>
      </w:r>
      <w:r>
        <w:t xml:space="preserve"> </w:t>
      </w:r>
      <w:r w:rsidRPr="00DE64F5">
        <w:rPr>
          <w:b/>
          <w:bCs/>
          <w:highlight w:val="cyan"/>
          <w:u w:val="single"/>
        </w:rPr>
        <w:t>not sufficient</w:t>
      </w:r>
      <w:r w:rsidRPr="00372FF6">
        <w:rPr>
          <w:rStyle w:val="StyleUnderline"/>
        </w:rPr>
        <w:t>,”</w:t>
      </w:r>
      <w:r>
        <w:t xml:space="preserve"> he says.</w:t>
      </w:r>
    </w:p>
    <w:p w14:paraId="07C3F91A" w14:textId="77777777" w:rsidR="00891B02" w:rsidRDefault="00891B02" w:rsidP="00891B02">
      <w:pPr>
        <w:spacing w:line="256" w:lineRule="auto"/>
      </w:pPr>
      <w:r>
        <w:t xml:space="preserve">Dan Goure, senior vice president of the Lexington Institute, a conservative think tank in Virginia focused on national security and other issues, said </w:t>
      </w:r>
      <w:r w:rsidRPr="00372FF6">
        <w:rPr>
          <w:rStyle w:val="StyleUnderline"/>
        </w:rPr>
        <w:t>today's military “is too small, with too few technological advantages and facing too many threats.”</w:t>
      </w:r>
    </w:p>
    <w:p w14:paraId="04380203" w14:textId="77777777" w:rsidR="00891B02" w:rsidRDefault="00891B02" w:rsidP="00891B02">
      <w:pPr>
        <w:spacing w:line="256" w:lineRule="auto"/>
      </w:pPr>
      <w:r w:rsidRPr="00372FF6">
        <w:rPr>
          <w:rStyle w:val="StyleUnderline"/>
        </w:rPr>
        <w:t>“There is</w:t>
      </w:r>
      <w:r>
        <w:t xml:space="preserve"> </w:t>
      </w:r>
      <w:r w:rsidRPr="00372FF6">
        <w:rPr>
          <w:rStyle w:val="StyleUnderline"/>
        </w:rPr>
        <w:t>now</w:t>
      </w:r>
      <w:r>
        <w:t xml:space="preserve"> </w:t>
      </w:r>
      <w:r w:rsidRPr="00DE64F5">
        <w:rPr>
          <w:rStyle w:val="StyleUnderline"/>
          <w:highlight w:val="cyan"/>
        </w:rPr>
        <w:t>a</w:t>
      </w:r>
      <w:r>
        <w:t xml:space="preserve"> </w:t>
      </w:r>
      <w:r w:rsidRPr="00DE64F5">
        <w:rPr>
          <w:b/>
          <w:bCs/>
          <w:highlight w:val="cyan"/>
          <w:u w:val="single"/>
        </w:rPr>
        <w:t>very real possibility</w:t>
      </w:r>
      <w:r>
        <w:t xml:space="preserve"> </w:t>
      </w:r>
      <w:r w:rsidRPr="00372FF6">
        <w:rPr>
          <w:rStyle w:val="StyleUnderline"/>
        </w:rPr>
        <w:t>that</w:t>
      </w:r>
      <w:r>
        <w:t xml:space="preserve"> </w:t>
      </w:r>
      <w:r w:rsidRPr="00DE64F5">
        <w:rPr>
          <w:rStyle w:val="StyleUnderline"/>
          <w:highlight w:val="cyan"/>
        </w:rPr>
        <w:t>in a</w:t>
      </w:r>
      <w:r>
        <w:t xml:space="preserve"> </w:t>
      </w:r>
      <w:r w:rsidRPr="00372FF6">
        <w:rPr>
          <w:rStyle w:val="StyleUnderline"/>
        </w:rPr>
        <w:t>future</w:t>
      </w:r>
      <w:r>
        <w:t xml:space="preserve"> </w:t>
      </w:r>
      <w:r w:rsidRPr="00DE64F5">
        <w:rPr>
          <w:rStyle w:val="StyleUnderline"/>
          <w:highlight w:val="cyan"/>
        </w:rPr>
        <w:t>conflict</w:t>
      </w:r>
      <w:r>
        <w:t xml:space="preserve"> </w:t>
      </w:r>
      <w:r w:rsidRPr="00372FF6">
        <w:rPr>
          <w:rStyle w:val="StyleUnderline"/>
        </w:rPr>
        <w:t>… U.S.</w:t>
      </w:r>
      <w:r>
        <w:t xml:space="preserve"> </w:t>
      </w:r>
      <w:r w:rsidRPr="00DE64F5">
        <w:rPr>
          <w:rStyle w:val="StyleUnderline"/>
          <w:highlight w:val="cyan"/>
        </w:rPr>
        <w:t>forces could suffer</w:t>
      </w:r>
      <w:r>
        <w:t xml:space="preserve"> </w:t>
      </w:r>
      <w:r w:rsidRPr="00372FF6">
        <w:rPr>
          <w:rStyle w:val="StyleUnderline"/>
        </w:rPr>
        <w:t>such high</w:t>
      </w:r>
      <w:r>
        <w:t xml:space="preserve"> </w:t>
      </w:r>
      <w:r w:rsidRPr="00DE64F5">
        <w:rPr>
          <w:rStyle w:val="StyleUnderline"/>
          <w:highlight w:val="cyan"/>
        </w:rPr>
        <w:t>casualties that regardless</w:t>
      </w:r>
      <w:r>
        <w:t xml:space="preserve"> </w:t>
      </w:r>
      <w:r w:rsidRPr="00372FF6">
        <w:rPr>
          <w:rStyle w:val="StyleUnderline"/>
        </w:rPr>
        <w:t>of</w:t>
      </w:r>
      <w:r>
        <w:t xml:space="preserve"> </w:t>
      </w:r>
      <w:r w:rsidRPr="00DE64F5">
        <w:rPr>
          <w:rStyle w:val="StyleUnderline"/>
          <w:highlight w:val="cyan"/>
        </w:rPr>
        <w:t>the outcome, this country will lack</w:t>
      </w:r>
      <w:r>
        <w:t xml:space="preserve"> </w:t>
      </w:r>
      <w:r w:rsidRPr="00372FF6">
        <w:rPr>
          <w:rStyle w:val="StyleUnderline"/>
        </w:rPr>
        <w:t>the</w:t>
      </w:r>
      <w:r>
        <w:t xml:space="preserve"> </w:t>
      </w:r>
      <w:r w:rsidRPr="00DE64F5">
        <w:rPr>
          <w:rStyle w:val="StyleUnderline"/>
          <w:highlight w:val="cyan"/>
        </w:rPr>
        <w:t>capabilities</w:t>
      </w:r>
      <w:r>
        <w:t xml:space="preserve"> </w:t>
      </w:r>
      <w:r w:rsidRPr="00372FF6">
        <w:rPr>
          <w:rStyle w:val="StyleUnderline"/>
        </w:rPr>
        <w:t>needed</w:t>
      </w:r>
      <w:r>
        <w:t xml:space="preserve"> </w:t>
      </w:r>
      <w:r w:rsidRPr="00DE64F5">
        <w:rPr>
          <w:rStyle w:val="StyleUnderline"/>
          <w:highlight w:val="cyan"/>
        </w:rPr>
        <w:t>to deal with any other</w:t>
      </w:r>
      <w:r>
        <w:t xml:space="preserve"> </w:t>
      </w:r>
      <w:r w:rsidRPr="00372FF6">
        <w:rPr>
          <w:rStyle w:val="StyleUnderline"/>
        </w:rPr>
        <w:t>major</w:t>
      </w:r>
      <w:r>
        <w:t xml:space="preserve"> </w:t>
      </w:r>
      <w:r w:rsidRPr="00DE64F5">
        <w:rPr>
          <w:rStyle w:val="StyleUnderline"/>
          <w:highlight w:val="cyan"/>
        </w:rPr>
        <w:t>contingency</w:t>
      </w:r>
      <w:r w:rsidRPr="00372FF6">
        <w:rPr>
          <w:rStyle w:val="StyleUnderline"/>
        </w:rPr>
        <w:t>,”</w:t>
      </w:r>
      <w:r>
        <w:t xml:space="preserve"> Goure said.23</w:t>
      </w:r>
    </w:p>
    <w:p w14:paraId="7916C1A0" w14:textId="77777777" w:rsidR="00891B02" w:rsidRDefault="00891B02" w:rsidP="00891B02">
      <w:pPr>
        <w:pStyle w:val="Heading4"/>
        <w:spacing w:before="30" w:line="256" w:lineRule="auto"/>
        <w:rPr>
          <w:szCs w:val="26"/>
        </w:rPr>
      </w:pPr>
      <w:r>
        <w:rPr>
          <w:szCs w:val="26"/>
        </w:rPr>
        <w:t>Readiness is key to deter great power war, nuke terror, and cyberattacks</w:t>
      </w:r>
    </w:p>
    <w:p w14:paraId="790F09E9" w14:textId="77777777" w:rsidR="00891B02" w:rsidRPr="00CB1844" w:rsidRDefault="00891B02" w:rsidP="00891B02">
      <w:r>
        <w:rPr>
          <w:b/>
          <w:bCs/>
          <w:sz w:val="26"/>
          <w:szCs w:val="26"/>
        </w:rPr>
        <w:t>Mattis 18</w:t>
      </w:r>
    </w:p>
    <w:p w14:paraId="50FC3A56" w14:textId="77777777" w:rsidR="00891B02" w:rsidRDefault="00891B02" w:rsidP="00891B02">
      <w:pPr>
        <w:spacing w:after="120" w:line="256" w:lineRule="auto"/>
      </w:pPr>
      <w:r>
        <w:t>[</w:t>
      </w:r>
      <w:r w:rsidRPr="00CB1844">
        <w:t>Jim Mattis</w:t>
      </w:r>
      <w:r>
        <w:t>, former secretary of Defense and retired United States Marine Corps four-star general] 2018, "Summary of the 2018 National Defense Strategy", accessed 7/9/2023, https://dod.defense.gov/Portals/1/Documents/pubs/2018-National-Defense-Strategy-Summary.pdf - JR</w:t>
      </w:r>
    </w:p>
    <w:p w14:paraId="7756D778" w14:textId="77777777" w:rsidR="00891B02" w:rsidRDefault="00891B02" w:rsidP="00891B02">
      <w:pPr>
        <w:spacing w:line="256" w:lineRule="auto"/>
      </w:pPr>
      <w:r>
        <w:rPr>
          <w:b/>
          <w:bCs/>
          <w:u w:val="single"/>
        </w:rPr>
        <w:t>The</w:t>
      </w:r>
      <w:r>
        <w:t xml:space="preserve"> </w:t>
      </w:r>
      <w:r w:rsidRPr="00DE64F5">
        <w:rPr>
          <w:b/>
          <w:bCs/>
          <w:highlight w:val="cyan"/>
          <w:u w:val="single"/>
        </w:rPr>
        <w:t>surest way to prevent war</w:t>
      </w:r>
      <w:r>
        <w:t xml:space="preserve"> </w:t>
      </w:r>
      <w:r>
        <w:rPr>
          <w:b/>
          <w:bCs/>
          <w:u w:val="single"/>
        </w:rPr>
        <w:t>is to</w:t>
      </w:r>
      <w:r>
        <w:t xml:space="preserve"> </w:t>
      </w:r>
      <w:r w:rsidRPr="00DE64F5">
        <w:rPr>
          <w:b/>
          <w:bCs/>
          <w:highlight w:val="cyan"/>
          <w:u w:val="single"/>
        </w:rPr>
        <w:t>be prepared to win one</w:t>
      </w:r>
      <w:r>
        <w:t xml:space="preserve">. </w:t>
      </w:r>
      <w:r w:rsidRPr="00372FF6">
        <w:rPr>
          <w:rStyle w:val="StyleUnderline"/>
        </w:rPr>
        <w:t>Doing so</w:t>
      </w:r>
      <w:r>
        <w:t xml:space="preserve"> </w:t>
      </w:r>
      <w:r w:rsidRPr="00DE64F5">
        <w:rPr>
          <w:rStyle w:val="StyleUnderline"/>
          <w:highlight w:val="cyan"/>
        </w:rPr>
        <w:t>requires</w:t>
      </w:r>
      <w:r>
        <w:t xml:space="preserve"> </w:t>
      </w:r>
      <w:r w:rsidRPr="00372FF6">
        <w:rPr>
          <w:rStyle w:val="StyleUnderline"/>
        </w:rPr>
        <w:t>a competitive approach to force development and a</w:t>
      </w:r>
      <w:r>
        <w:t xml:space="preserve"> </w:t>
      </w:r>
      <w:r>
        <w:rPr>
          <w:b/>
          <w:bCs/>
          <w:u w:val="single"/>
        </w:rPr>
        <w:t>consistent, multiyear investment to restore warfighting</w:t>
      </w:r>
      <w:r>
        <w:t xml:space="preserve"> </w:t>
      </w:r>
      <w:r w:rsidRPr="00DE64F5">
        <w:rPr>
          <w:b/>
          <w:bCs/>
          <w:highlight w:val="cyan"/>
          <w:u w:val="single"/>
        </w:rPr>
        <w:t>readiness</w:t>
      </w:r>
      <w:r>
        <w:t xml:space="preserve"> </w:t>
      </w:r>
      <w:r w:rsidRPr="00372FF6">
        <w:rPr>
          <w:rStyle w:val="StyleUnderline"/>
        </w:rPr>
        <w:t>and field a lethal force</w:t>
      </w:r>
      <w:r>
        <w:t xml:space="preserve">. The size of our force matters. </w:t>
      </w:r>
      <w:r w:rsidRPr="00372FF6">
        <w:rPr>
          <w:rStyle w:val="StyleUnderline"/>
        </w:rPr>
        <w:t>The Nation must field sufficient, capable forces to defeat enemies</w:t>
      </w:r>
      <w:r>
        <w:t xml:space="preserve"> and achieve sustainable outcomes that protect the American people and our vital interests. Our aim is a Joint Force that possesses decisive advantages for any likely conflict, while remaining proficient across the entire spectrum of conflict. </w:t>
      </w:r>
      <w:r>
        <w:rPr>
          <w:b/>
          <w:bCs/>
          <w:u w:val="single"/>
        </w:rPr>
        <w:t>Prioritize preparedness for war</w:t>
      </w:r>
      <w:r>
        <w:t xml:space="preserve">. </w:t>
      </w:r>
      <w:r w:rsidRPr="00372FF6">
        <w:rPr>
          <w:rStyle w:val="StyleUnderline"/>
        </w:rPr>
        <w:t>Achieving peace through strength requires the Joint Force to</w:t>
      </w:r>
      <w:r>
        <w:t xml:space="preserve"> </w:t>
      </w:r>
      <w:r>
        <w:rPr>
          <w:b/>
          <w:bCs/>
          <w:u w:val="single"/>
        </w:rPr>
        <w:t>deter conflict through preparedness for war</w:t>
      </w:r>
      <w:r>
        <w:t xml:space="preserve">. During normal day-to-day operations, the Joint Force will sustainably compete to: </w:t>
      </w:r>
      <w:r w:rsidRPr="00DE64F5">
        <w:rPr>
          <w:b/>
          <w:bCs/>
          <w:highlight w:val="cyan"/>
          <w:u w:val="single"/>
        </w:rPr>
        <w:t>deter aggression</w:t>
      </w:r>
      <w:r>
        <w:t xml:space="preserve"> </w:t>
      </w:r>
      <w:r w:rsidRPr="00372FF6">
        <w:rPr>
          <w:rStyle w:val="StyleUnderline"/>
        </w:rPr>
        <w:t>in three key regions</w:t>
      </w:r>
      <w:r>
        <w:t>—</w:t>
      </w:r>
      <w:r w:rsidRPr="00372FF6">
        <w:rPr>
          <w:rStyle w:val="StyleUnderline"/>
        </w:rPr>
        <w:t>the Indo-Pacific, Europe, and Middle East</w:t>
      </w:r>
      <w:r>
        <w:t xml:space="preserve">; </w:t>
      </w:r>
      <w:r w:rsidRPr="00DE64F5">
        <w:rPr>
          <w:b/>
          <w:bCs/>
          <w:highlight w:val="cyan"/>
          <w:u w:val="single"/>
        </w:rPr>
        <w:t>degrade terrorist and WMD threats</w:t>
      </w:r>
      <w:r>
        <w:t xml:space="preserve">; and defend U.S. interests from challenges below the level of armed conflict. In wartime, </w:t>
      </w:r>
      <w:r w:rsidRPr="00372FF6">
        <w:rPr>
          <w:rStyle w:val="StyleUnderline"/>
        </w:rPr>
        <w:t>the fully mobilized Joint Force will be capable</w:t>
      </w:r>
      <w:r>
        <w:t xml:space="preserve"> </w:t>
      </w:r>
      <w:r w:rsidRPr="00372FF6">
        <w:rPr>
          <w:rStyle w:val="StyleUnderline"/>
        </w:rPr>
        <w:t>of</w:t>
      </w:r>
      <w:r>
        <w:t xml:space="preserve">: defeating aggression by a major power; </w:t>
      </w:r>
      <w:r w:rsidRPr="00DE64F5">
        <w:rPr>
          <w:b/>
          <w:bCs/>
          <w:highlight w:val="cyan"/>
          <w:u w:val="single"/>
        </w:rPr>
        <w:t>deterring opportunistic aggression</w:t>
      </w:r>
      <w:r>
        <w:t xml:space="preserve"> elsewhere; and </w:t>
      </w:r>
      <w:r w:rsidRPr="00DE64F5">
        <w:rPr>
          <w:b/>
          <w:bCs/>
          <w:highlight w:val="cyan"/>
          <w:u w:val="single"/>
        </w:rPr>
        <w:t>disrupting imminent terrorist and WMD threats</w:t>
      </w:r>
      <w:r>
        <w:t xml:space="preserve">. During peace or in war, </w:t>
      </w:r>
      <w:r w:rsidRPr="00372FF6">
        <w:rPr>
          <w:rStyle w:val="StyleUnderline"/>
        </w:rPr>
        <w:t>the Joint Force will</w:t>
      </w:r>
      <w:r>
        <w:t xml:space="preserve"> </w:t>
      </w:r>
      <w:r>
        <w:rPr>
          <w:b/>
          <w:bCs/>
          <w:u w:val="single"/>
        </w:rPr>
        <w:t>deter nuclear</w:t>
      </w:r>
      <w:r>
        <w:t xml:space="preserve"> </w:t>
      </w:r>
      <w:r w:rsidRPr="00372FF6">
        <w:rPr>
          <w:rStyle w:val="StyleUnderline"/>
        </w:rPr>
        <w:t>and non-nuclear strategic</w:t>
      </w:r>
      <w:r>
        <w:t xml:space="preserve"> </w:t>
      </w:r>
      <w:r>
        <w:rPr>
          <w:b/>
          <w:bCs/>
          <w:u w:val="single"/>
        </w:rPr>
        <w:t>attacks and defend the homeland</w:t>
      </w:r>
      <w:r>
        <w:t xml:space="preserve">. To support these missions, the Joint Force must gain and maintain information superiority; and develop, strengthen, and sustain U.S. security relationships. </w:t>
      </w:r>
      <w:r w:rsidRPr="00372FF6">
        <w:rPr>
          <w:rStyle w:val="StyleUnderline"/>
        </w:rPr>
        <w:t>Modernize key capabilities</w:t>
      </w:r>
      <w:r>
        <w:t xml:space="preserve">. We cannot expect success fighting tomorrow’s conflicts with yesterday’s weapons or equipment. </w:t>
      </w:r>
      <w:r w:rsidRPr="00372FF6">
        <w:rPr>
          <w:rStyle w:val="StyleUnderline"/>
        </w:rPr>
        <w:t>To address</w:t>
      </w:r>
      <w:r>
        <w:t xml:space="preserve"> the scope and pace of </w:t>
      </w:r>
      <w:r w:rsidRPr="00372FF6">
        <w:rPr>
          <w:rStyle w:val="StyleUnderline"/>
        </w:rPr>
        <w:t>our</w:t>
      </w:r>
      <w:r>
        <w:t xml:space="preserve"> competitors’ and </w:t>
      </w:r>
      <w:r w:rsidRPr="00372FF6">
        <w:rPr>
          <w:rStyle w:val="StyleUnderline"/>
        </w:rPr>
        <w:t>adversaries’</w:t>
      </w:r>
      <w:r>
        <w:t xml:space="preserve"> ambitions and </w:t>
      </w:r>
      <w:r w:rsidRPr="00372FF6">
        <w:rPr>
          <w:rStyle w:val="StyleUnderline"/>
        </w:rPr>
        <w:t>capabilities, we must</w:t>
      </w:r>
      <w:r>
        <w:t xml:space="preserve"> invest in </w:t>
      </w:r>
      <w:r w:rsidRPr="00372FF6">
        <w:rPr>
          <w:rStyle w:val="StyleUnderline"/>
        </w:rPr>
        <w:t>moderniz</w:t>
      </w:r>
      <w:r>
        <w:t xml:space="preserve">ation of </w:t>
      </w:r>
      <w:r w:rsidRPr="00372FF6">
        <w:rPr>
          <w:rStyle w:val="StyleUnderline"/>
        </w:rPr>
        <w:t>key capabilities</w:t>
      </w:r>
      <w:r>
        <w:t xml:space="preserve"> through sustained, predictable budgets. Our </w:t>
      </w:r>
      <w:r>
        <w:rPr>
          <w:b/>
          <w:bCs/>
          <w:u w:val="single"/>
        </w:rPr>
        <w:t>backlog of deferred readiness</w:t>
      </w:r>
      <w:r>
        <w:t xml:space="preserve">, procurement, </w:t>
      </w:r>
      <w:r>
        <w:rPr>
          <w:b/>
          <w:bCs/>
          <w:u w:val="single"/>
        </w:rPr>
        <w:t>and modernization</w:t>
      </w:r>
      <w:r>
        <w:t xml:space="preserve"> requirements has grown in the last decade and a half and </w:t>
      </w:r>
      <w:r>
        <w:rPr>
          <w:b/>
          <w:bCs/>
          <w:u w:val="single"/>
        </w:rPr>
        <w:t>can no longer be ignored</w:t>
      </w:r>
      <w:r>
        <w:t xml:space="preserve">. We will make targeted, disciplined increases in personnel and platforms to meet key capability and capacity needs. The 2018 National Defense Strategy underpins our planned fiscal year 2019-2023 budgets, accelerating our modernization programs and devoting additional resources in a sustained effort to solidify our competitive advantage. Nuclear forces. The Department will </w:t>
      </w:r>
      <w:r w:rsidRPr="00372FF6">
        <w:rPr>
          <w:rStyle w:val="StyleUnderline"/>
        </w:rPr>
        <w:t>modernize the nuclear triad</w:t>
      </w:r>
      <w:r>
        <w:t xml:space="preserve">—including nuclear command, control, and communications, and supporting infrastructure. Modernization of the nuclear force </w:t>
      </w:r>
      <w:r w:rsidRPr="00372FF6">
        <w:rPr>
          <w:rStyle w:val="StyleUnderline"/>
        </w:rPr>
        <w:t>includes developing options to counter competitors’ coercive strategies</w:t>
      </w:r>
      <w:r>
        <w:t xml:space="preserve">, predicated on the threatened use of nuclear or strategic non-nuclear attacks. Space and cyberspace as warfighting domains. The Department will </w:t>
      </w:r>
      <w:r w:rsidRPr="00372FF6">
        <w:rPr>
          <w:rStyle w:val="StyleUnderline"/>
        </w:rPr>
        <w:t>prioritize</w:t>
      </w:r>
      <w:r>
        <w:t xml:space="preserve"> investments in resilience, reconstitution, and </w:t>
      </w:r>
      <w:r w:rsidRPr="00372FF6">
        <w:rPr>
          <w:rStyle w:val="StyleUnderline"/>
        </w:rPr>
        <w:t>operations to assure our space capabilities</w:t>
      </w:r>
      <w:r>
        <w:t xml:space="preserve">. We will also invest in cyber defense, resilience, and the continued </w:t>
      </w:r>
      <w:r w:rsidRPr="00372FF6">
        <w:rPr>
          <w:rStyle w:val="StyleUnderline"/>
        </w:rPr>
        <w:t>integration of cyber capabilities into the full spectrum of military operations</w:t>
      </w:r>
      <w:r>
        <w:t xml:space="preserve">. Command, control, communications, computers and intelligence, surveillance, and reconnaissance (C4ISR). Investments will </w:t>
      </w:r>
      <w:r w:rsidRPr="00372FF6">
        <w:rPr>
          <w:rStyle w:val="StyleUnderline"/>
        </w:rPr>
        <w:t>prioritize</w:t>
      </w:r>
      <w:r>
        <w:t xml:space="preserve"> developing </w:t>
      </w:r>
      <w:r w:rsidRPr="00372FF6">
        <w:rPr>
          <w:rStyle w:val="StyleUnderline"/>
        </w:rPr>
        <w:t>resilient</w:t>
      </w:r>
      <w:r>
        <w:t xml:space="preserve">, survivable, federated </w:t>
      </w:r>
      <w:r w:rsidRPr="00372FF6">
        <w:rPr>
          <w:rStyle w:val="StyleUnderline"/>
        </w:rPr>
        <w:t>networks and information ecosystems from the tactical level up to strategic planning</w:t>
      </w:r>
      <w:r>
        <w:t xml:space="preserve">. Investments will also prioritize </w:t>
      </w:r>
      <w:r w:rsidRPr="00372FF6">
        <w:rPr>
          <w:rStyle w:val="StyleUnderline"/>
        </w:rPr>
        <w:t>capabilities to gain and exploit information,</w:t>
      </w:r>
      <w:r>
        <w:t xml:space="preserve"> </w:t>
      </w:r>
      <w:r w:rsidRPr="00DE64F5">
        <w:rPr>
          <w:b/>
          <w:bCs/>
          <w:highlight w:val="cyan"/>
          <w:u w:val="single"/>
        </w:rPr>
        <w:t>deny competitors</w:t>
      </w:r>
      <w:r>
        <w:t xml:space="preserve"> </w:t>
      </w:r>
      <w:r>
        <w:rPr>
          <w:b/>
          <w:bCs/>
          <w:u w:val="single"/>
        </w:rPr>
        <w:t>those same</w:t>
      </w:r>
      <w:r>
        <w:t xml:space="preserve"> </w:t>
      </w:r>
      <w:r w:rsidRPr="00DE64F5">
        <w:rPr>
          <w:b/>
          <w:bCs/>
          <w:highlight w:val="cyan"/>
          <w:u w:val="single"/>
        </w:rPr>
        <w:t>advantages</w:t>
      </w:r>
      <w:r>
        <w:t xml:space="preserve">, and </w:t>
      </w:r>
      <w:r w:rsidRPr="00372FF6">
        <w:rPr>
          <w:rStyle w:val="StyleUnderline"/>
        </w:rPr>
        <w:t>enable us to provide attribution while</w:t>
      </w:r>
      <w:r>
        <w:t xml:space="preserve"> </w:t>
      </w:r>
      <w:r w:rsidRPr="00DE64F5">
        <w:rPr>
          <w:b/>
          <w:bCs/>
          <w:highlight w:val="cyan"/>
          <w:u w:val="single"/>
        </w:rPr>
        <w:t>defending against</w:t>
      </w:r>
      <w:r>
        <w:t xml:space="preserve"> and holding accountable </w:t>
      </w:r>
      <w:r w:rsidRPr="00372FF6">
        <w:rPr>
          <w:rStyle w:val="StyleUnderline"/>
        </w:rPr>
        <w:t>state or non-state actors during</w:t>
      </w:r>
      <w:r>
        <w:t xml:space="preserve"> </w:t>
      </w:r>
      <w:r w:rsidRPr="00DE64F5">
        <w:rPr>
          <w:b/>
          <w:bCs/>
          <w:highlight w:val="cyan"/>
          <w:u w:val="single"/>
        </w:rPr>
        <w:t>cyberattacks</w:t>
      </w:r>
      <w:r>
        <w:t xml:space="preserve">. Missile defense. Investments will focus on </w:t>
      </w:r>
      <w:r w:rsidRPr="00372FF6">
        <w:rPr>
          <w:rStyle w:val="StyleUnderline"/>
        </w:rPr>
        <w:t>layered missile defenses and disruptive capabilities for</w:t>
      </w:r>
      <w:r>
        <w:t xml:space="preserve"> both theater missile threats and </w:t>
      </w:r>
      <w:r w:rsidRPr="00372FF6">
        <w:rPr>
          <w:rStyle w:val="StyleUnderline"/>
        </w:rPr>
        <w:t>North Korean ballistic missile threats</w:t>
      </w:r>
      <w:r>
        <w:t xml:space="preserve">. Joint lethality in contested environments. </w:t>
      </w:r>
      <w:r w:rsidRPr="00372FF6">
        <w:rPr>
          <w:rStyle w:val="StyleUnderline"/>
        </w:rPr>
        <w:t>The Joint Force must be able to strike diverse targets inside adversary air and missile defense networks to destroy mobile power-projection platforms</w:t>
      </w:r>
      <w:r>
        <w:t xml:space="preserve">. This will </w:t>
      </w:r>
      <w:r w:rsidRPr="00372FF6">
        <w:rPr>
          <w:rStyle w:val="StyleUnderline"/>
        </w:rPr>
        <w:t>include capabilities to enhance close combat lethality</w:t>
      </w:r>
      <w:r>
        <w:t xml:space="preserve"> in complex terrain. </w:t>
      </w:r>
      <w:r w:rsidRPr="00DE64F5">
        <w:rPr>
          <w:rStyle w:val="StyleUnderline"/>
          <w:highlight w:val="cyan"/>
        </w:rPr>
        <w:t>Forward force maneuver</w:t>
      </w:r>
      <w:r>
        <w:t xml:space="preserve"> </w:t>
      </w:r>
      <w:r w:rsidRPr="00372FF6">
        <w:rPr>
          <w:rStyle w:val="StyleUnderline"/>
        </w:rPr>
        <w:t>and</w:t>
      </w:r>
      <w:r>
        <w:t xml:space="preserve"> </w:t>
      </w:r>
      <w:r w:rsidRPr="00DE64F5">
        <w:rPr>
          <w:rStyle w:val="StyleUnderline"/>
          <w:highlight w:val="cyan"/>
        </w:rPr>
        <w:t>posture resilience</w:t>
      </w:r>
      <w:r>
        <w:t xml:space="preserve">. Investments will prioritize ground, air, sea, and space forces that can deploy, survive, operate, maneuver, and </w:t>
      </w:r>
      <w:r w:rsidRPr="00372FF6">
        <w:rPr>
          <w:rStyle w:val="StyleUnderline"/>
        </w:rPr>
        <w:t>regenerate in all domains while under attack</w:t>
      </w:r>
      <w:r>
        <w:t xml:space="preserve">. Transitioning from large, centralized, unhardened infrastructure to smaller, dispersed, resilient, adaptive basing that include active and passive defenses will also be prioritized. Advanced autonomous systems. The Department will </w:t>
      </w:r>
      <w:r w:rsidRPr="00372FF6">
        <w:rPr>
          <w:rStyle w:val="StyleUnderline"/>
        </w:rPr>
        <w:t>invest</w:t>
      </w:r>
      <w:r>
        <w:t xml:space="preserve"> broadly </w:t>
      </w:r>
      <w:r w:rsidRPr="00372FF6">
        <w:rPr>
          <w:rStyle w:val="StyleUnderline"/>
        </w:rPr>
        <w:t>in military application of autonomy, artificial intelligence, and machine learning, including rapid application of commercial breakthroughs, to gain competitive military advantages</w:t>
      </w:r>
      <w:r>
        <w:t xml:space="preserve">. </w:t>
      </w:r>
      <w:r w:rsidRPr="00372FF6">
        <w:rPr>
          <w:rStyle w:val="StyleUnderline"/>
        </w:rPr>
        <w:t>Resilient and agile logistics</w:t>
      </w:r>
      <w:r>
        <w:t xml:space="preserve">. Investments will prioritize prepositioned forward stocks and munitions, strategic mobility assets, partner and allied support, as well as non-commercially dependent distributed logistics and maintenance to </w:t>
      </w:r>
      <w:r w:rsidRPr="00372FF6">
        <w:rPr>
          <w:rStyle w:val="StyleUnderline"/>
        </w:rPr>
        <w:t>ensure logistics sustainment while under persistent multi-domain attack</w:t>
      </w:r>
      <w:r>
        <w:t>.</w:t>
      </w:r>
    </w:p>
    <w:p w14:paraId="6B3F5AAD" w14:textId="3927934B" w:rsidR="00372FF6" w:rsidRDefault="002E55DA" w:rsidP="002E55DA">
      <w:pPr>
        <w:pStyle w:val="Heading3"/>
      </w:pPr>
      <w:r>
        <w:t>!—at: unprepared for war</w:t>
      </w:r>
    </w:p>
    <w:p w14:paraId="16529B97" w14:textId="77777777" w:rsidR="002E55DA" w:rsidRPr="00FE123F" w:rsidRDefault="002E55DA" w:rsidP="002E55DA">
      <w:pPr>
        <w:pStyle w:val="Heading4"/>
      </w:pPr>
      <w:r>
        <w:t>America’s military VERY prepared for war- troops deployed, alliances strong, readiness standard exceeded</w:t>
      </w:r>
    </w:p>
    <w:p w14:paraId="7A27AE31" w14:textId="77777777" w:rsidR="002E55DA" w:rsidRPr="00FE123F" w:rsidRDefault="002E55DA" w:rsidP="002E55DA">
      <w:r w:rsidRPr="00FE123F">
        <w:rPr>
          <w:rStyle w:val="Style13ptBold"/>
        </w:rPr>
        <w:t>Vergun 23</w:t>
      </w:r>
      <w:r>
        <w:t>, David Vergun, Writer-Editor for the DOD, “</w:t>
      </w:r>
      <w:r w:rsidRPr="00FE123F">
        <w:t>Milley Says War With China, Russia Not Inevitable</w:t>
      </w:r>
      <w:r>
        <w:t xml:space="preserve">”, </w:t>
      </w:r>
      <w:r w:rsidRPr="00FE123F">
        <w:rPr>
          <w:i/>
        </w:rPr>
        <w:t>DOD News</w:t>
      </w:r>
      <w:r>
        <w:t xml:space="preserve">, </w:t>
      </w:r>
      <w:hyperlink r:id="rId27" w:anchor=":~:text=Currently%2C%2060%25%20of%20our%20active,is%20ready%2C%22%20he%20said" w:history="1">
        <w:r w:rsidRPr="00A44853">
          <w:rPr>
            <w:rStyle w:val="Hyperlink"/>
          </w:rPr>
          <w:t>https://www.defense.gov/News/News-Stories/Article/Article/3344920/milley-says-war-with-china-russia-not-inevitable/#:~:text=Currently%2C%2060%25%20of%20our%20active,is%20ready%2C%22%20he%20said</w:t>
        </w:r>
      </w:hyperlink>
      <w:r w:rsidRPr="00FE123F">
        <w:t>.</w:t>
      </w:r>
      <w:r>
        <w:t xml:space="preserve">, </w:t>
      </w:r>
      <w:r w:rsidRPr="00FE123F">
        <w:t>March 29, 2023</w:t>
      </w:r>
      <w:r>
        <w:t xml:space="preserve"> //kw</w:t>
      </w:r>
    </w:p>
    <w:p w14:paraId="5F5292CC" w14:textId="77777777" w:rsidR="002E55DA" w:rsidRPr="00FE123F" w:rsidRDefault="002E55DA" w:rsidP="002E55DA">
      <w:pPr>
        <w:rPr>
          <w:u w:val="single"/>
        </w:rPr>
      </w:pPr>
      <w:r w:rsidRPr="00FE123F">
        <w:rPr>
          <w:sz w:val="16"/>
        </w:rPr>
        <w:t xml:space="preserve">In addition to South Korea, </w:t>
      </w:r>
      <w:r w:rsidRPr="00DE64F5">
        <w:rPr>
          <w:b/>
          <w:highlight w:val="cyan"/>
          <w:u w:val="single"/>
        </w:rPr>
        <w:t>bilateral alliances</w:t>
      </w:r>
      <w:r w:rsidRPr="00FE123F">
        <w:rPr>
          <w:b/>
          <w:u w:val="single"/>
        </w:rPr>
        <w:t xml:space="preserve"> with other countries</w:t>
      </w:r>
      <w:r w:rsidRPr="00FE123F">
        <w:rPr>
          <w:u w:val="single"/>
        </w:rPr>
        <w:t xml:space="preserve"> — such as Japan, Australia, Thailand and the Philippines, along with partner nations — </w:t>
      </w:r>
      <w:r w:rsidRPr="00FE123F">
        <w:rPr>
          <w:b/>
          <w:u w:val="single"/>
        </w:rPr>
        <w:t>provides increased security in the region in the face of aggressive behavior from China</w:t>
      </w:r>
      <w:r w:rsidRPr="00FE123F">
        <w:rPr>
          <w:sz w:val="16"/>
        </w:rPr>
        <w:t xml:space="preserve">.  Milley noted </w:t>
      </w:r>
      <w:r w:rsidRPr="00FE123F">
        <w:rPr>
          <w:u w:val="single"/>
        </w:rPr>
        <w:t xml:space="preserve">that </w:t>
      </w:r>
      <w:r w:rsidRPr="00FE123F">
        <w:rPr>
          <w:b/>
          <w:u w:val="single"/>
        </w:rPr>
        <w:t>there are nearly 250,000 troops deployed in Europe, Asia, Africa, the Middle East and South America, combating terrorism and working with allies and partners</w:t>
      </w:r>
      <w:r w:rsidRPr="00FE123F">
        <w:rPr>
          <w:u w:val="single"/>
        </w:rPr>
        <w:t xml:space="preserve">. </w:t>
      </w:r>
    </w:p>
    <w:p w14:paraId="7DD685D4" w14:textId="77777777" w:rsidR="002E55DA" w:rsidRPr="00FE123F" w:rsidRDefault="002E55DA" w:rsidP="002E55DA">
      <w:r>
        <w:t>"</w:t>
      </w:r>
      <w:r w:rsidRPr="00FE123F">
        <w:rPr>
          <w:u w:val="single"/>
        </w:rPr>
        <w:t xml:space="preserve">Operational </w:t>
      </w:r>
      <w:r w:rsidRPr="00DE64F5">
        <w:rPr>
          <w:b/>
          <w:highlight w:val="cyan"/>
          <w:u w:val="single"/>
        </w:rPr>
        <w:t>readiness rates are higher now than they've been in many years.</w:t>
      </w:r>
      <w:r w:rsidRPr="00FE123F">
        <w:rPr>
          <w:b/>
          <w:u w:val="single"/>
        </w:rPr>
        <w:t xml:space="preserve"> Currently, </w:t>
      </w:r>
      <w:r w:rsidRPr="00DE64F5">
        <w:rPr>
          <w:b/>
          <w:highlight w:val="cyan"/>
          <w:u w:val="single"/>
        </w:rPr>
        <w:t>60% of our active force is at the highest state of readiness and could deploy to combat in less than 30 days, well exceeding the minimum of the</w:t>
      </w:r>
      <w:r w:rsidRPr="00FE123F">
        <w:rPr>
          <w:b/>
          <w:u w:val="single"/>
        </w:rPr>
        <w:t xml:space="preserve"> one-third </w:t>
      </w:r>
      <w:r w:rsidRPr="00DE64F5">
        <w:rPr>
          <w:b/>
          <w:highlight w:val="cyan"/>
          <w:u w:val="single"/>
        </w:rPr>
        <w:t>standard that we've always had</w:t>
      </w:r>
      <w:r w:rsidRPr="00FE123F">
        <w:rPr>
          <w:b/>
          <w:u w:val="single"/>
        </w:rPr>
        <w:t xml:space="preserve">. </w:t>
      </w:r>
      <w:r w:rsidRPr="00DE64F5">
        <w:rPr>
          <w:b/>
          <w:highlight w:val="cyan"/>
          <w:u w:val="single"/>
        </w:rPr>
        <w:t>Ten percent of our force could deploy in less than 96 hours</w:t>
      </w:r>
      <w:r w:rsidRPr="00FE123F">
        <w:rPr>
          <w:b/>
          <w:u w:val="single"/>
        </w:rPr>
        <w:t xml:space="preserve">. The United States military is ready," </w:t>
      </w:r>
      <w:r w:rsidRPr="00FE123F">
        <w:t xml:space="preserve">he said. </w:t>
      </w:r>
    </w:p>
    <w:p w14:paraId="4B805BE7" w14:textId="77777777" w:rsidR="002E55DA" w:rsidRPr="002E55DA" w:rsidRDefault="002E55DA" w:rsidP="002E55DA"/>
    <w:p w14:paraId="709F32FF" w14:textId="77777777" w:rsidR="009C09BB" w:rsidRPr="009C09BB" w:rsidRDefault="009C09BB" w:rsidP="009C09BB"/>
    <w:p w14:paraId="0651799A" w14:textId="448E9B0B" w:rsidR="00371327" w:rsidRDefault="00371327" w:rsidP="00371327">
      <w:pPr>
        <w:pStyle w:val="Heading2"/>
      </w:pPr>
      <w:bookmarkStart w:id="0" w:name="_Hlk139827388"/>
      <w:r>
        <w:t>Uniqueness CP</w:t>
      </w:r>
      <w:r w:rsidR="007141DA">
        <w:t>s</w:t>
      </w:r>
    </w:p>
    <w:p w14:paraId="372D5009" w14:textId="7EC310CA" w:rsidR="007141DA" w:rsidRDefault="007141DA" w:rsidP="00371327">
      <w:pPr>
        <w:pStyle w:val="Heading3"/>
      </w:pPr>
      <w:r>
        <w:t>1nc MSPA</w:t>
      </w:r>
    </w:p>
    <w:p w14:paraId="3073A24D" w14:textId="035A8D14" w:rsidR="007141DA" w:rsidRDefault="007141DA" w:rsidP="007141DA">
      <w:pPr>
        <w:pStyle w:val="Heading4"/>
      </w:pPr>
      <w:r>
        <w:t>The United States federal government should pass the Military Service Promotion Act of 2023</w:t>
      </w:r>
    </w:p>
    <w:p w14:paraId="0248687A" w14:textId="77777777" w:rsidR="007141DA" w:rsidRPr="00B057C8" w:rsidRDefault="007141DA" w:rsidP="007141DA">
      <w:pPr>
        <w:pStyle w:val="Heading4"/>
      </w:pPr>
      <w:r>
        <w:t xml:space="preserve">The Bill revitalizes recruiting by </w:t>
      </w:r>
      <w:r w:rsidRPr="00B057C8">
        <w:rPr>
          <w:u w:val="single"/>
        </w:rPr>
        <w:t>expanding outreach</w:t>
      </w:r>
      <w:r>
        <w:t xml:space="preserve"> and enabling individuals to </w:t>
      </w:r>
      <w:r w:rsidRPr="00B057C8">
        <w:rPr>
          <w:u w:val="single"/>
        </w:rPr>
        <w:t>meet military standards</w:t>
      </w:r>
    </w:p>
    <w:p w14:paraId="2EDCC1ED" w14:textId="77777777" w:rsidR="007141DA" w:rsidRPr="00B057C8" w:rsidRDefault="007141DA" w:rsidP="007141DA">
      <w:pPr>
        <w:rPr>
          <w:b/>
          <w:bCs/>
          <w:sz w:val="26"/>
        </w:rPr>
      </w:pPr>
      <w:r>
        <w:rPr>
          <w:rStyle w:val="Style13ptBold"/>
        </w:rPr>
        <w:t xml:space="preserve">Manning ‘6/8 </w:t>
      </w:r>
      <w:r>
        <w:t>[</w:t>
      </w:r>
      <w:r w:rsidRPr="00B057C8">
        <w:t>Hadley Heath Manning</w:t>
      </w:r>
      <w:r>
        <w:t xml:space="preserve">; Vice President for Policy at Independent Women’s Voice; </w:t>
      </w:r>
      <w:r w:rsidRPr="00B057C8">
        <w:t>6-8-2023; "IWV Supports the Military Service Promotion Act of 2023"; Independent Women's Voice; https://www.iwv.org/2023/06/iwv-supports-the-military-service-promotion-act-of-2023/; Accessed 7-2-2023; DQ]</w:t>
      </w:r>
    </w:p>
    <w:p w14:paraId="66085E04" w14:textId="77777777" w:rsidR="007141DA" w:rsidRPr="00B057C8" w:rsidRDefault="007141DA" w:rsidP="007141DA">
      <w:pPr>
        <w:rPr>
          <w:sz w:val="16"/>
        </w:rPr>
      </w:pPr>
      <w:r w:rsidRPr="00B057C8">
        <w:rPr>
          <w:sz w:val="16"/>
        </w:rPr>
        <w:t xml:space="preserve">Independent Women’s Voice, which fights to enhance people’s freedom, opportunities, and well-being, supports the </w:t>
      </w:r>
      <w:r w:rsidRPr="00B057C8">
        <w:rPr>
          <w:rStyle w:val="StyleUnderline"/>
        </w:rPr>
        <w:t>Military Service Promotion Act of 2023</w:t>
      </w:r>
      <w:r w:rsidRPr="00B057C8">
        <w:rPr>
          <w:sz w:val="16"/>
        </w:rPr>
        <w:t xml:space="preserve">, sponsored by Senators Mitt Romney, Tom Cotton, and Angus King. </w:t>
      </w:r>
    </w:p>
    <w:p w14:paraId="6A0BA3C8" w14:textId="77777777" w:rsidR="007141DA" w:rsidRPr="00B057C8" w:rsidRDefault="007141DA" w:rsidP="007141DA">
      <w:pPr>
        <w:rPr>
          <w:rStyle w:val="StyleUnderline"/>
        </w:rPr>
      </w:pPr>
      <w:r w:rsidRPr="00B057C8">
        <w:rPr>
          <w:rStyle w:val="StyleUnderline"/>
        </w:rPr>
        <w:t xml:space="preserve">The </w:t>
      </w:r>
      <w:r w:rsidRPr="00DE64F5">
        <w:rPr>
          <w:rStyle w:val="StyleUnderline"/>
          <w:highlight w:val="cyan"/>
        </w:rPr>
        <w:t>bill</w:t>
      </w:r>
      <w:r w:rsidRPr="00B057C8">
        <w:rPr>
          <w:rStyle w:val="StyleUnderline"/>
        </w:rPr>
        <w:t xml:space="preserve"> is intended to </w:t>
      </w:r>
      <w:r w:rsidRPr="00DE64F5">
        <w:rPr>
          <w:rStyle w:val="StyleUnderline"/>
          <w:highlight w:val="cyan"/>
        </w:rPr>
        <w:t>address</w:t>
      </w:r>
      <w:r w:rsidRPr="00B057C8">
        <w:rPr>
          <w:sz w:val="16"/>
        </w:rPr>
        <w:t xml:space="preserve"> what Senator Romney has rightly identified as "</w:t>
      </w:r>
      <w:r w:rsidRPr="00B057C8">
        <w:rPr>
          <w:rStyle w:val="StyleUnderline"/>
        </w:rPr>
        <w:t xml:space="preserve">the largest </w:t>
      </w:r>
      <w:r w:rsidRPr="00DE64F5">
        <w:rPr>
          <w:rStyle w:val="StyleUnderline"/>
          <w:highlight w:val="cyan"/>
        </w:rPr>
        <w:t>recruitment crisis</w:t>
      </w:r>
      <w:r w:rsidRPr="00B057C8">
        <w:rPr>
          <w:rStyle w:val="StyleUnderline"/>
        </w:rPr>
        <w:t xml:space="preserve"> in 50 years," threatening our national security and the readiness of our Armed Forces. </w:t>
      </w:r>
    </w:p>
    <w:p w14:paraId="5B9711D0" w14:textId="77777777" w:rsidR="007141DA" w:rsidRPr="00B057C8" w:rsidRDefault="007141DA" w:rsidP="007141DA">
      <w:pPr>
        <w:rPr>
          <w:sz w:val="16"/>
        </w:rPr>
      </w:pPr>
      <w:r w:rsidRPr="00B057C8">
        <w:rPr>
          <w:rStyle w:val="StyleUnderline"/>
        </w:rPr>
        <w:t>The core issue tackled by the Act is the severe military recruitment deficit</w:t>
      </w:r>
      <w:r w:rsidRPr="00B057C8">
        <w:rPr>
          <w:sz w:val="16"/>
        </w:rPr>
        <w:t xml:space="preserve">. In FY 2022, the U.S. Army fell a staggering 25% short of its recruitment goal, managing to enlist fewer than 45,000 new soldiers instead of the targeted 60,000. </w:t>
      </w:r>
    </w:p>
    <w:p w14:paraId="4D933074" w14:textId="77777777" w:rsidR="007141DA" w:rsidRPr="00B057C8" w:rsidRDefault="007141DA" w:rsidP="007141DA">
      <w:pPr>
        <w:rPr>
          <w:sz w:val="16"/>
        </w:rPr>
      </w:pPr>
      <w:r w:rsidRPr="00B057C8">
        <w:rPr>
          <w:sz w:val="16"/>
        </w:rPr>
        <w:t xml:space="preserve">Only 23% of Americans aged 17 to 24 meet the physical, academic, and general qualifications to serve in the military, an alarmingly low proportion. </w:t>
      </w:r>
    </w:p>
    <w:p w14:paraId="22B6AE74" w14:textId="77777777" w:rsidR="007141DA" w:rsidRPr="00B057C8" w:rsidRDefault="007141DA" w:rsidP="007141DA">
      <w:pPr>
        <w:rPr>
          <w:sz w:val="16"/>
        </w:rPr>
      </w:pPr>
      <w:r w:rsidRPr="00B057C8">
        <w:rPr>
          <w:sz w:val="16"/>
        </w:rPr>
        <w:t xml:space="preserve">This situation is exacerbated by the fact that nearly 80% of Army recruits hail from military households, suggesting a significant lack of awareness or perceived access among the broader population. </w:t>
      </w:r>
    </w:p>
    <w:p w14:paraId="554F6996" w14:textId="77777777" w:rsidR="007141DA" w:rsidRPr="00B057C8" w:rsidRDefault="007141DA" w:rsidP="007141DA">
      <w:pPr>
        <w:rPr>
          <w:sz w:val="16"/>
        </w:rPr>
      </w:pPr>
      <w:r w:rsidRPr="00DE64F5">
        <w:rPr>
          <w:rStyle w:val="StyleUnderline"/>
          <w:highlight w:val="cyan"/>
        </w:rPr>
        <w:t>The</w:t>
      </w:r>
      <w:r w:rsidRPr="00B057C8">
        <w:rPr>
          <w:sz w:val="16"/>
        </w:rPr>
        <w:t xml:space="preserve"> Military Service Promotion </w:t>
      </w:r>
      <w:r w:rsidRPr="00DE64F5">
        <w:rPr>
          <w:rStyle w:val="StyleUnderline"/>
          <w:highlight w:val="cyan"/>
        </w:rPr>
        <w:t>Act</w:t>
      </w:r>
      <w:r w:rsidRPr="00B057C8">
        <w:rPr>
          <w:sz w:val="16"/>
        </w:rPr>
        <w:t xml:space="preserve"> aims to </w:t>
      </w:r>
      <w:r w:rsidRPr="00DE64F5">
        <w:rPr>
          <w:rStyle w:val="StyleUnderline"/>
          <w:highlight w:val="cyan"/>
        </w:rPr>
        <w:t>rectify these issues</w:t>
      </w:r>
      <w:r w:rsidRPr="00B057C8">
        <w:rPr>
          <w:rStyle w:val="StyleUnderline"/>
        </w:rPr>
        <w:t xml:space="preserve"> in a multifaceted approach, </w:t>
      </w:r>
      <w:r w:rsidRPr="00DE64F5">
        <w:rPr>
          <w:rStyle w:val="StyleUnderline"/>
          <w:highlight w:val="cyan"/>
        </w:rPr>
        <w:t>expanding</w:t>
      </w:r>
      <w:r w:rsidRPr="00B057C8">
        <w:rPr>
          <w:rStyle w:val="StyleUnderline"/>
        </w:rPr>
        <w:t xml:space="preserve"> military </w:t>
      </w:r>
      <w:r w:rsidRPr="00DE64F5">
        <w:rPr>
          <w:rStyle w:val="StyleUnderline"/>
          <w:highlight w:val="cyan"/>
        </w:rPr>
        <w:t>recruiter</w:t>
      </w:r>
      <w:r w:rsidRPr="00B057C8">
        <w:rPr>
          <w:rStyle w:val="StyleUnderline"/>
        </w:rPr>
        <w:t xml:space="preserve"> access to high schools and colleges and </w:t>
      </w:r>
      <w:r w:rsidRPr="00DE64F5">
        <w:rPr>
          <w:rStyle w:val="StyleUnderline"/>
          <w:highlight w:val="cyan"/>
        </w:rPr>
        <w:t>shortening the response time</w:t>
      </w:r>
      <w:r w:rsidRPr="00B057C8">
        <w:rPr>
          <w:rStyle w:val="StyleUnderline"/>
        </w:rPr>
        <w:t xml:space="preserve"> schools have to accommodate recruiters' requests. This legislation will ensure that </w:t>
      </w:r>
      <w:r w:rsidRPr="00DE64F5">
        <w:rPr>
          <w:rStyle w:val="StyleUnderline"/>
          <w:highlight w:val="cyan"/>
        </w:rPr>
        <w:t>military recruiters receive comparable access to</w:t>
      </w:r>
      <w:r w:rsidRPr="00B057C8">
        <w:rPr>
          <w:rStyle w:val="StyleUnderline"/>
        </w:rPr>
        <w:t xml:space="preserve"> high school </w:t>
      </w:r>
      <w:r w:rsidRPr="00DE64F5">
        <w:rPr>
          <w:rStyle w:val="StyleUnderline"/>
          <w:highlight w:val="cyan"/>
        </w:rPr>
        <w:t>students</w:t>
      </w:r>
      <w:r w:rsidRPr="00B057C8">
        <w:rPr>
          <w:rStyle w:val="StyleUnderline"/>
        </w:rPr>
        <w:t xml:space="preserve"> that colleges and universities enjoy, </w:t>
      </w:r>
      <w:r w:rsidRPr="00DE64F5">
        <w:rPr>
          <w:rStyle w:val="StyleUnderline"/>
          <w:highlight w:val="cyan"/>
        </w:rPr>
        <w:t>expanding exposure</w:t>
      </w:r>
      <w:r w:rsidRPr="00B057C8">
        <w:rPr>
          <w:rStyle w:val="StyleUnderline"/>
        </w:rPr>
        <w:t xml:space="preserve"> to the opportunities and benefits that military service can provide</w:t>
      </w:r>
      <w:r w:rsidRPr="00B057C8">
        <w:rPr>
          <w:sz w:val="16"/>
        </w:rPr>
        <w:t xml:space="preserve">. </w:t>
      </w:r>
    </w:p>
    <w:p w14:paraId="62928A57" w14:textId="77777777" w:rsidR="007141DA" w:rsidRPr="00B057C8" w:rsidRDefault="007141DA" w:rsidP="007141DA">
      <w:pPr>
        <w:rPr>
          <w:rStyle w:val="StyleUnderline"/>
        </w:rPr>
      </w:pPr>
      <w:r w:rsidRPr="00B057C8">
        <w:rPr>
          <w:rStyle w:val="StyleUnderline"/>
        </w:rPr>
        <w:t xml:space="preserve">The </w:t>
      </w:r>
      <w:r w:rsidRPr="00DE64F5">
        <w:rPr>
          <w:rStyle w:val="StyleUnderline"/>
          <w:highlight w:val="cyan"/>
        </w:rPr>
        <w:t xml:space="preserve">Act also requires </w:t>
      </w:r>
      <w:r w:rsidRPr="00B057C8">
        <w:rPr>
          <w:rStyle w:val="StyleUnderline"/>
        </w:rPr>
        <w:t xml:space="preserve">the Department of Defense to consider </w:t>
      </w:r>
      <w:r w:rsidRPr="00DE64F5">
        <w:rPr>
          <w:rStyle w:val="StyleUnderline"/>
          <w:highlight w:val="cyan"/>
        </w:rPr>
        <w:t>expanding</w:t>
      </w:r>
      <w:r w:rsidRPr="00B057C8">
        <w:rPr>
          <w:sz w:val="16"/>
        </w:rPr>
        <w:t xml:space="preserve"> the U.S</w:t>
      </w:r>
      <w:r w:rsidRPr="00B057C8">
        <w:rPr>
          <w:rStyle w:val="StyleUnderline"/>
        </w:rPr>
        <w:t xml:space="preserve">. </w:t>
      </w:r>
      <w:r w:rsidRPr="00DE64F5">
        <w:rPr>
          <w:rStyle w:val="StyleUnderline"/>
          <w:highlight w:val="cyan"/>
        </w:rPr>
        <w:t>Army’s Future Soldier Preparatory Course</w:t>
      </w:r>
      <w:r w:rsidRPr="00B057C8">
        <w:rPr>
          <w:rStyle w:val="StyleUnderline"/>
        </w:rPr>
        <w:t xml:space="preserve">, an </w:t>
      </w:r>
      <w:r w:rsidRPr="00DE64F5">
        <w:rPr>
          <w:rStyle w:val="StyleUnderline"/>
          <w:highlight w:val="cyan"/>
        </w:rPr>
        <w:t>initiative that prepares</w:t>
      </w:r>
      <w:r w:rsidRPr="00B057C8">
        <w:rPr>
          <w:rStyle w:val="StyleUnderline"/>
        </w:rPr>
        <w:t xml:space="preserve"> interested </w:t>
      </w:r>
      <w:r w:rsidRPr="00DE64F5">
        <w:rPr>
          <w:rStyle w:val="StyleUnderline"/>
          <w:highlight w:val="cyan"/>
        </w:rPr>
        <w:t>individuals for the physical</w:t>
      </w:r>
      <w:r w:rsidRPr="00B057C8">
        <w:rPr>
          <w:rStyle w:val="StyleUnderline"/>
        </w:rPr>
        <w:t xml:space="preserve"> fitness </w:t>
      </w:r>
      <w:r w:rsidRPr="00DE64F5">
        <w:rPr>
          <w:rStyle w:val="StyleUnderline"/>
          <w:highlight w:val="cyan"/>
        </w:rPr>
        <w:t>and aptitude tests</w:t>
      </w:r>
      <w:r w:rsidRPr="00B057C8">
        <w:rPr>
          <w:rStyle w:val="StyleUnderline"/>
        </w:rPr>
        <w:t xml:space="preserve"> necessary for Army enlistment. Furthermore, </w:t>
      </w:r>
      <w:r w:rsidRPr="00DE64F5">
        <w:rPr>
          <w:rStyle w:val="StyleUnderline"/>
          <w:highlight w:val="cyan"/>
        </w:rPr>
        <w:t>the Act allows the military to access</w:t>
      </w:r>
      <w:r w:rsidRPr="00B057C8">
        <w:rPr>
          <w:rStyle w:val="StyleUnderline"/>
        </w:rPr>
        <w:t xml:space="preserve"> information about college student </w:t>
      </w:r>
      <w:r w:rsidRPr="00DE64F5">
        <w:rPr>
          <w:rStyle w:val="StyleUnderline"/>
          <w:highlight w:val="cyan"/>
        </w:rPr>
        <w:t>drop-outs</w:t>
      </w:r>
      <w:r w:rsidRPr="00B057C8">
        <w:rPr>
          <w:rStyle w:val="StyleUnderline"/>
        </w:rPr>
        <w:t xml:space="preserve">, potentially providing an additional pool of prospective recruits. </w:t>
      </w:r>
    </w:p>
    <w:p w14:paraId="2AD20632" w14:textId="77777777" w:rsidR="007141DA" w:rsidRPr="00B057C8" w:rsidRDefault="007141DA" w:rsidP="007141DA">
      <w:pPr>
        <w:rPr>
          <w:rStyle w:val="StyleUnderline"/>
        </w:rPr>
      </w:pPr>
      <w:r w:rsidRPr="00DE64F5">
        <w:rPr>
          <w:rStyle w:val="StyleUnderline"/>
          <w:highlight w:val="cyan"/>
        </w:rPr>
        <w:t>Senators</w:t>
      </w:r>
      <w:r w:rsidRPr="00B057C8">
        <w:rPr>
          <w:sz w:val="16"/>
        </w:rPr>
        <w:t xml:space="preserve"> Romney, King, and Cotton are </w:t>
      </w:r>
      <w:r w:rsidRPr="00DE64F5">
        <w:rPr>
          <w:rStyle w:val="Emphasis"/>
          <w:highlight w:val="cyan"/>
        </w:rPr>
        <w:t>taking decisive action</w:t>
      </w:r>
      <w:r w:rsidRPr="00B057C8">
        <w:rPr>
          <w:rStyle w:val="StyleUnderline"/>
        </w:rPr>
        <w:t xml:space="preserve"> to combat the current military recruitment crisis, each voicing the need for legislation that better informs young Americans about the valuable opportunities the Armed Forces provide, including economic mobility and transferable, tangible skills. </w:t>
      </w:r>
    </w:p>
    <w:p w14:paraId="564476CB" w14:textId="77777777" w:rsidR="007141DA" w:rsidRDefault="007141DA" w:rsidP="007141DA">
      <w:pPr>
        <w:rPr>
          <w:rStyle w:val="StyleUnderline"/>
        </w:rPr>
      </w:pPr>
      <w:r w:rsidRPr="00DE64F5">
        <w:rPr>
          <w:rStyle w:val="StyleUnderline"/>
          <w:highlight w:val="cyan"/>
        </w:rPr>
        <w:t>The</w:t>
      </w:r>
      <w:r w:rsidRPr="00B057C8">
        <w:rPr>
          <w:rStyle w:val="StyleUnderline"/>
        </w:rPr>
        <w:t xml:space="preserve"> Military Service Promotion </w:t>
      </w:r>
      <w:r w:rsidRPr="00DE64F5">
        <w:rPr>
          <w:rStyle w:val="StyleUnderline"/>
          <w:highlight w:val="cyan"/>
        </w:rPr>
        <w:t>Act</w:t>
      </w:r>
      <w:r w:rsidRPr="00B057C8">
        <w:rPr>
          <w:rStyle w:val="StyleUnderline"/>
        </w:rPr>
        <w:t xml:space="preserve"> of 2023 </w:t>
      </w:r>
      <w:r w:rsidRPr="00B057C8">
        <w:rPr>
          <w:sz w:val="16"/>
          <w:szCs w:val="16"/>
        </w:rPr>
        <w:t>represents a necessary step forward in addressing our nation's security challenges</w:t>
      </w:r>
      <w:r w:rsidRPr="00B057C8">
        <w:rPr>
          <w:rStyle w:val="StyleUnderline"/>
        </w:rPr>
        <w:t xml:space="preserve">, </w:t>
      </w:r>
      <w:r w:rsidRPr="00DE64F5">
        <w:rPr>
          <w:rStyle w:val="StyleUnderline"/>
          <w:highlight w:val="cyan"/>
        </w:rPr>
        <w:t>ensur</w:t>
      </w:r>
      <w:r w:rsidRPr="00B057C8">
        <w:rPr>
          <w:rStyle w:val="StyleUnderline"/>
        </w:rPr>
        <w:t xml:space="preserve">ing that </w:t>
      </w:r>
      <w:r w:rsidRPr="00DE64F5">
        <w:rPr>
          <w:rStyle w:val="StyleUnderline"/>
          <w:highlight w:val="cyan"/>
        </w:rPr>
        <w:t>the U.S. military remains robust and prepared to protect our country.</w:t>
      </w:r>
    </w:p>
    <w:p w14:paraId="07E94659" w14:textId="462E4CF6" w:rsidR="007141DA" w:rsidRDefault="008D707A" w:rsidP="007141DA">
      <w:pPr>
        <w:pStyle w:val="Heading3"/>
      </w:pPr>
      <w:r>
        <w:t>2nc MSPA cp—solves recruitment</w:t>
      </w:r>
    </w:p>
    <w:p w14:paraId="1B8E204A" w14:textId="088C42BF" w:rsidR="007141DA" w:rsidRPr="002A5AD2" w:rsidRDefault="007141DA" w:rsidP="007141DA">
      <w:pPr>
        <w:pStyle w:val="Heading4"/>
      </w:pPr>
      <w:r>
        <w:t>It boosts recruitment</w:t>
      </w:r>
    </w:p>
    <w:p w14:paraId="367988DB" w14:textId="77777777" w:rsidR="007141DA" w:rsidRPr="002A5AD2" w:rsidRDefault="007141DA" w:rsidP="007141DA">
      <w:r>
        <w:rPr>
          <w:rStyle w:val="Style13ptBold"/>
        </w:rPr>
        <w:t xml:space="preserve">Wellman ‘6/8 </w:t>
      </w:r>
      <w:r w:rsidRPr="002A5AD2">
        <w:t>[Phillip Walter Wellman; Wellman is an American photographer and journalist, currently based in Germany.; 6-8-2023; "Senate bill seeks to boost US military recruitment amid shortfall"</w:t>
      </w:r>
      <w:r>
        <w:t>;</w:t>
      </w:r>
      <w:r w:rsidRPr="002A5AD2">
        <w:t xml:space="preserve"> Stars and Stripes; https://www.stripes.com/theaters/us/2023-06-08/military-recruiting-boost-legislation-10373663.html; Accessed 6-24-2023; DQ]</w:t>
      </w:r>
    </w:p>
    <w:p w14:paraId="6F840875" w14:textId="77777777" w:rsidR="007141DA" w:rsidRPr="002A5AD2" w:rsidRDefault="007141DA" w:rsidP="007141DA">
      <w:pPr>
        <w:rPr>
          <w:rStyle w:val="StyleUnderline"/>
        </w:rPr>
      </w:pPr>
      <w:r w:rsidRPr="00DE64F5">
        <w:rPr>
          <w:rStyle w:val="StyleUnderline"/>
          <w:highlight w:val="cyan"/>
        </w:rPr>
        <w:t>Legislation</w:t>
      </w:r>
      <w:r w:rsidRPr="002A5AD2">
        <w:rPr>
          <w:sz w:val="16"/>
        </w:rPr>
        <w:t xml:space="preserve"> drafted </w:t>
      </w:r>
      <w:r w:rsidRPr="002A5AD2">
        <w:rPr>
          <w:rStyle w:val="StyleUnderline"/>
        </w:rPr>
        <w:t>by</w:t>
      </w:r>
      <w:r w:rsidRPr="002A5AD2">
        <w:rPr>
          <w:sz w:val="16"/>
        </w:rPr>
        <w:t xml:space="preserve"> a group of U.S. </w:t>
      </w:r>
      <w:r w:rsidRPr="002A5AD2">
        <w:rPr>
          <w:rStyle w:val="StyleUnderline"/>
        </w:rPr>
        <w:t xml:space="preserve">senators aims to </w:t>
      </w:r>
      <w:r w:rsidRPr="00DE64F5">
        <w:rPr>
          <w:rStyle w:val="Emphasis"/>
          <w:highlight w:val="cyan"/>
        </w:rPr>
        <w:t>alleviate</w:t>
      </w:r>
      <w:r w:rsidRPr="00DE64F5">
        <w:rPr>
          <w:rStyle w:val="StyleUnderline"/>
          <w:highlight w:val="cyan"/>
        </w:rPr>
        <w:t xml:space="preserve"> the military’s</w:t>
      </w:r>
      <w:r w:rsidRPr="002A5AD2">
        <w:rPr>
          <w:rStyle w:val="StyleUnderline"/>
        </w:rPr>
        <w:t xml:space="preserve"> ongoing </w:t>
      </w:r>
      <w:r w:rsidRPr="00DE64F5">
        <w:rPr>
          <w:rStyle w:val="StyleUnderline"/>
          <w:highlight w:val="cyan"/>
        </w:rPr>
        <w:t>woes in attracting new members</w:t>
      </w:r>
      <w:r w:rsidRPr="002A5AD2">
        <w:rPr>
          <w:rStyle w:val="StyleUnderline"/>
        </w:rPr>
        <w:t xml:space="preserve"> by </w:t>
      </w:r>
      <w:r w:rsidRPr="00DE64F5">
        <w:rPr>
          <w:rStyle w:val="StyleUnderline"/>
          <w:highlight w:val="cyan"/>
        </w:rPr>
        <w:t>allowing</w:t>
      </w:r>
      <w:r w:rsidRPr="002A5AD2">
        <w:rPr>
          <w:rStyle w:val="StyleUnderline"/>
        </w:rPr>
        <w:t xml:space="preserve"> recruiters </w:t>
      </w:r>
      <w:r w:rsidRPr="00DE64F5">
        <w:rPr>
          <w:rStyle w:val="StyleUnderline"/>
          <w:highlight w:val="cyan"/>
        </w:rPr>
        <w:t xml:space="preserve">greater access to </w:t>
      </w:r>
      <w:r w:rsidRPr="002A5AD2">
        <w:rPr>
          <w:rStyle w:val="StyleUnderline"/>
        </w:rPr>
        <w:t xml:space="preserve">high </w:t>
      </w:r>
      <w:r w:rsidRPr="00DE64F5">
        <w:rPr>
          <w:rStyle w:val="StyleUnderline"/>
          <w:highlight w:val="cyan"/>
        </w:rPr>
        <w:t>schools</w:t>
      </w:r>
      <w:r w:rsidRPr="002A5AD2">
        <w:rPr>
          <w:rStyle w:val="StyleUnderline"/>
        </w:rPr>
        <w:t xml:space="preserve"> and colleges.</w:t>
      </w:r>
    </w:p>
    <w:p w14:paraId="3745549C" w14:textId="77777777" w:rsidR="007141DA" w:rsidRPr="002A5AD2" w:rsidRDefault="007141DA" w:rsidP="007141DA">
      <w:pPr>
        <w:rPr>
          <w:sz w:val="16"/>
        </w:rPr>
      </w:pPr>
      <w:r w:rsidRPr="002A5AD2">
        <w:rPr>
          <w:sz w:val="16"/>
        </w:rPr>
        <w:t>Introduced Wednesday</w:t>
      </w:r>
      <w:r w:rsidRPr="002A5AD2">
        <w:rPr>
          <w:rStyle w:val="StyleUnderline"/>
        </w:rPr>
        <w:t>, the Military Service Promotion Act would allow branches of the service to obtain</w:t>
      </w:r>
      <w:r w:rsidRPr="002A5AD2">
        <w:rPr>
          <w:sz w:val="16"/>
        </w:rPr>
        <w:t xml:space="preserve"> college student dropout </w:t>
      </w:r>
      <w:r w:rsidRPr="002A5AD2">
        <w:rPr>
          <w:rStyle w:val="StyleUnderline"/>
        </w:rPr>
        <w:t>data</w:t>
      </w:r>
      <w:r w:rsidRPr="002A5AD2">
        <w:rPr>
          <w:sz w:val="16"/>
        </w:rPr>
        <w:t xml:space="preserve">, require the Pentagon to examine ways to prep possible recruits better for physical fitness and aptitude tests </w:t>
      </w:r>
      <w:r w:rsidRPr="002A5AD2">
        <w:rPr>
          <w:rStyle w:val="StyleUnderline"/>
        </w:rPr>
        <w:t>and force schools to let recruiters attend career fairs and similar events.</w:t>
      </w:r>
    </w:p>
    <w:p w14:paraId="79CBB1EB" w14:textId="77777777" w:rsidR="007141DA" w:rsidRPr="002A5AD2" w:rsidRDefault="007141DA" w:rsidP="007141DA">
      <w:pPr>
        <w:rPr>
          <w:sz w:val="16"/>
        </w:rPr>
      </w:pPr>
      <w:r w:rsidRPr="002A5AD2">
        <w:rPr>
          <w:sz w:val="16"/>
        </w:rPr>
        <w:t>While high schools already must provide access to military recruiters under current law, the new bill also would obligate them to respond to recruiter requests for access within 60 days.</w:t>
      </w:r>
    </w:p>
    <w:p w14:paraId="16758EFE" w14:textId="77777777" w:rsidR="007141DA" w:rsidRPr="002A5AD2" w:rsidRDefault="007141DA" w:rsidP="007141DA">
      <w:pPr>
        <w:rPr>
          <w:rStyle w:val="Emphasis"/>
        </w:rPr>
      </w:pPr>
      <w:r w:rsidRPr="002A5AD2">
        <w:rPr>
          <w:sz w:val="16"/>
        </w:rPr>
        <w:t xml:space="preserve">The </w:t>
      </w:r>
      <w:r w:rsidRPr="00DE64F5">
        <w:rPr>
          <w:rStyle w:val="StyleUnderline"/>
          <w:highlight w:val="cyan"/>
        </w:rPr>
        <w:t>bill comes amid concerns</w:t>
      </w:r>
      <w:r w:rsidRPr="002A5AD2">
        <w:rPr>
          <w:rStyle w:val="StyleUnderline"/>
        </w:rPr>
        <w:t xml:space="preserve"> that the </w:t>
      </w:r>
      <w:r w:rsidRPr="00DE64F5">
        <w:rPr>
          <w:rStyle w:val="StyleUnderline"/>
          <w:highlight w:val="cyan"/>
        </w:rPr>
        <w:t>military’s</w:t>
      </w:r>
      <w:r w:rsidRPr="002A5AD2">
        <w:rPr>
          <w:rStyle w:val="StyleUnderline"/>
        </w:rPr>
        <w:t xml:space="preserve"> all-</w:t>
      </w:r>
      <w:r w:rsidRPr="00DE64F5">
        <w:rPr>
          <w:rStyle w:val="StyleUnderline"/>
          <w:highlight w:val="cyan"/>
        </w:rPr>
        <w:t xml:space="preserve">volunteer force may be reaching its </w:t>
      </w:r>
      <w:r w:rsidRPr="00DE64F5">
        <w:rPr>
          <w:rStyle w:val="Emphasis"/>
          <w:highlight w:val="cyan"/>
        </w:rPr>
        <w:t>breaking point.</w:t>
      </w:r>
    </w:p>
    <w:p w14:paraId="36FB5B40" w14:textId="77777777" w:rsidR="007141DA" w:rsidRPr="002A5AD2" w:rsidRDefault="007141DA" w:rsidP="007141DA">
      <w:pPr>
        <w:rPr>
          <w:sz w:val="16"/>
        </w:rPr>
      </w:pPr>
      <w:r w:rsidRPr="002A5AD2">
        <w:rPr>
          <w:sz w:val="16"/>
        </w:rPr>
        <w:t>The Army fell short of its most recent recruiting goal of 60,000 by more than 25%, signing up fewer than 45,000 new soldiers in 2022.</w:t>
      </w:r>
    </w:p>
    <w:p w14:paraId="63E869D5" w14:textId="77777777" w:rsidR="007141DA" w:rsidRPr="002A5AD2" w:rsidRDefault="007141DA" w:rsidP="007141DA">
      <w:pPr>
        <w:rPr>
          <w:sz w:val="16"/>
        </w:rPr>
      </w:pPr>
      <w:r w:rsidRPr="002A5AD2">
        <w:rPr>
          <w:sz w:val="16"/>
        </w:rPr>
        <w:t>Other services barely met their targets. In March, Air Force Secretary Frank Kendall said the service was struggling to enlist new airmen and likely would miss its active-duty, reserve and Air National Guard recruiting goals this year.</w:t>
      </w:r>
    </w:p>
    <w:p w14:paraId="66310A6F" w14:textId="77777777" w:rsidR="007141DA" w:rsidRPr="002A5AD2" w:rsidRDefault="007141DA" w:rsidP="007141DA">
      <w:pPr>
        <w:rPr>
          <w:sz w:val="16"/>
        </w:rPr>
      </w:pPr>
      <w:r w:rsidRPr="002A5AD2">
        <w:rPr>
          <w:sz w:val="16"/>
        </w:rPr>
        <w:t xml:space="preserve">“Our military is facing the largest </w:t>
      </w:r>
      <w:r w:rsidRPr="002A5AD2">
        <w:rPr>
          <w:rStyle w:val="StyleUnderline"/>
        </w:rPr>
        <w:t xml:space="preserve">recruitment </w:t>
      </w:r>
      <w:r w:rsidRPr="00DE64F5">
        <w:rPr>
          <w:rStyle w:val="StyleUnderline"/>
          <w:highlight w:val="cyan"/>
        </w:rPr>
        <w:t>crisis</w:t>
      </w:r>
      <w:r w:rsidRPr="002A5AD2">
        <w:rPr>
          <w:sz w:val="16"/>
        </w:rPr>
        <w:t xml:space="preserve"> in 50 years, which </w:t>
      </w:r>
      <w:r w:rsidRPr="00DE64F5">
        <w:rPr>
          <w:rStyle w:val="StyleUnderline"/>
          <w:highlight w:val="cyan"/>
        </w:rPr>
        <w:t>has</w:t>
      </w:r>
      <w:r w:rsidRPr="002A5AD2">
        <w:rPr>
          <w:rStyle w:val="StyleUnderline"/>
        </w:rPr>
        <w:t xml:space="preserve"> real </w:t>
      </w:r>
      <w:r w:rsidRPr="00DE64F5">
        <w:rPr>
          <w:rStyle w:val="StyleUnderline"/>
          <w:highlight w:val="cyan"/>
        </w:rPr>
        <w:t>impacts on</w:t>
      </w:r>
      <w:r w:rsidRPr="002A5AD2">
        <w:rPr>
          <w:rStyle w:val="StyleUnderline"/>
        </w:rPr>
        <w:t xml:space="preserve"> our </w:t>
      </w:r>
      <w:r w:rsidRPr="00DE64F5">
        <w:rPr>
          <w:rStyle w:val="StyleUnderline"/>
          <w:highlight w:val="cyan"/>
        </w:rPr>
        <w:t>national security</w:t>
      </w:r>
      <w:r w:rsidRPr="002A5AD2">
        <w:rPr>
          <w:sz w:val="16"/>
        </w:rPr>
        <w:t>,” Sen. Mitt Romney, R-Utah, one of the bill’s sponsors, said in a statement Wednesday.</w:t>
      </w:r>
    </w:p>
    <w:p w14:paraId="026A4069" w14:textId="77777777" w:rsidR="007141DA" w:rsidRPr="002A5AD2" w:rsidRDefault="007141DA" w:rsidP="007141DA">
      <w:pPr>
        <w:rPr>
          <w:sz w:val="16"/>
        </w:rPr>
      </w:pPr>
      <w:r w:rsidRPr="002A5AD2">
        <w:rPr>
          <w:sz w:val="16"/>
        </w:rPr>
        <w:t xml:space="preserve">While </w:t>
      </w:r>
      <w:r w:rsidRPr="002A5AD2">
        <w:rPr>
          <w:rStyle w:val="StyleUnderline"/>
        </w:rPr>
        <w:t xml:space="preserve">the </w:t>
      </w:r>
      <w:r w:rsidRPr="00DE64F5">
        <w:rPr>
          <w:rStyle w:val="StyleUnderline"/>
          <w:highlight w:val="cyan"/>
        </w:rPr>
        <w:t>bill</w:t>
      </w:r>
      <w:r w:rsidRPr="002A5AD2">
        <w:rPr>
          <w:rStyle w:val="StyleUnderline"/>
        </w:rPr>
        <w:t xml:space="preserve"> is intended to </w:t>
      </w:r>
      <w:r w:rsidRPr="00DE64F5">
        <w:rPr>
          <w:rStyle w:val="StyleUnderline"/>
          <w:highlight w:val="cyan"/>
        </w:rPr>
        <w:t>boost enlistee numbers by making more students aware</w:t>
      </w:r>
      <w:r w:rsidRPr="002A5AD2">
        <w:rPr>
          <w:rStyle w:val="StyleUnderline"/>
        </w:rPr>
        <w:t xml:space="preserve"> of the opportunities provided by the military</w:t>
      </w:r>
      <w:r w:rsidRPr="002A5AD2">
        <w:rPr>
          <w:sz w:val="16"/>
        </w:rPr>
        <w:t>, the extent to which it’s expected to do so is not specified in the text.</w:t>
      </w:r>
    </w:p>
    <w:p w14:paraId="4135A7D4" w14:textId="77777777" w:rsidR="007141DA" w:rsidRPr="002A5AD2" w:rsidRDefault="007141DA" w:rsidP="007141DA">
      <w:pPr>
        <w:rPr>
          <w:sz w:val="16"/>
        </w:rPr>
      </w:pPr>
      <w:r w:rsidRPr="002A5AD2">
        <w:rPr>
          <w:sz w:val="16"/>
        </w:rPr>
        <w:t>“</w:t>
      </w:r>
      <w:r w:rsidRPr="002A5AD2">
        <w:rPr>
          <w:rStyle w:val="StyleUnderline"/>
        </w:rPr>
        <w:t xml:space="preserve">The more students we teach about these options, the better we can address the concerning issue of geographic diversity among our troops </w:t>
      </w:r>
      <w:r w:rsidRPr="00DE64F5">
        <w:rPr>
          <w:rStyle w:val="StyleUnderline"/>
          <w:highlight w:val="cyan"/>
        </w:rPr>
        <w:t>and</w:t>
      </w:r>
      <w:r w:rsidRPr="002A5AD2">
        <w:rPr>
          <w:rStyle w:val="StyleUnderline"/>
        </w:rPr>
        <w:t xml:space="preserve"> the recruiting crisis</w:t>
      </w:r>
      <w:r w:rsidRPr="002A5AD2">
        <w:rPr>
          <w:sz w:val="16"/>
        </w:rPr>
        <w:t>,” said Sen. Angus King, a Maine independent who also sponsored the bill.</w:t>
      </w:r>
    </w:p>
    <w:p w14:paraId="427445E3" w14:textId="77777777" w:rsidR="007141DA" w:rsidRPr="002A5AD2" w:rsidRDefault="007141DA" w:rsidP="007141DA">
      <w:pPr>
        <w:rPr>
          <w:sz w:val="16"/>
        </w:rPr>
      </w:pPr>
      <w:r w:rsidRPr="002A5AD2">
        <w:rPr>
          <w:sz w:val="16"/>
        </w:rPr>
        <w:t>He was referring to a decline in the number of new active-duty troops from the Northeast and Midwest.</w:t>
      </w:r>
    </w:p>
    <w:p w14:paraId="01A9E618" w14:textId="77777777" w:rsidR="007141DA" w:rsidRPr="002A5AD2" w:rsidRDefault="007141DA" w:rsidP="007141DA">
      <w:pPr>
        <w:rPr>
          <w:sz w:val="16"/>
        </w:rPr>
      </w:pPr>
      <w:r w:rsidRPr="002A5AD2">
        <w:rPr>
          <w:sz w:val="16"/>
        </w:rPr>
        <w:t>Last year, only 9% of Americans age 16-21 expressed interested in serving in the military, according to data published by the Army. A separate Pentagon report last year found that most young Americans, 77%, would not qualify for military service without a waiver due to being overweight, using drugs or having mental and physical health problems.</w:t>
      </w:r>
    </w:p>
    <w:p w14:paraId="6DECC4EA" w14:textId="77777777" w:rsidR="007141DA" w:rsidRPr="002A5AD2" w:rsidRDefault="007141DA" w:rsidP="007141DA">
      <w:pPr>
        <w:rPr>
          <w:sz w:val="16"/>
        </w:rPr>
      </w:pPr>
      <w:r w:rsidRPr="002A5AD2">
        <w:rPr>
          <w:sz w:val="16"/>
        </w:rPr>
        <w:t>The</w:t>
      </w:r>
      <w:r w:rsidRPr="002A5AD2">
        <w:rPr>
          <w:rStyle w:val="StyleUnderline"/>
        </w:rPr>
        <w:t xml:space="preserve"> bill calls for the expansion of the Army’s Future Soldier Preparatory Course, which </w:t>
      </w:r>
      <w:r w:rsidRPr="00DE64F5">
        <w:rPr>
          <w:rStyle w:val="StyleUnderline"/>
          <w:highlight w:val="cyan"/>
        </w:rPr>
        <w:t>helps those interested in joining</w:t>
      </w:r>
      <w:r w:rsidRPr="002A5AD2">
        <w:rPr>
          <w:rStyle w:val="StyleUnderline"/>
        </w:rPr>
        <w:t xml:space="preserve"> the service </w:t>
      </w:r>
      <w:r w:rsidRPr="00DE64F5">
        <w:rPr>
          <w:rStyle w:val="StyleUnderline"/>
          <w:highlight w:val="cyan"/>
        </w:rPr>
        <w:t>overcome</w:t>
      </w:r>
      <w:r w:rsidRPr="002A5AD2">
        <w:rPr>
          <w:rStyle w:val="StyleUnderline"/>
        </w:rPr>
        <w:t xml:space="preserve"> academic and </w:t>
      </w:r>
      <w:r w:rsidRPr="00DE64F5">
        <w:rPr>
          <w:rStyle w:val="StyleUnderline"/>
          <w:highlight w:val="cyan"/>
        </w:rPr>
        <w:t>physical</w:t>
      </w:r>
      <w:r w:rsidRPr="002A5AD2">
        <w:rPr>
          <w:rStyle w:val="StyleUnderline"/>
        </w:rPr>
        <w:t xml:space="preserve"> fitness </w:t>
      </w:r>
      <w:r w:rsidRPr="00DE64F5">
        <w:rPr>
          <w:rStyle w:val="StyleUnderline"/>
          <w:highlight w:val="cyan"/>
        </w:rPr>
        <w:t>barriers</w:t>
      </w:r>
      <w:r w:rsidRPr="002A5AD2">
        <w:rPr>
          <w:rStyle w:val="StyleUnderline"/>
        </w:rPr>
        <w:t>.</w:t>
      </w:r>
    </w:p>
    <w:p w14:paraId="2F4B2691" w14:textId="77777777" w:rsidR="007141DA" w:rsidRPr="002A5AD2" w:rsidRDefault="007141DA" w:rsidP="007141DA">
      <w:pPr>
        <w:rPr>
          <w:sz w:val="16"/>
        </w:rPr>
      </w:pPr>
      <w:r w:rsidRPr="002A5AD2">
        <w:rPr>
          <w:sz w:val="16"/>
        </w:rPr>
        <w:t>In addition, it would require an assessment by the undersecretary of defense for personnel and readiness to determine whether other branches should create similar programs.</w:t>
      </w:r>
    </w:p>
    <w:p w14:paraId="71135AB8" w14:textId="77777777" w:rsidR="007141DA" w:rsidRPr="00E837A8" w:rsidRDefault="007141DA" w:rsidP="007141DA">
      <w:r w:rsidRPr="002A5AD2">
        <w:rPr>
          <w:sz w:val="16"/>
        </w:rPr>
        <w:t>“</w:t>
      </w:r>
      <w:r w:rsidRPr="002A5AD2">
        <w:rPr>
          <w:rStyle w:val="StyleUnderline"/>
        </w:rPr>
        <w:t>The Department of Defense should be looking at ways to help those who want to serve our country successfully meet the requirements to do so</w:t>
      </w:r>
      <w:r w:rsidRPr="002A5AD2">
        <w:rPr>
          <w:sz w:val="16"/>
        </w:rPr>
        <w:t>,” Romney said.</w:t>
      </w:r>
    </w:p>
    <w:p w14:paraId="5FB4F160" w14:textId="77777777" w:rsidR="007141DA" w:rsidRPr="007141DA" w:rsidRDefault="007141DA" w:rsidP="007141DA"/>
    <w:p w14:paraId="5A3CA47E" w14:textId="427D0530" w:rsidR="008D707A" w:rsidRDefault="008D707A" w:rsidP="00371327">
      <w:pPr>
        <w:pStyle w:val="Heading3"/>
      </w:pPr>
      <w:r>
        <w:t>2nc MSPA cp- at: already passed</w:t>
      </w:r>
    </w:p>
    <w:p w14:paraId="0A0B408C" w14:textId="77777777" w:rsidR="008D707A" w:rsidRPr="00FE4387" w:rsidRDefault="008D707A" w:rsidP="008D707A">
      <w:pPr>
        <w:pStyle w:val="Heading4"/>
      </w:pPr>
      <w:r>
        <w:t>It hasn’t passed yet</w:t>
      </w:r>
    </w:p>
    <w:p w14:paraId="6CB801D0" w14:textId="77777777" w:rsidR="008D707A" w:rsidRDefault="008D707A" w:rsidP="008D707A">
      <w:r>
        <w:rPr>
          <w:rStyle w:val="Style13ptBold"/>
        </w:rPr>
        <w:t xml:space="preserve">GovTrack ‘6/29 </w:t>
      </w:r>
      <w:r w:rsidRPr="00FE4387">
        <w:t xml:space="preserve">[GovTrack.us; It enables its users to track the bills and members of the United States Congress.; 6-29-2023; "Senate Committee on Armed Services"; </w:t>
      </w:r>
      <w:r>
        <w:t>GovTrack</w:t>
      </w:r>
      <w:r w:rsidRPr="00FE4387">
        <w:t>; https://www.govtrack.us/congress/committees/SSAS; Accessed 7-2-2023; DQ]</w:t>
      </w:r>
    </w:p>
    <w:p w14:paraId="6A2A8949" w14:textId="77777777" w:rsidR="008D707A" w:rsidRPr="00FE4387" w:rsidRDefault="008D707A" w:rsidP="008D707A">
      <w:pPr>
        <w:rPr>
          <w:rStyle w:val="StyleUnderline"/>
        </w:rPr>
      </w:pPr>
      <w:r w:rsidRPr="00FE4387">
        <w:rPr>
          <w:sz w:val="16"/>
        </w:rPr>
        <w:t xml:space="preserve">S. 1841: </w:t>
      </w:r>
      <w:r w:rsidRPr="00DE64F5">
        <w:rPr>
          <w:rStyle w:val="StyleUnderline"/>
          <w:highlight w:val="cyan"/>
        </w:rPr>
        <w:t>Military Service Promotion Act of 2023</w:t>
      </w:r>
    </w:p>
    <w:p w14:paraId="7CE1B81E" w14:textId="77777777" w:rsidR="008D707A" w:rsidRPr="00FE4387" w:rsidRDefault="008D707A" w:rsidP="008D707A">
      <w:pPr>
        <w:rPr>
          <w:sz w:val="16"/>
        </w:rPr>
      </w:pPr>
      <w:r w:rsidRPr="00FE4387">
        <w:rPr>
          <w:sz w:val="16"/>
        </w:rPr>
        <w:t>Sponsor: Sen. Mitt Romney [R-UT]</w:t>
      </w:r>
    </w:p>
    <w:p w14:paraId="7A6147BD" w14:textId="77777777" w:rsidR="008D707A" w:rsidRPr="00FE4387" w:rsidRDefault="008D707A" w:rsidP="008D707A">
      <w:pPr>
        <w:rPr>
          <w:rStyle w:val="StyleUnderline"/>
        </w:rPr>
      </w:pPr>
      <w:r w:rsidRPr="00DE64F5">
        <w:rPr>
          <w:rStyle w:val="StyleUnderline"/>
          <w:highlight w:val="cyan"/>
        </w:rPr>
        <w:t>Status: Introduced</w:t>
      </w:r>
    </w:p>
    <w:p w14:paraId="27C9F6BC" w14:textId="77777777" w:rsidR="008D707A" w:rsidRPr="008D707A" w:rsidRDefault="008D707A" w:rsidP="008D707A"/>
    <w:p w14:paraId="04EA92A6" w14:textId="794B565A" w:rsidR="007141DA" w:rsidRDefault="007141DA" w:rsidP="00371327">
      <w:pPr>
        <w:pStyle w:val="Heading3"/>
      </w:pPr>
      <w:r>
        <w:t>1nc Barno cp</w:t>
      </w:r>
    </w:p>
    <w:p w14:paraId="580606EB" w14:textId="77777777" w:rsidR="007141DA" w:rsidRDefault="007141DA" w:rsidP="007141DA">
      <w:pPr>
        <w:pStyle w:val="Heading4"/>
      </w:pPr>
      <w:r>
        <w:t>The USFG should:</w:t>
      </w:r>
    </w:p>
    <w:p w14:paraId="7A445144" w14:textId="12B68591" w:rsidR="007141DA" w:rsidRDefault="007141DA" w:rsidP="007141DA">
      <w:pPr>
        <w:pStyle w:val="Heading4"/>
        <w:numPr>
          <w:ilvl w:val="0"/>
          <w:numId w:val="12"/>
        </w:numPr>
      </w:pPr>
      <w:r>
        <w:t>Expand programs similar to the army’s future soldier preparatory course</w:t>
      </w:r>
    </w:p>
    <w:p w14:paraId="29EE8D20" w14:textId="51ECA9F6" w:rsidR="007141DA" w:rsidRDefault="007141DA" w:rsidP="007141DA">
      <w:pPr>
        <w:pStyle w:val="Heading4"/>
        <w:numPr>
          <w:ilvl w:val="0"/>
          <w:numId w:val="12"/>
        </w:numPr>
      </w:pPr>
      <w:r>
        <w:t>Eliminate the rule against permitting recruits with dependents</w:t>
      </w:r>
    </w:p>
    <w:p w14:paraId="3FA8BBFF" w14:textId="7C176C02" w:rsidR="007141DA" w:rsidRDefault="007141DA" w:rsidP="007141DA">
      <w:pPr>
        <w:pStyle w:val="Heading4"/>
        <w:numPr>
          <w:ilvl w:val="0"/>
          <w:numId w:val="12"/>
        </w:numPr>
      </w:pPr>
      <w:r>
        <w:t>Allow people with treatable mental health condtions to serve</w:t>
      </w:r>
    </w:p>
    <w:p w14:paraId="47410864" w14:textId="77777777" w:rsidR="007141DA" w:rsidRDefault="007141DA" w:rsidP="007141DA">
      <w:pPr>
        <w:pStyle w:val="Heading4"/>
      </w:pPr>
      <w:r>
        <w:t>Eliminiate the prohibition against past use of Marijuana</w:t>
      </w:r>
    </w:p>
    <w:p w14:paraId="24EBCD9B" w14:textId="77777777" w:rsidR="007141DA" w:rsidRPr="00AE61FC" w:rsidRDefault="007141DA" w:rsidP="007141DA">
      <w:pPr>
        <w:pStyle w:val="Heading4"/>
      </w:pPr>
      <w:r>
        <w:t>Solves recruiting</w:t>
      </w:r>
    </w:p>
    <w:p w14:paraId="053B6EA8" w14:textId="77777777" w:rsidR="007141DA" w:rsidRPr="00AE61FC" w:rsidRDefault="007141DA" w:rsidP="007141DA">
      <w:r w:rsidRPr="00AE61FC">
        <w:rPr>
          <w:rStyle w:val="Style13ptBold"/>
        </w:rPr>
        <w:t>Barno and Bensahe ‘3/10</w:t>
      </w:r>
      <w:r w:rsidRPr="00AE61FC">
        <w:t xml:space="preserve"> [David Barno and Nora Bensahe; Barno is a retired lieutenant general of the United States Army. Bensahel, Ph.D. is a Visiting Professor of Strategic Studies and Senior Fellow at the Merrill Center in the Johns Hopkins School of Advanced International Studies (SAIS) in Washington, D.C.; 3-10-2023; "Addressing the U.S. Military Recruiting Crisis"; War on the Rocks; https://warontherocks.com/2023/03/addressing-the-u-s-military-recruiting-crisis/; Accessed 7-2-2023; DQ]</w:t>
      </w:r>
    </w:p>
    <w:p w14:paraId="5410D11C" w14:textId="77777777" w:rsidR="007141DA" w:rsidRPr="00597F7E" w:rsidRDefault="007141DA" w:rsidP="007141DA">
      <w:pPr>
        <w:rPr>
          <w:rStyle w:val="StyleUnderline"/>
        </w:rPr>
      </w:pPr>
      <w:r w:rsidRPr="00DE64F5">
        <w:rPr>
          <w:rStyle w:val="StyleUnderline"/>
          <w:highlight w:val="cyan"/>
        </w:rPr>
        <w:t>Here are</w:t>
      </w:r>
      <w:r w:rsidRPr="00597F7E">
        <w:rPr>
          <w:rStyle w:val="StyleUnderline"/>
        </w:rPr>
        <w:t xml:space="preserve"> several </w:t>
      </w:r>
      <w:r w:rsidRPr="00DE64F5">
        <w:rPr>
          <w:rStyle w:val="StyleUnderline"/>
          <w:highlight w:val="cyan"/>
        </w:rPr>
        <w:t>actions</w:t>
      </w:r>
      <w:r w:rsidRPr="00597F7E">
        <w:rPr>
          <w:rStyle w:val="StyleUnderline"/>
        </w:rPr>
        <w:t xml:space="preserve"> the military services — and </w:t>
      </w:r>
      <w:r w:rsidRPr="00DE64F5">
        <w:rPr>
          <w:rStyle w:val="StyleUnderline"/>
          <w:highlight w:val="cyan"/>
        </w:rPr>
        <w:t>the nation</w:t>
      </w:r>
      <w:r w:rsidRPr="00597F7E">
        <w:rPr>
          <w:rStyle w:val="StyleUnderline"/>
        </w:rPr>
        <w:t xml:space="preserve"> as a whole — </w:t>
      </w:r>
      <w:r w:rsidRPr="00DE64F5">
        <w:rPr>
          <w:rStyle w:val="StyleUnderline"/>
          <w:highlight w:val="cyan"/>
        </w:rPr>
        <w:t>should be undertaking</w:t>
      </w:r>
      <w:r w:rsidRPr="00597F7E">
        <w:rPr>
          <w:rStyle w:val="StyleUnderline"/>
        </w:rPr>
        <w:t xml:space="preserve"> now to help reverse these trends. </w:t>
      </w:r>
    </w:p>
    <w:p w14:paraId="24331436" w14:textId="77777777" w:rsidR="007141DA" w:rsidRPr="00597F7E" w:rsidRDefault="007141DA" w:rsidP="007141DA">
      <w:pPr>
        <w:rPr>
          <w:rStyle w:val="StyleUnderline"/>
        </w:rPr>
      </w:pPr>
      <w:r w:rsidRPr="00597F7E">
        <w:rPr>
          <w:rStyle w:val="StyleUnderline"/>
        </w:rPr>
        <w:t>Improving Eligibility</w:t>
      </w:r>
    </w:p>
    <w:p w14:paraId="569B2AD1" w14:textId="77777777" w:rsidR="007141DA" w:rsidRPr="00597F7E" w:rsidRDefault="007141DA" w:rsidP="007141DA">
      <w:pPr>
        <w:rPr>
          <w:rStyle w:val="StyleUnderline"/>
        </w:rPr>
      </w:pPr>
      <w:r w:rsidRPr="00DE64F5">
        <w:rPr>
          <w:rStyle w:val="StyleUnderline"/>
          <w:highlight w:val="cyan"/>
        </w:rPr>
        <w:t>Expand</w:t>
      </w:r>
      <w:r w:rsidRPr="00597F7E">
        <w:rPr>
          <w:rStyle w:val="StyleUnderline"/>
        </w:rPr>
        <w:t xml:space="preserve"> </w:t>
      </w:r>
      <w:r w:rsidRPr="00AE61FC">
        <w:rPr>
          <w:sz w:val="16"/>
          <w:szCs w:val="16"/>
        </w:rPr>
        <w:t>Programs like</w:t>
      </w:r>
      <w:r w:rsidRPr="00597F7E">
        <w:rPr>
          <w:rStyle w:val="StyleUnderline"/>
        </w:rPr>
        <w:t xml:space="preserve"> the </w:t>
      </w:r>
      <w:r w:rsidRPr="00DE64F5">
        <w:rPr>
          <w:rStyle w:val="StyleUnderline"/>
          <w:highlight w:val="cyan"/>
        </w:rPr>
        <w:t>Army’s Future Soldier Preparatory Course</w:t>
      </w:r>
      <w:r w:rsidRPr="00597F7E">
        <w:rPr>
          <w:rStyle w:val="StyleUnderline"/>
        </w:rPr>
        <w:t xml:space="preserve"> </w:t>
      </w:r>
    </w:p>
    <w:p w14:paraId="19C66D8B" w14:textId="77777777" w:rsidR="007141DA" w:rsidRPr="00AE61FC" w:rsidRDefault="007141DA" w:rsidP="007141DA">
      <w:pPr>
        <w:rPr>
          <w:sz w:val="16"/>
        </w:rPr>
      </w:pPr>
      <w:r w:rsidRPr="00AE61FC">
        <w:rPr>
          <w:sz w:val="16"/>
        </w:rPr>
        <w:t xml:space="preserve">One of the most successful efforts to expand recruit eligibility has been an Army program called </w:t>
      </w:r>
      <w:r w:rsidRPr="00DE64F5">
        <w:rPr>
          <w:rStyle w:val="StyleUnderline"/>
          <w:highlight w:val="cyan"/>
        </w:rPr>
        <w:t>the</w:t>
      </w:r>
      <w:r w:rsidRPr="00597F7E">
        <w:rPr>
          <w:rStyle w:val="StyleUnderline"/>
        </w:rPr>
        <w:t xml:space="preserve"> Future Soldier Preparatory </w:t>
      </w:r>
      <w:r w:rsidRPr="00DE64F5">
        <w:rPr>
          <w:rStyle w:val="StyleUnderline"/>
          <w:highlight w:val="cyan"/>
        </w:rPr>
        <w:t>Course</w:t>
      </w:r>
      <w:r w:rsidRPr="00AE61FC">
        <w:rPr>
          <w:sz w:val="16"/>
        </w:rPr>
        <w:t xml:space="preserve">. This clever initiative </w:t>
      </w:r>
      <w:r w:rsidRPr="00DE64F5">
        <w:rPr>
          <w:rStyle w:val="StyleUnderline"/>
          <w:highlight w:val="cyan"/>
        </w:rPr>
        <w:t>provides academic and fitness coaching to</w:t>
      </w:r>
      <w:r w:rsidRPr="00597F7E">
        <w:rPr>
          <w:rStyle w:val="StyleUnderline"/>
        </w:rPr>
        <w:t xml:space="preserve"> prospective </w:t>
      </w:r>
      <w:r w:rsidRPr="00DE64F5">
        <w:rPr>
          <w:rStyle w:val="StyleUnderline"/>
          <w:highlight w:val="cyan"/>
        </w:rPr>
        <w:t>recruits</w:t>
      </w:r>
      <w:r w:rsidRPr="00597F7E">
        <w:rPr>
          <w:rStyle w:val="StyleUnderline"/>
        </w:rPr>
        <w:t xml:space="preserve"> </w:t>
      </w:r>
      <w:r w:rsidRPr="00DE64F5">
        <w:rPr>
          <w:rStyle w:val="StyleUnderline"/>
          <w:highlight w:val="cyan"/>
        </w:rPr>
        <w:t>who fall short</w:t>
      </w:r>
      <w:r w:rsidRPr="00597F7E">
        <w:rPr>
          <w:rStyle w:val="StyleUnderline"/>
        </w:rPr>
        <w:t xml:space="preserve"> in one or both of these areas but are otherwise eligible to serve. Last year, more than </w:t>
      </w:r>
      <w:r w:rsidRPr="00DE64F5">
        <w:rPr>
          <w:rStyle w:val="Emphasis"/>
          <w:highlight w:val="cyan"/>
        </w:rPr>
        <w:t>92 percent</w:t>
      </w:r>
      <w:r w:rsidRPr="00597F7E">
        <w:rPr>
          <w:rStyle w:val="StyleUnderline"/>
        </w:rPr>
        <w:t xml:space="preserve"> of the participants — almost 3,000 soldiers — </w:t>
      </w:r>
      <w:r w:rsidRPr="00DE64F5">
        <w:rPr>
          <w:rStyle w:val="StyleUnderline"/>
          <w:highlight w:val="cyan"/>
        </w:rPr>
        <w:t xml:space="preserve">successfully graduated </w:t>
      </w:r>
      <w:r w:rsidRPr="00AE61FC">
        <w:rPr>
          <w:rStyle w:val="StyleUnderline"/>
        </w:rPr>
        <w:t>into</w:t>
      </w:r>
      <w:r w:rsidRPr="00597F7E">
        <w:rPr>
          <w:rStyle w:val="StyleUnderline"/>
        </w:rPr>
        <w:t xml:space="preserve"> basic training,</w:t>
      </w:r>
      <w:r w:rsidRPr="00AE61FC">
        <w:rPr>
          <w:sz w:val="16"/>
        </w:rPr>
        <w:t xml:space="preserve"> leading the Army to expand this program considerably in 2023. And preliminary evidence indicates that the graduates of this course are being selected for leadership positions during basic training at a slightly higher rate than regular recruits, though it is too early to tell whether that will be a significant trend over time.</w:t>
      </w:r>
    </w:p>
    <w:p w14:paraId="6C652A43" w14:textId="77777777" w:rsidR="007141DA" w:rsidRPr="00AE61FC" w:rsidRDefault="007141DA" w:rsidP="007141DA">
      <w:pPr>
        <w:rPr>
          <w:sz w:val="16"/>
        </w:rPr>
      </w:pPr>
      <w:r w:rsidRPr="00AE61FC">
        <w:rPr>
          <w:sz w:val="16"/>
        </w:rPr>
        <w:t xml:space="preserve">The clear success of this innovative approach suggests that </w:t>
      </w:r>
      <w:r w:rsidRPr="00DE64F5">
        <w:rPr>
          <w:rStyle w:val="StyleUnderline"/>
          <w:highlight w:val="cyan"/>
        </w:rPr>
        <w:t>similar programs should be adopted</w:t>
      </w:r>
      <w:r w:rsidRPr="00597F7E">
        <w:rPr>
          <w:rStyle w:val="StyleUnderline"/>
        </w:rPr>
        <w:t xml:space="preserve"> by the other services </w:t>
      </w:r>
      <w:r w:rsidRPr="00DE64F5">
        <w:rPr>
          <w:rStyle w:val="StyleUnderline"/>
          <w:highlight w:val="cyan"/>
        </w:rPr>
        <w:t>to</w:t>
      </w:r>
      <w:r w:rsidRPr="00597F7E">
        <w:rPr>
          <w:rStyle w:val="StyleUnderline"/>
        </w:rPr>
        <w:t xml:space="preserve"> help </w:t>
      </w:r>
      <w:r w:rsidRPr="00DE64F5">
        <w:rPr>
          <w:rStyle w:val="StyleUnderline"/>
          <w:highlight w:val="cyan"/>
        </w:rPr>
        <w:t>address</w:t>
      </w:r>
      <w:r w:rsidRPr="00597F7E">
        <w:rPr>
          <w:rStyle w:val="StyleUnderline"/>
        </w:rPr>
        <w:t xml:space="preserve"> their </w:t>
      </w:r>
      <w:r w:rsidRPr="00DE64F5">
        <w:rPr>
          <w:rStyle w:val="StyleUnderline"/>
          <w:highlight w:val="cyan"/>
        </w:rPr>
        <w:t>recruiting</w:t>
      </w:r>
      <w:r w:rsidRPr="00597F7E">
        <w:rPr>
          <w:rStyle w:val="StyleUnderline"/>
        </w:rPr>
        <w:t xml:space="preserve"> shortfalls. </w:t>
      </w:r>
      <w:r w:rsidRPr="00DE64F5">
        <w:rPr>
          <w:rStyle w:val="StyleUnderline"/>
          <w:highlight w:val="cyan"/>
        </w:rPr>
        <w:t>Doing so</w:t>
      </w:r>
      <w:r w:rsidRPr="00597F7E">
        <w:rPr>
          <w:rStyle w:val="StyleUnderline"/>
        </w:rPr>
        <w:t xml:space="preserve"> in the near term could help </w:t>
      </w:r>
      <w:r w:rsidRPr="00DE64F5">
        <w:rPr>
          <w:rStyle w:val="StyleUnderline"/>
          <w:highlight w:val="cyan"/>
        </w:rPr>
        <w:t>overcome</w:t>
      </w:r>
      <w:r w:rsidRPr="00597F7E">
        <w:rPr>
          <w:rStyle w:val="StyleUnderline"/>
        </w:rPr>
        <w:t xml:space="preserve"> some of the lower academic and </w:t>
      </w:r>
      <w:r w:rsidRPr="00DE64F5">
        <w:rPr>
          <w:rStyle w:val="StyleUnderline"/>
          <w:highlight w:val="cyan"/>
        </w:rPr>
        <w:t>fitness scores</w:t>
      </w:r>
      <w:r w:rsidRPr="00597F7E">
        <w:rPr>
          <w:rStyle w:val="StyleUnderline"/>
        </w:rPr>
        <w:t xml:space="preserve"> caused by the pandemic. </w:t>
      </w:r>
      <w:r w:rsidRPr="00AE61FC">
        <w:rPr>
          <w:sz w:val="16"/>
        </w:rPr>
        <w:t>Over time, they could also provide a unique opportunity to include a wider range of prospective service members who hail from vastly disparate and often uneven educational backgrounds. But these programs will also have an immediate benefit for military recruiters, who currently invest a great deal of time and energy helping potential recruits meet the fitness standards. Centralizing such efforts is not only far more efficient, but it also frees recruiters to focus on their core mission: finding and establishing relationships with more young people and encouraging them to consider military service.</w:t>
      </w:r>
    </w:p>
    <w:p w14:paraId="00133219" w14:textId="77777777" w:rsidR="007141DA" w:rsidRPr="00597F7E" w:rsidRDefault="007141DA" w:rsidP="007141DA">
      <w:pPr>
        <w:rPr>
          <w:rStyle w:val="StyleUnderline"/>
        </w:rPr>
      </w:pPr>
      <w:r w:rsidRPr="00DE64F5">
        <w:rPr>
          <w:rStyle w:val="StyleUnderline"/>
          <w:highlight w:val="cyan"/>
        </w:rPr>
        <w:t>Eliminate the Rule Against Permitting Recruits with Dependents</w:t>
      </w:r>
      <w:r w:rsidRPr="00597F7E">
        <w:rPr>
          <w:rStyle w:val="StyleUnderline"/>
        </w:rPr>
        <w:t xml:space="preserve"> </w:t>
      </w:r>
    </w:p>
    <w:p w14:paraId="7B758FF7" w14:textId="77777777" w:rsidR="007141DA" w:rsidRPr="00AE61FC" w:rsidRDefault="007141DA" w:rsidP="007141DA">
      <w:pPr>
        <w:rPr>
          <w:sz w:val="16"/>
        </w:rPr>
      </w:pPr>
      <w:r w:rsidRPr="00597F7E">
        <w:rPr>
          <w:rStyle w:val="StyleUnderline"/>
        </w:rPr>
        <w:t>The U.S. military currently prevents any unmarried young man or woman who has a legal dependent — usually, though not always, a child — from serving on active duty.</w:t>
      </w:r>
      <w:r w:rsidRPr="00AE61FC">
        <w:rPr>
          <w:sz w:val="16"/>
        </w:rPr>
        <w:t xml:space="preserve"> Perversely, this prohibition ends when initial entry training is complete, usually a few months later. Anyone who gains a dependent after that time may continue serving — and, according to the latest data, almost 4 percent of active-duty service members are single parents. </w:t>
      </w:r>
      <w:r w:rsidRPr="00DE64F5">
        <w:rPr>
          <w:rStyle w:val="StyleUnderline"/>
          <w:highlight w:val="cyan"/>
        </w:rPr>
        <w:t>Disqualifying single parents</w:t>
      </w:r>
      <w:r w:rsidRPr="00597F7E">
        <w:rPr>
          <w:rStyle w:val="StyleUnderline"/>
        </w:rPr>
        <w:t xml:space="preserve"> entirely from joining the military (or incentivizing costly legal acrobatics to qualify) </w:t>
      </w:r>
      <w:r w:rsidRPr="00DE64F5">
        <w:rPr>
          <w:rStyle w:val="StyleUnderline"/>
          <w:highlight w:val="cyan"/>
        </w:rPr>
        <w:t>makes no sense</w:t>
      </w:r>
      <w:r w:rsidRPr="00597F7E">
        <w:rPr>
          <w:rStyle w:val="StyleUnderline"/>
        </w:rPr>
        <w:t xml:space="preserve"> in the world in which we live today </w:t>
      </w:r>
      <w:r w:rsidRPr="00AE61FC">
        <w:rPr>
          <w:sz w:val="16"/>
        </w:rPr>
        <w:t xml:space="preserve">— and doesn’t reflect the sensible and supportive rules for single troops with dependents already in uniform. In fact, cadets at the service academies are now allowed to continue their studies if they become parents, as long as they grant temporary guardianship to someone else. The same rule applies to all single military parents and dual-military parents, who must have an approved family care plan that identifies a temporary caregiver when they deploy on operations or face unexpected absences. It is long past time to extend similar policies to anyone who seeks to join the military, for either the officer or enlisted ranks. </w:t>
      </w:r>
    </w:p>
    <w:p w14:paraId="68210159" w14:textId="77777777" w:rsidR="007141DA" w:rsidRPr="00597F7E" w:rsidRDefault="007141DA" w:rsidP="007141DA">
      <w:pPr>
        <w:rPr>
          <w:rStyle w:val="StyleUnderline"/>
        </w:rPr>
      </w:pPr>
      <w:r w:rsidRPr="00DE64F5">
        <w:rPr>
          <w:rStyle w:val="StyleUnderline"/>
          <w:highlight w:val="cyan"/>
        </w:rPr>
        <w:t>Allow People with</w:t>
      </w:r>
      <w:r w:rsidRPr="00597F7E">
        <w:rPr>
          <w:rStyle w:val="StyleUnderline"/>
        </w:rPr>
        <w:t xml:space="preserve"> Treatable </w:t>
      </w:r>
      <w:r w:rsidRPr="00DE64F5">
        <w:rPr>
          <w:rStyle w:val="StyleUnderline"/>
          <w:highlight w:val="cyan"/>
        </w:rPr>
        <w:t>Mental Health</w:t>
      </w:r>
      <w:r w:rsidRPr="00597F7E">
        <w:rPr>
          <w:rStyle w:val="StyleUnderline"/>
        </w:rPr>
        <w:t xml:space="preserve"> Conditions </w:t>
      </w:r>
      <w:r w:rsidRPr="00DE64F5">
        <w:rPr>
          <w:rStyle w:val="StyleUnderline"/>
          <w:highlight w:val="cyan"/>
        </w:rPr>
        <w:t>to Serve</w:t>
      </w:r>
      <w:r w:rsidRPr="00597F7E">
        <w:rPr>
          <w:rStyle w:val="StyleUnderline"/>
        </w:rPr>
        <w:t xml:space="preserve"> </w:t>
      </w:r>
    </w:p>
    <w:p w14:paraId="553D9C4E" w14:textId="77777777" w:rsidR="007141DA" w:rsidRPr="00AE61FC" w:rsidRDefault="007141DA" w:rsidP="007141DA">
      <w:pPr>
        <w:rPr>
          <w:sz w:val="16"/>
        </w:rPr>
      </w:pPr>
      <w:r w:rsidRPr="00597F7E">
        <w:rPr>
          <w:rStyle w:val="StyleUnderline"/>
        </w:rPr>
        <w:t>Mental health issues among</w:t>
      </w:r>
      <w:r w:rsidRPr="00AE61FC">
        <w:rPr>
          <w:sz w:val="16"/>
        </w:rPr>
        <w:t xml:space="preserve"> young people have been increasing for a long time, and that trend </w:t>
      </w:r>
      <w:r w:rsidRPr="00597F7E">
        <w:rPr>
          <w:rStyle w:val="StyleUnderline"/>
        </w:rPr>
        <w:t xml:space="preserve">escalated greatly during the pandemic. However, many </w:t>
      </w:r>
      <w:r w:rsidRPr="00DE64F5">
        <w:rPr>
          <w:rStyle w:val="StyleUnderline"/>
          <w:highlight w:val="cyan"/>
        </w:rPr>
        <w:t>people who suffer</w:t>
      </w:r>
      <w:r w:rsidRPr="00597F7E">
        <w:rPr>
          <w:rStyle w:val="StyleUnderline"/>
        </w:rPr>
        <w:t xml:space="preserve"> from depression, anxiety, and other disorders </w:t>
      </w:r>
      <w:r w:rsidRPr="00DE64F5">
        <w:rPr>
          <w:rStyle w:val="StyleUnderline"/>
          <w:highlight w:val="cyan"/>
        </w:rPr>
        <w:t>can be effectively treated</w:t>
      </w:r>
      <w:r w:rsidRPr="00597F7E">
        <w:rPr>
          <w:rStyle w:val="StyleUnderline"/>
        </w:rPr>
        <w:t xml:space="preserve"> with commonly prescribed medications. According</w:t>
      </w:r>
      <w:r w:rsidRPr="00AE61FC">
        <w:rPr>
          <w:sz w:val="16"/>
        </w:rPr>
        <w:t xml:space="preserve"> to the American Psychiatric Association, for example, 55–</w:t>
      </w:r>
      <w:r w:rsidRPr="00597F7E">
        <w:rPr>
          <w:rStyle w:val="StyleUnderline"/>
        </w:rPr>
        <w:t>65 percent of diagnosed children and adolescents respond well to initial treatment with antidepressant medication</w:t>
      </w:r>
      <w:r w:rsidRPr="00AE61FC">
        <w:rPr>
          <w:sz w:val="16"/>
        </w:rPr>
        <w:t>. The U.S. military has long allowed those in uniform to continue serving while taking such medications — but it inexplicably continues to bar people on those medications from joining the force. The U.S. military should not reject otherwise qualified applicants from serving based on outdated stereotypes of mental health treatments. And, frankly, it can no longer afford to do so when such treatments are increasingly common across every segment of the U.S. population.</w:t>
      </w:r>
    </w:p>
    <w:p w14:paraId="37A24889" w14:textId="77777777" w:rsidR="007141DA" w:rsidRPr="00AE61FC" w:rsidRDefault="007141DA" w:rsidP="007141DA">
      <w:pPr>
        <w:rPr>
          <w:sz w:val="16"/>
        </w:rPr>
      </w:pPr>
      <w:r w:rsidRPr="00AE61FC">
        <w:rPr>
          <w:sz w:val="16"/>
        </w:rPr>
        <w:t>Instead of being automatically rejected, potential recruits should be allowed to serve if they can produce a verifiable letter from their doctor that answers the following three questions. These are slightly revised versions of the three questions — which are the only three questions — that a security clearance investigator may ask a treating physician:</w:t>
      </w:r>
    </w:p>
    <w:p w14:paraId="67C56E55" w14:textId="77777777" w:rsidR="007141DA" w:rsidRPr="00AE61FC" w:rsidRDefault="007141DA" w:rsidP="007141DA">
      <w:pPr>
        <w:rPr>
          <w:sz w:val="16"/>
        </w:rPr>
      </w:pPr>
      <w:r w:rsidRPr="00AE61FC">
        <w:rPr>
          <w:sz w:val="16"/>
        </w:rPr>
        <w:t>Does the applicant have a condition or treatment that could impair his or her ability to serve effectively in the U.S. military?</w:t>
      </w:r>
    </w:p>
    <w:p w14:paraId="1C26A66C" w14:textId="77777777" w:rsidR="007141DA" w:rsidRPr="00AE61FC" w:rsidRDefault="007141DA" w:rsidP="007141DA">
      <w:pPr>
        <w:rPr>
          <w:sz w:val="16"/>
        </w:rPr>
      </w:pPr>
      <w:r w:rsidRPr="00AE61FC">
        <w:rPr>
          <w:sz w:val="16"/>
        </w:rPr>
        <w:t>If so, please describe the nature of the condition and the extent and duration of the treatment.</w:t>
      </w:r>
    </w:p>
    <w:p w14:paraId="11CB3429" w14:textId="77777777" w:rsidR="007141DA" w:rsidRPr="00AE61FC" w:rsidRDefault="007141DA" w:rsidP="007141DA">
      <w:pPr>
        <w:rPr>
          <w:sz w:val="16"/>
        </w:rPr>
      </w:pPr>
      <w:r w:rsidRPr="00AE61FC">
        <w:rPr>
          <w:sz w:val="16"/>
        </w:rPr>
        <w:t>What is the prognosis?</w:t>
      </w:r>
    </w:p>
    <w:p w14:paraId="3B9CC1D7" w14:textId="77777777" w:rsidR="007141DA" w:rsidRPr="00AE61FC" w:rsidRDefault="007141DA" w:rsidP="007141DA">
      <w:pPr>
        <w:rPr>
          <w:sz w:val="16"/>
        </w:rPr>
      </w:pPr>
      <w:r w:rsidRPr="00AE61FC">
        <w:rPr>
          <w:sz w:val="16"/>
        </w:rPr>
        <w:t xml:space="preserve">If the answer to the first question is “no,” and the prognosis is assessed as good or better, the applicant should be automatically allowed to enlist. If the answer to the first question is “yes,” but the second question identifies the issue as one which has a limited extent or duration, the applicant should be allowed to enter the system as a delayed applicant and to enter training once they have a letter where the answer to the first question is “no.” </w:t>
      </w:r>
    </w:p>
    <w:p w14:paraId="07C530BF" w14:textId="77777777" w:rsidR="007141DA" w:rsidRPr="00AE61FC" w:rsidRDefault="007141DA" w:rsidP="007141DA">
      <w:pPr>
        <w:rPr>
          <w:sz w:val="16"/>
        </w:rPr>
      </w:pPr>
      <w:r w:rsidRPr="00DE64F5">
        <w:rPr>
          <w:rStyle w:val="StyleUnderline"/>
          <w:highlight w:val="cyan"/>
        </w:rPr>
        <w:t>Eliminate</w:t>
      </w:r>
      <w:r w:rsidRPr="00597F7E">
        <w:rPr>
          <w:rStyle w:val="StyleUnderline"/>
        </w:rPr>
        <w:t xml:space="preserve"> the</w:t>
      </w:r>
      <w:r w:rsidRPr="00AE61FC">
        <w:rPr>
          <w:sz w:val="16"/>
        </w:rPr>
        <w:t xml:space="preserve"> Blanket </w:t>
      </w:r>
      <w:r w:rsidRPr="00DE64F5">
        <w:rPr>
          <w:rStyle w:val="StyleUnderline"/>
          <w:highlight w:val="cyan"/>
        </w:rPr>
        <w:t>Prohibition Against</w:t>
      </w:r>
      <w:r w:rsidRPr="00597F7E">
        <w:rPr>
          <w:rStyle w:val="StyleUnderline"/>
        </w:rPr>
        <w:t xml:space="preserve"> the </w:t>
      </w:r>
      <w:r w:rsidRPr="00DE64F5">
        <w:rPr>
          <w:rStyle w:val="StyleUnderline"/>
          <w:highlight w:val="cyan"/>
        </w:rPr>
        <w:t>Past Use of Marijuana</w:t>
      </w:r>
      <w:r w:rsidRPr="00DE64F5">
        <w:rPr>
          <w:sz w:val="16"/>
          <w:highlight w:val="cyan"/>
        </w:rPr>
        <w:t xml:space="preserve"> While</w:t>
      </w:r>
      <w:r w:rsidRPr="00AE61FC">
        <w:rPr>
          <w:sz w:val="16"/>
        </w:rPr>
        <w:t xml:space="preserve"> Continuing Drug Testing During the Recruiting Process and Beyond </w:t>
      </w:r>
    </w:p>
    <w:p w14:paraId="32EBC87C" w14:textId="77777777" w:rsidR="007141DA" w:rsidRPr="00AE61FC" w:rsidRDefault="007141DA" w:rsidP="007141DA">
      <w:pPr>
        <w:rPr>
          <w:sz w:val="16"/>
        </w:rPr>
      </w:pPr>
      <w:r w:rsidRPr="00AE61FC">
        <w:rPr>
          <w:sz w:val="16"/>
        </w:rPr>
        <w:t xml:space="preserve">Societal attitudes toward marijuana use have changed rapidly over the past decade. Today, </w:t>
      </w:r>
      <w:r w:rsidRPr="00597F7E">
        <w:rPr>
          <w:rStyle w:val="StyleUnderline"/>
        </w:rPr>
        <w:t>recreational marijuana has been legalized in 21 states</w:t>
      </w:r>
      <w:r w:rsidRPr="00AE61FC">
        <w:rPr>
          <w:sz w:val="16"/>
        </w:rPr>
        <w:t xml:space="preserve">, Washington D.C., and Guam — which together account for more than 47 percent of Americans aged 15 to 24. This means that almost </w:t>
      </w:r>
      <w:r w:rsidRPr="00DE64F5">
        <w:rPr>
          <w:rStyle w:val="StyleUnderline"/>
          <w:highlight w:val="cyan"/>
        </w:rPr>
        <w:t>half of the</w:t>
      </w:r>
      <w:r w:rsidRPr="00597F7E">
        <w:rPr>
          <w:rStyle w:val="StyleUnderline"/>
        </w:rPr>
        <w:t xml:space="preserve"> target </w:t>
      </w:r>
      <w:r w:rsidRPr="00DE64F5">
        <w:rPr>
          <w:rStyle w:val="StyleUnderline"/>
          <w:highlight w:val="cyan"/>
        </w:rPr>
        <w:t>recruiting population lives in places where the drug is legal</w:t>
      </w:r>
      <w:r w:rsidRPr="00597F7E">
        <w:rPr>
          <w:rStyle w:val="StyleUnderline"/>
        </w:rPr>
        <w:t xml:space="preserve"> under state law,</w:t>
      </w:r>
      <w:r w:rsidRPr="00AE61FC">
        <w:rPr>
          <w:sz w:val="16"/>
        </w:rPr>
        <w:t xml:space="preserve"> and many young people may not understand — or care — that it remains illegal under federal law. The U.S. military has long prided itself on being a relatively drug-free force, and it should remain so — but it makes little sense to automatically exclude otherwise eligible recruits because they have used marijuana in the past. Indeed, research has shown that Army recruits who received waivers for low levels of marijuana use in the past performed just as well as other soldiers. It makes far more sense to disregard low levels of past use and instead focus on continuing rigorous drug-testing regimes during the recruit application process, throughout training, and regularly across the force. Maintaining a drug-free force should begin during the recruiting process, not in adolescence. </w:t>
      </w:r>
    </w:p>
    <w:p w14:paraId="1F738836" w14:textId="21A81C04" w:rsidR="007141DA" w:rsidRDefault="00B1081F" w:rsidP="00B1081F">
      <w:pPr>
        <w:pStyle w:val="Heading3"/>
      </w:pPr>
      <w:r>
        <w:t>2nc Barno cp—solves</w:t>
      </w:r>
    </w:p>
    <w:p w14:paraId="49478B5C" w14:textId="77777777" w:rsidR="00B1081F" w:rsidRDefault="00B1081F" w:rsidP="00B1081F">
      <w:pPr>
        <w:pStyle w:val="Heading4"/>
        <w:rPr>
          <w:lang w:eastAsia="zh-TW"/>
        </w:rPr>
      </w:pPr>
      <w:r>
        <w:rPr>
          <w:rFonts w:hint="eastAsia"/>
          <w:lang w:eastAsia="zh-TW"/>
        </w:rPr>
        <w:t>M</w:t>
      </w:r>
      <w:r>
        <w:rPr>
          <w:lang w:eastAsia="zh-TW"/>
        </w:rPr>
        <w:t>ultiple paths for military to resolve recruitment crisis</w:t>
      </w:r>
    </w:p>
    <w:p w14:paraId="58BA3451" w14:textId="77777777" w:rsidR="00B1081F" w:rsidRPr="00BC479D" w:rsidRDefault="00B1081F" w:rsidP="00B1081F">
      <w:pPr>
        <w:rPr>
          <w:lang w:eastAsia="zh-TW"/>
        </w:rPr>
      </w:pPr>
      <w:r>
        <w:rPr>
          <w:lang w:eastAsia="zh-TW"/>
        </w:rPr>
        <w:t>Col. Carmelia</w:t>
      </w:r>
      <w:r w:rsidRPr="00BC479D">
        <w:rPr>
          <w:b/>
          <w:bCs/>
          <w:lang w:eastAsia="zh-TW"/>
        </w:rPr>
        <w:t xml:space="preserve"> Scott-Skillern and</w:t>
      </w:r>
      <w:r>
        <w:rPr>
          <w:lang w:eastAsia="zh-TW"/>
        </w:rPr>
        <w:t xml:space="preserve"> P.W. </w:t>
      </w:r>
      <w:r w:rsidRPr="00BC479D">
        <w:rPr>
          <w:b/>
          <w:bCs/>
          <w:lang w:eastAsia="zh-TW"/>
        </w:rPr>
        <w:t>Singer</w:t>
      </w:r>
      <w:r w:rsidRPr="00BC479D">
        <w:rPr>
          <w:lang w:eastAsia="zh-TW"/>
        </w:rPr>
        <w:t>, 3-7-20</w:t>
      </w:r>
      <w:r w:rsidRPr="00BC479D">
        <w:rPr>
          <w:b/>
          <w:bCs/>
          <w:lang w:eastAsia="zh-TW"/>
        </w:rPr>
        <w:t>23</w:t>
      </w:r>
      <w:r w:rsidRPr="00BC479D">
        <w:rPr>
          <w:lang w:eastAsia="zh-TW"/>
        </w:rPr>
        <w:t xml:space="preserve">, "The U.S. Army Has a Recruitment Problem. Here's How to Solve It," Time, </w:t>
      </w:r>
      <w:hyperlink r:id="rId28" w:history="1">
        <w:r w:rsidRPr="007D653D">
          <w:rPr>
            <w:rStyle w:val="Hyperlink"/>
            <w:lang w:eastAsia="zh-TW"/>
          </w:rPr>
          <w:t>https://time.com/6260526/army-recruitment-problem-us/</w:t>
        </w:r>
      </w:hyperlink>
      <w:r>
        <w:rPr>
          <w:lang w:eastAsia="zh-TW"/>
        </w:rPr>
        <w:t xml:space="preserve"> </w:t>
      </w:r>
      <w:r w:rsidRPr="00BC479D">
        <w:rPr>
          <w:lang w:eastAsia="zh-TW"/>
        </w:rPr>
        <w:t>Col. Scott-Skillern, U.S. Army, is the Chief of Staff of the Army Senior Fellow at New America. Singer is Senior Fellow at New America</w:t>
      </w:r>
    </w:p>
    <w:p w14:paraId="7A75F6D7" w14:textId="77777777" w:rsidR="00B1081F" w:rsidRDefault="00B1081F" w:rsidP="00B1081F">
      <w:pPr>
        <w:rPr>
          <w:sz w:val="16"/>
          <w:lang w:eastAsia="zh-TW"/>
        </w:rPr>
      </w:pPr>
      <w:r w:rsidRPr="00346829">
        <w:rPr>
          <w:sz w:val="16"/>
          <w:lang w:eastAsia="zh-TW"/>
        </w:rPr>
        <w:t>So what is actually happening, and what can be done to have a real effect</w:t>
      </w:r>
      <w:r w:rsidRPr="00346829">
        <w:rPr>
          <w:sz w:val="12"/>
          <w:lang w:eastAsia="zh-TW"/>
        </w:rPr>
        <w:t>?</w:t>
      </w:r>
      <w:r w:rsidRPr="00346829">
        <w:rPr>
          <w:sz w:val="16"/>
          <w:lang w:eastAsia="zh-TW"/>
        </w:rPr>
        <w:t xml:space="preserve"> The short answer is that the Army faces a combination of challenges beyond its control that link to problems of its own making. Fortunately, each has a ready set of responses in three areas.</w:t>
      </w:r>
      <w:r w:rsidRPr="00346829">
        <w:rPr>
          <w:rFonts w:hint="eastAsia"/>
          <w:sz w:val="16"/>
          <w:lang w:eastAsia="zh-TW"/>
        </w:rPr>
        <w:t xml:space="preserve"> </w:t>
      </w:r>
      <w:r w:rsidRPr="00346829">
        <w:rPr>
          <w:sz w:val="16"/>
          <w:lang w:eastAsia="zh-TW"/>
        </w:rPr>
        <w:t xml:space="preserve">First is to widen a shrinking pool. Put directly, </w:t>
      </w:r>
      <w:r w:rsidRPr="00DE64F5">
        <w:rPr>
          <w:rStyle w:val="StyleUnderline"/>
          <w:highlight w:val="cyan"/>
          <w:lang w:eastAsia="zh-TW"/>
        </w:rPr>
        <w:t>less</w:t>
      </w:r>
      <w:r w:rsidRPr="00346829">
        <w:rPr>
          <w:rStyle w:val="StyleUnderline"/>
          <w:lang w:eastAsia="zh-TW"/>
        </w:rPr>
        <w:t xml:space="preserve"> young </w:t>
      </w:r>
      <w:r w:rsidRPr="00DE64F5">
        <w:rPr>
          <w:rStyle w:val="StyleUnderline"/>
          <w:highlight w:val="cyan"/>
          <w:lang w:eastAsia="zh-TW"/>
        </w:rPr>
        <w:t>Americans are eligible to serve</w:t>
      </w:r>
      <w:r w:rsidRPr="00346829">
        <w:rPr>
          <w:rStyle w:val="StyleUnderline"/>
          <w:lang w:eastAsia="zh-TW"/>
        </w:rPr>
        <w:t xml:space="preserve"> than in the past, </w:t>
      </w:r>
      <w:r w:rsidRPr="00DE64F5">
        <w:rPr>
          <w:rStyle w:val="StyleUnderline"/>
          <w:highlight w:val="cyan"/>
          <w:lang w:eastAsia="zh-TW"/>
        </w:rPr>
        <w:t>due to changing demographics, education performance, and</w:t>
      </w:r>
      <w:r w:rsidRPr="00346829">
        <w:rPr>
          <w:rStyle w:val="StyleUnderline"/>
          <w:lang w:eastAsia="zh-TW"/>
        </w:rPr>
        <w:t xml:space="preserve"> especially </w:t>
      </w:r>
      <w:r w:rsidRPr="00DE64F5">
        <w:rPr>
          <w:rStyle w:val="StyleUnderline"/>
          <w:highlight w:val="cyan"/>
          <w:lang w:eastAsia="zh-TW"/>
        </w:rPr>
        <w:t>health</w:t>
      </w:r>
      <w:r w:rsidRPr="00346829">
        <w:rPr>
          <w:sz w:val="16"/>
          <w:lang w:eastAsia="zh-TW"/>
        </w:rPr>
        <w:t xml:space="preserve"> (weight, behavioral health, and other medical conditions)</w:t>
      </w:r>
      <w:r w:rsidRPr="00346829">
        <w:rPr>
          <w:rStyle w:val="StyleUnderline"/>
          <w:lang w:eastAsia="zh-TW"/>
        </w:rPr>
        <w:t>. Only 23% of American youth fully meet the Army’s eligibility requirements</w:t>
      </w:r>
      <w:r w:rsidRPr="00346829">
        <w:rPr>
          <w:sz w:val="16"/>
          <w:lang w:eastAsia="zh-TW"/>
        </w:rPr>
        <w:t>, compared to 29% in the previous years.</w:t>
      </w:r>
      <w:r w:rsidRPr="00346829">
        <w:rPr>
          <w:rFonts w:hint="eastAsia"/>
          <w:sz w:val="16"/>
          <w:lang w:eastAsia="zh-TW"/>
        </w:rPr>
        <w:t xml:space="preserve"> </w:t>
      </w:r>
      <w:r w:rsidRPr="00346829">
        <w:rPr>
          <w:sz w:val="16"/>
          <w:lang w:eastAsia="zh-TW"/>
        </w:rPr>
        <w:t>Obviously,</w:t>
      </w:r>
      <w:r w:rsidRPr="00346829">
        <w:rPr>
          <w:rStyle w:val="StyleUnderline"/>
          <w:lang w:eastAsia="zh-TW"/>
        </w:rPr>
        <w:t xml:space="preserve"> </w:t>
      </w:r>
      <w:r w:rsidRPr="00DE64F5">
        <w:rPr>
          <w:rStyle w:val="StyleUnderline"/>
          <w:highlight w:val="cyan"/>
          <w:lang w:eastAsia="zh-TW"/>
        </w:rPr>
        <w:t>long-term</w:t>
      </w:r>
      <w:r w:rsidRPr="00346829">
        <w:rPr>
          <w:rStyle w:val="StyleUnderline"/>
          <w:lang w:eastAsia="zh-TW"/>
        </w:rPr>
        <w:t xml:space="preserve"> </w:t>
      </w:r>
      <w:r w:rsidRPr="00DE64F5">
        <w:rPr>
          <w:rStyle w:val="StyleUnderline"/>
          <w:highlight w:val="cyan"/>
          <w:lang w:eastAsia="zh-TW"/>
        </w:rPr>
        <w:t>efforts to aid such social problems would be helpfu</w:t>
      </w:r>
      <w:r w:rsidRPr="00DE64F5">
        <w:rPr>
          <w:sz w:val="16"/>
          <w:highlight w:val="cyan"/>
          <w:lang w:eastAsia="zh-TW"/>
        </w:rPr>
        <w:t>l</w:t>
      </w:r>
      <w:r w:rsidRPr="00346829">
        <w:rPr>
          <w:sz w:val="16"/>
          <w:lang w:eastAsia="zh-TW"/>
        </w:rPr>
        <w:t xml:space="preserve">, yet the Pentagon has multiple ways to face this better in the here and now. The first is that the </w:t>
      </w:r>
      <w:r w:rsidRPr="00DE64F5">
        <w:rPr>
          <w:rStyle w:val="StyleUnderline"/>
          <w:highlight w:val="cyan"/>
          <w:lang w:eastAsia="zh-TW"/>
        </w:rPr>
        <w:t>requirements</w:t>
      </w:r>
      <w:r w:rsidRPr="00346829">
        <w:rPr>
          <w:rStyle w:val="StyleUnderline"/>
          <w:lang w:eastAsia="zh-TW"/>
        </w:rPr>
        <w:t xml:space="preserve"> </w:t>
      </w:r>
      <w:r w:rsidRPr="00DE64F5">
        <w:rPr>
          <w:rStyle w:val="StyleUnderline"/>
          <w:highlight w:val="cyan"/>
          <w:lang w:eastAsia="zh-TW"/>
        </w:rPr>
        <w:t>are not uniform</w:t>
      </w:r>
      <w:r w:rsidRPr="00346829">
        <w:rPr>
          <w:rStyle w:val="StyleUnderline"/>
          <w:lang w:eastAsia="zh-TW"/>
        </w:rPr>
        <w:t xml:space="preserve"> </w:t>
      </w:r>
      <w:r w:rsidRPr="00BC479D">
        <w:rPr>
          <w:rStyle w:val="StyleUnderline"/>
          <w:lang w:eastAsia="zh-TW"/>
        </w:rPr>
        <w:t>across</w:t>
      </w:r>
      <w:r w:rsidRPr="00346829">
        <w:rPr>
          <w:rStyle w:val="StyleUnderline"/>
          <w:lang w:eastAsia="zh-TW"/>
        </w:rPr>
        <w:t xml:space="preserve"> the U.S. military; </w:t>
      </w:r>
      <w:r w:rsidRPr="00DE64F5">
        <w:rPr>
          <w:rStyle w:val="StyleUnderline"/>
          <w:highlight w:val="cyan"/>
          <w:lang w:eastAsia="zh-TW"/>
        </w:rPr>
        <w:t>the Army and its peers are drawing from the</w:t>
      </w:r>
      <w:r w:rsidRPr="00DE64F5">
        <w:rPr>
          <w:sz w:val="16"/>
          <w:highlight w:val="cyan"/>
          <w:lang w:eastAsia="zh-TW"/>
        </w:rPr>
        <w:t xml:space="preserve"> </w:t>
      </w:r>
      <w:r w:rsidRPr="00DE64F5">
        <w:rPr>
          <w:rStyle w:val="StyleUnderline"/>
          <w:highlight w:val="cyan"/>
          <w:lang w:eastAsia="zh-TW"/>
        </w:rPr>
        <w:t>same pool,</w:t>
      </w:r>
      <w:r w:rsidRPr="00346829">
        <w:rPr>
          <w:rStyle w:val="StyleUnderline"/>
          <w:lang w:eastAsia="zh-TW"/>
        </w:rPr>
        <w:t xml:space="preserve"> but </w:t>
      </w:r>
      <w:r w:rsidRPr="00DE64F5">
        <w:rPr>
          <w:rStyle w:val="StyleUnderline"/>
          <w:highlight w:val="cyan"/>
          <w:lang w:eastAsia="zh-TW"/>
        </w:rPr>
        <w:t>with different standards</w:t>
      </w:r>
      <w:r w:rsidRPr="00346829">
        <w:rPr>
          <w:sz w:val="16"/>
          <w:lang w:eastAsia="zh-TW"/>
        </w:rPr>
        <w:t>. According to our discussions with Lieut. Colonel Felichia Brooks, a Battalion Commander with the Baltimore Recruiting Command,</w:t>
      </w:r>
      <w:r w:rsidRPr="00346829">
        <w:rPr>
          <w:rStyle w:val="StyleUnderline"/>
          <w:lang w:eastAsia="zh-TW"/>
        </w:rPr>
        <w:t xml:space="preserve"> the organization has </w:t>
      </w:r>
      <w:r w:rsidRPr="00DE64F5">
        <w:rPr>
          <w:rStyle w:val="StyleUnderline"/>
          <w:highlight w:val="cyan"/>
          <w:lang w:eastAsia="zh-TW"/>
        </w:rPr>
        <w:t>lost multiple applicants to other</w:t>
      </w:r>
      <w:r w:rsidRPr="00346829">
        <w:rPr>
          <w:rStyle w:val="StyleUnderline"/>
          <w:lang w:eastAsia="zh-TW"/>
        </w:rPr>
        <w:t xml:space="preserve"> services </w:t>
      </w:r>
      <w:r w:rsidRPr="00DE64F5">
        <w:rPr>
          <w:rStyle w:val="StyleUnderline"/>
          <w:highlight w:val="cyan"/>
          <w:lang w:eastAsia="zh-TW"/>
        </w:rPr>
        <w:t>because of</w:t>
      </w:r>
      <w:r w:rsidRPr="00346829">
        <w:rPr>
          <w:rStyle w:val="StyleUnderline"/>
          <w:lang w:eastAsia="zh-TW"/>
        </w:rPr>
        <w:t xml:space="preserve"> these </w:t>
      </w:r>
      <w:r w:rsidRPr="00DE64F5">
        <w:rPr>
          <w:rStyle w:val="StyleUnderline"/>
          <w:highlight w:val="cyan"/>
          <w:lang w:eastAsia="zh-TW"/>
        </w:rPr>
        <w:t>differences.</w:t>
      </w:r>
      <w:r w:rsidRPr="00346829">
        <w:rPr>
          <w:rStyle w:val="StyleUnderline"/>
          <w:lang w:eastAsia="zh-TW"/>
        </w:rPr>
        <w:t xml:space="preserve"> </w:t>
      </w:r>
      <w:r w:rsidRPr="00DE64F5">
        <w:rPr>
          <w:rStyle w:val="StyleUnderline"/>
          <w:highlight w:val="cyan"/>
          <w:lang w:eastAsia="zh-TW"/>
        </w:rPr>
        <w:t xml:space="preserve">Fixing these enlistment eligibility disparities should be on the action list. </w:t>
      </w:r>
      <w:r w:rsidRPr="00DE64F5">
        <w:rPr>
          <w:sz w:val="16"/>
          <w:highlight w:val="cyan"/>
          <w:lang w:eastAsia="zh-TW"/>
        </w:rPr>
        <w:t>T</w:t>
      </w:r>
      <w:r w:rsidRPr="00346829">
        <w:rPr>
          <w:sz w:val="16"/>
          <w:lang w:eastAsia="zh-TW"/>
        </w:rPr>
        <w:t>he second is to</w:t>
      </w:r>
      <w:r w:rsidRPr="00346829">
        <w:rPr>
          <w:rStyle w:val="StyleUnderline"/>
          <w:lang w:eastAsia="zh-TW"/>
        </w:rPr>
        <w:t xml:space="preserve"> recognize that no matter how standards are applied, the </w:t>
      </w:r>
      <w:r w:rsidRPr="00DE64F5">
        <w:rPr>
          <w:rStyle w:val="StyleUnderline"/>
          <w:highlight w:val="cyan"/>
          <w:lang w:eastAsia="zh-TW"/>
        </w:rPr>
        <w:t>problem of societal demographic and health aren’t going away.</w:t>
      </w:r>
      <w:r w:rsidRPr="00346829">
        <w:rPr>
          <w:sz w:val="16"/>
          <w:lang w:eastAsia="zh-TW"/>
        </w:rPr>
        <w:t xml:space="preserve"> As such, more is required to aid would-be recruits to meet these standards. For example, a pilot program called</w:t>
      </w:r>
      <w:r w:rsidRPr="00346829">
        <w:rPr>
          <w:rStyle w:val="StyleUnderline"/>
          <w:lang w:eastAsia="zh-TW"/>
        </w:rPr>
        <w:t xml:space="preserve"> the </w:t>
      </w:r>
      <w:r w:rsidRPr="00DE64F5">
        <w:rPr>
          <w:rStyle w:val="StyleUnderline"/>
          <w:highlight w:val="cyan"/>
          <w:lang w:eastAsia="zh-TW"/>
        </w:rPr>
        <w:t>Future</w:t>
      </w:r>
      <w:r w:rsidRPr="00DE64F5">
        <w:rPr>
          <w:sz w:val="16"/>
          <w:highlight w:val="cyan"/>
          <w:lang w:eastAsia="zh-TW"/>
        </w:rPr>
        <w:t xml:space="preserve"> </w:t>
      </w:r>
      <w:r w:rsidRPr="00DE64F5">
        <w:rPr>
          <w:rStyle w:val="StyleUnderline"/>
          <w:highlight w:val="cyan"/>
          <w:lang w:eastAsia="zh-TW"/>
        </w:rPr>
        <w:t>Soldier Preparatory Course has</w:t>
      </w:r>
      <w:r w:rsidRPr="00346829">
        <w:rPr>
          <w:rStyle w:val="StyleUnderline"/>
          <w:lang w:eastAsia="zh-TW"/>
        </w:rPr>
        <w:t xml:space="preserve"> met with </w:t>
      </w:r>
      <w:r w:rsidRPr="00DE64F5">
        <w:rPr>
          <w:rStyle w:val="StyleUnderline"/>
          <w:highlight w:val="cyan"/>
          <w:lang w:eastAsia="zh-TW"/>
        </w:rPr>
        <w:t>great success</w:t>
      </w:r>
      <w:r w:rsidRPr="00346829">
        <w:rPr>
          <w:rStyle w:val="StyleUnderline"/>
          <w:lang w:eastAsia="zh-TW"/>
        </w:rPr>
        <w:t xml:space="preserve"> </w:t>
      </w:r>
      <w:r w:rsidRPr="00346829">
        <w:rPr>
          <w:sz w:val="16"/>
          <w:lang w:eastAsia="zh-TW"/>
        </w:rPr>
        <w:t xml:space="preserve">at Fort Jackson in South Carolina </w:t>
      </w:r>
      <w:r w:rsidRPr="00346829">
        <w:rPr>
          <w:rStyle w:val="StyleUnderline"/>
          <w:lang w:eastAsia="zh-TW"/>
        </w:rPr>
        <w:t xml:space="preserve">to help overcome obstacles to military duty related to academic performance and physical health barriers. </w:t>
      </w:r>
      <w:r w:rsidRPr="00DE64F5">
        <w:rPr>
          <w:rStyle w:val="StyleUnderline"/>
          <w:highlight w:val="cyan"/>
          <w:lang w:eastAsia="zh-TW"/>
        </w:rPr>
        <w:t>Such programs could be scaled</w:t>
      </w:r>
      <w:r w:rsidRPr="00346829">
        <w:rPr>
          <w:rStyle w:val="StyleUnderline"/>
          <w:lang w:eastAsia="zh-TW"/>
        </w:rPr>
        <w:t xml:space="preserve"> more </w:t>
      </w:r>
      <w:r w:rsidRPr="00DE64F5">
        <w:rPr>
          <w:rStyle w:val="StyleUnderline"/>
          <w:highlight w:val="cyan"/>
          <w:lang w:eastAsia="zh-TW"/>
        </w:rPr>
        <w:t>widely.</w:t>
      </w:r>
      <w:r>
        <w:rPr>
          <w:rStyle w:val="StyleUnderline"/>
          <w:lang w:eastAsia="zh-TW"/>
        </w:rPr>
        <w:t xml:space="preserve"> </w:t>
      </w:r>
      <w:r w:rsidRPr="00346829">
        <w:rPr>
          <w:sz w:val="16"/>
          <w:lang w:eastAsia="zh-TW"/>
        </w:rPr>
        <w:t xml:space="preserve">It would also be valuable to widen the pool by </w:t>
      </w:r>
      <w:r w:rsidRPr="00DE64F5">
        <w:rPr>
          <w:rStyle w:val="StyleUnderline"/>
          <w:highlight w:val="cyan"/>
          <w:lang w:eastAsia="zh-TW"/>
        </w:rPr>
        <w:t>updating</w:t>
      </w:r>
      <w:r w:rsidRPr="00346829">
        <w:rPr>
          <w:rStyle w:val="StyleUnderline"/>
          <w:lang w:eastAsia="zh-TW"/>
        </w:rPr>
        <w:t xml:space="preserve"> outdated </w:t>
      </w:r>
      <w:r w:rsidRPr="00DE64F5">
        <w:rPr>
          <w:rStyle w:val="StyleUnderline"/>
          <w:highlight w:val="cyan"/>
          <w:lang w:eastAsia="zh-TW"/>
        </w:rPr>
        <w:t>policies that</w:t>
      </w:r>
      <w:r w:rsidRPr="00346829">
        <w:rPr>
          <w:rStyle w:val="StyleUnderline"/>
          <w:lang w:eastAsia="zh-TW"/>
        </w:rPr>
        <w:t xml:space="preserve"> are presently </w:t>
      </w:r>
      <w:r w:rsidRPr="00DE64F5">
        <w:rPr>
          <w:rStyle w:val="StyleUnderline"/>
          <w:highlight w:val="cyan"/>
          <w:lang w:eastAsia="zh-TW"/>
        </w:rPr>
        <w:t>exclud</w:t>
      </w:r>
      <w:r w:rsidRPr="00346829">
        <w:rPr>
          <w:rStyle w:val="StyleUnderline"/>
          <w:lang w:eastAsia="zh-TW"/>
        </w:rPr>
        <w:t xml:space="preserve">ing potential </w:t>
      </w:r>
      <w:r w:rsidRPr="00DE64F5">
        <w:rPr>
          <w:rStyle w:val="StyleUnderline"/>
          <w:highlight w:val="cyan"/>
          <w:lang w:eastAsia="zh-TW"/>
        </w:rPr>
        <w:t>recruits.</w:t>
      </w:r>
      <w:r w:rsidRPr="00346829">
        <w:rPr>
          <w:rStyle w:val="StyleUnderline"/>
        </w:rPr>
        <w:t xml:space="preserve"> </w:t>
      </w:r>
      <w:r w:rsidRPr="00346829">
        <w:rPr>
          <w:sz w:val="16"/>
        </w:rPr>
        <w:t xml:space="preserve">Here there are also two ready responses. Regulation (AR) 600-85 of the Army Marijuana and the Army’s Substance Abuse Program </w:t>
      </w:r>
      <w:r w:rsidRPr="00346829">
        <w:rPr>
          <w:sz w:val="16"/>
          <w:lang w:eastAsia="zh-TW"/>
        </w:rPr>
        <w:t>penalizes would-be recruits for using a substance now accepted in more than 20 states and the District of Columbia. It could be modified to reflect that if marijuana use is permissible in the state where the applicant enlists, then the Army must consider the laws of that state. It is upon enlistment, not before, that</w:t>
      </w:r>
      <w:r w:rsidRPr="00346829">
        <w:rPr>
          <w:rStyle w:val="StyleUnderline"/>
          <w:lang w:eastAsia="zh-TW"/>
        </w:rPr>
        <w:t xml:space="preserve"> recruits should be limited to Army’s Drug and Alcohol policies.</w:t>
      </w:r>
      <w:r>
        <w:rPr>
          <w:rStyle w:val="StyleUnderline"/>
          <w:lang w:eastAsia="zh-TW"/>
        </w:rPr>
        <w:t xml:space="preserve"> </w:t>
      </w:r>
      <w:r w:rsidRPr="00346829">
        <w:rPr>
          <w:sz w:val="16"/>
          <w:lang w:eastAsia="zh-TW"/>
        </w:rPr>
        <w:t>Finally, the Army must change to reflect the new American family. There are over 11 million single parent households in the U.S. now, of whom a quarter face joblessness or economic challenges. And yet, unde</w:t>
      </w:r>
      <w:r w:rsidRPr="00DE64F5">
        <w:rPr>
          <w:sz w:val="16"/>
          <w:highlight w:val="cyan"/>
          <w:lang w:eastAsia="zh-TW"/>
        </w:rPr>
        <w:t xml:space="preserve">r </w:t>
      </w:r>
      <w:r w:rsidRPr="00DE64F5">
        <w:rPr>
          <w:rStyle w:val="StyleUnderline"/>
          <w:highlight w:val="cyan"/>
          <w:lang w:eastAsia="zh-TW"/>
        </w:rPr>
        <w:t>current</w:t>
      </w:r>
      <w:r w:rsidRPr="00346829">
        <w:rPr>
          <w:rStyle w:val="StyleUnderline"/>
          <w:lang w:eastAsia="zh-TW"/>
        </w:rPr>
        <w:t xml:space="preserve"> Army </w:t>
      </w:r>
      <w:r w:rsidRPr="00DE64F5">
        <w:rPr>
          <w:rStyle w:val="StyleUnderline"/>
          <w:highlight w:val="cyan"/>
          <w:lang w:eastAsia="zh-TW"/>
        </w:rPr>
        <w:t>policy, single pare</w:t>
      </w:r>
      <w:r w:rsidRPr="00DE64F5">
        <w:rPr>
          <w:rStyle w:val="StyleUnderline"/>
          <w:highlight w:val="cyan"/>
        </w:rPr>
        <w:t>nts must give up guardianship</w:t>
      </w:r>
      <w:r w:rsidRPr="00346829">
        <w:rPr>
          <w:rStyle w:val="StyleUnderline"/>
        </w:rPr>
        <w:t xml:space="preserve"> of their children </w:t>
      </w:r>
      <w:r w:rsidRPr="00DE64F5">
        <w:rPr>
          <w:rStyle w:val="StyleUnderline"/>
          <w:highlight w:val="cyan"/>
        </w:rPr>
        <w:t xml:space="preserve">for their </w:t>
      </w:r>
      <w:r w:rsidRPr="00BC479D">
        <w:rPr>
          <w:rStyle w:val="StyleUnderline"/>
        </w:rPr>
        <w:t>initi</w:t>
      </w:r>
      <w:r w:rsidRPr="00346829">
        <w:rPr>
          <w:rStyle w:val="StyleUnderline"/>
        </w:rPr>
        <w:t xml:space="preserve">al </w:t>
      </w:r>
      <w:r w:rsidRPr="00DE64F5">
        <w:rPr>
          <w:rStyle w:val="StyleUnderline"/>
          <w:highlight w:val="cyan"/>
        </w:rPr>
        <w:t>enlistment</w:t>
      </w:r>
      <w:r w:rsidRPr="00346829">
        <w:rPr>
          <w:rStyle w:val="StyleUnderline"/>
        </w:rPr>
        <w:t xml:space="preserve">. </w:t>
      </w:r>
      <w:r w:rsidRPr="00346829">
        <w:rPr>
          <w:sz w:val="16"/>
        </w:rPr>
        <w:t>The resulting duration could be anywhere betwee</w:t>
      </w:r>
      <w:r w:rsidRPr="00346829">
        <w:rPr>
          <w:sz w:val="16"/>
          <w:lang w:eastAsia="zh-TW"/>
        </w:rPr>
        <w:t>n</w:t>
      </w:r>
      <w:r w:rsidRPr="00346829">
        <w:rPr>
          <w:sz w:val="16"/>
        </w:rPr>
        <w:t xml:space="preserve"> two years to a lengthy six years, which creates an obvious barrier to entry for single parents. Yet, the Army has successfully navigated havin</w:t>
      </w:r>
      <w:r w:rsidRPr="00346829">
        <w:rPr>
          <w:sz w:val="16"/>
          <w:lang w:eastAsia="zh-TW"/>
        </w:rPr>
        <w:t xml:space="preserve">g single parents inside the force for decades. At last count, in 2021, there were 119,186 single parents successfully serving in the U.S. military, nearly half of them in the Army. </w:t>
      </w:r>
      <w:r w:rsidRPr="00346829">
        <w:rPr>
          <w:rStyle w:val="StyleUnderline"/>
          <w:lang w:eastAsia="zh-TW"/>
        </w:rPr>
        <w:t xml:space="preserve">The force </w:t>
      </w:r>
      <w:r w:rsidRPr="00DE64F5">
        <w:rPr>
          <w:rStyle w:val="StyleUnderline"/>
          <w:highlight w:val="cyan"/>
          <w:lang w:eastAsia="zh-TW"/>
        </w:rPr>
        <w:t>should t</w:t>
      </w:r>
      <w:r w:rsidRPr="00346829">
        <w:rPr>
          <w:rStyle w:val="StyleUnderline"/>
          <w:lang w:eastAsia="zh-TW"/>
        </w:rPr>
        <w:t xml:space="preserve">herefore explore </w:t>
      </w:r>
      <w:r w:rsidRPr="00DE64F5">
        <w:rPr>
          <w:rStyle w:val="StyleUnderline"/>
          <w:highlight w:val="cyan"/>
          <w:lang w:eastAsia="zh-TW"/>
        </w:rPr>
        <w:t>adjust</w:t>
      </w:r>
      <w:r w:rsidRPr="00346829">
        <w:rPr>
          <w:rStyle w:val="StyleUnderline"/>
          <w:lang w:eastAsia="zh-TW"/>
        </w:rPr>
        <w:t>ing its curren</w:t>
      </w:r>
      <w:r w:rsidRPr="00DE64F5">
        <w:rPr>
          <w:rStyle w:val="StyleUnderline"/>
          <w:highlight w:val="cyan"/>
          <w:lang w:eastAsia="zh-TW"/>
        </w:rPr>
        <w:t>t policy to allow recruits to regain custody of their children</w:t>
      </w:r>
      <w:r w:rsidRPr="00346829">
        <w:rPr>
          <w:rStyle w:val="StyleUnderline"/>
          <w:lang w:eastAsia="zh-TW"/>
        </w:rPr>
        <w:t xml:space="preserve"> within an earlier stage of their service, such as 12 to 18 months on active duty.</w:t>
      </w:r>
      <w:r>
        <w:rPr>
          <w:rStyle w:val="StyleUnderline"/>
          <w:lang w:eastAsia="zh-TW"/>
        </w:rPr>
        <w:t xml:space="preserve"> </w:t>
      </w:r>
      <w:r w:rsidRPr="00346829">
        <w:rPr>
          <w:sz w:val="16"/>
          <w:lang w:eastAsia="zh-TW"/>
        </w:rPr>
        <w:t>The second area of shift needed is to reform the Army’s own systems and bureaucracy, to</w:t>
      </w:r>
      <w:r w:rsidRPr="00346829">
        <w:rPr>
          <w:rStyle w:val="StyleUnderline"/>
          <w:lang w:eastAsia="zh-TW"/>
        </w:rPr>
        <w:t xml:space="preserve"> </w:t>
      </w:r>
      <w:r w:rsidRPr="00DE64F5">
        <w:rPr>
          <w:rStyle w:val="StyleUnderline"/>
          <w:highlight w:val="cyan"/>
          <w:lang w:eastAsia="zh-TW"/>
        </w:rPr>
        <w:t>reduce</w:t>
      </w:r>
      <w:r w:rsidRPr="00346829">
        <w:rPr>
          <w:rStyle w:val="StyleUnderline"/>
          <w:lang w:eastAsia="zh-TW"/>
        </w:rPr>
        <w:t xml:space="preserve"> anything </w:t>
      </w:r>
      <w:r w:rsidRPr="00DE64F5">
        <w:rPr>
          <w:rStyle w:val="StyleUnderline"/>
          <w:highlight w:val="cyan"/>
          <w:lang w:eastAsia="zh-TW"/>
        </w:rPr>
        <w:t>hampering</w:t>
      </w:r>
      <w:r w:rsidRPr="00346829">
        <w:rPr>
          <w:rStyle w:val="StyleUnderline"/>
          <w:lang w:eastAsia="zh-TW"/>
        </w:rPr>
        <w:t xml:space="preserve"> the recruiting process. </w:t>
      </w:r>
      <w:r w:rsidRPr="00DE64F5">
        <w:rPr>
          <w:rStyle w:val="StyleUnderline"/>
          <w:highlight w:val="cyan"/>
          <w:lang w:eastAsia="zh-TW"/>
        </w:rPr>
        <w:t>Too many barriers</w:t>
      </w:r>
      <w:r w:rsidRPr="00346829">
        <w:rPr>
          <w:rStyle w:val="StyleUnderline"/>
          <w:lang w:eastAsia="zh-TW"/>
        </w:rPr>
        <w:t xml:space="preserve"> </w:t>
      </w:r>
      <w:r w:rsidRPr="00DE64F5">
        <w:rPr>
          <w:rStyle w:val="StyleUnderline"/>
          <w:highlight w:val="cyan"/>
          <w:lang w:eastAsia="zh-TW"/>
        </w:rPr>
        <w:t>are thrown up for those</w:t>
      </w:r>
      <w:r w:rsidRPr="00346829">
        <w:rPr>
          <w:rStyle w:val="StyleUnderline"/>
          <w:lang w:eastAsia="zh-TW"/>
        </w:rPr>
        <w:t xml:space="preserve"> showing </w:t>
      </w:r>
      <w:r w:rsidRPr="00DE64F5">
        <w:rPr>
          <w:rStyle w:val="StyleUnderline"/>
          <w:highlight w:val="cyan"/>
          <w:lang w:eastAsia="zh-TW"/>
        </w:rPr>
        <w:t>interest in the force,</w:t>
      </w:r>
      <w:r w:rsidRPr="00346829">
        <w:rPr>
          <w:sz w:val="16"/>
          <w:lang w:eastAsia="zh-TW"/>
        </w:rPr>
        <w:t xml:space="preserve"> something all the worse among a generation that experiences quick responses in so many other parts of their lives. For instance, the</w:t>
      </w:r>
      <w:r w:rsidRPr="00346829">
        <w:rPr>
          <w:rStyle w:val="StyleUnderline"/>
          <w:lang w:eastAsia="zh-TW"/>
        </w:rPr>
        <w:t xml:space="preserve"> </w:t>
      </w:r>
      <w:r w:rsidRPr="00DE64F5">
        <w:rPr>
          <w:rStyle w:val="StyleUnderline"/>
          <w:highlight w:val="cyan"/>
          <w:lang w:eastAsia="zh-TW"/>
        </w:rPr>
        <w:t>Army</w:t>
      </w:r>
      <w:r w:rsidRPr="00346829">
        <w:rPr>
          <w:rStyle w:val="StyleUnderline"/>
          <w:lang w:eastAsia="zh-TW"/>
        </w:rPr>
        <w:t xml:space="preserve"> recently </w:t>
      </w:r>
      <w:r w:rsidRPr="00DE64F5">
        <w:rPr>
          <w:rStyle w:val="StyleUnderline"/>
          <w:highlight w:val="cyan"/>
          <w:lang w:eastAsia="zh-TW"/>
        </w:rPr>
        <w:t>put</w:t>
      </w:r>
      <w:r w:rsidRPr="00346829">
        <w:rPr>
          <w:rStyle w:val="StyleUnderline"/>
          <w:lang w:eastAsia="zh-TW"/>
        </w:rPr>
        <w:t xml:space="preserve"> into place </w:t>
      </w:r>
      <w:r w:rsidRPr="00DE64F5">
        <w:rPr>
          <w:rStyle w:val="StyleUnderline"/>
          <w:highlight w:val="cyan"/>
          <w:lang w:eastAsia="zh-TW"/>
        </w:rPr>
        <w:t>a program</w:t>
      </w:r>
      <w:r w:rsidRPr="00346829">
        <w:rPr>
          <w:rStyle w:val="StyleUnderline"/>
          <w:lang w:eastAsia="zh-TW"/>
        </w:rPr>
        <w:t xml:space="preserve"> called</w:t>
      </w:r>
      <w:r w:rsidRPr="00346829">
        <w:rPr>
          <w:sz w:val="16"/>
          <w:lang w:eastAsia="zh-TW"/>
        </w:rPr>
        <w:t xml:space="preserve"> </w:t>
      </w:r>
      <w:r w:rsidRPr="00346829">
        <w:rPr>
          <w:rStyle w:val="StyleUnderline"/>
          <w:lang w:eastAsia="zh-TW"/>
        </w:rPr>
        <w:t xml:space="preserve">GENESIS, </w:t>
      </w:r>
      <w:r w:rsidRPr="00DE64F5">
        <w:rPr>
          <w:rStyle w:val="StyleUnderline"/>
          <w:highlight w:val="cyan"/>
          <w:lang w:eastAsia="zh-TW"/>
        </w:rPr>
        <w:t>an automated and integrated medical information system</w:t>
      </w:r>
      <w:r w:rsidRPr="00346829">
        <w:rPr>
          <w:rStyle w:val="StyleUnderline"/>
          <w:lang w:eastAsia="zh-TW"/>
        </w:rPr>
        <w:t xml:space="preserve"> that aids in managing and providing health care.</w:t>
      </w:r>
      <w:r w:rsidRPr="00346829">
        <w:rPr>
          <w:sz w:val="16"/>
          <w:lang w:eastAsia="zh-TW"/>
        </w:rPr>
        <w:t xml:space="preserve"> Although it has the laudable goal of performing a more thorough medical screening of applicants and boosting medical screening efficien</w:t>
      </w:r>
      <w:r w:rsidRPr="00346829">
        <w:rPr>
          <w:rStyle w:val="StyleUnderline"/>
        </w:rPr>
        <w:t xml:space="preserve">cy, </w:t>
      </w:r>
      <w:r w:rsidRPr="00DE64F5">
        <w:rPr>
          <w:rStyle w:val="StyleUnderline"/>
          <w:highlight w:val="cyan"/>
        </w:rPr>
        <w:t>i</w:t>
      </w:r>
      <w:r w:rsidRPr="00DE64F5">
        <w:rPr>
          <w:rStyle w:val="StyleUnderline"/>
          <w:highlight w:val="cyan"/>
          <w:lang w:eastAsia="zh-TW"/>
        </w:rPr>
        <w:t>t</w:t>
      </w:r>
      <w:r w:rsidRPr="00346829">
        <w:rPr>
          <w:rStyle w:val="StyleUnderline"/>
          <w:lang w:eastAsia="zh-TW"/>
        </w:rPr>
        <w:t xml:space="preserve"> has </w:t>
      </w:r>
      <w:r w:rsidRPr="00DE64F5">
        <w:rPr>
          <w:rStyle w:val="StyleUnderline"/>
          <w:highlight w:val="cyan"/>
          <w:lang w:eastAsia="zh-TW"/>
        </w:rPr>
        <w:t>caused</w:t>
      </w:r>
      <w:r w:rsidRPr="00346829">
        <w:rPr>
          <w:rStyle w:val="StyleUnderline"/>
          <w:lang w:eastAsia="zh-TW"/>
        </w:rPr>
        <w:t xml:space="preserve"> significant processing </w:t>
      </w:r>
      <w:r w:rsidRPr="00DE64F5">
        <w:rPr>
          <w:rStyle w:val="StyleUnderline"/>
          <w:highlight w:val="cyan"/>
          <w:lang w:eastAsia="zh-TW"/>
        </w:rPr>
        <w:t>delays</w:t>
      </w:r>
      <w:r w:rsidRPr="00346829">
        <w:rPr>
          <w:rStyle w:val="StyleUnderline"/>
          <w:lang w:eastAsia="zh-TW"/>
        </w:rPr>
        <w:t xml:space="preserve"> for applicants. </w:t>
      </w:r>
      <w:r w:rsidRPr="00346829">
        <w:rPr>
          <w:sz w:val="16"/>
        </w:rPr>
        <w:t>These can extend sometimes as long as a year, according to Brooks,</w:t>
      </w:r>
      <w:r w:rsidRPr="00346829">
        <w:rPr>
          <w:rStyle w:val="StyleUnderline"/>
        </w:rPr>
        <w:t xml:space="preserve"> </w:t>
      </w:r>
      <w:r w:rsidRPr="00DE64F5">
        <w:rPr>
          <w:rStyle w:val="StyleUnderline"/>
          <w:highlight w:val="cyan"/>
        </w:rPr>
        <w:t>res</w:t>
      </w:r>
      <w:r w:rsidRPr="00DE64F5">
        <w:rPr>
          <w:rStyle w:val="StyleUnderline"/>
          <w:highlight w:val="cyan"/>
          <w:lang w:eastAsia="zh-TW"/>
        </w:rPr>
        <w:t>ulting in</w:t>
      </w:r>
      <w:r w:rsidRPr="00346829">
        <w:rPr>
          <w:sz w:val="16"/>
          <w:lang w:eastAsia="zh-TW"/>
        </w:rPr>
        <w:t xml:space="preserve"> many </w:t>
      </w:r>
      <w:r w:rsidRPr="00DE64F5">
        <w:rPr>
          <w:rStyle w:val="StyleUnderline"/>
          <w:highlight w:val="cyan"/>
          <w:lang w:eastAsia="zh-TW"/>
        </w:rPr>
        <w:t>applicants choosing an alternative military service</w:t>
      </w:r>
      <w:r w:rsidRPr="00346829">
        <w:rPr>
          <w:rStyle w:val="StyleUnderline"/>
          <w:lang w:eastAsia="zh-TW"/>
        </w:rPr>
        <w:t xml:space="preserve"> than the Army </w:t>
      </w:r>
      <w:r w:rsidRPr="00DE64F5">
        <w:rPr>
          <w:rStyle w:val="StyleUnderline"/>
          <w:highlight w:val="cyan"/>
          <w:lang w:eastAsia="zh-TW"/>
        </w:rPr>
        <w:t>or</w:t>
      </w:r>
      <w:r w:rsidRPr="00346829">
        <w:rPr>
          <w:rStyle w:val="StyleUnderline"/>
          <w:lang w:eastAsia="zh-TW"/>
        </w:rPr>
        <w:t xml:space="preserve"> even a </w:t>
      </w:r>
      <w:r w:rsidRPr="00DE64F5">
        <w:rPr>
          <w:rStyle w:val="StyleUnderline"/>
          <w:highlight w:val="cyan"/>
          <w:lang w:eastAsia="zh-TW"/>
        </w:rPr>
        <w:t>civilian job</w:t>
      </w:r>
      <w:r w:rsidRPr="00346829">
        <w:rPr>
          <w:rStyle w:val="StyleUnderline"/>
          <w:lang w:eastAsia="zh-TW"/>
        </w:rPr>
        <w:t xml:space="preserve"> </w:t>
      </w:r>
      <w:r w:rsidRPr="00346829">
        <w:rPr>
          <w:sz w:val="16"/>
        </w:rPr>
        <w:t>tha</w:t>
      </w:r>
      <w:r w:rsidRPr="00346829">
        <w:rPr>
          <w:sz w:val="16"/>
          <w:lang w:eastAsia="zh-TW"/>
        </w:rPr>
        <w:t>t offers a much quicker on-ramp.</w:t>
      </w:r>
      <w:r w:rsidRPr="00346829">
        <w:rPr>
          <w:rFonts w:hint="eastAsia"/>
          <w:sz w:val="16"/>
          <w:lang w:eastAsia="zh-TW"/>
        </w:rPr>
        <w:t xml:space="preserve"> </w:t>
      </w:r>
      <w:r w:rsidRPr="00346829">
        <w:rPr>
          <w:rStyle w:val="StyleUnderline"/>
          <w:lang w:eastAsia="zh-TW"/>
        </w:rPr>
        <w:t xml:space="preserve">A </w:t>
      </w:r>
      <w:r w:rsidRPr="00DE64F5">
        <w:rPr>
          <w:rStyle w:val="StyleUnderline"/>
          <w:highlight w:val="cyan"/>
          <w:lang w:eastAsia="zh-TW"/>
        </w:rPr>
        <w:t>recruit</w:t>
      </w:r>
      <w:r w:rsidRPr="00346829">
        <w:rPr>
          <w:rStyle w:val="StyleUnderline"/>
          <w:lang w:eastAsia="zh-TW"/>
        </w:rPr>
        <w:t xml:space="preserve"> for the Army </w:t>
      </w:r>
      <w:r w:rsidRPr="00DE64F5">
        <w:rPr>
          <w:rStyle w:val="StyleUnderline"/>
          <w:highlight w:val="cyan"/>
          <w:lang w:eastAsia="zh-TW"/>
        </w:rPr>
        <w:t>shouldn’t be lost because of</w:t>
      </w:r>
      <w:r w:rsidRPr="00346829">
        <w:rPr>
          <w:rStyle w:val="StyleUnderline"/>
          <w:lang w:eastAsia="zh-TW"/>
        </w:rPr>
        <w:t xml:space="preserve"> protracted red tape and a burdensome </w:t>
      </w:r>
      <w:r w:rsidRPr="00DE64F5">
        <w:rPr>
          <w:rStyle w:val="StyleUnderline"/>
          <w:highlight w:val="cyan"/>
          <w:lang w:eastAsia="zh-TW"/>
        </w:rPr>
        <w:t>documentation process.</w:t>
      </w:r>
      <w:r w:rsidRPr="00346829">
        <w:rPr>
          <w:rStyle w:val="StyleUnderline"/>
          <w:lang w:eastAsia="zh-TW"/>
        </w:rPr>
        <w:t xml:space="preserve"> To decrease medical delays, the Army must consider authorizing the United States Military Entrance Processing Command permission to hire more medical personnel </w:t>
      </w:r>
      <w:r w:rsidRPr="00346829">
        <w:rPr>
          <w:sz w:val="16"/>
        </w:rPr>
        <w:t>to review and handle medical waivers to reduce delays.</w:t>
      </w:r>
      <w:r w:rsidRPr="00346829">
        <w:rPr>
          <w:rFonts w:hint="eastAsia"/>
          <w:sz w:val="16"/>
          <w:lang w:eastAsia="zh-TW"/>
        </w:rPr>
        <w:t xml:space="preserve"> </w:t>
      </w:r>
      <w:r w:rsidRPr="00346829">
        <w:rPr>
          <w:sz w:val="16"/>
          <w:lang w:eastAsia="zh-TW"/>
        </w:rPr>
        <w:t>The</w:t>
      </w:r>
      <w:r w:rsidRPr="00346829">
        <w:rPr>
          <w:rStyle w:val="StyleUnderline"/>
          <w:lang w:eastAsia="zh-TW"/>
        </w:rPr>
        <w:t xml:space="preserve"> final track is to build up the awareness and attraction of the Army. </w:t>
      </w:r>
      <w:r w:rsidRPr="00346829">
        <w:rPr>
          <w:sz w:val="16"/>
          <w:lang w:eastAsia="zh-TW"/>
        </w:rPr>
        <w:t>As Major General Alex Fink, chief of the Army’s Enterprise Marketing team, noted after the survey results came out, the issue for today’s youth wasn’t vaccines or wokeness, but they “just don’t see the Army as something that’s relevant.”</w:t>
      </w:r>
      <w:r w:rsidRPr="00346829">
        <w:rPr>
          <w:rFonts w:hint="eastAsia"/>
          <w:sz w:val="16"/>
          <w:lang w:eastAsia="zh-TW"/>
        </w:rPr>
        <w:t xml:space="preserve"> </w:t>
      </w:r>
      <w:r w:rsidRPr="00346829">
        <w:rPr>
          <w:sz w:val="16"/>
          <w:lang w:eastAsia="zh-TW"/>
        </w:rPr>
        <w:t>In this public outreach effort, though, Army recruitment has been behind the eightball in its branding. When it first shifted from a draft to a professional force, the Army messaged “Be All You Can Be.” It was considered one of the best slogans in not just the history of military recruiting, but all of advertising.</w:t>
      </w:r>
      <w:r w:rsidRPr="00346829">
        <w:rPr>
          <w:rFonts w:hint="eastAsia"/>
          <w:sz w:val="16"/>
          <w:lang w:eastAsia="zh-TW"/>
        </w:rPr>
        <w:t xml:space="preserve"> </w:t>
      </w:r>
      <w:r w:rsidRPr="00346829">
        <w:rPr>
          <w:sz w:val="16"/>
          <w:lang w:eastAsia="zh-TW"/>
        </w:rPr>
        <w:t>In 2001, though, the Army jettisoned the tried and true and spent the next two decades cycling through new mottos and campaigns, from “Army Strong” and “Army of One” to the present “What’s Your Warrior</w:t>
      </w:r>
      <w:r w:rsidRPr="00346829">
        <w:rPr>
          <w:sz w:val="12"/>
          <w:lang w:eastAsia="zh-TW"/>
        </w:rPr>
        <w:t>?</w:t>
      </w:r>
      <w:r w:rsidRPr="00346829">
        <w:rPr>
          <w:sz w:val="16"/>
          <w:lang w:eastAsia="zh-TW"/>
        </w:rPr>
        <w:t>” The current campaign was actually adapted in 2018 in a deliberate attempt by Army leaders to find a new slogan they hoped would be “as powerful as Be All You Can Be.”</w:t>
      </w:r>
      <w:r w:rsidRPr="00346829">
        <w:rPr>
          <w:rFonts w:hint="eastAsia"/>
          <w:sz w:val="16"/>
          <w:lang w:eastAsia="zh-TW"/>
        </w:rPr>
        <w:t xml:space="preserve"> </w:t>
      </w:r>
      <w:r w:rsidRPr="00346829">
        <w:rPr>
          <w:sz w:val="16"/>
          <w:lang w:eastAsia="zh-TW"/>
        </w:rPr>
        <w:t>Unfortunately, the video-game-derived question has failed to resonate both with youth it targeted and the equally important set of parents, coaches, and teachers who advise them.</w:t>
      </w:r>
      <w:r w:rsidRPr="00346829">
        <w:rPr>
          <w:rFonts w:hint="eastAsia"/>
          <w:sz w:val="16"/>
          <w:lang w:eastAsia="zh-TW"/>
        </w:rPr>
        <w:t xml:space="preserve"> </w:t>
      </w:r>
      <w:r w:rsidRPr="00346829">
        <w:rPr>
          <w:sz w:val="16"/>
          <w:lang w:eastAsia="zh-TW"/>
        </w:rPr>
        <w:t>As a result, this yea</w:t>
      </w:r>
      <w:r w:rsidRPr="00346829">
        <w:rPr>
          <w:rStyle w:val="StyleUnderline"/>
          <w:lang w:eastAsia="zh-TW"/>
        </w:rPr>
        <w:t>r</w:t>
      </w:r>
      <w:r w:rsidRPr="00DE64F5">
        <w:rPr>
          <w:rStyle w:val="StyleUnderline"/>
          <w:highlight w:val="cyan"/>
          <w:lang w:eastAsia="zh-TW"/>
        </w:rPr>
        <w:t>, the Army</w:t>
      </w:r>
      <w:r w:rsidRPr="00346829">
        <w:rPr>
          <w:rStyle w:val="StyleUnderline"/>
          <w:lang w:eastAsia="zh-TW"/>
        </w:rPr>
        <w:t xml:space="preserve"> will </w:t>
      </w:r>
      <w:r w:rsidRPr="00DE64F5">
        <w:rPr>
          <w:rStyle w:val="StyleUnderline"/>
          <w:highlight w:val="cyan"/>
          <w:lang w:eastAsia="zh-TW"/>
        </w:rPr>
        <w:t>debut</w:t>
      </w:r>
      <w:r w:rsidRPr="00346829">
        <w:rPr>
          <w:rStyle w:val="StyleUnderline"/>
          <w:lang w:eastAsia="zh-TW"/>
        </w:rPr>
        <w:t xml:space="preserve"> </w:t>
      </w:r>
      <w:r w:rsidRPr="00DE64F5">
        <w:rPr>
          <w:rStyle w:val="StyleUnderline"/>
          <w:highlight w:val="cyan"/>
          <w:lang w:eastAsia="zh-TW"/>
        </w:rPr>
        <w:t>a new marketing initiative</w:t>
      </w:r>
      <w:r w:rsidRPr="00346829">
        <w:rPr>
          <w:rStyle w:val="StyleUnderline"/>
          <w:lang w:eastAsia="zh-TW"/>
        </w:rPr>
        <w:t>. It</w:t>
      </w:r>
      <w:r w:rsidRPr="00346829">
        <w:rPr>
          <w:sz w:val="16"/>
          <w:lang w:eastAsia="zh-TW"/>
        </w:rPr>
        <w:t xml:space="preserve"> turns ou</w:t>
      </w:r>
      <w:r w:rsidRPr="00346829">
        <w:rPr>
          <w:rStyle w:val="StyleUnderline"/>
          <w:lang w:eastAsia="zh-TW"/>
        </w:rPr>
        <w:t xml:space="preserve">t the best course of action was to </w:t>
      </w:r>
      <w:r w:rsidRPr="00DE64F5">
        <w:rPr>
          <w:rStyle w:val="StyleUnderline"/>
          <w:highlight w:val="cyan"/>
          <w:lang w:eastAsia="zh-TW"/>
        </w:rPr>
        <w:t>return to the slogan “Be All You Can Be.”</w:t>
      </w:r>
      <w:r w:rsidRPr="00346829">
        <w:rPr>
          <w:rStyle w:val="StyleUnderline"/>
          <w:lang w:eastAsia="zh-TW"/>
        </w:rPr>
        <w:t xml:space="preserve"> </w:t>
      </w:r>
      <w:r w:rsidRPr="00346829">
        <w:rPr>
          <w:sz w:val="16"/>
          <w:lang w:eastAsia="zh-TW"/>
        </w:rPr>
        <w:t>The force is going back to the slogan because it better “conveys the possibilities that await a new Army recruit,” as Fink explains.</w:t>
      </w:r>
      <w:r w:rsidRPr="00346829">
        <w:rPr>
          <w:rFonts w:hint="eastAsia"/>
          <w:sz w:val="16"/>
          <w:lang w:eastAsia="zh-TW"/>
        </w:rPr>
        <w:t xml:space="preserve"> </w:t>
      </w:r>
      <w:r w:rsidRPr="00346829">
        <w:rPr>
          <w:sz w:val="16"/>
          <w:lang w:eastAsia="zh-TW"/>
        </w:rPr>
        <w:t>A better message, though, will only go so far. Less than 1% of the population is a military member; hence, most Americans do not have personal connections to understand Army life and its opportunities (which the survey data shows is more of a barrier). Thus, the Army must step up its community outreach activities at every command. As Wormuth and McConville put it, “We are in a war for talent, and it will take all of our people — troops from all components, families, Army civilians, and soldiers for life — to fight and win this war.”</w:t>
      </w:r>
      <w:r w:rsidRPr="00346829">
        <w:rPr>
          <w:rFonts w:hint="eastAsia"/>
          <w:sz w:val="16"/>
          <w:lang w:eastAsia="zh-TW"/>
        </w:rPr>
        <w:t xml:space="preserve"> </w:t>
      </w:r>
      <w:r w:rsidRPr="00346829">
        <w:rPr>
          <w:sz w:val="16"/>
          <w:lang w:eastAsia="zh-TW"/>
        </w:rPr>
        <w:t>This recruiting “war” will only be won if actual organizational incentives and leader evaluations are changed to reflect the force’s needs. We must turn outreach into a real whole-of-force effort, with the inducements to match. An example start is a pilot program that mirrors how civilian industry recruits; successful companies don’t just rely on their HR department in a job search, but also enlist their own employees’ peer networks. The new Army pilot similarly rewards enlisted soldiers who personally aid recruiting, by providing them with a promotion if their referral draws another soldier into the force.</w:t>
      </w:r>
      <w:r w:rsidRPr="00346829">
        <w:rPr>
          <w:rFonts w:hint="eastAsia"/>
          <w:sz w:val="16"/>
          <w:lang w:eastAsia="zh-TW"/>
        </w:rPr>
        <w:t xml:space="preserve"> </w:t>
      </w:r>
      <w:r w:rsidRPr="00346829">
        <w:rPr>
          <w:sz w:val="16"/>
          <w:lang w:eastAsia="zh-TW"/>
        </w:rPr>
        <w:t>For all the controversy that surrounds the Army’s recruiting shortfall, its answers lie in reflecting the world we live in. The successful force of tomorrow will be built not from the angry debate but from sound policy. And that may be the best outcome of all.</w:t>
      </w:r>
    </w:p>
    <w:p w14:paraId="517181BF" w14:textId="77777777" w:rsidR="00B1081F" w:rsidRPr="00B1081F" w:rsidRDefault="00B1081F" w:rsidP="00B1081F"/>
    <w:p w14:paraId="648AF688" w14:textId="69D3FF00" w:rsidR="00371327" w:rsidRDefault="00371327" w:rsidP="00371327">
      <w:pPr>
        <w:pStyle w:val="Heading3"/>
      </w:pPr>
      <w:r>
        <w:t xml:space="preserve">1nc </w:t>
      </w:r>
      <w:r w:rsidR="007141DA">
        <w:t>Irving</w:t>
      </w:r>
      <w:r>
        <w:t xml:space="preserve"> cp</w:t>
      </w:r>
    </w:p>
    <w:p w14:paraId="41BF6778" w14:textId="2B1C3133" w:rsidR="00371327" w:rsidRPr="00233015" w:rsidRDefault="00371327" w:rsidP="00371327">
      <w:pPr>
        <w:pStyle w:val="Heading4"/>
      </w:pPr>
      <w:r>
        <w:t>The United States federal government should:</w:t>
      </w:r>
      <w:r>
        <w:br/>
      </w:r>
      <w:r w:rsidRPr="00233015">
        <w:t>– consolidate all recruiting organizations for the US Armed Forces into one joint recruiting force</w:t>
      </w:r>
      <w:r>
        <w:br/>
      </w:r>
      <w:r w:rsidRPr="00233015">
        <w:t>– Allocate saved money into community outreach, marketing, and experimental recruiting programs</w:t>
      </w:r>
      <w:r>
        <w:br/>
      </w:r>
      <w:r w:rsidRPr="00233015">
        <w:t>– Replace the current basic allowance for housing system with an inverted version of the system</w:t>
      </w:r>
      <w:r>
        <w:br/>
      </w:r>
      <w:r w:rsidRPr="00233015">
        <w:t>– examine and re-evaluate activities, traditions, and parades that do not directly contribute to war readiness</w:t>
      </w:r>
      <w:r>
        <w:br/>
      </w:r>
      <w:r w:rsidRPr="00233015">
        <w:t>– Automate administrative tasks, garrison security, maintenance, and aspects of active duty</w:t>
      </w:r>
    </w:p>
    <w:p w14:paraId="66F1514A" w14:textId="77777777" w:rsidR="00371327" w:rsidRPr="00233015" w:rsidRDefault="00371327" w:rsidP="00371327"/>
    <w:p w14:paraId="52C876E6" w14:textId="77777777" w:rsidR="00371327" w:rsidRDefault="00371327" w:rsidP="00371327">
      <w:pPr>
        <w:pStyle w:val="Heading4"/>
      </w:pPr>
      <w:r>
        <w:t>That solves current military recruitment insufficiencies AND aff uq thumpers are clickbait</w:t>
      </w:r>
    </w:p>
    <w:p w14:paraId="6F86286C" w14:textId="77777777" w:rsidR="00371327" w:rsidRPr="00DE4D9C" w:rsidRDefault="00371327" w:rsidP="00371327">
      <w:pPr>
        <w:rPr>
          <w:rStyle w:val="Style13ptBold"/>
          <w:rFonts w:asciiTheme="minorHAnsi" w:hAnsiTheme="minorHAnsi" w:cstheme="minorHAnsi"/>
        </w:rPr>
      </w:pPr>
      <w:r w:rsidRPr="00DE4D9C">
        <w:rPr>
          <w:rStyle w:val="Style13ptBold"/>
          <w:rFonts w:asciiTheme="minorHAnsi" w:hAnsiTheme="minorHAnsi" w:cstheme="minorHAnsi"/>
        </w:rPr>
        <w:t>Irving &amp; Quackenbush May</w:t>
      </w:r>
      <w:r w:rsidRPr="00DE4D9C">
        <w:rPr>
          <w:rFonts w:asciiTheme="minorHAnsi" w:hAnsiTheme="minorHAnsi" w:cstheme="minorHAnsi"/>
        </w:rPr>
        <w:t xml:space="preserve"> 2023</w:t>
      </w:r>
    </w:p>
    <w:p w14:paraId="08C9B365" w14:textId="77777777" w:rsidR="00371327" w:rsidRPr="00637622" w:rsidRDefault="00371327" w:rsidP="00371327">
      <w:pPr>
        <w:rPr>
          <w:rFonts w:asciiTheme="minorHAnsi" w:hAnsiTheme="minorHAnsi" w:cstheme="minorHAnsi"/>
          <w:sz w:val="16"/>
        </w:rPr>
      </w:pPr>
      <w:r w:rsidRPr="00DE4D9C">
        <w:rPr>
          <w:rFonts w:asciiTheme="minorHAnsi" w:hAnsiTheme="minorHAnsi" w:cstheme="minorHAnsi"/>
          <w:sz w:val="16"/>
        </w:rPr>
        <w:t>[Geoff Irving and Taylor Quackenbush, Marine Corps veterans and writers for the USNI who focus on national security issues] may 2023, “Three Bold Changes to Improve Military Recruiting”, accessed 6/25/2023, https://www.usni.org/magazines/proceedings/2023/may/three-bold-changes-improve-military-recruiting - JR</w:t>
      </w:r>
    </w:p>
    <w:p w14:paraId="3CF3DC6B" w14:textId="77777777" w:rsidR="00371327" w:rsidRPr="00E2208D" w:rsidRDefault="00371327" w:rsidP="00371327">
      <w:pPr>
        <w:rPr>
          <w:sz w:val="16"/>
        </w:rPr>
      </w:pPr>
      <w:r w:rsidRPr="00E2208D">
        <w:rPr>
          <w:rStyle w:val="StyleUnderline"/>
        </w:rPr>
        <w:t>Three</w:t>
      </w:r>
      <w:r w:rsidRPr="00E2208D">
        <w:rPr>
          <w:sz w:val="16"/>
        </w:rPr>
        <w:t xml:space="preserve"> commonly-cited </w:t>
      </w:r>
      <w:r w:rsidRPr="00DE64F5">
        <w:rPr>
          <w:rStyle w:val="StyleUnderline"/>
          <w:highlight w:val="cyan"/>
        </w:rPr>
        <w:t>causes of declining recruiting and retention</w:t>
      </w:r>
      <w:r w:rsidRPr="00E2208D">
        <w:rPr>
          <w:sz w:val="16"/>
        </w:rPr>
        <w:t xml:space="preserve"> metrics </w:t>
      </w:r>
      <w:r w:rsidRPr="00DE64F5">
        <w:rPr>
          <w:rStyle w:val="StyleUnderline"/>
          <w:highlight w:val="cyan"/>
        </w:rPr>
        <w:t>are</w:t>
      </w:r>
      <w:r w:rsidRPr="00637622">
        <w:rPr>
          <w:rStyle w:val="StyleUnderline"/>
        </w:rPr>
        <w:t xml:space="preserve">: 1) </w:t>
      </w:r>
      <w:r w:rsidRPr="00DE64F5">
        <w:rPr>
          <w:rStyle w:val="StyleUnderline"/>
          <w:highlight w:val="cyan"/>
        </w:rPr>
        <w:t>mistrust</w:t>
      </w:r>
      <w:r w:rsidRPr="00637622">
        <w:rPr>
          <w:rStyle w:val="StyleUnderline"/>
        </w:rPr>
        <w:t xml:space="preserve"> in military officers, 2) </w:t>
      </w:r>
      <w:r w:rsidRPr="00DE64F5">
        <w:rPr>
          <w:rStyle w:val="StyleUnderline"/>
          <w:highlight w:val="cyan"/>
        </w:rPr>
        <w:t>the</w:t>
      </w:r>
      <w:r w:rsidRPr="00637622">
        <w:rPr>
          <w:rStyle w:val="StyleUnderline"/>
        </w:rPr>
        <w:t xml:space="preserve"> Blended </w:t>
      </w:r>
      <w:r w:rsidRPr="00DE64F5">
        <w:rPr>
          <w:rStyle w:val="StyleUnderline"/>
          <w:highlight w:val="cyan"/>
        </w:rPr>
        <w:t>Retirement System</w:t>
      </w:r>
      <w:r w:rsidRPr="00637622">
        <w:rPr>
          <w:rStyle w:val="StyleUnderline"/>
        </w:rPr>
        <w:t xml:space="preserve"> (BRS), </w:t>
      </w:r>
      <w:r w:rsidRPr="00DE64F5">
        <w:rPr>
          <w:rStyle w:val="StyleUnderline"/>
          <w:highlight w:val="cyan"/>
        </w:rPr>
        <w:t>and</w:t>
      </w:r>
      <w:r w:rsidRPr="00637622">
        <w:rPr>
          <w:rStyle w:val="StyleUnderline"/>
        </w:rPr>
        <w:t xml:space="preserve"> 3) a senior officer and political class with a </w:t>
      </w:r>
      <w:r w:rsidRPr="00DE64F5">
        <w:rPr>
          <w:rStyle w:val="StyleUnderline"/>
          <w:highlight w:val="cyan"/>
        </w:rPr>
        <w:t>perceived reputation for war mongering</w:t>
      </w:r>
      <w:r w:rsidRPr="00E2208D">
        <w:rPr>
          <w:sz w:val="16"/>
        </w:rPr>
        <w:t xml:space="preserve">. </w:t>
      </w:r>
      <w:r w:rsidRPr="00DE64F5">
        <w:rPr>
          <w:rStyle w:val="StyleUnderline"/>
          <w:highlight w:val="cyan"/>
        </w:rPr>
        <w:t>These</w:t>
      </w:r>
      <w:r w:rsidRPr="00E2208D">
        <w:rPr>
          <w:sz w:val="16"/>
        </w:rPr>
        <w:t xml:space="preserve"> arguments </w:t>
      </w:r>
      <w:r w:rsidRPr="00DE64F5">
        <w:rPr>
          <w:rStyle w:val="StyleUnderline"/>
          <w:highlight w:val="cyan"/>
        </w:rPr>
        <w:t>can be countered with</w:t>
      </w:r>
      <w:r w:rsidRPr="00637622">
        <w:rPr>
          <w:rStyle w:val="StyleUnderline"/>
        </w:rPr>
        <w:t xml:space="preserve"> productive </w:t>
      </w:r>
      <w:r w:rsidRPr="00DE64F5">
        <w:rPr>
          <w:rStyle w:val="StyleUnderline"/>
          <w:highlight w:val="cyan"/>
        </w:rPr>
        <w:t>policy</w:t>
      </w:r>
      <w:r w:rsidRPr="00637622">
        <w:rPr>
          <w:rStyle w:val="StyleUnderline"/>
        </w:rPr>
        <w:t xml:space="preserve"> recommendations </w:t>
      </w:r>
      <w:r w:rsidRPr="00DE64F5">
        <w:rPr>
          <w:rStyle w:val="StyleUnderline"/>
          <w:highlight w:val="cyan"/>
        </w:rPr>
        <w:t>to</w:t>
      </w:r>
      <w:r w:rsidRPr="00637622">
        <w:rPr>
          <w:rStyle w:val="StyleUnderline"/>
        </w:rPr>
        <w:t xml:space="preserve"> 1) </w:t>
      </w:r>
      <w:r w:rsidRPr="00DE64F5">
        <w:rPr>
          <w:rStyle w:val="StyleUnderline"/>
          <w:highlight w:val="cyan"/>
        </w:rPr>
        <w:t>improve military recruiting competence</w:t>
      </w:r>
      <w:r w:rsidRPr="00637622">
        <w:rPr>
          <w:rStyle w:val="StyleUnderline"/>
        </w:rPr>
        <w:t xml:space="preserve">, 2) </w:t>
      </w:r>
      <w:r w:rsidRPr="00DE64F5">
        <w:rPr>
          <w:rStyle w:val="StyleUnderline"/>
          <w:highlight w:val="cyan"/>
        </w:rPr>
        <w:t xml:space="preserve">enhance </w:t>
      </w:r>
      <w:r w:rsidRPr="00E2208D">
        <w:rPr>
          <w:rStyle w:val="StyleUnderline"/>
        </w:rPr>
        <w:t xml:space="preserve">service member </w:t>
      </w:r>
      <w:r w:rsidRPr="00DE64F5">
        <w:rPr>
          <w:rStyle w:val="StyleUnderline"/>
          <w:highlight w:val="cyan"/>
        </w:rPr>
        <w:t>compensation, and</w:t>
      </w:r>
      <w:r w:rsidRPr="00637622">
        <w:rPr>
          <w:rStyle w:val="StyleUnderline"/>
        </w:rPr>
        <w:t xml:space="preserve"> 3) </w:t>
      </w:r>
      <w:r w:rsidRPr="00DE64F5">
        <w:rPr>
          <w:rStyle w:val="StyleUnderline"/>
          <w:highlight w:val="cyan"/>
        </w:rPr>
        <w:t>reevaluate the</w:t>
      </w:r>
      <w:r w:rsidRPr="00637622">
        <w:rPr>
          <w:rStyle w:val="StyleUnderline"/>
        </w:rPr>
        <w:t xml:space="preserve"> military “</w:t>
      </w:r>
      <w:r w:rsidRPr="00DE64F5">
        <w:rPr>
          <w:rStyle w:val="StyleUnderline"/>
          <w:highlight w:val="cyan"/>
        </w:rPr>
        <w:t>garrison” lifestyle</w:t>
      </w:r>
      <w:r w:rsidRPr="00637622">
        <w:rPr>
          <w:rStyle w:val="StyleUnderline"/>
        </w:rPr>
        <w:t>.</w:t>
      </w:r>
      <w:r>
        <w:rPr>
          <w:rStyle w:val="StyleUnderline"/>
        </w:rPr>
        <w:t xml:space="preserve"> </w:t>
      </w:r>
      <w:r w:rsidRPr="00E2208D">
        <w:rPr>
          <w:sz w:val="16"/>
        </w:rPr>
        <w:t>Does the American Public Trust Its Military Officers to Lead?</w:t>
      </w:r>
      <w:r>
        <w:rPr>
          <w:sz w:val="16"/>
        </w:rPr>
        <w:t xml:space="preserve"> </w:t>
      </w:r>
      <w:r w:rsidRPr="00E2208D">
        <w:rPr>
          <w:sz w:val="16"/>
        </w:rPr>
        <w:t>In his November 2022 Proceedings article, “Recruiting Requires Bold Changes,” Marine Corps Commandant General David H. Berger cites a 2021 Gallup poll that indicates a decline in public trust of military officers. Other military commentators were quick to parrot this quote as proof of the public’s lack of trust. For example, one commentator attributed the perceived decline in the trust of military officers to the botched Afghanistan withdrawal. However, when viewed in its entirety, the cited Gallup poll does not reflect the pessimistic picture that many paint.</w:t>
      </w:r>
      <w:r>
        <w:rPr>
          <w:sz w:val="16"/>
        </w:rPr>
        <w:t xml:space="preserve"> </w:t>
      </w:r>
      <w:r w:rsidRPr="00E2208D">
        <w:rPr>
          <w:sz w:val="16"/>
        </w:rPr>
        <w:t>The Gallup poll reveals that military officers, as a profession, have one of the highest rates of public trust among the U.S. population. Military officers are ranked the fifth-most honest and ethical profession, with a 61 percent positive sentiment. For reference, doctors, regarded as the second-most honest and ethical profession, boast 68 percent positive sentiment. No profession holds a candle to nurses, who garner a well-deserved 81 percent favorable rating. Most commentators gloss over these details and assume a direct causation between declining trust in military officers and the challenges present in recruiting American youth to the armed services.</w:t>
      </w:r>
      <w:r>
        <w:rPr>
          <w:sz w:val="16"/>
        </w:rPr>
        <w:t xml:space="preserve"> </w:t>
      </w:r>
      <w:r w:rsidRPr="00E2208D">
        <w:rPr>
          <w:sz w:val="16"/>
        </w:rPr>
        <w:t>It is unlikely that young Americans considering military service place a high emphasis on the trustworthiness of the Joint Chiefs when deciding whether to join the armed forces. Perhaps this lack of trustworthiness is a feature among the active-duty population, thus influencing retention rates, and through second-order effects, recruiting. Many service members may be frustrated with the Joint Staff because of the failures of the Afghanistan withdrawal, the drama of political changes in the military, and war weariness following two decades at war in the Middle East. However, leaders cannot spend their time chasing the ghosts of the past. Ultimately, trust is afforded to leaders who take action. What they can do, as General Berger addresses in his article, is attack contemporary challenges with new plans. To that end, what new plan can address the challenge of dwindling recruitment?</w:t>
      </w:r>
      <w:r>
        <w:rPr>
          <w:sz w:val="16"/>
        </w:rPr>
        <w:t xml:space="preserve"> </w:t>
      </w:r>
      <w:r w:rsidRPr="00DE64F5">
        <w:rPr>
          <w:rStyle w:val="StyleUnderline"/>
          <w:highlight w:val="cyan"/>
        </w:rPr>
        <w:t>The U.S</w:t>
      </w:r>
      <w:r w:rsidRPr="00E2208D">
        <w:rPr>
          <w:rStyle w:val="StyleUnderline"/>
        </w:rPr>
        <w:t xml:space="preserve">. military </w:t>
      </w:r>
      <w:r w:rsidRPr="00DE64F5">
        <w:rPr>
          <w:rStyle w:val="StyleUnderline"/>
          <w:highlight w:val="cyan"/>
        </w:rPr>
        <w:t>should consolidate</w:t>
      </w:r>
      <w:r w:rsidRPr="00E2208D">
        <w:rPr>
          <w:sz w:val="16"/>
        </w:rPr>
        <w:t xml:space="preserve"> redundant </w:t>
      </w:r>
      <w:r w:rsidRPr="00DE64F5">
        <w:rPr>
          <w:rStyle w:val="StyleUnderline"/>
          <w:highlight w:val="cyan"/>
        </w:rPr>
        <w:t>recruiting organizations</w:t>
      </w:r>
      <w:r w:rsidRPr="00F4343D">
        <w:rPr>
          <w:rStyle w:val="StyleUnderline"/>
        </w:rPr>
        <w:t xml:space="preserve"> from</w:t>
      </w:r>
      <w:r w:rsidRPr="00E2208D">
        <w:rPr>
          <w:rStyle w:val="StyleUnderline"/>
        </w:rPr>
        <w:t xml:space="preserve"> the </w:t>
      </w:r>
      <w:r w:rsidRPr="00F4343D">
        <w:rPr>
          <w:rStyle w:val="StyleUnderline"/>
        </w:rPr>
        <w:t xml:space="preserve">separate services </w:t>
      </w:r>
      <w:r w:rsidRPr="00DE64F5">
        <w:rPr>
          <w:rStyle w:val="StyleUnderline"/>
          <w:highlight w:val="cyan"/>
        </w:rPr>
        <w:t>into a joint recruiting force that</w:t>
      </w:r>
      <w:r w:rsidRPr="00E2208D">
        <w:rPr>
          <w:sz w:val="16"/>
        </w:rPr>
        <w:t xml:space="preserve"> could </w:t>
      </w:r>
      <w:r w:rsidRPr="00F4343D">
        <w:rPr>
          <w:rStyle w:val="StyleUnderline"/>
        </w:rPr>
        <w:t>tailor solutions to individual applicants</w:t>
      </w:r>
      <w:r w:rsidRPr="00E2208D">
        <w:rPr>
          <w:rStyle w:val="StyleUnderline"/>
        </w:rPr>
        <w:t xml:space="preserve"> and </w:t>
      </w:r>
      <w:r w:rsidRPr="00DE64F5">
        <w:rPr>
          <w:rStyle w:val="StyleUnderline"/>
          <w:highlight w:val="cyan"/>
        </w:rPr>
        <w:t>distribute expertise and excellence across the six branches</w:t>
      </w:r>
      <w:r w:rsidRPr="00E2208D">
        <w:rPr>
          <w:sz w:val="16"/>
        </w:rPr>
        <w:t xml:space="preserve">. At present, </w:t>
      </w:r>
      <w:r w:rsidRPr="00E2208D">
        <w:rPr>
          <w:rStyle w:val="StyleUnderline"/>
        </w:rPr>
        <w:t>each military branch</w:t>
      </w:r>
      <w:r w:rsidRPr="00E2208D">
        <w:rPr>
          <w:sz w:val="16"/>
        </w:rPr>
        <w:t xml:space="preserve"> maintains their own recruiting organizations. These </w:t>
      </w:r>
      <w:r w:rsidRPr="00E2208D">
        <w:rPr>
          <w:rStyle w:val="StyleUnderline"/>
        </w:rPr>
        <w:t>recruiters compete for the same dwindling pool of applicants but recruits are ultimately subjected to the same statutory qualifications for service and funneled through the same Military Entrance Processing Stations</w:t>
      </w:r>
      <w:r w:rsidRPr="00E2208D">
        <w:rPr>
          <w:sz w:val="16"/>
        </w:rPr>
        <w:t xml:space="preserve">. It would be more efficient if each recruiter in a joint recruiting force were trained to understand opportunities in each service and to match those opportunities with individual applicants. </w:t>
      </w:r>
      <w:r w:rsidRPr="00F4343D">
        <w:rPr>
          <w:rStyle w:val="StyleUnderline"/>
        </w:rPr>
        <w:t>A joint recruiting force would promote collaboration over competition</w:t>
      </w:r>
      <w:r w:rsidRPr="00E2208D">
        <w:rPr>
          <w:sz w:val="16"/>
        </w:rPr>
        <w:t>.</w:t>
      </w:r>
      <w:r>
        <w:rPr>
          <w:sz w:val="16"/>
        </w:rPr>
        <w:t xml:space="preserve"> </w:t>
      </w:r>
      <w:r w:rsidRPr="00DE64F5">
        <w:rPr>
          <w:rStyle w:val="StyleUnderline"/>
          <w:highlight w:val="cyan"/>
        </w:rPr>
        <w:t>By eliminating redundancies, the military services could allocate</w:t>
      </w:r>
      <w:r w:rsidRPr="00E2208D">
        <w:rPr>
          <w:rStyle w:val="StyleUnderline"/>
        </w:rPr>
        <w:t xml:space="preserve"> cost </w:t>
      </w:r>
      <w:r w:rsidRPr="00DE64F5">
        <w:rPr>
          <w:rStyle w:val="StyleUnderline"/>
          <w:highlight w:val="cyan"/>
        </w:rPr>
        <w:t>savings toward</w:t>
      </w:r>
      <w:r w:rsidRPr="00E2208D">
        <w:rPr>
          <w:rStyle w:val="StyleUnderline"/>
        </w:rPr>
        <w:t xml:space="preserve"> increased </w:t>
      </w:r>
      <w:r w:rsidRPr="00DE64F5">
        <w:rPr>
          <w:rStyle w:val="StyleUnderline"/>
          <w:highlight w:val="cyan"/>
        </w:rPr>
        <w:t>community outreach, improved marketing</w:t>
      </w:r>
      <w:r w:rsidRPr="00E2208D">
        <w:rPr>
          <w:rStyle w:val="StyleUnderline"/>
        </w:rPr>
        <w:t xml:space="preserve">, and other innovative </w:t>
      </w:r>
      <w:r w:rsidRPr="00DE64F5">
        <w:rPr>
          <w:rStyle w:val="StyleUnderline"/>
          <w:highlight w:val="cyan"/>
        </w:rPr>
        <w:t>and experimental recruiting programs.</w:t>
      </w:r>
      <w:r w:rsidRPr="00E2208D">
        <w:rPr>
          <w:sz w:val="16"/>
        </w:rPr>
        <w:t xml:space="preserve"> This approach would require humility from senior military leaders as each branch takes pride in its respective identity and seeks to control that identity through its recruiting branches. </w:t>
      </w:r>
      <w:r w:rsidRPr="00DE64F5">
        <w:rPr>
          <w:rStyle w:val="StyleUnderline"/>
          <w:highlight w:val="cyan"/>
        </w:rPr>
        <w:t>Radical consolidation of recruiting</w:t>
      </w:r>
      <w:r w:rsidRPr="00E2208D">
        <w:rPr>
          <w:sz w:val="16"/>
        </w:rPr>
        <w:t xml:space="preserve"> is an example of a plan that, if well implemented, </w:t>
      </w:r>
      <w:r w:rsidRPr="00DE64F5">
        <w:rPr>
          <w:rStyle w:val="StyleUnderline"/>
          <w:highlight w:val="cyan"/>
        </w:rPr>
        <w:t>could prove</w:t>
      </w:r>
      <w:r w:rsidRPr="00E2208D">
        <w:rPr>
          <w:sz w:val="16"/>
        </w:rPr>
        <w:t xml:space="preserve"> that </w:t>
      </w:r>
      <w:r w:rsidRPr="00DE64F5">
        <w:rPr>
          <w:rStyle w:val="StyleUnderline"/>
          <w:highlight w:val="cyan"/>
        </w:rPr>
        <w:t>senior military leaders</w:t>
      </w:r>
      <w:r w:rsidRPr="00E2208D">
        <w:rPr>
          <w:rStyle w:val="StyleUnderline"/>
        </w:rPr>
        <w:t xml:space="preserve"> can </w:t>
      </w:r>
      <w:r w:rsidRPr="00DE64F5">
        <w:rPr>
          <w:rStyle w:val="StyleUnderline"/>
          <w:highlight w:val="cyan"/>
        </w:rPr>
        <w:t>respond to challenges</w:t>
      </w:r>
      <w:r w:rsidRPr="00F4343D">
        <w:rPr>
          <w:rStyle w:val="StyleUnderline"/>
        </w:rPr>
        <w:t xml:space="preserve"> in novel and </w:t>
      </w:r>
      <w:r w:rsidRPr="00DE64F5">
        <w:rPr>
          <w:rStyle w:val="StyleUnderline"/>
          <w:highlight w:val="cyan"/>
        </w:rPr>
        <w:t>creative ways</w:t>
      </w:r>
      <w:r w:rsidRPr="00E2208D">
        <w:rPr>
          <w:sz w:val="16"/>
        </w:rPr>
        <w:t xml:space="preserve">. </w:t>
      </w:r>
      <w:r w:rsidRPr="00DE64F5">
        <w:rPr>
          <w:rStyle w:val="StyleUnderline"/>
          <w:highlight w:val="cyan"/>
        </w:rPr>
        <w:t>Proving competence is the best cure for a</w:t>
      </w:r>
      <w:r w:rsidRPr="00E2208D">
        <w:rPr>
          <w:rStyle w:val="StyleUnderline"/>
        </w:rPr>
        <w:t xml:space="preserve"> perceived </w:t>
      </w:r>
      <w:r w:rsidRPr="00DE64F5">
        <w:rPr>
          <w:rStyle w:val="StyleUnderline"/>
          <w:highlight w:val="cyan"/>
        </w:rPr>
        <w:t>lack of public trust</w:t>
      </w:r>
      <w:r w:rsidRPr="00E2208D">
        <w:rPr>
          <w:rStyle w:val="StyleUnderline"/>
        </w:rPr>
        <w:t>.</w:t>
      </w:r>
      <w:r>
        <w:rPr>
          <w:sz w:val="16"/>
        </w:rPr>
        <w:t xml:space="preserve"> </w:t>
      </w:r>
      <w:r w:rsidRPr="00E2208D">
        <w:rPr>
          <w:sz w:val="16"/>
        </w:rPr>
        <w:t>How Can the United States Improve Service Member Compensation?</w:t>
      </w:r>
      <w:r>
        <w:rPr>
          <w:sz w:val="16"/>
        </w:rPr>
        <w:t xml:space="preserve"> </w:t>
      </w:r>
      <w:r w:rsidRPr="00E2208D">
        <w:rPr>
          <w:sz w:val="16"/>
        </w:rPr>
        <w:t>Service member compensation is another frequent topic in military recruitment and retention discourse. The Blended Retirement System (BRS) is often blamed as a central cause of recruitment and retention struggles. However, the way BRS works is often misstated.</w:t>
      </w:r>
      <w:r>
        <w:rPr>
          <w:sz w:val="16"/>
        </w:rPr>
        <w:t xml:space="preserve"> </w:t>
      </w:r>
      <w:r w:rsidRPr="00E2208D">
        <w:rPr>
          <w:sz w:val="16"/>
        </w:rPr>
        <w:t>For context, BRS was implemented in 2018 and reduced military service members’ unvested interest in a defined retirement benefit plan (referred to as a pension hereafter) from 2.5 percent to 2 percent per year. Under BRS, a military member earns a 2 percent interest in their pension every year they serve. If they serve for 20 years, they will receive 40 percent of their ending salary every year for the rest of their life. Detractors cite BRS’s elimination of a penalty for military members who leave midcareer as contributing to falling retention rates. The “penalty” is the unvested interest in a future pension a service member loses if they leave before retirement. However, the penalty of leaving midcareer still exists, just at 2 percent per year instead of 2.5 percent. Those who argue that no penalty exists are wrong. Here’s a helpful fact sheet for more information on BRS.</w:t>
      </w:r>
      <w:r>
        <w:rPr>
          <w:sz w:val="16"/>
        </w:rPr>
        <w:t xml:space="preserve"> </w:t>
      </w:r>
      <w:r w:rsidRPr="00DE64F5">
        <w:rPr>
          <w:rStyle w:val="StyleUnderline"/>
          <w:highlight w:val="cyan"/>
        </w:rPr>
        <w:t>Changes to compensation</w:t>
      </w:r>
      <w:r w:rsidRPr="00E2208D">
        <w:rPr>
          <w:sz w:val="16"/>
        </w:rPr>
        <w:t xml:space="preserve"> are not a bad idea for </w:t>
      </w:r>
      <w:r w:rsidRPr="00DE64F5">
        <w:rPr>
          <w:rStyle w:val="StyleUnderline"/>
          <w:highlight w:val="cyan"/>
        </w:rPr>
        <w:t>improv</w:t>
      </w:r>
      <w:r w:rsidRPr="00E2208D">
        <w:rPr>
          <w:sz w:val="16"/>
        </w:rPr>
        <w:t xml:space="preserve">ing </w:t>
      </w:r>
      <w:r w:rsidRPr="00F4343D">
        <w:rPr>
          <w:rStyle w:val="StyleUnderline"/>
        </w:rPr>
        <w:t>retention and</w:t>
      </w:r>
      <w:r w:rsidRPr="00E2208D">
        <w:rPr>
          <w:rStyle w:val="StyleUnderline"/>
        </w:rPr>
        <w:t xml:space="preserve"> </w:t>
      </w:r>
      <w:r w:rsidRPr="00DE64F5">
        <w:rPr>
          <w:rStyle w:val="StyleUnderline"/>
          <w:highlight w:val="cyan"/>
        </w:rPr>
        <w:t>recruiting</w:t>
      </w:r>
      <w:r w:rsidRPr="00E2208D">
        <w:rPr>
          <w:sz w:val="16"/>
        </w:rPr>
        <w:t xml:space="preserve">, and </w:t>
      </w:r>
      <w:r w:rsidRPr="00DE64F5">
        <w:rPr>
          <w:rStyle w:val="StyleUnderline"/>
          <w:highlight w:val="cyan"/>
        </w:rPr>
        <w:t>layering</w:t>
      </w:r>
      <w:r w:rsidRPr="00E2208D">
        <w:rPr>
          <w:rStyle w:val="StyleUnderline"/>
        </w:rPr>
        <w:t xml:space="preserve"> desirability-based </w:t>
      </w:r>
      <w:r w:rsidRPr="00F4343D">
        <w:rPr>
          <w:rStyle w:val="StyleUnderline"/>
        </w:rPr>
        <w:t>incentives into duty station assignments</w:t>
      </w:r>
      <w:r w:rsidRPr="00E2208D">
        <w:rPr>
          <w:sz w:val="16"/>
        </w:rPr>
        <w:t xml:space="preserve"> would be a good start. </w:t>
      </w:r>
      <w:r w:rsidRPr="00DE64F5">
        <w:rPr>
          <w:rStyle w:val="StyleUnderline"/>
          <w:highlight w:val="cyan"/>
        </w:rPr>
        <w:t>Some duty stations are objectively desirable while others are not</w:t>
      </w:r>
      <w:r w:rsidRPr="00E2208D">
        <w:rPr>
          <w:sz w:val="16"/>
        </w:rPr>
        <w:t xml:space="preserve">. For example, </w:t>
      </w:r>
      <w:r w:rsidRPr="00DE64F5">
        <w:rPr>
          <w:rStyle w:val="StyleUnderline"/>
          <w:highlight w:val="cyan"/>
        </w:rPr>
        <w:t>at desirable stations</w:t>
      </w:r>
      <w:r w:rsidRPr="00E2208D">
        <w:rPr>
          <w:sz w:val="16"/>
        </w:rPr>
        <w:t xml:space="preserve"> such as Camp Pendleton, California, </w:t>
      </w:r>
      <w:r w:rsidRPr="00DE64F5">
        <w:rPr>
          <w:rStyle w:val="StyleUnderline"/>
          <w:highlight w:val="cyan"/>
        </w:rPr>
        <w:t>geographic-based compensation such as b</w:t>
      </w:r>
      <w:r w:rsidRPr="00E2208D">
        <w:rPr>
          <w:rStyle w:val="StyleUnderline"/>
        </w:rPr>
        <w:t xml:space="preserve">asic </w:t>
      </w:r>
      <w:r w:rsidRPr="00DE64F5">
        <w:rPr>
          <w:rStyle w:val="StyleUnderline"/>
          <w:highlight w:val="cyan"/>
        </w:rPr>
        <w:t>a</w:t>
      </w:r>
      <w:r w:rsidRPr="00E2208D">
        <w:rPr>
          <w:rStyle w:val="StyleUnderline"/>
        </w:rPr>
        <w:t xml:space="preserve">llowance for </w:t>
      </w:r>
      <w:r w:rsidRPr="00DE64F5">
        <w:rPr>
          <w:rStyle w:val="StyleUnderline"/>
          <w:highlight w:val="cyan"/>
        </w:rPr>
        <w:t>h</w:t>
      </w:r>
      <w:r w:rsidRPr="00E2208D">
        <w:rPr>
          <w:rStyle w:val="StyleUnderline"/>
        </w:rPr>
        <w:t>ousing</w:t>
      </w:r>
      <w:r w:rsidRPr="00E2208D">
        <w:rPr>
          <w:sz w:val="16"/>
        </w:rPr>
        <w:t xml:space="preserve"> (BAH) </w:t>
      </w:r>
      <w:r w:rsidRPr="00DE64F5">
        <w:rPr>
          <w:rStyle w:val="StyleUnderline"/>
          <w:highlight w:val="cyan"/>
        </w:rPr>
        <w:t>and</w:t>
      </w:r>
      <w:r w:rsidRPr="00E2208D">
        <w:rPr>
          <w:rStyle w:val="StyleUnderline"/>
        </w:rPr>
        <w:t xml:space="preserve"> </w:t>
      </w:r>
      <w:r w:rsidRPr="00DE64F5">
        <w:rPr>
          <w:rStyle w:val="StyleUnderline"/>
          <w:highlight w:val="cyan"/>
        </w:rPr>
        <w:t>b</w:t>
      </w:r>
      <w:r w:rsidRPr="00E2208D">
        <w:rPr>
          <w:rStyle w:val="StyleUnderline"/>
        </w:rPr>
        <w:t xml:space="preserve">asic </w:t>
      </w:r>
      <w:r w:rsidRPr="00DE64F5">
        <w:rPr>
          <w:rStyle w:val="StyleUnderline"/>
          <w:highlight w:val="cyan"/>
        </w:rPr>
        <w:t>a</w:t>
      </w:r>
      <w:r w:rsidRPr="00E2208D">
        <w:rPr>
          <w:rStyle w:val="StyleUnderline"/>
        </w:rPr>
        <w:t xml:space="preserve">llowance for </w:t>
      </w:r>
      <w:r w:rsidRPr="00DE64F5">
        <w:rPr>
          <w:rStyle w:val="StyleUnderline"/>
          <w:highlight w:val="cyan"/>
        </w:rPr>
        <w:t>s</w:t>
      </w:r>
      <w:r w:rsidRPr="00E2208D">
        <w:rPr>
          <w:rStyle w:val="StyleUnderline"/>
        </w:rPr>
        <w:t xml:space="preserve">ubsistence </w:t>
      </w:r>
      <w:r w:rsidRPr="00DE64F5">
        <w:rPr>
          <w:rStyle w:val="StyleUnderline"/>
          <w:highlight w:val="cyan"/>
        </w:rPr>
        <w:t>are high, and beaches and mountains are a short drive away</w:t>
      </w:r>
      <w:r w:rsidRPr="00E2208D">
        <w:rPr>
          <w:sz w:val="16"/>
        </w:rPr>
        <w:t xml:space="preserve">. </w:t>
      </w:r>
      <w:r w:rsidRPr="00E2208D">
        <w:rPr>
          <w:rStyle w:val="StyleUnderline"/>
        </w:rPr>
        <w:t>Meanwhile</w:t>
      </w:r>
      <w:r w:rsidRPr="00E2208D">
        <w:rPr>
          <w:sz w:val="16"/>
        </w:rPr>
        <w:t xml:space="preserve">, </w:t>
      </w:r>
      <w:r w:rsidRPr="00DE64F5">
        <w:rPr>
          <w:rStyle w:val="StyleUnderline"/>
          <w:highlight w:val="cyan"/>
        </w:rPr>
        <w:t>those stationed in</w:t>
      </w:r>
      <w:r w:rsidRPr="00E2208D">
        <w:rPr>
          <w:sz w:val="16"/>
        </w:rPr>
        <w:t xml:space="preserve"> Twentynine Palms, California, or Fort Sill, </w:t>
      </w:r>
      <w:r w:rsidRPr="00DE64F5">
        <w:rPr>
          <w:rStyle w:val="StyleUnderline"/>
          <w:highlight w:val="cyan"/>
        </w:rPr>
        <w:t>Oklahoma, are paid less to live somewhere less desirable</w:t>
      </w:r>
      <w:r w:rsidRPr="00E2208D">
        <w:rPr>
          <w:sz w:val="16"/>
        </w:rPr>
        <w:t xml:space="preserve">. </w:t>
      </w:r>
      <w:r w:rsidRPr="00E2208D">
        <w:rPr>
          <w:rStyle w:val="StyleUnderline"/>
        </w:rPr>
        <w:t xml:space="preserve">Why not </w:t>
      </w:r>
      <w:r w:rsidRPr="00DE64F5">
        <w:rPr>
          <w:rStyle w:val="StyleUnderline"/>
          <w:highlight w:val="cyan"/>
        </w:rPr>
        <w:t>reward these service members with an inverse-BAH bonus or stipend to acknowledge this disparity</w:t>
      </w:r>
      <w:r w:rsidRPr="00E2208D">
        <w:rPr>
          <w:sz w:val="16"/>
        </w:rPr>
        <w:t>? Alternatively, instituting a market-based bidding system in which those who are moving and gaining commands can vie for duty-station placements would be a more cost-effective (although potentially systems- and management-intensive) option.</w:t>
      </w:r>
      <w:r>
        <w:rPr>
          <w:sz w:val="16"/>
        </w:rPr>
        <w:t xml:space="preserve"> </w:t>
      </w:r>
      <w:r w:rsidRPr="00E2208D">
        <w:rPr>
          <w:sz w:val="16"/>
        </w:rPr>
        <w:t>How Can the Military Prepare for War during Peacetime?</w:t>
      </w:r>
      <w:r>
        <w:rPr>
          <w:sz w:val="16"/>
        </w:rPr>
        <w:t xml:space="preserve"> </w:t>
      </w:r>
      <w:r w:rsidRPr="00E2208D">
        <w:rPr>
          <w:sz w:val="16"/>
        </w:rPr>
        <w:t>Today’s U.S. military is the greatest in history in terms of capability, manpower, and technology. Joining the military can imbue people with a sense of purpose and belonging. However, when time in garrison is not fulfilling, service members can experience a vacuum of purpose. The Coast Guard saves lives and interdicts drugs and arms traffic daily, but the other military branches must wait and train for the next conflict. Some will spend their entire careers without doing their jobs in a live setting.</w:t>
      </w:r>
      <w:r>
        <w:rPr>
          <w:sz w:val="16"/>
        </w:rPr>
        <w:t xml:space="preserve"> </w:t>
      </w:r>
      <w:r w:rsidRPr="00E2208D">
        <w:rPr>
          <w:sz w:val="16"/>
        </w:rPr>
        <w:t>How can we satisfy the natural desire to do what military members continually train to do without beating the war drum? And how can the United States maintain and retain an effective fighting force without burning its service members out in the pursuit of constant readiness?</w:t>
      </w:r>
      <w:r>
        <w:rPr>
          <w:sz w:val="16"/>
        </w:rPr>
        <w:t xml:space="preserve"> </w:t>
      </w:r>
      <w:r w:rsidRPr="00E2208D">
        <w:rPr>
          <w:sz w:val="16"/>
        </w:rPr>
        <w:t>When training in the field, the military is at war. The military should measure success against a realistic opposing force and track metrics of success across the joint force to foster friendly competition. Leaning on new technologies, units can be assessed based less on notional games and more on quantifiable metrics.</w:t>
      </w:r>
      <w:r>
        <w:rPr>
          <w:sz w:val="16"/>
        </w:rPr>
        <w:t xml:space="preserve"> </w:t>
      </w:r>
      <w:r w:rsidRPr="00E2208D">
        <w:rPr>
          <w:rStyle w:val="StyleUnderline"/>
        </w:rPr>
        <w:t xml:space="preserve">When in garrison, </w:t>
      </w:r>
      <w:r w:rsidRPr="00DE64F5">
        <w:rPr>
          <w:rStyle w:val="StyleUnderline"/>
          <w:highlight w:val="cyan"/>
        </w:rPr>
        <w:t>the military should</w:t>
      </w:r>
      <w:r w:rsidRPr="00E2208D">
        <w:rPr>
          <w:rStyle w:val="StyleUnderline"/>
        </w:rPr>
        <w:t xml:space="preserve"> be preparing to go to war, but doing so efficiently, </w:t>
      </w:r>
      <w:r w:rsidRPr="00DE64F5">
        <w:rPr>
          <w:rStyle w:val="StyleUnderline"/>
          <w:highlight w:val="cyan"/>
        </w:rPr>
        <w:t>guard</w:t>
      </w:r>
      <w:r w:rsidRPr="00E2208D">
        <w:rPr>
          <w:rStyle w:val="StyleUnderline"/>
        </w:rPr>
        <w:t>ing selfishly</w:t>
      </w:r>
      <w:r w:rsidRPr="00E2208D">
        <w:rPr>
          <w:sz w:val="16"/>
        </w:rPr>
        <w:t xml:space="preserve"> its most precious resource—</w:t>
      </w:r>
      <w:r w:rsidRPr="00DE64F5">
        <w:rPr>
          <w:rStyle w:val="StyleUnderline"/>
          <w:highlight w:val="cyan"/>
        </w:rPr>
        <w:t>service members’ time</w:t>
      </w:r>
      <w:r w:rsidRPr="00E2208D">
        <w:rPr>
          <w:sz w:val="16"/>
        </w:rPr>
        <w:t xml:space="preserve">. Service members, especially the youngest cohort, can and should receive rest. Above all, there must be a focus on improving warfighting competence. </w:t>
      </w:r>
      <w:r w:rsidRPr="00DE64F5">
        <w:rPr>
          <w:rStyle w:val="StyleUnderline"/>
          <w:highlight w:val="cyan"/>
        </w:rPr>
        <w:t>Any activity, tradition, or parade that detracts from this</w:t>
      </w:r>
      <w:r w:rsidRPr="00E2208D">
        <w:rPr>
          <w:rStyle w:val="StyleUnderline"/>
        </w:rPr>
        <w:t xml:space="preserve"> effort </w:t>
      </w:r>
      <w:r w:rsidRPr="00DE64F5">
        <w:rPr>
          <w:rStyle w:val="StyleUnderline"/>
          <w:highlight w:val="cyan"/>
        </w:rPr>
        <w:t>must be scrutinized and evaluated</w:t>
      </w:r>
      <w:r w:rsidRPr="00E2208D">
        <w:rPr>
          <w:sz w:val="16"/>
        </w:rPr>
        <w:t xml:space="preserve">. How many times has a young Marine counted the days to their end of active service while listening to an officer stumble though a change of command speech? </w:t>
      </w:r>
      <w:r w:rsidRPr="00DE64F5">
        <w:rPr>
          <w:rStyle w:val="StyleUnderline"/>
          <w:highlight w:val="cyan"/>
        </w:rPr>
        <w:t>General Berger</w:t>
      </w:r>
      <w:r w:rsidRPr="00E2208D">
        <w:rPr>
          <w:rStyle w:val="StyleUnderline"/>
        </w:rPr>
        <w:t xml:space="preserve"> alludes to these ideas when he </w:t>
      </w:r>
      <w:r w:rsidRPr="00DE64F5">
        <w:rPr>
          <w:rStyle w:val="StyleUnderline"/>
          <w:highlight w:val="cyan"/>
        </w:rPr>
        <w:t>references automating administrative tasks</w:t>
      </w:r>
      <w:r w:rsidRPr="00E2208D">
        <w:rPr>
          <w:rStyle w:val="StyleUnderline"/>
        </w:rPr>
        <w:t xml:space="preserve">, and </w:t>
      </w:r>
      <w:r w:rsidRPr="00DE64F5">
        <w:rPr>
          <w:rStyle w:val="StyleUnderline"/>
          <w:highlight w:val="cyan"/>
        </w:rPr>
        <w:t>the military should expand this concept across</w:t>
      </w:r>
      <w:r w:rsidRPr="00E2208D">
        <w:rPr>
          <w:rStyle w:val="StyleUnderline"/>
        </w:rPr>
        <w:t xml:space="preserve"> other </w:t>
      </w:r>
      <w:r w:rsidRPr="00DE64F5">
        <w:rPr>
          <w:rStyle w:val="StyleUnderline"/>
          <w:highlight w:val="cyan"/>
        </w:rPr>
        <w:t>functions such as maintenance, garrison security, even duty</w:t>
      </w:r>
      <w:r w:rsidRPr="00E2208D">
        <w:rPr>
          <w:rStyle w:val="StyleUnderline"/>
        </w:rPr>
        <w:t>.</w:t>
      </w:r>
      <w:r>
        <w:rPr>
          <w:rStyle w:val="StyleUnderline"/>
        </w:rPr>
        <w:t xml:space="preserve"> </w:t>
      </w:r>
      <w:r w:rsidRPr="00E2208D">
        <w:rPr>
          <w:sz w:val="16"/>
        </w:rPr>
        <w:t>Focus Less on Crisis Language and More on Bold Solutions</w:t>
      </w:r>
      <w:r>
        <w:rPr>
          <w:sz w:val="16"/>
        </w:rPr>
        <w:t xml:space="preserve"> </w:t>
      </w:r>
      <w:r w:rsidRPr="00E2208D">
        <w:rPr>
          <w:sz w:val="16"/>
        </w:rPr>
        <w:t>A recent Heritage Foundation poll found that 93 percent of service members trust the U.S. military a good or great deal. The Gallup poll cited earlier shows that military officers are the fifth-most trusted profession among the U.S. population. The U.S. military is not imploding because of a crisis of confidence, despite much of the media narrative.</w:t>
      </w:r>
      <w:r>
        <w:rPr>
          <w:sz w:val="16"/>
        </w:rPr>
        <w:t xml:space="preserve"> </w:t>
      </w:r>
      <w:r w:rsidRPr="00E2208D">
        <w:rPr>
          <w:sz w:val="16"/>
        </w:rPr>
        <w:t xml:space="preserve">When a product does not sell, it is not always the sales team’s fault. Sometimes, they just need to make the product better. </w:t>
      </w:r>
      <w:r w:rsidRPr="00DE64F5">
        <w:rPr>
          <w:rStyle w:val="StyleUnderline"/>
          <w:highlight w:val="cyan"/>
        </w:rPr>
        <w:t>By addressing</w:t>
      </w:r>
      <w:r w:rsidRPr="00E2208D">
        <w:rPr>
          <w:sz w:val="16"/>
        </w:rPr>
        <w:t xml:space="preserve"> both the “sales” force (</w:t>
      </w:r>
      <w:r w:rsidRPr="00DE64F5">
        <w:rPr>
          <w:rStyle w:val="StyleUnderline"/>
          <w:highlight w:val="cyan"/>
        </w:rPr>
        <w:t>a combined joint force recruiting team</w:t>
      </w:r>
      <w:r w:rsidRPr="00DE64F5">
        <w:rPr>
          <w:sz w:val="16"/>
          <w:highlight w:val="cyan"/>
        </w:rPr>
        <w:t xml:space="preserve">) </w:t>
      </w:r>
      <w:r w:rsidRPr="00DE64F5">
        <w:rPr>
          <w:rStyle w:val="StyleUnderline"/>
          <w:highlight w:val="cyan"/>
        </w:rPr>
        <w:t>as well as enhancing</w:t>
      </w:r>
      <w:r w:rsidRPr="00E2208D">
        <w:rPr>
          <w:sz w:val="16"/>
        </w:rPr>
        <w:t xml:space="preserve"> the “product” (improving </w:t>
      </w:r>
      <w:r w:rsidRPr="00DE64F5">
        <w:rPr>
          <w:rStyle w:val="StyleUnderline"/>
          <w:highlight w:val="cyan"/>
        </w:rPr>
        <w:t>compensation and the lived experience of active-duty members</w:t>
      </w:r>
      <w:r w:rsidRPr="00E2208D">
        <w:rPr>
          <w:sz w:val="16"/>
        </w:rPr>
        <w:t xml:space="preserve">), </w:t>
      </w:r>
      <w:r w:rsidRPr="00DE64F5">
        <w:rPr>
          <w:rStyle w:val="StyleUnderline"/>
          <w:highlight w:val="cyan"/>
        </w:rPr>
        <w:t>the U.S. military can</w:t>
      </w:r>
      <w:r w:rsidRPr="00E2208D">
        <w:rPr>
          <w:sz w:val="16"/>
        </w:rPr>
        <w:t xml:space="preserve"> begin to </w:t>
      </w:r>
      <w:r w:rsidRPr="00DE64F5">
        <w:rPr>
          <w:rStyle w:val="StyleUnderline"/>
          <w:highlight w:val="cyan"/>
        </w:rPr>
        <w:t>tackle</w:t>
      </w:r>
      <w:r w:rsidRPr="00E2208D">
        <w:rPr>
          <w:rStyle w:val="StyleUnderline"/>
        </w:rPr>
        <w:t xml:space="preserve"> its </w:t>
      </w:r>
      <w:r w:rsidRPr="00DE64F5">
        <w:rPr>
          <w:rStyle w:val="StyleUnderline"/>
          <w:highlight w:val="cyan"/>
        </w:rPr>
        <w:t xml:space="preserve">recruitment and retention problems. </w:t>
      </w:r>
      <w:r w:rsidRPr="00DE64F5">
        <w:rPr>
          <w:rStyle w:val="Emphasis"/>
          <w:highlight w:val="cyan"/>
        </w:rPr>
        <w:t xml:space="preserve">Articles with inflammatory, eye-catching titles make for easy clickbait, but answering General Berger’s call for bold changes is more </w:t>
      </w:r>
      <w:r w:rsidRPr="00DE64F5">
        <w:rPr>
          <w:rStyle w:val="StyleUnderline"/>
          <w:highlight w:val="cyan"/>
        </w:rPr>
        <w:t>constructive</w:t>
      </w:r>
      <w:r w:rsidRPr="00F4343D">
        <w:rPr>
          <w:rStyle w:val="StyleUnderline"/>
        </w:rPr>
        <w:t xml:space="preserve"> and may guide the military and recruiting force to success</w:t>
      </w:r>
      <w:r w:rsidRPr="00E2208D">
        <w:rPr>
          <w:sz w:val="16"/>
        </w:rPr>
        <w:t xml:space="preserve"> in the next generation.</w:t>
      </w:r>
    </w:p>
    <w:bookmarkEnd w:id="0"/>
    <w:p w14:paraId="3B5EDFE0" w14:textId="77777777" w:rsidR="00371327" w:rsidRPr="00371327" w:rsidRDefault="00371327" w:rsidP="00371327"/>
    <w:sectPr w:rsidR="00371327" w:rsidRPr="003713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BB74A42"/>
    <w:multiLevelType w:val="hybridMultilevel"/>
    <w:tmpl w:val="09BE23C6"/>
    <w:lvl w:ilvl="0" w:tplc="C45EC49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16928C1"/>
    <w:multiLevelType w:val="hybridMultilevel"/>
    <w:tmpl w:val="DE226646"/>
    <w:lvl w:ilvl="0" w:tplc="1486A86C">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9035930">
    <w:abstractNumId w:val="9"/>
  </w:num>
  <w:num w:numId="2" w16cid:durableId="1343314284">
    <w:abstractNumId w:val="7"/>
  </w:num>
  <w:num w:numId="3" w16cid:durableId="2091347073">
    <w:abstractNumId w:val="6"/>
  </w:num>
  <w:num w:numId="4" w16cid:durableId="762602547">
    <w:abstractNumId w:val="5"/>
  </w:num>
  <w:num w:numId="5" w16cid:durableId="122237785">
    <w:abstractNumId w:val="4"/>
  </w:num>
  <w:num w:numId="6" w16cid:durableId="844519420">
    <w:abstractNumId w:val="8"/>
  </w:num>
  <w:num w:numId="7" w16cid:durableId="541406683">
    <w:abstractNumId w:val="3"/>
  </w:num>
  <w:num w:numId="8" w16cid:durableId="375740675">
    <w:abstractNumId w:val="2"/>
  </w:num>
  <w:num w:numId="9" w16cid:durableId="1595673859">
    <w:abstractNumId w:val="1"/>
  </w:num>
  <w:num w:numId="10" w16cid:durableId="1333605323">
    <w:abstractNumId w:val="0"/>
  </w:num>
  <w:num w:numId="11" w16cid:durableId="1367490539">
    <w:abstractNumId w:val="10"/>
  </w:num>
  <w:num w:numId="12" w16cid:durableId="131190382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6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424844472832"/>
    <w:docVar w:name="VerbatimVersion" w:val="5.1"/>
  </w:docVars>
  <w:rsids>
    <w:rsidRoot w:val="005F46A7"/>
    <w:rsid w:val="000139A3"/>
    <w:rsid w:val="000543FD"/>
    <w:rsid w:val="00087A6D"/>
    <w:rsid w:val="000B30F1"/>
    <w:rsid w:val="000B3EC1"/>
    <w:rsid w:val="000E4091"/>
    <w:rsid w:val="00100833"/>
    <w:rsid w:val="00104529"/>
    <w:rsid w:val="00105942"/>
    <w:rsid w:val="00107396"/>
    <w:rsid w:val="00144A4C"/>
    <w:rsid w:val="00176AB0"/>
    <w:rsid w:val="00177B7D"/>
    <w:rsid w:val="0018322D"/>
    <w:rsid w:val="001B5776"/>
    <w:rsid w:val="001D3F0C"/>
    <w:rsid w:val="001E35DF"/>
    <w:rsid w:val="001E527A"/>
    <w:rsid w:val="001F054D"/>
    <w:rsid w:val="001F78CE"/>
    <w:rsid w:val="00251FC7"/>
    <w:rsid w:val="002855A7"/>
    <w:rsid w:val="002A06B7"/>
    <w:rsid w:val="002B146A"/>
    <w:rsid w:val="002B5E17"/>
    <w:rsid w:val="002E55DA"/>
    <w:rsid w:val="00312B5D"/>
    <w:rsid w:val="00315690"/>
    <w:rsid w:val="00316B75"/>
    <w:rsid w:val="00325646"/>
    <w:rsid w:val="003460F2"/>
    <w:rsid w:val="00356F76"/>
    <w:rsid w:val="0036206C"/>
    <w:rsid w:val="00371327"/>
    <w:rsid w:val="00372FF6"/>
    <w:rsid w:val="0038158C"/>
    <w:rsid w:val="00385B2F"/>
    <w:rsid w:val="003902BA"/>
    <w:rsid w:val="003A09E2"/>
    <w:rsid w:val="003A17B1"/>
    <w:rsid w:val="003A43E1"/>
    <w:rsid w:val="003B0F0F"/>
    <w:rsid w:val="00407037"/>
    <w:rsid w:val="004135F4"/>
    <w:rsid w:val="004605D6"/>
    <w:rsid w:val="004612A7"/>
    <w:rsid w:val="004C60E8"/>
    <w:rsid w:val="004D42FF"/>
    <w:rsid w:val="004E3579"/>
    <w:rsid w:val="004E728B"/>
    <w:rsid w:val="004E730E"/>
    <w:rsid w:val="004F39E0"/>
    <w:rsid w:val="00500FA0"/>
    <w:rsid w:val="00522977"/>
    <w:rsid w:val="00531F70"/>
    <w:rsid w:val="00537BD5"/>
    <w:rsid w:val="00546D5E"/>
    <w:rsid w:val="005603B8"/>
    <w:rsid w:val="0057190D"/>
    <w:rsid w:val="00571F46"/>
    <w:rsid w:val="0057268A"/>
    <w:rsid w:val="005D2912"/>
    <w:rsid w:val="005F46A7"/>
    <w:rsid w:val="006065BD"/>
    <w:rsid w:val="00645FA9"/>
    <w:rsid w:val="00647866"/>
    <w:rsid w:val="00665003"/>
    <w:rsid w:val="00671545"/>
    <w:rsid w:val="006721B9"/>
    <w:rsid w:val="006A2AD0"/>
    <w:rsid w:val="006C2375"/>
    <w:rsid w:val="006D4ECC"/>
    <w:rsid w:val="007141DA"/>
    <w:rsid w:val="00722258"/>
    <w:rsid w:val="007243E5"/>
    <w:rsid w:val="00766EA0"/>
    <w:rsid w:val="0078541D"/>
    <w:rsid w:val="00790049"/>
    <w:rsid w:val="007A2226"/>
    <w:rsid w:val="007C32FB"/>
    <w:rsid w:val="007F5B66"/>
    <w:rsid w:val="00823A1C"/>
    <w:rsid w:val="00845B9D"/>
    <w:rsid w:val="00850D95"/>
    <w:rsid w:val="00860984"/>
    <w:rsid w:val="008654FB"/>
    <w:rsid w:val="00891B02"/>
    <w:rsid w:val="00895BC6"/>
    <w:rsid w:val="008B3ECB"/>
    <w:rsid w:val="008B4E85"/>
    <w:rsid w:val="008B6E97"/>
    <w:rsid w:val="008B780D"/>
    <w:rsid w:val="008C1B2E"/>
    <w:rsid w:val="008C5D6B"/>
    <w:rsid w:val="008D707A"/>
    <w:rsid w:val="008F0E5B"/>
    <w:rsid w:val="008F3A75"/>
    <w:rsid w:val="00903E8A"/>
    <w:rsid w:val="0091627E"/>
    <w:rsid w:val="0097032B"/>
    <w:rsid w:val="009861D2"/>
    <w:rsid w:val="009C09BB"/>
    <w:rsid w:val="009D2EAD"/>
    <w:rsid w:val="009D54B2"/>
    <w:rsid w:val="009E1922"/>
    <w:rsid w:val="009F7ED2"/>
    <w:rsid w:val="00A26B46"/>
    <w:rsid w:val="00A45BB5"/>
    <w:rsid w:val="00A4610F"/>
    <w:rsid w:val="00A93661"/>
    <w:rsid w:val="00A95652"/>
    <w:rsid w:val="00AC0AB8"/>
    <w:rsid w:val="00AC2E12"/>
    <w:rsid w:val="00AC4D7A"/>
    <w:rsid w:val="00B1081F"/>
    <w:rsid w:val="00B31F0D"/>
    <w:rsid w:val="00B33C6D"/>
    <w:rsid w:val="00B4508F"/>
    <w:rsid w:val="00B55AD5"/>
    <w:rsid w:val="00B57DDD"/>
    <w:rsid w:val="00B8057C"/>
    <w:rsid w:val="00B97D1D"/>
    <w:rsid w:val="00BA5C87"/>
    <w:rsid w:val="00BB58C7"/>
    <w:rsid w:val="00BC073A"/>
    <w:rsid w:val="00BD6238"/>
    <w:rsid w:val="00BF593B"/>
    <w:rsid w:val="00BF773A"/>
    <w:rsid w:val="00BF7E81"/>
    <w:rsid w:val="00C13773"/>
    <w:rsid w:val="00C162D2"/>
    <w:rsid w:val="00C17CC8"/>
    <w:rsid w:val="00C30DBA"/>
    <w:rsid w:val="00C83417"/>
    <w:rsid w:val="00C9604F"/>
    <w:rsid w:val="00CA19AA"/>
    <w:rsid w:val="00CC5298"/>
    <w:rsid w:val="00CD736E"/>
    <w:rsid w:val="00CD798D"/>
    <w:rsid w:val="00CE161E"/>
    <w:rsid w:val="00CE24CA"/>
    <w:rsid w:val="00CF59A8"/>
    <w:rsid w:val="00D325A9"/>
    <w:rsid w:val="00D3598A"/>
    <w:rsid w:val="00D36A8A"/>
    <w:rsid w:val="00D53062"/>
    <w:rsid w:val="00D61409"/>
    <w:rsid w:val="00D6691E"/>
    <w:rsid w:val="00D71170"/>
    <w:rsid w:val="00DA1C92"/>
    <w:rsid w:val="00DA25D4"/>
    <w:rsid w:val="00DA6538"/>
    <w:rsid w:val="00DE64F5"/>
    <w:rsid w:val="00DF7962"/>
    <w:rsid w:val="00E11B00"/>
    <w:rsid w:val="00E15E75"/>
    <w:rsid w:val="00E40E7B"/>
    <w:rsid w:val="00E5262C"/>
    <w:rsid w:val="00EC7DC4"/>
    <w:rsid w:val="00ED30CF"/>
    <w:rsid w:val="00EF0530"/>
    <w:rsid w:val="00F16E63"/>
    <w:rsid w:val="00F176EF"/>
    <w:rsid w:val="00F45E10"/>
    <w:rsid w:val="00F6364A"/>
    <w:rsid w:val="00F84574"/>
    <w:rsid w:val="00F87C9D"/>
    <w:rsid w:val="00F9113A"/>
    <w:rsid w:val="00FA30F9"/>
    <w:rsid w:val="00FB6A31"/>
    <w:rsid w:val="00FE2546"/>
    <w:rsid w:val="00FE2D49"/>
    <w:rsid w:val="00FE6A52"/>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4509D"/>
  <w15:chartTrackingRefBased/>
  <w15:docId w15:val="{7204DCF5-C606-44AA-8268-CF11D11AF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D53062"/>
    <w:pPr>
      <w:spacing w:after="0" w:line="240" w:lineRule="auto"/>
    </w:pPr>
    <w:rPr>
      <w:rFonts w:ascii="Georgia" w:hAnsi="Georgia"/>
      <w:sz w:val="20"/>
    </w:rPr>
  </w:style>
  <w:style w:type="paragraph" w:styleId="Heading1">
    <w:name w:val="heading 1"/>
    <w:aliases w:val="Pocket"/>
    <w:basedOn w:val="Normal"/>
    <w:next w:val="Normal"/>
    <w:link w:val="Heading1Char"/>
    <w:qFormat/>
    <w:rsid w:val="00D5306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53062"/>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D53062"/>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tags,No Spacing1111,ta"/>
    <w:basedOn w:val="Normal"/>
    <w:next w:val="Normal"/>
    <w:link w:val="Heading4Char"/>
    <w:uiPriority w:val="3"/>
    <w:unhideWhenUsed/>
    <w:qFormat/>
    <w:rsid w:val="00D53062"/>
    <w:pPr>
      <w:keepNext/>
      <w:keepLines/>
      <w:spacing w:before="200"/>
      <w:outlineLvl w:val="3"/>
    </w:pPr>
    <w:rPr>
      <w:rFonts w:eastAsiaTheme="majorEastAsia" w:cstheme="majorBidi"/>
      <w:b/>
      <w:iCs/>
      <w:sz w:val="22"/>
    </w:rPr>
  </w:style>
  <w:style w:type="character" w:default="1" w:styleId="DefaultParagraphFont">
    <w:name w:val="Default Paragraph Font"/>
    <w:uiPriority w:val="1"/>
    <w:semiHidden/>
    <w:unhideWhenUsed/>
    <w:rsid w:val="00D5306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53062"/>
  </w:style>
  <w:style w:type="character" w:customStyle="1" w:styleId="Heading1Char">
    <w:name w:val="Heading 1 Char"/>
    <w:aliases w:val="Pocket Char"/>
    <w:basedOn w:val="DefaultParagraphFont"/>
    <w:link w:val="Heading1"/>
    <w:rsid w:val="00D53062"/>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D53062"/>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D53062"/>
    <w:rPr>
      <w:rFonts w:ascii="Georgia" w:eastAsiaTheme="majorEastAsia" w:hAnsi="Georgia"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
    <w:basedOn w:val="DefaultParagraphFont"/>
    <w:link w:val="Heading4"/>
    <w:uiPriority w:val="3"/>
    <w:rsid w:val="00D53062"/>
    <w:rPr>
      <w:rFonts w:ascii="Georgia" w:eastAsiaTheme="majorEastAsia" w:hAnsi="Georgia" w:cstheme="majorBidi"/>
      <w:b/>
      <w:iCs/>
    </w:rPr>
  </w:style>
  <w:style w:type="character" w:styleId="Emphasis">
    <w:name w:val="Emphasis"/>
    <w:aliases w:val="Bold Underline,Minimized,Highlighted,Evidence,minimized,tag2,Size 10,emphasis in card,CD Card,ED - Tag,Underlined,emphasis,Emphasis!!,small,Qualifications,normal card text,Shrunk,qualifications in card,qualifications,Style1,Debate,Text 8,s,smal"/>
    <w:basedOn w:val="DefaultParagraphFont"/>
    <w:link w:val="Emphasis1"/>
    <w:uiPriority w:val="7"/>
    <w:qFormat/>
    <w:rsid w:val="00D53062"/>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D53062"/>
    <w:rPr>
      <w:b/>
      <w:bCs/>
      <w:sz w:val="22"/>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ci,Citation Char Char Char,Heading 3 Char1 Char Char Char"/>
    <w:basedOn w:val="DefaultParagraphFont"/>
    <w:uiPriority w:val="6"/>
    <w:qFormat/>
    <w:rsid w:val="00D53062"/>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uiPriority w:val="99"/>
    <w:unhideWhenUsed/>
    <w:rsid w:val="00D53062"/>
    <w:rPr>
      <w:color w:val="auto"/>
      <w:u w:val="none"/>
    </w:rPr>
  </w:style>
  <w:style w:type="character" w:styleId="FollowedHyperlink">
    <w:name w:val="FollowedHyperlink"/>
    <w:basedOn w:val="DefaultParagraphFont"/>
    <w:uiPriority w:val="99"/>
    <w:semiHidden/>
    <w:unhideWhenUsed/>
    <w:rsid w:val="00D53062"/>
    <w:rPr>
      <w:color w:val="auto"/>
      <w:u w:val="none"/>
    </w:rPr>
  </w:style>
  <w:style w:type="paragraph" w:customStyle="1" w:styleId="Emphasis1">
    <w:name w:val="Emphasis1"/>
    <w:basedOn w:val="Normal"/>
    <w:link w:val="Emphasis"/>
    <w:autoRedefine/>
    <w:uiPriority w:val="7"/>
    <w:qFormat/>
    <w:rsid w:val="00FB6A31"/>
    <w:pPr>
      <w:pBdr>
        <w:top w:val="single" w:sz="4" w:space="1" w:color="auto"/>
        <w:left w:val="single" w:sz="4" w:space="4" w:color="auto"/>
        <w:bottom w:val="single" w:sz="4" w:space="1" w:color="auto"/>
        <w:right w:val="single" w:sz="4" w:space="4" w:color="auto"/>
      </w:pBdr>
      <w:ind w:left="720"/>
      <w:jc w:val="both"/>
    </w:pPr>
    <w:rPr>
      <w:b/>
      <w:iCs/>
      <w:sz w:val="22"/>
      <w:u w:val="single"/>
    </w:rPr>
  </w:style>
  <w:style w:type="character" w:styleId="UnresolvedMention">
    <w:name w:val="Unresolved Mention"/>
    <w:basedOn w:val="DefaultParagraphFont"/>
    <w:uiPriority w:val="99"/>
    <w:semiHidden/>
    <w:unhideWhenUsed/>
    <w:rsid w:val="00AC2E12"/>
    <w:rPr>
      <w:color w:val="605E5C"/>
      <w:shd w:val="clear" w:color="auto" w:fill="E1DFDD"/>
    </w:rPr>
  </w:style>
  <w:style w:type="paragraph" w:styleId="NormalWeb">
    <w:name w:val="Normal (Web)"/>
    <w:basedOn w:val="Normal"/>
    <w:uiPriority w:val="99"/>
    <w:unhideWhenUsed/>
    <w:rsid w:val="00D3598A"/>
    <w:pPr>
      <w:spacing w:before="100" w:beforeAutospacing="1" w:after="100" w:afterAutospacing="1"/>
    </w:pPr>
    <w:rPr>
      <w:rFonts w:ascii="PMingLiU" w:eastAsia="PMingLiU" w:hAnsi="PMingLiU" w:cs="PMingLiU"/>
      <w:sz w:val="24"/>
      <w:szCs w:val="24"/>
      <w:lang w:eastAsia="zh-TW"/>
    </w:rPr>
  </w:style>
  <w:style w:type="paragraph" w:styleId="ListParagraph">
    <w:name w:val="List Paragraph"/>
    <w:basedOn w:val="Normal"/>
    <w:uiPriority w:val="34"/>
    <w:unhideWhenUsed/>
    <w:qFormat/>
    <w:rsid w:val="007141D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6543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ps-dc.org/wp-content/uploads/2020/06/No-Warming-No-War_06-Green-Jobs-and-Just-Transition.pdf" TargetMode="External"/><Relationship Id="rId13" Type="http://schemas.openxmlformats.org/officeDocument/2006/relationships/hyperlink" Target="http://www.rand.org/dam/rand/pubs/reports/2006/R4143.pdf" TargetMode="External"/><Relationship Id="rId18" Type="http://schemas.openxmlformats.org/officeDocument/2006/relationships/hyperlink" Target="https://books.google.com/books?id=kV1-vcXCyYgC&amp;pg=PA26&amp;dq=army+AFQT+high+school+diploma&amp;hl=en&amp;sa=X&amp;ved=0ahUKEwjouIq6jf3LAhXJOCYKHW2QCAoQ6AEINDAA" TargetMode="External"/><Relationship Id="rId26" Type="http://schemas.openxmlformats.org/officeDocument/2006/relationships/hyperlink" Target="https://providencemag.com/2015/12/shield-sword-the-case-for-military-deterrence/" TargetMode="External"/><Relationship Id="rId3" Type="http://schemas.openxmlformats.org/officeDocument/2006/relationships/styles" Target="styles.xml"/><Relationship Id="rId21" Type="http://schemas.openxmlformats.org/officeDocument/2006/relationships/hyperlink" Target="http://www.prgs.edu/content/dam/rand/pubs/reports/2006/R3901.pdf" TargetMode="External"/><Relationship Id="rId7" Type="http://schemas.openxmlformats.org/officeDocument/2006/relationships/hyperlink" Target="https://apnews.com/article/army-air-force-recruiting-shortfall-immigrants-citizenship-2cd690352210606945010d1800c5bdbe" TargetMode="External"/><Relationship Id="rId12" Type="http://schemas.openxmlformats.org/officeDocument/2006/relationships/hyperlink" Target="http://www.rand.org/content/dam/rand/pubs/monographs/MG265/images/webS0838.pdf" TargetMode="External"/><Relationship Id="rId17" Type="http://schemas.openxmlformats.org/officeDocument/2006/relationships/hyperlink" Target="https://www.heritage.org/defense/commentary/army-falling-dangerously-short-recruitment-heres-what-we-can-do-about-it" TargetMode="External"/><Relationship Id="rId25" Type="http://schemas.openxmlformats.org/officeDocument/2006/relationships/hyperlink" Target="https://s3.amazonaws.com/ims-2016/PDF/2016_Index_of_US_Military_Strength_ESSAYS_INBODEN.pdf" TargetMode="External"/><Relationship Id="rId2" Type="http://schemas.openxmlformats.org/officeDocument/2006/relationships/numbering" Target="numbering.xml"/><Relationship Id="rId16" Type="http://schemas.openxmlformats.org/officeDocument/2006/relationships/hyperlink" Target="https://www.cna.org/pop-rep/2014/appendixd/d_09.html" TargetMode="External"/><Relationship Id="rId20" Type="http://schemas.openxmlformats.org/officeDocument/2006/relationships/hyperlink" Target="http://www.rand.org/dam/rand/pubs/reports/2006/R4143.pdf"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www.washingtonexaminer.com/restoring-america/patriotism-unity/military-recruitment-crisis-appealing-to-legal-immigrants" TargetMode="External"/><Relationship Id="rId11" Type="http://schemas.openxmlformats.org/officeDocument/2006/relationships/hyperlink" Target="https://books.google.com/books?id=kV1-vcXCyYgC&amp;pg=PA26&amp;dq=army+AFQT+high+school+diploma&amp;hl=en&amp;sa=X&amp;ved=0ahUKEwjouIq6jf3LAhXJOCYKHW2QCAoQ6AEINDAA" TargetMode="External"/><Relationship Id="rId24" Type="http://schemas.openxmlformats.org/officeDocument/2006/relationships/hyperlink" Target="https://www.cnbc.com/2022/10/26/us-army-struggles-to-find-recruits-its-needs-to-win-fight-of-future.html" TargetMode="External"/><Relationship Id="rId5" Type="http://schemas.openxmlformats.org/officeDocument/2006/relationships/webSettings" Target="webSettings.xml"/><Relationship Id="rId15" Type="http://schemas.openxmlformats.org/officeDocument/2006/relationships/hyperlink" Target="http://afs.sagepub.com/content/12/2/193.abstract" TargetMode="External"/><Relationship Id="rId23" Type="http://schemas.openxmlformats.org/officeDocument/2006/relationships/hyperlink" Target="https://www.cna.org/pop-rep/2014/appendixd/d_09.html" TargetMode="External"/><Relationship Id="rId28" Type="http://schemas.openxmlformats.org/officeDocument/2006/relationships/hyperlink" Target="https://time.com/6260526/army-recruitment-problem-us/" TargetMode="External"/><Relationship Id="rId10" Type="http://schemas.openxmlformats.org/officeDocument/2006/relationships/hyperlink" Target="https://militarypay.defense.gov/Portals/3/Documents/Reports/SR05_Chapter_2.pdf" TargetMode="External"/><Relationship Id="rId19" Type="http://schemas.openxmlformats.org/officeDocument/2006/relationships/hyperlink" Target="http://www.rand.org/content/dam/rand/pubs/monographs/MG265/images/webS0838.pdf" TargetMode="External"/><Relationship Id="rId4" Type="http://schemas.openxmlformats.org/officeDocument/2006/relationships/settings" Target="settings.xml"/><Relationship Id="rId9" Type="http://schemas.openxmlformats.org/officeDocument/2006/relationships/hyperlink" Target="https://militarypay.defense.gov/Portals/3/Documents/Reports/SR05_Chapter_2.pdf" TargetMode="External"/><Relationship Id="rId14" Type="http://schemas.openxmlformats.org/officeDocument/2006/relationships/hyperlink" Target="http://www.prgs.edu/content/dam/rand/pubs/reports/2006/R3901.pdf" TargetMode="External"/><Relationship Id="rId22" Type="http://schemas.openxmlformats.org/officeDocument/2006/relationships/hyperlink" Target="http://afs.sagepub.com/content/12/2/193.abstract" TargetMode="External"/><Relationship Id="rId27" Type="http://schemas.openxmlformats.org/officeDocument/2006/relationships/hyperlink" Target="https://www.defense.gov/News/News-Stories/Article/Article/3344920/milley-says-war-with-china-russia-not-inevitable/" TargetMode="Externa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_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29016</Words>
  <Characters>165393</Characters>
  <Application>Microsoft Office Word</Application>
  <DocSecurity>0</DocSecurity>
  <Lines>1378</Lines>
  <Paragraphs>388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Katz, William</dc:creator>
  <cp:keywords>5.1.1</cp:keywords>
  <dc:description/>
  <cp:lastModifiedBy>Tim_Alderete</cp:lastModifiedBy>
  <cp:revision>3</cp:revision>
  <dcterms:created xsi:type="dcterms:W3CDTF">2023-07-10T23:10:00Z</dcterms:created>
  <dcterms:modified xsi:type="dcterms:W3CDTF">2023-07-13T16:45:00Z</dcterms:modified>
</cp:coreProperties>
</file>