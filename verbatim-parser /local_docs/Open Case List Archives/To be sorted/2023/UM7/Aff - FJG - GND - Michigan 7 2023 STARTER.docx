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486BA" w14:textId="384F0724" w:rsidR="005A4CD8" w:rsidRDefault="00E2341E" w:rsidP="00E2341E">
      <w:pPr>
        <w:pStyle w:val="Heading1"/>
      </w:pPr>
      <w:r>
        <w:t xml:space="preserve">GND FJG </w:t>
      </w:r>
    </w:p>
    <w:p w14:paraId="015675E2" w14:textId="77777777" w:rsidR="00E2341E" w:rsidRDefault="00E2341E" w:rsidP="00E2341E"/>
    <w:p w14:paraId="0FC295DB" w14:textId="77777777" w:rsidR="00E2341E" w:rsidRDefault="00E2341E" w:rsidP="00E2341E"/>
    <w:p w14:paraId="7292D11B" w14:textId="77777777" w:rsidR="00E2341E" w:rsidRDefault="00E2341E" w:rsidP="00E2341E"/>
    <w:p w14:paraId="400A004E" w14:textId="77777777" w:rsidR="00E2341E" w:rsidRDefault="00E2341E" w:rsidP="00E2341E"/>
    <w:p w14:paraId="3EB03069" w14:textId="77777777" w:rsidR="00E2341E" w:rsidRDefault="00E2341E" w:rsidP="00E2341E"/>
    <w:p w14:paraId="4FCE76D4" w14:textId="11A6FB74" w:rsidR="00E2341E" w:rsidRDefault="00E2341E" w:rsidP="00E2341E">
      <w:pPr>
        <w:pStyle w:val="Heading2"/>
      </w:pPr>
      <w:r>
        <w:t xml:space="preserve">1AC Components </w:t>
      </w:r>
    </w:p>
    <w:p w14:paraId="4808333E" w14:textId="77777777" w:rsidR="00E2341E" w:rsidRDefault="00E2341E" w:rsidP="00E2341E"/>
    <w:p w14:paraId="10C372DE" w14:textId="77777777" w:rsidR="00E2341E" w:rsidRDefault="00E2341E" w:rsidP="00E2341E">
      <w:pPr>
        <w:pStyle w:val="Heading3"/>
      </w:pPr>
      <w:r w:rsidRPr="002B65FA">
        <w:t xml:space="preserve">GND 1AC 1.0 </w:t>
      </w:r>
    </w:p>
    <w:p w14:paraId="7FCC8447" w14:textId="77777777" w:rsidR="00624481" w:rsidRDefault="00624481" w:rsidP="00624481"/>
    <w:p w14:paraId="476FF309" w14:textId="77777777" w:rsidR="00624481" w:rsidRDefault="00624481" w:rsidP="00624481"/>
    <w:p w14:paraId="136C091E" w14:textId="00067E95" w:rsidR="00624481" w:rsidRPr="00624481" w:rsidRDefault="00624481" w:rsidP="00624481">
      <w:pPr>
        <w:pStyle w:val="Heading4"/>
      </w:pPr>
      <w:r>
        <w:t xml:space="preserve">The United States federal government should implement a Green New Deal jobs guarantee financed by a wealth tax </w:t>
      </w:r>
    </w:p>
    <w:p w14:paraId="351A6725" w14:textId="77777777" w:rsidR="00E2341E" w:rsidRPr="002B65FA" w:rsidRDefault="00E2341E" w:rsidP="00E2341E"/>
    <w:p w14:paraId="50F3CEA2" w14:textId="77777777" w:rsidR="00E2341E" w:rsidRPr="002B65FA" w:rsidRDefault="00E2341E" w:rsidP="00E2341E">
      <w:pPr>
        <w:pStyle w:val="Heading4"/>
      </w:pPr>
      <w:r w:rsidRPr="002B65FA">
        <w:t xml:space="preserve">Contention 1: Separate and Unequal </w:t>
      </w:r>
    </w:p>
    <w:p w14:paraId="344AEEAD" w14:textId="675DBEDB" w:rsidR="00E2341E" w:rsidRPr="002B65FA" w:rsidRDefault="00E2341E" w:rsidP="00E2341E">
      <w:pPr>
        <w:pStyle w:val="Heading4"/>
      </w:pPr>
      <w:r w:rsidRPr="002B65FA">
        <w:t>1. Best data shows covid has dramatically accelerated inequality. Big government action like a federal jobs guarantee is the only way to reverse it</w:t>
      </w:r>
    </w:p>
    <w:p w14:paraId="39B323D0" w14:textId="73F72D3D" w:rsidR="00E2341E" w:rsidRPr="002B65FA" w:rsidRDefault="00E2341E" w:rsidP="00E2341E">
      <w:pPr>
        <w:rPr>
          <w:rStyle w:val="Style13ptBold"/>
        </w:rPr>
      </w:pPr>
      <w:r w:rsidRPr="002B65FA">
        <w:rPr>
          <w:rStyle w:val="Style13ptBold"/>
        </w:rPr>
        <w:t xml:space="preserve">Adamczyk </w:t>
      </w:r>
      <w:r w:rsidR="00A15293">
        <w:rPr>
          <w:rStyle w:val="Style13ptBold"/>
        </w:rPr>
        <w:t>20</w:t>
      </w:r>
    </w:p>
    <w:p w14:paraId="2871A88C" w14:textId="77777777" w:rsidR="00E2341E" w:rsidRPr="002B65FA" w:rsidRDefault="00E2341E" w:rsidP="00E2341E">
      <w:pPr>
        <w:rPr>
          <w:sz w:val="16"/>
        </w:rPr>
      </w:pPr>
      <w:r w:rsidRPr="002B65FA">
        <w:rPr>
          <w:sz w:val="16"/>
        </w:rPr>
        <w:t>(Alicia, money reporter at CNBC Make It. She formerly covered personal finance at Money Magazine and Lifehacker. Adamczyk has a bachelor’s degree from the University of Michigan and currently lives in Brooklyn, N.Y. https://www.cnbc.com/2020/10/23/coronavirus-is-exacerbating-economic-inequality-in-the-us.html)</w:t>
      </w:r>
    </w:p>
    <w:p w14:paraId="4B1D3A6B" w14:textId="3E64A7EB" w:rsidR="00D83203" w:rsidRDefault="00E2341E" w:rsidP="006C2E3C">
      <w:pPr>
        <w:rPr>
          <w:sz w:val="16"/>
        </w:rPr>
      </w:pPr>
      <w:r w:rsidRPr="002B65FA">
        <w:rPr>
          <w:rStyle w:val="StyleUnderline"/>
        </w:rPr>
        <w:t xml:space="preserve">Experts, who have been trying to </w:t>
      </w:r>
      <w:r w:rsidRPr="002B65FA">
        <w:rPr>
          <w:rStyle w:val="Emphasis"/>
        </w:rPr>
        <w:t>sound the alarm on the growing economic inequality</w:t>
      </w:r>
      <w:r w:rsidRPr="002B65FA">
        <w:rPr>
          <w:rStyle w:val="StyleUnderline"/>
        </w:rPr>
        <w:t xml:space="preserve"> in the United States for the past few decades, are seeing their worst fears realized during the Covid-19 pandemic</w:t>
      </w:r>
      <w:r w:rsidRPr="002B65FA">
        <w:rPr>
          <w:sz w:val="16"/>
        </w:rPr>
        <w:t xml:space="preserve">. </w:t>
      </w:r>
      <w:r w:rsidRPr="002B65FA">
        <w:rPr>
          <w:rStyle w:val="StyleUnderline"/>
        </w:rPr>
        <w:t xml:space="preserve">Since mid-March, tens of millions </w:t>
      </w:r>
      <w:r w:rsidRPr="002B65FA">
        <w:rPr>
          <w:sz w:val="16"/>
        </w:rPr>
        <w:t xml:space="preserve">of Americans across the country </w:t>
      </w:r>
      <w:r w:rsidRPr="002B65FA">
        <w:rPr>
          <w:rStyle w:val="Emphasis"/>
        </w:rPr>
        <w:t>have lost their jobs</w:t>
      </w:r>
      <w:r w:rsidRPr="002B65FA">
        <w:rPr>
          <w:sz w:val="16"/>
        </w:rPr>
        <w:t xml:space="preserve"> as a result of the economic fallout from the pandemic. No group has been spared: men and women, young and old, Black and White. </w:t>
      </w:r>
      <w:r w:rsidRPr="002B65FA">
        <w:rPr>
          <w:rStyle w:val="StyleUnderline"/>
        </w:rPr>
        <w:t xml:space="preserve">But as the economy starts to recover, some groups are faring </w:t>
      </w:r>
      <w:r w:rsidRPr="002B65FA">
        <w:rPr>
          <w:rStyle w:val="Emphasis"/>
        </w:rPr>
        <w:t>significantly worse than others</w:t>
      </w:r>
      <w:r w:rsidRPr="002B65FA">
        <w:rPr>
          <w:sz w:val="16"/>
        </w:rPr>
        <w:t xml:space="preserve">, </w:t>
      </w:r>
      <w:r w:rsidRPr="002B65FA">
        <w:rPr>
          <w:rStyle w:val="StyleUnderline"/>
        </w:rPr>
        <w:t>including Blacks, Hispanics, millennials, mothers and low-wage workers in the service industry. They are not returning to work at the same rate as White professional workers. The same groups</w:t>
      </w:r>
      <w:r w:rsidRPr="002B65FA">
        <w:rPr>
          <w:sz w:val="16"/>
        </w:rPr>
        <w:t xml:space="preserve">, ironically, </w:t>
      </w:r>
      <w:r w:rsidRPr="002B65FA">
        <w:rPr>
          <w:rStyle w:val="StyleUnderline"/>
        </w:rPr>
        <w:t>are also overrepresented in frontline industries that were deemed essential during the peak of the crisis</w:t>
      </w:r>
      <w:r w:rsidRPr="002B65FA">
        <w:rPr>
          <w:sz w:val="16"/>
        </w:rPr>
        <w:t xml:space="preserve">, including health care, child care, cleaning services and grocery stores. In North Carolina, these frontline workers are 65% women and around 30% Black, according to the North Carolina Budget and Tax Center, disproportionate to the percentage of the total workforce those two groups account for. Economic recessions never impact every group the same. But </w:t>
      </w:r>
      <w:r w:rsidRPr="002B65FA">
        <w:rPr>
          <w:rStyle w:val="StyleUnderline"/>
        </w:rPr>
        <w:t xml:space="preserve">the degree to which Black and White workers are seeing their fortunes diverge post-Covid is one of the reasons many economists have deemed the ongoing recovery “K-shaped.” </w:t>
      </w:r>
      <w:r w:rsidRPr="002B65FA">
        <w:rPr>
          <w:sz w:val="16"/>
        </w:rPr>
        <w:t xml:space="preserve">While White Americans have recovered more than half of the jobs they lost between February and April, Black Americans have recovered only around one-third. </w:t>
      </w:r>
      <w:r w:rsidRPr="002B65FA">
        <w:rPr>
          <w:rStyle w:val="StyleUnderline"/>
        </w:rPr>
        <w:t xml:space="preserve">As recovery drags on, the coronavirus recession has turned into the </w:t>
      </w:r>
      <w:r w:rsidRPr="002B65FA">
        <w:rPr>
          <w:rStyle w:val="Emphasis"/>
        </w:rPr>
        <w:t>most unequal in modern U.S. history</w:t>
      </w:r>
      <w:r w:rsidRPr="002B65FA">
        <w:rPr>
          <w:rStyle w:val="StyleUnderline"/>
        </w:rPr>
        <w:t xml:space="preserve">. </w:t>
      </w:r>
      <w:r w:rsidRPr="002B65FA">
        <w:rPr>
          <w:sz w:val="16"/>
        </w:rPr>
        <w:t>“</w:t>
      </w:r>
      <w:r w:rsidRPr="002B65FA">
        <w:rPr>
          <w:rStyle w:val="StyleUnderline"/>
        </w:rPr>
        <w:t>The recession is almost over for white collar jobs with good benefits,” says</w:t>
      </w:r>
      <w:r w:rsidRPr="002B65FA">
        <w:rPr>
          <w:sz w:val="16"/>
        </w:rPr>
        <w:t xml:space="preserve"> Patrick </w:t>
      </w:r>
      <w:r w:rsidRPr="002B65FA">
        <w:rPr>
          <w:rStyle w:val="StyleUnderline"/>
        </w:rPr>
        <w:t>McHugh,</w:t>
      </w:r>
      <w:r w:rsidRPr="002B65FA">
        <w:rPr>
          <w:sz w:val="16"/>
        </w:rPr>
        <w:t xml:space="preserve"> research manager at the nonpartisan North Carolina Budget and Tax Center. “But we’re still a long way away from recovering for people in the middle, and particularly low wage jobs.” Even before the Covid-19 crisis, many North Carolinians, like many Americans generally, still hadn’t fully recovered from the Great Recession. While the number of white collar jobs in the financial and tech sectors have grown in the state over the past decade, </w:t>
      </w:r>
      <w:r w:rsidRPr="002B65FA">
        <w:rPr>
          <w:rStyle w:val="StyleUnderline"/>
        </w:rPr>
        <w:t>job growth in mid-income industries like manufacturing has been stagnant</w:t>
      </w:r>
      <w:r w:rsidRPr="002B65FA">
        <w:rPr>
          <w:sz w:val="16"/>
        </w:rPr>
        <w:t xml:space="preserve">. “A lot of the other job growth was in extremely low paying positions that don’t have real opportunities for career advancement and would come with entirely meager benefits, if any,” says McHugh. </w:t>
      </w:r>
      <w:r w:rsidRPr="002B65FA">
        <w:rPr>
          <w:rStyle w:val="StyleUnderline"/>
        </w:rPr>
        <w:t>With those middle-income jobs disappearing, many individuals, especially Black workers, settled for lower paying work and have not been able to build up the assets they would need to cushion another financial blow:</w:t>
      </w:r>
      <w:r w:rsidRPr="002B65FA">
        <w:rPr>
          <w:sz w:val="16"/>
        </w:rPr>
        <w:t xml:space="preserve"> Before coronavirus, 42% of North Carolina households would have been unable to cover all of their expenses for three months without assistance, including 33% of White households and 63% of Black households. </w:t>
      </w:r>
      <w:r w:rsidRPr="002B65FA">
        <w:rPr>
          <w:rStyle w:val="Emphasis"/>
        </w:rPr>
        <w:t>Covid-19 has decimated those low-wage industries</w:t>
      </w:r>
      <w:r w:rsidRPr="002B65FA">
        <w:rPr>
          <w:sz w:val="16"/>
        </w:rPr>
        <w:t xml:space="preserve">. </w:t>
      </w:r>
      <w:r w:rsidRPr="002B65FA">
        <w:rPr>
          <w:rStyle w:val="StyleUnderline"/>
        </w:rPr>
        <w:t xml:space="preserve">Temporary furloughs in these fields are turning into permanent job loss. </w:t>
      </w:r>
      <w:r w:rsidRPr="002B65FA">
        <w:rPr>
          <w:rStyle w:val="Emphasis"/>
        </w:rPr>
        <w:t>Long-term unemployment is on the rise.</w:t>
      </w:r>
      <w:r w:rsidRPr="002B65FA">
        <w:rPr>
          <w:rStyle w:val="StyleUnderline"/>
        </w:rPr>
        <w:t xml:space="preserve"> </w:t>
      </w:r>
      <w:r w:rsidRPr="002B65FA">
        <w:rPr>
          <w:sz w:val="16"/>
        </w:rPr>
        <w:t xml:space="preserve">“We have to get a handle on income disparity,” says Ken Schorr, executive director of the Charlotte Center for Legal Advocacy, based in Charlotte, NC. “This will not be a society that anybody wants to live in if we don’t get a handle on providing a better deal for working people in the bottom half of the income spectrum.” Systemic racism means people of color face the worst outcomes </w:t>
      </w:r>
      <w:r w:rsidRPr="002B65FA">
        <w:rPr>
          <w:rStyle w:val="StyleUnderline"/>
        </w:rPr>
        <w:t>Centuries of systemic racism have made the financial outcomes disproportionately worse for Black and Hispanic Americans</w:t>
      </w:r>
      <w:r w:rsidRPr="002B65FA">
        <w:rPr>
          <w:sz w:val="16"/>
        </w:rPr>
        <w:t>, the Federal Reserve Bank of Minneapolis reported earlier this month. Black Americans, especially, have been kept from higher-paying white collar jobs, and are over-represented in the service and hospitality sectors, which have borne the brunt of the coronavirus layoffs. That is further bifurcating the U.S. economy. Across the country, just 20% of Black workers are able to work from home, compared to 30% of White workers and 37% of Asian workers, according to the Economic Policy Institute. While white collar professionals work remotely, service industry workers must go to work and risk being exposed to Covid-19 or go without income at all. “</w:t>
      </w:r>
      <w:r w:rsidRPr="002B65FA">
        <w:rPr>
          <w:rStyle w:val="StyleUnderline"/>
        </w:rPr>
        <w:t xml:space="preserve">Racism forms the foundation of inequality in our society, and it threatens our economy and limits economic opportunity for people of color,” </w:t>
      </w:r>
      <w:r w:rsidRPr="002B65FA">
        <w:rPr>
          <w:rStyle w:val="Emphasis"/>
        </w:rPr>
        <w:t>the Fed wrote.</w:t>
      </w:r>
      <w:r w:rsidRPr="002B65FA">
        <w:rPr>
          <w:sz w:val="16"/>
        </w:rPr>
        <w:t xml:space="preserve"> And </w:t>
      </w:r>
      <w:r w:rsidRPr="002B65FA">
        <w:rPr>
          <w:rStyle w:val="StyleUnderline"/>
        </w:rPr>
        <w:t xml:space="preserve">not only are Black workers more likely to lose their jobs, they are also more likely to have their </w:t>
      </w:r>
      <w:r w:rsidRPr="002B65FA">
        <w:rPr>
          <w:rStyle w:val="Emphasis"/>
        </w:rPr>
        <w:t>unemployment insurance claims denied</w:t>
      </w:r>
      <w:r w:rsidRPr="002B65FA">
        <w:rPr>
          <w:sz w:val="16"/>
        </w:rPr>
        <w:t xml:space="preserve"> by their employers </w:t>
      </w:r>
      <w:r w:rsidRPr="002B65FA">
        <w:rPr>
          <w:rStyle w:val="StyleUnderline"/>
        </w:rPr>
        <w:t>and more likely to receive less aid when they do get approved</w:t>
      </w:r>
      <w:r w:rsidRPr="002B65FA">
        <w:rPr>
          <w:sz w:val="16"/>
        </w:rPr>
        <w:t xml:space="preserve">, according to research from </w:t>
      </w:r>
      <w:proofErr w:type="spellStart"/>
      <w:r w:rsidRPr="002B65FA">
        <w:rPr>
          <w:sz w:val="16"/>
        </w:rPr>
        <w:t>Nyanya</w:t>
      </w:r>
      <w:proofErr w:type="spellEnd"/>
      <w:r w:rsidRPr="002B65FA">
        <w:rPr>
          <w:sz w:val="16"/>
        </w:rPr>
        <w:t xml:space="preserve"> Browne and William Spriggs of Howard University. </w:t>
      </w:r>
      <w:r w:rsidRPr="002B65FA">
        <w:rPr>
          <w:rStyle w:val="StyleUnderline"/>
        </w:rPr>
        <w:t>That’s no accident. It’s “the legacy of white supremacy</w:t>
      </w:r>
      <w:r w:rsidRPr="002B65FA">
        <w:rPr>
          <w:sz w:val="16"/>
        </w:rPr>
        <w:t xml:space="preserve">” in North Carolina, says McHugh. </w:t>
      </w:r>
      <w:r w:rsidRPr="002B65FA">
        <w:rPr>
          <w:rStyle w:val="StyleUnderline"/>
        </w:rPr>
        <w:t xml:space="preserve">States with higher populations of Black residents, especially in the South, have slashed unemployment insurance budgets and intentionally designed the systems so that they are more difficult to access, he says. </w:t>
      </w:r>
      <w:r w:rsidRPr="002B65FA">
        <w:rPr>
          <w:sz w:val="16"/>
        </w:rPr>
        <w:t>Even more stark are the health disparities. Black Americans are disproportionately dying of Covid-19. In fact, APM Research Lab estimates that the virus is responsible for the death of 1 in 920 Black Americans, compared to 1 in 1,840 White Americans. The age-adjusted Covid-19 mortality rate is 3.2 times as high for Black Americans as it is for Whites. “</w:t>
      </w:r>
      <w:r w:rsidRPr="002B65FA">
        <w:rPr>
          <w:rStyle w:val="StyleUnderline"/>
        </w:rPr>
        <w:t xml:space="preserve">Inequality has been building for decades, and the </w:t>
      </w:r>
      <w:r w:rsidRPr="002B65FA">
        <w:rPr>
          <w:rStyle w:val="Emphasis"/>
        </w:rPr>
        <w:t>pandemic ripped it open</w:t>
      </w:r>
      <w:r w:rsidRPr="002B65FA">
        <w:rPr>
          <w:rStyle w:val="StyleUnderline"/>
        </w:rPr>
        <w:t>,” says Schorr</w:t>
      </w:r>
      <w:r w:rsidRPr="002B65FA">
        <w:rPr>
          <w:sz w:val="16"/>
        </w:rPr>
        <w:t xml:space="preserve">. How to move forward Another Covid-19 recovery package from the federal government is necessary to help the 23 million Americans still without work and keep inequality from growing even worse. The CARES Act, passed in March, included $2 trillion in enhanced unemployment, stimulus checks for individuals, food assistance and much more. Aid was disbursed quickly and was well-targeted to those who needed it, say the experts interviewed for this article. Fewer people fell into poverty than would have been expected, according to recent research from Columbia University. But now many of the most helpful provisions have expired. Yet the crisis is ongoing, and though some jobs have come back, the recovery has flat lined. Meanwhile, Congress has been negotiating another deal for months but has so far been unable to agree on what to include in the next aid package. Without more relief, everyone loses, says Eliza Forsythe, a labor economist and assistant professor at the University of Illinois at Urbana-Champaign. “Some economists believe if we had been more proactive, we could have gotten back to recovery faster,” says Forsythe. “The CARES Act was really successful in terms of mitigating the effects. But we’re not giving [workers] more support. That prolongs the recovery.” Enhanced unemployment benefits, a sticking point of the negotiations between Democrats and Republicans in Congress, are important. They helped prop up the economy in the early months of the crisis, says Forsythe, ensuring families could pay all of their bills. Without them, households are falling behind. Now is the time to think big Just as important as the benefits themselves is the continuity of providing them, says Megan Curran, a researcher at the Columbia Center on Poverty and Social Policy. Households need the short- and long-term assurance that they will have income. “We know that when families are experiencing huge fluctuations in income, it can have a [domino] effect. It can lead to them losing their homes, or to debt that can end up costing them way more than the original bill,” says Curran. “Without action even more folks are going to be losing out.” Federal assistance for state and local governments is also crucial, says North Carolina Budget and Tax Center’s McHugh. With tax revenues down across the country, this would allow local governments to offer more aid to their citizens. </w:t>
      </w:r>
      <w:r w:rsidRPr="002B65FA">
        <w:rPr>
          <w:rStyle w:val="StyleUnderline"/>
        </w:rPr>
        <w:t xml:space="preserve">Now is the time to </w:t>
      </w:r>
      <w:r w:rsidRPr="002B65FA">
        <w:rPr>
          <w:rStyle w:val="Emphasis"/>
        </w:rPr>
        <w:t>think big</w:t>
      </w:r>
      <w:r w:rsidRPr="002B65FA">
        <w:rPr>
          <w:sz w:val="16"/>
        </w:rPr>
        <w:t xml:space="preserve">, </w:t>
      </w:r>
      <w:r w:rsidRPr="002B65FA">
        <w:rPr>
          <w:rStyle w:val="StyleUnderline"/>
        </w:rPr>
        <w:t>says</w:t>
      </w:r>
      <w:r w:rsidRPr="002B65FA">
        <w:rPr>
          <w:sz w:val="16"/>
        </w:rPr>
        <w:t xml:space="preserve"> William </w:t>
      </w:r>
      <w:r w:rsidRPr="002B65FA">
        <w:rPr>
          <w:rStyle w:val="StyleUnderline"/>
        </w:rPr>
        <w:t>Darity, a professor of public policy at Duke</w:t>
      </w:r>
      <w:r w:rsidRPr="002B65FA">
        <w:rPr>
          <w:sz w:val="16"/>
        </w:rPr>
        <w:t xml:space="preserve"> University. </w:t>
      </w:r>
      <w:r w:rsidRPr="002B65FA">
        <w:rPr>
          <w:rStyle w:val="StyleUnderline"/>
        </w:rPr>
        <w:t xml:space="preserve">The virus has demonstrated the need for an expanded national health-care program and </w:t>
      </w:r>
      <w:r w:rsidRPr="002B65FA">
        <w:rPr>
          <w:rStyle w:val="Emphasis"/>
        </w:rPr>
        <w:t>a federal jobs guarantee.</w:t>
      </w:r>
      <w:r w:rsidRPr="002B65FA">
        <w:rPr>
          <w:rStyle w:val="StyleUnderline"/>
        </w:rPr>
        <w:t xml:space="preserve"> The latter would essentially be a national payroll to ensure people could have income whenever there was a need, not on the “sporadic basis</w:t>
      </w:r>
      <w:r w:rsidRPr="002B65FA">
        <w:rPr>
          <w:sz w:val="16"/>
        </w:rPr>
        <w:t xml:space="preserve">” </w:t>
      </w:r>
      <w:r w:rsidRPr="002B65FA">
        <w:rPr>
          <w:rStyle w:val="StyleUnderline"/>
        </w:rPr>
        <w:t>Congress is providing now</w:t>
      </w:r>
      <w:r w:rsidRPr="002B65FA">
        <w:rPr>
          <w:sz w:val="16"/>
        </w:rPr>
        <w:t xml:space="preserve">, says Darity. Nationalized health care would mean that if people lost their jobs, they wouldn’t automatically lose their health insurance. </w:t>
      </w:r>
      <w:r w:rsidRPr="002B65FA">
        <w:rPr>
          <w:rStyle w:val="StyleUnderline"/>
        </w:rPr>
        <w:t xml:space="preserve">Without more relief, inequality in the U.S. will continue to grow. That hurts individuals and families, and the </w:t>
      </w:r>
      <w:r w:rsidRPr="002B65FA">
        <w:rPr>
          <w:rStyle w:val="Emphasis"/>
        </w:rPr>
        <w:t>economy as a whole.</w:t>
      </w:r>
      <w:r w:rsidRPr="002B65FA">
        <w:rPr>
          <w:rStyle w:val="StyleUnderline"/>
        </w:rPr>
        <w:t xml:space="preserve"> </w:t>
      </w:r>
      <w:r w:rsidRPr="002B65FA">
        <w:rPr>
          <w:sz w:val="16"/>
        </w:rPr>
        <w:t xml:space="preserve">“The data is clear that the need is high,” says Curran. “As a poverty researcher, we’re trying to sound the alarm here. We know action that was taken earlier this year worked, but we know that it wasn’t enough and we know that families need more. Congress can do something, but they need to take action.” </w:t>
      </w:r>
    </w:p>
    <w:p w14:paraId="11C01E40" w14:textId="1B21116E" w:rsidR="00D83203" w:rsidRDefault="00246440" w:rsidP="006C2E3C">
      <w:pPr>
        <w:pStyle w:val="Heading4"/>
      </w:pPr>
      <w:r>
        <w:t xml:space="preserve">2. Inequality has reached an all time high </w:t>
      </w:r>
      <w:r w:rsidR="00AA4087">
        <w:t>-neg defense is a snapshot that ignores</w:t>
      </w:r>
      <w:r w:rsidR="00B23F66">
        <w:t xml:space="preserve"> </w:t>
      </w:r>
      <w:r w:rsidR="00AA4087">
        <w:t xml:space="preserve">the trend </w:t>
      </w:r>
    </w:p>
    <w:p w14:paraId="6C604DB1" w14:textId="7298D2FA" w:rsidR="00246440" w:rsidRPr="006C2E3C" w:rsidRDefault="00246440" w:rsidP="00E2341E">
      <w:pPr>
        <w:rPr>
          <w:rStyle w:val="Style13ptBold"/>
          <w:lang w:val="de-DE"/>
        </w:rPr>
      </w:pPr>
      <w:r w:rsidRPr="006C2E3C">
        <w:rPr>
          <w:rStyle w:val="Style13ptBold"/>
          <w:lang w:val="de-DE"/>
        </w:rPr>
        <w:t>Baum</w:t>
      </w:r>
      <w:r w:rsidR="006C2E3C" w:rsidRPr="006C2E3C">
        <w:rPr>
          <w:rStyle w:val="Style13ptBold"/>
          <w:lang w:val="de-DE"/>
        </w:rPr>
        <w:t>, PhD,</w:t>
      </w:r>
      <w:r w:rsidRPr="006C2E3C">
        <w:rPr>
          <w:rStyle w:val="Style13ptBold"/>
          <w:lang w:val="de-DE"/>
        </w:rPr>
        <w:t xml:space="preserve"> 6-9-23</w:t>
      </w:r>
    </w:p>
    <w:p w14:paraId="2E2CC57A" w14:textId="61A41C30" w:rsidR="00246440" w:rsidRPr="00246440" w:rsidRDefault="00246440" w:rsidP="00E2341E">
      <w:pPr>
        <w:rPr>
          <w:sz w:val="16"/>
          <w:lang w:val="de-DE"/>
        </w:rPr>
      </w:pPr>
      <w:r w:rsidRPr="00246440">
        <w:rPr>
          <w:sz w:val="16"/>
          <w:lang w:val="de-DE"/>
        </w:rPr>
        <w:t>(Rick,</w:t>
      </w:r>
      <w:r w:rsidR="006C2E3C">
        <w:rPr>
          <w:sz w:val="16"/>
          <w:lang w:val="de-DE"/>
        </w:rPr>
        <w:t xml:space="preserve"> PoliSci@CCSF</w:t>
      </w:r>
      <w:r w:rsidRPr="00246440">
        <w:rPr>
          <w:sz w:val="16"/>
          <w:lang w:val="de-DE"/>
        </w:rPr>
        <w:t xml:space="preserve"> https://www.counterpunch.org/2023/06/09/the-u-s-has-made-great-progress-at-increasing-economic-inequality/</w:t>
      </w:r>
    </w:p>
    <w:p w14:paraId="2689E0CC" w14:textId="3F45FC5A" w:rsidR="00D83203" w:rsidRPr="00AA4087" w:rsidRDefault="00D83203" w:rsidP="00AA4087">
      <w:pPr>
        <w:rPr>
          <w:sz w:val="16"/>
        </w:rPr>
      </w:pPr>
      <w:r w:rsidRPr="00D83203">
        <w:rPr>
          <w:rStyle w:val="StyleUnderline"/>
        </w:rPr>
        <w:t>One of the more impressive accomplishments of the</w:t>
      </w:r>
      <w:r w:rsidRPr="00F6593E">
        <w:rPr>
          <w:sz w:val="16"/>
        </w:rPr>
        <w:t xml:space="preserve"> </w:t>
      </w:r>
      <w:r w:rsidRPr="00D83203">
        <w:rPr>
          <w:rStyle w:val="StyleUnderline"/>
        </w:rPr>
        <w:t>U</w:t>
      </w:r>
      <w:r w:rsidRPr="00F6593E">
        <w:rPr>
          <w:sz w:val="16"/>
        </w:rPr>
        <w:t xml:space="preserve">nited </w:t>
      </w:r>
      <w:r w:rsidRPr="00D83203">
        <w:rPr>
          <w:rStyle w:val="StyleUnderline"/>
        </w:rPr>
        <w:t>S</w:t>
      </w:r>
      <w:r w:rsidRPr="00F6593E">
        <w:rPr>
          <w:sz w:val="16"/>
        </w:rPr>
        <w:t xml:space="preserve">tates in recent decades </w:t>
      </w:r>
      <w:r w:rsidRPr="00D83203">
        <w:rPr>
          <w:rStyle w:val="StyleUnderline"/>
        </w:rPr>
        <w:t>is how it has achieved greater economic inequality</w:t>
      </w:r>
      <w:r w:rsidRPr="00F6593E">
        <w:rPr>
          <w:sz w:val="16"/>
        </w:rPr>
        <w:t xml:space="preserve"> in line with what Marx expected from a capitalist economy. </w:t>
      </w:r>
      <w:r w:rsidRPr="00A82C6D">
        <w:rPr>
          <w:rStyle w:val="StyleUnderline"/>
        </w:rPr>
        <w:t>There are periods of setbacks—in which</w:t>
      </w:r>
      <w:r w:rsidRPr="00F6593E">
        <w:rPr>
          <w:sz w:val="16"/>
        </w:rPr>
        <w:t xml:space="preserve"> economic </w:t>
      </w:r>
      <w:r w:rsidRPr="00A82C6D">
        <w:rPr>
          <w:rStyle w:val="StyleUnderline"/>
        </w:rPr>
        <w:t xml:space="preserve">inequality is reduced–followed by </w:t>
      </w:r>
      <w:r w:rsidRPr="00AA4087">
        <w:rPr>
          <w:rStyle w:val="Emphasis"/>
        </w:rPr>
        <w:t>improvements resulting in even higher levels of inequality</w:t>
      </w:r>
      <w:r w:rsidRPr="00A82C6D">
        <w:rPr>
          <w:rStyle w:val="StyleUnderline"/>
        </w:rPr>
        <w:t>.</w:t>
      </w:r>
      <w:r w:rsidRPr="00F6593E">
        <w:rPr>
          <w:sz w:val="16"/>
        </w:rPr>
        <w:t xml:space="preserve"> Advancing economic </w:t>
      </w:r>
      <w:r w:rsidRPr="00A82C6D">
        <w:rPr>
          <w:rStyle w:val="StyleUnderline"/>
        </w:rPr>
        <w:t>inequality</w:t>
      </w:r>
      <w:r w:rsidRPr="00F6593E">
        <w:rPr>
          <w:sz w:val="16"/>
        </w:rPr>
        <w:t xml:space="preserve"> </w:t>
      </w:r>
      <w:r w:rsidRPr="00A82C6D">
        <w:rPr>
          <w:rStyle w:val="StyleUnderline"/>
        </w:rPr>
        <w:t>has been a bipartisan undertaking</w:t>
      </w:r>
      <w:r w:rsidRPr="00F6593E">
        <w:rPr>
          <w:sz w:val="16"/>
        </w:rPr>
        <w:t xml:space="preserve">. The </w:t>
      </w:r>
      <w:r w:rsidRPr="00A82C6D">
        <w:rPr>
          <w:rStyle w:val="StyleUnderline"/>
        </w:rPr>
        <w:t>actions of both</w:t>
      </w:r>
      <w:r w:rsidRPr="00F6593E">
        <w:rPr>
          <w:sz w:val="16"/>
        </w:rPr>
        <w:t xml:space="preserve"> the Democrats and Republicans </w:t>
      </w:r>
      <w:r w:rsidRPr="00A82C6D">
        <w:rPr>
          <w:rStyle w:val="StyleUnderline"/>
        </w:rPr>
        <w:t>in power have increased economic inequality as their leaders</w:t>
      </w:r>
      <w:r w:rsidRPr="00F6593E">
        <w:rPr>
          <w:sz w:val="16"/>
        </w:rPr>
        <w:t xml:space="preserve">, together, </w:t>
      </w:r>
      <w:r w:rsidRPr="00A82C6D">
        <w:rPr>
          <w:rStyle w:val="Emphasis"/>
        </w:rPr>
        <w:t>champion the interests of the rich</w:t>
      </w:r>
      <w:r w:rsidRPr="00F6593E">
        <w:rPr>
          <w:sz w:val="16"/>
        </w:rPr>
        <w:t xml:space="preserve"> and powerful </w:t>
      </w:r>
      <w:r w:rsidRPr="00A82C6D">
        <w:rPr>
          <w:rStyle w:val="StyleUnderline"/>
        </w:rPr>
        <w:t>at the expense of the middle and working classes</w:t>
      </w:r>
      <w:r w:rsidRPr="00F6593E">
        <w:rPr>
          <w:sz w:val="16"/>
        </w:rPr>
        <w:t xml:space="preserve">. Additionally, despite the growth in the diversity of the ruling class, economic inequality has continued to widen. Examples of progress towards greater economic inequality that results in unmet needs and misery for many is made apparent in media stories such as a recent one in the Guardian with the title “I can’t afford groceries’: why one-third of US college students don’t have enough to eat.” Wealth Inequality Wealth is the value of what one owns minus one’s debts. </w:t>
      </w:r>
      <w:r w:rsidRPr="00F6593E">
        <w:rPr>
          <w:rStyle w:val="StyleUnderline"/>
        </w:rPr>
        <w:t>Many people</w:t>
      </w:r>
      <w:r w:rsidRPr="00F6593E">
        <w:rPr>
          <w:sz w:val="16"/>
        </w:rPr>
        <w:t xml:space="preserve"> owe more than all of what they own is worth. They </w:t>
      </w:r>
      <w:r w:rsidRPr="00F6593E">
        <w:rPr>
          <w:rStyle w:val="StyleUnderline"/>
        </w:rPr>
        <w:t>have negative wealth</w:t>
      </w:r>
      <w:r w:rsidRPr="00F6593E">
        <w:rPr>
          <w:sz w:val="16"/>
        </w:rPr>
        <w:t xml:space="preserve">. Then there are those at the top who have played a major role in our country’s success at achieving such high levels of economic inequality. They include our “generous” good friends, the “job creators,” Musk, Bezos and Gates, the wealth of each is more than $100 billion. The Federal Reserve Board, the banker’s bank, has been providing data on the distribution of wealth in the U.S. going back to 1989. The share of the nation’s wealth held by the wealthiest has grown tremendously. </w:t>
      </w:r>
      <w:r w:rsidRPr="00F6593E">
        <w:rPr>
          <w:rStyle w:val="StyleUnderline"/>
        </w:rPr>
        <w:t>In 1989, the wealthiest one-tenth</w:t>
      </w:r>
      <w:r w:rsidRPr="00F6593E">
        <w:rPr>
          <w:sz w:val="16"/>
        </w:rPr>
        <w:t xml:space="preserve"> of one percent </w:t>
      </w:r>
      <w:r w:rsidRPr="00F6593E">
        <w:rPr>
          <w:rStyle w:val="StyleUnderline"/>
        </w:rPr>
        <w:t>held 8.7% of the nation’s wealth</w:t>
      </w:r>
      <w:r w:rsidRPr="00F6593E">
        <w:rPr>
          <w:sz w:val="16"/>
        </w:rPr>
        <w:t xml:space="preserve"> </w:t>
      </w:r>
      <w:r w:rsidRPr="00F6593E">
        <w:rPr>
          <w:rStyle w:val="StyleUnderline"/>
        </w:rPr>
        <w:t xml:space="preserve">rising to 12.6% as of the end of 2022. The Fed’s data show that in 1989, the wealth of the .1% was 2.26 times greater than the poorest 50%. At the end of 2022, the value of their holdings, $17.6 trillion, was more than four times greater </w:t>
      </w:r>
      <w:r w:rsidRPr="00F6593E">
        <w:rPr>
          <w:sz w:val="16"/>
        </w:rPr>
        <w:t>than the wealth, $4.16 trillion, of the poorest 50% of the U.S. population.</w:t>
      </w:r>
    </w:p>
    <w:p w14:paraId="5E914F44" w14:textId="4BC8BD11" w:rsidR="0011434F" w:rsidRDefault="00270AC3" w:rsidP="00720F37">
      <w:pPr>
        <w:pStyle w:val="Heading4"/>
      </w:pPr>
      <w:r>
        <w:t>3</w:t>
      </w:r>
      <w:r w:rsidR="00720F37">
        <w:t xml:space="preserve">. </w:t>
      </w:r>
      <w:r w:rsidR="00B029A3">
        <w:t xml:space="preserve">Inequality outweighs war and is the root cause of negative </w:t>
      </w:r>
      <w:proofErr w:type="spellStart"/>
      <w:r w:rsidR="00B029A3">
        <w:t>disads</w:t>
      </w:r>
      <w:proofErr w:type="spellEnd"/>
      <w:r w:rsidR="00B029A3">
        <w:t xml:space="preserve"> </w:t>
      </w:r>
    </w:p>
    <w:p w14:paraId="325B73AB" w14:textId="57EC1996" w:rsidR="00B029A3" w:rsidRPr="00720F37" w:rsidRDefault="006B188A" w:rsidP="00E2341E">
      <w:pPr>
        <w:rPr>
          <w:rStyle w:val="Style13ptBold"/>
        </w:rPr>
      </w:pPr>
      <w:r w:rsidRPr="00720F37">
        <w:rPr>
          <w:rStyle w:val="Style13ptBold"/>
        </w:rPr>
        <w:t>Lee, M</w:t>
      </w:r>
      <w:r w:rsidR="00D20F44" w:rsidRPr="00720F37">
        <w:rPr>
          <w:rStyle w:val="Style13ptBold"/>
        </w:rPr>
        <w:t xml:space="preserve">D/MDV Yale, 16 </w:t>
      </w:r>
    </w:p>
    <w:p w14:paraId="344147C8" w14:textId="1A24B2C2" w:rsidR="00D20F44" w:rsidRDefault="00D20F44" w:rsidP="00E2341E">
      <w:pPr>
        <w:rPr>
          <w:sz w:val="16"/>
        </w:rPr>
      </w:pPr>
      <w:r>
        <w:rPr>
          <w:sz w:val="16"/>
        </w:rPr>
        <w:t>(Bandy X,</w:t>
      </w:r>
      <w:r w:rsidR="00C76855">
        <w:rPr>
          <w:sz w:val="16"/>
        </w:rPr>
        <w:t xml:space="preserve"> </w:t>
      </w:r>
      <w:proofErr w:type="spellStart"/>
      <w:r w:rsidR="00C76855">
        <w:rPr>
          <w:sz w:val="16"/>
        </w:rPr>
        <w:t>Medicine&amp;Law@Yale</w:t>
      </w:r>
      <w:proofErr w:type="spellEnd"/>
      <w:r w:rsidR="00C76855">
        <w:rPr>
          <w:sz w:val="16"/>
        </w:rPr>
        <w:t xml:space="preserve">, </w:t>
      </w:r>
      <w:r w:rsidR="00720F37">
        <w:rPr>
          <w:sz w:val="16"/>
        </w:rPr>
        <w:t>Causes and cures VII: Structural violence Aggression and Violent Behavior Volume 28, May–June 2016, Pages 109-114)</w:t>
      </w:r>
    </w:p>
    <w:p w14:paraId="2651CF72" w14:textId="0C78DDD9" w:rsidR="0011434F" w:rsidRDefault="0011434F" w:rsidP="00437A87">
      <w:pPr>
        <w:rPr>
          <w:sz w:val="16"/>
        </w:rPr>
      </w:pPr>
      <w:r w:rsidRPr="00993484">
        <w:rPr>
          <w:rStyle w:val="StyleUnderline"/>
        </w:rPr>
        <w:t>Behavioral violence</w:t>
      </w:r>
      <w:r w:rsidRPr="00B029A3">
        <w:rPr>
          <w:sz w:val="16"/>
        </w:rPr>
        <w:t xml:space="preserve">, in measurements by the tolls of street violence or war, </w:t>
      </w:r>
      <w:r w:rsidRPr="00993484">
        <w:rPr>
          <w:rStyle w:val="StyleUnderline"/>
        </w:rPr>
        <w:t xml:space="preserve">is more noticeable, even though the “tranquil” waters of structural violence may contain </w:t>
      </w:r>
      <w:r w:rsidRPr="00993484">
        <w:rPr>
          <w:rStyle w:val="Emphasis"/>
        </w:rPr>
        <w:t>much more violence</w:t>
      </w:r>
      <w:r w:rsidRPr="00B029A3">
        <w:rPr>
          <w:sz w:val="16"/>
        </w:rPr>
        <w:t xml:space="preserve">. American violence scholar James </w:t>
      </w:r>
      <w:r w:rsidRPr="00993484">
        <w:rPr>
          <w:rStyle w:val="StyleUnderline"/>
        </w:rPr>
        <w:t>Gilligan</w:t>
      </w:r>
      <w:r w:rsidRPr="00B029A3">
        <w:rPr>
          <w:sz w:val="16"/>
        </w:rPr>
        <w:t xml:space="preserve"> (1999) </w:t>
      </w:r>
      <w:r w:rsidRPr="00993484">
        <w:rPr>
          <w:rStyle w:val="StyleUnderline"/>
        </w:rPr>
        <w:t>compared structural violence to</w:t>
      </w:r>
      <w:r w:rsidRPr="00B029A3">
        <w:rPr>
          <w:sz w:val="16"/>
        </w:rPr>
        <w:t xml:space="preserve"> the most deadly </w:t>
      </w:r>
      <w:r w:rsidRPr="00993484">
        <w:rPr>
          <w:rStyle w:val="StyleUnderline"/>
        </w:rPr>
        <w:t>military conflicts</w:t>
      </w:r>
      <w:r w:rsidRPr="00B029A3">
        <w:rPr>
          <w:sz w:val="16"/>
        </w:rPr>
        <w:t xml:space="preserve">: </w:t>
      </w:r>
      <w:r w:rsidRPr="00993484">
        <w:rPr>
          <w:rStyle w:val="StyleUnderline"/>
        </w:rPr>
        <w:t>estimating</w:t>
      </w:r>
      <w:r w:rsidRPr="00B029A3">
        <w:rPr>
          <w:sz w:val="16"/>
        </w:rPr>
        <w:t xml:space="preserve"> 49 million military and civilian deaths from World War II, or about 8 million per year from 1939 to 1945, or even </w:t>
      </w:r>
      <w:r w:rsidRPr="00993484">
        <w:rPr>
          <w:rStyle w:val="StyleUnderline"/>
        </w:rPr>
        <w:t>a hypothetical nuclear exchange</w:t>
      </w:r>
      <w:r w:rsidRPr="00B029A3">
        <w:rPr>
          <w:sz w:val="16"/>
        </w:rPr>
        <w:t xml:space="preserve"> between the United States and the former Soviet Union </w:t>
      </w:r>
      <w:r w:rsidRPr="00993484">
        <w:rPr>
          <w:rStyle w:val="StyleUnderline"/>
        </w:rPr>
        <w:t>at 232 million</w:t>
      </w:r>
      <w:r w:rsidRPr="00B029A3">
        <w:rPr>
          <w:sz w:val="16"/>
        </w:rPr>
        <w:t xml:space="preserve">, </w:t>
      </w:r>
      <w:r w:rsidRPr="00993484">
        <w:rPr>
          <w:rStyle w:val="Emphasis"/>
        </w:rPr>
        <w:t>could not even begin to compare with structural violence</w:t>
      </w:r>
      <w:r w:rsidRPr="00B029A3">
        <w:rPr>
          <w:sz w:val="16"/>
        </w:rPr>
        <w:t xml:space="preserve">, </w:t>
      </w:r>
      <w:r w:rsidRPr="00993484">
        <w:rPr>
          <w:rStyle w:val="StyleUnderline"/>
        </w:rPr>
        <w:t>which continues year after year, during times of peace as well as of war.</w:t>
      </w:r>
      <w:r w:rsidRPr="00B029A3">
        <w:rPr>
          <w:sz w:val="16"/>
        </w:rPr>
        <w:t xml:space="preserve"> In other words, </w:t>
      </w:r>
      <w:r w:rsidRPr="00993484">
        <w:rPr>
          <w:rStyle w:val="StyleUnderline"/>
        </w:rPr>
        <w:t>every fifteen years</w:t>
      </w:r>
      <w:r w:rsidRPr="00B029A3">
        <w:rPr>
          <w:sz w:val="16"/>
        </w:rPr>
        <w:t xml:space="preserve">, on average, </w:t>
      </w:r>
      <w:r w:rsidRPr="00993484">
        <w:rPr>
          <w:rStyle w:val="StyleUnderline"/>
        </w:rPr>
        <w:t>as many people die because of relative poverty as would in a nuclear war</w:t>
      </w:r>
      <w:r w:rsidRPr="00B029A3">
        <w:rPr>
          <w:sz w:val="16"/>
        </w:rPr>
        <w:t xml:space="preserve"> that caused 232 million deaths. </w:t>
      </w:r>
      <w:r w:rsidRPr="00993484">
        <w:rPr>
          <w:rStyle w:val="StyleUnderline"/>
        </w:rPr>
        <w:t>This is</w:t>
      </w:r>
      <w:r w:rsidRPr="00B029A3">
        <w:rPr>
          <w:sz w:val="16"/>
        </w:rPr>
        <w:t xml:space="preserve">, in effect, </w:t>
      </w:r>
      <w:r w:rsidRPr="00993484">
        <w:rPr>
          <w:rStyle w:val="StyleUnderline"/>
        </w:rPr>
        <w:t>the equivalent of an ongoing, unending, in fact accelerating thermonuclear war</w:t>
      </w:r>
      <w:r w:rsidRPr="00B029A3">
        <w:rPr>
          <w:sz w:val="16"/>
        </w:rPr>
        <w:t xml:space="preserve"> or genocide, </w:t>
      </w:r>
      <w:r w:rsidRPr="00993484">
        <w:rPr>
          <w:rStyle w:val="StyleUnderline"/>
        </w:rPr>
        <w:t>perpetrated on the weak and poor</w:t>
      </w:r>
      <w:r w:rsidRPr="00B029A3">
        <w:rPr>
          <w:sz w:val="16"/>
        </w:rPr>
        <w:t xml:space="preserve"> every year of every decade, throughout the world. He also described structural violence as increased rates of disabilities and deaths among the people who occupy the bottom class. He noted that </w:t>
      </w:r>
      <w:r w:rsidRPr="00993484">
        <w:rPr>
          <w:rStyle w:val="StyleUnderline"/>
        </w:rPr>
        <w:t xml:space="preserve">the suffering of people from lower classes are the product of </w:t>
      </w:r>
      <w:r w:rsidRPr="00993484">
        <w:rPr>
          <w:rStyle w:val="Emphasis"/>
        </w:rPr>
        <w:t>people above</w:t>
      </w:r>
      <w:r w:rsidRPr="00993484">
        <w:rPr>
          <w:rStyle w:val="StyleUnderline"/>
        </w:rPr>
        <w:t xml:space="preserve"> who have collective bargaining power making choices that determine the </w:t>
      </w:r>
      <w:r w:rsidRPr="00993484">
        <w:rPr>
          <w:rStyle w:val="Emphasis"/>
        </w:rPr>
        <w:t>allocation of resources</w:t>
      </w:r>
      <w:r w:rsidRPr="00B029A3">
        <w:rPr>
          <w:sz w:val="16"/>
        </w:rPr>
        <w:t xml:space="preserve">. </w:t>
      </w:r>
      <w:r w:rsidRPr="00993484">
        <w:rPr>
          <w:rStyle w:val="StyleUnderline"/>
        </w:rPr>
        <w:t xml:space="preserve">Unlike behavioral violence, its lethal effects operate </w:t>
      </w:r>
      <w:r w:rsidRPr="00993484">
        <w:rPr>
          <w:rStyle w:val="Emphasis"/>
        </w:rPr>
        <w:t>continuously rather than sporadically</w:t>
      </w:r>
      <w:r w:rsidRPr="00B029A3">
        <w:rPr>
          <w:sz w:val="16"/>
        </w:rPr>
        <w:t xml:space="preserve">; it can occur independently of any intention to kill anyone (for example, it can be a byproduct of wishing to maximize one's wealth and power); and </w:t>
      </w:r>
      <w:r w:rsidRPr="00993484">
        <w:rPr>
          <w:rStyle w:val="StyleUnderline"/>
        </w:rPr>
        <w:t>it is usually invisible, in the sense that deaths from structural violence may appear to have other causes</w:t>
      </w:r>
      <w:r w:rsidRPr="00B029A3">
        <w:rPr>
          <w:sz w:val="16"/>
        </w:rPr>
        <w:t xml:space="preserve">, natural or violent. </w:t>
      </w:r>
      <w:r w:rsidRPr="00993484">
        <w:rPr>
          <w:rStyle w:val="StyleUnderline"/>
        </w:rPr>
        <w:t xml:space="preserve">More recent figures bear out these conclusions </w:t>
      </w:r>
      <w:r w:rsidRPr="00993484">
        <w:rPr>
          <w:rStyle w:val="Emphasis"/>
        </w:rPr>
        <w:t>even more startlingly</w:t>
      </w:r>
      <w:r w:rsidRPr="00B029A3">
        <w:rPr>
          <w:sz w:val="16"/>
        </w:rPr>
        <w:t xml:space="preserve">, as we will see in the next section. Gilligan (2001) also articulated how, </w:t>
      </w:r>
      <w:r w:rsidRPr="00336E46">
        <w:rPr>
          <w:rStyle w:val="StyleUnderline"/>
        </w:rPr>
        <w:t xml:space="preserve">through the mechanisms of shame, humiliation, and inferiority, the disparities in classes are the </w:t>
      </w:r>
      <w:r w:rsidRPr="00336E46">
        <w:rPr>
          <w:rStyle w:val="Emphasis"/>
        </w:rPr>
        <w:t>most potent cause of behavioral violence</w:t>
      </w:r>
      <w:r w:rsidRPr="00336E46">
        <w:rPr>
          <w:rStyle w:val="StyleUnderline"/>
        </w:rPr>
        <w:t xml:space="preserve">, such as suicide, </w:t>
      </w:r>
      <w:r w:rsidRPr="00336E46">
        <w:rPr>
          <w:rStyle w:val="Emphasis"/>
        </w:rPr>
        <w:t>homicide, warfare</w:t>
      </w:r>
      <w:r w:rsidRPr="00336E46">
        <w:rPr>
          <w:rStyle w:val="StyleUnderline"/>
        </w:rPr>
        <w:t>,</w:t>
      </w:r>
      <w:r w:rsidRPr="00B029A3">
        <w:rPr>
          <w:sz w:val="16"/>
        </w:rPr>
        <w:t xml:space="preserve"> or capital punishment (Bloom, 2001). American anthropologist Paul Farmer (2003) also developed the concept of structural violence by first defining structure as a pattern of collective social actions within institutional practices, law, economic policies, and other habitual elements. These structures can materially manifest through facilities such as roads, server systems, hospitals, and schools. He described violence as suffering resulting from social arrangements that put individuals in harm's way. Since the exertion of structural violence is systematic—that is, indirect—by everyone who belongs to a certain social order, no one is at fault, at the same time as everyone of that order is at fault. Cumulative historical forces and processes work together to constrain individual agency inversely, if not always neatly, with the ability to resist marginalization and oppression, and deny them the benefits of social progress.</w:t>
      </w:r>
    </w:p>
    <w:p w14:paraId="51D57C6D" w14:textId="4C73D308" w:rsidR="0011434F" w:rsidRDefault="009150A4" w:rsidP="00A5421E">
      <w:pPr>
        <w:pStyle w:val="Heading4"/>
      </w:pPr>
      <w:r>
        <w:t xml:space="preserve">4. Inequality is </w:t>
      </w:r>
      <w:r w:rsidR="00DF2BBA">
        <w:t xml:space="preserve">the most important internal link to the economy- swamps </w:t>
      </w:r>
      <w:proofErr w:type="spellStart"/>
      <w:r w:rsidR="00DF2BBA">
        <w:t>disads</w:t>
      </w:r>
      <w:proofErr w:type="spellEnd"/>
      <w:r w:rsidR="00DF2BBA">
        <w:t xml:space="preserve"> </w:t>
      </w:r>
    </w:p>
    <w:p w14:paraId="7B51193D" w14:textId="37742007" w:rsidR="009150A4" w:rsidRPr="00A5421E" w:rsidRDefault="00E03711" w:rsidP="009150A4">
      <w:pPr>
        <w:rPr>
          <w:rStyle w:val="Style13ptBold"/>
        </w:rPr>
      </w:pPr>
      <w:r w:rsidRPr="00A5421E">
        <w:rPr>
          <w:rStyle w:val="Style13ptBold"/>
        </w:rPr>
        <w:t>Edwards</w:t>
      </w:r>
      <w:r w:rsidR="00A5421E" w:rsidRPr="00A5421E">
        <w:rPr>
          <w:rStyle w:val="Style13ptBold"/>
        </w:rPr>
        <w:t xml:space="preserve">, </w:t>
      </w:r>
      <w:proofErr w:type="spellStart"/>
      <w:r w:rsidR="00A5421E" w:rsidRPr="00A5421E">
        <w:rPr>
          <w:rStyle w:val="Style13ptBold"/>
        </w:rPr>
        <w:t>Phd</w:t>
      </w:r>
      <w:proofErr w:type="spellEnd"/>
      <w:r w:rsidR="00A5421E" w:rsidRPr="00A5421E">
        <w:rPr>
          <w:rStyle w:val="Style13ptBold"/>
        </w:rPr>
        <w:t>,</w:t>
      </w:r>
      <w:r w:rsidRPr="00A5421E">
        <w:rPr>
          <w:rStyle w:val="Style13ptBold"/>
        </w:rPr>
        <w:t xml:space="preserve"> 6-16-23</w:t>
      </w:r>
    </w:p>
    <w:p w14:paraId="52D3E332" w14:textId="7CFD80D5" w:rsidR="00E03711" w:rsidRPr="00A5421E" w:rsidRDefault="00E03711" w:rsidP="009150A4">
      <w:pPr>
        <w:rPr>
          <w:sz w:val="16"/>
        </w:rPr>
      </w:pPr>
      <w:r w:rsidRPr="00A5421E">
        <w:rPr>
          <w:sz w:val="16"/>
        </w:rPr>
        <w:t>(Kathryn, labor economist and independent policy consultant https://www.bloomberg.com/opinion/articles/2023-06-16/america-s-inequality-of-income-and-wealth-will-only-get-worse?leadSource=uverify%20wall</w:t>
      </w:r>
      <w:r w:rsidR="00A5421E" w:rsidRPr="00A5421E">
        <w:rPr>
          <w:sz w:val="16"/>
        </w:rPr>
        <w:t>)</w:t>
      </w:r>
    </w:p>
    <w:p w14:paraId="6CD74E92" w14:textId="024E019A" w:rsidR="007612FD" w:rsidRPr="00437A87" w:rsidRDefault="00985056" w:rsidP="00437A87">
      <w:pPr>
        <w:rPr>
          <w:u w:val="single"/>
        </w:rPr>
      </w:pPr>
      <w:r w:rsidRPr="009150A4">
        <w:rPr>
          <w:rStyle w:val="StyleUnderline"/>
        </w:rPr>
        <w:t>When people worry about the US economy</w:t>
      </w:r>
      <w:r w:rsidRPr="00A5421E">
        <w:rPr>
          <w:sz w:val="16"/>
        </w:rPr>
        <w:t xml:space="preserve"> these days, </w:t>
      </w:r>
      <w:r w:rsidRPr="009150A4">
        <w:rPr>
          <w:rStyle w:val="StyleUnderline"/>
        </w:rPr>
        <w:t xml:space="preserve">their focus is invariably </w:t>
      </w:r>
      <w:r w:rsidRPr="009150A4">
        <w:rPr>
          <w:rStyle w:val="Emphasis"/>
        </w:rPr>
        <w:t>too myopic</w:t>
      </w:r>
      <w:r w:rsidRPr="00A5421E">
        <w:rPr>
          <w:sz w:val="16"/>
        </w:rPr>
        <w:t xml:space="preserve">. </w:t>
      </w:r>
      <w:r w:rsidRPr="009150A4">
        <w:rPr>
          <w:rStyle w:val="StyleUnderline"/>
        </w:rPr>
        <w:t>Forget about</w:t>
      </w:r>
      <w:r w:rsidRPr="00A5421E">
        <w:rPr>
          <w:sz w:val="16"/>
        </w:rPr>
        <w:t xml:space="preserve"> the battle with </w:t>
      </w:r>
      <w:r w:rsidRPr="009150A4">
        <w:rPr>
          <w:rStyle w:val="Emphasis"/>
        </w:rPr>
        <w:t>inflation</w:t>
      </w:r>
      <w:r w:rsidRPr="009150A4">
        <w:rPr>
          <w:sz w:val="16"/>
        </w:rPr>
        <w:t xml:space="preserve">: It will be won, perhaps at the cost of a painful recession, and </w:t>
      </w:r>
      <w:r w:rsidRPr="009150A4">
        <w:rPr>
          <w:rStyle w:val="StyleUnderline"/>
        </w:rPr>
        <w:t>the country will settle back into its previous trajectory. The real problem is that trajector</w:t>
      </w:r>
      <w:r w:rsidRPr="009150A4">
        <w:rPr>
          <w:sz w:val="16"/>
        </w:rPr>
        <w:t xml:space="preserve">y. </w:t>
      </w:r>
      <w:r w:rsidRPr="009150A4">
        <w:rPr>
          <w:rStyle w:val="StyleUnderline"/>
        </w:rPr>
        <w:t xml:space="preserve">America is turning into an </w:t>
      </w:r>
      <w:r w:rsidRPr="009150A4">
        <w:rPr>
          <w:rStyle w:val="Emphasis"/>
        </w:rPr>
        <w:t>oligopolistic economy</w:t>
      </w:r>
      <w:r w:rsidRPr="009150A4">
        <w:rPr>
          <w:rStyle w:val="StyleUnderline"/>
        </w:rPr>
        <w:t xml:space="preserve"> that marginalizes the vast majority of its inhabitants.</w:t>
      </w:r>
      <w:r w:rsidRPr="009150A4">
        <w:rPr>
          <w:sz w:val="16"/>
        </w:rPr>
        <w:t xml:space="preserve"> To get a sense of what I mean, consider a fairly conservative exercise: </w:t>
      </w:r>
      <w:r w:rsidRPr="009150A4">
        <w:rPr>
          <w:rStyle w:val="StyleUnderline"/>
        </w:rPr>
        <w:t>Take historical trends and extrapolate them for the next 25 years. The results are alarming</w:t>
      </w:r>
      <w:r w:rsidRPr="009150A4">
        <w:rPr>
          <w:sz w:val="16"/>
        </w:rPr>
        <w:t xml:space="preserve">. Let’s start with income. </w:t>
      </w:r>
      <w:r w:rsidRPr="009150A4">
        <w:rPr>
          <w:rStyle w:val="StyleUnderline"/>
        </w:rPr>
        <w:t>By 2048, the top 1% of Americans will account for 22.5% of the nation’s total</w:t>
      </w:r>
      <w:r w:rsidRPr="009150A4">
        <w:rPr>
          <w:sz w:val="16"/>
        </w:rPr>
        <w:t>, the largest share since the peak of the stock bubble in 1928.</w:t>
      </w:r>
      <w:r w:rsidR="009150A4" w:rsidRPr="009150A4">
        <w:rPr>
          <w:sz w:val="16"/>
        </w:rPr>
        <w:t xml:space="preserve"> </w:t>
      </w:r>
      <w:r w:rsidR="0094209C" w:rsidRPr="009150A4">
        <w:rPr>
          <w:sz w:val="16"/>
        </w:rPr>
        <w:t xml:space="preserve">Meanwhile, </w:t>
      </w:r>
      <w:r w:rsidR="0094209C" w:rsidRPr="009150A4">
        <w:rPr>
          <w:rStyle w:val="StyleUnderline"/>
        </w:rPr>
        <w:t>the middle will stagnate</w:t>
      </w:r>
      <w:r w:rsidR="0094209C" w:rsidRPr="009150A4">
        <w:rPr>
          <w:sz w:val="16"/>
        </w:rPr>
        <w:t xml:space="preserve">. The median annual income will rise a mere 0.3% a year in inflation-adjusted terms, from about $67,000 in 2021 to about $72,000 in 2048. </w:t>
      </w:r>
      <w:r w:rsidR="0094209C" w:rsidRPr="009150A4">
        <w:rPr>
          <w:rStyle w:val="StyleUnderline"/>
        </w:rPr>
        <w:t>The income of the poorest 10% will actually decline</w:t>
      </w:r>
      <w:r w:rsidR="0094209C" w:rsidRPr="009150A4">
        <w:rPr>
          <w:sz w:val="16"/>
        </w:rPr>
        <w:t>. Malaise in the Middle</w:t>
      </w:r>
      <w:r w:rsidR="009150A4" w:rsidRPr="009150A4">
        <w:rPr>
          <w:sz w:val="16"/>
        </w:rPr>
        <w:t xml:space="preserve"> </w:t>
      </w:r>
      <w:r w:rsidR="0094209C" w:rsidRPr="009150A4">
        <w:rPr>
          <w:rStyle w:val="StyleUnderline"/>
        </w:rPr>
        <w:t>The outlook for wealth is even worse</w:t>
      </w:r>
      <w:r w:rsidR="0094209C" w:rsidRPr="009150A4">
        <w:rPr>
          <w:sz w:val="16"/>
        </w:rPr>
        <w:t xml:space="preserve">. </w:t>
      </w:r>
      <w:r w:rsidR="0094209C" w:rsidRPr="009150A4">
        <w:rPr>
          <w:rStyle w:val="StyleUnderline"/>
        </w:rPr>
        <w:t xml:space="preserve">By 2048, more than 62% will belong to the top 1%, </w:t>
      </w:r>
      <w:r w:rsidR="0094209C" w:rsidRPr="009150A4">
        <w:rPr>
          <w:sz w:val="16"/>
        </w:rPr>
        <w:t xml:space="preserve">crushing the 1928 record of 51%. And </w:t>
      </w:r>
      <w:r w:rsidR="0094209C" w:rsidRPr="009150A4">
        <w:rPr>
          <w:rStyle w:val="StyleUnderline"/>
        </w:rPr>
        <w:t xml:space="preserve">nearly a quarter will belong to the top 0.01%, far exceeding the extreme inequality of the </w:t>
      </w:r>
      <w:r w:rsidR="0094209C" w:rsidRPr="009150A4">
        <w:rPr>
          <w:rStyle w:val="Emphasis"/>
        </w:rPr>
        <w:t>robber-baron era.</w:t>
      </w:r>
      <w:r w:rsidR="0094209C" w:rsidRPr="009150A4">
        <w:rPr>
          <w:sz w:val="16"/>
        </w:rPr>
        <w:t xml:space="preserve"> Too Much at the Top</w:t>
      </w:r>
      <w:r w:rsidR="009150A4" w:rsidRPr="009150A4">
        <w:rPr>
          <w:sz w:val="16"/>
        </w:rPr>
        <w:t xml:space="preserve"> </w:t>
      </w:r>
      <w:r w:rsidR="0094209C" w:rsidRPr="009150A4">
        <w:rPr>
          <w:rStyle w:val="StyleUnderline"/>
        </w:rPr>
        <w:t>How is this happening</w:t>
      </w:r>
      <w:r w:rsidR="0094209C" w:rsidRPr="009150A4">
        <w:rPr>
          <w:sz w:val="16"/>
        </w:rPr>
        <w:t xml:space="preserve">? </w:t>
      </w:r>
      <w:r w:rsidR="0094209C" w:rsidRPr="009150A4">
        <w:rPr>
          <w:rStyle w:val="StyleUnderline"/>
        </w:rPr>
        <w:t>It’s far from inevitable</w:t>
      </w:r>
      <w:r w:rsidR="0094209C" w:rsidRPr="009150A4">
        <w:rPr>
          <w:sz w:val="16"/>
        </w:rPr>
        <w:t xml:space="preserve">. </w:t>
      </w:r>
      <w:r w:rsidR="0094209C" w:rsidRPr="009150A4">
        <w:rPr>
          <w:rStyle w:val="StyleUnderline"/>
        </w:rPr>
        <w:t>In terms of development, the US is on par with the industrialized nations of Western Europe. Yet in terms of inequality, it’s closer to Turkey, Mexico, Haiti and Iran.</w:t>
      </w:r>
      <w:r w:rsidR="009150A4">
        <w:rPr>
          <w:rStyle w:val="StyleUnderline"/>
        </w:rPr>
        <w:t xml:space="preserve"> </w:t>
      </w:r>
      <w:r w:rsidR="0094209C" w:rsidRPr="009150A4">
        <w:rPr>
          <w:sz w:val="16"/>
        </w:rPr>
        <w:t xml:space="preserve">Rather, </w:t>
      </w:r>
      <w:r w:rsidR="0094209C" w:rsidRPr="009150A4">
        <w:rPr>
          <w:rStyle w:val="Emphasis"/>
        </w:rPr>
        <w:t>America chooses inequality</w:t>
      </w:r>
      <w:r w:rsidR="0094209C" w:rsidRPr="009150A4">
        <w:rPr>
          <w:sz w:val="16"/>
        </w:rPr>
        <w:t xml:space="preserve">. Protections for the poor are extremely weak: On historical trends, the minimum wage will reach just $10.62 in 2048 in nominal terms, from $7.25 today. Preferences for the rich keep expanding: Our exercise projects that the amount exempted from estate tax should reach a nominal $24.3 million in 2048, up from $12.9 million today. </w:t>
      </w:r>
      <w:r w:rsidR="0094209C" w:rsidRPr="009150A4">
        <w:rPr>
          <w:rStyle w:val="StyleUnderline"/>
        </w:rPr>
        <w:t>The more concentrated the wealth, the less it is taxed. No politician would campaign on a platform of giving more to the wealthiest, allowing the middle class to barely get by and stiffing the poor. Yet unless the US changes tack, that’s precisely the future it’s headed toward.</w:t>
      </w:r>
    </w:p>
    <w:p w14:paraId="40541110" w14:textId="3C61EA21" w:rsidR="007612FD" w:rsidRPr="007612FD" w:rsidRDefault="007612FD" w:rsidP="00DE0741">
      <w:pPr>
        <w:pStyle w:val="Heading4"/>
      </w:pPr>
      <w:r>
        <w:t xml:space="preserve">5. We control uniqueness- current risk of recession </w:t>
      </w:r>
      <w:r w:rsidR="00DF2BBA">
        <w:t>near</w:t>
      </w:r>
      <w:r>
        <w:t xml:space="preserve"> 100%</w:t>
      </w:r>
    </w:p>
    <w:p w14:paraId="74AC336F" w14:textId="489BE465" w:rsidR="007612FD" w:rsidRPr="00DE0741" w:rsidRDefault="00DE0741" w:rsidP="007612FD">
      <w:pPr>
        <w:rPr>
          <w:rStyle w:val="Style13ptBold"/>
        </w:rPr>
      </w:pPr>
      <w:r w:rsidRPr="00DE0741">
        <w:rPr>
          <w:rStyle w:val="Style13ptBold"/>
        </w:rPr>
        <w:t>Hetzner 6-15-23</w:t>
      </w:r>
    </w:p>
    <w:p w14:paraId="5295D5C2" w14:textId="1CA703D2" w:rsidR="00DE0741" w:rsidRPr="00DE0741" w:rsidRDefault="00DE0741" w:rsidP="007612FD">
      <w:pPr>
        <w:rPr>
          <w:sz w:val="16"/>
        </w:rPr>
      </w:pPr>
      <w:r w:rsidRPr="00DE0741">
        <w:rPr>
          <w:sz w:val="16"/>
        </w:rPr>
        <w:t>(Christian, https://fortune.com/2023/06/15/economy-recession-federal-reserve-powell-deutsche-bank-hard-landing/)</w:t>
      </w:r>
    </w:p>
    <w:p w14:paraId="1F1EBE0D" w14:textId="40AB560D" w:rsidR="007612FD" w:rsidRDefault="007612FD" w:rsidP="00FF22D8">
      <w:pPr>
        <w:rPr>
          <w:sz w:val="16"/>
        </w:rPr>
      </w:pPr>
      <w:r w:rsidRPr="00DE0741">
        <w:rPr>
          <w:sz w:val="16"/>
        </w:rPr>
        <w:t xml:space="preserve">It appears as if </w:t>
      </w:r>
      <w:r w:rsidRPr="00023A01">
        <w:rPr>
          <w:rStyle w:val="StyleUnderline"/>
        </w:rPr>
        <w:t>U.S. economists</w:t>
      </w:r>
      <w:r w:rsidRPr="00DE0741">
        <w:rPr>
          <w:sz w:val="16"/>
        </w:rPr>
        <w:t xml:space="preserve"> may have </w:t>
      </w:r>
      <w:r w:rsidRPr="00023A01">
        <w:rPr>
          <w:rStyle w:val="StyleUnderline"/>
        </w:rPr>
        <w:t>popped the Champagne</w:t>
      </w:r>
      <w:r w:rsidRPr="00DE0741">
        <w:rPr>
          <w:sz w:val="16"/>
        </w:rPr>
        <w:t xml:space="preserve"> corks </w:t>
      </w:r>
      <w:r w:rsidRPr="00023A01">
        <w:rPr>
          <w:rStyle w:val="StyleUnderline"/>
        </w:rPr>
        <w:t>on a soft landing too early</w:t>
      </w:r>
      <w:r w:rsidRPr="00DE0741">
        <w:rPr>
          <w:sz w:val="16"/>
        </w:rPr>
        <w:t xml:space="preserve">—at least </w:t>
      </w:r>
      <w:r w:rsidRPr="00023A01">
        <w:rPr>
          <w:rStyle w:val="StyleUnderline"/>
        </w:rPr>
        <w:t>according to Deutsche Bank</w:t>
      </w:r>
      <w:r w:rsidRPr="00DE0741">
        <w:rPr>
          <w:sz w:val="16"/>
        </w:rPr>
        <w:t xml:space="preserve">. </w:t>
      </w:r>
      <w:r w:rsidRPr="00023A01">
        <w:rPr>
          <w:rStyle w:val="StyleUnderline"/>
        </w:rPr>
        <w:t>The</w:t>
      </w:r>
      <w:r w:rsidRPr="00DE0741">
        <w:rPr>
          <w:sz w:val="16"/>
        </w:rPr>
        <w:t xml:space="preserve"> German multinational </w:t>
      </w:r>
      <w:r w:rsidRPr="00023A01">
        <w:rPr>
          <w:rStyle w:val="StyleUnderline"/>
        </w:rPr>
        <w:t>bank’s top research team believes</w:t>
      </w:r>
      <w:r w:rsidRPr="00451ADF">
        <w:rPr>
          <w:sz w:val="16"/>
        </w:rPr>
        <w:t xml:space="preserve"> </w:t>
      </w:r>
      <w:r w:rsidRPr="00023A01">
        <w:rPr>
          <w:rStyle w:val="StyleUnderline"/>
        </w:rPr>
        <w:t xml:space="preserve">Washington has sparked a </w:t>
      </w:r>
      <w:r w:rsidRPr="00023A01">
        <w:rPr>
          <w:rStyle w:val="Emphasis"/>
        </w:rPr>
        <w:t>boom-bust cycle</w:t>
      </w:r>
      <w:r w:rsidRPr="00023A01">
        <w:rPr>
          <w:rStyle w:val="StyleUnderline"/>
        </w:rPr>
        <w:t xml:space="preserve"> that now is nearing its end stage</w:t>
      </w:r>
      <w:r w:rsidRPr="00451ADF">
        <w:rPr>
          <w:sz w:val="16"/>
        </w:rPr>
        <w:t xml:space="preserve">. In its house view, </w:t>
      </w:r>
      <w:r w:rsidRPr="00023A01">
        <w:rPr>
          <w:rStyle w:val="StyleUnderline"/>
        </w:rPr>
        <w:t xml:space="preserve">the recession slated to </w:t>
      </w:r>
      <w:r w:rsidRPr="00023A01">
        <w:rPr>
          <w:rStyle w:val="Emphasis"/>
        </w:rPr>
        <w:t>arrive as soon as October</w:t>
      </w:r>
      <w:r w:rsidRPr="00451ADF">
        <w:rPr>
          <w:sz w:val="16"/>
        </w:rPr>
        <w:t xml:space="preserve"> </w:t>
      </w:r>
      <w:r w:rsidRPr="00023A01">
        <w:rPr>
          <w:rStyle w:val="StyleUnderline"/>
        </w:rPr>
        <w:t xml:space="preserve">is the inevitable consequence of a series of </w:t>
      </w:r>
      <w:r w:rsidRPr="00023A01">
        <w:rPr>
          <w:rStyle w:val="Emphasis"/>
        </w:rPr>
        <w:t xml:space="preserve">aggressive rate </w:t>
      </w:r>
      <w:r w:rsidRPr="00023A01">
        <w:rPr>
          <w:rStyle w:val="StyleUnderline"/>
        </w:rPr>
        <w:t>hikes designed to extinguish</w:t>
      </w:r>
      <w:r w:rsidRPr="00451ADF">
        <w:rPr>
          <w:sz w:val="16"/>
        </w:rPr>
        <w:t xml:space="preserve"> the very flames of </w:t>
      </w:r>
      <w:r w:rsidRPr="00023A01">
        <w:rPr>
          <w:rStyle w:val="StyleUnderline"/>
        </w:rPr>
        <w:t>inflation</w:t>
      </w:r>
      <w:r w:rsidRPr="00451ADF">
        <w:rPr>
          <w:sz w:val="16"/>
        </w:rPr>
        <w:t xml:space="preserve"> that policymakers ignited through their own actions during the COVID pandemic</w:t>
      </w:r>
      <w:r w:rsidRPr="00023A01">
        <w:rPr>
          <w:rStyle w:val="StyleUnderline"/>
        </w:rPr>
        <w:t xml:space="preserve">. “Avoiding a hard landing would be </w:t>
      </w:r>
      <w:r w:rsidRPr="00023A01">
        <w:rPr>
          <w:rStyle w:val="Emphasis"/>
        </w:rPr>
        <w:t>historically unprecedented</w:t>
      </w:r>
      <w:r w:rsidRPr="00451ADF">
        <w:rPr>
          <w:sz w:val="16"/>
        </w:rPr>
        <w:t xml:space="preserve">,” </w:t>
      </w:r>
      <w:r w:rsidRPr="00023A01">
        <w:rPr>
          <w:rStyle w:val="StyleUnderline"/>
        </w:rPr>
        <w:t>warned</w:t>
      </w:r>
      <w:r w:rsidRPr="00451ADF">
        <w:rPr>
          <w:sz w:val="16"/>
        </w:rPr>
        <w:t xml:space="preserve"> group </w:t>
      </w:r>
      <w:r w:rsidRPr="00023A01">
        <w:rPr>
          <w:rStyle w:val="StyleUnderline"/>
        </w:rPr>
        <w:t>chief economist</w:t>
      </w:r>
      <w:r w:rsidRPr="00451ADF">
        <w:rPr>
          <w:sz w:val="16"/>
        </w:rPr>
        <w:t xml:space="preserve"> David </w:t>
      </w:r>
      <w:r w:rsidRPr="00023A01">
        <w:rPr>
          <w:rStyle w:val="StyleUnderline"/>
        </w:rPr>
        <w:t>Folkerts-Landau</w:t>
      </w:r>
      <w:r w:rsidRPr="00451ADF">
        <w:rPr>
          <w:sz w:val="16"/>
        </w:rPr>
        <w:t xml:space="preserve"> in a research report titled The Clock Is Ticking, published on Wednesday. </w:t>
      </w:r>
      <w:r w:rsidRPr="00023A01">
        <w:rPr>
          <w:rStyle w:val="StyleUnderline"/>
        </w:rPr>
        <w:t>This bleak view contrasts with recent investor bullishness</w:t>
      </w:r>
      <w:r w:rsidRPr="00451ADF">
        <w:rPr>
          <w:sz w:val="16"/>
        </w:rPr>
        <w:t xml:space="preserve"> </w:t>
      </w:r>
      <w:r w:rsidRPr="00023A01">
        <w:rPr>
          <w:rStyle w:val="StyleUnderline"/>
        </w:rPr>
        <w:t>as well as the belief</w:t>
      </w:r>
      <w:r w:rsidRPr="00451ADF">
        <w:rPr>
          <w:sz w:val="16"/>
        </w:rPr>
        <w:t xml:space="preserve"> that </w:t>
      </w:r>
      <w:r w:rsidRPr="00023A01">
        <w:rPr>
          <w:rStyle w:val="StyleUnderline"/>
        </w:rPr>
        <w:t>the Fed</w:t>
      </w:r>
      <w:r w:rsidRPr="00451ADF">
        <w:rPr>
          <w:sz w:val="16"/>
        </w:rPr>
        <w:t xml:space="preserve">eral Reserve </w:t>
      </w:r>
      <w:r w:rsidRPr="00023A01">
        <w:rPr>
          <w:rStyle w:val="StyleUnderline"/>
        </w:rPr>
        <w:t>has</w:t>
      </w:r>
      <w:r w:rsidRPr="00451ADF">
        <w:rPr>
          <w:sz w:val="16"/>
        </w:rPr>
        <w:t xml:space="preserve"> seemingly </w:t>
      </w:r>
      <w:r w:rsidRPr="00023A01">
        <w:rPr>
          <w:rStyle w:val="StyleUnderline"/>
        </w:rPr>
        <w:t>pulled off the impossible by cooling an overheated economy without sparking a recession</w:t>
      </w:r>
      <w:r w:rsidRPr="00451ADF">
        <w:rPr>
          <w:sz w:val="16"/>
        </w:rPr>
        <w:t xml:space="preserve">, leaving only deflated asset prices as collateral damage—a “non-recession recession” as private equity firm Apollo Global Management called it last month. </w:t>
      </w:r>
      <w:r w:rsidRPr="00247487">
        <w:rPr>
          <w:rStyle w:val="StyleUnderline"/>
        </w:rPr>
        <w:t>Germany’s</w:t>
      </w:r>
      <w:r w:rsidRPr="00451ADF">
        <w:rPr>
          <w:sz w:val="16"/>
        </w:rPr>
        <w:t xml:space="preserve"> only bulge bracket </w:t>
      </w:r>
      <w:r w:rsidRPr="00247487">
        <w:rPr>
          <w:rStyle w:val="StyleUnderline"/>
        </w:rPr>
        <w:t>bank</w:t>
      </w:r>
      <w:r w:rsidRPr="00451ADF">
        <w:rPr>
          <w:sz w:val="16"/>
        </w:rPr>
        <w:t xml:space="preserve"> uses an indicator that attempts to measure the probability of a recession in the next 12 months. Currently it </w:t>
      </w:r>
      <w:r w:rsidRPr="00247487">
        <w:rPr>
          <w:rStyle w:val="StyleUnderline"/>
        </w:rPr>
        <w:t xml:space="preserve">is handicapping the chances of a contraction in U.S. economic activity “near 100%”—in other words, a </w:t>
      </w:r>
      <w:r w:rsidRPr="00247487">
        <w:rPr>
          <w:rStyle w:val="Emphasis"/>
        </w:rPr>
        <w:t>virtual certainty.</w:t>
      </w:r>
      <w:r w:rsidRPr="00451ADF">
        <w:rPr>
          <w:sz w:val="16"/>
        </w:rPr>
        <w:t xml:space="preserve"> But in order for this to occur, one thing has to happen first: Consumers must exhaust the last of their savings stored up from COVID lockdowns. “These will not be depleted until nearer year-end,” Folkerts-Landau wrote, so “things are going to script for our Q4 recession timeline.” </w:t>
      </w:r>
      <w:r w:rsidRPr="00451ADF">
        <w:rPr>
          <w:rStyle w:val="StyleUnderline"/>
        </w:rPr>
        <w:t>Additional headwinds in the latter half of the year will</w:t>
      </w:r>
      <w:r w:rsidRPr="00451ADF">
        <w:rPr>
          <w:sz w:val="16"/>
        </w:rPr>
        <w:t xml:space="preserve"> come from the government mandate for college graduates to resume </w:t>
      </w:r>
      <w:r w:rsidRPr="00451ADF">
        <w:rPr>
          <w:rStyle w:val="StyleUnderline"/>
        </w:rPr>
        <w:t>repaying</w:t>
      </w:r>
      <w:r w:rsidRPr="00451ADF">
        <w:rPr>
          <w:sz w:val="16"/>
        </w:rPr>
        <w:t xml:space="preserve"> their federal </w:t>
      </w:r>
      <w:r w:rsidRPr="00451ADF">
        <w:rPr>
          <w:rStyle w:val="StyleUnderline"/>
        </w:rPr>
        <w:t>student debt</w:t>
      </w:r>
      <w:r w:rsidRPr="00451ADF">
        <w:rPr>
          <w:sz w:val="16"/>
        </w:rPr>
        <w:t xml:space="preserve">. For more than the past three years, there has been a moratorium on payments and interest accrual in place owing to the pandemic. Fed reversal expected for March with ‘aggressive’ easing to come </w:t>
      </w:r>
      <w:r w:rsidRPr="00451ADF">
        <w:rPr>
          <w:rStyle w:val="StyleUnderline"/>
        </w:rPr>
        <w:t>Worse, Deutsche estimates the U</w:t>
      </w:r>
      <w:r w:rsidRPr="00451ADF">
        <w:rPr>
          <w:sz w:val="16"/>
        </w:rPr>
        <w:t xml:space="preserve">nited </w:t>
      </w:r>
      <w:r w:rsidRPr="00451ADF">
        <w:rPr>
          <w:rStyle w:val="StyleUnderline"/>
        </w:rPr>
        <w:t>S</w:t>
      </w:r>
      <w:r w:rsidRPr="00451ADF">
        <w:rPr>
          <w:sz w:val="16"/>
        </w:rPr>
        <w:t xml:space="preserve">tates </w:t>
      </w:r>
      <w:r w:rsidRPr="00451ADF">
        <w:rPr>
          <w:rStyle w:val="StyleUnderline"/>
        </w:rPr>
        <w:t xml:space="preserve">will stay there in the </w:t>
      </w:r>
      <w:r w:rsidRPr="00451ADF">
        <w:rPr>
          <w:rStyle w:val="Emphasis"/>
        </w:rPr>
        <w:t>year</w:t>
      </w:r>
      <w:r w:rsidRPr="00451ADF">
        <w:rPr>
          <w:rStyle w:val="StyleUnderline"/>
        </w:rPr>
        <w:t xml:space="preserve"> to come—</w:t>
      </w:r>
      <w:r w:rsidRPr="00451ADF">
        <w:rPr>
          <w:sz w:val="16"/>
        </w:rPr>
        <w:t xml:space="preserve">just as the November presidential election campaign kicks off with the Iowa caucus. </w:t>
      </w:r>
      <w:r w:rsidRPr="00451ADF">
        <w:rPr>
          <w:rStyle w:val="StyleUnderline"/>
        </w:rPr>
        <w:t>In fact</w:t>
      </w:r>
      <w:r w:rsidRPr="00451ADF">
        <w:rPr>
          <w:sz w:val="16"/>
        </w:rPr>
        <w:t xml:space="preserve">, it believes </w:t>
      </w:r>
      <w:r w:rsidRPr="00451ADF">
        <w:rPr>
          <w:rStyle w:val="StyleUnderline"/>
        </w:rPr>
        <w:t xml:space="preserve">the U.S. will be the </w:t>
      </w:r>
      <w:r w:rsidRPr="00451ADF">
        <w:rPr>
          <w:rStyle w:val="Emphasis"/>
        </w:rPr>
        <w:t>only leading industrial nation to see its economy shrink</w:t>
      </w:r>
      <w:r w:rsidRPr="00451ADF">
        <w:rPr>
          <w:sz w:val="16"/>
        </w:rPr>
        <w:t xml:space="preserve"> in 2024, when activity will contract by four-tenths of a percent after adjusting for inflation. By comparison, it should still grow by 1.4% this year, according to Folkerts-Landau’s team. Other G7 countries have little reason to cheer either, though. The rosiest 2024 performance could top out at a tepid 0.8% in Japan, while both Germany and the eurozone as a whole should expand at a rate of just half of one percent. Deutsche believes that businesses and consumers have not yet adjusted to the current higher interest-rate regime, following a decade or more with rates either negative or effectively zero, as well as near-continuous quantitative easing across the U.S. and Europe. </w:t>
      </w:r>
      <w:r w:rsidRPr="00451ADF">
        <w:rPr>
          <w:rStyle w:val="StyleUnderline"/>
        </w:rPr>
        <w:t>Geopolitical tensions</w:t>
      </w:r>
      <w:r w:rsidRPr="00451ADF">
        <w:rPr>
          <w:sz w:val="16"/>
        </w:rPr>
        <w:t xml:space="preserve">, in particular with regard to the war </w:t>
      </w:r>
      <w:r w:rsidRPr="00451ADF">
        <w:rPr>
          <w:rStyle w:val="StyleUnderline"/>
        </w:rPr>
        <w:t>in Ukraine, as well as food price inflation</w:t>
      </w:r>
      <w:r w:rsidRPr="00451ADF">
        <w:rPr>
          <w:sz w:val="16"/>
        </w:rPr>
        <w:t xml:space="preserve"> </w:t>
      </w:r>
      <w:r w:rsidRPr="00451ADF">
        <w:rPr>
          <w:rStyle w:val="StyleUnderline"/>
        </w:rPr>
        <w:t>from</w:t>
      </w:r>
      <w:r w:rsidRPr="00451ADF">
        <w:rPr>
          <w:sz w:val="16"/>
        </w:rPr>
        <w:t xml:space="preserve"> a </w:t>
      </w:r>
      <w:r w:rsidRPr="00451ADF">
        <w:rPr>
          <w:rStyle w:val="StyleUnderline"/>
        </w:rPr>
        <w:t>possible El Niño</w:t>
      </w:r>
      <w:r w:rsidRPr="00451ADF">
        <w:rPr>
          <w:sz w:val="16"/>
        </w:rPr>
        <w:t xml:space="preserve"> weather phenomenon </w:t>
      </w:r>
      <w:r w:rsidRPr="00451ADF">
        <w:rPr>
          <w:rStyle w:val="StyleUnderline"/>
        </w:rPr>
        <w:t>could pose additional curveballs</w:t>
      </w:r>
      <w:r w:rsidRPr="00451ADF">
        <w:rPr>
          <w:sz w:val="16"/>
        </w:rPr>
        <w:t xml:space="preserve"> that are </w:t>
      </w:r>
      <w:r w:rsidRPr="00451ADF">
        <w:rPr>
          <w:rStyle w:val="StyleUnderline"/>
        </w:rPr>
        <w:t>difficult to calculate but could have major implications for growth</w:t>
      </w:r>
      <w:r w:rsidRPr="00451ADF">
        <w:rPr>
          <w:sz w:val="16"/>
        </w:rPr>
        <w:t>. Markets might however brush the disappointing performance aside, as the bank expects the Federal Reserve will embark on an “aggressive” policy-easing cycle starting in March that brings the Fed funds rate from its 5.4% terminal level down to 2.625% in the third quarter. On Wednesday, the Fed did not hike for the first time after 10 straight meetings. As a result, the S&amp;P 500—which typically prices in future developments roughly six months in advance—should finish this year at 4,500, up from 4,373 currently and 3,840 at the start of this year. “We expect the grind higher to be choppy,” Deutsche cautioned.</w:t>
      </w:r>
    </w:p>
    <w:p w14:paraId="19AE9758" w14:textId="77777777" w:rsidR="00437A87" w:rsidRDefault="00437A87" w:rsidP="00FF22D8">
      <w:pPr>
        <w:rPr>
          <w:sz w:val="16"/>
        </w:rPr>
      </w:pPr>
    </w:p>
    <w:p w14:paraId="1EF201FF" w14:textId="7260F6F8" w:rsidR="00437A87" w:rsidRPr="00A02EC9" w:rsidRDefault="00437A87" w:rsidP="00437A87">
      <w:pPr>
        <w:pStyle w:val="Heading4"/>
        <w:rPr>
          <w:u w:val="single"/>
        </w:rPr>
      </w:pPr>
      <w:r w:rsidRPr="00437A87">
        <w:t xml:space="preserve">6. </w:t>
      </w:r>
      <w:r>
        <w:t xml:space="preserve">Economic decline causes nuclear war and global </w:t>
      </w:r>
      <w:r w:rsidRPr="00A02EC9">
        <w:t>existential</w:t>
      </w:r>
      <w:r>
        <w:t xml:space="preserve"> </w:t>
      </w:r>
      <w:r w:rsidRPr="00A02EC9">
        <w:t>accidents.</w:t>
      </w:r>
    </w:p>
    <w:p w14:paraId="454364B6" w14:textId="77777777" w:rsidR="00437A87" w:rsidRPr="00745529" w:rsidRDefault="00437A87" w:rsidP="00437A87">
      <w:r w:rsidRPr="00745529">
        <w:t xml:space="preserve">Dr. Mathew </w:t>
      </w:r>
      <w:proofErr w:type="spellStart"/>
      <w:r w:rsidRPr="00745529">
        <w:rPr>
          <w:rStyle w:val="Style13ptBold"/>
        </w:rPr>
        <w:t>Maavak</w:t>
      </w:r>
      <w:proofErr w:type="spellEnd"/>
      <w:r w:rsidRPr="00745529">
        <w:rPr>
          <w:rStyle w:val="Style13ptBold"/>
        </w:rPr>
        <w:t xml:space="preserve"> 21</w:t>
      </w:r>
      <w:r w:rsidRPr="00745529">
        <w:t xml:space="preserve">, PhD in Risk Foresight from the </w:t>
      </w:r>
      <w:proofErr w:type="spellStart"/>
      <w:r w:rsidRPr="00745529">
        <w:t>Universiti</w:t>
      </w:r>
      <w:proofErr w:type="spellEnd"/>
      <w:r w:rsidRPr="00745529">
        <w:t xml:space="preserve"> </w:t>
      </w:r>
      <w:proofErr w:type="spellStart"/>
      <w:r w:rsidRPr="00745529">
        <w:t>Teknologi</w:t>
      </w:r>
      <w:proofErr w:type="spellEnd"/>
      <w:r w:rsidRPr="00745529">
        <w:t xml:space="preserve"> Malaysia, External Researcher (PLATBIDAFO) at the Kazimieras </w:t>
      </w:r>
      <w:proofErr w:type="spellStart"/>
      <w:r w:rsidRPr="00745529">
        <w:t>Simonavicius</w:t>
      </w:r>
      <w:proofErr w:type="spellEnd"/>
      <w:r w:rsidRPr="00745529">
        <w:t xml:space="preserve">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062851AC" w14:textId="696B0D03" w:rsidR="00437A87" w:rsidRPr="00437A87" w:rsidRDefault="00437A87" w:rsidP="00437A87">
      <w:pPr>
        <w:rPr>
          <w:sz w:val="14"/>
        </w:rPr>
      </w:pPr>
      <w:r w:rsidRPr="00A02EC9">
        <w:rPr>
          <w:sz w:val="14"/>
        </w:rPr>
        <w:t xml:space="preserve">Various </w:t>
      </w:r>
      <w:r w:rsidRPr="00745529">
        <w:rPr>
          <w:rStyle w:val="StyleUnderline"/>
        </w:rPr>
        <w:t>scholars</w:t>
      </w:r>
      <w:r w:rsidRPr="00A02EC9">
        <w:rPr>
          <w:sz w:val="14"/>
        </w:rPr>
        <w:t xml:space="preserve"> and institutions </w:t>
      </w:r>
      <w:r w:rsidRPr="00745529">
        <w:rPr>
          <w:rStyle w:val="StyleUnderline"/>
        </w:rPr>
        <w:t xml:space="preserve">regard </w:t>
      </w:r>
      <w:r w:rsidRPr="00745529">
        <w:rPr>
          <w:rStyle w:val="Emphasis"/>
        </w:rPr>
        <w:t>global social instability</w:t>
      </w:r>
      <w:r w:rsidRPr="00745529">
        <w:rPr>
          <w:rStyle w:val="StyleUnderline"/>
        </w:rPr>
        <w:t xml:space="preserve"> as the </w:t>
      </w:r>
      <w:r w:rsidRPr="00745529">
        <w:rPr>
          <w:rStyle w:val="Emphasis"/>
        </w:rPr>
        <w:t>greatest threat</w:t>
      </w:r>
      <w:r w:rsidRPr="00A02EC9">
        <w:rPr>
          <w:sz w:val="14"/>
        </w:rPr>
        <w:t xml:space="preserve"> facing this decade. </w:t>
      </w:r>
      <w:r w:rsidRPr="00745529">
        <w:rPr>
          <w:rStyle w:val="StyleUnderline"/>
        </w:rPr>
        <w:t xml:space="preserve">The catalyst has been postulated to be </w:t>
      </w:r>
      <w:r w:rsidRPr="007E75C8">
        <w:rPr>
          <w:rStyle w:val="StyleUnderline"/>
          <w:highlight w:val="cyan"/>
        </w:rPr>
        <w:t xml:space="preserve">a </w:t>
      </w:r>
      <w:r w:rsidRPr="007E75C8">
        <w:rPr>
          <w:rStyle w:val="Emphasis"/>
          <w:highlight w:val="cyan"/>
        </w:rPr>
        <w:t>Second</w:t>
      </w:r>
      <w:r w:rsidRPr="00745529">
        <w:rPr>
          <w:rStyle w:val="Emphasis"/>
        </w:rPr>
        <w:t xml:space="preserve"> Great </w:t>
      </w:r>
      <w:r w:rsidRPr="007E75C8">
        <w:rPr>
          <w:rStyle w:val="Emphasis"/>
          <w:highlight w:val="cyan"/>
        </w:rPr>
        <w:t>Depression</w:t>
      </w:r>
      <w:r w:rsidRPr="00745529">
        <w:rPr>
          <w:rStyle w:val="StyleUnderline"/>
        </w:rPr>
        <w:t xml:space="preserve"> which, in turn, </w:t>
      </w:r>
      <w:r w:rsidRPr="007E75C8">
        <w:rPr>
          <w:rStyle w:val="StyleUnderline"/>
          <w:highlight w:val="cyan"/>
        </w:rPr>
        <w:t>will have</w:t>
      </w:r>
      <w:r w:rsidRPr="00745529">
        <w:rPr>
          <w:rStyle w:val="StyleUnderline"/>
        </w:rPr>
        <w:t xml:space="preserve"> </w:t>
      </w:r>
      <w:r w:rsidRPr="00745529">
        <w:rPr>
          <w:rStyle w:val="Emphasis"/>
        </w:rPr>
        <w:t xml:space="preserve">profound </w:t>
      </w:r>
      <w:r w:rsidRPr="007E75C8">
        <w:rPr>
          <w:rStyle w:val="Emphasis"/>
          <w:highlight w:val="cyan"/>
        </w:rPr>
        <w:t>implications</w:t>
      </w:r>
      <w:r w:rsidRPr="007E75C8">
        <w:rPr>
          <w:rStyle w:val="StyleUnderline"/>
          <w:highlight w:val="cyan"/>
        </w:rPr>
        <w:t xml:space="preserve"> for </w:t>
      </w:r>
      <w:r w:rsidRPr="00A07865">
        <w:rPr>
          <w:rStyle w:val="Emphasis"/>
        </w:rPr>
        <w:t xml:space="preserve">global </w:t>
      </w:r>
      <w:r w:rsidRPr="007E75C8">
        <w:rPr>
          <w:rStyle w:val="Emphasis"/>
          <w:highlight w:val="cyan"/>
        </w:rPr>
        <w:t>security</w:t>
      </w:r>
      <w:r w:rsidRPr="00745529">
        <w:rPr>
          <w:rStyle w:val="StyleUnderline"/>
        </w:rPr>
        <w:t xml:space="preserve"> and national integrity</w:t>
      </w:r>
      <w:r w:rsidRPr="00A02EC9">
        <w:rPr>
          <w:sz w:val="14"/>
        </w:rPr>
        <w:t xml:space="preserve">. This paper, written from a broad systems perspective, illustrates how </w:t>
      </w:r>
      <w:r w:rsidRPr="00745529">
        <w:rPr>
          <w:rStyle w:val="StyleUnderline"/>
        </w:rPr>
        <w:t>emerging risks are</w:t>
      </w:r>
      <w:r w:rsidRPr="00A02EC9">
        <w:rPr>
          <w:sz w:val="14"/>
        </w:rPr>
        <w:t xml:space="preserve"> getting more complex and </w:t>
      </w:r>
      <w:r w:rsidRPr="00745529">
        <w:rPr>
          <w:rStyle w:val="Emphasis"/>
        </w:rPr>
        <w:t>intertwined</w:t>
      </w:r>
      <w:r w:rsidRPr="00A02EC9">
        <w:rPr>
          <w:sz w:val="14"/>
        </w:rPr>
        <w:t xml:space="preserve">; blurring boundaries between the economic, environmental, geopolitical, societal and technological taxonomy used by the World Economic Forum for its annual global risk forecasts. </w:t>
      </w:r>
      <w:r w:rsidRPr="00745529">
        <w:rPr>
          <w:rStyle w:val="Emphasis"/>
        </w:rPr>
        <w:t xml:space="preserve">Tight </w:t>
      </w:r>
      <w:r w:rsidRPr="007E75C8">
        <w:rPr>
          <w:rStyle w:val="Emphasis"/>
          <w:highlight w:val="cyan"/>
        </w:rPr>
        <w:t>couplings</w:t>
      </w:r>
      <w:r w:rsidRPr="007E75C8">
        <w:rPr>
          <w:rStyle w:val="StyleUnderline"/>
          <w:highlight w:val="cyan"/>
        </w:rPr>
        <w:t xml:space="preserve"> </w:t>
      </w:r>
      <w:r w:rsidRPr="00A07865">
        <w:rPr>
          <w:rStyle w:val="StyleUnderline"/>
        </w:rPr>
        <w:t>in</w:t>
      </w:r>
      <w:r w:rsidRPr="00A07865">
        <w:rPr>
          <w:sz w:val="14"/>
        </w:rPr>
        <w:t xml:space="preserve"> our </w:t>
      </w:r>
      <w:r w:rsidRPr="00A07865">
        <w:rPr>
          <w:rStyle w:val="Emphasis"/>
        </w:rPr>
        <w:t>global systems</w:t>
      </w:r>
      <w:r w:rsidRPr="00A07865">
        <w:rPr>
          <w:rStyle w:val="StyleUnderline"/>
        </w:rPr>
        <w:t xml:space="preserve"> have</w:t>
      </w:r>
      <w:r w:rsidRPr="00A02EC9">
        <w:rPr>
          <w:sz w:val="14"/>
        </w:rPr>
        <w:t xml:space="preserve"> also </w:t>
      </w:r>
      <w:r w:rsidRPr="007E75C8">
        <w:rPr>
          <w:rStyle w:val="StyleUnderline"/>
          <w:highlight w:val="cyan"/>
        </w:rPr>
        <w:t>enabled risks</w:t>
      </w:r>
      <w:r w:rsidRPr="00745529">
        <w:rPr>
          <w:rStyle w:val="StyleUnderline"/>
        </w:rPr>
        <w:t xml:space="preserve"> accrued </w:t>
      </w:r>
      <w:r w:rsidRPr="007E75C8">
        <w:rPr>
          <w:rStyle w:val="StyleUnderline"/>
          <w:highlight w:val="cyan"/>
        </w:rPr>
        <w:t xml:space="preserve">in </w:t>
      </w:r>
      <w:r w:rsidRPr="007E75C8">
        <w:rPr>
          <w:rStyle w:val="Emphasis"/>
          <w:highlight w:val="cyan"/>
        </w:rPr>
        <w:t>one area</w:t>
      </w:r>
      <w:r w:rsidRPr="007E75C8">
        <w:rPr>
          <w:rStyle w:val="StyleUnderline"/>
          <w:highlight w:val="cyan"/>
        </w:rPr>
        <w:t xml:space="preserve"> to </w:t>
      </w:r>
      <w:r w:rsidRPr="007E75C8">
        <w:rPr>
          <w:rStyle w:val="Emphasis"/>
          <w:highlight w:val="cyan"/>
        </w:rPr>
        <w:t>snowball</w:t>
      </w:r>
      <w:r w:rsidRPr="007E75C8">
        <w:rPr>
          <w:rStyle w:val="StyleUnderline"/>
          <w:highlight w:val="cyan"/>
        </w:rPr>
        <w:t xml:space="preserve"> </w:t>
      </w:r>
      <w:r w:rsidRPr="00A07865">
        <w:rPr>
          <w:rStyle w:val="StyleUnderline"/>
        </w:rPr>
        <w:t xml:space="preserve">into a </w:t>
      </w:r>
      <w:r w:rsidRPr="00A07865">
        <w:rPr>
          <w:rStyle w:val="Emphasis"/>
        </w:rPr>
        <w:t>full-blown crisis</w:t>
      </w:r>
      <w:r w:rsidRPr="00A07865">
        <w:rPr>
          <w:rStyle w:val="StyleUnderline"/>
        </w:rPr>
        <w:t xml:space="preserve"> </w:t>
      </w:r>
      <w:r w:rsidRPr="00A07865">
        <w:rPr>
          <w:rStyle w:val="Emphasis"/>
        </w:rPr>
        <w:t>elsewhere</w:t>
      </w:r>
      <w:r w:rsidRPr="00A07865">
        <w:rPr>
          <w:sz w:val="14"/>
          <w:szCs w:val="18"/>
        </w:rPr>
        <w:t xml:space="preserve">. The COVID-19 pandemic and its socioeconomic fallouts exemplify this systemic chain-reaction. </w:t>
      </w:r>
      <w:proofErr w:type="spellStart"/>
      <w:r w:rsidRPr="00A07865">
        <w:rPr>
          <w:sz w:val="14"/>
          <w:szCs w:val="18"/>
        </w:rPr>
        <w:t>Onceinexorable</w:t>
      </w:r>
      <w:proofErr w:type="spellEnd"/>
      <w:r w:rsidRPr="00A07865">
        <w:rPr>
          <w:sz w:val="14"/>
          <w:szCs w:val="18"/>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w:t>
      </w:r>
      <w:r w:rsidRPr="00A02EC9">
        <w:rPr>
          <w:sz w:val="14"/>
          <w:szCs w:val="18"/>
        </w:rPr>
        <w:t xml:space="preserve"> a dilemma for security professionals. Key Words: Global Systems, Emergence, VUCA, COVID-9, Social Instability, Big Tech, Great Reset INTRODUCTION The new decade is witnessing rising </w:t>
      </w:r>
      <w:r>
        <w:rPr>
          <w:sz w:val="14"/>
          <w:szCs w:val="18"/>
        </w:rPr>
        <w:t xml:space="preserve">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w:t>
      </w:r>
      <w:proofErr w:type="spellStart"/>
      <w:r>
        <w:rPr>
          <w:sz w:val="14"/>
          <w:szCs w:val="18"/>
        </w:rPr>
        <w:t>selfsustaining</w:t>
      </w:r>
      <w:proofErr w:type="spellEnd"/>
      <w:r>
        <w:rPr>
          <w:sz w:val="14"/>
          <w:szCs w:val="18"/>
        </w:rPr>
        <w:t xml:space="preserve"> mega-system, marked by periodic cycles and elemental vagaries. Human activities within however are not system isolates as our banking, utility, farming, healthcare and retail sectors etc. are increasingly entwined. Risks accrued in one system may cascade into an unforeseen crisis within and/or without (Choo, Smith &amp; McCusker, 2007). Scholars call this phenomenon “emergence”; one where the </w:t>
      </w:r>
      <w:proofErr w:type="spellStart"/>
      <w:r>
        <w:rPr>
          <w:sz w:val="14"/>
          <w:szCs w:val="18"/>
        </w:rPr>
        <w:t>behaviour</w:t>
      </w:r>
      <w:proofErr w:type="spellEnd"/>
      <w:r>
        <w:rPr>
          <w:sz w:val="14"/>
          <w:szCs w:val="18"/>
        </w:rPr>
        <w:t xml:space="preserve"> of intersecting systems is determined by complex and largely invisible interactions at the substratum (Goldstein, 1999; Holland, 1998).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Pr>
          <w:sz w:val="14"/>
          <w:szCs w:val="18"/>
        </w:rPr>
        <w:t>Maavak</w:t>
      </w:r>
      <w:proofErr w:type="spellEnd"/>
      <w:r>
        <w:rPr>
          <w:sz w:val="14"/>
          <w:szCs w:val="18"/>
        </w:rPr>
        <w:t>,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w:t>
      </w:r>
      <w:proofErr w:type="spellStart"/>
      <w:r>
        <w:rPr>
          <w:sz w:val="14"/>
          <w:szCs w:val="18"/>
        </w:rPr>
        <w:t>Buldyrev</w:t>
      </w:r>
      <w:proofErr w:type="spellEnd"/>
      <w:r>
        <w:rPr>
          <w:sz w:val="14"/>
          <w:szCs w:val="18"/>
        </w:rPr>
        <w:t xml:space="preserve">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According to Professor Stanislaw Drozdz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w:t>
      </w:r>
      <w:r w:rsidRPr="00A02EC9">
        <w:rPr>
          <w:sz w:val="14"/>
          <w:szCs w:val="18"/>
        </w:rPr>
        <w:t>. At the rate the global middle class is facing catastrophic debt and unemployment levels, widespread social disaffection may morph into outright anarchy (</w:t>
      </w:r>
      <w:proofErr w:type="spellStart"/>
      <w:r w:rsidRPr="00A02EC9">
        <w:rPr>
          <w:sz w:val="14"/>
          <w:szCs w:val="18"/>
        </w:rPr>
        <w:t>Maavak</w:t>
      </w:r>
      <w:proofErr w:type="spellEnd"/>
      <w:r w:rsidRPr="00A02EC9">
        <w:rPr>
          <w:sz w:val="14"/>
          <w:szCs w:val="18"/>
        </w:rPr>
        <w:t xml:space="preserve">, 2012; DCDC, 2007). </w:t>
      </w:r>
      <w:r w:rsidRPr="007E75C8">
        <w:rPr>
          <w:rStyle w:val="StyleUnderline"/>
          <w:highlight w:val="cyan"/>
        </w:rPr>
        <w:t>Economic stressors</w:t>
      </w:r>
      <w:r w:rsidRPr="00A02EC9">
        <w:rPr>
          <w:sz w:val="14"/>
        </w:rPr>
        <w:t xml:space="preserve">, in transcendent VUCA fashion, </w:t>
      </w:r>
      <w:r w:rsidRPr="00745529">
        <w:rPr>
          <w:rStyle w:val="StyleUnderline"/>
        </w:rPr>
        <w:t>may</w:t>
      </w:r>
      <w:r w:rsidRPr="00A02EC9">
        <w:rPr>
          <w:sz w:val="14"/>
        </w:rPr>
        <w:t xml:space="preserve"> also </w:t>
      </w:r>
      <w:r w:rsidRPr="007E75C8">
        <w:rPr>
          <w:rStyle w:val="StyleUnderline"/>
          <w:highlight w:val="cyan"/>
        </w:rPr>
        <w:t>induce</w:t>
      </w:r>
      <w:r w:rsidRPr="00745529">
        <w:rPr>
          <w:rStyle w:val="StyleUnderline"/>
        </w:rPr>
        <w:t xml:space="preserve"> </w:t>
      </w:r>
      <w:r w:rsidRPr="00745529">
        <w:rPr>
          <w:rStyle w:val="Emphasis"/>
        </w:rPr>
        <w:t xml:space="preserve">radical </w:t>
      </w:r>
      <w:r w:rsidRPr="007E75C8">
        <w:rPr>
          <w:rStyle w:val="Emphasis"/>
          <w:highlight w:val="cyan"/>
        </w:rPr>
        <w:t>geopolitical realignments</w:t>
      </w:r>
      <w:r w:rsidRPr="00745529">
        <w:rPr>
          <w:rStyle w:val="StyleUnderline"/>
        </w:rPr>
        <w:t xml:space="preserve">. Bullions now carry more weight than NATO’s </w:t>
      </w:r>
      <w:r w:rsidRPr="00745529">
        <w:rPr>
          <w:rStyle w:val="Emphasis"/>
        </w:rPr>
        <w:t>security guarantees</w:t>
      </w:r>
      <w:r w:rsidRPr="00745529">
        <w:rPr>
          <w:rStyle w:val="StyleUnderline"/>
        </w:rPr>
        <w:t xml:space="preserve"> in </w:t>
      </w:r>
      <w:r w:rsidRPr="00745529">
        <w:rPr>
          <w:rStyle w:val="Emphasis"/>
        </w:rPr>
        <w:t>Eastern Europe</w:t>
      </w:r>
      <w:r w:rsidRPr="00A02EC9">
        <w:rPr>
          <w:sz w:val="14"/>
        </w:rPr>
        <w:t xml:space="preserve">. After Poland repatriated 100 tons of gold from the Bank of England in 2019, Slovakia, Serbia and Hungary quickly followed suit. According to former Slovak Premier Robert Fico, </w:t>
      </w:r>
      <w:r w:rsidRPr="00745529">
        <w:rPr>
          <w:rStyle w:val="StyleUnderline"/>
        </w:rPr>
        <w:t xml:space="preserve">this </w:t>
      </w:r>
      <w:r w:rsidRPr="00745529">
        <w:rPr>
          <w:rStyle w:val="Emphasis"/>
        </w:rPr>
        <w:t>erosion</w:t>
      </w:r>
      <w:r w:rsidRPr="00745529">
        <w:rPr>
          <w:rStyle w:val="StyleUnderline"/>
        </w:rPr>
        <w:t xml:space="preserve"> in </w:t>
      </w:r>
      <w:r w:rsidRPr="00745529">
        <w:rPr>
          <w:rStyle w:val="Emphasis"/>
        </w:rPr>
        <w:t>regional trust</w:t>
      </w:r>
      <w:r w:rsidRPr="00745529">
        <w:rPr>
          <w:rStyle w:val="StyleUnderline"/>
        </w:rPr>
        <w:t xml:space="preserve"> was based on historical precedents</w:t>
      </w:r>
      <w:r w:rsidRPr="00A02EC9">
        <w:rPr>
          <w:sz w:val="14"/>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sidRPr="007E75C8">
        <w:rPr>
          <w:rStyle w:val="StyleUnderline"/>
          <w:highlight w:val="cyan"/>
        </w:rPr>
        <w:t>with</w:t>
      </w:r>
      <w:r w:rsidRPr="00745529">
        <w:rPr>
          <w:rStyle w:val="StyleUnderline"/>
        </w:rPr>
        <w:t xml:space="preserve"> two global </w:t>
      </w:r>
      <w:proofErr w:type="spellStart"/>
      <w:r w:rsidRPr="00745529">
        <w:rPr>
          <w:rStyle w:val="StyleUnderline"/>
        </w:rPr>
        <w:t>Titanics</w:t>
      </w:r>
      <w:proofErr w:type="spellEnd"/>
      <w:r w:rsidRPr="00745529">
        <w:rPr>
          <w:rStyle w:val="StyleUnderline"/>
        </w:rPr>
        <w:t xml:space="preserve"> – the </w:t>
      </w:r>
      <w:r w:rsidRPr="007E75C8">
        <w:rPr>
          <w:rStyle w:val="Emphasis"/>
          <w:highlight w:val="cyan"/>
        </w:rPr>
        <w:t>U</w:t>
      </w:r>
      <w:r w:rsidRPr="00A02EC9">
        <w:rPr>
          <w:sz w:val="14"/>
        </w:rPr>
        <w:t xml:space="preserve">nited </w:t>
      </w:r>
      <w:r w:rsidRPr="007E75C8">
        <w:rPr>
          <w:rStyle w:val="Emphasis"/>
          <w:highlight w:val="cyan"/>
        </w:rPr>
        <w:t>S</w:t>
      </w:r>
      <w:r w:rsidRPr="00A02EC9">
        <w:rPr>
          <w:sz w:val="14"/>
        </w:rPr>
        <w:t xml:space="preserve">tates </w:t>
      </w:r>
      <w:r w:rsidRPr="007E75C8">
        <w:rPr>
          <w:rStyle w:val="StyleUnderline"/>
          <w:highlight w:val="cyan"/>
        </w:rPr>
        <w:t>and China</w:t>
      </w:r>
      <w:r w:rsidRPr="00A02EC9">
        <w:rPr>
          <w:sz w:val="14"/>
        </w:rPr>
        <w:t xml:space="preserve"> – set </w:t>
      </w:r>
      <w:r w:rsidRPr="00745529">
        <w:rPr>
          <w:rStyle w:val="StyleUnderline"/>
        </w:rPr>
        <w:t xml:space="preserve">on a </w:t>
      </w:r>
      <w:r w:rsidRPr="00745529">
        <w:rPr>
          <w:rStyle w:val="Emphasis"/>
        </w:rPr>
        <w:t>collision course</w:t>
      </w:r>
      <w:r w:rsidRPr="00A02EC9">
        <w:rPr>
          <w:sz w:val="14"/>
        </w:rPr>
        <w:t xml:space="preserve"> with a quadrillions-denominated iceberg in the middle, and a viral outbreak on its tip, </w:t>
      </w:r>
      <w:r w:rsidRPr="00745529">
        <w:rPr>
          <w:rStyle w:val="StyleUnderline"/>
        </w:rPr>
        <w:t xml:space="preserve">the </w:t>
      </w:r>
      <w:r w:rsidRPr="00745529">
        <w:rPr>
          <w:rStyle w:val="Emphasis"/>
        </w:rPr>
        <w:t xml:space="preserve">seismic </w:t>
      </w:r>
      <w:r w:rsidRPr="007E75C8">
        <w:rPr>
          <w:rStyle w:val="Emphasis"/>
          <w:highlight w:val="cyan"/>
        </w:rPr>
        <w:t>ripples</w:t>
      </w:r>
      <w:r w:rsidRPr="007E75C8">
        <w:rPr>
          <w:rStyle w:val="StyleUnderline"/>
          <w:highlight w:val="cyan"/>
        </w:rPr>
        <w:t xml:space="preserve"> will be felt</w:t>
      </w:r>
      <w:r w:rsidRPr="00745529">
        <w:rPr>
          <w:rStyle w:val="StyleUnderline"/>
        </w:rPr>
        <w:t xml:space="preserve"> </w:t>
      </w:r>
      <w:r w:rsidRPr="00745529">
        <w:rPr>
          <w:rStyle w:val="Emphasis"/>
        </w:rPr>
        <w:t>far</w:t>
      </w:r>
      <w:r w:rsidRPr="00745529">
        <w:rPr>
          <w:rStyle w:val="StyleUnderline"/>
        </w:rPr>
        <w:t xml:space="preserve">, </w:t>
      </w:r>
      <w:r w:rsidRPr="00745529">
        <w:rPr>
          <w:rStyle w:val="Emphasis"/>
        </w:rPr>
        <w:t>wide</w:t>
      </w:r>
      <w:r w:rsidRPr="00745529">
        <w:rPr>
          <w:rStyle w:val="StyleUnderline"/>
        </w:rPr>
        <w:t xml:space="preserve"> and for a </w:t>
      </w:r>
      <w:r w:rsidRPr="00745529">
        <w:rPr>
          <w:rStyle w:val="Emphasis"/>
        </w:rPr>
        <w:t>considerable period</w:t>
      </w:r>
      <w:r w:rsidRPr="00A02EC9">
        <w:rPr>
          <w:sz w:val="14"/>
        </w:rPr>
        <w:t xml:space="preserve">. </w:t>
      </w:r>
      <w:r w:rsidRPr="00A02EC9">
        <w:rPr>
          <w:sz w:val="14"/>
          <w:szCs w:val="18"/>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w:t>
      </w:r>
      <w:proofErr w:type="spellStart"/>
      <w:r w:rsidRPr="00A02EC9">
        <w:rPr>
          <w:sz w:val="14"/>
          <w:szCs w:val="18"/>
        </w:rPr>
        <w:t>smouldering</w:t>
      </w:r>
      <w:proofErr w:type="spellEnd"/>
      <w:r w:rsidRPr="00A02EC9">
        <w:rPr>
          <w:sz w:val="14"/>
          <w:szCs w:val="18"/>
        </w:rPr>
        <w:t xml:space="preserve"> since the 2008 Great Recession (</w:t>
      </w:r>
      <w:proofErr w:type="spellStart"/>
      <w:r w:rsidRPr="00A02EC9">
        <w:rPr>
          <w:sz w:val="14"/>
          <w:szCs w:val="18"/>
        </w:rPr>
        <w:t>Maavak</w:t>
      </w:r>
      <w:proofErr w:type="spellEnd"/>
      <w:r w:rsidRPr="00A02EC9">
        <w:rPr>
          <w:sz w:val="14"/>
          <w:szCs w:val="18"/>
        </w:rPr>
        <w:t xml:space="preserve">, 2020a). We also see how the four main pillars of systems thinking (diversity, interconnectivity, interactivity and “adaptivity”) form the mise </w:t>
      </w:r>
      <w:proofErr w:type="spellStart"/>
      <w:r w:rsidRPr="00A02EC9">
        <w:rPr>
          <w:sz w:val="14"/>
          <w:szCs w:val="18"/>
        </w:rPr>
        <w:t>en</w:t>
      </w:r>
      <w:proofErr w:type="spellEnd"/>
      <w:r w:rsidRPr="00A02EC9">
        <w:rPr>
          <w:sz w:val="14"/>
          <w:szCs w:val="18"/>
        </w:rPr>
        <w:t xml:space="preserve"> scene in a VUCA decade. ENVIRONMENTAL </w:t>
      </w:r>
      <w:r w:rsidRPr="00745529">
        <w:rPr>
          <w:rStyle w:val="StyleUnderline"/>
        </w:rPr>
        <w:t xml:space="preserve">What happens to the </w:t>
      </w:r>
      <w:r w:rsidRPr="00745529">
        <w:rPr>
          <w:rStyle w:val="Emphasis"/>
        </w:rPr>
        <w:t>environment</w:t>
      </w:r>
      <w:r w:rsidRPr="00745529">
        <w:rPr>
          <w:rStyle w:val="StyleUnderline"/>
        </w:rPr>
        <w:t xml:space="preserve"> when our </w:t>
      </w:r>
      <w:r w:rsidRPr="00745529">
        <w:rPr>
          <w:rStyle w:val="Emphasis"/>
        </w:rPr>
        <w:t>economies implode</w:t>
      </w:r>
      <w:r w:rsidRPr="00745529">
        <w:rPr>
          <w:rStyle w:val="StyleUnderline"/>
        </w:rPr>
        <w:t xml:space="preserve">? </w:t>
      </w:r>
      <w:r w:rsidRPr="007E75C8">
        <w:rPr>
          <w:rStyle w:val="StyleUnderline"/>
          <w:highlight w:val="cyan"/>
        </w:rPr>
        <w:t>Think of</w:t>
      </w:r>
      <w:r w:rsidRPr="00745529">
        <w:rPr>
          <w:rStyle w:val="StyleUnderline"/>
        </w:rPr>
        <w:t xml:space="preserve"> a </w:t>
      </w:r>
      <w:r w:rsidRPr="007E75C8">
        <w:rPr>
          <w:rStyle w:val="Emphasis"/>
          <w:highlight w:val="cyan"/>
        </w:rPr>
        <w:t>debt-laden</w:t>
      </w:r>
      <w:r w:rsidRPr="007E75C8">
        <w:rPr>
          <w:rStyle w:val="StyleUnderline"/>
          <w:highlight w:val="cyan"/>
        </w:rPr>
        <w:t xml:space="preserve"> workforce at</w:t>
      </w:r>
      <w:r w:rsidRPr="00745529">
        <w:rPr>
          <w:rStyle w:val="StyleUnderline"/>
        </w:rPr>
        <w:t xml:space="preserve"> sensitive </w:t>
      </w:r>
      <w:r w:rsidRPr="007E75C8">
        <w:rPr>
          <w:rStyle w:val="Emphasis"/>
          <w:highlight w:val="cyan"/>
        </w:rPr>
        <w:t>nuclear</w:t>
      </w:r>
      <w:r w:rsidRPr="007E75C8">
        <w:rPr>
          <w:rStyle w:val="StyleUnderline"/>
          <w:highlight w:val="cyan"/>
        </w:rPr>
        <w:t xml:space="preserve"> and </w:t>
      </w:r>
      <w:r w:rsidRPr="007E75C8">
        <w:rPr>
          <w:rStyle w:val="Emphasis"/>
          <w:highlight w:val="cyan"/>
        </w:rPr>
        <w:t>chemical plants</w:t>
      </w:r>
      <w:r w:rsidRPr="00745529">
        <w:rPr>
          <w:rStyle w:val="StyleUnderline"/>
        </w:rPr>
        <w:t xml:space="preserve">, along </w:t>
      </w:r>
      <w:r w:rsidRPr="007E75C8">
        <w:rPr>
          <w:rStyle w:val="StyleUnderline"/>
          <w:highlight w:val="cyan"/>
        </w:rPr>
        <w:t>with a</w:t>
      </w:r>
      <w:r w:rsidRPr="00745529">
        <w:rPr>
          <w:rStyle w:val="StyleUnderline"/>
        </w:rPr>
        <w:t xml:space="preserve"> concomitant </w:t>
      </w:r>
      <w:r w:rsidRPr="007E75C8">
        <w:rPr>
          <w:rStyle w:val="Emphasis"/>
          <w:highlight w:val="cyan"/>
        </w:rPr>
        <w:t>surge</w:t>
      </w:r>
      <w:r w:rsidRPr="007E75C8">
        <w:rPr>
          <w:rStyle w:val="StyleUnderline"/>
          <w:highlight w:val="cyan"/>
        </w:rPr>
        <w:t xml:space="preserve"> in</w:t>
      </w:r>
      <w:r w:rsidRPr="00745529">
        <w:rPr>
          <w:rStyle w:val="StyleUnderline"/>
        </w:rPr>
        <w:t xml:space="preserve"> </w:t>
      </w:r>
      <w:r w:rsidRPr="00745529">
        <w:rPr>
          <w:rStyle w:val="Emphasis"/>
        </w:rPr>
        <w:t xml:space="preserve">industrial </w:t>
      </w:r>
      <w:r w:rsidRPr="007E75C8">
        <w:rPr>
          <w:rStyle w:val="Emphasis"/>
          <w:highlight w:val="cyan"/>
        </w:rPr>
        <w:t>accidents</w:t>
      </w:r>
      <w:r w:rsidRPr="00745529">
        <w:rPr>
          <w:rStyle w:val="StyleUnderline"/>
        </w:rPr>
        <w:t xml:space="preserve">? </w:t>
      </w:r>
      <w:r w:rsidRPr="00745529">
        <w:rPr>
          <w:rStyle w:val="Emphasis"/>
        </w:rPr>
        <w:t>Economic stressors</w:t>
      </w:r>
      <w:r w:rsidRPr="00A02EC9">
        <w:rPr>
          <w:sz w:val="14"/>
        </w:rPr>
        <w:t xml:space="preserve">, workforce demoralization and rampant profiteering – rather than manmade climate change – arguably </w:t>
      </w:r>
      <w:r w:rsidRPr="00745529">
        <w:rPr>
          <w:rStyle w:val="StyleUnderline"/>
        </w:rPr>
        <w:t xml:space="preserve">pose the </w:t>
      </w:r>
      <w:r w:rsidRPr="00745529">
        <w:rPr>
          <w:rStyle w:val="Emphasis"/>
        </w:rPr>
        <w:t>biggest threats</w:t>
      </w:r>
      <w:r w:rsidRPr="00745529">
        <w:rPr>
          <w:rStyle w:val="StyleUnderline"/>
        </w:rPr>
        <w:t xml:space="preserve"> to the environment</w:t>
      </w:r>
      <w:r w:rsidRPr="00A02EC9">
        <w:rPr>
          <w:sz w:val="14"/>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w:t>
      </w:r>
      <w:r>
        <w:rPr>
          <w:sz w:val="14"/>
        </w:rPr>
        <w:t xml:space="preserve">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w:t>
      </w:r>
      <w:proofErr w:type="spellStart"/>
      <w:r>
        <w:rPr>
          <w:sz w:val="14"/>
        </w:rPr>
        <w:t>tonnes</w:t>
      </w:r>
      <w:proofErr w:type="spellEnd"/>
      <w:r>
        <w:rPr>
          <w:sz w:val="14"/>
        </w:rPr>
        <w:t xml:space="preserve">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(Korowicz,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w:t>
      </w:r>
      <w:proofErr w:type="spellStart"/>
      <w:r>
        <w:rPr>
          <w:sz w:val="14"/>
        </w:rPr>
        <w:t>Maavak</w:t>
      </w:r>
      <w:proofErr w:type="spellEnd"/>
      <w:r>
        <w:rPr>
          <w:sz w:val="14"/>
        </w:rPr>
        <w:t>, 2019a). Unpaid or demoralized sanitation workers may also resort to indiscriminate waste dumping. Many cities across the United States (and elsewhere in the world) are no longer recycling wastes due to prohibitive costs in the global corona-economy (</w:t>
      </w:r>
      <w:proofErr w:type="spellStart"/>
      <w:r>
        <w:rPr>
          <w:sz w:val="14"/>
        </w:rPr>
        <w:t>Liacko</w:t>
      </w:r>
      <w:proofErr w:type="spellEnd"/>
      <w:r>
        <w:rPr>
          <w:sz w:val="14"/>
        </w:rPr>
        <w:t xml:space="preserve">, 2021). Even in good times, strict protocols on waste disposals were routinely ignored. While Sweden championed the global climate change narrative, its clothing flagship H&amp;M was busy covering up toxic effluences disgorged by vendors along the </w:t>
      </w:r>
      <w:proofErr w:type="spellStart"/>
      <w:r>
        <w:rPr>
          <w:sz w:val="14"/>
        </w:rPr>
        <w:t>Citarum</w:t>
      </w:r>
      <w:proofErr w:type="spellEnd"/>
      <w:r>
        <w:rPr>
          <w:sz w:val="14"/>
        </w:rPr>
        <w:t xml:space="preserve">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w:t>
      </w:r>
      <w:proofErr w:type="spellStart"/>
      <w:r>
        <w:rPr>
          <w:sz w:val="14"/>
        </w:rPr>
        <w:t>Citarum</w:t>
      </w:r>
      <w:proofErr w:type="spellEnd"/>
      <w:r>
        <w:rPr>
          <w:sz w:val="14"/>
        </w:rPr>
        <w:t xml:space="preserve"> River where pathogens may mutate with emergent ramifications. On an equally alarming note, depressed economic conditions have traditionally provided a waste disposal boon for organized crime elements. Throughout 1980s, the </w:t>
      </w:r>
      <w:proofErr w:type="spellStart"/>
      <w:r>
        <w:rPr>
          <w:sz w:val="14"/>
        </w:rPr>
        <w:t>Calabriabased</w:t>
      </w:r>
      <w:proofErr w:type="spellEnd"/>
      <w:r>
        <w:rPr>
          <w:sz w:val="14"/>
        </w:rPr>
        <w:t xml:space="preserve">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w:t>
      </w:r>
      <w:r w:rsidRPr="00A02EC9">
        <w:rPr>
          <w:sz w:val="14"/>
          <w:szCs w:val="18"/>
        </w:rPr>
        <w:t xml:space="preserve">– cannot be discounted in a VUCA world. Immiserated societies, in stark defiance of climate change diktats, may resort to dirty coal plants and wood stoves for survival. </w:t>
      </w:r>
      <w:r w:rsidRPr="00745529">
        <w:rPr>
          <w:rStyle w:val="StyleUnderline"/>
        </w:rPr>
        <w:t>Interlinked ecosystems</w:t>
      </w:r>
      <w:r w:rsidRPr="00A02EC9">
        <w:rPr>
          <w:sz w:val="14"/>
        </w:rPr>
        <w:t xml:space="preserve">, particularly water resources, </w:t>
      </w:r>
      <w:r w:rsidRPr="00745529">
        <w:rPr>
          <w:rStyle w:val="StyleUnderline"/>
        </w:rPr>
        <w:t xml:space="preserve">may be </w:t>
      </w:r>
      <w:r w:rsidRPr="00745529">
        <w:rPr>
          <w:rStyle w:val="Emphasis"/>
        </w:rPr>
        <w:t>hijacked</w:t>
      </w:r>
      <w:r w:rsidRPr="00A02EC9">
        <w:rPr>
          <w:sz w:val="14"/>
        </w:rPr>
        <w:t xml:space="preserve"> by nationalist sentiments. </w:t>
      </w:r>
      <w:r w:rsidRPr="00745529">
        <w:rPr>
          <w:rStyle w:val="StyleUnderline"/>
        </w:rPr>
        <w:t xml:space="preserve">The </w:t>
      </w:r>
      <w:r w:rsidRPr="00745529">
        <w:rPr>
          <w:rStyle w:val="Emphasis"/>
        </w:rPr>
        <w:t>environmental fallouts</w:t>
      </w:r>
      <w:r w:rsidRPr="00A02EC9">
        <w:rPr>
          <w:sz w:val="14"/>
        </w:rPr>
        <w:t xml:space="preserve"> of critical infrastructure (CI) breakdowns </w:t>
      </w:r>
      <w:r w:rsidRPr="00745529">
        <w:rPr>
          <w:rStyle w:val="StyleUnderline"/>
        </w:rPr>
        <w:t xml:space="preserve">loom like a </w:t>
      </w:r>
      <w:r w:rsidRPr="00745529">
        <w:rPr>
          <w:rStyle w:val="Emphasis"/>
        </w:rPr>
        <w:t>Sword of Damocles</w:t>
      </w:r>
      <w:r w:rsidRPr="00745529">
        <w:rPr>
          <w:rStyle w:val="StyleUnderline"/>
        </w:rPr>
        <w:t xml:space="preserve"> over this decade</w:t>
      </w:r>
      <w:r w:rsidRPr="00A02EC9">
        <w:rPr>
          <w:sz w:val="14"/>
        </w:rPr>
        <w:t xml:space="preserve">. GEOPOLITICAL </w:t>
      </w:r>
      <w:r w:rsidRPr="00745529">
        <w:rPr>
          <w:rStyle w:val="StyleUnderline"/>
        </w:rPr>
        <w:t xml:space="preserve">The </w:t>
      </w:r>
      <w:r w:rsidRPr="00745529">
        <w:rPr>
          <w:rStyle w:val="Emphasis"/>
        </w:rPr>
        <w:t xml:space="preserve">primary </w:t>
      </w:r>
      <w:r w:rsidRPr="007E75C8">
        <w:rPr>
          <w:rStyle w:val="Emphasis"/>
          <w:highlight w:val="cyan"/>
        </w:rPr>
        <w:t>catalyst</w:t>
      </w:r>
      <w:r w:rsidRPr="007E75C8">
        <w:rPr>
          <w:rStyle w:val="StyleUnderline"/>
          <w:highlight w:val="cyan"/>
        </w:rPr>
        <w:t xml:space="preserve"> behind </w:t>
      </w:r>
      <w:r w:rsidRPr="007E75C8">
        <w:rPr>
          <w:rStyle w:val="Emphasis"/>
          <w:highlight w:val="cyan"/>
        </w:rPr>
        <w:t>WWII</w:t>
      </w:r>
      <w:r w:rsidRPr="007E75C8">
        <w:rPr>
          <w:rStyle w:val="StyleUnderline"/>
          <w:highlight w:val="cyan"/>
        </w:rPr>
        <w:t xml:space="preserve"> was</w:t>
      </w:r>
      <w:r w:rsidRPr="00745529">
        <w:rPr>
          <w:rStyle w:val="StyleUnderline"/>
        </w:rPr>
        <w:t xml:space="preserve"> the </w:t>
      </w:r>
      <w:r w:rsidRPr="00745529">
        <w:rPr>
          <w:rStyle w:val="Emphasis"/>
        </w:rPr>
        <w:t xml:space="preserve">Great </w:t>
      </w:r>
      <w:r w:rsidRPr="007E75C8">
        <w:rPr>
          <w:rStyle w:val="Emphasis"/>
          <w:highlight w:val="cyan"/>
        </w:rPr>
        <w:t>Depression</w:t>
      </w:r>
      <w:r w:rsidRPr="00A02EC9">
        <w:rPr>
          <w:sz w:val="14"/>
        </w:rPr>
        <w:t xml:space="preserve">. Since </w:t>
      </w:r>
      <w:r w:rsidRPr="007E75C8">
        <w:rPr>
          <w:rStyle w:val="StyleUnderline"/>
          <w:highlight w:val="cyan"/>
        </w:rPr>
        <w:t>history</w:t>
      </w:r>
      <w:r w:rsidRPr="00745529">
        <w:rPr>
          <w:rStyle w:val="StyleUnderline"/>
        </w:rPr>
        <w:t xml:space="preserve"> often </w:t>
      </w:r>
      <w:r w:rsidRPr="007E75C8">
        <w:rPr>
          <w:rStyle w:val="Emphasis"/>
          <w:highlight w:val="cyan"/>
        </w:rPr>
        <w:t>repeats itself</w:t>
      </w:r>
      <w:r w:rsidRPr="00745529">
        <w:rPr>
          <w:rStyle w:val="StyleUnderline"/>
        </w:rPr>
        <w:t xml:space="preserve">, expect </w:t>
      </w:r>
      <w:r w:rsidRPr="00745529">
        <w:rPr>
          <w:rStyle w:val="Emphasis"/>
        </w:rPr>
        <w:t>familiar bogeymen</w:t>
      </w:r>
      <w:r w:rsidRPr="00745529">
        <w:rPr>
          <w:rStyle w:val="StyleUnderline"/>
        </w:rPr>
        <w:t xml:space="preserve"> to </w:t>
      </w:r>
      <w:r w:rsidRPr="00745529">
        <w:rPr>
          <w:rStyle w:val="Emphasis"/>
        </w:rPr>
        <w:t>reappear</w:t>
      </w:r>
      <w:r w:rsidRPr="00A02EC9">
        <w:rPr>
          <w:sz w:val="14"/>
        </w:rPr>
        <w:t xml:space="preserve"> </w:t>
      </w:r>
      <w:r w:rsidRPr="00745529">
        <w:rPr>
          <w:rStyle w:val="StyleUnderline"/>
        </w:rPr>
        <w:t xml:space="preserve">in societies </w:t>
      </w:r>
      <w:r w:rsidRPr="00A07865">
        <w:rPr>
          <w:rStyle w:val="StyleUnderline"/>
        </w:rPr>
        <w:t xml:space="preserve">roiling with </w:t>
      </w:r>
      <w:r w:rsidRPr="00A07865">
        <w:rPr>
          <w:rStyle w:val="Emphasis"/>
        </w:rPr>
        <w:t>impoverishment</w:t>
      </w:r>
      <w:r w:rsidRPr="00A07865">
        <w:rPr>
          <w:sz w:val="14"/>
        </w:rPr>
        <w:t xml:space="preserve"> and ideological clefts. </w:t>
      </w:r>
      <w:r w:rsidRPr="00A07865">
        <w:rPr>
          <w:rStyle w:val="StyleUnderline"/>
        </w:rPr>
        <w:t>Anti-Semitism</w:t>
      </w:r>
      <w:r w:rsidRPr="00A07865">
        <w:rPr>
          <w:sz w:val="14"/>
        </w:rPr>
        <w:t xml:space="preserve"> – a societal risk on its own – </w:t>
      </w:r>
      <w:r w:rsidRPr="00A07865">
        <w:rPr>
          <w:rStyle w:val="StyleUnderline"/>
        </w:rPr>
        <w:t>may reach alarming proportions</w:t>
      </w:r>
      <w:r w:rsidRPr="00A07865">
        <w:rPr>
          <w:sz w:val="14"/>
        </w:rPr>
        <w:t xml:space="preserve"> in the West (Reuters, 2019), </w:t>
      </w:r>
      <w:r w:rsidRPr="00A07865">
        <w:rPr>
          <w:rStyle w:val="StyleUnderline"/>
        </w:rPr>
        <w:t xml:space="preserve">possibly </w:t>
      </w:r>
      <w:r w:rsidRPr="00A07865">
        <w:rPr>
          <w:rStyle w:val="Emphasis"/>
        </w:rPr>
        <w:t>forc</w:t>
      </w:r>
      <w:r w:rsidRPr="00A07865">
        <w:rPr>
          <w:rStyle w:val="StyleUnderline"/>
        </w:rPr>
        <w:t xml:space="preserve">ing Israel to undertake </w:t>
      </w:r>
      <w:r w:rsidRPr="00A07865">
        <w:rPr>
          <w:rStyle w:val="Emphasis"/>
        </w:rPr>
        <w:t>reprisal operations</w:t>
      </w:r>
      <w:r w:rsidRPr="00A07865">
        <w:rPr>
          <w:sz w:val="14"/>
        </w:rPr>
        <w:t xml:space="preserve"> inside allied nations. If that happens, </w:t>
      </w:r>
      <w:r w:rsidRPr="00A07865">
        <w:rPr>
          <w:rStyle w:val="StyleUnderline"/>
        </w:rPr>
        <w:t xml:space="preserve">how will </w:t>
      </w:r>
      <w:r w:rsidRPr="00A07865">
        <w:rPr>
          <w:rStyle w:val="Emphasis"/>
        </w:rPr>
        <w:t>aff</w:t>
      </w:r>
      <w:r w:rsidRPr="00745529">
        <w:rPr>
          <w:rStyle w:val="Emphasis"/>
        </w:rPr>
        <w:t>ected nations</w:t>
      </w:r>
      <w:r w:rsidRPr="00745529">
        <w:rPr>
          <w:rStyle w:val="StyleUnderline"/>
        </w:rPr>
        <w:t xml:space="preserve"> react?</w:t>
      </w:r>
      <w:r w:rsidRPr="00A02EC9">
        <w:rPr>
          <w:sz w:val="14"/>
        </w:rPr>
        <w:t xml:space="preserve"> Will security resources be reallocated to protect certain minorities (or the Top 1%) while larger segments of society are exposed to restive forces? </w:t>
      </w:r>
      <w:r w:rsidRPr="007E75C8">
        <w:rPr>
          <w:rStyle w:val="Emphasis"/>
          <w:highlight w:val="cyan"/>
        </w:rPr>
        <w:t>Balloon effects</w:t>
      </w:r>
      <w:r w:rsidRPr="00A02EC9">
        <w:rPr>
          <w:sz w:val="14"/>
        </w:rPr>
        <w:t xml:space="preserve"> like these </w:t>
      </w:r>
      <w:r w:rsidRPr="00745529">
        <w:rPr>
          <w:rStyle w:val="StyleUnderline"/>
        </w:rPr>
        <w:t>present a classic</w:t>
      </w:r>
      <w:r w:rsidRPr="00A02EC9">
        <w:rPr>
          <w:sz w:val="14"/>
        </w:rPr>
        <w:t xml:space="preserve"> VUCA </w:t>
      </w:r>
      <w:r w:rsidRPr="00745529">
        <w:rPr>
          <w:rStyle w:val="StyleUnderline"/>
        </w:rPr>
        <w:t>problematic</w:t>
      </w:r>
      <w:r w:rsidRPr="00A02EC9">
        <w:rPr>
          <w:sz w:val="14"/>
        </w:rPr>
        <w:t xml:space="preserve">. </w:t>
      </w:r>
      <w:r w:rsidRPr="00745529">
        <w:rPr>
          <w:rStyle w:val="StyleUnderline"/>
        </w:rPr>
        <w:t xml:space="preserve">Contemporary geopolitical risks </w:t>
      </w:r>
      <w:r w:rsidRPr="007E75C8">
        <w:rPr>
          <w:rStyle w:val="StyleUnderline"/>
          <w:highlight w:val="cyan"/>
        </w:rPr>
        <w:t>include</w:t>
      </w:r>
      <w:r w:rsidRPr="00745529">
        <w:rPr>
          <w:rStyle w:val="StyleUnderline"/>
        </w:rPr>
        <w:t xml:space="preserve"> a possible </w:t>
      </w:r>
      <w:r w:rsidRPr="007E75C8">
        <w:rPr>
          <w:rStyle w:val="Emphasis"/>
          <w:highlight w:val="cyan"/>
        </w:rPr>
        <w:t>Iran</w:t>
      </w:r>
      <w:r w:rsidRPr="00745529">
        <w:rPr>
          <w:rStyle w:val="Emphasis"/>
        </w:rPr>
        <w:t xml:space="preserve">-Israel </w:t>
      </w:r>
      <w:r w:rsidRPr="007E75C8">
        <w:rPr>
          <w:rStyle w:val="Emphasis"/>
          <w:highlight w:val="cyan"/>
        </w:rPr>
        <w:t>war</w:t>
      </w:r>
      <w:r w:rsidRPr="007E75C8">
        <w:rPr>
          <w:rStyle w:val="StyleUnderline"/>
          <w:highlight w:val="cyan"/>
        </w:rPr>
        <w:t xml:space="preserve">; </w:t>
      </w:r>
      <w:r w:rsidRPr="007E75C8">
        <w:rPr>
          <w:rStyle w:val="Emphasis"/>
          <w:highlight w:val="cyan"/>
        </w:rPr>
        <w:t>US-China</w:t>
      </w:r>
      <w:r w:rsidRPr="00745529">
        <w:rPr>
          <w:rStyle w:val="Emphasis"/>
        </w:rPr>
        <w:t xml:space="preserve"> military </w:t>
      </w:r>
      <w:r w:rsidRPr="007E75C8">
        <w:rPr>
          <w:rStyle w:val="Emphasis"/>
          <w:highlight w:val="cyan"/>
        </w:rPr>
        <w:t>confrontation</w:t>
      </w:r>
      <w:r w:rsidRPr="007E75C8">
        <w:rPr>
          <w:rStyle w:val="StyleUnderline"/>
          <w:highlight w:val="cyan"/>
        </w:rPr>
        <w:t xml:space="preserve"> over </w:t>
      </w:r>
      <w:r w:rsidRPr="007E75C8">
        <w:rPr>
          <w:rStyle w:val="Emphasis"/>
          <w:highlight w:val="cyan"/>
        </w:rPr>
        <w:t>Taiwan</w:t>
      </w:r>
      <w:r w:rsidRPr="007E75C8">
        <w:rPr>
          <w:rStyle w:val="StyleUnderline"/>
          <w:highlight w:val="cyan"/>
        </w:rPr>
        <w:t xml:space="preserve"> or</w:t>
      </w:r>
      <w:r w:rsidRPr="00745529">
        <w:rPr>
          <w:rStyle w:val="StyleUnderline"/>
        </w:rPr>
        <w:t xml:space="preserve"> the </w:t>
      </w:r>
      <w:r w:rsidRPr="007E75C8">
        <w:rPr>
          <w:rStyle w:val="Emphasis"/>
          <w:highlight w:val="cyan"/>
        </w:rPr>
        <w:t>S</w:t>
      </w:r>
      <w:r w:rsidRPr="00745529">
        <w:rPr>
          <w:rStyle w:val="StyleUnderline"/>
        </w:rPr>
        <w:t xml:space="preserve">outh </w:t>
      </w:r>
      <w:r w:rsidRPr="007E75C8">
        <w:rPr>
          <w:rStyle w:val="Emphasis"/>
          <w:highlight w:val="cyan"/>
        </w:rPr>
        <w:t>C</w:t>
      </w:r>
      <w:r w:rsidRPr="00745529">
        <w:rPr>
          <w:rStyle w:val="StyleUnderline"/>
        </w:rPr>
        <w:t xml:space="preserve">hina </w:t>
      </w:r>
      <w:r w:rsidRPr="007E75C8">
        <w:rPr>
          <w:rStyle w:val="Emphasis"/>
          <w:highlight w:val="cyan"/>
        </w:rPr>
        <w:t>S</w:t>
      </w:r>
      <w:r w:rsidRPr="00745529">
        <w:rPr>
          <w:rStyle w:val="StyleUnderline"/>
        </w:rPr>
        <w:t xml:space="preserve">ea; </w:t>
      </w:r>
      <w:r w:rsidRPr="00745529">
        <w:rPr>
          <w:rStyle w:val="Emphasis"/>
        </w:rPr>
        <w:t xml:space="preserve">North </w:t>
      </w:r>
      <w:r w:rsidRPr="007E75C8">
        <w:rPr>
          <w:rStyle w:val="Emphasis"/>
          <w:highlight w:val="cyan"/>
        </w:rPr>
        <w:t>Korean prolif</w:t>
      </w:r>
      <w:r w:rsidRPr="00745529">
        <w:rPr>
          <w:rStyle w:val="Emphasis"/>
        </w:rPr>
        <w:t>eration</w:t>
      </w:r>
      <w:r w:rsidRPr="00745529">
        <w:rPr>
          <w:rStyle w:val="StyleUnderline"/>
        </w:rPr>
        <w:t xml:space="preserve"> of </w:t>
      </w:r>
      <w:r w:rsidRPr="00745529">
        <w:rPr>
          <w:rStyle w:val="Emphasis"/>
        </w:rPr>
        <w:t>nuclear</w:t>
      </w:r>
      <w:r w:rsidRPr="00745529">
        <w:rPr>
          <w:rStyle w:val="StyleUnderline"/>
        </w:rPr>
        <w:t xml:space="preserve"> and </w:t>
      </w:r>
      <w:r w:rsidRPr="00745529">
        <w:rPr>
          <w:rStyle w:val="Emphasis"/>
        </w:rPr>
        <w:t>missile technologies</w:t>
      </w:r>
      <w:r w:rsidRPr="00745529">
        <w:rPr>
          <w:rStyle w:val="StyleUnderline"/>
        </w:rPr>
        <w:t xml:space="preserve">; an </w:t>
      </w:r>
      <w:r w:rsidRPr="007E75C8">
        <w:rPr>
          <w:rStyle w:val="Emphasis"/>
          <w:highlight w:val="cyan"/>
        </w:rPr>
        <w:t>India-Pak</w:t>
      </w:r>
      <w:r w:rsidRPr="00745529">
        <w:rPr>
          <w:rStyle w:val="Emphasis"/>
        </w:rPr>
        <w:t xml:space="preserve">istan </w:t>
      </w:r>
      <w:r w:rsidRPr="007E75C8">
        <w:rPr>
          <w:rStyle w:val="Emphasis"/>
          <w:highlight w:val="cyan"/>
        </w:rPr>
        <w:t>nuclear war</w:t>
      </w:r>
      <w:r w:rsidRPr="00745529">
        <w:rPr>
          <w:rStyle w:val="StyleUnderline"/>
        </w:rPr>
        <w:t xml:space="preserve">; an </w:t>
      </w:r>
      <w:r w:rsidRPr="00745529">
        <w:rPr>
          <w:rStyle w:val="Emphasis"/>
        </w:rPr>
        <w:t>Iranian closure</w:t>
      </w:r>
      <w:r w:rsidRPr="00745529">
        <w:rPr>
          <w:rStyle w:val="StyleUnderline"/>
        </w:rPr>
        <w:t xml:space="preserve"> of the Straits of </w:t>
      </w:r>
      <w:r w:rsidRPr="00745529">
        <w:rPr>
          <w:rStyle w:val="Emphasis"/>
        </w:rPr>
        <w:t>Hormuz</w:t>
      </w:r>
      <w:r w:rsidRPr="00745529">
        <w:rPr>
          <w:rStyle w:val="StyleUnderline"/>
        </w:rPr>
        <w:t xml:space="preserve">; </w:t>
      </w:r>
      <w:r w:rsidRPr="00745529">
        <w:rPr>
          <w:rStyle w:val="Emphasis"/>
        </w:rPr>
        <w:t>fundamentalist-driven implosion in the Islamic world</w:t>
      </w:r>
      <w:r w:rsidRPr="00745529">
        <w:rPr>
          <w:rStyle w:val="StyleUnderline"/>
        </w:rPr>
        <w:t xml:space="preserve">; </w:t>
      </w:r>
      <w:r w:rsidRPr="007E75C8">
        <w:rPr>
          <w:rStyle w:val="StyleUnderline"/>
          <w:highlight w:val="cyan"/>
        </w:rPr>
        <w:t>or</w:t>
      </w:r>
      <w:r w:rsidRPr="00745529">
        <w:rPr>
          <w:rStyle w:val="StyleUnderline"/>
        </w:rPr>
        <w:t xml:space="preserve"> a </w:t>
      </w:r>
      <w:r w:rsidRPr="007E75C8">
        <w:rPr>
          <w:rStyle w:val="Emphasis"/>
          <w:highlight w:val="cyan"/>
        </w:rPr>
        <w:t>nuclear confrontation</w:t>
      </w:r>
      <w:r w:rsidRPr="007E75C8">
        <w:rPr>
          <w:rStyle w:val="StyleUnderline"/>
          <w:highlight w:val="cyan"/>
        </w:rPr>
        <w:t xml:space="preserve"> between </w:t>
      </w:r>
      <w:r w:rsidRPr="007E75C8">
        <w:rPr>
          <w:rStyle w:val="Emphasis"/>
          <w:highlight w:val="cyan"/>
        </w:rPr>
        <w:t>NATO</w:t>
      </w:r>
      <w:r w:rsidRPr="007E75C8">
        <w:rPr>
          <w:rStyle w:val="StyleUnderline"/>
          <w:highlight w:val="cyan"/>
        </w:rPr>
        <w:t xml:space="preserve"> and </w:t>
      </w:r>
      <w:r w:rsidRPr="007E75C8">
        <w:rPr>
          <w:rStyle w:val="Emphasis"/>
          <w:highlight w:val="cyan"/>
        </w:rPr>
        <w:t>Russia</w:t>
      </w:r>
      <w:r w:rsidRPr="00A02EC9">
        <w:rPr>
          <w:sz w:val="14"/>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020074D9" w14:textId="1B542538" w:rsidR="007612FD" w:rsidRDefault="00437A87" w:rsidP="00FF22D8">
      <w:pPr>
        <w:pStyle w:val="Heading4"/>
      </w:pPr>
      <w:r>
        <w:t>7</w:t>
      </w:r>
      <w:r w:rsidR="00FF22D8">
        <w:t>. AI will produce mass unemployment</w:t>
      </w:r>
    </w:p>
    <w:p w14:paraId="64EDCF4C" w14:textId="602750F9" w:rsidR="00FF22D8" w:rsidRPr="00FF22D8" w:rsidRDefault="00FF22D8" w:rsidP="007612FD">
      <w:pPr>
        <w:rPr>
          <w:rStyle w:val="Style13ptBold"/>
        </w:rPr>
      </w:pPr>
      <w:r w:rsidRPr="00FF22D8">
        <w:rPr>
          <w:rStyle w:val="Style13ptBold"/>
        </w:rPr>
        <w:t>Patteson 6-5-23</w:t>
      </w:r>
    </w:p>
    <w:p w14:paraId="250AD54F" w14:textId="7B8D2C7E" w:rsidR="00FF22D8" w:rsidRPr="00FF22D8" w:rsidRDefault="00FF22D8" w:rsidP="007612FD">
      <w:pPr>
        <w:rPr>
          <w:sz w:val="16"/>
        </w:rPr>
      </w:pPr>
      <w:r w:rsidRPr="00FF22D8">
        <w:rPr>
          <w:sz w:val="16"/>
        </w:rPr>
        <w:t>(Callie, https://www.the-sun.com/tech/8293960/artificial-intelligence-wiping-jobs-chatgpt/)</w:t>
      </w:r>
    </w:p>
    <w:p w14:paraId="62EF569C" w14:textId="61D2FFAF" w:rsidR="007612FD" w:rsidRPr="009150A4" w:rsidRDefault="003B3FD6" w:rsidP="00437A87">
      <w:pPr>
        <w:rPr>
          <w:rStyle w:val="StyleUnderline"/>
        </w:rPr>
      </w:pPr>
      <w:r w:rsidRPr="003B3FD6">
        <w:rPr>
          <w:rStyle w:val="StyleUnderline"/>
        </w:rPr>
        <w:t>In May alone, a</w:t>
      </w:r>
      <w:r w:rsidRPr="00FF22D8">
        <w:rPr>
          <w:sz w:val="16"/>
        </w:rPr>
        <w:t xml:space="preserve">rtificial </w:t>
      </w:r>
      <w:r w:rsidRPr="003B3FD6">
        <w:rPr>
          <w:rStyle w:val="StyleUnderline"/>
        </w:rPr>
        <w:t>i</w:t>
      </w:r>
      <w:r w:rsidRPr="00FF22D8">
        <w:rPr>
          <w:sz w:val="16"/>
        </w:rPr>
        <w:t xml:space="preserve">ntelligence </w:t>
      </w:r>
      <w:r w:rsidRPr="003B3FD6">
        <w:rPr>
          <w:rStyle w:val="StyleUnderline"/>
        </w:rPr>
        <w:t>was the reported reason behind nearly 4,000 job cuts</w:t>
      </w:r>
      <w:r w:rsidRPr="00FF22D8">
        <w:rPr>
          <w:sz w:val="16"/>
        </w:rPr>
        <w:t xml:space="preserve">, according to data compiled by Challenger, Gray &amp; Christmas. The executive outplacement firm found that 3,900 job losses were due to AI, while 19,598 was due to businesses closing. </w:t>
      </w:r>
      <w:r w:rsidRPr="003B3FD6">
        <w:rPr>
          <w:rStyle w:val="StyleUnderline"/>
        </w:rPr>
        <w:t xml:space="preserve">Two months earlier, Goldman Sachs estimated that AI systems could potentially replace upwards of </w:t>
      </w:r>
      <w:r w:rsidRPr="003B3FD6">
        <w:rPr>
          <w:rStyle w:val="Emphasis"/>
        </w:rPr>
        <w:t>300 million full-time jobs</w:t>
      </w:r>
      <w:r w:rsidRPr="00FF22D8">
        <w:rPr>
          <w:sz w:val="16"/>
        </w:rPr>
        <w:t>. “</w:t>
      </w:r>
      <w:r w:rsidRPr="003B3FD6">
        <w:rPr>
          <w:rStyle w:val="StyleUnderline"/>
        </w:rPr>
        <w:t xml:space="preserve">If generative AI delivers on its promised capabilities, the labor market could face </w:t>
      </w:r>
      <w:r w:rsidRPr="003B3FD6">
        <w:rPr>
          <w:rStyle w:val="Emphasis"/>
        </w:rPr>
        <w:t>significant disruption,”</w:t>
      </w:r>
      <w:r w:rsidRPr="00FF22D8">
        <w:rPr>
          <w:sz w:val="16"/>
        </w:rPr>
        <w:t xml:space="preserve"> the March report reads. “Using data on occupational tasks in both the US and Europe, we find that </w:t>
      </w:r>
      <w:r w:rsidRPr="003B3FD6">
        <w:rPr>
          <w:rStyle w:val="StyleUnderline"/>
        </w:rPr>
        <w:t>roughly two-thirds of current jobs are exposed to some degree of AI automation, and that generative AI could substitute up to one-fourth of current work.”</w:t>
      </w:r>
    </w:p>
    <w:p w14:paraId="631FA0B0" w14:textId="1B0268CD" w:rsidR="00A15293" w:rsidRDefault="00437A87" w:rsidP="00A15293">
      <w:pPr>
        <w:pStyle w:val="Heading4"/>
      </w:pPr>
      <w:r>
        <w:t xml:space="preserve">8. </w:t>
      </w:r>
      <w:r w:rsidR="00565C75">
        <w:t>P</w:t>
      </w:r>
      <w:r w:rsidR="00A15293">
        <w:t xml:space="preserve">eer reviewed quantitative data shows that while the economy generally doesn’t produce diversionary war unemployment specifically does </w:t>
      </w:r>
    </w:p>
    <w:p w14:paraId="4F6461DE" w14:textId="77777777" w:rsidR="00A15293" w:rsidRPr="00F26CF1" w:rsidRDefault="00A15293" w:rsidP="00A15293">
      <w:pPr>
        <w:rPr>
          <w:rStyle w:val="Style13ptBold"/>
        </w:rPr>
      </w:pPr>
      <w:r w:rsidRPr="00F26CF1">
        <w:rPr>
          <w:rStyle w:val="Style13ptBold"/>
        </w:rPr>
        <w:t>Fordham, PhD, 98</w:t>
      </w:r>
    </w:p>
    <w:p w14:paraId="590B6AFF" w14:textId="77777777" w:rsidR="00A15293" w:rsidRPr="00F26CF1" w:rsidRDefault="00A15293" w:rsidP="00A15293">
      <w:pPr>
        <w:rPr>
          <w:sz w:val="16"/>
        </w:rPr>
      </w:pPr>
      <w:r w:rsidRPr="00F26CF1">
        <w:rPr>
          <w:sz w:val="16"/>
        </w:rPr>
        <w:t xml:space="preserve">(Benjamin, </w:t>
      </w:r>
      <w:proofErr w:type="spellStart"/>
      <w:r w:rsidRPr="00F26CF1">
        <w:rPr>
          <w:sz w:val="16"/>
        </w:rPr>
        <w:t>PoliSci@Albany</w:t>
      </w:r>
      <w:proofErr w:type="spellEnd"/>
      <w:r w:rsidRPr="00F26CF1">
        <w:rPr>
          <w:sz w:val="16"/>
        </w:rPr>
        <w:t xml:space="preserve"> The Politics of Threat Perception and the Use of Force: A Political Economy Model of U.S. Uses of Force, 1949-1994  International Studies Quarterly (1998) 42, 567-590)</w:t>
      </w:r>
    </w:p>
    <w:p w14:paraId="2614A150" w14:textId="77777777" w:rsidR="00A15293" w:rsidRPr="00DF03F5" w:rsidRDefault="00A15293" w:rsidP="00A15293">
      <w:pPr>
        <w:rPr>
          <w:sz w:val="16"/>
        </w:rPr>
      </w:pPr>
      <w:r w:rsidRPr="00F26CF1">
        <w:rPr>
          <w:sz w:val="16"/>
        </w:rPr>
        <w:t xml:space="preserve">An </w:t>
      </w:r>
      <w:r w:rsidRPr="0020649E">
        <w:rPr>
          <w:rStyle w:val="Emphasis"/>
        </w:rPr>
        <w:t xml:space="preserve">overwhelming </w:t>
      </w:r>
      <w:r w:rsidRPr="00F26CF1">
        <w:rPr>
          <w:sz w:val="16"/>
        </w:rPr>
        <w:t xml:space="preserve">amount of </w:t>
      </w:r>
      <w:r w:rsidRPr="0020649E">
        <w:rPr>
          <w:rStyle w:val="StyleUnderline"/>
        </w:rPr>
        <w:t>research indicates</w:t>
      </w:r>
      <w:r w:rsidRPr="00F26CF1">
        <w:rPr>
          <w:sz w:val="16"/>
        </w:rPr>
        <w:t xml:space="preserve"> that </w:t>
      </w:r>
      <w:r w:rsidRPr="0020649E">
        <w:rPr>
          <w:rStyle w:val="StyleUnderline"/>
        </w:rPr>
        <w:t>economic conditions are</w:t>
      </w:r>
      <w:r>
        <w:rPr>
          <w:rStyle w:val="StyleUnderline"/>
        </w:rPr>
        <w:t xml:space="preserve"> </w:t>
      </w:r>
      <w:r w:rsidRPr="0020649E">
        <w:rPr>
          <w:rStyle w:val="StyleUnderline"/>
        </w:rPr>
        <w:t>politically important</w:t>
      </w:r>
      <w:r w:rsidRPr="00F26CF1">
        <w:rPr>
          <w:sz w:val="16"/>
        </w:rPr>
        <w:t>, and may influence the outcomes of elections (</w:t>
      </w:r>
      <w:proofErr w:type="spellStart"/>
      <w:r w:rsidRPr="00F26CF1">
        <w:rPr>
          <w:sz w:val="16"/>
        </w:rPr>
        <w:t>Alesina</w:t>
      </w:r>
      <w:proofErr w:type="spellEnd"/>
      <w:r w:rsidRPr="00F26CF1">
        <w:rPr>
          <w:sz w:val="16"/>
        </w:rPr>
        <w:t xml:space="preserve"> and Rosenthal, 1989; Chappell and Keech, 1985; Erikson, 1989; Fair, 1978; Hibbs, 1977, 1987; </w:t>
      </w:r>
      <w:proofErr w:type="spellStart"/>
      <w:r w:rsidRPr="00F26CF1">
        <w:rPr>
          <w:sz w:val="16"/>
        </w:rPr>
        <w:t>MacKuen</w:t>
      </w:r>
      <w:proofErr w:type="spellEnd"/>
      <w:r w:rsidRPr="00F26CF1">
        <w:rPr>
          <w:sz w:val="16"/>
        </w:rPr>
        <w:t xml:space="preserve">, Erikson, and Stimson, 1992). </w:t>
      </w:r>
      <w:r w:rsidRPr="0020649E">
        <w:rPr>
          <w:rStyle w:val="StyleUnderline"/>
        </w:rPr>
        <w:t xml:space="preserve">By causing public </w:t>
      </w:r>
      <w:proofErr w:type="spellStart"/>
      <w:r w:rsidRPr="0020649E">
        <w:rPr>
          <w:rStyle w:val="StyleUnderline"/>
        </w:rPr>
        <w:t>dissatisfac</w:t>
      </w:r>
      <w:proofErr w:type="spellEnd"/>
      <w:r w:rsidRPr="0020649E">
        <w:rPr>
          <w:rStyle w:val="StyleUnderline"/>
        </w:rPr>
        <w:t>-</w:t>
      </w:r>
      <w:r>
        <w:rPr>
          <w:rStyle w:val="StyleUnderline"/>
        </w:rPr>
        <w:t xml:space="preserve"> </w:t>
      </w:r>
      <w:proofErr w:type="spellStart"/>
      <w:r w:rsidRPr="0020649E">
        <w:rPr>
          <w:rStyle w:val="StyleUnderline"/>
        </w:rPr>
        <w:t>tion</w:t>
      </w:r>
      <w:proofErr w:type="spellEnd"/>
      <w:r w:rsidRPr="0020649E">
        <w:rPr>
          <w:rStyle w:val="StyleUnderline"/>
        </w:rPr>
        <w:t xml:space="preserve"> with the incumbent political leadership, poor economic performance may make</w:t>
      </w:r>
      <w:r>
        <w:rPr>
          <w:rStyle w:val="StyleUnderline"/>
        </w:rPr>
        <w:t xml:space="preserve"> </w:t>
      </w:r>
      <w:r w:rsidRPr="0020649E">
        <w:rPr>
          <w:rStyle w:val="StyleUnderline"/>
        </w:rPr>
        <w:t xml:space="preserve">a </w:t>
      </w:r>
      <w:r w:rsidRPr="0020649E">
        <w:rPr>
          <w:rStyle w:val="Emphasis"/>
        </w:rPr>
        <w:t>use of force to divert public attention</w:t>
      </w:r>
      <w:r w:rsidRPr="0020649E">
        <w:rPr>
          <w:rStyle w:val="StyleUnderline"/>
        </w:rPr>
        <w:t xml:space="preserve"> or increase the salience of foreign policy</w:t>
      </w:r>
      <w:r>
        <w:rPr>
          <w:rStyle w:val="StyleUnderline"/>
        </w:rPr>
        <w:t xml:space="preserve"> </w:t>
      </w:r>
      <w:r w:rsidRPr="0020649E">
        <w:rPr>
          <w:rStyle w:val="StyleUnderline"/>
        </w:rPr>
        <w:t xml:space="preserve">issues </w:t>
      </w:r>
      <w:r w:rsidRPr="0020649E">
        <w:rPr>
          <w:rStyle w:val="Emphasis"/>
        </w:rPr>
        <w:t>more attractive</w:t>
      </w:r>
      <w:r w:rsidRPr="0020649E">
        <w:rPr>
          <w:rStyle w:val="StyleUnderline"/>
        </w:rPr>
        <w:t>.</w:t>
      </w:r>
      <w:r w:rsidRPr="00F26CF1">
        <w:rPr>
          <w:sz w:val="16"/>
        </w:rPr>
        <w:t xml:space="preserve"> At the same time</w:t>
      </w:r>
      <w:r w:rsidRPr="00AE10A3">
        <w:rPr>
          <w:sz w:val="16"/>
        </w:rPr>
        <w:t xml:space="preserve">, though, the use of force may be more costly when the economy is performing poorly in certain ways, since the risk of war may worsen inflation, further depress the performance of financial markets, and raise the prospect of costly international commitments that are more difficult to finance in hard times than during more prosperous periods. </w:t>
      </w:r>
      <w:r w:rsidRPr="0020649E">
        <w:rPr>
          <w:rStyle w:val="StyleUnderline"/>
        </w:rPr>
        <w:t>Most</w:t>
      </w:r>
      <w:r w:rsidRPr="00AE10A3">
        <w:rPr>
          <w:sz w:val="16"/>
        </w:rPr>
        <w:t xml:space="preserve"> previous </w:t>
      </w:r>
      <w:r w:rsidRPr="0020649E">
        <w:rPr>
          <w:rStyle w:val="StyleUnderline"/>
        </w:rPr>
        <w:t>analyses</w:t>
      </w:r>
      <w:r w:rsidRPr="00AE10A3">
        <w:rPr>
          <w:sz w:val="16"/>
        </w:rPr>
        <w:t xml:space="preserve"> of the use of force </w:t>
      </w:r>
      <w:r w:rsidRPr="0020649E">
        <w:rPr>
          <w:rStyle w:val="StyleUnderline"/>
        </w:rPr>
        <w:t>have used a "misery index</w:t>
      </w:r>
      <w:r w:rsidRPr="00AE10A3">
        <w:rPr>
          <w:sz w:val="16"/>
        </w:rPr>
        <w:t xml:space="preserve">" </w:t>
      </w:r>
      <w:r w:rsidRPr="0020649E">
        <w:rPr>
          <w:rStyle w:val="StyleUnderline"/>
        </w:rPr>
        <w:t>of inflation</w:t>
      </w:r>
      <w:r w:rsidRPr="00AE10A3">
        <w:rPr>
          <w:sz w:val="16"/>
        </w:rPr>
        <w:t xml:space="preserve"> </w:t>
      </w:r>
      <w:r w:rsidRPr="0020649E">
        <w:rPr>
          <w:rStyle w:val="StyleUnderline"/>
        </w:rPr>
        <w:t>and</w:t>
      </w:r>
      <w:r w:rsidRPr="00AE10A3">
        <w:rPr>
          <w:sz w:val="16"/>
        </w:rPr>
        <w:t xml:space="preserve"> economic </w:t>
      </w:r>
      <w:r w:rsidRPr="0020649E">
        <w:rPr>
          <w:rStyle w:val="StyleUnderline"/>
        </w:rPr>
        <w:t>growth</w:t>
      </w:r>
      <w:r w:rsidRPr="00AE10A3">
        <w:rPr>
          <w:sz w:val="16"/>
        </w:rPr>
        <w:t xml:space="preserve">, usually weighted by the proportion of the public citing economic issues as the most important facing the country, to indicate economic performance (Ostrom </w:t>
      </w:r>
      <w:proofErr w:type="spellStart"/>
      <w:r w:rsidRPr="00AE10A3">
        <w:rPr>
          <w:sz w:val="16"/>
        </w:rPr>
        <w:t>andJob</w:t>
      </w:r>
      <w:proofErr w:type="spellEnd"/>
      <w:r w:rsidRPr="00AE10A3">
        <w:rPr>
          <w:sz w:val="16"/>
        </w:rPr>
        <w:t xml:space="preserve">, 1986;James and Oneal, 1991 ;James and </w:t>
      </w:r>
      <w:proofErr w:type="spellStart"/>
      <w:r w:rsidRPr="00AE10A3">
        <w:rPr>
          <w:sz w:val="16"/>
        </w:rPr>
        <w:t>Hristoulas</w:t>
      </w:r>
      <w:proofErr w:type="spellEnd"/>
      <w:r w:rsidRPr="00AE10A3">
        <w:rPr>
          <w:sz w:val="16"/>
        </w:rPr>
        <w:t xml:space="preserve">, 1993; </w:t>
      </w:r>
      <w:proofErr w:type="spellStart"/>
      <w:r w:rsidRPr="00AE10A3">
        <w:rPr>
          <w:sz w:val="16"/>
        </w:rPr>
        <w:t>Meernik</w:t>
      </w:r>
      <w:proofErr w:type="spellEnd"/>
      <w:r w:rsidRPr="00AE10A3">
        <w:rPr>
          <w:sz w:val="16"/>
        </w:rPr>
        <w:t xml:space="preserve">, 1994; DeRouen, 1995; </w:t>
      </w:r>
      <w:proofErr w:type="spellStart"/>
      <w:r w:rsidRPr="00AE10A3">
        <w:rPr>
          <w:sz w:val="16"/>
        </w:rPr>
        <w:t>Meernik</w:t>
      </w:r>
      <w:proofErr w:type="spellEnd"/>
      <w:r w:rsidRPr="00AE10A3">
        <w:rPr>
          <w:sz w:val="16"/>
        </w:rPr>
        <w:t xml:space="preserve"> and Waterman, 1996). High </w:t>
      </w:r>
      <w:r w:rsidRPr="0020649E">
        <w:rPr>
          <w:rStyle w:val="StyleUnderline"/>
        </w:rPr>
        <w:t>inflation and</w:t>
      </w:r>
      <w:r w:rsidRPr="00AE10A3">
        <w:rPr>
          <w:sz w:val="16"/>
        </w:rPr>
        <w:t xml:space="preserve"> high </w:t>
      </w:r>
      <w:r w:rsidRPr="0020649E">
        <w:rPr>
          <w:rStyle w:val="StyleUnderline"/>
        </w:rPr>
        <w:t>unemployment have similar demand effects</w:t>
      </w:r>
      <w:r w:rsidRPr="00AE10A3">
        <w:rPr>
          <w:sz w:val="16"/>
        </w:rPr>
        <w:t xml:space="preserve"> because they both increase the attractiveness of a diversionary use of force. </w:t>
      </w:r>
      <w:r w:rsidRPr="0020649E">
        <w:rPr>
          <w:rStyle w:val="Emphasis"/>
        </w:rPr>
        <w:t>However</w:t>
      </w:r>
      <w:r w:rsidRPr="00AE10A3">
        <w:rPr>
          <w:sz w:val="16"/>
        </w:rPr>
        <w:t xml:space="preserve">, </w:t>
      </w:r>
      <w:r w:rsidRPr="0020649E">
        <w:rPr>
          <w:rStyle w:val="StyleUnderline"/>
        </w:rPr>
        <w:t>these conditions</w:t>
      </w:r>
      <w:r>
        <w:rPr>
          <w:rStyle w:val="StyleUnderline"/>
        </w:rPr>
        <w:t xml:space="preserve"> </w:t>
      </w:r>
      <w:r w:rsidRPr="0020649E">
        <w:rPr>
          <w:rStyle w:val="StyleUnderline"/>
        </w:rPr>
        <w:t xml:space="preserve">have different </w:t>
      </w:r>
      <w:r w:rsidRPr="0020649E">
        <w:rPr>
          <w:rStyle w:val="Emphasis"/>
        </w:rPr>
        <w:t>supply effects</w:t>
      </w:r>
      <w:r w:rsidRPr="0020649E">
        <w:rPr>
          <w:rStyle w:val="StyleUnderline"/>
        </w:rPr>
        <w:t>.</w:t>
      </w:r>
      <w:r w:rsidRPr="00AE10A3">
        <w:rPr>
          <w:sz w:val="16"/>
        </w:rPr>
        <w:t xml:space="preserve"> </w:t>
      </w:r>
      <w:r w:rsidRPr="0020649E">
        <w:rPr>
          <w:rStyle w:val="StyleUnderline"/>
        </w:rPr>
        <w:t xml:space="preserve">High unemployment </w:t>
      </w:r>
      <w:r w:rsidRPr="0020649E">
        <w:rPr>
          <w:rStyle w:val="Emphasis"/>
        </w:rPr>
        <w:t>makes the use of force less costly</w:t>
      </w:r>
      <w:r w:rsidRPr="00AE10A3">
        <w:rPr>
          <w:sz w:val="16"/>
        </w:rPr>
        <w:t xml:space="preserve"> </w:t>
      </w:r>
      <w:r w:rsidRPr="0020649E">
        <w:rPr>
          <w:rStyle w:val="StyleUnderline"/>
        </w:rPr>
        <w:t>by reducing labor costs if war</w:t>
      </w:r>
      <w:r w:rsidRPr="00AE10A3">
        <w:rPr>
          <w:sz w:val="16"/>
        </w:rPr>
        <w:t xml:space="preserve"> or some other long-term international commitment </w:t>
      </w:r>
      <w:r w:rsidRPr="0020649E">
        <w:rPr>
          <w:rStyle w:val="StyleUnderline"/>
        </w:rPr>
        <w:t>results.</w:t>
      </w:r>
      <w:r w:rsidRPr="00AE10A3">
        <w:rPr>
          <w:sz w:val="16"/>
        </w:rPr>
        <w:t xml:space="preserve"> (Indeed, </w:t>
      </w:r>
      <w:r w:rsidRPr="0020649E">
        <w:rPr>
          <w:rStyle w:val="StyleUnderline"/>
        </w:rPr>
        <w:t xml:space="preserve">the cynical might point out that </w:t>
      </w:r>
      <w:r w:rsidRPr="0020649E">
        <w:rPr>
          <w:rStyle w:val="Emphasis"/>
        </w:rPr>
        <w:t>war has historically been</w:t>
      </w:r>
      <w:r w:rsidRPr="0020649E">
        <w:rPr>
          <w:rStyle w:val="StyleUnderline"/>
        </w:rPr>
        <w:t xml:space="preserve"> a highly</w:t>
      </w:r>
      <w:r>
        <w:rPr>
          <w:rStyle w:val="StyleUnderline"/>
        </w:rPr>
        <w:t xml:space="preserve"> </w:t>
      </w:r>
      <w:r w:rsidRPr="0020649E">
        <w:rPr>
          <w:rStyle w:val="StyleUnderline"/>
        </w:rPr>
        <w:t>effective jobs program.</w:t>
      </w:r>
      <w:r w:rsidRPr="00AE10A3">
        <w:rPr>
          <w:sz w:val="16"/>
        </w:rPr>
        <w:t xml:space="preserve">) </w:t>
      </w:r>
      <w:r w:rsidRPr="0020649E">
        <w:rPr>
          <w:rStyle w:val="StyleUnderline"/>
        </w:rPr>
        <w:t>On the other hand</w:t>
      </w:r>
      <w:r w:rsidRPr="00AE10A3">
        <w:rPr>
          <w:sz w:val="16"/>
        </w:rPr>
        <w:t xml:space="preserve">, high </w:t>
      </w:r>
      <w:r w:rsidRPr="0020649E">
        <w:rPr>
          <w:rStyle w:val="Emphasis"/>
        </w:rPr>
        <w:t>inflation increases the cost of using</w:t>
      </w:r>
      <w:r>
        <w:rPr>
          <w:rStyle w:val="Emphasis"/>
        </w:rPr>
        <w:t xml:space="preserve"> </w:t>
      </w:r>
      <w:r w:rsidRPr="0020649E">
        <w:rPr>
          <w:rStyle w:val="Emphasis"/>
        </w:rPr>
        <w:t>force</w:t>
      </w:r>
      <w:r w:rsidRPr="00AE10A3">
        <w:rPr>
          <w:sz w:val="16"/>
        </w:rPr>
        <w:t xml:space="preserve"> because war tends to make this condition even worse. In the models presented here, the effects of inflation and unemployment are considered separately. </w:t>
      </w:r>
      <w:r w:rsidRPr="00040EC7">
        <w:rPr>
          <w:rStyle w:val="StyleUnderline"/>
        </w:rPr>
        <w:t>Since</w:t>
      </w:r>
      <w:r>
        <w:rPr>
          <w:rStyle w:val="StyleUnderline"/>
        </w:rPr>
        <w:t xml:space="preserve"> </w:t>
      </w:r>
      <w:r w:rsidRPr="00040EC7">
        <w:rPr>
          <w:rStyle w:val="Emphasis"/>
        </w:rPr>
        <w:t>only unemployment</w:t>
      </w:r>
      <w:r w:rsidRPr="00040EC7">
        <w:rPr>
          <w:rStyle w:val="StyleUnderline"/>
        </w:rPr>
        <w:t xml:space="preserve"> has complementary supply and demand effects on the use of</w:t>
      </w:r>
      <w:r>
        <w:rPr>
          <w:rStyle w:val="StyleUnderline"/>
        </w:rPr>
        <w:t xml:space="preserve"> </w:t>
      </w:r>
      <w:r w:rsidRPr="00040EC7">
        <w:rPr>
          <w:rStyle w:val="StyleUnderline"/>
        </w:rPr>
        <w:t>force, only this variable should be significant over time.</w:t>
      </w:r>
      <w:r>
        <w:rPr>
          <w:rStyle w:val="StyleUnderline"/>
        </w:rPr>
        <w:t xml:space="preserve"> </w:t>
      </w:r>
      <w:r w:rsidRPr="00AE10A3">
        <w:rPr>
          <w:sz w:val="16"/>
        </w:rPr>
        <w:t xml:space="preserve">Blechman and Kaplan (1978:26-32) used the S&amp;P 500 index of stock prices, discounted for inflation and real growth, as an indicator of "national confidence," representing a "buoyancy in the national spirit and a more optimistic view of the future." They found that this index was related to the annual number of uses of force. Unfortunately, Blechman and Kaplan did not adequately develop a </w:t>
      </w:r>
      <w:proofErr w:type="spellStart"/>
      <w:r w:rsidRPr="00AE10A3">
        <w:rPr>
          <w:sz w:val="16"/>
        </w:rPr>
        <w:t>theoreti</w:t>
      </w:r>
      <w:proofErr w:type="spellEnd"/>
      <w:r w:rsidRPr="00AE10A3">
        <w:rPr>
          <w:sz w:val="16"/>
        </w:rPr>
        <w:t xml:space="preserve">- </w:t>
      </w:r>
      <w:proofErr w:type="spellStart"/>
      <w:r w:rsidRPr="00AE10A3">
        <w:rPr>
          <w:sz w:val="16"/>
        </w:rPr>
        <w:t>cal</w:t>
      </w:r>
      <w:proofErr w:type="spellEnd"/>
      <w:r w:rsidRPr="00AE10A3">
        <w:rPr>
          <w:sz w:val="16"/>
        </w:rPr>
        <w:t xml:space="preserve"> argument about the role of this variable. It is not clear that confidence and optimism should produce a greater tendency to use force in international relations. One could just as easily argue that a confident and optimistic nation will believe it can resolve its international disputes without resorting to military intimidation or the use of force. Perhaps because the meaning and implications of the concept are unclear, the notion of national confidence is rarely mentioned in the subsequent literature. In spite of the relationship Blechman and Kaplan found, the discounted S&amp;P 500 index is rarely used in empirical research on the use of force.</w:t>
      </w:r>
    </w:p>
    <w:p w14:paraId="007D4A64" w14:textId="77777777" w:rsidR="00A15293" w:rsidRDefault="00A15293" w:rsidP="00A15293">
      <w:pPr>
        <w:pStyle w:val="Heading4"/>
      </w:pPr>
      <w:r>
        <w:t xml:space="preserve">(This chart from earlier outlines the supply/demand effects referenced here) </w:t>
      </w:r>
    </w:p>
    <w:p w14:paraId="619B8703" w14:textId="77777777" w:rsidR="00A15293" w:rsidRDefault="00A15293" w:rsidP="00A15293">
      <w:r>
        <w:rPr>
          <w:noProof/>
        </w:rPr>
        <w:drawing>
          <wp:inline distT="0" distB="0" distL="0" distR="0" wp14:anchorId="1AB598D4" wp14:editId="43B4B3A3">
            <wp:extent cx="5248275" cy="2619375"/>
            <wp:effectExtent l="0" t="0" r="9525" b="9525"/>
            <wp:docPr id="1"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pic:nvPicPr>
                  <pic:blipFill>
                    <a:blip r:embed="rId7"/>
                    <a:stretch>
                      <a:fillRect/>
                    </a:stretch>
                  </pic:blipFill>
                  <pic:spPr>
                    <a:xfrm>
                      <a:off x="0" y="0"/>
                      <a:ext cx="5248275" cy="2619375"/>
                    </a:xfrm>
                    <a:prstGeom prst="rect">
                      <a:avLst/>
                    </a:prstGeom>
                  </pic:spPr>
                </pic:pic>
              </a:graphicData>
            </a:graphic>
          </wp:inline>
        </w:drawing>
      </w:r>
    </w:p>
    <w:p w14:paraId="7ABDEC50" w14:textId="77777777" w:rsidR="00A15293" w:rsidRPr="002B65FA" w:rsidRDefault="00A15293" w:rsidP="00E2341E"/>
    <w:p w14:paraId="65A16CE9" w14:textId="77777777" w:rsidR="00E2341E" w:rsidRPr="002B65FA" w:rsidRDefault="00E2341E" w:rsidP="00E2341E">
      <w:pPr>
        <w:pStyle w:val="Heading4"/>
      </w:pPr>
      <w:r w:rsidRPr="002B65FA">
        <w:t xml:space="preserve">Contention 2: The heat is on </w:t>
      </w:r>
    </w:p>
    <w:p w14:paraId="7CDC0AAC" w14:textId="77777777" w:rsidR="00E2341E" w:rsidRPr="002B65FA" w:rsidRDefault="00E2341E" w:rsidP="00E2341E"/>
    <w:p w14:paraId="151DFAF4" w14:textId="7518C70B" w:rsidR="00CB3970" w:rsidRPr="006A4D1E" w:rsidRDefault="00CB3970" w:rsidP="00CB3970">
      <w:pPr>
        <w:pStyle w:val="Heading4"/>
      </w:pPr>
      <w:r>
        <w:t>1.</w:t>
      </w:r>
      <w:r w:rsidRPr="00CB3970">
        <w:t xml:space="preserve"> </w:t>
      </w:r>
      <w:r w:rsidRPr="006A4D1E">
        <w:t xml:space="preserve">Newest peer reviewed study </w:t>
      </w:r>
      <w:r>
        <w:t xml:space="preserve">shows climate change is anthropogenic, and primarily caused by CO2 </w:t>
      </w:r>
    </w:p>
    <w:p w14:paraId="3A31325D" w14:textId="77777777" w:rsidR="00CB3970" w:rsidRPr="006A4D1E" w:rsidRDefault="00CB3970" w:rsidP="00CB3970">
      <w:pPr>
        <w:rPr>
          <w:rStyle w:val="Style13ptBold"/>
        </w:rPr>
      </w:pPr>
      <w:r w:rsidRPr="006A4D1E">
        <w:rPr>
          <w:rStyle w:val="Style13ptBold"/>
        </w:rPr>
        <w:t xml:space="preserve">Ionescu 5-29-23 </w:t>
      </w:r>
    </w:p>
    <w:p w14:paraId="0C65FDD1" w14:textId="77777777" w:rsidR="00CB3970" w:rsidRPr="00A8546A" w:rsidRDefault="00CB3970" w:rsidP="00CB3970">
      <w:pPr>
        <w:rPr>
          <w:sz w:val="16"/>
        </w:rPr>
      </w:pPr>
      <w:r w:rsidRPr="00A8546A">
        <w:rPr>
          <w:sz w:val="16"/>
        </w:rPr>
        <w:t>(Andrei Ionescu, https://www.earth.com/news/new-evidence-that-climate-change-is-caused-by-human-activities/)</w:t>
      </w:r>
    </w:p>
    <w:p w14:paraId="20925522" w14:textId="7801276F" w:rsidR="00E2341E" w:rsidRPr="00193CC3" w:rsidRDefault="00CB3970" w:rsidP="00193CC3">
      <w:pPr>
        <w:rPr>
          <w:sz w:val="16"/>
        </w:rPr>
      </w:pPr>
      <w:r w:rsidRPr="005A49FB">
        <w:rPr>
          <w:rStyle w:val="StyleUnderline"/>
        </w:rPr>
        <w:t>A new study led by the Woods Hole Oceanographic Institution</w:t>
      </w:r>
      <w:r w:rsidRPr="006A4D1E">
        <w:rPr>
          <w:sz w:val="16"/>
        </w:rPr>
        <w:t xml:space="preserve"> (WHOI) has </w:t>
      </w:r>
      <w:r w:rsidRPr="005A49FB">
        <w:rPr>
          <w:rStyle w:val="StyleUnderline"/>
        </w:rPr>
        <w:t>provided</w:t>
      </w:r>
      <w:r w:rsidRPr="006A4D1E">
        <w:rPr>
          <w:sz w:val="16"/>
        </w:rPr>
        <w:t xml:space="preserve"> </w:t>
      </w:r>
      <w:r w:rsidRPr="005A49FB">
        <w:rPr>
          <w:rStyle w:val="Emphasis"/>
        </w:rPr>
        <w:t>clear evidence of a human “fingerprint”</w:t>
      </w:r>
      <w:r w:rsidRPr="006A4D1E">
        <w:rPr>
          <w:sz w:val="16"/>
        </w:rPr>
        <w:t xml:space="preserve"> </w:t>
      </w:r>
      <w:r w:rsidRPr="005A49FB">
        <w:rPr>
          <w:rStyle w:val="StyleUnderline"/>
        </w:rPr>
        <w:t>on climate change</w:t>
      </w:r>
      <w:r w:rsidRPr="006A4D1E">
        <w:rPr>
          <w:sz w:val="16"/>
        </w:rPr>
        <w:t xml:space="preserve">, </w:t>
      </w:r>
      <w:r w:rsidRPr="005A49FB">
        <w:rPr>
          <w:rStyle w:val="StyleUnderline"/>
        </w:rPr>
        <w:t>showing</w:t>
      </w:r>
      <w:r w:rsidRPr="006A4D1E">
        <w:rPr>
          <w:sz w:val="16"/>
        </w:rPr>
        <w:t xml:space="preserve"> </w:t>
      </w:r>
      <w:r w:rsidRPr="005A49FB">
        <w:rPr>
          <w:rStyle w:val="StyleUnderline"/>
        </w:rPr>
        <w:t xml:space="preserve">that specific signals from human activities have altered the </w:t>
      </w:r>
      <w:r w:rsidRPr="005A49FB">
        <w:rPr>
          <w:rStyle w:val="Emphasis"/>
        </w:rPr>
        <w:t>temperature structure</w:t>
      </w:r>
      <w:r w:rsidRPr="005A49FB">
        <w:rPr>
          <w:rStyle w:val="StyleUnderline"/>
        </w:rPr>
        <w:t xml:space="preserve"> of our planet’s atmosphere</w:t>
      </w:r>
      <w:r w:rsidRPr="006A4D1E">
        <w:rPr>
          <w:sz w:val="16"/>
        </w:rPr>
        <w:t xml:space="preserve">. </w:t>
      </w:r>
      <w:r w:rsidRPr="005A49FB">
        <w:rPr>
          <w:rStyle w:val="StyleUnderline"/>
        </w:rPr>
        <w:t>While differences between tropospheric and lower stratospheric</w:t>
      </w:r>
      <w:r w:rsidRPr="006A4D1E">
        <w:rPr>
          <w:sz w:val="16"/>
        </w:rPr>
        <w:t xml:space="preserve"> temperature </w:t>
      </w:r>
      <w:r w:rsidRPr="005A49FB">
        <w:rPr>
          <w:rStyle w:val="StyleUnderline"/>
        </w:rPr>
        <w:t>trends have long been recognized as anthropogenic</w:t>
      </w:r>
      <w:r w:rsidRPr="006A4D1E">
        <w:rPr>
          <w:sz w:val="16"/>
        </w:rPr>
        <w:t xml:space="preserve"> effects on the climate, </w:t>
      </w:r>
      <w:r w:rsidRPr="005A49FB">
        <w:rPr>
          <w:rStyle w:val="StyleUnderline"/>
        </w:rPr>
        <w:t>scientists have largely ignored</w:t>
      </w:r>
      <w:r w:rsidRPr="006A4D1E">
        <w:rPr>
          <w:sz w:val="16"/>
        </w:rPr>
        <w:t xml:space="preserve"> what happens from </w:t>
      </w:r>
      <w:r w:rsidRPr="005A49FB">
        <w:rPr>
          <w:rStyle w:val="StyleUnderline"/>
        </w:rPr>
        <w:t>the mid to the upper stratosphere</w:t>
      </w:r>
      <w:r w:rsidRPr="006A4D1E">
        <w:rPr>
          <w:sz w:val="16"/>
        </w:rPr>
        <w:t xml:space="preserve"> (about 25-50 kilometers above the Earth’s surface). “</w:t>
      </w:r>
      <w:r w:rsidRPr="005A49FB">
        <w:rPr>
          <w:rStyle w:val="StyleUnderline"/>
        </w:rPr>
        <w:t>Including this</w:t>
      </w:r>
      <w:r w:rsidRPr="006A4D1E">
        <w:rPr>
          <w:sz w:val="16"/>
        </w:rPr>
        <w:t xml:space="preserve"> information </w:t>
      </w:r>
      <w:r w:rsidRPr="005A49FB">
        <w:rPr>
          <w:rStyle w:val="Emphasis"/>
        </w:rPr>
        <w:t>improves the detectability of a human fingerprint</w:t>
      </w:r>
      <w:r w:rsidRPr="006A4D1E">
        <w:rPr>
          <w:sz w:val="16"/>
        </w:rPr>
        <w:t xml:space="preserve"> </w:t>
      </w:r>
      <w:r w:rsidRPr="005A49FB">
        <w:rPr>
          <w:rStyle w:val="Emphasis"/>
        </w:rPr>
        <w:t>by a factor of five</w:t>
      </w:r>
      <w:r w:rsidRPr="006A4D1E">
        <w:rPr>
          <w:sz w:val="16"/>
        </w:rPr>
        <w:t xml:space="preserve">. Enhanced detectability occurs because </w:t>
      </w:r>
      <w:r w:rsidRPr="005A49FB">
        <w:rPr>
          <w:rStyle w:val="StyleUnderline"/>
        </w:rPr>
        <w:t>the</w:t>
      </w:r>
      <w:r w:rsidRPr="006A4D1E">
        <w:rPr>
          <w:sz w:val="16"/>
        </w:rPr>
        <w:t xml:space="preserve"> mid to upper </w:t>
      </w:r>
      <w:r w:rsidRPr="005A49FB">
        <w:rPr>
          <w:rStyle w:val="StyleUnderline"/>
        </w:rPr>
        <w:t>stratosphere</w:t>
      </w:r>
      <w:r w:rsidRPr="006A4D1E">
        <w:rPr>
          <w:sz w:val="16"/>
        </w:rPr>
        <w:t xml:space="preserve"> </w:t>
      </w:r>
      <w:r w:rsidRPr="005A49FB">
        <w:rPr>
          <w:rStyle w:val="StyleUnderline"/>
        </w:rPr>
        <w:t>has</w:t>
      </w:r>
      <w:r w:rsidRPr="006A4D1E">
        <w:rPr>
          <w:sz w:val="16"/>
        </w:rPr>
        <w:t xml:space="preserve"> </w:t>
      </w:r>
      <w:r w:rsidRPr="005A49FB">
        <w:rPr>
          <w:rStyle w:val="StyleUnderline"/>
        </w:rPr>
        <w:t>a large cooling signal from human-caused CO2</w:t>
      </w:r>
      <w:r w:rsidRPr="006A4D1E">
        <w:rPr>
          <w:sz w:val="16"/>
        </w:rPr>
        <w:t xml:space="preserve"> increases, </w:t>
      </w:r>
      <w:r w:rsidRPr="005A49FB">
        <w:rPr>
          <w:rStyle w:val="StyleUnderline"/>
        </w:rPr>
        <w:t>small noise levels of natural internal variability,</w:t>
      </w:r>
      <w:r w:rsidRPr="006A4D1E">
        <w:rPr>
          <w:sz w:val="16"/>
        </w:rPr>
        <w:t xml:space="preserve"> </w:t>
      </w:r>
      <w:r w:rsidRPr="005A49FB">
        <w:rPr>
          <w:rStyle w:val="StyleUnderline"/>
        </w:rPr>
        <w:t>and differing signal and noise patterns</w:t>
      </w:r>
      <w:r w:rsidRPr="006A4D1E">
        <w:rPr>
          <w:sz w:val="16"/>
        </w:rPr>
        <w:t xml:space="preserve">,” the authors explained. While in the </w:t>
      </w:r>
      <w:r w:rsidRPr="005A49FB">
        <w:rPr>
          <w:rStyle w:val="StyleUnderline"/>
        </w:rPr>
        <w:t>troposphere</w:t>
      </w:r>
      <w:r w:rsidRPr="006A4D1E">
        <w:rPr>
          <w:sz w:val="16"/>
        </w:rPr>
        <w:t xml:space="preserve">, </w:t>
      </w:r>
      <w:r w:rsidRPr="005A49FB">
        <w:rPr>
          <w:rStyle w:val="StyleUnderline"/>
        </w:rPr>
        <w:t>noise can include</w:t>
      </w:r>
      <w:r w:rsidRPr="006A4D1E">
        <w:rPr>
          <w:sz w:val="16"/>
        </w:rPr>
        <w:t xml:space="preserve"> daily </w:t>
      </w:r>
      <w:r w:rsidRPr="005A49FB">
        <w:rPr>
          <w:rStyle w:val="StyleUnderline"/>
        </w:rPr>
        <w:t>weather</w:t>
      </w:r>
      <w:r w:rsidRPr="006A4D1E">
        <w:rPr>
          <w:sz w:val="16"/>
        </w:rPr>
        <w:t xml:space="preserve">, </w:t>
      </w:r>
      <w:r w:rsidRPr="005A49FB">
        <w:rPr>
          <w:rStyle w:val="StyleUnderline"/>
        </w:rPr>
        <w:t>interannual variability</w:t>
      </w:r>
      <w:r w:rsidRPr="006A4D1E">
        <w:rPr>
          <w:sz w:val="16"/>
        </w:rPr>
        <w:t xml:space="preserve"> caused by El </w:t>
      </w:r>
      <w:proofErr w:type="spellStart"/>
      <w:r w:rsidRPr="006A4D1E">
        <w:rPr>
          <w:sz w:val="16"/>
        </w:rPr>
        <w:t>Niños</w:t>
      </w:r>
      <w:proofErr w:type="spellEnd"/>
      <w:r w:rsidRPr="006A4D1E">
        <w:rPr>
          <w:sz w:val="16"/>
        </w:rPr>
        <w:t xml:space="preserve"> and La </w:t>
      </w:r>
      <w:proofErr w:type="spellStart"/>
      <w:r w:rsidRPr="006A4D1E">
        <w:rPr>
          <w:sz w:val="16"/>
        </w:rPr>
        <w:t>Niñas</w:t>
      </w:r>
      <w:proofErr w:type="spellEnd"/>
      <w:r w:rsidRPr="006A4D1E">
        <w:rPr>
          <w:sz w:val="16"/>
        </w:rPr>
        <w:t xml:space="preserve">, </w:t>
      </w:r>
      <w:r w:rsidRPr="005A49FB">
        <w:rPr>
          <w:rStyle w:val="StyleUnderline"/>
        </w:rPr>
        <w:t>and longer-term natural fluctuations</w:t>
      </w:r>
      <w:r w:rsidRPr="006A4D1E">
        <w:rPr>
          <w:sz w:val="16"/>
        </w:rPr>
        <w:t xml:space="preserve"> in climate, in the upper stratosphere such noises are smaller, making anthropogenic climate change signals easier to distinguish. “Extending fingerprinting to the upper stratosphere with long temperature records and improved climate models means that </w:t>
      </w:r>
      <w:r w:rsidRPr="005A49FB">
        <w:rPr>
          <w:rStyle w:val="Emphasis"/>
        </w:rPr>
        <w:t>it is now virtually impossible</w:t>
      </w:r>
      <w:r w:rsidRPr="006A4D1E">
        <w:rPr>
          <w:sz w:val="16"/>
        </w:rPr>
        <w:t xml:space="preserve"> </w:t>
      </w:r>
      <w:r w:rsidRPr="005A49FB">
        <w:rPr>
          <w:rStyle w:val="StyleUnderline"/>
        </w:rPr>
        <w:t>for</w:t>
      </w:r>
      <w:r w:rsidRPr="006A4D1E">
        <w:rPr>
          <w:sz w:val="16"/>
        </w:rPr>
        <w:t xml:space="preserve"> </w:t>
      </w:r>
      <w:r w:rsidRPr="005A49FB">
        <w:rPr>
          <w:rStyle w:val="StyleUnderline"/>
        </w:rPr>
        <w:t>natural causes to explain satellite-measured trends in the thermal structure of the Earth’s atmosphere</w:t>
      </w:r>
      <w:r w:rsidRPr="006A4D1E">
        <w:rPr>
          <w:sz w:val="16"/>
        </w:rPr>
        <w:t>,” the scientists argued. “</w:t>
      </w:r>
      <w:r w:rsidRPr="005A49FB">
        <w:rPr>
          <w:rStyle w:val="StyleUnderline"/>
        </w:rPr>
        <w:t>This research undercuts and rebuts claims that recent atmospheric and surface temperature changes are natural</w:t>
      </w:r>
      <w:r w:rsidRPr="006A4D1E">
        <w:rPr>
          <w:sz w:val="16"/>
        </w:rPr>
        <w:t>, whether due to the Sun or due to internal cycles in the climate system,” said study lead author Benjamin Santer, an expert in Physical Oceanography at WHOI. “A natural explanation is virtually impossible in terms of what we are looking at here: changes in the temperature structure of the atmosphere. This research puts to rest incorrect claims that we don’t need to treat climate change seriously because it is all natural.” This study is rooted in the earlier work of Suki Manabe and Richard Wetherald in 1967, who utilized a simple climate model to investigate the potential impact of CO2 emissions from fossil fuel combustion on atmospheric temperature. Their modeling revealed a distinct finding: an elevation in CO2 levels resulted in increased heat retention within the troposphere (the lowest layer of Earth’s atmosphere) and decreased heat dissipation in the stratosphere (the layer above the troposphere), consequently causing warming in the troposphere and cooling in the stratosphere. This projection of tropospheric warming and stratospheric cooling in response to rising CO2 levels has been consistently supported by more intricate models and validated through comparisons of model outcomes with global-mean atmospheric temperature measurements obtained from weather balloons and satellites. While these earlier studies focused on global-mean temperature alterations in the middle and upper stratosphere, approximately 25 to 50 kilometers above the Earth’s surface, they did not delve into the intricate patterns of climate change within this particular layer. However, advancements in simulations and satellite data have now made it possible to examine this region more comprehensively. The current study marks the first attempt to identify discernible climate change patterns, often referred to as “fingerprints,” specifically attributed to human activities in the middle and upper stratosphere. “</w:t>
      </w:r>
      <w:r w:rsidRPr="005A49FB">
        <w:rPr>
          <w:rStyle w:val="StyleUnderline"/>
        </w:rPr>
        <w:t>The human fingerprints</w:t>
      </w:r>
      <w:r w:rsidRPr="006A4D1E">
        <w:rPr>
          <w:sz w:val="16"/>
        </w:rPr>
        <w:t xml:space="preserve"> in temperature changes in the mid to upper stratosphere due to CO2 increases </w:t>
      </w:r>
      <w:r w:rsidRPr="005A49FB">
        <w:rPr>
          <w:rStyle w:val="StyleUnderline"/>
        </w:rPr>
        <w:t>are truly exceptional because they are so large</w:t>
      </w:r>
      <w:r w:rsidRPr="006A4D1E">
        <w:rPr>
          <w:sz w:val="16"/>
        </w:rPr>
        <w:t xml:space="preserve"> </w:t>
      </w:r>
      <w:r w:rsidRPr="005A49FB">
        <w:rPr>
          <w:rStyle w:val="StyleUnderline"/>
        </w:rPr>
        <w:t>and so different from</w:t>
      </w:r>
      <w:r w:rsidRPr="006A4D1E">
        <w:rPr>
          <w:sz w:val="16"/>
        </w:rPr>
        <w:t xml:space="preserve"> temperature changes there due to internal variability and </w:t>
      </w:r>
      <w:r w:rsidRPr="005A49FB">
        <w:rPr>
          <w:rStyle w:val="StyleUnderline"/>
        </w:rPr>
        <w:t>natural</w:t>
      </w:r>
      <w:r w:rsidRPr="006A4D1E">
        <w:rPr>
          <w:sz w:val="16"/>
        </w:rPr>
        <w:t xml:space="preserve"> external </w:t>
      </w:r>
      <w:r w:rsidRPr="005A49FB">
        <w:rPr>
          <w:rStyle w:val="StyleUnderline"/>
        </w:rPr>
        <w:t>forcing</w:t>
      </w:r>
      <w:r w:rsidRPr="006A4D1E">
        <w:rPr>
          <w:sz w:val="16"/>
        </w:rPr>
        <w:t xml:space="preserve">. These </w:t>
      </w:r>
      <w:r w:rsidRPr="005A49FB">
        <w:rPr>
          <w:rStyle w:val="Emphasis"/>
        </w:rPr>
        <w:t>unique fingerprints</w:t>
      </w:r>
      <w:r w:rsidRPr="006A4D1E">
        <w:rPr>
          <w:sz w:val="16"/>
        </w:rPr>
        <w:t xml:space="preserve"> </w:t>
      </w:r>
      <w:r w:rsidRPr="005A49FB">
        <w:rPr>
          <w:rStyle w:val="StyleUnderline"/>
        </w:rPr>
        <w:t>make it possible to detect the human impact</w:t>
      </w:r>
      <w:r w:rsidRPr="006A4D1E">
        <w:rPr>
          <w:sz w:val="16"/>
        </w:rPr>
        <w:t xml:space="preserve"> on climate change due to CO2 </w:t>
      </w:r>
      <w:r w:rsidRPr="005A49FB">
        <w:rPr>
          <w:rStyle w:val="StyleUnderline"/>
        </w:rPr>
        <w:t>in a short period of time</w:t>
      </w:r>
      <w:r w:rsidRPr="006A4D1E">
        <w:rPr>
          <w:sz w:val="16"/>
        </w:rPr>
        <w:t xml:space="preserve"> (~10 – 15 years) </w:t>
      </w:r>
      <w:r w:rsidRPr="005A49FB">
        <w:rPr>
          <w:rStyle w:val="Emphasis"/>
        </w:rPr>
        <w:t>with high confidence</w:t>
      </w:r>
      <w:r w:rsidRPr="006A4D1E">
        <w:rPr>
          <w:sz w:val="16"/>
        </w:rPr>
        <w:t xml:space="preserve">,” said co-author Qiang Fu, a professor of Atmospheric Sciences at the University of Washington. “This study shows that </w:t>
      </w:r>
      <w:r w:rsidRPr="006A4D1E">
        <w:rPr>
          <w:rStyle w:val="StyleUnderline"/>
        </w:rPr>
        <w:t>the real world has changed in a way that simply cannot be explained by natural causes</w:t>
      </w:r>
      <w:r w:rsidRPr="006A4D1E">
        <w:rPr>
          <w:sz w:val="16"/>
        </w:rPr>
        <w:t xml:space="preserve">. </w:t>
      </w:r>
      <w:r w:rsidRPr="006A4D1E">
        <w:rPr>
          <w:rStyle w:val="StyleUnderline"/>
        </w:rPr>
        <w:t>We now face important decisions</w:t>
      </w:r>
      <w:r w:rsidRPr="006A4D1E">
        <w:rPr>
          <w:sz w:val="16"/>
        </w:rPr>
        <w:t xml:space="preserve">, in the United States and globally, on what to do about climate change. I </w:t>
      </w:r>
      <w:r w:rsidRPr="006A4D1E">
        <w:rPr>
          <w:rStyle w:val="StyleUnderline"/>
        </w:rPr>
        <w:t xml:space="preserve">hope those decisions are based on </w:t>
      </w:r>
      <w:r w:rsidRPr="006A4D1E">
        <w:rPr>
          <w:rStyle w:val="Emphasis"/>
        </w:rPr>
        <w:t>our best scientific understanding</w:t>
      </w:r>
      <w:r w:rsidRPr="006A4D1E">
        <w:rPr>
          <w:rStyle w:val="StyleUnderline"/>
        </w:rPr>
        <w:t xml:space="preserve"> of the reality and seriousness of human effects on climate,”</w:t>
      </w:r>
      <w:r w:rsidRPr="006A4D1E">
        <w:rPr>
          <w:sz w:val="16"/>
        </w:rPr>
        <w:t xml:space="preserve"> Santer concluded.</w:t>
      </w:r>
    </w:p>
    <w:p w14:paraId="4AF6BEAA" w14:textId="77777777" w:rsidR="00193CC3" w:rsidRDefault="00193CC3" w:rsidP="00193CC3">
      <w:pPr>
        <w:pStyle w:val="Heading4"/>
      </w:pPr>
      <w:r>
        <w:t xml:space="preserve">2. Human activity drives the </w:t>
      </w:r>
      <w:r>
        <w:rPr>
          <w:i/>
        </w:rPr>
        <w:t>rate</w:t>
      </w:r>
      <w:r>
        <w:t xml:space="preserve"> of climate change by triggering natural feedbacks. Dramatic reductions beyond Paris are crucial to avoid “hothouse earth” </w:t>
      </w:r>
    </w:p>
    <w:p w14:paraId="76FD4D15" w14:textId="77777777" w:rsidR="00193CC3" w:rsidRPr="008C29C0" w:rsidRDefault="00193CC3" w:rsidP="00193CC3">
      <w:pPr>
        <w:rPr>
          <w:rStyle w:val="Style13ptBold"/>
        </w:rPr>
      </w:pPr>
      <w:r w:rsidRPr="008C29C0">
        <w:rPr>
          <w:rStyle w:val="Style13ptBold"/>
        </w:rPr>
        <w:t>Steffen et al, PhDs, 18</w:t>
      </w:r>
    </w:p>
    <w:p w14:paraId="6E8309D9" w14:textId="77777777" w:rsidR="00193CC3" w:rsidRPr="008C29C0" w:rsidRDefault="00193CC3" w:rsidP="00193CC3">
      <w:pPr>
        <w:rPr>
          <w:sz w:val="16"/>
        </w:rPr>
      </w:pPr>
      <w:r w:rsidRPr="008C29C0">
        <w:rPr>
          <w:sz w:val="16"/>
        </w:rPr>
        <w:t xml:space="preserve">(Will, </w:t>
      </w:r>
      <w:proofErr w:type="spellStart"/>
      <w:r w:rsidRPr="008C29C0">
        <w:rPr>
          <w:sz w:val="16"/>
        </w:rPr>
        <w:t>Chemistry@Australian</w:t>
      </w:r>
      <w:proofErr w:type="spellEnd"/>
      <w:r w:rsidRPr="008C29C0">
        <w:rPr>
          <w:sz w:val="16"/>
        </w:rPr>
        <w:t xml:space="preserve"> National, Johan </w:t>
      </w:r>
      <w:proofErr w:type="spellStart"/>
      <w:r w:rsidRPr="008C29C0">
        <w:rPr>
          <w:sz w:val="16"/>
        </w:rPr>
        <w:t>Rockström</w:t>
      </w:r>
      <w:proofErr w:type="spellEnd"/>
      <w:r w:rsidRPr="008C29C0">
        <w:rPr>
          <w:sz w:val="16"/>
        </w:rPr>
        <w:t xml:space="preserve">,  View ORCID </w:t>
      </w:r>
      <w:proofErr w:type="spellStart"/>
      <w:r w:rsidRPr="008C29C0">
        <w:rPr>
          <w:sz w:val="16"/>
        </w:rPr>
        <w:t>ProfileKatherine</w:t>
      </w:r>
      <w:proofErr w:type="spellEnd"/>
      <w:r w:rsidRPr="008C29C0">
        <w:rPr>
          <w:sz w:val="16"/>
        </w:rPr>
        <w:t xml:space="preserve"> Richardson, Timothy M. Lenton, Carl Folke, Diana Liverman, Colin P. Summerhayes, Anthony D. Barnosky, Sarah E. Cornell,  View ORCID </w:t>
      </w:r>
      <w:proofErr w:type="spellStart"/>
      <w:r w:rsidRPr="008C29C0">
        <w:rPr>
          <w:sz w:val="16"/>
        </w:rPr>
        <w:t>ProfileMichel</w:t>
      </w:r>
      <w:proofErr w:type="spellEnd"/>
      <w:r w:rsidRPr="008C29C0">
        <w:rPr>
          <w:sz w:val="16"/>
        </w:rPr>
        <w:t xml:space="preserve"> Crucifix, Jonathan F. Donges, Ingo Fetzer, Steven J. Lade, Marten Scheffer, Ricarda Winkelmann, and Hans Joachim </w:t>
      </w:r>
      <w:proofErr w:type="spellStart"/>
      <w:r w:rsidRPr="008C29C0">
        <w:rPr>
          <w:sz w:val="16"/>
        </w:rPr>
        <w:t>Schellnhuber</w:t>
      </w:r>
      <w:proofErr w:type="spellEnd"/>
      <w:r w:rsidRPr="008C29C0">
        <w:rPr>
          <w:sz w:val="16"/>
        </w:rPr>
        <w:t xml:space="preserve"> Trajectories of the Earth System in the Anthropocene, PNAS August 14, 2018 115 (33) 8252-8259; https://www.pnas.org/content/115/33/8252)</w:t>
      </w:r>
    </w:p>
    <w:p w14:paraId="58F64620" w14:textId="4E3AC7D3" w:rsidR="00E2341E" w:rsidRDefault="00193CC3" w:rsidP="00193CC3">
      <w:r w:rsidRPr="008C29C0">
        <w:rPr>
          <w:sz w:val="16"/>
        </w:rPr>
        <w:t xml:space="preserve">Stability landscape showing the pathway of the Earth System out of the Holocene and thus, out of the glacial–interglacial limit cycle to its present position in the hotter Anthropocene. The fork in the road in Fig. 1 is shown here as the two divergent pathways of the Earth System in the future (broken arrows). </w:t>
      </w:r>
      <w:r w:rsidRPr="001A0E6D">
        <w:rPr>
          <w:rStyle w:val="TitleChar"/>
        </w:rPr>
        <w:t xml:space="preserve">Currently, the Earth System is on a </w:t>
      </w:r>
      <w:r w:rsidRPr="001A0E6D">
        <w:rPr>
          <w:rStyle w:val="Emphasis"/>
        </w:rPr>
        <w:t>Hothouse Earth pathway</w:t>
      </w:r>
      <w:r w:rsidRPr="008C29C0">
        <w:rPr>
          <w:sz w:val="16"/>
        </w:rPr>
        <w:t xml:space="preserve"> </w:t>
      </w:r>
      <w:r w:rsidRPr="001A0E6D">
        <w:rPr>
          <w:rStyle w:val="TitleChar"/>
        </w:rPr>
        <w:t xml:space="preserve">driven by </w:t>
      </w:r>
      <w:r w:rsidRPr="001A0E6D">
        <w:rPr>
          <w:rStyle w:val="Emphasis"/>
        </w:rPr>
        <w:t>human emissions</w:t>
      </w:r>
      <w:r w:rsidRPr="001A0E6D">
        <w:rPr>
          <w:rStyle w:val="TitleChar"/>
        </w:rPr>
        <w:t xml:space="preserve"> of greenhouse gases and biosphere degradation toward a </w:t>
      </w:r>
      <w:r w:rsidRPr="001A0E6D">
        <w:rPr>
          <w:rStyle w:val="Emphasis"/>
        </w:rPr>
        <w:t>planetary threshold</w:t>
      </w:r>
      <w:r w:rsidRPr="001A0E6D">
        <w:rPr>
          <w:rStyle w:val="TitleChar"/>
        </w:rPr>
        <w:t xml:space="preserve"> at </w:t>
      </w:r>
      <w:r w:rsidRPr="001A0E6D">
        <w:rPr>
          <w:rStyle w:val="TitleChar"/>
          <w:rFonts w:ascii="Cambria Math" w:hAnsi="Cambria Math" w:cs="Cambria Math"/>
        </w:rPr>
        <w:t>∼</w:t>
      </w:r>
      <w:r w:rsidRPr="001A0E6D">
        <w:rPr>
          <w:rStyle w:val="TitleChar"/>
        </w:rPr>
        <w:t xml:space="preserve">2 </w:t>
      </w:r>
      <w:r w:rsidRPr="001A0E6D">
        <w:rPr>
          <w:rStyle w:val="TitleChar"/>
          <w:rFonts w:cs="Georgia"/>
        </w:rPr>
        <w:t>°</w:t>
      </w:r>
      <w:r w:rsidRPr="001A0E6D">
        <w:rPr>
          <w:rStyle w:val="TitleChar"/>
        </w:rPr>
        <w:t>C</w:t>
      </w:r>
      <w:r w:rsidRPr="00E95160">
        <w:rPr>
          <w:sz w:val="16"/>
        </w:rPr>
        <w:t xml:space="preserve"> (horizontal broken line at 2 °C in Fig. 1), </w:t>
      </w:r>
      <w:r w:rsidRPr="001A0E6D">
        <w:rPr>
          <w:rStyle w:val="TitleChar"/>
        </w:rPr>
        <w:t xml:space="preserve">beyond which the system follows an essentially </w:t>
      </w:r>
      <w:r w:rsidRPr="001A0E6D">
        <w:rPr>
          <w:rStyle w:val="Emphasis"/>
        </w:rPr>
        <w:t>irreversible pathway</w:t>
      </w:r>
      <w:r w:rsidRPr="001A0E6D">
        <w:rPr>
          <w:rStyle w:val="TitleChar"/>
        </w:rPr>
        <w:t xml:space="preserve"> driven by intrinsic </w:t>
      </w:r>
      <w:proofErr w:type="spellStart"/>
      <w:r w:rsidRPr="001A0E6D">
        <w:rPr>
          <w:rStyle w:val="TitleChar"/>
        </w:rPr>
        <w:t>biogeophysical</w:t>
      </w:r>
      <w:proofErr w:type="spellEnd"/>
      <w:r w:rsidRPr="001A0E6D">
        <w:rPr>
          <w:rStyle w:val="TitleChar"/>
        </w:rPr>
        <w:t xml:space="preserve"> </w:t>
      </w:r>
      <w:r w:rsidRPr="001A0E6D">
        <w:rPr>
          <w:rStyle w:val="Emphasis"/>
        </w:rPr>
        <w:t>feedbacks</w:t>
      </w:r>
      <w:r w:rsidRPr="001A0E6D">
        <w:rPr>
          <w:rStyle w:val="TitleChar"/>
        </w:rPr>
        <w:t xml:space="preserve">. </w:t>
      </w:r>
      <w:r w:rsidRPr="00E95160">
        <w:rPr>
          <w:sz w:val="16"/>
        </w:rPr>
        <w:t xml:space="preserve">The </w:t>
      </w:r>
      <w:r w:rsidRPr="001A0E6D">
        <w:rPr>
          <w:rStyle w:val="TitleChar"/>
        </w:rPr>
        <w:t>other pathway leads to Stabilized Earth</w:t>
      </w:r>
      <w:r w:rsidRPr="00E95160">
        <w:rPr>
          <w:sz w:val="16"/>
        </w:rPr>
        <w:t xml:space="preserve">, a pathway of Earth System stewardship guided by human-created feedbacks to a </w:t>
      </w:r>
      <w:proofErr w:type="spellStart"/>
      <w:r w:rsidRPr="00E95160">
        <w:rPr>
          <w:sz w:val="16"/>
        </w:rPr>
        <w:t>quasistable</w:t>
      </w:r>
      <w:proofErr w:type="spellEnd"/>
      <w:r w:rsidRPr="00E95160">
        <w:rPr>
          <w:sz w:val="16"/>
        </w:rPr>
        <w:t xml:space="preserve">, human-maintained basin of attraction. “Stability” (vertical axis) is defined here as the inverse of the potential energy of the system. Systems in a highly stable state (deep valley) have low potential energy, and considerable energy is required to move them out of this stable state. Systems in an unstable state (top of a hill) have high potential energy, and they require only a little additional energy to push them off the hill and down toward a valley of lower potential energy. </w:t>
      </w:r>
      <w:r w:rsidRPr="007E0278">
        <w:rPr>
          <w:rStyle w:val="TitleChar"/>
        </w:rPr>
        <w:t>The Anthropocene represents the beginning of a very rapid human-driven trajectory of the Earth System away from the glacial–interglacial limit cycle toward new, hotter climatic conditions and a profoundly different biosphere</w:t>
      </w:r>
      <w:r w:rsidRPr="00E95160">
        <w:rPr>
          <w:sz w:val="16"/>
        </w:rPr>
        <w:t xml:space="preserve"> (2, 8, 9) (SI Appendix). The current position, at over 1 °C above a preindustrial baseline (10), is nearing the upper envelope of interglacial conditions over the past 1.2 million years (SI Appendix, Table S1). </w:t>
      </w:r>
      <w:r w:rsidRPr="007E0278">
        <w:rPr>
          <w:rStyle w:val="TitleChar"/>
        </w:rPr>
        <w:t xml:space="preserve">More importantly, the </w:t>
      </w:r>
      <w:r w:rsidRPr="007E0278">
        <w:rPr>
          <w:rStyle w:val="Emphasis"/>
        </w:rPr>
        <w:t>rapid trajectory</w:t>
      </w:r>
      <w:r w:rsidRPr="007E0278">
        <w:rPr>
          <w:rStyle w:val="TitleChar"/>
        </w:rPr>
        <w:t xml:space="preserve"> of the climate system</w:t>
      </w:r>
      <w:r w:rsidRPr="00E95160">
        <w:rPr>
          <w:sz w:val="16"/>
        </w:rPr>
        <w:t xml:space="preserve"> over the past half-century </w:t>
      </w:r>
      <w:r w:rsidRPr="0063697E">
        <w:rPr>
          <w:rStyle w:val="TitleChar"/>
        </w:rPr>
        <w:t xml:space="preserve">along with </w:t>
      </w:r>
      <w:r w:rsidRPr="0063697E">
        <w:rPr>
          <w:rStyle w:val="Emphasis"/>
        </w:rPr>
        <w:t>technological lock in and socioeconomic inertia</w:t>
      </w:r>
      <w:r w:rsidRPr="0063697E">
        <w:rPr>
          <w:rStyle w:val="TitleChar"/>
        </w:rPr>
        <w:t xml:space="preserve"> in human systems commit the climate system to conditions beyond the envelope of past interglacial conditions</w:t>
      </w:r>
      <w:r w:rsidRPr="00E95160">
        <w:rPr>
          <w:sz w:val="16"/>
        </w:rPr>
        <w:t xml:space="preserve">. We, therefore, suggest that the Earth System may already have passed one “fork in the road” of potential pathways, a bifurcation (near A in Fig. 1) taking the Earth System out of the next glaciation cycle (11). In the future, the Earth System could potentially follow many trajectories (12, 13), often represented by the large range of global temperature rises simulated by climate models (14). </w:t>
      </w:r>
      <w:r w:rsidRPr="005A0604">
        <w:rPr>
          <w:rStyle w:val="TitleChar"/>
        </w:rPr>
        <w:t>In most analyses</w:t>
      </w:r>
      <w:r w:rsidRPr="00E95160">
        <w:rPr>
          <w:sz w:val="16"/>
        </w:rPr>
        <w:t xml:space="preserve">, these </w:t>
      </w:r>
      <w:r w:rsidRPr="005A0604">
        <w:rPr>
          <w:rStyle w:val="TitleChar"/>
        </w:rPr>
        <w:t>trajectories are largely driven by the amount of greenhouse gases</w:t>
      </w:r>
      <w:r w:rsidRPr="00E95160">
        <w:rPr>
          <w:sz w:val="16"/>
        </w:rPr>
        <w:t xml:space="preserve"> that </w:t>
      </w:r>
      <w:r w:rsidRPr="005A0604">
        <w:rPr>
          <w:rStyle w:val="TitleChar"/>
        </w:rPr>
        <w:t>human activities have already emitted</w:t>
      </w:r>
      <w:r w:rsidRPr="00E95160">
        <w:rPr>
          <w:sz w:val="16"/>
        </w:rPr>
        <w:t xml:space="preserve"> and will continue to emit into the atmosphere over the rest of this century and beyond—</w:t>
      </w:r>
      <w:r w:rsidRPr="005A0604">
        <w:rPr>
          <w:rStyle w:val="TitleChar"/>
        </w:rPr>
        <w:t xml:space="preserve">with a presumed </w:t>
      </w:r>
      <w:r w:rsidRPr="005A0604">
        <w:rPr>
          <w:rStyle w:val="Emphasis"/>
        </w:rPr>
        <w:t>quasilinear relationship</w:t>
      </w:r>
      <w:r w:rsidRPr="00E95160">
        <w:rPr>
          <w:sz w:val="16"/>
        </w:rPr>
        <w:t xml:space="preserve"> between cumulative carbon dioxide emissions and global temperature rise (14). </w:t>
      </w:r>
      <w:r w:rsidRPr="005A0604">
        <w:rPr>
          <w:rStyle w:val="TitleChar"/>
        </w:rPr>
        <w:t>However,</w:t>
      </w:r>
      <w:r w:rsidRPr="00E95160">
        <w:rPr>
          <w:sz w:val="16"/>
        </w:rPr>
        <w:t xml:space="preserve"> here </w:t>
      </w:r>
      <w:r w:rsidRPr="005A0604">
        <w:rPr>
          <w:rStyle w:val="TitleChar"/>
        </w:rPr>
        <w:t>we suggest</w:t>
      </w:r>
      <w:r w:rsidRPr="00E95160">
        <w:rPr>
          <w:sz w:val="16"/>
        </w:rPr>
        <w:t xml:space="preserve"> that </w:t>
      </w:r>
      <w:proofErr w:type="spellStart"/>
      <w:r w:rsidRPr="005A0604">
        <w:rPr>
          <w:rStyle w:val="Emphasis"/>
        </w:rPr>
        <w:t>biogeophysical</w:t>
      </w:r>
      <w:proofErr w:type="spellEnd"/>
      <w:r w:rsidRPr="005A0604">
        <w:rPr>
          <w:rStyle w:val="Emphasis"/>
        </w:rPr>
        <w:t xml:space="preserve"> feedback</w:t>
      </w:r>
      <w:r w:rsidRPr="00E95160">
        <w:rPr>
          <w:sz w:val="16"/>
        </w:rPr>
        <w:t xml:space="preserve"> </w:t>
      </w:r>
      <w:r w:rsidRPr="005A0604">
        <w:rPr>
          <w:rStyle w:val="TitleChar"/>
        </w:rPr>
        <w:t xml:space="preserve">processes </w:t>
      </w:r>
      <w:r w:rsidRPr="00E95160">
        <w:rPr>
          <w:sz w:val="16"/>
        </w:rPr>
        <w:t xml:space="preserve">within the Earth System </w:t>
      </w:r>
      <w:r w:rsidRPr="005A0604">
        <w:rPr>
          <w:rStyle w:val="TitleChar"/>
        </w:rPr>
        <w:t>coupled with direct human degradation of the biosphere</w:t>
      </w:r>
      <w:r w:rsidRPr="00E95160">
        <w:rPr>
          <w:sz w:val="16"/>
        </w:rPr>
        <w:t xml:space="preserve"> may </w:t>
      </w:r>
      <w:r w:rsidRPr="005A0604">
        <w:rPr>
          <w:rStyle w:val="Emphasis"/>
        </w:rPr>
        <w:t>play a more important role</w:t>
      </w:r>
      <w:r w:rsidRPr="00E95160">
        <w:rPr>
          <w:sz w:val="16"/>
        </w:rPr>
        <w:t xml:space="preserve"> </w:t>
      </w:r>
      <w:r w:rsidRPr="005A0604">
        <w:rPr>
          <w:rStyle w:val="TitleChar"/>
        </w:rPr>
        <w:t>than normally assumed</w:t>
      </w:r>
      <w:r w:rsidRPr="00E95160">
        <w:rPr>
          <w:sz w:val="16"/>
        </w:rPr>
        <w:t xml:space="preserve">, limiting the range of potential future trajectories and potentially </w:t>
      </w:r>
      <w:r w:rsidRPr="005A0604">
        <w:rPr>
          <w:rStyle w:val="TitleChar"/>
        </w:rPr>
        <w:t>eliminating the possibility of the intermediate trajectories</w:t>
      </w:r>
      <w:r w:rsidRPr="00E95160">
        <w:rPr>
          <w:sz w:val="16"/>
        </w:rPr>
        <w:t xml:space="preserve">. We argue that </w:t>
      </w:r>
      <w:r w:rsidRPr="005A0604">
        <w:rPr>
          <w:rStyle w:val="TitleChar"/>
        </w:rPr>
        <w:t>there is a significant risk that these internal dynamics</w:t>
      </w:r>
      <w:r w:rsidRPr="00E95160">
        <w:rPr>
          <w:sz w:val="16"/>
        </w:rPr>
        <w:t xml:space="preserve">, especially strong nonlinearities in feedback processes, </w:t>
      </w:r>
      <w:r w:rsidRPr="005A0604">
        <w:rPr>
          <w:rStyle w:val="TitleChar"/>
        </w:rPr>
        <w:t>could become</w:t>
      </w:r>
      <w:r w:rsidRPr="00E95160">
        <w:rPr>
          <w:sz w:val="16"/>
        </w:rPr>
        <w:t xml:space="preserve"> an important or perhaps, even </w:t>
      </w:r>
      <w:r w:rsidRPr="005A0604">
        <w:rPr>
          <w:rStyle w:val="TitleChar"/>
        </w:rPr>
        <w:t xml:space="preserve">dominant </w:t>
      </w:r>
      <w:r w:rsidRPr="00E95160">
        <w:rPr>
          <w:sz w:val="16"/>
        </w:rPr>
        <w:t xml:space="preserve">factor </w:t>
      </w:r>
      <w:r w:rsidRPr="005A0604">
        <w:rPr>
          <w:rStyle w:val="TitleChar"/>
        </w:rPr>
        <w:t>in steering the trajectory</w:t>
      </w:r>
      <w:r w:rsidRPr="00E95160">
        <w:rPr>
          <w:sz w:val="16"/>
        </w:rPr>
        <w:t xml:space="preserve"> that the Earth System actually follows over coming centuries. This risk is represented in Figs. 1 and 2 by a planetary threshold (horizontal broken line in Fig. 1 on the Hothouse Earth pathway around 2 °C above preindustrial temperature). Beyond this threshold, intrinsic </w:t>
      </w:r>
      <w:proofErr w:type="spellStart"/>
      <w:r w:rsidRPr="00E95160">
        <w:rPr>
          <w:sz w:val="16"/>
        </w:rPr>
        <w:t>biogeophysical</w:t>
      </w:r>
      <w:proofErr w:type="spellEnd"/>
      <w:r w:rsidRPr="00E95160">
        <w:rPr>
          <w:sz w:val="16"/>
        </w:rPr>
        <w:t xml:space="preserve"> feedbacks in the Earth System (</w:t>
      </w:r>
      <w:proofErr w:type="spellStart"/>
      <w:r w:rsidRPr="00E95160">
        <w:rPr>
          <w:sz w:val="16"/>
        </w:rPr>
        <w:t>Biogeophysical</w:t>
      </w:r>
      <w:proofErr w:type="spellEnd"/>
      <w:r w:rsidRPr="00E95160">
        <w:rPr>
          <w:sz w:val="16"/>
        </w:rPr>
        <w:t xml:space="preserve"> Feedbacks) could become the dominant processes controlling the system’s trajectory. </w:t>
      </w:r>
      <w:r w:rsidRPr="005A0604">
        <w:rPr>
          <w:rStyle w:val="TitleChar"/>
        </w:rPr>
        <w:t>Precisely where a potential planetary threshold might be is uncertain</w:t>
      </w:r>
      <w:r w:rsidRPr="00E95160">
        <w:rPr>
          <w:sz w:val="16"/>
        </w:rPr>
        <w:t xml:space="preserve"> (15, 16). </w:t>
      </w:r>
      <w:r w:rsidRPr="005A0604">
        <w:rPr>
          <w:rStyle w:val="TitleChar"/>
        </w:rPr>
        <w:t>We suggest 2 °C because of the risk that a 2 °C warming could activate important tipping elements</w:t>
      </w:r>
      <w:r w:rsidRPr="00E95160">
        <w:rPr>
          <w:sz w:val="16"/>
        </w:rPr>
        <w:t xml:space="preserve"> (12, 17), </w:t>
      </w:r>
      <w:r w:rsidRPr="005A0604">
        <w:rPr>
          <w:rStyle w:val="TitleChar"/>
        </w:rPr>
        <w:t xml:space="preserve">raising the temperature further to activate other tipping elements in a </w:t>
      </w:r>
      <w:r w:rsidRPr="005A0604">
        <w:rPr>
          <w:rStyle w:val="Emphasis"/>
        </w:rPr>
        <w:t>domino-like cascade</w:t>
      </w:r>
      <w:r w:rsidRPr="005A0604">
        <w:rPr>
          <w:rStyle w:val="TitleChar"/>
        </w:rPr>
        <w:t xml:space="preserve"> that could take the Earth System to even higher temperatures</w:t>
      </w:r>
      <w:r w:rsidRPr="00E95160">
        <w:rPr>
          <w:sz w:val="16"/>
        </w:rPr>
        <w:t xml:space="preserve"> (Tipping Cascades). Such cascades comprise, in essence, the dynamical process that leads to thresholds in complex systems (section 4.2 in ref. 18). </w:t>
      </w:r>
      <w:r w:rsidRPr="00D65ED2">
        <w:rPr>
          <w:rStyle w:val="TitleChar"/>
        </w:rPr>
        <w:t>This analysis implies that, even if</w:t>
      </w:r>
      <w:r w:rsidRPr="00E95160">
        <w:rPr>
          <w:sz w:val="16"/>
        </w:rPr>
        <w:t xml:space="preserve"> the Paris Accord target of a 1</w:t>
      </w:r>
      <w:r w:rsidRPr="00D65ED2">
        <w:rPr>
          <w:rStyle w:val="TitleChar"/>
        </w:rPr>
        <w:t>.5 °C to 2.0 °C</w:t>
      </w:r>
      <w:r w:rsidRPr="00E95160">
        <w:rPr>
          <w:sz w:val="16"/>
        </w:rPr>
        <w:t xml:space="preserve"> rise in temperature </w:t>
      </w:r>
      <w:r w:rsidRPr="00D65ED2">
        <w:rPr>
          <w:rStyle w:val="TitleChar"/>
        </w:rPr>
        <w:t>is met, we</w:t>
      </w:r>
      <w:r w:rsidRPr="00E95160">
        <w:rPr>
          <w:sz w:val="16"/>
        </w:rPr>
        <w:t xml:space="preserve"> </w:t>
      </w:r>
      <w:r w:rsidRPr="00D65ED2">
        <w:rPr>
          <w:rStyle w:val="Emphasis"/>
        </w:rPr>
        <w:t>cannot exclude the risk that a cascade of feedbacks</w:t>
      </w:r>
      <w:r w:rsidRPr="00E95160">
        <w:rPr>
          <w:sz w:val="16"/>
        </w:rPr>
        <w:t xml:space="preserve"> </w:t>
      </w:r>
      <w:r w:rsidRPr="00D65ED2">
        <w:rPr>
          <w:rStyle w:val="TitleChar"/>
        </w:rPr>
        <w:t>could push the Earth System irreversibly onto a “</w:t>
      </w:r>
      <w:r w:rsidRPr="00D65ED2">
        <w:rPr>
          <w:rStyle w:val="Emphasis"/>
        </w:rPr>
        <w:t>Hothouse Earth” pathway.</w:t>
      </w:r>
      <w:r w:rsidRPr="00E95160">
        <w:rPr>
          <w:sz w:val="16"/>
        </w:rPr>
        <w:t xml:space="preserve"> </w:t>
      </w:r>
      <w:r w:rsidRPr="00F60B20">
        <w:rPr>
          <w:rStyle w:val="TitleChar"/>
        </w:rPr>
        <w:t>The challenge</w:t>
      </w:r>
      <w:r w:rsidRPr="00E95160">
        <w:rPr>
          <w:sz w:val="16"/>
        </w:rPr>
        <w:t xml:space="preserve"> that humanity faces </w:t>
      </w:r>
      <w:r w:rsidRPr="00F60B20">
        <w:rPr>
          <w:rStyle w:val="TitleChar"/>
        </w:rPr>
        <w:t>is to create a “Stabilized Earth” pathway</w:t>
      </w:r>
      <w:r w:rsidRPr="00E95160">
        <w:rPr>
          <w:sz w:val="16"/>
        </w:rPr>
        <w:t xml:space="preserve"> that steers the Earth System away from its current trajectory toward the threshold beyond which is Hothouse Earth (Fig. 2). The human-created Stabilized Earth pathway leads to a basin of attraction that is not likely to exist in the Earth System’s stability landscape without human stewardship to create and maintain it. Creating </w:t>
      </w:r>
      <w:r w:rsidRPr="00F60B20">
        <w:rPr>
          <w:rStyle w:val="TitleChar"/>
        </w:rPr>
        <w:t>such a pathway</w:t>
      </w:r>
      <w:r w:rsidRPr="00E95160">
        <w:rPr>
          <w:sz w:val="16"/>
        </w:rPr>
        <w:t xml:space="preserve"> and basin of attraction </w:t>
      </w:r>
      <w:r w:rsidRPr="00F60B20">
        <w:rPr>
          <w:rStyle w:val="TitleChar"/>
        </w:rPr>
        <w:t>requires a fundamental change in the role of humans</w:t>
      </w:r>
      <w:r w:rsidRPr="00E95160">
        <w:rPr>
          <w:sz w:val="16"/>
        </w:rPr>
        <w:t xml:space="preserve"> on the planet. This stewardship role requires deliberate and sustained action to become an integral, adaptive part of Earth System dynamics, creating feedbacks that keep the system on a Stabilized Earth pathway (Alternative Stabilized Earth Pathway). We now explore this critical question in more detail by considering the relevant </w:t>
      </w:r>
      <w:proofErr w:type="spellStart"/>
      <w:r w:rsidRPr="00E95160">
        <w:rPr>
          <w:sz w:val="16"/>
        </w:rPr>
        <w:t>biogeophysical</w:t>
      </w:r>
      <w:proofErr w:type="spellEnd"/>
      <w:r w:rsidRPr="00E95160">
        <w:rPr>
          <w:sz w:val="16"/>
        </w:rPr>
        <w:t xml:space="preserve"> feedbacks (</w:t>
      </w:r>
      <w:proofErr w:type="spellStart"/>
      <w:r w:rsidRPr="00E95160">
        <w:rPr>
          <w:sz w:val="16"/>
        </w:rPr>
        <w:t>Biogeophysical</w:t>
      </w:r>
      <w:proofErr w:type="spellEnd"/>
      <w:r w:rsidRPr="00E95160">
        <w:rPr>
          <w:sz w:val="16"/>
        </w:rPr>
        <w:t xml:space="preserve"> Feedbacks) and the risk of tipping cascades (Tipping Cascades). The trajectory of the Earth System is influenced by </w:t>
      </w:r>
      <w:proofErr w:type="spellStart"/>
      <w:r w:rsidRPr="00E95160">
        <w:rPr>
          <w:sz w:val="16"/>
        </w:rPr>
        <w:t>biogeophysical</w:t>
      </w:r>
      <w:proofErr w:type="spellEnd"/>
      <w:r w:rsidRPr="00E95160">
        <w:rPr>
          <w:sz w:val="16"/>
        </w:rPr>
        <w:t xml:space="preserve"> feedbacks within the system that can maintain it in a given state (negative feedbacks) and those that can amplify a perturbation and drive a transition to a different state (positive feedbacks). Some of the </w:t>
      </w:r>
      <w:r w:rsidRPr="00447B61">
        <w:rPr>
          <w:rStyle w:val="TitleChar"/>
        </w:rPr>
        <w:t>key negative feedbacks</w:t>
      </w:r>
      <w:r w:rsidRPr="00E95160">
        <w:rPr>
          <w:sz w:val="16"/>
        </w:rPr>
        <w:t xml:space="preserve"> that could maintain the Earth System in Holocene-like conditions—</w:t>
      </w:r>
      <w:r w:rsidRPr="00447B61">
        <w:rPr>
          <w:rStyle w:val="TitleChar"/>
        </w:rPr>
        <w:t>notably, carbon uptake</w:t>
      </w:r>
      <w:r w:rsidRPr="00E95160">
        <w:rPr>
          <w:sz w:val="16"/>
        </w:rPr>
        <w:t xml:space="preserve"> by land and ocean systems—</w:t>
      </w:r>
      <w:r w:rsidRPr="00447B61">
        <w:rPr>
          <w:rStyle w:val="Emphasis"/>
        </w:rPr>
        <w:t>are weakening relative to human forcing</w:t>
      </w:r>
      <w:r w:rsidRPr="00E95160">
        <w:rPr>
          <w:sz w:val="16"/>
        </w:rPr>
        <w:t xml:space="preserve"> (19), </w:t>
      </w:r>
      <w:r w:rsidRPr="00447B61">
        <w:rPr>
          <w:rStyle w:val="TitleChar"/>
        </w:rPr>
        <w:t>increasing the risk that positive feedbacks could play an important role in determining the Earth System’s trajectory.</w:t>
      </w:r>
      <w:r w:rsidRPr="00E95160">
        <w:rPr>
          <w:sz w:val="16"/>
        </w:rPr>
        <w:t xml:space="preserve"> Table 1 summarizes carbon cycle feedbacks that could accelerate warming, while SI Appendix, Table S2 describes in detail a more complete set of </w:t>
      </w:r>
      <w:proofErr w:type="spellStart"/>
      <w:r w:rsidRPr="00E95160">
        <w:rPr>
          <w:sz w:val="16"/>
        </w:rPr>
        <w:t>biogeophysical</w:t>
      </w:r>
      <w:proofErr w:type="spellEnd"/>
      <w:r w:rsidRPr="00E95160">
        <w:rPr>
          <w:sz w:val="16"/>
        </w:rPr>
        <w:t xml:space="preserve"> feedbacks that can be triggered by forcing levels likely to be reached within the rest of the century. Most of the feedbacks can show both continuous responses and tipping point behavior in which the feedback process becomes self-perpetuating after a critical threshold is crossed; subsystems exhibiting this behavior are often called “tipping elements” (17). The type of behavior—continuous response or tipping point/abrupt change—can depend on the magnitude or the rate of forcing, or both. Many feedbacks will show some gradual change before the tipping point is reached. A few of the changes associated with the feedbacks are reversible on short timeframes of 50–100 years (e.g., change in Arctic sea ice extent with a warming or cooling of the climate; Antarctic sea ice may be less reversible because of heat accumulation in the Southern Ocean), but most changes are largely irreversible on timeframes that matter to contemporary societies (e.g., loss of permafrost carbon). A few of the feedbacks do not have apparent thresholds (e.g., change in the land and ocean physiological carbon sinks, such as increasing carbon uptake due to the CO2 fertilization effect or decreasing uptake due to a decrease in rainfall). For some of the tipping elements, crossing the tipping point could trigger an abrupt, nonlinear response (e.g., conversion of large areas of the Amazon rainforest to a savanna or seasonally dry forest), while for others, crossing the tipping point would lead to a more gradual but self-perpetuating response (large-scale loss of permafrost). There could also be considerable lags after the crossing of a threshold, particularly for those tipping elements that involve the melting of large masses of ice. However, in some cases, ice loss can be very rapid when occurring as massive iceberg outbreaks (e.g., Heinrich Events). </w:t>
      </w:r>
      <w:r w:rsidRPr="005719D7">
        <w:rPr>
          <w:rStyle w:val="TitleChar"/>
        </w:rPr>
        <w:t>For some feedback processes, the magnitude</w:t>
      </w:r>
      <w:r w:rsidRPr="00E95160">
        <w:rPr>
          <w:sz w:val="16"/>
        </w:rPr>
        <w:t>—</w:t>
      </w:r>
      <w:r w:rsidRPr="005719D7">
        <w:rPr>
          <w:rStyle w:val="Emphasis"/>
        </w:rPr>
        <w:t>and even the direction—depend on the rate of climate change</w:t>
      </w:r>
      <w:r w:rsidRPr="00E95160">
        <w:rPr>
          <w:sz w:val="16"/>
        </w:rPr>
        <w:t xml:space="preserve">. </w:t>
      </w:r>
      <w:r w:rsidRPr="005719D7">
        <w:rPr>
          <w:rStyle w:val="TitleChar"/>
        </w:rPr>
        <w:t>If the rate</w:t>
      </w:r>
      <w:r w:rsidRPr="00E95160">
        <w:rPr>
          <w:sz w:val="16"/>
        </w:rPr>
        <w:t xml:space="preserve"> of climate change </w:t>
      </w:r>
      <w:r w:rsidRPr="005719D7">
        <w:rPr>
          <w:rStyle w:val="TitleChar"/>
        </w:rPr>
        <w:t>is small, the shift in biomes can track the change</w:t>
      </w:r>
      <w:r w:rsidRPr="00E95160">
        <w:rPr>
          <w:sz w:val="16"/>
        </w:rPr>
        <w:t xml:space="preserve"> in temperature/moisture, and the biomes may shift gradually, potentially taking up carbon from the atmosphere as the climate warms and atmospheric CO2 concentration increases. </w:t>
      </w:r>
      <w:r w:rsidRPr="005719D7">
        <w:rPr>
          <w:rStyle w:val="TitleChar"/>
        </w:rPr>
        <w:t>However, if the rate of climate change is</w:t>
      </w:r>
      <w:r w:rsidRPr="00E95160">
        <w:rPr>
          <w:sz w:val="16"/>
        </w:rPr>
        <w:t xml:space="preserve"> too large or too </w:t>
      </w:r>
      <w:r w:rsidRPr="005719D7">
        <w:rPr>
          <w:rStyle w:val="TitleChar"/>
        </w:rPr>
        <w:t xml:space="preserve">fast, </w:t>
      </w:r>
      <w:r w:rsidRPr="005719D7">
        <w:rPr>
          <w:rStyle w:val="Emphasis"/>
        </w:rPr>
        <w:t>a tipping point can be crossed,</w:t>
      </w:r>
      <w:r w:rsidRPr="00E95160">
        <w:rPr>
          <w:sz w:val="16"/>
        </w:rPr>
        <w:t xml:space="preserve"> and a rapid biome shift may occur via extensive disturbances (e.g., wildfires, insect attacks, droughts) that can abruptly remove an existing biome. In some terrestrial cases, such as widespread wildfires, there could be a pulse of carbon to the atmosphere, which if large enough, could influence the trajectory of the Earth System (29). Varying response rates to a changing climate could lead to complex biosphere dynamics with implications for feedback processes. For example, delays in permafrost thawing would most likely delay the projected northward migration of boreal forests (30), while warming of the southern areas of these forests could result in their conversion to steppe grasslands of significantly lower carbon storage capacity. The overall result would be a positive feedback to the climate system. The </w:t>
      </w:r>
      <w:r w:rsidRPr="005719D7">
        <w:rPr>
          <w:rStyle w:val="TitleChar"/>
        </w:rPr>
        <w:t>so-called “greening</w:t>
      </w:r>
      <w:r w:rsidRPr="00E95160">
        <w:rPr>
          <w:sz w:val="16"/>
        </w:rPr>
        <w:t xml:space="preserve">” of the planet, </w:t>
      </w:r>
      <w:r w:rsidRPr="005719D7">
        <w:rPr>
          <w:rStyle w:val="TitleChar"/>
        </w:rPr>
        <w:t>caused by enhanced plant growth</w:t>
      </w:r>
      <w:r w:rsidRPr="00E95160">
        <w:rPr>
          <w:sz w:val="16"/>
        </w:rPr>
        <w:t xml:space="preserve"> due to increasing atmospheric CO2 concentration (31), </w:t>
      </w:r>
      <w:r w:rsidRPr="005719D7">
        <w:rPr>
          <w:rStyle w:val="TitleChar"/>
        </w:rPr>
        <w:t>has increased the land carbon sink</w:t>
      </w:r>
      <w:r w:rsidRPr="00E95160">
        <w:rPr>
          <w:sz w:val="16"/>
        </w:rPr>
        <w:t xml:space="preserve"> in recent decades (32). </w:t>
      </w:r>
      <w:r w:rsidRPr="005719D7">
        <w:rPr>
          <w:rStyle w:val="TitleChar"/>
        </w:rPr>
        <w:t xml:space="preserve">However, increasing atmospheric CO2 raises temperature, and </w:t>
      </w:r>
      <w:r w:rsidRPr="005719D7">
        <w:rPr>
          <w:rStyle w:val="Emphasis"/>
        </w:rPr>
        <w:t>hotter leaves photosynthesize less well</w:t>
      </w:r>
      <w:r w:rsidRPr="00E95160">
        <w:rPr>
          <w:sz w:val="16"/>
        </w:rPr>
        <w:t xml:space="preserve">. </w:t>
      </w:r>
      <w:r w:rsidRPr="005719D7">
        <w:rPr>
          <w:rStyle w:val="TitleChar"/>
        </w:rPr>
        <w:t>Other feedbacks are also involved</w:t>
      </w:r>
      <w:r w:rsidRPr="00E95160">
        <w:rPr>
          <w:sz w:val="16"/>
        </w:rPr>
        <w:t xml:space="preserve">—for instance, </w:t>
      </w:r>
      <w:r w:rsidRPr="005719D7">
        <w:rPr>
          <w:rStyle w:val="TitleChar"/>
        </w:rPr>
        <w:t>warming the soil increases microbial respiration, releasing CO2 back</w:t>
      </w:r>
      <w:r w:rsidRPr="00E95160">
        <w:rPr>
          <w:sz w:val="16"/>
        </w:rPr>
        <w:t xml:space="preserve"> into the atmosphere. Our analysis focuses on the strength of the feedback between now and 2100. However, several of the feedbacks that show negligible or very small magnitude by 2100 could nevertheless be triggered well before then, and they could eventually generate significant feedback strength over longer timeframes—centuries and even millennia—and thus, influence the long-term trajectory of the Earth System. These feedback processes include permafrost thawing, decomposition of ocean methane hydrates, increased marine bacterial respiration, and loss of polar ice sheets accompanied by a rise in sea levels and potential amplification of temperature rise through changes in ocean circulation (33). Tipping Cascades. Fig. 3 shows a global map of some potential tipping cascades. The tipping elements fall into three clusters based on their estimated threshold temperature (12, 17, 39). Cascades could be formed when a rise in global temperature reaches the level of the lower-temperature cluster, activating tipping elements, such as loss of the Greenland Ice Sheet or Arctic sea ice. These tipping elements, along with some of the </w:t>
      </w:r>
      <w:proofErr w:type="spellStart"/>
      <w:r w:rsidRPr="00E95160">
        <w:rPr>
          <w:sz w:val="16"/>
        </w:rPr>
        <w:t>nontipping</w:t>
      </w:r>
      <w:proofErr w:type="spellEnd"/>
      <w:r w:rsidRPr="00E95160">
        <w:rPr>
          <w:sz w:val="16"/>
        </w:rPr>
        <w:t xml:space="preserve"> element feedbacks (e.g., gradual weakening of land and ocean physiological carbon sinks), could push the global average temperature even higher, inducing tipping in mid- and higher-temperature clusters. For example, tipping (loss) of the Greenland Ice Sheet could trigger a critical transition in the Atlantic Meridional Ocean Circulation (AMOC), which could together, by causing sea-level rise and Southern Ocean heat accumulation, accelerate ice loss from the East Antarctic Ice Sheet (32, 40) on timescales of centuries (41). Fig. 3. Download figure Open in new tab Download </w:t>
      </w:r>
      <w:proofErr w:type="spellStart"/>
      <w:r w:rsidRPr="00E95160">
        <w:rPr>
          <w:sz w:val="16"/>
        </w:rPr>
        <w:t>powerpoint</w:t>
      </w:r>
      <w:proofErr w:type="spellEnd"/>
      <w:r w:rsidRPr="00E95160">
        <w:rPr>
          <w:sz w:val="16"/>
        </w:rPr>
        <w:t xml:space="preserve"> Fig. 3. Global map of potential tipping cascades. The individual tipping elements are color- coded according to estimated thresholds in global average surface temperature (tipping points) (12, 34). Arrows show the potential interactions among the tipping elements based on expert elicitation that could generate cascades. Note that, although the risk for tipping (loss of) the East Antarctic Ice Sheet is proposed at &gt;5 °C, some marine-based sectors in East Antarctica may be vulnerable at lower temperatures (35</w:t>
      </w:r>
      <w:r w:rsidRPr="00E95160">
        <w:rPr>
          <w:rFonts w:ascii="Cambria Math" w:hAnsi="Cambria Math" w:cs="Cambria Math"/>
          <w:sz w:val="16"/>
        </w:rPr>
        <w:t>⇓⇓</w:t>
      </w:r>
      <w:r w:rsidRPr="00E95160">
        <w:rPr>
          <w:rFonts w:cs="Georgia"/>
          <w:sz w:val="16"/>
        </w:rPr>
        <w:t>–</w:t>
      </w:r>
      <w:r w:rsidRPr="00E95160">
        <w:rPr>
          <w:sz w:val="16"/>
        </w:rPr>
        <w:t>38). Observations of past behavior support an important contribution of changes in ocean circulation to such feedback cascades. During previous glaciations, the climate system flickered between two states that seem to reflect changes in convective activity in the Nordic seas and changes in the activity of the AMOC. These variations caused typical temperature response patterns called the “bipolar seesaw” (42</w:t>
      </w:r>
      <w:r w:rsidRPr="00E95160">
        <w:rPr>
          <w:rFonts w:ascii="Cambria Math" w:hAnsi="Cambria Math" w:cs="Cambria Math"/>
          <w:sz w:val="16"/>
        </w:rPr>
        <w:t>⇓</w:t>
      </w:r>
      <w:r w:rsidRPr="00E95160">
        <w:rPr>
          <w:rFonts w:cs="Georgia"/>
          <w:sz w:val="16"/>
        </w:rPr>
        <w:t>–</w:t>
      </w:r>
      <w:r w:rsidRPr="00E95160">
        <w:rPr>
          <w:sz w:val="16"/>
        </w:rPr>
        <w:t xml:space="preserve">44). During extremely cold conditions in the north, heat accumulated in the Southern Ocean, and Antarctica warmed. Eventually, the heat made its way north and generated subsurface warming that may have been instrumental in destabilizing the edges of the Northern Hemisphere ice sheets (45). If Greenland and the West Antarctic Ice Sheet melt in the future, the freshening and cooling of nearby surface waters will have significant effects on the ocean circulation. While the probability of significant circulation changes is difficult to quantify, climate model simulations suggest that freshwater inputs compatible with current rates of Greenland melting are sufficient to have measurable effects on ocean temperature and circulation (46, 47). Sustained warming of the northern high latitudes as a result of this process could accelerate feedbacks or activate tipping elements in that region, such as permafrost degradation, loss of Arctic sea ice, and boreal forest dieback. </w:t>
      </w:r>
      <w:r w:rsidRPr="00E95160">
        <w:rPr>
          <w:rStyle w:val="TitleChar"/>
        </w:rPr>
        <w:t>While this may seem</w:t>
      </w:r>
      <w:r w:rsidRPr="00E95160">
        <w:rPr>
          <w:sz w:val="16"/>
        </w:rPr>
        <w:t xml:space="preserve"> to be an </w:t>
      </w:r>
      <w:r w:rsidRPr="00E95160">
        <w:rPr>
          <w:rStyle w:val="TitleChar"/>
        </w:rPr>
        <w:t>extreme</w:t>
      </w:r>
      <w:r w:rsidRPr="00E95160">
        <w:rPr>
          <w:sz w:val="16"/>
        </w:rPr>
        <w:t xml:space="preserve"> scenario, </w:t>
      </w:r>
      <w:r w:rsidRPr="00E95160">
        <w:rPr>
          <w:rStyle w:val="TitleChar"/>
        </w:rPr>
        <w:t xml:space="preserve">it illustrates that a warming into the range of </w:t>
      </w:r>
      <w:r w:rsidRPr="00E95160">
        <w:rPr>
          <w:rStyle w:val="Emphasis"/>
        </w:rPr>
        <w:t>even the lower-temperature cluster</w:t>
      </w:r>
      <w:r w:rsidRPr="00E95160">
        <w:rPr>
          <w:sz w:val="16"/>
        </w:rPr>
        <w:t xml:space="preserve"> (i.e., the Paris targets) </w:t>
      </w:r>
      <w:r w:rsidRPr="00E95160">
        <w:rPr>
          <w:rStyle w:val="TitleChar"/>
        </w:rPr>
        <w:t xml:space="preserve">could lead to tipping in the mid- and higher-temperature clusters via </w:t>
      </w:r>
      <w:r w:rsidRPr="00E95160">
        <w:rPr>
          <w:rStyle w:val="Emphasis"/>
        </w:rPr>
        <w:t>cascade effects</w:t>
      </w:r>
      <w:r w:rsidRPr="00E95160">
        <w:rPr>
          <w:sz w:val="16"/>
        </w:rPr>
        <w:t xml:space="preserve">. Based on this analysis of tipping cascades and taking a risk-averse approach, we suggest that a potential planetary threshold could occur at a temperature rise as low as </w:t>
      </w:r>
      <w:r w:rsidRPr="00E95160">
        <w:rPr>
          <w:rFonts w:ascii="Cambria Math" w:hAnsi="Cambria Math" w:cs="Cambria Math"/>
          <w:sz w:val="16"/>
        </w:rPr>
        <w:t>∼</w:t>
      </w:r>
      <w:r w:rsidRPr="00E95160">
        <w:rPr>
          <w:sz w:val="16"/>
        </w:rPr>
        <w:t xml:space="preserve">2.0 </w:t>
      </w:r>
      <w:r w:rsidRPr="00E95160">
        <w:rPr>
          <w:rFonts w:cs="Georgia"/>
          <w:sz w:val="16"/>
        </w:rPr>
        <w:t>°</w:t>
      </w:r>
      <w:r w:rsidRPr="00E95160">
        <w:rPr>
          <w:sz w:val="16"/>
        </w:rPr>
        <w:t>C above preindustrial (Fig. 1).</w:t>
      </w:r>
    </w:p>
    <w:p w14:paraId="7AED255E" w14:textId="77777777" w:rsidR="00E2341E" w:rsidRDefault="00E2341E" w:rsidP="00E2341E">
      <w:pPr>
        <w:pStyle w:val="Heading4"/>
      </w:pPr>
      <w:r>
        <w:t>3.</w:t>
      </w:r>
      <w:r w:rsidRPr="001729C1">
        <w:t xml:space="preserve"> </w:t>
      </w:r>
      <w:r>
        <w:t xml:space="preserve">GND k2 solve climate change induced extinction- it outweighs any other impact </w:t>
      </w:r>
    </w:p>
    <w:p w14:paraId="76BF8EFE" w14:textId="77777777" w:rsidR="00E2341E" w:rsidRPr="007C4237" w:rsidRDefault="00E2341E" w:rsidP="00E2341E">
      <w:pPr>
        <w:rPr>
          <w:rStyle w:val="Style13ptBold"/>
        </w:rPr>
      </w:pPr>
      <w:r w:rsidRPr="007C4237">
        <w:rPr>
          <w:rStyle w:val="Style13ptBold"/>
        </w:rPr>
        <w:t>Johnson 19</w:t>
      </w:r>
    </w:p>
    <w:p w14:paraId="2DDD8C41" w14:textId="77777777" w:rsidR="00E2341E" w:rsidRDefault="00E2341E" w:rsidP="00E2341E">
      <w:pPr>
        <w:rPr>
          <w:sz w:val="16"/>
        </w:rPr>
      </w:pPr>
      <w:r>
        <w:rPr>
          <w:sz w:val="16"/>
        </w:rPr>
        <w:t xml:space="preserve">(Brad, Climate activist/author, </w:t>
      </w:r>
      <w:hyperlink r:id="rId8" w:history="1">
        <w:r w:rsidRPr="009D768B">
          <w:rPr>
            <w:rStyle w:val="Hyperlink"/>
            <w:sz w:val="16"/>
          </w:rPr>
          <w:t>https://www.jacobinmag.com/2019/03/green-new-deal-wwii-deficit-mobilization</w:t>
        </w:r>
      </w:hyperlink>
      <w:r>
        <w:rPr>
          <w:sz w:val="16"/>
        </w:rPr>
        <w:t xml:space="preserve">, 3-3) </w:t>
      </w:r>
    </w:p>
    <w:p w14:paraId="4F886ECD" w14:textId="4B2114BC" w:rsidR="00E2341E" w:rsidRPr="002B65FA" w:rsidRDefault="00E2341E" w:rsidP="002D711E">
      <w:r w:rsidRPr="007C4237">
        <w:rPr>
          <w:sz w:val="16"/>
        </w:rPr>
        <w:t xml:space="preserve">It’s time for America to be ambitious again. Congressional advocates of a Green New Deal are calling for a “national, social, industrial and economic mobilization at a scale not seen since World War II and the New Deal era” in order to decarbonize the US economy by 2030. </w:t>
      </w:r>
      <w:r w:rsidRPr="007C4237">
        <w:rPr>
          <w:rStyle w:val="StyleUnderline"/>
        </w:rPr>
        <w:t xml:space="preserve">Taking the climate crisis seriously means getting the United States to net-zero or negative carbon pollution within ten years while working to undo the damage already done. Doing so involves reconstituting not only our electrical grid, but also our transportation system, agricultural system, financial system, </w:t>
      </w:r>
      <w:r w:rsidRPr="007C4237">
        <w:rPr>
          <w:sz w:val="16"/>
        </w:rPr>
        <w:t xml:space="preserve">built infrastructure, medical system, trade and manufacturing, land use, political system, gender relations, military — </w:t>
      </w:r>
      <w:r w:rsidRPr="007C4237">
        <w:rPr>
          <w:rStyle w:val="Emphasis"/>
        </w:rPr>
        <w:t>our entire economy, our entire relation to each other and to the rest of the world.</w:t>
      </w:r>
      <w:r>
        <w:rPr>
          <w:rStyle w:val="Emphasis"/>
        </w:rPr>
        <w:t xml:space="preserve"> </w:t>
      </w:r>
      <w:r w:rsidRPr="007C4237">
        <w:rPr>
          <w:rStyle w:val="StyleUnderline"/>
        </w:rPr>
        <w:t>While all that may seem impossible to those on the fossil fuel industry payroll</w:t>
      </w:r>
      <w:r w:rsidRPr="007C4237">
        <w:rPr>
          <w:rStyle w:val="Emphasis"/>
        </w:rPr>
        <w:t>, it can be done</w:t>
      </w:r>
      <w:r w:rsidRPr="007C4237">
        <w:rPr>
          <w:rStyle w:val="StyleUnderline"/>
        </w:rPr>
        <w:t xml:space="preserve"> if the United States mobilizes at a scale achieved in our nation’s history during </w:t>
      </w:r>
      <w:r w:rsidRPr="007C4237">
        <w:rPr>
          <w:rStyle w:val="Emphasis"/>
        </w:rPr>
        <w:t>World War II.</w:t>
      </w:r>
      <w:r>
        <w:rPr>
          <w:rStyle w:val="Emphasis"/>
        </w:rPr>
        <w:t xml:space="preserve"> </w:t>
      </w:r>
      <w:r w:rsidRPr="007C4237">
        <w:rPr>
          <w:sz w:val="16"/>
        </w:rPr>
        <w:t xml:space="preserve">The Green New Deal resolution calls for the United States to reach “net-zero greenhouse gas emissions” “through a ten-year national </w:t>
      </w:r>
      <w:r w:rsidRPr="00623F20">
        <w:rPr>
          <w:sz w:val="16"/>
        </w:rPr>
        <w:t xml:space="preserve">mobilization.” This target of rapid, total decarbonization is at odds with the goals of Trump’s administration </w:t>
      </w:r>
      <w:r w:rsidRPr="007C4237">
        <w:rPr>
          <w:sz w:val="16"/>
        </w:rPr>
        <w:t xml:space="preserve">and the projections of carbon polluter giants such as ExxonMobil; and is considerably more ambitious than recent Democratic Party leadership plans, which have been fixed on an 80 percent reduction from 2005 levels by 2050 benchmark since the Step It Up campaign of 2007. </w:t>
      </w:r>
      <w:r w:rsidRPr="007C4237">
        <w:rPr>
          <w:rStyle w:val="StyleUnderline"/>
        </w:rPr>
        <w:t xml:space="preserve">Rapid, total decarbonization is also what is needed in this time of </w:t>
      </w:r>
      <w:r w:rsidRPr="007C4237">
        <w:rPr>
          <w:rStyle w:val="Emphasis"/>
        </w:rPr>
        <w:t>climate emergency.</w:t>
      </w:r>
      <w:r>
        <w:rPr>
          <w:rStyle w:val="StyleUnderline"/>
        </w:rPr>
        <w:t xml:space="preserve"> </w:t>
      </w:r>
      <w:r w:rsidRPr="007C4237">
        <w:rPr>
          <w:sz w:val="16"/>
        </w:rPr>
        <w:t xml:space="preserve">The consequences of extracting and combusting hundreds of billions of tons of fossilized carbon in recent decades are with us now. </w:t>
      </w:r>
      <w:r w:rsidRPr="007C4237">
        <w:rPr>
          <w:rStyle w:val="StyleUnderline"/>
        </w:rPr>
        <w:t xml:space="preserve">Nation-states are crumbling from a degraded climate, with catastrophic droughts, floods, fires, storms, ocean rise, glacial retreat, and biodiversity collapse putting people in all </w:t>
      </w:r>
      <w:r w:rsidRPr="007C4237">
        <w:rPr>
          <w:rStyle w:val="Emphasis"/>
        </w:rPr>
        <w:t>corners of the globe in biblical peril.</w:t>
      </w:r>
      <w:r w:rsidRPr="007C4237">
        <w:rPr>
          <w:sz w:val="16"/>
        </w:rPr>
        <w:t xml:space="preserve"> </w:t>
      </w:r>
      <w:r w:rsidRPr="007C4237">
        <w:rPr>
          <w:rStyle w:val="StyleUnderline"/>
        </w:rPr>
        <w:t xml:space="preserve">If humanity does not end the burning of fossil fuels and reverse deforestation, the possibility that it will share the fate of the vast majority of all species to have existed on this planet </w:t>
      </w:r>
      <w:r w:rsidRPr="007C4237">
        <w:rPr>
          <w:rStyle w:val="Emphasis"/>
        </w:rPr>
        <w:t>— extinction — is unreasonably high</w:t>
      </w:r>
      <w:r w:rsidRPr="007C4237">
        <w:rPr>
          <w:sz w:val="16"/>
        </w:rPr>
        <w:t xml:space="preserve">. </w:t>
      </w:r>
      <w:r w:rsidRPr="007C4237">
        <w:rPr>
          <w:rStyle w:val="StyleUnderline"/>
        </w:rPr>
        <w:t xml:space="preserve">The price tag of insufficient action, </w:t>
      </w:r>
      <w:r w:rsidRPr="007C4237">
        <w:rPr>
          <w:sz w:val="16"/>
        </w:rPr>
        <w:t xml:space="preserve">as Harvard economist Martin Weitzman’s “dismal theorem” finds, </w:t>
      </w:r>
      <w:r w:rsidRPr="007C4237">
        <w:rPr>
          <w:rStyle w:val="Emphasis"/>
        </w:rPr>
        <w:t>is potentially infinite</w:t>
      </w:r>
      <w:r w:rsidRPr="007C4237">
        <w:rPr>
          <w:sz w:val="16"/>
        </w:rPr>
        <w:t>, “</w:t>
      </w:r>
      <w:r w:rsidRPr="007C4237">
        <w:rPr>
          <w:rStyle w:val="StyleUnderline"/>
        </w:rPr>
        <w:t>since catastrophes that would cause human extinction remain too plausible to ignore</w:t>
      </w:r>
      <w:r w:rsidRPr="007C4237">
        <w:rPr>
          <w:sz w:val="16"/>
        </w:rPr>
        <w:t>.”</w:t>
      </w:r>
    </w:p>
    <w:p w14:paraId="39D0CE18" w14:textId="728C7D18" w:rsidR="002D711E" w:rsidRDefault="002D711E" w:rsidP="002D711E">
      <w:pPr>
        <w:pStyle w:val="Heading4"/>
      </w:pPr>
      <w:r>
        <w:t>4.</w:t>
      </w:r>
      <w:r w:rsidRPr="002D711E">
        <w:t xml:space="preserve"> </w:t>
      </w:r>
      <w:r>
        <w:t xml:space="preserve">CO2 induced ocean acidification empirically causes mass extinction </w:t>
      </w:r>
    </w:p>
    <w:p w14:paraId="1A7F4FC1" w14:textId="5F0C6635" w:rsidR="002D711E" w:rsidRPr="002B11DA" w:rsidRDefault="002D711E" w:rsidP="002D711E">
      <w:pPr>
        <w:rPr>
          <w:lang w:val="es-ES"/>
        </w:rPr>
      </w:pPr>
      <w:proofErr w:type="spellStart"/>
      <w:r w:rsidRPr="002B11DA">
        <w:rPr>
          <w:rStyle w:val="Style13ptBold"/>
          <w:lang w:val="es-ES"/>
        </w:rPr>
        <w:t>Rosane</w:t>
      </w:r>
      <w:proofErr w:type="spellEnd"/>
      <w:r w:rsidRPr="002B11DA">
        <w:rPr>
          <w:rStyle w:val="Style13ptBold"/>
          <w:lang w:val="es-ES"/>
        </w:rPr>
        <w:t xml:space="preserve"> </w:t>
      </w:r>
      <w:r w:rsidRPr="00623F20">
        <w:rPr>
          <w:rStyle w:val="Style13ptBold"/>
          <w:lang w:val="es-ES"/>
        </w:rPr>
        <w:t>20</w:t>
      </w:r>
    </w:p>
    <w:p w14:paraId="21235B35" w14:textId="6D812BBA" w:rsidR="002D711E" w:rsidRPr="002B11DA" w:rsidRDefault="002D711E" w:rsidP="002D711E">
      <w:pPr>
        <w:rPr>
          <w:sz w:val="16"/>
          <w:lang w:val="es-ES"/>
        </w:rPr>
      </w:pPr>
      <w:r w:rsidRPr="002B11DA">
        <w:rPr>
          <w:sz w:val="16"/>
          <w:lang w:val="es-ES"/>
        </w:rPr>
        <w:t>(Olivia, https://www.ecowatch.com/co2-emissions-mass-extinction-study-2648427335.html?rebelltitem=1#rebelltitem1</w:t>
      </w:r>
      <w:r w:rsidR="00623F20">
        <w:rPr>
          <w:sz w:val="16"/>
          <w:lang w:val="es-ES"/>
        </w:rPr>
        <w:t xml:space="preserve"> , 10-21</w:t>
      </w:r>
      <w:r w:rsidRPr="002B11DA">
        <w:rPr>
          <w:sz w:val="16"/>
          <w:lang w:val="es-ES"/>
        </w:rPr>
        <w:t>)</w:t>
      </w:r>
    </w:p>
    <w:p w14:paraId="2624D07C" w14:textId="02542C26" w:rsidR="00E2341E" w:rsidRPr="002B65FA" w:rsidRDefault="002D711E" w:rsidP="00193CC3">
      <w:r w:rsidRPr="00F215CD">
        <w:rPr>
          <w:sz w:val="16"/>
        </w:rPr>
        <w:t xml:space="preserve">The excess </w:t>
      </w:r>
      <w:r w:rsidRPr="00F215CD">
        <w:rPr>
          <w:rStyle w:val="TitleChar"/>
        </w:rPr>
        <w:t>carbon dioxide emitted by human activity</w:t>
      </w:r>
      <w:r w:rsidRPr="00F215CD">
        <w:rPr>
          <w:sz w:val="16"/>
        </w:rPr>
        <w:t xml:space="preserve"> since the start of the industrial revolution </w:t>
      </w:r>
      <w:r w:rsidRPr="00F215CD">
        <w:rPr>
          <w:rStyle w:val="TitleChar"/>
        </w:rPr>
        <w:t xml:space="preserve">has already raised the Earth's temperature </w:t>
      </w:r>
      <w:r w:rsidRPr="00F215CD">
        <w:rPr>
          <w:sz w:val="16"/>
        </w:rPr>
        <w:t xml:space="preserve">by more than one degree Celsius, </w:t>
      </w:r>
      <w:r w:rsidRPr="00F215CD">
        <w:rPr>
          <w:rStyle w:val="TitleChar"/>
        </w:rPr>
        <w:t>increased the risk of extreme hurricanes and wildfires and killed off more than half of the corals</w:t>
      </w:r>
      <w:r w:rsidRPr="00F215CD">
        <w:rPr>
          <w:sz w:val="16"/>
        </w:rPr>
        <w:t xml:space="preserve"> in the Great Barrier Reef. </w:t>
      </w:r>
      <w:r w:rsidRPr="00F215CD">
        <w:rPr>
          <w:rStyle w:val="TitleChar"/>
        </w:rPr>
        <w:t xml:space="preserve">But geologic history shows that the impacts of greenhouse gases could </w:t>
      </w:r>
      <w:r w:rsidRPr="00F215CD">
        <w:rPr>
          <w:rStyle w:val="Emphasis"/>
        </w:rPr>
        <w:t>be much worse.</w:t>
      </w:r>
      <w:r>
        <w:rPr>
          <w:rStyle w:val="TitleChar"/>
        </w:rPr>
        <w:t xml:space="preserve"> </w:t>
      </w:r>
      <w:r w:rsidRPr="00F215CD">
        <w:rPr>
          <w:sz w:val="16"/>
        </w:rPr>
        <w:t xml:space="preserve">In fact, </w:t>
      </w:r>
      <w:r w:rsidRPr="00F215CD">
        <w:rPr>
          <w:rStyle w:val="TitleChar"/>
        </w:rPr>
        <w:t xml:space="preserve">scientists from Scotland's </w:t>
      </w:r>
      <w:r w:rsidRPr="00F215CD">
        <w:rPr>
          <w:sz w:val="16"/>
        </w:rPr>
        <w:t xml:space="preserve">University of </w:t>
      </w:r>
      <w:r w:rsidRPr="00F215CD">
        <w:rPr>
          <w:rStyle w:val="TitleChar"/>
        </w:rPr>
        <w:t>Saint Andrews</w:t>
      </w:r>
      <w:r w:rsidRPr="00F215CD">
        <w:rPr>
          <w:sz w:val="16"/>
        </w:rPr>
        <w:t xml:space="preserve"> </w:t>
      </w:r>
      <w:r w:rsidRPr="00F215CD">
        <w:rPr>
          <w:rStyle w:val="TitleChar"/>
        </w:rPr>
        <w:t>and two major German research centers</w:t>
      </w:r>
      <w:r w:rsidRPr="00F215CD">
        <w:rPr>
          <w:sz w:val="16"/>
        </w:rPr>
        <w:t xml:space="preserve"> have for the first time </w:t>
      </w:r>
      <w:r w:rsidRPr="00F215CD">
        <w:rPr>
          <w:rStyle w:val="TitleChar"/>
        </w:rPr>
        <w:t>determined a "</w:t>
      </w:r>
      <w:r w:rsidRPr="00F215CD">
        <w:rPr>
          <w:rStyle w:val="Emphasis"/>
        </w:rPr>
        <w:t>conclusive picture</w:t>
      </w:r>
      <w:r w:rsidRPr="00F215CD">
        <w:rPr>
          <w:rStyle w:val="TitleChar"/>
        </w:rPr>
        <w:t xml:space="preserve">" of the initial trigger and subsequent processes responsible for Earth's </w:t>
      </w:r>
      <w:r w:rsidRPr="00F215CD">
        <w:rPr>
          <w:rStyle w:val="Emphasis"/>
        </w:rPr>
        <w:t>biggest mass extinction</w:t>
      </w:r>
      <w:r w:rsidRPr="00F215CD">
        <w:rPr>
          <w:rStyle w:val="TitleChar"/>
        </w:rPr>
        <w:t>. The answer</w:t>
      </w:r>
      <w:r w:rsidRPr="00F215CD">
        <w:rPr>
          <w:sz w:val="16"/>
        </w:rPr>
        <w:t xml:space="preserve">? Massive amounts of </w:t>
      </w:r>
      <w:r w:rsidRPr="00F215CD">
        <w:rPr>
          <w:rStyle w:val="Emphasis"/>
        </w:rPr>
        <w:t>carbon dioxide</w:t>
      </w:r>
      <w:r w:rsidRPr="00F215CD">
        <w:rPr>
          <w:sz w:val="16"/>
        </w:rPr>
        <w:t xml:space="preserve"> spewed into the atmosphere from a volcanic eruption. "</w:t>
      </w:r>
      <w:r w:rsidRPr="00F215CD">
        <w:rPr>
          <w:rStyle w:val="TitleChar"/>
        </w:rPr>
        <w:t xml:space="preserve">We are dealing with a </w:t>
      </w:r>
      <w:r w:rsidRPr="00F215CD">
        <w:rPr>
          <w:rStyle w:val="Emphasis"/>
        </w:rPr>
        <w:t>cascading catastrophe</w:t>
      </w:r>
      <w:r w:rsidRPr="00F215CD">
        <w:rPr>
          <w:rStyle w:val="TitleChar"/>
        </w:rPr>
        <w:t xml:space="preserve"> in which the rise of CO2</w:t>
      </w:r>
      <w:r w:rsidRPr="00F215CD">
        <w:rPr>
          <w:sz w:val="16"/>
        </w:rPr>
        <w:t xml:space="preserve"> in the atmosphere </w:t>
      </w:r>
      <w:r w:rsidRPr="00F215CD">
        <w:rPr>
          <w:rStyle w:val="TitleChar"/>
        </w:rPr>
        <w:t xml:space="preserve">set off a chain of events that successively </w:t>
      </w:r>
      <w:r w:rsidRPr="00F215CD">
        <w:rPr>
          <w:rStyle w:val="Emphasis"/>
        </w:rPr>
        <w:t>extinguished almost all life in the seas</w:t>
      </w:r>
      <w:r w:rsidRPr="00F215CD">
        <w:rPr>
          <w:sz w:val="16"/>
        </w:rPr>
        <w:t xml:space="preserve">," study lead author Dr. Hana </w:t>
      </w:r>
      <w:proofErr w:type="spellStart"/>
      <w:r w:rsidRPr="00F215CD">
        <w:rPr>
          <w:sz w:val="16"/>
        </w:rPr>
        <w:t>Jurikova</w:t>
      </w:r>
      <w:proofErr w:type="spellEnd"/>
      <w:r w:rsidRPr="00F215CD">
        <w:rPr>
          <w:sz w:val="16"/>
        </w:rPr>
        <w:t xml:space="preserve"> told The Independent. </w:t>
      </w:r>
      <w:r w:rsidRPr="00F215CD">
        <w:rPr>
          <w:rStyle w:val="TitleChar"/>
        </w:rPr>
        <w:t>The study, published in Nature</w:t>
      </w:r>
      <w:r w:rsidRPr="00F215CD">
        <w:rPr>
          <w:sz w:val="16"/>
        </w:rPr>
        <w:t xml:space="preserve"> Geoscience Monday, </w:t>
      </w:r>
      <w:r w:rsidRPr="00F215CD">
        <w:rPr>
          <w:rStyle w:val="TitleChar"/>
        </w:rPr>
        <w:t>sought to understand the</w:t>
      </w:r>
      <w:r w:rsidRPr="00F215CD">
        <w:rPr>
          <w:sz w:val="16"/>
        </w:rPr>
        <w:t xml:space="preserve"> mechanisms behind an event known as the "</w:t>
      </w:r>
      <w:r w:rsidRPr="00F215CD">
        <w:rPr>
          <w:rStyle w:val="TitleChar"/>
        </w:rPr>
        <w:t>Great Dying," t</w:t>
      </w:r>
      <w:r w:rsidRPr="00F215CD">
        <w:rPr>
          <w:sz w:val="16"/>
        </w:rPr>
        <w:t xml:space="preserve">he University of Saint Andrews explained in a press release. This was a period around 252 million years ago between the Permian and Triassic epochs in which 95 percent of marine species were wiped out within tens of thousands of years. </w:t>
      </w:r>
      <w:r w:rsidRPr="00F215CD">
        <w:rPr>
          <w:rStyle w:val="TitleChar"/>
        </w:rPr>
        <w:t xml:space="preserve">It is the </w:t>
      </w:r>
      <w:r w:rsidRPr="00F215CD">
        <w:rPr>
          <w:rStyle w:val="Emphasis"/>
        </w:rPr>
        <w:t>closest life on Earth has come to total extinction.</w:t>
      </w:r>
      <w:r w:rsidRPr="00F215CD">
        <w:rPr>
          <w:sz w:val="16"/>
        </w:rPr>
        <w:t xml:space="preserve"> </w:t>
      </w:r>
      <w:r w:rsidRPr="00F215CD">
        <w:rPr>
          <w:rStyle w:val="TitleChar"/>
        </w:rPr>
        <w:t>Scientists have advanced many theories</w:t>
      </w:r>
      <w:r w:rsidRPr="00F215CD">
        <w:rPr>
          <w:sz w:val="16"/>
        </w:rPr>
        <w:t xml:space="preserve"> for what caused this turn of events, including a release of methane from the seafloor and volcanic activity, </w:t>
      </w:r>
      <w:r w:rsidRPr="00F215CD">
        <w:rPr>
          <w:rStyle w:val="TitleChar"/>
        </w:rPr>
        <w:t xml:space="preserve">but this is the first time a group has </w:t>
      </w:r>
      <w:r w:rsidRPr="00F215CD">
        <w:rPr>
          <w:rStyle w:val="Emphasis"/>
        </w:rPr>
        <w:t>determined the exact cause</w:t>
      </w:r>
      <w:r w:rsidRPr="00F215CD">
        <w:rPr>
          <w:sz w:val="16"/>
        </w:rPr>
        <w:t xml:space="preserve">, the GEOMAR Helmholtz Centre for Ocean Research Kiel, one of the research centers involved in the new study, said. The extinction process went something like this, as Saint Andrews explained. A volcanic eruption in what is now Siberia sent 100,000 billion </w:t>
      </w:r>
      <w:proofErr w:type="spellStart"/>
      <w:r w:rsidRPr="00F215CD">
        <w:rPr>
          <w:sz w:val="16"/>
        </w:rPr>
        <w:t>tonnes</w:t>
      </w:r>
      <w:proofErr w:type="spellEnd"/>
      <w:r w:rsidRPr="00F215CD">
        <w:rPr>
          <w:sz w:val="16"/>
        </w:rPr>
        <w:t xml:space="preserve"> of </w:t>
      </w:r>
      <w:r w:rsidRPr="00F215CD">
        <w:rPr>
          <w:rStyle w:val="TitleChar"/>
        </w:rPr>
        <w:t>carbon in</w:t>
      </w:r>
      <w:r w:rsidRPr="00F215CD">
        <w:rPr>
          <w:sz w:val="16"/>
        </w:rPr>
        <w:t xml:space="preserve">to </w:t>
      </w:r>
      <w:r w:rsidRPr="00F215CD">
        <w:rPr>
          <w:rStyle w:val="TitleChar"/>
        </w:rPr>
        <w:t>the atmosphere</w:t>
      </w:r>
      <w:r w:rsidRPr="00F215CD">
        <w:rPr>
          <w:sz w:val="16"/>
        </w:rPr>
        <w:t xml:space="preserve">. This release </w:t>
      </w:r>
      <w:r w:rsidRPr="00F215CD">
        <w:rPr>
          <w:rStyle w:val="Emphasis"/>
        </w:rPr>
        <w:t>led to ocean acidification</w:t>
      </w:r>
      <w:r w:rsidRPr="00F215CD">
        <w:rPr>
          <w:sz w:val="16"/>
        </w:rPr>
        <w:t xml:space="preserve"> and warming, which was </w:t>
      </w:r>
      <w:r w:rsidRPr="00F215CD">
        <w:rPr>
          <w:rStyle w:val="TitleChar"/>
        </w:rPr>
        <w:t>especially deadly to marine life that requires calcium carbonate</w:t>
      </w:r>
      <w:r w:rsidRPr="00F215CD">
        <w:rPr>
          <w:sz w:val="16"/>
        </w:rPr>
        <w:t xml:space="preserve"> for their shells and skeletons. The atmospheric </w:t>
      </w:r>
      <w:r w:rsidRPr="00F215CD">
        <w:rPr>
          <w:rStyle w:val="TitleChar"/>
        </w:rPr>
        <w:t>warming increased the rates of chemical weathering on land</w:t>
      </w:r>
      <w:r w:rsidRPr="00F215CD">
        <w:rPr>
          <w:sz w:val="16"/>
        </w:rPr>
        <w:t xml:space="preserve">. </w:t>
      </w:r>
      <w:r w:rsidRPr="00F215CD">
        <w:rPr>
          <w:rStyle w:val="TitleChar"/>
        </w:rPr>
        <w:t xml:space="preserve">This caused more </w:t>
      </w:r>
      <w:r w:rsidRPr="00F215CD">
        <w:rPr>
          <w:rStyle w:val="Emphasis"/>
        </w:rPr>
        <w:t>nutrients to run off into</w:t>
      </w:r>
      <w:r w:rsidRPr="00F215CD">
        <w:rPr>
          <w:rStyle w:val="TitleChar"/>
        </w:rPr>
        <w:t xml:space="preserve"> the ocean, depleting it of oxygen</w:t>
      </w:r>
      <w:r w:rsidRPr="00F215CD">
        <w:rPr>
          <w:sz w:val="16"/>
        </w:rPr>
        <w:t xml:space="preserve"> and perhaps also </w:t>
      </w:r>
      <w:r w:rsidRPr="00F215CD">
        <w:rPr>
          <w:rStyle w:val="TitleChar"/>
        </w:rPr>
        <w:t xml:space="preserve">poisoning it with </w:t>
      </w:r>
      <w:proofErr w:type="spellStart"/>
      <w:r w:rsidRPr="00F215CD">
        <w:rPr>
          <w:rStyle w:val="TitleChar"/>
        </w:rPr>
        <w:t>sulphide</w:t>
      </w:r>
      <w:proofErr w:type="spellEnd"/>
      <w:r w:rsidRPr="00F215CD">
        <w:rPr>
          <w:rStyle w:val="TitleChar"/>
        </w:rPr>
        <w:t>.</w:t>
      </w:r>
      <w:r>
        <w:rPr>
          <w:rStyle w:val="TitleChar"/>
        </w:rPr>
        <w:t xml:space="preserve"> </w:t>
      </w:r>
      <w:r w:rsidRPr="00F215CD">
        <w:rPr>
          <w:sz w:val="16"/>
        </w:rPr>
        <w:t>"</w:t>
      </w:r>
      <w:r w:rsidRPr="00F215CD">
        <w:rPr>
          <w:rStyle w:val="TitleChar"/>
        </w:rPr>
        <w:t>It took</w:t>
      </w:r>
      <w:r w:rsidRPr="00F215CD">
        <w:rPr>
          <w:sz w:val="16"/>
        </w:rPr>
        <w:t xml:space="preserve"> several hundreds of thousands to </w:t>
      </w:r>
      <w:r w:rsidRPr="00F215CD">
        <w:rPr>
          <w:rStyle w:val="Emphasis"/>
        </w:rPr>
        <w:t>millions of years</w:t>
      </w:r>
      <w:r w:rsidRPr="00F215CD">
        <w:rPr>
          <w:sz w:val="16"/>
        </w:rPr>
        <w:t xml:space="preserve"> for the ecosystem </w:t>
      </w:r>
      <w:r w:rsidRPr="00F215CD">
        <w:rPr>
          <w:rStyle w:val="TitleChar"/>
        </w:rPr>
        <w:t>to recover</w:t>
      </w:r>
      <w:r w:rsidRPr="00F215CD">
        <w:rPr>
          <w:sz w:val="16"/>
        </w:rPr>
        <w:t xml:space="preserve"> from the catastrophe, which profoundly altered the course of evolution of life on Earth," </w:t>
      </w:r>
      <w:proofErr w:type="spellStart"/>
      <w:r w:rsidRPr="00F215CD">
        <w:rPr>
          <w:sz w:val="16"/>
        </w:rPr>
        <w:t>Jurikova</w:t>
      </w:r>
      <w:proofErr w:type="spellEnd"/>
      <w:r w:rsidRPr="00F215CD">
        <w:rPr>
          <w:sz w:val="16"/>
        </w:rPr>
        <w:t xml:space="preserve"> said. The researchers, who also included members of the Helmholtz Centre Potsdam GFZ German Research Centre for Geosciences, were able to reach their conclusions by examining the shells of fossil brachiopods. "These are clam-like organisms that have existed on Earth for more than 500 million years," </w:t>
      </w:r>
      <w:proofErr w:type="spellStart"/>
      <w:r w:rsidRPr="00F215CD">
        <w:rPr>
          <w:sz w:val="16"/>
        </w:rPr>
        <w:t>Jurikova</w:t>
      </w:r>
      <w:proofErr w:type="spellEnd"/>
      <w:r w:rsidRPr="00F215CD">
        <w:rPr>
          <w:sz w:val="16"/>
        </w:rPr>
        <w:t xml:space="preserve"> explained in the GEOMAR press release. The </w:t>
      </w:r>
      <w:r w:rsidRPr="00F215CD">
        <w:rPr>
          <w:rStyle w:val="TitleChar"/>
        </w:rPr>
        <w:t>researchers were able to assess</w:t>
      </w:r>
      <w:r w:rsidRPr="00F215CD">
        <w:rPr>
          <w:sz w:val="16"/>
        </w:rPr>
        <w:t xml:space="preserve"> the </w:t>
      </w:r>
      <w:r w:rsidRPr="00F215CD">
        <w:rPr>
          <w:rStyle w:val="TitleChar"/>
        </w:rPr>
        <w:t>pH levels in the ocean based on the different isotopes of boron in</w:t>
      </w:r>
      <w:r w:rsidRPr="00F215CD">
        <w:rPr>
          <w:sz w:val="16"/>
        </w:rPr>
        <w:t xml:space="preserve"> the </w:t>
      </w:r>
      <w:r w:rsidRPr="00F215CD">
        <w:rPr>
          <w:rStyle w:val="TitleChar"/>
        </w:rPr>
        <w:t>fossilized shells.</w:t>
      </w:r>
      <w:r w:rsidRPr="00F215CD">
        <w:rPr>
          <w:sz w:val="16"/>
        </w:rPr>
        <w:t xml:space="preserve"> Because oceanic pH levels are tightly linked to atmospheric carbon dioxide, the team could then create a model of the atmosphere at the time.</w:t>
      </w:r>
    </w:p>
    <w:p w14:paraId="6D5EE6E8" w14:textId="7A2B63BF" w:rsidR="00E2341E" w:rsidRPr="002B65FA" w:rsidRDefault="00193CC3" w:rsidP="00E2341E">
      <w:pPr>
        <w:pStyle w:val="Heading4"/>
      </w:pPr>
      <w:r>
        <w:t>5</w:t>
      </w:r>
      <w:r w:rsidR="00E2341E" w:rsidRPr="002B65FA">
        <w:t>. Climate change may be inevitable, but carbon reductions can limit the scope and rate avoiding the most severe impacts</w:t>
      </w:r>
    </w:p>
    <w:p w14:paraId="6CCD4585" w14:textId="77777777" w:rsidR="00E2341E" w:rsidRPr="002B65FA" w:rsidRDefault="00E2341E" w:rsidP="00E2341E">
      <w:r w:rsidRPr="002B65FA">
        <w:rPr>
          <w:rStyle w:val="Style13ptBold"/>
        </w:rPr>
        <w:t xml:space="preserve">Science Daily </w:t>
      </w:r>
      <w:r w:rsidRPr="00CB3970">
        <w:t>9-25-</w:t>
      </w:r>
      <w:r w:rsidRPr="00CB3970">
        <w:rPr>
          <w:rStyle w:val="Style13ptBold"/>
        </w:rPr>
        <w:t xml:space="preserve">19 </w:t>
      </w:r>
      <w:r w:rsidRPr="002B65FA">
        <w:t>https://www.sciencedaily.com/releases/2019/09/190925100415.htm</w:t>
      </w:r>
    </w:p>
    <w:p w14:paraId="49E40CF7" w14:textId="3AD14130" w:rsidR="00E2341E" w:rsidRDefault="00E2341E" w:rsidP="00433D5B">
      <w:r w:rsidRPr="002B65FA">
        <w:rPr>
          <w:rStyle w:val="StyleUnderline"/>
        </w:rPr>
        <w:t>A study estimates global-scale,</w:t>
      </w:r>
      <w:r w:rsidRPr="002B65FA">
        <w:rPr>
          <w:sz w:val="16"/>
        </w:rPr>
        <w:t xml:space="preserve"> </w:t>
      </w:r>
      <w:r w:rsidRPr="002B65FA">
        <w:rPr>
          <w:rStyle w:val="StyleUnderline"/>
        </w:rPr>
        <w:t>multi-sectoral economic impacts of climate change, and suggests that a plausible range of decisions and actions</w:t>
      </w:r>
      <w:r w:rsidRPr="002B65FA">
        <w:rPr>
          <w:sz w:val="16"/>
        </w:rPr>
        <w:t xml:space="preserve"> by humans </w:t>
      </w:r>
      <w:r w:rsidRPr="002B65FA">
        <w:rPr>
          <w:rStyle w:val="StyleUnderline"/>
        </w:rPr>
        <w:t>can determine the scale of the economic impacts</w:t>
      </w:r>
      <w:r w:rsidRPr="002B65FA">
        <w:rPr>
          <w:sz w:val="16"/>
        </w:rPr>
        <w:t xml:space="preserve">, </w:t>
      </w:r>
      <w:r w:rsidRPr="002B65FA">
        <w:rPr>
          <w:rStyle w:val="StyleUnderline"/>
        </w:rPr>
        <w:t>even if</w:t>
      </w:r>
      <w:r w:rsidRPr="002B65FA">
        <w:rPr>
          <w:sz w:val="16"/>
        </w:rPr>
        <w:t xml:space="preserve"> the </w:t>
      </w:r>
      <w:r w:rsidRPr="002B65FA">
        <w:rPr>
          <w:rStyle w:val="StyleUnderline"/>
        </w:rPr>
        <w:t>uncertainty</w:t>
      </w:r>
      <w:r w:rsidRPr="002B65FA">
        <w:rPr>
          <w:sz w:val="16"/>
        </w:rPr>
        <w:t xml:space="preserve"> in the climate response to increased greenhouse gas concentration </w:t>
      </w:r>
      <w:r w:rsidRPr="002B65FA">
        <w:rPr>
          <w:rStyle w:val="StyleUnderline"/>
        </w:rPr>
        <w:t>is considered</w:t>
      </w:r>
      <w:r w:rsidRPr="002B65FA">
        <w:rPr>
          <w:sz w:val="16"/>
        </w:rPr>
        <w:t xml:space="preserve">. These actions include reductions of greenhouse gas emissions and improvement of socioeconomic conditions. This study highlights the importance of societal changes and the current generation's responsibility for the future. People are less motivated to take actions if its outcome is uncertain, and this could be true for climate-related issues. The uncertainty in climate response to the increase in greenhouse gas concentration, which is often believed to be substantially large, makes it difficult to believe the benefit of reducing emissions or the effectiveness of making society more resilient to climate-related hazards. This could be one of the reasons for inaction even though urgent action is called for. </w:t>
      </w:r>
      <w:r w:rsidRPr="002B65FA">
        <w:rPr>
          <w:rStyle w:val="StyleUnderline"/>
        </w:rPr>
        <w:t>A new study published in Nature Climate Change</w:t>
      </w:r>
      <w:r w:rsidRPr="002B65FA">
        <w:rPr>
          <w:sz w:val="16"/>
        </w:rPr>
        <w:t xml:space="preserve">, conducted by a Japanese research team (consisting of researchers at Ibaraki University, Kyoto University, National Agriculture and Food Research Organization, National Institute for Environmental Studies, </w:t>
      </w:r>
      <w:proofErr w:type="spellStart"/>
      <w:r w:rsidRPr="002B65FA">
        <w:rPr>
          <w:sz w:val="16"/>
        </w:rPr>
        <w:t>Ritsumeikan</w:t>
      </w:r>
      <w:proofErr w:type="spellEnd"/>
      <w:r w:rsidRPr="002B65FA">
        <w:rPr>
          <w:sz w:val="16"/>
        </w:rPr>
        <w:t xml:space="preserve"> University, Shibaura Institute of Technology, The University of Tokyo, and University of Tsukuba), </w:t>
      </w:r>
      <w:r w:rsidRPr="002B65FA">
        <w:rPr>
          <w:rStyle w:val="StyleUnderline"/>
        </w:rPr>
        <w:t>might change such views</w:t>
      </w:r>
      <w:r w:rsidRPr="002B65FA">
        <w:rPr>
          <w:sz w:val="16"/>
        </w:rPr>
        <w:t xml:space="preserve">. </w:t>
      </w:r>
      <w:r w:rsidRPr="002B65FA">
        <w:rPr>
          <w:rStyle w:val="StyleUnderline"/>
        </w:rPr>
        <w:t>The study</w:t>
      </w:r>
      <w:r w:rsidRPr="002B65FA">
        <w:rPr>
          <w:sz w:val="16"/>
        </w:rPr>
        <w:t xml:space="preserve"> estimates economic impacts of climate change and </w:t>
      </w:r>
      <w:r w:rsidRPr="002B65FA">
        <w:rPr>
          <w:rStyle w:val="StyleUnderline"/>
        </w:rPr>
        <w:t xml:space="preserve">suggests that humankind's decisions and actions </w:t>
      </w:r>
      <w:r w:rsidRPr="002B65FA">
        <w:rPr>
          <w:rStyle w:val="Emphasis"/>
        </w:rPr>
        <w:t>can overwhelm the uncertainty</w:t>
      </w:r>
      <w:r w:rsidRPr="002B65FA">
        <w:rPr>
          <w:rStyle w:val="StyleUnderline"/>
        </w:rPr>
        <w:t xml:space="preserve"> in climate response in terms of reducing the impact of climate change. </w:t>
      </w:r>
      <w:r w:rsidRPr="002B65FA">
        <w:rPr>
          <w:sz w:val="16"/>
        </w:rPr>
        <w:t xml:space="preserve">Estimation of the economic impacts of climate change is itself extremely challenging because it can affect society in many ways. </w:t>
      </w:r>
      <w:r w:rsidRPr="002B65FA">
        <w:rPr>
          <w:rStyle w:val="StyleUnderline"/>
        </w:rPr>
        <w:t>Collaboration between researchers in a diverse range of fields enabled the research team to conduct a global-scale assessment covering the economic impacts</w:t>
      </w:r>
      <w:r w:rsidRPr="002B65FA">
        <w:rPr>
          <w:sz w:val="16"/>
        </w:rPr>
        <w:t xml:space="preserve"> associated with climate change for nine impact sectors: the economic impacts arising from changes in agricultural productivity, undernourishment, heat-related excess mortality, cooling/heating demand, occupational health costs, capacity of hydroelectric power generation, capacity of thermal power generation, fluvial flooding, and coastal inundation. Describing the novelty and significance of the study, Dr. </w:t>
      </w:r>
      <w:proofErr w:type="spellStart"/>
      <w:r w:rsidRPr="002B65FA">
        <w:rPr>
          <w:sz w:val="16"/>
        </w:rPr>
        <w:t>Hijioka</w:t>
      </w:r>
      <w:proofErr w:type="spellEnd"/>
      <w:r w:rsidRPr="002B65FA">
        <w:rPr>
          <w:sz w:val="16"/>
        </w:rPr>
        <w:t xml:space="preserve">, the research managing director of Center for Climate Change Adaptation, National Institute for Environmental Studies states, "This is very special research, with no equivalent in the world." The </w:t>
      </w:r>
      <w:r w:rsidRPr="002B65FA">
        <w:rPr>
          <w:rStyle w:val="StyleUnderline"/>
        </w:rPr>
        <w:t>estimated value of the aggregated economic impacts had a large divergence depending on three assumptions</w:t>
      </w:r>
      <w:r w:rsidRPr="002B65FA">
        <w:rPr>
          <w:sz w:val="16"/>
        </w:rPr>
        <w:t xml:space="preserve">: socioeconomic </w:t>
      </w:r>
      <w:r w:rsidRPr="002B65FA">
        <w:rPr>
          <w:rStyle w:val="StyleUnderline"/>
        </w:rPr>
        <w:t>conditions, amount of greenhouse gas emissions, and climate responses</w:t>
      </w:r>
      <w:r w:rsidRPr="002B65FA">
        <w:rPr>
          <w:sz w:val="16"/>
        </w:rPr>
        <w:t xml:space="preserve"> to the increased greenhouse gas concentration. </w:t>
      </w:r>
      <w:r w:rsidRPr="002B65FA">
        <w:rPr>
          <w:rStyle w:val="StyleUnderline"/>
        </w:rPr>
        <w:t>Under the most pessimistic combination</w:t>
      </w:r>
      <w:r w:rsidRPr="002B65FA">
        <w:rPr>
          <w:sz w:val="16"/>
        </w:rPr>
        <w:t xml:space="preserve"> of assumptions, </w:t>
      </w:r>
      <w:r w:rsidRPr="002B65FA">
        <w:rPr>
          <w:rStyle w:val="StyleUnderline"/>
        </w:rPr>
        <w:t>the estimated economic impact will be equivalent to 8.6% of the global total GDP</w:t>
      </w:r>
      <w:r w:rsidRPr="002B65FA">
        <w:rPr>
          <w:sz w:val="16"/>
        </w:rPr>
        <w:t xml:space="preserve"> at the end of the 21st century, </w:t>
      </w:r>
      <w:r w:rsidRPr="002B65FA">
        <w:rPr>
          <w:rStyle w:val="StyleUnderline"/>
        </w:rPr>
        <w:t>while it will be limited to around or less than 1% if the 2-degree target</w:t>
      </w:r>
      <w:r w:rsidRPr="002B65FA">
        <w:rPr>
          <w:sz w:val="16"/>
        </w:rPr>
        <w:t xml:space="preserve">, which was adopted in the Paris Agreement, </w:t>
      </w:r>
      <w:r w:rsidRPr="002B65FA">
        <w:rPr>
          <w:rStyle w:val="StyleUnderline"/>
        </w:rPr>
        <w:t>is achieved</w:t>
      </w:r>
      <w:r w:rsidRPr="002B65FA">
        <w:rPr>
          <w:sz w:val="16"/>
        </w:rPr>
        <w:t xml:space="preserve"> and societal resilience to climate-related hazards improves. More importantly, the results also indicated that the contribution of the uncertainty in the climate response to the divergence -- or variance -- of the estimates was minor compared to the contribution of the differences in the anthropogenically directed societal pathways (i.e., greenhouse gas emissions and socioeconomic developments). </w:t>
      </w:r>
      <w:r w:rsidRPr="002B65FA">
        <w:rPr>
          <w:rStyle w:val="StyleUnderline"/>
        </w:rPr>
        <w:t xml:space="preserve">"This means that humankind has the potential to </w:t>
      </w:r>
      <w:r w:rsidRPr="002B65FA">
        <w:rPr>
          <w:rStyle w:val="Emphasis"/>
        </w:rPr>
        <w:t>determine the scale</w:t>
      </w:r>
      <w:r w:rsidRPr="002B65FA">
        <w:rPr>
          <w:rStyle w:val="StyleUnderline"/>
        </w:rPr>
        <w:t xml:space="preserve"> of the economic impacts of climate change," explains Dr. Takakura</w:t>
      </w:r>
      <w:r w:rsidRPr="002B65FA">
        <w:rPr>
          <w:sz w:val="16"/>
        </w:rPr>
        <w:t>, a researcher at National Institute for Environmental Studies.</w:t>
      </w:r>
    </w:p>
    <w:p w14:paraId="5C019772" w14:textId="1E31B9F7" w:rsidR="00442F20" w:rsidRDefault="00433D5B" w:rsidP="00433D5B">
      <w:pPr>
        <w:pStyle w:val="Heading4"/>
      </w:pPr>
      <w:r>
        <w:t xml:space="preserve">6. </w:t>
      </w:r>
      <w:r w:rsidR="00442F20">
        <w:t xml:space="preserve">Now is a unique window of vulnerability for the US to reclaim climate leadership from China </w:t>
      </w:r>
    </w:p>
    <w:p w14:paraId="441BE6E0" w14:textId="77777777" w:rsidR="00442F20" w:rsidRPr="00DF5123" w:rsidRDefault="00442F20" w:rsidP="00442F20">
      <w:pPr>
        <w:rPr>
          <w:rStyle w:val="Style13ptBold"/>
        </w:rPr>
      </w:pPr>
      <w:r w:rsidRPr="00DF5123">
        <w:rPr>
          <w:rStyle w:val="Style13ptBold"/>
        </w:rPr>
        <w:t>Moore, PhD,  and Sikorsky, MA, 3-30-23</w:t>
      </w:r>
    </w:p>
    <w:p w14:paraId="7D74FFE1" w14:textId="77777777" w:rsidR="00442F20" w:rsidRPr="00DF5123" w:rsidRDefault="00442F20" w:rsidP="00442F20">
      <w:pPr>
        <w:rPr>
          <w:sz w:val="16"/>
        </w:rPr>
      </w:pPr>
      <w:r w:rsidRPr="00DF5123">
        <w:rPr>
          <w:sz w:val="16"/>
        </w:rPr>
        <w:t>(Scott Moore is the director of the Penn Global China Program at the University of Pennsylvania. Erin Sikorsky is the director of the Center for Climate and Security, an institute of the Council on Strategic Risks. https://foreignpolicy.com/2023/03/30/us-china-climate-finance-negotiations-cop-emissions-loss-damage/)</w:t>
      </w:r>
    </w:p>
    <w:p w14:paraId="49945EB1" w14:textId="1E4FEB0D" w:rsidR="00442F20" w:rsidRPr="002B65FA" w:rsidRDefault="00442F20" w:rsidP="00433D5B">
      <w:r w:rsidRPr="00DF5123">
        <w:rPr>
          <w:rStyle w:val="StyleUnderline"/>
        </w:rPr>
        <w:t xml:space="preserve">For decades, China was a leader in </w:t>
      </w:r>
      <w:r w:rsidRPr="00DF5123">
        <w:rPr>
          <w:sz w:val="16"/>
        </w:rPr>
        <w:t xml:space="preserve">international </w:t>
      </w:r>
      <w:r w:rsidRPr="00DF5123">
        <w:rPr>
          <w:rStyle w:val="StyleUnderline"/>
        </w:rPr>
        <w:t>climate negotiations</w:t>
      </w:r>
      <w:r w:rsidRPr="00DF5123">
        <w:rPr>
          <w:sz w:val="16"/>
        </w:rPr>
        <w:t xml:space="preserve">. </w:t>
      </w:r>
      <w:r w:rsidRPr="00DF5123">
        <w:rPr>
          <w:rStyle w:val="StyleUnderline"/>
        </w:rPr>
        <w:t>But that changed</w:t>
      </w:r>
      <w:r w:rsidRPr="00DF5123">
        <w:rPr>
          <w:sz w:val="16"/>
        </w:rPr>
        <w:t xml:space="preserve"> </w:t>
      </w:r>
      <w:r w:rsidRPr="00DF5123">
        <w:rPr>
          <w:rStyle w:val="StyleUnderline"/>
        </w:rPr>
        <w:t>at the latest U</w:t>
      </w:r>
      <w:r w:rsidRPr="00DF5123">
        <w:rPr>
          <w:sz w:val="16"/>
        </w:rPr>
        <w:t xml:space="preserve">nited </w:t>
      </w:r>
      <w:r w:rsidRPr="00DF5123">
        <w:rPr>
          <w:rStyle w:val="StyleUnderline"/>
        </w:rPr>
        <w:t>N</w:t>
      </w:r>
      <w:r w:rsidRPr="00DF5123">
        <w:rPr>
          <w:sz w:val="16"/>
        </w:rPr>
        <w:t xml:space="preserve">ations </w:t>
      </w:r>
      <w:r w:rsidRPr="00DF5123">
        <w:rPr>
          <w:rStyle w:val="StyleUnderline"/>
        </w:rPr>
        <w:t>climate</w:t>
      </w:r>
      <w:r w:rsidRPr="00DF5123">
        <w:rPr>
          <w:sz w:val="16"/>
        </w:rPr>
        <w:t xml:space="preserve"> change </w:t>
      </w:r>
      <w:r w:rsidRPr="00DF5123">
        <w:rPr>
          <w:rStyle w:val="StyleUnderline"/>
        </w:rPr>
        <w:t>conference</w:t>
      </w:r>
      <w:r w:rsidRPr="00DF5123">
        <w:rPr>
          <w:sz w:val="16"/>
        </w:rPr>
        <w:t xml:space="preserve"> in Sharm el-Sheikh, Egypt. At the November 2022 summit, known as COP27, </w:t>
      </w:r>
      <w:r w:rsidRPr="00DF5123">
        <w:rPr>
          <w:rStyle w:val="StyleUnderline"/>
        </w:rPr>
        <w:t>China became the target of criticism for failing to do enough</w:t>
      </w:r>
      <w:r w:rsidRPr="00DF5123">
        <w:rPr>
          <w:sz w:val="16"/>
        </w:rPr>
        <w:t xml:space="preserve"> to address climate change. The disapproval came not just from other big greenhouse gas emitters but also from other developing countries: Gaston Browne, the prime minister of Antigua and Barbuda and chair of the influential Alliance of Small Island States, called China a “major polluter” that could no longer expect a “free pass” on contributing to climate finance. </w:t>
      </w:r>
      <w:r w:rsidRPr="00DF5123">
        <w:rPr>
          <w:rStyle w:val="StyleUnderline"/>
        </w:rPr>
        <w:t>This shift underscores an inconvenient truth for Beijing</w:t>
      </w:r>
      <w:r w:rsidRPr="00DF5123">
        <w:rPr>
          <w:sz w:val="16"/>
        </w:rPr>
        <w:t xml:space="preserve">: </w:t>
      </w:r>
      <w:r w:rsidRPr="00DF5123">
        <w:rPr>
          <w:rStyle w:val="StyleUnderline"/>
        </w:rPr>
        <w:t>Given its status as the world’s largest emitter and second-largest economy, China’s climate commitments increasingly look insufficient,</w:t>
      </w:r>
      <w:r w:rsidRPr="00DF5123">
        <w:rPr>
          <w:sz w:val="16"/>
        </w:rPr>
        <w:t xml:space="preserve"> and </w:t>
      </w:r>
      <w:r w:rsidRPr="00DF5123">
        <w:rPr>
          <w:rStyle w:val="StyleUnderline"/>
        </w:rPr>
        <w:t xml:space="preserve">even its former allies in climate negotiations want Beijing to do more. This creates </w:t>
      </w:r>
      <w:r w:rsidRPr="00DF5123">
        <w:rPr>
          <w:rStyle w:val="Emphasis"/>
        </w:rPr>
        <w:t>major geopolitical vulnerabilities</w:t>
      </w:r>
      <w:r w:rsidRPr="00DF5123">
        <w:rPr>
          <w:rStyle w:val="StyleUnderline"/>
        </w:rPr>
        <w:t xml:space="preserve"> for China</w:t>
      </w:r>
      <w:r w:rsidRPr="00DF5123">
        <w:rPr>
          <w:sz w:val="16"/>
        </w:rPr>
        <w:t>—</w:t>
      </w:r>
      <w:r w:rsidRPr="00DF5123">
        <w:rPr>
          <w:rStyle w:val="StyleUnderline"/>
        </w:rPr>
        <w:t>and opportunities for the U</w:t>
      </w:r>
      <w:r w:rsidRPr="00DF5123">
        <w:rPr>
          <w:sz w:val="16"/>
        </w:rPr>
        <w:t xml:space="preserve">nited </w:t>
      </w:r>
      <w:r w:rsidRPr="00DF5123">
        <w:rPr>
          <w:rStyle w:val="StyleUnderline"/>
        </w:rPr>
        <w:t>S</w:t>
      </w:r>
      <w:r w:rsidRPr="00DF5123">
        <w:rPr>
          <w:sz w:val="16"/>
        </w:rPr>
        <w:t xml:space="preserve">tates and its allies. In short, </w:t>
      </w:r>
      <w:r w:rsidRPr="00DF5123">
        <w:rPr>
          <w:rStyle w:val="Emphasis"/>
        </w:rPr>
        <w:t>Beijing’s leadership loss on climate is Washington’s gain.</w:t>
      </w:r>
      <w:r>
        <w:rPr>
          <w:rStyle w:val="Emphasis"/>
        </w:rPr>
        <w:t xml:space="preserve"> </w:t>
      </w:r>
      <w:r w:rsidRPr="00DF5123">
        <w:rPr>
          <w:sz w:val="16"/>
        </w:rPr>
        <w:t xml:space="preserve">China has played an essential role in climate talks since the 1990s. Beijing took part in the original negotiations that led to the main global climate agreement, the U.N. Framework Convention on Climate Change, which then-Premier Li Peng signed in 1992. As China became the world’s largest emitter of greenhouse gasses in the early 2000s, it began to play a more prominent role in international climate policy, underscored by a 2014 U.S.-China joint announcement in which Beijing, for the first time, promised to take steps to reduce its emissions alongside similar steps pledged by Washington. </w:t>
      </w:r>
      <w:r w:rsidRPr="00DF5123">
        <w:rPr>
          <w:rStyle w:val="StyleUnderline"/>
        </w:rPr>
        <w:t>In 2020, when the U</w:t>
      </w:r>
      <w:r w:rsidRPr="00DF5123">
        <w:rPr>
          <w:sz w:val="16"/>
        </w:rPr>
        <w:t xml:space="preserve">nited </w:t>
      </w:r>
      <w:r w:rsidRPr="00DF5123">
        <w:rPr>
          <w:rStyle w:val="StyleUnderline"/>
        </w:rPr>
        <w:t>S</w:t>
      </w:r>
      <w:r w:rsidRPr="00DF5123">
        <w:rPr>
          <w:sz w:val="16"/>
        </w:rPr>
        <w:t xml:space="preserve">tates </w:t>
      </w:r>
      <w:r w:rsidRPr="00DF5123">
        <w:rPr>
          <w:rStyle w:val="StyleUnderline"/>
        </w:rPr>
        <w:t>had stepped back from its climate commitments under the Trump administration,</w:t>
      </w:r>
      <w:r w:rsidRPr="00DF5123">
        <w:rPr>
          <w:sz w:val="16"/>
        </w:rPr>
        <w:t xml:space="preserve"> Chinese President </w:t>
      </w:r>
      <w:r w:rsidRPr="00DF5123">
        <w:rPr>
          <w:rStyle w:val="StyleUnderline"/>
        </w:rPr>
        <w:t>Xi</w:t>
      </w:r>
      <w:r w:rsidRPr="00DF5123">
        <w:rPr>
          <w:sz w:val="16"/>
        </w:rPr>
        <w:t xml:space="preserve"> Jinping </w:t>
      </w:r>
      <w:r w:rsidRPr="00DF5123">
        <w:rPr>
          <w:rStyle w:val="StyleUnderline"/>
        </w:rPr>
        <w:t>pledged to reach net-zero emissions by 2060.</w:t>
      </w:r>
      <w:r>
        <w:rPr>
          <w:rStyle w:val="StyleUnderline"/>
        </w:rPr>
        <w:t xml:space="preserve"> </w:t>
      </w:r>
      <w:r w:rsidRPr="00DF5123">
        <w:rPr>
          <w:rStyle w:val="StyleUnderline"/>
        </w:rPr>
        <w:t>Despite this increasingly prominent role, the bedrock of China’s climate policy has remained the principle of “common but differentiated responsibilities”</w:t>
      </w:r>
      <w:r w:rsidRPr="00DF5123">
        <w:rPr>
          <w:sz w:val="16"/>
        </w:rPr>
        <w:t xml:space="preserve">—the idea that while all countries should do their part to fight climate change, wealthy industrialized nations that contributed the bulk of emissions over time should bear most of the effort and expense. </w:t>
      </w:r>
      <w:r w:rsidRPr="00DF5123">
        <w:rPr>
          <w:rStyle w:val="StyleUnderline"/>
        </w:rPr>
        <w:t>This principle helps hold together the Group of 77</w:t>
      </w:r>
      <w:r w:rsidRPr="00DF5123">
        <w:rPr>
          <w:sz w:val="16"/>
        </w:rPr>
        <w:t xml:space="preserve">, or G-77, a caucus of developing countries at the United Nations. Beijing has long been influential in the G-77—so much so that it is technically called the Group of 77 and China—and has coordinated its role in U.N.-sponsored climate negotiations largely through the coalition. </w:t>
      </w:r>
      <w:r w:rsidRPr="00DF5123">
        <w:rPr>
          <w:rStyle w:val="StyleUnderline"/>
        </w:rPr>
        <w:t>Yet it has become increasingly difficult for China to draw a clear line between itself and the industrialized nations it argues should bear the brunt of costs in responding to climate change</w:t>
      </w:r>
      <w:r w:rsidRPr="00DF5123">
        <w:rPr>
          <w:sz w:val="16"/>
        </w:rPr>
        <w:t xml:space="preserve">. </w:t>
      </w:r>
      <w:r w:rsidRPr="00DF5123">
        <w:rPr>
          <w:rStyle w:val="StyleUnderline"/>
        </w:rPr>
        <w:t>When</w:t>
      </w:r>
      <w:r w:rsidRPr="00DF5123">
        <w:rPr>
          <w:sz w:val="16"/>
        </w:rPr>
        <w:t xml:space="preserve"> the </w:t>
      </w:r>
      <w:r w:rsidRPr="00DF5123">
        <w:rPr>
          <w:rStyle w:val="StyleUnderline"/>
        </w:rPr>
        <w:t>Paris</w:t>
      </w:r>
      <w:r w:rsidRPr="00DF5123">
        <w:rPr>
          <w:sz w:val="16"/>
        </w:rPr>
        <w:t xml:space="preserve"> Agreement </w:t>
      </w:r>
      <w:r w:rsidRPr="00DF5123">
        <w:rPr>
          <w:rStyle w:val="StyleUnderline"/>
        </w:rPr>
        <w:t>was signed in 2015</w:t>
      </w:r>
      <w:r w:rsidRPr="00DF5123">
        <w:rPr>
          <w:sz w:val="16"/>
        </w:rPr>
        <w:t xml:space="preserve">, </w:t>
      </w:r>
      <w:r w:rsidRPr="00DF5123">
        <w:rPr>
          <w:rStyle w:val="StyleUnderline"/>
        </w:rPr>
        <w:t>China was able to</w:t>
      </w:r>
      <w:r w:rsidRPr="00DF5123">
        <w:rPr>
          <w:sz w:val="16"/>
        </w:rPr>
        <w:t xml:space="preserve"> </w:t>
      </w:r>
      <w:r w:rsidRPr="00DF5123">
        <w:rPr>
          <w:rStyle w:val="StyleUnderline"/>
        </w:rPr>
        <w:t>secure</w:t>
      </w:r>
      <w:r w:rsidRPr="00DF5123">
        <w:rPr>
          <w:sz w:val="16"/>
        </w:rPr>
        <w:t xml:space="preserve"> its </w:t>
      </w:r>
      <w:r w:rsidRPr="00DF5123">
        <w:rPr>
          <w:rStyle w:val="StyleUnderline"/>
        </w:rPr>
        <w:t>status</w:t>
      </w:r>
      <w:r w:rsidRPr="00DF5123">
        <w:rPr>
          <w:sz w:val="16"/>
        </w:rPr>
        <w:t xml:space="preserve"> </w:t>
      </w:r>
      <w:r w:rsidRPr="00DF5123">
        <w:rPr>
          <w:rStyle w:val="StyleUnderline"/>
        </w:rPr>
        <w:t>as a developing country</w:t>
      </w:r>
      <w:r w:rsidRPr="00DF5123">
        <w:rPr>
          <w:sz w:val="16"/>
        </w:rPr>
        <w:t xml:space="preserve"> in the world’s climate regime. </w:t>
      </w:r>
      <w:r w:rsidRPr="00DF5123">
        <w:rPr>
          <w:rStyle w:val="StyleUnderline"/>
        </w:rPr>
        <w:t>But every year since</w:t>
      </w:r>
      <w:r w:rsidRPr="00DF5123">
        <w:rPr>
          <w:sz w:val="16"/>
        </w:rPr>
        <w:t xml:space="preserve"> then, </w:t>
      </w:r>
      <w:r w:rsidRPr="00DF5123">
        <w:rPr>
          <w:rStyle w:val="StyleUnderline"/>
        </w:rPr>
        <w:t>China has been the world’s largest emitter</w:t>
      </w:r>
      <w:r w:rsidRPr="00DF5123">
        <w:rPr>
          <w:sz w:val="16"/>
        </w:rPr>
        <w:t>. Though China was responsible for about 12 percent of cumulative global emissions since the start of the Industrial Revolution to 2017—compared to 25 percent for the United States and 22 percent for the European Union and United Kingdom—</w:t>
      </w:r>
      <w:r w:rsidRPr="00DF5123">
        <w:rPr>
          <w:rStyle w:val="StyleUnderline"/>
        </w:rPr>
        <w:t>China now emits about a third of the world’s greenhouse gasses each year, well ahead of any other economy</w:t>
      </w:r>
      <w:r w:rsidRPr="00DF5123">
        <w:rPr>
          <w:sz w:val="16"/>
        </w:rPr>
        <w:t xml:space="preserve">. Analysis suggests China could surpass the United States’ cumulative emissions around 2050. </w:t>
      </w:r>
      <w:r w:rsidRPr="00DF5123">
        <w:rPr>
          <w:rStyle w:val="StyleUnderline"/>
        </w:rPr>
        <w:t xml:space="preserve">The difficulty of Beijing’s </w:t>
      </w:r>
      <w:r w:rsidRPr="00DF5123">
        <w:rPr>
          <w:rStyle w:val="Emphasis"/>
        </w:rPr>
        <w:t>balancing act</w:t>
      </w:r>
      <w:r w:rsidRPr="00DF5123">
        <w:rPr>
          <w:rStyle w:val="StyleUnderline"/>
        </w:rPr>
        <w:t xml:space="preserve"> became fully apparent at COP27 when it was </w:t>
      </w:r>
      <w:r w:rsidRPr="00DF5123">
        <w:rPr>
          <w:rStyle w:val="Emphasis"/>
        </w:rPr>
        <w:t>effectively abandoned</w:t>
      </w:r>
      <w:r w:rsidRPr="00DF5123">
        <w:rPr>
          <w:rStyle w:val="StyleUnderline"/>
        </w:rPr>
        <w:t xml:space="preserve"> by other developing countries</w:t>
      </w:r>
      <w:r w:rsidRPr="00DF5123">
        <w:rPr>
          <w:sz w:val="16"/>
        </w:rPr>
        <w:t xml:space="preserve"> as </w:t>
      </w:r>
      <w:r w:rsidRPr="00DF5123">
        <w:rPr>
          <w:rStyle w:val="StyleUnderline"/>
        </w:rPr>
        <w:t>they fought to secure “loss and damage” compensation for countries heavily affected by climate change</w:t>
      </w:r>
      <w:r w:rsidRPr="00DF5123">
        <w:rPr>
          <w:sz w:val="16"/>
        </w:rPr>
        <w:t xml:space="preserve">. A key sticking point in the negotiations was the United States’ and European Union’s insistence that China be ineligible to receive compensation from the fund. Initially, the G-77, leading negotiations on behalf of the developing world, balked at any effort to exclude China. Eventually, however, the coalition agreed that the landmark loss and damage fund would focus on the most vulnerable countries rather than China and other rising economies. China, for its part, conceded to the agreement, but refused to rule out pursuing future claims to compensation. </w:t>
      </w:r>
      <w:r w:rsidRPr="00DF5123">
        <w:rPr>
          <w:rStyle w:val="StyleUnderline"/>
        </w:rPr>
        <w:t xml:space="preserve">Beijing’s </w:t>
      </w:r>
      <w:r w:rsidRPr="00DF5123">
        <w:rPr>
          <w:rStyle w:val="Emphasis"/>
        </w:rPr>
        <w:t>growing isolation in international climate talks bodes ill for its overall geopolitical standing</w:t>
      </w:r>
      <w:r w:rsidRPr="00DF5123">
        <w:rPr>
          <w:rStyle w:val="StyleUnderline"/>
        </w:rPr>
        <w:t xml:space="preserve"> for three main reasons</w:t>
      </w:r>
      <w:r w:rsidRPr="00DF5123">
        <w:rPr>
          <w:sz w:val="16"/>
        </w:rPr>
        <w:t xml:space="preserve">. </w:t>
      </w:r>
      <w:r w:rsidRPr="00DF5123">
        <w:rPr>
          <w:rStyle w:val="StyleUnderline"/>
        </w:rPr>
        <w:t>First, China will be even more vulnerable to criticism for its growing environmental footprint abroad</w:t>
      </w:r>
      <w:r w:rsidRPr="00DF5123">
        <w:rPr>
          <w:sz w:val="16"/>
        </w:rPr>
        <w:t xml:space="preserve">, especially in small island developing states, as its Belt and Road Initiative-linked projects damage and disrupt local ecosystems. In 2019, for example, Papua New Guinea ordered a Chinese-owned factory to close after it breached environmental laws, while a Chinese tourism development project in Antigua and Barbuda was criticized for destroying mangroves that help prevent climate-linked storm surges. This </w:t>
      </w:r>
      <w:r w:rsidRPr="00DF5123">
        <w:rPr>
          <w:rStyle w:val="StyleUnderline"/>
        </w:rPr>
        <w:t xml:space="preserve">criticism may eventually make it harder for China to </w:t>
      </w:r>
      <w:r w:rsidRPr="00DF5123">
        <w:rPr>
          <w:rStyle w:val="Emphasis"/>
        </w:rPr>
        <w:t>expand its influence and market access</w:t>
      </w:r>
      <w:r w:rsidRPr="00DF5123">
        <w:rPr>
          <w:rStyle w:val="StyleUnderline"/>
        </w:rPr>
        <w:t xml:space="preserve"> across the developing world.</w:t>
      </w:r>
      <w:r>
        <w:rPr>
          <w:rStyle w:val="StyleUnderline"/>
        </w:rPr>
        <w:t xml:space="preserve"> </w:t>
      </w:r>
      <w:r w:rsidRPr="00DF5123">
        <w:rPr>
          <w:rStyle w:val="StyleUnderline"/>
        </w:rPr>
        <w:t>Second, Beijing’s reputation as a difficult partner in managing resources shared between countries that are threatened by climate change</w:t>
      </w:r>
      <w:r w:rsidRPr="00DF5123">
        <w:rPr>
          <w:sz w:val="16"/>
        </w:rPr>
        <w:t>, such as fisheries and transboundary rivers</w:t>
      </w:r>
      <w:r w:rsidRPr="00DF5123">
        <w:rPr>
          <w:rStyle w:val="StyleUnderline"/>
        </w:rPr>
        <w:t>, will only worsen.</w:t>
      </w:r>
      <w:r w:rsidRPr="00DF5123">
        <w:rPr>
          <w:sz w:val="16"/>
        </w:rPr>
        <w:t xml:space="preserve"> </w:t>
      </w:r>
      <w:r w:rsidRPr="00DF5123">
        <w:rPr>
          <w:rStyle w:val="StyleUnderline"/>
        </w:rPr>
        <w:t>Already, dams built and financed by Chinese firms have attracted growing scrutiny for disrupting the flow of major rivers</w:t>
      </w:r>
      <w:r w:rsidRPr="00DF5123">
        <w:rPr>
          <w:sz w:val="16"/>
        </w:rPr>
        <w:t xml:space="preserve">, such as the Mekong, that are shared with several neighboring countries. </w:t>
      </w:r>
      <w:r w:rsidRPr="00DF5123">
        <w:rPr>
          <w:rStyle w:val="StyleUnderline"/>
        </w:rPr>
        <w:t xml:space="preserve">As the costs of climate change mount, China is likely to become a larger target for countries experiencing growing disruption to key natural resources, and it </w:t>
      </w:r>
      <w:r w:rsidRPr="00DF5123">
        <w:rPr>
          <w:rStyle w:val="Emphasis"/>
        </w:rPr>
        <w:t>may lose out on access to those same resources.</w:t>
      </w:r>
      <w:r>
        <w:rPr>
          <w:rStyle w:val="Emphasis"/>
        </w:rPr>
        <w:t xml:space="preserve"> </w:t>
      </w:r>
      <w:r w:rsidRPr="00DF5123">
        <w:rPr>
          <w:rStyle w:val="StyleUnderline"/>
        </w:rPr>
        <w:t>Third</w:t>
      </w:r>
      <w:r w:rsidRPr="00DF5123">
        <w:rPr>
          <w:sz w:val="16"/>
        </w:rPr>
        <w:t xml:space="preserve">, </w:t>
      </w:r>
      <w:r w:rsidRPr="00DF5123">
        <w:rPr>
          <w:rStyle w:val="StyleUnderline"/>
        </w:rPr>
        <w:t xml:space="preserve">China’s growing isolation in climate talks </w:t>
      </w:r>
      <w:r w:rsidRPr="00DF5123">
        <w:rPr>
          <w:rStyle w:val="Emphasis"/>
        </w:rPr>
        <w:t>dulls Beijing’s narrative</w:t>
      </w:r>
      <w:r w:rsidRPr="00DF5123">
        <w:rPr>
          <w:rStyle w:val="StyleUnderline"/>
        </w:rPr>
        <w:t xml:space="preserve"> of steadily expanding global influence</w:t>
      </w:r>
      <w:r w:rsidRPr="00DF5123">
        <w:rPr>
          <w:sz w:val="16"/>
        </w:rPr>
        <w:t xml:space="preserve">. </w:t>
      </w:r>
      <w:r w:rsidRPr="00DF5123">
        <w:rPr>
          <w:rStyle w:val="StyleUnderline"/>
        </w:rPr>
        <w:t xml:space="preserve">Climate action is arguably the area in which Beijing has been </w:t>
      </w:r>
      <w:r w:rsidRPr="00DF5123">
        <w:rPr>
          <w:rStyle w:val="Emphasis"/>
        </w:rPr>
        <w:t>most successful in acquiring soft power</w:t>
      </w:r>
      <w:r w:rsidRPr="00DF5123">
        <w:rPr>
          <w:rStyle w:val="StyleUnderline"/>
        </w:rPr>
        <w:t>,</w:t>
      </w:r>
      <w:r w:rsidRPr="00DF5123">
        <w:rPr>
          <w:sz w:val="16"/>
        </w:rPr>
        <w:t xml:space="preserve"> </w:t>
      </w:r>
      <w:r w:rsidRPr="00DF5123">
        <w:rPr>
          <w:rStyle w:val="StyleUnderline"/>
        </w:rPr>
        <w:t xml:space="preserve">which has helped </w:t>
      </w:r>
      <w:r w:rsidRPr="00DF5123">
        <w:rPr>
          <w:rStyle w:val="Emphasis"/>
        </w:rPr>
        <w:t>bolster its overall standing</w:t>
      </w:r>
      <w:r w:rsidRPr="00DF5123">
        <w:rPr>
          <w:rStyle w:val="StyleUnderline"/>
        </w:rPr>
        <w:t xml:space="preserve"> on the world stage</w:t>
      </w:r>
      <w:r w:rsidRPr="00DF5123">
        <w:rPr>
          <w:sz w:val="16"/>
        </w:rPr>
        <w:t xml:space="preserve">. Due to the sheer size of its economy and emissions, China has been treated as an equal by other major powers in climate policy, especially the United States and the European Union, since at least the 2009 U.N. climate summit in Copenhagen, in which China played a decisive role. Since then, </w:t>
      </w:r>
      <w:r w:rsidRPr="00DF5123">
        <w:rPr>
          <w:rStyle w:val="StyleUnderline"/>
        </w:rPr>
        <w:t xml:space="preserve">Beijing has trumpeted its involvement in climate talks as an example of its global leadership, but that will </w:t>
      </w:r>
      <w:r w:rsidRPr="00DF5123">
        <w:rPr>
          <w:rStyle w:val="Emphasis"/>
        </w:rPr>
        <w:t>be harder to do as fewer countries</w:t>
      </w:r>
      <w:r w:rsidRPr="00DF5123">
        <w:rPr>
          <w:rStyle w:val="StyleUnderline"/>
        </w:rPr>
        <w:t xml:space="preserve"> want to take China’s lead</w:t>
      </w:r>
      <w:r w:rsidRPr="00DF5123">
        <w:rPr>
          <w:sz w:val="16"/>
        </w:rPr>
        <w:t xml:space="preserve">. </w:t>
      </w:r>
      <w:r w:rsidRPr="00DF5123">
        <w:rPr>
          <w:rStyle w:val="StyleUnderline"/>
        </w:rPr>
        <w:t xml:space="preserve">To be sure, China’s isolation on this issue is </w:t>
      </w:r>
      <w:r w:rsidRPr="00DF5123">
        <w:rPr>
          <w:rStyle w:val="Emphasis"/>
        </w:rPr>
        <w:t>not inevitable</w:t>
      </w:r>
      <w:r w:rsidRPr="00DF5123">
        <w:rPr>
          <w:sz w:val="16"/>
        </w:rPr>
        <w:t xml:space="preserve">, and Beijing may well make an ambitious commitment to climate finance akin to its pledge to decarbonize by 2060. But a serious pledge would probably require Beijing to abandon its longstanding insistence that it has no obligation to contribute to adaptation funds due to its limited historical contribution to climate change—an unlikely scenario since China rarely makes abrupt changes in long-held diplomatic positions. </w:t>
      </w:r>
      <w:r w:rsidRPr="00DF5123">
        <w:rPr>
          <w:rStyle w:val="StyleUnderline"/>
        </w:rPr>
        <w:t>Given these constraints, China will likely become increasingly politically vulnerable due to its position on climate action.</w:t>
      </w:r>
      <w:r>
        <w:rPr>
          <w:rStyle w:val="StyleUnderline"/>
        </w:rPr>
        <w:t xml:space="preserve"> </w:t>
      </w:r>
      <w:r w:rsidRPr="00DF5123">
        <w:rPr>
          <w:rStyle w:val="Emphasis"/>
        </w:rPr>
        <w:t>If the Biden administration steps up, Beijing’s loss can be Washington’s gain</w:t>
      </w:r>
      <w:r w:rsidRPr="00DF5123">
        <w:rPr>
          <w:sz w:val="16"/>
        </w:rPr>
        <w:t xml:space="preserve">. The United States should do at least three things to seize this opportunity to enhance its leadership on climate. First, along with its European and Japanese allies, Washington must fund the new U.N. loss and damage financing mechanism, which will require billions of dollars in new investment to succeed. It must also ensure the fund has robust safeguards that ensure the money actually helps protect the world’s most vulnerable populations from climate impacts, rather than being pocketed or used unwisely by corrupt politicians. Securing funding from Congress is, of course, a tall order. Last December, even with Democrats controlling both the House of Representatives and Senate, Congress’s end-of-year spending bill came nowhere near fulfilling U.S. President Joe Biden’s pledge to provide $11.4 billion annually in climate finance by 2024. When asked whether they supported providing loss and damage funds, members of Congress from both sides of the aisle cited a need for climate adaptation investment at home instead. Yet more ambitious climate adaptation financing abroad is needed to strengthen U.S. leadership and enhance national security. Take Pakistan, a nuclear-armed state where devastating change climate impacts, such as last summer’s mass floods, increase the risk of political instability and extremism. In recent years, Pakistan has received significant investment from Beijing, while its relationship with Washington has been strained. But while China has emphasized its climate investments in Pakistan and its commitment to recovery efforts, Islamabad has opened the door to forward-leaning diplomacy from Washington by calling for massively scaled-up loss and damage funding that Beijing has so far shown no willingness to provide. U.S. efforts to mobilize this funding would draw a strong contrast to China’s behavior and help shore up stability in a country of national security concern to the United States. A second, and perhaps easier, opportunity for Washington to pursue with its allies and partners is to better equip international financial institutions, such as the World Bank, to contribute to climate finance. Multilateral development banks have steadily increased their lending for climate resilience and adaptation in recent years, but this category still accounts for a minority of their total lending. Climate adaptation must instead become the overriding priority for all such institutions. In her January trip to Africa, U.S. Treasury Secretary Janet Yellen called for these institutions to put transnational issues such as climate change at the center of their work. However, the United States has yet to embrace more ambitious plans such as the Bridgetown Initiative, put forward by Barbados Prime Minister Mia Mottley, which aims to prevent developing nations’ debt from spiraling out of control in the wake of climate hazards, increase funding for climate resilience, and create a new mechanism for reconstruction investment after climate disasters. Third, the United States should prioritize climate action in its own bilateral foreign aid programs. Few, if any, international development goals can be accomplished without averting dangerous climate change impacts. Climate resilience and adaptation must accordingly become the overarching priority for agencies such as the U.S. Agency for International Development (USAID) as they follow through on Biden’s exhortation for all U.S. federal agencies to become climate agencies. Washington has more climate solutions to offer other countries than ever before, after last summer’s passage of the Inflation Reduction Act and recent investments from the Defense Department, State Department, and USAID in developing climate-resilient strategies. For example, the Inflation Reduction Act includes $30 billion in tax credits to support increased U.S. production of solar panels, wind turbines, batteries, and critical minerals processing. Sharing the technologies and innovations derived from these investments with vulnerable allies, partners, and, importantly, prospective partners, is a win-win approach—for U.S. leadership, competition with China, and in tackling the climate crisis. </w:t>
      </w:r>
      <w:r w:rsidRPr="00DF5123">
        <w:rPr>
          <w:rStyle w:val="StyleUnderline"/>
        </w:rPr>
        <w:t xml:space="preserve">China’s growing isolation clearly offers the United States a critical opportunity to help the world adapt to climate change and, in so doing, </w:t>
      </w:r>
      <w:r w:rsidRPr="00DF5123">
        <w:rPr>
          <w:rStyle w:val="Emphasis"/>
        </w:rPr>
        <w:t>enhance its leadership role</w:t>
      </w:r>
      <w:r w:rsidRPr="00DF5123">
        <w:rPr>
          <w:rStyle w:val="StyleUnderline"/>
        </w:rPr>
        <w:t xml:space="preserve"> on this fundamental international issue. Now is the time to seize it</w:t>
      </w:r>
      <w:r w:rsidRPr="00DF5123">
        <w:rPr>
          <w:sz w:val="16"/>
        </w:rPr>
        <w:t>.</w:t>
      </w:r>
    </w:p>
    <w:p w14:paraId="02A7FE8E" w14:textId="77777777" w:rsidR="00433D5B" w:rsidRPr="002B65FA" w:rsidRDefault="00433D5B" w:rsidP="00433D5B">
      <w:pPr>
        <w:pStyle w:val="Heading4"/>
      </w:pPr>
      <w:r>
        <w:t xml:space="preserve">7. </w:t>
      </w:r>
      <w:r w:rsidRPr="002B65FA">
        <w:t>US leadership on climate change is key to resolve a host of global existential threats</w:t>
      </w:r>
    </w:p>
    <w:p w14:paraId="01DD5047" w14:textId="77777777" w:rsidR="00433D5B" w:rsidRPr="002B65FA" w:rsidRDefault="00433D5B" w:rsidP="00433D5B">
      <w:pPr>
        <w:rPr>
          <w:rStyle w:val="Style13ptBold"/>
        </w:rPr>
      </w:pPr>
      <w:r w:rsidRPr="002B65FA">
        <w:rPr>
          <w:rStyle w:val="Style13ptBold"/>
        </w:rPr>
        <w:t>Rep. Casten 5-2-19</w:t>
      </w:r>
    </w:p>
    <w:p w14:paraId="225D5A3C" w14:textId="77777777" w:rsidR="00433D5B" w:rsidRPr="002B65FA" w:rsidRDefault="00433D5B" w:rsidP="00433D5B">
      <w:pPr>
        <w:rPr>
          <w:sz w:val="16"/>
        </w:rPr>
      </w:pPr>
      <w:r w:rsidRPr="002B65FA">
        <w:rPr>
          <w:sz w:val="16"/>
        </w:rPr>
        <w:t>(Sean, https://www.usatoday.com/story/opinion/2019/05/02/house-passes-climate-bill-economic-opportunity-us-leadership-column/3642769002/)</w:t>
      </w:r>
    </w:p>
    <w:p w14:paraId="725B813D" w14:textId="77777777" w:rsidR="00433D5B" w:rsidRPr="00453505" w:rsidRDefault="00433D5B" w:rsidP="00433D5B">
      <w:r w:rsidRPr="002B65FA">
        <w:rPr>
          <w:sz w:val="16"/>
        </w:rPr>
        <w:t xml:space="preserve">If you find yourself in a hole, stop digging. </w:t>
      </w:r>
      <w:r w:rsidRPr="002B65FA">
        <w:rPr>
          <w:rStyle w:val="StyleUnderline"/>
        </w:rPr>
        <w:t>We have a decade to figure out how to reverse global warming if we ever want to ensure a habitable planet</w:t>
      </w:r>
      <w:r w:rsidRPr="002B65FA">
        <w:rPr>
          <w:sz w:val="16"/>
        </w:rPr>
        <w:t xml:space="preserve"> for our children. It’s going to take a full, species-wide effort to figure out how to do so in a way that minimally disrupts our quality of life. And yet, under the Trump administration, we have reversed course. It’s time to stop digging. </w:t>
      </w:r>
      <w:r w:rsidRPr="002B65FA">
        <w:rPr>
          <w:rStyle w:val="StyleUnderline"/>
        </w:rPr>
        <w:t xml:space="preserve">For too long, our nation has lacked conviction, settling for </w:t>
      </w:r>
      <w:r w:rsidRPr="002B65FA">
        <w:rPr>
          <w:rStyle w:val="Emphasis"/>
        </w:rPr>
        <w:t>partial steps,</w:t>
      </w:r>
      <w:r w:rsidRPr="002B65FA">
        <w:rPr>
          <w:sz w:val="16"/>
        </w:rPr>
        <w:t xml:space="preserve"> struggling to reconcile economic and environmental pressures. But those delays, while inexcusable, pale next to President Donald Trump’s active sabotage of our environment. </w:t>
      </w:r>
      <w:r w:rsidRPr="002B65FA">
        <w:rPr>
          <w:rStyle w:val="Emphasis"/>
        </w:rPr>
        <w:t xml:space="preserve">Continuing on this path is a risk to national security, public health and the welfare of future generations. </w:t>
      </w:r>
      <w:r w:rsidRPr="002B65FA">
        <w:rPr>
          <w:sz w:val="16"/>
        </w:rPr>
        <w:t xml:space="preserve">And that is why I am so pleased to be a part of a new majority whose leadership is not afraid to recognize the hole we are in — the new majority that, on Thursday, stopped digging and passed H.R. 9, the Climate Action Now Act. I am proud to serve as a co-lead of H.R. 9 that would prevent this administration from making the United States the only nation on Earth not party to the Paris Climate Accords. H.R. 9 also challenges the Trump administration to step up and show us their plan for combating climate change. H.R. 9 rebukes the reckless attitudes of this president and brings us back to the global bargaining table to participate in the critical discussion over how to turn the tide and embrace a low carbon economy before it is too late. But, ultimately, H.R. 9 merely pauses the digging. And that raises the question — what’s next? Stop hand-wringing and start innovating As a former CEO of a clean energy company, I humbly submit that, contrary to much of the hand-wringing that seems to deter this body from acting: </w:t>
      </w:r>
      <w:r w:rsidRPr="002B65FA">
        <w:rPr>
          <w:rStyle w:val="StyleUnderline"/>
        </w:rPr>
        <w:t xml:space="preserve">There are no economic or technical barriers preventing us from </w:t>
      </w:r>
      <w:r w:rsidRPr="002B65FA">
        <w:rPr>
          <w:rStyle w:val="Emphasis"/>
        </w:rPr>
        <w:t xml:space="preserve">profitably </w:t>
      </w:r>
      <w:r w:rsidRPr="002B65FA">
        <w:rPr>
          <w:rStyle w:val="StyleUnderline"/>
        </w:rPr>
        <w:t>reducing greenhouse gas emissions</w:t>
      </w:r>
      <w:r w:rsidRPr="002B65FA">
        <w:rPr>
          <w:sz w:val="16"/>
        </w:rPr>
        <w:t xml:space="preserve">. All we have to do is recognize that </w:t>
      </w:r>
      <w:r w:rsidRPr="002B65FA">
        <w:rPr>
          <w:rStyle w:val="Emphasis"/>
        </w:rPr>
        <w:t xml:space="preserve">lowering fossil fuel use also lowers fossil fuel expense. </w:t>
      </w:r>
      <w:r w:rsidRPr="002B65FA">
        <w:rPr>
          <w:rStyle w:val="StyleUnderline"/>
        </w:rPr>
        <w:t>Replacing our old, dirty energy infrastructure with new, efficient and clean infrastructure isn’t a cost to be feared but an investment we should be eager to make</w:t>
      </w:r>
      <w:r w:rsidRPr="002B65FA">
        <w:rPr>
          <w:sz w:val="16"/>
        </w:rPr>
        <w:t xml:space="preserve">. </w:t>
      </w:r>
      <w:r w:rsidRPr="002B65FA">
        <w:rPr>
          <w:rStyle w:val="Emphasis"/>
        </w:rPr>
        <w:t>Lowering fossil fuel use will make our energy bills lower, our manufacturers more profitable, our wallets a little fuller and our planet safer</w:t>
      </w:r>
      <w:r w:rsidRPr="002B65FA">
        <w:rPr>
          <w:sz w:val="16"/>
        </w:rPr>
        <w:t xml:space="preserve">. Climate change is a threat we should fear. But </w:t>
      </w:r>
      <w:r w:rsidRPr="002B65FA">
        <w:rPr>
          <w:rStyle w:val="StyleUnderline"/>
        </w:rPr>
        <w:t xml:space="preserve">addressing climate change is an </w:t>
      </w:r>
      <w:r w:rsidRPr="002B65FA">
        <w:rPr>
          <w:rStyle w:val="Emphasis"/>
        </w:rPr>
        <w:t>economic opportunity</w:t>
      </w:r>
      <w:r w:rsidRPr="002B65FA">
        <w:rPr>
          <w:rStyle w:val="StyleUnderline"/>
        </w:rPr>
        <w:t xml:space="preserve"> to be embraced. </w:t>
      </w:r>
      <w:r w:rsidRPr="002B65FA">
        <w:rPr>
          <w:sz w:val="16"/>
        </w:rPr>
        <w:t xml:space="preserve">Our </w:t>
      </w:r>
      <w:r w:rsidRPr="002B65FA">
        <w:rPr>
          <w:rStyle w:val="StyleUnderline"/>
        </w:rPr>
        <w:t>failure to seize that opportunity so far speaks only to the inefficiencies and distortions in our regulations that create needless barriers to capital deployment</w:t>
      </w:r>
      <w:r w:rsidRPr="002B65FA">
        <w:rPr>
          <w:sz w:val="16"/>
        </w:rPr>
        <w:t xml:space="preserve">. </w:t>
      </w:r>
      <w:r w:rsidRPr="002B65FA">
        <w:rPr>
          <w:rStyle w:val="Emphasis"/>
        </w:rPr>
        <w:t>But we can fix those laws</w:t>
      </w:r>
      <w:r w:rsidRPr="002B65FA">
        <w:rPr>
          <w:sz w:val="16"/>
        </w:rPr>
        <w:t xml:space="preserve">! And by embracing the goals of the Paris Climate Accord, </w:t>
      </w:r>
      <w:r w:rsidRPr="002B65FA">
        <w:rPr>
          <w:rStyle w:val="StyleUnderline"/>
        </w:rPr>
        <w:t xml:space="preserve">we can </w:t>
      </w:r>
      <w:r w:rsidRPr="002B65FA">
        <w:rPr>
          <w:rStyle w:val="Emphasis"/>
        </w:rPr>
        <w:t>unleash the innovation</w:t>
      </w:r>
      <w:r w:rsidRPr="002B65FA">
        <w:rPr>
          <w:rStyle w:val="StyleUnderline"/>
        </w:rPr>
        <w:t xml:space="preserve"> of our manufacturers, businesses and regulators to drive those investments forward. </w:t>
      </w:r>
      <w:r w:rsidRPr="002B65FA">
        <w:rPr>
          <w:sz w:val="16"/>
        </w:rPr>
        <w:t xml:space="preserve">US must not ignore existential climate threat </w:t>
      </w:r>
      <w:r w:rsidRPr="002B65FA">
        <w:rPr>
          <w:rStyle w:val="StyleUnderline"/>
        </w:rPr>
        <w:t xml:space="preserve">This is a once-in-a-generation opportunity </w:t>
      </w:r>
      <w:r w:rsidRPr="002B65FA">
        <w:rPr>
          <w:rStyle w:val="Emphasis"/>
        </w:rPr>
        <w:t>for transformative economic growth</w:t>
      </w:r>
      <w:r w:rsidRPr="002B65FA">
        <w:rPr>
          <w:sz w:val="16"/>
        </w:rPr>
        <w:t xml:space="preserve">. It is </w:t>
      </w:r>
      <w:r w:rsidRPr="002B65FA">
        <w:rPr>
          <w:rStyle w:val="StyleUnderline"/>
        </w:rPr>
        <w:t xml:space="preserve">on a scale with the </w:t>
      </w:r>
      <w:r w:rsidRPr="002B65FA">
        <w:rPr>
          <w:rStyle w:val="Emphasis"/>
        </w:rPr>
        <w:t>industrial and information revolutions</w:t>
      </w:r>
      <w:r w:rsidRPr="002B65FA">
        <w:rPr>
          <w:sz w:val="16"/>
        </w:rPr>
        <w:t xml:space="preserve">. </w:t>
      </w:r>
      <w:r w:rsidRPr="002B65FA">
        <w:rPr>
          <w:rStyle w:val="StyleUnderline"/>
        </w:rPr>
        <w:t xml:space="preserve">Americans should be </w:t>
      </w:r>
      <w:r w:rsidRPr="002B65FA">
        <w:rPr>
          <w:rStyle w:val="Emphasis"/>
        </w:rPr>
        <w:t>leading the way</w:t>
      </w:r>
      <w:r w:rsidRPr="002B65FA">
        <w:rPr>
          <w:rStyle w:val="StyleUnderline"/>
        </w:rPr>
        <w:t xml:space="preserve"> on combating climate change and developing the clean energy economy of tomorrow, not running from the challenge. </w:t>
      </w:r>
      <w:r w:rsidRPr="002B65FA">
        <w:rPr>
          <w:sz w:val="16"/>
        </w:rPr>
        <w:t xml:space="preserve">American leadership is not kowtowing to despots, it’s not declaring phony emergencies to build unnecessary walls, and it’s not ignoring the single most serious threat to the existence of human life on Earth. From Normandy to the Cold War, </w:t>
      </w:r>
      <w:r w:rsidRPr="002B65FA">
        <w:rPr>
          <w:rStyle w:val="StyleUnderline"/>
        </w:rPr>
        <w:t xml:space="preserve">American leadership has been about identifying long-term </w:t>
      </w:r>
      <w:r w:rsidRPr="002B65FA">
        <w:rPr>
          <w:rStyle w:val="Emphasis"/>
        </w:rPr>
        <w:t>existential threats</w:t>
      </w:r>
      <w:r w:rsidRPr="002B65FA">
        <w:rPr>
          <w:rStyle w:val="StyleUnderline"/>
        </w:rPr>
        <w:t xml:space="preserve"> to the entire population and then leading the rest of the world to mobilize around a shared set of goals and values</w:t>
      </w:r>
      <w:r w:rsidRPr="002B65FA">
        <w:rPr>
          <w:sz w:val="16"/>
        </w:rPr>
        <w:t xml:space="preserve">. H.R. 9 is </w:t>
      </w:r>
      <w:r w:rsidRPr="002B65FA">
        <w:rPr>
          <w:rStyle w:val="StyleUnderline"/>
        </w:rPr>
        <w:t xml:space="preserve">the first opportunity in over a decade for our Congress to </w:t>
      </w:r>
      <w:r w:rsidRPr="002B65FA">
        <w:rPr>
          <w:rStyle w:val="Emphasis"/>
        </w:rPr>
        <w:t>reclaim America's leadership role on climate</w:t>
      </w:r>
      <w:r w:rsidRPr="002B65FA">
        <w:rPr>
          <w:sz w:val="16"/>
        </w:rPr>
        <w:t xml:space="preserve">, and I am proud to be part of passing it Not because it’s enough. But because </w:t>
      </w:r>
      <w:r w:rsidRPr="002B65FA">
        <w:rPr>
          <w:rStyle w:val="Emphasis"/>
        </w:rPr>
        <w:t>the world depends on American leadership</w:t>
      </w:r>
      <w:r w:rsidRPr="002B65FA">
        <w:rPr>
          <w:sz w:val="16"/>
        </w:rPr>
        <w:t>, and if the White House refuses to lead, the House will. Onward.</w:t>
      </w:r>
    </w:p>
    <w:p w14:paraId="4CD23898" w14:textId="3B79E45E" w:rsidR="00E2341E" w:rsidRDefault="00E2341E" w:rsidP="00E2341E"/>
    <w:p w14:paraId="37D20965" w14:textId="3DA9E972" w:rsidR="00E2341E" w:rsidRDefault="00E2341E" w:rsidP="00E2341E">
      <w:pPr>
        <w:pStyle w:val="Heading4"/>
      </w:pPr>
      <w:r>
        <w:t>The United States</w:t>
      </w:r>
      <w:r w:rsidR="00BB4A0B">
        <w:t xml:space="preserve"> federal government</w:t>
      </w:r>
      <w:r>
        <w:t xml:space="preserve"> should adopt a Green New Deal Jobs Guarantee </w:t>
      </w:r>
    </w:p>
    <w:p w14:paraId="0FBF29EE" w14:textId="77777777" w:rsidR="00E2341E" w:rsidRPr="009A3C5D" w:rsidRDefault="00E2341E" w:rsidP="00E2341E"/>
    <w:p w14:paraId="33B858D1" w14:textId="77777777" w:rsidR="00E2341E" w:rsidRDefault="00E2341E" w:rsidP="00E2341E">
      <w:pPr>
        <w:pStyle w:val="Heading4"/>
      </w:pPr>
      <w:r w:rsidRPr="002B65FA">
        <w:t xml:space="preserve">Contention 3: The New Deal </w:t>
      </w:r>
    </w:p>
    <w:p w14:paraId="42341D19" w14:textId="77777777" w:rsidR="00E2341E" w:rsidRDefault="00E2341E" w:rsidP="00E2341E">
      <w:pPr>
        <w:pStyle w:val="Heading4"/>
      </w:pPr>
      <w:r>
        <w:t xml:space="preserve">1. A federal jobs guarantee is crucial to eliminating inequality </w:t>
      </w:r>
    </w:p>
    <w:p w14:paraId="644D1362" w14:textId="77777777" w:rsidR="00E2341E" w:rsidRPr="006F7556" w:rsidRDefault="00E2341E" w:rsidP="00E2341E">
      <w:pPr>
        <w:rPr>
          <w:rStyle w:val="Style13ptBold"/>
        </w:rPr>
      </w:pPr>
      <w:r w:rsidRPr="006F7556">
        <w:rPr>
          <w:rStyle w:val="Style13ptBold"/>
        </w:rPr>
        <w:t>Paul, et al., PhDs, 17</w:t>
      </w:r>
    </w:p>
    <w:p w14:paraId="7BED857E" w14:textId="77777777" w:rsidR="00E2341E" w:rsidRPr="006F7556" w:rsidRDefault="00E2341E" w:rsidP="00E2341E">
      <w:pPr>
        <w:rPr>
          <w:sz w:val="16"/>
        </w:rPr>
      </w:pPr>
      <w:r w:rsidRPr="006F7556">
        <w:rPr>
          <w:sz w:val="16"/>
        </w:rPr>
        <w:t>(Mark Paul is an assistant professor of economics at New College of Florida and a fellow at the Roosevelt Institute. William Darity Jr is the Samuel DuBois Cook professor of public policy, African and African-American Studies, and economics; and the director of the Samuel DuBois Cook Center on Social Equity at Duke University. Darrick Hamilton is associate professor of economics and urban policy at the Milano School of International Affairs, Management and Urban Policy and the Department of Economics, New School for Social Research.</w:t>
      </w:r>
      <w:r>
        <w:rPr>
          <w:sz w:val="16"/>
        </w:rPr>
        <w:t>https://www.jacobinmag.com/2017/02/federal-job-guarantee-universal-basic-income-investment-jobs-unemployment/</w:t>
      </w:r>
      <w:r w:rsidRPr="006F7556">
        <w:rPr>
          <w:sz w:val="16"/>
        </w:rPr>
        <w:t>)</w:t>
      </w:r>
    </w:p>
    <w:p w14:paraId="13DE7DF3" w14:textId="1E416C19" w:rsidR="00E2341E" w:rsidRPr="00E11B55" w:rsidRDefault="00E2341E" w:rsidP="00E11B55">
      <w:pPr>
        <w:rPr>
          <w:u w:val="single"/>
        </w:rPr>
      </w:pPr>
      <w:r w:rsidRPr="007B767F">
        <w:rPr>
          <w:sz w:val="16"/>
        </w:rPr>
        <w:t xml:space="preserve">The </w:t>
      </w:r>
      <w:r w:rsidRPr="00635D9D">
        <w:rPr>
          <w:rStyle w:val="StyleUnderline"/>
        </w:rPr>
        <w:t>UBI represents one way to fight</w:t>
      </w:r>
      <w:r w:rsidRPr="007B767F">
        <w:rPr>
          <w:sz w:val="16"/>
        </w:rPr>
        <w:t xml:space="preserve"> increasing </w:t>
      </w:r>
      <w:r w:rsidRPr="00635D9D">
        <w:rPr>
          <w:rStyle w:val="StyleUnderline"/>
        </w:rPr>
        <w:t>deprivation. But</w:t>
      </w:r>
      <w:r w:rsidRPr="007B767F">
        <w:rPr>
          <w:sz w:val="16"/>
        </w:rPr>
        <w:t xml:space="preserve"> another potential intervention — </w:t>
      </w:r>
      <w:r w:rsidRPr="00635D9D">
        <w:rPr>
          <w:rStyle w:val="StyleUnderline"/>
        </w:rPr>
        <w:t>the federal job guarantee</w:t>
      </w:r>
      <w:r w:rsidRPr="007B767F">
        <w:rPr>
          <w:sz w:val="16"/>
        </w:rPr>
        <w:t xml:space="preserve"> (FJG) — </w:t>
      </w:r>
      <w:r w:rsidRPr="00635D9D">
        <w:rPr>
          <w:rStyle w:val="Emphasis"/>
        </w:rPr>
        <w:t>might be a far more promising demand</w:t>
      </w:r>
      <w:r w:rsidRPr="007B767F">
        <w:rPr>
          <w:sz w:val="16"/>
        </w:rPr>
        <w:t xml:space="preserve">. A job guarantee is not a new idea. It has been part of the American conversation at least since populist governor Huey Long put forth his Share Our Wealth Plan. In 1934, he argued that the United States should use public works to ensure “everybody [is] employed.” These calls were echoed by politicians from Roosevelt in his Economic Bill of Rights to George McGovern during his 1972 presidential bid. Martin Luther King also stumped for a job guarantee, demanding immediate “employment for everyone in need of a job.” He saw “a guaranteed annual income at levels that sustain life and decent circumstances” as the second-best option. Here are five reasons to agree with him. 1. A job guarantee means fewer poor Americans. A </w:t>
      </w:r>
      <w:r w:rsidRPr="00635D9D">
        <w:rPr>
          <w:rStyle w:val="StyleUnderline"/>
        </w:rPr>
        <w:t>j</w:t>
      </w:r>
      <w:r w:rsidRPr="007B767F">
        <w:rPr>
          <w:sz w:val="16"/>
        </w:rPr>
        <w:t xml:space="preserve">ob </w:t>
      </w:r>
      <w:r w:rsidRPr="00635D9D">
        <w:rPr>
          <w:rStyle w:val="StyleUnderline"/>
        </w:rPr>
        <w:t>g</w:t>
      </w:r>
      <w:r w:rsidRPr="007B767F">
        <w:rPr>
          <w:sz w:val="16"/>
        </w:rPr>
        <w:t xml:space="preserve">uarantee </w:t>
      </w:r>
      <w:r w:rsidRPr="00635D9D">
        <w:rPr>
          <w:rStyle w:val="StyleUnderline"/>
        </w:rPr>
        <w:t xml:space="preserve">would </w:t>
      </w:r>
      <w:r w:rsidRPr="00635D9D">
        <w:rPr>
          <w:rStyle w:val="Emphasis"/>
        </w:rPr>
        <w:t>reduce poverty more quickly and provide more benefits</w:t>
      </w:r>
      <w:r w:rsidRPr="00635D9D">
        <w:rPr>
          <w:rStyle w:val="StyleUnderline"/>
        </w:rPr>
        <w:t xml:space="preserve"> than a UBI</w:t>
      </w:r>
      <w:r w:rsidRPr="007B767F">
        <w:rPr>
          <w:sz w:val="16"/>
        </w:rPr>
        <w:t xml:space="preserve">. To ensure a sufficient income, we argue for </w:t>
      </w:r>
      <w:r w:rsidRPr="00635D9D">
        <w:rPr>
          <w:rStyle w:val="StyleUnderline"/>
        </w:rPr>
        <w:t>a FJG that would pay a minimum annual wage of at least $23,000</w:t>
      </w:r>
      <w:r w:rsidRPr="007B767F">
        <w:rPr>
          <w:sz w:val="16"/>
        </w:rPr>
        <w:t xml:space="preserve"> (the poverty line for a family of four), rising to a mean of $32,500. </w:t>
      </w:r>
      <w:r w:rsidRPr="00635D9D">
        <w:rPr>
          <w:rStyle w:val="StyleUnderline"/>
        </w:rPr>
        <w:t>This would eliminate the “working poor” for full-time working households</w:t>
      </w:r>
      <w:r w:rsidRPr="007B767F">
        <w:rPr>
          <w:sz w:val="16"/>
        </w:rPr>
        <w:t xml:space="preserve">. </w:t>
      </w:r>
      <w:r w:rsidRPr="00635D9D">
        <w:rPr>
          <w:rStyle w:val="StyleUnderline"/>
        </w:rPr>
        <w:t>In addition to the wage, workers</w:t>
      </w:r>
      <w:r w:rsidRPr="007B767F">
        <w:rPr>
          <w:sz w:val="16"/>
        </w:rPr>
        <w:t xml:space="preserve"> in the FJG program </w:t>
      </w:r>
      <w:r w:rsidRPr="00635D9D">
        <w:rPr>
          <w:rStyle w:val="StyleUnderline"/>
        </w:rPr>
        <w:t>would receive health insurance and pension benefits</w:t>
      </w:r>
      <w:r w:rsidRPr="007B767F">
        <w:rPr>
          <w:sz w:val="16"/>
        </w:rPr>
        <w:t xml:space="preserve"> in line with those that all civil servants and elected federal officials receive. </w:t>
      </w:r>
      <w:r w:rsidRPr="00635D9D">
        <w:rPr>
          <w:rStyle w:val="StyleUnderline"/>
        </w:rPr>
        <w:t>In comparison</w:t>
      </w:r>
      <w:r w:rsidRPr="007B767F">
        <w:rPr>
          <w:sz w:val="16"/>
        </w:rPr>
        <w:t xml:space="preserve">, many of the </w:t>
      </w:r>
      <w:r w:rsidRPr="00635D9D">
        <w:rPr>
          <w:rStyle w:val="StyleUnderline"/>
        </w:rPr>
        <w:t>UBI proposals promise around $10,000 annually</w:t>
      </w:r>
      <w:r w:rsidRPr="007B767F">
        <w:rPr>
          <w:sz w:val="16"/>
        </w:rPr>
        <w:t xml:space="preserve"> to every citizen (for an example, see Charles Murray’s proposal here). On the one hand, </w:t>
      </w:r>
      <w:r w:rsidRPr="00DF2BDE">
        <w:rPr>
          <w:rStyle w:val="StyleUnderline"/>
        </w:rPr>
        <w:t>this</w:t>
      </w:r>
      <w:r w:rsidRPr="007B767F">
        <w:rPr>
          <w:sz w:val="16"/>
        </w:rPr>
        <w:t xml:space="preserve"> plan </w:t>
      </w:r>
      <w:r w:rsidRPr="00DF2BDE">
        <w:rPr>
          <w:rStyle w:val="StyleUnderline"/>
        </w:rPr>
        <w:t xml:space="preserve">would break the link between employment and money. But it does so </w:t>
      </w:r>
      <w:r w:rsidRPr="00DF2BDE">
        <w:rPr>
          <w:rStyle w:val="Emphasis"/>
        </w:rPr>
        <w:t>at half the rate</w:t>
      </w:r>
      <w:r w:rsidRPr="007B767F">
        <w:rPr>
          <w:sz w:val="16"/>
        </w:rPr>
        <w:t xml:space="preserve"> that would be available under the FJG, </w:t>
      </w:r>
      <w:r w:rsidRPr="00DF2BDE">
        <w:rPr>
          <w:rStyle w:val="StyleUnderline"/>
        </w:rPr>
        <w:t>not even considering lifesaving benefits like health insurance</w:t>
      </w:r>
      <w:r w:rsidRPr="007B767F">
        <w:rPr>
          <w:sz w:val="16"/>
        </w:rPr>
        <w:t xml:space="preserve">. 2. The robots haven’t taken over yet. We still need workers. The </w:t>
      </w:r>
      <w:r w:rsidRPr="00DF2BDE">
        <w:rPr>
          <w:rStyle w:val="StyleUnderline"/>
        </w:rPr>
        <w:t>dangers of imminent full automation are overstated</w:t>
      </w:r>
      <w:r w:rsidRPr="007B767F">
        <w:rPr>
          <w:sz w:val="16"/>
        </w:rPr>
        <w:t xml:space="preserve">: there is little evidence that companies are largely replacing human workers with robots. As Dean Baker explains, If technology were rapidly displacing workers then productivity growth — the rate of increase in the value of goods and services produced in an hour of work — should be very high, because machines are more efficient. In the last decade, however, productivity growth has risen at a sluggish 1.4 percent annual rate. In the last two years it has limped along at a pace of less than 1 percent annually. By comparison, in the post–World War II “Golden Age,” from 1947 to 1973, productivity grew at an annual rate of almost 3 percent. No doubt, stable and high-paid employment opportunities are dwindling, but we shouldn’t blame the robots. </w:t>
      </w:r>
      <w:r w:rsidRPr="00DF2BDE">
        <w:rPr>
          <w:rStyle w:val="StyleUnderline"/>
        </w:rPr>
        <w:t xml:space="preserve">Workers aren’t being replaced by automatons; they are being replaced with </w:t>
      </w:r>
      <w:r w:rsidRPr="00DF2BDE">
        <w:rPr>
          <w:rStyle w:val="Emphasis"/>
        </w:rPr>
        <w:t>other workers</w:t>
      </w:r>
      <w:r w:rsidRPr="00DF2BDE">
        <w:rPr>
          <w:rStyle w:val="StyleUnderline"/>
        </w:rPr>
        <w:t xml:space="preserve"> —</w:t>
      </w:r>
      <w:r w:rsidRPr="007B767F">
        <w:rPr>
          <w:sz w:val="16"/>
        </w:rPr>
        <w:t xml:space="preserve"> </w:t>
      </w:r>
      <w:r w:rsidRPr="00DF2BDE">
        <w:rPr>
          <w:rStyle w:val="Emphasis"/>
        </w:rPr>
        <w:t>ones lower-paid and more precariously employed</w:t>
      </w:r>
      <w:r w:rsidRPr="007B767F">
        <w:rPr>
          <w:sz w:val="16"/>
        </w:rPr>
        <w:t>. Nevertheless, technology, and globalization, have struck fear into American workers. Not because they are by nature a raw deal, but because the balance of forces over the last few decades has been skewed so dramatically in the favor of capital</w:t>
      </w:r>
      <w:r w:rsidRPr="00DF2BDE">
        <w:rPr>
          <w:rStyle w:val="StyleUnderline"/>
        </w:rPr>
        <w:t xml:space="preserve">. Technology, nor globalization, need have negative employment effects on workers — but they certainly can. It’s time to get the rules right, and ensure workers are provided the </w:t>
      </w:r>
      <w:r w:rsidRPr="00DF2BDE">
        <w:rPr>
          <w:rStyle w:val="Emphasis"/>
        </w:rPr>
        <w:t>dignity of a job</w:t>
      </w:r>
      <w:r w:rsidRPr="007B767F">
        <w:rPr>
          <w:sz w:val="16"/>
        </w:rPr>
        <w:t xml:space="preserve">. </w:t>
      </w:r>
      <w:r w:rsidRPr="00DF2BDE">
        <w:rPr>
          <w:rStyle w:val="Emphasis"/>
        </w:rPr>
        <w:t>A federal job program would solve the real problem, while UBI would simply treat a side effect.</w:t>
      </w:r>
      <w:r>
        <w:rPr>
          <w:rStyle w:val="Emphasis"/>
        </w:rPr>
        <w:t xml:space="preserve"> </w:t>
      </w:r>
      <w:r w:rsidRPr="007B767F">
        <w:rPr>
          <w:sz w:val="16"/>
        </w:rPr>
        <w:t xml:space="preserve">3. A FJG could build an inclusive economy. </w:t>
      </w:r>
      <w:r w:rsidRPr="00DF2BDE">
        <w:rPr>
          <w:rStyle w:val="StyleUnderline"/>
        </w:rPr>
        <w:t>Conventional wisdom holds</w:t>
      </w:r>
      <w:r w:rsidRPr="007B767F">
        <w:rPr>
          <w:sz w:val="16"/>
        </w:rPr>
        <w:t xml:space="preserve"> that </w:t>
      </w:r>
      <w:r w:rsidRPr="00DF2BDE">
        <w:rPr>
          <w:rStyle w:val="StyleUnderline"/>
        </w:rPr>
        <w:t>people dislike work</w:t>
      </w:r>
      <w:r w:rsidRPr="007B767F">
        <w:rPr>
          <w:sz w:val="16"/>
        </w:rPr>
        <w:t xml:space="preserve">. Introductory economics classes will explain the disutility of labor, which is a direct trade-off with leisure. </w:t>
      </w:r>
      <w:r w:rsidRPr="00DF2BDE">
        <w:rPr>
          <w:rStyle w:val="StyleUnderline"/>
        </w:rPr>
        <w:t>Granted, employment isn’t always fun</w:t>
      </w:r>
      <w:r w:rsidRPr="007B767F">
        <w:rPr>
          <w:sz w:val="16"/>
        </w:rPr>
        <w:t xml:space="preserve">, and many forms of employment are dangerous and exploitative. </w:t>
      </w:r>
      <w:r w:rsidRPr="00DF2BDE">
        <w:rPr>
          <w:rStyle w:val="StyleUnderline"/>
        </w:rPr>
        <w:t xml:space="preserve">But the UBI misses the way in which </w:t>
      </w:r>
      <w:r w:rsidRPr="00DF2BDE">
        <w:rPr>
          <w:rStyle w:val="Emphasis"/>
        </w:rPr>
        <w:t>employment structurally empowers workers at the point of production</w:t>
      </w:r>
      <w:r w:rsidRPr="00DF2BDE">
        <w:rPr>
          <w:rStyle w:val="StyleUnderline"/>
        </w:rPr>
        <w:t xml:space="preserve"> and has by its own merits positive dimensions.</w:t>
      </w:r>
      <w:r>
        <w:rPr>
          <w:rStyle w:val="StyleUnderline"/>
        </w:rPr>
        <w:t xml:space="preserve"> </w:t>
      </w:r>
      <w:r w:rsidRPr="007B767F">
        <w:rPr>
          <w:sz w:val="16"/>
        </w:rPr>
        <w:t xml:space="preserve">This touches on a heated debate on the Left. But for now, </w:t>
      </w:r>
      <w:r w:rsidRPr="00DF2BDE">
        <w:rPr>
          <w:rStyle w:val="StyleUnderline"/>
        </w:rPr>
        <w:t>there is no doubt that people want jobs</w:t>
      </w:r>
      <w:r w:rsidRPr="007B767F">
        <w:rPr>
          <w:sz w:val="16"/>
        </w:rPr>
        <w:t xml:space="preserve">, but they want </w:t>
      </w:r>
      <w:r w:rsidRPr="00DF2BDE">
        <w:rPr>
          <w:rStyle w:val="StyleUnderline"/>
        </w:rPr>
        <w:t>good jobs that provide flexibility and opportunity</w:t>
      </w:r>
      <w:r w:rsidRPr="007B767F">
        <w:rPr>
          <w:sz w:val="16"/>
        </w:rPr>
        <w:t xml:space="preserve">. </w:t>
      </w:r>
      <w:r w:rsidRPr="00DF2BDE">
        <w:rPr>
          <w:rStyle w:val="StyleUnderline"/>
        </w:rPr>
        <w:t xml:space="preserve">They want to contribute, to have a </w:t>
      </w:r>
      <w:r w:rsidRPr="00DF2BDE">
        <w:rPr>
          <w:rStyle w:val="Emphasis"/>
        </w:rPr>
        <w:t>purpose,</w:t>
      </w:r>
      <w:r w:rsidRPr="00DF2BDE">
        <w:rPr>
          <w:rStyle w:val="StyleUnderline"/>
        </w:rPr>
        <w:t xml:space="preserve"> to participate in the economy and, most importantly, in society</w:t>
      </w:r>
      <w:r w:rsidRPr="007B767F">
        <w:rPr>
          <w:sz w:val="16"/>
        </w:rPr>
        <w:t xml:space="preserve">. Nevertheless, the private sector continues to leave millions without work, even during supposed “strong” economic times. </w:t>
      </w:r>
      <w:r w:rsidRPr="00DF2BDE">
        <w:rPr>
          <w:rStyle w:val="StyleUnderline"/>
        </w:rPr>
        <w:t xml:space="preserve">The workplace is social, </w:t>
      </w:r>
      <w:r w:rsidRPr="007B767F">
        <w:rPr>
          <w:sz w:val="16"/>
        </w:rPr>
        <w:t>a place where we spend a great deal of our time interacting with others</w:t>
      </w:r>
      <w:r w:rsidRPr="00DF2BDE">
        <w:rPr>
          <w:rStyle w:val="StyleUnderline"/>
        </w:rPr>
        <w:t>. In addition to the stress</w:t>
      </w:r>
      <w:r w:rsidRPr="007B767F">
        <w:rPr>
          <w:sz w:val="16"/>
        </w:rPr>
        <w:t xml:space="preserve"> associated with limited resources, the </w:t>
      </w:r>
      <w:r w:rsidRPr="00DF2BDE">
        <w:rPr>
          <w:rStyle w:val="Emphasis"/>
        </w:rPr>
        <w:t>loneliness that plagues</w:t>
      </w:r>
      <w:r w:rsidRPr="007B767F">
        <w:rPr>
          <w:sz w:val="16"/>
        </w:rPr>
        <w:t xml:space="preserve"> many </w:t>
      </w:r>
      <w:r w:rsidRPr="00DF2BDE">
        <w:rPr>
          <w:rStyle w:val="StyleUnderline"/>
        </w:rPr>
        <w:t>unemployed workers can exacerbate mental health problems</w:t>
      </w:r>
      <w:r w:rsidRPr="007B767F">
        <w:rPr>
          <w:sz w:val="16"/>
        </w:rPr>
        <w:t xml:space="preserve">. Employment — especially employment that provides added social benefits like communal coffee breaks — adds to workers’ well-being and productivity. </w:t>
      </w:r>
      <w:r w:rsidRPr="00DF2BDE">
        <w:rPr>
          <w:rStyle w:val="StyleUnderline"/>
        </w:rPr>
        <w:t>A federal job guarantee can provide workers with socially beneficial employment — providing the dignity of a job to all that seek it.</w:t>
      </w:r>
      <w:r>
        <w:rPr>
          <w:rStyle w:val="StyleUnderline"/>
        </w:rPr>
        <w:t xml:space="preserve"> </w:t>
      </w:r>
      <w:r w:rsidRPr="00DF2BDE">
        <w:rPr>
          <w:rStyle w:val="StyleUnderline"/>
        </w:rPr>
        <w:t xml:space="preserve">The FJG would also act as a </w:t>
      </w:r>
      <w:r w:rsidRPr="00DF2BDE">
        <w:rPr>
          <w:rStyle w:val="Emphasis"/>
        </w:rPr>
        <w:t>de facto wage floor</w:t>
      </w:r>
      <w:r w:rsidRPr="007B767F">
        <w:rPr>
          <w:sz w:val="16"/>
        </w:rPr>
        <w:t xml:space="preserve"> — private employers will have to offer wages and benefits at least as enticing as the federal government to attract workers. There has been extensive public support for recent increases in the minimum wage, such as the Fight for $15 campaign, demonstrating that most Americans believe workers deserve a living wage. Fighting for a higher minimum wage is an important step to ensure that workers are compensated a living wage rather than a poverty wage, yet let us not forget that the effective minimum wage in this country without a UBI or a job guarantee is $0. This must change. Finally, some argue that a “skills mismatch” explains why some workers remain unemployed. While we reject that narrative, </w:t>
      </w:r>
      <w:r w:rsidRPr="00DF2BDE">
        <w:rPr>
          <w:rStyle w:val="StyleUnderline"/>
        </w:rPr>
        <w:t xml:space="preserve">a well-designed FJG will </w:t>
      </w:r>
      <w:r w:rsidRPr="007B767F">
        <w:rPr>
          <w:sz w:val="16"/>
        </w:rPr>
        <w:t xml:space="preserve">nevertheless </w:t>
      </w:r>
      <w:r w:rsidRPr="00DF2BDE">
        <w:rPr>
          <w:rStyle w:val="Emphasis"/>
        </w:rPr>
        <w:t>include a training element</w:t>
      </w:r>
      <w:r w:rsidRPr="007B767F">
        <w:rPr>
          <w:sz w:val="16"/>
        </w:rPr>
        <w:t xml:space="preserve"> </w:t>
      </w:r>
      <w:r w:rsidRPr="00DF2BDE">
        <w:rPr>
          <w:rStyle w:val="StyleUnderline"/>
        </w:rPr>
        <w:t>to build workers’ skills and a jobs ladder to create upward mobility in the workplace.</w:t>
      </w:r>
      <w:r>
        <w:rPr>
          <w:rStyle w:val="StyleUnderline"/>
        </w:rPr>
        <w:t xml:space="preserve"> </w:t>
      </w:r>
      <w:r w:rsidRPr="00DF2BDE">
        <w:rPr>
          <w:rStyle w:val="StyleUnderline"/>
        </w:rPr>
        <w:t xml:space="preserve">All of these elements will build an </w:t>
      </w:r>
      <w:r w:rsidRPr="00DF2BDE">
        <w:rPr>
          <w:rStyle w:val="Emphasis"/>
        </w:rPr>
        <w:t>inclusive economy that provides good jobs</w:t>
      </w:r>
      <w:r w:rsidRPr="00DF2BDE">
        <w:rPr>
          <w:rStyle w:val="StyleUnderline"/>
        </w:rPr>
        <w:t xml:space="preserve"> for all</w:t>
      </w:r>
      <w:r w:rsidRPr="007B767F">
        <w:rPr>
          <w:sz w:val="16"/>
        </w:rPr>
        <w:t xml:space="preserve">. The </w:t>
      </w:r>
      <w:r w:rsidRPr="00DF2BDE">
        <w:rPr>
          <w:rStyle w:val="StyleUnderline"/>
        </w:rPr>
        <w:t xml:space="preserve">UBI, in contrast, could </w:t>
      </w:r>
      <w:r w:rsidRPr="00DF2BDE">
        <w:rPr>
          <w:rStyle w:val="Emphasis"/>
        </w:rPr>
        <w:t>subsidize bad jobs</w:t>
      </w:r>
      <w:r w:rsidRPr="007B767F">
        <w:rPr>
          <w:sz w:val="16"/>
        </w:rPr>
        <w:t xml:space="preserve"> — </w:t>
      </w:r>
      <w:r w:rsidRPr="00DF2BDE">
        <w:rPr>
          <w:rStyle w:val="StyleUnderline"/>
        </w:rPr>
        <w:t xml:space="preserve">allowing </w:t>
      </w:r>
      <w:r w:rsidRPr="00DF2BDE">
        <w:rPr>
          <w:rStyle w:val="Emphasis"/>
        </w:rPr>
        <w:t>low minimum wages</w:t>
      </w:r>
      <w:r w:rsidRPr="00DF2BDE">
        <w:rPr>
          <w:rStyle w:val="StyleUnderline"/>
        </w:rPr>
        <w:t xml:space="preserve"> and </w:t>
      </w:r>
      <w:r w:rsidRPr="00DF2BDE">
        <w:rPr>
          <w:rStyle w:val="Emphasis"/>
        </w:rPr>
        <w:t>lack of benefits</w:t>
      </w:r>
      <w:r w:rsidRPr="00DF2BDE">
        <w:rPr>
          <w:rStyle w:val="StyleUnderline"/>
        </w:rPr>
        <w:t xml:space="preserve"> to persist.</w:t>
      </w:r>
    </w:p>
    <w:p w14:paraId="59929EA7" w14:textId="77777777" w:rsidR="00E2341E" w:rsidRDefault="00E2341E" w:rsidP="00E2341E">
      <w:pPr>
        <w:pStyle w:val="Heading4"/>
      </w:pPr>
      <w:r>
        <w:t xml:space="preserve">2. This is crucial to reduce US emissions </w:t>
      </w:r>
    </w:p>
    <w:p w14:paraId="68DD6287" w14:textId="77777777" w:rsidR="00E2341E" w:rsidRPr="006F7556" w:rsidRDefault="00E2341E" w:rsidP="00E2341E">
      <w:pPr>
        <w:rPr>
          <w:rStyle w:val="Style13ptBold"/>
        </w:rPr>
      </w:pPr>
      <w:r w:rsidRPr="006F7556">
        <w:rPr>
          <w:rStyle w:val="Style13ptBold"/>
        </w:rPr>
        <w:t>Paul, et al., PhDs, 17</w:t>
      </w:r>
    </w:p>
    <w:p w14:paraId="1019CA89" w14:textId="77777777" w:rsidR="00E2341E" w:rsidRPr="006F7556" w:rsidRDefault="00E2341E" w:rsidP="00E2341E">
      <w:pPr>
        <w:rPr>
          <w:sz w:val="16"/>
        </w:rPr>
      </w:pPr>
      <w:r w:rsidRPr="006F7556">
        <w:rPr>
          <w:sz w:val="16"/>
        </w:rPr>
        <w:t>(Mark Paul is an assistant professor of economics at New College of Florida and a fellow at the Roosevelt Institute. William Darity Jr is the Samuel DuBois Cook professor of public policy, African and African-American Studies, and economics; and the director of the Samuel DuBois Cook Center on Social Equity at Duke University. Darrick Hamilton is associate professor of economics and urban policy at the Milano School of International Affairs, Management and Urban Policy and the Department of Economics, New School for Social Research.</w:t>
      </w:r>
      <w:r>
        <w:rPr>
          <w:sz w:val="16"/>
        </w:rPr>
        <w:t>https://www.jacobinmag.com/2017/02/federal-job-guarantee-universal-basic-income-investment-jobs-unemployment/</w:t>
      </w:r>
      <w:r w:rsidRPr="006F7556">
        <w:rPr>
          <w:sz w:val="16"/>
        </w:rPr>
        <w:t>)</w:t>
      </w:r>
    </w:p>
    <w:p w14:paraId="483857F9" w14:textId="3BC231BE" w:rsidR="00E2341E" w:rsidRDefault="00E2341E" w:rsidP="005B0716">
      <w:r w:rsidRPr="007B767F">
        <w:rPr>
          <w:sz w:val="16"/>
        </w:rPr>
        <w:t xml:space="preserve">4. </w:t>
      </w:r>
      <w:r w:rsidRPr="00DF2BDE">
        <w:rPr>
          <w:rStyle w:val="StyleUnderline"/>
        </w:rPr>
        <w:t>Federal jobs could provide socially useful goods and services</w:t>
      </w:r>
      <w:r w:rsidRPr="007B767F">
        <w:rPr>
          <w:sz w:val="16"/>
        </w:rPr>
        <w:t xml:space="preserve">. </w:t>
      </w:r>
      <w:r w:rsidRPr="00DF2BDE">
        <w:rPr>
          <w:rStyle w:val="StyleUnderline"/>
        </w:rPr>
        <w:t>During the Great Depression,</w:t>
      </w:r>
      <w:r w:rsidRPr="007B767F">
        <w:rPr>
          <w:sz w:val="16"/>
        </w:rPr>
        <w:t xml:space="preserve"> the Works Progress Administration (WPA) and Civilian Conservation Corps (CCC) were </w:t>
      </w:r>
      <w:r w:rsidRPr="00DF2BDE">
        <w:rPr>
          <w:rStyle w:val="StyleUnderline"/>
        </w:rPr>
        <w:t>public employment programs</w:t>
      </w:r>
      <w:r w:rsidRPr="007B767F">
        <w:rPr>
          <w:sz w:val="16"/>
        </w:rPr>
        <w:t xml:space="preserve"> designed to </w:t>
      </w:r>
      <w:r w:rsidRPr="00DF2BDE">
        <w:rPr>
          <w:rStyle w:val="StyleUnderline"/>
        </w:rPr>
        <w:t>put Americans back to work</w:t>
      </w:r>
      <w:r w:rsidRPr="007B767F">
        <w:rPr>
          <w:sz w:val="16"/>
        </w:rPr>
        <w:t xml:space="preserve"> after the national unemployment rate reached 25 percent. </w:t>
      </w:r>
      <w:r w:rsidRPr="00DF2BDE">
        <w:rPr>
          <w:rStyle w:val="StyleUnderline"/>
        </w:rPr>
        <w:t>These programs</w:t>
      </w:r>
      <w:r w:rsidRPr="007B767F">
        <w:rPr>
          <w:sz w:val="16"/>
        </w:rPr>
        <w:t xml:space="preserve">, implemented under the Roosevelt administration, </w:t>
      </w:r>
      <w:r w:rsidRPr="00DF2BDE">
        <w:rPr>
          <w:rStyle w:val="StyleUnderline"/>
        </w:rPr>
        <w:t>provided socially beneficial goods and services that benefited all Americans</w:t>
      </w:r>
      <w:r w:rsidRPr="007B767F">
        <w:rPr>
          <w:sz w:val="16"/>
        </w:rPr>
        <w:t xml:space="preserve">. Some of our national parks — Zion, Glacier, and Shenandoah — received substantial work contributions from employees of the federal jobs programs. The Blue Ridge Parkway was a federally funded and staffed infrastructure program. </w:t>
      </w:r>
      <w:r w:rsidRPr="00DF2BDE">
        <w:rPr>
          <w:rStyle w:val="StyleUnderline"/>
        </w:rPr>
        <w:t>A new federal job guarantee could undertake similarly bold and much-needed public-works projects</w:t>
      </w:r>
      <w:r w:rsidRPr="007B767F">
        <w:rPr>
          <w:sz w:val="16"/>
        </w:rPr>
        <w:t xml:space="preserve">. </w:t>
      </w:r>
      <w:r w:rsidRPr="00DF2BDE">
        <w:rPr>
          <w:rStyle w:val="StyleUnderline"/>
        </w:rPr>
        <w:t>The American Society of Civil Engineers gave the United States a D+ in infrastructure and prices necessary repairs at $3.6 trillion.</w:t>
      </w:r>
      <w:r w:rsidRPr="007B767F">
        <w:rPr>
          <w:sz w:val="16"/>
        </w:rPr>
        <w:t xml:space="preserve"> This </w:t>
      </w:r>
      <w:r w:rsidRPr="007B767F">
        <w:rPr>
          <w:rStyle w:val="StyleUnderline"/>
        </w:rPr>
        <w:t>lack of investment has lowered employment rates, cost businesses sales, and reduced incomes for American families</w:t>
      </w:r>
      <w:r w:rsidRPr="007B767F">
        <w:rPr>
          <w:sz w:val="16"/>
        </w:rPr>
        <w:t xml:space="preserve">. </w:t>
      </w:r>
      <w:r w:rsidRPr="007B767F">
        <w:rPr>
          <w:rStyle w:val="StyleUnderline"/>
        </w:rPr>
        <w:t xml:space="preserve">Make no mistake, these are </w:t>
      </w:r>
      <w:r w:rsidRPr="007B767F">
        <w:rPr>
          <w:rStyle w:val="Emphasis"/>
        </w:rPr>
        <w:t>government choices.</w:t>
      </w:r>
      <w:r w:rsidRPr="007B767F">
        <w:rPr>
          <w:sz w:val="16"/>
        </w:rPr>
        <w:t xml:space="preserve"> </w:t>
      </w:r>
      <w:r w:rsidRPr="007B767F">
        <w:rPr>
          <w:rStyle w:val="StyleUnderline"/>
        </w:rPr>
        <w:t>They could choose instead to hire unemployed workers to repair bridges, maintain roadways, and update power grids</w:t>
      </w:r>
      <w:r w:rsidRPr="007B767F">
        <w:rPr>
          <w:sz w:val="16"/>
        </w:rPr>
        <w:t xml:space="preserve">. Likewise, Bill </w:t>
      </w:r>
      <w:r w:rsidRPr="007B767F">
        <w:rPr>
          <w:rStyle w:val="StyleUnderline"/>
        </w:rPr>
        <w:t>McKibben just called for us to “declare war” against climate change</w:t>
      </w:r>
      <w:r w:rsidRPr="007B767F">
        <w:rPr>
          <w:sz w:val="16"/>
        </w:rPr>
        <w:t xml:space="preserve">. With climate change being perhaps the largest threat to our well-being, bold action is needed. </w:t>
      </w:r>
      <w:r w:rsidRPr="007B767F">
        <w:rPr>
          <w:rStyle w:val="StyleUnderline"/>
        </w:rPr>
        <w:t xml:space="preserve">The job guarantee program would create </w:t>
      </w:r>
      <w:r w:rsidRPr="007B767F">
        <w:rPr>
          <w:rStyle w:val="Emphasis"/>
        </w:rPr>
        <w:t>the capacity to do just that</w:t>
      </w:r>
      <w:r w:rsidRPr="007B767F">
        <w:rPr>
          <w:sz w:val="16"/>
        </w:rPr>
        <w:t xml:space="preserve">. </w:t>
      </w:r>
      <w:r w:rsidRPr="007B767F">
        <w:rPr>
          <w:rStyle w:val="StyleUnderline"/>
        </w:rPr>
        <w:t>Professor</w:t>
      </w:r>
      <w:r w:rsidRPr="007B767F">
        <w:rPr>
          <w:sz w:val="16"/>
        </w:rPr>
        <w:t xml:space="preserve"> Robert </w:t>
      </w:r>
      <w:r w:rsidRPr="007B767F">
        <w:rPr>
          <w:rStyle w:val="StyleUnderline"/>
        </w:rPr>
        <w:t xml:space="preserve">Pollin </w:t>
      </w:r>
      <w:r w:rsidRPr="007B767F">
        <w:rPr>
          <w:sz w:val="16"/>
        </w:rPr>
        <w:t xml:space="preserve">of the Political Economy Research Institute </w:t>
      </w:r>
      <w:r w:rsidRPr="007B767F">
        <w:rPr>
          <w:rStyle w:val="StyleUnderline"/>
        </w:rPr>
        <w:t xml:space="preserve">calls for scaling up the transition to a green economy, which would create millions of new jobs along the way. He and his colleagues estimate what a Green New Deal would look like, and find that a transition to a green economy would amount to an estimated $200 billion in investment annually, resulting in a drop in “US emission by </w:t>
      </w:r>
      <w:r w:rsidRPr="007B767F">
        <w:rPr>
          <w:rStyle w:val="Emphasis"/>
        </w:rPr>
        <w:t>40 percent within 20 years</w:t>
      </w:r>
      <w:r w:rsidRPr="007B767F">
        <w:rPr>
          <w:sz w:val="16"/>
        </w:rPr>
        <w:t xml:space="preserve">, </w:t>
      </w:r>
      <w:r w:rsidRPr="007B767F">
        <w:rPr>
          <w:rStyle w:val="StyleUnderline"/>
        </w:rPr>
        <w:t>while creating a net increase of 2.7 million jobs</w:t>
      </w:r>
      <w:r w:rsidRPr="007B767F">
        <w:rPr>
          <w:sz w:val="16"/>
        </w:rPr>
        <w:t>.” In part, this is due to the labor-intensive nature of energy efficiency and other “green” investments.</w:t>
      </w:r>
    </w:p>
    <w:p w14:paraId="3493D0D6" w14:textId="77777777" w:rsidR="00E2341E" w:rsidRDefault="00E2341E" w:rsidP="00E2341E">
      <w:pPr>
        <w:pStyle w:val="Heading4"/>
      </w:pPr>
      <w:r>
        <w:t xml:space="preserve">3. GND can attack social roots of consumption by expanding beyond energy production- this is crucial to global social justice </w:t>
      </w:r>
    </w:p>
    <w:p w14:paraId="25BF725E" w14:textId="77777777" w:rsidR="00E2341E" w:rsidRPr="00B832A2" w:rsidRDefault="00E2341E" w:rsidP="00E2341E">
      <w:pPr>
        <w:rPr>
          <w:rStyle w:val="Style13ptBold"/>
        </w:rPr>
      </w:pPr>
      <w:r w:rsidRPr="00B832A2">
        <w:rPr>
          <w:rStyle w:val="Style13ptBold"/>
        </w:rPr>
        <w:t>Snyder and Guardino, PhDs, 20</w:t>
      </w:r>
    </w:p>
    <w:p w14:paraId="3C9344B5" w14:textId="77777777" w:rsidR="00E2341E" w:rsidRPr="00A51393" w:rsidRDefault="00E2341E" w:rsidP="00E2341E">
      <w:pPr>
        <w:rPr>
          <w:sz w:val="16"/>
        </w:rPr>
      </w:pPr>
      <w:r w:rsidRPr="00B832A2">
        <w:rPr>
          <w:sz w:val="16"/>
        </w:rPr>
        <w:t xml:space="preserve">(Dean Snyder is assistant professor of political economy at Antioch College. Matt Guardino is associate professor of political science at Providence College and author of Framing Inequality: News Media, Public Opinion, and the Neoliberal Turn in U.S. Public Policy (Oxford University Press 2019). </w:t>
      </w:r>
      <w:hyperlink r:id="rId9" w:history="1">
        <w:r w:rsidRPr="00B832A2">
          <w:rPr>
            <w:rStyle w:val="Hyperlink"/>
            <w:sz w:val="16"/>
          </w:rPr>
          <w:t>https://www.jacobinmag.com/2020/03/green-new-deal-politics-consumption 3-21</w:t>
        </w:r>
      </w:hyperlink>
      <w:r w:rsidRPr="00B832A2">
        <w:rPr>
          <w:sz w:val="16"/>
        </w:rPr>
        <w:t xml:space="preserve">) </w:t>
      </w:r>
    </w:p>
    <w:p w14:paraId="4734FF56" w14:textId="23072178" w:rsidR="00C40C26" w:rsidRDefault="00E2341E" w:rsidP="00C40C26">
      <w:pPr>
        <w:rPr>
          <w:rStyle w:val="StyleUnderline"/>
        </w:rPr>
      </w:pPr>
      <w:r w:rsidRPr="00A51393">
        <w:rPr>
          <w:sz w:val="16"/>
        </w:rPr>
        <w:t xml:space="preserve">Looking Ahead The </w:t>
      </w:r>
      <w:r w:rsidRPr="00B832A2">
        <w:rPr>
          <w:rStyle w:val="StyleUnderline"/>
        </w:rPr>
        <w:t xml:space="preserve">massive public investments that a transformative Green New Deal requires should </w:t>
      </w:r>
      <w:r w:rsidRPr="00B832A2">
        <w:rPr>
          <w:rStyle w:val="Emphasis"/>
        </w:rPr>
        <w:t>reach beyond energy</w:t>
      </w:r>
      <w:r w:rsidRPr="00B832A2">
        <w:rPr>
          <w:rStyle w:val="StyleUnderline"/>
        </w:rPr>
        <w:t xml:space="preserve"> production and distribution to reshape government’s role in the </w:t>
      </w:r>
      <w:r w:rsidRPr="00B832A2">
        <w:rPr>
          <w:rStyle w:val="Emphasis"/>
        </w:rPr>
        <w:t>interlinked areas of commerce, communication, and consumption</w:t>
      </w:r>
      <w:r w:rsidRPr="00A51393">
        <w:rPr>
          <w:sz w:val="16"/>
        </w:rPr>
        <w:t xml:space="preserve">. </w:t>
      </w:r>
      <w:r w:rsidRPr="00B832A2">
        <w:rPr>
          <w:rStyle w:val="Emphasis"/>
        </w:rPr>
        <w:t>Policy and institutional reforms</w:t>
      </w:r>
      <w:r w:rsidRPr="00A51393">
        <w:rPr>
          <w:sz w:val="16"/>
        </w:rPr>
        <w:t xml:space="preserve"> like these </w:t>
      </w:r>
      <w:r w:rsidRPr="00B832A2">
        <w:rPr>
          <w:rStyle w:val="Emphasis"/>
        </w:rPr>
        <w:t>can undercut business</w:t>
      </w:r>
      <w:r w:rsidRPr="00A51393">
        <w:rPr>
          <w:sz w:val="16"/>
        </w:rPr>
        <w:t xml:space="preserve"> </w:t>
      </w:r>
      <w:r w:rsidRPr="00B832A2">
        <w:rPr>
          <w:rStyle w:val="Emphasis"/>
        </w:rPr>
        <w:t>models that feed ecological destruction</w:t>
      </w:r>
      <w:r w:rsidRPr="00A51393">
        <w:rPr>
          <w:sz w:val="16"/>
        </w:rPr>
        <w:t xml:space="preserve">, </w:t>
      </w:r>
      <w:r w:rsidRPr="00B832A2">
        <w:rPr>
          <w:rStyle w:val="Emphasis"/>
        </w:rPr>
        <w:t>nurture political spaces to defend against corporate backlash, and create launching points for further progress.</w:t>
      </w:r>
      <w:r w:rsidRPr="00A51393">
        <w:rPr>
          <w:sz w:val="16"/>
        </w:rPr>
        <w:t xml:space="preserve"> </w:t>
      </w:r>
      <w:r w:rsidRPr="00B832A2">
        <w:rPr>
          <w:rStyle w:val="StyleUnderline"/>
        </w:rPr>
        <w:t xml:space="preserve">Public action to raise wages, reduce working hours, and eliminate consumer debt combined with initiatives to raise the quality and sustainability of consumer goods, strengthen privacy rights, weed out pernicious advertising, and </w:t>
      </w:r>
      <w:r w:rsidRPr="00B832A2">
        <w:rPr>
          <w:rStyle w:val="Emphasis"/>
        </w:rPr>
        <w:t>democratize our political discourse.</w:t>
      </w:r>
      <w:r w:rsidRPr="00A51393">
        <w:rPr>
          <w:sz w:val="16"/>
        </w:rPr>
        <w:t xml:space="preserve"> </w:t>
      </w:r>
      <w:r w:rsidRPr="00B832A2">
        <w:rPr>
          <w:rStyle w:val="StyleUnderline"/>
        </w:rPr>
        <w:t xml:space="preserve">These moves would help foster </w:t>
      </w:r>
      <w:r w:rsidRPr="00B832A2">
        <w:rPr>
          <w:rStyle w:val="Emphasis"/>
        </w:rPr>
        <w:t>concrete improvements in everyday</w:t>
      </w:r>
      <w:r w:rsidRPr="00B832A2">
        <w:rPr>
          <w:rStyle w:val="StyleUnderline"/>
        </w:rPr>
        <w:t xml:space="preserve"> life that can produce lasting popular support for the broader left political project.</w:t>
      </w:r>
      <w:r>
        <w:rPr>
          <w:rStyle w:val="StyleUnderline"/>
        </w:rPr>
        <w:t xml:space="preserve"> </w:t>
      </w:r>
      <w:r w:rsidRPr="00B832A2">
        <w:rPr>
          <w:rStyle w:val="StyleUnderline"/>
        </w:rPr>
        <w:t>While we</w:t>
      </w:r>
      <w:r w:rsidRPr="00A51393">
        <w:rPr>
          <w:sz w:val="16"/>
        </w:rPr>
        <w:t xml:space="preserve"> have </w:t>
      </w:r>
      <w:r w:rsidRPr="00B832A2">
        <w:rPr>
          <w:rStyle w:val="StyleUnderline"/>
        </w:rPr>
        <w:t>focused</w:t>
      </w:r>
      <w:r w:rsidRPr="00A51393">
        <w:rPr>
          <w:sz w:val="16"/>
        </w:rPr>
        <w:t xml:space="preserve"> here </w:t>
      </w:r>
      <w:r w:rsidRPr="00B832A2">
        <w:rPr>
          <w:rStyle w:val="StyleUnderline"/>
        </w:rPr>
        <w:t>on the U</w:t>
      </w:r>
      <w:r w:rsidRPr="00A51393">
        <w:rPr>
          <w:sz w:val="16"/>
        </w:rPr>
        <w:t xml:space="preserve">nited </w:t>
      </w:r>
      <w:r w:rsidRPr="00B832A2">
        <w:rPr>
          <w:rStyle w:val="StyleUnderline"/>
        </w:rPr>
        <w:t>S</w:t>
      </w:r>
      <w:r w:rsidRPr="00A51393">
        <w:rPr>
          <w:sz w:val="16"/>
        </w:rPr>
        <w:t xml:space="preserve">tates, </w:t>
      </w:r>
      <w:r w:rsidRPr="00B832A2">
        <w:rPr>
          <w:rStyle w:val="Emphasis"/>
        </w:rPr>
        <w:t>reimagining and reshaping consumption in the world’s most economically powerful and ecologically destructive nation has global implications</w:t>
      </w:r>
      <w:r w:rsidRPr="00A51393">
        <w:rPr>
          <w:sz w:val="16"/>
        </w:rPr>
        <w:t xml:space="preserve">. For one thing, </w:t>
      </w:r>
      <w:r w:rsidRPr="00B832A2">
        <w:rPr>
          <w:rStyle w:val="StyleUnderline"/>
        </w:rPr>
        <w:t xml:space="preserve">cutting wasteful consumption in the Global North is essential to offset increases in essential consumption in the Global South demanded by </w:t>
      </w:r>
      <w:r w:rsidRPr="00B832A2">
        <w:rPr>
          <w:rStyle w:val="Emphasis"/>
        </w:rPr>
        <w:t>social justice and human dignity</w:t>
      </w:r>
      <w:r w:rsidRPr="00A51393">
        <w:rPr>
          <w:sz w:val="16"/>
        </w:rPr>
        <w:t xml:space="preserve">. And </w:t>
      </w:r>
      <w:r w:rsidRPr="00B832A2">
        <w:rPr>
          <w:rStyle w:val="StyleUnderline"/>
        </w:rPr>
        <w:t>beyond the existential menace of climate change</w:t>
      </w:r>
      <w:r w:rsidRPr="00A51393">
        <w:rPr>
          <w:sz w:val="16"/>
        </w:rPr>
        <w:t xml:space="preserve">, </w:t>
      </w:r>
      <w:r w:rsidRPr="00B832A2">
        <w:rPr>
          <w:rStyle w:val="Emphasis"/>
        </w:rPr>
        <w:t>current consumption patterns exacerbate a host of global socioecological ravages</w:t>
      </w:r>
      <w:r w:rsidRPr="00A51393">
        <w:rPr>
          <w:sz w:val="16"/>
        </w:rPr>
        <w:t xml:space="preserve">, </w:t>
      </w:r>
      <w:r w:rsidRPr="00B832A2">
        <w:rPr>
          <w:rStyle w:val="StyleUnderline"/>
        </w:rPr>
        <w:t>from the islands of plastic-choking oceans to the mountains of toxic e-waste that endanger the world’s poorest and most marginalized people. Even if every megawatt of US electricity came from zero-carbon sources and every transportation mode ran on green power, serious efforts to build a world where most people can flourish require a new politics of consumption.</w:t>
      </w:r>
    </w:p>
    <w:p w14:paraId="38EE8FD1" w14:textId="4E0D986B" w:rsidR="00C40C26" w:rsidRPr="00326446" w:rsidRDefault="00C40C26" w:rsidP="00C40C26">
      <w:pPr>
        <w:pStyle w:val="Heading4"/>
      </w:pPr>
      <w:r>
        <w:t>4. The plan is crucial to restore US leadership- every criticism of the GND is wrong when we consider the scale of the problem</w:t>
      </w:r>
    </w:p>
    <w:p w14:paraId="33101506" w14:textId="77777777" w:rsidR="00C40C26" w:rsidRPr="00A8546A" w:rsidRDefault="00C40C26" w:rsidP="00C40C26">
      <w:pPr>
        <w:rPr>
          <w:rStyle w:val="Style13ptBold"/>
          <w:lang w:val="de-DE"/>
        </w:rPr>
      </w:pPr>
      <w:r w:rsidRPr="00A8546A">
        <w:rPr>
          <w:rStyle w:val="Style13ptBold"/>
          <w:lang w:val="de-DE"/>
        </w:rPr>
        <w:t>Robinson, Pulitzer Prize Winner, 19</w:t>
      </w:r>
    </w:p>
    <w:p w14:paraId="0B0367B1" w14:textId="77777777" w:rsidR="00C40C26" w:rsidRPr="00E3359C" w:rsidRDefault="00C40C26" w:rsidP="00C40C26">
      <w:pPr>
        <w:rPr>
          <w:sz w:val="16"/>
          <w:lang w:val="de-DE"/>
        </w:rPr>
      </w:pPr>
      <w:r w:rsidRPr="00E3359C">
        <w:rPr>
          <w:sz w:val="16"/>
          <w:lang w:val="de-DE"/>
        </w:rPr>
        <w:t xml:space="preserve">(Eugene, https://www.washingtonpost.com/opinions/yes-the-green-new-deal-is-audacious-but-we-have-no-choice-but-to-think-big/2019/02/18/40ee4d02-3098-11e9-8ad3-9a5b113ecd3c_story.html , 2-18) </w:t>
      </w:r>
    </w:p>
    <w:p w14:paraId="0F6536A8" w14:textId="16C04477" w:rsidR="00C40C26" w:rsidRPr="00C40C26" w:rsidRDefault="00C40C26" w:rsidP="00C40C26">
      <w:pPr>
        <w:rPr>
          <w:sz w:val="16"/>
        </w:rPr>
      </w:pPr>
      <w:r w:rsidRPr="00E3359C">
        <w:rPr>
          <w:sz w:val="16"/>
        </w:rPr>
        <w:t xml:space="preserve">Since the 14-page resolution was introduced in Congress this month by Sen. Edward J. Markey (D-Mass.) and Rep. Alexandria Ocasio-Cortez (D-N.Y.), </w:t>
      </w:r>
      <w:r w:rsidRPr="00326446">
        <w:rPr>
          <w:rStyle w:val="StyleUnderline"/>
        </w:rPr>
        <w:t>critics have been falling</w:t>
      </w:r>
      <w:r w:rsidRPr="00E3359C">
        <w:rPr>
          <w:sz w:val="16"/>
        </w:rPr>
        <w:t xml:space="preserve"> </w:t>
      </w:r>
      <w:r w:rsidRPr="00326446">
        <w:rPr>
          <w:rStyle w:val="StyleUnderline"/>
        </w:rPr>
        <w:t>over themselves to denounce the G</w:t>
      </w:r>
      <w:r w:rsidRPr="00E3359C">
        <w:rPr>
          <w:sz w:val="16"/>
        </w:rPr>
        <w:t xml:space="preserve">reen </w:t>
      </w:r>
      <w:r w:rsidRPr="00326446">
        <w:rPr>
          <w:rStyle w:val="StyleUnderline"/>
        </w:rPr>
        <w:t>N</w:t>
      </w:r>
      <w:r w:rsidRPr="00E3359C">
        <w:rPr>
          <w:sz w:val="16"/>
        </w:rPr>
        <w:t xml:space="preserve">ew </w:t>
      </w:r>
      <w:r w:rsidRPr="00326446">
        <w:rPr>
          <w:rStyle w:val="StyleUnderline"/>
        </w:rPr>
        <w:t>D</w:t>
      </w:r>
      <w:r w:rsidRPr="00E3359C">
        <w:rPr>
          <w:sz w:val="16"/>
        </w:rPr>
        <w:t>eal’</w:t>
      </w:r>
      <w:r w:rsidRPr="00326446">
        <w:rPr>
          <w:rStyle w:val="StyleUnderline"/>
        </w:rPr>
        <w:t>s</w:t>
      </w:r>
      <w:r w:rsidRPr="00E3359C">
        <w:rPr>
          <w:sz w:val="16"/>
        </w:rPr>
        <w:t xml:space="preserve"> </w:t>
      </w:r>
      <w:r w:rsidRPr="00326446">
        <w:rPr>
          <w:rStyle w:val="StyleUnderline"/>
        </w:rPr>
        <w:t>policies as prohibitively expensive</w:t>
      </w:r>
      <w:r w:rsidRPr="00E3359C">
        <w:rPr>
          <w:sz w:val="16"/>
        </w:rPr>
        <w:t xml:space="preserve">, </w:t>
      </w:r>
      <w:r w:rsidRPr="00326446">
        <w:rPr>
          <w:rStyle w:val="StyleUnderline"/>
        </w:rPr>
        <w:t>totally unworkable or somehow Venezuelan</w:t>
      </w:r>
      <w:r w:rsidRPr="00E3359C">
        <w:rPr>
          <w:sz w:val="16"/>
        </w:rPr>
        <w:t xml:space="preserve">. If those opponents would stop shouting long enough to actually read the document, they’d see that </w:t>
      </w:r>
      <w:r w:rsidRPr="00326446">
        <w:rPr>
          <w:rStyle w:val="StyleUnderline"/>
        </w:rPr>
        <w:t>it’s not a compendium of concrete policies at all, but rather a set of goals</w:t>
      </w:r>
      <w:r w:rsidRPr="00E3359C">
        <w:rPr>
          <w:sz w:val="16"/>
        </w:rPr>
        <w:t xml:space="preserve">. And they are </w:t>
      </w:r>
      <w:r w:rsidRPr="00326446">
        <w:rPr>
          <w:rStyle w:val="StyleUnderline"/>
        </w:rPr>
        <w:t>the right goals</w:t>
      </w:r>
      <w:r w:rsidRPr="00E3359C">
        <w:rPr>
          <w:sz w:val="16"/>
        </w:rPr>
        <w:t xml:space="preserve">. The Green New Deal seeks to outline a national project for our time — </w:t>
      </w:r>
      <w:r w:rsidRPr="00326446">
        <w:rPr>
          <w:rStyle w:val="StyleUnderline"/>
        </w:rPr>
        <w:t>not just a response to a grave environmental threat, but a framework for enhanced growth, opportunity and fairness</w:t>
      </w:r>
      <w:r w:rsidRPr="00E3359C">
        <w:rPr>
          <w:sz w:val="16"/>
        </w:rPr>
        <w:t xml:space="preserve">. </w:t>
      </w:r>
      <w:r w:rsidRPr="00326446">
        <w:rPr>
          <w:rStyle w:val="StyleUnderline"/>
        </w:rPr>
        <w:t xml:space="preserve">The laudable aim is to play </w:t>
      </w:r>
      <w:r w:rsidRPr="00326446">
        <w:rPr>
          <w:rStyle w:val="Emphasis"/>
        </w:rPr>
        <w:t>offense, not defense</w:t>
      </w:r>
      <w:r w:rsidRPr="00E3359C">
        <w:rPr>
          <w:sz w:val="16"/>
        </w:rPr>
        <w:t xml:space="preserve">, </w:t>
      </w:r>
      <w:r w:rsidRPr="00326446">
        <w:rPr>
          <w:rStyle w:val="StyleUnderline"/>
        </w:rPr>
        <w:t>in the fight to limit climate change</w:t>
      </w:r>
      <w:r w:rsidRPr="00E3359C">
        <w:rPr>
          <w:sz w:val="16"/>
        </w:rPr>
        <w:t xml:space="preserve">. </w:t>
      </w:r>
      <w:r w:rsidRPr="00326446">
        <w:rPr>
          <w:rStyle w:val="StyleUnderline"/>
        </w:rPr>
        <w:t>We are going to have to wage that battle one way or another. Why not do it on our terms,</w:t>
      </w:r>
      <w:r w:rsidRPr="00E3359C">
        <w:rPr>
          <w:sz w:val="16"/>
        </w:rPr>
        <w:t xml:space="preserve"> before Miami slips underwater and the yet-unburned parts of California go up in flames? </w:t>
      </w:r>
      <w:r w:rsidRPr="00326446">
        <w:rPr>
          <w:rStyle w:val="StyleUnderline"/>
        </w:rPr>
        <w:t>The best historical analogy is not the New Deal but World War II,</w:t>
      </w:r>
      <w:r w:rsidRPr="00E3359C">
        <w:rPr>
          <w:sz w:val="16"/>
        </w:rPr>
        <w:t xml:space="preserve"> </w:t>
      </w:r>
      <w:r w:rsidRPr="00326446">
        <w:rPr>
          <w:rStyle w:val="StyleUnderline"/>
        </w:rPr>
        <w:t>when mobilization of the nation’s vast productive capacity not only defeated Germany and Japan but also generated unprecedented domestic economic growth, hugely expanding the middle class</w:t>
      </w:r>
      <w:r w:rsidRPr="00E3359C">
        <w:rPr>
          <w:sz w:val="16"/>
        </w:rPr>
        <w:t xml:space="preserve">. </w:t>
      </w:r>
      <w:r w:rsidRPr="00326446">
        <w:rPr>
          <w:rStyle w:val="StyleUnderline"/>
        </w:rPr>
        <w:t xml:space="preserve">Once again, the planet faces a dire threat. Once again, the United States can help </w:t>
      </w:r>
      <w:r w:rsidRPr="00326446">
        <w:rPr>
          <w:rStyle w:val="Emphasis"/>
        </w:rPr>
        <w:t>lead the world to victory.</w:t>
      </w:r>
      <w:r>
        <w:rPr>
          <w:rStyle w:val="Emphasis"/>
        </w:rPr>
        <w:t xml:space="preserve"> </w:t>
      </w:r>
      <w:r w:rsidRPr="00326446">
        <w:rPr>
          <w:rStyle w:val="StyleUnderline"/>
        </w:rPr>
        <w:t>It’s a massive overreach, critics</w:t>
      </w:r>
      <w:r w:rsidRPr="00E3359C">
        <w:rPr>
          <w:sz w:val="16"/>
        </w:rPr>
        <w:t xml:space="preserve"> of the Green New Deal </w:t>
      </w:r>
      <w:r w:rsidRPr="00326446">
        <w:rPr>
          <w:rStyle w:val="StyleUnderline"/>
        </w:rPr>
        <w:t>say</w:t>
      </w:r>
      <w:r w:rsidRPr="00E3359C">
        <w:rPr>
          <w:sz w:val="16"/>
        </w:rPr>
        <w:t xml:space="preserve">. </w:t>
      </w:r>
      <w:r w:rsidRPr="00326446">
        <w:rPr>
          <w:rStyle w:val="StyleUnderline"/>
        </w:rPr>
        <w:t>But any effort to address climate change</w:t>
      </w:r>
      <w:r w:rsidRPr="00E3359C">
        <w:rPr>
          <w:sz w:val="16"/>
        </w:rPr>
        <w:t xml:space="preserve"> that is </w:t>
      </w:r>
      <w:r w:rsidRPr="00326446">
        <w:rPr>
          <w:rStyle w:val="Emphasis"/>
        </w:rPr>
        <w:t>commensurate with the scale of the problem is going to look like an overreach.</w:t>
      </w:r>
      <w:r w:rsidRPr="00E3359C">
        <w:rPr>
          <w:sz w:val="16"/>
        </w:rPr>
        <w:t xml:space="preserve"> Worldwide emissions of carbon dioxide and other heat-trapping gases — the cause of global warming — are beginning to level off, but they need to start falling, and fast, if we are to spare our grandchildren and great-grandchildren an ecological nightmare. </w:t>
      </w:r>
      <w:r w:rsidRPr="00326446">
        <w:rPr>
          <w:rStyle w:val="StyleUnderline"/>
        </w:rPr>
        <w:t>Can we really shift entirely to clean energy sources within 10 years</w:t>
      </w:r>
      <w:r w:rsidRPr="00E3359C">
        <w:rPr>
          <w:sz w:val="16"/>
        </w:rPr>
        <w:t xml:space="preserve">, as the resolution pledges? Well, </w:t>
      </w:r>
      <w:r w:rsidRPr="00326446">
        <w:rPr>
          <w:rStyle w:val="StyleUnderline"/>
        </w:rPr>
        <w:t>certainly not if we don’t try. In 1961,</w:t>
      </w:r>
      <w:r w:rsidRPr="00E3359C">
        <w:rPr>
          <w:sz w:val="16"/>
        </w:rPr>
        <w:t xml:space="preserve"> when President John F. </w:t>
      </w:r>
      <w:r w:rsidRPr="00326446">
        <w:rPr>
          <w:rStyle w:val="StyleUnderline"/>
        </w:rPr>
        <w:t>Kennedy announced the goal of sending an American to the moon</w:t>
      </w:r>
      <w:r w:rsidRPr="00E3359C">
        <w:rPr>
          <w:sz w:val="16"/>
        </w:rPr>
        <w:t xml:space="preserve"> and back by the end of the decade, </w:t>
      </w:r>
      <w:r w:rsidRPr="00326446">
        <w:rPr>
          <w:rStyle w:val="StyleUnderline"/>
        </w:rPr>
        <w:t>NASA scientists had only a vague idea how to do such a thing. They figured it out,</w:t>
      </w:r>
      <w:r w:rsidRPr="00E3359C">
        <w:rPr>
          <w:sz w:val="16"/>
        </w:rPr>
        <w:t xml:space="preserve"> and succeeded in 1969. </w:t>
      </w:r>
      <w:r w:rsidRPr="00326446">
        <w:rPr>
          <w:rStyle w:val="StyleUnderline"/>
        </w:rPr>
        <w:t>Breakthroughs will be needed</w:t>
      </w:r>
      <w:r w:rsidRPr="00E3359C">
        <w:rPr>
          <w:sz w:val="16"/>
        </w:rPr>
        <w:t xml:space="preserve">, for example, </w:t>
      </w:r>
      <w:r w:rsidRPr="00326446">
        <w:rPr>
          <w:rStyle w:val="StyleUnderline"/>
        </w:rPr>
        <w:t>in solar energy technology and battery storage. Why should China</w:t>
      </w:r>
      <w:r w:rsidRPr="00E3359C">
        <w:rPr>
          <w:sz w:val="16"/>
        </w:rPr>
        <w:t xml:space="preserve"> — now the world’s biggest producer of solar panels — </w:t>
      </w:r>
      <w:r w:rsidRPr="00326446">
        <w:rPr>
          <w:rStyle w:val="StyleUnderline"/>
        </w:rPr>
        <w:t xml:space="preserve">be allowed to make these innovations and </w:t>
      </w:r>
      <w:r w:rsidRPr="00326446">
        <w:rPr>
          <w:rStyle w:val="Emphasis"/>
        </w:rPr>
        <w:t>reap the resulting economic</w:t>
      </w:r>
      <w:r w:rsidRPr="00326446">
        <w:rPr>
          <w:rStyle w:val="StyleUnderline"/>
        </w:rPr>
        <w:t xml:space="preserve"> </w:t>
      </w:r>
      <w:r w:rsidRPr="00326446">
        <w:rPr>
          <w:rStyle w:val="Emphasis"/>
        </w:rPr>
        <w:t>benefits</w:t>
      </w:r>
      <w:r w:rsidRPr="00326446">
        <w:rPr>
          <w:rStyle w:val="StyleUnderline"/>
        </w:rPr>
        <w:t>?</w:t>
      </w:r>
      <w:r w:rsidRPr="00E3359C">
        <w:rPr>
          <w:sz w:val="16"/>
        </w:rPr>
        <w:t xml:space="preserve"> </w:t>
      </w:r>
      <w:r w:rsidRPr="00326446">
        <w:rPr>
          <w:rStyle w:val="StyleUnderline"/>
        </w:rPr>
        <w:t>Why not the U</w:t>
      </w:r>
      <w:r w:rsidRPr="00E3359C">
        <w:rPr>
          <w:sz w:val="16"/>
        </w:rPr>
        <w:t xml:space="preserve">nited </w:t>
      </w:r>
      <w:r w:rsidRPr="00326446">
        <w:rPr>
          <w:rStyle w:val="StyleUnderline"/>
        </w:rPr>
        <w:t>S</w:t>
      </w:r>
      <w:r w:rsidRPr="00E3359C">
        <w:rPr>
          <w:sz w:val="16"/>
        </w:rPr>
        <w:t xml:space="preserve">tates? It’s </w:t>
      </w:r>
      <w:r w:rsidRPr="00326446">
        <w:rPr>
          <w:rStyle w:val="StyleUnderline"/>
        </w:rPr>
        <w:t>too expensive, naysayers complain</w:t>
      </w:r>
      <w:r w:rsidRPr="00E3359C">
        <w:rPr>
          <w:sz w:val="16"/>
        </w:rPr>
        <w:t xml:space="preserve">. </w:t>
      </w:r>
      <w:r w:rsidRPr="00326446">
        <w:rPr>
          <w:rStyle w:val="StyleUnderline"/>
        </w:rPr>
        <w:t xml:space="preserve">They point to </w:t>
      </w:r>
      <w:r w:rsidRPr="00E3359C">
        <w:rPr>
          <w:sz w:val="16"/>
        </w:rPr>
        <w:t>a clause in the resolution that calls for “</w:t>
      </w:r>
      <w:r w:rsidRPr="00326446">
        <w:rPr>
          <w:rStyle w:val="StyleUnderline"/>
        </w:rPr>
        <w:t>upgrading all existing buildings</w:t>
      </w:r>
      <w:r w:rsidRPr="00E3359C">
        <w:rPr>
          <w:sz w:val="16"/>
        </w:rPr>
        <w:t xml:space="preserve"> in the United States” to make them more energy-efficient. </w:t>
      </w:r>
      <w:r w:rsidRPr="00326446">
        <w:rPr>
          <w:rStyle w:val="StyleUnderline"/>
        </w:rPr>
        <w:t>That sounds absurd</w:t>
      </w:r>
      <w:r w:rsidRPr="00E3359C">
        <w:rPr>
          <w:sz w:val="16"/>
        </w:rPr>
        <w:t xml:space="preserve"> — </w:t>
      </w:r>
      <w:r w:rsidRPr="00326446">
        <w:rPr>
          <w:rStyle w:val="StyleUnderline"/>
        </w:rPr>
        <w:t>until you remember the massive blackout drills that took place</w:t>
      </w:r>
      <w:r w:rsidRPr="00E3359C">
        <w:rPr>
          <w:sz w:val="16"/>
        </w:rPr>
        <w:t xml:space="preserve"> across the country </w:t>
      </w:r>
      <w:r w:rsidRPr="00326446">
        <w:rPr>
          <w:rStyle w:val="StyleUnderline"/>
        </w:rPr>
        <w:t>during World War II.</w:t>
      </w:r>
      <w:r w:rsidRPr="00E3359C">
        <w:rPr>
          <w:sz w:val="16"/>
        </w:rPr>
        <w:t xml:space="preserve"> People participated. It was their patriotic duty. Windows, roofs, doors, appliances — all have to be replaced every once in a while, and all can be made less wasteful of energy. And as for goals such as making sure every American has “high-quality health care” and “affordable, safe and adequate housing,” well, those have been Democratic Party positions for a very long time. </w:t>
      </w:r>
      <w:r w:rsidRPr="00E3359C">
        <w:rPr>
          <w:rStyle w:val="StyleUnderline"/>
        </w:rPr>
        <w:t>Acting alone would be pointless, skeptics say</w:t>
      </w:r>
      <w:r w:rsidRPr="00E3359C">
        <w:rPr>
          <w:sz w:val="16"/>
        </w:rPr>
        <w:t xml:space="preserve">. Indeed, China is now by far the world’s biggest carbon emitter, with the United States second and India a fast-rising third. What would be the point of going to great effort to reduce U.S. emissions while others just burn more coal? Think about it, though. </w:t>
      </w:r>
      <w:r w:rsidRPr="00E3359C">
        <w:rPr>
          <w:rStyle w:val="StyleUnderline"/>
        </w:rPr>
        <w:t>We are,</w:t>
      </w:r>
      <w:r w:rsidRPr="00E3359C">
        <w:rPr>
          <w:sz w:val="16"/>
        </w:rPr>
        <w:t xml:space="preserve"> after all</w:t>
      </w:r>
      <w:r w:rsidRPr="00E3359C">
        <w:rPr>
          <w:rStyle w:val="StyleUnderline"/>
        </w:rPr>
        <w:t>, the second-biggest emitter</w:t>
      </w:r>
      <w:r w:rsidRPr="00E3359C">
        <w:rPr>
          <w:sz w:val="16"/>
        </w:rPr>
        <w:t xml:space="preserve">, which means that </w:t>
      </w:r>
      <w:r w:rsidRPr="00E3359C">
        <w:rPr>
          <w:rStyle w:val="StyleUnderline"/>
        </w:rPr>
        <w:t>any substantial reduction would indeed have measurable impact</w:t>
      </w:r>
      <w:r w:rsidRPr="00E3359C">
        <w:rPr>
          <w:sz w:val="16"/>
        </w:rPr>
        <w:t xml:space="preserve">. Also, </w:t>
      </w:r>
      <w:r w:rsidRPr="00E3359C">
        <w:rPr>
          <w:rStyle w:val="StyleUnderline"/>
        </w:rPr>
        <w:t xml:space="preserve">officials in China and India, </w:t>
      </w:r>
      <w:r w:rsidRPr="00E3359C">
        <w:rPr>
          <w:sz w:val="16"/>
        </w:rPr>
        <w:t xml:space="preserve">unlike those in the Trump administration, </w:t>
      </w:r>
      <w:r w:rsidRPr="00E3359C">
        <w:rPr>
          <w:rStyle w:val="Emphasis"/>
        </w:rPr>
        <w:t xml:space="preserve">understand and accept the conclusions of climate scientists. </w:t>
      </w:r>
      <w:r w:rsidRPr="00E3359C">
        <w:rPr>
          <w:rStyle w:val="StyleUnderline"/>
        </w:rPr>
        <w:t xml:space="preserve">China may be adding coal-fired power plants, but it is also making massive investments in clean energy. </w:t>
      </w:r>
      <w:r w:rsidRPr="00E3359C">
        <w:rPr>
          <w:rStyle w:val="Emphasis"/>
        </w:rPr>
        <w:t>Do you really want Beijing to lead the way into the future? Shouldn’t it be Washington?</w:t>
      </w:r>
      <w:r w:rsidRPr="00E3359C">
        <w:rPr>
          <w:sz w:val="16"/>
        </w:rPr>
        <w:t xml:space="preserve"> </w:t>
      </w:r>
      <w:r w:rsidRPr="00E3359C">
        <w:rPr>
          <w:rStyle w:val="StyleUnderline"/>
        </w:rPr>
        <w:t>That’s a rationale for the G</w:t>
      </w:r>
      <w:r w:rsidRPr="00E3359C">
        <w:rPr>
          <w:sz w:val="16"/>
        </w:rPr>
        <w:t xml:space="preserve">reen </w:t>
      </w:r>
      <w:r w:rsidRPr="00E3359C">
        <w:rPr>
          <w:rStyle w:val="StyleUnderline"/>
        </w:rPr>
        <w:t>N</w:t>
      </w:r>
      <w:r w:rsidRPr="00E3359C">
        <w:rPr>
          <w:sz w:val="16"/>
        </w:rPr>
        <w:t xml:space="preserve">ew </w:t>
      </w:r>
      <w:r w:rsidRPr="00E3359C">
        <w:rPr>
          <w:rStyle w:val="StyleUnderline"/>
        </w:rPr>
        <w:t>D</w:t>
      </w:r>
      <w:r w:rsidRPr="00E3359C">
        <w:rPr>
          <w:sz w:val="16"/>
        </w:rPr>
        <w:t xml:space="preserve">eal </w:t>
      </w:r>
      <w:r w:rsidRPr="00E3359C">
        <w:rPr>
          <w:rStyle w:val="StyleUnderline"/>
        </w:rPr>
        <w:t>that the Make America Great Again crowd should embrace</w:t>
      </w:r>
      <w:r w:rsidRPr="00E3359C">
        <w:rPr>
          <w:sz w:val="16"/>
        </w:rPr>
        <w:t xml:space="preserve">. </w:t>
      </w:r>
      <w:r w:rsidRPr="00E3359C">
        <w:rPr>
          <w:rStyle w:val="StyleUnderline"/>
        </w:rPr>
        <w:t xml:space="preserve">If you believe in American exceptionalism, you believe that the United States has a duty to </w:t>
      </w:r>
      <w:r w:rsidRPr="00E3359C">
        <w:rPr>
          <w:rStyle w:val="Emphasis"/>
        </w:rPr>
        <w:t>lead at moments of crisis</w:t>
      </w:r>
      <w:r w:rsidRPr="00E3359C">
        <w:rPr>
          <w:sz w:val="16"/>
        </w:rPr>
        <w:t xml:space="preserve">. </w:t>
      </w:r>
      <w:r w:rsidRPr="00E3359C">
        <w:rPr>
          <w:rStyle w:val="StyleUnderline"/>
        </w:rPr>
        <w:t>This is such a moment</w:t>
      </w:r>
      <w:r w:rsidRPr="00E3359C">
        <w:rPr>
          <w:sz w:val="16"/>
        </w:rPr>
        <w:t xml:space="preserve">. Look at the big picture. </w:t>
      </w:r>
      <w:r w:rsidRPr="00E3359C">
        <w:rPr>
          <w:rStyle w:val="StyleUnderline"/>
        </w:rPr>
        <w:t>Unless you deny the science of climate change, you have to believe that we need to take bold action. Stop all the nitpicking</w:t>
      </w:r>
      <w:r w:rsidRPr="00E3359C">
        <w:rPr>
          <w:sz w:val="16"/>
        </w:rPr>
        <w:t>. Enough with the posturing. Let’s talk about what to do.</w:t>
      </w:r>
    </w:p>
    <w:p w14:paraId="0239AC09" w14:textId="667B3C54" w:rsidR="00E2341E" w:rsidRDefault="00C40C26" w:rsidP="00E2341E">
      <w:pPr>
        <w:pStyle w:val="Heading4"/>
      </w:pPr>
      <w:r>
        <w:t>5</w:t>
      </w:r>
      <w:r w:rsidR="00E2341E">
        <w:t>.</w:t>
      </w:r>
      <w:r w:rsidR="00E2341E" w:rsidRPr="001729C1">
        <w:t xml:space="preserve"> </w:t>
      </w:r>
      <w:r w:rsidR="00E2341E">
        <w:t xml:space="preserve">JG facilitates green tech investment/innovation key to sustainable development </w:t>
      </w:r>
    </w:p>
    <w:p w14:paraId="79898465" w14:textId="77777777" w:rsidR="00E2341E" w:rsidRPr="00B03889" w:rsidRDefault="00E2341E" w:rsidP="00E2341E">
      <w:pPr>
        <w:rPr>
          <w:rStyle w:val="Style13ptBold"/>
        </w:rPr>
      </w:pPr>
      <w:r w:rsidRPr="00B03889">
        <w:rPr>
          <w:rStyle w:val="Style13ptBold"/>
        </w:rPr>
        <w:t xml:space="preserve">Murray and </w:t>
      </w:r>
      <w:proofErr w:type="spellStart"/>
      <w:r w:rsidRPr="00B03889">
        <w:rPr>
          <w:rStyle w:val="Style13ptBold"/>
        </w:rPr>
        <w:t>Forstater</w:t>
      </w:r>
      <w:proofErr w:type="spellEnd"/>
      <w:r w:rsidRPr="00B03889">
        <w:rPr>
          <w:rStyle w:val="Style13ptBold"/>
        </w:rPr>
        <w:t>, PhDs, 18</w:t>
      </w:r>
    </w:p>
    <w:p w14:paraId="2BA92090" w14:textId="77777777" w:rsidR="00E2341E" w:rsidRPr="00B03889" w:rsidRDefault="00E2341E" w:rsidP="00E2341E">
      <w:pPr>
        <w:rPr>
          <w:sz w:val="16"/>
        </w:rPr>
      </w:pPr>
      <w:r>
        <w:rPr>
          <w:sz w:val="16"/>
        </w:rPr>
        <w:t xml:space="preserve">(Michael, </w:t>
      </w:r>
      <w:proofErr w:type="spellStart"/>
      <w:r>
        <w:rPr>
          <w:sz w:val="16"/>
        </w:rPr>
        <w:t>Economics@Bemidji</w:t>
      </w:r>
      <w:proofErr w:type="spellEnd"/>
      <w:r>
        <w:rPr>
          <w:sz w:val="16"/>
        </w:rPr>
        <w:t xml:space="preserve">, Mathew, </w:t>
      </w:r>
      <w:proofErr w:type="spellStart"/>
      <w:r>
        <w:rPr>
          <w:sz w:val="16"/>
        </w:rPr>
        <w:t>Economics@UMKC</w:t>
      </w:r>
      <w:proofErr w:type="spellEnd"/>
      <w:r>
        <w:rPr>
          <w:sz w:val="16"/>
        </w:rPr>
        <w:t xml:space="preserve">, </w:t>
      </w:r>
      <w:r>
        <w:rPr>
          <w:i/>
          <w:iCs/>
          <w:sz w:val="16"/>
        </w:rPr>
        <w:t>Introduction</w:t>
      </w:r>
      <w:r>
        <w:rPr>
          <w:sz w:val="16"/>
        </w:rPr>
        <w:t xml:space="preserve"> In </w:t>
      </w:r>
      <w:r>
        <w:rPr>
          <w:sz w:val="16"/>
          <w:u w:val="single"/>
        </w:rPr>
        <w:t>Full Employment and Social Justice: Solidarity and Sustainability</w:t>
      </w:r>
      <w:r>
        <w:rPr>
          <w:sz w:val="16"/>
        </w:rPr>
        <w:t xml:space="preserve"> ed. Murray and </w:t>
      </w:r>
      <w:proofErr w:type="spellStart"/>
      <w:r>
        <w:rPr>
          <w:sz w:val="16"/>
        </w:rPr>
        <w:t>Forstater</w:t>
      </w:r>
      <w:proofErr w:type="spellEnd"/>
      <w:r>
        <w:rPr>
          <w:sz w:val="16"/>
        </w:rPr>
        <w:t>, )</w:t>
      </w:r>
    </w:p>
    <w:p w14:paraId="5366A7B7" w14:textId="13C007AC" w:rsidR="00E2341E" w:rsidRDefault="00E2341E" w:rsidP="00C40C26">
      <w:r w:rsidRPr="00413EB9">
        <w:rPr>
          <w:rStyle w:val="StyleUnderline"/>
        </w:rPr>
        <w:t>The J</w:t>
      </w:r>
      <w:r w:rsidRPr="00413EB9">
        <w:rPr>
          <w:sz w:val="16"/>
        </w:rPr>
        <w:t xml:space="preserve">ob </w:t>
      </w:r>
      <w:r w:rsidRPr="00413EB9">
        <w:rPr>
          <w:rStyle w:val="StyleUnderline"/>
        </w:rPr>
        <w:t>G</w:t>
      </w:r>
      <w:r w:rsidRPr="00413EB9">
        <w:rPr>
          <w:sz w:val="16"/>
        </w:rPr>
        <w:t xml:space="preserve">uarantee also </w:t>
      </w:r>
      <w:r w:rsidRPr="00413EB9">
        <w:rPr>
          <w:rStyle w:val="StyleUnderline"/>
        </w:rPr>
        <w:t xml:space="preserve">has the potential to </w:t>
      </w:r>
      <w:r w:rsidRPr="00413EB9">
        <w:rPr>
          <w:rStyle w:val="Emphasis"/>
        </w:rPr>
        <w:t>increase worker productivity</w:t>
      </w:r>
      <w:r w:rsidRPr="00413EB9">
        <w:rPr>
          <w:sz w:val="16"/>
        </w:rPr>
        <w:t xml:space="preserve">, </w:t>
      </w:r>
      <w:r w:rsidRPr="00413EB9">
        <w:rPr>
          <w:rStyle w:val="StyleUnderline"/>
        </w:rPr>
        <w:t xml:space="preserve">especially when complemented with </w:t>
      </w:r>
      <w:r w:rsidRPr="00413EB9">
        <w:rPr>
          <w:sz w:val="16"/>
        </w:rPr>
        <w:t xml:space="preserve">an </w:t>
      </w:r>
      <w:r w:rsidRPr="00413EB9">
        <w:rPr>
          <w:rStyle w:val="StyleUnderline"/>
        </w:rPr>
        <w:t>education and training</w:t>
      </w:r>
      <w:r w:rsidRPr="00413EB9">
        <w:rPr>
          <w:sz w:val="16"/>
        </w:rPr>
        <w:t xml:space="preserve"> component. Increasing </w:t>
      </w:r>
      <w:r w:rsidRPr="00413EB9">
        <w:rPr>
          <w:rStyle w:val="StyleUnderline"/>
        </w:rPr>
        <w:t>innovation</w:t>
      </w:r>
      <w:r w:rsidRPr="00413EB9">
        <w:rPr>
          <w:sz w:val="16"/>
        </w:rPr>
        <w:t xml:space="preserve"> in technology that </w:t>
      </w:r>
      <w:r w:rsidRPr="00413EB9">
        <w:rPr>
          <w:rStyle w:val="StyleUnderline"/>
        </w:rPr>
        <w:t>structurally changes the</w:t>
      </w:r>
      <w:r>
        <w:rPr>
          <w:rStyle w:val="StyleUnderline"/>
        </w:rPr>
        <w:t xml:space="preserve"> </w:t>
      </w:r>
      <w:r w:rsidRPr="00413EB9">
        <w:rPr>
          <w:rStyle w:val="StyleUnderline"/>
        </w:rPr>
        <w:t>way we live, work, and play fuel the global twenty-first-century economy</w:t>
      </w:r>
      <w:r w:rsidRPr="00413EB9">
        <w:rPr>
          <w:sz w:val="16"/>
        </w:rPr>
        <w:t xml:space="preserve">. </w:t>
      </w:r>
      <w:r w:rsidRPr="00413EB9">
        <w:rPr>
          <w:rStyle w:val="StyleUnderline"/>
        </w:rPr>
        <w:t xml:space="preserve">This model of creative destruction requires a </w:t>
      </w:r>
      <w:r w:rsidRPr="00413EB9">
        <w:rPr>
          <w:rStyle w:val="Emphasis"/>
        </w:rPr>
        <w:t>robust model of education</w:t>
      </w:r>
      <w:r>
        <w:rPr>
          <w:rStyle w:val="StyleUnderline"/>
        </w:rPr>
        <w:t xml:space="preserve"> </w:t>
      </w:r>
      <w:r w:rsidRPr="00413EB9">
        <w:rPr>
          <w:rStyle w:val="Emphasis"/>
        </w:rPr>
        <w:t>and training</w:t>
      </w:r>
      <w:r w:rsidRPr="00413EB9">
        <w:rPr>
          <w:sz w:val="16"/>
        </w:rPr>
        <w:t xml:space="preserve">, one </w:t>
      </w:r>
      <w:r w:rsidRPr="00413EB9">
        <w:rPr>
          <w:rStyle w:val="StyleUnderline"/>
        </w:rPr>
        <w:t>that is responsive to the changing needs of regional markets and national economies</w:t>
      </w:r>
      <w:r w:rsidRPr="00413EB9">
        <w:rPr>
          <w:sz w:val="16"/>
        </w:rPr>
        <w:t xml:space="preserve"> (Wisman and Reksten 2013). </w:t>
      </w:r>
      <w:r w:rsidRPr="00413EB9">
        <w:rPr>
          <w:rStyle w:val="StyleUnderline"/>
        </w:rPr>
        <w:t>Through</w:t>
      </w:r>
      <w:r>
        <w:rPr>
          <w:rStyle w:val="StyleUnderline"/>
        </w:rPr>
        <w:t xml:space="preserve"> </w:t>
      </w:r>
      <w:r w:rsidRPr="00413EB9">
        <w:rPr>
          <w:rStyle w:val="StyleUnderline"/>
        </w:rPr>
        <w:t>education and training, the J</w:t>
      </w:r>
      <w:r w:rsidRPr="00413EB9">
        <w:rPr>
          <w:sz w:val="16"/>
        </w:rPr>
        <w:t xml:space="preserve">ob </w:t>
      </w:r>
      <w:r w:rsidRPr="00413EB9">
        <w:rPr>
          <w:rStyle w:val="StyleUnderline"/>
        </w:rPr>
        <w:t>G</w:t>
      </w:r>
      <w:r w:rsidRPr="00413EB9">
        <w:rPr>
          <w:sz w:val="16"/>
        </w:rPr>
        <w:t xml:space="preserve">uarantee </w:t>
      </w:r>
      <w:r w:rsidRPr="00413EB9">
        <w:rPr>
          <w:rStyle w:val="StyleUnderline"/>
        </w:rPr>
        <w:t>sector can take the lead in</w:t>
      </w:r>
      <w:r>
        <w:rPr>
          <w:rStyle w:val="StyleUnderline"/>
        </w:rPr>
        <w:t xml:space="preserve"> </w:t>
      </w:r>
      <w:r w:rsidRPr="00413EB9">
        <w:rPr>
          <w:rStyle w:val="StyleUnderline"/>
        </w:rPr>
        <w:t xml:space="preserve">developing and investing in </w:t>
      </w:r>
      <w:r w:rsidRPr="00413EB9">
        <w:rPr>
          <w:rStyle w:val="Emphasis"/>
        </w:rPr>
        <w:t>alternative green technologies</w:t>
      </w:r>
      <w:r w:rsidRPr="00413EB9">
        <w:rPr>
          <w:sz w:val="16"/>
        </w:rPr>
        <w:t xml:space="preserve">. </w:t>
      </w:r>
      <w:r w:rsidRPr="00413EB9">
        <w:rPr>
          <w:rStyle w:val="StyleUnderline"/>
        </w:rPr>
        <w:t>The public</w:t>
      </w:r>
      <w:r>
        <w:rPr>
          <w:rStyle w:val="StyleUnderline"/>
        </w:rPr>
        <w:t xml:space="preserve"> </w:t>
      </w:r>
      <w:r w:rsidRPr="00413EB9">
        <w:rPr>
          <w:rStyle w:val="StyleUnderline"/>
        </w:rPr>
        <w:t xml:space="preserve">sector is the </w:t>
      </w:r>
      <w:r w:rsidRPr="00413EB9">
        <w:rPr>
          <w:rStyle w:val="Emphasis"/>
        </w:rPr>
        <w:t>only economic sector</w:t>
      </w:r>
      <w:r w:rsidRPr="00413EB9">
        <w:rPr>
          <w:rStyle w:val="StyleUnderline"/>
        </w:rPr>
        <w:t xml:space="preserve"> that has the means to invest in alternative technologies</w:t>
      </w:r>
      <w:r w:rsidRPr="00413EB9">
        <w:rPr>
          <w:sz w:val="16"/>
        </w:rPr>
        <w:t xml:space="preserve">; </w:t>
      </w:r>
      <w:r w:rsidRPr="00413EB9">
        <w:rPr>
          <w:rStyle w:val="StyleUnderline"/>
        </w:rPr>
        <w:t xml:space="preserve">because unlike private businesses, it can </w:t>
      </w:r>
      <w:r w:rsidRPr="00413EB9">
        <w:rPr>
          <w:rStyle w:val="Emphasis"/>
        </w:rPr>
        <w:t>divorce itself</w:t>
      </w:r>
      <w:r>
        <w:rPr>
          <w:rStyle w:val="Emphasis"/>
        </w:rPr>
        <w:t xml:space="preserve"> </w:t>
      </w:r>
      <w:r w:rsidRPr="00413EB9">
        <w:rPr>
          <w:rStyle w:val="Emphasis"/>
        </w:rPr>
        <w:t>from the profit motive</w:t>
      </w:r>
      <w:r w:rsidRPr="00413EB9">
        <w:rPr>
          <w:sz w:val="16"/>
        </w:rPr>
        <w:t xml:space="preserve">. Many existing federally financed goods and services are not economically profitable, but societies decide that they serve a larger social benefit; current examples include government investment in mass transit, national parks, and the investment in public education, to name just a few. In a similar vein, part of the education and training component can be orientated toward these and similar welfare-enhancing programs. Specifically, </w:t>
      </w:r>
      <w:r w:rsidRPr="00413EB9">
        <w:rPr>
          <w:rStyle w:val="StyleUnderline"/>
        </w:rPr>
        <w:t>federal governments can use</w:t>
      </w:r>
      <w:r w:rsidRPr="00413EB9">
        <w:rPr>
          <w:sz w:val="16"/>
        </w:rPr>
        <w:t xml:space="preserve"> the </w:t>
      </w:r>
      <w:r w:rsidRPr="00413EB9">
        <w:rPr>
          <w:rStyle w:val="StyleUnderline"/>
        </w:rPr>
        <w:t>J</w:t>
      </w:r>
      <w:r w:rsidRPr="00413EB9">
        <w:rPr>
          <w:sz w:val="16"/>
        </w:rPr>
        <w:t xml:space="preserve">ob </w:t>
      </w:r>
      <w:r w:rsidRPr="00413EB9">
        <w:rPr>
          <w:rStyle w:val="StyleUnderline"/>
        </w:rPr>
        <w:t>G</w:t>
      </w:r>
      <w:r w:rsidRPr="00413EB9">
        <w:rPr>
          <w:sz w:val="16"/>
        </w:rPr>
        <w:t xml:space="preserve">uarantee </w:t>
      </w:r>
      <w:r w:rsidRPr="00413EB9">
        <w:rPr>
          <w:rStyle w:val="StyleUnderline"/>
        </w:rPr>
        <w:t>program as a means to seriously address the dual problems of ever</w:t>
      </w:r>
      <w:r>
        <w:rPr>
          <w:rStyle w:val="StyleUnderline"/>
        </w:rPr>
        <w:t xml:space="preserve"> </w:t>
      </w:r>
      <w:r w:rsidRPr="00413EB9">
        <w:rPr>
          <w:rStyle w:val="StyleUnderline"/>
        </w:rPr>
        <w:t>increasing natural resource use and climate change through the teaching</w:t>
      </w:r>
      <w:r>
        <w:rPr>
          <w:rStyle w:val="StyleUnderline"/>
        </w:rPr>
        <w:t xml:space="preserve"> </w:t>
      </w:r>
      <w:r w:rsidRPr="00413EB9">
        <w:rPr>
          <w:rStyle w:val="StyleUnderline"/>
        </w:rPr>
        <w:t>and adoption of a “</w:t>
      </w:r>
      <w:r w:rsidRPr="00413EB9">
        <w:rPr>
          <w:rStyle w:val="Emphasis"/>
        </w:rPr>
        <w:t>green economic” system of development</w:t>
      </w:r>
      <w:r w:rsidRPr="00413EB9">
        <w:rPr>
          <w:rStyle w:val="StyleUnderline"/>
        </w:rPr>
        <w:t xml:space="preserve"> alongside</w:t>
      </w:r>
      <w:r>
        <w:rPr>
          <w:rStyle w:val="StyleUnderline"/>
        </w:rPr>
        <w:t xml:space="preserve"> </w:t>
      </w:r>
      <w:r w:rsidRPr="00413EB9">
        <w:rPr>
          <w:rStyle w:val="StyleUnderline"/>
        </w:rPr>
        <w:t>traditional workforce development programs</w:t>
      </w:r>
      <w:r w:rsidRPr="00413EB9">
        <w:rPr>
          <w:sz w:val="16"/>
        </w:rPr>
        <w:t>.(4)</w:t>
      </w:r>
    </w:p>
    <w:p w14:paraId="7F99FFAA" w14:textId="0BA0DA83" w:rsidR="00C40C26" w:rsidRDefault="00C40C26" w:rsidP="00C40C26">
      <w:pPr>
        <w:pStyle w:val="Heading4"/>
      </w:pPr>
      <w:r>
        <w:t xml:space="preserve">6.GND is crucial to US competitiveness and leadership-providing quality jobs is crucial to avoid future populism </w:t>
      </w:r>
    </w:p>
    <w:p w14:paraId="51F22ABF" w14:textId="77C35FCD" w:rsidR="00C40C26" w:rsidRPr="00EE7938" w:rsidRDefault="00C40C26" w:rsidP="00C40C26">
      <w:pPr>
        <w:rPr>
          <w:rStyle w:val="Style13ptBold"/>
        </w:rPr>
      </w:pPr>
      <w:r w:rsidRPr="00EE7938">
        <w:rPr>
          <w:rStyle w:val="Style13ptBold"/>
        </w:rPr>
        <w:t>Freeman 20</w:t>
      </w:r>
    </w:p>
    <w:p w14:paraId="525EC351" w14:textId="38DF3D0B" w:rsidR="00C40C26" w:rsidRPr="00EE7938" w:rsidRDefault="00C40C26" w:rsidP="00C40C26">
      <w:pPr>
        <w:rPr>
          <w:sz w:val="16"/>
        </w:rPr>
      </w:pPr>
      <w:r w:rsidRPr="00EE7938">
        <w:rPr>
          <w:sz w:val="16"/>
        </w:rPr>
        <w:t xml:space="preserve">(Robert Freeman is the author of The Best One Hour History series which includes World War I, The </w:t>
      </w:r>
      <w:proofErr w:type="spellStart"/>
      <w:r w:rsidRPr="00EE7938">
        <w:rPr>
          <w:sz w:val="16"/>
        </w:rPr>
        <w:t>InterWar</w:t>
      </w:r>
      <w:proofErr w:type="spellEnd"/>
      <w:r w:rsidRPr="00EE7938">
        <w:rPr>
          <w:sz w:val="16"/>
        </w:rPr>
        <w:t xml:space="preserve"> Years, The Cold War, and other titles. He is the founder of The Global Uplift Project which builds small-scale infrastructure projects in the developing world to improve humanity’s capacity for self-development. http://redgreenandblue.org/2020/11/20/green-new-deal-can-save-joe-biden-america/</w:t>
      </w:r>
      <w:r w:rsidR="00B950EE">
        <w:rPr>
          <w:sz w:val="16"/>
        </w:rPr>
        <w:t xml:space="preserve"> 11-20</w:t>
      </w:r>
      <w:r w:rsidRPr="00EE7938">
        <w:rPr>
          <w:sz w:val="16"/>
        </w:rPr>
        <w:t>)</w:t>
      </w:r>
    </w:p>
    <w:p w14:paraId="4FB2F81B" w14:textId="3FE81E39" w:rsidR="00E2341E" w:rsidRPr="00B950EE" w:rsidRDefault="00C40C26" w:rsidP="00B950EE">
      <w:pPr>
        <w:rPr>
          <w:sz w:val="16"/>
        </w:rPr>
      </w:pPr>
      <w:r w:rsidRPr="00F37684">
        <w:rPr>
          <w:rStyle w:val="StyleUnderline"/>
        </w:rPr>
        <w:t>The G</w:t>
      </w:r>
      <w:r w:rsidRPr="00EE7938">
        <w:rPr>
          <w:sz w:val="16"/>
        </w:rPr>
        <w:t>reen</w:t>
      </w:r>
      <w:r w:rsidRPr="00F37684">
        <w:rPr>
          <w:rStyle w:val="StyleUnderline"/>
        </w:rPr>
        <w:t xml:space="preserve"> N</w:t>
      </w:r>
      <w:r w:rsidRPr="00EE7938">
        <w:rPr>
          <w:sz w:val="16"/>
        </w:rPr>
        <w:t xml:space="preserve">ew </w:t>
      </w:r>
      <w:r w:rsidRPr="00F37684">
        <w:rPr>
          <w:rStyle w:val="StyleUnderline"/>
        </w:rPr>
        <w:t>D</w:t>
      </w:r>
      <w:r w:rsidRPr="00EE7938">
        <w:rPr>
          <w:sz w:val="16"/>
        </w:rPr>
        <w:t xml:space="preserve">eal </w:t>
      </w:r>
      <w:r w:rsidRPr="00F37684">
        <w:rPr>
          <w:rStyle w:val="StyleUnderline"/>
        </w:rPr>
        <w:t>can restore</w:t>
      </w:r>
      <w:r w:rsidRPr="00EE7938">
        <w:rPr>
          <w:sz w:val="16"/>
        </w:rPr>
        <w:t xml:space="preserve"> the </w:t>
      </w:r>
      <w:r w:rsidRPr="00F37684">
        <w:rPr>
          <w:rStyle w:val="Emphasis"/>
        </w:rPr>
        <w:t>competitiveness of the U.S. economy</w:t>
      </w:r>
      <w:r w:rsidRPr="00EE7938">
        <w:rPr>
          <w:sz w:val="16"/>
        </w:rPr>
        <w:t xml:space="preserve"> and secure a major advance in the fight against climate change. There is </w:t>
      </w:r>
      <w:r w:rsidRPr="00F37684">
        <w:rPr>
          <w:rStyle w:val="Emphasis"/>
        </w:rPr>
        <w:t>no other policy</w:t>
      </w:r>
      <w:r w:rsidRPr="00EE7938">
        <w:rPr>
          <w:sz w:val="16"/>
        </w:rPr>
        <w:t xml:space="preserve"> construct on the horizon that </w:t>
      </w:r>
      <w:r w:rsidRPr="00F37684">
        <w:rPr>
          <w:rStyle w:val="Emphasis"/>
        </w:rPr>
        <w:t>has any chance of delivering so many salutary outcomes</w:t>
      </w:r>
      <w:r w:rsidRPr="00EE7938">
        <w:rPr>
          <w:sz w:val="16"/>
        </w:rPr>
        <w:t xml:space="preserve">. In the bargain, it can do that by directly addressing the impetus that gave rise to Trump and Trumpism. </w:t>
      </w:r>
      <w:r w:rsidRPr="00F37684">
        <w:rPr>
          <w:rStyle w:val="StyleUnderline"/>
        </w:rPr>
        <w:t>Trumpism is not an accidental phenomenon.</w:t>
      </w:r>
      <w:r>
        <w:rPr>
          <w:rStyle w:val="StyleUnderline"/>
        </w:rPr>
        <w:t xml:space="preserve"> </w:t>
      </w:r>
      <w:r w:rsidRPr="00F37684">
        <w:rPr>
          <w:rStyle w:val="StyleUnderline"/>
        </w:rPr>
        <w:t>It has been in gestation for over four decades.</w:t>
      </w:r>
      <w:r>
        <w:rPr>
          <w:rStyle w:val="StyleUnderline"/>
        </w:rPr>
        <w:t xml:space="preserve"> </w:t>
      </w:r>
      <w:r w:rsidRPr="00F37684">
        <w:rPr>
          <w:rStyle w:val="StyleUnderline"/>
        </w:rPr>
        <w:t>It began</w:t>
      </w:r>
      <w:r w:rsidRPr="00EE7938">
        <w:rPr>
          <w:sz w:val="16"/>
        </w:rPr>
        <w:t xml:space="preserve"> in the 1980s, </w:t>
      </w:r>
      <w:r w:rsidRPr="00F37684">
        <w:rPr>
          <w:rStyle w:val="StyleUnderline"/>
        </w:rPr>
        <w:t>with</w:t>
      </w:r>
      <w:r w:rsidRPr="00EE7938">
        <w:rPr>
          <w:sz w:val="16"/>
        </w:rPr>
        <w:t xml:space="preserve"> Reagan, when the U.S. made the explicit policy decision to transfer massive shares of national income and wealth from the working and middle classes to those who were already the most-wealthy. This was the notorious “Supply Side Economics.” </w:t>
      </w:r>
      <w:r w:rsidRPr="00F37684">
        <w:rPr>
          <w:rStyle w:val="StyleUnderline"/>
        </w:rPr>
        <w:t>Supply Side Economics</w:t>
      </w:r>
      <w:r w:rsidRPr="00EE7938">
        <w:rPr>
          <w:sz w:val="16"/>
        </w:rPr>
        <w:t xml:space="preserve"> lowered tax rates on the highest income earners from 71% to 35%. It did this without any requirement that the Titans of Capitalism invest their new-found gains in the U.S. economy. So, they didn’t. They invested them in the Asian Tigers: Japan, Taiwan, Korea, Singapore, and China. Over the next four decades, U.S. financiers and industrialists moved trillions of dollars, tens of thousands of factories, and tens of millions of high-paying working-class jobs out of the country, mainly to Asia. </w:t>
      </w:r>
      <w:r w:rsidRPr="00F37684">
        <w:rPr>
          <w:rStyle w:val="StyleUnderline"/>
        </w:rPr>
        <w:t xml:space="preserve">The consequence was that tens of millions of poorly educated working-class whites </w:t>
      </w:r>
      <w:r w:rsidRPr="00F37684">
        <w:rPr>
          <w:rStyle w:val="Emphasis"/>
        </w:rPr>
        <w:t>lost their high-paying jobs and their affluent livelihoods</w:t>
      </w:r>
      <w:r w:rsidRPr="00EE7938">
        <w:rPr>
          <w:sz w:val="16"/>
        </w:rPr>
        <w:t xml:space="preserve">. It is </w:t>
      </w:r>
      <w:r w:rsidRPr="00F37684">
        <w:rPr>
          <w:rStyle w:val="StyleUnderline"/>
        </w:rPr>
        <w:t>their rage at the system that inflicted this life-loss on them which forms the core of Trumpism.</w:t>
      </w:r>
      <w:r w:rsidRPr="00EE7938">
        <w:rPr>
          <w:sz w:val="16"/>
        </w:rPr>
        <w:t xml:space="preserve"> That rage is amplified by the ascent of minorities over the same period, with poorly-educated whites seeing not just their incomes and economic security devastated, but their relative social standing undermined as well. It is social humiliation compounding economic devastation and its effect is all too real. </w:t>
      </w:r>
      <w:r w:rsidRPr="00F37684">
        <w:rPr>
          <w:rStyle w:val="StyleUnderline"/>
        </w:rPr>
        <w:t>Unless Biden</w:t>
      </w:r>
      <w:r w:rsidRPr="00EE7938">
        <w:rPr>
          <w:sz w:val="16"/>
        </w:rPr>
        <w:t xml:space="preserve"> and the Democratic party </w:t>
      </w:r>
      <w:r w:rsidRPr="00F37684">
        <w:rPr>
          <w:rStyle w:val="StyleUnderline"/>
        </w:rPr>
        <w:t>reverse this dynamic</w:t>
      </w:r>
      <w:r w:rsidRPr="00EE7938">
        <w:rPr>
          <w:sz w:val="16"/>
        </w:rPr>
        <w:t xml:space="preserve">, </w:t>
      </w:r>
      <w:r w:rsidRPr="00F37684">
        <w:rPr>
          <w:rStyle w:val="Emphasis"/>
        </w:rPr>
        <w:t>by restoring high-paying jobs to tens of millions of working-class citizens</w:t>
      </w:r>
      <w:r w:rsidRPr="00F37684">
        <w:rPr>
          <w:rStyle w:val="StyleUnderline"/>
        </w:rPr>
        <w:t>, Trumpism will only grow.</w:t>
      </w:r>
      <w:r w:rsidRPr="00EE7938">
        <w:rPr>
          <w:sz w:val="16"/>
        </w:rPr>
        <w:t xml:space="preserve"> Whether Trump is around or not, Trumpism will elevate a new demagogue to lead the hate parade, and there are many wannabe </w:t>
      </w:r>
      <w:proofErr w:type="spellStart"/>
      <w:r w:rsidRPr="00EE7938">
        <w:rPr>
          <w:sz w:val="16"/>
        </w:rPr>
        <w:t>Donabees</w:t>
      </w:r>
      <w:proofErr w:type="spellEnd"/>
      <w:r w:rsidRPr="00EE7938">
        <w:rPr>
          <w:sz w:val="16"/>
        </w:rPr>
        <w:t xml:space="preserve"> slithering in the wings. Fortunately, </w:t>
      </w:r>
      <w:r w:rsidRPr="00F37684">
        <w:rPr>
          <w:rStyle w:val="StyleUnderline"/>
        </w:rPr>
        <w:t>the G</w:t>
      </w:r>
      <w:r w:rsidRPr="00EE7938">
        <w:rPr>
          <w:sz w:val="16"/>
        </w:rPr>
        <w:t xml:space="preserve">reen </w:t>
      </w:r>
      <w:r w:rsidRPr="00F37684">
        <w:rPr>
          <w:rStyle w:val="StyleUnderline"/>
        </w:rPr>
        <w:t>N</w:t>
      </w:r>
      <w:r w:rsidRPr="00EE7938">
        <w:rPr>
          <w:sz w:val="16"/>
        </w:rPr>
        <w:t xml:space="preserve">ew </w:t>
      </w:r>
      <w:r w:rsidRPr="00F37684">
        <w:rPr>
          <w:rStyle w:val="StyleUnderline"/>
        </w:rPr>
        <w:t>D</w:t>
      </w:r>
      <w:r w:rsidRPr="00EE7938">
        <w:rPr>
          <w:sz w:val="16"/>
        </w:rPr>
        <w:t xml:space="preserve">eal </w:t>
      </w:r>
      <w:r w:rsidRPr="00F37684">
        <w:rPr>
          <w:rStyle w:val="Emphasis"/>
        </w:rPr>
        <w:t>comes at a moment of tectonic, once-in-a-century shift in industrial civilization.</w:t>
      </w:r>
      <w:r w:rsidRPr="00EE7938">
        <w:rPr>
          <w:sz w:val="16"/>
        </w:rPr>
        <w:t xml:space="preserve"> It is that shift that makes the GND both necessary and possible. Every civilization operates on an energy “substrate,” the energy source that complements human labor to raise the level of possible consumption. For millennia, that energy source was wood. Wood contains the compressed energy of dozens of years of solar rays hitting the planet. Burning it releases that energy for human consumption. In the late 1700s, the British learned how to substitute coal for wood. Coal contains the compressed energy of millions of years of solar light hitting the planet, so delivers dozens of times more energy per unit of fuel compared to wood. The result was the Industrial Revolution and British domination of global affairs for the whole of the nineteenth century. In the late 1800s, U.S. inventors learned how to substitute oil for coal. Oil contains about four times the available energy of coal, per unit of volume. It’s also liquid, so easier to handle and move around, in pipes. It was U.S. mastery of oil, incarnated in the automobile industry, that allowed the U.S. to dominate global economic production in the twentieth century, much as Britain, based on its mastery of coal, had dominated in the nineteenth century. In the twenty-first century it is already clear that renewable energy will displace fossil fuels as the dominant source of energy powering industrial civilization. This is partly due to economics: electricity from renewables is already comparable in cost to electricity from fossil fuels. As volumes increase, costs for renewables will continue to decrease, possibly by orders of magnitude, making the economic case for conversion more and more attractive. The drive for conversion is also a matter of compulsion. Burning fossil fuels dumps some 12 billion tons of carbon into the atmosphere every year. This creates the “greenhouse effect” where heat from the planet is no longer radiated out into space, but is reflected back and contained by the atmosphere. The resultant “global warming,” unless reversed, threatens to destroy much of life on the planet. So, the planetary imperative to move off of fossil fuels is of the highest order. </w:t>
      </w:r>
      <w:r w:rsidRPr="00F37684">
        <w:rPr>
          <w:rStyle w:val="StyleUnderline"/>
        </w:rPr>
        <w:t>The G</w:t>
      </w:r>
      <w:r w:rsidRPr="00EE7938">
        <w:rPr>
          <w:sz w:val="16"/>
        </w:rPr>
        <w:t xml:space="preserve">reen </w:t>
      </w:r>
      <w:r w:rsidRPr="00F37684">
        <w:rPr>
          <w:rStyle w:val="StyleUnderline"/>
        </w:rPr>
        <w:t>N</w:t>
      </w:r>
      <w:r w:rsidRPr="00EE7938">
        <w:rPr>
          <w:sz w:val="16"/>
        </w:rPr>
        <w:t xml:space="preserve">ew </w:t>
      </w:r>
      <w:r w:rsidRPr="00F37684">
        <w:rPr>
          <w:rStyle w:val="StyleUnderline"/>
        </w:rPr>
        <w:t>D</w:t>
      </w:r>
      <w:r w:rsidRPr="00EE7938">
        <w:rPr>
          <w:sz w:val="16"/>
        </w:rPr>
        <w:t xml:space="preserve">eal </w:t>
      </w:r>
      <w:r w:rsidRPr="00F37684">
        <w:rPr>
          <w:rStyle w:val="StyleUnderline"/>
        </w:rPr>
        <w:t>operationalizes both the economic motive and the ecological imperative to move to a new energy substrate</w:t>
      </w:r>
      <w:r w:rsidRPr="00EE7938">
        <w:rPr>
          <w:sz w:val="16"/>
        </w:rPr>
        <w:t xml:space="preserve"> to power industrial civilization across the globe. This means that massive sectors of the U.S. economy will be rebuilt to use renewable energy. </w:t>
      </w:r>
      <w:r w:rsidRPr="00F37684">
        <w:rPr>
          <w:rStyle w:val="StyleUnderline"/>
        </w:rPr>
        <w:t xml:space="preserve">Automobiles will rapidly move from being powered by oil to being powered by electricity. The implications for batteries, machine tooling, and manufacturing, to say nothing of “gas” stations and repair shops </w:t>
      </w:r>
      <w:r w:rsidRPr="00F37684">
        <w:rPr>
          <w:rStyle w:val="Emphasis"/>
        </w:rPr>
        <w:t>will be epochal</w:t>
      </w:r>
      <w:r w:rsidRPr="00EE7938">
        <w:rPr>
          <w:sz w:val="16"/>
        </w:rPr>
        <w:t xml:space="preserve">. If automobiles were integral to U.S. culture and economic dominance in the 1900s, their new incarnation will be pivotal to transformation and survival in the 2000s. </w:t>
      </w:r>
      <w:r w:rsidRPr="00F37684">
        <w:rPr>
          <w:rStyle w:val="StyleUnderline"/>
        </w:rPr>
        <w:t>Energy generation and distribution will be similarly revolutionized</w:t>
      </w:r>
      <w:r w:rsidRPr="00EE7938">
        <w:rPr>
          <w:sz w:val="16"/>
        </w:rPr>
        <w:t xml:space="preserve">. If you drive north from Indianapolis or east from San Francisco or south from Abilene, you encounter thousands of industrial-scale windmills spanning hundreds of square miles. Wind generation in the U.S. doubled between 2008 and 2017 and its pace of growth is accelerating. It is telling that three of the five largest wind farms in the U.S. are located in Texas, the largest oil-producing state. </w:t>
      </w:r>
      <w:r w:rsidRPr="00F37684">
        <w:rPr>
          <w:rStyle w:val="StyleUnderline"/>
        </w:rPr>
        <w:t>Tens of millions of buildings, from homes to commercial structures, will have to be retrofitted to utilize energy more efficiently. This will require the employment of millions of skilled tradesmen.</w:t>
      </w:r>
      <w:r w:rsidRPr="00EE7938">
        <w:rPr>
          <w:sz w:val="16"/>
        </w:rPr>
        <w:t xml:space="preserve"> Local energy production, through solar collectors, will also grow exponentially, again, employing millions of skilled workers. All manner of common and civic structures generally lumped under the heading of “infrastructure” will need to be modernized. This includes everything from the national electricity distribution grid to transit systems, public buildings, water and gas distribution networks, highways, and more. Once again, this will require the retraining and employment of millions of skilled tradesmen. The question necessarily arises: how will this once-in-a-century transformation be paid for? There are several sources, some direct, some indirect. Their totality more than pays for the Green New Deal, indeed, makes it a net income and wealth generator over coming decades. Most importantly, leadership by the government and targeted investment incentives will incent private capital to fund the bulk of the transition. This is how the government helped midwife the transition to oil and automobiles in the twentieth century. It built millions of miles of modern roads and interstate highways without which high-powered automobiles would have been useless. One of the second-order effects was the vast panoply of culture that we know of as suburbia, almost all of it built from private capital. The first round of “seed money” from the government can come from taxing the income of the top 10% of income earners. In the 40 years between 1977 and 2007, their share of national income grew from 34% to 47%, a staggering increase over a relatively short period of time, much of it unearned but “gifted” to them by the sole artifice of lower income taxes. If all we did was to increase taxes on this class even a little bit, it would yield trillions of dollars of funding to underwrite the tens of millions of high-paying jobs needed to carry out the buildout. Much of the funding would come from increased tax revenues generated from millions of skilled tradesmen being re-employed in high-earning jobs across the entire spectrum of the U.S. economy. Their higher incomes and spending would also generate greater economic activity in its own right. This is what occurred in the 1950s and 1960s, often known of as “the golden age of capitalism.” Government investments in the foundations of the economy led to many times more private investment and many multiples more, again, of private spending. Much of the funding will be secured by reducing military spending, now clocking in at nearly a trillion dollars a year. This would be possible by reducing the need for oil, and, therefore, the need for the U.S. to garrison the Middle East. In the past two decades, the U.S. has spent more than $6 trillion on ill-conceived, failed, and counterproductive wars in the Middle East. This amount, alone, would be enough to pay for the whole of the Green New Deal and would make the world, and, therefore, the U.S., safer from international terror. </w:t>
      </w:r>
      <w:r w:rsidRPr="00F37684">
        <w:rPr>
          <w:rStyle w:val="StyleUnderline"/>
        </w:rPr>
        <w:t xml:space="preserve">With lower-cost energy powering more and more economic activity, the economy as a whole would become </w:t>
      </w:r>
      <w:r w:rsidRPr="00F37684">
        <w:rPr>
          <w:rStyle w:val="Emphasis"/>
        </w:rPr>
        <w:t>increasingly competitive in global markets</w:t>
      </w:r>
      <w:r w:rsidRPr="00EE7938">
        <w:rPr>
          <w:sz w:val="16"/>
        </w:rPr>
        <w:t xml:space="preserve">. </w:t>
      </w:r>
      <w:r w:rsidRPr="00F37684">
        <w:rPr>
          <w:rStyle w:val="StyleUnderline"/>
        </w:rPr>
        <w:t>Right now, the U.S. runs trade deficits in excess of $600 billion a year.</w:t>
      </w:r>
      <w:r w:rsidRPr="00EE7938">
        <w:rPr>
          <w:sz w:val="16"/>
        </w:rPr>
        <w:t xml:space="preserve"> That is $600 billion a year that is shipped directly out of the U.S. to other countries. </w:t>
      </w:r>
      <w:r w:rsidRPr="00F37684">
        <w:rPr>
          <w:rStyle w:val="StyleUnderline"/>
        </w:rPr>
        <w:t>The cost of funding those deficits raises the cost of borrowed money,</w:t>
      </w:r>
      <w:r w:rsidRPr="00EE7938">
        <w:rPr>
          <w:sz w:val="16"/>
        </w:rPr>
        <w:t xml:space="preserve"> and therefore the cost of everything in the economy that is bought or operated on borrowed money, which is to say almost everything. </w:t>
      </w:r>
      <w:r w:rsidRPr="00F37684">
        <w:rPr>
          <w:rStyle w:val="Emphasis"/>
        </w:rPr>
        <w:t>A more efficient and productive economy would also mean that the U.S. government itself would have to borrow less to keep the economy working</w:t>
      </w:r>
      <w:r w:rsidRPr="00EE7938">
        <w:rPr>
          <w:sz w:val="16"/>
        </w:rPr>
        <w:t xml:space="preserve">. Over the past 40 years, the government has borrowed $26 trillion, the cumulative increase in the national debt over that period. It is an almost inconceivable and definitely unsustainable sum, a sign of just how much damage Supply Side Economics has inflicted on the economy. As with trade deficits, lowered annual budget deficits would result in lower interest rates in the economy as a whole, making everything bought on borrowed money cheaper. A final, indirect source of funding would come from reduced damage incurred from climate change. The fires afflicting the west, the floods in the Midwest, the hurricanes in the south, Hundred Year Freezes in the northeast, crop damage throughout the country; these have real economic costs that are not less because they are not explicitly tallied to climate change. They cost hundreds of billions of dollars a year and are growing wildly. Simply reducing their incidence would effectively free up hundreds of billions of dollars a year for use in the private economy. </w:t>
      </w:r>
      <w:r w:rsidRPr="00F37684">
        <w:rPr>
          <w:rStyle w:val="Emphasis"/>
        </w:rPr>
        <w:t>Making the U.S. economy more competitive in global markets would help maintain its status as one of the leading countries of the world</w:t>
      </w:r>
      <w:r w:rsidRPr="00EE7938">
        <w:rPr>
          <w:sz w:val="16"/>
        </w:rPr>
        <w:t xml:space="preserve">. </w:t>
      </w:r>
      <w:r w:rsidRPr="00F37684">
        <w:rPr>
          <w:rStyle w:val="StyleUnderline"/>
        </w:rPr>
        <w:t xml:space="preserve">Not making this transition and keeping the economy dependent on a twentieth century energy substrate </w:t>
      </w:r>
      <w:r w:rsidRPr="00F37684">
        <w:rPr>
          <w:rStyle w:val="Emphasis"/>
        </w:rPr>
        <w:t>while the rest of the world</w:t>
      </w:r>
      <w:r w:rsidRPr="00EE7938">
        <w:rPr>
          <w:sz w:val="16"/>
        </w:rPr>
        <w:t>—including our greatest adversary, China—</w:t>
      </w:r>
      <w:r w:rsidRPr="00F37684">
        <w:rPr>
          <w:rStyle w:val="StyleUnderline"/>
        </w:rPr>
        <w:t xml:space="preserve">is moving onto future energy systems, is an ironclad prescription for </w:t>
      </w:r>
      <w:r w:rsidRPr="00F37684">
        <w:rPr>
          <w:rStyle w:val="Emphasis"/>
        </w:rPr>
        <w:t>technological stagnation, economic atrophy, and national decline</w:t>
      </w:r>
      <w:r w:rsidRPr="00F37684">
        <w:rPr>
          <w:rStyle w:val="StyleUnderline"/>
        </w:rPr>
        <w:t>.</w:t>
      </w:r>
      <w:r w:rsidRPr="00EE7938">
        <w:rPr>
          <w:sz w:val="16"/>
        </w:rPr>
        <w:t xml:space="preserve"> </w:t>
      </w:r>
      <w:r w:rsidRPr="00F37684">
        <w:rPr>
          <w:rStyle w:val="StyleUnderline"/>
        </w:rPr>
        <w:t>It is far less a choice of whether, than the choice of how to, and how quickly.</w:t>
      </w:r>
      <w:r>
        <w:rPr>
          <w:rStyle w:val="StyleUnderline"/>
        </w:rPr>
        <w:t xml:space="preserve"> </w:t>
      </w:r>
      <w:r w:rsidRPr="00EE7938">
        <w:rPr>
          <w:sz w:val="16"/>
        </w:rPr>
        <w:t xml:space="preserve">We started this essay on the premise that Democrats needed to do something to stave off catastrophic defeat in the 2022 midterms. Actually, the political consequences of this decision are much greater than that. The U.S. is losing coherence. It is losing those common values, narratives, ideals, and norms that have historically bound it together as a successful society. Take, for example, the simple yet profound value of a belief in democracy. That belief is one of the bedrocks of American identity and has been since the country’s founding. Yet, it is one of the beliefs and institutions that have suffered the most from the conviction of almost half the country that “the system” doesn’t work for them anymore. In the run-up to the elections, Donald Trump repeatedly refused to endorse a peaceful transfer of power, one of the hallmarks of a functioning democracy. He routinely lied about the incidence of voter fraud, casting doubt on the viability of democracy. He filed lawsuit after lawsuit, in state after state, to try to suppress access to voting. All of this was done in broad daylight, and still, 72 million Americans voted for him. This is perilous for the functioning of American society. Since the election, Trump has continued his assaults on democracy, lying still more about how the election was rigged, and stolen. This lying, and its acceptance by almost half of the electorate, is itself the greatest threat to the integrity—the coherence—of the nation. If it is allowed to fester and to grow, we will almost certainly devolve into some kind of civic seizure, a breakdown of institutions and order that will require authoritarian imposition of power to contain. That is what Trump has been aiming for all along. That is what happened to Weimar Germany in 1933 when the Great Depression caused a similar collapse of faith in democratic institutions. Germany’s recourse was to elevate Adolph Hitler to power to “restore order.” We know how that worked out, but that does not have to be the recourse for the U.S. However, it will almost certainly be so if we do not address the betrayal that tens of millions of citizens feel they have suffered at the hands of a government that has delivered in spades for the wealthy, but failed to deliver basic economic security for them. </w:t>
      </w:r>
      <w:r w:rsidRPr="00EE7938">
        <w:rPr>
          <w:rStyle w:val="StyleUnderline"/>
        </w:rPr>
        <w:t>The Green New Deal can avert that catastrophe, improve life chances for hundreds of millions of citizens, keep the U.S. competitive and vital in international affairs, and help save the planet from ecological apocalypse.</w:t>
      </w:r>
      <w:r>
        <w:rPr>
          <w:rStyle w:val="StyleUnderline"/>
        </w:rPr>
        <w:t xml:space="preserve"> </w:t>
      </w:r>
      <w:r w:rsidRPr="00EE7938">
        <w:rPr>
          <w:sz w:val="16"/>
        </w:rPr>
        <w:t>As mentioned above, there is nothing else on the policy horizon that begins to come close to delivering those blessings. The Biden administration must choose the only economic policy available to save itself. In the bargain, it will save the country, and the planet, as well. It’s a worthy legacy to work for.</w:t>
      </w:r>
    </w:p>
    <w:p w14:paraId="2ECBE7B8" w14:textId="338D37CF" w:rsidR="00B950EE" w:rsidRDefault="00B950EE" w:rsidP="00B950EE">
      <w:pPr>
        <w:pStyle w:val="Heading4"/>
      </w:pPr>
      <w:r>
        <w:t>7. Inequality/unemployment is a major cause of polarization- only a FJG can heal the nation!</w:t>
      </w:r>
    </w:p>
    <w:p w14:paraId="5F855402" w14:textId="4DAAAEBF" w:rsidR="00B950EE" w:rsidRPr="005A391D" w:rsidRDefault="00B950EE" w:rsidP="00B950EE">
      <w:pPr>
        <w:rPr>
          <w:rStyle w:val="Style13ptBold"/>
        </w:rPr>
      </w:pPr>
      <w:r w:rsidRPr="005A391D">
        <w:rPr>
          <w:rStyle w:val="Style13ptBold"/>
        </w:rPr>
        <w:t>Harvey, PhD,  20</w:t>
      </w:r>
    </w:p>
    <w:p w14:paraId="18F4CC96" w14:textId="31C9CE76" w:rsidR="00B950EE" w:rsidRDefault="00B950EE" w:rsidP="00B950EE">
      <w:pPr>
        <w:rPr>
          <w:sz w:val="16"/>
        </w:rPr>
      </w:pPr>
      <w:r>
        <w:rPr>
          <w:sz w:val="16"/>
        </w:rPr>
        <w:t xml:space="preserve">(John T., </w:t>
      </w:r>
      <w:proofErr w:type="spellStart"/>
      <w:r>
        <w:rPr>
          <w:sz w:val="16"/>
        </w:rPr>
        <w:t>Economics@TexasChristian</w:t>
      </w:r>
      <w:proofErr w:type="spellEnd"/>
      <w:r>
        <w:rPr>
          <w:sz w:val="16"/>
        </w:rPr>
        <w:t>, https://www.forbes.com/sites/johntharvey/2020/12/03/the-prerequisite-for-healing-the-nation-a-federal-job-guarantee/?sh=4df22c7134df , 12-3-)</w:t>
      </w:r>
    </w:p>
    <w:p w14:paraId="025953A3" w14:textId="77777777" w:rsidR="00B950EE" w:rsidRDefault="00B950EE" w:rsidP="00B950EE">
      <w:r w:rsidRPr="005A391D">
        <w:rPr>
          <w:sz w:val="16"/>
        </w:rPr>
        <w:t xml:space="preserve">This is normally the time of month when I post commentary about the latest economic data, particularly the Employment Situation Report from the Bureau of Labor Statistics (speaking of which, unemployment inched down again, however less than expected). But I’m not sure that’s very important right now. We all know what’s happening: at the beginning of the year, </w:t>
      </w:r>
      <w:r w:rsidRPr="005A391D">
        <w:rPr>
          <w:rStyle w:val="StyleUnderline"/>
        </w:rPr>
        <w:t>the measures required to stem the tide of COVID infections caused post-World War Two highs in unemployment</w:t>
      </w:r>
      <w:r w:rsidRPr="005A391D">
        <w:rPr>
          <w:sz w:val="16"/>
        </w:rPr>
        <w:t xml:space="preserve">. As restrictions were eased, so unemployment fell. However, the winter months in the Northern Hemisphere are already bringing on new challenges and things may well get worse before they get better. But get better they will, it appears, as vaccines are starting to become available at this very moment. While this is all very serious and newsworthy, there’s no mystery here that requires an economist’s perspective to unravel. I therefore decided to shift gears this month and talk about a broader issue, one that existed well before COVID and which has contributed materially to the deep political divisions in American today: the </w:t>
      </w:r>
      <w:r w:rsidRPr="005A391D">
        <w:rPr>
          <w:rStyle w:val="StyleUnderline"/>
        </w:rPr>
        <w:t>increasing income inequality that has marked the US economy since the 1970s.</w:t>
      </w:r>
      <w:r>
        <w:rPr>
          <w:rStyle w:val="StyleUnderline"/>
        </w:rPr>
        <w:t xml:space="preserve"> </w:t>
      </w:r>
      <w:r w:rsidRPr="005A391D">
        <w:rPr>
          <w:sz w:val="16"/>
        </w:rPr>
        <w:t xml:space="preserve">While I normally avoid taking sides and instead focus on laying out the cause-and-effect of economic forces (I’m going to tell you how the car works, but where you drive it is up to you), this time I can’t do that and still make my point. So here is my stance: </w:t>
      </w:r>
      <w:r w:rsidRPr="005A391D">
        <w:rPr>
          <w:rStyle w:val="StyleUnderline"/>
        </w:rPr>
        <w:t>those who believe that there was massive election fraud, that science is left-wing propaganda</w:t>
      </w:r>
      <w:r w:rsidRPr="005A391D">
        <w:rPr>
          <w:sz w:val="16"/>
        </w:rPr>
        <w:t>, that the Democratic Party is full of socialists and pedophiles, and that wearing a mask is an unconstitutional infringement of their personal freedom (and a stepping stone toward requiring all American women wear veils—yes, I have heard that</w:t>
      </w:r>
      <w:r w:rsidRPr="005A391D">
        <w:rPr>
          <w:rStyle w:val="StyleUnderline"/>
        </w:rPr>
        <w:t>)–they’re wrong. More than wrong, they’re dangerous. Their views are undermining the very soul of US democracy</w:t>
      </w:r>
      <w:r w:rsidRPr="005A391D">
        <w:rPr>
          <w:sz w:val="16"/>
        </w:rPr>
        <w:t xml:space="preserve">. </w:t>
      </w:r>
      <w:r w:rsidRPr="005A391D">
        <w:rPr>
          <w:rStyle w:val="StyleUnderline"/>
        </w:rPr>
        <w:t>It has to stop.</w:t>
      </w:r>
      <w:r w:rsidRPr="005A391D">
        <w:rPr>
          <w:sz w:val="16"/>
        </w:rPr>
        <w:t xml:space="preserve"> </w:t>
      </w:r>
      <w:r w:rsidRPr="005A391D">
        <w:rPr>
          <w:rStyle w:val="StyleUnderline"/>
        </w:rPr>
        <w:t>How did this situation evolve</w:t>
      </w:r>
      <w:r w:rsidRPr="005A391D">
        <w:rPr>
          <w:sz w:val="16"/>
        </w:rPr>
        <w:t xml:space="preserve">? Obviously, </w:t>
      </w:r>
      <w:r w:rsidRPr="005A391D">
        <w:rPr>
          <w:rStyle w:val="StyleUnderline"/>
        </w:rPr>
        <w:t xml:space="preserve">something this deep-seated and complex is </w:t>
      </w:r>
      <w:r w:rsidRPr="005A391D">
        <w:rPr>
          <w:rStyle w:val="Emphasis"/>
        </w:rPr>
        <w:t>not monocausal</w:t>
      </w:r>
      <w:r w:rsidRPr="005A391D">
        <w:rPr>
          <w:rStyle w:val="StyleUnderline"/>
        </w:rPr>
        <w:t>.</w:t>
      </w:r>
      <w:r w:rsidRPr="005A391D">
        <w:rPr>
          <w:sz w:val="16"/>
        </w:rPr>
        <w:t xml:space="preserve"> </w:t>
      </w:r>
      <w:r w:rsidRPr="005A391D">
        <w:rPr>
          <w:rStyle w:val="StyleUnderline"/>
        </w:rPr>
        <w:t>A lot is going to have to happen to fix it because a lot happened to cause it. But</w:t>
      </w:r>
      <w:r w:rsidRPr="005A391D">
        <w:rPr>
          <w:sz w:val="16"/>
        </w:rPr>
        <w:t xml:space="preserve"> I am prepared to argue that </w:t>
      </w:r>
      <w:r w:rsidRPr="005A391D">
        <w:rPr>
          <w:rStyle w:val="Emphasis"/>
        </w:rPr>
        <w:t>there is a necessary prerequisite</w:t>
      </w:r>
      <w:r w:rsidRPr="005A391D">
        <w:rPr>
          <w:sz w:val="16"/>
        </w:rPr>
        <w:t xml:space="preserve"> </w:t>
      </w:r>
      <w:r w:rsidRPr="005A391D">
        <w:rPr>
          <w:rStyle w:val="StyleUnderline"/>
        </w:rPr>
        <w:t>to getting us back on the road to civility and respect for logic and evidence</w:t>
      </w:r>
      <w:r w:rsidRPr="005A391D">
        <w:rPr>
          <w:rStyle w:val="Emphasis"/>
        </w:rPr>
        <w:t>: reversing the above-mentioned trend of increasing economic inequality</w:t>
      </w:r>
      <w:r w:rsidRPr="005A391D">
        <w:rPr>
          <w:sz w:val="16"/>
        </w:rPr>
        <w:t xml:space="preserve">. </w:t>
      </w:r>
      <w:r w:rsidRPr="005A391D">
        <w:rPr>
          <w:rStyle w:val="StyleUnderline"/>
        </w:rPr>
        <w:t>Until all Americans feel safe, secure, and part of a system that works for them, Joe Biden can preach unity until he’s blue in the face and it will make no difference.</w:t>
      </w:r>
      <w:r>
        <w:rPr>
          <w:rStyle w:val="StyleUnderline"/>
        </w:rPr>
        <w:t xml:space="preserve"> </w:t>
      </w:r>
      <w:r w:rsidRPr="005A391D">
        <w:rPr>
          <w:rStyle w:val="StyleUnderline"/>
        </w:rPr>
        <w:t>The effects of unemployment, poverty, and income inequality are widespread and pernicious</w:t>
      </w:r>
      <w:r w:rsidRPr="005A391D">
        <w:rPr>
          <w:sz w:val="16"/>
        </w:rPr>
        <w:t xml:space="preserve">. </w:t>
      </w:r>
      <w:r w:rsidRPr="005A391D">
        <w:rPr>
          <w:rStyle w:val="StyleUnderline"/>
        </w:rPr>
        <w:t xml:space="preserve">Studies link them to increased rates of suicide, mental health issues, drug and alcohol use, spouse and child abuse , and </w:t>
      </w:r>
      <w:r w:rsidRPr="005A391D">
        <w:rPr>
          <w:rStyle w:val="Emphasis"/>
        </w:rPr>
        <w:t>even violent extremism</w:t>
      </w:r>
      <w:r w:rsidRPr="005A391D">
        <w:rPr>
          <w:sz w:val="16"/>
        </w:rPr>
        <w:t xml:space="preserve">. Victims tend to blame themselves, as does the rest of society. </w:t>
      </w:r>
      <w:r w:rsidRPr="005A391D">
        <w:rPr>
          <w:rStyle w:val="StyleUnderline"/>
        </w:rPr>
        <w:t>This can put people into a downward spiral that leads to precisely the kind of anger, conspiracy-theorizing, and scapegoating we see today.</w:t>
      </w:r>
      <w:r>
        <w:rPr>
          <w:rStyle w:val="StyleUnderline"/>
        </w:rPr>
        <w:t xml:space="preserve"> </w:t>
      </w:r>
      <w:r w:rsidRPr="005A391D">
        <w:rPr>
          <w:sz w:val="16"/>
        </w:rPr>
        <w:t xml:space="preserve">Again, I don’t mean to suggest that this is the only factor involved. The specifics of how these maladies manifest themselves is a function of the society in question and the historical context. I am also not saying that it is only the poor and disenfranchised who believe that there was mass voter fraud, etc., nor that they are all of the same mind. Taking Weimar Germany as an example of a polarized society—where demonstrations and street fighting had been going on since shortly after the end of World War One—not only did those most affected by the economic collapse vote both </w:t>
      </w:r>
      <w:proofErr w:type="spellStart"/>
      <w:r w:rsidRPr="005A391D">
        <w:rPr>
          <w:sz w:val="16"/>
        </w:rPr>
        <w:t>both</w:t>
      </w:r>
      <w:proofErr w:type="spellEnd"/>
      <w:r w:rsidRPr="005A391D">
        <w:rPr>
          <w:sz w:val="16"/>
        </w:rPr>
        <w:t xml:space="preserve"> Nazi and Communist, but they were joined by some wealthy and middle class voters as well, whose anxiety was linked not to their immediate fortunes but to their fears for Germany’s future. One can see parallels today. Perhaps the key takeaway from the scholarly literature regarding what happened in Germany is this: “</w:t>
      </w:r>
      <w:r w:rsidRPr="005A391D">
        <w:rPr>
          <w:rStyle w:val="StyleUnderline"/>
        </w:rPr>
        <w:t xml:space="preserve">the elections that put Adolf Hitler in power are subject to the same ordinary voting behavior explanations as are most other democratic elections worldwide...if we are interested in the likely reactions of voters and parties, we may want to focus more on governmental successes and failures in </w:t>
      </w:r>
      <w:r w:rsidRPr="005A391D">
        <w:rPr>
          <w:rStyle w:val="Emphasis"/>
        </w:rPr>
        <w:t>choosing and implementing public policies</w:t>
      </w:r>
      <w:r w:rsidRPr="005A391D">
        <w:rPr>
          <w:rStyle w:val="StyleUnderline"/>
        </w:rPr>
        <w:t xml:space="preserve"> than on the degree of intellectual versus demagogic appeals of the candidates.”</w:t>
      </w:r>
      <w:r>
        <w:rPr>
          <w:rStyle w:val="StyleUnderline"/>
        </w:rPr>
        <w:t xml:space="preserve"> </w:t>
      </w:r>
      <w:r w:rsidRPr="005A391D">
        <w:rPr>
          <w:sz w:val="16"/>
        </w:rPr>
        <w:t xml:space="preserve">In other words, </w:t>
      </w:r>
      <w:r w:rsidRPr="005A391D">
        <w:rPr>
          <w:rStyle w:val="Emphasis"/>
        </w:rPr>
        <w:t>dismal conditions are far more important</w:t>
      </w:r>
      <w:r w:rsidRPr="005A391D">
        <w:rPr>
          <w:rStyle w:val="StyleUnderline"/>
        </w:rPr>
        <w:t xml:space="preserve"> to creating extreme outcomes than the nature of the candidate’s message</w:t>
      </w:r>
      <w:r w:rsidRPr="005A391D">
        <w:rPr>
          <w:sz w:val="16"/>
        </w:rPr>
        <w:t xml:space="preserve"> </w:t>
      </w:r>
      <w:r w:rsidRPr="005A391D">
        <w:rPr>
          <w:rStyle w:val="StyleUnderline"/>
        </w:rPr>
        <w:t>because socio-economic conditions drive the attractiveness of a candidate’s platform</w:t>
      </w:r>
      <w:r w:rsidRPr="005A391D">
        <w:rPr>
          <w:sz w:val="16"/>
        </w:rPr>
        <w:t xml:space="preserve">. </w:t>
      </w:r>
      <w:r w:rsidRPr="005A391D">
        <w:rPr>
          <w:rStyle w:val="StyleUnderline"/>
        </w:rPr>
        <w:t xml:space="preserve">Hitler’s speeches would have fallen on deaf ears in a Germany that boasted low rates of unemployment and high levels of income. </w:t>
      </w:r>
      <w:r w:rsidRPr="005A391D">
        <w:rPr>
          <w:sz w:val="16"/>
        </w:rPr>
        <w:t xml:space="preserve">Hence my thesis that </w:t>
      </w:r>
      <w:r w:rsidRPr="005A391D">
        <w:rPr>
          <w:rStyle w:val="StyleUnderline"/>
        </w:rPr>
        <w:t>reconciliation in America can only take place if we can return to a more inclusive and prosperous economic landscape</w:t>
      </w:r>
      <w:r w:rsidRPr="005A391D">
        <w:rPr>
          <w:sz w:val="16"/>
        </w:rPr>
        <w:t xml:space="preserve">. </w:t>
      </w:r>
      <w:r w:rsidRPr="005A391D">
        <w:rPr>
          <w:rStyle w:val="StyleUnderline"/>
        </w:rPr>
        <w:t xml:space="preserve">How do we achieve this? The core of any successful plan </w:t>
      </w:r>
      <w:r w:rsidRPr="005A391D">
        <w:rPr>
          <w:rStyle w:val="Emphasis"/>
        </w:rPr>
        <w:t>must include a government job guarantee,</w:t>
      </w:r>
      <w:r w:rsidRPr="005A391D">
        <w:rPr>
          <w:sz w:val="16"/>
        </w:rPr>
        <w:t xml:space="preserve"> a promise to American citizens that if you want to work but can’t find a job, you can always find employment in the public sector. If that sounds like FDR’s New Deal, there’s a good reason for that: it’s very much like it, except on a much larger and permanent basis. </w:t>
      </w:r>
      <w:r w:rsidRPr="005A391D">
        <w:rPr>
          <w:rStyle w:val="StyleUnderline"/>
        </w:rPr>
        <w:t>There is absolutely no reason to expect the private sector to provide employment for every willing worker. To business, labor is a cost to be minimized</w:t>
      </w:r>
      <w:r w:rsidRPr="005A391D">
        <w:rPr>
          <w:sz w:val="16"/>
        </w:rPr>
        <w:t xml:space="preserve">. Fair enough, it’s not their responsibility to reduce unemployment and it is by this process (given several other caveats) that they are able to offer products with low prices. But, add to this the employment-reducing forces of automation (which has apparently accelerated during our current crisis) and the outsourcing of production and it’s little wonder that we have seen a diminishing middle class and increasing rural poverty. However these are not by any means insurmountable obstacles. We have, after all, plenty of food, shelter, clothing, and more for all Americans. That’s not the issue nor has it been for decades. The problem is jobs, or the means of securing the income necessary to take your share of the food, shelter, and clothing off the shelf. That problem can be solved with a job guarantee and here is what we have to do to make it happen: STEP ONE: Stop confusing the market with the economy. The former is only part of the latter, albeit a very large one in our society. However, even in our own recent history we have shifted gears very rapidly toward public sector, non-market solutions when we thought it necessary. In 1941, unemployment was still almost 10% (it had been 14.6% in 1940). By 1943, however, it was 1.9% and it fell to 1.2% the next year. What was responsible for this remarkable turnaround? The fact that after Japan bombed Pearl Harbor on December 7, 1941, the US started a massive government jobs program called World War Two. The magnitude of this reversal of economic fortunes was staggering and while there was rationing, this had to do with the fact that strategic materials were being diverted to the war effort. Without that, if the economy had been geared toward increasing the </w:t>
      </w:r>
      <w:proofErr w:type="spellStart"/>
      <w:r w:rsidRPr="005A391D">
        <w:rPr>
          <w:sz w:val="16"/>
        </w:rPr>
        <w:t>well being</w:t>
      </w:r>
      <w:proofErr w:type="spellEnd"/>
      <w:r w:rsidRPr="005A391D">
        <w:rPr>
          <w:sz w:val="16"/>
        </w:rPr>
        <w:t xml:space="preserve"> of domestic citizens, then there would, indeed, have been a chicken in every pot. And note that this isn’t promising people the moon or something for nothing, it’s guaranteeing them a share of the output we could already have produced for them but they could not afford. Now they can. STEP TWO: Recognize economic and social problems as no less significant than war. Unfortunately, it appears that we, as a society, are only willing to employ our economic resources in the manner suggested above when there is a war. That we will not do so in response to social or economic calamity is a tragedy and a source of shame. No one asked, “Can we afford it?” after Pearl Harbor; instead, they thought, “How can we afford not to?” As we saw just this fall, however, that has most certainly not been the case in response to the massive economic disaster caused by coronavirus. All this despite the fact that the US cannot possibly be forced to default on debt in its own currency. STEP THREE: Change our definition of a “job.” While there are exceptions, there seems to be a default understanding of “job” as being something that makes a profit for someone; or, at the very least, there is an implication that private-sector jobs represent the most worthwhile undertakings. We need to rid ourselves of that notion. There are separate, distinct, and complementary roles for the private and public sectors and each has a key role. The private sector should do things that are profitable, regardless of the social benefit, while the public sector should do things that are of social benefit, but unprofitable. Profit-derived jobs are not inherently better or more difficult or more praiseworthy than those that are not. Indeed, were we to rely exclusively on the profit motive, we’d leave undone things like national defense, educating the poor, caring for the infirm, combating climate change, police and fire protection, lawmaking, disaster response, </w:t>
      </w:r>
      <w:proofErr w:type="spellStart"/>
      <w:r w:rsidRPr="005A391D">
        <w:rPr>
          <w:sz w:val="16"/>
        </w:rPr>
        <w:t>etc</w:t>
      </w:r>
      <w:proofErr w:type="spellEnd"/>
      <w:r w:rsidRPr="005A391D">
        <w:rPr>
          <w:sz w:val="16"/>
        </w:rPr>
        <w:t xml:space="preserve">, etc. And yet these are essential for a civilized society and they underpin our ability to actually carry out the market jobs. And they are what the job guarantee would create. Furthermore, </w:t>
      </w:r>
      <w:r w:rsidRPr="005A391D">
        <w:rPr>
          <w:rStyle w:val="StyleUnderline"/>
        </w:rPr>
        <w:t>we need to reconsider what a job is. If you stay at home to care for your children, are you creating a burden on society or contributing</w:t>
      </w:r>
      <w:r w:rsidRPr="005A391D">
        <w:rPr>
          <w:sz w:val="16"/>
        </w:rPr>
        <w:t xml:space="preserve"> to it? Likewise for those caring for sick or elderly relatives. To reiterate a point made above, </w:t>
      </w:r>
      <w:r w:rsidRPr="005A391D">
        <w:rPr>
          <w:rStyle w:val="StyleUnderline"/>
        </w:rPr>
        <w:t>we have the ability to make food, shelter, clothing, and more for everyone. A job guarantee makes sure they get their share and that we are able to address social problems that the market ignores.</w:t>
      </w:r>
      <w:r>
        <w:rPr>
          <w:rStyle w:val="StyleUnderline"/>
        </w:rPr>
        <w:t xml:space="preserve"> </w:t>
      </w:r>
    </w:p>
    <w:p w14:paraId="3219B5FE" w14:textId="77777777" w:rsidR="00E2341E" w:rsidRDefault="00E2341E" w:rsidP="00E2341E"/>
    <w:p w14:paraId="62E379D5" w14:textId="77777777" w:rsidR="00E2341E" w:rsidRDefault="00E2341E" w:rsidP="00E2341E"/>
    <w:p w14:paraId="7DB36EEC" w14:textId="77777777" w:rsidR="00E2341E" w:rsidRDefault="00E2341E" w:rsidP="00E2341E"/>
    <w:p w14:paraId="165D9929" w14:textId="77777777" w:rsidR="00B950EE" w:rsidRDefault="00B950EE" w:rsidP="00E2341E">
      <w:pPr>
        <w:pStyle w:val="Heading2"/>
      </w:pPr>
    </w:p>
    <w:p w14:paraId="6682661A" w14:textId="4B4E4FF0" w:rsidR="00E2341E" w:rsidRDefault="00E2341E" w:rsidP="00E2341E">
      <w:pPr>
        <w:pStyle w:val="Heading2"/>
      </w:pPr>
      <w:r>
        <w:t xml:space="preserve">XT Case </w:t>
      </w:r>
    </w:p>
    <w:p w14:paraId="40ED7D92" w14:textId="77777777" w:rsidR="00E2341E" w:rsidRDefault="00E2341E" w:rsidP="00E2341E"/>
    <w:p w14:paraId="30F7629C" w14:textId="77777777" w:rsidR="00E2341E" w:rsidRDefault="00E2341E" w:rsidP="00E2341E"/>
    <w:p w14:paraId="0A6D436C" w14:textId="77777777" w:rsidR="00E2341E" w:rsidRDefault="00E2341E" w:rsidP="00E2341E"/>
    <w:p w14:paraId="15F1471A" w14:textId="77777777" w:rsidR="00E2341E" w:rsidRDefault="00E2341E" w:rsidP="00E2341E"/>
    <w:p w14:paraId="2BA7A82F" w14:textId="77777777" w:rsidR="00E2341E" w:rsidRPr="00B668C2" w:rsidRDefault="00E2341E" w:rsidP="00E2341E">
      <w:pPr>
        <w:pStyle w:val="Heading3"/>
      </w:pPr>
      <w:r w:rsidRPr="00B668C2">
        <w:t xml:space="preserve">S: Green Tech </w:t>
      </w:r>
    </w:p>
    <w:p w14:paraId="59EBD529" w14:textId="77777777" w:rsidR="00E2341E" w:rsidRPr="00B668C2" w:rsidRDefault="00E2341E" w:rsidP="00E2341E">
      <w:pPr>
        <w:rPr>
          <w:sz w:val="16"/>
        </w:rPr>
      </w:pPr>
    </w:p>
    <w:p w14:paraId="475D67AD" w14:textId="77777777" w:rsidR="00E2341E" w:rsidRPr="00B668C2" w:rsidRDefault="00E2341E" w:rsidP="00E2341E">
      <w:pPr>
        <w:pStyle w:val="Heading4"/>
      </w:pPr>
      <w:r w:rsidRPr="00B668C2">
        <w:br/>
        <w:t xml:space="preserve">JG facilitates green tech investment/innovation key to sustainable development </w:t>
      </w:r>
    </w:p>
    <w:p w14:paraId="655F3342" w14:textId="77777777" w:rsidR="00E2341E" w:rsidRPr="00B668C2" w:rsidRDefault="00E2341E" w:rsidP="00E2341E">
      <w:pPr>
        <w:rPr>
          <w:rStyle w:val="Style13ptBold"/>
        </w:rPr>
      </w:pPr>
      <w:r w:rsidRPr="00B668C2">
        <w:rPr>
          <w:rStyle w:val="Style13ptBold"/>
        </w:rPr>
        <w:t xml:space="preserve">Murray and </w:t>
      </w:r>
      <w:proofErr w:type="spellStart"/>
      <w:r w:rsidRPr="00B668C2">
        <w:rPr>
          <w:rStyle w:val="Style13ptBold"/>
        </w:rPr>
        <w:t>Forstater</w:t>
      </w:r>
      <w:proofErr w:type="spellEnd"/>
      <w:r w:rsidRPr="00B668C2">
        <w:rPr>
          <w:rStyle w:val="Style13ptBold"/>
        </w:rPr>
        <w:t>, PhDs, 18</w:t>
      </w:r>
    </w:p>
    <w:p w14:paraId="103E5BE6" w14:textId="77777777" w:rsidR="00E2341E" w:rsidRPr="00B668C2" w:rsidRDefault="00E2341E" w:rsidP="00E2341E">
      <w:pPr>
        <w:rPr>
          <w:sz w:val="16"/>
        </w:rPr>
      </w:pPr>
      <w:r w:rsidRPr="00B668C2">
        <w:rPr>
          <w:sz w:val="16"/>
        </w:rPr>
        <w:t xml:space="preserve">(Michael, </w:t>
      </w:r>
      <w:proofErr w:type="spellStart"/>
      <w:r w:rsidRPr="00B668C2">
        <w:rPr>
          <w:sz w:val="16"/>
        </w:rPr>
        <w:t>Economics@Bemidji</w:t>
      </w:r>
      <w:proofErr w:type="spellEnd"/>
      <w:r w:rsidRPr="00B668C2">
        <w:rPr>
          <w:sz w:val="16"/>
        </w:rPr>
        <w:t xml:space="preserve">, Mathew, </w:t>
      </w:r>
      <w:proofErr w:type="spellStart"/>
      <w:r w:rsidRPr="00B668C2">
        <w:rPr>
          <w:sz w:val="16"/>
        </w:rPr>
        <w:t>Economics@UMKC</w:t>
      </w:r>
      <w:proofErr w:type="spellEnd"/>
      <w:r w:rsidRPr="00B668C2">
        <w:rPr>
          <w:sz w:val="16"/>
        </w:rPr>
        <w:t xml:space="preserve">, </w:t>
      </w:r>
      <w:r w:rsidRPr="00B668C2">
        <w:rPr>
          <w:i/>
          <w:iCs/>
          <w:sz w:val="16"/>
        </w:rPr>
        <w:t>Introduction</w:t>
      </w:r>
      <w:r w:rsidRPr="00B668C2">
        <w:rPr>
          <w:sz w:val="16"/>
        </w:rPr>
        <w:t xml:space="preserve"> In </w:t>
      </w:r>
      <w:r w:rsidRPr="00B668C2">
        <w:rPr>
          <w:sz w:val="16"/>
          <w:u w:val="single"/>
        </w:rPr>
        <w:t>Full Employment and Social Justice: Solidarity and Sustainability</w:t>
      </w:r>
      <w:r w:rsidRPr="00B668C2">
        <w:rPr>
          <w:sz w:val="16"/>
        </w:rPr>
        <w:t xml:space="preserve"> ed. Murray and </w:t>
      </w:r>
      <w:proofErr w:type="spellStart"/>
      <w:r w:rsidRPr="00B668C2">
        <w:rPr>
          <w:sz w:val="16"/>
        </w:rPr>
        <w:t>Forstater</w:t>
      </w:r>
      <w:proofErr w:type="spellEnd"/>
      <w:r w:rsidRPr="00B668C2">
        <w:rPr>
          <w:sz w:val="16"/>
        </w:rPr>
        <w:t>, )</w:t>
      </w:r>
    </w:p>
    <w:p w14:paraId="43582FC4" w14:textId="77777777" w:rsidR="00E2341E" w:rsidRDefault="00E2341E" w:rsidP="00E2341E">
      <w:pPr>
        <w:rPr>
          <w:sz w:val="16"/>
        </w:rPr>
      </w:pPr>
      <w:r w:rsidRPr="00B668C2">
        <w:rPr>
          <w:rStyle w:val="TitleChar"/>
        </w:rPr>
        <w:t>The J</w:t>
      </w:r>
      <w:r w:rsidRPr="00B668C2">
        <w:rPr>
          <w:sz w:val="16"/>
        </w:rPr>
        <w:t xml:space="preserve">ob </w:t>
      </w:r>
      <w:r w:rsidRPr="00B668C2">
        <w:rPr>
          <w:rStyle w:val="TitleChar"/>
        </w:rPr>
        <w:t>G</w:t>
      </w:r>
      <w:r w:rsidRPr="00B668C2">
        <w:rPr>
          <w:sz w:val="16"/>
        </w:rPr>
        <w:t xml:space="preserve">uarantee also </w:t>
      </w:r>
      <w:r w:rsidRPr="00B668C2">
        <w:rPr>
          <w:rStyle w:val="TitleChar"/>
        </w:rPr>
        <w:t xml:space="preserve">has the potential to </w:t>
      </w:r>
      <w:r w:rsidRPr="00B668C2">
        <w:rPr>
          <w:rStyle w:val="Emphasis"/>
        </w:rPr>
        <w:t>increase worker productivity</w:t>
      </w:r>
      <w:r w:rsidRPr="00B668C2">
        <w:rPr>
          <w:sz w:val="16"/>
        </w:rPr>
        <w:t xml:space="preserve">, </w:t>
      </w:r>
      <w:r w:rsidRPr="00B668C2">
        <w:rPr>
          <w:rStyle w:val="TitleChar"/>
        </w:rPr>
        <w:t xml:space="preserve">especially when complemented with </w:t>
      </w:r>
      <w:r w:rsidRPr="00B668C2">
        <w:rPr>
          <w:sz w:val="16"/>
        </w:rPr>
        <w:t xml:space="preserve">an </w:t>
      </w:r>
      <w:r w:rsidRPr="00B668C2">
        <w:rPr>
          <w:rStyle w:val="TitleChar"/>
        </w:rPr>
        <w:t>education and training</w:t>
      </w:r>
      <w:r w:rsidRPr="00B668C2">
        <w:rPr>
          <w:sz w:val="16"/>
        </w:rPr>
        <w:t xml:space="preserve"> component. Increasing </w:t>
      </w:r>
      <w:r w:rsidRPr="00B668C2">
        <w:rPr>
          <w:rStyle w:val="TitleChar"/>
        </w:rPr>
        <w:t>innovation</w:t>
      </w:r>
      <w:r w:rsidRPr="00B668C2">
        <w:rPr>
          <w:sz w:val="16"/>
        </w:rPr>
        <w:t xml:space="preserve"> in technology that </w:t>
      </w:r>
      <w:r w:rsidRPr="00B668C2">
        <w:rPr>
          <w:rStyle w:val="TitleChar"/>
        </w:rPr>
        <w:t>structurally changes the way we live, work, and play fuel the global twenty-first-century economy</w:t>
      </w:r>
      <w:r w:rsidRPr="00B668C2">
        <w:rPr>
          <w:sz w:val="16"/>
        </w:rPr>
        <w:t xml:space="preserve">. </w:t>
      </w:r>
      <w:r w:rsidRPr="00B668C2">
        <w:rPr>
          <w:rStyle w:val="TitleChar"/>
        </w:rPr>
        <w:t xml:space="preserve">This model of creative destruction requires a </w:t>
      </w:r>
      <w:r w:rsidRPr="00B668C2">
        <w:rPr>
          <w:rStyle w:val="Emphasis"/>
        </w:rPr>
        <w:t>robust model of education</w:t>
      </w:r>
      <w:r w:rsidRPr="00B668C2">
        <w:rPr>
          <w:rStyle w:val="TitleChar"/>
        </w:rPr>
        <w:t xml:space="preserve"> </w:t>
      </w:r>
      <w:r w:rsidRPr="00B668C2">
        <w:rPr>
          <w:rStyle w:val="Emphasis"/>
        </w:rPr>
        <w:t>and training</w:t>
      </w:r>
      <w:r w:rsidRPr="00B668C2">
        <w:rPr>
          <w:sz w:val="16"/>
        </w:rPr>
        <w:t xml:space="preserve">, one </w:t>
      </w:r>
      <w:r w:rsidRPr="00B668C2">
        <w:rPr>
          <w:rStyle w:val="TitleChar"/>
        </w:rPr>
        <w:t>that is responsive to the changing needs of regional markets and national economies</w:t>
      </w:r>
      <w:r w:rsidRPr="00B668C2">
        <w:rPr>
          <w:sz w:val="16"/>
        </w:rPr>
        <w:t xml:space="preserve"> (Wisman and Reksten 2013). </w:t>
      </w:r>
      <w:r w:rsidRPr="00B668C2">
        <w:rPr>
          <w:rStyle w:val="TitleChar"/>
        </w:rPr>
        <w:t>Through education and training, the J</w:t>
      </w:r>
      <w:r w:rsidRPr="00B668C2">
        <w:rPr>
          <w:sz w:val="16"/>
        </w:rPr>
        <w:t xml:space="preserve">ob </w:t>
      </w:r>
      <w:r w:rsidRPr="00B668C2">
        <w:rPr>
          <w:rStyle w:val="TitleChar"/>
        </w:rPr>
        <w:t>G</w:t>
      </w:r>
      <w:r w:rsidRPr="00B668C2">
        <w:rPr>
          <w:sz w:val="16"/>
        </w:rPr>
        <w:t xml:space="preserve">uarantee </w:t>
      </w:r>
      <w:r w:rsidRPr="00B668C2">
        <w:rPr>
          <w:rStyle w:val="TitleChar"/>
        </w:rPr>
        <w:t xml:space="preserve">sector can take the lead in developing and investing in </w:t>
      </w:r>
      <w:r w:rsidRPr="00B668C2">
        <w:rPr>
          <w:rStyle w:val="Emphasis"/>
        </w:rPr>
        <w:t>alternative green technologies</w:t>
      </w:r>
      <w:r w:rsidRPr="00B668C2">
        <w:rPr>
          <w:sz w:val="16"/>
        </w:rPr>
        <w:t xml:space="preserve">. </w:t>
      </w:r>
      <w:r w:rsidRPr="00B668C2">
        <w:rPr>
          <w:rStyle w:val="TitleChar"/>
        </w:rPr>
        <w:t xml:space="preserve">The public sector is the </w:t>
      </w:r>
      <w:r w:rsidRPr="00B668C2">
        <w:rPr>
          <w:rStyle w:val="Emphasis"/>
        </w:rPr>
        <w:t>only economic sector</w:t>
      </w:r>
      <w:r w:rsidRPr="00B668C2">
        <w:rPr>
          <w:rStyle w:val="TitleChar"/>
        </w:rPr>
        <w:t xml:space="preserve"> that has the means to invest in alternative technologies</w:t>
      </w:r>
      <w:r w:rsidRPr="00B668C2">
        <w:rPr>
          <w:sz w:val="16"/>
        </w:rPr>
        <w:t xml:space="preserve">; </w:t>
      </w:r>
      <w:r w:rsidRPr="00B668C2">
        <w:rPr>
          <w:rStyle w:val="TitleChar"/>
        </w:rPr>
        <w:t xml:space="preserve">because unlike private businesses, it can </w:t>
      </w:r>
      <w:r w:rsidRPr="00B668C2">
        <w:rPr>
          <w:rStyle w:val="Emphasis"/>
        </w:rPr>
        <w:t>divorce itself from the profit motive</w:t>
      </w:r>
      <w:r w:rsidRPr="00B668C2">
        <w:rPr>
          <w:sz w:val="16"/>
        </w:rPr>
        <w:t xml:space="preserve">. Many existing federally financed goods and services are not economically profitable, but societies decide that they serve a larger social benefit; current examples include government investment in mass transit, national parks, and the investment in public education, to name just a few. In a similar vein, part of the education and training component can be orientated toward these and similar welfare-enhancing programs. Specifically, </w:t>
      </w:r>
      <w:r w:rsidRPr="00B668C2">
        <w:rPr>
          <w:rStyle w:val="TitleChar"/>
        </w:rPr>
        <w:t>federal governments can use</w:t>
      </w:r>
      <w:r w:rsidRPr="00B668C2">
        <w:rPr>
          <w:sz w:val="16"/>
        </w:rPr>
        <w:t xml:space="preserve"> the </w:t>
      </w:r>
      <w:r w:rsidRPr="00B668C2">
        <w:rPr>
          <w:rStyle w:val="TitleChar"/>
        </w:rPr>
        <w:t>J</w:t>
      </w:r>
      <w:r w:rsidRPr="00B668C2">
        <w:rPr>
          <w:sz w:val="16"/>
        </w:rPr>
        <w:t xml:space="preserve">ob </w:t>
      </w:r>
      <w:r w:rsidRPr="00B668C2">
        <w:rPr>
          <w:rStyle w:val="TitleChar"/>
        </w:rPr>
        <w:t>G</w:t>
      </w:r>
      <w:r w:rsidRPr="00B668C2">
        <w:rPr>
          <w:sz w:val="16"/>
        </w:rPr>
        <w:t xml:space="preserve">uarantee </w:t>
      </w:r>
      <w:r w:rsidRPr="00B668C2">
        <w:rPr>
          <w:rStyle w:val="TitleChar"/>
        </w:rPr>
        <w:t>program as a means to seriously address the dual problems of ever increasing natural resource use and climate change through the teaching and adoption of a “</w:t>
      </w:r>
      <w:r w:rsidRPr="00B668C2">
        <w:rPr>
          <w:rStyle w:val="Emphasis"/>
        </w:rPr>
        <w:t>green economic” system of development</w:t>
      </w:r>
      <w:r w:rsidRPr="00B668C2">
        <w:rPr>
          <w:rStyle w:val="TitleChar"/>
        </w:rPr>
        <w:t xml:space="preserve"> alongside traditional workforce development programs</w:t>
      </w:r>
      <w:r w:rsidRPr="00B668C2">
        <w:rPr>
          <w:sz w:val="16"/>
        </w:rPr>
        <w:t>.(4)</w:t>
      </w:r>
    </w:p>
    <w:p w14:paraId="0C4FB0A1" w14:textId="77777777" w:rsidR="00562653" w:rsidRDefault="00562653" w:rsidP="00E2341E">
      <w:pPr>
        <w:rPr>
          <w:sz w:val="16"/>
        </w:rPr>
      </w:pPr>
    </w:p>
    <w:p w14:paraId="3C3245C0" w14:textId="77777777" w:rsidR="00562653" w:rsidRDefault="00562653" w:rsidP="00E2341E">
      <w:pPr>
        <w:rPr>
          <w:sz w:val="16"/>
        </w:rPr>
      </w:pPr>
    </w:p>
    <w:p w14:paraId="02849FB0" w14:textId="1F40845A" w:rsidR="00562653" w:rsidRDefault="00562653" w:rsidP="00562653">
      <w:pPr>
        <w:pStyle w:val="Heading3"/>
      </w:pPr>
      <w:r>
        <w:t xml:space="preserve">XT: Climate Impact </w:t>
      </w:r>
    </w:p>
    <w:p w14:paraId="00E8FA19" w14:textId="77777777" w:rsidR="00562653" w:rsidRDefault="00562653" w:rsidP="00562653"/>
    <w:p w14:paraId="2C08F098" w14:textId="77777777" w:rsidR="00562653" w:rsidRDefault="00562653" w:rsidP="00562653">
      <w:pPr>
        <w:pStyle w:val="Heading4"/>
      </w:pPr>
      <w:r>
        <w:t>Hothouse earth scenario causes extinction</w:t>
      </w:r>
    </w:p>
    <w:p w14:paraId="6E02AF26" w14:textId="77777777" w:rsidR="00562653" w:rsidRPr="008C29C0" w:rsidRDefault="00562653" w:rsidP="00562653">
      <w:pPr>
        <w:rPr>
          <w:rStyle w:val="Style13ptBold"/>
        </w:rPr>
      </w:pPr>
      <w:r w:rsidRPr="008C29C0">
        <w:rPr>
          <w:rStyle w:val="Style13ptBold"/>
        </w:rPr>
        <w:t>Steffen et al, PhDs, 18</w:t>
      </w:r>
    </w:p>
    <w:p w14:paraId="780648A3" w14:textId="77777777" w:rsidR="00562653" w:rsidRPr="00761CA4" w:rsidRDefault="00562653" w:rsidP="00562653">
      <w:pPr>
        <w:rPr>
          <w:sz w:val="16"/>
        </w:rPr>
      </w:pPr>
      <w:r w:rsidRPr="008C29C0">
        <w:rPr>
          <w:sz w:val="16"/>
        </w:rPr>
        <w:t xml:space="preserve">(Will, </w:t>
      </w:r>
      <w:proofErr w:type="spellStart"/>
      <w:r w:rsidRPr="008C29C0">
        <w:rPr>
          <w:sz w:val="16"/>
        </w:rPr>
        <w:t>Chemistry@Australian</w:t>
      </w:r>
      <w:proofErr w:type="spellEnd"/>
      <w:r w:rsidRPr="008C29C0">
        <w:rPr>
          <w:sz w:val="16"/>
        </w:rPr>
        <w:t xml:space="preserve"> National, Johan </w:t>
      </w:r>
      <w:proofErr w:type="spellStart"/>
      <w:r w:rsidRPr="008C29C0">
        <w:rPr>
          <w:sz w:val="16"/>
        </w:rPr>
        <w:t>Rockström</w:t>
      </w:r>
      <w:proofErr w:type="spellEnd"/>
      <w:r w:rsidRPr="008C29C0">
        <w:rPr>
          <w:sz w:val="16"/>
        </w:rPr>
        <w:t xml:space="preserve">,  View ORCID </w:t>
      </w:r>
      <w:proofErr w:type="spellStart"/>
      <w:r w:rsidRPr="008C29C0">
        <w:rPr>
          <w:sz w:val="16"/>
        </w:rPr>
        <w:t>ProfileKatherine</w:t>
      </w:r>
      <w:proofErr w:type="spellEnd"/>
      <w:r w:rsidRPr="008C29C0">
        <w:rPr>
          <w:sz w:val="16"/>
        </w:rPr>
        <w:t xml:space="preserve"> Richardson, Timothy M. Lenton, Carl Folke, Diana Liverman, Colin P. Summerhayes, Anthony D. Barnosky, Sarah E. Cornell,  View ORCID </w:t>
      </w:r>
      <w:proofErr w:type="spellStart"/>
      <w:r w:rsidRPr="008C29C0">
        <w:rPr>
          <w:sz w:val="16"/>
        </w:rPr>
        <w:t>ProfileMichel</w:t>
      </w:r>
      <w:proofErr w:type="spellEnd"/>
      <w:r w:rsidRPr="008C29C0">
        <w:rPr>
          <w:sz w:val="16"/>
        </w:rPr>
        <w:t xml:space="preserve"> Crucifix, Jonathan F. Donges, Ingo Fetzer, Steven J. Lade, Marten Scheffer, Ricarda Winkelmann, and Hans Joachim </w:t>
      </w:r>
      <w:proofErr w:type="spellStart"/>
      <w:r w:rsidRPr="008C29C0">
        <w:rPr>
          <w:sz w:val="16"/>
        </w:rPr>
        <w:t>Schellnhuber</w:t>
      </w:r>
      <w:proofErr w:type="spellEnd"/>
      <w:r w:rsidRPr="008C29C0">
        <w:rPr>
          <w:sz w:val="16"/>
        </w:rPr>
        <w:t xml:space="preserve"> Trajectories of the Earth System in the Anthropocene, PNAS August 14, 2018 115 (33) 8252-8259; https://www.pnas.org/content/115/33/8252)</w:t>
      </w:r>
    </w:p>
    <w:p w14:paraId="241D992A" w14:textId="77777777" w:rsidR="00562653" w:rsidRDefault="00562653" w:rsidP="00562653">
      <w:r w:rsidRPr="004F5193">
        <w:rPr>
          <w:sz w:val="16"/>
        </w:rPr>
        <w:t xml:space="preserve">What Is at Stake? </w:t>
      </w:r>
      <w:r w:rsidRPr="00184BF0">
        <w:rPr>
          <w:rStyle w:val="TitleChar"/>
        </w:rPr>
        <w:t>Hothouse Earth is likely to be uncontrollable and dangerous to many, particularly if we transition</w:t>
      </w:r>
      <w:r w:rsidRPr="004F5193">
        <w:rPr>
          <w:sz w:val="16"/>
        </w:rPr>
        <w:t xml:space="preserve"> into it </w:t>
      </w:r>
      <w:r w:rsidRPr="00184BF0">
        <w:rPr>
          <w:rStyle w:val="TitleChar"/>
        </w:rPr>
        <w:t>in only a century</w:t>
      </w:r>
      <w:r w:rsidRPr="004F5193">
        <w:rPr>
          <w:sz w:val="16"/>
        </w:rPr>
        <w:t xml:space="preserve"> or two, and </w:t>
      </w:r>
      <w:r w:rsidRPr="00184BF0">
        <w:rPr>
          <w:rStyle w:val="TitleChar"/>
        </w:rPr>
        <w:t>it poses severe risks for health, economies, political stability</w:t>
      </w:r>
      <w:r w:rsidRPr="004F5193">
        <w:rPr>
          <w:sz w:val="16"/>
        </w:rPr>
        <w:t xml:space="preserve"> (12, 39, 49, 50) (especially for the most climate vulnerable), </w:t>
      </w:r>
      <w:r w:rsidRPr="00184BF0">
        <w:rPr>
          <w:rStyle w:val="TitleChar"/>
        </w:rPr>
        <w:t xml:space="preserve">and ultimately, the </w:t>
      </w:r>
      <w:r w:rsidRPr="00184BF0">
        <w:rPr>
          <w:rStyle w:val="Emphasis"/>
        </w:rPr>
        <w:t>habitability of the planet for humans.</w:t>
      </w:r>
      <w:r>
        <w:rPr>
          <w:rStyle w:val="TitleChar"/>
        </w:rPr>
        <w:t xml:space="preserve"> </w:t>
      </w:r>
      <w:r w:rsidRPr="004F5193">
        <w:rPr>
          <w:sz w:val="16"/>
        </w:rPr>
        <w:t>Insights into the risks posed by the rapid climatic changes emerging in the Anthropocene can be obtained not only from contemporary observations (51</w:t>
      </w:r>
      <w:r w:rsidRPr="004F5193">
        <w:rPr>
          <w:rFonts w:ascii="Cambria Math" w:hAnsi="Cambria Math" w:cs="Cambria Math"/>
          <w:sz w:val="16"/>
        </w:rPr>
        <w:t>⇓⇓⇓</w:t>
      </w:r>
      <w:r w:rsidRPr="004F5193">
        <w:rPr>
          <w:sz w:val="16"/>
        </w:rPr>
        <w:t xml:space="preserve">–55) but also, from interactions in the past between human societies and regional and seasonal hydroclimate variability. This variability was often much more pronounced than global, longer-term Holocene variability (SI Appendix). </w:t>
      </w:r>
      <w:r w:rsidRPr="004F5193">
        <w:rPr>
          <w:rStyle w:val="TitleChar"/>
        </w:rPr>
        <w:t>Ag</w:t>
      </w:r>
      <w:r w:rsidRPr="004F5193">
        <w:rPr>
          <w:sz w:val="16"/>
        </w:rPr>
        <w:t xml:space="preserve">ricultural production </w:t>
      </w:r>
      <w:r w:rsidRPr="004F5193">
        <w:rPr>
          <w:rStyle w:val="TitleChar"/>
        </w:rPr>
        <w:t>and water</w:t>
      </w:r>
      <w:r w:rsidRPr="004F5193">
        <w:rPr>
          <w:sz w:val="16"/>
        </w:rPr>
        <w:t xml:space="preserve"> supplies </w:t>
      </w:r>
      <w:r w:rsidRPr="004F5193">
        <w:rPr>
          <w:rStyle w:val="TitleChar"/>
        </w:rPr>
        <w:t>are especially vulnerable to changes in the hydroclimate</w:t>
      </w:r>
      <w:r w:rsidRPr="004F5193">
        <w:rPr>
          <w:sz w:val="16"/>
        </w:rPr>
        <w:t xml:space="preserve">, leading to hot/dry or cool/wet extremes. </w:t>
      </w:r>
      <w:r w:rsidRPr="004F5193">
        <w:rPr>
          <w:rStyle w:val="TitleChar"/>
        </w:rPr>
        <w:t>Societal declines, collapses, migrations/resettlements, reorganizations, and cultural changes were often associated with severe regional droughts</w:t>
      </w:r>
      <w:r w:rsidRPr="004F5193">
        <w:rPr>
          <w:sz w:val="16"/>
        </w:rPr>
        <w:t xml:space="preserve"> and with the global megadrought at 4.2–3.9 thousand years before present, all occurring within the relative stability of the narrow global Holocene temperature range of approximately ±1 °C (56). SI Appendix, Table </w:t>
      </w:r>
      <w:r w:rsidRPr="004F5193">
        <w:rPr>
          <w:rStyle w:val="TitleChar"/>
        </w:rPr>
        <w:t>S4 summarizes</w:t>
      </w:r>
      <w:r w:rsidRPr="004F5193">
        <w:rPr>
          <w:sz w:val="16"/>
        </w:rPr>
        <w:t xml:space="preserve"> biomes and regional </w:t>
      </w:r>
      <w:r w:rsidRPr="004F5193">
        <w:rPr>
          <w:rStyle w:val="TitleChar"/>
        </w:rPr>
        <w:t xml:space="preserve">biosphere–physical climate subsystems critical for human wellbeing </w:t>
      </w:r>
      <w:r w:rsidRPr="004F5193">
        <w:rPr>
          <w:sz w:val="16"/>
        </w:rPr>
        <w:t xml:space="preserve">and the resultant risks if the Earth System follows a Hothouse Earth pathway. </w:t>
      </w:r>
      <w:r w:rsidRPr="004F5193">
        <w:rPr>
          <w:rStyle w:val="TitleChar"/>
        </w:rPr>
        <w:t>While most of these</w:t>
      </w:r>
      <w:r w:rsidRPr="004F5193">
        <w:rPr>
          <w:sz w:val="16"/>
        </w:rPr>
        <w:t xml:space="preserve"> biomes or regional systems </w:t>
      </w:r>
      <w:r w:rsidRPr="004F5193">
        <w:rPr>
          <w:rStyle w:val="TitleChar"/>
        </w:rPr>
        <w:t>may be retained in a Stabilized Earth pathway</w:t>
      </w:r>
      <w:r w:rsidRPr="004F5193">
        <w:rPr>
          <w:sz w:val="16"/>
        </w:rPr>
        <w:t xml:space="preserve">, </w:t>
      </w:r>
      <w:r w:rsidRPr="004F5193">
        <w:rPr>
          <w:rStyle w:val="TitleChar"/>
        </w:rPr>
        <w:t>most or all of them would likely b</w:t>
      </w:r>
      <w:r w:rsidRPr="004F5193">
        <w:rPr>
          <w:sz w:val="16"/>
        </w:rPr>
        <w:t xml:space="preserve">e substantially changed or </w:t>
      </w:r>
      <w:r w:rsidRPr="004F5193">
        <w:rPr>
          <w:rStyle w:val="TitleChar"/>
        </w:rPr>
        <w:t>degraded in a Hothouse Earth pathway</w:t>
      </w:r>
      <w:r w:rsidRPr="004F5193">
        <w:rPr>
          <w:sz w:val="16"/>
        </w:rPr>
        <w:t xml:space="preserve">, </w:t>
      </w:r>
      <w:r w:rsidRPr="004F5193">
        <w:rPr>
          <w:rStyle w:val="Emphasis"/>
        </w:rPr>
        <w:t>with serious challenges for the viability of human societies.</w:t>
      </w:r>
      <w:r>
        <w:rPr>
          <w:rStyle w:val="Emphasis"/>
        </w:rPr>
        <w:t xml:space="preserve"> </w:t>
      </w:r>
      <w:r w:rsidRPr="004F5193">
        <w:rPr>
          <w:sz w:val="16"/>
        </w:rPr>
        <w:t xml:space="preserve">For example, </w:t>
      </w:r>
      <w:r w:rsidRPr="004F5193">
        <w:rPr>
          <w:rStyle w:val="TitleChar"/>
        </w:rPr>
        <w:t>ag</w:t>
      </w:r>
      <w:r w:rsidRPr="004F5193">
        <w:rPr>
          <w:sz w:val="16"/>
        </w:rPr>
        <w:t xml:space="preserve">ricultural </w:t>
      </w:r>
      <w:r w:rsidRPr="004F5193">
        <w:rPr>
          <w:rStyle w:val="TitleChar"/>
        </w:rPr>
        <w:t>systems are particularly vulnerable</w:t>
      </w:r>
      <w:r w:rsidRPr="004F5193">
        <w:rPr>
          <w:sz w:val="16"/>
        </w:rPr>
        <w:t xml:space="preserve">, </w:t>
      </w:r>
      <w:r w:rsidRPr="004F5193">
        <w:rPr>
          <w:rStyle w:val="TitleChar"/>
        </w:rPr>
        <w:t xml:space="preserve">because they are </w:t>
      </w:r>
      <w:r w:rsidRPr="004F5193">
        <w:rPr>
          <w:rStyle w:val="Emphasis"/>
        </w:rPr>
        <w:t>spatially organized</w:t>
      </w:r>
      <w:r w:rsidRPr="004F5193">
        <w:rPr>
          <w:rStyle w:val="TitleChar"/>
        </w:rPr>
        <w:t xml:space="preserve"> around the relatively stable Holocene patterns of terrestrial primary productivity</w:t>
      </w:r>
      <w:r w:rsidRPr="004F5193">
        <w:rPr>
          <w:sz w:val="16"/>
        </w:rPr>
        <w:t xml:space="preserve">, </w:t>
      </w:r>
      <w:r w:rsidRPr="004F5193">
        <w:rPr>
          <w:rStyle w:val="TitleChar"/>
        </w:rPr>
        <w:t>which depend on a well-established and predictable spatial distribution of temperature and precipitation</w:t>
      </w:r>
      <w:r w:rsidRPr="004F5193">
        <w:rPr>
          <w:sz w:val="16"/>
        </w:rPr>
        <w:t xml:space="preserve"> </w:t>
      </w:r>
      <w:r w:rsidRPr="004F5193">
        <w:rPr>
          <w:rStyle w:val="TitleChar"/>
        </w:rPr>
        <w:t>in relation to the location of fertile soils</w:t>
      </w:r>
      <w:r w:rsidRPr="004F5193">
        <w:rPr>
          <w:sz w:val="16"/>
        </w:rPr>
        <w:t xml:space="preserve"> </w:t>
      </w:r>
      <w:r w:rsidRPr="004F5193">
        <w:rPr>
          <w:rStyle w:val="TitleChar"/>
        </w:rPr>
        <w:t>as well as</w:t>
      </w:r>
      <w:r w:rsidRPr="004F5193">
        <w:rPr>
          <w:sz w:val="16"/>
        </w:rPr>
        <w:t xml:space="preserve"> on a </w:t>
      </w:r>
      <w:r w:rsidRPr="004F5193">
        <w:rPr>
          <w:rStyle w:val="Emphasis"/>
        </w:rPr>
        <w:t>particular atmospheric CO2 concentration</w:t>
      </w:r>
      <w:r w:rsidRPr="004F5193">
        <w:rPr>
          <w:sz w:val="16"/>
        </w:rPr>
        <w:t xml:space="preserve">. Current understanding suggests that, </w:t>
      </w:r>
      <w:r w:rsidRPr="004F5193">
        <w:rPr>
          <w:rStyle w:val="TitleChar"/>
        </w:rPr>
        <w:t>while a Stabilized Earth pathway could result in an approximate balance</w:t>
      </w:r>
      <w:r w:rsidRPr="004F5193">
        <w:rPr>
          <w:sz w:val="16"/>
        </w:rPr>
        <w:t xml:space="preserve"> between increases and decreases in regional production as human systems adapt, </w:t>
      </w:r>
      <w:r w:rsidRPr="004F5193">
        <w:rPr>
          <w:rStyle w:val="TitleChar"/>
        </w:rPr>
        <w:t xml:space="preserve">a Hothouse Earth trajectory will likely </w:t>
      </w:r>
      <w:r w:rsidRPr="004F5193">
        <w:rPr>
          <w:rStyle w:val="Emphasis"/>
        </w:rPr>
        <w:t>exceed the limits of adaptation</w:t>
      </w:r>
      <w:r w:rsidRPr="004F5193">
        <w:rPr>
          <w:rStyle w:val="TitleChar"/>
        </w:rPr>
        <w:t xml:space="preserve"> and result in a substantial overall decrease in ag</w:t>
      </w:r>
      <w:r w:rsidRPr="004F5193">
        <w:rPr>
          <w:sz w:val="16"/>
        </w:rPr>
        <w:t xml:space="preserve">ricultural </w:t>
      </w:r>
      <w:r w:rsidRPr="004F5193">
        <w:rPr>
          <w:rStyle w:val="TitleChar"/>
        </w:rPr>
        <w:t xml:space="preserve">production, increased prices, and even more disparity between wealthy and poor countries </w:t>
      </w:r>
      <w:r w:rsidRPr="004F5193">
        <w:rPr>
          <w:sz w:val="16"/>
        </w:rPr>
        <w:t xml:space="preserve">(57). </w:t>
      </w:r>
      <w:r w:rsidRPr="004F5193">
        <w:rPr>
          <w:rStyle w:val="TitleChar"/>
        </w:rPr>
        <w:t>The world’s coastal zones</w:t>
      </w:r>
      <w:r w:rsidRPr="004F5193">
        <w:rPr>
          <w:sz w:val="16"/>
        </w:rPr>
        <w:t xml:space="preserve">, especially low-lying deltas and the adjacent coastal seas and ecosystems, </w:t>
      </w:r>
      <w:r w:rsidRPr="004F5193">
        <w:rPr>
          <w:rStyle w:val="TitleChar"/>
        </w:rPr>
        <w:t>are particularly important for human wellbeing. T</w:t>
      </w:r>
      <w:r w:rsidRPr="004F5193">
        <w:rPr>
          <w:sz w:val="16"/>
        </w:rPr>
        <w:t xml:space="preserve">hese areas are </w:t>
      </w:r>
      <w:r w:rsidRPr="004F5193">
        <w:rPr>
          <w:rStyle w:val="TitleChar"/>
        </w:rPr>
        <w:t>home to much of the world’s population</w:t>
      </w:r>
      <w:r w:rsidRPr="004F5193">
        <w:rPr>
          <w:sz w:val="16"/>
        </w:rPr>
        <w:t xml:space="preserve">, most of the emerging megacities, </w:t>
      </w:r>
      <w:r w:rsidRPr="004F5193">
        <w:rPr>
          <w:rStyle w:val="TitleChar"/>
        </w:rPr>
        <w:t>and a significant amount of infrastructure vital for both national economies and international trade.</w:t>
      </w:r>
      <w:r w:rsidRPr="004F5193">
        <w:rPr>
          <w:sz w:val="16"/>
        </w:rPr>
        <w:t xml:space="preserve"> A </w:t>
      </w:r>
      <w:r w:rsidRPr="004F5193">
        <w:rPr>
          <w:rStyle w:val="TitleChar"/>
        </w:rPr>
        <w:t>Hothouse Earth</w:t>
      </w:r>
      <w:r w:rsidRPr="004F5193">
        <w:rPr>
          <w:sz w:val="16"/>
        </w:rPr>
        <w:t xml:space="preserve"> trajectory </w:t>
      </w:r>
      <w:r w:rsidRPr="004F5193">
        <w:rPr>
          <w:rStyle w:val="Emphasis"/>
        </w:rPr>
        <w:t>would almost certainly flood deltaic environments</w:t>
      </w:r>
      <w:r w:rsidRPr="004F5193">
        <w:rPr>
          <w:sz w:val="16"/>
        </w:rPr>
        <w:t xml:space="preserve">, </w:t>
      </w:r>
      <w:r w:rsidRPr="004F5193">
        <w:rPr>
          <w:rStyle w:val="TitleChar"/>
        </w:rPr>
        <w:t>increase the risk of damage from coastal storms, and eliminate coral reefs</w:t>
      </w:r>
      <w:r w:rsidRPr="004F5193">
        <w:rPr>
          <w:sz w:val="16"/>
        </w:rPr>
        <w:t xml:space="preserve"> (and all of the benefits that they provide for societies) </w:t>
      </w:r>
      <w:r w:rsidRPr="004F5193">
        <w:rPr>
          <w:rStyle w:val="TitleChar"/>
        </w:rPr>
        <w:t>by the end of this century or earlier</w:t>
      </w:r>
      <w:r w:rsidRPr="004F5193">
        <w:rPr>
          <w:sz w:val="16"/>
        </w:rPr>
        <w:t xml:space="preserve"> (58).</w:t>
      </w:r>
    </w:p>
    <w:p w14:paraId="1B587839" w14:textId="77777777" w:rsidR="00562653" w:rsidRPr="00562653" w:rsidRDefault="00562653" w:rsidP="00562653"/>
    <w:p w14:paraId="2656DF32" w14:textId="77777777" w:rsidR="00E2341E" w:rsidRPr="00B668C2" w:rsidRDefault="00E2341E" w:rsidP="00E2341E">
      <w:pPr>
        <w:pStyle w:val="Heading3"/>
      </w:pPr>
      <w:r w:rsidRPr="00B668C2">
        <w:t xml:space="preserve">AT: Budget/Feasibility </w:t>
      </w:r>
    </w:p>
    <w:p w14:paraId="6DBD3B3B" w14:textId="77777777" w:rsidR="00E2341E" w:rsidRPr="00B668C2" w:rsidRDefault="00E2341E" w:rsidP="00E2341E"/>
    <w:p w14:paraId="0F963DDF" w14:textId="77777777" w:rsidR="00E2341E" w:rsidRPr="00B668C2" w:rsidRDefault="00E2341E" w:rsidP="00E2341E">
      <w:pPr>
        <w:pStyle w:val="Heading4"/>
      </w:pPr>
      <w:r w:rsidRPr="00B668C2">
        <w:t xml:space="preserve">Past mobilization proves the GND is feasible/within our grasp </w:t>
      </w:r>
    </w:p>
    <w:p w14:paraId="11D05C2C" w14:textId="77777777" w:rsidR="00E2341E" w:rsidRPr="00B668C2" w:rsidRDefault="00E2341E" w:rsidP="00E2341E">
      <w:pPr>
        <w:rPr>
          <w:rStyle w:val="Style13ptBold"/>
        </w:rPr>
      </w:pPr>
      <w:r w:rsidRPr="00B668C2">
        <w:rPr>
          <w:rStyle w:val="Style13ptBold"/>
        </w:rPr>
        <w:t>Johnson 19</w:t>
      </w:r>
    </w:p>
    <w:p w14:paraId="016CB464" w14:textId="77777777" w:rsidR="00E2341E" w:rsidRPr="00B668C2" w:rsidRDefault="00E2341E" w:rsidP="00E2341E">
      <w:pPr>
        <w:rPr>
          <w:sz w:val="16"/>
        </w:rPr>
      </w:pPr>
      <w:r w:rsidRPr="00B668C2">
        <w:rPr>
          <w:sz w:val="16"/>
        </w:rPr>
        <w:t xml:space="preserve">(Brad, Climate activist/author, </w:t>
      </w:r>
      <w:hyperlink r:id="rId10" w:history="1">
        <w:r w:rsidRPr="00B668C2">
          <w:rPr>
            <w:rStyle w:val="Hyperlink"/>
            <w:sz w:val="16"/>
          </w:rPr>
          <w:t>https://www.jacobinmag.com/2019/03/green-new-deal-wwii-deficit-mobilization</w:t>
        </w:r>
      </w:hyperlink>
      <w:r w:rsidRPr="00B668C2">
        <w:rPr>
          <w:sz w:val="16"/>
        </w:rPr>
        <w:t xml:space="preserve">, 3-3) </w:t>
      </w:r>
    </w:p>
    <w:p w14:paraId="425120D7" w14:textId="77777777" w:rsidR="00E2341E" w:rsidRPr="00B668C2" w:rsidRDefault="00E2341E" w:rsidP="00E2341E">
      <w:pPr>
        <w:rPr>
          <w:rStyle w:val="Emphasis"/>
        </w:rPr>
      </w:pPr>
      <w:r w:rsidRPr="00B668C2">
        <w:rPr>
          <w:rStyle w:val="TitleChar"/>
        </w:rPr>
        <w:t>To match a WWII-level mobilization today, US federal spending would reach somewhere between $30 trillion to $80 trillion a year</w:t>
      </w:r>
      <w:r w:rsidRPr="00B668C2">
        <w:rPr>
          <w:sz w:val="16"/>
        </w:rPr>
        <w:t xml:space="preserve">. </w:t>
      </w:r>
      <w:r w:rsidRPr="00B668C2">
        <w:rPr>
          <w:rStyle w:val="TitleChar"/>
        </w:rPr>
        <w:t>The nation’s mobilization for World War II saw federal spending grow from 10 percent of GDP</w:t>
      </w:r>
      <w:r w:rsidRPr="00B668C2">
        <w:rPr>
          <w:sz w:val="16"/>
        </w:rPr>
        <w:t xml:space="preserve"> (which represented a doubling from pre-Great Depression spending) </w:t>
      </w:r>
      <w:r w:rsidRPr="00B668C2">
        <w:rPr>
          <w:rStyle w:val="TitleChar"/>
        </w:rPr>
        <w:t>to over 40 percent by 1945</w:t>
      </w:r>
      <w:r w:rsidRPr="00B668C2">
        <w:rPr>
          <w:sz w:val="16"/>
        </w:rPr>
        <w:t xml:space="preserve">, vastly higher than federal outlays since.  Source: FRED Economic Data, Federal Spending as Percent of GDP. </w:t>
      </w:r>
      <w:r w:rsidRPr="00B668C2">
        <w:rPr>
          <w:rStyle w:val="TitleChar"/>
        </w:rPr>
        <w:t>One of the most common attacks against</w:t>
      </w:r>
      <w:r w:rsidRPr="00B668C2">
        <w:rPr>
          <w:sz w:val="16"/>
        </w:rPr>
        <w:t xml:space="preserve"> any kind of </w:t>
      </w:r>
      <w:r w:rsidRPr="00B668C2">
        <w:rPr>
          <w:rStyle w:val="TitleChar"/>
        </w:rPr>
        <w:t>federal investment</w:t>
      </w:r>
      <w:r w:rsidRPr="00B668C2">
        <w:rPr>
          <w:sz w:val="16"/>
        </w:rPr>
        <w:t xml:space="preserve"> in the health of its citizenry </w:t>
      </w:r>
      <w:r w:rsidRPr="00B668C2">
        <w:rPr>
          <w:rStyle w:val="Emphasis"/>
        </w:rPr>
        <w:t>is the specter of “soaring deficits</w:t>
      </w:r>
      <w:r w:rsidRPr="00B668C2">
        <w:rPr>
          <w:sz w:val="16"/>
        </w:rPr>
        <w:t xml:space="preserve">.” Again, </w:t>
      </w:r>
      <w:r w:rsidRPr="00B668C2">
        <w:rPr>
          <w:rStyle w:val="TitleChar"/>
        </w:rPr>
        <w:t xml:space="preserve">if we look to the highly successful example of the New Deal and World War II, we can see that we have </w:t>
      </w:r>
      <w:r w:rsidRPr="00B668C2">
        <w:rPr>
          <w:rStyle w:val="Emphasis"/>
        </w:rPr>
        <w:t>little to worry about</w:t>
      </w:r>
      <w:r w:rsidRPr="00B668C2">
        <w:rPr>
          <w:rStyle w:val="TitleChar"/>
        </w:rPr>
        <w:t>.</w:t>
      </w:r>
      <w:r w:rsidRPr="00B668C2">
        <w:rPr>
          <w:sz w:val="16"/>
        </w:rPr>
        <w:t xml:space="preserve"> (</w:t>
      </w:r>
      <w:r w:rsidRPr="00B668C2">
        <w:rPr>
          <w:rStyle w:val="TitleChar"/>
        </w:rPr>
        <w:t xml:space="preserve">There’s also the point that budgetary deficits are meaningless when the </w:t>
      </w:r>
      <w:r w:rsidRPr="00B668C2">
        <w:rPr>
          <w:rStyle w:val="Emphasis"/>
        </w:rPr>
        <w:t>alternative to spending is extinction</w:t>
      </w:r>
      <w:r w:rsidRPr="00B668C2">
        <w:rPr>
          <w:rStyle w:val="TitleChar"/>
        </w:rPr>
        <w:t>.</w:t>
      </w:r>
      <w:r w:rsidRPr="00B668C2">
        <w:rPr>
          <w:sz w:val="16"/>
        </w:rPr>
        <w:t xml:space="preserve">) </w:t>
      </w:r>
      <w:r w:rsidRPr="00B668C2">
        <w:rPr>
          <w:rStyle w:val="TitleChar"/>
        </w:rPr>
        <w:t xml:space="preserve">The federal deficit reached 25 percent of GDP at the peak of the WWII-spending boom, vastly higher than today’s deficits. </w:t>
      </w:r>
      <w:r w:rsidRPr="00B668C2">
        <w:rPr>
          <w:sz w:val="16"/>
        </w:rPr>
        <w:t xml:space="preserve"> Source: FRED Economic Data, Federal Surplus as Percent of GDP. Note: As total US GDP grew dramatically thanks to the war mobilization, US federal spending increased not four-fold from 1940 to 1945 but seven-fold. The spending ramp-up from the start of the Great Depression to the peak of WWII mobilization is much more dramatic — a twenty-fold increase. </w:t>
      </w:r>
      <w:r w:rsidRPr="00B668C2">
        <w:rPr>
          <w:rStyle w:val="TitleChar"/>
        </w:rPr>
        <w:t xml:space="preserve">That previously unprecedented spending is </w:t>
      </w:r>
      <w:r w:rsidRPr="00B668C2">
        <w:rPr>
          <w:rStyle w:val="Emphasis"/>
        </w:rPr>
        <w:t>better understood as investment</w:t>
      </w:r>
      <w:r w:rsidRPr="00B668C2">
        <w:rPr>
          <w:sz w:val="16"/>
        </w:rPr>
        <w:t xml:space="preserve"> — </w:t>
      </w:r>
      <w:r w:rsidRPr="00B668C2">
        <w:rPr>
          <w:rStyle w:val="TitleChar"/>
        </w:rPr>
        <w:t xml:space="preserve">the US economy </w:t>
      </w:r>
      <w:r w:rsidRPr="00B668C2">
        <w:rPr>
          <w:rStyle w:val="Emphasis"/>
        </w:rPr>
        <w:t>tripled in size</w:t>
      </w:r>
      <w:r w:rsidRPr="00B668C2">
        <w:rPr>
          <w:rStyle w:val="TitleChar"/>
        </w:rPr>
        <w:t xml:space="preserve"> from 1929 to 1959.</w:t>
      </w:r>
      <w:r w:rsidRPr="00B668C2">
        <w:rPr>
          <w:sz w:val="16"/>
        </w:rPr>
        <w:t xml:space="preserve"> As economic analyst Kimberly Amadeo summarizes, “the New Deal worked.” Remarkably, the US’ historically high percentage of federal spending during World War II would put it at the low end of present-day spending in Europe:  Source: OECD Data, general government spending. Following World War II, federal government spending has remained stable at about 20 percent of GDP. (The 2009 stimulus very briefly increased spending to 25 percent of GDP.) </w:t>
      </w:r>
      <w:r w:rsidRPr="00B668C2">
        <w:rPr>
          <w:rStyle w:val="TitleChar"/>
        </w:rPr>
        <w:t>The US federal budget is currently about $4 trillion</w:t>
      </w:r>
      <w:r w:rsidRPr="00B668C2">
        <w:rPr>
          <w:sz w:val="16"/>
        </w:rPr>
        <w:t xml:space="preserve"> a year. </w:t>
      </w:r>
      <w:r w:rsidRPr="00B668C2">
        <w:rPr>
          <w:rStyle w:val="TitleChar"/>
        </w:rPr>
        <w:t xml:space="preserve">If the federal government increased investment by seven to twenty times </w:t>
      </w:r>
      <w:r w:rsidRPr="00B668C2">
        <w:rPr>
          <w:sz w:val="16"/>
        </w:rPr>
        <w:t xml:space="preserve">— paralleling the ramp-up that got the world out of the Great Depression, beat the Nazis, and made the United States the undisputed superpower of the free world — </w:t>
      </w:r>
      <w:r w:rsidRPr="00B668C2">
        <w:rPr>
          <w:rStyle w:val="TitleChar"/>
        </w:rPr>
        <w:t xml:space="preserve">we would see an annual federal budget of about $30 trillion to $80 trillion a year. </w:t>
      </w:r>
      <w:r w:rsidRPr="00B668C2">
        <w:rPr>
          <w:rStyle w:val="Emphasis"/>
        </w:rPr>
        <w:t>We can end global warming pollution and build a just, green economy in ten years with a budget of $50 trillion a year.</w:t>
      </w:r>
    </w:p>
    <w:p w14:paraId="5128B45D" w14:textId="77777777" w:rsidR="00E2341E" w:rsidRDefault="00E2341E" w:rsidP="00E2341E"/>
    <w:p w14:paraId="704C857F" w14:textId="77777777" w:rsidR="00740A68" w:rsidRDefault="00740A68" w:rsidP="00E2341E"/>
    <w:p w14:paraId="1C8E2C37" w14:textId="0D33CFDE" w:rsidR="00740A68" w:rsidRDefault="00740A68" w:rsidP="00740A68">
      <w:pPr>
        <w:pStyle w:val="Heading3"/>
      </w:pPr>
      <w:r>
        <w:t xml:space="preserve">AT: Energy Poverty </w:t>
      </w:r>
    </w:p>
    <w:p w14:paraId="5F037A8B" w14:textId="77777777" w:rsidR="00740A68" w:rsidRDefault="00740A68" w:rsidP="00740A68"/>
    <w:p w14:paraId="23D326B0" w14:textId="77777777" w:rsidR="00740A68" w:rsidRDefault="00740A68" w:rsidP="00740A68">
      <w:pPr>
        <w:pStyle w:val="Heading4"/>
      </w:pPr>
      <w:r>
        <w:t xml:space="preserve">Non unique and Turn- Fossil fuels </w:t>
      </w:r>
      <w:r>
        <w:rPr>
          <w:i/>
          <w:iCs w:val="0"/>
        </w:rPr>
        <w:t>structurally</w:t>
      </w:r>
      <w:r>
        <w:rPr>
          <w:i/>
          <w:iCs w:val="0"/>
          <w:u w:val="single"/>
        </w:rPr>
        <w:t xml:space="preserve"> </w:t>
      </w:r>
      <w:r>
        <w:t>lock in massive poverty- only decentralized renewable solve</w:t>
      </w:r>
    </w:p>
    <w:p w14:paraId="767FE3F5" w14:textId="77777777" w:rsidR="00740A68" w:rsidRPr="00D615F6" w:rsidRDefault="00740A68" w:rsidP="00740A68">
      <w:pPr>
        <w:rPr>
          <w:rStyle w:val="Style13ptBold"/>
        </w:rPr>
      </w:pPr>
      <w:r w:rsidRPr="00D615F6">
        <w:rPr>
          <w:rStyle w:val="Style13ptBold"/>
        </w:rPr>
        <w:t>CPPG 19</w:t>
      </w:r>
    </w:p>
    <w:p w14:paraId="23592CC9" w14:textId="77777777" w:rsidR="00740A68" w:rsidRPr="00D615F6" w:rsidRDefault="00740A68" w:rsidP="00740A68">
      <w:pPr>
        <w:rPr>
          <w:sz w:val="16"/>
        </w:rPr>
      </w:pPr>
      <w:r w:rsidRPr="00D615F6">
        <w:rPr>
          <w:sz w:val="16"/>
        </w:rPr>
        <w:t xml:space="preserve">(Clean Power Professionals Group, </w:t>
      </w:r>
      <w:hyperlink r:id="rId11" w:history="1">
        <w:r w:rsidRPr="00D615F6">
          <w:rPr>
            <w:rStyle w:val="Hyperlink"/>
            <w:sz w:val="16"/>
          </w:rPr>
          <w:t>https://www.energycentral.com/c/cp/how-renewables-could-end-energy-poverty</w:t>
        </w:r>
      </w:hyperlink>
      <w:r w:rsidRPr="00D615F6">
        <w:rPr>
          <w:sz w:val="16"/>
        </w:rPr>
        <w:t xml:space="preserve">, 5-20) </w:t>
      </w:r>
    </w:p>
    <w:p w14:paraId="2F17DB62" w14:textId="77777777" w:rsidR="00740A68" w:rsidRPr="00D615F6" w:rsidRDefault="00740A68" w:rsidP="00740A68">
      <w:pPr>
        <w:rPr>
          <w:sz w:val="16"/>
        </w:rPr>
      </w:pPr>
      <w:proofErr w:type="spellStart"/>
      <w:r w:rsidRPr="00D615F6">
        <w:rPr>
          <w:sz w:val="16"/>
        </w:rPr>
        <w:t>Enbidge</w:t>
      </w:r>
      <w:proofErr w:type="spellEnd"/>
      <w:r w:rsidRPr="00D615F6">
        <w:rPr>
          <w:sz w:val="16"/>
        </w:rPr>
        <w:t xml:space="preserve"> informs us that </w:t>
      </w:r>
      <w:r w:rsidRPr="00D615F6">
        <w:rPr>
          <w:rStyle w:val="StyleUnderline"/>
        </w:rPr>
        <w:t>the I</w:t>
      </w:r>
      <w:r w:rsidRPr="00D615F6">
        <w:rPr>
          <w:sz w:val="16"/>
        </w:rPr>
        <w:t xml:space="preserve">nternational </w:t>
      </w:r>
      <w:r w:rsidRPr="00D615F6">
        <w:rPr>
          <w:rStyle w:val="StyleUnderline"/>
        </w:rPr>
        <w:t>E</w:t>
      </w:r>
      <w:r w:rsidRPr="00D615F6">
        <w:rPr>
          <w:sz w:val="16"/>
        </w:rPr>
        <w:t xml:space="preserve">nergy </w:t>
      </w:r>
      <w:r w:rsidRPr="00D615F6">
        <w:rPr>
          <w:rStyle w:val="StyleUnderline"/>
        </w:rPr>
        <w:t>A</w:t>
      </w:r>
      <w:r w:rsidRPr="00D615F6">
        <w:rPr>
          <w:sz w:val="16"/>
        </w:rPr>
        <w:t xml:space="preserve">gency on Energy Access </w:t>
      </w:r>
      <w:r w:rsidRPr="00D615F6">
        <w:rPr>
          <w:rStyle w:val="StyleUnderline"/>
        </w:rPr>
        <w:t>defines energy poverty as lacking access to electricity</w:t>
      </w:r>
      <w:r w:rsidRPr="00D615F6">
        <w:rPr>
          <w:sz w:val="16"/>
        </w:rPr>
        <w:t xml:space="preserve"> and clean cooking areas because of a lack of modern energy and it is estimated that </w:t>
      </w:r>
      <w:r w:rsidRPr="00D615F6">
        <w:rPr>
          <w:rStyle w:val="StyleUnderline"/>
        </w:rPr>
        <w:t>over a billion people</w:t>
      </w:r>
      <w:r w:rsidRPr="00D615F6">
        <w:rPr>
          <w:sz w:val="16"/>
        </w:rPr>
        <w:t xml:space="preserve"> worldwide </w:t>
      </w:r>
      <w:r w:rsidRPr="00D615F6">
        <w:rPr>
          <w:rStyle w:val="StyleUnderline"/>
        </w:rPr>
        <w:t>suffer from this</w:t>
      </w:r>
      <w:r w:rsidRPr="00D615F6">
        <w:rPr>
          <w:sz w:val="16"/>
        </w:rPr>
        <w:t xml:space="preserve"> problem. Energy poverty might be </w:t>
      </w:r>
      <w:r w:rsidRPr="00D615F6">
        <w:rPr>
          <w:rStyle w:val="StyleUnderline"/>
        </w:rPr>
        <w:t>a direct result of the situation in developing countries regarding</w:t>
      </w:r>
      <w:r w:rsidRPr="00D615F6">
        <w:rPr>
          <w:sz w:val="16"/>
        </w:rPr>
        <w:t xml:space="preserve"> the establishment and maintenance of </w:t>
      </w:r>
      <w:r w:rsidRPr="00D615F6">
        <w:rPr>
          <w:rStyle w:val="StyleUnderline"/>
        </w:rPr>
        <w:t>a reliable electrical grid.</w:t>
      </w:r>
      <w:r>
        <w:rPr>
          <w:rStyle w:val="StyleUnderline"/>
        </w:rPr>
        <w:t xml:space="preserve"> </w:t>
      </w:r>
      <w:r w:rsidRPr="00D615F6">
        <w:rPr>
          <w:rStyle w:val="StyleUnderline"/>
        </w:rPr>
        <w:t xml:space="preserve">Renewables provide an </w:t>
      </w:r>
      <w:r w:rsidRPr="00D615F6">
        <w:rPr>
          <w:rStyle w:val="Emphasis"/>
        </w:rPr>
        <w:t>excellent alternative</w:t>
      </w:r>
      <w:r w:rsidRPr="00D615F6">
        <w:rPr>
          <w:sz w:val="16"/>
        </w:rPr>
        <w:t xml:space="preserve"> for developing nations. As The Environmental Protection Agency mentions, </w:t>
      </w:r>
      <w:r w:rsidRPr="00D615F6">
        <w:rPr>
          <w:rStyle w:val="StyleUnderline"/>
        </w:rPr>
        <w:t>centralized power</w:t>
      </w:r>
      <w:r w:rsidRPr="00D615F6">
        <w:rPr>
          <w:sz w:val="16"/>
        </w:rPr>
        <w:t xml:space="preserve"> generation </w:t>
      </w:r>
      <w:r w:rsidRPr="00D615F6">
        <w:rPr>
          <w:rStyle w:val="StyleUnderline"/>
        </w:rPr>
        <w:t>tends to be</w:t>
      </w:r>
      <w:r w:rsidRPr="00D615F6">
        <w:rPr>
          <w:sz w:val="16"/>
        </w:rPr>
        <w:t xml:space="preserve"> the most </w:t>
      </w:r>
      <w:r w:rsidRPr="00D615F6">
        <w:rPr>
          <w:rStyle w:val="StyleUnderline"/>
        </w:rPr>
        <w:t>economical</w:t>
      </w:r>
      <w:r w:rsidRPr="00D615F6">
        <w:rPr>
          <w:sz w:val="16"/>
        </w:rPr>
        <w:t xml:space="preserve"> and efficient system </w:t>
      </w:r>
      <w:r w:rsidRPr="00D615F6">
        <w:rPr>
          <w:rStyle w:val="Emphasis"/>
        </w:rPr>
        <w:t>for providers</w:t>
      </w:r>
      <w:r w:rsidRPr="00D615F6">
        <w:rPr>
          <w:sz w:val="16"/>
        </w:rPr>
        <w:t xml:space="preserve"> to get the most value out of their money. However, the biggest problems with centralized generation come from their impact on the environment. Natural generation methods tend to impact the environment a lot less and could help developing countries meet their goals regarding pollution more effectively. The Failure of Centralized Electricity Distribution </w:t>
      </w:r>
      <w:r w:rsidRPr="00D615F6">
        <w:rPr>
          <w:rStyle w:val="StyleUnderline"/>
        </w:rPr>
        <w:t>While it is</w:t>
      </w:r>
      <w:r w:rsidRPr="00D615F6">
        <w:rPr>
          <w:sz w:val="16"/>
        </w:rPr>
        <w:t xml:space="preserve"> more </w:t>
      </w:r>
      <w:r w:rsidRPr="00D615F6">
        <w:rPr>
          <w:rStyle w:val="StyleUnderline"/>
        </w:rPr>
        <w:t xml:space="preserve">efficient </w:t>
      </w:r>
      <w:r w:rsidRPr="00D615F6">
        <w:rPr>
          <w:sz w:val="16"/>
        </w:rPr>
        <w:t xml:space="preserve">to produce electricity from a centralized source, the fact remains that </w:t>
      </w:r>
      <w:r w:rsidRPr="00D615F6">
        <w:rPr>
          <w:rStyle w:val="StyleUnderline"/>
        </w:rPr>
        <w:t xml:space="preserve">this system is less-than-perfect for developing countries that have a </w:t>
      </w:r>
      <w:r w:rsidRPr="00D615F6">
        <w:rPr>
          <w:rStyle w:val="Emphasis"/>
        </w:rPr>
        <w:t>vast area</w:t>
      </w:r>
      <w:r w:rsidRPr="00D615F6">
        <w:rPr>
          <w:rStyle w:val="StyleUnderline"/>
        </w:rPr>
        <w:t xml:space="preserve"> to cover</w:t>
      </w:r>
      <w:r w:rsidRPr="00D615F6">
        <w:rPr>
          <w:sz w:val="16"/>
        </w:rPr>
        <w:t xml:space="preserve">. As the volume of infrastructure required goes up, the amount of customers necessary to recoup that cost also needs to grow. However, in places like sub-Saharan Africa, </w:t>
      </w:r>
      <w:r w:rsidRPr="00D615F6">
        <w:rPr>
          <w:rStyle w:val="StyleUnderline"/>
        </w:rPr>
        <w:t>there isn't the</w:t>
      </w:r>
      <w:r w:rsidRPr="00D615F6">
        <w:rPr>
          <w:sz w:val="16"/>
        </w:rPr>
        <w:t xml:space="preserve"> amount of </w:t>
      </w:r>
      <w:r w:rsidRPr="00D615F6">
        <w:rPr>
          <w:rStyle w:val="Emphasis"/>
        </w:rPr>
        <w:t>population density</w:t>
      </w:r>
      <w:r w:rsidRPr="00D615F6">
        <w:rPr>
          <w:sz w:val="16"/>
        </w:rPr>
        <w:t xml:space="preserve"> </w:t>
      </w:r>
      <w:r w:rsidRPr="00D615F6">
        <w:rPr>
          <w:rStyle w:val="StyleUnderline"/>
        </w:rPr>
        <w:t>essential to interest centralized providers</w:t>
      </w:r>
      <w:r w:rsidRPr="00D615F6">
        <w:rPr>
          <w:sz w:val="16"/>
        </w:rPr>
        <w:t xml:space="preserve"> into offering their services out in rural districts. The other obvious alternative is the development of a distributed grid, which has the added power of giving people back control over their electricity generation and distribution. Micro-Grids and the Growth of Independent Electricity There has been a push towards the implementation of smart micro-grids in some parts of the world to meet energy demand and push back the wave of energy poverty around the globe. However, these systems are finding it hard to get a foothold in some areas. As Energy Post notes, a micro-grid company aiming to deliver affordable electricity to Indian villages that had no electricity supply was met with massive resistance, deploying only ten units despite pitching 176 communities on the project. It was found that most villages didn't see micro-grids as 'real power' and instead decided to stick with governmental promises for centralized distribution. In many cases, these political promises never materialize, but villages still put their hope in their elected officials. Why Renewables Are Better for Developing Countries JOI Scientific notes that </w:t>
      </w:r>
      <w:r w:rsidRPr="00D615F6">
        <w:rPr>
          <w:rStyle w:val="StyleUnderline"/>
        </w:rPr>
        <w:t>renewables</w:t>
      </w:r>
      <w:r w:rsidRPr="00D615F6">
        <w:rPr>
          <w:sz w:val="16"/>
        </w:rPr>
        <w:t xml:space="preserve"> and natural energy generation </w:t>
      </w:r>
      <w:r w:rsidRPr="00D615F6">
        <w:rPr>
          <w:rStyle w:val="StyleUnderline"/>
        </w:rPr>
        <w:t>provide essential advantages to compete against</w:t>
      </w:r>
      <w:r w:rsidRPr="00D615F6">
        <w:rPr>
          <w:sz w:val="16"/>
        </w:rPr>
        <w:t xml:space="preserve"> traditional </w:t>
      </w:r>
      <w:r w:rsidRPr="00D615F6">
        <w:rPr>
          <w:rStyle w:val="StyleUnderline"/>
        </w:rPr>
        <w:t>fossil fuel generation</w:t>
      </w:r>
      <w:r w:rsidRPr="00D615F6">
        <w:rPr>
          <w:sz w:val="16"/>
        </w:rPr>
        <w:t xml:space="preserve">, including cost reduction, policy innovation, investment, and deployment. </w:t>
      </w:r>
      <w:r w:rsidRPr="00D615F6">
        <w:rPr>
          <w:rStyle w:val="StyleUnderline"/>
        </w:rPr>
        <w:t>Developing nations that invest</w:t>
      </w:r>
      <w:r w:rsidRPr="00D615F6">
        <w:rPr>
          <w:sz w:val="16"/>
        </w:rPr>
        <w:t xml:space="preserve"> in this type of energy </w:t>
      </w:r>
      <w:r w:rsidRPr="00D615F6">
        <w:rPr>
          <w:rStyle w:val="Emphasis"/>
        </w:rPr>
        <w:t>have the potential for growing their energy sector massively</w:t>
      </w:r>
      <w:r w:rsidRPr="00D615F6">
        <w:rPr>
          <w:sz w:val="16"/>
        </w:rPr>
        <w:t xml:space="preserve"> </w:t>
      </w:r>
      <w:r w:rsidRPr="00D615F6">
        <w:rPr>
          <w:rStyle w:val="Emphasis"/>
        </w:rPr>
        <w:t>and can quickly obtain aid</w:t>
      </w:r>
      <w:r w:rsidRPr="00D615F6">
        <w:rPr>
          <w:sz w:val="16"/>
        </w:rPr>
        <w:t xml:space="preserve"> from the World Bank or other developing nations </w:t>
      </w:r>
      <w:r w:rsidRPr="00D615F6">
        <w:rPr>
          <w:rStyle w:val="StyleUnderline"/>
        </w:rPr>
        <w:t>to fund their growth and development</w:t>
      </w:r>
      <w:r w:rsidRPr="00D615F6">
        <w:rPr>
          <w:sz w:val="16"/>
        </w:rPr>
        <w:t xml:space="preserve">. The issues that these countries usually have is changing over from a fossil fuel based energy generation system to one that utilizes natural energy generation in the form of solar or wind power. The transition is a slow process, too gradual for some investors to consider. The cost of smaller grid systems might be perfect for addressing this shortcoming. Micro-Grids in Practical Application </w:t>
      </w:r>
      <w:r w:rsidRPr="00D615F6">
        <w:rPr>
          <w:rStyle w:val="StyleUnderline"/>
        </w:rPr>
        <w:t>Smaller developing countries can benefit significantly from the implementation of micro-generation systems to distribute energy over a small geographic area</w:t>
      </w:r>
      <w:r w:rsidRPr="00D615F6">
        <w:rPr>
          <w:sz w:val="16"/>
        </w:rPr>
        <w:t xml:space="preserve">. The limitations of alternative energy sources to provide vast amounts of energy for urban areas wouldn't be a factor in these villages because of the scaled down size of the distribution. The </w:t>
      </w:r>
      <w:r w:rsidRPr="00D615F6">
        <w:rPr>
          <w:rStyle w:val="Emphasis"/>
        </w:rPr>
        <w:t xml:space="preserve">costs for implementation can be similarly scaled down. </w:t>
      </w:r>
      <w:r w:rsidRPr="00D615F6">
        <w:rPr>
          <w:sz w:val="16"/>
        </w:rPr>
        <w:t>Eventually, once a sustainable and reliable electricity distribution is developed, the village can consider linking their grid to the national network or even helping to supply neighboring communities with each town providing the cost. In such a way, these isolated settlements help each other grow with the energy they harness.</w:t>
      </w:r>
    </w:p>
    <w:p w14:paraId="38EA5EF5" w14:textId="1EB89A7A" w:rsidR="00740A68" w:rsidRDefault="00740A68" w:rsidP="00740A68">
      <w:pPr>
        <w:pStyle w:val="Heading4"/>
      </w:pPr>
      <w:r>
        <w:t xml:space="preserve"> “Energy poverty” is a coal industry propaganda campaign</w:t>
      </w:r>
    </w:p>
    <w:p w14:paraId="1249B0DA" w14:textId="77777777" w:rsidR="00740A68" w:rsidRPr="009055C5" w:rsidRDefault="00740A68" w:rsidP="00740A68">
      <w:pPr>
        <w:rPr>
          <w:rStyle w:val="Style13ptBold"/>
        </w:rPr>
      </w:pPr>
      <w:r w:rsidRPr="009055C5">
        <w:rPr>
          <w:rStyle w:val="Style13ptBold"/>
        </w:rPr>
        <w:t>Robbins 15</w:t>
      </w:r>
    </w:p>
    <w:p w14:paraId="3012587D" w14:textId="77777777" w:rsidR="00740A68" w:rsidRPr="009055C5" w:rsidRDefault="00740A68" w:rsidP="00740A68">
      <w:pPr>
        <w:rPr>
          <w:sz w:val="16"/>
        </w:rPr>
      </w:pPr>
      <w:r w:rsidRPr="009055C5">
        <w:rPr>
          <w:sz w:val="16"/>
        </w:rPr>
        <w:t xml:space="preserve">(Denise, </w:t>
      </w:r>
      <w:hyperlink r:id="rId12" w:history="1">
        <w:r w:rsidRPr="009055C5">
          <w:rPr>
            <w:rStyle w:val="Hyperlink"/>
            <w:sz w:val="16"/>
          </w:rPr>
          <w:t>https://www.mediamatters.org/new-york-times/experts-debunk-coal-industrys-energy-poverty-argument-against-popes-climate-action</w:t>
        </w:r>
      </w:hyperlink>
      <w:r w:rsidRPr="009055C5">
        <w:rPr>
          <w:sz w:val="16"/>
        </w:rPr>
        <w:t>, 7-6)</w:t>
      </w:r>
    </w:p>
    <w:p w14:paraId="4AD97D37" w14:textId="1549810F" w:rsidR="00740A68" w:rsidRDefault="00740A68" w:rsidP="00740A68">
      <w:r w:rsidRPr="00D615F6">
        <w:rPr>
          <w:rStyle w:val="StyleUnderline"/>
        </w:rPr>
        <w:t xml:space="preserve">Fossil fuel advocates are </w:t>
      </w:r>
      <w:r w:rsidRPr="009055C5">
        <w:rPr>
          <w:sz w:val="16"/>
        </w:rPr>
        <w:t xml:space="preserve">criticizing Pope Francis' recent climate encyclical, </w:t>
      </w:r>
      <w:r w:rsidRPr="00D615F6">
        <w:rPr>
          <w:rStyle w:val="StyleUnderline"/>
        </w:rPr>
        <w:t>claiming</w:t>
      </w:r>
      <w:r w:rsidRPr="009055C5">
        <w:rPr>
          <w:sz w:val="16"/>
        </w:rPr>
        <w:t xml:space="preserve"> his call </w:t>
      </w:r>
      <w:r w:rsidRPr="00D615F6">
        <w:rPr>
          <w:rStyle w:val="StyleUnderline"/>
        </w:rPr>
        <w:t>to phase out fossil fuels will harm the poor by preventing access to electricity</w:t>
      </w:r>
      <w:r w:rsidRPr="009055C5">
        <w:rPr>
          <w:sz w:val="16"/>
        </w:rPr>
        <w:t xml:space="preserve"> and </w:t>
      </w:r>
      <w:r w:rsidRPr="00D615F6">
        <w:rPr>
          <w:rStyle w:val="StyleUnderline"/>
        </w:rPr>
        <w:t>keeping them in “</w:t>
      </w:r>
      <w:r w:rsidRPr="00D615F6">
        <w:rPr>
          <w:rStyle w:val="Emphasis"/>
        </w:rPr>
        <w:t>energy poverty.”</w:t>
      </w:r>
      <w:r w:rsidRPr="009055C5">
        <w:rPr>
          <w:sz w:val="16"/>
        </w:rPr>
        <w:t xml:space="preserve"> </w:t>
      </w:r>
      <w:r w:rsidRPr="00D615F6">
        <w:rPr>
          <w:rStyle w:val="StyleUnderline"/>
        </w:rPr>
        <w:t xml:space="preserve">But fossil fuels are </w:t>
      </w:r>
      <w:r w:rsidRPr="00D615F6">
        <w:rPr>
          <w:rStyle w:val="Emphasis"/>
        </w:rPr>
        <w:t>not economically viable</w:t>
      </w:r>
      <w:r w:rsidRPr="00D615F6">
        <w:rPr>
          <w:rStyle w:val="StyleUnderline"/>
        </w:rPr>
        <w:t xml:space="preserve"> in most of the communities that suffer from a lack of electricity</w:t>
      </w:r>
      <w:r w:rsidRPr="009055C5">
        <w:rPr>
          <w:sz w:val="16"/>
        </w:rPr>
        <w:t xml:space="preserve">, and on-the-ground experts have explained that </w:t>
      </w:r>
      <w:r w:rsidRPr="009055C5">
        <w:rPr>
          <w:rStyle w:val="StyleUnderline"/>
        </w:rPr>
        <w:t xml:space="preserve">distributed renewable energy sources are </w:t>
      </w:r>
      <w:r w:rsidRPr="009055C5">
        <w:rPr>
          <w:sz w:val="16"/>
        </w:rPr>
        <w:t xml:space="preserve">often a </w:t>
      </w:r>
      <w:r w:rsidRPr="009055C5">
        <w:rPr>
          <w:rStyle w:val="Emphasis"/>
        </w:rPr>
        <w:t>more effective</w:t>
      </w:r>
      <w:r w:rsidRPr="009055C5">
        <w:rPr>
          <w:sz w:val="16"/>
        </w:rPr>
        <w:t xml:space="preserve"> way </w:t>
      </w:r>
      <w:r w:rsidRPr="009055C5">
        <w:rPr>
          <w:rStyle w:val="StyleUnderline"/>
        </w:rPr>
        <w:t>to lift the world's impoverished</w:t>
      </w:r>
      <w:r w:rsidRPr="009055C5">
        <w:rPr>
          <w:sz w:val="16"/>
        </w:rPr>
        <w:t xml:space="preserve"> -- </w:t>
      </w:r>
      <w:r w:rsidRPr="009055C5">
        <w:rPr>
          <w:rStyle w:val="StyleUnderline"/>
        </w:rPr>
        <w:t>who will be most affected by t</w:t>
      </w:r>
      <w:r w:rsidRPr="009055C5">
        <w:rPr>
          <w:sz w:val="16"/>
        </w:rPr>
        <w:t xml:space="preserve">he adverse impacts of </w:t>
      </w:r>
      <w:r w:rsidRPr="009055C5">
        <w:rPr>
          <w:rStyle w:val="Emphasis"/>
        </w:rPr>
        <w:t>climate change</w:t>
      </w:r>
      <w:r w:rsidRPr="009055C5">
        <w:rPr>
          <w:sz w:val="16"/>
        </w:rPr>
        <w:t xml:space="preserve"> -- </w:t>
      </w:r>
      <w:r w:rsidRPr="009055C5">
        <w:rPr>
          <w:rStyle w:val="StyleUnderline"/>
        </w:rPr>
        <w:t>out of energy poverty</w:t>
      </w:r>
      <w:r w:rsidRPr="009055C5">
        <w:rPr>
          <w:sz w:val="16"/>
        </w:rPr>
        <w:t xml:space="preserve">. Arch Coal Lobbyist Provided Talking Points To Use Against Pope, Touting “Energy Poverty” Meme. In advance of Pope Francis' landmark encyclical calling for action on climate change, Arch Coal lobbyist Tom Altmeyer sent an email blast with talking points to use against the pope, including that the encyclical does not “address the tragedy of global energy poverty.” The Guardian reported that in the email, Altmeyer argued that the pope “should be promoting fossil fuels if he really cared about social justice” : “Unfortunately, the Pope's Encyclical, to be </w:t>
      </w:r>
      <w:proofErr w:type="spellStart"/>
      <w:r w:rsidRPr="009055C5">
        <w:rPr>
          <w:sz w:val="16"/>
        </w:rPr>
        <w:t>officiallt</w:t>
      </w:r>
      <w:proofErr w:type="spellEnd"/>
      <w:r w:rsidRPr="009055C5">
        <w:rPr>
          <w:sz w:val="16"/>
        </w:rPr>
        <w:t xml:space="preserve"> released on 6.18. does not </w:t>
      </w:r>
      <w:proofErr w:type="spellStart"/>
      <w:r w:rsidRPr="009055C5">
        <w:rPr>
          <w:sz w:val="16"/>
        </w:rPr>
        <w:t>apperar</w:t>
      </w:r>
      <w:proofErr w:type="spellEnd"/>
      <w:r w:rsidRPr="009055C5">
        <w:rPr>
          <w:sz w:val="16"/>
        </w:rPr>
        <w:t xml:space="preserve"> to address the tragedy of global energy poverty - see realities below [sic]” . In the email, Altmeyer argued the pope should be promoting fossil fuels if he really cared about social justice. “Industry, policymakers and social leaders - like Pope Francis - must work together to support policies that bring about new advances in fossil energy technologies so we can strike a balance between global economic needs and climate concerns,” the email said. [The Guardian, 6/17/15] </w:t>
      </w:r>
      <w:r w:rsidRPr="009055C5">
        <w:rPr>
          <w:rStyle w:val="StyleUnderline"/>
        </w:rPr>
        <w:t>Mainstream Publications Quoted Anti-Environment Group Pushing Energy Poverty Argument</w:t>
      </w:r>
      <w:r w:rsidRPr="009055C5">
        <w:rPr>
          <w:sz w:val="16"/>
        </w:rPr>
        <w:t xml:space="preserve">. </w:t>
      </w:r>
      <w:r w:rsidRPr="009055C5">
        <w:rPr>
          <w:rStyle w:val="StyleUnderline"/>
        </w:rPr>
        <w:t>The New York Times, E&amp;E Publishing, and the National Catholic Reporter</w:t>
      </w:r>
      <w:r w:rsidRPr="009055C5">
        <w:rPr>
          <w:sz w:val="16"/>
        </w:rPr>
        <w:t xml:space="preserve"> all published quotes from the anti-environment group Cornwall Alliance's spokesman E. Calvin Beisner, who claimed renewable energy would further impoverish individuals, in their coverage of the pope's climate </w:t>
      </w:r>
      <w:proofErr w:type="spellStart"/>
      <w:r w:rsidRPr="009055C5">
        <w:rPr>
          <w:sz w:val="16"/>
        </w:rPr>
        <w:t>encyclical:</w:t>
      </w:r>
      <w:r w:rsidR="006D2BEF">
        <w:rPr>
          <w:sz w:val="16"/>
        </w:rPr>
        <w:t>The</w:t>
      </w:r>
      <w:proofErr w:type="spellEnd"/>
      <w:r w:rsidR="006D2BEF">
        <w:rPr>
          <w:sz w:val="16"/>
        </w:rPr>
        <w:t xml:space="preserve"> New York Times reported: "'The policies meant to mitigate global warming would oppress the poor by depriving them of the energy without which they cannot rise out of poverty,' E. Calvin Beisner, a leader of an American group called the Cornwall Alliance for the Stewardship of Creation, declared this year in Rome at a symposium held to pre-emptively counter Francis' message." [The New York Times, 6/21/15] National Catholic Reporter reported: “The policies Francis recommends would make it more difficult to overcome poverty, [Beisner] said. 'Ironically, by prolonging and even spreading poverty, those policies would put more of the natural environment at risk...Wealth enables people to afford better environmental stewardship,' Beisner said.” [National Catholic Reporter, 6/18/15] E&amp;E Publishing reported: "'By prolonging and even spreading poverty, those policies would put more of the natural environment at risk,' said Calvin Beisner, founder of the Cornwall Alliance for the Stewardship of Creation ... 'Pope Francis should champion economic development as a solution both to poverty and to environmental degradation.'" [E&amp;E Publishing, 6/18/15]</w:t>
      </w:r>
    </w:p>
    <w:p w14:paraId="14A57D9A" w14:textId="77777777" w:rsidR="00740A68" w:rsidRDefault="00740A68" w:rsidP="00740A68"/>
    <w:p w14:paraId="26AED826" w14:textId="77777777" w:rsidR="00740A68" w:rsidRPr="00740A68" w:rsidRDefault="00740A68" w:rsidP="00740A68"/>
    <w:p w14:paraId="67A4A75E" w14:textId="77777777" w:rsidR="00E2341E" w:rsidRPr="00B668C2" w:rsidRDefault="00E2341E" w:rsidP="00E2341E">
      <w:pPr>
        <w:pStyle w:val="Heading3"/>
      </w:pPr>
      <w:bookmarkStart w:id="0" w:name="_Hlk53312002"/>
      <w:r w:rsidRPr="00B668C2">
        <w:t xml:space="preserve">AT: Productivism </w:t>
      </w:r>
    </w:p>
    <w:p w14:paraId="32B5BAFC" w14:textId="77777777" w:rsidR="00E2341E" w:rsidRPr="00B668C2" w:rsidRDefault="00E2341E" w:rsidP="00E2341E">
      <w:pPr>
        <w:pStyle w:val="Heading4"/>
      </w:pPr>
      <w:r w:rsidRPr="00B668C2">
        <w:t xml:space="preserve">A GND can break the connection between work and production </w:t>
      </w:r>
    </w:p>
    <w:p w14:paraId="00D3165D" w14:textId="77777777" w:rsidR="00E2341E" w:rsidRPr="002B11DA" w:rsidRDefault="00E2341E" w:rsidP="00E2341E">
      <w:pPr>
        <w:rPr>
          <w:rStyle w:val="Style13ptBold"/>
          <w:lang w:val="de-DE"/>
        </w:rPr>
      </w:pPr>
      <w:r w:rsidRPr="002B11DA">
        <w:rPr>
          <w:rStyle w:val="Style13ptBold"/>
          <w:lang w:val="de-DE"/>
        </w:rPr>
        <w:t>Akuno 19</w:t>
      </w:r>
    </w:p>
    <w:p w14:paraId="3D0DA5D5" w14:textId="77777777" w:rsidR="00E2341E" w:rsidRPr="00B668C2" w:rsidRDefault="00E2341E" w:rsidP="00E2341E">
      <w:pPr>
        <w:rPr>
          <w:sz w:val="16"/>
        </w:rPr>
      </w:pPr>
      <w:r w:rsidRPr="002B11DA">
        <w:rPr>
          <w:sz w:val="16"/>
          <w:lang w:val="de-DE"/>
        </w:rPr>
        <w:t xml:space="preserve">(Kali, Leader@CooperationJackson, </w:t>
      </w:r>
      <w:r>
        <w:rPr>
          <w:sz w:val="22"/>
        </w:rPr>
        <w:fldChar w:fldCharType="begin"/>
      </w:r>
      <w:r w:rsidRPr="00FD753B">
        <w:rPr>
          <w:lang w:val="de-DE"/>
        </w:rPr>
        <w:instrText>HYPERLINK "https://www.jacobinmag.com/2019/02/kali-akuno-interview-climate-change-cooperation-jackson"</w:instrText>
      </w:r>
      <w:r>
        <w:rPr>
          <w:sz w:val="22"/>
        </w:rPr>
        <w:fldChar w:fldCharType="separate"/>
      </w:r>
      <w:r w:rsidRPr="002B11DA">
        <w:rPr>
          <w:rStyle w:val="Hyperlink"/>
          <w:sz w:val="16"/>
          <w:lang w:val="de-DE"/>
        </w:rPr>
        <w:t>https://www.jacobinmag.com/2019/02/kali-akuno-interview-climate-change-cooperation-jackson</w:t>
      </w:r>
      <w:r>
        <w:rPr>
          <w:rStyle w:val="Hyperlink"/>
          <w:sz w:val="16"/>
          <w:lang w:val="de-DE"/>
        </w:rPr>
        <w:fldChar w:fldCharType="end"/>
      </w:r>
      <w:r w:rsidRPr="002B11DA">
        <w:rPr>
          <w:sz w:val="16"/>
          <w:lang w:val="de-DE"/>
        </w:rPr>
        <w:t xml:space="preserve">. </w:t>
      </w:r>
      <w:r w:rsidRPr="00B668C2">
        <w:rPr>
          <w:sz w:val="16"/>
        </w:rPr>
        <w:t>2-15)</w:t>
      </w:r>
    </w:p>
    <w:p w14:paraId="4F9FB120" w14:textId="77777777" w:rsidR="00E2341E" w:rsidRPr="00B668C2" w:rsidRDefault="00E2341E" w:rsidP="00E2341E">
      <w:pPr>
        <w:rPr>
          <w:rStyle w:val="Emphasis"/>
        </w:rPr>
      </w:pPr>
      <w:r w:rsidRPr="00B668C2">
        <w:rPr>
          <w:sz w:val="16"/>
        </w:rPr>
        <w:t xml:space="preserve">You’ve been very lucid on the problem of productivism that’s implicit in a lot of Green New Deal proposals. One way some of us have tried to address this issue is by emphasizing other kinds of work, like care work. Another idea out there is to transition huge amounts of the workforce toward part-time work — that is, to distribute existing work more evenly. What are some of the ways you think we should finesse a jobs guarantee to avoid reproducing capitalist and/or socialist </w:t>
      </w:r>
      <w:proofErr w:type="spellStart"/>
      <w:r w:rsidRPr="00B668C2">
        <w:rPr>
          <w:sz w:val="16"/>
        </w:rPr>
        <w:t>productivist</w:t>
      </w:r>
      <w:proofErr w:type="spellEnd"/>
      <w:r w:rsidRPr="00B668C2">
        <w:rPr>
          <w:sz w:val="16"/>
        </w:rPr>
        <w:t xml:space="preserve"> politics? KA </w:t>
      </w:r>
      <w:r w:rsidRPr="00B668C2">
        <w:rPr>
          <w:rStyle w:val="TitleChar"/>
        </w:rPr>
        <w:t>The Left has to start positioning itself around improving the overall quality of life of the working class, the oppressed, and humanity as a whole</w:t>
      </w:r>
      <w:r w:rsidRPr="00B668C2">
        <w:rPr>
          <w:sz w:val="16"/>
        </w:rPr>
        <w:t xml:space="preserve">. </w:t>
      </w:r>
      <w:r w:rsidRPr="00B668C2">
        <w:rPr>
          <w:rStyle w:val="TitleChar"/>
        </w:rPr>
        <w:t>A broader distribution of work is a necessary step in this direction without question</w:t>
      </w:r>
      <w:r w:rsidRPr="00B668C2">
        <w:rPr>
          <w:sz w:val="16"/>
        </w:rPr>
        <w:t xml:space="preserve">, and it’s not only the right direction, but the imperative one. However, </w:t>
      </w:r>
      <w:r w:rsidRPr="00B668C2">
        <w:rPr>
          <w:rStyle w:val="TitleChar"/>
        </w:rPr>
        <w:t>this has to be combined with forms of solidarity</w:t>
      </w:r>
      <w:r w:rsidRPr="00B668C2">
        <w:rPr>
          <w:sz w:val="16"/>
        </w:rPr>
        <w:t xml:space="preserve"> exchange </w:t>
      </w:r>
      <w:r w:rsidRPr="00B668C2">
        <w:rPr>
          <w:rStyle w:val="TitleChar"/>
        </w:rPr>
        <w:t>to improve the quality of life of the majority of humanity. This is where things like time-banking</w:t>
      </w:r>
      <w:r w:rsidRPr="00B668C2">
        <w:rPr>
          <w:sz w:val="16"/>
        </w:rPr>
        <w:t xml:space="preserve"> on a mass scale </w:t>
      </w:r>
      <w:r w:rsidRPr="00B668C2">
        <w:rPr>
          <w:rStyle w:val="TitleChar"/>
        </w:rPr>
        <w:t xml:space="preserve">can and should come in. As well as the overall </w:t>
      </w:r>
      <w:r w:rsidRPr="00B668C2">
        <w:rPr>
          <w:rStyle w:val="Emphasis"/>
        </w:rPr>
        <w:t>expansion of the commons</w:t>
      </w:r>
      <w:r w:rsidRPr="00B668C2">
        <w:rPr>
          <w:sz w:val="16"/>
        </w:rPr>
        <w:t xml:space="preserve">. To my mind, </w:t>
      </w:r>
      <w:r w:rsidRPr="00B668C2">
        <w:rPr>
          <w:rStyle w:val="TitleChar"/>
        </w:rPr>
        <w:t>this will also entail transitional measures</w:t>
      </w:r>
      <w:r w:rsidRPr="00B668C2">
        <w:rPr>
          <w:sz w:val="16"/>
        </w:rPr>
        <w:t xml:space="preserve">, such as a universal basic income (UBI). I say transitional because </w:t>
      </w:r>
      <w:r w:rsidRPr="00B668C2">
        <w:rPr>
          <w:rStyle w:val="TitleChar"/>
        </w:rPr>
        <w:t xml:space="preserve">instituting a UBI without socializing the means of production would only serve to </w:t>
      </w:r>
      <w:r w:rsidRPr="00B668C2">
        <w:rPr>
          <w:rStyle w:val="Emphasis"/>
        </w:rPr>
        <w:t>reproduce the capitalist logic of accumulation</w:t>
      </w:r>
      <w:r w:rsidRPr="00B668C2">
        <w:rPr>
          <w:rStyle w:val="TitleChar"/>
        </w:rPr>
        <w:t xml:space="preserve"> and the unequal relationships that are necessary for its reproduction. </w:t>
      </w:r>
      <w:r w:rsidRPr="00B668C2">
        <w:rPr>
          <w:sz w:val="16"/>
        </w:rPr>
        <w:t xml:space="preserve">Ultimately, I think </w:t>
      </w:r>
      <w:r w:rsidRPr="00B668C2">
        <w:rPr>
          <w:rStyle w:val="TitleChar"/>
        </w:rPr>
        <w:t>we are going to have to develop a comprehensive and democratic planning system that equitably distributes the essential goods and services we all need to survive and thrive</w:t>
      </w:r>
      <w:r w:rsidRPr="00B668C2">
        <w:rPr>
          <w:sz w:val="16"/>
        </w:rPr>
        <w:t xml:space="preserve">. And to be clear, </w:t>
      </w:r>
      <w:r w:rsidRPr="00B668C2">
        <w:rPr>
          <w:rStyle w:val="TitleChar"/>
        </w:rPr>
        <w:t xml:space="preserve">I’m not arguing for a return to the centralized state-capitalist economies of the twentieth century, but the democratic socialization of the emergent information-based exchange economies, and that would </w:t>
      </w:r>
      <w:r w:rsidRPr="00B668C2">
        <w:rPr>
          <w:rStyle w:val="Emphasis"/>
        </w:rPr>
        <w:t>utilize technological innovations to create a regenerative economy.</w:t>
      </w:r>
    </w:p>
    <w:bookmarkEnd w:id="0"/>
    <w:p w14:paraId="3C5AE846" w14:textId="1E1ACD2C" w:rsidR="00E2341E" w:rsidRPr="00B668C2" w:rsidRDefault="00E2341E" w:rsidP="00E2341E">
      <w:pPr>
        <w:pStyle w:val="Heading3"/>
      </w:pPr>
      <w:r w:rsidRPr="00B668C2">
        <w:t>AT: Workfare (</w:t>
      </w:r>
      <w:proofErr w:type="spellStart"/>
      <w:r w:rsidRPr="00B668C2">
        <w:t>Bruenig</w:t>
      </w:r>
      <w:proofErr w:type="spellEnd"/>
      <w:r>
        <w:t xml:space="preserve"> </w:t>
      </w:r>
      <w:proofErr w:type="spellStart"/>
      <w:r>
        <w:t>etc</w:t>
      </w:r>
      <w:proofErr w:type="spellEnd"/>
      <w:r w:rsidRPr="00B668C2">
        <w:t xml:space="preserve">) </w:t>
      </w:r>
    </w:p>
    <w:p w14:paraId="068DA27F" w14:textId="77777777" w:rsidR="00E2341E" w:rsidRPr="00B668C2" w:rsidRDefault="00E2341E" w:rsidP="00E2341E"/>
    <w:p w14:paraId="029F862E" w14:textId="77777777" w:rsidR="00E2341E" w:rsidRPr="00B668C2" w:rsidRDefault="00E2341E" w:rsidP="00E2341E">
      <w:pPr>
        <w:pStyle w:val="Heading4"/>
      </w:pPr>
      <w:r w:rsidRPr="00B668C2">
        <w:t xml:space="preserve">JG superior to workfare- left critics wrong </w:t>
      </w:r>
    </w:p>
    <w:p w14:paraId="3CEB5459" w14:textId="77777777" w:rsidR="00E2341E" w:rsidRPr="00B668C2" w:rsidRDefault="00E2341E" w:rsidP="00E2341E">
      <w:pPr>
        <w:rPr>
          <w:rStyle w:val="Style13ptBold"/>
        </w:rPr>
      </w:pPr>
      <w:r w:rsidRPr="00B668C2">
        <w:rPr>
          <w:rStyle w:val="Style13ptBold"/>
        </w:rPr>
        <w:t>Sawicky, PhD, 18</w:t>
      </w:r>
    </w:p>
    <w:p w14:paraId="2B0FB8AC" w14:textId="77777777" w:rsidR="00E2341E" w:rsidRPr="00B668C2" w:rsidRDefault="00E2341E" w:rsidP="00E2341E">
      <w:pPr>
        <w:rPr>
          <w:sz w:val="16"/>
        </w:rPr>
      </w:pPr>
      <w:r w:rsidRPr="00B668C2">
        <w:rPr>
          <w:sz w:val="16"/>
        </w:rPr>
        <w:t>(Max B. Sawicky is an economist and writer in the wilds of Virginia. He has worked at the Government Accountability Office and the Economic Policy Institute. https://www.jacobinmag.com/2018/05/bernie-gets-socialistic)</w:t>
      </w:r>
    </w:p>
    <w:p w14:paraId="152C5CE7" w14:textId="77777777" w:rsidR="00E2341E" w:rsidRPr="00B668C2" w:rsidRDefault="00E2341E" w:rsidP="00E2341E">
      <w:r w:rsidRPr="00B668C2">
        <w:rPr>
          <w:rStyle w:val="TitleChar"/>
        </w:rPr>
        <w:t>From the Left, one baffling criticism comes from</w:t>
      </w:r>
      <w:r w:rsidRPr="00B668C2">
        <w:rPr>
          <w:sz w:val="16"/>
        </w:rPr>
        <w:t xml:space="preserve"> my notorious friend Matt </w:t>
      </w:r>
      <w:proofErr w:type="spellStart"/>
      <w:r w:rsidRPr="00B668C2">
        <w:rPr>
          <w:rStyle w:val="TitleChar"/>
        </w:rPr>
        <w:t>Bruenig</w:t>
      </w:r>
      <w:proofErr w:type="spellEnd"/>
      <w:r w:rsidRPr="00B668C2">
        <w:rPr>
          <w:rStyle w:val="TitleChar"/>
        </w:rPr>
        <w:t xml:space="preserve"> </w:t>
      </w:r>
      <w:r w:rsidRPr="00B668C2">
        <w:rPr>
          <w:sz w:val="16"/>
        </w:rPr>
        <w:t xml:space="preserve">of the People’s Policy Institute, </w:t>
      </w:r>
      <w:r w:rsidRPr="00B668C2">
        <w:rPr>
          <w:rStyle w:val="TitleChar"/>
        </w:rPr>
        <w:t>who characterizes a job guarantee</w:t>
      </w:r>
      <w:r w:rsidRPr="00B668C2">
        <w:rPr>
          <w:sz w:val="16"/>
        </w:rPr>
        <w:t xml:space="preserve"> — and by implication public employment in general — </w:t>
      </w:r>
      <w:r w:rsidRPr="00B668C2">
        <w:rPr>
          <w:rStyle w:val="TitleChar"/>
        </w:rPr>
        <w:t>as workfare</w:t>
      </w:r>
      <w:r w:rsidRPr="00B668C2">
        <w:rPr>
          <w:sz w:val="16"/>
        </w:rPr>
        <w:t xml:space="preserve">, or in more arcane terms, “unemployment benefits with an activation requirement.” </w:t>
      </w:r>
      <w:r w:rsidRPr="00B668C2">
        <w:rPr>
          <w:rStyle w:val="TitleChar"/>
        </w:rPr>
        <w:t xml:space="preserve">Workfare, unemployment insurance, and public assistance programs are all designed to encourage beneficiaries to find </w:t>
      </w:r>
      <w:r w:rsidRPr="00B668C2">
        <w:rPr>
          <w:rStyle w:val="Emphasis"/>
        </w:rPr>
        <w:t>private-sector work</w:t>
      </w:r>
      <w:r w:rsidRPr="00B668C2">
        <w:rPr>
          <w:sz w:val="16"/>
        </w:rPr>
        <w:t xml:space="preserve"> </w:t>
      </w:r>
      <w:r w:rsidRPr="00B668C2">
        <w:rPr>
          <w:rStyle w:val="TitleChar"/>
        </w:rPr>
        <w:t xml:space="preserve">by making participation </w:t>
      </w:r>
      <w:r w:rsidRPr="00B668C2">
        <w:rPr>
          <w:rStyle w:val="Emphasis"/>
        </w:rPr>
        <w:t>less appealing than a real job</w:t>
      </w:r>
      <w:r w:rsidRPr="00B668C2">
        <w:rPr>
          <w:sz w:val="16"/>
        </w:rPr>
        <w:t xml:space="preserve">. The </w:t>
      </w:r>
      <w:r w:rsidRPr="00B668C2">
        <w:rPr>
          <w:rStyle w:val="TitleChar"/>
        </w:rPr>
        <w:t>presumption that a job guarantee would be like workfare</w:t>
      </w:r>
      <w:r w:rsidRPr="00B668C2">
        <w:rPr>
          <w:sz w:val="16"/>
        </w:rPr>
        <w:t xml:space="preserve"> — despite the fact that the current proposals call for decently paid, full-time work with benefits — </w:t>
      </w:r>
      <w:r w:rsidRPr="00B668C2">
        <w:rPr>
          <w:rStyle w:val="TitleChar"/>
        </w:rPr>
        <w:t xml:space="preserve">implies a certain expectation of the </w:t>
      </w:r>
      <w:r w:rsidRPr="00B668C2">
        <w:rPr>
          <w:rStyle w:val="Emphasis"/>
        </w:rPr>
        <w:t>political environment</w:t>
      </w:r>
      <w:r w:rsidRPr="00B668C2">
        <w:rPr>
          <w:sz w:val="16"/>
        </w:rPr>
        <w:t xml:space="preserve"> in which the guarantee would be implemented. </w:t>
      </w:r>
      <w:r w:rsidRPr="00B668C2">
        <w:rPr>
          <w:rStyle w:val="TitleChar"/>
        </w:rPr>
        <w:t xml:space="preserve">The degree of political clairvoyance implied here is </w:t>
      </w:r>
      <w:r w:rsidRPr="00B668C2">
        <w:rPr>
          <w:rStyle w:val="Emphasis"/>
        </w:rPr>
        <w:t>unpersuasive</w:t>
      </w:r>
      <w:r w:rsidRPr="00B668C2">
        <w:rPr>
          <w:sz w:val="16"/>
        </w:rPr>
        <w:t xml:space="preserve">. </w:t>
      </w:r>
      <w:r w:rsidRPr="00B668C2">
        <w:rPr>
          <w:rStyle w:val="TitleChar"/>
        </w:rPr>
        <w:t xml:space="preserve">Perhaps just as important is the social connotation of steady work, as opposed to the </w:t>
      </w:r>
      <w:r w:rsidRPr="00B668C2">
        <w:rPr>
          <w:rStyle w:val="Emphasis"/>
        </w:rPr>
        <w:t>stigmatized status</w:t>
      </w:r>
      <w:r w:rsidRPr="00B668C2">
        <w:rPr>
          <w:rStyle w:val="TitleChar"/>
        </w:rPr>
        <w:t xml:space="preserve"> of unemployment</w:t>
      </w:r>
      <w:r w:rsidRPr="00B668C2">
        <w:rPr>
          <w:sz w:val="16"/>
        </w:rPr>
        <w:t xml:space="preserve"> </w:t>
      </w:r>
      <w:r w:rsidRPr="00B668C2">
        <w:rPr>
          <w:rStyle w:val="TitleChar"/>
        </w:rPr>
        <w:t>and</w:t>
      </w:r>
      <w:r w:rsidRPr="00B668C2">
        <w:rPr>
          <w:sz w:val="16"/>
        </w:rPr>
        <w:t xml:space="preserve"> especially welfare-identified </w:t>
      </w:r>
      <w:proofErr w:type="spellStart"/>
      <w:r w:rsidRPr="00B668C2">
        <w:rPr>
          <w:rStyle w:val="TitleChar"/>
        </w:rPr>
        <w:t>workfare</w:t>
      </w:r>
      <w:r w:rsidRPr="00B668C2">
        <w:rPr>
          <w:sz w:val="16"/>
        </w:rPr>
        <w:t>.In</w:t>
      </w:r>
      <w:proofErr w:type="spellEnd"/>
      <w:r w:rsidRPr="00B668C2">
        <w:rPr>
          <w:sz w:val="16"/>
        </w:rPr>
        <w:t xml:space="preserve"> much of the intra-left debate, job guarantee proposals are pitted against the idea of a Universal Basic Income. But this issue hinges on what type of UBI one has in mind. Although UBI advocates tend to be indiscriminate in defining exactly what it would be, the original notion was a replay of the old idea of a “</w:t>
      </w:r>
      <w:proofErr w:type="spellStart"/>
      <w:r w:rsidRPr="00B668C2">
        <w:rPr>
          <w:sz w:val="16"/>
        </w:rPr>
        <w:t>demogrant</w:t>
      </w:r>
      <w:proofErr w:type="spellEnd"/>
      <w:r w:rsidRPr="00B668C2">
        <w:rPr>
          <w:sz w:val="16"/>
        </w:rPr>
        <w:t>,” wherein every person fitting a broad category (e.g., citizens over age sixteen) would receive a fixed, unconditional cash transfer.</w:t>
      </w:r>
    </w:p>
    <w:p w14:paraId="00B4579C" w14:textId="77777777" w:rsidR="00E2341E" w:rsidRDefault="00E2341E" w:rsidP="00E2341E"/>
    <w:p w14:paraId="0D84068A" w14:textId="77777777" w:rsidR="00B950EE" w:rsidRDefault="00B950EE" w:rsidP="00E2341E">
      <w:pPr>
        <w:pStyle w:val="Heading2"/>
      </w:pPr>
    </w:p>
    <w:p w14:paraId="6D271468" w14:textId="1FC96DBF" w:rsidR="00E2341E" w:rsidRDefault="00E2341E" w:rsidP="00E2341E">
      <w:pPr>
        <w:pStyle w:val="Heading2"/>
      </w:pPr>
      <w:r>
        <w:t xml:space="preserve">AT: CP </w:t>
      </w:r>
    </w:p>
    <w:p w14:paraId="254C700F" w14:textId="77777777" w:rsidR="00E2341E" w:rsidRDefault="00E2341E" w:rsidP="00E2341E"/>
    <w:p w14:paraId="2D9F40AA" w14:textId="77777777" w:rsidR="002141B8" w:rsidRDefault="002141B8" w:rsidP="00E2341E"/>
    <w:p w14:paraId="49162F82" w14:textId="4B3DE99F" w:rsidR="002141B8" w:rsidRDefault="002141B8" w:rsidP="002141B8">
      <w:pPr>
        <w:pStyle w:val="Heading3"/>
      </w:pPr>
      <w:r>
        <w:t xml:space="preserve">2AC FJG No GND </w:t>
      </w:r>
    </w:p>
    <w:p w14:paraId="0B5AD1E0" w14:textId="77777777" w:rsidR="002141B8" w:rsidRDefault="002141B8" w:rsidP="002141B8"/>
    <w:p w14:paraId="404D373F" w14:textId="77777777" w:rsidR="002141B8" w:rsidRDefault="002141B8" w:rsidP="002141B8"/>
    <w:p w14:paraId="015E2DFF" w14:textId="77777777" w:rsidR="00AF65DE" w:rsidRDefault="00AF65DE" w:rsidP="00260DB3"/>
    <w:p w14:paraId="710071E5" w14:textId="3AF4ABF0" w:rsidR="00391512" w:rsidRDefault="0055196D" w:rsidP="0055196D">
      <w:pPr>
        <w:pStyle w:val="Heading4"/>
      </w:pPr>
      <w:r>
        <w:t xml:space="preserve">Even global subsidy removal can’t solve </w:t>
      </w:r>
    </w:p>
    <w:p w14:paraId="3600FD88" w14:textId="5E286E14" w:rsidR="00AF65DE" w:rsidRPr="0055196D" w:rsidRDefault="00AA0747" w:rsidP="00260DB3">
      <w:pPr>
        <w:rPr>
          <w:rStyle w:val="Style13ptBold"/>
        </w:rPr>
      </w:pPr>
      <w:r w:rsidRPr="0055196D">
        <w:rPr>
          <w:rStyle w:val="Style13ptBold"/>
        </w:rPr>
        <w:t>Jewell et al. 18</w:t>
      </w:r>
    </w:p>
    <w:p w14:paraId="0E1A8E0F" w14:textId="704B717B" w:rsidR="00AA0747" w:rsidRPr="00391512" w:rsidRDefault="00AA0747" w:rsidP="00260DB3">
      <w:pPr>
        <w:rPr>
          <w:sz w:val="16"/>
        </w:rPr>
      </w:pPr>
      <w:r w:rsidRPr="00391512">
        <w:rPr>
          <w:sz w:val="16"/>
        </w:rPr>
        <w:t xml:space="preserve">(Jessica Jewell1,2 , David McCollum1,3, Johannes Emmerling4,5, Christoph Bertram6, David E. H. J. Gernaat7,8, Volker Krey1 , Leonidas Paroussos9, Loïc Berger4,5,10, Kostas Fragkiadakis9, Ilkka Keppo11, Nawfal Saadi11, Massimo Tavoni4,5,12, Detlef van Vuuren7,8, Vadim Vinichenko13 &amp; Keywan Riahi1,14 1Energy Program, International Institute for Applied Systems Analysis, 2361 </w:t>
      </w:r>
      <w:proofErr w:type="spellStart"/>
      <w:r w:rsidRPr="00391512">
        <w:rPr>
          <w:sz w:val="16"/>
        </w:rPr>
        <w:t>Laxenburg</w:t>
      </w:r>
      <w:proofErr w:type="spellEnd"/>
      <w:r w:rsidRPr="00391512">
        <w:rPr>
          <w:sz w:val="16"/>
        </w:rPr>
        <w:t xml:space="preserve">, Austria. 2Centre for Climate and Energy Transformations and Department of Geography, University of Bergen, 5020 Bergen, Norway. 3Howard H. Baker Jr. Center for Public Policy, University of Tennessee, Knoxville, Tennessee 37996, USA. 4Fondazione Eni Enrico Mattei, 20123 Milan, Italy. 5Centro </w:t>
      </w:r>
      <w:proofErr w:type="spellStart"/>
      <w:r w:rsidRPr="00391512">
        <w:rPr>
          <w:sz w:val="16"/>
        </w:rPr>
        <w:t>Euromediterraneo</w:t>
      </w:r>
      <w:proofErr w:type="spellEnd"/>
      <w:r w:rsidRPr="00391512">
        <w:rPr>
          <w:sz w:val="16"/>
        </w:rPr>
        <w:t xml:space="preserve"> sui </w:t>
      </w:r>
      <w:proofErr w:type="spellStart"/>
      <w:r w:rsidRPr="00391512">
        <w:rPr>
          <w:sz w:val="16"/>
        </w:rPr>
        <w:t>Cambiamenti</w:t>
      </w:r>
      <w:proofErr w:type="spellEnd"/>
      <w:r w:rsidRPr="00391512">
        <w:rPr>
          <w:sz w:val="16"/>
        </w:rPr>
        <w:t xml:space="preserve"> </w:t>
      </w:r>
      <w:proofErr w:type="spellStart"/>
      <w:r w:rsidRPr="00391512">
        <w:rPr>
          <w:sz w:val="16"/>
        </w:rPr>
        <w:t>Climatici</w:t>
      </w:r>
      <w:proofErr w:type="spellEnd"/>
      <w:r w:rsidRPr="00391512">
        <w:rPr>
          <w:sz w:val="16"/>
        </w:rPr>
        <w:t xml:space="preserve">, 73100 Lecce, Italy. 6Potsdam Institute for Climate Impact Research, Member of the Leibniz Association, PO Box 60 12 03, D-14473 Potsdam, Germany. 7Copernicus Institute for Sustainable Development, University of Utrecht, 3584 CS Utrecht, The Netherlands. 8PBL Netherlands Environmental Assessment Agency, The Hague, The Netherlands. 9School of Electrical and Computer Engineering, Department of Electric Power, National Technical University of Athens, 15773 Athens, Greece. 10Department of Economics and Quantitative Methods, IESEG School of Management (LEM-CNRS), 59000 Lille, France. 11UCL Energy Institute, University College London, London WC1H 0NN, UK. 12Department of Management, Economics and Industrial Engineering, </w:t>
      </w:r>
      <w:proofErr w:type="spellStart"/>
      <w:r w:rsidRPr="00391512">
        <w:rPr>
          <w:sz w:val="16"/>
        </w:rPr>
        <w:t>Politecnico</w:t>
      </w:r>
      <w:proofErr w:type="spellEnd"/>
      <w:r w:rsidRPr="00391512">
        <w:rPr>
          <w:sz w:val="16"/>
        </w:rPr>
        <w:t xml:space="preserve"> di Milano, 20156 Milan, Italy. 13Department of Environmental Sciences and Policy, Central European University, 1051 Budapest, Hungary. 14Institute of Thermal Engineering, Graz University of Technology, 8010 Graz, Austria Limited emission reductions from fuel subsidy removal except in energy-exporting regions</w:t>
      </w:r>
    </w:p>
    <w:p w14:paraId="2804D68B" w14:textId="6DF25514" w:rsidR="00AA0747" w:rsidRPr="00391512" w:rsidRDefault="00AA0747" w:rsidP="00391512">
      <w:pPr>
        <w:rPr>
          <w:sz w:val="16"/>
        </w:rPr>
      </w:pPr>
      <w:r w:rsidRPr="00391512">
        <w:rPr>
          <w:sz w:val="16"/>
        </w:rPr>
        <w:t>Limited emission reductions from fuel subsidy removal except in energy-exporting regions</w:t>
      </w:r>
      <w:r w:rsidR="00391512" w:rsidRPr="00391512">
        <w:rPr>
          <w:sz w:val="16"/>
        </w:rPr>
        <w:t xml:space="preserve"> doi:10.1038/nature25467)</w:t>
      </w:r>
    </w:p>
    <w:p w14:paraId="4FF0DB3F" w14:textId="77777777" w:rsidR="00561BD7" w:rsidRPr="00386B84" w:rsidRDefault="00561BD7" w:rsidP="00561BD7">
      <w:pPr>
        <w:rPr>
          <w:rStyle w:val="Style13ptBold"/>
          <w:b w:val="0"/>
          <w:sz w:val="14"/>
        </w:rPr>
      </w:pPr>
      <w:r w:rsidRPr="00386B84">
        <w:rPr>
          <w:color w:val="000000"/>
          <w:sz w:val="14"/>
        </w:rPr>
        <w:t xml:space="preserve">Hopes are high that removing fossil fuel subsidies could help to mitigate climate change by discouraging inefficient energy consumption and levelling the playing field for renewable energy1–3. In September 2016, the G20 countries re-affirmed their 2009 commitment (at the G20 Leaders’ Summit) to phase out fossil fuel subsidies4,5 and many national governments are using today’s low oil prices as an opportunity to do so6–9. In practical terms, this means abandoning policies that decrease the price of fossil fuels and electricity generated from fossil fuels to below normal market prices10,11. However, </w:t>
      </w:r>
      <w:r w:rsidRPr="00391512">
        <w:rPr>
          <w:rStyle w:val="StyleUnderline"/>
          <w:sz w:val="24"/>
        </w:rPr>
        <w:t xml:space="preserve">whether the removal of subsidies, </w:t>
      </w:r>
      <w:r w:rsidRPr="00391512">
        <w:rPr>
          <w:rStyle w:val="Emphasis"/>
        </w:rPr>
        <w:t>even if implemented worldwide</w:t>
      </w:r>
      <w:r w:rsidRPr="00391512">
        <w:rPr>
          <w:rStyle w:val="StyleUnderline"/>
          <w:sz w:val="24"/>
        </w:rPr>
        <w:t>, would have a large impact on climate change mitigation has not been systematically explored.</w:t>
      </w:r>
      <w:r w:rsidRPr="00386B84">
        <w:rPr>
          <w:color w:val="000000"/>
          <w:sz w:val="14"/>
        </w:rPr>
        <w:t xml:space="preserve"> Here we show that </w:t>
      </w:r>
      <w:r w:rsidRPr="00391512">
        <w:rPr>
          <w:rStyle w:val="StyleUnderline"/>
          <w:sz w:val="24"/>
        </w:rPr>
        <w:t xml:space="preserve">removing fossil fuel subsidies would have an </w:t>
      </w:r>
      <w:r w:rsidRPr="00391512">
        <w:rPr>
          <w:rStyle w:val="Emphasis"/>
          <w:sz w:val="24"/>
        </w:rPr>
        <w:t>unexpectedly small impact</w:t>
      </w:r>
      <w:r w:rsidRPr="00391512">
        <w:rPr>
          <w:rStyle w:val="StyleUnderline"/>
          <w:sz w:val="24"/>
        </w:rPr>
        <w:t xml:space="preserve"> on </w:t>
      </w:r>
      <w:r w:rsidRPr="00391512">
        <w:rPr>
          <w:rStyle w:val="Emphasis"/>
          <w:sz w:val="24"/>
        </w:rPr>
        <w:t>global energy demand</w:t>
      </w:r>
      <w:r w:rsidRPr="00391512">
        <w:rPr>
          <w:rStyle w:val="StyleUnderline"/>
          <w:sz w:val="24"/>
        </w:rPr>
        <w:t xml:space="preserve"> and carbon dioxide </w:t>
      </w:r>
      <w:r w:rsidRPr="00391512">
        <w:rPr>
          <w:rStyle w:val="Emphasis"/>
          <w:sz w:val="24"/>
        </w:rPr>
        <w:t>emissions</w:t>
      </w:r>
      <w:r w:rsidRPr="00391512">
        <w:rPr>
          <w:rStyle w:val="StyleUnderline"/>
          <w:sz w:val="24"/>
        </w:rPr>
        <w:t xml:space="preserve"> and </w:t>
      </w:r>
      <w:r w:rsidRPr="00391512">
        <w:rPr>
          <w:rStyle w:val="Emphasis"/>
          <w:sz w:val="24"/>
        </w:rPr>
        <w:t>would not increase renewable energy</w:t>
      </w:r>
      <w:r w:rsidRPr="00391512">
        <w:rPr>
          <w:rStyle w:val="StyleUnderline"/>
          <w:sz w:val="24"/>
        </w:rPr>
        <w:t xml:space="preserve"> use by 2030. Subsidy removal would reduce the carbon price necessary to stabilize greenhouse gas concentration at 550 parts per million by only 2–12 per cent under low oil prices. Removing subsidies in most regions would deliver smaller emission reductions than the Paris Agreement (2015) climate pledges and in some regions global subsidy removal may actually lead to an </w:t>
      </w:r>
      <w:r w:rsidRPr="00391512">
        <w:rPr>
          <w:rStyle w:val="Emphasis"/>
          <w:sz w:val="24"/>
        </w:rPr>
        <w:t>increase in emissions</w:t>
      </w:r>
      <w:r w:rsidRPr="00391512">
        <w:rPr>
          <w:rStyle w:val="StyleUnderline"/>
          <w:sz w:val="24"/>
        </w:rPr>
        <w:t xml:space="preserve">, owing to either </w:t>
      </w:r>
      <w:r w:rsidRPr="00391512">
        <w:rPr>
          <w:rStyle w:val="Emphasis"/>
          <w:sz w:val="24"/>
        </w:rPr>
        <w:t>coal replacing subsidized oil and natural gas</w:t>
      </w:r>
      <w:r w:rsidRPr="00391512">
        <w:rPr>
          <w:rStyle w:val="StyleUnderline"/>
          <w:sz w:val="24"/>
        </w:rPr>
        <w:t xml:space="preserve"> or natural-gas use </w:t>
      </w:r>
      <w:r w:rsidRPr="00391512">
        <w:rPr>
          <w:rStyle w:val="Emphasis"/>
          <w:sz w:val="24"/>
        </w:rPr>
        <w:t>shifting from subsidizing, energy-exporting regions to non-subsidizing, importing regions.</w:t>
      </w:r>
      <w:r w:rsidRPr="00386B84">
        <w:rPr>
          <w:sz w:val="14"/>
        </w:rPr>
        <w:t xml:space="preserve"> </w:t>
      </w:r>
      <w:r w:rsidRPr="00386B84">
        <w:rPr>
          <w:color w:val="000000"/>
          <w:sz w:val="14"/>
        </w:rPr>
        <w:t>Our results show that subsidy removal would result in the largest CO2 emission reductions in high-income oil- and gas-exporting regions, where the reductions would exceed the climate pledges of these regions and where subsidy removal would affect fewer people living below the poverty line than in lower income regions.</w:t>
      </w:r>
    </w:p>
    <w:p w14:paraId="31B16925" w14:textId="77777777" w:rsidR="00561BD7" w:rsidRDefault="00561BD7" w:rsidP="002141B8"/>
    <w:p w14:paraId="0F936C87" w14:textId="77777777" w:rsidR="00EE5822" w:rsidRDefault="00EE5822" w:rsidP="002141B8"/>
    <w:p w14:paraId="7DA7F057" w14:textId="01B9CF79" w:rsidR="00EE5822" w:rsidRDefault="00EE5822" w:rsidP="00EE5822">
      <w:pPr>
        <w:pStyle w:val="Heading3"/>
      </w:pPr>
      <w:r>
        <w:t xml:space="preserve">XT: Subsidies </w:t>
      </w:r>
    </w:p>
    <w:p w14:paraId="01270D34" w14:textId="77777777" w:rsidR="00EE5822" w:rsidRDefault="00EE5822" w:rsidP="00EE5822"/>
    <w:p w14:paraId="6CD59D3D" w14:textId="77777777" w:rsidR="0089211F" w:rsidRPr="0089211F" w:rsidRDefault="0089211F" w:rsidP="0089211F">
      <w:pPr>
        <w:pStyle w:val="Heading4"/>
        <w:rPr>
          <w:rFonts w:cstheme="majorHAnsi"/>
        </w:rPr>
      </w:pPr>
      <w:r w:rsidRPr="0089211F">
        <w:rPr>
          <w:rFonts w:cstheme="majorHAnsi"/>
        </w:rPr>
        <w:t>Removal has little to no effect on CO2—the alternatives are worse</w:t>
      </w:r>
    </w:p>
    <w:p w14:paraId="59FE2DE3" w14:textId="77777777" w:rsidR="0089211F" w:rsidRPr="0089211F" w:rsidRDefault="0089211F" w:rsidP="0089211F">
      <w:pPr>
        <w:rPr>
          <w:rStyle w:val="Style13ptBold"/>
          <w:rFonts w:cstheme="majorHAnsi"/>
        </w:rPr>
      </w:pPr>
      <w:r w:rsidRPr="0089211F">
        <w:rPr>
          <w:rStyle w:val="Style13ptBold"/>
          <w:rFonts w:cstheme="majorHAnsi"/>
        </w:rPr>
        <w:t>Science Daily 18</w:t>
      </w:r>
    </w:p>
    <w:p w14:paraId="073339B5" w14:textId="52DC8C5F" w:rsidR="0089211F" w:rsidRPr="0089211F" w:rsidRDefault="0089211F" w:rsidP="0089211F">
      <w:pPr>
        <w:rPr>
          <w:rFonts w:cstheme="majorHAnsi"/>
          <w:sz w:val="16"/>
        </w:rPr>
      </w:pPr>
      <w:r w:rsidRPr="0089211F">
        <w:rPr>
          <w:rFonts w:cstheme="majorHAnsi"/>
          <w:sz w:val="16"/>
        </w:rPr>
        <w:t xml:space="preserve">(Science Daily, 2/7/2018, https://www.sciencedaily.com/releases/2018/02/180207140349.htm, JLM) </w:t>
      </w:r>
    </w:p>
    <w:p w14:paraId="533978DE" w14:textId="77777777" w:rsidR="0089211F" w:rsidRPr="0089211F" w:rsidRDefault="0089211F" w:rsidP="0089211F">
      <w:pPr>
        <w:rPr>
          <w:rFonts w:cstheme="majorHAnsi"/>
          <w:sz w:val="10"/>
        </w:rPr>
      </w:pPr>
      <w:r w:rsidRPr="0089211F">
        <w:rPr>
          <w:rStyle w:val="StyleUnderline"/>
          <w:rFonts w:cstheme="majorHAnsi"/>
        </w:rPr>
        <w:t xml:space="preserve">Removing fossil fuel subsidies would have only a small effect on CO2 emissions and renewable energy use, new research has shown. The largest emissions savings would be in oil and gas exporting countries, where fewer poor people would be affected, and subsidy removal can be aided by currently low oil prices. Fossil fuel subsidies amount to hundreds of billions of dollars worldwide, and removing them has been held up as a key answer to climate change mitigation. Unfortunately it is not the silver bullet many had hoped, IIASA-led analysis published in the journal Nature shows. Removing fossil subsidies would only slightly slow the growth of CO2 emissions, with the result that by 2030 they would only be 1-5% lower than if subsidies had been maintained, regardless of whether oil prices are low or high. This equates to 0.5-2 </w:t>
      </w:r>
      <w:proofErr w:type="spellStart"/>
      <w:r w:rsidRPr="0089211F">
        <w:rPr>
          <w:rStyle w:val="StyleUnderline"/>
          <w:rFonts w:cstheme="majorHAnsi"/>
        </w:rPr>
        <w:t>gigatonnes</w:t>
      </w:r>
      <w:proofErr w:type="spellEnd"/>
      <w:r w:rsidRPr="0089211F">
        <w:rPr>
          <w:rStyle w:val="StyleUnderline"/>
          <w:rFonts w:cstheme="majorHAnsi"/>
        </w:rPr>
        <w:t xml:space="preserve"> (Gt/year) of CO2 by 2030, significantly less than the voluntary climate pledges made under the Paris climate agreement, which add up to 4-8 Gt/year and are themselves not enough to limit warming to 2°C. "The reason for this small overall effect is two-fold," says IIASA researcher Jessica Jewell, lead author on the paper. "First, these subsidies generally apply only to oil, gas, and electricity. That means that in some cases the removal of subsidies causes a switch to more emissions-intensive coal. Second, while these subsidies add up to substantial sums of money, the rate per unit of energy is not high enough to have a big effect on global energy demand, which would decrease by only 1-7% after subsidies are removed." In addition, subsidy removal would not boost renewable energy use significantly, the team found. This is because it is generally cheaper to reduce energy demand than to substitute subsidized fuels with renewables. Although the global effect on emissions is low, the impact varies between regions</w:t>
      </w:r>
      <w:r w:rsidRPr="0089211F">
        <w:rPr>
          <w:rFonts w:cstheme="majorHAnsi"/>
          <w:sz w:val="10"/>
        </w:rPr>
        <w:t xml:space="preserve">. The largest effects of removing subsidies were found in areas that export oil and gas, such as Russia, Latin America, and the Middle East and North Africa. In these regions, the emissions savings caused by subsidy removal would either equal or exceed their climate pledges. Developing economies which are not major oil and gas exporters would generally experience much smaller effects of removing the subsidies. Some of the models used even suggested a rise in emissions for some regions, such as Africa and India, as a result of switching from unsubsidized oil and gas to coal. Subsidy removal and the poor The regional differences highlight one very important aspect of subsidy removal that needs to be taken into consideration: the impacts on the poor. </w:t>
      </w:r>
      <w:r w:rsidRPr="0089211F">
        <w:rPr>
          <w:rStyle w:val="StyleUnderline"/>
          <w:rFonts w:cstheme="majorHAnsi"/>
        </w:rPr>
        <w:t>Many fossil fuel subsidies were put in place to help those with lower income, and despite the fact that most of the money goes to the rich, the poorer you are, the more of your household budget comes from these subsidies, so their removal would have a much larger impact on daily life. For instance, removing subsidies means that the switch to modern fuels may become out of reach for many poor people, the results show. As a consequence they are stuck using firewood or charcoal, which both emit more greenhouse gases and are damaging to health.</w:t>
      </w:r>
      <w:r w:rsidRPr="0089211F">
        <w:rPr>
          <w:rFonts w:cstheme="majorHAnsi"/>
          <w:sz w:val="10"/>
        </w:rPr>
        <w:t xml:space="preserve"> Fortunately, the highest numbers of poor people are concentrated in the regions where removal of subsidies will have the weakest effect on CO2 emissions. Removing subsidies in richer oil and gas exporting regions would therefore provide significantly greater emissions savings and have a less detrimental impact on the poor. This is facilitated by today's low oil prices. "The governments of oil and gas producing countries are already under pressure to reduce spending on subsidies as revenues shrink," says Jewell. "This provides a unique political opportunity to remove subsidies in countries where it will have the largest effect on emissions and the smallest impact on the poor." Ultimately, these results do show benefits of removing fossil fuel subsidies, especially in certain regions, but care is needed for implementation. "We're not saying: don't get rid of subsidies, we're saying that we need to be aware that it might have less of an effect than hoped, and it could have a disproportionally large effect on the poor," says Keywan Riahi, study co-author and IIASA Energy Program director. "But well-designed policies can achieve subsidy removal without affecting the poor. A scheme being trialed in India, for example, removed subsidies on cooking gas in general but continues to support the poorest households through rebates."</w:t>
      </w:r>
    </w:p>
    <w:p w14:paraId="6ACAEB19" w14:textId="77777777" w:rsidR="00EE5822" w:rsidRPr="00EE5822" w:rsidRDefault="00EE5822" w:rsidP="00EE5822"/>
    <w:p w14:paraId="6F60AE37" w14:textId="77777777" w:rsidR="00E2341E" w:rsidRDefault="00E2341E" w:rsidP="00E2341E"/>
    <w:p w14:paraId="7C592777" w14:textId="77777777" w:rsidR="00B950EE" w:rsidRDefault="00B950EE" w:rsidP="00B950EE"/>
    <w:p w14:paraId="1CCD3862" w14:textId="1CFBA0EB" w:rsidR="00E2341E" w:rsidRDefault="00E2341E" w:rsidP="00E2341E">
      <w:pPr>
        <w:pStyle w:val="Heading3"/>
      </w:pPr>
      <w:r>
        <w:t xml:space="preserve">2AC GND no FJG CP </w:t>
      </w:r>
    </w:p>
    <w:p w14:paraId="07F8BF5A" w14:textId="77777777" w:rsidR="00E2341E" w:rsidRDefault="00E2341E" w:rsidP="00E2341E"/>
    <w:p w14:paraId="6CD19890" w14:textId="77777777" w:rsidR="00E2341E" w:rsidRDefault="00E2341E" w:rsidP="00E2341E"/>
    <w:p w14:paraId="3FD6C758" w14:textId="77777777" w:rsidR="00E2341E" w:rsidRDefault="00E2341E" w:rsidP="00E2341E"/>
    <w:p w14:paraId="2DAA5EB3" w14:textId="77777777" w:rsidR="00E2341E" w:rsidRDefault="00E2341E" w:rsidP="00E2341E">
      <w:pPr>
        <w:pStyle w:val="Heading4"/>
      </w:pPr>
      <w:r>
        <w:t>CP Maintains fracked natural gas- dooms climate</w:t>
      </w:r>
    </w:p>
    <w:p w14:paraId="7BFFC9CC" w14:textId="77777777" w:rsidR="00E2341E" w:rsidRPr="00FB276D" w:rsidRDefault="00E2341E" w:rsidP="00E2341E">
      <w:pPr>
        <w:rPr>
          <w:rStyle w:val="Style13ptBold"/>
        </w:rPr>
      </w:pPr>
      <w:r w:rsidRPr="00FB276D">
        <w:rPr>
          <w:rStyle w:val="Style13ptBold"/>
        </w:rPr>
        <w:t xml:space="preserve">Tidwell 19 </w:t>
      </w:r>
    </w:p>
    <w:p w14:paraId="1EED8FF9" w14:textId="77777777" w:rsidR="00E2341E" w:rsidRPr="00FD753B" w:rsidRDefault="00E2341E" w:rsidP="00E2341E">
      <w:pPr>
        <w:rPr>
          <w:sz w:val="16"/>
          <w:lang w:val="fr-FR"/>
        </w:rPr>
      </w:pPr>
      <w:r w:rsidRPr="00FD753B">
        <w:rPr>
          <w:sz w:val="16"/>
          <w:lang w:val="fr-FR"/>
        </w:rPr>
        <w:t xml:space="preserve">(Michael, </w:t>
      </w:r>
      <w:proofErr w:type="spellStart"/>
      <w:r w:rsidRPr="00FD753B">
        <w:rPr>
          <w:sz w:val="16"/>
          <w:lang w:val="fr-FR"/>
        </w:rPr>
        <w:t>Director@ChesapeakeClimateActionNetwork</w:t>
      </w:r>
      <w:proofErr w:type="spellEnd"/>
      <w:r w:rsidRPr="00FD753B">
        <w:rPr>
          <w:sz w:val="16"/>
          <w:lang w:val="fr-FR"/>
        </w:rPr>
        <w:t xml:space="preserve">, https://www.washingtonpost.com/opinions/readers-react-to-the-editorial-boards-green-new-deal/2019/02/28/9f72a302-3b77-11e9-a06c-3ec8ed509d15_story.html , 2-28) </w:t>
      </w:r>
    </w:p>
    <w:p w14:paraId="1AB8F67C" w14:textId="77777777" w:rsidR="00E2341E" w:rsidRPr="00FB276D" w:rsidRDefault="00E2341E" w:rsidP="00E2341E">
      <w:pPr>
        <w:rPr>
          <w:sz w:val="16"/>
        </w:rPr>
      </w:pPr>
      <w:r w:rsidRPr="00E3359C">
        <w:rPr>
          <w:rStyle w:val="StyleUnderline"/>
        </w:rPr>
        <w:t>The</w:t>
      </w:r>
      <w:r w:rsidRPr="00FB276D">
        <w:rPr>
          <w:sz w:val="16"/>
        </w:rPr>
        <w:t xml:space="preserve"> Feb. 24 </w:t>
      </w:r>
      <w:r w:rsidRPr="00E3359C">
        <w:rPr>
          <w:rStyle w:val="StyleUnderline"/>
        </w:rPr>
        <w:t>editorial</w:t>
      </w:r>
      <w:r w:rsidRPr="00FB276D">
        <w:rPr>
          <w:sz w:val="16"/>
        </w:rPr>
        <w:t xml:space="preserve"> “Want a Green New Deal? Here’s a better one.” made good points about the power of market forces to help solve the climate crisis. But it </w:t>
      </w:r>
      <w:r w:rsidRPr="00E3359C">
        <w:rPr>
          <w:rStyle w:val="StyleUnderline"/>
        </w:rPr>
        <w:t>endorsed</w:t>
      </w:r>
      <w:r w:rsidRPr="00FB276D">
        <w:rPr>
          <w:sz w:val="16"/>
        </w:rPr>
        <w:t xml:space="preserve"> the wide use of a particular fossil fuel — </w:t>
      </w:r>
      <w:r w:rsidRPr="00E3359C">
        <w:rPr>
          <w:rStyle w:val="StyleUnderline"/>
        </w:rPr>
        <w:t>fracked natural gas</w:t>
      </w:r>
      <w:r w:rsidRPr="00FB276D">
        <w:rPr>
          <w:sz w:val="16"/>
        </w:rPr>
        <w:t xml:space="preserve"> — </w:t>
      </w:r>
      <w:r w:rsidRPr="00E3359C">
        <w:rPr>
          <w:rStyle w:val="StyleUnderline"/>
        </w:rPr>
        <w:t>that scientists say could</w:t>
      </w:r>
      <w:r w:rsidRPr="00FB276D">
        <w:rPr>
          <w:sz w:val="16"/>
        </w:rPr>
        <w:t xml:space="preserve"> help </w:t>
      </w:r>
      <w:r w:rsidRPr="00E3359C">
        <w:rPr>
          <w:rStyle w:val="Emphasis"/>
        </w:rPr>
        <w:t>doom the planet</w:t>
      </w:r>
      <w:r w:rsidRPr="00FB276D">
        <w:rPr>
          <w:sz w:val="16"/>
        </w:rPr>
        <w:t xml:space="preserve">. </w:t>
      </w:r>
      <w:r w:rsidRPr="00FB276D">
        <w:rPr>
          <w:rStyle w:val="StyleUnderline"/>
        </w:rPr>
        <w:t>The editorial said natural gas is “far less damaging</w:t>
      </w:r>
      <w:r w:rsidRPr="00FB276D">
        <w:rPr>
          <w:sz w:val="16"/>
        </w:rPr>
        <w:t xml:space="preserve">” than coal. </w:t>
      </w:r>
      <w:r w:rsidRPr="00FB276D">
        <w:rPr>
          <w:rStyle w:val="StyleUnderline"/>
        </w:rPr>
        <w:t>But</w:t>
      </w:r>
      <w:r w:rsidRPr="00FB276D">
        <w:rPr>
          <w:sz w:val="16"/>
        </w:rPr>
        <w:t xml:space="preserve"> the editorial </w:t>
      </w:r>
      <w:r w:rsidRPr="00FB276D">
        <w:rPr>
          <w:rStyle w:val="StyleUnderline"/>
        </w:rPr>
        <w:t>linked to a U</w:t>
      </w:r>
      <w:r w:rsidRPr="00FB276D">
        <w:rPr>
          <w:sz w:val="16"/>
        </w:rPr>
        <w:t xml:space="preserve">nion of </w:t>
      </w:r>
      <w:r w:rsidRPr="00FB276D">
        <w:rPr>
          <w:rStyle w:val="StyleUnderline"/>
        </w:rPr>
        <w:t>C</w:t>
      </w:r>
      <w:r w:rsidRPr="00FB276D">
        <w:rPr>
          <w:sz w:val="16"/>
        </w:rPr>
        <w:t xml:space="preserve">oncerned </w:t>
      </w:r>
      <w:r w:rsidRPr="00FB276D">
        <w:rPr>
          <w:rStyle w:val="StyleUnderline"/>
        </w:rPr>
        <w:t>S</w:t>
      </w:r>
      <w:r w:rsidRPr="00FB276D">
        <w:rPr>
          <w:sz w:val="16"/>
        </w:rPr>
        <w:t xml:space="preserve">cientists </w:t>
      </w:r>
      <w:r w:rsidRPr="00FB276D">
        <w:rPr>
          <w:rStyle w:val="StyleUnderline"/>
        </w:rPr>
        <w:t>memo that includes a rebuttal</w:t>
      </w:r>
      <w:r w:rsidRPr="00FB276D">
        <w:rPr>
          <w:sz w:val="16"/>
        </w:rPr>
        <w:t xml:space="preserve"> of this argument. </w:t>
      </w:r>
      <w:r w:rsidRPr="00FB276D">
        <w:rPr>
          <w:rStyle w:val="StyleUnderline"/>
        </w:rPr>
        <w:t>Greenhouse-gas benefits</w:t>
      </w:r>
      <w:r w:rsidRPr="00FB276D">
        <w:rPr>
          <w:sz w:val="16"/>
        </w:rPr>
        <w:t xml:space="preserve">, it turns out, </w:t>
      </w:r>
      <w:r w:rsidRPr="00FB276D">
        <w:rPr>
          <w:rStyle w:val="Emphasis"/>
        </w:rPr>
        <w:t>depend on the life-cycle leakage rate</w:t>
      </w:r>
      <w:r w:rsidRPr="00FB276D">
        <w:rPr>
          <w:sz w:val="16"/>
        </w:rPr>
        <w:t xml:space="preserve"> </w:t>
      </w:r>
      <w:r w:rsidRPr="00FB276D">
        <w:rPr>
          <w:rStyle w:val="StyleUnderline"/>
        </w:rPr>
        <w:t>of the methane being drilled and compressed and piped to market</w:t>
      </w:r>
      <w:r w:rsidRPr="00FB276D">
        <w:rPr>
          <w:sz w:val="16"/>
        </w:rPr>
        <w:t xml:space="preserve">. Those leakage </w:t>
      </w:r>
      <w:r w:rsidRPr="00FB276D">
        <w:rPr>
          <w:rStyle w:val="StyleUnderline"/>
        </w:rPr>
        <w:t>rates</w:t>
      </w:r>
      <w:r w:rsidRPr="00FB276D">
        <w:rPr>
          <w:sz w:val="16"/>
        </w:rPr>
        <w:t xml:space="preserve"> in the United States </w:t>
      </w:r>
      <w:r w:rsidRPr="00FB276D">
        <w:rPr>
          <w:rStyle w:val="StyleUnderline"/>
        </w:rPr>
        <w:t>can be as high as a catastrophic 9 percent of</w:t>
      </w:r>
      <w:r w:rsidRPr="00FB276D">
        <w:rPr>
          <w:sz w:val="16"/>
        </w:rPr>
        <w:t xml:space="preserve"> the </w:t>
      </w:r>
      <w:r w:rsidRPr="00FB276D">
        <w:rPr>
          <w:rStyle w:val="StyleUnderline"/>
        </w:rPr>
        <w:t>total gas</w:t>
      </w:r>
      <w:r w:rsidRPr="00FB276D">
        <w:rPr>
          <w:sz w:val="16"/>
        </w:rPr>
        <w:t xml:space="preserve"> exploited, according to UCS. Indeed, </w:t>
      </w:r>
      <w:r w:rsidRPr="00FB276D">
        <w:rPr>
          <w:rStyle w:val="StyleUnderline"/>
        </w:rPr>
        <w:t>using publicly available data</w:t>
      </w:r>
      <w:r w:rsidRPr="00FB276D">
        <w:rPr>
          <w:sz w:val="16"/>
        </w:rPr>
        <w:t xml:space="preserve"> from sources ranging from the Environmental Protection Agency to the Energy Department to local utility Dominion Energy </w:t>
      </w:r>
      <w:r w:rsidRPr="00FB276D">
        <w:rPr>
          <w:rStyle w:val="StyleUnderline"/>
        </w:rPr>
        <w:t xml:space="preserve">shows that fracked gas is </w:t>
      </w:r>
      <w:r w:rsidRPr="00FB276D">
        <w:rPr>
          <w:rStyle w:val="Emphasis"/>
        </w:rPr>
        <w:t>as bad — if not worse</w:t>
      </w:r>
      <w:r w:rsidRPr="00FB276D">
        <w:rPr>
          <w:rStyle w:val="StyleUnderline"/>
        </w:rPr>
        <w:t xml:space="preserve"> — for the climate as coal</w:t>
      </w:r>
      <w:r w:rsidRPr="00FB276D">
        <w:rPr>
          <w:sz w:val="16"/>
        </w:rPr>
        <w:t xml:space="preserve">. </w:t>
      </w:r>
      <w:r w:rsidRPr="00FB276D">
        <w:rPr>
          <w:rStyle w:val="StyleUnderline"/>
        </w:rPr>
        <w:t>Or, as one Cornell</w:t>
      </w:r>
      <w:r w:rsidRPr="00FB276D">
        <w:rPr>
          <w:sz w:val="16"/>
        </w:rPr>
        <w:t xml:space="preserve"> University </w:t>
      </w:r>
      <w:r w:rsidRPr="00FB276D">
        <w:rPr>
          <w:rStyle w:val="StyleUnderline"/>
        </w:rPr>
        <w:t>scientist has famously said, fracked gas is not a “bridge fuel” to a clean energy future. It’s a “gangplank” to a climate calamity</w:t>
      </w:r>
      <w:r w:rsidRPr="00FB276D">
        <w:rPr>
          <w:sz w:val="16"/>
        </w:rPr>
        <w:t>.</w:t>
      </w:r>
    </w:p>
    <w:p w14:paraId="44D4C146" w14:textId="77777777" w:rsidR="00E2341E" w:rsidRDefault="00E2341E" w:rsidP="00E2341E">
      <w:pPr>
        <w:rPr>
          <w:sz w:val="16"/>
        </w:rPr>
      </w:pPr>
    </w:p>
    <w:p w14:paraId="3107662F" w14:textId="77777777" w:rsidR="00E2341E" w:rsidRDefault="00E2341E" w:rsidP="00E2341E">
      <w:pPr>
        <w:rPr>
          <w:sz w:val="16"/>
        </w:rPr>
      </w:pPr>
    </w:p>
    <w:p w14:paraId="03E7E50E" w14:textId="77777777" w:rsidR="00E2341E" w:rsidRPr="00FB276D" w:rsidRDefault="00E2341E" w:rsidP="00E2341E">
      <w:pPr>
        <w:pStyle w:val="Heading4"/>
      </w:pPr>
      <w:r w:rsidRPr="00FB276D">
        <w:t>Moderate policies can’t solve climate- th</w:t>
      </w:r>
      <w:r>
        <w:t xml:space="preserve">eir </w:t>
      </w:r>
      <w:proofErr w:type="spellStart"/>
      <w:r>
        <w:t>ev</w:t>
      </w:r>
      <w:proofErr w:type="spellEnd"/>
      <w:r>
        <w:t xml:space="preserve"> is biased by FF industry cash </w:t>
      </w:r>
    </w:p>
    <w:p w14:paraId="724B049A" w14:textId="77777777" w:rsidR="00E2341E" w:rsidRPr="00FB276D" w:rsidRDefault="00E2341E" w:rsidP="00E2341E">
      <w:pPr>
        <w:rPr>
          <w:rStyle w:val="Style13ptBold"/>
        </w:rPr>
      </w:pPr>
      <w:r w:rsidRPr="00FB276D">
        <w:rPr>
          <w:rStyle w:val="Style13ptBold"/>
        </w:rPr>
        <w:t>Ghio 19</w:t>
      </w:r>
    </w:p>
    <w:p w14:paraId="42FC82D4" w14:textId="77777777" w:rsidR="00E2341E" w:rsidRPr="00FB276D" w:rsidRDefault="00E2341E" w:rsidP="00E2341E">
      <w:pPr>
        <w:rPr>
          <w:sz w:val="16"/>
        </w:rPr>
      </w:pPr>
      <w:r>
        <w:rPr>
          <w:sz w:val="16"/>
        </w:rPr>
        <w:t xml:space="preserve">(Nicole, fossil fuels program manager for Friends of the Earth. https://www.washingtonpost.com/opinions/readers-react-to-the-editorial-boards-green-new-deal/2019/02/28/9f72a302-3b77-11e9-a06c-3ec8ed509d15_story.html , 2-28) </w:t>
      </w:r>
    </w:p>
    <w:p w14:paraId="6C33D4A8" w14:textId="77777777" w:rsidR="00E2341E" w:rsidRPr="00FB276D" w:rsidRDefault="00E2341E" w:rsidP="00E2341E">
      <w:pPr>
        <w:rPr>
          <w:rStyle w:val="StyleUnderline"/>
        </w:rPr>
      </w:pPr>
      <w:r w:rsidRPr="00FB276D">
        <w:rPr>
          <w:rStyle w:val="StyleUnderline"/>
        </w:rPr>
        <w:t>The Post’s editorials have supported the same moderate approach</w:t>
      </w:r>
      <w:r w:rsidRPr="00FB276D">
        <w:rPr>
          <w:sz w:val="16"/>
        </w:rPr>
        <w:t xml:space="preserve"> to climate change </w:t>
      </w:r>
      <w:r w:rsidRPr="00FB276D">
        <w:rPr>
          <w:rStyle w:val="StyleUnderline"/>
        </w:rPr>
        <w:t>for a decade. But a decade of mild solutions hasn’t gotten us anywhere</w:t>
      </w:r>
      <w:r w:rsidRPr="00FB276D">
        <w:rPr>
          <w:sz w:val="16"/>
        </w:rPr>
        <w:t xml:space="preserve">, and in that time the climate </w:t>
      </w:r>
      <w:r w:rsidRPr="00FB276D">
        <w:rPr>
          <w:rStyle w:val="StyleUnderline"/>
        </w:rPr>
        <w:t>crisis has grown only more urgent</w:t>
      </w:r>
      <w:r w:rsidRPr="00FB276D">
        <w:rPr>
          <w:sz w:val="16"/>
        </w:rPr>
        <w:t xml:space="preserve">. We now have the political momentum to push for legislation that could stop the worst of the climate crisis. </w:t>
      </w:r>
      <w:r w:rsidRPr="00FB276D">
        <w:rPr>
          <w:rStyle w:val="Emphasis"/>
        </w:rPr>
        <w:t>Genuflecting to moderation for the sake of moderation</w:t>
      </w:r>
      <w:r w:rsidRPr="00FB276D">
        <w:rPr>
          <w:sz w:val="16"/>
        </w:rPr>
        <w:t xml:space="preserve"> — </w:t>
      </w:r>
      <w:r w:rsidRPr="00FB276D">
        <w:rPr>
          <w:rStyle w:val="StyleUnderline"/>
        </w:rPr>
        <w:t>or worse, to placate the fossil-fuel industry</w:t>
      </w:r>
      <w:r w:rsidRPr="00FB276D">
        <w:rPr>
          <w:sz w:val="16"/>
        </w:rPr>
        <w:t xml:space="preserve"> </w:t>
      </w:r>
      <w:r w:rsidRPr="00FB276D">
        <w:rPr>
          <w:rStyle w:val="StyleUnderline"/>
        </w:rPr>
        <w:t>and the politicians it funds</w:t>
      </w:r>
      <w:r w:rsidRPr="00FB276D">
        <w:rPr>
          <w:sz w:val="16"/>
        </w:rPr>
        <w:t xml:space="preserve"> — </w:t>
      </w:r>
      <w:r w:rsidRPr="00FB276D">
        <w:rPr>
          <w:rStyle w:val="StyleUnderline"/>
        </w:rPr>
        <w:t xml:space="preserve">won’t help front-line communities </w:t>
      </w:r>
      <w:r w:rsidRPr="00FB276D">
        <w:rPr>
          <w:rStyle w:val="Emphasis"/>
        </w:rPr>
        <w:t>already feeling the effects</w:t>
      </w:r>
      <w:r w:rsidRPr="00FB276D">
        <w:rPr>
          <w:rStyle w:val="StyleUnderline"/>
        </w:rPr>
        <w:t xml:space="preserve"> of climate change</w:t>
      </w:r>
      <w:r w:rsidRPr="00FB276D">
        <w:rPr>
          <w:sz w:val="16"/>
        </w:rPr>
        <w:t xml:space="preserve">. </w:t>
      </w:r>
      <w:r w:rsidRPr="00FB276D">
        <w:rPr>
          <w:rStyle w:val="StyleUnderline"/>
        </w:rPr>
        <w:t>There is</w:t>
      </w:r>
      <w:r w:rsidRPr="00FB276D">
        <w:rPr>
          <w:sz w:val="16"/>
        </w:rPr>
        <w:t xml:space="preserve"> simply </w:t>
      </w:r>
      <w:r w:rsidRPr="00FB276D">
        <w:rPr>
          <w:rStyle w:val="Emphasis"/>
        </w:rPr>
        <w:t>no way to pull us back from the brink</w:t>
      </w:r>
      <w:r w:rsidRPr="00FB276D">
        <w:rPr>
          <w:sz w:val="16"/>
        </w:rPr>
        <w:t xml:space="preserve"> </w:t>
      </w:r>
      <w:r w:rsidRPr="00FB276D">
        <w:rPr>
          <w:rStyle w:val="StyleUnderline"/>
        </w:rPr>
        <w:t>if we don’t end subsidies, halt all extraction and stop building new infrastructure for fossil fuels</w:t>
      </w:r>
      <w:r w:rsidRPr="00FB276D">
        <w:rPr>
          <w:sz w:val="16"/>
        </w:rPr>
        <w:t xml:space="preserve">. And nuclear energy, a failed and dangerous experiment that has wasted billions of taxpayer dollars, has no place in our clean-energy future. The </w:t>
      </w:r>
      <w:r w:rsidRPr="00FB276D">
        <w:rPr>
          <w:rStyle w:val="StyleUnderline"/>
        </w:rPr>
        <w:t xml:space="preserve">exploitation of workers, communities and our natural resources are driven by a system that prioritizes polluter profits over people. To fight climate change, we must remake the system that fosters social inequities. A </w:t>
      </w:r>
      <w:r w:rsidRPr="00FB276D">
        <w:rPr>
          <w:rStyle w:val="Emphasis"/>
        </w:rPr>
        <w:t>radical Green New Deal</w:t>
      </w:r>
      <w:r w:rsidRPr="00FB276D">
        <w:rPr>
          <w:sz w:val="16"/>
        </w:rPr>
        <w:t xml:space="preserve"> — one founded on a just transition for workers and communities that ends use of fossil fuels and nuclear power </w:t>
      </w:r>
      <w:r w:rsidRPr="00FB276D">
        <w:rPr>
          <w:rStyle w:val="StyleUnderline"/>
        </w:rPr>
        <w:t>— is exactly what we need.</w:t>
      </w:r>
      <w:r w:rsidRPr="00FB276D">
        <w:rPr>
          <w:sz w:val="16"/>
        </w:rPr>
        <w:t xml:space="preserve"> </w:t>
      </w:r>
      <w:r w:rsidRPr="00FB276D">
        <w:rPr>
          <w:rStyle w:val="StyleUnderline"/>
        </w:rPr>
        <w:t xml:space="preserve">The same moderate, weaker plans we’ve seen for a decade </w:t>
      </w:r>
      <w:r w:rsidRPr="00FB276D">
        <w:rPr>
          <w:rStyle w:val="Emphasis"/>
        </w:rPr>
        <w:t>distract us from the bold solutions we need</w:t>
      </w:r>
      <w:r w:rsidRPr="00FB276D">
        <w:rPr>
          <w:rStyle w:val="StyleUnderline"/>
        </w:rPr>
        <w:t>.</w:t>
      </w:r>
    </w:p>
    <w:p w14:paraId="1B72227A" w14:textId="77777777" w:rsidR="00E2341E" w:rsidRDefault="00E2341E" w:rsidP="00E2341E">
      <w:pPr>
        <w:pStyle w:val="Heading3"/>
      </w:pPr>
      <w:r>
        <w:t xml:space="preserve">XT: Fracking </w:t>
      </w:r>
    </w:p>
    <w:p w14:paraId="04A1561A" w14:textId="77777777" w:rsidR="00E2341E" w:rsidRDefault="00E2341E" w:rsidP="00E2341E"/>
    <w:p w14:paraId="3C70C444" w14:textId="77777777" w:rsidR="00E2341E" w:rsidRDefault="00E2341E" w:rsidP="00E2341E"/>
    <w:p w14:paraId="4D262D9C" w14:textId="77777777" w:rsidR="00E2341E" w:rsidRDefault="00E2341E" w:rsidP="00E2341E">
      <w:pPr>
        <w:pStyle w:val="Heading4"/>
      </w:pPr>
      <w:r>
        <w:t>Fracking wrecks the environment</w:t>
      </w:r>
    </w:p>
    <w:p w14:paraId="4CB08965" w14:textId="77777777" w:rsidR="00E2341E" w:rsidRPr="00A8546A" w:rsidRDefault="00E2341E" w:rsidP="00E2341E">
      <w:pPr>
        <w:rPr>
          <w:rStyle w:val="Style13ptBold"/>
          <w:lang w:val="es-ES"/>
        </w:rPr>
      </w:pPr>
      <w:proofErr w:type="spellStart"/>
      <w:r w:rsidRPr="00A8546A">
        <w:rPr>
          <w:rStyle w:val="Style13ptBold"/>
          <w:lang w:val="es-ES"/>
        </w:rPr>
        <w:t>Garcia</w:t>
      </w:r>
      <w:proofErr w:type="spellEnd"/>
      <w:r w:rsidRPr="00A8546A">
        <w:rPr>
          <w:rStyle w:val="Style13ptBold"/>
          <w:lang w:val="es-ES"/>
        </w:rPr>
        <w:t xml:space="preserve"> 19</w:t>
      </w:r>
    </w:p>
    <w:p w14:paraId="2B93CBB9" w14:textId="77777777" w:rsidR="00E2341E" w:rsidRPr="00A8546A" w:rsidRDefault="00E2341E" w:rsidP="00E2341E">
      <w:pPr>
        <w:rPr>
          <w:sz w:val="16"/>
          <w:lang w:val="es-ES"/>
        </w:rPr>
      </w:pPr>
      <w:r w:rsidRPr="00A8546A">
        <w:rPr>
          <w:sz w:val="16"/>
          <w:lang w:val="es-ES"/>
        </w:rPr>
        <w:t xml:space="preserve">(Leslie, https://www.washingtonpost.com/opinions/readers-react-to-the-editorial-boards-green-new-deal/2019/02/28/9f72a302-3b77-11e9-a06c-3ec8ed509d15_story.html , 2-28) </w:t>
      </w:r>
    </w:p>
    <w:p w14:paraId="5FFB3E7D" w14:textId="77777777" w:rsidR="00E2341E" w:rsidRPr="007A168E" w:rsidRDefault="00E2341E" w:rsidP="00E2341E">
      <w:pPr>
        <w:rPr>
          <w:sz w:val="16"/>
        </w:rPr>
      </w:pPr>
      <w:r w:rsidRPr="007A168E">
        <w:rPr>
          <w:sz w:val="16"/>
        </w:rPr>
        <w:t xml:space="preserve">Seriously? </w:t>
      </w:r>
      <w:r w:rsidRPr="007A168E">
        <w:rPr>
          <w:rStyle w:val="StyleUnderline"/>
        </w:rPr>
        <w:t>The plan to use fracked gas</w:t>
      </w:r>
      <w:r w:rsidRPr="007A168E">
        <w:rPr>
          <w:sz w:val="16"/>
        </w:rPr>
        <w:t xml:space="preserve">, laid out in the editorial board’s vision, </w:t>
      </w:r>
      <w:r w:rsidRPr="007A168E">
        <w:rPr>
          <w:rStyle w:val="StyleUnderline"/>
        </w:rPr>
        <w:t>is a better plan than the Green New Deal?</w:t>
      </w:r>
      <w:r>
        <w:rPr>
          <w:rStyle w:val="StyleUnderline"/>
        </w:rPr>
        <w:t xml:space="preserve"> </w:t>
      </w:r>
      <w:r w:rsidRPr="007A168E">
        <w:rPr>
          <w:sz w:val="16"/>
        </w:rPr>
        <w:t xml:space="preserve">The huge ships are still coming in, docking a mile offshore, and fracked gas is piped into the holding tanks. Let’s not forget one of the starting points, the fracking wells in Pennsylvania, which </w:t>
      </w:r>
      <w:r w:rsidRPr="007A168E">
        <w:rPr>
          <w:rStyle w:val="StyleUnderline"/>
        </w:rPr>
        <w:t>will turn huge tracts of fertile farmland into poisoned wasteland where</w:t>
      </w:r>
      <w:r w:rsidRPr="007A168E">
        <w:rPr>
          <w:sz w:val="16"/>
        </w:rPr>
        <w:t xml:space="preserve"> — who knew? — </w:t>
      </w:r>
      <w:r w:rsidRPr="007A168E">
        <w:rPr>
          <w:rStyle w:val="StyleUnderline"/>
        </w:rPr>
        <w:t>people actually live</w:t>
      </w:r>
      <w:r w:rsidRPr="007A168E">
        <w:rPr>
          <w:sz w:val="16"/>
        </w:rPr>
        <w:t xml:space="preserve">. The </w:t>
      </w:r>
      <w:r w:rsidRPr="007A168E">
        <w:rPr>
          <w:rStyle w:val="StyleUnderline"/>
        </w:rPr>
        <w:t>wells are poisoned from fracking contamination, the air is nauseating, and the massive trucks move in and out, bringing ruin and irreversible damage to land and lives.</w:t>
      </w:r>
      <w:r>
        <w:rPr>
          <w:rStyle w:val="StyleUnderline"/>
        </w:rPr>
        <w:t xml:space="preserve"> </w:t>
      </w:r>
      <w:r w:rsidRPr="007A168E">
        <w:rPr>
          <w:rStyle w:val="StyleUnderline"/>
        </w:rPr>
        <w:t>The toxic fracked gas gets piped through our communities, passing through massive compressor stations, showering local residents with tons of toxic emissions and unrelenting noise</w:t>
      </w:r>
      <w:r w:rsidRPr="007A168E">
        <w:rPr>
          <w:sz w:val="16"/>
        </w:rPr>
        <w:t xml:space="preserve">. </w:t>
      </w:r>
      <w:r w:rsidRPr="007A168E">
        <w:rPr>
          <w:rStyle w:val="StyleUnderline"/>
        </w:rPr>
        <w:t>Its final destination is Cove Point</w:t>
      </w:r>
      <w:r w:rsidRPr="007A168E">
        <w:rPr>
          <w:sz w:val="16"/>
        </w:rPr>
        <w:t xml:space="preserve">, where it is refined — call it what it is, the plant is a fracked gas refinery — spewing more than 20 tons of carcinogenic chemicals into the air, land and Chesapeake Bay per year. </w:t>
      </w:r>
      <w:r w:rsidRPr="007A168E">
        <w:rPr>
          <w:rStyle w:val="StyleUnderline"/>
        </w:rPr>
        <w:t>The plant guzzles fresh water from our aquifer at a rate of 250,000 to 350,000 gallons per day and is voiding its wastewater —</w:t>
      </w:r>
      <w:r w:rsidRPr="007A168E">
        <w:rPr>
          <w:sz w:val="16"/>
        </w:rPr>
        <w:t xml:space="preserve"> 149,000 gallons per day — </w:t>
      </w:r>
      <w:r w:rsidRPr="007A168E">
        <w:rPr>
          <w:rStyle w:val="StyleUnderline"/>
        </w:rPr>
        <w:t>into a creek that feeds into the local marshes that kiss the bay.</w:t>
      </w:r>
      <w:r>
        <w:rPr>
          <w:rStyle w:val="StyleUnderline"/>
        </w:rPr>
        <w:t xml:space="preserve"> </w:t>
      </w:r>
      <w:r w:rsidRPr="007A168E">
        <w:rPr>
          <w:rStyle w:val="StyleUnderline"/>
        </w:rPr>
        <w:t>Happy thoughts when you feast on crabs, oysters, rockfish and bluefish in the coming summers, presuming they, and we, survive the onslaught</w:t>
      </w:r>
      <w:r w:rsidRPr="007A168E">
        <w:rPr>
          <w:sz w:val="16"/>
        </w:rPr>
        <w:t xml:space="preserve">. </w:t>
      </w:r>
    </w:p>
    <w:p w14:paraId="3CA36047" w14:textId="77777777" w:rsidR="00E2341E" w:rsidRDefault="00E2341E" w:rsidP="00E2341E"/>
    <w:p w14:paraId="2FECDFBA" w14:textId="5A7CCADC" w:rsidR="00F63775" w:rsidRDefault="00F63775" w:rsidP="00F63775">
      <w:pPr>
        <w:pStyle w:val="Heading3"/>
      </w:pPr>
      <w:r>
        <w:t xml:space="preserve">2AC MMT </w:t>
      </w:r>
    </w:p>
    <w:p w14:paraId="2E1F0CEA" w14:textId="77777777" w:rsidR="00F63775" w:rsidRDefault="00F63775" w:rsidP="00F63775"/>
    <w:p w14:paraId="0C993A71" w14:textId="18A84615" w:rsidR="00F517A9" w:rsidRPr="00B668C2" w:rsidRDefault="00F517A9" w:rsidP="00F517A9">
      <w:pPr>
        <w:pStyle w:val="Heading4"/>
      </w:pPr>
      <w:r w:rsidRPr="00B668C2">
        <w:t>MMT induced spending causes hyperinflation-empirics prove this causes the rise of far right nationalist leaders and destroys living standards as wages lag behind prices</w:t>
      </w:r>
    </w:p>
    <w:p w14:paraId="6D63B2CD" w14:textId="77777777" w:rsidR="00F517A9" w:rsidRPr="00B668C2" w:rsidRDefault="00F517A9" w:rsidP="00F517A9">
      <w:pPr>
        <w:rPr>
          <w:rStyle w:val="Style13ptBold"/>
        </w:rPr>
      </w:pPr>
      <w:r w:rsidRPr="00B668C2">
        <w:rPr>
          <w:rStyle w:val="Style13ptBold"/>
        </w:rPr>
        <w:t>Henwood, ABD, 19</w:t>
      </w:r>
    </w:p>
    <w:p w14:paraId="24CF53B1" w14:textId="77777777" w:rsidR="00F517A9" w:rsidRPr="00B668C2" w:rsidRDefault="00F517A9" w:rsidP="00F517A9">
      <w:pPr>
        <w:rPr>
          <w:sz w:val="16"/>
        </w:rPr>
      </w:pPr>
      <w:r w:rsidRPr="00B668C2">
        <w:rPr>
          <w:sz w:val="16"/>
        </w:rPr>
        <w:t xml:space="preserve">(Doug, </w:t>
      </w:r>
      <w:hyperlink r:id="rId13" w:history="1">
        <w:r w:rsidRPr="00B668C2">
          <w:rPr>
            <w:rStyle w:val="Hyperlink"/>
            <w:sz w:val="16"/>
          </w:rPr>
          <w:t>https://www.jacobinmag.com/2019/02/modern-monetary-theory-isnt-helping</w:t>
        </w:r>
      </w:hyperlink>
      <w:r w:rsidRPr="00B668C2">
        <w:rPr>
          <w:sz w:val="16"/>
        </w:rPr>
        <w:t xml:space="preserve">, 2-21) </w:t>
      </w:r>
    </w:p>
    <w:p w14:paraId="40CA7276" w14:textId="77777777" w:rsidR="00F517A9" w:rsidRPr="00B668C2" w:rsidRDefault="00F517A9" w:rsidP="00F517A9">
      <w:r w:rsidRPr="00B668C2">
        <w:rPr>
          <w:sz w:val="16"/>
        </w:rPr>
        <w:t xml:space="preserve">That brings us to the next problem: inflation. </w:t>
      </w:r>
      <w:r w:rsidRPr="00B668C2">
        <w:rPr>
          <w:rStyle w:val="TitleChar"/>
        </w:rPr>
        <w:t>When the printing presses run freely</w:t>
      </w:r>
      <w:r w:rsidRPr="00B668C2">
        <w:rPr>
          <w:sz w:val="16"/>
        </w:rPr>
        <w:t xml:space="preserve">, </w:t>
      </w:r>
      <w:r w:rsidRPr="00B668C2">
        <w:rPr>
          <w:rStyle w:val="TitleChar"/>
        </w:rPr>
        <w:t xml:space="preserve">it’s not only </w:t>
      </w:r>
      <w:r w:rsidRPr="00B668C2">
        <w:rPr>
          <w:rStyle w:val="Emphasis"/>
        </w:rPr>
        <w:t xml:space="preserve">reactionaries </w:t>
      </w:r>
      <w:r w:rsidRPr="00B668C2">
        <w:rPr>
          <w:rStyle w:val="TitleChar"/>
        </w:rPr>
        <w:t>who think that runs the risk of spiraling price</w:t>
      </w:r>
      <w:r w:rsidRPr="00B668C2">
        <w:rPr>
          <w:sz w:val="16"/>
        </w:rPr>
        <w:t xml:space="preserve">s. As I was researching this piece, </w:t>
      </w:r>
      <w:r w:rsidRPr="00B668C2">
        <w:rPr>
          <w:rStyle w:val="TitleChar"/>
        </w:rPr>
        <w:t xml:space="preserve">many people to whom I described MMT, from </w:t>
      </w:r>
      <w:r w:rsidRPr="00B668C2">
        <w:rPr>
          <w:rStyle w:val="Emphasis"/>
        </w:rPr>
        <w:t>Democrats to Marxists</w:t>
      </w:r>
      <w:r w:rsidRPr="00B668C2">
        <w:rPr>
          <w:rStyle w:val="TitleChar"/>
        </w:rPr>
        <w:t>, brought it up as a worry</w:t>
      </w:r>
      <w:r w:rsidRPr="00B668C2">
        <w:rPr>
          <w:sz w:val="16"/>
        </w:rPr>
        <w:t xml:space="preserve">. </w:t>
      </w:r>
      <w:proofErr w:type="spellStart"/>
      <w:r w:rsidRPr="00B668C2">
        <w:rPr>
          <w:rStyle w:val="TitleChar"/>
        </w:rPr>
        <w:t>MMTers</w:t>
      </w:r>
      <w:proofErr w:type="spellEnd"/>
      <w:r w:rsidRPr="00B668C2">
        <w:rPr>
          <w:rStyle w:val="TitleChar"/>
        </w:rPr>
        <w:t xml:space="preserve"> are coy about the topic</w:t>
      </w:r>
      <w:r w:rsidRPr="00B668C2">
        <w:rPr>
          <w:sz w:val="16"/>
        </w:rPr>
        <w:t xml:space="preserve"> — </w:t>
      </w:r>
      <w:r w:rsidRPr="00B668C2">
        <w:rPr>
          <w:rStyle w:val="TitleChar"/>
        </w:rPr>
        <w:t>they never say how much is too much, and they profess great confidence in their ability to control it.</w:t>
      </w:r>
      <w:r w:rsidRPr="00B668C2">
        <w:rPr>
          <w:sz w:val="16"/>
        </w:rPr>
        <w:t xml:space="preserve"> In a paper criticizing MMT, the left-Keynesian economist Thomas </w:t>
      </w:r>
      <w:r w:rsidRPr="00B668C2">
        <w:rPr>
          <w:rStyle w:val="TitleChar"/>
        </w:rPr>
        <w:t xml:space="preserve">Palley says he’s heard a “leading” </w:t>
      </w:r>
      <w:proofErr w:type="spellStart"/>
      <w:r w:rsidRPr="00B668C2">
        <w:rPr>
          <w:rStyle w:val="TitleChar"/>
        </w:rPr>
        <w:t>MMTer</w:t>
      </w:r>
      <w:proofErr w:type="spellEnd"/>
      <w:r w:rsidRPr="00B668C2">
        <w:rPr>
          <w:rStyle w:val="TitleChar"/>
        </w:rPr>
        <w:t xml:space="preserve"> say inflation less than 40 percent is “costless.” That’s nearly three times the modern US record</w:t>
      </w:r>
      <w:r w:rsidRPr="00B668C2">
        <w:rPr>
          <w:sz w:val="16"/>
        </w:rPr>
        <w:t xml:space="preserve"> of just under 15 percent in 1980, </w:t>
      </w:r>
      <w:r w:rsidRPr="00B668C2">
        <w:rPr>
          <w:rStyle w:val="TitleChar"/>
        </w:rPr>
        <w:t>which was widely regarded</w:t>
      </w:r>
      <w:r w:rsidRPr="00B668C2">
        <w:rPr>
          <w:sz w:val="16"/>
        </w:rPr>
        <w:t xml:space="preserve">, and not just by bondholders, </w:t>
      </w:r>
      <w:r w:rsidRPr="00B668C2">
        <w:rPr>
          <w:rStyle w:val="Emphasis"/>
        </w:rPr>
        <w:t>as a crisis.</w:t>
      </w:r>
      <w:r w:rsidRPr="00B668C2">
        <w:rPr>
          <w:sz w:val="16"/>
        </w:rPr>
        <w:t xml:space="preserve"> </w:t>
      </w:r>
      <w:r w:rsidRPr="00B668C2">
        <w:rPr>
          <w:rStyle w:val="TitleChar"/>
        </w:rPr>
        <w:t xml:space="preserve">Since wages typically lag behind price changes, inflations can lead to </w:t>
      </w:r>
      <w:r w:rsidRPr="00B668C2">
        <w:rPr>
          <w:rStyle w:val="Emphasis"/>
        </w:rPr>
        <w:t xml:space="preserve">real declines in living standards. </w:t>
      </w:r>
      <w:r w:rsidRPr="00B668C2">
        <w:rPr>
          <w:rStyle w:val="TitleChar"/>
        </w:rPr>
        <w:t>Though it might scandalize</w:t>
      </w:r>
      <w:r w:rsidRPr="00B668C2">
        <w:rPr>
          <w:sz w:val="16"/>
        </w:rPr>
        <w:t xml:space="preserve"> some </w:t>
      </w:r>
      <w:r w:rsidRPr="00B668C2">
        <w:rPr>
          <w:rStyle w:val="TitleChar"/>
        </w:rPr>
        <w:t>liberals to say</w:t>
      </w:r>
      <w:r w:rsidRPr="00B668C2">
        <w:rPr>
          <w:sz w:val="16"/>
        </w:rPr>
        <w:t xml:space="preserve"> so, </w:t>
      </w:r>
      <w:r w:rsidRPr="00B668C2">
        <w:rPr>
          <w:rStyle w:val="Emphasis"/>
        </w:rPr>
        <w:t>it’s dangerous to be sanguine about inflation</w:t>
      </w:r>
      <w:r w:rsidRPr="00B668C2">
        <w:rPr>
          <w:sz w:val="16"/>
        </w:rPr>
        <w:t xml:space="preserve">. </w:t>
      </w:r>
      <w:r w:rsidRPr="00B668C2">
        <w:rPr>
          <w:rStyle w:val="TitleChar"/>
        </w:rPr>
        <w:t>People find it destabilizing and it feeds a hunger for order</w:t>
      </w:r>
      <w:r w:rsidRPr="00B668C2">
        <w:rPr>
          <w:sz w:val="16"/>
        </w:rPr>
        <w:t xml:space="preserve">. The </w:t>
      </w:r>
      <w:r w:rsidRPr="00B668C2">
        <w:rPr>
          <w:rStyle w:val="TitleChar"/>
        </w:rPr>
        <w:t>rise in inflation through the 1970s</w:t>
      </w:r>
      <w:r w:rsidRPr="00B668C2">
        <w:rPr>
          <w:sz w:val="16"/>
        </w:rPr>
        <w:t xml:space="preserve"> that climaxed in that 15 percent record </w:t>
      </w:r>
      <w:r w:rsidRPr="00B668C2">
        <w:rPr>
          <w:rStyle w:val="Emphasis"/>
        </w:rPr>
        <w:t>helped grease the way for Reagan</w:t>
      </w:r>
      <w:r w:rsidRPr="00B668C2">
        <w:rPr>
          <w:sz w:val="16"/>
        </w:rPr>
        <w:t xml:space="preserve">. The </w:t>
      </w:r>
      <w:r w:rsidRPr="00B668C2">
        <w:rPr>
          <w:rStyle w:val="TitleChar"/>
        </w:rPr>
        <w:t>extreme inflation of Weimar</w:t>
      </w:r>
      <w:r w:rsidRPr="00B668C2">
        <w:rPr>
          <w:sz w:val="16"/>
        </w:rPr>
        <w:t xml:space="preserve"> Germany in the 1920s </w:t>
      </w:r>
      <w:r w:rsidRPr="00B668C2">
        <w:rPr>
          <w:rStyle w:val="Emphasis"/>
        </w:rPr>
        <w:t>contributed to the rise of Hitler</w:t>
      </w:r>
      <w:r w:rsidRPr="00B668C2">
        <w:rPr>
          <w:sz w:val="16"/>
        </w:rPr>
        <w:t xml:space="preserve">. </w:t>
      </w:r>
      <w:r w:rsidRPr="00B668C2">
        <w:rPr>
          <w:rStyle w:val="TitleChar"/>
        </w:rPr>
        <w:t>As a British diplomat</w:t>
      </w:r>
      <w:r w:rsidRPr="00B668C2">
        <w:rPr>
          <w:sz w:val="16"/>
        </w:rPr>
        <w:t xml:space="preserve"> stationed at the embassy in Berlin </w:t>
      </w:r>
      <w:r w:rsidRPr="00B668C2">
        <w:rPr>
          <w:rStyle w:val="TitleChar"/>
        </w:rPr>
        <w:t xml:space="preserve">wrote </w:t>
      </w:r>
      <w:r w:rsidRPr="00B668C2">
        <w:rPr>
          <w:sz w:val="16"/>
        </w:rPr>
        <w:t>to his bosses at home during the hyperinflation: “</w:t>
      </w:r>
      <w:r w:rsidRPr="00B668C2">
        <w:rPr>
          <w:rStyle w:val="TitleChar"/>
        </w:rPr>
        <w:t>The population is ripe to accept any system of firmness or for any man who appears to know what he wants and issues commands in a loud, bold voice</w:t>
      </w:r>
      <w:r w:rsidRPr="00B668C2">
        <w:rPr>
          <w:sz w:val="16"/>
        </w:rPr>
        <w:t xml:space="preserve">.” </w:t>
      </w:r>
      <w:r w:rsidRPr="00B668C2">
        <w:rPr>
          <w:rStyle w:val="TitleChar"/>
        </w:rPr>
        <w:t xml:space="preserve">The standard view of the Weimer inflation is that the German economy, </w:t>
      </w:r>
      <w:r w:rsidRPr="00B668C2">
        <w:rPr>
          <w:sz w:val="16"/>
        </w:rPr>
        <w:t xml:space="preserve">severely damaged by World War I and forced to make huge reparations payments to the victors, </w:t>
      </w:r>
      <w:r w:rsidRPr="00B668C2">
        <w:rPr>
          <w:rStyle w:val="TitleChar"/>
        </w:rPr>
        <w:t>wasn’t up to the task</w:t>
      </w:r>
      <w:r w:rsidRPr="00B668C2">
        <w:rPr>
          <w:sz w:val="16"/>
        </w:rPr>
        <w:t xml:space="preserve"> — it just didn’t have the productive capacity, and </w:t>
      </w:r>
      <w:r w:rsidRPr="00B668C2">
        <w:rPr>
          <w:rStyle w:val="TitleChar"/>
        </w:rPr>
        <w:t>its citizens were both unwilling and unable to pay the necessary taxes</w:t>
      </w:r>
      <w:r w:rsidRPr="00B668C2">
        <w:rPr>
          <w:sz w:val="16"/>
        </w:rPr>
        <w:t xml:space="preserve">. </w:t>
      </w:r>
      <w:r w:rsidRPr="00B668C2">
        <w:rPr>
          <w:rStyle w:val="TitleChar"/>
        </w:rPr>
        <w:t xml:space="preserve">So instead the government </w:t>
      </w:r>
      <w:r w:rsidRPr="00B668C2">
        <w:rPr>
          <w:rStyle w:val="Emphasis"/>
        </w:rPr>
        <w:t>just printed money and spent it</w:t>
      </w:r>
      <w:r w:rsidRPr="00B668C2">
        <w:rPr>
          <w:rStyle w:val="TitleChar"/>
        </w:rPr>
        <w:t>,</w:t>
      </w:r>
      <w:r w:rsidRPr="00B668C2">
        <w:rPr>
          <w:sz w:val="16"/>
        </w:rPr>
        <w:t xml:space="preserve"> not only to pay its own bills, but to support bank lending to the private sector. (The printing presses were so overworked that they had trouble keeping up with the demand for fresh banknotes. At least keystroke money wouldn’t face this problem</w:t>
      </w:r>
      <w:r w:rsidRPr="00B668C2">
        <w:rPr>
          <w:rStyle w:val="TitleChar"/>
        </w:rPr>
        <w:t>.) Inflation peaked at 29,500 percent in October 1923,</w:t>
      </w:r>
      <w:r w:rsidRPr="00B668C2">
        <w:rPr>
          <w:sz w:val="16"/>
        </w:rPr>
        <w:t xml:space="preserve"> meaning that prices doubled every four days. The value of the mark collapsed from 320 per US dollar in early 1922 to over 4 trillion per dollar in late 1923, meaning the mark lost 99.999999992 percent of its value in a year and a half. </w:t>
      </w:r>
      <w:r w:rsidRPr="00B668C2">
        <w:rPr>
          <w:rStyle w:val="TitleChar"/>
        </w:rPr>
        <w:t>The value of the real wage, if it’s possible to measure amid such rapid inflation, fell by over 80 percent, as pay badly lagged price increases</w:t>
      </w:r>
      <w:r w:rsidRPr="00B668C2">
        <w:rPr>
          <w:sz w:val="16"/>
        </w:rPr>
        <w:t xml:space="preserve">. In When Money Dies, a classic popular history of the Weimar inflation, Adam Fergusson wrote that </w:t>
      </w:r>
      <w:r w:rsidRPr="00B668C2">
        <w:rPr>
          <w:rStyle w:val="TitleChar"/>
        </w:rPr>
        <w:t>the savaging of living standards brought “hunger, disease, destitution and sometimes death” to the mass of Germans</w:t>
      </w:r>
      <w:r w:rsidRPr="00B668C2">
        <w:rPr>
          <w:sz w:val="16"/>
        </w:rPr>
        <w:t xml:space="preserve">. </w:t>
      </w:r>
      <w:r w:rsidRPr="00B668C2">
        <w:rPr>
          <w:rStyle w:val="TitleChar"/>
        </w:rPr>
        <w:t xml:space="preserve">Hyperinflation was only stopped </w:t>
      </w:r>
      <w:r w:rsidRPr="00B668C2">
        <w:rPr>
          <w:rStyle w:val="Emphasis"/>
        </w:rPr>
        <w:t>with a deep austerity program</w:t>
      </w:r>
      <w:r w:rsidRPr="00B668C2">
        <w:rPr>
          <w:sz w:val="16"/>
        </w:rPr>
        <w:t xml:space="preserve"> — government spending cuts, layoffs, wage cuts, the usual. Tax payments were linked to gold values, not the worthless notes from the printing press. Unemployment soared. But the inflation ended.</w:t>
      </w:r>
    </w:p>
    <w:p w14:paraId="2C2F4B4B" w14:textId="5900E987" w:rsidR="00F63775" w:rsidRDefault="000E125E" w:rsidP="000E125E">
      <w:pPr>
        <w:pStyle w:val="Heading3"/>
      </w:pPr>
      <w:r>
        <w:t xml:space="preserve">XT: MMT Fails </w:t>
      </w:r>
    </w:p>
    <w:p w14:paraId="44B8BB55" w14:textId="77777777" w:rsidR="000E125E" w:rsidRDefault="000E125E" w:rsidP="000E125E"/>
    <w:p w14:paraId="25CE6838" w14:textId="77777777" w:rsidR="000E125E" w:rsidRPr="00B668C2" w:rsidRDefault="000E125E" w:rsidP="000E125E">
      <w:pPr>
        <w:pStyle w:val="Heading4"/>
      </w:pPr>
      <w:r w:rsidRPr="00B668C2">
        <w:t>Pro MMT arguments can’t justify a JG</w:t>
      </w:r>
    </w:p>
    <w:p w14:paraId="7A80F745" w14:textId="77777777" w:rsidR="000E125E" w:rsidRPr="00B668C2" w:rsidRDefault="000E125E" w:rsidP="000E125E">
      <w:pPr>
        <w:rPr>
          <w:rStyle w:val="Style13ptBold"/>
        </w:rPr>
      </w:pPr>
      <w:r w:rsidRPr="00B668C2">
        <w:rPr>
          <w:rStyle w:val="Style13ptBold"/>
        </w:rPr>
        <w:t>Coats, PhD, 19</w:t>
      </w:r>
    </w:p>
    <w:p w14:paraId="409B047B" w14:textId="77777777" w:rsidR="000E125E" w:rsidRPr="00B668C2" w:rsidRDefault="000E125E" w:rsidP="000E125E">
      <w:pPr>
        <w:rPr>
          <w:sz w:val="16"/>
        </w:rPr>
      </w:pPr>
      <w:r w:rsidRPr="00B668C2">
        <w:rPr>
          <w:sz w:val="16"/>
        </w:rPr>
        <w:t xml:space="preserve">(Warren, Fellow of the Institute for Applied Economics, Global Health, and the Study of Business Enterprise at The Johns Hopkins Krieger School of Arts and Sciences, </w:t>
      </w:r>
      <w:hyperlink r:id="rId14" w:history="1">
        <w:r w:rsidRPr="00B668C2">
          <w:rPr>
            <w:rStyle w:val="Hyperlink"/>
            <w:sz w:val="16"/>
          </w:rPr>
          <w:t>https://www.cato.org/publications/cato-journal/modern-monetary-theory-critique</w:t>
        </w:r>
      </w:hyperlink>
      <w:r w:rsidRPr="00B668C2">
        <w:rPr>
          <w:sz w:val="16"/>
        </w:rPr>
        <w:t xml:space="preserve">, Fall) </w:t>
      </w:r>
    </w:p>
    <w:p w14:paraId="1CA94BD2" w14:textId="31D64139" w:rsidR="000E125E" w:rsidRDefault="000E125E" w:rsidP="00921AAC">
      <w:r w:rsidRPr="00B668C2">
        <w:rPr>
          <w:rStyle w:val="TitleChar"/>
        </w:rPr>
        <w:t>MMT advocates reject the macro fine</w:t>
      </w:r>
      <w:r w:rsidRPr="00B668C2">
        <w:rPr>
          <w:rStyle w:val="TitleChar"/>
          <w:rFonts w:ascii="Times New Roman" w:hAnsi="Times New Roman" w:cs="Times New Roman"/>
        </w:rPr>
        <w:t>‐​</w:t>
      </w:r>
      <w:r w:rsidRPr="00B668C2">
        <w:rPr>
          <w:rStyle w:val="TitleChar"/>
        </w:rPr>
        <w:t>tuning of traditional Keynesian analysis.</w:t>
      </w:r>
      <w:r w:rsidRPr="00B668C2">
        <w:rPr>
          <w:sz w:val="16"/>
        </w:rPr>
        <w:t xml:space="preserve"> They believe that government should be directly involved continuously over the cycle, by putting in place structural macroeconomic programs that directly manage the labor force, pricing mechanisms, and investment projects, and constantly monitoring financial developments… . But MMT goes beyond full employment policy as it also promotes capital controls for open economies, credit controls, and socialization of investment. Wage rates and interest rate management are also important [</w:t>
      </w:r>
      <w:proofErr w:type="spellStart"/>
      <w:r w:rsidRPr="00B668C2">
        <w:rPr>
          <w:sz w:val="16"/>
        </w:rPr>
        <w:t>Tymoigne</w:t>
      </w:r>
      <w:proofErr w:type="spellEnd"/>
      <w:r w:rsidRPr="00B668C2">
        <w:rPr>
          <w:sz w:val="16"/>
        </w:rPr>
        <w:t xml:space="preserve"> and Wray 2013: 44–45]. No wonder Congresswomen Alexandria Ocasio</w:t>
      </w:r>
      <w:r w:rsidRPr="00B668C2">
        <w:rPr>
          <w:rFonts w:ascii="Times New Roman" w:hAnsi="Times New Roman" w:cs="Times New Roman"/>
          <w:sz w:val="16"/>
        </w:rPr>
        <w:t>‐​</w:t>
      </w:r>
      <w:r w:rsidRPr="00B668C2">
        <w:rPr>
          <w:sz w:val="16"/>
        </w:rPr>
        <w:t xml:space="preserve">Cortez (D-NY) likes MMT. </w:t>
      </w:r>
      <w:r w:rsidRPr="00B668C2">
        <w:rPr>
          <w:rStyle w:val="TitleChar"/>
        </w:rPr>
        <w:t>For all of its fascination with how money is produced</w:t>
      </w:r>
      <w:r w:rsidRPr="00B668C2">
        <w:rPr>
          <w:sz w:val="16"/>
        </w:rPr>
        <w:t xml:space="preserve"> (via government spending and bank lending), </w:t>
      </w:r>
      <w:r w:rsidRPr="00B668C2">
        <w:rPr>
          <w:rStyle w:val="TitleChar"/>
        </w:rPr>
        <w:t xml:space="preserve">the programs favored by MMT, </w:t>
      </w:r>
      <w:r w:rsidRPr="00B668C2">
        <w:rPr>
          <w:sz w:val="16"/>
        </w:rPr>
        <w:t xml:space="preserve">such as government guaranteed employment, </w:t>
      </w:r>
      <w:r w:rsidRPr="00B668C2">
        <w:rPr>
          <w:rStyle w:val="Emphasis"/>
        </w:rPr>
        <w:t xml:space="preserve">must be evaluated on their merits in the traditional way. </w:t>
      </w:r>
      <w:r w:rsidRPr="00B668C2">
        <w:rPr>
          <w:sz w:val="16"/>
        </w:rPr>
        <w:t xml:space="preserve">As an aside, </w:t>
      </w:r>
      <w:r w:rsidRPr="00B668C2">
        <w:rPr>
          <w:rStyle w:val="TitleChar"/>
        </w:rPr>
        <w:t>I see many potential problems with a government guarantee of employment and would prefer a guaranteed minimum income, which would provide a comprehensive safety net and leave job and other choices to individuals rather than to government administrators of a jobs program</w:t>
      </w:r>
      <w:r w:rsidRPr="00B668C2">
        <w:rPr>
          <w:sz w:val="16"/>
        </w:rPr>
        <w:t xml:space="preserve">. </w:t>
      </w:r>
      <w:r w:rsidRPr="00B668C2">
        <w:rPr>
          <w:rStyle w:val="TitleChar"/>
        </w:rPr>
        <w:t>MMT attempts, unsuccessfully in my opinion, to repackage and resurrect the empirically and theoretically discredited Keynesian policies of the 1960s and 70s</w:t>
      </w:r>
      <w:r w:rsidRPr="00B668C2">
        <w:rPr>
          <w:sz w:val="16"/>
        </w:rPr>
        <w:t xml:space="preserve">. </w:t>
      </w:r>
      <w:r w:rsidRPr="00B668C2">
        <w:rPr>
          <w:rStyle w:val="Emphasis"/>
        </w:rPr>
        <w:t>A 2019 survey of leading economists showed a unanimous rejection of MMT’s assertions</w:t>
      </w:r>
      <w:r w:rsidRPr="00B668C2">
        <w:rPr>
          <w:sz w:val="16"/>
        </w:rPr>
        <w:t xml:space="preserve"> </w:t>
      </w:r>
      <w:r w:rsidRPr="00B668C2">
        <w:rPr>
          <w:rStyle w:val="TitleChar"/>
        </w:rPr>
        <w:t>that</w:t>
      </w:r>
      <w:r w:rsidRPr="00B668C2">
        <w:rPr>
          <w:sz w:val="16"/>
        </w:rPr>
        <w:t xml:space="preserve"> (1) </w:t>
      </w:r>
      <w:r w:rsidRPr="00B668C2">
        <w:rPr>
          <w:rStyle w:val="TitleChar"/>
        </w:rPr>
        <w:t>“Countries that borrow in their own currency should not worry about government deficits</w:t>
      </w:r>
      <w:r w:rsidRPr="00B668C2">
        <w:rPr>
          <w:sz w:val="16"/>
        </w:rPr>
        <w:t xml:space="preserve"> because they can always create money to finance their debt,” and (2) “Countries that borrow in their own currency can finance as much real government spending as they want by creating money” (Chicago Booth 2019). </w:t>
      </w:r>
      <w:r w:rsidRPr="00B668C2">
        <w:rPr>
          <w:rStyle w:val="TitleChar"/>
        </w:rPr>
        <w:t>MMT is an effort to justify more government spending on programs favored by AOC and her friends with claims of fiscal space that can be liberated by printing money. Its arguments do not add up</w:t>
      </w:r>
      <w:r w:rsidRPr="00B668C2">
        <w:rPr>
          <w:sz w:val="16"/>
        </w:rPr>
        <w:t xml:space="preserve"> (Palley 2019). </w:t>
      </w:r>
      <w:r w:rsidRPr="00B668C2">
        <w:rPr>
          <w:rStyle w:val="TitleChar"/>
        </w:rPr>
        <w:t>Both the excitement and motivation for MMT seem to reflect the desire to promote a political agenda, without the hard analysis of its pros and cons — its costs and benefits</w:t>
      </w:r>
      <w:r w:rsidRPr="00B668C2">
        <w:rPr>
          <w:sz w:val="16"/>
        </w:rPr>
        <w:t>.</w:t>
      </w:r>
    </w:p>
    <w:p w14:paraId="7C92DD37" w14:textId="77777777" w:rsidR="00921AAC" w:rsidRPr="00B668C2" w:rsidRDefault="00921AAC" w:rsidP="00921AAC">
      <w:pPr>
        <w:pStyle w:val="Heading4"/>
      </w:pPr>
      <w:r w:rsidRPr="00B668C2">
        <w:t xml:space="preserve">Heavily discount pro-MMT evidence- their arguments are weak ad </w:t>
      </w:r>
      <w:proofErr w:type="spellStart"/>
      <w:r w:rsidRPr="00B668C2">
        <w:t>homs</w:t>
      </w:r>
      <w:proofErr w:type="spellEnd"/>
    </w:p>
    <w:p w14:paraId="293D8CE1" w14:textId="77777777" w:rsidR="00921AAC" w:rsidRPr="00B668C2" w:rsidRDefault="00921AAC" w:rsidP="00921AAC">
      <w:pPr>
        <w:rPr>
          <w:rStyle w:val="Style13ptBold"/>
        </w:rPr>
      </w:pPr>
      <w:r w:rsidRPr="00B668C2">
        <w:rPr>
          <w:rStyle w:val="Style13ptBold"/>
        </w:rPr>
        <w:t>Henwood, ABD, 19</w:t>
      </w:r>
    </w:p>
    <w:p w14:paraId="39525DFE" w14:textId="77777777" w:rsidR="00921AAC" w:rsidRPr="00B668C2" w:rsidRDefault="00921AAC" w:rsidP="00921AAC">
      <w:pPr>
        <w:rPr>
          <w:sz w:val="16"/>
        </w:rPr>
      </w:pPr>
      <w:r w:rsidRPr="00B668C2">
        <w:rPr>
          <w:sz w:val="16"/>
        </w:rPr>
        <w:t xml:space="preserve">(Doug, </w:t>
      </w:r>
      <w:hyperlink r:id="rId15" w:history="1">
        <w:r w:rsidRPr="00B668C2">
          <w:rPr>
            <w:rStyle w:val="Hyperlink"/>
            <w:sz w:val="16"/>
          </w:rPr>
          <w:t>https://www.jacobinmag.com/2019/02/modern-monetary-theory-isnt-helping</w:t>
        </w:r>
      </w:hyperlink>
      <w:r w:rsidRPr="00B668C2">
        <w:rPr>
          <w:sz w:val="16"/>
        </w:rPr>
        <w:t xml:space="preserve">, 2-21) </w:t>
      </w:r>
    </w:p>
    <w:p w14:paraId="27ECB357" w14:textId="77777777" w:rsidR="00921AAC" w:rsidRPr="00B668C2" w:rsidRDefault="00921AAC" w:rsidP="00921AAC">
      <w:r w:rsidRPr="00B668C2">
        <w:rPr>
          <w:rStyle w:val="TitleChar"/>
        </w:rPr>
        <w:t xml:space="preserve">If the job guarantee is MMT’s most attractive feature, the </w:t>
      </w:r>
      <w:r w:rsidRPr="00B668C2">
        <w:rPr>
          <w:rStyle w:val="Emphasis"/>
        </w:rPr>
        <w:t>style of argument</w:t>
      </w:r>
      <w:r w:rsidRPr="00B668C2">
        <w:rPr>
          <w:rStyle w:val="TitleChar"/>
        </w:rPr>
        <w:t xml:space="preserve"> habitually employed by its proponents is </w:t>
      </w:r>
      <w:r w:rsidRPr="00B668C2">
        <w:rPr>
          <w:rStyle w:val="Emphasis"/>
        </w:rPr>
        <w:t>among the ugliest</w:t>
      </w:r>
      <w:r w:rsidRPr="00B668C2">
        <w:rPr>
          <w:sz w:val="16"/>
        </w:rPr>
        <w:t xml:space="preserve">. </w:t>
      </w:r>
      <w:r w:rsidRPr="00B668C2">
        <w:rPr>
          <w:rStyle w:val="TitleChar"/>
        </w:rPr>
        <w:t>A classic example is a response by Wray</w:t>
      </w:r>
      <w:r w:rsidRPr="00B668C2">
        <w:rPr>
          <w:sz w:val="16"/>
        </w:rPr>
        <w:t xml:space="preserve"> and occasional collaborator </w:t>
      </w:r>
      <w:proofErr w:type="spellStart"/>
      <w:r w:rsidRPr="00B668C2">
        <w:rPr>
          <w:sz w:val="16"/>
        </w:rPr>
        <w:t>Éric</w:t>
      </w:r>
      <w:proofErr w:type="spellEnd"/>
      <w:r w:rsidRPr="00B668C2">
        <w:rPr>
          <w:sz w:val="16"/>
        </w:rPr>
        <w:t xml:space="preserve"> </w:t>
      </w:r>
      <w:proofErr w:type="spellStart"/>
      <w:r w:rsidRPr="00B668C2">
        <w:rPr>
          <w:sz w:val="16"/>
        </w:rPr>
        <w:t>Tymoigne</w:t>
      </w:r>
      <w:proofErr w:type="spellEnd"/>
      <w:r w:rsidRPr="00B668C2">
        <w:rPr>
          <w:sz w:val="16"/>
        </w:rPr>
        <w:t xml:space="preserve"> </w:t>
      </w:r>
      <w:r w:rsidRPr="00B668C2">
        <w:rPr>
          <w:rStyle w:val="TitleChar"/>
        </w:rPr>
        <w:t>to a fairly friendly critique</w:t>
      </w:r>
      <w:r w:rsidRPr="00B668C2">
        <w:rPr>
          <w:sz w:val="16"/>
        </w:rPr>
        <w:t xml:space="preserve"> of the school by the left-Keynesian economist Thomas Palley, </w:t>
      </w:r>
      <w:r w:rsidRPr="00B668C2">
        <w:rPr>
          <w:rStyle w:val="TitleChar"/>
        </w:rPr>
        <w:t>in which they accuse him of wanting to combat inflation with unemployment and poverty</w:t>
      </w:r>
      <w:r w:rsidRPr="00B668C2">
        <w:rPr>
          <w:sz w:val="16"/>
        </w:rPr>
        <w:t xml:space="preserve">, </w:t>
      </w:r>
      <w:r w:rsidRPr="00B668C2">
        <w:rPr>
          <w:rStyle w:val="TitleChar"/>
        </w:rPr>
        <w:t>a dishonest insult</w:t>
      </w:r>
      <w:r w:rsidRPr="00B668C2">
        <w:rPr>
          <w:sz w:val="16"/>
        </w:rPr>
        <w:t xml:space="preserve"> that </w:t>
      </w:r>
      <w:r w:rsidRPr="00B668C2">
        <w:rPr>
          <w:rStyle w:val="TitleChar"/>
        </w:rPr>
        <w:t>they compound with this footnote: “Palley has been caught on video complaining that if a JG provides jobs to everyone, the poor will be able to eat</w:t>
      </w:r>
      <w:r w:rsidRPr="00B668C2">
        <w:rPr>
          <w:sz w:val="16"/>
        </w:rPr>
        <w:t xml:space="preserve"> . . .” (The video is from an exchange between Palley and Mosler, in which Palley says that providing the unemployed with jobs in South Africa would promote demand for electricity, food, TVs, and other goods that the country doesn’t have the capacity to produce.) </w:t>
      </w:r>
      <w:proofErr w:type="spellStart"/>
      <w:r w:rsidRPr="00B668C2">
        <w:rPr>
          <w:rStyle w:val="TitleChar"/>
        </w:rPr>
        <w:t>Tymoigne</w:t>
      </w:r>
      <w:proofErr w:type="spellEnd"/>
      <w:r w:rsidRPr="00B668C2">
        <w:rPr>
          <w:rStyle w:val="TitleChar"/>
        </w:rPr>
        <w:t xml:space="preserve"> and Wray’s response</w:t>
      </w:r>
      <w:r w:rsidRPr="00B668C2">
        <w:rPr>
          <w:sz w:val="16"/>
        </w:rPr>
        <w:t xml:space="preserve"> to Palley </w:t>
      </w:r>
      <w:r w:rsidRPr="00B668C2">
        <w:rPr>
          <w:rStyle w:val="Emphasis"/>
        </w:rPr>
        <w:t>barely addressed any of his substantive points</w:t>
      </w:r>
      <w:r w:rsidRPr="00B668C2">
        <w:rPr>
          <w:sz w:val="16"/>
        </w:rPr>
        <w:t xml:space="preserve"> — among other things, its vagueness about the causes and consequences of inflation, its naïve belief in the curative powers of fiscal policy, its irrelevance to the problems of poorer countries, its lack of interest in how the JG might tempt anti-worker governments to replace public sector workers with underpaid transients — and just reasserted the catechism, spiced up with some rude caricatures. </w:t>
      </w:r>
      <w:r w:rsidRPr="00B668C2">
        <w:rPr>
          <w:rStyle w:val="TitleChar"/>
        </w:rPr>
        <w:t>They also guard their turf jealously</w:t>
      </w:r>
      <w:r w:rsidRPr="00B668C2">
        <w:rPr>
          <w:sz w:val="16"/>
        </w:rPr>
        <w:t xml:space="preserve">. </w:t>
      </w:r>
      <w:r w:rsidRPr="00B668C2">
        <w:rPr>
          <w:rStyle w:val="TitleChar"/>
        </w:rPr>
        <w:t xml:space="preserve">When asked by the liberal economist </w:t>
      </w:r>
      <w:r w:rsidRPr="00B668C2">
        <w:rPr>
          <w:sz w:val="16"/>
        </w:rPr>
        <w:t xml:space="preserve">Dani </w:t>
      </w:r>
      <w:r w:rsidRPr="00B668C2">
        <w:rPr>
          <w:rStyle w:val="TitleChar"/>
        </w:rPr>
        <w:t>Rodrik to react to a polite and friendly effort</w:t>
      </w:r>
      <w:r w:rsidRPr="00B668C2">
        <w:rPr>
          <w:sz w:val="16"/>
        </w:rPr>
        <w:t xml:space="preserve"> by two left economists </w:t>
      </w:r>
      <w:r w:rsidRPr="00B668C2">
        <w:rPr>
          <w:rStyle w:val="TitleChar"/>
        </w:rPr>
        <w:t>to reconcile MMT with more mainstream schools</w:t>
      </w:r>
      <w:r w:rsidRPr="00B668C2">
        <w:rPr>
          <w:sz w:val="16"/>
        </w:rPr>
        <w:t xml:space="preserve"> of economics</w:t>
      </w:r>
      <w:r w:rsidRPr="00B668C2">
        <w:rPr>
          <w:rStyle w:val="TitleChar"/>
        </w:rPr>
        <w:t>, Kelton pronounced herself “not remotely” comfortable</w:t>
      </w:r>
      <w:r w:rsidRPr="00B668C2">
        <w:rPr>
          <w:sz w:val="16"/>
        </w:rPr>
        <w:t xml:space="preserve">. Rodrik had called the economists’ paper an MMT “explainer”; </w:t>
      </w:r>
      <w:r w:rsidRPr="00B668C2">
        <w:rPr>
          <w:rStyle w:val="TitleChar"/>
        </w:rPr>
        <w:t xml:space="preserve">she urged him to be “careful about labeling any post with MMT in its title an ‘MMT explainer.’” The brand must be protected. </w:t>
      </w:r>
      <w:r w:rsidRPr="00B668C2">
        <w:rPr>
          <w:rStyle w:val="Emphasis"/>
        </w:rPr>
        <w:t>And they can be extremely slippery</w:t>
      </w:r>
      <w:r w:rsidRPr="00B668C2">
        <w:rPr>
          <w:sz w:val="16"/>
        </w:rPr>
        <w:t xml:space="preserve">. </w:t>
      </w:r>
      <w:r w:rsidRPr="00B668C2">
        <w:rPr>
          <w:rStyle w:val="TitleChar"/>
        </w:rPr>
        <w:t xml:space="preserve">If you ask, “Do you really believe the government doesn’t need to tax or borrow to spend,” which is something they frequently do argue, </w:t>
      </w:r>
      <w:r w:rsidRPr="00B668C2">
        <w:rPr>
          <w:rStyle w:val="Emphasis"/>
        </w:rPr>
        <w:t>they’ll deny it</w:t>
      </w:r>
      <w:r w:rsidRPr="00B668C2">
        <w:rPr>
          <w:sz w:val="16"/>
        </w:rPr>
        <w:t xml:space="preserve">. </w:t>
      </w:r>
      <w:r w:rsidRPr="00B668C2">
        <w:rPr>
          <w:rStyle w:val="TitleChar"/>
        </w:rPr>
        <w:t>When questioned by a sympathetic</w:t>
      </w:r>
      <w:r w:rsidRPr="00B668C2">
        <w:rPr>
          <w:sz w:val="16"/>
        </w:rPr>
        <w:t xml:space="preserve"> Ryan </w:t>
      </w:r>
      <w:r w:rsidRPr="00B668C2">
        <w:rPr>
          <w:rStyle w:val="TitleChar"/>
        </w:rPr>
        <w:t>Grim of the Intercept</w:t>
      </w:r>
      <w:r w:rsidRPr="00B668C2">
        <w:rPr>
          <w:sz w:val="16"/>
        </w:rPr>
        <w:t xml:space="preserve"> </w:t>
      </w:r>
      <w:r w:rsidRPr="00B668C2">
        <w:rPr>
          <w:rStyle w:val="TitleChar"/>
        </w:rPr>
        <w:t>about what happens when the government spends without taxing</w:t>
      </w:r>
      <w:r w:rsidRPr="00B668C2">
        <w:rPr>
          <w:sz w:val="16"/>
        </w:rPr>
        <w:t xml:space="preserve"> or borrowing (something the United States never does, but bracket that for now), </w:t>
      </w:r>
      <w:r w:rsidRPr="00B668C2">
        <w:rPr>
          <w:rStyle w:val="TitleChar"/>
        </w:rPr>
        <w:t xml:space="preserve">Kelton says it depends on who gets the money. </w:t>
      </w:r>
      <w:r w:rsidRPr="00B668C2">
        <w:rPr>
          <w:sz w:val="16"/>
        </w:rPr>
        <w:t xml:space="preserve">If rich people get it, they’d probably save it. If poor people get it, “they’d spend it </w:t>
      </w:r>
      <w:r w:rsidRPr="00B668C2">
        <w:rPr>
          <w:rStyle w:val="TitleChar"/>
        </w:rPr>
        <w:t xml:space="preserve">into the economy.” She had nothing to say about whether the economy could accommodate that demand. She professed “tremendous respect [for] the </w:t>
      </w:r>
      <w:r w:rsidRPr="00B668C2">
        <w:rPr>
          <w:rStyle w:val="Emphasis"/>
        </w:rPr>
        <w:t>real constraints in the economy</w:t>
      </w:r>
      <w:r w:rsidRPr="00B668C2">
        <w:rPr>
          <w:rStyle w:val="TitleChar"/>
        </w:rPr>
        <w:t xml:space="preserve">,” but in fact </w:t>
      </w:r>
      <w:proofErr w:type="spellStart"/>
      <w:r w:rsidRPr="00B668C2">
        <w:rPr>
          <w:rStyle w:val="TitleChar"/>
        </w:rPr>
        <w:t>MMTers</w:t>
      </w:r>
      <w:proofErr w:type="spellEnd"/>
      <w:r w:rsidRPr="00B668C2">
        <w:rPr>
          <w:rStyle w:val="TitleChar"/>
        </w:rPr>
        <w:t xml:space="preserve"> have </w:t>
      </w:r>
      <w:r w:rsidRPr="00B668C2">
        <w:rPr>
          <w:rStyle w:val="Emphasis"/>
        </w:rPr>
        <w:t>almost nothing to say about those</w:t>
      </w:r>
      <w:r w:rsidRPr="00B668C2">
        <w:rPr>
          <w:sz w:val="16"/>
        </w:rPr>
        <w:t xml:space="preserve"> — and </w:t>
      </w:r>
      <w:r w:rsidRPr="00B668C2">
        <w:rPr>
          <w:rStyle w:val="TitleChar"/>
        </w:rPr>
        <w:t xml:space="preserve">Mosler, </w:t>
      </w:r>
      <w:proofErr w:type="spellStart"/>
      <w:r w:rsidRPr="00B668C2">
        <w:rPr>
          <w:rStyle w:val="TitleChar"/>
        </w:rPr>
        <w:t>Tymoigne</w:t>
      </w:r>
      <w:proofErr w:type="spellEnd"/>
      <w:r w:rsidRPr="00B668C2">
        <w:rPr>
          <w:rStyle w:val="TitleChar"/>
        </w:rPr>
        <w:t>, and Wray responded to Palley’s comments on the topic with insults. Nor do they ever remind their so</w:t>
      </w:r>
      <w:r w:rsidRPr="00B668C2">
        <w:rPr>
          <w:rStyle w:val="Emphasis"/>
        </w:rPr>
        <w:t>cial media fans, intoxicated by the power of keystrokes</w:t>
      </w:r>
      <w:r w:rsidRPr="00B668C2">
        <w:rPr>
          <w:rStyle w:val="TitleChar"/>
        </w:rPr>
        <w:t>, about those constraints</w:t>
      </w:r>
      <w:r w:rsidRPr="00B668C2">
        <w:rPr>
          <w:sz w:val="16"/>
        </w:rPr>
        <w:t>.</w:t>
      </w:r>
    </w:p>
    <w:p w14:paraId="5ABC1588" w14:textId="77777777" w:rsidR="00921AAC" w:rsidRPr="000E125E" w:rsidRDefault="00921AAC" w:rsidP="000E125E"/>
    <w:p w14:paraId="11ACC4F8" w14:textId="3C5CFD4A" w:rsidR="002D45E4" w:rsidRDefault="002D45E4" w:rsidP="002D45E4">
      <w:pPr>
        <w:pStyle w:val="Heading3"/>
      </w:pPr>
      <w:r>
        <w:t>--</w:t>
      </w:r>
      <w:r w:rsidRPr="002D45E4">
        <w:t xml:space="preserve"> </w:t>
      </w:r>
      <w:r w:rsidRPr="00B668C2">
        <w:t xml:space="preserve">AT: Taxes Check Inflation </w:t>
      </w:r>
    </w:p>
    <w:p w14:paraId="62EFD980" w14:textId="77777777" w:rsidR="00AA5B8A" w:rsidRPr="00AA5B8A" w:rsidRDefault="00AA5B8A" w:rsidP="00AA5B8A"/>
    <w:p w14:paraId="6F16BF85" w14:textId="77777777" w:rsidR="00AA5B8A" w:rsidRPr="00B668C2" w:rsidRDefault="00AA5B8A" w:rsidP="00AA5B8A">
      <w:pPr>
        <w:rPr>
          <w:rStyle w:val="Style13ptBold"/>
        </w:rPr>
      </w:pPr>
      <w:r w:rsidRPr="00B668C2">
        <w:rPr>
          <w:rStyle w:val="Style13ptBold"/>
        </w:rPr>
        <w:t xml:space="preserve">MMT can’t finance a jobs guarantee-resources limited </w:t>
      </w:r>
    </w:p>
    <w:p w14:paraId="56BE454E" w14:textId="77777777" w:rsidR="00AA5B8A" w:rsidRPr="00B668C2" w:rsidRDefault="00AA5B8A" w:rsidP="00AA5B8A">
      <w:pPr>
        <w:rPr>
          <w:rStyle w:val="Style13ptBold"/>
        </w:rPr>
      </w:pPr>
      <w:r w:rsidRPr="00B668C2">
        <w:rPr>
          <w:rStyle w:val="Style13ptBold"/>
        </w:rPr>
        <w:t>Coats, PhD, 19</w:t>
      </w:r>
    </w:p>
    <w:p w14:paraId="5C75A211" w14:textId="77777777" w:rsidR="00AA5B8A" w:rsidRPr="00B668C2" w:rsidRDefault="00AA5B8A" w:rsidP="00AA5B8A">
      <w:pPr>
        <w:rPr>
          <w:sz w:val="16"/>
        </w:rPr>
      </w:pPr>
      <w:r w:rsidRPr="00B668C2">
        <w:rPr>
          <w:sz w:val="16"/>
        </w:rPr>
        <w:t xml:space="preserve">(Warren, Fellow of the Institute for Applied Economics, Global Health, and the Study of Business Enterprise at The Johns Hopkins Krieger School of Arts and Sciences, </w:t>
      </w:r>
      <w:hyperlink r:id="rId16" w:history="1">
        <w:r w:rsidRPr="00B668C2">
          <w:rPr>
            <w:rStyle w:val="Hyperlink"/>
            <w:sz w:val="16"/>
          </w:rPr>
          <w:t>https://www.cato.org/publications/cato-journal/modern-monetary-theory-critique</w:t>
        </w:r>
      </w:hyperlink>
      <w:r w:rsidRPr="00B668C2">
        <w:rPr>
          <w:sz w:val="16"/>
        </w:rPr>
        <w:t xml:space="preserve">, Fall) </w:t>
      </w:r>
    </w:p>
    <w:p w14:paraId="27D75320" w14:textId="77777777" w:rsidR="00AA5B8A" w:rsidRPr="00B668C2" w:rsidRDefault="00AA5B8A" w:rsidP="00AA5B8A">
      <w:pPr>
        <w:rPr>
          <w:sz w:val="16"/>
        </w:rPr>
      </w:pPr>
      <w:r w:rsidRPr="00B668C2">
        <w:rPr>
          <w:rStyle w:val="TitleChar"/>
        </w:rPr>
        <w:t xml:space="preserve">Although MMT makes much of its preferred way of looking at the process of producing money, it does not </w:t>
      </w:r>
      <w:r w:rsidRPr="00B668C2">
        <w:rPr>
          <w:rStyle w:val="Emphasis"/>
        </w:rPr>
        <w:t>credibly reveal more scope</w:t>
      </w:r>
      <w:r w:rsidRPr="00B668C2">
        <w:rPr>
          <w:rStyle w:val="TitleChar"/>
        </w:rPr>
        <w:t xml:space="preserve"> for deficit spending without inflation</w:t>
      </w:r>
      <w:r w:rsidRPr="00B668C2">
        <w:rPr>
          <w:sz w:val="16"/>
        </w:rPr>
        <w:t xml:space="preserve">. </w:t>
      </w:r>
      <w:r w:rsidRPr="00B668C2">
        <w:rPr>
          <w:rStyle w:val="TitleChar"/>
        </w:rPr>
        <w:t>Its proposal</w:t>
      </w:r>
      <w:r w:rsidRPr="00B668C2">
        <w:rPr>
          <w:sz w:val="16"/>
        </w:rPr>
        <w:t xml:space="preserve"> to use taxation as a monetary policy instrument </w:t>
      </w:r>
      <w:r w:rsidRPr="00B668C2">
        <w:rPr>
          <w:rStyle w:val="TitleChar"/>
        </w:rPr>
        <w:t>ignores decades of efforts to separate monetary policy decisions from fiscal/</w:t>
      </w:r>
      <w:r w:rsidRPr="00B668C2">
        <w:rPr>
          <w:rStyle w:val="TitleChar"/>
          <w:rFonts w:ascii="Times New Roman" w:hAnsi="Times New Roman" w:cs="Times New Roman"/>
        </w:rPr>
        <w:t>​</w:t>
      </w:r>
      <w:r w:rsidRPr="00B668C2">
        <w:rPr>
          <w:rStyle w:val="TitleChar"/>
        </w:rPr>
        <w:t>spending decisions in light of the differences in the political motivations of each</w:t>
      </w:r>
      <w:r w:rsidRPr="00B668C2">
        <w:rPr>
          <w:sz w:val="16"/>
        </w:rPr>
        <w:t xml:space="preserve">. In fact, despite its efforts to change how we view monetary and fiscal policies, </w:t>
      </w:r>
      <w:r w:rsidRPr="00B668C2">
        <w:rPr>
          <w:rStyle w:val="TitleChar"/>
        </w:rPr>
        <w:t>MMT abandons market</w:t>
      </w:r>
      <w:r w:rsidRPr="00B668C2">
        <w:rPr>
          <w:rStyle w:val="TitleChar"/>
          <w:rFonts w:ascii="Times New Roman" w:hAnsi="Times New Roman" w:cs="Times New Roman"/>
        </w:rPr>
        <w:t>‐​</w:t>
      </w:r>
      <w:r w:rsidRPr="00B668C2">
        <w:rPr>
          <w:rStyle w:val="TitleChar"/>
        </w:rPr>
        <w:t>based countercyclical monetary and fiscal policies for targeted central control over the allocation of resources</w:t>
      </w:r>
      <w:r w:rsidRPr="00B668C2">
        <w:rPr>
          <w:sz w:val="16"/>
        </w:rPr>
        <w:t xml:space="preserve">. It would rely on specific interventions to address </w:t>
      </w:r>
      <w:r w:rsidRPr="00B668C2">
        <w:rPr>
          <w:rFonts w:cs="Georgia"/>
          <w:sz w:val="16"/>
        </w:rPr>
        <w:t>“</w:t>
      </w:r>
      <w:r w:rsidRPr="00B668C2">
        <w:rPr>
          <w:sz w:val="16"/>
        </w:rPr>
        <w:t>road blocks” upon the foundation of a government</w:t>
      </w:r>
      <w:r w:rsidRPr="00B668C2">
        <w:rPr>
          <w:rFonts w:ascii="Times New Roman" w:hAnsi="Times New Roman" w:cs="Times New Roman"/>
          <w:sz w:val="16"/>
        </w:rPr>
        <w:t>‐​</w:t>
      </w:r>
      <w:r w:rsidRPr="00B668C2">
        <w:rPr>
          <w:sz w:val="16"/>
        </w:rPr>
        <w:t xml:space="preserve">guaranteed employment program. </w:t>
      </w:r>
      <w:r w:rsidRPr="00B668C2">
        <w:rPr>
          <w:rStyle w:val="TitleChar"/>
        </w:rPr>
        <w:t>MMT is an unsuccessful and empty attempt to convince us that we can finance the Green New Deal and a federal job guarantee program painlessly by printing money</w:t>
      </w:r>
      <w:r w:rsidRPr="00B668C2">
        <w:rPr>
          <w:sz w:val="16"/>
        </w:rPr>
        <w:t xml:space="preserve">. But </w:t>
      </w:r>
      <w:r w:rsidRPr="00B668C2">
        <w:rPr>
          <w:rStyle w:val="TitleChar"/>
        </w:rPr>
        <w:t>it remains true that shifting our limited resources from the private to the public sector should be judged by whether society is made better off by such shifts</w:t>
      </w:r>
      <w:r w:rsidRPr="00B668C2">
        <w:rPr>
          <w:sz w:val="16"/>
        </w:rPr>
        <w:t xml:space="preserve"> (Coats 2008). Printing money does not produce free lunches.</w:t>
      </w:r>
    </w:p>
    <w:p w14:paraId="2C0D140B" w14:textId="77777777" w:rsidR="002D45E4" w:rsidRPr="00B668C2" w:rsidRDefault="002D45E4" w:rsidP="002D45E4"/>
    <w:p w14:paraId="0CC6BB72" w14:textId="77777777" w:rsidR="002D45E4" w:rsidRPr="00B668C2" w:rsidRDefault="002D45E4" w:rsidP="002D45E4">
      <w:pPr>
        <w:pStyle w:val="Heading4"/>
      </w:pPr>
      <w:r w:rsidRPr="00B668C2">
        <w:t xml:space="preserve">Taxes can’t check- this ignores decades of accumulated financial wisdom and ignores institutional constraints </w:t>
      </w:r>
    </w:p>
    <w:p w14:paraId="3F11C8E6" w14:textId="77777777" w:rsidR="002D45E4" w:rsidRPr="00B668C2" w:rsidRDefault="002D45E4" w:rsidP="002D45E4">
      <w:pPr>
        <w:rPr>
          <w:rStyle w:val="Style13ptBold"/>
        </w:rPr>
      </w:pPr>
      <w:r w:rsidRPr="00B668C2">
        <w:rPr>
          <w:rStyle w:val="Style13ptBold"/>
        </w:rPr>
        <w:t>Coats, PhD, 19</w:t>
      </w:r>
    </w:p>
    <w:p w14:paraId="2854FA25" w14:textId="77777777" w:rsidR="002D45E4" w:rsidRPr="00B668C2" w:rsidRDefault="002D45E4" w:rsidP="002D45E4">
      <w:pPr>
        <w:rPr>
          <w:sz w:val="16"/>
        </w:rPr>
      </w:pPr>
      <w:r w:rsidRPr="00B668C2">
        <w:rPr>
          <w:sz w:val="16"/>
        </w:rPr>
        <w:t xml:space="preserve">(Warren, Fellow of the Institute for Applied Economics, Global Health, and the Study of Business Enterprise at The Johns Hopkins Krieger School of Arts and Sciences, </w:t>
      </w:r>
      <w:hyperlink r:id="rId17" w:history="1">
        <w:r w:rsidRPr="00B668C2">
          <w:rPr>
            <w:rStyle w:val="Hyperlink"/>
            <w:sz w:val="16"/>
          </w:rPr>
          <w:t>https://www.cato.org/publications/cato-journal/modern-monetary-theory-critique</w:t>
        </w:r>
      </w:hyperlink>
      <w:r w:rsidRPr="00B668C2">
        <w:rPr>
          <w:sz w:val="16"/>
        </w:rPr>
        <w:t xml:space="preserve">, Fall) </w:t>
      </w:r>
    </w:p>
    <w:p w14:paraId="5F0D2812" w14:textId="77777777" w:rsidR="002D45E4" w:rsidRPr="00B668C2" w:rsidRDefault="002D45E4" w:rsidP="002D45E4">
      <w:r w:rsidRPr="00B668C2">
        <w:rPr>
          <w:sz w:val="16"/>
        </w:rPr>
        <w:t>Government spending increases the money supply, and the payment of taxes reduces it. Much of a central bank’s monetary activities are undertaken to neutralize the liquidity shocks of the mismatch of the timing of government spending and receipt of revenue — so</w:t>
      </w:r>
      <w:r w:rsidRPr="00B668C2">
        <w:rPr>
          <w:rFonts w:ascii="Times New Roman" w:hAnsi="Times New Roman" w:cs="Times New Roman"/>
          <w:sz w:val="16"/>
        </w:rPr>
        <w:t>‐​</w:t>
      </w:r>
      <w:r w:rsidRPr="00B668C2">
        <w:rPr>
          <w:sz w:val="16"/>
        </w:rPr>
        <w:t xml:space="preserve">called defensive operations. </w:t>
      </w:r>
      <w:r w:rsidRPr="00B668C2">
        <w:rPr>
          <w:rStyle w:val="TitleChar"/>
        </w:rPr>
        <w:t>MMT wants to use taxation to manage the money supply rather than for government financing purposes</w:t>
      </w:r>
      <w:r w:rsidRPr="00B668C2">
        <w:rPr>
          <w:sz w:val="16"/>
        </w:rPr>
        <w:t xml:space="preserve">. MMT wants </w:t>
      </w:r>
      <w:r w:rsidRPr="00B668C2">
        <w:rPr>
          <w:rStyle w:val="TitleChar"/>
        </w:rPr>
        <w:t>to shift the management of monetary policy from the central bank to the treasury</w:t>
      </w:r>
      <w:r w:rsidRPr="00B668C2">
        <w:rPr>
          <w:sz w:val="16"/>
        </w:rPr>
        <w:t xml:space="preserve">. </w:t>
      </w:r>
      <w:r w:rsidRPr="00B668C2">
        <w:rPr>
          <w:rStyle w:val="TitleChar"/>
        </w:rPr>
        <w:t xml:space="preserve">In doing so it ignores the </w:t>
      </w:r>
      <w:r w:rsidRPr="00B668C2">
        <w:rPr>
          <w:rStyle w:val="Emphasis"/>
        </w:rPr>
        <w:t>accumulated wisdom</w:t>
      </w:r>
      <w:r w:rsidRPr="00B668C2">
        <w:rPr>
          <w:rStyle w:val="TitleChar"/>
        </w:rPr>
        <w:t xml:space="preserve"> on the difficulty and undesirability of doing so. Some critics</w:t>
      </w:r>
      <w:r w:rsidRPr="00B668C2">
        <w:rPr>
          <w:sz w:val="16"/>
        </w:rPr>
        <w:t xml:space="preserve"> of MMT </w:t>
      </w:r>
      <w:r w:rsidRPr="00B668C2">
        <w:rPr>
          <w:rStyle w:val="TitleChar"/>
        </w:rPr>
        <w:t>fault it for its explanatory simplification</w:t>
      </w:r>
      <w:r w:rsidRPr="00B668C2">
        <w:rPr>
          <w:sz w:val="16"/>
        </w:rPr>
        <w:t xml:space="preserve"> of consolidating the central bank and treasury on the grounds </w:t>
      </w:r>
      <w:r w:rsidRPr="00B668C2">
        <w:rPr>
          <w:rStyle w:val="TitleChar"/>
        </w:rPr>
        <w:t>that it doesn’t reflect existing legislation</w:t>
      </w:r>
      <w:r w:rsidRPr="00B668C2">
        <w:rPr>
          <w:sz w:val="16"/>
        </w:rPr>
        <w:t xml:space="preserve"> giving central banks operational independence (it certainly doesn’t fit the eurozone with the ECB and 19 separate governments in the system). </w:t>
      </w:r>
      <w:r w:rsidRPr="00B668C2">
        <w:rPr>
          <w:rStyle w:val="TitleChar"/>
        </w:rPr>
        <w:t>But this criticism misses the real point. If it were desirable</w:t>
      </w:r>
      <w:r w:rsidRPr="00B668C2">
        <w:rPr>
          <w:sz w:val="16"/>
        </w:rPr>
        <w:t xml:space="preserve"> to remove the existing barriers to central bank monetary financing of the government, </w:t>
      </w:r>
      <w:r w:rsidRPr="00B668C2">
        <w:rPr>
          <w:rStyle w:val="TitleChar"/>
        </w:rPr>
        <w:t>it could be done</w:t>
      </w:r>
      <w:r w:rsidRPr="00B668C2">
        <w:rPr>
          <w:sz w:val="16"/>
        </w:rPr>
        <w:t xml:space="preserve">. </w:t>
      </w:r>
      <w:r w:rsidRPr="00B668C2">
        <w:rPr>
          <w:rStyle w:val="TitleChar"/>
        </w:rPr>
        <w:t>The relevant question is whether this way of thinking</w:t>
      </w:r>
      <w:r w:rsidRPr="00B668C2">
        <w:rPr>
          <w:sz w:val="16"/>
        </w:rPr>
        <w:t xml:space="preserve"> about and characterizing monetary and fiscal policy </w:t>
      </w:r>
      <w:r w:rsidRPr="00B668C2">
        <w:rPr>
          <w:rStyle w:val="TitleChar"/>
        </w:rPr>
        <w:t>produces a more insightful and useful approach</w:t>
      </w:r>
      <w:r w:rsidRPr="00B668C2">
        <w:rPr>
          <w:sz w:val="16"/>
        </w:rPr>
        <w:t xml:space="preserve"> to formulating fiscal/</w:t>
      </w:r>
      <w:r w:rsidRPr="00B668C2">
        <w:rPr>
          <w:rFonts w:ascii="Times New Roman" w:hAnsi="Times New Roman" w:cs="Times New Roman"/>
          <w:sz w:val="16"/>
        </w:rPr>
        <w:t>​</w:t>
      </w:r>
      <w:r w:rsidRPr="00B668C2">
        <w:rPr>
          <w:sz w:val="16"/>
        </w:rPr>
        <w:t xml:space="preserve">monetary policy. Does it justify shifting the responsibly for monetary policy from the central bank to the treasury? Should taxes be levied so as to regulate the money supply rather than finance the government (though it would do that as well)? I have only reviewed </w:t>
      </w:r>
      <w:r w:rsidRPr="00B668C2">
        <w:rPr>
          <w:rStyle w:val="TitleChar"/>
        </w:rPr>
        <w:t>the articles</w:t>
      </w:r>
      <w:r w:rsidRPr="00B668C2">
        <w:rPr>
          <w:sz w:val="16"/>
        </w:rPr>
        <w:t xml:space="preserve"> cited here and they </w:t>
      </w:r>
      <w:r w:rsidRPr="00B668C2">
        <w:rPr>
          <w:rStyle w:val="TitleChar"/>
        </w:rPr>
        <w:t>do not address the traditional arguments that have favored the use of central bank monetary policy over fiscal policy</w:t>
      </w:r>
      <w:r w:rsidRPr="00B668C2">
        <w:rPr>
          <w:sz w:val="16"/>
        </w:rPr>
        <w:t xml:space="preserve"> (beyond automatic stabilizers) for stabilization purposes. </w:t>
      </w:r>
      <w:r w:rsidRPr="00B668C2">
        <w:rPr>
          <w:rStyle w:val="TitleChar"/>
        </w:rPr>
        <w:t>Would MMT replace setting an interest rate target with something else</w:t>
      </w:r>
      <w:r w:rsidRPr="00B668C2">
        <w:rPr>
          <w:sz w:val="16"/>
        </w:rPr>
        <w:t xml:space="preserve"> — such as a money supply target — as the basis for its monetary policy–driven choice of taxation? I assume that MMT would continue to support the basic principles of good taxation when making monetary policy adjustments to tax revenue (Coats 2013). </w:t>
      </w:r>
      <w:r w:rsidRPr="00B668C2">
        <w:rPr>
          <w:rStyle w:val="TitleChar"/>
        </w:rPr>
        <w:t>If tax revenue is a tool for managing the money supply and inflation</w:t>
      </w:r>
      <w:r w:rsidRPr="00B668C2">
        <w:rPr>
          <w:sz w:val="16"/>
        </w:rPr>
        <w:t xml:space="preserve"> (rather than financing government), </w:t>
      </w:r>
      <w:r w:rsidRPr="00B668C2">
        <w:rPr>
          <w:rStyle w:val="TitleChar"/>
        </w:rPr>
        <w:t>what principles or models would guide tax policy</w:t>
      </w:r>
      <w:r w:rsidRPr="00B668C2">
        <w:rPr>
          <w:sz w:val="16"/>
        </w:rPr>
        <w:t xml:space="preserve">? How would the government manipulate the sluggish adjustments in tax revenue to smooth over the monetary shocks of government spending and revenue mismatches? </w:t>
      </w:r>
      <w:r w:rsidRPr="00B668C2">
        <w:rPr>
          <w:rStyle w:val="TitleChar"/>
        </w:rPr>
        <w:t>None of the challenges of the use of fiscal policy as a countercyclical too</w:t>
      </w:r>
      <w:r w:rsidRPr="00B668C2">
        <w:rPr>
          <w:sz w:val="16"/>
        </w:rPr>
        <w:t xml:space="preserve">l (flexible timing, what the money is spent for, and so on) </w:t>
      </w:r>
      <w:r w:rsidRPr="00B668C2">
        <w:rPr>
          <w:rStyle w:val="TitleChar"/>
        </w:rPr>
        <w:t>established with traditional analysis have been neutralized by the MMT vision</w:t>
      </w:r>
      <w:r w:rsidRPr="00B668C2">
        <w:rPr>
          <w:sz w:val="16"/>
        </w:rPr>
        <w:t xml:space="preserve"> and claim of extra fiscal space. </w:t>
      </w:r>
      <w:r w:rsidRPr="00B668C2">
        <w:rPr>
          <w:rStyle w:val="TitleChar"/>
        </w:rPr>
        <w:t xml:space="preserve">In fact, </w:t>
      </w:r>
      <w:r w:rsidRPr="00B668C2">
        <w:rPr>
          <w:sz w:val="16"/>
        </w:rPr>
        <w:t xml:space="preserve">as we will see below, despite their advocacy of fiscal over monetary policy for maintaining price stability, </w:t>
      </w:r>
      <w:r w:rsidRPr="00B668C2">
        <w:rPr>
          <w:rStyle w:val="TitleChar"/>
        </w:rPr>
        <w:t xml:space="preserve">MMT supporters have little real interest in and no clear approach to doing so as they prefer to centrally manage wages and prices in conjunction with a guaranteed employment program. </w:t>
      </w:r>
      <w:r w:rsidRPr="00B668C2">
        <w:rPr>
          <w:sz w:val="16"/>
        </w:rPr>
        <w:t xml:space="preserve">The </w:t>
      </w:r>
      <w:r w:rsidRPr="00B668C2">
        <w:rPr>
          <w:rStyle w:val="TitleChar"/>
        </w:rPr>
        <w:t>existing arrangements around the globe</w:t>
      </w:r>
      <w:r w:rsidRPr="00B668C2">
        <w:rPr>
          <w:sz w:val="16"/>
        </w:rPr>
        <w:t xml:space="preserve"> (central banks that independently execute price stability mandates and governments that determine the nature and level of government spending and its financing) </w:t>
      </w:r>
      <w:r w:rsidRPr="00B668C2">
        <w:rPr>
          <w:rStyle w:val="TitleChar"/>
        </w:rPr>
        <w:t>are designed to protect monetary stability from the inflation bias of politicians with shorter policy horizons</w:t>
      </w:r>
      <w:r w:rsidRPr="00B668C2">
        <w:rPr>
          <w:sz w:val="16"/>
        </w:rPr>
        <w:t xml:space="preserve"> — the time inconsistency problem (Kydland and Prescott 1977). </w:t>
      </w:r>
      <w:r w:rsidRPr="00B668C2">
        <w:rPr>
          <w:rStyle w:val="TitleChar"/>
        </w:rPr>
        <w:t xml:space="preserve">The universal assignments of responsibilities for monetary policy and for fiscal policy to a central bank and a treasury </w:t>
      </w:r>
      <w:r w:rsidRPr="00B668C2">
        <w:rPr>
          <w:sz w:val="16"/>
        </w:rPr>
        <w:t xml:space="preserve">or finance ministry </w:t>
      </w:r>
      <w:r w:rsidRPr="00B668C2">
        <w:rPr>
          <w:rStyle w:val="TitleChar"/>
        </w:rPr>
        <w:t xml:space="preserve">are meant to align </w:t>
      </w:r>
      <w:proofErr w:type="spellStart"/>
      <w:r w:rsidRPr="00B668C2">
        <w:rPr>
          <w:rStyle w:val="TitleChar"/>
        </w:rPr>
        <w:t>decisionmaking</w:t>
      </w:r>
      <w:proofErr w:type="spellEnd"/>
      <w:r w:rsidRPr="00B668C2">
        <w:rPr>
          <w:rStyle w:val="TitleChar"/>
        </w:rPr>
        <w:t xml:space="preserve"> with the authority responsible for the results of its decisions</w:t>
      </w:r>
      <w:r w:rsidRPr="00B668C2">
        <w:rPr>
          <w:sz w:val="16"/>
        </w:rPr>
        <w:t xml:space="preserve"> (price stability for monetary policy and welfare</w:t>
      </w:r>
      <w:r w:rsidRPr="00B668C2">
        <w:rPr>
          <w:rFonts w:ascii="Times New Roman" w:hAnsi="Times New Roman" w:cs="Times New Roman"/>
          <w:sz w:val="16"/>
        </w:rPr>
        <w:t>‐​</w:t>
      </w:r>
      <w:r w:rsidRPr="00B668C2">
        <w:rPr>
          <w:sz w:val="16"/>
        </w:rPr>
        <w:t xml:space="preserve">enhancing levels and distribution of government spending and its financing for fiscal policy). </w:t>
      </w:r>
      <w:r w:rsidRPr="00B668C2">
        <w:rPr>
          <w:rStyle w:val="TitleChar"/>
        </w:rPr>
        <w:t xml:space="preserve">It is the sad historical experience of excessive reliance on monetary finance and the costly undermining of the value of currencies that have led to the worldwide movement to central bank independence. </w:t>
      </w:r>
      <w:r w:rsidRPr="00B668C2">
        <w:rPr>
          <w:rStyle w:val="Emphasis"/>
        </w:rPr>
        <w:t xml:space="preserve">MMT ignores that history and its lessons. </w:t>
      </w:r>
      <w:r w:rsidRPr="00B668C2">
        <w:rPr>
          <w:sz w:val="16"/>
        </w:rPr>
        <w:t xml:space="preserve">The </w:t>
      </w:r>
      <w:r w:rsidRPr="00B668C2">
        <w:rPr>
          <w:rStyle w:val="TitleChar"/>
        </w:rPr>
        <w:t xml:space="preserve">establishment of central bank operational independence in recent decades is rightly considered a major accomplishment. MMT advocates bring great enthusiasm for more government spending especially on their guaranteed employment and Green New Deal projects, which will need to be justified on their own merits. MMT’s way of viewing money and monetary policy adds nothing to the arguments for or against these policies. Its enthusiasm for printing money and borrowing </w:t>
      </w:r>
      <w:r w:rsidRPr="00B668C2">
        <w:rPr>
          <w:rStyle w:val="Emphasis"/>
        </w:rPr>
        <w:t>increase already present dangers to the monetary stability so important for economic growth.</w:t>
      </w:r>
      <w:r w:rsidRPr="00B668C2">
        <w:rPr>
          <w:sz w:val="16"/>
        </w:rPr>
        <w:t xml:space="preserve"> Former Treasury Secretary Larry Summers recently denounced MMT for ignoring this inflation risk (Summers 2019).</w:t>
      </w:r>
    </w:p>
    <w:p w14:paraId="4795F637" w14:textId="16C71116" w:rsidR="00E2341E" w:rsidRDefault="00E2341E" w:rsidP="00E2341E"/>
    <w:p w14:paraId="099E7F53" w14:textId="59898A4C" w:rsidR="00E2341E" w:rsidRDefault="00E2341E" w:rsidP="00E2341E">
      <w:pPr>
        <w:pStyle w:val="Heading3"/>
      </w:pPr>
      <w:r>
        <w:t xml:space="preserve">2AC States </w:t>
      </w:r>
    </w:p>
    <w:p w14:paraId="5A638A3E" w14:textId="77777777" w:rsidR="00E2341E" w:rsidRDefault="00E2341E" w:rsidP="00E2341E"/>
    <w:p w14:paraId="258FFA95" w14:textId="77777777" w:rsidR="00E2341E" w:rsidRPr="00E2341E" w:rsidRDefault="00E2341E" w:rsidP="00E2341E"/>
    <w:p w14:paraId="29AB96D9" w14:textId="77777777" w:rsidR="00E2341E" w:rsidRDefault="00E2341E" w:rsidP="00E2341E"/>
    <w:p w14:paraId="17A3C9FE" w14:textId="77777777" w:rsidR="00E2341E" w:rsidRPr="00B668C2" w:rsidRDefault="00E2341E" w:rsidP="00E2341E">
      <w:pPr>
        <w:pStyle w:val="Heading4"/>
      </w:pPr>
      <w:r w:rsidRPr="00B668C2">
        <w:t xml:space="preserve">USFG action crucial to prevent legacy of racism/settler colonialism from undermining GND effectiveness </w:t>
      </w:r>
    </w:p>
    <w:p w14:paraId="0188D86A" w14:textId="77777777" w:rsidR="00E2341E" w:rsidRPr="002B11DA" w:rsidRDefault="00E2341E" w:rsidP="00E2341E">
      <w:pPr>
        <w:rPr>
          <w:rStyle w:val="Style13ptBold"/>
          <w:lang w:val="de-DE"/>
        </w:rPr>
      </w:pPr>
      <w:r w:rsidRPr="002B11DA">
        <w:rPr>
          <w:rStyle w:val="Style13ptBold"/>
          <w:lang w:val="de-DE"/>
        </w:rPr>
        <w:t>Akuno 19</w:t>
      </w:r>
    </w:p>
    <w:p w14:paraId="79E30464" w14:textId="77777777" w:rsidR="00E2341E" w:rsidRPr="00B668C2" w:rsidRDefault="00E2341E" w:rsidP="00E2341E">
      <w:pPr>
        <w:rPr>
          <w:sz w:val="16"/>
        </w:rPr>
      </w:pPr>
      <w:r w:rsidRPr="002B11DA">
        <w:rPr>
          <w:sz w:val="16"/>
          <w:lang w:val="de-DE"/>
        </w:rPr>
        <w:t xml:space="preserve">(Kali, Leader@CooperationJackson, </w:t>
      </w:r>
      <w:r w:rsidR="00000000">
        <w:fldChar w:fldCharType="begin"/>
      </w:r>
      <w:r w:rsidR="00000000">
        <w:instrText>HYPERLINK "https://www.jacobinmag.com/2019/02/kali-akuno-interview-climate-change-cooperation-jackson"</w:instrText>
      </w:r>
      <w:r w:rsidR="00000000">
        <w:fldChar w:fldCharType="separate"/>
      </w:r>
      <w:r w:rsidRPr="002B11DA">
        <w:rPr>
          <w:rStyle w:val="Hyperlink"/>
          <w:sz w:val="16"/>
          <w:lang w:val="de-DE"/>
        </w:rPr>
        <w:t>https://www.jacobinmag.com/2019/02/kali-akuno-interview-climate-change-cooperation-jackson</w:t>
      </w:r>
      <w:r w:rsidR="00000000">
        <w:rPr>
          <w:rStyle w:val="Hyperlink"/>
          <w:sz w:val="16"/>
          <w:lang w:val="de-DE"/>
        </w:rPr>
        <w:fldChar w:fldCharType="end"/>
      </w:r>
      <w:r w:rsidRPr="002B11DA">
        <w:rPr>
          <w:sz w:val="16"/>
          <w:lang w:val="de-DE"/>
        </w:rPr>
        <w:t xml:space="preserve">. </w:t>
      </w:r>
      <w:r w:rsidRPr="00B668C2">
        <w:rPr>
          <w:sz w:val="16"/>
        </w:rPr>
        <w:t>2-15)</w:t>
      </w:r>
    </w:p>
    <w:p w14:paraId="3D245514" w14:textId="3DA5A85E" w:rsidR="00E2341E" w:rsidRPr="00F202C5" w:rsidRDefault="00E2341E" w:rsidP="00F202C5">
      <w:pPr>
        <w:rPr>
          <w:u w:val="single"/>
        </w:rPr>
      </w:pPr>
      <w:r w:rsidRPr="00B668C2">
        <w:rPr>
          <w:rStyle w:val="TitleChar"/>
        </w:rPr>
        <w:t>Cooperation Jackson is a local project</w:t>
      </w:r>
      <w:r w:rsidRPr="00B668C2">
        <w:rPr>
          <w:sz w:val="16"/>
        </w:rPr>
        <w:t xml:space="preserve">, and a lot of the most exciting left projects now are local or municipal. The Green New Deal is likely to involve a lot of money that will ultimately be spent by local bodies. Yet the history of the US, including the New Deal, includes a lot of examples of local institutions actually defending inequalities and privileges from federal intervention, whereas something like what W. E. B. Dubois called “abolition democracy” required federal back-up. </w:t>
      </w:r>
      <w:r w:rsidRPr="00B668C2">
        <w:rPr>
          <w:rStyle w:val="TitleChar"/>
        </w:rPr>
        <w:t>How do you think about the role of decentralization and the federal government in terms of a Green New Deal</w:t>
      </w:r>
      <w:r w:rsidRPr="00B668C2">
        <w:rPr>
          <w:sz w:val="16"/>
        </w:rPr>
        <w:t xml:space="preserve">, especially in the early years? KA </w:t>
      </w:r>
      <w:r w:rsidRPr="00B668C2">
        <w:rPr>
          <w:rStyle w:val="TitleChar"/>
        </w:rPr>
        <w:t>Cooperation Jackson is</w:t>
      </w:r>
      <w:r w:rsidRPr="00B668C2">
        <w:rPr>
          <w:sz w:val="16"/>
        </w:rPr>
        <w:t xml:space="preserve"> a </w:t>
      </w:r>
      <w:r w:rsidRPr="00B668C2">
        <w:rPr>
          <w:rStyle w:val="TitleChar"/>
        </w:rPr>
        <w:t>locally situated</w:t>
      </w:r>
      <w:r w:rsidRPr="00B668C2">
        <w:rPr>
          <w:sz w:val="16"/>
        </w:rPr>
        <w:t xml:space="preserve"> project, as you noted, </w:t>
      </w:r>
      <w:r w:rsidRPr="00B668C2">
        <w:rPr>
          <w:rStyle w:val="TitleChar"/>
        </w:rPr>
        <w:t>but we see ourselves as part of an international,</w:t>
      </w:r>
      <w:r w:rsidRPr="00B668C2">
        <w:rPr>
          <w:sz w:val="16"/>
        </w:rPr>
        <w:t xml:space="preserve"> or more appropriately, </w:t>
      </w:r>
      <w:r w:rsidRPr="00B668C2">
        <w:rPr>
          <w:rStyle w:val="TitleChar"/>
        </w:rPr>
        <w:t>several international movements</w:t>
      </w:r>
      <w:r w:rsidRPr="00B668C2">
        <w:rPr>
          <w:sz w:val="16"/>
        </w:rPr>
        <w:t xml:space="preserve">. I say this because </w:t>
      </w:r>
      <w:r w:rsidRPr="00B668C2">
        <w:rPr>
          <w:rStyle w:val="TitleChar"/>
        </w:rPr>
        <w:t xml:space="preserve">we don’t think the answers to the questions posed are local or national; they are of necessity global. We have to </w:t>
      </w:r>
      <w:r w:rsidRPr="00B668C2">
        <w:rPr>
          <w:rStyle w:val="Emphasis"/>
        </w:rPr>
        <w:t>build an international movement</w:t>
      </w:r>
      <w:r w:rsidRPr="00B668C2">
        <w:rPr>
          <w:rStyle w:val="TitleChar"/>
        </w:rPr>
        <w:t xml:space="preserve"> to stop runaway climate change and the sixth great extinction event</w:t>
      </w:r>
      <w:r w:rsidRPr="00B668C2">
        <w:rPr>
          <w:sz w:val="16"/>
        </w:rPr>
        <w:t xml:space="preserve"> that we are living through right now. </w:t>
      </w:r>
      <w:r w:rsidRPr="00B668C2">
        <w:rPr>
          <w:rStyle w:val="Emphasis"/>
        </w:rPr>
        <w:t xml:space="preserve">There is no way around that. </w:t>
      </w:r>
      <w:r w:rsidRPr="00B668C2">
        <w:rPr>
          <w:rStyle w:val="TitleChar"/>
        </w:rPr>
        <w:t xml:space="preserve">One of the reasons why we have to build a powerful international movement is to </w:t>
      </w:r>
      <w:r w:rsidRPr="00B668C2">
        <w:rPr>
          <w:rStyle w:val="Emphasis"/>
        </w:rPr>
        <w:t>fortify our national, regional, and local movements against the reactionary threats</w:t>
      </w:r>
      <w:r w:rsidRPr="00B668C2">
        <w:rPr>
          <w:rStyle w:val="TitleChar"/>
        </w:rPr>
        <w:t xml:space="preserve"> and counter-movements that exist throughout the US, but that are extremely concentrated in places like Mississippi</w:t>
      </w:r>
      <w:r w:rsidRPr="00B668C2">
        <w:rPr>
          <w:sz w:val="16"/>
        </w:rPr>
        <w:t xml:space="preserve">. For instance, on a practical level, being connected to an array of international forces helps give cover to our work in Jackson. </w:t>
      </w:r>
      <w:r w:rsidRPr="00B668C2">
        <w:rPr>
          <w:rStyle w:val="TitleChar"/>
        </w:rPr>
        <w:t>We can bring</w:t>
      </w:r>
      <w:r w:rsidRPr="00B668C2">
        <w:rPr>
          <w:sz w:val="16"/>
        </w:rPr>
        <w:t xml:space="preserve"> various types of </w:t>
      </w:r>
      <w:r w:rsidRPr="00B668C2">
        <w:rPr>
          <w:rStyle w:val="TitleChar"/>
        </w:rPr>
        <w:t>pressure to bear on local reactionary forces whose constant threats against us can be mitigated</w:t>
      </w:r>
      <w:r w:rsidRPr="00B668C2">
        <w:rPr>
          <w:sz w:val="16"/>
        </w:rPr>
        <w:t xml:space="preserve"> (to varying degrees) </w:t>
      </w:r>
      <w:r w:rsidRPr="00B668C2">
        <w:rPr>
          <w:rStyle w:val="TitleChar"/>
        </w:rPr>
        <w:t>by acts of economic and political reprisal by our international (and national) allies. To the extent that the Green New Deal becomes policy</w:t>
      </w:r>
      <w:r w:rsidRPr="00B668C2">
        <w:rPr>
          <w:sz w:val="16"/>
        </w:rPr>
        <w:t xml:space="preserve">, and is rooted in a radical just transition framework, </w:t>
      </w:r>
      <w:r w:rsidRPr="00B668C2">
        <w:rPr>
          <w:rStyle w:val="TitleChar"/>
        </w:rPr>
        <w:t>it will make a significant contribution toward addressing the climate crisis as it transforms energy and consumption practices in the US,</w:t>
      </w:r>
      <w:r w:rsidRPr="00B668C2">
        <w:rPr>
          <w:sz w:val="16"/>
        </w:rPr>
        <w:t xml:space="preserve"> particularly those of the government, which is one of the leading carbon emitters on the planet. </w:t>
      </w:r>
      <w:r w:rsidRPr="00B668C2">
        <w:rPr>
          <w:rStyle w:val="TitleChar"/>
        </w:rPr>
        <w:t>Howeve</w:t>
      </w:r>
      <w:r w:rsidRPr="00B668C2">
        <w:rPr>
          <w:sz w:val="16"/>
        </w:rPr>
        <w:t xml:space="preserve">r, in order </w:t>
      </w:r>
      <w:r w:rsidRPr="00B668C2">
        <w:rPr>
          <w:rStyle w:val="TitleChar"/>
        </w:rPr>
        <w:t>for the Green New Deal to be effective in its implementation</w:t>
      </w:r>
      <w:r w:rsidRPr="00B668C2">
        <w:rPr>
          <w:sz w:val="16"/>
        </w:rPr>
        <w:t xml:space="preserve">, </w:t>
      </w:r>
      <w:r w:rsidRPr="00B668C2">
        <w:rPr>
          <w:rStyle w:val="TitleChar"/>
        </w:rPr>
        <w:t xml:space="preserve">it is going to have to be extremely nuanced to address the situated racial and class inequalities that are at the heart of your question. </w:t>
      </w:r>
      <w:r w:rsidRPr="00B668C2">
        <w:rPr>
          <w:sz w:val="16"/>
        </w:rPr>
        <w:t xml:space="preserve">So for instance, </w:t>
      </w:r>
      <w:r w:rsidRPr="00B668C2">
        <w:rPr>
          <w:rStyle w:val="TitleChar"/>
        </w:rPr>
        <w:t>barring a major radical transformation of the Mississippi government</w:t>
      </w:r>
      <w:r w:rsidRPr="00B668C2">
        <w:rPr>
          <w:sz w:val="16"/>
        </w:rPr>
        <w:t xml:space="preserve"> (and society), </w:t>
      </w:r>
      <w:r w:rsidRPr="00B668C2">
        <w:rPr>
          <w:rStyle w:val="TitleChar"/>
        </w:rPr>
        <w:t xml:space="preserve">we in Jackson would need a </w:t>
      </w:r>
      <w:r w:rsidRPr="00B668C2">
        <w:rPr>
          <w:rStyle w:val="Emphasis"/>
        </w:rPr>
        <w:t>direct relationship with the federal government to ensure access to the federal resources</w:t>
      </w:r>
      <w:r w:rsidRPr="00B668C2">
        <w:rPr>
          <w:sz w:val="16"/>
        </w:rPr>
        <w:t xml:space="preserve"> </w:t>
      </w:r>
      <w:r w:rsidRPr="00B668C2">
        <w:rPr>
          <w:rStyle w:val="TitleChar"/>
        </w:rPr>
        <w:t>provided by the Green New Deal</w:t>
      </w:r>
      <w:r w:rsidRPr="00B668C2">
        <w:rPr>
          <w:sz w:val="16"/>
        </w:rPr>
        <w:t xml:space="preserve">. Under present conditions, </w:t>
      </w:r>
      <w:r w:rsidRPr="00B668C2">
        <w:rPr>
          <w:rStyle w:val="TitleChar"/>
        </w:rPr>
        <w:t>if those resources were allocated to the state</w:t>
      </w:r>
      <w:r w:rsidRPr="00B668C2">
        <w:rPr>
          <w:sz w:val="16"/>
        </w:rPr>
        <w:t xml:space="preserve"> government alone, </w:t>
      </w:r>
      <w:r w:rsidRPr="00B668C2">
        <w:rPr>
          <w:rStyle w:val="Emphasis"/>
        </w:rPr>
        <w:t>you best believe that Jackson would only receive a fraction of those resources</w:t>
      </w:r>
      <w:r w:rsidRPr="00B668C2">
        <w:rPr>
          <w:sz w:val="16"/>
        </w:rPr>
        <w:t xml:space="preserve"> — if that. </w:t>
      </w:r>
      <w:r w:rsidRPr="00B668C2">
        <w:rPr>
          <w:rStyle w:val="TitleChar"/>
        </w:rPr>
        <w:t>The primary reason being</w:t>
      </w:r>
      <w:r w:rsidRPr="00B668C2">
        <w:rPr>
          <w:sz w:val="16"/>
        </w:rPr>
        <w:t xml:space="preserve"> </w:t>
      </w:r>
      <w:r w:rsidRPr="00B668C2">
        <w:rPr>
          <w:rStyle w:val="TitleChar"/>
        </w:rPr>
        <w:t xml:space="preserve">the ongoing structural intersections between settler colonialism, capitalism, and white supremacy that continue to define the US as a project. </w:t>
      </w:r>
      <w:r w:rsidRPr="00B668C2">
        <w:rPr>
          <w:sz w:val="16"/>
        </w:rPr>
        <w:t xml:space="preserve">Therefore, </w:t>
      </w:r>
      <w:r w:rsidRPr="00B668C2">
        <w:rPr>
          <w:rStyle w:val="TitleChar"/>
        </w:rPr>
        <w:t xml:space="preserve">in order to be effective, the Green New Deal must not be one-dimensional </w:t>
      </w:r>
      <w:r w:rsidRPr="00B668C2">
        <w:rPr>
          <w:sz w:val="16"/>
        </w:rPr>
        <w:t xml:space="preserve">in its orientation — </w:t>
      </w:r>
      <w:r w:rsidRPr="00B668C2">
        <w:rPr>
          <w:rStyle w:val="TitleChar"/>
        </w:rPr>
        <w:t>i.e., only concern itself with reducing carbon emissions, without taking into account how to address and overcome the racial, class, gender, and regional-based inequities in this society.</w:t>
      </w:r>
    </w:p>
    <w:p w14:paraId="66BEAEF0" w14:textId="77777777" w:rsidR="00E2341E" w:rsidRPr="00B668C2" w:rsidRDefault="00E2341E" w:rsidP="00E2341E">
      <w:pPr>
        <w:pStyle w:val="Heading4"/>
      </w:pPr>
      <w:r w:rsidRPr="00B668C2">
        <w:t xml:space="preserve">State/local control solves none of the case- lobbying, delay, deplorables </w:t>
      </w:r>
    </w:p>
    <w:p w14:paraId="3C4A19D6" w14:textId="77777777" w:rsidR="00E2341E" w:rsidRPr="00B668C2" w:rsidRDefault="00E2341E" w:rsidP="00E2341E">
      <w:pPr>
        <w:rPr>
          <w:rStyle w:val="Style13ptBold"/>
        </w:rPr>
      </w:pPr>
      <w:r w:rsidRPr="00B668C2">
        <w:rPr>
          <w:rStyle w:val="Style13ptBold"/>
        </w:rPr>
        <w:t>Sawicky, PhD, 18</w:t>
      </w:r>
    </w:p>
    <w:p w14:paraId="01CDE8C2" w14:textId="77777777" w:rsidR="00E2341E" w:rsidRPr="00B668C2" w:rsidRDefault="00E2341E" w:rsidP="00E2341E">
      <w:pPr>
        <w:rPr>
          <w:sz w:val="16"/>
        </w:rPr>
      </w:pPr>
      <w:r w:rsidRPr="00B668C2">
        <w:rPr>
          <w:sz w:val="16"/>
        </w:rPr>
        <w:t>(Max B. Sawicky is an economist and writer in the wilds of Virginia. He has worked at the Government Accountability Office and the Economic Policy Institute. https://www.jacobinmag.com/2018/05/bernie-gets-socialistic)</w:t>
      </w:r>
    </w:p>
    <w:p w14:paraId="53670EED" w14:textId="77777777" w:rsidR="00E2341E" w:rsidRPr="00B668C2" w:rsidRDefault="00E2341E" w:rsidP="00E2341E">
      <w:pPr>
        <w:rPr>
          <w:rStyle w:val="TitleChar"/>
        </w:rPr>
      </w:pPr>
      <w:r w:rsidRPr="00B668C2">
        <w:rPr>
          <w:sz w:val="16"/>
        </w:rPr>
        <w:t xml:space="preserve">To my way of thinking, </w:t>
      </w:r>
      <w:r w:rsidRPr="00B668C2">
        <w:rPr>
          <w:rStyle w:val="TitleChar"/>
        </w:rPr>
        <w:t>the biggest gap</w:t>
      </w:r>
      <w:r w:rsidRPr="00B668C2">
        <w:rPr>
          <w:sz w:val="16"/>
        </w:rPr>
        <w:t xml:space="preserve"> in current job guarantee proposals </w:t>
      </w:r>
      <w:r w:rsidRPr="00B668C2">
        <w:rPr>
          <w:rStyle w:val="TitleChar"/>
        </w:rPr>
        <w:t>pertains to</w:t>
      </w:r>
      <w:r w:rsidRPr="00B668C2">
        <w:rPr>
          <w:sz w:val="16"/>
        </w:rPr>
        <w:t xml:space="preserve"> their proposed </w:t>
      </w:r>
      <w:r w:rsidRPr="00B668C2">
        <w:rPr>
          <w:rStyle w:val="TitleChar"/>
        </w:rPr>
        <w:t>delivery mechanism</w:t>
      </w:r>
      <w:r w:rsidRPr="00B668C2">
        <w:rPr>
          <w:sz w:val="16"/>
        </w:rPr>
        <w:t xml:space="preserve"> — </w:t>
      </w:r>
      <w:r w:rsidRPr="00B668C2">
        <w:rPr>
          <w:rStyle w:val="TitleChar"/>
        </w:rPr>
        <w:t xml:space="preserve">namely, </w:t>
      </w:r>
      <w:r w:rsidRPr="00B668C2">
        <w:rPr>
          <w:rStyle w:val="Emphasis"/>
        </w:rPr>
        <w:t>federal project grants</w:t>
      </w:r>
      <w:r w:rsidRPr="00B668C2">
        <w:rPr>
          <w:rStyle w:val="TitleChar"/>
        </w:rPr>
        <w:t xml:space="preserve"> to state and local governments</w:t>
      </w:r>
      <w:r w:rsidRPr="00B668C2">
        <w:rPr>
          <w:sz w:val="16"/>
        </w:rPr>
        <w:t xml:space="preserve">. </w:t>
      </w:r>
      <w:r w:rsidRPr="00B668C2">
        <w:rPr>
          <w:rStyle w:val="TitleChar"/>
        </w:rPr>
        <w:t>There are</w:t>
      </w:r>
      <w:r w:rsidRPr="00B668C2">
        <w:rPr>
          <w:sz w:val="16"/>
        </w:rPr>
        <w:t xml:space="preserve"> both </w:t>
      </w:r>
      <w:r w:rsidRPr="00B668C2">
        <w:rPr>
          <w:rStyle w:val="Emphasis"/>
        </w:rPr>
        <w:t>technical and political difficulties</w:t>
      </w:r>
      <w:r w:rsidRPr="00B668C2">
        <w:rPr>
          <w:sz w:val="16"/>
        </w:rPr>
        <w:t xml:space="preserve"> </w:t>
      </w:r>
      <w:r w:rsidRPr="00B668C2">
        <w:rPr>
          <w:rStyle w:val="TitleChar"/>
        </w:rPr>
        <w:t>in this approach</w:t>
      </w:r>
      <w:r w:rsidRPr="00B668C2">
        <w:rPr>
          <w:sz w:val="16"/>
        </w:rPr>
        <w:t xml:space="preserve"> which have yet to be addressed in job guarantee proposals, except in passing. </w:t>
      </w:r>
      <w:r w:rsidRPr="00B668C2">
        <w:rPr>
          <w:rStyle w:val="TitleChar"/>
        </w:rPr>
        <w:t>Most federal grants</w:t>
      </w:r>
      <w:r w:rsidRPr="00B668C2">
        <w:rPr>
          <w:sz w:val="16"/>
        </w:rPr>
        <w:t xml:space="preserve"> to states and localities </w:t>
      </w:r>
      <w:r w:rsidRPr="00B668C2">
        <w:rPr>
          <w:rStyle w:val="TitleChar"/>
        </w:rPr>
        <w:t>are provided by formula:</w:t>
      </w:r>
      <w:r w:rsidRPr="00B668C2">
        <w:rPr>
          <w:sz w:val="16"/>
        </w:rPr>
        <w:t xml:space="preserve"> easily quantified characteristics of state or local jurisdictions are entered into a formula that spits out the recipient government’s grant allocation. The use of such formulas reduces the cost of administering the program for the grantor. </w:t>
      </w:r>
      <w:r w:rsidRPr="00B668C2">
        <w:rPr>
          <w:rStyle w:val="TitleChar"/>
        </w:rPr>
        <w:t>But construction of the formula</w:t>
      </w:r>
      <w:r w:rsidRPr="00B668C2">
        <w:rPr>
          <w:sz w:val="16"/>
        </w:rPr>
        <w:t xml:space="preserve"> itself </w:t>
      </w:r>
      <w:r w:rsidRPr="00B668C2">
        <w:rPr>
          <w:rStyle w:val="TitleChar"/>
        </w:rPr>
        <w:t xml:space="preserve">will be subject to all sorts of </w:t>
      </w:r>
      <w:r w:rsidRPr="00B668C2">
        <w:rPr>
          <w:rStyle w:val="Emphasis"/>
        </w:rPr>
        <w:t>devious political machinations</w:t>
      </w:r>
      <w:r w:rsidRPr="00B668C2">
        <w:rPr>
          <w:rStyle w:val="TitleChar"/>
        </w:rPr>
        <w:t>.</w:t>
      </w:r>
      <w:r w:rsidRPr="00B668C2">
        <w:rPr>
          <w:sz w:val="16"/>
        </w:rPr>
        <w:t xml:space="preserve"> </w:t>
      </w:r>
      <w:r w:rsidRPr="00B668C2">
        <w:rPr>
          <w:rStyle w:val="TitleChar"/>
        </w:rPr>
        <w:t>Project grants,</w:t>
      </w:r>
      <w:r w:rsidRPr="00B668C2">
        <w:rPr>
          <w:sz w:val="16"/>
        </w:rPr>
        <w:t xml:space="preserve"> by contrast, </w:t>
      </w:r>
      <w:r w:rsidRPr="00B668C2">
        <w:rPr>
          <w:rStyle w:val="Emphasis"/>
        </w:rPr>
        <w:t>are bureaucracy-intensive</w:t>
      </w:r>
      <w:r w:rsidRPr="00B668C2">
        <w:rPr>
          <w:sz w:val="16"/>
        </w:rPr>
        <w:t xml:space="preserve">. Criteria for awards must be specified. Aspiring grantees must devise proposals to apply for funds. Proposals must be reviewed by the grantor. The reviews themselves (say, by a Department of Transportation) are subject to oversight by the Congress. </w:t>
      </w:r>
      <w:r w:rsidRPr="00B668C2">
        <w:rPr>
          <w:rStyle w:val="TitleChar"/>
        </w:rPr>
        <w:t>Rejected applications will be disputed by the applicant, and those disputes will be subject to review, and so on.</w:t>
      </w:r>
      <w:r w:rsidRPr="00B668C2">
        <w:rPr>
          <w:sz w:val="16"/>
        </w:rPr>
        <w:t xml:space="preserve"> The more the rules are modified to address assorted criticisms, the more opaque the entire process becomes. Incidentally, </w:t>
      </w:r>
      <w:r w:rsidRPr="00B668C2">
        <w:rPr>
          <w:rStyle w:val="Emphasis"/>
        </w:rPr>
        <w:t>governments with higher-income constituents</w:t>
      </w:r>
      <w:r w:rsidRPr="00B668C2">
        <w:rPr>
          <w:rStyle w:val="TitleChar"/>
        </w:rPr>
        <w:t xml:space="preserve"> will be able to </w:t>
      </w:r>
      <w:r w:rsidRPr="00B668C2">
        <w:rPr>
          <w:rStyle w:val="Emphasis"/>
        </w:rPr>
        <w:t>play this game</w:t>
      </w:r>
      <w:r w:rsidRPr="00B668C2">
        <w:rPr>
          <w:rStyle w:val="TitleChar"/>
        </w:rPr>
        <w:t xml:space="preserve"> with more skill than those representing poorer communities</w:t>
      </w:r>
      <w:r w:rsidRPr="00B668C2">
        <w:rPr>
          <w:sz w:val="16"/>
        </w:rPr>
        <w:t xml:space="preserve">. Meanwhile, </w:t>
      </w:r>
      <w:r w:rsidRPr="00B668C2">
        <w:rPr>
          <w:rStyle w:val="TitleChar"/>
        </w:rPr>
        <w:t>state and local governments</w:t>
      </w:r>
      <w:r w:rsidRPr="00B668C2">
        <w:rPr>
          <w:sz w:val="16"/>
        </w:rPr>
        <w:t xml:space="preserve"> — and their taxpaying constituents — </w:t>
      </w:r>
      <w:r w:rsidRPr="00B668C2">
        <w:rPr>
          <w:rStyle w:val="TitleChar"/>
        </w:rPr>
        <w:t xml:space="preserve">will prefer to direct job guarantee resources to services they already provide. </w:t>
      </w:r>
      <w:r w:rsidRPr="00B668C2">
        <w:rPr>
          <w:sz w:val="16"/>
        </w:rPr>
        <w:t xml:space="preserve">This is </w:t>
      </w:r>
      <w:r w:rsidRPr="00B668C2">
        <w:rPr>
          <w:rStyle w:val="TitleChar"/>
        </w:rPr>
        <w:t>an objection</w:t>
      </w:r>
      <w:r w:rsidRPr="00B668C2">
        <w:rPr>
          <w:sz w:val="16"/>
        </w:rPr>
        <w:t xml:space="preserve"> that </w:t>
      </w:r>
      <w:r w:rsidRPr="00B668C2">
        <w:rPr>
          <w:rStyle w:val="TitleChar"/>
        </w:rPr>
        <w:t>public-sector unions have raised in the past</w:t>
      </w:r>
      <w:r w:rsidRPr="00B668C2">
        <w:rPr>
          <w:sz w:val="16"/>
        </w:rPr>
        <w:t xml:space="preserve">. </w:t>
      </w:r>
      <w:r w:rsidRPr="00B668C2">
        <w:rPr>
          <w:rStyle w:val="Emphasis"/>
        </w:rPr>
        <w:t>It’s not enough to say we won’t let them do it: the armies of the state-local sector vastly outnumber those of the federal government</w:t>
      </w:r>
      <w:r w:rsidRPr="00B668C2">
        <w:rPr>
          <w:sz w:val="16"/>
        </w:rPr>
        <w:t xml:space="preserve">. The </w:t>
      </w:r>
      <w:r w:rsidRPr="00B668C2">
        <w:rPr>
          <w:rStyle w:val="TitleChar"/>
        </w:rPr>
        <w:t xml:space="preserve">states can practice the political equivalent of </w:t>
      </w:r>
      <w:r w:rsidRPr="00B668C2">
        <w:rPr>
          <w:rStyle w:val="Emphasis"/>
        </w:rPr>
        <w:t>asymmetric warfare.</w:t>
      </w:r>
      <w:r w:rsidRPr="00B668C2">
        <w:rPr>
          <w:sz w:val="16"/>
        </w:rPr>
        <w:t xml:space="preserve"> Thus far </w:t>
      </w:r>
      <w:r w:rsidRPr="00B668C2">
        <w:rPr>
          <w:rStyle w:val="TitleChar"/>
        </w:rPr>
        <w:t>I’ve presumed good intentions</w:t>
      </w:r>
      <w:r w:rsidRPr="00B668C2">
        <w:rPr>
          <w:sz w:val="16"/>
        </w:rPr>
        <w:t xml:space="preserve"> all around. </w:t>
      </w:r>
      <w:r w:rsidRPr="00B668C2">
        <w:rPr>
          <w:rStyle w:val="TitleChar"/>
        </w:rPr>
        <w:t>But of course</w:t>
      </w:r>
      <w:r w:rsidRPr="00B668C2">
        <w:rPr>
          <w:sz w:val="16"/>
        </w:rPr>
        <w:t xml:space="preserve">, </w:t>
      </w:r>
      <w:r w:rsidRPr="00B668C2">
        <w:rPr>
          <w:rStyle w:val="TitleChar"/>
        </w:rPr>
        <w:t>state and local governments</w:t>
      </w:r>
      <w:r w:rsidRPr="00B668C2">
        <w:rPr>
          <w:sz w:val="16"/>
        </w:rPr>
        <w:t xml:space="preserve"> in all regions of the United States </w:t>
      </w:r>
      <w:r w:rsidRPr="00B668C2">
        <w:rPr>
          <w:rStyle w:val="Emphasis"/>
        </w:rPr>
        <w:t>are full of deplorables</w:t>
      </w:r>
      <w:r w:rsidRPr="00B668C2">
        <w:rPr>
          <w:sz w:val="16"/>
        </w:rPr>
        <w:t xml:space="preserve">. And including local community participation is not much compensation, since the </w:t>
      </w:r>
      <w:r w:rsidRPr="00B668C2">
        <w:rPr>
          <w:rStyle w:val="TitleChar"/>
        </w:rPr>
        <w:t>construction of such community entities will be subject to the same flaws as the local governments themselves</w:t>
      </w:r>
      <w:r w:rsidRPr="00B668C2">
        <w:rPr>
          <w:sz w:val="16"/>
        </w:rPr>
        <w:t xml:space="preserve"> — if, indeed, they’re not under the de facto control of those governments. All things considered, I’d say the delivery mechanism in current proposals requires elaboration. </w:t>
      </w:r>
      <w:r w:rsidRPr="00B668C2">
        <w:rPr>
          <w:rStyle w:val="TitleChar"/>
        </w:rPr>
        <w:t>The alternative to decentralized delivery is to bypass state and local governments altogether</w:t>
      </w:r>
      <w:r w:rsidRPr="00B668C2">
        <w:rPr>
          <w:sz w:val="16"/>
        </w:rPr>
        <w:t xml:space="preserve">. </w:t>
      </w:r>
      <w:r w:rsidRPr="00B668C2">
        <w:rPr>
          <w:rStyle w:val="TitleChar"/>
        </w:rPr>
        <w:t>The fed</w:t>
      </w:r>
      <w:r w:rsidRPr="00B668C2">
        <w:rPr>
          <w:sz w:val="16"/>
        </w:rPr>
        <w:t xml:space="preserve">eral government </w:t>
      </w:r>
      <w:r w:rsidRPr="00B668C2">
        <w:rPr>
          <w:rStyle w:val="TitleChar"/>
        </w:rPr>
        <w:t xml:space="preserve">can erect state enterprises across the country to perform useful tasks routinely neglected by the states </w:t>
      </w:r>
      <w:r w:rsidRPr="00B668C2">
        <w:rPr>
          <w:sz w:val="16"/>
        </w:rPr>
        <w:t xml:space="preserve">as well as by the private sector. </w:t>
      </w:r>
      <w:r w:rsidRPr="00B668C2">
        <w:rPr>
          <w:rStyle w:val="TitleChar"/>
        </w:rPr>
        <w:t>A common feature</w:t>
      </w:r>
      <w:r w:rsidRPr="00B668C2">
        <w:rPr>
          <w:sz w:val="16"/>
        </w:rPr>
        <w:t xml:space="preserve"> of such tasks </w:t>
      </w:r>
      <w:r w:rsidRPr="00B668C2">
        <w:rPr>
          <w:rStyle w:val="TitleChar"/>
        </w:rPr>
        <w:t>is that their benefits tend to be spread over multiple jurisdictions</w:t>
      </w:r>
      <w:r w:rsidRPr="00B668C2">
        <w:rPr>
          <w:sz w:val="16"/>
        </w:rPr>
        <w:t xml:space="preserve">, thereby </w:t>
      </w:r>
      <w:r w:rsidRPr="00B668C2">
        <w:rPr>
          <w:rStyle w:val="TitleChar"/>
        </w:rPr>
        <w:t>reducing the incentive for any individual state or local government to undertake them</w:t>
      </w:r>
      <w:r w:rsidRPr="00B668C2">
        <w:rPr>
          <w:sz w:val="16"/>
        </w:rPr>
        <w:t xml:space="preserve">. </w:t>
      </w:r>
      <w:r w:rsidRPr="00B668C2">
        <w:rPr>
          <w:rStyle w:val="Emphasis"/>
        </w:rPr>
        <w:t>Nostrums of fiscal austerity have been blocking them for decades, so there is no lack of such tasks.</w:t>
      </w:r>
      <w:r w:rsidRPr="00B668C2">
        <w:rPr>
          <w:sz w:val="16"/>
        </w:rPr>
        <w:t xml:space="preserve"> </w:t>
      </w:r>
      <w:r w:rsidRPr="00B668C2">
        <w:rPr>
          <w:rStyle w:val="TitleChar"/>
        </w:rPr>
        <w:t>They include</w:t>
      </w:r>
      <w:r w:rsidRPr="00B668C2">
        <w:rPr>
          <w:sz w:val="16"/>
        </w:rPr>
        <w:t xml:space="preserve">: </w:t>
      </w:r>
      <w:r w:rsidRPr="00B668C2">
        <w:rPr>
          <w:rStyle w:val="TitleChar"/>
        </w:rPr>
        <w:t>Large-scale infrastructure projects</w:t>
      </w:r>
      <w:r w:rsidRPr="00B668C2">
        <w:rPr>
          <w:sz w:val="16"/>
        </w:rPr>
        <w:t xml:space="preserve">. Such projects are too large to be financed by existing federal grants, which tend to spread money around thinly. Big-ticket items are usually financed by earmarks, or not at all. A national infrastructure bank could devise and assign such projects to regional public enterprises. </w:t>
      </w:r>
      <w:r w:rsidRPr="00B668C2">
        <w:rPr>
          <w:rStyle w:val="TitleChar"/>
        </w:rPr>
        <w:t>Climate change</w:t>
      </w:r>
      <w:r w:rsidRPr="00B668C2">
        <w:rPr>
          <w:sz w:val="16"/>
        </w:rPr>
        <w:t xml:space="preserve">. Rebuilding coastlines, reclaiming land damaged by industry and mining </w:t>
      </w:r>
      <w:r w:rsidRPr="00B668C2">
        <w:rPr>
          <w:rStyle w:val="TitleChar"/>
        </w:rPr>
        <w:t xml:space="preserve">A national electric grid Public broadband School repair </w:t>
      </w:r>
      <w:r w:rsidRPr="00B668C2">
        <w:rPr>
          <w:sz w:val="16"/>
        </w:rPr>
        <w:t xml:space="preserve">Everybody can think of things to add. </w:t>
      </w:r>
      <w:r w:rsidRPr="00B668C2">
        <w:rPr>
          <w:rStyle w:val="TitleChar"/>
        </w:rPr>
        <w:t>The key criterion should be work that is not normally undertaken by state and local governments</w:t>
      </w:r>
      <w:r w:rsidRPr="00B668C2">
        <w:rPr>
          <w:sz w:val="16"/>
        </w:rPr>
        <w:t xml:space="preserve"> </w:t>
      </w:r>
      <w:r w:rsidRPr="00B668C2">
        <w:rPr>
          <w:rStyle w:val="Emphasis"/>
        </w:rPr>
        <w:t>— work which they don’t particularly want to do</w:t>
      </w:r>
      <w:r w:rsidRPr="00B668C2">
        <w:rPr>
          <w:sz w:val="16"/>
        </w:rPr>
        <w:t xml:space="preserve">. </w:t>
      </w:r>
      <w:r w:rsidRPr="00B668C2">
        <w:rPr>
          <w:rStyle w:val="TitleChar"/>
        </w:rPr>
        <w:t xml:space="preserve">A network of federal, public enterprises would not be immune to the pressures faced by a more decentralized program, but it </w:t>
      </w:r>
      <w:r w:rsidRPr="00B668C2">
        <w:rPr>
          <w:rStyle w:val="Emphasis"/>
        </w:rPr>
        <w:t>might be less vulnerable</w:t>
      </w:r>
      <w:r w:rsidRPr="00B668C2">
        <w:rPr>
          <w:sz w:val="16"/>
        </w:rPr>
        <w:t xml:space="preserve">. </w:t>
      </w:r>
      <w:r w:rsidRPr="00B668C2">
        <w:rPr>
          <w:rStyle w:val="TitleChar"/>
        </w:rPr>
        <w:t>A precedent can be found in the original War on Poverty,</w:t>
      </w:r>
      <w:r w:rsidRPr="00B668C2">
        <w:rPr>
          <w:sz w:val="16"/>
        </w:rPr>
        <w:t xml:space="preserve"> which created parallel institutions of local government, called Community Action Programs, that constituted independent bases of political power. </w:t>
      </w:r>
      <w:r w:rsidRPr="00B668C2">
        <w:rPr>
          <w:rStyle w:val="TitleChar"/>
        </w:rPr>
        <w:t xml:space="preserve">Within a few short years, established </w:t>
      </w:r>
      <w:r w:rsidRPr="00B668C2">
        <w:rPr>
          <w:rStyle w:val="Emphasis"/>
        </w:rPr>
        <w:t>local governments succeeded in destroying</w:t>
      </w:r>
      <w:r w:rsidRPr="00B668C2">
        <w:rPr>
          <w:rStyle w:val="TitleChar"/>
        </w:rPr>
        <w:t xml:space="preserve"> this replay of Reconstruction</w:t>
      </w:r>
      <w:r w:rsidRPr="00B668C2">
        <w:rPr>
          <w:sz w:val="16"/>
        </w:rPr>
        <w:t xml:space="preserve">; </w:t>
      </w:r>
      <w:r w:rsidRPr="00B668C2">
        <w:rPr>
          <w:rStyle w:val="Emphasis"/>
        </w:rPr>
        <w:t>it was a threat to local political elites</w:t>
      </w:r>
      <w:r w:rsidRPr="00B668C2">
        <w:rPr>
          <w:sz w:val="16"/>
        </w:rPr>
        <w:t xml:space="preserve">. That doesn’t mean it isn’t worth proposing, quite the contrary. The struggle continues. The resources of these enterprises would be made to expand or contract with the business cycle, just as private-sector firms grow and shrink with even greater volatility. The enterprises would provide real jobs, subject to the same labor standards of large private sector firms, and for that reason enjoy equal social status. Perhaps it’s my ego talking here, but </w:t>
      </w:r>
      <w:r w:rsidRPr="00B668C2">
        <w:rPr>
          <w:rStyle w:val="TitleChar"/>
        </w:rPr>
        <w:t xml:space="preserve">an understanding of </w:t>
      </w:r>
      <w:r w:rsidRPr="00B668C2">
        <w:rPr>
          <w:rStyle w:val="Emphasis"/>
        </w:rPr>
        <w:t>fiscal federalism</w:t>
      </w:r>
      <w:r w:rsidRPr="00B668C2">
        <w:rPr>
          <w:sz w:val="16"/>
        </w:rPr>
        <w:t xml:space="preserve"> — my own field of expertise — </w:t>
      </w:r>
      <w:r w:rsidRPr="00B668C2">
        <w:rPr>
          <w:rStyle w:val="TitleChar"/>
        </w:rPr>
        <w:t>seems to be absent on the left</w:t>
      </w:r>
      <w:r w:rsidRPr="00B668C2">
        <w:rPr>
          <w:sz w:val="16"/>
        </w:rPr>
        <w:t xml:space="preserve">. </w:t>
      </w:r>
      <w:r w:rsidRPr="00B668C2">
        <w:rPr>
          <w:rStyle w:val="Emphasis"/>
        </w:rPr>
        <w:t>People seem to think the state-local sector is a genie that can be summoned at will and will always say “Your wish is my command</w:t>
      </w:r>
      <w:r w:rsidRPr="00B668C2">
        <w:rPr>
          <w:sz w:val="16"/>
        </w:rPr>
        <w:t xml:space="preserve">.” </w:t>
      </w:r>
      <w:r w:rsidRPr="00B668C2">
        <w:rPr>
          <w:rStyle w:val="TitleChar"/>
        </w:rPr>
        <w:t xml:space="preserve">The reality is that it is very difficult to prevent the states from doing what they want with federal money, and </w:t>
      </w:r>
      <w:r w:rsidRPr="00B668C2">
        <w:rPr>
          <w:rStyle w:val="Emphasis"/>
        </w:rPr>
        <w:t>it won’t be what you want them to do</w:t>
      </w:r>
      <w:r w:rsidRPr="00B668C2">
        <w:rPr>
          <w:rStyle w:val="TitleChar"/>
        </w:rPr>
        <w:t>.</w:t>
      </w:r>
    </w:p>
    <w:p w14:paraId="4F1B55FD" w14:textId="77777777" w:rsidR="00E2341E" w:rsidRDefault="00E2341E" w:rsidP="00E2341E"/>
    <w:p w14:paraId="001488D5" w14:textId="77777777" w:rsidR="00E81A01" w:rsidRDefault="00E81A01" w:rsidP="00E2341E"/>
    <w:p w14:paraId="485588A4" w14:textId="37573B78" w:rsidR="00E81A01" w:rsidRDefault="00E81A01" w:rsidP="00E81A01">
      <w:pPr>
        <w:pStyle w:val="Heading3"/>
      </w:pPr>
      <w:r>
        <w:t xml:space="preserve">2AC State RPS/Feed in Tariffs </w:t>
      </w:r>
    </w:p>
    <w:p w14:paraId="6449728B" w14:textId="77777777" w:rsidR="00E81A01" w:rsidRDefault="00E81A01" w:rsidP="00E81A01"/>
    <w:p w14:paraId="420E5711" w14:textId="77777777" w:rsidR="00956B9C" w:rsidRPr="00F5057C" w:rsidRDefault="00956B9C" w:rsidP="00956B9C">
      <w:pPr>
        <w:pStyle w:val="Heading4"/>
      </w:pPr>
      <w:r w:rsidRPr="00F5057C">
        <w:t>Feed in tariffs – lack of premium price and mandatory FERC compliance kills solvency</w:t>
      </w:r>
    </w:p>
    <w:p w14:paraId="3B2F0BBB" w14:textId="77777777" w:rsidR="00956B9C" w:rsidRDefault="00956B9C" w:rsidP="00956B9C">
      <w:r w:rsidRPr="00F5057C">
        <w:rPr>
          <w:rStyle w:val="Style13ptBold"/>
        </w:rPr>
        <w:t>Yaffe 10</w:t>
      </w:r>
      <w:r w:rsidRPr="00F5057C">
        <w:t xml:space="preserve"> </w:t>
      </w:r>
    </w:p>
    <w:p w14:paraId="16E1D5A2" w14:textId="77777777" w:rsidR="00956B9C" w:rsidRPr="00956B9C" w:rsidRDefault="00956B9C" w:rsidP="00956B9C">
      <w:pPr>
        <w:rPr>
          <w:sz w:val="16"/>
        </w:rPr>
      </w:pPr>
      <w:r w:rsidRPr="00956B9C">
        <w:rPr>
          <w:sz w:val="16"/>
        </w:rPr>
        <w:t xml:space="preserve">(David Yaffe, adjunct professor of energy law at The George Washington University Law School, litigator in front of the FERC. “Are State Renewable Feed-In-Tariff Initiatives Truly Throttled by Federal Statutes After the FERC California Decision?” The Electricity Journal, Vol. 3 Issue 8 pp.9-16 October 2010) </w:t>
      </w:r>
    </w:p>
    <w:p w14:paraId="7CE4370E" w14:textId="64031025" w:rsidR="00E81A01" w:rsidRPr="00F202C5" w:rsidRDefault="00956B9C" w:rsidP="00F202C5">
      <w:pPr>
        <w:rPr>
          <w:u w:val="single"/>
        </w:rPr>
      </w:pPr>
      <w:r w:rsidRPr="006A599B">
        <w:rPr>
          <w:rStyle w:val="StyleUnderline"/>
        </w:rPr>
        <w:t xml:space="preserve">There appear to be two aspects of the current federal regulatory structure that </w:t>
      </w:r>
      <w:r w:rsidRPr="006A599B">
        <w:rPr>
          <w:rStyle w:val="Emphasis"/>
        </w:rPr>
        <w:t>interfere</w:t>
      </w:r>
      <w:r w:rsidRPr="006A599B">
        <w:rPr>
          <w:rStyle w:val="StyleUnderline"/>
        </w:rPr>
        <w:t xml:space="preserve"> with complete state formulation and implementation of FITs</w:t>
      </w:r>
      <w:r w:rsidRPr="00956B9C">
        <w:rPr>
          <w:sz w:val="16"/>
        </w:rPr>
        <w:t xml:space="preserve">. </w:t>
      </w:r>
      <w:r w:rsidRPr="006A599B">
        <w:rPr>
          <w:rStyle w:val="StyleUnderline"/>
        </w:rPr>
        <w:t xml:space="preserve">The first is </w:t>
      </w:r>
      <w:r w:rsidRPr="006A599B">
        <w:rPr>
          <w:rStyle w:val="Emphasis"/>
        </w:rPr>
        <w:t>rate regulation</w:t>
      </w:r>
      <w:r w:rsidRPr="00956B9C">
        <w:rPr>
          <w:sz w:val="16"/>
        </w:rPr>
        <w:t xml:space="preserve"> </w:t>
      </w:r>
      <w:r w:rsidRPr="006A599B">
        <w:rPr>
          <w:rStyle w:val="StyleUnderline"/>
        </w:rPr>
        <w:t>under either FPA Sections 205</w:t>
      </w:r>
      <w:r w:rsidRPr="00956B9C">
        <w:rPr>
          <w:sz w:val="16"/>
        </w:rPr>
        <w:t xml:space="preserve"> and 206 </w:t>
      </w:r>
      <w:r w:rsidRPr="006A599B">
        <w:rPr>
          <w:rStyle w:val="StyleUnderline"/>
        </w:rPr>
        <w:t xml:space="preserve">or PURPA 210. </w:t>
      </w:r>
      <w:r w:rsidRPr="00956B9C">
        <w:rPr>
          <w:sz w:val="16"/>
        </w:rPr>
        <w:t xml:space="preserve">This is the framework confirmed by the FERC’s FIT Order. </w:t>
      </w:r>
      <w:r w:rsidRPr="006A599B">
        <w:rPr>
          <w:rStyle w:val="StyleUnderline"/>
        </w:rPr>
        <w:t xml:space="preserve">The second is that since generators qualifying for FIT treatment are public utilities under the FPA, they must file their rates, terms and conditions of service </w:t>
      </w:r>
      <w:r w:rsidRPr="006A599B">
        <w:rPr>
          <w:rStyle w:val="Emphasis"/>
        </w:rPr>
        <w:t>with the FERC</w:t>
      </w:r>
      <w:r w:rsidRPr="006A599B">
        <w:rPr>
          <w:sz w:val="16"/>
        </w:rPr>
        <w:t xml:space="preserve"> under FPA Part II unless they fit within the QF exemptions under PURPA 210 and the FERC’s implementing regulations. This is not an issue for FIT QFs with a net power production capability of 1 MW or less</w:t>
      </w:r>
      <w:r w:rsidRPr="006A599B">
        <w:rPr>
          <w:rStyle w:val="StyleUnderline"/>
        </w:rPr>
        <w:t>. Those FIT generators that qualify as QFs</w:t>
      </w:r>
      <w:r w:rsidRPr="006A599B">
        <w:rPr>
          <w:sz w:val="16"/>
        </w:rPr>
        <w:t xml:space="preserve"> under PURPA 210 with a net power production capability exceeding 1 MW </w:t>
      </w:r>
      <w:r w:rsidRPr="006A599B">
        <w:rPr>
          <w:rStyle w:val="StyleUnderline"/>
        </w:rPr>
        <w:t xml:space="preserve">must make a filing with FERC to confirm that they meet the QF standards in the FERC’s regulations[14] and either </w:t>
      </w:r>
      <w:proofErr w:type="spellStart"/>
      <w:r w:rsidRPr="006A599B">
        <w:rPr>
          <w:rStyle w:val="StyleUnderline"/>
        </w:rPr>
        <w:t>self certify</w:t>
      </w:r>
      <w:proofErr w:type="spellEnd"/>
      <w:r w:rsidRPr="006A599B">
        <w:rPr>
          <w:rStyle w:val="StyleUnderline"/>
        </w:rPr>
        <w:t xml:space="preserve"> or file an application with the FERC to confirm such status.</w:t>
      </w:r>
      <w:r w:rsidRPr="006A599B">
        <w:rPr>
          <w:sz w:val="16"/>
        </w:rPr>
        <w:t xml:space="preserve">[15] QFs using renewable sources with a net power production capacity of less than 20 MW (or higher in the case of geothermal sources) are exempt from various provisions of the FPA[16] and the Public Utility Holding Company Act of 2005.[17] These requirements were not addressed by the FERC’s FIT decision, however, </w:t>
      </w:r>
      <w:r w:rsidRPr="006A599B">
        <w:rPr>
          <w:rStyle w:val="StyleUnderline"/>
        </w:rPr>
        <w:t>if the FERC actively enforces them, they may present potentially larger obstacles to FIT implementation than the rate issues because the home and small business owners that are expected to deploy FIT generators are not likely to be in a position to understand or bear the transaction costs of compliance</w:t>
      </w:r>
      <w:r w:rsidRPr="006A599B">
        <w:rPr>
          <w:sz w:val="16"/>
        </w:rPr>
        <w:t xml:space="preserve">. </w:t>
      </w:r>
      <w:r w:rsidRPr="006A599B">
        <w:rPr>
          <w:rStyle w:val="StyleUnderline"/>
        </w:rPr>
        <w:t>Another factor common to both issues is the treatment of FIT generators that do not qualify as QFs</w:t>
      </w:r>
      <w:r w:rsidRPr="006A599B">
        <w:rPr>
          <w:sz w:val="16"/>
        </w:rPr>
        <w:t xml:space="preserve">. If each state were to define eligible FIT generators in a way that would also qualify them as QFs, the scope of concerns to be worked through with respect to both rate setting and utility filing would be simplified. </w:t>
      </w:r>
      <w:r w:rsidRPr="006A599B">
        <w:rPr>
          <w:rStyle w:val="StyleUnderline"/>
        </w:rPr>
        <w:t>States might consider requesting the FERC to clarify how and whether CHPs may qualify as qualifying cogeneration facilities.</w:t>
      </w:r>
    </w:p>
    <w:p w14:paraId="6BE63E07" w14:textId="648F50A1" w:rsidR="00E81A01" w:rsidRDefault="00E81A01" w:rsidP="00E81A01">
      <w:pPr>
        <w:pStyle w:val="Heading4"/>
      </w:pPr>
      <w:r w:rsidRPr="00714EA9">
        <w:t xml:space="preserve">Feed in tariffs cause costs to soar </w:t>
      </w:r>
    </w:p>
    <w:p w14:paraId="7AE689E7" w14:textId="77777777" w:rsidR="00E81A01" w:rsidRPr="00714EA9" w:rsidRDefault="00E81A01" w:rsidP="00E81A01">
      <w:pPr>
        <w:rPr>
          <w:rStyle w:val="Style13ptBold"/>
        </w:rPr>
      </w:pPr>
      <w:r w:rsidRPr="00714EA9">
        <w:rPr>
          <w:rStyle w:val="Style13ptBold"/>
        </w:rPr>
        <w:t>Stones, energy analyst, 13</w:t>
      </w:r>
    </w:p>
    <w:p w14:paraId="79454A64" w14:textId="77777777" w:rsidR="00E81A01" w:rsidRPr="00714EA9" w:rsidRDefault="00E81A01" w:rsidP="00E81A01">
      <w:pPr>
        <w:rPr>
          <w:sz w:val="16"/>
        </w:rPr>
      </w:pPr>
      <w:r>
        <w:rPr>
          <w:sz w:val="16"/>
        </w:rPr>
        <w:t>(Carson, 12-3, http://sites.utexas.edu/mecc/2013/12/03/why-the-dream-of-clean-cheap-and-distributed-electricity-is-so-difficult-to-achieve/)</w:t>
      </w:r>
    </w:p>
    <w:p w14:paraId="52A45BA7" w14:textId="18C0D342" w:rsidR="009D49C5" w:rsidRPr="00100054" w:rsidRDefault="00E81A01" w:rsidP="00100054">
      <w:pPr>
        <w:rPr>
          <w:sz w:val="16"/>
        </w:rPr>
      </w:pPr>
      <w:r w:rsidRPr="00714EA9">
        <w:rPr>
          <w:sz w:val="16"/>
        </w:rPr>
        <w:t xml:space="preserve">Perhaps Austin’s most innovative program to encourage renewable generation closer to home is the “Value of Solar” pricing approach, which differs considerably from existing solar incentives. </w:t>
      </w:r>
      <w:r w:rsidRPr="00714EA9">
        <w:rPr>
          <w:rStyle w:val="StyleUnderline"/>
        </w:rPr>
        <w:t>In Germany, the utility will pay a</w:t>
      </w:r>
      <w:r w:rsidRPr="00714EA9">
        <w:rPr>
          <w:sz w:val="16"/>
        </w:rPr>
        <w:t xml:space="preserve"> flat fee, known as a </w:t>
      </w:r>
      <w:r w:rsidRPr="00714EA9">
        <w:rPr>
          <w:rStyle w:val="StyleUnderline"/>
        </w:rPr>
        <w:t>Feed-in-Tariff,</w:t>
      </w:r>
      <w:r w:rsidRPr="00714EA9">
        <w:rPr>
          <w:sz w:val="16"/>
        </w:rPr>
        <w:t xml:space="preserve"> to producers of solar electricity intended to lower the total cost of owning a system and thereby increase the number of systems within the country. </w:t>
      </w:r>
      <w:r w:rsidRPr="00714EA9">
        <w:rPr>
          <w:rStyle w:val="StyleUnderline"/>
        </w:rPr>
        <w:t>The problem</w:t>
      </w:r>
      <w:r w:rsidRPr="00714EA9">
        <w:rPr>
          <w:sz w:val="16"/>
        </w:rPr>
        <w:t xml:space="preserve"> with Feed-in-Tariffs </w:t>
      </w:r>
      <w:r w:rsidRPr="00714EA9">
        <w:rPr>
          <w:rStyle w:val="Emphasis"/>
        </w:rPr>
        <w:t xml:space="preserve">is that they artificially manipulate the price of solar electricity and can become top-heavy </w:t>
      </w:r>
      <w:r w:rsidRPr="00714EA9">
        <w:rPr>
          <w:rStyle w:val="StyleUnderline"/>
        </w:rPr>
        <w:t>and expensive if too many people opt-in to the system.</w:t>
      </w:r>
      <w:r w:rsidRPr="00714EA9">
        <w:rPr>
          <w:sz w:val="16"/>
        </w:rPr>
        <w:t xml:space="preserve"> </w:t>
      </w:r>
      <w:r w:rsidRPr="00F202C5">
        <w:t>A federal Feed-in-Tariff is also a political non-starter</w:t>
      </w:r>
      <w:r w:rsidRPr="00714EA9">
        <w:rPr>
          <w:sz w:val="16"/>
        </w:rPr>
        <w:t xml:space="preserve"> in the United States. A more popular model in the US is known as net-metering. In a net-metering system, the energy produced by the solar PV array on the rate payer’s roof will be used before the energy from the electric grid. If the rate payer is not using much electricity but the sun is shining on a hot day, then any excess electricity produced will be sent back to the grid and the electric meter will literally run backwards. Instead of ever receiving a check from the utility for their power, consumers in a net-metering agreement will reduce their electric bills, sometimes to zero, and the PV system will pay for itself over time in reduced electric bills.</w:t>
      </w:r>
    </w:p>
    <w:p w14:paraId="5F8F8E24" w14:textId="7A059B02" w:rsidR="00BA0F6D" w:rsidRDefault="00BA0F6D" w:rsidP="00100054">
      <w:pPr>
        <w:pStyle w:val="Heading4"/>
      </w:pPr>
      <w:r>
        <w:t>29 states prove RPS fails to reduce emissions but massively increases prices</w:t>
      </w:r>
    </w:p>
    <w:p w14:paraId="7D4B606A" w14:textId="5FB47216" w:rsidR="00BA0F6D" w:rsidRPr="00100054" w:rsidRDefault="00100054" w:rsidP="00BA0F6D">
      <w:pPr>
        <w:rPr>
          <w:rStyle w:val="Style13ptBold"/>
        </w:rPr>
      </w:pPr>
      <w:r w:rsidRPr="00100054">
        <w:rPr>
          <w:rStyle w:val="Style13ptBold"/>
        </w:rPr>
        <w:t>Smith 18</w:t>
      </w:r>
    </w:p>
    <w:p w14:paraId="450B7A40" w14:textId="4B03ABDB" w:rsidR="00100054" w:rsidRPr="00100054" w:rsidRDefault="00100054" w:rsidP="00BA0F6D">
      <w:pPr>
        <w:rPr>
          <w:sz w:val="16"/>
        </w:rPr>
      </w:pPr>
      <w:r w:rsidRPr="00100054">
        <w:rPr>
          <w:sz w:val="16"/>
        </w:rPr>
        <w:t xml:space="preserve">(Josh, Research Manager The Center for Growth and Opportunity at Utah State University https://www.ourenergypolicy.org/the-ineffectiveness-of-renewable-portfolio-standards/ , 7-9) </w:t>
      </w:r>
    </w:p>
    <w:p w14:paraId="36ECD96F" w14:textId="2F6F1FAE" w:rsidR="009D49C5" w:rsidRPr="00BA0F6D" w:rsidRDefault="009D49C5" w:rsidP="009D49C5">
      <w:pPr>
        <w:rPr>
          <w:sz w:val="16"/>
        </w:rPr>
      </w:pPr>
      <w:r w:rsidRPr="00100054">
        <w:rPr>
          <w:sz w:val="16"/>
        </w:rPr>
        <w:t xml:space="preserve">Renewable portfolio standards (RPS) require a certain percentage of the electricity sold by utilities to be from qualifying sources as determined by state statute. </w:t>
      </w:r>
      <w:r w:rsidRPr="009D49C5">
        <w:rPr>
          <w:rStyle w:val="StyleUnderline"/>
        </w:rPr>
        <w:t>RPS are one of the most common state-level environmental policies</w:t>
      </w:r>
      <w:r w:rsidRPr="00100054">
        <w:rPr>
          <w:sz w:val="16"/>
        </w:rPr>
        <w:t xml:space="preserve">; </w:t>
      </w:r>
      <w:r w:rsidRPr="009D49C5">
        <w:rPr>
          <w:rStyle w:val="StyleUnderline"/>
        </w:rPr>
        <w:t>29 states and Washington DC have</w:t>
      </w:r>
      <w:r w:rsidRPr="00100054">
        <w:rPr>
          <w:sz w:val="16"/>
        </w:rPr>
        <w:t xml:space="preserve"> mandatory standards. </w:t>
      </w:r>
      <w:r w:rsidRPr="009D49C5">
        <w:rPr>
          <w:rStyle w:val="StyleUnderline"/>
        </w:rPr>
        <w:t>Despite</w:t>
      </w:r>
      <w:r w:rsidRPr="00100054">
        <w:rPr>
          <w:sz w:val="16"/>
        </w:rPr>
        <w:t xml:space="preserve"> their </w:t>
      </w:r>
      <w:r w:rsidRPr="009D49C5">
        <w:rPr>
          <w:rStyle w:val="StyleUnderline"/>
        </w:rPr>
        <w:t>popularity</w:t>
      </w:r>
      <w:r w:rsidRPr="00100054">
        <w:rPr>
          <w:sz w:val="16"/>
        </w:rPr>
        <w:t xml:space="preserve">, however, </w:t>
      </w:r>
      <w:r w:rsidRPr="009D49C5">
        <w:rPr>
          <w:rStyle w:val="StyleUnderline"/>
        </w:rPr>
        <w:t>r</w:t>
      </w:r>
      <w:r w:rsidRPr="00100054">
        <w:rPr>
          <w:sz w:val="16"/>
        </w:rPr>
        <w:t xml:space="preserve">enewable </w:t>
      </w:r>
      <w:r w:rsidRPr="009D49C5">
        <w:rPr>
          <w:rStyle w:val="StyleUnderline"/>
        </w:rPr>
        <w:t>p</w:t>
      </w:r>
      <w:r w:rsidRPr="00100054">
        <w:rPr>
          <w:sz w:val="16"/>
        </w:rPr>
        <w:t xml:space="preserve">ortfolio </w:t>
      </w:r>
      <w:r w:rsidRPr="009D49C5">
        <w:rPr>
          <w:rStyle w:val="StyleUnderline"/>
        </w:rPr>
        <w:t>s</w:t>
      </w:r>
      <w:r w:rsidRPr="00100054">
        <w:rPr>
          <w:sz w:val="16"/>
        </w:rPr>
        <w:t xml:space="preserve">tandards </w:t>
      </w:r>
      <w:r w:rsidRPr="009D49C5">
        <w:rPr>
          <w:rStyle w:val="Emphasis"/>
        </w:rPr>
        <w:t>may not achieve</w:t>
      </w:r>
      <w:r w:rsidRPr="00BA0F6D">
        <w:rPr>
          <w:sz w:val="16"/>
        </w:rPr>
        <w:t xml:space="preserve"> their </w:t>
      </w:r>
      <w:r w:rsidRPr="009D49C5">
        <w:rPr>
          <w:rStyle w:val="Emphasis"/>
        </w:rPr>
        <w:t>environmental ends in a cost-effective manner</w:t>
      </w:r>
      <w:r w:rsidRPr="00BA0F6D">
        <w:rPr>
          <w:sz w:val="16"/>
        </w:rPr>
        <w:t xml:space="preserve">. </w:t>
      </w:r>
      <w:r w:rsidRPr="009D49C5">
        <w:rPr>
          <w:rStyle w:val="StyleUnderline"/>
        </w:rPr>
        <w:t xml:space="preserve">Basic analysis of the effects </w:t>
      </w:r>
      <w:r w:rsidRPr="00BA0F6D">
        <w:rPr>
          <w:sz w:val="16"/>
        </w:rPr>
        <w:t xml:space="preserve">of implementing RPS </w:t>
      </w:r>
      <w:r w:rsidRPr="009D49C5">
        <w:rPr>
          <w:rStyle w:val="StyleUnderline"/>
        </w:rPr>
        <w:t xml:space="preserve">shows only a </w:t>
      </w:r>
      <w:r w:rsidRPr="009D49C5">
        <w:rPr>
          <w:rStyle w:val="Emphasis"/>
        </w:rPr>
        <w:t>nominal impact</w:t>
      </w:r>
      <w:r w:rsidRPr="009D49C5">
        <w:rPr>
          <w:rStyle w:val="StyleUnderline"/>
        </w:rPr>
        <w:t xml:space="preserve"> on carbon emissions</w:t>
      </w:r>
      <w:r w:rsidRPr="00BA0F6D">
        <w:rPr>
          <w:sz w:val="16"/>
        </w:rPr>
        <w:t xml:space="preserve">, </w:t>
      </w:r>
      <w:r w:rsidRPr="009D49C5">
        <w:rPr>
          <w:rStyle w:val="StyleUnderline"/>
        </w:rPr>
        <w:t>but</w:t>
      </w:r>
      <w:r w:rsidRPr="00BA0F6D">
        <w:rPr>
          <w:sz w:val="16"/>
        </w:rPr>
        <w:t xml:space="preserve"> </w:t>
      </w:r>
      <w:r w:rsidRPr="009D49C5">
        <w:rPr>
          <w:rStyle w:val="Emphasis"/>
        </w:rPr>
        <w:t>a large impact on electricity prices</w:t>
      </w:r>
      <w:r w:rsidRPr="00BA0F6D">
        <w:rPr>
          <w:sz w:val="16"/>
        </w:rPr>
        <w:t xml:space="preserve">. </w:t>
      </w:r>
      <w:r w:rsidRPr="009D49C5">
        <w:rPr>
          <w:rStyle w:val="StyleUnderline"/>
        </w:rPr>
        <w:t>Prof</w:t>
      </w:r>
      <w:r w:rsidRPr="00BA0F6D">
        <w:rPr>
          <w:sz w:val="16"/>
        </w:rPr>
        <w:t>essor</w:t>
      </w:r>
      <w:r w:rsidRPr="009D49C5">
        <w:rPr>
          <w:rStyle w:val="StyleUnderline"/>
        </w:rPr>
        <w:t>s</w:t>
      </w:r>
      <w:r w:rsidRPr="00BA0F6D">
        <w:rPr>
          <w:sz w:val="16"/>
        </w:rPr>
        <w:t xml:space="preserve"> </w:t>
      </w:r>
      <w:r w:rsidRPr="009D49C5">
        <w:rPr>
          <w:rStyle w:val="StyleUnderline"/>
        </w:rPr>
        <w:t>at L</w:t>
      </w:r>
      <w:r w:rsidRPr="00BA0F6D">
        <w:rPr>
          <w:sz w:val="16"/>
        </w:rPr>
        <w:t xml:space="preserve">ouisiana </w:t>
      </w:r>
      <w:r w:rsidRPr="009D49C5">
        <w:rPr>
          <w:rStyle w:val="StyleUnderline"/>
        </w:rPr>
        <w:t>S</w:t>
      </w:r>
      <w:r w:rsidRPr="00BA0F6D">
        <w:rPr>
          <w:sz w:val="16"/>
        </w:rPr>
        <w:t xml:space="preserve">tate </w:t>
      </w:r>
      <w:r w:rsidRPr="009D49C5">
        <w:rPr>
          <w:rStyle w:val="StyleUnderline"/>
        </w:rPr>
        <w:t>U</w:t>
      </w:r>
      <w:r w:rsidRPr="00BA0F6D">
        <w:rPr>
          <w:sz w:val="16"/>
        </w:rPr>
        <w:t xml:space="preserve">niversity </w:t>
      </w:r>
      <w:r w:rsidRPr="009D49C5">
        <w:rPr>
          <w:rStyle w:val="StyleUnderline"/>
        </w:rPr>
        <w:t xml:space="preserve">compared states that </w:t>
      </w:r>
      <w:r w:rsidRPr="00BA0F6D">
        <w:rPr>
          <w:sz w:val="16"/>
        </w:rPr>
        <w:t xml:space="preserve">had </w:t>
      </w:r>
      <w:r w:rsidRPr="009D49C5">
        <w:rPr>
          <w:rStyle w:val="StyleUnderline"/>
        </w:rPr>
        <w:t>enacted RPS to states that had not</w:t>
      </w:r>
      <w:r w:rsidRPr="00BA0F6D">
        <w:rPr>
          <w:sz w:val="16"/>
        </w:rPr>
        <w:t xml:space="preserve">, </w:t>
      </w:r>
      <w:r w:rsidRPr="009D49C5">
        <w:rPr>
          <w:rStyle w:val="StyleUnderline"/>
        </w:rPr>
        <w:t>and showed that RPS states have seen neither a decrease in carbon emissions or an increase in renewable energy development</w:t>
      </w:r>
      <w:r w:rsidRPr="00BA0F6D">
        <w:rPr>
          <w:sz w:val="16"/>
        </w:rPr>
        <w:t xml:space="preserve"> relative to non-RPS states. The authors conclude, </w:t>
      </w:r>
      <w:r w:rsidRPr="009D49C5">
        <w:rPr>
          <w:rStyle w:val="StyleUnderline"/>
        </w:rPr>
        <w:t>however</w:t>
      </w:r>
      <w:r w:rsidRPr="00BA0F6D">
        <w:rPr>
          <w:sz w:val="16"/>
        </w:rPr>
        <w:t xml:space="preserve">, that </w:t>
      </w:r>
      <w:r w:rsidRPr="009D49C5">
        <w:rPr>
          <w:rStyle w:val="StyleUnderline"/>
        </w:rPr>
        <w:t>RPS enactment is associated with a 10.9% to 11.4% increase in electricity prices.</w:t>
      </w:r>
      <w:r w:rsidRPr="00BA0F6D">
        <w:rPr>
          <w:sz w:val="16"/>
        </w:rPr>
        <w:t xml:space="preserve"> In addition to evidence that RPS enactment is associated with higher electricity prices, </w:t>
      </w:r>
      <w:r w:rsidRPr="009D49C5">
        <w:rPr>
          <w:rStyle w:val="StyleUnderline"/>
        </w:rPr>
        <w:t xml:space="preserve">there’s also evidence that they are </w:t>
      </w:r>
      <w:r w:rsidRPr="009D49C5">
        <w:rPr>
          <w:rStyle w:val="Emphasis"/>
        </w:rPr>
        <w:t>much more expensive than other environmental policies</w:t>
      </w:r>
      <w:r w:rsidRPr="00BA0F6D">
        <w:rPr>
          <w:sz w:val="16"/>
        </w:rPr>
        <w:t xml:space="preserve">. Academic research estimates </w:t>
      </w:r>
      <w:r w:rsidRPr="00BA0F6D">
        <w:rPr>
          <w:rStyle w:val="StyleUnderline"/>
        </w:rPr>
        <w:t>that in order to achieve the same emissions reduction, current RPS policies “cost a mind-numbing 18</w:t>
      </w:r>
      <w:r w:rsidRPr="00BA0F6D">
        <w:rPr>
          <w:rStyle w:val="Emphasis"/>
        </w:rPr>
        <w:t>.6 times more</w:t>
      </w:r>
      <w:r w:rsidRPr="00BA0F6D">
        <w:rPr>
          <w:sz w:val="16"/>
        </w:rPr>
        <w:t xml:space="preserve"> than a broader portfolio that includes those low-carbon sources.” Ultimately, </w:t>
      </w:r>
      <w:r w:rsidRPr="00BA0F6D">
        <w:rPr>
          <w:rStyle w:val="Emphasis"/>
        </w:rPr>
        <w:t>most academic research</w:t>
      </w:r>
      <w:r w:rsidRPr="00BA0F6D">
        <w:rPr>
          <w:sz w:val="16"/>
        </w:rPr>
        <w:t xml:space="preserve"> </w:t>
      </w:r>
      <w:r w:rsidRPr="00BA0F6D">
        <w:rPr>
          <w:rStyle w:val="StyleUnderline"/>
        </w:rPr>
        <w:t>shows RPS to be expensive and ineffective environmental policies</w:t>
      </w:r>
      <w:r w:rsidRPr="00BA0F6D">
        <w:rPr>
          <w:sz w:val="16"/>
        </w:rPr>
        <w:t>. Considering that one in five households struggled to pay its utility bills without having to give up or reduce its consumption of basic necessities like food or medicine, these findings are a serious challenge to RPS as an effective environmental policy.</w:t>
      </w:r>
    </w:p>
    <w:p w14:paraId="36292347" w14:textId="77777777" w:rsidR="009D49C5" w:rsidRPr="009D49C5" w:rsidRDefault="009D49C5" w:rsidP="009D49C5"/>
    <w:p w14:paraId="719E39AD" w14:textId="77777777" w:rsidR="009D49C5" w:rsidRDefault="009D49C5" w:rsidP="00E81A01">
      <w:pPr>
        <w:rPr>
          <w:sz w:val="16"/>
        </w:rPr>
      </w:pPr>
    </w:p>
    <w:p w14:paraId="4988B74D" w14:textId="77777777" w:rsidR="009D49C5" w:rsidRPr="00714EA9" w:rsidRDefault="009D49C5" w:rsidP="00E81A01">
      <w:pPr>
        <w:rPr>
          <w:sz w:val="16"/>
        </w:rPr>
      </w:pPr>
    </w:p>
    <w:p w14:paraId="4122B77E" w14:textId="77777777" w:rsidR="00E81A01" w:rsidRPr="00E81A01" w:rsidRDefault="00E81A01" w:rsidP="00E81A01"/>
    <w:p w14:paraId="16B9487D" w14:textId="77777777" w:rsidR="00B950EE" w:rsidRDefault="00B950EE" w:rsidP="00E2341E">
      <w:pPr>
        <w:pStyle w:val="Heading2"/>
      </w:pPr>
    </w:p>
    <w:p w14:paraId="06FA8A62" w14:textId="034C071B" w:rsidR="00E2341E" w:rsidRDefault="00E2341E" w:rsidP="00E2341E">
      <w:pPr>
        <w:pStyle w:val="Heading2"/>
      </w:pPr>
      <w:r>
        <w:t xml:space="preserve">AT: DA </w:t>
      </w:r>
    </w:p>
    <w:p w14:paraId="08D0E9C8" w14:textId="77777777" w:rsidR="00E2341E" w:rsidRPr="00E2341E" w:rsidRDefault="00E2341E" w:rsidP="00E2341E"/>
    <w:p w14:paraId="4DFF9897" w14:textId="72024DA5" w:rsidR="00E2341E" w:rsidRDefault="00E2341E" w:rsidP="00E2341E">
      <w:pPr>
        <w:pStyle w:val="Heading3"/>
      </w:pPr>
      <w:r>
        <w:t xml:space="preserve">2AC Econ-General </w:t>
      </w:r>
    </w:p>
    <w:p w14:paraId="3A3B6D80" w14:textId="77777777" w:rsidR="00E2341E" w:rsidRDefault="00E2341E" w:rsidP="00E2341E"/>
    <w:p w14:paraId="7EBE1C0F" w14:textId="3E2221FE" w:rsidR="00E2341E" w:rsidRDefault="00E2341E" w:rsidP="00E2341E">
      <w:pPr>
        <w:pStyle w:val="Heading4"/>
      </w:pPr>
      <w:r>
        <w:t xml:space="preserve">FJG stabilizes the business cycle -macroeconomic effects positive </w:t>
      </w:r>
    </w:p>
    <w:p w14:paraId="5E477983" w14:textId="77777777" w:rsidR="00E2341E" w:rsidRPr="00B668C2" w:rsidRDefault="00E2341E" w:rsidP="00E2341E">
      <w:pPr>
        <w:rPr>
          <w:rStyle w:val="Style13ptBold"/>
        </w:rPr>
      </w:pPr>
      <w:r w:rsidRPr="00B668C2">
        <w:rPr>
          <w:rStyle w:val="Style13ptBold"/>
        </w:rPr>
        <w:t>Paul, et al., PhDs, 17</w:t>
      </w:r>
    </w:p>
    <w:p w14:paraId="770D8D33" w14:textId="77777777" w:rsidR="00E2341E" w:rsidRPr="00B668C2" w:rsidRDefault="00E2341E" w:rsidP="00E2341E">
      <w:pPr>
        <w:rPr>
          <w:rStyle w:val="Emphasis"/>
          <w:b w:val="0"/>
          <w:iCs w:val="0"/>
          <w:sz w:val="16"/>
        </w:rPr>
      </w:pPr>
      <w:r w:rsidRPr="00B668C2">
        <w:rPr>
          <w:sz w:val="16"/>
        </w:rPr>
        <w:t>(Mark Paul is an assistant professor of economics at New College of Florida and a fellow at the Roosevelt Institute. William Darity Jr is the Samuel DuBois Cook professor of public policy, African and African-American Studies, and economics; and the director of the Samuel DuBois Cook Center on Social Equity at Duke University. Darrick Hamilton is associate professor of economics and urban policy at the Milano School of International Affairs, Management and Urban Policy and the Department of Economics, New School for Social Research.https://www.jacobinmag.com/2017/02/federal-job-guarantee-universal-basic-income-investment-jobs-unemployment/)</w:t>
      </w:r>
    </w:p>
    <w:p w14:paraId="21817E9E" w14:textId="14D5294A" w:rsidR="00E2341E" w:rsidRPr="00F202C5" w:rsidRDefault="00E2341E" w:rsidP="00F202C5">
      <w:pPr>
        <w:rPr>
          <w:b/>
          <w:iCs/>
          <w:u w:val="single"/>
        </w:rPr>
      </w:pPr>
      <w:r w:rsidRPr="00B668C2">
        <w:rPr>
          <w:rStyle w:val="TitleChar"/>
        </w:rPr>
        <w:t>A FJG would bring us much closer to actual full employment</w:t>
      </w:r>
      <w:r w:rsidRPr="00B668C2">
        <w:rPr>
          <w:sz w:val="16"/>
        </w:rPr>
        <w:t xml:space="preserve">, </w:t>
      </w:r>
      <w:r w:rsidRPr="00B668C2">
        <w:rPr>
          <w:rStyle w:val="TitleChar"/>
        </w:rPr>
        <w:t xml:space="preserve">not the </w:t>
      </w:r>
      <w:r w:rsidRPr="00B668C2">
        <w:rPr>
          <w:rStyle w:val="Emphasis"/>
        </w:rPr>
        <w:t>neoclassical full employment</w:t>
      </w:r>
      <w:r w:rsidRPr="00B668C2">
        <w:rPr>
          <w:sz w:val="16"/>
        </w:rPr>
        <w:t xml:space="preserve"> </w:t>
      </w:r>
      <w:r w:rsidRPr="00B668C2">
        <w:rPr>
          <w:rStyle w:val="TitleChar"/>
        </w:rPr>
        <w:t>that subjectively allows for some optimal frictional unemployment</w:t>
      </w:r>
      <w:r w:rsidRPr="00B668C2">
        <w:rPr>
          <w:sz w:val="16"/>
        </w:rPr>
        <w:t xml:space="preserve">. </w:t>
      </w:r>
      <w:r w:rsidRPr="00B668C2">
        <w:rPr>
          <w:rStyle w:val="TitleChar"/>
        </w:rPr>
        <w:t xml:space="preserve">Most contemporary economists rely on the non-accelerating inflation rate of unemployment </w:t>
      </w:r>
      <w:r w:rsidRPr="00B668C2">
        <w:rPr>
          <w:sz w:val="16"/>
        </w:rPr>
        <w:t xml:space="preserve">(NAIRU) </w:t>
      </w:r>
      <w:r w:rsidRPr="00B668C2">
        <w:rPr>
          <w:rStyle w:val="TitleChar"/>
        </w:rPr>
        <w:t>to calculate this less-than-full full employment artificial statistic</w:t>
      </w:r>
      <w:r w:rsidRPr="00B668C2">
        <w:rPr>
          <w:sz w:val="16"/>
        </w:rPr>
        <w:t xml:space="preserve"> </w:t>
      </w:r>
      <w:r w:rsidRPr="00B668C2">
        <w:rPr>
          <w:rStyle w:val="Emphasis"/>
        </w:rPr>
        <w:t>which functions as a disciplinary tool of the bourgeoisie,</w:t>
      </w:r>
      <w:r w:rsidRPr="00B668C2">
        <w:rPr>
          <w:sz w:val="16"/>
        </w:rPr>
        <w:t xml:space="preserve"> but this, according to Roger Farmer is “</w:t>
      </w:r>
      <w:r w:rsidRPr="00B668C2">
        <w:rPr>
          <w:rStyle w:val="TitleChar"/>
        </w:rPr>
        <w:t>an idea past its sell-by date.”</w:t>
      </w:r>
      <w:r w:rsidRPr="00B668C2">
        <w:rPr>
          <w:sz w:val="16"/>
        </w:rPr>
        <w:t xml:space="preserve"> </w:t>
      </w:r>
      <w:r w:rsidRPr="00B668C2">
        <w:rPr>
          <w:rStyle w:val="TitleChar"/>
        </w:rPr>
        <w:t>By full employment, we mean</w:t>
      </w:r>
      <w:r w:rsidRPr="00B668C2">
        <w:rPr>
          <w:sz w:val="16"/>
        </w:rPr>
        <w:t xml:space="preserve"> simply that </w:t>
      </w:r>
      <w:r w:rsidRPr="00B668C2">
        <w:rPr>
          <w:rStyle w:val="Emphasis"/>
        </w:rPr>
        <w:t>everyone seeking a job gets one</w:t>
      </w:r>
      <w:r w:rsidRPr="00B668C2">
        <w:rPr>
          <w:sz w:val="16"/>
        </w:rPr>
        <w:t xml:space="preserve">. We’d wager that if you asked the average American what full employment means to them, they’d give you a similar answer — a job for all. Indeed, a plurality of Americans will also tell you they support a FJG. </w:t>
      </w:r>
      <w:r w:rsidRPr="00B668C2">
        <w:rPr>
          <w:rStyle w:val="TitleChar"/>
        </w:rPr>
        <w:t>The UBI would</w:t>
      </w:r>
      <w:r w:rsidRPr="00B668C2">
        <w:rPr>
          <w:sz w:val="16"/>
        </w:rPr>
        <w:t xml:space="preserve"> likely still </w:t>
      </w:r>
      <w:r w:rsidRPr="00B668C2">
        <w:rPr>
          <w:rStyle w:val="Emphasis"/>
        </w:rPr>
        <w:t>leave a substantial segment of the population in poverty</w:t>
      </w:r>
      <w:r w:rsidRPr="00B668C2">
        <w:rPr>
          <w:sz w:val="16"/>
        </w:rPr>
        <w:t xml:space="preserve">. </w:t>
      </w:r>
      <w:r w:rsidRPr="00B668C2">
        <w:rPr>
          <w:rStyle w:val="TitleChar"/>
        </w:rPr>
        <w:t>As Belgian philosopher</w:t>
      </w:r>
      <w:r w:rsidRPr="00B668C2">
        <w:rPr>
          <w:sz w:val="16"/>
        </w:rPr>
        <w:t xml:space="preserve"> Philippe </w:t>
      </w:r>
      <w:r w:rsidRPr="00B668C2">
        <w:rPr>
          <w:rStyle w:val="TitleChar"/>
        </w:rPr>
        <w:t xml:space="preserve">Van </w:t>
      </w:r>
      <w:proofErr w:type="spellStart"/>
      <w:r w:rsidRPr="00B668C2">
        <w:rPr>
          <w:rStyle w:val="TitleChar"/>
        </w:rPr>
        <w:t>Parijs</w:t>
      </w:r>
      <w:proofErr w:type="spellEnd"/>
      <w:r w:rsidRPr="00B668C2">
        <w:rPr>
          <w:sz w:val="16"/>
        </w:rPr>
        <w:t xml:space="preserve">, </w:t>
      </w:r>
      <w:r w:rsidRPr="00B668C2">
        <w:rPr>
          <w:rStyle w:val="TitleChar"/>
        </w:rPr>
        <w:t>one of the most prominent UBI advocates, acknowledged</w:t>
      </w:r>
      <w:r w:rsidRPr="00B668C2">
        <w:rPr>
          <w:sz w:val="16"/>
        </w:rPr>
        <w:t xml:space="preserve">, </w:t>
      </w:r>
      <w:r w:rsidRPr="00B668C2">
        <w:rPr>
          <w:rStyle w:val="TitleChar"/>
        </w:rPr>
        <w:t>even a large payment</w:t>
      </w:r>
      <w:r w:rsidRPr="00B668C2">
        <w:rPr>
          <w:sz w:val="16"/>
        </w:rPr>
        <w:t xml:space="preserve"> through the UBI </w:t>
      </w:r>
      <w:r w:rsidRPr="00B668C2">
        <w:rPr>
          <w:rStyle w:val="Emphasis"/>
        </w:rPr>
        <w:t>won’t necessarily secure a comfortable living</w:t>
      </w:r>
      <w:r w:rsidRPr="00B668C2">
        <w:rPr>
          <w:sz w:val="16"/>
        </w:rPr>
        <w:t xml:space="preserve"> for all citizens. How about those without jobs, or those who earn below subsistence wages? Of course, a UBI coupled with a non-poverty wage option and strong unionization could seriously combat poverty. </w:t>
      </w:r>
      <w:r w:rsidRPr="00B668C2">
        <w:rPr>
          <w:rStyle w:val="TitleChar"/>
        </w:rPr>
        <w:t>The UBI</w:t>
      </w:r>
      <w:r w:rsidRPr="00B668C2">
        <w:rPr>
          <w:sz w:val="16"/>
        </w:rPr>
        <w:t xml:space="preserve"> would eliminate the effective minimum wage of $0 currently offered in the United States, though it </w:t>
      </w:r>
      <w:r w:rsidRPr="00B668C2">
        <w:rPr>
          <w:rStyle w:val="TitleChar"/>
        </w:rPr>
        <w:t xml:space="preserve">would fail to provide adequate employment for all that demanded it — a crucial shortfall of such a program. </w:t>
      </w:r>
      <w:r w:rsidRPr="00B668C2">
        <w:rPr>
          <w:sz w:val="16"/>
        </w:rPr>
        <w:t xml:space="preserve">A </w:t>
      </w:r>
      <w:r w:rsidRPr="00B668C2">
        <w:rPr>
          <w:rStyle w:val="Emphasis"/>
        </w:rPr>
        <w:t>FJG is a sounder mechanism</w:t>
      </w:r>
      <w:r w:rsidRPr="00B668C2">
        <w:rPr>
          <w:sz w:val="16"/>
        </w:rPr>
        <w:t xml:space="preserve"> </w:t>
      </w:r>
      <w:r w:rsidRPr="00B668C2">
        <w:rPr>
          <w:rStyle w:val="TitleChar"/>
        </w:rPr>
        <w:t>to combat structural inequalities</w:t>
      </w:r>
      <w:r w:rsidRPr="00B668C2">
        <w:rPr>
          <w:sz w:val="16"/>
        </w:rPr>
        <w:t xml:space="preserve">, </w:t>
      </w:r>
      <w:r w:rsidRPr="00B668C2">
        <w:rPr>
          <w:rStyle w:val="TitleChar"/>
        </w:rPr>
        <w:t xml:space="preserve">for instance through closing the persistent unemployment gap experienced by </w:t>
      </w:r>
      <w:r w:rsidRPr="00B668C2">
        <w:rPr>
          <w:rStyle w:val="Emphasis"/>
        </w:rPr>
        <w:t xml:space="preserve">stigmatized groups who face continued discrimination. </w:t>
      </w:r>
      <w:r w:rsidRPr="00B668C2">
        <w:rPr>
          <w:sz w:val="16"/>
        </w:rPr>
        <w:t xml:space="preserve">(Note, </w:t>
      </w:r>
      <w:r w:rsidRPr="00B668C2">
        <w:rPr>
          <w:rStyle w:val="TitleChar"/>
        </w:rPr>
        <w:t>since 1972 unemployment has average double digits for black workers</w:t>
      </w:r>
      <w:r w:rsidRPr="00B668C2">
        <w:rPr>
          <w:sz w:val="16"/>
        </w:rPr>
        <w:t xml:space="preserve"> </w:t>
      </w:r>
      <w:r w:rsidRPr="00B668C2">
        <w:rPr>
          <w:rStyle w:val="TitleChar"/>
        </w:rPr>
        <w:t>and has never fallen below 7 percent</w:t>
      </w:r>
      <w:r w:rsidRPr="00B668C2">
        <w:rPr>
          <w:sz w:val="16"/>
        </w:rPr>
        <w:t xml:space="preserve"> — a level that is only reached during times of economic crisis </w:t>
      </w:r>
      <w:r w:rsidRPr="00B668C2">
        <w:rPr>
          <w:rStyle w:val="TitleChar"/>
        </w:rPr>
        <w:t xml:space="preserve">— for white workers). </w:t>
      </w:r>
      <w:r w:rsidRPr="00B668C2">
        <w:rPr>
          <w:sz w:val="16"/>
        </w:rPr>
        <w:t xml:space="preserve">Further, </w:t>
      </w:r>
      <w:r w:rsidRPr="00B668C2">
        <w:rPr>
          <w:rStyle w:val="TitleChar"/>
        </w:rPr>
        <w:t xml:space="preserve">the FJG will have </w:t>
      </w:r>
      <w:r w:rsidRPr="00B668C2">
        <w:rPr>
          <w:rStyle w:val="Emphasis"/>
        </w:rPr>
        <w:t>a strong macroeconomic stabilization effect</w:t>
      </w:r>
      <w:r w:rsidRPr="00B668C2">
        <w:rPr>
          <w:sz w:val="16"/>
        </w:rPr>
        <w:t xml:space="preserve">. </w:t>
      </w:r>
      <w:r w:rsidRPr="00B668C2">
        <w:rPr>
          <w:rStyle w:val="TitleChar"/>
        </w:rPr>
        <w:t xml:space="preserve">During economic downturns, it would </w:t>
      </w:r>
      <w:r w:rsidRPr="00B668C2">
        <w:rPr>
          <w:rStyle w:val="Emphasis"/>
        </w:rPr>
        <w:t>expand and hire more people</w:t>
      </w:r>
      <w:r w:rsidRPr="00B668C2">
        <w:rPr>
          <w:sz w:val="16"/>
        </w:rPr>
        <w:t xml:space="preserve">; it would </w:t>
      </w:r>
      <w:r w:rsidRPr="00B668C2">
        <w:rPr>
          <w:rStyle w:val="TitleChar"/>
        </w:rPr>
        <w:t>then shrink during economic boom</w:t>
      </w:r>
      <w:r w:rsidRPr="00B668C2">
        <w:rPr>
          <w:sz w:val="16"/>
        </w:rPr>
        <w:t xml:space="preserve"> periods as people move from public to better-paying private employment. Pavlina R. </w:t>
      </w:r>
      <w:proofErr w:type="spellStart"/>
      <w:r w:rsidRPr="00B668C2">
        <w:rPr>
          <w:rStyle w:val="TitleChar"/>
        </w:rPr>
        <w:t>Tcherneva</w:t>
      </w:r>
      <w:proofErr w:type="spellEnd"/>
      <w:r w:rsidRPr="00B668C2">
        <w:rPr>
          <w:sz w:val="16"/>
        </w:rPr>
        <w:t xml:space="preserve">, a leading voice on the FJG’s macroeconomic effects, </w:t>
      </w:r>
      <w:r w:rsidRPr="00B668C2">
        <w:rPr>
          <w:rStyle w:val="TitleChar"/>
        </w:rPr>
        <w:t xml:space="preserve">argues that policies like the UBI have </w:t>
      </w:r>
      <w:r w:rsidRPr="00B668C2">
        <w:rPr>
          <w:rStyle w:val="Emphasis"/>
        </w:rPr>
        <w:t>no counter-cyclical features</w:t>
      </w:r>
      <w:r w:rsidRPr="00B668C2">
        <w:rPr>
          <w:sz w:val="16"/>
        </w:rPr>
        <w:t xml:space="preserve">. </w:t>
      </w:r>
      <w:r w:rsidRPr="00B668C2">
        <w:rPr>
          <w:rStyle w:val="TitleChar"/>
        </w:rPr>
        <w:t>Thus, when the economy takes a downturn</w:t>
      </w:r>
      <w:r w:rsidRPr="00B668C2">
        <w:rPr>
          <w:sz w:val="16"/>
        </w:rPr>
        <w:t xml:space="preserve"> — say as it did in 2007 — </w:t>
      </w:r>
      <w:r w:rsidRPr="00B668C2">
        <w:rPr>
          <w:rStyle w:val="TitleChar"/>
        </w:rPr>
        <w:t xml:space="preserve">basic incomes provide </w:t>
      </w:r>
      <w:r w:rsidRPr="00B668C2">
        <w:rPr>
          <w:rStyle w:val="Emphasis"/>
        </w:rPr>
        <w:t>no automatic stabilizers to right the sinking ship</w:t>
      </w:r>
      <w:r w:rsidRPr="00B668C2">
        <w:rPr>
          <w:rStyle w:val="TitleChar"/>
        </w:rPr>
        <w:t xml:space="preserve">. This is good for the economy as a whole. Rather than expanding the unemployment insurance rolls during economic busts, the FJG would </w:t>
      </w:r>
      <w:r w:rsidRPr="00B668C2">
        <w:rPr>
          <w:rStyle w:val="Emphasis"/>
        </w:rPr>
        <w:t>put folks to work and moderate the business cycle</w:t>
      </w:r>
      <w:r w:rsidRPr="00B668C2">
        <w:rPr>
          <w:sz w:val="16"/>
        </w:rPr>
        <w:t xml:space="preserve">. </w:t>
      </w:r>
      <w:r w:rsidRPr="00B668C2">
        <w:rPr>
          <w:rStyle w:val="TitleChar"/>
        </w:rPr>
        <w:t xml:space="preserve">Federal workers’ paychecks will </w:t>
      </w:r>
      <w:r w:rsidRPr="00B668C2">
        <w:rPr>
          <w:rStyle w:val="Emphasis"/>
        </w:rPr>
        <w:t>increase demand,</w:t>
      </w:r>
      <w:r w:rsidRPr="00B668C2">
        <w:rPr>
          <w:sz w:val="16"/>
        </w:rPr>
        <w:t xml:space="preserve"> </w:t>
      </w:r>
      <w:r w:rsidRPr="00B668C2">
        <w:rPr>
          <w:rStyle w:val="Emphasis"/>
        </w:rPr>
        <w:t>which will increase economic growth</w:t>
      </w:r>
      <w:r w:rsidRPr="00B668C2">
        <w:rPr>
          <w:sz w:val="16"/>
        </w:rPr>
        <w:t xml:space="preserve">. </w:t>
      </w:r>
      <w:r w:rsidRPr="00B668C2">
        <w:rPr>
          <w:rStyle w:val="TitleChar"/>
        </w:rPr>
        <w:t xml:space="preserve">Many economists agree that today’s </w:t>
      </w:r>
      <w:r w:rsidRPr="00B668C2">
        <w:rPr>
          <w:rStyle w:val="Emphasis"/>
        </w:rPr>
        <w:t>secular stagnation</w:t>
      </w:r>
      <w:r w:rsidRPr="00B668C2">
        <w:rPr>
          <w:sz w:val="16"/>
        </w:rPr>
        <w:t xml:space="preserve"> — insufficient demand </w:t>
      </w:r>
      <w:r w:rsidRPr="00B668C2">
        <w:rPr>
          <w:rStyle w:val="TitleChar"/>
        </w:rPr>
        <w:t>— is contributing to continued “lackluster” growth</w:t>
      </w:r>
      <w:r w:rsidRPr="00B668C2">
        <w:rPr>
          <w:sz w:val="16"/>
        </w:rPr>
        <w:t xml:space="preserve"> after the Great Recession. </w:t>
      </w:r>
      <w:r w:rsidRPr="00B668C2">
        <w:rPr>
          <w:rStyle w:val="TitleChar"/>
        </w:rPr>
        <w:t xml:space="preserve">Only modest upticks in growth for the foreseeable future will come if we </w:t>
      </w:r>
      <w:r w:rsidRPr="00B668C2">
        <w:rPr>
          <w:rStyle w:val="Emphasis"/>
        </w:rPr>
        <w:t>continue the status quo.</w:t>
      </w:r>
    </w:p>
    <w:p w14:paraId="5AC7AB60" w14:textId="77777777" w:rsidR="00E2341E" w:rsidRPr="00B668C2" w:rsidRDefault="00E2341E" w:rsidP="00E2341E">
      <w:pPr>
        <w:pStyle w:val="Heading4"/>
      </w:pPr>
      <w:r w:rsidRPr="00B668C2">
        <w:t>Turn- racial inequality harms to the economy dwarf the plan</w:t>
      </w:r>
    </w:p>
    <w:p w14:paraId="39066335" w14:textId="77777777" w:rsidR="00E2341E" w:rsidRPr="00B668C2" w:rsidRDefault="00E2341E" w:rsidP="00E2341E">
      <w:r w:rsidRPr="00B668C2">
        <w:rPr>
          <w:rStyle w:val="Style13ptBold"/>
        </w:rPr>
        <w:t>Kishan 10-20</w:t>
      </w:r>
      <w:r w:rsidRPr="00B668C2">
        <w:t>-</w:t>
      </w:r>
      <w:r w:rsidRPr="006E4CC9">
        <w:rPr>
          <w:rStyle w:val="Style13ptBold"/>
        </w:rPr>
        <w:t>20</w:t>
      </w:r>
    </w:p>
    <w:p w14:paraId="4518C038" w14:textId="77777777" w:rsidR="00E2341E" w:rsidRPr="00B668C2" w:rsidRDefault="00E2341E" w:rsidP="00E2341E">
      <w:pPr>
        <w:rPr>
          <w:sz w:val="16"/>
        </w:rPr>
      </w:pPr>
      <w:r w:rsidRPr="00B668C2">
        <w:rPr>
          <w:sz w:val="16"/>
        </w:rPr>
        <w:t>(</w:t>
      </w:r>
      <w:proofErr w:type="spellStart"/>
      <w:r w:rsidRPr="00B668C2">
        <w:rPr>
          <w:sz w:val="16"/>
        </w:rPr>
        <w:t>Saijel</w:t>
      </w:r>
      <w:proofErr w:type="spellEnd"/>
      <w:r w:rsidRPr="00B668C2">
        <w:rPr>
          <w:sz w:val="16"/>
        </w:rPr>
        <w:t xml:space="preserve">, </w:t>
      </w:r>
      <w:hyperlink r:id="rId18" w:history="1">
        <w:r w:rsidRPr="00B668C2">
          <w:rPr>
            <w:rStyle w:val="Hyperlink"/>
            <w:sz w:val="16"/>
          </w:rPr>
          <w:t>https://www.bloomberg.com/news/articles/2020-10-20/racism-and-inequity-have-cost-the-u-s-16-trillion-wall-street-economist-says</w:t>
        </w:r>
      </w:hyperlink>
      <w:r w:rsidRPr="00B668C2">
        <w:rPr>
          <w:sz w:val="16"/>
        </w:rPr>
        <w:t xml:space="preserve">) </w:t>
      </w:r>
    </w:p>
    <w:p w14:paraId="6193079F" w14:textId="77777777" w:rsidR="00E2341E" w:rsidRDefault="00E2341E" w:rsidP="00E2341E">
      <w:pPr>
        <w:rPr>
          <w:sz w:val="16"/>
        </w:rPr>
      </w:pPr>
      <w:r w:rsidRPr="00B668C2">
        <w:rPr>
          <w:rStyle w:val="TitleChar"/>
        </w:rPr>
        <w:t>As protests against racial injustice erupted</w:t>
      </w:r>
      <w:r w:rsidRPr="00B668C2">
        <w:rPr>
          <w:sz w:val="16"/>
        </w:rPr>
        <w:t xml:space="preserve"> across the U.S. in late May, </w:t>
      </w:r>
      <w:r w:rsidRPr="00B668C2">
        <w:rPr>
          <w:rStyle w:val="TitleChar"/>
        </w:rPr>
        <w:t>an economist on Wall Street set aside her usual work</w:t>
      </w:r>
      <w:r w:rsidRPr="00B668C2">
        <w:rPr>
          <w:sz w:val="16"/>
        </w:rPr>
        <w:t xml:space="preserve"> of analyzing monetary policy and all things macro </w:t>
      </w:r>
      <w:r w:rsidRPr="00B668C2">
        <w:rPr>
          <w:rStyle w:val="TitleChar"/>
        </w:rPr>
        <w:t>to tr</w:t>
      </w:r>
      <w:r w:rsidRPr="00B668C2">
        <w:rPr>
          <w:sz w:val="16"/>
        </w:rPr>
        <w:t xml:space="preserve">y her hand at something few in her field have attempted: </w:t>
      </w:r>
      <w:r w:rsidRPr="00B668C2">
        <w:rPr>
          <w:rStyle w:val="TitleChar"/>
        </w:rPr>
        <w:t>quantifying the cost of racism</w:t>
      </w:r>
      <w:r w:rsidRPr="00B668C2">
        <w:rPr>
          <w:sz w:val="16"/>
        </w:rPr>
        <w:t xml:space="preserve"> to the world’s largest economy. From her home in northern New Jersey, Dana Peterson, who at the time was a global economist at Citigroup Inc., got to work parsing data stretching over two decades, a period that included the longest economic expansion in American history. Several months later, she revealed how that economic boom belied a glaring number: </w:t>
      </w:r>
      <w:r w:rsidRPr="00B668C2">
        <w:rPr>
          <w:rStyle w:val="TitleChar"/>
        </w:rPr>
        <w:t xml:space="preserve">Closing racial gaps would have generated an additional </w:t>
      </w:r>
      <w:r w:rsidRPr="00B668C2">
        <w:rPr>
          <w:rStyle w:val="Emphasis"/>
        </w:rPr>
        <w:t>$16 trillion</w:t>
      </w:r>
      <w:r w:rsidRPr="00B668C2">
        <w:rPr>
          <w:rStyle w:val="TitleChar"/>
        </w:rPr>
        <w:t xml:space="preserve"> in economic output since 2000, her research showed. </w:t>
      </w:r>
      <w:r w:rsidRPr="00B668C2">
        <w:rPr>
          <w:sz w:val="16"/>
        </w:rPr>
        <w:t xml:space="preserve">For Peterson, </w:t>
      </w:r>
      <w:r w:rsidRPr="00B668C2">
        <w:rPr>
          <w:rStyle w:val="TitleChar"/>
        </w:rPr>
        <w:t>doing the work of putting a dollar figure on the effects of racism</w:t>
      </w:r>
      <w:r w:rsidRPr="00B668C2">
        <w:rPr>
          <w:sz w:val="16"/>
        </w:rPr>
        <w:t xml:space="preserve"> endured by Black Americans </w:t>
      </w:r>
      <w:r w:rsidRPr="00B668C2">
        <w:rPr>
          <w:rStyle w:val="TitleChar"/>
        </w:rPr>
        <w:t>was a way to convey the centuries-old issue in a way that the world of finance and economics would understand and relate to</w:t>
      </w:r>
      <w:r w:rsidRPr="00B668C2">
        <w:rPr>
          <w:sz w:val="16"/>
        </w:rPr>
        <w:t>, she says. “</w:t>
      </w:r>
      <w:r w:rsidRPr="00B668C2">
        <w:rPr>
          <w:rStyle w:val="TitleChar"/>
        </w:rPr>
        <w:t>Some people don’t really contemplate there being a problem</w:t>
      </w:r>
      <w:r w:rsidRPr="00B668C2">
        <w:rPr>
          <w:sz w:val="16"/>
        </w:rPr>
        <w:t xml:space="preserve">,” she says. “So </w:t>
      </w:r>
      <w:r w:rsidRPr="00B668C2">
        <w:rPr>
          <w:rStyle w:val="TitleChar"/>
        </w:rPr>
        <w:t>that was the value of adding numbers</w:t>
      </w:r>
      <w:r w:rsidRPr="00B668C2">
        <w:rPr>
          <w:sz w:val="16"/>
        </w:rPr>
        <w:t xml:space="preserve">, because numbers take some of the emotion out of it. </w:t>
      </w:r>
      <w:r w:rsidRPr="00B668C2">
        <w:rPr>
          <w:rStyle w:val="Emphasis"/>
        </w:rPr>
        <w:t xml:space="preserve">If you can relate to someone in their language, then it means something.” </w:t>
      </w:r>
      <w:r w:rsidRPr="00B668C2">
        <w:rPr>
          <w:sz w:val="16"/>
        </w:rPr>
        <w:t xml:space="preserve">The project, which culminated in the publication of a 104-page report in September, was also a way for the 44-year-old Peterson, who left Citi last month to become chief economist at the Conference Board, to exorcise some of her own experiences of racism. During an interview, she recalled being on the subway in New York as a school girl when she and her teen friends were stopped and frisked by police. While attending Wesleyan University, she encountered classmates who questioned whether her admission to the elite Connecticut college was a result of affirmative action policies, rather than on her own merit. Then there was the time, early in her career, when—on showing up to meet a prospective employer—she saw the look of disappointment on his face when he said he had been expecting someone whose features conformed to her Scandinavian-sounding name. econ_peterson2 Dana Peterson speaking at a conference in Washington on Nov. 19, 2019.PHOTOGRAPHER: YURI GRIPAS “I felt like I was telling part of my own story,” says Peterson of the report, “helping people to understand things from my perspective as a Black person, but also marrying the fact that I’m an economist. It gave me a chance to talk about everything.” Working in consultation with her manager, Citigroup Chief Global Economist Catherine Mann, and aided by two analysts, Peterson showed how disparities along racial fault lines in housing, education, policing, and voting all feed into one another to restrict the access of Black Americans and other minorities to employment, higher incomes, and the ability to build wealth. Housing segregation, for example, leads to unequal access to quality education. Growing up poor, meanwhile, boosts the likelihood that incarceration will diminish job opportunities. Sifting through granular data such as student loan debt and occupation breakdowns by race—information that is usually the preserve of think tanks and academics, rather than Wall Street economists—Peterson said that inequities exist at every juncture, be it when Black Ivy League graduates are paid less than White counterparts or the struggles Black business owners face when trying to secure investment from venture capitalists. By her calculations, an additional 6.1 million jobs a year and $13 trillion in business revenue could have been generated over the last two decades if Black entrepreneurs had fair and equitable access to credit. “At all these different levels of society and achievement, there are these roadblocks,” Peterson says. “It’s pyramidal.” Over the course of her research, Peterson said she was most struck by an analysis conducted by the Urban Institute on the gap in home ownership rates. The nonprofit said that after accounting for differences in income, education, credit score, and marital status, 17% of the difference between Black and White households remained unaccounted for. “That was shocking—that potentially one in five rejections alone might be attributable to bias or racism,” Peterson says. Equitable access to home loans could have resulted in 770,000 additional Black homeowners since 2000, with combined sales and expenditures adding $218 billion to gross domestic product, she concluded in her report. Peterson calculated that by closing the various gaps between Blacks and Whites, the U.S. could stand to gain an additional $5 trillion in economic activity over the next five years—not an insignificant number as the U.S. struggles to recover from the downturn caused by the Covid-19 pandemic. Citigroup’s report comes at a time when the Federal Reserve is paying increasing attention to the plight of Black Americans and other minorities who have disproportionately been negatively affected during the pandemic. The presidents of the Atlanta, Boston, and Minneapolis reserve banks have pledged to add minority voices to compilation of the central bank’s Beige Book report, which highlights the views of businesses and corporate chiefs in each district. </w:t>
      </w:r>
      <w:r w:rsidRPr="00B668C2">
        <w:rPr>
          <w:rStyle w:val="TitleChar"/>
        </w:rPr>
        <w:t xml:space="preserve">Additional groups have also tallied the economic costs of racism. </w:t>
      </w:r>
      <w:proofErr w:type="spellStart"/>
      <w:r w:rsidRPr="00B668C2">
        <w:rPr>
          <w:rStyle w:val="TitleChar"/>
        </w:rPr>
        <w:t>Altarum</w:t>
      </w:r>
      <w:proofErr w:type="spellEnd"/>
      <w:r w:rsidRPr="00B668C2">
        <w:rPr>
          <w:rStyle w:val="TitleChar"/>
        </w:rPr>
        <w:t>,</w:t>
      </w:r>
      <w:r w:rsidRPr="00B668C2">
        <w:rPr>
          <w:sz w:val="16"/>
        </w:rPr>
        <w:t xml:space="preserve"> a nonprofit in Ann Arbor, Mich., </w:t>
      </w:r>
      <w:r w:rsidRPr="00B668C2">
        <w:rPr>
          <w:rStyle w:val="TitleChar"/>
        </w:rPr>
        <w:t>said</w:t>
      </w:r>
      <w:r w:rsidRPr="00B668C2">
        <w:rPr>
          <w:sz w:val="16"/>
        </w:rPr>
        <w:t xml:space="preserve"> two years ago that </w:t>
      </w:r>
      <w:r w:rsidRPr="00B668C2">
        <w:rPr>
          <w:rStyle w:val="TitleChar"/>
        </w:rPr>
        <w:t>the U.S. could realize an $8 trillion gain in gross domestic product by 2050</w:t>
      </w:r>
      <w:r w:rsidRPr="00B668C2">
        <w:rPr>
          <w:sz w:val="16"/>
        </w:rPr>
        <w:t xml:space="preserve"> by closing racial equity gaps. A </w:t>
      </w:r>
      <w:r w:rsidRPr="00B668C2">
        <w:rPr>
          <w:rStyle w:val="TitleChar"/>
        </w:rPr>
        <w:t xml:space="preserve">McKinsey </w:t>
      </w:r>
      <w:r w:rsidRPr="00B668C2">
        <w:rPr>
          <w:sz w:val="16"/>
        </w:rPr>
        <w:t xml:space="preserve">&amp; Co. report that was published last year </w:t>
      </w:r>
      <w:r w:rsidRPr="00B668C2">
        <w:rPr>
          <w:rStyle w:val="TitleChar"/>
        </w:rPr>
        <w:t>projected that the racial wealth gap will cost the U.S. economy as much as $1.5 trillion from 2019 to 2028</w:t>
      </w:r>
      <w:r w:rsidRPr="00B668C2">
        <w:rPr>
          <w:sz w:val="16"/>
        </w:rPr>
        <w:t>, because of its dampening effect on consumption and investment. “Showing the impact of inequities is important because disparate audiences have different motivations, and we think it’s important to show the impact on the economy,” says Shelley Stewart III, a McKinsey partner who was one of the report’s authors.</w:t>
      </w:r>
    </w:p>
    <w:p w14:paraId="12219E74" w14:textId="77777777" w:rsidR="00E2341E" w:rsidRDefault="00E2341E" w:rsidP="00E2341E"/>
    <w:p w14:paraId="17B7AC47" w14:textId="77777777" w:rsidR="00E2341E" w:rsidRDefault="00E2341E" w:rsidP="00E2341E"/>
    <w:p w14:paraId="793492A3" w14:textId="77777777" w:rsidR="00E2341E" w:rsidRDefault="00E2341E" w:rsidP="00E2341E"/>
    <w:p w14:paraId="6CEBA183" w14:textId="39C1A131" w:rsidR="00E2341E" w:rsidRDefault="00E2341E" w:rsidP="00E2341E">
      <w:pPr>
        <w:pStyle w:val="Heading3"/>
      </w:pPr>
      <w:r>
        <w:t xml:space="preserve">2AC Inflation </w:t>
      </w:r>
    </w:p>
    <w:p w14:paraId="5E493667" w14:textId="77777777" w:rsidR="00E2341E" w:rsidRDefault="00E2341E" w:rsidP="00E2341E"/>
    <w:p w14:paraId="0B795B70" w14:textId="77777777" w:rsidR="00E2341E" w:rsidRPr="00B668C2" w:rsidRDefault="00E2341E" w:rsidP="00E2341E">
      <w:pPr>
        <w:pStyle w:val="Heading4"/>
      </w:pPr>
      <w:r w:rsidRPr="00B668C2">
        <w:t xml:space="preserve">Empirics prove fear of government spending is nonsense </w:t>
      </w:r>
    </w:p>
    <w:p w14:paraId="49B59D85" w14:textId="77777777" w:rsidR="00E2341E" w:rsidRPr="00B668C2" w:rsidRDefault="00E2341E" w:rsidP="00E2341E">
      <w:r w:rsidRPr="00B668C2">
        <w:rPr>
          <w:rStyle w:val="Style13ptBold"/>
        </w:rPr>
        <w:t>Prescod 6-24</w:t>
      </w:r>
      <w:r w:rsidRPr="00B668C2">
        <w:t>-</w:t>
      </w:r>
      <w:r w:rsidRPr="00E2341E">
        <w:rPr>
          <w:rStyle w:val="Style13ptBold"/>
        </w:rPr>
        <w:t>20</w:t>
      </w:r>
    </w:p>
    <w:p w14:paraId="5768DC3E" w14:textId="77777777" w:rsidR="00E2341E" w:rsidRPr="00B668C2" w:rsidRDefault="00E2341E" w:rsidP="00E2341E">
      <w:pPr>
        <w:rPr>
          <w:sz w:val="16"/>
        </w:rPr>
      </w:pPr>
      <w:r w:rsidRPr="00B668C2">
        <w:rPr>
          <w:sz w:val="16"/>
        </w:rPr>
        <w:t>(Paul, HS teacher/Member of the Philadelphia Federation of Teachers, https://www.jacobinmag.com/2020/06/case-for-job-guarantee-review-pavlina-tcherneva)</w:t>
      </w:r>
    </w:p>
    <w:p w14:paraId="6F188518" w14:textId="2935B157" w:rsidR="00E2341E" w:rsidRPr="00B668C2" w:rsidRDefault="00E2341E" w:rsidP="00F202C5">
      <w:pPr>
        <w:rPr>
          <w:rStyle w:val="TitleChar"/>
        </w:rPr>
      </w:pPr>
      <w:r w:rsidRPr="00B668C2">
        <w:rPr>
          <w:sz w:val="16"/>
        </w:rPr>
        <w:t xml:space="preserve">The book adroitly addresses the question of </w:t>
      </w:r>
      <w:r w:rsidRPr="00B668C2">
        <w:rPr>
          <w:rStyle w:val="TitleChar"/>
        </w:rPr>
        <w:t>how to pay for such an ambitious proposal</w:t>
      </w:r>
      <w:r w:rsidRPr="00B668C2">
        <w:rPr>
          <w:sz w:val="16"/>
        </w:rPr>
        <w:t xml:space="preserve">. </w:t>
      </w:r>
      <w:r w:rsidRPr="00B668C2">
        <w:rPr>
          <w:rStyle w:val="TitleChar"/>
        </w:rPr>
        <w:t xml:space="preserve">Recent events have already started to </w:t>
      </w:r>
      <w:r w:rsidRPr="00B668C2">
        <w:rPr>
          <w:rStyle w:val="Emphasis"/>
        </w:rPr>
        <w:t>answer this question</w:t>
      </w:r>
      <w:r w:rsidRPr="00B668C2">
        <w:rPr>
          <w:sz w:val="16"/>
        </w:rPr>
        <w:t xml:space="preserve"> for many Americans. </w:t>
      </w:r>
      <w:r w:rsidRPr="00B668C2">
        <w:rPr>
          <w:rStyle w:val="TitleChar"/>
        </w:rPr>
        <w:t>To deal with the</w:t>
      </w:r>
      <w:r w:rsidRPr="00B668C2">
        <w:rPr>
          <w:sz w:val="16"/>
        </w:rPr>
        <w:t xml:space="preserve"> economic fallout from the </w:t>
      </w:r>
      <w:r w:rsidRPr="00B668C2">
        <w:rPr>
          <w:rStyle w:val="TitleChar"/>
        </w:rPr>
        <w:t>pandemic Congress passed a $2.2 trillion stimulus</w:t>
      </w:r>
      <w:r w:rsidRPr="00B668C2">
        <w:rPr>
          <w:sz w:val="16"/>
        </w:rPr>
        <w:t xml:space="preserve"> package, m</w:t>
      </w:r>
      <w:r w:rsidRPr="00B668C2">
        <w:rPr>
          <w:rStyle w:val="TitleChar"/>
        </w:rPr>
        <w:t xml:space="preserve">uch of it going into corporate slush funds </w:t>
      </w:r>
      <w:r w:rsidRPr="00B668C2">
        <w:rPr>
          <w:sz w:val="16"/>
        </w:rPr>
        <w:t xml:space="preserve">and stock buybacks. </w:t>
      </w:r>
      <w:r w:rsidRPr="00B668C2">
        <w:rPr>
          <w:rStyle w:val="Emphasis"/>
        </w:rPr>
        <w:t>Somehow, money is always there for capital when it needs it.</w:t>
      </w:r>
      <w:r w:rsidRPr="00B668C2">
        <w:rPr>
          <w:sz w:val="16"/>
        </w:rPr>
        <w:t xml:space="preserve"> </w:t>
      </w:r>
      <w:r w:rsidRPr="00B668C2">
        <w:rPr>
          <w:rStyle w:val="Emphasis"/>
        </w:rPr>
        <w:t xml:space="preserve">Ruling class calls for fiscal restraint are never applied to bank bailouts, tax cuts for the rich, and endless wars. </w:t>
      </w:r>
      <w:r w:rsidRPr="00B668C2">
        <w:rPr>
          <w:sz w:val="16"/>
        </w:rPr>
        <w:t xml:space="preserve">Though the book is not a treatise on Money Monetary Theory (MMT), some of its guiding features are highlighted in order to explain the mechanisms of financing the federal job guarantee. </w:t>
      </w:r>
      <w:proofErr w:type="spellStart"/>
      <w:r w:rsidRPr="00B668C2">
        <w:rPr>
          <w:sz w:val="16"/>
        </w:rPr>
        <w:t>Tcherneva</w:t>
      </w:r>
      <w:proofErr w:type="spellEnd"/>
      <w:r w:rsidRPr="00B668C2">
        <w:rPr>
          <w:sz w:val="16"/>
        </w:rPr>
        <w:t xml:space="preserve"> asserts, as other adherents of MMT do, that </w:t>
      </w:r>
      <w:r w:rsidRPr="00B668C2">
        <w:rPr>
          <w:rStyle w:val="TitleChar"/>
        </w:rPr>
        <w:t xml:space="preserve">a monetarily sovereign government like the US </w:t>
      </w:r>
      <w:r w:rsidRPr="00B668C2">
        <w:rPr>
          <w:rStyle w:val="Emphasis"/>
        </w:rPr>
        <w:t xml:space="preserve">cannot really run out of money. </w:t>
      </w:r>
      <w:r w:rsidRPr="00B668C2">
        <w:rPr>
          <w:sz w:val="16"/>
        </w:rPr>
        <w:t xml:space="preserve">But regardless of one’s views on MMT, the book makes a strong argument for the broad-based economic benefits </w:t>
      </w:r>
      <w:r w:rsidRPr="00B668C2">
        <w:rPr>
          <w:rStyle w:val="TitleChar"/>
        </w:rPr>
        <w:t>a federal job guarantee</w:t>
      </w:r>
      <w:r w:rsidRPr="00B668C2">
        <w:rPr>
          <w:sz w:val="16"/>
        </w:rPr>
        <w:t xml:space="preserve"> could ensure. For one, it </w:t>
      </w:r>
      <w:r w:rsidRPr="00B668C2">
        <w:rPr>
          <w:rStyle w:val="TitleChar"/>
        </w:rPr>
        <w:t xml:space="preserve">would end the pressure for states to fall over themselves </w:t>
      </w:r>
      <w:r w:rsidRPr="00B668C2">
        <w:rPr>
          <w:rStyle w:val="Emphasis"/>
        </w:rPr>
        <w:t>offering subsidies to corporations</w:t>
      </w:r>
      <w:r w:rsidRPr="00B668C2">
        <w:rPr>
          <w:rStyle w:val="TitleChar"/>
        </w:rPr>
        <w:t xml:space="preserve"> in exchange for jobs</w:t>
      </w:r>
      <w:r w:rsidRPr="00B668C2">
        <w:rPr>
          <w:sz w:val="16"/>
        </w:rPr>
        <w:t xml:space="preserve">. </w:t>
      </w:r>
      <w:r w:rsidRPr="00B668C2">
        <w:rPr>
          <w:rStyle w:val="TitleChar"/>
        </w:rPr>
        <w:t xml:space="preserve">As states compete for investment they </w:t>
      </w:r>
      <w:r w:rsidRPr="00B668C2">
        <w:rPr>
          <w:rStyle w:val="Emphasis"/>
        </w:rPr>
        <w:t>lose important tax revenue</w:t>
      </w:r>
      <w:r w:rsidRPr="00B668C2">
        <w:rPr>
          <w:rStyle w:val="TitleChar"/>
        </w:rPr>
        <w:t xml:space="preserve">, and usually jobs bounce from one state to another anyway. A simulation from the Levy Institute found that the budgetary impact of a federal job guarantee would only be </w:t>
      </w:r>
      <w:r w:rsidRPr="00B668C2">
        <w:rPr>
          <w:rStyle w:val="Emphasis"/>
        </w:rPr>
        <w:t>1.5 percent of GDP</w:t>
      </w:r>
      <w:r w:rsidRPr="00B668C2">
        <w:rPr>
          <w:sz w:val="16"/>
        </w:rPr>
        <w:t xml:space="preserve">. </w:t>
      </w:r>
      <w:r w:rsidRPr="00B668C2">
        <w:rPr>
          <w:rStyle w:val="TitleChar"/>
        </w:rPr>
        <w:t>Findings also showed it would boost real GDP by half a trillion dollars and increase private sector employment by 3 to 4 million jobs</w:t>
      </w:r>
      <w:r w:rsidRPr="00B668C2">
        <w:rPr>
          <w:sz w:val="16"/>
        </w:rPr>
        <w:t xml:space="preserve">, all </w:t>
      </w:r>
      <w:r w:rsidRPr="00B668C2">
        <w:rPr>
          <w:rStyle w:val="Emphasis"/>
        </w:rPr>
        <w:t>without significantly increasing inflation</w:t>
      </w:r>
      <w:r w:rsidRPr="00B668C2">
        <w:rPr>
          <w:sz w:val="16"/>
        </w:rPr>
        <w:t xml:space="preserve">. While a minimum wage increase could cause a one-time hike in prices, that does not constitute inflation because it isn’t continuous. There are </w:t>
      </w:r>
      <w:r w:rsidRPr="00B668C2">
        <w:rPr>
          <w:rStyle w:val="TitleChar"/>
        </w:rPr>
        <w:t>historical precedents</w:t>
      </w:r>
      <w:r w:rsidRPr="00B668C2">
        <w:rPr>
          <w:sz w:val="16"/>
        </w:rPr>
        <w:t xml:space="preserve"> one can look at to </w:t>
      </w:r>
      <w:r w:rsidRPr="00B668C2">
        <w:rPr>
          <w:rStyle w:val="TitleChar"/>
        </w:rPr>
        <w:t>support these conclusions</w:t>
      </w:r>
      <w:r w:rsidRPr="00B668C2">
        <w:rPr>
          <w:sz w:val="16"/>
        </w:rPr>
        <w:t xml:space="preserve">. </w:t>
      </w:r>
      <w:proofErr w:type="spellStart"/>
      <w:r w:rsidRPr="00B668C2">
        <w:rPr>
          <w:sz w:val="16"/>
        </w:rPr>
        <w:t>Tcherneva</w:t>
      </w:r>
      <w:proofErr w:type="spellEnd"/>
      <w:r w:rsidRPr="00B668C2">
        <w:rPr>
          <w:sz w:val="16"/>
        </w:rPr>
        <w:t xml:space="preserve"> points out that </w:t>
      </w:r>
      <w:r w:rsidRPr="00B668C2">
        <w:rPr>
          <w:rStyle w:val="TitleChar"/>
        </w:rPr>
        <w:t xml:space="preserve">in 1949 the minimum wage </w:t>
      </w:r>
      <w:r w:rsidRPr="00B668C2">
        <w:rPr>
          <w:rStyle w:val="Emphasis"/>
        </w:rPr>
        <w:t>doubled without accelerating inflation</w:t>
      </w:r>
      <w:r w:rsidRPr="00B668C2">
        <w:rPr>
          <w:rStyle w:val="TitleChar"/>
        </w:rPr>
        <w:t>.</w:t>
      </w:r>
      <w:r w:rsidRPr="00B668C2">
        <w:rPr>
          <w:sz w:val="16"/>
        </w:rPr>
        <w:t xml:space="preserve"> This was also </w:t>
      </w:r>
      <w:r w:rsidRPr="00B668C2">
        <w:rPr>
          <w:rStyle w:val="TitleChar"/>
        </w:rPr>
        <w:t>a year when we were as close to full employment as we’ve ever been. Examples like these</w:t>
      </w:r>
      <w:r w:rsidRPr="00B668C2">
        <w:rPr>
          <w:sz w:val="16"/>
        </w:rPr>
        <w:t xml:space="preserve">, along with the recent massive government stimulus, </w:t>
      </w:r>
      <w:r w:rsidRPr="00B668C2">
        <w:rPr>
          <w:rStyle w:val="TitleChar"/>
        </w:rPr>
        <w:t>should do away with the idea that there is no money to provide quality employment to everyone.</w:t>
      </w:r>
    </w:p>
    <w:p w14:paraId="3A5B6289" w14:textId="77777777" w:rsidR="00E2341E" w:rsidRPr="00B668C2" w:rsidRDefault="00E2341E" w:rsidP="00E2341E">
      <w:pPr>
        <w:pStyle w:val="Heading4"/>
      </w:pPr>
      <w:r w:rsidRPr="00B668C2">
        <w:t xml:space="preserve">Inflation fears sacrifice vulnerable populations for economic mysticism </w:t>
      </w:r>
    </w:p>
    <w:p w14:paraId="5EDFEA39" w14:textId="77777777" w:rsidR="00E2341E" w:rsidRPr="00B668C2" w:rsidRDefault="00E2341E" w:rsidP="00E2341E">
      <w:r w:rsidRPr="00B668C2">
        <w:rPr>
          <w:rStyle w:val="Style13ptBold"/>
        </w:rPr>
        <w:t>Prescod 6-24</w:t>
      </w:r>
      <w:r w:rsidRPr="00B668C2">
        <w:t>-</w:t>
      </w:r>
      <w:r w:rsidRPr="00E2341E">
        <w:rPr>
          <w:rStyle w:val="Style13ptBold"/>
        </w:rPr>
        <w:t>20</w:t>
      </w:r>
    </w:p>
    <w:p w14:paraId="4F297F59" w14:textId="77777777" w:rsidR="00E2341E" w:rsidRPr="00B668C2" w:rsidRDefault="00E2341E" w:rsidP="00E2341E">
      <w:pPr>
        <w:rPr>
          <w:sz w:val="16"/>
        </w:rPr>
      </w:pPr>
      <w:r w:rsidRPr="00B668C2">
        <w:rPr>
          <w:sz w:val="16"/>
        </w:rPr>
        <w:t>(Paul, HS teacher/Member of the Philadelphia Federation of Teachers, https://www.jacobinmag.com/2020/06/case-for-job-guarantee-review-pavlina-tcherneva)</w:t>
      </w:r>
    </w:p>
    <w:p w14:paraId="06074FBA" w14:textId="77777777" w:rsidR="00E2341E" w:rsidRPr="00B668C2" w:rsidRDefault="00E2341E" w:rsidP="00E2341E">
      <w:r w:rsidRPr="00B668C2">
        <w:rPr>
          <w:sz w:val="16"/>
        </w:rPr>
        <w:t xml:space="preserve">The book offers a revealing history on the concept of the </w:t>
      </w:r>
      <w:r w:rsidRPr="00B668C2">
        <w:rPr>
          <w:rStyle w:val="TitleChar"/>
        </w:rPr>
        <w:t>natural rate of unemployment</w:t>
      </w:r>
      <w:r w:rsidRPr="00B668C2">
        <w:rPr>
          <w:sz w:val="16"/>
        </w:rPr>
        <w:t xml:space="preserve">. </w:t>
      </w:r>
      <w:r w:rsidRPr="00B668C2">
        <w:rPr>
          <w:rStyle w:val="TitleChar"/>
        </w:rPr>
        <w:t>Mainstream economists warn</w:t>
      </w:r>
      <w:r w:rsidRPr="00B668C2">
        <w:rPr>
          <w:sz w:val="16"/>
        </w:rPr>
        <w:t xml:space="preserve"> that </w:t>
      </w:r>
      <w:r w:rsidRPr="00B668C2">
        <w:rPr>
          <w:rStyle w:val="TitleChar"/>
        </w:rPr>
        <w:t>if unemployment is too low, employers will need to raise wages and prices</w:t>
      </w:r>
      <w:r w:rsidRPr="00B668C2">
        <w:rPr>
          <w:sz w:val="16"/>
        </w:rPr>
        <w:t xml:space="preserve">. They’ve deemed this all-elusive “natural” sweet spot as the Non-Accelerating Rate of Unemployment (NAIRU). </w:t>
      </w:r>
      <w:r w:rsidRPr="00B668C2">
        <w:rPr>
          <w:rStyle w:val="TitleChar"/>
        </w:rPr>
        <w:t>Fed</w:t>
      </w:r>
      <w:r w:rsidRPr="00B668C2">
        <w:rPr>
          <w:sz w:val="16"/>
        </w:rPr>
        <w:t xml:space="preserve">eral Reserve </w:t>
      </w:r>
      <w:r w:rsidRPr="00B668C2">
        <w:rPr>
          <w:rStyle w:val="TitleChar"/>
        </w:rPr>
        <w:t>chair</w:t>
      </w:r>
      <w:r w:rsidRPr="00B668C2">
        <w:rPr>
          <w:sz w:val="16"/>
        </w:rPr>
        <w:t xml:space="preserve">man Jerome </w:t>
      </w:r>
      <w:r w:rsidRPr="00B668C2">
        <w:rPr>
          <w:rStyle w:val="TitleChar"/>
        </w:rPr>
        <w:t>Powell unintentionally revealed the absurdity of this notion when he said, “We need the concept of a natural rate of unemployment</w:t>
      </w:r>
      <w:r w:rsidRPr="00B668C2">
        <w:rPr>
          <w:sz w:val="16"/>
        </w:rPr>
        <w:t xml:space="preserve">. We need to have some sense of whether unemployment is high, low, or just right.” Since the postwar years </w:t>
      </w:r>
      <w:r w:rsidRPr="00B668C2">
        <w:rPr>
          <w:rStyle w:val="TitleChar"/>
        </w:rPr>
        <w:t>the Congressional Budget Office has asserted the “just right” level of unemployment to be between 4.5 percent and 6.5 percent.</w:t>
      </w:r>
      <w:r w:rsidRPr="00B668C2">
        <w:rPr>
          <w:sz w:val="16"/>
        </w:rPr>
        <w:t xml:space="preserve"> </w:t>
      </w:r>
      <w:r w:rsidRPr="00B668C2">
        <w:rPr>
          <w:rStyle w:val="TitleChar"/>
        </w:rPr>
        <w:t xml:space="preserve">In other words, if over 13 million workers are unemployed today we should be </w:t>
      </w:r>
      <w:r w:rsidRPr="00B668C2">
        <w:rPr>
          <w:rStyle w:val="Emphasis"/>
        </w:rPr>
        <w:t>satisfied with this as “just right.”</w:t>
      </w:r>
      <w:r w:rsidRPr="00B668C2">
        <w:rPr>
          <w:rStyle w:val="TitleChar"/>
        </w:rPr>
        <w:t xml:space="preserve"> </w:t>
      </w:r>
      <w:r w:rsidRPr="00B668C2">
        <w:rPr>
          <w:sz w:val="16"/>
        </w:rPr>
        <w:t xml:space="preserve">While traditional economists fret over the costs of inflation, this book paints a vivid picture of the social costs caused by unemployment. </w:t>
      </w:r>
      <w:r w:rsidRPr="00B668C2">
        <w:rPr>
          <w:rStyle w:val="TitleChar"/>
        </w:rPr>
        <w:t xml:space="preserve">People who are out of a job have a more difficult time finding work, especially if they’ve been unemployed long term. It creates a dangerous cycle in the broader economy where people </w:t>
      </w:r>
      <w:r w:rsidRPr="00B668C2">
        <w:rPr>
          <w:rStyle w:val="Emphasis"/>
        </w:rPr>
        <w:t>cut back spending and fuel further layoffs from businesses</w:t>
      </w:r>
      <w:r w:rsidRPr="00B668C2">
        <w:rPr>
          <w:sz w:val="16"/>
        </w:rPr>
        <w:t xml:space="preserve">. The </w:t>
      </w:r>
      <w:r w:rsidRPr="00B668C2">
        <w:rPr>
          <w:rStyle w:val="TitleChar"/>
        </w:rPr>
        <w:t>loss of stable, blue-collar work is the primary cause of the “deaths of despair” often mentioned when discussing working-class white Americans. Our country is plagued by phenomena like suicide, alcoholism, and depression</w:t>
      </w:r>
      <w:r w:rsidRPr="00B668C2">
        <w:rPr>
          <w:sz w:val="16"/>
        </w:rPr>
        <w:t xml:space="preserve">. </w:t>
      </w:r>
      <w:r w:rsidRPr="00B668C2">
        <w:rPr>
          <w:rStyle w:val="Emphasis"/>
        </w:rPr>
        <w:t>Unemployment cuts people off from social networks and a sense of usefulness, creating and fueling all these ills</w:t>
      </w:r>
      <w:r w:rsidRPr="00B668C2">
        <w:rPr>
          <w:sz w:val="16"/>
        </w:rPr>
        <w:t xml:space="preserve">. </w:t>
      </w:r>
      <w:r w:rsidRPr="00B668C2">
        <w:rPr>
          <w:rStyle w:val="TitleChar"/>
        </w:rPr>
        <w:t xml:space="preserve">Creating quality employment for all who want it should be the chief concern of the federal government, not </w:t>
      </w:r>
      <w:r w:rsidRPr="00B668C2">
        <w:rPr>
          <w:rStyle w:val="Emphasis"/>
        </w:rPr>
        <w:t>the bogeyman of inflation.</w:t>
      </w:r>
    </w:p>
    <w:p w14:paraId="07726ACC" w14:textId="77777777" w:rsidR="00E2341E" w:rsidRDefault="00E2341E" w:rsidP="00E2341E"/>
    <w:p w14:paraId="6805690A" w14:textId="77777777" w:rsidR="00E2341E" w:rsidRDefault="00E2341E" w:rsidP="00E2341E"/>
    <w:p w14:paraId="16380CA0" w14:textId="77777777" w:rsidR="00E2341E" w:rsidRDefault="00E2341E" w:rsidP="00E2341E"/>
    <w:p w14:paraId="337D4287" w14:textId="04DDB727" w:rsidR="00E2341E" w:rsidRDefault="0061032C" w:rsidP="0061032C">
      <w:pPr>
        <w:pStyle w:val="Heading3"/>
      </w:pPr>
      <w:r>
        <w:t xml:space="preserve">2AC Geoengineering </w:t>
      </w:r>
    </w:p>
    <w:p w14:paraId="50678FA8" w14:textId="77777777" w:rsidR="00ED2D88" w:rsidRDefault="00ED2D88" w:rsidP="00ED2D88"/>
    <w:p w14:paraId="0778064E" w14:textId="77777777" w:rsidR="00ED2D88" w:rsidRPr="00D350D1" w:rsidRDefault="00ED2D88" w:rsidP="00ED2D88">
      <w:pPr>
        <w:pStyle w:val="Heading4"/>
        <w:rPr>
          <w:u w:val="single"/>
        </w:rPr>
      </w:pPr>
      <w:r>
        <w:t xml:space="preserve">Geoengineering </w:t>
      </w:r>
      <w:r>
        <w:rPr>
          <w:u w:val="single"/>
        </w:rPr>
        <w:t>fails</w:t>
      </w:r>
      <w:r>
        <w:t xml:space="preserve">, exacerbates </w:t>
      </w:r>
      <w:r>
        <w:rPr>
          <w:u w:val="single"/>
        </w:rPr>
        <w:t>other</w:t>
      </w:r>
      <w:r>
        <w:t xml:space="preserve"> environmental crises, causes </w:t>
      </w:r>
      <w:r>
        <w:rPr>
          <w:u w:val="single"/>
        </w:rPr>
        <w:t>global war</w:t>
      </w:r>
      <w:r>
        <w:t xml:space="preserve"> and </w:t>
      </w:r>
      <w:r>
        <w:rPr>
          <w:u w:val="single"/>
        </w:rPr>
        <w:t>temperature snap-back</w:t>
      </w:r>
      <w:r>
        <w:t xml:space="preserve"> from </w:t>
      </w:r>
      <w:r>
        <w:rPr>
          <w:u w:val="single"/>
        </w:rPr>
        <w:t>lapses</w:t>
      </w:r>
    </w:p>
    <w:p w14:paraId="22969842" w14:textId="77777777" w:rsidR="00ED2D88" w:rsidRDefault="00ED2D88" w:rsidP="00ED2D88">
      <w:r>
        <w:t xml:space="preserve">Umberto Mario </w:t>
      </w:r>
      <w:proofErr w:type="spellStart"/>
      <w:r w:rsidRPr="00047E71">
        <w:rPr>
          <w:rStyle w:val="Style13ptBold"/>
        </w:rPr>
        <w:t>Sconfienza</w:t>
      </w:r>
      <w:proofErr w:type="spellEnd"/>
      <w:r w:rsidRPr="00047E71">
        <w:rPr>
          <w:rStyle w:val="Style13ptBold"/>
        </w:rPr>
        <w:t xml:space="preserve"> 20</w:t>
      </w:r>
      <w:r>
        <w:t xml:space="preserve">, Goethe University Frankfurt, “Incomplete Ecological Futures,” World Futures, vol. 76, no. 1, Routledge, 01/02/2020, pp. 17–38 </w:t>
      </w:r>
    </w:p>
    <w:p w14:paraId="3AB9D060" w14:textId="2512E23A" w:rsidR="0061032C" w:rsidRPr="00ED2D88" w:rsidRDefault="00ED2D88" w:rsidP="00ED2D88">
      <w:pPr>
        <w:rPr>
          <w:sz w:val="16"/>
        </w:rPr>
      </w:pPr>
      <w:r w:rsidRPr="00ED2D88">
        <w:rPr>
          <w:sz w:val="16"/>
        </w:rPr>
        <w:t xml:space="preserve">The strategy of growing the economy first and then wait for people who have developed green preferences to build government capacity for stricter environmental regulations is not effective: the process is too slow, it happens at the expenses of other countries (Moran, Lenzen, Kanemoto, &amp; Geschke, 2013), and, presently, it cannot be squared with the continuous pursuit of economic growth (Jackson, 2009; Ward et al., 2016). For these reasons, </w:t>
      </w:r>
      <w:r w:rsidRPr="00ED2D88">
        <w:rPr>
          <w:rStyle w:val="StyleUnderline"/>
        </w:rPr>
        <w:t xml:space="preserve">the kind of policy strategy </w:t>
      </w:r>
      <w:r w:rsidRPr="00ED2D88">
        <w:rPr>
          <w:rStyle w:val="Emphasis"/>
        </w:rPr>
        <w:t>compatible</w:t>
      </w:r>
      <w:r w:rsidRPr="00ED2D88">
        <w:rPr>
          <w:rStyle w:val="StyleUnderline"/>
        </w:rPr>
        <w:t xml:space="preserve"> with continuous economic </w:t>
      </w:r>
      <w:r w:rsidRPr="00ED2D88">
        <w:rPr>
          <w:rStyle w:val="Emphasis"/>
        </w:rPr>
        <w:t>growth</w:t>
      </w:r>
      <w:r w:rsidRPr="00ED2D88">
        <w:rPr>
          <w:rStyle w:val="StyleUnderline"/>
        </w:rPr>
        <w:t xml:space="preserve"> has to rely on </w:t>
      </w:r>
      <w:r w:rsidRPr="00ED2D88">
        <w:rPr>
          <w:rStyle w:val="Emphasis"/>
        </w:rPr>
        <w:t>tech</w:t>
      </w:r>
      <w:r w:rsidRPr="00ED2D88">
        <w:rPr>
          <w:rStyle w:val="StyleUnderline"/>
        </w:rPr>
        <w:t>nological solutions to expand humanity’s ecological boundaries</w:t>
      </w:r>
      <w:r w:rsidRPr="00ED2D88">
        <w:rPr>
          <w:sz w:val="16"/>
        </w:rPr>
        <w:t xml:space="preserve">. From today’s vantage point, </w:t>
      </w:r>
      <w:r w:rsidRPr="00ED2D88">
        <w:rPr>
          <w:rStyle w:val="StyleUnderline"/>
        </w:rPr>
        <w:t>geoengineering is poised to quickly become the preferred technological solution</w:t>
      </w:r>
      <w:r w:rsidRPr="00ED2D88">
        <w:rPr>
          <w:sz w:val="16"/>
        </w:rPr>
        <w:t xml:space="preserve"> for market actors with a stake in pollution and technocratic elites profiting from the status quo. </w:t>
      </w:r>
      <w:r w:rsidRPr="00ED2D88">
        <w:rPr>
          <w:rStyle w:val="StyleUnderline"/>
        </w:rPr>
        <w:t>This alliance around geoengineering has started to become visible during COP21 and is reflected in</w:t>
      </w:r>
      <w:r w:rsidRPr="00ED2D88">
        <w:rPr>
          <w:sz w:val="16"/>
        </w:rPr>
        <w:t xml:space="preserve"> the </w:t>
      </w:r>
      <w:r w:rsidRPr="00ED2D88">
        <w:rPr>
          <w:rStyle w:val="StyleUnderline"/>
        </w:rPr>
        <w:t>Paris</w:t>
      </w:r>
      <w:r w:rsidRPr="00ED2D88">
        <w:rPr>
          <w:sz w:val="16"/>
        </w:rPr>
        <w:t xml:space="preserve"> Agreement, </w:t>
      </w:r>
      <w:r w:rsidRPr="00ED2D88">
        <w:rPr>
          <w:rStyle w:val="StyleUnderline"/>
        </w:rPr>
        <w:t>which formally left the door open to</w:t>
      </w:r>
      <w:r w:rsidRPr="00ED2D88">
        <w:rPr>
          <w:sz w:val="16"/>
        </w:rPr>
        <w:t xml:space="preserve"> the </w:t>
      </w:r>
      <w:r w:rsidRPr="00ED2D88">
        <w:rPr>
          <w:rStyle w:val="StyleUnderline"/>
        </w:rPr>
        <w:t>deployment of geoengineering</w:t>
      </w:r>
      <w:r w:rsidRPr="00ED2D88">
        <w:rPr>
          <w:sz w:val="16"/>
        </w:rPr>
        <w:t xml:space="preserve"> technologies to achieve the goal of staying below 2 C of global warming compared to pre-industrial level (Anderson, 2015).</w:t>
      </w:r>
      <w:r>
        <w:rPr>
          <w:sz w:val="16"/>
        </w:rPr>
        <w:t xml:space="preserve"> </w:t>
      </w:r>
      <w:r w:rsidRPr="00ED2D88">
        <w:rPr>
          <w:sz w:val="16"/>
        </w:rPr>
        <w:t xml:space="preserve">Before problems. </w:t>
      </w:r>
      <w:r w:rsidRPr="00ED2D88">
        <w:rPr>
          <w:rStyle w:val="StyleUnderline"/>
        </w:rPr>
        <w:t xml:space="preserve">One of the major </w:t>
      </w:r>
      <w:r w:rsidRPr="00ED2D88">
        <w:rPr>
          <w:rStyle w:val="Emphasis"/>
        </w:rPr>
        <w:t>problems</w:t>
      </w:r>
      <w:r w:rsidRPr="00ED2D88">
        <w:rPr>
          <w:rStyle w:val="StyleUnderline"/>
        </w:rPr>
        <w:t xml:space="preserve"> of the geoengineering strategy is the </w:t>
      </w:r>
      <w:r w:rsidRPr="00ED2D88">
        <w:rPr>
          <w:rStyle w:val="Emphasis"/>
        </w:rPr>
        <w:t>difficulty of reaching an international agreement</w:t>
      </w:r>
      <w:r w:rsidRPr="00ED2D88">
        <w:rPr>
          <w:sz w:val="16"/>
        </w:rPr>
        <w:t xml:space="preserve"> </w:t>
      </w:r>
      <w:r w:rsidRPr="00ED2D88">
        <w:rPr>
          <w:rStyle w:val="StyleUnderline"/>
        </w:rPr>
        <w:t>on</w:t>
      </w:r>
      <w:r w:rsidRPr="00ED2D88">
        <w:rPr>
          <w:sz w:val="16"/>
        </w:rPr>
        <w:t xml:space="preserve"> </w:t>
      </w:r>
      <w:r w:rsidRPr="00ED2D88">
        <w:rPr>
          <w:rStyle w:val="StyleUnderline"/>
        </w:rPr>
        <w:t>geoengineering</w:t>
      </w:r>
      <w:r w:rsidRPr="00ED2D88">
        <w:rPr>
          <w:sz w:val="16"/>
        </w:rPr>
        <w:t xml:space="preserve"> </w:t>
      </w:r>
      <w:r w:rsidRPr="00ED2D88">
        <w:rPr>
          <w:rStyle w:val="Emphasis"/>
        </w:rPr>
        <w:t>r</w:t>
      </w:r>
      <w:r w:rsidRPr="00ED2D88">
        <w:rPr>
          <w:sz w:val="16"/>
        </w:rPr>
        <w:t xml:space="preserve">esearch </w:t>
      </w:r>
      <w:r w:rsidRPr="00ED2D88">
        <w:rPr>
          <w:rStyle w:val="Emphasis"/>
        </w:rPr>
        <w:t>and d</w:t>
      </w:r>
      <w:r w:rsidRPr="00ED2D88">
        <w:rPr>
          <w:sz w:val="16"/>
        </w:rPr>
        <w:t xml:space="preserve">eployment </w:t>
      </w:r>
      <w:r w:rsidRPr="00ED2D88">
        <w:rPr>
          <w:rStyle w:val="StyleUnderline"/>
        </w:rPr>
        <w:t xml:space="preserve">before ecological circumstances make geoengineering </w:t>
      </w:r>
      <w:r w:rsidRPr="00ED2D88">
        <w:rPr>
          <w:rStyle w:val="Emphasis"/>
        </w:rPr>
        <w:t>necessary</w:t>
      </w:r>
      <w:r w:rsidRPr="00ED2D88">
        <w:rPr>
          <w:sz w:val="16"/>
        </w:rPr>
        <w:t xml:space="preserve">. According to a standard categorization (Royal Society (Great Britain), 2009), </w:t>
      </w:r>
      <w:r w:rsidRPr="00ED2D88">
        <w:rPr>
          <w:rStyle w:val="StyleUnderline"/>
        </w:rPr>
        <w:t>there are two types</w:t>
      </w:r>
      <w:r w:rsidRPr="00ED2D88">
        <w:rPr>
          <w:sz w:val="16"/>
        </w:rPr>
        <w:t xml:space="preserve"> of geoengineering: Negative Emissions Technologies (</w:t>
      </w:r>
      <w:r w:rsidRPr="00ED2D88">
        <w:rPr>
          <w:rStyle w:val="Emphasis"/>
        </w:rPr>
        <w:t>NET</w:t>
      </w:r>
      <w:r w:rsidRPr="00ED2D88">
        <w:rPr>
          <w:sz w:val="16"/>
        </w:rPr>
        <w:t xml:space="preserve">) </w:t>
      </w:r>
      <w:r w:rsidRPr="00ED2D88">
        <w:rPr>
          <w:rStyle w:val="StyleUnderline"/>
        </w:rPr>
        <w:t>remove carbon emissions from the atmosphere</w:t>
      </w:r>
      <w:r w:rsidRPr="00ED2D88">
        <w:rPr>
          <w:sz w:val="16"/>
        </w:rPr>
        <w:t>, Solar Radiation Management (</w:t>
      </w:r>
      <w:r w:rsidRPr="00ED2D88">
        <w:rPr>
          <w:rStyle w:val="Emphasis"/>
        </w:rPr>
        <w:t>SRM</w:t>
      </w:r>
      <w:r w:rsidRPr="00ED2D88">
        <w:rPr>
          <w:sz w:val="16"/>
        </w:rPr>
        <w:t xml:space="preserve">) </w:t>
      </w:r>
      <w:r w:rsidRPr="00ED2D88">
        <w:rPr>
          <w:rStyle w:val="StyleUnderline"/>
        </w:rPr>
        <w:t xml:space="preserve">alter the reflectivity of the Earth to cool the planet. Both options, to be effective, require a </w:t>
      </w:r>
      <w:r w:rsidRPr="00ED2D88">
        <w:rPr>
          <w:rStyle w:val="Emphasis"/>
        </w:rPr>
        <w:t>planetary-scale implementation</w:t>
      </w:r>
      <w:r w:rsidRPr="00ED2D88">
        <w:rPr>
          <w:sz w:val="16"/>
        </w:rPr>
        <w:t xml:space="preserve"> </w:t>
      </w:r>
      <w:r w:rsidRPr="00ED2D88">
        <w:rPr>
          <w:rStyle w:val="StyleUnderline"/>
        </w:rPr>
        <w:t xml:space="preserve">and involve </w:t>
      </w:r>
      <w:r w:rsidRPr="00ED2D88">
        <w:rPr>
          <w:rStyle w:val="Emphasis"/>
        </w:rPr>
        <w:t>huge risks</w:t>
      </w:r>
      <w:r w:rsidRPr="00ED2D88">
        <w:rPr>
          <w:sz w:val="16"/>
        </w:rPr>
        <w:t xml:space="preserve">. </w:t>
      </w:r>
      <w:r w:rsidRPr="00ED2D88">
        <w:rPr>
          <w:rStyle w:val="StyleUnderline"/>
        </w:rPr>
        <w:t xml:space="preserve">If this is the road humanity thinks it should pursue, then an adequate </w:t>
      </w:r>
      <w:r w:rsidRPr="00ED2D88">
        <w:rPr>
          <w:rStyle w:val="Emphasis"/>
        </w:rPr>
        <w:t>global agreement</w:t>
      </w:r>
      <w:r w:rsidRPr="00ED2D88">
        <w:rPr>
          <w:rStyle w:val="StyleUnderline"/>
        </w:rPr>
        <w:t xml:space="preserve"> which </w:t>
      </w:r>
      <w:r w:rsidRPr="00ED2D88">
        <w:rPr>
          <w:rStyle w:val="Emphasis"/>
        </w:rPr>
        <w:t>settles</w:t>
      </w:r>
      <w:r w:rsidRPr="00ED2D88">
        <w:rPr>
          <w:rStyle w:val="StyleUnderline"/>
        </w:rPr>
        <w:t xml:space="preserve"> issues of </w:t>
      </w:r>
      <w:r w:rsidRPr="00ED2D88">
        <w:rPr>
          <w:rStyle w:val="Emphasis"/>
        </w:rPr>
        <w:t>ethics</w:t>
      </w:r>
      <w:r w:rsidRPr="00ED2D88">
        <w:rPr>
          <w:rStyle w:val="StyleUnderline"/>
        </w:rPr>
        <w:t xml:space="preserve"> and </w:t>
      </w:r>
      <w:r w:rsidRPr="00ED2D88">
        <w:rPr>
          <w:rStyle w:val="Emphasis"/>
        </w:rPr>
        <w:t>governance</w:t>
      </w:r>
      <w:r w:rsidRPr="00ED2D88">
        <w:rPr>
          <w:sz w:val="16"/>
        </w:rPr>
        <w:t xml:space="preserve"> </w:t>
      </w:r>
      <w:r w:rsidRPr="00ED2D88">
        <w:rPr>
          <w:rStyle w:val="StyleUnderline"/>
        </w:rPr>
        <w:t xml:space="preserve">must be reached. Without </w:t>
      </w:r>
      <w:r w:rsidRPr="00ED2D88">
        <w:rPr>
          <w:rStyle w:val="Emphasis"/>
        </w:rPr>
        <w:t>a</w:t>
      </w:r>
      <w:r w:rsidRPr="00ED2D88">
        <w:rPr>
          <w:rStyle w:val="StyleUnderline"/>
        </w:rPr>
        <w:t xml:space="preserve">n agreed </w:t>
      </w:r>
      <w:r w:rsidRPr="00ED2D88">
        <w:rPr>
          <w:rStyle w:val="Emphasis"/>
        </w:rPr>
        <w:t>blueprint</w:t>
      </w:r>
      <w:r w:rsidRPr="00ED2D88">
        <w:rPr>
          <w:sz w:val="16"/>
        </w:rPr>
        <w:t xml:space="preserve"> for action at the international level, </w:t>
      </w:r>
      <w:r w:rsidRPr="00ED2D88">
        <w:rPr>
          <w:rStyle w:val="StyleUnderline"/>
        </w:rPr>
        <w:t>early</w:t>
      </w:r>
      <w:r w:rsidRPr="00ED2D88">
        <w:rPr>
          <w:sz w:val="16"/>
        </w:rPr>
        <w:t xml:space="preserve"> </w:t>
      </w:r>
      <w:r w:rsidRPr="00ED2D88">
        <w:rPr>
          <w:rStyle w:val="Emphasis"/>
        </w:rPr>
        <w:t>unilateral</w:t>
      </w:r>
      <w:r w:rsidRPr="00ED2D88">
        <w:rPr>
          <w:sz w:val="16"/>
        </w:rPr>
        <w:t xml:space="preserve"> </w:t>
      </w:r>
      <w:r w:rsidRPr="00ED2D88">
        <w:rPr>
          <w:rStyle w:val="StyleUnderline"/>
        </w:rPr>
        <w:t>action</w:t>
      </w:r>
      <w:r w:rsidRPr="00ED2D88">
        <w:rPr>
          <w:sz w:val="16"/>
        </w:rPr>
        <w:t xml:space="preserve"> by states, corporations, or, even, wealthy individuals, </w:t>
      </w:r>
      <w:r w:rsidRPr="00ED2D88">
        <w:rPr>
          <w:rStyle w:val="StyleUnderline"/>
        </w:rPr>
        <w:t>will</w:t>
      </w:r>
      <w:r w:rsidRPr="00ED2D88">
        <w:rPr>
          <w:sz w:val="16"/>
        </w:rPr>
        <w:t xml:space="preserve"> likely </w:t>
      </w:r>
      <w:r w:rsidRPr="00ED2D88">
        <w:rPr>
          <w:rStyle w:val="StyleUnderline"/>
        </w:rPr>
        <w:t xml:space="preserve">lead to </w:t>
      </w:r>
      <w:r w:rsidRPr="00ED2D88">
        <w:rPr>
          <w:rStyle w:val="Emphasis"/>
        </w:rPr>
        <w:t>conflict</w:t>
      </w:r>
      <w:r w:rsidRPr="00ED2D88">
        <w:rPr>
          <w:sz w:val="16"/>
        </w:rPr>
        <w:t xml:space="preserve"> </w:t>
      </w:r>
      <w:r w:rsidRPr="00ED2D88">
        <w:rPr>
          <w:rStyle w:val="StyleUnderline"/>
        </w:rPr>
        <w:t>and</w:t>
      </w:r>
      <w:r w:rsidRPr="00ED2D88">
        <w:rPr>
          <w:sz w:val="16"/>
        </w:rPr>
        <w:t xml:space="preserve"> </w:t>
      </w:r>
      <w:r w:rsidRPr="00ED2D88">
        <w:rPr>
          <w:rStyle w:val="Emphasis"/>
        </w:rPr>
        <w:t>social tensions</w:t>
      </w:r>
      <w:r w:rsidRPr="00ED2D88">
        <w:rPr>
          <w:sz w:val="16"/>
        </w:rPr>
        <w:t xml:space="preserve"> to the point of compromising future collective efforts and </w:t>
      </w:r>
      <w:r w:rsidRPr="00ED2D88">
        <w:rPr>
          <w:rStyle w:val="StyleUnderline"/>
        </w:rPr>
        <w:t>plunging</w:t>
      </w:r>
      <w:r w:rsidRPr="00ED2D88">
        <w:rPr>
          <w:sz w:val="16"/>
        </w:rPr>
        <w:t xml:space="preserve"> </w:t>
      </w:r>
      <w:r w:rsidRPr="00ED2D88">
        <w:rPr>
          <w:rStyle w:val="Emphasis"/>
        </w:rPr>
        <w:t>humanity</w:t>
      </w:r>
      <w:r w:rsidRPr="00ED2D88">
        <w:rPr>
          <w:sz w:val="16"/>
        </w:rPr>
        <w:t xml:space="preserve"> further </w:t>
      </w:r>
      <w:r w:rsidRPr="00ED2D88">
        <w:rPr>
          <w:rStyle w:val="StyleUnderline"/>
        </w:rPr>
        <w:t>into</w:t>
      </w:r>
      <w:r w:rsidRPr="00ED2D88">
        <w:rPr>
          <w:sz w:val="16"/>
        </w:rPr>
        <w:t xml:space="preserve"> </w:t>
      </w:r>
      <w:r w:rsidRPr="00ED2D88">
        <w:rPr>
          <w:rStyle w:val="Emphasis"/>
        </w:rPr>
        <w:t>chaos</w:t>
      </w:r>
      <w:r w:rsidRPr="00ED2D88">
        <w:rPr>
          <w:sz w:val="16"/>
        </w:rPr>
        <w:t xml:space="preserve">. Speaking </w:t>
      </w:r>
      <w:r w:rsidRPr="00ED2D88">
        <w:rPr>
          <w:rStyle w:val="StyleUnderline"/>
        </w:rPr>
        <w:t>specifically</w:t>
      </w:r>
      <w:r w:rsidRPr="00ED2D88">
        <w:rPr>
          <w:sz w:val="16"/>
        </w:rPr>
        <w:t xml:space="preserve"> of </w:t>
      </w:r>
      <w:r w:rsidRPr="00ED2D88">
        <w:rPr>
          <w:rStyle w:val="Emphasis"/>
        </w:rPr>
        <w:t>SRM</w:t>
      </w:r>
      <w:r w:rsidRPr="00ED2D88">
        <w:rPr>
          <w:sz w:val="16"/>
        </w:rPr>
        <w:t xml:space="preserve">, </w:t>
      </w:r>
      <w:proofErr w:type="spellStart"/>
      <w:r w:rsidRPr="00ED2D88">
        <w:rPr>
          <w:sz w:val="16"/>
        </w:rPr>
        <w:t>Szerszynski</w:t>
      </w:r>
      <w:proofErr w:type="spellEnd"/>
      <w:r w:rsidRPr="00ED2D88">
        <w:rPr>
          <w:sz w:val="16"/>
        </w:rPr>
        <w:t xml:space="preserve">, Kearnes, </w:t>
      </w:r>
      <w:proofErr w:type="spellStart"/>
      <w:r w:rsidRPr="00ED2D88">
        <w:rPr>
          <w:sz w:val="16"/>
        </w:rPr>
        <w:t>Macnaghten</w:t>
      </w:r>
      <w:proofErr w:type="spellEnd"/>
      <w:r w:rsidRPr="00ED2D88">
        <w:rPr>
          <w:sz w:val="16"/>
        </w:rPr>
        <w:t xml:space="preserve">, Owen, and </w:t>
      </w:r>
      <w:proofErr w:type="spellStart"/>
      <w:r w:rsidRPr="00ED2D88">
        <w:rPr>
          <w:sz w:val="16"/>
        </w:rPr>
        <w:t>Stilgoe</w:t>
      </w:r>
      <w:proofErr w:type="spellEnd"/>
      <w:r w:rsidRPr="00ED2D88">
        <w:rPr>
          <w:sz w:val="16"/>
        </w:rPr>
        <w:t xml:space="preserve"> (2013) find that it </w:t>
      </w:r>
      <w:r w:rsidRPr="00ED2D88">
        <w:rPr>
          <w:rStyle w:val="StyleUnderline"/>
        </w:rPr>
        <w:t xml:space="preserve">is an “inherently </w:t>
      </w:r>
      <w:r w:rsidRPr="00ED2D88">
        <w:rPr>
          <w:rStyle w:val="Emphasis"/>
        </w:rPr>
        <w:t>political</w:t>
      </w:r>
      <w:r w:rsidRPr="00ED2D88">
        <w:rPr>
          <w:rStyle w:val="StyleUnderline"/>
        </w:rPr>
        <w:t xml:space="preserve"> technology”</w:t>
      </w:r>
      <w:r w:rsidRPr="00ED2D88">
        <w:rPr>
          <w:sz w:val="16"/>
        </w:rPr>
        <w:t xml:space="preserve"> (Winner, 1980), </w:t>
      </w:r>
      <w:r w:rsidRPr="00ED2D88">
        <w:rPr>
          <w:rStyle w:val="StyleUnderline"/>
        </w:rPr>
        <w:t>which is incompatible with liberal democracy</w:t>
      </w:r>
      <w:r w:rsidRPr="00ED2D88">
        <w:rPr>
          <w:sz w:val="16"/>
        </w:rPr>
        <w:t>.</w:t>
      </w:r>
      <w:r>
        <w:rPr>
          <w:sz w:val="16"/>
        </w:rPr>
        <w:t xml:space="preserve"> </w:t>
      </w:r>
      <w:r w:rsidRPr="00ED2D88">
        <w:rPr>
          <w:sz w:val="16"/>
        </w:rPr>
        <w:t xml:space="preserve">After problems. </w:t>
      </w:r>
      <w:r w:rsidRPr="00ED2D88">
        <w:rPr>
          <w:rStyle w:val="StyleUnderline"/>
        </w:rPr>
        <w:t xml:space="preserve">The unlikelihood of a global agreement on geoengineering is also underscored by the different perceptions of the states – informed, in turn, by different values, beliefs, and rationally formed priorities – of the </w:t>
      </w:r>
      <w:r w:rsidRPr="00ED2D88">
        <w:rPr>
          <w:rStyle w:val="Emphasis"/>
        </w:rPr>
        <w:t>consequences which might occur</w:t>
      </w:r>
      <w:r w:rsidRPr="00ED2D88">
        <w:rPr>
          <w:rStyle w:val="StyleUnderline"/>
        </w:rPr>
        <w:t xml:space="preserve"> once geoengineering has been implemented on a planetary scale</w:t>
      </w:r>
      <w:r w:rsidRPr="00ED2D88">
        <w:rPr>
          <w:sz w:val="16"/>
        </w:rPr>
        <w:t xml:space="preserve">. In particular, </w:t>
      </w:r>
      <w:r w:rsidRPr="00ED2D88">
        <w:rPr>
          <w:rStyle w:val="StyleUnderline"/>
        </w:rPr>
        <w:t xml:space="preserve">the large deployment of </w:t>
      </w:r>
      <w:r w:rsidRPr="00ED2D88">
        <w:rPr>
          <w:rStyle w:val="Emphasis"/>
        </w:rPr>
        <w:t>BECCS</w:t>
      </w:r>
      <w:r w:rsidRPr="00ED2D88">
        <w:rPr>
          <w:sz w:val="16"/>
        </w:rPr>
        <w:t xml:space="preserve">, quite popular because it appears in 184 out of the 204 scenarios assessed by Intergovernmental Panel on Climate Change (IPCC, 2014) which meet the 2 C target, </w:t>
      </w:r>
      <w:r w:rsidRPr="00ED2D88">
        <w:rPr>
          <w:rStyle w:val="StyleUnderline"/>
        </w:rPr>
        <w:t xml:space="preserve">is </w:t>
      </w:r>
      <w:r w:rsidRPr="00ED2D88">
        <w:rPr>
          <w:rStyle w:val="Emphasis"/>
        </w:rPr>
        <w:t>not</w:t>
      </w:r>
      <w:r w:rsidRPr="00ED2D88">
        <w:rPr>
          <w:rStyle w:val="StyleUnderline"/>
        </w:rPr>
        <w:t xml:space="preserve"> fully </w:t>
      </w:r>
      <w:r w:rsidRPr="00ED2D88">
        <w:rPr>
          <w:rStyle w:val="Emphasis"/>
        </w:rPr>
        <w:t>understood</w:t>
      </w:r>
      <w:r w:rsidRPr="00ED2D88">
        <w:rPr>
          <w:rStyle w:val="StyleUnderline"/>
        </w:rPr>
        <w:t xml:space="preserve"> in theory, much less </w:t>
      </w:r>
      <w:r w:rsidRPr="00ED2D88">
        <w:rPr>
          <w:rStyle w:val="Emphasis"/>
        </w:rPr>
        <w:t>tested</w:t>
      </w:r>
      <w:r w:rsidRPr="00ED2D88">
        <w:rPr>
          <w:rStyle w:val="StyleUnderline"/>
        </w:rPr>
        <w:t xml:space="preserve"> in practice</w:t>
      </w:r>
      <w:r w:rsidRPr="00ED2D88">
        <w:rPr>
          <w:sz w:val="16"/>
        </w:rPr>
        <w:t xml:space="preserve"> (</w:t>
      </w:r>
      <w:r w:rsidRPr="00ED2D88">
        <w:rPr>
          <w:rStyle w:val="StyleUnderline"/>
        </w:rPr>
        <w:t xml:space="preserve">only a </w:t>
      </w:r>
      <w:r w:rsidRPr="00ED2D88">
        <w:rPr>
          <w:rStyle w:val="Emphasis"/>
        </w:rPr>
        <w:t>handful of small facilities</w:t>
      </w:r>
      <w:r w:rsidRPr="00ED2D88">
        <w:rPr>
          <w:rStyle w:val="StyleUnderline"/>
        </w:rPr>
        <w:t xml:space="preserve"> around the world currently exist</w:t>
      </w:r>
      <w:r w:rsidRPr="00ED2D88">
        <w:rPr>
          <w:sz w:val="16"/>
        </w:rPr>
        <w:t xml:space="preserve">). According to Williamson (2016) and Burns and Nicholson (2017), </w:t>
      </w:r>
      <w:r w:rsidRPr="00ED2D88">
        <w:rPr>
          <w:rStyle w:val="StyleUnderline"/>
        </w:rPr>
        <w:t xml:space="preserve">BECCS is likely to </w:t>
      </w:r>
      <w:r w:rsidRPr="00ED2D88">
        <w:rPr>
          <w:rStyle w:val="Emphasis"/>
        </w:rPr>
        <w:t>negatively impact food</w:t>
      </w:r>
      <w:r w:rsidRPr="00ED2D88">
        <w:rPr>
          <w:rStyle w:val="StyleUnderline"/>
        </w:rPr>
        <w:t xml:space="preserve"> security, fresh</w:t>
      </w:r>
      <w:r w:rsidRPr="00ED2D88">
        <w:rPr>
          <w:rStyle w:val="Emphasis"/>
        </w:rPr>
        <w:t>water</w:t>
      </w:r>
      <w:r w:rsidRPr="00ED2D88">
        <w:rPr>
          <w:rStyle w:val="StyleUnderline"/>
        </w:rPr>
        <w:t xml:space="preserve"> availability, </w:t>
      </w:r>
      <w:r w:rsidRPr="00ED2D88">
        <w:rPr>
          <w:rStyle w:val="Emphasis"/>
        </w:rPr>
        <w:t>biod</w:t>
      </w:r>
      <w:r w:rsidRPr="00ED2D88">
        <w:rPr>
          <w:rStyle w:val="StyleUnderline"/>
        </w:rPr>
        <w:t xml:space="preserve">iversity, and disrupt the </w:t>
      </w:r>
      <w:r w:rsidRPr="00ED2D88">
        <w:rPr>
          <w:rStyle w:val="Emphasis"/>
        </w:rPr>
        <w:t>nitrogen</w:t>
      </w:r>
      <w:r w:rsidRPr="00ED2D88">
        <w:rPr>
          <w:rStyle w:val="StyleUnderline"/>
        </w:rPr>
        <w:t xml:space="preserve"> cycle. </w:t>
      </w:r>
      <w:r w:rsidRPr="00ED2D88">
        <w:rPr>
          <w:rStyle w:val="Emphasis"/>
        </w:rPr>
        <w:t>Social</w:t>
      </w:r>
      <w:r w:rsidRPr="00ED2D88">
        <w:rPr>
          <w:sz w:val="16"/>
        </w:rPr>
        <w:t xml:space="preserve"> </w:t>
      </w:r>
      <w:r w:rsidRPr="00ED2D88">
        <w:rPr>
          <w:rStyle w:val="StyleUnderline"/>
        </w:rPr>
        <w:t xml:space="preserve">stress, </w:t>
      </w:r>
      <w:r w:rsidRPr="00ED2D88">
        <w:rPr>
          <w:rStyle w:val="Emphasis"/>
        </w:rPr>
        <w:t>competition</w:t>
      </w:r>
      <w:r w:rsidRPr="00ED2D88">
        <w:rPr>
          <w:rStyle w:val="StyleUnderline"/>
        </w:rPr>
        <w:t xml:space="preserve"> for scarce </w:t>
      </w:r>
      <w:r w:rsidRPr="00ED2D88">
        <w:rPr>
          <w:rStyle w:val="Emphasis"/>
        </w:rPr>
        <w:t>resources</w:t>
      </w:r>
      <w:r w:rsidRPr="00ED2D88">
        <w:rPr>
          <w:rStyle w:val="StyleUnderline"/>
        </w:rPr>
        <w:t xml:space="preserve">, and </w:t>
      </w:r>
      <w:r w:rsidRPr="00ED2D88">
        <w:rPr>
          <w:rStyle w:val="Emphasis"/>
        </w:rPr>
        <w:t>migrations</w:t>
      </w:r>
      <w:r w:rsidRPr="00ED2D88">
        <w:rPr>
          <w:rStyle w:val="StyleUnderline"/>
        </w:rPr>
        <w:t xml:space="preserve"> could then all plausibly ensue</w:t>
      </w:r>
      <w:r w:rsidRPr="00ED2D88">
        <w:rPr>
          <w:sz w:val="16"/>
        </w:rPr>
        <w:t xml:space="preserve">. As per SRM, </w:t>
      </w:r>
      <w:r w:rsidRPr="00ED2D88">
        <w:rPr>
          <w:rStyle w:val="StyleUnderline"/>
        </w:rPr>
        <w:t xml:space="preserve">the consequences of misuse of this technology are even </w:t>
      </w:r>
      <w:r w:rsidRPr="00ED2D88">
        <w:rPr>
          <w:rStyle w:val="Emphasis"/>
        </w:rPr>
        <w:t>more dire</w:t>
      </w:r>
      <w:r w:rsidRPr="00ED2D88">
        <w:rPr>
          <w:rStyle w:val="StyleUnderline"/>
        </w:rPr>
        <w:t xml:space="preserve"> than NET’s as, without an ambitious planetary commitment to mitigate and capture carbon, SRM would </w:t>
      </w:r>
      <w:r w:rsidRPr="00ED2D88">
        <w:rPr>
          <w:rStyle w:val="Emphasis"/>
        </w:rPr>
        <w:t>lock humanity into</w:t>
      </w:r>
      <w:r w:rsidRPr="00ED2D88">
        <w:rPr>
          <w:sz w:val="16"/>
        </w:rPr>
        <w:t xml:space="preserve"> this sort of </w:t>
      </w:r>
      <w:r w:rsidRPr="00ED2D88">
        <w:rPr>
          <w:rStyle w:val="Emphasis"/>
        </w:rPr>
        <w:t>geoengineering for centuries</w:t>
      </w:r>
      <w:r w:rsidRPr="00ED2D88">
        <w:rPr>
          <w:sz w:val="16"/>
        </w:rPr>
        <w:t xml:space="preserve"> to come </w:t>
      </w:r>
      <w:r w:rsidRPr="00ED2D88">
        <w:rPr>
          <w:rStyle w:val="StyleUnderline"/>
        </w:rPr>
        <w:t>and would</w:t>
      </w:r>
      <w:r w:rsidRPr="00ED2D88">
        <w:rPr>
          <w:sz w:val="16"/>
        </w:rPr>
        <w:t xml:space="preserve"> also </w:t>
      </w:r>
      <w:r w:rsidRPr="00ED2D88">
        <w:rPr>
          <w:rStyle w:val="StyleUnderline"/>
        </w:rPr>
        <w:t xml:space="preserve">expose us to </w:t>
      </w:r>
      <w:r w:rsidRPr="00ED2D88">
        <w:rPr>
          <w:rStyle w:val="Emphasis"/>
        </w:rPr>
        <w:t>rapid</w:t>
      </w:r>
      <w:r w:rsidRPr="00ED2D88">
        <w:rPr>
          <w:sz w:val="16"/>
        </w:rPr>
        <w:t xml:space="preserve"> and </w:t>
      </w:r>
      <w:r w:rsidRPr="00ED2D88">
        <w:rPr>
          <w:rStyle w:val="Emphasis"/>
        </w:rPr>
        <w:t>calamitous temperature increases</w:t>
      </w:r>
      <w:r w:rsidRPr="00ED2D88">
        <w:rPr>
          <w:sz w:val="16"/>
        </w:rPr>
        <w:t xml:space="preserve"> </w:t>
      </w:r>
      <w:r w:rsidRPr="00ED2D88">
        <w:rPr>
          <w:rStyle w:val="StyleUnderline"/>
        </w:rPr>
        <w:t xml:space="preserve">if it were to be suddenly </w:t>
      </w:r>
      <w:r w:rsidRPr="00ED2D88">
        <w:rPr>
          <w:rStyle w:val="Emphasis"/>
        </w:rPr>
        <w:t>stopped</w:t>
      </w:r>
      <w:r w:rsidRPr="00ED2D88">
        <w:rPr>
          <w:sz w:val="16"/>
        </w:rPr>
        <w:t xml:space="preserve"> (Burns &amp; Nicholson, 2017; Niemeier &amp; </w:t>
      </w:r>
      <w:proofErr w:type="spellStart"/>
      <w:r w:rsidRPr="00ED2D88">
        <w:rPr>
          <w:sz w:val="16"/>
        </w:rPr>
        <w:t>Tilmes</w:t>
      </w:r>
      <w:proofErr w:type="spellEnd"/>
      <w:r w:rsidRPr="00ED2D88">
        <w:rPr>
          <w:sz w:val="16"/>
        </w:rPr>
        <w:t xml:space="preserve">, 2017). </w:t>
      </w:r>
      <w:r w:rsidRPr="00ED2D88">
        <w:rPr>
          <w:rStyle w:val="StyleUnderline"/>
        </w:rPr>
        <w:t xml:space="preserve">Temperatures would </w:t>
      </w:r>
      <w:r w:rsidRPr="00ED2D88">
        <w:rPr>
          <w:rStyle w:val="Emphasis"/>
        </w:rPr>
        <w:t>skyrocket</w:t>
      </w:r>
      <w:r w:rsidRPr="00ED2D88">
        <w:rPr>
          <w:sz w:val="16"/>
        </w:rPr>
        <w:t xml:space="preserve"> </w:t>
      </w:r>
      <w:r w:rsidRPr="00ED2D88">
        <w:rPr>
          <w:rStyle w:val="StyleUnderline"/>
        </w:rPr>
        <w:t>well</w:t>
      </w:r>
      <w:r w:rsidRPr="00ED2D88">
        <w:rPr>
          <w:sz w:val="16"/>
        </w:rPr>
        <w:t xml:space="preserve"> </w:t>
      </w:r>
      <w:r w:rsidRPr="00ED2D88">
        <w:rPr>
          <w:rStyle w:val="Emphasis"/>
        </w:rPr>
        <w:t>above</w:t>
      </w:r>
      <w:r w:rsidRPr="00ED2D88">
        <w:rPr>
          <w:sz w:val="16"/>
        </w:rPr>
        <w:t xml:space="preserve"> the </w:t>
      </w:r>
      <w:r w:rsidRPr="00ED2D88">
        <w:rPr>
          <w:rStyle w:val="StyleUnderline"/>
        </w:rPr>
        <w:t>2 C</w:t>
      </w:r>
      <w:r w:rsidRPr="00ED2D88">
        <w:rPr>
          <w:sz w:val="16"/>
        </w:rPr>
        <w:t xml:space="preserve"> goal somewhat arbitrarily established by the scientific and policy community (Titley, 2017). </w:t>
      </w:r>
      <w:r w:rsidRPr="00ED2D88">
        <w:rPr>
          <w:rStyle w:val="StyleUnderline"/>
        </w:rPr>
        <w:t xml:space="preserve">And temperature increases of </w:t>
      </w:r>
      <w:r w:rsidRPr="00ED2D88">
        <w:rPr>
          <w:rStyle w:val="Emphasis"/>
        </w:rPr>
        <w:t>4 C</w:t>
      </w:r>
      <w:r w:rsidRPr="00ED2D88">
        <w:rPr>
          <w:sz w:val="16"/>
        </w:rPr>
        <w:t xml:space="preserve"> – argues Anderson – </w:t>
      </w:r>
      <w:r w:rsidRPr="00ED2D88">
        <w:rPr>
          <w:rStyle w:val="StyleUnderline"/>
        </w:rPr>
        <w:t>are</w:t>
      </w:r>
      <w:r w:rsidRPr="00ED2D88">
        <w:rPr>
          <w:sz w:val="16"/>
        </w:rPr>
        <w:t xml:space="preserve"> “</w:t>
      </w:r>
      <w:r w:rsidRPr="00ED2D88">
        <w:rPr>
          <w:rStyle w:val="Emphasis"/>
        </w:rPr>
        <w:t>incompatible</w:t>
      </w:r>
      <w:r w:rsidRPr="00ED2D88">
        <w:rPr>
          <w:sz w:val="16"/>
        </w:rPr>
        <w:t xml:space="preserve"> </w:t>
      </w:r>
      <w:r w:rsidRPr="00ED2D88">
        <w:rPr>
          <w:rStyle w:val="StyleUnderline"/>
        </w:rPr>
        <w:t xml:space="preserve">with </w:t>
      </w:r>
      <w:r w:rsidRPr="00ED2D88">
        <w:rPr>
          <w:rStyle w:val="Emphasis"/>
        </w:rPr>
        <w:t>any</w:t>
      </w:r>
      <w:r w:rsidRPr="00ED2D88">
        <w:rPr>
          <w:sz w:val="16"/>
        </w:rPr>
        <w:t xml:space="preserve"> reasonable characterization of an organized, equitable, and civilized </w:t>
      </w:r>
      <w:r w:rsidRPr="00ED2D88">
        <w:rPr>
          <w:rStyle w:val="Emphasis"/>
        </w:rPr>
        <w:t>global community</w:t>
      </w:r>
      <w:r w:rsidRPr="00ED2D88">
        <w:rPr>
          <w:sz w:val="16"/>
        </w:rPr>
        <w:t>” (Anderson, 2012, p. 29).</w:t>
      </w:r>
    </w:p>
    <w:p w14:paraId="26CD989C" w14:textId="5C2C8F47" w:rsidR="00B1183C" w:rsidRDefault="00B1183C" w:rsidP="008B46EB">
      <w:pPr>
        <w:pStyle w:val="Heading4"/>
      </w:pPr>
      <w:r>
        <w:t>Geoengineering can’t solve long term-risks catastrophic spikes in temp</w:t>
      </w:r>
    </w:p>
    <w:p w14:paraId="64BC692B" w14:textId="07A50374" w:rsidR="00B1183C" w:rsidRPr="008B46EB" w:rsidRDefault="008B46EB" w:rsidP="0061032C">
      <w:pPr>
        <w:rPr>
          <w:rStyle w:val="Style13ptBold"/>
        </w:rPr>
      </w:pPr>
      <w:r w:rsidRPr="008B46EB">
        <w:rPr>
          <w:rStyle w:val="Style13ptBold"/>
        </w:rPr>
        <w:t>Jacobo et al. 4-21-23</w:t>
      </w:r>
    </w:p>
    <w:p w14:paraId="7F777E3A" w14:textId="6C36FB2E" w:rsidR="008B46EB" w:rsidRPr="008B46EB" w:rsidRDefault="008B46EB" w:rsidP="0061032C">
      <w:pPr>
        <w:rPr>
          <w:sz w:val="16"/>
          <w:lang w:val="de-DE"/>
        </w:rPr>
      </w:pPr>
      <w:r w:rsidRPr="008B46EB">
        <w:rPr>
          <w:sz w:val="16"/>
          <w:lang w:val="de-DE"/>
        </w:rPr>
        <w:t>(Julia, Daniel Manzi and Ginger Zee, https://abcnews.go.com/US/geoengineering-technologies-combat-climate-crisis-scientists/story?id=98476205)</w:t>
      </w:r>
    </w:p>
    <w:p w14:paraId="541B1775" w14:textId="52D9118A" w:rsidR="00B1183C" w:rsidRPr="00B1183C" w:rsidRDefault="00B1183C" w:rsidP="0061032C">
      <w:pPr>
        <w:rPr>
          <w:rStyle w:val="Emphasis"/>
        </w:rPr>
      </w:pPr>
      <w:r w:rsidRPr="00B1183C">
        <w:rPr>
          <w:rStyle w:val="StyleUnderline"/>
        </w:rPr>
        <w:t>While using engineering technologies</w:t>
      </w:r>
      <w:r w:rsidRPr="008B46EB">
        <w:rPr>
          <w:sz w:val="16"/>
        </w:rPr>
        <w:t xml:space="preserve"> to combat the climate crisis </w:t>
      </w:r>
      <w:r w:rsidRPr="00B1183C">
        <w:rPr>
          <w:rStyle w:val="StyleUnderline"/>
        </w:rPr>
        <w:t>is</w:t>
      </w:r>
      <w:r w:rsidRPr="008B46EB">
        <w:rPr>
          <w:sz w:val="16"/>
        </w:rPr>
        <w:t xml:space="preserve"> a </w:t>
      </w:r>
      <w:r w:rsidRPr="00B1183C">
        <w:rPr>
          <w:rStyle w:val="StyleUnderline"/>
        </w:rPr>
        <w:t>welcome</w:t>
      </w:r>
      <w:r w:rsidRPr="008B46EB">
        <w:rPr>
          <w:sz w:val="16"/>
        </w:rPr>
        <w:t xml:space="preserve"> solution, </w:t>
      </w:r>
      <w:r w:rsidRPr="00B1183C">
        <w:rPr>
          <w:rStyle w:val="Emphasis"/>
        </w:rPr>
        <w:t xml:space="preserve">more needs to be done, </w:t>
      </w:r>
      <w:r w:rsidRPr="00B1183C">
        <w:rPr>
          <w:rStyle w:val="StyleUnderline"/>
        </w:rPr>
        <w:t>experts say</w:t>
      </w:r>
      <w:r w:rsidRPr="008B46EB">
        <w:rPr>
          <w:sz w:val="16"/>
        </w:rPr>
        <w:t>. C</w:t>
      </w:r>
      <w:r w:rsidRPr="00B1183C">
        <w:rPr>
          <w:rStyle w:val="StyleUnderline"/>
        </w:rPr>
        <w:t>onservation of natural resources</w:t>
      </w:r>
      <w:r w:rsidRPr="008B46EB">
        <w:rPr>
          <w:sz w:val="16"/>
        </w:rPr>
        <w:t xml:space="preserve"> on Earth, such as water and fossil fuels, </w:t>
      </w:r>
      <w:r w:rsidRPr="00B1183C">
        <w:rPr>
          <w:rStyle w:val="StyleUnderline"/>
        </w:rPr>
        <w:t>is one way. The "real solution</w:t>
      </w:r>
      <w:r w:rsidRPr="00B1183C">
        <w:rPr>
          <w:sz w:val="16"/>
        </w:rPr>
        <w:t>," Field says</w:t>
      </w:r>
      <w:r w:rsidRPr="00B1183C">
        <w:rPr>
          <w:rStyle w:val="StyleUnderline"/>
        </w:rPr>
        <w:t>, is bringing greenhouse gas emissions to a net zero</w:t>
      </w:r>
      <w:r w:rsidRPr="00B1183C">
        <w:rPr>
          <w:sz w:val="16"/>
        </w:rPr>
        <w:t xml:space="preserve">. "The idea with these techniques would be to not necessarily deal with greenhouse gases but to change the energy balance," Field said. </w:t>
      </w:r>
      <w:r w:rsidRPr="00B1183C">
        <w:rPr>
          <w:rStyle w:val="StyleUnderline"/>
        </w:rPr>
        <w:t xml:space="preserve">Implementing these techniques could eventually lead to a </w:t>
      </w:r>
      <w:r w:rsidRPr="00B1183C">
        <w:rPr>
          <w:rStyle w:val="Emphasis"/>
        </w:rPr>
        <w:t>"slippery slope</w:t>
      </w:r>
      <w:r w:rsidRPr="00B1183C">
        <w:rPr>
          <w:rStyle w:val="StyleUnderline"/>
        </w:rPr>
        <w:t>" of more problems</w:t>
      </w:r>
      <w:r w:rsidRPr="00B1183C">
        <w:rPr>
          <w:sz w:val="16"/>
        </w:rPr>
        <w:t xml:space="preserve">, Field said. </w:t>
      </w:r>
      <w:r w:rsidRPr="00B1183C">
        <w:rPr>
          <w:rStyle w:val="StyleUnderline"/>
        </w:rPr>
        <w:t xml:space="preserve">Geoengineering does not combat the </w:t>
      </w:r>
      <w:r w:rsidRPr="00B1183C">
        <w:rPr>
          <w:rStyle w:val="Emphasis"/>
        </w:rPr>
        <w:t>root of the problem</w:t>
      </w:r>
      <w:r w:rsidRPr="00B1183C">
        <w:rPr>
          <w:rStyle w:val="StyleUnderline"/>
        </w:rPr>
        <w:t>,</w:t>
      </w:r>
      <w:r w:rsidRPr="00B1183C">
        <w:rPr>
          <w:sz w:val="16"/>
        </w:rPr>
        <w:t xml:space="preserve"> Wennberg said. "If we use these techniques, </w:t>
      </w:r>
      <w:r w:rsidRPr="00B1183C">
        <w:rPr>
          <w:rStyle w:val="StyleUnderline"/>
        </w:rPr>
        <w:t>the greenhouse gases are still in the atmosphere, the oceans are still becoming more acid," Field said.</w:t>
      </w:r>
      <w:r w:rsidRPr="00B1183C">
        <w:rPr>
          <w:sz w:val="16"/>
        </w:rPr>
        <w:t xml:space="preserve"> "And </w:t>
      </w:r>
      <w:r w:rsidRPr="00B1183C">
        <w:rPr>
          <w:rStyle w:val="StyleUnderline"/>
        </w:rPr>
        <w:t xml:space="preserve">if we were ever stopped doing the solar geoengineering interventions, the temperatures </w:t>
      </w:r>
      <w:r w:rsidRPr="00B1183C">
        <w:rPr>
          <w:rStyle w:val="Emphasis"/>
        </w:rPr>
        <w:t>would very rapidly warm."</w:t>
      </w:r>
    </w:p>
    <w:p w14:paraId="5D228FB4" w14:textId="77777777" w:rsidR="00373AE6" w:rsidRDefault="00373AE6" w:rsidP="00373AE6">
      <w:pPr>
        <w:pStyle w:val="Heading4"/>
      </w:pPr>
      <w:r>
        <w:t>Their CP is fossil fuel propaganda designed to save the industry and delay transition</w:t>
      </w:r>
    </w:p>
    <w:p w14:paraId="11EFD25F" w14:textId="77777777" w:rsidR="00373AE6" w:rsidRPr="009E2D90" w:rsidRDefault="00373AE6" w:rsidP="00373AE6">
      <w:pPr>
        <w:rPr>
          <w:rStyle w:val="Style13ptBold"/>
        </w:rPr>
      </w:pPr>
      <w:r w:rsidRPr="009E2D90">
        <w:rPr>
          <w:rStyle w:val="Style13ptBold"/>
        </w:rPr>
        <w:t>EMC2 19</w:t>
      </w:r>
    </w:p>
    <w:p w14:paraId="38664228" w14:textId="77777777" w:rsidR="00373AE6" w:rsidRPr="009E2D90" w:rsidRDefault="00373AE6" w:rsidP="00373AE6">
      <w:pPr>
        <w:rPr>
          <w:sz w:val="16"/>
        </w:rPr>
      </w:pPr>
      <w:r w:rsidRPr="009E2D90">
        <w:rPr>
          <w:sz w:val="16"/>
        </w:rPr>
        <w:t>(</w:t>
      </w:r>
      <w:hyperlink r:id="rId19" w:history="1">
        <w:r w:rsidRPr="009E2D90">
          <w:rPr>
            <w:rStyle w:val="Hyperlink"/>
            <w:sz w:val="16"/>
          </w:rPr>
          <w:t>https://www.e-mc2.gr/en/news/exotic-carbon-capture-techniques-prop-fossil-interests-arent-needed-hit-15degc-new-study</w:t>
        </w:r>
      </w:hyperlink>
      <w:r w:rsidRPr="009E2D90">
        <w:rPr>
          <w:sz w:val="16"/>
        </w:rPr>
        <w:t xml:space="preserve">, 2-22) </w:t>
      </w:r>
    </w:p>
    <w:p w14:paraId="4604C27C" w14:textId="77777777" w:rsidR="00373AE6" w:rsidRPr="009E2D90" w:rsidRDefault="00373AE6" w:rsidP="00373AE6">
      <w:r w:rsidRPr="009E2D90">
        <w:rPr>
          <w:sz w:val="16"/>
        </w:rPr>
        <w:t xml:space="preserve">The </w:t>
      </w:r>
      <w:r w:rsidRPr="009E2D90">
        <w:rPr>
          <w:rStyle w:val="StyleUnderline"/>
        </w:rPr>
        <w:t>urgency</w:t>
      </w:r>
      <w:r w:rsidRPr="009E2D90">
        <w:rPr>
          <w:sz w:val="16"/>
        </w:rPr>
        <w:t xml:space="preserve"> and scope </w:t>
      </w:r>
      <w:r w:rsidRPr="009E2D90">
        <w:rPr>
          <w:rStyle w:val="StyleUnderline"/>
        </w:rPr>
        <w:t>of</w:t>
      </w:r>
      <w:r w:rsidRPr="009E2D90">
        <w:rPr>
          <w:sz w:val="16"/>
        </w:rPr>
        <w:t xml:space="preserve"> </w:t>
      </w:r>
      <w:r w:rsidRPr="009E2D90">
        <w:rPr>
          <w:rStyle w:val="StyleUnderline"/>
        </w:rPr>
        <w:t>the climate crisis are being</w:t>
      </w:r>
      <w:r w:rsidRPr="009E2D90">
        <w:rPr>
          <w:sz w:val="16"/>
        </w:rPr>
        <w:t xml:space="preserve"> needlessly </w:t>
      </w:r>
      <w:r w:rsidRPr="009E2D90">
        <w:rPr>
          <w:rStyle w:val="StyleUnderline"/>
        </w:rPr>
        <w:t>exploited to drive fringe ideas</w:t>
      </w:r>
      <w:r w:rsidRPr="009E2D90">
        <w:rPr>
          <w:sz w:val="16"/>
        </w:rPr>
        <w:t xml:space="preserve"> like carbon dioxide removal (CDR) and solar radiation management (SRM) </w:t>
      </w:r>
      <w:r w:rsidRPr="009E2D90">
        <w:rPr>
          <w:rStyle w:val="StyleUnderline"/>
        </w:rPr>
        <w:t>from the margins to the mainstream,</w:t>
      </w:r>
      <w:r w:rsidRPr="009E2D90">
        <w:rPr>
          <w:sz w:val="16"/>
        </w:rPr>
        <w:t xml:space="preserve"> according to a hard-hitting report issued last week by the Washington-based Center for International Environmental Law and Berlin’s Heinrich </w:t>
      </w:r>
      <w:proofErr w:type="spellStart"/>
      <w:r w:rsidRPr="009E2D90">
        <w:rPr>
          <w:sz w:val="16"/>
        </w:rPr>
        <w:t>Böell</w:t>
      </w:r>
      <w:proofErr w:type="spellEnd"/>
      <w:r w:rsidRPr="009E2D90">
        <w:rPr>
          <w:sz w:val="16"/>
        </w:rPr>
        <w:t xml:space="preserve"> Foundation. “</w:t>
      </w:r>
      <w:r w:rsidRPr="009E2D90">
        <w:rPr>
          <w:rStyle w:val="Emphasis"/>
        </w:rPr>
        <w:t>Almost all geoengineering</w:t>
      </w:r>
      <w:r w:rsidRPr="009E2D90">
        <w:rPr>
          <w:sz w:val="16"/>
        </w:rPr>
        <w:t xml:space="preserve"> </w:t>
      </w:r>
      <w:r w:rsidRPr="009E2D90">
        <w:rPr>
          <w:rStyle w:val="StyleUnderline"/>
        </w:rPr>
        <w:t>proposals serve to entrench and benefit fossil fuel interests rather than solve the climate crisis,</w:t>
      </w:r>
      <w:r w:rsidRPr="009E2D90">
        <w:rPr>
          <w:sz w:val="16"/>
        </w:rPr>
        <w:t>” the report concludes. “</w:t>
      </w:r>
      <w:r w:rsidRPr="009E2D90">
        <w:rPr>
          <w:rStyle w:val="StyleUnderline"/>
        </w:rPr>
        <w:t>By promoting</w:t>
      </w:r>
      <w:r w:rsidRPr="009E2D90">
        <w:rPr>
          <w:sz w:val="16"/>
        </w:rPr>
        <w:t xml:space="preserve"> the development of </w:t>
      </w:r>
      <w:r w:rsidRPr="009E2D90">
        <w:rPr>
          <w:rStyle w:val="StyleUnderline"/>
        </w:rPr>
        <w:t xml:space="preserve">new </w:t>
      </w:r>
      <w:r w:rsidRPr="009E2D90">
        <w:rPr>
          <w:sz w:val="16"/>
        </w:rPr>
        <w:t xml:space="preserve">fossil fuels </w:t>
      </w:r>
      <w:r w:rsidRPr="009E2D90">
        <w:rPr>
          <w:rStyle w:val="StyleUnderline"/>
        </w:rPr>
        <w:t>and costly</w:t>
      </w:r>
      <w:r w:rsidRPr="009E2D90">
        <w:rPr>
          <w:sz w:val="16"/>
        </w:rPr>
        <w:t xml:space="preserve"> fossil </w:t>
      </w:r>
      <w:r w:rsidRPr="009E2D90">
        <w:rPr>
          <w:rStyle w:val="StyleUnderline"/>
        </w:rPr>
        <w:t>infrastructure</w:t>
      </w:r>
      <w:r w:rsidRPr="009E2D90">
        <w:rPr>
          <w:sz w:val="16"/>
        </w:rPr>
        <w:t xml:space="preserve">, by </w:t>
      </w:r>
      <w:r w:rsidRPr="009E2D90">
        <w:rPr>
          <w:rStyle w:val="StyleUnderline"/>
        </w:rPr>
        <w:t>diverting resources away from proven mitigatio</w:t>
      </w:r>
      <w:r w:rsidRPr="009E2D90">
        <w:rPr>
          <w:sz w:val="16"/>
        </w:rPr>
        <w:t xml:space="preserve">n strategies </w:t>
      </w:r>
      <w:r w:rsidRPr="009E2D90">
        <w:rPr>
          <w:rStyle w:val="Emphasis"/>
        </w:rPr>
        <w:t>to costly boondoggles</w:t>
      </w:r>
      <w:r w:rsidRPr="009E2D90">
        <w:rPr>
          <w:sz w:val="16"/>
        </w:rPr>
        <w:t xml:space="preserve">, </w:t>
      </w:r>
      <w:r w:rsidRPr="009E2D90">
        <w:rPr>
          <w:rStyle w:val="StyleUnderline"/>
        </w:rPr>
        <w:t>and by sustaining the myth that meaningful climate action can be safely delayed</w:t>
      </w:r>
      <w:r w:rsidRPr="009E2D90">
        <w:rPr>
          <w:sz w:val="16"/>
        </w:rPr>
        <w:t xml:space="preserve"> or narrowly constrained, </w:t>
      </w:r>
      <w:r w:rsidRPr="009E2D90">
        <w:rPr>
          <w:rStyle w:val="Emphasis"/>
        </w:rPr>
        <w:t xml:space="preserve">geoengineering threatens to undermine real solutions </w:t>
      </w:r>
      <w:r w:rsidRPr="009E2D90">
        <w:rPr>
          <w:sz w:val="16"/>
        </w:rPr>
        <w:t xml:space="preserve">at the time when they are most urgently needed.” In a joint release, the two organizations contend that: </w:t>
      </w:r>
      <w:r w:rsidRPr="009E2D90">
        <w:rPr>
          <w:rStyle w:val="StyleUnderline"/>
        </w:rPr>
        <w:t>Enhanced oil recovery would be the ultimate beneficiary of 85% of U.S. subsidies for carbon capture and storage</w:t>
      </w:r>
      <w:r w:rsidRPr="009E2D90">
        <w:rPr>
          <w:sz w:val="16"/>
        </w:rPr>
        <w:t xml:space="preserve"> (CCS) </w:t>
      </w:r>
      <w:r w:rsidRPr="009E2D90">
        <w:rPr>
          <w:rStyle w:val="StyleUnderline"/>
        </w:rPr>
        <w:t>and Direct Air Capture</w:t>
      </w:r>
      <w:r w:rsidRPr="009E2D90">
        <w:rPr>
          <w:sz w:val="16"/>
        </w:rPr>
        <w:t xml:space="preserve"> (DAC) technologies. </w:t>
      </w:r>
      <w:r w:rsidRPr="009E2D90">
        <w:rPr>
          <w:rStyle w:val="StyleUnderline"/>
        </w:rPr>
        <w:t>CCS proponents believe the technology could increase coal consumption by 40% and lead to the extraction of 923 million additional barrels of oil, in the U.S. alone</w:t>
      </w:r>
      <w:r w:rsidRPr="009E2D90">
        <w:rPr>
          <w:sz w:val="16"/>
        </w:rPr>
        <w:t xml:space="preserve">, by 2040. </w:t>
      </w:r>
      <w:r w:rsidRPr="009E2D90">
        <w:rPr>
          <w:rStyle w:val="StyleUnderline"/>
        </w:rPr>
        <w:t>Direct Air Capture, notwithstanding</w:t>
      </w:r>
      <w:r w:rsidRPr="009E2D90">
        <w:rPr>
          <w:sz w:val="16"/>
        </w:rPr>
        <w:t xml:space="preserve"> the </w:t>
      </w:r>
      <w:r w:rsidRPr="009E2D90">
        <w:rPr>
          <w:rStyle w:val="StyleUnderline"/>
        </w:rPr>
        <w:t>glowing media</w:t>
      </w:r>
      <w:r w:rsidRPr="009E2D90">
        <w:rPr>
          <w:sz w:val="16"/>
        </w:rPr>
        <w:t xml:space="preserve"> it’s received in recent months, </w:t>
      </w:r>
      <w:r w:rsidRPr="009E2D90">
        <w:rPr>
          <w:rStyle w:val="StyleUnderline"/>
        </w:rPr>
        <w:t>is a highly energy-intensive technology that “will be used primarily to produce hydrocarbon fuels that will themselves be burned,</w:t>
      </w:r>
      <w:r w:rsidRPr="009E2D90">
        <w:rPr>
          <w:sz w:val="16"/>
        </w:rPr>
        <w:t xml:space="preserve"> </w:t>
      </w:r>
      <w:r w:rsidRPr="009E2D90">
        <w:rPr>
          <w:rStyle w:val="StyleUnderline"/>
        </w:rPr>
        <w:t>resulting in either net carbon emissions or massive diversions of renewable energy for uncertain benefits</w:t>
      </w:r>
      <w:r w:rsidRPr="009E2D90">
        <w:rPr>
          <w:sz w:val="16"/>
        </w:rPr>
        <w:t xml:space="preserve"> </w:t>
      </w:r>
      <w:r w:rsidRPr="009E2D90">
        <w:rPr>
          <w:rStyle w:val="StyleUnderline"/>
        </w:rPr>
        <w:t>while simultaneously slowing the transition</w:t>
      </w:r>
      <w:r w:rsidRPr="009E2D90">
        <w:rPr>
          <w:sz w:val="16"/>
        </w:rPr>
        <w:t xml:space="preserve"> from internal combustion engines.” Fossil industry advocates “openly believe CCS and CDR are essential to save coal, ensure the future of oil and gas, and ‘unlock’ unburnable carbon.” Oil companies, in turn, are relying on carbon dioxide removal to justify continued heavy reliance on oil and gas at least until 2100, despite the IPCC’s 2030 deadline to reduce global greenhouse gas emissions by 45%. Proponents of one of the most controversial geoengineering methods, Solar Radiation Management, have for decades “cited the potential to delay or minimize climate mitigation measures as a primary justification for its use.” </w:t>
      </w:r>
      <w:r w:rsidRPr="009E2D90">
        <w:rPr>
          <w:rStyle w:val="StyleUnderline"/>
        </w:rPr>
        <w:t>They assume countries “will inject sulphate or other aerosols into the skies for decades to centuries</w:t>
      </w:r>
      <w:r w:rsidRPr="009E2D90">
        <w:rPr>
          <w:sz w:val="16"/>
        </w:rPr>
        <w:t xml:space="preserve"> to come—and deploy CDR to bring emissions back down.” The report suggests </w:t>
      </w:r>
      <w:r w:rsidRPr="009E2D90">
        <w:rPr>
          <w:rStyle w:val="Emphasis"/>
        </w:rPr>
        <w:t>geoengineering is becoming the new climate denial</w:t>
      </w:r>
      <w:r w:rsidRPr="009E2D90">
        <w:rPr>
          <w:sz w:val="16"/>
        </w:rPr>
        <w:t xml:space="preserve"> as earlier forms are discredited, and affirms that humanity “must and can keep warming below 1.5°C”, without relying on geoengineering. “</w:t>
      </w:r>
      <w:r w:rsidRPr="009E2D90">
        <w:rPr>
          <w:rStyle w:val="StyleUnderline"/>
        </w:rPr>
        <w:t>Confronting the challenge of climate change is not a matter of future technology, but present political will</w:t>
      </w:r>
      <w:r w:rsidRPr="009E2D90">
        <w:rPr>
          <w:sz w:val="16"/>
        </w:rPr>
        <w:t xml:space="preserve"> and economic investment,” the report states. “</w:t>
      </w:r>
      <w:r w:rsidRPr="009E2D90">
        <w:rPr>
          <w:rStyle w:val="StyleUnderline"/>
        </w:rPr>
        <w:t>While most proposed approaches to CDR and SRM remain speculative, the technologies we need to reduce emissions, transform our economy, and confront the climate crisis are available, proven, and scalable.”</w:t>
      </w:r>
      <w:r>
        <w:rPr>
          <w:rStyle w:val="StyleUnderline"/>
        </w:rPr>
        <w:t xml:space="preserve"> </w:t>
      </w:r>
      <w:r w:rsidRPr="009E2D90">
        <w:rPr>
          <w:sz w:val="16"/>
        </w:rPr>
        <w:t xml:space="preserve">The report suggests </w:t>
      </w:r>
      <w:r w:rsidRPr="009E2D90">
        <w:rPr>
          <w:rStyle w:val="Emphasis"/>
        </w:rPr>
        <w:t>powerful industry influences are keeping the advocacy for CCS and CDR afloat</w:t>
      </w:r>
      <w:r w:rsidRPr="009E2D90">
        <w:rPr>
          <w:sz w:val="16"/>
        </w:rPr>
        <w:t xml:space="preserve">, and cites a scenario in the IPCC’s 1.5°C pathways report that avoids “speculative” CDR technologies while “making more limited use of nature-based carbon reductions achieved through afforestation, reforestation, forest conservation, and land use.” CIEL and </w:t>
      </w:r>
      <w:proofErr w:type="spellStart"/>
      <w:r w:rsidRPr="009E2D90">
        <w:rPr>
          <w:sz w:val="16"/>
        </w:rPr>
        <w:t>Böell</w:t>
      </w:r>
      <w:proofErr w:type="spellEnd"/>
      <w:r w:rsidRPr="009E2D90">
        <w:rPr>
          <w:sz w:val="16"/>
        </w:rPr>
        <w:t xml:space="preserve"> stress that “these pathways place an early, heavy priority on reducing energy demand and rapidly phasing out fossil fuels. “</w:t>
      </w:r>
    </w:p>
    <w:p w14:paraId="0BFA54AC" w14:textId="77777777" w:rsidR="004317A1" w:rsidRPr="0061032C" w:rsidRDefault="004317A1" w:rsidP="0061032C"/>
    <w:p w14:paraId="0271DA78" w14:textId="14B44E52" w:rsidR="00E2341E" w:rsidRDefault="00B322BC" w:rsidP="00085665">
      <w:pPr>
        <w:pStyle w:val="Heading3"/>
      </w:pPr>
      <w:r>
        <w:t>--</w:t>
      </w:r>
      <w:r w:rsidR="00085665">
        <w:t xml:space="preserve">XT: Impact Turns </w:t>
      </w:r>
    </w:p>
    <w:p w14:paraId="48D3BF88" w14:textId="77777777" w:rsidR="00085665" w:rsidRDefault="00085665" w:rsidP="00085665"/>
    <w:p w14:paraId="6088DB0F" w14:textId="77777777" w:rsidR="00085665" w:rsidRPr="00D36C19" w:rsidRDefault="00085665" w:rsidP="00085665">
      <w:pPr>
        <w:pStyle w:val="Heading4"/>
      </w:pPr>
      <w:r>
        <w:t xml:space="preserve">SRM deployment </w:t>
      </w:r>
      <w:r>
        <w:rPr>
          <w:u w:val="single"/>
        </w:rPr>
        <w:t>prevents</w:t>
      </w:r>
      <w:r>
        <w:t xml:space="preserve"> emissions reductions---causes warming, turns the </w:t>
      </w:r>
      <w:proofErr w:type="spellStart"/>
      <w:r>
        <w:t>aff</w:t>
      </w:r>
      <w:proofErr w:type="spellEnd"/>
      <w:r>
        <w:t>, and causes ocean acidification</w:t>
      </w:r>
    </w:p>
    <w:p w14:paraId="7D48BF5D" w14:textId="77777777" w:rsidR="00085665" w:rsidRPr="00BA1ABA" w:rsidRDefault="00085665" w:rsidP="00085665">
      <w:r w:rsidRPr="00BA1ABA">
        <w:t xml:space="preserve">Lili </w:t>
      </w:r>
      <w:r w:rsidRPr="00BA1ABA">
        <w:rPr>
          <w:b/>
          <w:bCs/>
        </w:rPr>
        <w:t>Pike 18</w:t>
      </w:r>
      <w:r w:rsidRPr="00BA1ABA">
        <w:t xml:space="preserve">, researcher for </w:t>
      </w:r>
      <w:proofErr w:type="spellStart"/>
      <w:r w:rsidRPr="00BA1ABA">
        <w:t>china</w:t>
      </w:r>
      <w:proofErr w:type="spellEnd"/>
      <w:r>
        <w:t xml:space="preserve"> </w:t>
      </w:r>
      <w:r w:rsidRPr="00BA1ABA">
        <w:t>dialogue,</w:t>
      </w:r>
      <w:r>
        <w:t xml:space="preserve"> 13.07.18</w:t>
      </w:r>
      <w:r w:rsidRPr="00BA1ABA">
        <w:t xml:space="preserve"> "Solar geoengineering rises in the East," https://www.chinadialogue.net/article/show/single/en/10733-Solar-geoengineering-rises-in-the-East</w:t>
      </w:r>
    </w:p>
    <w:p w14:paraId="060CB774" w14:textId="649F1F83" w:rsidR="00085665" w:rsidRDefault="00085665" w:rsidP="00085665">
      <w:pPr>
        <w:rPr>
          <w:sz w:val="16"/>
        </w:rPr>
      </w:pPr>
      <w:r w:rsidRPr="00ED2D88">
        <w:rPr>
          <w:sz w:val="16"/>
        </w:rPr>
        <w:t>The year is 2040 and the planet is hot,</w:t>
      </w:r>
      <w:r w:rsidR="00ED2D88" w:rsidRPr="00ED2D88">
        <w:rPr>
          <w:sz w:val="16"/>
        </w:rPr>
        <w:t xml:space="preserve"> </w:t>
      </w:r>
      <w:r w:rsidRPr="00ED2D88">
        <w:rPr>
          <w:sz w:val="16"/>
        </w:rPr>
        <w:t>more than</w:t>
      </w:r>
      <w:r w:rsidR="00ED2D88" w:rsidRPr="00ED2D88">
        <w:rPr>
          <w:sz w:val="16"/>
        </w:rPr>
        <w:t xml:space="preserve"> </w:t>
      </w:r>
      <w:hyperlink r:id="rId20" w:history="1">
        <w:r w:rsidRPr="00ED2D88">
          <w:rPr>
            <w:rStyle w:val="Hyperlink"/>
            <w:sz w:val="16"/>
          </w:rPr>
          <w:t>1.5 degrees Celsius</w:t>
        </w:r>
      </w:hyperlink>
      <w:r w:rsidR="00ED2D88" w:rsidRPr="00ED2D88">
        <w:rPr>
          <w:sz w:val="16"/>
        </w:rPr>
        <w:t xml:space="preserve"> </w:t>
      </w:r>
      <w:r w:rsidRPr="00ED2D88">
        <w:rPr>
          <w:sz w:val="16"/>
        </w:rPr>
        <w:t>warmer on average than before the start of the Industrial Revolution. Residents of</w:t>
      </w:r>
      <w:r w:rsidR="00ED2D88" w:rsidRPr="00ED2D88">
        <w:rPr>
          <w:sz w:val="16"/>
        </w:rPr>
        <w:t xml:space="preserve"> </w:t>
      </w:r>
      <w:hyperlink r:id="rId21" w:history="1">
        <w:r w:rsidRPr="00ED2D88">
          <w:rPr>
            <w:rStyle w:val="Hyperlink"/>
            <w:sz w:val="16"/>
          </w:rPr>
          <w:t>coastal cities</w:t>
        </w:r>
      </w:hyperlink>
      <w:r w:rsidR="00ED2D88" w:rsidRPr="00ED2D88">
        <w:rPr>
          <w:sz w:val="16"/>
        </w:rPr>
        <w:t xml:space="preserve"> </w:t>
      </w:r>
      <w:r w:rsidRPr="00ED2D88">
        <w:rPr>
          <w:sz w:val="16"/>
        </w:rPr>
        <w:t xml:space="preserve">are retreating to higher ground as rising tides encroach on their </w:t>
      </w:r>
      <w:proofErr w:type="spellStart"/>
      <w:r w:rsidRPr="00ED2D88">
        <w:rPr>
          <w:sz w:val="16"/>
        </w:rPr>
        <w:t>neighbourhoods</w:t>
      </w:r>
      <w:proofErr w:type="spellEnd"/>
      <w:r w:rsidRPr="00ED2D88">
        <w:rPr>
          <w:sz w:val="16"/>
        </w:rPr>
        <w:t>. Summer has become synonymous with</w:t>
      </w:r>
      <w:r w:rsidR="00ED2D88" w:rsidRPr="00ED2D88">
        <w:rPr>
          <w:sz w:val="16"/>
        </w:rPr>
        <w:t xml:space="preserve"> </w:t>
      </w:r>
      <w:hyperlink r:id="rId22" w:history="1">
        <w:r w:rsidRPr="00ED2D88">
          <w:rPr>
            <w:rStyle w:val="Hyperlink"/>
            <w:sz w:val="16"/>
          </w:rPr>
          <w:t>extreme heat waves</w:t>
        </w:r>
      </w:hyperlink>
      <w:r w:rsidR="00ED2D88" w:rsidRPr="00ED2D88">
        <w:rPr>
          <w:sz w:val="16"/>
        </w:rPr>
        <w:t xml:space="preserve"> </w:t>
      </w:r>
      <w:r w:rsidRPr="00ED2D88">
        <w:rPr>
          <w:sz w:val="16"/>
        </w:rPr>
        <w:t>in Eastern China and violent</w:t>
      </w:r>
      <w:r w:rsidR="00ED2D88" w:rsidRPr="00ED2D88">
        <w:rPr>
          <w:sz w:val="16"/>
        </w:rPr>
        <w:t xml:space="preserve"> </w:t>
      </w:r>
      <w:hyperlink r:id="rId23" w:history="1">
        <w:r w:rsidRPr="00ED2D88">
          <w:rPr>
            <w:rStyle w:val="Hyperlink"/>
            <w:sz w:val="16"/>
          </w:rPr>
          <w:t>floods</w:t>
        </w:r>
      </w:hyperlink>
      <w:r w:rsidR="00ED2D88" w:rsidRPr="00ED2D88">
        <w:rPr>
          <w:sz w:val="16"/>
        </w:rPr>
        <w:t xml:space="preserve"> </w:t>
      </w:r>
      <w:r w:rsidRPr="00ED2D88">
        <w:rPr>
          <w:sz w:val="16"/>
        </w:rPr>
        <w:t>along the Yangtze River. To mitigate further catastrophe, China and other world powers decide to dim the sun.</w:t>
      </w:r>
      <w:r w:rsidR="00ED2D88" w:rsidRPr="00ED2D88">
        <w:rPr>
          <w:sz w:val="16"/>
        </w:rPr>
        <w:t xml:space="preserve"> </w:t>
      </w:r>
      <w:r w:rsidRPr="00ED2D88">
        <w:rPr>
          <w:sz w:val="16"/>
        </w:rPr>
        <w:t>Once limited to the realm of science fiction, scientists are now considering how to engineer the climate to avert the worst impacts of global warming.</w:t>
      </w:r>
      <w:r w:rsidR="00ED2D88" w:rsidRPr="00ED2D88">
        <w:rPr>
          <w:sz w:val="16"/>
        </w:rPr>
        <w:t xml:space="preserve"> </w:t>
      </w:r>
      <w:hyperlink r:id="rId24" w:history="1">
        <w:r w:rsidRPr="00ED2D88">
          <w:rPr>
            <w:rStyle w:val="StyleUnderline"/>
          </w:rPr>
          <w:t>Geoengineering</w:t>
        </w:r>
      </w:hyperlink>
      <w:r w:rsidR="00ED2D88" w:rsidRPr="00ED2D88">
        <w:rPr>
          <w:rStyle w:val="StyleUnderline"/>
        </w:rPr>
        <w:t xml:space="preserve"> </w:t>
      </w:r>
      <w:r w:rsidRPr="00ED2D88">
        <w:rPr>
          <w:rStyle w:val="StyleUnderline"/>
        </w:rPr>
        <w:t>has entered mainstream scientific debate in recent years as the window to reduce greenhouse gas emissions narrows.</w:t>
      </w:r>
      <w:r w:rsidRPr="00ED2D88">
        <w:rPr>
          <w:sz w:val="16"/>
        </w:rPr>
        <w:t xml:space="preserve"> A</w:t>
      </w:r>
      <w:r w:rsidR="00ED2D88" w:rsidRPr="00ED2D88">
        <w:rPr>
          <w:sz w:val="16"/>
        </w:rPr>
        <w:t xml:space="preserve"> </w:t>
      </w:r>
      <w:hyperlink r:id="rId25" w:history="1">
        <w:r w:rsidRPr="00ED2D88">
          <w:rPr>
            <w:rStyle w:val="Hyperlink"/>
            <w:sz w:val="16"/>
          </w:rPr>
          <w:t>draft report</w:t>
        </w:r>
      </w:hyperlink>
      <w:r w:rsidR="00ED2D88" w:rsidRPr="00ED2D88">
        <w:rPr>
          <w:sz w:val="16"/>
        </w:rPr>
        <w:t xml:space="preserve"> </w:t>
      </w:r>
      <w:r w:rsidRPr="00ED2D88">
        <w:rPr>
          <w:sz w:val="16"/>
        </w:rPr>
        <w:t>by the United Nations Intergovernmental Panel on Climate Change (IPCC) shows that by 2040</w:t>
      </w:r>
      <w:r w:rsidR="00ED2D88" w:rsidRPr="00ED2D88">
        <w:rPr>
          <w:sz w:val="16"/>
        </w:rPr>
        <w:t xml:space="preserve"> </w:t>
      </w:r>
      <w:r w:rsidRPr="00ED2D88">
        <w:rPr>
          <w:sz w:val="16"/>
        </w:rPr>
        <w:t>the global average temperature is projected to exceed 1.5 degrees Celsius above pre-industrial levels. This is</w:t>
      </w:r>
      <w:r w:rsidR="00ED2D88" w:rsidRPr="00ED2D88">
        <w:rPr>
          <w:sz w:val="16"/>
        </w:rPr>
        <w:t xml:space="preserve"> </w:t>
      </w:r>
      <w:r w:rsidRPr="00ED2D88">
        <w:rPr>
          <w:sz w:val="16"/>
        </w:rPr>
        <w:t>the threshold established by the Paris Agreement after which the risk of catastrophic climate impacts increases.</w:t>
      </w:r>
      <w:r w:rsidR="00ED2D88" w:rsidRPr="00ED2D88">
        <w:rPr>
          <w:sz w:val="16"/>
        </w:rPr>
        <w:t xml:space="preserve"> </w:t>
      </w:r>
      <w:r w:rsidRPr="00ED2D88">
        <w:rPr>
          <w:rStyle w:val="StyleUnderline"/>
        </w:rPr>
        <w:t xml:space="preserve">If it proves feasible, geoengineering could buy nations some time to </w:t>
      </w:r>
      <w:proofErr w:type="spellStart"/>
      <w:r w:rsidRPr="00ED2D88">
        <w:rPr>
          <w:rStyle w:val="StyleUnderline"/>
        </w:rPr>
        <w:t>decarbonise</w:t>
      </w:r>
      <w:proofErr w:type="spellEnd"/>
      <w:r w:rsidRPr="00ED2D88">
        <w:rPr>
          <w:sz w:val="16"/>
        </w:rPr>
        <w:t xml:space="preserve"> by temporarily turning down the global thermostat and slowing the impacts of climate change. </w:t>
      </w:r>
      <w:r w:rsidRPr="00ED2D88">
        <w:rPr>
          <w:rStyle w:val="Emphasis"/>
        </w:rPr>
        <w:t>However</w:t>
      </w:r>
      <w:r w:rsidRPr="00ED2D88">
        <w:rPr>
          <w:sz w:val="16"/>
        </w:rPr>
        <w:t>,</w:t>
      </w:r>
      <w:r w:rsidR="00ED2D88" w:rsidRPr="00ED2D88">
        <w:rPr>
          <w:sz w:val="16"/>
        </w:rPr>
        <w:t xml:space="preserve"> </w:t>
      </w:r>
      <w:hyperlink r:id="rId26" w:history="1">
        <w:r w:rsidRPr="00ED2D88">
          <w:rPr>
            <w:rStyle w:val="StyleUnderline"/>
          </w:rPr>
          <w:t>critics argue</w:t>
        </w:r>
      </w:hyperlink>
      <w:r w:rsidR="00ED2D88" w:rsidRPr="00ED2D88">
        <w:rPr>
          <w:rStyle w:val="StyleUnderline"/>
        </w:rPr>
        <w:t xml:space="preserve"> </w:t>
      </w:r>
      <w:r w:rsidRPr="00ED2D88">
        <w:rPr>
          <w:rStyle w:val="StyleUnderline"/>
        </w:rPr>
        <w:t xml:space="preserve">that </w:t>
      </w:r>
      <w:r w:rsidRPr="00ED2D88">
        <w:rPr>
          <w:rStyle w:val="Emphasis"/>
        </w:rPr>
        <w:t>even researching it creates a moral hazard</w:t>
      </w:r>
      <w:r w:rsidR="00ED2D88" w:rsidRPr="00ED2D88">
        <w:rPr>
          <w:sz w:val="16"/>
        </w:rPr>
        <w:t xml:space="preserve"> </w:t>
      </w:r>
      <w:r w:rsidRPr="00ED2D88">
        <w:rPr>
          <w:rStyle w:val="StyleUnderline"/>
        </w:rPr>
        <w:t>because it</w:t>
      </w:r>
      <w:r w:rsidR="00ED2D88" w:rsidRPr="00ED2D88">
        <w:rPr>
          <w:rStyle w:val="StyleUnderline"/>
        </w:rPr>
        <w:t xml:space="preserve"> </w:t>
      </w:r>
      <w:r w:rsidRPr="00ED2D88">
        <w:rPr>
          <w:rStyle w:val="StyleUnderline"/>
        </w:rPr>
        <w:t>sends</w:t>
      </w:r>
      <w:r w:rsidR="00ED2D88" w:rsidRPr="00ED2D88">
        <w:rPr>
          <w:rStyle w:val="StyleUnderline"/>
        </w:rPr>
        <w:t xml:space="preserve"> </w:t>
      </w:r>
      <w:r w:rsidRPr="00ED2D88">
        <w:rPr>
          <w:rStyle w:val="Emphasis"/>
        </w:rPr>
        <w:t xml:space="preserve">a false signal </w:t>
      </w:r>
      <w:r w:rsidRPr="00ED2D88">
        <w:rPr>
          <w:rStyle w:val="StyleUnderline"/>
        </w:rPr>
        <w:t>to the public that a hitherto unproven</w:t>
      </w:r>
      <w:r w:rsidRPr="00ED2D88">
        <w:rPr>
          <w:sz w:val="16"/>
        </w:rPr>
        <w:t xml:space="preserve"> </w:t>
      </w:r>
      <w:r w:rsidRPr="00ED2D88">
        <w:rPr>
          <w:rStyle w:val="StyleUnderline"/>
        </w:rPr>
        <w:t>technological fix can be relied on.</w:t>
      </w:r>
      <w:r w:rsidR="00ED2D88" w:rsidRPr="00ED2D88">
        <w:rPr>
          <w:rStyle w:val="StyleUnderline"/>
        </w:rPr>
        <w:t xml:space="preserve"> </w:t>
      </w:r>
      <w:r w:rsidRPr="00ED2D88">
        <w:rPr>
          <w:rStyle w:val="StyleUnderline"/>
        </w:rPr>
        <w:t>China is</w:t>
      </w:r>
      <w:r w:rsidR="00ED2D88" w:rsidRPr="00ED2D88">
        <w:rPr>
          <w:rStyle w:val="StyleUnderline"/>
        </w:rPr>
        <w:t xml:space="preserve"> </w:t>
      </w:r>
      <w:hyperlink r:id="rId27" w:history="1">
        <w:r w:rsidRPr="00ED2D88">
          <w:rPr>
            <w:rStyle w:val="Emphasis"/>
          </w:rPr>
          <w:t>more vulnerable</w:t>
        </w:r>
      </w:hyperlink>
      <w:r w:rsidR="00ED2D88" w:rsidRPr="00ED2D88">
        <w:rPr>
          <w:rStyle w:val="StyleUnderline"/>
        </w:rPr>
        <w:t xml:space="preserve"> </w:t>
      </w:r>
      <w:r w:rsidRPr="00ED2D88">
        <w:rPr>
          <w:sz w:val="16"/>
        </w:rPr>
        <w:t xml:space="preserve">than most countries to extreme weather events linked </w:t>
      </w:r>
      <w:r w:rsidRPr="00ED2D88">
        <w:rPr>
          <w:rStyle w:val="StyleUnderline"/>
        </w:rPr>
        <w:t>to a changing climate. The government is focusing on reducing emissions</w:t>
      </w:r>
      <w:r w:rsidRPr="00ED2D88">
        <w:rPr>
          <w:sz w:val="16"/>
        </w:rPr>
        <w:t xml:space="preserve"> by </w:t>
      </w:r>
      <w:proofErr w:type="spellStart"/>
      <w:r w:rsidRPr="00ED2D88">
        <w:rPr>
          <w:sz w:val="16"/>
        </w:rPr>
        <w:t>decarbonising</w:t>
      </w:r>
      <w:proofErr w:type="spellEnd"/>
      <w:r w:rsidRPr="00ED2D88">
        <w:rPr>
          <w:sz w:val="16"/>
        </w:rPr>
        <w:t xml:space="preserve"> the economy, </w:t>
      </w:r>
      <w:r w:rsidRPr="00ED2D88">
        <w:rPr>
          <w:rStyle w:val="StyleUnderline"/>
        </w:rPr>
        <w:t>but it has also launched a</w:t>
      </w:r>
      <w:r w:rsidR="00ED2D88" w:rsidRPr="00ED2D88">
        <w:rPr>
          <w:rStyle w:val="StyleUnderline"/>
        </w:rPr>
        <w:t xml:space="preserve"> </w:t>
      </w:r>
      <w:hyperlink r:id="rId28" w:history="1">
        <w:r w:rsidRPr="00ED2D88">
          <w:rPr>
            <w:rStyle w:val="StyleUnderline"/>
          </w:rPr>
          <w:t xml:space="preserve">research </w:t>
        </w:r>
        <w:proofErr w:type="spellStart"/>
        <w:r w:rsidRPr="00ED2D88">
          <w:rPr>
            <w:rStyle w:val="StyleUnderline"/>
          </w:rPr>
          <w:t>programme</w:t>
        </w:r>
        <w:proofErr w:type="spellEnd"/>
      </w:hyperlink>
      <w:r w:rsidR="00ED2D88" w:rsidRPr="00ED2D88">
        <w:rPr>
          <w:rStyle w:val="StyleUnderline"/>
        </w:rPr>
        <w:t xml:space="preserve"> </w:t>
      </w:r>
      <w:r w:rsidRPr="00ED2D88">
        <w:rPr>
          <w:rStyle w:val="StyleUnderline"/>
        </w:rPr>
        <w:t>to study geoengineering’s</w:t>
      </w:r>
      <w:r w:rsidRPr="00ED2D88">
        <w:rPr>
          <w:sz w:val="16"/>
        </w:rPr>
        <w:t xml:space="preserve"> potential to mitigate climate change. Although it is still in its infancy, </w:t>
      </w:r>
      <w:r w:rsidRPr="00ED2D88">
        <w:rPr>
          <w:rStyle w:val="StyleUnderline"/>
        </w:rPr>
        <w:t xml:space="preserve">the three-year-old </w:t>
      </w:r>
      <w:proofErr w:type="spellStart"/>
      <w:r w:rsidRPr="00ED2D88">
        <w:rPr>
          <w:rStyle w:val="StyleUnderline"/>
        </w:rPr>
        <w:t>programme</w:t>
      </w:r>
      <w:proofErr w:type="spellEnd"/>
      <w:r w:rsidRPr="00ED2D88">
        <w:rPr>
          <w:rStyle w:val="StyleUnderline"/>
        </w:rPr>
        <w:t xml:space="preserve"> raises the question of whether China would deploy solar geoengineering</w:t>
      </w:r>
      <w:r w:rsidRPr="00ED2D88">
        <w:rPr>
          <w:sz w:val="16"/>
        </w:rPr>
        <w:t>.</w:t>
      </w:r>
      <w:r w:rsidR="00ED2D88" w:rsidRPr="00ED2D88">
        <w:rPr>
          <w:sz w:val="16"/>
        </w:rPr>
        <w:t xml:space="preserve"> </w:t>
      </w:r>
      <w:r w:rsidRPr="00ED2D88">
        <w:rPr>
          <w:sz w:val="16"/>
        </w:rPr>
        <w:t>Uncharted territory</w:t>
      </w:r>
      <w:r w:rsidR="00ED2D88" w:rsidRPr="00ED2D88">
        <w:rPr>
          <w:sz w:val="16"/>
        </w:rPr>
        <w:t xml:space="preserve"> </w:t>
      </w:r>
      <w:r w:rsidRPr="00ED2D88">
        <w:rPr>
          <w:sz w:val="16"/>
        </w:rPr>
        <w:t>Geoengineering involves the</w:t>
      </w:r>
      <w:r w:rsidR="00ED2D88" w:rsidRPr="00ED2D88">
        <w:rPr>
          <w:sz w:val="16"/>
        </w:rPr>
        <w:t xml:space="preserve"> </w:t>
      </w:r>
      <w:r w:rsidRPr="00ED2D88">
        <w:rPr>
          <w:sz w:val="16"/>
        </w:rPr>
        <w:t>deliberate, large-scale intervention in the Earth’s natural systems to counteract climate change. It works in two main ways: blocking sunlight and sucking carbon dioxide out of the atmosphere. Scientists in China have largely focused on techniques to block the sun because they offer the potential to rapidly cool the planet. But they pose risks that require careful study.</w:t>
      </w:r>
      <w:r w:rsidR="00ED2D88" w:rsidRPr="00ED2D88">
        <w:rPr>
          <w:sz w:val="16"/>
        </w:rPr>
        <w:t xml:space="preserve"> </w:t>
      </w:r>
      <w:r w:rsidRPr="00ED2D88">
        <w:rPr>
          <w:sz w:val="16"/>
        </w:rPr>
        <w:t xml:space="preserve">Solar </w:t>
      </w:r>
      <w:r w:rsidRPr="00ED2D88">
        <w:rPr>
          <w:rStyle w:val="StyleUnderline"/>
        </w:rPr>
        <w:t>geoengineering</w:t>
      </w:r>
      <w:r w:rsidRPr="00ED2D88">
        <w:rPr>
          <w:sz w:val="16"/>
        </w:rPr>
        <w:t xml:space="preserve"> is untested</w:t>
      </w:r>
      <w:r w:rsidR="00ED2D88" w:rsidRPr="00ED2D88">
        <w:rPr>
          <w:sz w:val="16"/>
        </w:rPr>
        <w:t xml:space="preserve"> </w:t>
      </w:r>
      <w:r w:rsidRPr="00ED2D88">
        <w:rPr>
          <w:sz w:val="16"/>
        </w:rPr>
        <w:t>but volcanic eruptions are a natural analogue for one approach. The 1991 eruption of Mount Pinatubo in the Philippines released sulfur dioxide into the atmosphere that formed sulfate aerosols. These</w:t>
      </w:r>
      <w:r w:rsidR="00ED2D88" w:rsidRPr="00ED2D88">
        <w:rPr>
          <w:sz w:val="16"/>
        </w:rPr>
        <w:t xml:space="preserve"> </w:t>
      </w:r>
      <w:r w:rsidRPr="00ED2D88">
        <w:rPr>
          <w:sz w:val="16"/>
        </w:rPr>
        <w:t>scattered</w:t>
      </w:r>
      <w:r w:rsidR="00ED2D88" w:rsidRPr="00ED2D88">
        <w:rPr>
          <w:sz w:val="16"/>
        </w:rPr>
        <w:t xml:space="preserve"> </w:t>
      </w:r>
      <w:r w:rsidRPr="00ED2D88">
        <w:rPr>
          <w:sz w:val="16"/>
        </w:rPr>
        <w:t>sunlight to the extent that the Earth cooled by around</w:t>
      </w:r>
      <w:r w:rsidR="00ED2D88" w:rsidRPr="00ED2D88">
        <w:rPr>
          <w:sz w:val="16"/>
        </w:rPr>
        <w:t xml:space="preserve"> </w:t>
      </w:r>
      <w:hyperlink r:id="rId29" w:history="1">
        <w:r w:rsidRPr="00ED2D88">
          <w:rPr>
            <w:rStyle w:val="Hyperlink"/>
            <w:sz w:val="16"/>
          </w:rPr>
          <w:t>0.4 degrees Celsius</w:t>
        </w:r>
      </w:hyperlink>
      <w:r w:rsidR="00ED2D88" w:rsidRPr="00ED2D88">
        <w:rPr>
          <w:sz w:val="16"/>
        </w:rPr>
        <w:t xml:space="preserve"> </w:t>
      </w:r>
      <w:r w:rsidRPr="00ED2D88">
        <w:rPr>
          <w:sz w:val="16"/>
        </w:rPr>
        <w:t>from 1992-1993. Scientists have proposed replicating the volcano effect by spraying aerosols out of specially equipped planes at 70,000 feet.</w:t>
      </w:r>
      <w:r w:rsidR="00ED2D88" w:rsidRPr="00ED2D88">
        <w:rPr>
          <w:sz w:val="16"/>
        </w:rPr>
        <w:t xml:space="preserve"> </w:t>
      </w:r>
      <w:r w:rsidRPr="00ED2D88">
        <w:rPr>
          <w:sz w:val="16"/>
        </w:rPr>
        <w:t xml:space="preserve">This </w:t>
      </w:r>
      <w:r w:rsidRPr="00ED2D88">
        <w:rPr>
          <w:rStyle w:val="StyleUnderline"/>
        </w:rPr>
        <w:t>could quickly cool the planet</w:t>
      </w:r>
      <w:r w:rsidRPr="00ED2D88">
        <w:rPr>
          <w:sz w:val="16"/>
        </w:rPr>
        <w:t xml:space="preserve">, </w:t>
      </w:r>
      <w:r w:rsidRPr="00ED2D88">
        <w:rPr>
          <w:rStyle w:val="Emphasis"/>
        </w:rPr>
        <w:t xml:space="preserve">but it would not target the greenhouse gases </w:t>
      </w:r>
      <w:r w:rsidRPr="00ED2D88">
        <w:rPr>
          <w:sz w:val="16"/>
        </w:rPr>
        <w:t xml:space="preserve">that are the source of the problem. </w:t>
      </w:r>
      <w:r w:rsidRPr="00ED2D88">
        <w:rPr>
          <w:rStyle w:val="StyleUnderline"/>
        </w:rPr>
        <w:t>The atmosphere would not return to a pre-industrial state because</w:t>
      </w:r>
      <w:r w:rsidR="00ED2D88" w:rsidRPr="00ED2D88">
        <w:rPr>
          <w:rStyle w:val="StyleUnderline"/>
        </w:rPr>
        <w:t xml:space="preserve"> </w:t>
      </w:r>
      <w:r w:rsidRPr="00ED2D88">
        <w:rPr>
          <w:rStyle w:val="StyleUnderline"/>
        </w:rPr>
        <w:t xml:space="preserve">carbon dioxide would continue to </w:t>
      </w:r>
      <w:r w:rsidRPr="00ED2D88">
        <w:rPr>
          <w:rStyle w:val="Emphasis"/>
        </w:rPr>
        <w:t>acidify the ocean</w:t>
      </w:r>
      <w:r w:rsidRPr="00ED2D88">
        <w:rPr>
          <w:sz w:val="16"/>
        </w:rPr>
        <w:t xml:space="preserve"> </w:t>
      </w:r>
      <w:r w:rsidRPr="00ED2D88">
        <w:rPr>
          <w:rStyle w:val="Emphasis"/>
        </w:rPr>
        <w:t>and have other effects on ecosystems</w:t>
      </w:r>
      <w:r w:rsidRPr="00ED2D88">
        <w:rPr>
          <w:sz w:val="16"/>
        </w:rPr>
        <w:t xml:space="preserve">. </w:t>
      </w:r>
      <w:r w:rsidRPr="00ED2D88">
        <w:rPr>
          <w:rStyle w:val="StyleUnderline"/>
        </w:rPr>
        <w:t>While</w:t>
      </w:r>
      <w:r w:rsidR="00ED2D88" w:rsidRPr="00ED2D88">
        <w:rPr>
          <w:rStyle w:val="StyleUnderline"/>
        </w:rPr>
        <w:t xml:space="preserve"> </w:t>
      </w:r>
      <w:hyperlink r:id="rId30" w:history="1">
        <w:r w:rsidRPr="00ED2D88">
          <w:rPr>
            <w:rStyle w:val="StyleUnderline"/>
          </w:rPr>
          <w:t>carbon dioxide removal</w:t>
        </w:r>
        <w:r w:rsidR="00ED2D88" w:rsidRPr="00ED2D88">
          <w:rPr>
            <w:rStyle w:val="StyleUnderline"/>
          </w:rPr>
          <w:t xml:space="preserve"> </w:t>
        </w:r>
      </w:hyperlink>
      <w:r w:rsidRPr="00ED2D88">
        <w:rPr>
          <w:rStyle w:val="StyleUnderline"/>
        </w:rPr>
        <w:t>technologies could</w:t>
      </w:r>
      <w:r w:rsidRPr="00ED2D88">
        <w:rPr>
          <w:sz w:val="16"/>
        </w:rPr>
        <w:t xml:space="preserve">, in theory, </w:t>
      </w:r>
      <w:r w:rsidRPr="00ED2D88">
        <w:rPr>
          <w:rStyle w:val="StyleUnderline"/>
        </w:rPr>
        <w:t>be employed</w:t>
      </w:r>
      <w:r w:rsidRPr="00ED2D88">
        <w:rPr>
          <w:sz w:val="16"/>
        </w:rPr>
        <w:t xml:space="preserve"> simultaneously to draw the accumulated gases out of the atmosphere, </w:t>
      </w:r>
      <w:r w:rsidRPr="00ED2D88">
        <w:rPr>
          <w:rStyle w:val="StyleUnderline"/>
        </w:rPr>
        <w:t>these technologies are also only just being piloted</w:t>
      </w:r>
      <w:r w:rsidRPr="00ED2D88">
        <w:rPr>
          <w:sz w:val="16"/>
        </w:rPr>
        <w:t xml:space="preserve"> and</w:t>
      </w:r>
      <w:r w:rsidR="00ED2D88" w:rsidRPr="00ED2D88">
        <w:rPr>
          <w:sz w:val="16"/>
        </w:rPr>
        <w:t xml:space="preserve"> </w:t>
      </w:r>
      <w:hyperlink r:id="rId31" w:history="1">
        <w:r w:rsidRPr="00ED2D88">
          <w:rPr>
            <w:rStyle w:val="Hyperlink"/>
            <w:sz w:val="16"/>
          </w:rPr>
          <w:t>face significant barriers</w:t>
        </w:r>
      </w:hyperlink>
      <w:r w:rsidRPr="00ED2D88">
        <w:rPr>
          <w:sz w:val="16"/>
        </w:rPr>
        <w:t>.</w:t>
      </w:r>
    </w:p>
    <w:p w14:paraId="6B1A06EE" w14:textId="77777777" w:rsidR="00085665" w:rsidRDefault="00085665" w:rsidP="00085665"/>
    <w:p w14:paraId="696C238F" w14:textId="77777777" w:rsidR="00C80B05" w:rsidRDefault="00C80B05" w:rsidP="00085665"/>
    <w:p w14:paraId="48937E46" w14:textId="4CAB2214" w:rsidR="00C80B05" w:rsidRDefault="00C80B05" w:rsidP="00C80B05">
      <w:pPr>
        <w:pStyle w:val="Heading3"/>
      </w:pPr>
      <w:r>
        <w:t xml:space="preserve">2AC Recruitment </w:t>
      </w:r>
    </w:p>
    <w:p w14:paraId="6636C6CB" w14:textId="77777777" w:rsidR="00C80B05" w:rsidRDefault="00C80B05" w:rsidP="00C80B05"/>
    <w:p w14:paraId="43E8EA5B" w14:textId="2400CD4D" w:rsidR="00635D03" w:rsidRDefault="00635D03" w:rsidP="004156DE">
      <w:pPr>
        <w:pStyle w:val="Heading4"/>
      </w:pPr>
      <w:r>
        <w:t>Recruitment Crisis now</w:t>
      </w:r>
    </w:p>
    <w:p w14:paraId="5E836274" w14:textId="21EC22AB" w:rsidR="00635D03" w:rsidRPr="004156DE" w:rsidRDefault="004156DE" w:rsidP="00C80B05">
      <w:pPr>
        <w:rPr>
          <w:rStyle w:val="Style13ptBold"/>
        </w:rPr>
      </w:pPr>
      <w:r w:rsidRPr="004156DE">
        <w:rPr>
          <w:rStyle w:val="Style13ptBold"/>
        </w:rPr>
        <w:t>Thayer 6-15-23</w:t>
      </w:r>
    </w:p>
    <w:p w14:paraId="7F2A4982" w14:textId="32604F50" w:rsidR="004156DE" w:rsidRPr="004156DE" w:rsidRDefault="004156DE" w:rsidP="00C80B05">
      <w:pPr>
        <w:rPr>
          <w:sz w:val="16"/>
        </w:rPr>
      </w:pPr>
      <w:r w:rsidRPr="004156DE">
        <w:rPr>
          <w:sz w:val="16"/>
        </w:rPr>
        <w:t>(Rose, https://www.stripes.com/theaters/us/2023-06-15/army-soldiers-recruiting-women-10451347.html)</w:t>
      </w:r>
    </w:p>
    <w:p w14:paraId="3CFAE4B2" w14:textId="3A774863" w:rsidR="00635D03" w:rsidRPr="00635D03" w:rsidRDefault="00635D03" w:rsidP="00C80B05">
      <w:pPr>
        <w:rPr>
          <w:rStyle w:val="StyleUnderline"/>
        </w:rPr>
      </w:pPr>
      <w:r w:rsidRPr="00635D03">
        <w:rPr>
          <w:rStyle w:val="StyleUnderline"/>
        </w:rPr>
        <w:t>Fewer women are choosing to join the Army</w:t>
      </w:r>
      <w:r w:rsidRPr="004156DE">
        <w:rPr>
          <w:sz w:val="16"/>
        </w:rPr>
        <w:t xml:space="preserve"> </w:t>
      </w:r>
      <w:r w:rsidRPr="00635D03">
        <w:rPr>
          <w:rStyle w:val="StyleUnderline"/>
        </w:rPr>
        <w:t xml:space="preserve">as the largest military branch struggles through another </w:t>
      </w:r>
      <w:r w:rsidRPr="00635D03">
        <w:rPr>
          <w:rStyle w:val="Emphasis"/>
        </w:rPr>
        <w:t>difficult recruiting year</w:t>
      </w:r>
      <w:r w:rsidRPr="004156DE">
        <w:rPr>
          <w:sz w:val="16"/>
        </w:rPr>
        <w:t xml:space="preserve">, according to data from the service. Army </w:t>
      </w:r>
      <w:r w:rsidRPr="00635D03">
        <w:rPr>
          <w:rStyle w:val="StyleUnderline"/>
        </w:rPr>
        <w:t>recruitment overall has dropped more than 29% since the coronavirus</w:t>
      </w:r>
      <w:r w:rsidRPr="004156DE">
        <w:rPr>
          <w:sz w:val="16"/>
        </w:rPr>
        <w:t xml:space="preserve"> pandemic began in March 2020, with female enlistments down by 31% during the same time, </w:t>
      </w:r>
      <w:r w:rsidRPr="00635D03">
        <w:rPr>
          <w:rStyle w:val="StyleUnderline"/>
        </w:rPr>
        <w:t>according to data that the Army provided</w:t>
      </w:r>
      <w:r w:rsidRPr="00635D03">
        <w:rPr>
          <w:sz w:val="16"/>
        </w:rPr>
        <w:t xml:space="preserve"> to the Defense Advisory Committee on Women in the Services at its most recent meeting. “</w:t>
      </w:r>
      <w:r w:rsidRPr="00635D03">
        <w:rPr>
          <w:rStyle w:val="StyleUnderline"/>
        </w:rPr>
        <w:t xml:space="preserve">Female prospects view the Army as an inferior employer </w:t>
      </w:r>
      <w:r w:rsidRPr="00635D03">
        <w:rPr>
          <w:sz w:val="16"/>
        </w:rPr>
        <w:t xml:space="preserve">— neither aligned with their aspirations nor providing desired outcomes,” according to the Army’s slide presentation to the committee, which has provided the Pentagon with recommendations for more than 70 years on how to address the challenges women face when serving in the military. Only about 8% of women ages 16 to 24 have a propensity to serve in the military, according to a Defense Department document provided to the advisory committee, which will hold its next meeting June 27. Though the crisis of sexual assault and harassment in the military attracts a lot of attention, Lory Manning, a retired Navy captain and board co-chairperson of the nonprofit Service Women’s Action Network, said it’s not the only factor that affects a woman’s decision to join the service. “The Army has the biggest need for both men and women. It's [by] far the biggest service, so their recruiting job is harder, particularly in times when there's good employment opportunities in the civilian community,” she said. Manning also said the Army could be falling behind in recruiting women because women might be choosing other service branches. “In some ways, at least in some people's minds, it's kind of glamorous to be in the Marines or the Navy, or the Air Force or Space Force. The Army is something that I don’t think is ever viewed as glamorous,” she said. </w:t>
      </w:r>
      <w:r w:rsidRPr="00635D03">
        <w:rPr>
          <w:rStyle w:val="StyleUnderline"/>
        </w:rPr>
        <w:t>The Army is struggling overall to attract enough recruits. Last year, the service fell about 15,000 recruits short of its goal of 60,000. This year, the service set a goal of 65,000 recruits and projects it will fall short again.</w:t>
      </w:r>
    </w:p>
    <w:p w14:paraId="5E753741" w14:textId="77777777" w:rsidR="00C80B05" w:rsidRDefault="00C80B05" w:rsidP="00C80B05">
      <w:pPr>
        <w:pStyle w:val="Heading4"/>
      </w:pPr>
      <w:r>
        <w:t xml:space="preserve">This </w:t>
      </w:r>
      <w:proofErr w:type="spellStart"/>
      <w:r>
        <w:t>disad</w:t>
      </w:r>
      <w:proofErr w:type="spellEnd"/>
      <w:r>
        <w:t xml:space="preserve"> is repugnant and </w:t>
      </w:r>
      <w:proofErr w:type="spellStart"/>
      <w:r>
        <w:t>biden</w:t>
      </w:r>
      <w:proofErr w:type="spellEnd"/>
      <w:r>
        <w:t xml:space="preserve"> debt relief thumps</w:t>
      </w:r>
    </w:p>
    <w:p w14:paraId="51D5ACD4" w14:textId="77777777" w:rsidR="00C80B05" w:rsidRPr="00F94DC7" w:rsidRDefault="00C80B05" w:rsidP="00C80B05">
      <w:pPr>
        <w:rPr>
          <w:rStyle w:val="Style13ptBold"/>
          <w:lang w:val="es-ES"/>
        </w:rPr>
      </w:pPr>
      <w:proofErr w:type="spellStart"/>
      <w:r w:rsidRPr="00F94DC7">
        <w:rPr>
          <w:rStyle w:val="Style13ptBold"/>
          <w:lang w:val="es-ES"/>
        </w:rPr>
        <w:t>Uhl</w:t>
      </w:r>
      <w:proofErr w:type="spellEnd"/>
      <w:r w:rsidRPr="00F94DC7">
        <w:rPr>
          <w:rStyle w:val="Style13ptBold"/>
          <w:lang w:val="es-ES"/>
        </w:rPr>
        <w:t xml:space="preserve"> 8-30-22</w:t>
      </w:r>
    </w:p>
    <w:p w14:paraId="0D54104B" w14:textId="77777777" w:rsidR="00C80B05" w:rsidRPr="006A11A3" w:rsidRDefault="00C80B05" w:rsidP="00C80B05">
      <w:pPr>
        <w:rPr>
          <w:sz w:val="16"/>
          <w:lang w:val="es-ES"/>
        </w:rPr>
      </w:pPr>
      <w:r w:rsidRPr="006A11A3">
        <w:rPr>
          <w:sz w:val="16"/>
          <w:lang w:val="es-ES"/>
        </w:rPr>
        <w:t>(</w:t>
      </w:r>
      <w:proofErr w:type="spellStart"/>
      <w:r w:rsidRPr="006A11A3">
        <w:rPr>
          <w:sz w:val="16"/>
          <w:lang w:val="es-ES"/>
        </w:rPr>
        <w:t>Jordan</w:t>
      </w:r>
      <w:proofErr w:type="spellEnd"/>
      <w:r w:rsidRPr="006A11A3">
        <w:rPr>
          <w:sz w:val="16"/>
          <w:lang w:val="es-ES"/>
        </w:rPr>
        <w:t xml:space="preserve">, </w:t>
      </w:r>
      <w:hyperlink r:id="rId32" w:history="1">
        <w:r w:rsidRPr="006A11A3">
          <w:rPr>
            <w:rStyle w:val="Hyperlink"/>
            <w:sz w:val="16"/>
            <w:lang w:val="es-ES"/>
          </w:rPr>
          <w:t>https://jacobin.com/2022/08/student-debt-relief-us-military-predatory-recruitment?mc_cid=2e5f5c87e6&amp;mc_eid=b18c2d328c</w:t>
        </w:r>
      </w:hyperlink>
      <w:r w:rsidRPr="006A11A3">
        <w:rPr>
          <w:sz w:val="16"/>
          <w:lang w:val="es-ES"/>
        </w:rPr>
        <w:t xml:space="preserve">) </w:t>
      </w:r>
    </w:p>
    <w:p w14:paraId="6D01C777" w14:textId="77777777" w:rsidR="00C80B05" w:rsidRPr="00CF7C61" w:rsidRDefault="00C80B05" w:rsidP="00C80B05">
      <w:pPr>
        <w:rPr>
          <w:rStyle w:val="Emphasis"/>
        </w:rPr>
      </w:pPr>
      <w:r w:rsidRPr="00D74D94">
        <w:rPr>
          <w:rStyle w:val="Emphasis"/>
        </w:rPr>
        <w:t>Amid a brutal year for military recruiting</w:t>
      </w:r>
      <w:r w:rsidRPr="00D74D94">
        <w:rPr>
          <w:rStyle w:val="StyleUnderline"/>
        </w:rPr>
        <w:t>, conservative war hawks are openly fretting that</w:t>
      </w:r>
      <w:r w:rsidRPr="006A11A3">
        <w:rPr>
          <w:sz w:val="16"/>
        </w:rPr>
        <w:t xml:space="preserve"> President Joe </w:t>
      </w:r>
      <w:r w:rsidRPr="00D74D94">
        <w:rPr>
          <w:rStyle w:val="StyleUnderline"/>
        </w:rPr>
        <w:t>Biden’s</w:t>
      </w:r>
      <w:r w:rsidRPr="006A11A3">
        <w:rPr>
          <w:sz w:val="16"/>
        </w:rPr>
        <w:t xml:space="preserve"> announcement last week of a onetime means-tested </w:t>
      </w:r>
      <w:r w:rsidRPr="00D74D94">
        <w:rPr>
          <w:rStyle w:val="StyleUnderline"/>
        </w:rPr>
        <w:t xml:space="preserve">student debt cancellation will </w:t>
      </w:r>
      <w:r w:rsidRPr="00D74D94">
        <w:rPr>
          <w:rStyle w:val="Emphasis"/>
        </w:rPr>
        <w:t>undercut the military’s ability to prey on desperate young Americans</w:t>
      </w:r>
      <w:r w:rsidRPr="006A11A3">
        <w:rPr>
          <w:sz w:val="16"/>
        </w:rPr>
        <w:t>. “</w:t>
      </w:r>
      <w:r w:rsidRPr="00D74D94">
        <w:rPr>
          <w:rStyle w:val="StyleUnderline"/>
        </w:rPr>
        <w:t>Student loan forgiveness undermines one of our military’s greatest recruitment tools</w:t>
      </w:r>
      <w:r w:rsidRPr="006A11A3">
        <w:rPr>
          <w:sz w:val="16"/>
        </w:rPr>
        <w:t xml:space="preserve"> at a time of dangerously low enlistments,” Representative Jim Banks (R-IN) tweeted shortly after the announcement. Student loan forgiveness undermines one of our military’s greatest recruitment tools at a time of dangerously low enlistments. — Jim Banks (@RepJimBanks) August 25, 2022 In the six years since Banks first ran for Congress, he has taken more than $400,000 from defense contractors, weapons manufacturers, and other major players in the military-industrial complex. Corporate political action committees for Raytheon, Boeing, Lockheed Martin, BAE Systems, L3Harris Technologies, and Ultra Electronics have each donated tens of thousands of dollars to Banks, according to Federal Election Commission (FEC) data analyzed by OpenSecrets. He now sits on the House Armed Services Committee, which oversees the Department of Defense and United States military. Members of the committee have already collectively received more than $3.4 million from defense contractors and weapons manufacturers this election cycle. </w:t>
      </w:r>
      <w:r w:rsidRPr="00D74D94">
        <w:rPr>
          <w:rStyle w:val="StyleUnderline"/>
        </w:rPr>
        <w:t>Banks’s admission highlights the way the student debt crisis has been exploited by the military-industrial complex.</w:t>
      </w:r>
      <w:r w:rsidRPr="00CF7C61">
        <w:rPr>
          <w:sz w:val="16"/>
        </w:rPr>
        <w:t xml:space="preserve"> By saying the quiet part out loud, Banks is finally speaking the truth about how military recruiters use the GI Bill — the 1944 law that awards a robust benefits package to veterans — as a remedy for the cost of higher education to convince young people to enlist. “To have members of Congress openly imply that the answer to this is to actually exacerbate hardship for poor and working-class youth is, actually, the best thing for young Americans to see,” Mike </w:t>
      </w:r>
      <w:proofErr w:type="spellStart"/>
      <w:r w:rsidRPr="00CF7C61">
        <w:rPr>
          <w:sz w:val="16"/>
        </w:rPr>
        <w:t>Prysner</w:t>
      </w:r>
      <w:proofErr w:type="spellEnd"/>
      <w:r w:rsidRPr="00CF7C61">
        <w:rPr>
          <w:sz w:val="16"/>
        </w:rPr>
        <w:t xml:space="preserve">, an antiwar veteran and activist, told the Lever. “It proves their reasons for not joining are totally valid. Why allow yourself to be chewed up and spit out in service of a system that cares so little for you and your </w:t>
      </w:r>
      <w:proofErr w:type="spellStart"/>
      <w:r w:rsidRPr="00CF7C61">
        <w:rPr>
          <w:sz w:val="16"/>
        </w:rPr>
        <w:t>well being</w:t>
      </w:r>
      <w:proofErr w:type="spellEnd"/>
      <w:r w:rsidRPr="00CF7C61">
        <w:rPr>
          <w:sz w:val="16"/>
        </w:rPr>
        <w:t xml:space="preserve">?” Biden’s initiative will cancel up to $10,000 of federal student loan debt for people who make under $125,000 annually, plus an additional $10,000 for these borrowers who received a Pell Grant in college. The program is estimated to eliminate roughly $300 billion in total debt, reducing the outstanding student debt nationwide from $1.7 trillion to $1.4 trillion. According to the College Board’s 2021 Trends in College Pricing and Student Aid report, the average cost for annual tuition and fees at public four-year colleges has risen from $4,160 to $10,740 since the early 1990s — a 158 percent increase. At private institutions, average costs have increased 96.6 percent during that same period, from $19,360 to $38,070. Biden’s student debt cancellation plan was for the most part celebrated in liberal circles as a step in the right direction, although many pointed out that debt forgiveness needed to go much further to address the nationwide crisis. “If Young Americans Can Access Free College… Will They Volunteer for the Armed Forces?” Banks’s communications director, Buckley Carlson (son of conservative Fox News host Tucker Carlson), did not respond to a request for comment — but </w:t>
      </w:r>
      <w:r w:rsidRPr="00D74D94">
        <w:rPr>
          <w:rStyle w:val="StyleUnderline"/>
        </w:rPr>
        <w:t>the congressman’s comments reflect a popular mindset among Army brass and conservative hawks.</w:t>
      </w:r>
      <w:r>
        <w:rPr>
          <w:rStyle w:val="StyleUnderline"/>
        </w:rPr>
        <w:t xml:space="preserve"> </w:t>
      </w:r>
      <w:r w:rsidRPr="00CF7C61">
        <w:rPr>
          <w:sz w:val="16"/>
        </w:rPr>
        <w:t xml:space="preserve">In 2019, Frank Muth, the general in charge of Army recruitment, boasted that the student debt emergency played a primary role in his branch exceeding its recruiting goal that year. “One of the national crises right now is student loans, so $31,000 is [about] the average,” said Muth. “You can get out [of the Army] after four years, 100 percent paid for state college anywhere in the United States.” Cole Lyle, former adviser to Senator Richard Burr (R-NC) and executive director of Mission Roll Call, a veterans advocacy group, penned an op-ed for Fox News in May calling student debt forgiveness a “slap in the face” to veterans because service members and veterans were purportedly more deserving of debt relief than the average civilian. Lyle’s piece was shared by the late Representative Jackie </w:t>
      </w:r>
      <w:proofErr w:type="spellStart"/>
      <w:r w:rsidRPr="00CF7C61">
        <w:rPr>
          <w:sz w:val="16"/>
        </w:rPr>
        <w:t>Walorski</w:t>
      </w:r>
      <w:proofErr w:type="spellEnd"/>
      <w:r w:rsidRPr="00CF7C61">
        <w:rPr>
          <w:sz w:val="16"/>
        </w:rPr>
        <w:t xml:space="preserve"> (R-IN), who also argued forgiveness would “undermine military recruiting.” Mollie Hemingway, editor in chief of conservative outlet the Federalist, and the big-oil front group Citizens Against Government Waste, shared the piece as well. In April, Eric Leis, a former department manager at the Navy’s Recruit Training Command, Great Lakes, bemoaned in the Wall Street Journal that debt forgiveness — and especially lowering the cost of higher education — poses a threat to the military’s ability to recruit. “When I worked at Navy boot camp, an overwhelming majority of recruits listed paying for college as their primary motivator for joining the Navy. If young Americans can access free college without having to earn the GI Bill or sign up for follow-on military service, will they volunteer for the armed forces in adequate numbers?” wrote Leis. Banks’s recent statement on the matter elicited strong reactions from antiwar activists on Twitter — largely because it laid bare the military’s predatory recruiting practices and exploitation of vulnerable people who desperately need economic aid. “</w:t>
      </w:r>
      <w:r w:rsidRPr="005E477E">
        <w:rPr>
          <w:rStyle w:val="StyleUnderline"/>
        </w:rPr>
        <w:t xml:space="preserve">According to Rep. Banks, any relief regarding jobs, health care, childcare, housing, food, should be opposed on the basis it would hurt enlistment!” said </w:t>
      </w:r>
      <w:proofErr w:type="spellStart"/>
      <w:r w:rsidRPr="005E477E">
        <w:rPr>
          <w:rStyle w:val="StyleUnderline"/>
        </w:rPr>
        <w:t>Prysner</w:t>
      </w:r>
      <w:proofErr w:type="spellEnd"/>
      <w:r w:rsidRPr="005E477E">
        <w:rPr>
          <w:rStyle w:val="StyleUnderline"/>
        </w:rPr>
        <w:t>. “While mocked, it does reveal the core of the Pentagon’s recruitment strategy: focus primarily on young people who feel pushed into the ranks by the difficulties of American life</w:t>
      </w:r>
      <w:r w:rsidRPr="00CF7C61">
        <w:rPr>
          <w:sz w:val="16"/>
        </w:rPr>
        <w:t xml:space="preserve">.” “It Feels Like a Bait and Switch” Banks’s criticism comes during a tough year for military recruiting. The military is seeing its lowest number of recruits in the current fiscal year since the end of the draft in 1973, the military news outlet Stars and Stripes reported last week. Earlier in August, the Army admitted it had only successfully recruited half its goal and is poised to miss its target by around 48 percent. Other military branches have also struggled to hit their annual goals, but according to Stars and Stripes, these forces are expected to just reach their target numbers by the end of the fiscal year next month. But as </w:t>
      </w:r>
      <w:proofErr w:type="spellStart"/>
      <w:r w:rsidRPr="00CF7C61">
        <w:rPr>
          <w:sz w:val="16"/>
        </w:rPr>
        <w:t>Prysner</w:t>
      </w:r>
      <w:proofErr w:type="spellEnd"/>
      <w:r w:rsidRPr="00CF7C61">
        <w:rPr>
          <w:sz w:val="16"/>
        </w:rPr>
        <w:t xml:space="preserve"> points out, such recruitment struggles have nothing to do with college becoming easier to afford. “According to the most recent [Department of Defense] youth poll, their top reasons are fear of physical and psychological wounds, fear of sexual assault, and a growing dislike of the military,” said </w:t>
      </w:r>
      <w:proofErr w:type="spellStart"/>
      <w:r w:rsidRPr="00CF7C61">
        <w:rPr>
          <w:sz w:val="16"/>
        </w:rPr>
        <w:t>Prysner</w:t>
      </w:r>
      <w:proofErr w:type="spellEnd"/>
      <w:r w:rsidRPr="00CF7C61">
        <w:rPr>
          <w:sz w:val="16"/>
        </w:rPr>
        <w:t>. The Department of Defense’s program for Joint Advertising, Market Research &amp; Studies (JAMRS) conducts polls to gauge young Americans’ opinions of the United States military. The most recent poll, released earlier in August, found a majority of respondents — 65 percent — would not join the military because of the possibility of injury or death, while 63 percent cited post-traumatic stress disorder (PTSD) or other emotional or psychological issues. According to the same poll, the top reason why young Americans considered enlisting was to increase potential future pay, while educational benefits, such as those offered by the GI Bill, were the second most common reason for enlisting. The public has become increasingly critical of the military, thanks in part to a lack of a national cause to rally behind, no looming presence of a serious external threat, and growing discontent with the American system. Some of that negativity has come from within the Armed Forces’ own ranks. In 2020, a video of active duty Army soldiers expressing frustration over their recruiters lying to them racked up millions of views. The clip illustrated how many young Americans are lied to in hopes that they’ll become pawns for the military industrial complex. This is actually some of the saddest shit I’ve seen pic.twitter.com/Djw2lhZ8sF — Lolo (@LolOverruled) October 8, 2020 To boost its numbers, the military has a long and well-documented history of targeting the economically disadvantaged and enticing potential recruits with its robust benefits package. Earlier this year, the Army released new ads specifically touting how service can fill holes in the country’s tattered safety net. Antiwar veteran groups and other peace advocates warn young people to be wary of the military’s recruitment tactics, especially its education benefits. While the GI Bill could potentially cover a majority of a recruit’s education, its benefits are not guaranteed. “Even with the G.I. bill and tuition assistance, a lot of veterans end up with student debt anyway, and that’s what they really don’t tell you,” said political commentator and Air Force veteran Ben Carollo. “I think it speaks to how predatory military recruiting is. Because really it takes layers of lies.” Beyond education, veterans still have to fight for many necessary benefits. Recently, Senate Republicans blocked a bill that would allow for military veterans to receive treatment through the Department of Veterans Affairs for medical issues — including cancer — caused by burn pits overseas, before begrudgingly supporting it after immense public pressure. Carollo said she bought into the lies when she enlisted. She, like many other Americans, saw the US military as “the good guys” who brought “freedom” around the world. She eventually came to see through the American exceptionalist fantasy and the false promise of benefits waiting for veterans. “</w:t>
      </w:r>
      <w:r w:rsidRPr="00CF7C61">
        <w:rPr>
          <w:rStyle w:val="StyleUnderline"/>
        </w:rPr>
        <w:t xml:space="preserve">Sadly I had to learn these lessons the hard way and came out with a disability and trauma that now limits my ability to really use the degree I did get,” said Carollo. “Ultimately it feels like a bait and switch. The idea that we should keep people poor just to maintain that scam </w:t>
      </w:r>
      <w:r w:rsidRPr="00CF7C61">
        <w:rPr>
          <w:rStyle w:val="Emphasis"/>
        </w:rPr>
        <w:t>speaks to how evil our system is.”</w:t>
      </w:r>
    </w:p>
    <w:p w14:paraId="784DFF3D" w14:textId="77777777" w:rsidR="00C80B05" w:rsidRPr="00CF7C61" w:rsidRDefault="00C80B05" w:rsidP="00C80B05">
      <w:pPr>
        <w:rPr>
          <w:rStyle w:val="StyleUnderline"/>
        </w:rPr>
      </w:pPr>
    </w:p>
    <w:p w14:paraId="6FC336D5" w14:textId="77777777" w:rsidR="00C80B05" w:rsidRPr="00C80B05" w:rsidRDefault="00C80B05" w:rsidP="00C80B05"/>
    <w:p w14:paraId="307640D0" w14:textId="77777777" w:rsidR="008809AE" w:rsidRDefault="008809AE" w:rsidP="008809AE"/>
    <w:p w14:paraId="4D8BFE61" w14:textId="77777777" w:rsidR="00ED2546" w:rsidRDefault="00ED2546" w:rsidP="00ED2546"/>
    <w:p w14:paraId="42C685B7" w14:textId="77777777" w:rsidR="00ED2546" w:rsidRDefault="00ED2546" w:rsidP="00ED2546">
      <w:pPr>
        <w:pStyle w:val="Heading2"/>
      </w:pPr>
    </w:p>
    <w:p w14:paraId="2387F593" w14:textId="0EAA9FF0" w:rsidR="00E2341E" w:rsidRDefault="00E2341E" w:rsidP="00E2341E">
      <w:pPr>
        <w:pStyle w:val="Heading1"/>
      </w:pPr>
      <w:r>
        <w:t xml:space="preserve">AT: K </w:t>
      </w:r>
    </w:p>
    <w:p w14:paraId="756D8C31" w14:textId="77777777" w:rsidR="00E2341E" w:rsidRDefault="00E2341E" w:rsidP="00E2341E"/>
    <w:p w14:paraId="7DFF7AC2" w14:textId="5BA9D47E" w:rsidR="00E2341E" w:rsidRDefault="00A47560" w:rsidP="00A47560">
      <w:pPr>
        <w:pStyle w:val="Heading3"/>
      </w:pPr>
      <w:r>
        <w:t xml:space="preserve">2AC FW </w:t>
      </w:r>
    </w:p>
    <w:p w14:paraId="322611C0" w14:textId="77777777" w:rsidR="00A47560" w:rsidRDefault="00A47560" w:rsidP="00A47560"/>
    <w:p w14:paraId="2E22B05D" w14:textId="77777777" w:rsidR="00A47560" w:rsidRPr="00B668C2" w:rsidRDefault="00A47560" w:rsidP="00A47560">
      <w:pPr>
        <w:pStyle w:val="Heading4"/>
      </w:pPr>
      <w:r w:rsidRPr="00B668C2">
        <w:t xml:space="preserve">Advocacy of GND in educational settings is crucial to raise class consciousness for a widespread workers movements. The state isn’t the endpoint of our politics, but it’s a crucial stop along the way </w:t>
      </w:r>
    </w:p>
    <w:p w14:paraId="03D4A506" w14:textId="77777777" w:rsidR="00A47560" w:rsidRPr="00B668C2" w:rsidRDefault="00A47560" w:rsidP="00A47560">
      <w:pPr>
        <w:rPr>
          <w:rStyle w:val="Style13ptBold"/>
        </w:rPr>
      </w:pPr>
      <w:r w:rsidRPr="00B668C2">
        <w:rPr>
          <w:rStyle w:val="Style13ptBold"/>
        </w:rPr>
        <w:t>Brower, PhD Candidate, et al., 19</w:t>
      </w:r>
    </w:p>
    <w:p w14:paraId="0FCB845D" w14:textId="77777777" w:rsidR="00A47560" w:rsidRPr="00B668C2" w:rsidRDefault="00A47560" w:rsidP="00A47560">
      <w:pPr>
        <w:rPr>
          <w:sz w:val="16"/>
        </w:rPr>
      </w:pPr>
      <w:r w:rsidRPr="00B668C2">
        <w:rPr>
          <w:sz w:val="16"/>
        </w:rPr>
        <w:t xml:space="preserve">(Keith Brower Brown is co-chair of the East Bay chapter of the Democratic Socialists of America, and a PhD student in geography at UC Berkeley. Jeremy Gong is a member of the Democratic Socialists of America in California’s East Bay. Matt Huber is assistant professor of geography at Syracuse University. He is the author of Lifeblood: Oil, Freedom, and the Forces of Capital. </w:t>
      </w:r>
      <w:hyperlink r:id="rId33" w:history="1">
        <w:r w:rsidRPr="00B668C2">
          <w:rPr>
            <w:rStyle w:val="Hyperlink"/>
            <w:sz w:val="16"/>
          </w:rPr>
          <w:t>https://www.jacobinmag.com/2019/03/green-new-deal-class-struggle-organizing</w:t>
        </w:r>
      </w:hyperlink>
      <w:r w:rsidRPr="00B668C2">
        <w:rPr>
          <w:sz w:val="16"/>
        </w:rPr>
        <w:t>, 3-21)</w:t>
      </w:r>
    </w:p>
    <w:p w14:paraId="0DA1AB92" w14:textId="77777777" w:rsidR="00A47560" w:rsidRPr="00B668C2" w:rsidRDefault="00A47560" w:rsidP="00A47560">
      <w:r w:rsidRPr="00B668C2">
        <w:rPr>
          <w:sz w:val="16"/>
        </w:rPr>
        <w:t xml:space="preserve">Strike Where Class Struggle Is Hot </w:t>
      </w:r>
      <w:r w:rsidRPr="00B668C2">
        <w:rPr>
          <w:rStyle w:val="TitleChar"/>
        </w:rPr>
        <w:t>The last four decades saw a huge decline in the power</w:t>
      </w:r>
      <w:r w:rsidRPr="00B668C2">
        <w:rPr>
          <w:sz w:val="16"/>
        </w:rPr>
        <w:t xml:space="preserve">, organization, </w:t>
      </w:r>
      <w:r w:rsidRPr="00B668C2">
        <w:rPr>
          <w:rStyle w:val="TitleChar"/>
        </w:rPr>
        <w:t>and political unity of working people</w:t>
      </w:r>
      <w:r w:rsidRPr="00B668C2">
        <w:rPr>
          <w:sz w:val="16"/>
        </w:rPr>
        <w:t xml:space="preserve"> in this country. Starting with increasingly aggressive austerity measures in the 1970s and an assault on unions in the 1980s, workers in 2017 were less organized than they had been in nearly a century, with only 10 percent in unions. Most major existing unions are still hopelessly tied to a self-defeating survival strategy that chains them to the corporate-funded Democratic Party elite, without giving unions or their members much say in the party’s direction. The sharp drop of worker militancy since the 1950s tells a grim story of labor’s receding and now historically low level of power. Without the power to mobilize millions of workers to disrupt business as usual, and without their own political organization independent of the Democratic Party, workers are unable to force the collective interests of the working class into the political consciousness of mainstream culture and the political elite alike. While many labor-oriented environmentalists have rightly decried the rifts between the environmental movement and organized labor, the official labor movement has become so weakened that its participation would likely not be enough to win something as ambitious as a GND. Even with an overwhelmingly Democratic Congress in 2009, and after President Obama had campaigned on the AFL-CIO’s chief federal demand, the Employee Free Choice Act, organized labor was too weak to push Democrats they’d helped to elect to pass this relatively modest labor reform. Luckily, </w:t>
      </w:r>
      <w:r w:rsidRPr="00B668C2">
        <w:rPr>
          <w:rStyle w:val="TitleChar"/>
        </w:rPr>
        <w:t>2018 saw the beginnings of a renewed working-class movement at mass scale. Led by the teachers’ strike wave, the numbers of workers who went on strike soared to 487,000 last year</w:t>
      </w:r>
      <w:r w:rsidRPr="00B668C2">
        <w:rPr>
          <w:sz w:val="16"/>
        </w:rPr>
        <w:t xml:space="preserve">. This was </w:t>
      </w:r>
      <w:r w:rsidRPr="00B668C2">
        <w:rPr>
          <w:rStyle w:val="Emphasis"/>
        </w:rPr>
        <w:t xml:space="preserve">the highest level of strike activity in thirty-two years. </w:t>
      </w:r>
      <w:r w:rsidRPr="00B668C2">
        <w:rPr>
          <w:rStyle w:val="TitleChar"/>
        </w:rPr>
        <w:t>If we are going to win a GND, we need this working-class movement to grow to at least the dimensions of the insurgency of the 1930s and 1940s</w:t>
      </w:r>
      <w:r w:rsidRPr="00B668C2">
        <w:rPr>
          <w:sz w:val="16"/>
        </w:rPr>
        <w:t xml:space="preserve">. In 1934, 1.5 million workers went on strike; today, with 200 million more people in the US, a comparable level would mean over 4 million workers on strike. </w:t>
      </w:r>
      <w:r w:rsidRPr="00B668C2">
        <w:rPr>
          <w:rStyle w:val="TitleChar"/>
        </w:rPr>
        <w:t xml:space="preserve">The GND won’t be won as a single issue, but must be </w:t>
      </w:r>
      <w:r w:rsidRPr="00B668C2">
        <w:rPr>
          <w:rStyle w:val="Emphasis"/>
        </w:rPr>
        <w:t>one among many popular working-class demands</w:t>
      </w:r>
      <w:r w:rsidRPr="00B668C2">
        <w:rPr>
          <w:rStyle w:val="TitleChar"/>
        </w:rPr>
        <w:t xml:space="preserve"> like Medicare for All, living wages, and taxing the rich</w:t>
      </w:r>
      <w:r w:rsidRPr="00B668C2">
        <w:rPr>
          <w:sz w:val="16"/>
        </w:rPr>
        <w:t xml:space="preserve">. </w:t>
      </w:r>
      <w:r w:rsidRPr="00B668C2">
        <w:rPr>
          <w:rStyle w:val="TitleChar"/>
        </w:rPr>
        <w:t xml:space="preserve">The key strategy is to </w:t>
      </w:r>
      <w:r w:rsidRPr="00B668C2">
        <w:rPr>
          <w:rStyle w:val="Emphasis"/>
        </w:rPr>
        <w:t>situate the GND within the expansion</w:t>
      </w:r>
      <w:r w:rsidRPr="00B668C2">
        <w:rPr>
          <w:rStyle w:val="TitleChar"/>
        </w:rPr>
        <w:t xml:space="preserve"> of a broader working-class movement</w:t>
      </w:r>
      <w:r w:rsidRPr="00B668C2">
        <w:rPr>
          <w:sz w:val="16"/>
        </w:rPr>
        <w:t xml:space="preserve">. Today, </w:t>
      </w:r>
      <w:r w:rsidRPr="00B668C2">
        <w:rPr>
          <w:rStyle w:val="TitleChar"/>
        </w:rPr>
        <w:t>there are three major sites where socialists can intervene to push forward this growth</w:t>
      </w:r>
      <w:r w:rsidRPr="00B668C2">
        <w:rPr>
          <w:sz w:val="16"/>
        </w:rPr>
        <w:t xml:space="preserve">. </w:t>
      </w:r>
      <w:r w:rsidRPr="00B668C2">
        <w:rPr>
          <w:rStyle w:val="TitleChar"/>
        </w:rPr>
        <w:t>The most pressing</w:t>
      </w:r>
      <w:r w:rsidRPr="00B668C2">
        <w:rPr>
          <w:sz w:val="16"/>
        </w:rPr>
        <w:t xml:space="preserve"> and profound of these opportunities </w:t>
      </w:r>
      <w:r w:rsidRPr="00B668C2">
        <w:rPr>
          <w:rStyle w:val="TitleChar"/>
        </w:rPr>
        <w:t>is the teacher strike wave</w:t>
      </w:r>
      <w:r w:rsidRPr="00B668C2">
        <w:rPr>
          <w:sz w:val="16"/>
        </w:rPr>
        <w:t xml:space="preserve">, which has already involved millions of people in conscious struggle against corporations and political elites. </w:t>
      </w:r>
      <w:r w:rsidRPr="00B668C2">
        <w:rPr>
          <w:rStyle w:val="Emphasis"/>
        </w:rPr>
        <w:t>Teachers and other school-workers</w:t>
      </w:r>
      <w:r w:rsidRPr="00B668C2">
        <w:rPr>
          <w:sz w:val="16"/>
        </w:rPr>
        <w:t xml:space="preserve">, often without the support of union officials, </w:t>
      </w:r>
      <w:r w:rsidRPr="00B668C2">
        <w:rPr>
          <w:rStyle w:val="TitleChar"/>
        </w:rPr>
        <w:t>have used their links with students and their families to unite their surrounding working-class communities in “bargaining for the common good.”</w:t>
      </w:r>
      <w:r w:rsidRPr="00B668C2">
        <w:rPr>
          <w:sz w:val="16"/>
        </w:rPr>
        <w:t xml:space="preserve"> Los Angeles teachers went on strike in January, and united fifty thousand working-class Angelenos in the streets and on picket lines — despite the worst rain of the winter. They won their greatest victory in recent memory: major increases in teacher pay and student services, along with commitments to halve standardized testing, improve green space for students, and advance a charter school moratorium. </w:t>
      </w:r>
      <w:r w:rsidRPr="00B668C2">
        <w:rPr>
          <w:rStyle w:val="TitleChar"/>
        </w:rPr>
        <w:t xml:space="preserve">In many of these battles, education workers have openly confronted fossil fuel interests, and proved how their ability </w:t>
      </w:r>
      <w:r w:rsidRPr="00B668C2">
        <w:rPr>
          <w:rStyle w:val="Emphasis"/>
        </w:rPr>
        <w:t>to stop work means leverage to combat these powerful</w:t>
      </w:r>
      <w:r w:rsidRPr="00B668C2">
        <w:rPr>
          <w:rStyle w:val="TitleChar"/>
        </w:rPr>
        <w:t xml:space="preserve"> corporations and actually win</w:t>
      </w:r>
      <w:r w:rsidRPr="00B668C2">
        <w:rPr>
          <w:sz w:val="16"/>
        </w:rPr>
        <w:t xml:space="preserve">. </w:t>
      </w:r>
      <w:r w:rsidRPr="00B668C2">
        <w:rPr>
          <w:rStyle w:val="TitleChar"/>
        </w:rPr>
        <w:t>Oklahoma teachers won a higher tax on fossil fuel extraction. West Virginia teachers</w:t>
      </w:r>
      <w:r w:rsidRPr="00B668C2">
        <w:rPr>
          <w:sz w:val="16"/>
        </w:rPr>
        <w:t xml:space="preserve">, through their mass strike and community organizing, </w:t>
      </w:r>
      <w:r w:rsidRPr="00B668C2">
        <w:rPr>
          <w:rStyle w:val="TitleChar"/>
        </w:rPr>
        <w:t>made a gas severance tax the most popular proposal</w:t>
      </w:r>
      <w:r w:rsidRPr="00B668C2">
        <w:rPr>
          <w:sz w:val="16"/>
        </w:rPr>
        <w:t xml:space="preserve"> in the state for how to cover rising health costs for education workers. With the mere threat of a strike, Baton Rouge, Louisiana teachers were able to force local politicians to abandon their plans to give a huge new tax exemption to ExxonMobil. While </w:t>
      </w:r>
      <w:r w:rsidRPr="00B668C2">
        <w:rPr>
          <w:rStyle w:val="TitleChar"/>
        </w:rPr>
        <w:t>teachers</w:t>
      </w:r>
      <w:r w:rsidRPr="00B668C2">
        <w:rPr>
          <w:sz w:val="16"/>
        </w:rPr>
        <w:t xml:space="preserve"> are only a part of the awakening worker movement, their strikes </w:t>
      </w:r>
      <w:r w:rsidRPr="00B668C2">
        <w:rPr>
          <w:rStyle w:val="TitleChar"/>
        </w:rPr>
        <w:t xml:space="preserve">are central to rebuilding a more militant labor movement in general. </w:t>
      </w:r>
      <w:r w:rsidRPr="00B668C2">
        <w:rPr>
          <w:sz w:val="16"/>
        </w:rPr>
        <w:t xml:space="preserve">Health care workers, especially nurses, have also emerged as a powerful front for labor and political struggle across many states in the last two decades. Health and education, and other forms of care work, should be central to the politics of the GND; they are not only centers of rising labor militancy, but they are also inherently low-carbon “green jobs” that should be expanded in a worker-centered GND. Second, </w:t>
      </w:r>
      <w:r w:rsidRPr="00B668C2">
        <w:rPr>
          <w:rStyle w:val="TitleChar"/>
        </w:rPr>
        <w:t>we must bring the fight for a GND to the</w:t>
      </w:r>
      <w:r w:rsidRPr="00B668C2">
        <w:rPr>
          <w:sz w:val="16"/>
        </w:rPr>
        <w:t xml:space="preserve"> newly </w:t>
      </w:r>
      <w:r w:rsidRPr="00B668C2">
        <w:rPr>
          <w:rStyle w:val="TitleChar"/>
        </w:rPr>
        <w:t>Democratic House majority</w:t>
      </w:r>
      <w:r w:rsidRPr="00B668C2">
        <w:rPr>
          <w:sz w:val="16"/>
        </w:rPr>
        <w:t xml:space="preserve">. </w:t>
      </w:r>
      <w:r w:rsidRPr="00B668C2">
        <w:rPr>
          <w:rStyle w:val="Emphasis"/>
        </w:rPr>
        <w:t>Confronting political elites</w:t>
      </w:r>
      <w:r w:rsidRPr="00B668C2">
        <w:rPr>
          <w:sz w:val="16"/>
        </w:rPr>
        <w:t xml:space="preserve"> with this demand </w:t>
      </w:r>
      <w:r w:rsidRPr="00B668C2">
        <w:rPr>
          <w:rStyle w:val="Emphasis"/>
        </w:rPr>
        <w:t>helps popularize it further</w:t>
      </w:r>
      <w:r w:rsidRPr="00B668C2">
        <w:rPr>
          <w:sz w:val="16"/>
        </w:rPr>
        <w:t xml:space="preserve">, </w:t>
      </w:r>
      <w:r w:rsidRPr="00B668C2">
        <w:rPr>
          <w:rStyle w:val="TitleChar"/>
        </w:rPr>
        <w:t>and</w:t>
      </w:r>
      <w:r w:rsidRPr="00B668C2">
        <w:rPr>
          <w:sz w:val="16"/>
        </w:rPr>
        <w:t xml:space="preserve"> also </w:t>
      </w:r>
      <w:r w:rsidRPr="00B668C2">
        <w:rPr>
          <w:rStyle w:val="Emphasis"/>
        </w:rPr>
        <w:t>helps raise consciousness about what it will take to win.</w:t>
      </w:r>
      <w:r w:rsidRPr="00B668C2">
        <w:rPr>
          <w:sz w:val="16"/>
        </w:rPr>
        <w:t xml:space="preserve"> </w:t>
      </w:r>
      <w:r w:rsidRPr="00B668C2">
        <w:rPr>
          <w:rStyle w:val="TitleChar"/>
        </w:rPr>
        <w:t>Forcing the Democratic Party</w:t>
      </w:r>
      <w:r w:rsidRPr="00B668C2">
        <w:rPr>
          <w:sz w:val="16"/>
        </w:rPr>
        <w:t xml:space="preserve"> establishment </w:t>
      </w:r>
      <w:r w:rsidRPr="00B668C2">
        <w:rPr>
          <w:rStyle w:val="TitleChar"/>
        </w:rPr>
        <w:t>to reveal its opposition</w:t>
      </w:r>
      <w:r w:rsidRPr="00B668C2">
        <w:rPr>
          <w:sz w:val="16"/>
        </w:rPr>
        <w:t xml:space="preserve"> to popular demands </w:t>
      </w:r>
      <w:r w:rsidRPr="00B668C2">
        <w:rPr>
          <w:rStyle w:val="TitleChar"/>
        </w:rPr>
        <w:t xml:space="preserve">shows working people they </w:t>
      </w:r>
      <w:r w:rsidRPr="00B668C2">
        <w:rPr>
          <w:rStyle w:val="Emphasis"/>
        </w:rPr>
        <w:t>can’t expect this establishment to deliver</w:t>
      </w:r>
      <w:r w:rsidRPr="00B668C2">
        <w:rPr>
          <w:sz w:val="16"/>
        </w:rPr>
        <w:t xml:space="preserve">. It is to the great credit of Ocasio-Cortez and the Sunrise Movement that they have opened this confrontational strategy for a GND. Now socialists and a broader working-class movement must be brought together to bring the disruption of politics as usual to new heights. Like the old New Deal, </w:t>
      </w:r>
      <w:r w:rsidRPr="00B668C2">
        <w:rPr>
          <w:rStyle w:val="TitleChar"/>
        </w:rPr>
        <w:t>mass disruption is what can force the state to cave to popular working-class demands</w:t>
      </w:r>
      <w:r w:rsidRPr="00B668C2">
        <w:rPr>
          <w:sz w:val="16"/>
        </w:rPr>
        <w:t xml:space="preserve">. While the old New Deal relied on support from capital-intensive sectors of capital that could withstand higher wages and more powerful unions, the GND movement will need to fracture the capitalist class between the carbon-intensive (fossil fuel, steel, chemicals, etc.), and less carbon-intensive sectors (e.g., technology, health care, services). Mass disruption is what will convince some capitalists that compromise is necessary. Finally, </w:t>
      </w:r>
      <w:r w:rsidRPr="00B668C2">
        <w:rPr>
          <w:rStyle w:val="TitleChar"/>
        </w:rPr>
        <w:t>we have the brightest opportunity in many decades to build independent socialist political organization that makes a lasting electoral threat to elites</w:t>
      </w:r>
      <w:r w:rsidRPr="00B668C2">
        <w:rPr>
          <w:sz w:val="16"/>
        </w:rPr>
        <w:t xml:space="preserve">. Bernie Sanders’s 2020 campaign is a crucial opportunity to rally millions for a GND and an end to corporate control of our government. If Bernie wins, his record and platform makes it clear he would push for a working-class GND more than any other candidate. No matter the resistance from Congress, a President Sanders would have enormous executive powers to put federal agencies and regulations to work towards essential GND goals. His long-standing support of striking workers and independent, working-class movement building shows how his presidency would be far better at stoking the fires of class struggle from below than any other contender. Beyond Bernie, the </w:t>
      </w:r>
      <w:r w:rsidRPr="00B668C2">
        <w:rPr>
          <w:rStyle w:val="TitleChar"/>
        </w:rPr>
        <w:t>mass popularity of</w:t>
      </w:r>
      <w:r w:rsidRPr="00B668C2">
        <w:rPr>
          <w:sz w:val="16"/>
        </w:rPr>
        <w:t xml:space="preserve"> </w:t>
      </w:r>
      <w:r w:rsidRPr="00B668C2">
        <w:rPr>
          <w:rStyle w:val="TitleChar"/>
        </w:rPr>
        <w:t>Ocasio-Cortez and</w:t>
      </w:r>
      <w:r w:rsidRPr="00B668C2">
        <w:rPr>
          <w:sz w:val="16"/>
        </w:rPr>
        <w:t xml:space="preserve"> Rashida </w:t>
      </w:r>
      <w:r w:rsidRPr="00B668C2">
        <w:rPr>
          <w:rStyle w:val="TitleChar"/>
        </w:rPr>
        <w:t xml:space="preserve">Tlaib shows a </w:t>
      </w:r>
      <w:r w:rsidRPr="00B668C2">
        <w:rPr>
          <w:rStyle w:val="Emphasis"/>
        </w:rPr>
        <w:t>widespread hunger</w:t>
      </w:r>
      <w:r w:rsidRPr="00B668C2">
        <w:rPr>
          <w:rStyle w:val="TitleChar"/>
        </w:rPr>
        <w:t xml:space="preserve"> for working-class champions to challenge far-right Republicans and the Democratic establishment alike</w:t>
      </w:r>
      <w:r w:rsidRPr="00B668C2">
        <w:rPr>
          <w:sz w:val="16"/>
        </w:rPr>
        <w:t xml:space="preserve">. Even where they do not win, </w:t>
      </w:r>
      <w:r w:rsidRPr="00B668C2">
        <w:rPr>
          <w:rStyle w:val="Emphasis"/>
        </w:rPr>
        <w:t>credible working-class electoral challenges can build the unity of working people for militant action and systemic political change.</w:t>
      </w:r>
      <w:r w:rsidRPr="00B668C2">
        <w:rPr>
          <w:sz w:val="16"/>
        </w:rPr>
        <w:t xml:space="preserve"> Across the country, </w:t>
      </w:r>
      <w:r w:rsidRPr="00B668C2">
        <w:rPr>
          <w:rStyle w:val="TitleChar"/>
        </w:rPr>
        <w:t xml:space="preserve">socialists should work to build working-class coalitions and independent electoral organizing infrastructure that can promise an </w:t>
      </w:r>
      <w:r w:rsidRPr="00B668C2">
        <w:rPr>
          <w:rStyle w:val="Emphasis"/>
        </w:rPr>
        <w:t>end to the careers of federal legislators</w:t>
      </w:r>
      <w:r w:rsidRPr="00B668C2">
        <w:rPr>
          <w:rStyle w:val="TitleChar"/>
        </w:rPr>
        <w:t xml:space="preserve"> who oppose a GND</w:t>
      </w:r>
      <w:r w:rsidRPr="00B668C2">
        <w:rPr>
          <w:sz w:val="16"/>
        </w:rPr>
        <w:t xml:space="preserve">. Even </w:t>
      </w:r>
      <w:r w:rsidRPr="00B668C2">
        <w:rPr>
          <w:rStyle w:val="TitleChar"/>
        </w:rPr>
        <w:t>as these challenges often use the Democratic primary</w:t>
      </w:r>
      <w:r w:rsidRPr="00B668C2">
        <w:rPr>
          <w:sz w:val="16"/>
        </w:rPr>
        <w:t xml:space="preserve"> and ballot </w:t>
      </w:r>
      <w:r w:rsidRPr="00B668C2">
        <w:rPr>
          <w:rStyle w:val="TitleChar"/>
        </w:rPr>
        <w:t>line to begin</w:t>
      </w:r>
      <w:r w:rsidRPr="00B668C2">
        <w:rPr>
          <w:sz w:val="16"/>
        </w:rPr>
        <w:t xml:space="preserve"> with, </w:t>
      </w:r>
      <w:r w:rsidRPr="00B668C2">
        <w:rPr>
          <w:rStyle w:val="TitleChar"/>
        </w:rPr>
        <w:t xml:space="preserve">we should be clear from the beginning that this activity </w:t>
      </w:r>
      <w:r w:rsidRPr="00B668C2">
        <w:rPr>
          <w:rStyle w:val="Emphasis"/>
        </w:rPr>
        <w:t>is leading towards a working-class party</w:t>
      </w:r>
      <w:r w:rsidRPr="00B668C2">
        <w:rPr>
          <w:rStyle w:val="TitleChar"/>
        </w:rPr>
        <w:t xml:space="preserve"> that is independent of neoliberal Democrats and their billionaire donors</w:t>
      </w:r>
      <w:r w:rsidRPr="00B668C2">
        <w:rPr>
          <w:sz w:val="16"/>
        </w:rPr>
        <w:t xml:space="preserve">. Socialists have a key role to play in pushing progressives towards this perspective and away from the notion that workers can accomplish their goals through a Democratic Party under irredeemable corporate control. </w:t>
      </w:r>
      <w:r w:rsidRPr="00B668C2">
        <w:rPr>
          <w:rStyle w:val="TitleChar"/>
        </w:rPr>
        <w:t xml:space="preserve">By helping facilitate the deepening of working-class revolt led by militant teachers, using popular class-struggle demands to politicize a mass audience, and supporting class-struggle electoral challenges and building workers’ independent political infrastructure, socialists can help build the confidence and capacity of the working class to </w:t>
      </w:r>
      <w:r w:rsidRPr="00B668C2">
        <w:rPr>
          <w:rStyle w:val="Emphasis"/>
        </w:rPr>
        <w:t xml:space="preserve">organize and fight back. </w:t>
      </w:r>
      <w:r w:rsidRPr="00B668C2">
        <w:rPr>
          <w:sz w:val="16"/>
        </w:rPr>
        <w:t xml:space="preserve">While these sites of class struggle aren’t climate solutions in themselves, </w:t>
      </w:r>
      <w:r w:rsidRPr="00B668C2">
        <w:rPr>
          <w:rStyle w:val="Emphasis"/>
        </w:rPr>
        <w:t>this confidence and capacity will be the essential leverage to win a GND</w:t>
      </w:r>
      <w:r w:rsidRPr="00B668C2">
        <w:rPr>
          <w:sz w:val="16"/>
        </w:rPr>
        <w:t xml:space="preserve">. </w:t>
      </w:r>
      <w:r w:rsidRPr="00B668C2">
        <w:rPr>
          <w:rStyle w:val="TitleChar"/>
        </w:rPr>
        <w:t xml:space="preserve">Without this leverage, climate activists have little social power that doesn’t rely on the goodwill of Democratic legislators and the largesse of benevolent billionaires — two groups we know will not support a working-class climate solution. The potentially transformative political capacity of the working class is the </w:t>
      </w:r>
      <w:r w:rsidRPr="00B668C2">
        <w:rPr>
          <w:rStyle w:val="Emphasis"/>
        </w:rPr>
        <w:t>only force capable of saving us from climate catastrophe.</w:t>
      </w:r>
      <w:r w:rsidRPr="00B668C2">
        <w:rPr>
          <w:sz w:val="16"/>
        </w:rPr>
        <w:t xml:space="preserve"> </w:t>
      </w:r>
    </w:p>
    <w:p w14:paraId="4EABC147" w14:textId="77777777" w:rsidR="00A47560" w:rsidRPr="00A47560" w:rsidRDefault="00A47560" w:rsidP="00A47560"/>
    <w:p w14:paraId="49BE4DC8" w14:textId="213E8890" w:rsidR="00E2341E" w:rsidRDefault="006519AE" w:rsidP="006519AE">
      <w:pPr>
        <w:pStyle w:val="Heading3"/>
      </w:pPr>
      <w:r>
        <w:t>2AC Futur</w:t>
      </w:r>
      <w:r w:rsidR="008709FF">
        <w:t xml:space="preserve">ity </w:t>
      </w:r>
    </w:p>
    <w:p w14:paraId="7709BA46" w14:textId="77777777" w:rsidR="008709FF" w:rsidRDefault="008709FF" w:rsidP="008709FF">
      <w:pPr>
        <w:pStyle w:val="Heading4"/>
      </w:pPr>
      <w:r>
        <w:t>We link turn their critique of liberal futurity- the GND wrestles the future from technocratic problem solving and opens up potential for democratic futurity</w:t>
      </w:r>
    </w:p>
    <w:p w14:paraId="4B3C17F3" w14:textId="77777777" w:rsidR="008709FF" w:rsidRPr="003E7905" w:rsidRDefault="008709FF" w:rsidP="008709FF">
      <w:pPr>
        <w:rPr>
          <w:rStyle w:val="Style13ptBold"/>
        </w:rPr>
      </w:pPr>
      <w:r w:rsidRPr="003E7905">
        <w:rPr>
          <w:rStyle w:val="Style13ptBold"/>
        </w:rPr>
        <w:t>Maxwell, PhD, 19</w:t>
      </w:r>
    </w:p>
    <w:p w14:paraId="5B6F9D51" w14:textId="77777777" w:rsidR="008709FF" w:rsidRPr="003E7905" w:rsidRDefault="008709FF" w:rsidP="008709FF">
      <w:pPr>
        <w:rPr>
          <w:sz w:val="16"/>
        </w:rPr>
      </w:pPr>
      <w:r w:rsidRPr="003E7905">
        <w:rPr>
          <w:sz w:val="16"/>
        </w:rPr>
        <w:t>(</w:t>
      </w:r>
      <w:proofErr w:type="spellStart"/>
      <w:r w:rsidRPr="003E7905">
        <w:rPr>
          <w:sz w:val="16"/>
        </w:rPr>
        <w:t>Lida</w:t>
      </w:r>
      <w:proofErr w:type="spellEnd"/>
      <w:r w:rsidRPr="003E7905">
        <w:rPr>
          <w:sz w:val="16"/>
        </w:rPr>
        <w:t xml:space="preserve">, </w:t>
      </w:r>
      <w:proofErr w:type="spellStart"/>
      <w:r w:rsidRPr="003E7905">
        <w:rPr>
          <w:sz w:val="16"/>
        </w:rPr>
        <w:t>PoliSci@Boston</w:t>
      </w:r>
      <w:proofErr w:type="spellEnd"/>
      <w:r w:rsidRPr="003E7905">
        <w:rPr>
          <w:sz w:val="16"/>
        </w:rPr>
        <w:t>, http://contemporarycondition.blogspot.com/2019/02/the-democratic-future-of-green-new-deal.html)</w:t>
      </w:r>
    </w:p>
    <w:p w14:paraId="65C11F0D" w14:textId="5244C31B" w:rsidR="006519AE" w:rsidRPr="008809AE" w:rsidRDefault="008709FF" w:rsidP="008809AE">
      <w:pPr>
        <w:rPr>
          <w:u w:val="single"/>
        </w:rPr>
      </w:pPr>
      <w:r w:rsidRPr="00014B0C">
        <w:rPr>
          <w:rStyle w:val="StyleUnderline"/>
        </w:rPr>
        <w:t>What does it mean to have a future? The monarch’s eternal body used to represent</w:t>
      </w:r>
      <w:r w:rsidRPr="003E7905">
        <w:rPr>
          <w:sz w:val="16"/>
        </w:rPr>
        <w:t xml:space="preserve"> the continuity and </w:t>
      </w:r>
      <w:r w:rsidRPr="00014B0C">
        <w:rPr>
          <w:rStyle w:val="StyleUnderline"/>
        </w:rPr>
        <w:t xml:space="preserve">futurity </w:t>
      </w:r>
      <w:r w:rsidRPr="003E7905">
        <w:rPr>
          <w:sz w:val="16"/>
        </w:rPr>
        <w:t xml:space="preserve">of the kingdom (over and against the mortality of both him and his subjects). </w:t>
      </w:r>
      <w:r w:rsidRPr="00014B0C">
        <w:rPr>
          <w:rStyle w:val="StyleUnderline"/>
        </w:rPr>
        <w:t>In modern social contract stories</w:t>
      </w:r>
      <w:r w:rsidRPr="003E7905">
        <w:rPr>
          <w:sz w:val="16"/>
        </w:rPr>
        <w:t xml:space="preserve">, by contrast, </w:t>
      </w:r>
      <w:r w:rsidRPr="00014B0C">
        <w:rPr>
          <w:rStyle w:val="StyleUnderline"/>
        </w:rPr>
        <w:t>ordinary men gain a future by moving out of a state of nature</w:t>
      </w:r>
      <w:r w:rsidRPr="003E7905">
        <w:rPr>
          <w:sz w:val="16"/>
        </w:rPr>
        <w:t xml:space="preserve"> beset by uncertainty, violence, and hierarchy; mastering a state of nature that otherwise would master them. Yet </w:t>
      </w:r>
      <w:r w:rsidRPr="00014B0C">
        <w:rPr>
          <w:rStyle w:val="StyleUnderline"/>
        </w:rPr>
        <w:t>nature in these stories</w:t>
      </w:r>
      <w:r w:rsidRPr="003E7905">
        <w:rPr>
          <w:sz w:val="16"/>
        </w:rPr>
        <w:t xml:space="preserve"> </w:t>
      </w:r>
      <w:r w:rsidRPr="00014B0C">
        <w:rPr>
          <w:rStyle w:val="StyleUnderline"/>
        </w:rPr>
        <w:t>is</w:t>
      </w:r>
      <w:r w:rsidRPr="003E7905">
        <w:rPr>
          <w:sz w:val="16"/>
        </w:rPr>
        <w:t xml:space="preserve"> not a factual reality, but </w:t>
      </w:r>
      <w:r w:rsidRPr="00014B0C">
        <w:rPr>
          <w:rStyle w:val="StyleUnderline"/>
        </w:rPr>
        <w:t>a metaphor for forces that feel uncontrollable</w:t>
      </w:r>
      <w:r w:rsidRPr="003E7905">
        <w:rPr>
          <w:sz w:val="16"/>
        </w:rPr>
        <w:t xml:space="preserve"> or unpredictable. As Carole Pateman has argued, </w:t>
      </w:r>
      <w:r w:rsidRPr="00014B0C">
        <w:rPr>
          <w:rStyle w:val="StyleUnderline"/>
        </w:rPr>
        <w:t xml:space="preserve">patriarchal mastery is necessary in social contract stories for </w:t>
      </w:r>
      <w:r w:rsidRPr="00014B0C">
        <w:rPr>
          <w:rStyle w:val="Emphasis"/>
        </w:rPr>
        <w:t>liberal democratic futurity</w:t>
      </w:r>
      <w:r w:rsidRPr="003E7905">
        <w:rPr>
          <w:sz w:val="16"/>
        </w:rPr>
        <w:t xml:space="preserve">. </w:t>
      </w:r>
      <w:r w:rsidRPr="00014B0C">
        <w:rPr>
          <w:rStyle w:val="StyleUnderline"/>
        </w:rPr>
        <w:t>So too the mastery of other races</w:t>
      </w:r>
      <w:r w:rsidRPr="003E7905">
        <w:rPr>
          <w:sz w:val="16"/>
        </w:rPr>
        <w:t xml:space="preserve"> and peoples (as thinkers such as Uday Mehta, James Tully, and Adam Dahl have argued). </w:t>
      </w:r>
      <w:r w:rsidRPr="00014B0C">
        <w:rPr>
          <w:rStyle w:val="StyleUnderline"/>
        </w:rPr>
        <w:t>These social contract stories</w:t>
      </w:r>
      <w:r w:rsidRPr="003E7905">
        <w:rPr>
          <w:sz w:val="16"/>
        </w:rPr>
        <w:t>, which continue to haunt our political imagination</w:t>
      </w:r>
      <w:r w:rsidRPr="00014B0C">
        <w:rPr>
          <w:rStyle w:val="StyleUnderline"/>
        </w:rPr>
        <w:t>, position the future of white European bourgeois men as dependent on the subjugation of others.</w:t>
      </w:r>
      <w:r>
        <w:rPr>
          <w:rStyle w:val="StyleUnderline"/>
        </w:rPr>
        <w:t xml:space="preserve"> </w:t>
      </w:r>
      <w:r w:rsidRPr="00014B0C">
        <w:rPr>
          <w:rStyle w:val="StyleUnderline"/>
        </w:rPr>
        <w:t>This mastery-centered</w:t>
      </w:r>
      <w:r w:rsidRPr="003E7905">
        <w:rPr>
          <w:sz w:val="16"/>
        </w:rPr>
        <w:t xml:space="preserve"> idea of what it means to have a </w:t>
      </w:r>
      <w:r w:rsidRPr="00014B0C">
        <w:rPr>
          <w:rStyle w:val="StyleUnderline"/>
        </w:rPr>
        <w:t>future may help</w:t>
      </w:r>
      <w:r w:rsidRPr="003E7905">
        <w:rPr>
          <w:sz w:val="16"/>
        </w:rPr>
        <w:t xml:space="preserve"> to </w:t>
      </w:r>
      <w:r w:rsidRPr="00014B0C">
        <w:rPr>
          <w:rStyle w:val="StyleUnderline"/>
        </w:rPr>
        <w:t>explain why it has been so hard for many commentators</w:t>
      </w:r>
      <w:r w:rsidRPr="003E7905">
        <w:rPr>
          <w:sz w:val="16"/>
        </w:rPr>
        <w:t xml:space="preserve">, presidential candidates, and ordinary citizens </w:t>
      </w:r>
      <w:r w:rsidRPr="00014B0C">
        <w:rPr>
          <w:rStyle w:val="StyleUnderline"/>
        </w:rPr>
        <w:t xml:space="preserve">to see the Green New Deal as </w:t>
      </w:r>
      <w:r w:rsidRPr="00014B0C">
        <w:rPr>
          <w:rStyle w:val="Emphasis"/>
        </w:rPr>
        <w:t>a real possible future.</w:t>
      </w:r>
      <w:r w:rsidRPr="003E7905">
        <w:rPr>
          <w:sz w:val="16"/>
        </w:rPr>
        <w:t xml:space="preserve"> </w:t>
      </w:r>
      <w:r w:rsidRPr="00014B0C">
        <w:rPr>
          <w:rStyle w:val="StyleUnderline"/>
        </w:rPr>
        <w:t>Even people who</w:t>
      </w:r>
      <w:r w:rsidRPr="003E7905">
        <w:rPr>
          <w:sz w:val="16"/>
        </w:rPr>
        <w:t xml:space="preserve"> say they </w:t>
      </w:r>
      <w:r w:rsidRPr="00014B0C">
        <w:rPr>
          <w:rStyle w:val="StyleUnderline"/>
        </w:rPr>
        <w:t xml:space="preserve">support </w:t>
      </w:r>
      <w:r w:rsidRPr="003E7905">
        <w:rPr>
          <w:sz w:val="16"/>
        </w:rPr>
        <w:t xml:space="preserve">the Green New Deal feel like they </w:t>
      </w:r>
      <w:r w:rsidRPr="00014B0C">
        <w:rPr>
          <w:rStyle w:val="StyleUnderline"/>
        </w:rPr>
        <w:t>can only talk about it in old terms,</w:t>
      </w:r>
      <w:r w:rsidRPr="003E7905">
        <w:rPr>
          <w:sz w:val="16"/>
        </w:rPr>
        <w:t xml:space="preserve"> in terms of </w:t>
      </w:r>
      <w:r w:rsidRPr="00014B0C">
        <w:rPr>
          <w:rStyle w:val="StyleUnderline"/>
        </w:rPr>
        <w:t>legislators balancing a series of trade-offs</w:t>
      </w:r>
      <w:r w:rsidRPr="003E7905">
        <w:rPr>
          <w:sz w:val="16"/>
        </w:rPr>
        <w:t xml:space="preserve"> between individuals and the collective – as Cory Booker is doing right now (“I’ve endorsed the framework and the resolution, but I don’t endorse doing things that are going to hurt…a strong economy”). </w:t>
      </w:r>
      <w:r w:rsidRPr="00014B0C">
        <w:rPr>
          <w:rStyle w:val="StyleUnderline"/>
        </w:rPr>
        <w:t xml:space="preserve">But this </w:t>
      </w:r>
      <w:r w:rsidRPr="00014B0C">
        <w:rPr>
          <w:rStyle w:val="Emphasis"/>
        </w:rPr>
        <w:t>whole way of thinking</w:t>
      </w:r>
      <w:r w:rsidRPr="003E7905">
        <w:rPr>
          <w:sz w:val="16"/>
        </w:rPr>
        <w:t xml:space="preserve"> </w:t>
      </w:r>
      <w:r w:rsidRPr="00014B0C">
        <w:rPr>
          <w:rStyle w:val="StyleUnderline"/>
        </w:rPr>
        <w:t>is rooted in the idea that mastery by some</w:t>
      </w:r>
      <w:r>
        <w:rPr>
          <w:rStyle w:val="StyleUnderline"/>
        </w:rPr>
        <w:t xml:space="preserve"> </w:t>
      </w:r>
      <w:r w:rsidRPr="00014B0C">
        <w:rPr>
          <w:rStyle w:val="StyleUnderline"/>
        </w:rPr>
        <w:t>is a condition of futurity for everyone</w:t>
      </w:r>
      <w:r w:rsidRPr="003E7905">
        <w:rPr>
          <w:sz w:val="16"/>
        </w:rPr>
        <w:t xml:space="preserve"> – that the future of the collective depends on elites mastering “nature” (women, poor people, marginalized individuals, etc.) through (for Booker) technocratic policy making. </w:t>
      </w:r>
      <w:r w:rsidRPr="00014B0C">
        <w:rPr>
          <w:rStyle w:val="StyleUnderline"/>
        </w:rPr>
        <w:t>The G</w:t>
      </w:r>
      <w:r w:rsidRPr="003E7905">
        <w:rPr>
          <w:sz w:val="16"/>
        </w:rPr>
        <w:t xml:space="preserve">reen </w:t>
      </w:r>
      <w:r w:rsidRPr="00014B0C">
        <w:rPr>
          <w:rStyle w:val="StyleUnderline"/>
        </w:rPr>
        <w:t>N</w:t>
      </w:r>
      <w:r w:rsidRPr="003E7905">
        <w:rPr>
          <w:sz w:val="16"/>
        </w:rPr>
        <w:t xml:space="preserve">ew </w:t>
      </w:r>
      <w:r w:rsidRPr="00014B0C">
        <w:rPr>
          <w:rStyle w:val="StyleUnderline"/>
        </w:rPr>
        <w:t>D</w:t>
      </w:r>
      <w:r w:rsidRPr="003E7905">
        <w:rPr>
          <w:sz w:val="16"/>
        </w:rPr>
        <w:t xml:space="preserve">eal </w:t>
      </w:r>
      <w:r w:rsidRPr="00014B0C">
        <w:rPr>
          <w:rStyle w:val="StyleUnderline"/>
        </w:rPr>
        <w:t xml:space="preserve">is moving us toward a </w:t>
      </w:r>
      <w:r w:rsidRPr="00014B0C">
        <w:rPr>
          <w:rStyle w:val="Emphasis"/>
        </w:rPr>
        <w:t>different conception of</w:t>
      </w:r>
      <w:r w:rsidRPr="00014B0C">
        <w:rPr>
          <w:rStyle w:val="StyleUnderline"/>
        </w:rPr>
        <w:t xml:space="preserve"> what it means to have a </w:t>
      </w:r>
      <w:r w:rsidRPr="00014B0C">
        <w:rPr>
          <w:rStyle w:val="Emphasis"/>
        </w:rPr>
        <w:t>future</w:t>
      </w:r>
      <w:r w:rsidRPr="003E7905">
        <w:rPr>
          <w:sz w:val="16"/>
        </w:rPr>
        <w:t xml:space="preserve"> – </w:t>
      </w:r>
      <w:r w:rsidRPr="00014B0C">
        <w:rPr>
          <w:rStyle w:val="StyleUnderline"/>
        </w:rPr>
        <w:t xml:space="preserve">a </w:t>
      </w:r>
      <w:r w:rsidRPr="00014B0C">
        <w:rPr>
          <w:rStyle w:val="Emphasis"/>
        </w:rPr>
        <w:t>democratic</w:t>
      </w:r>
      <w:r w:rsidRPr="00014B0C">
        <w:rPr>
          <w:rStyle w:val="StyleUnderline"/>
        </w:rPr>
        <w:t xml:space="preserve"> </w:t>
      </w:r>
      <w:r w:rsidRPr="003E7905">
        <w:rPr>
          <w:sz w:val="16"/>
        </w:rPr>
        <w:t xml:space="preserve">conception of </w:t>
      </w:r>
      <w:r w:rsidRPr="00014B0C">
        <w:rPr>
          <w:rStyle w:val="Emphasis"/>
        </w:rPr>
        <w:t xml:space="preserve">futurity </w:t>
      </w:r>
      <w:r w:rsidRPr="00014B0C">
        <w:rPr>
          <w:rStyle w:val="StyleUnderline"/>
        </w:rPr>
        <w:t>that has been prefigured in environmental politics and thinking</w:t>
      </w:r>
      <w:r w:rsidRPr="003E7905">
        <w:rPr>
          <w:sz w:val="16"/>
        </w:rPr>
        <w:t xml:space="preserve">. </w:t>
      </w:r>
      <w:r w:rsidRPr="00014B0C">
        <w:rPr>
          <w:rStyle w:val="StyleUnderline"/>
        </w:rPr>
        <w:t xml:space="preserve">Here, futurity depends </w:t>
      </w:r>
      <w:r w:rsidRPr="00014B0C">
        <w:rPr>
          <w:rStyle w:val="Emphasis"/>
        </w:rPr>
        <w:t>neither on mastery</w:t>
      </w:r>
      <w:r w:rsidRPr="003E7905">
        <w:rPr>
          <w:sz w:val="16"/>
        </w:rPr>
        <w:t xml:space="preserve"> over some people, forces, and nonhuman nature; </w:t>
      </w:r>
      <w:r w:rsidRPr="00014B0C">
        <w:rPr>
          <w:rStyle w:val="StyleUnderline"/>
        </w:rPr>
        <w:t>nor on separating politics from nature,</w:t>
      </w:r>
      <w:r w:rsidRPr="003E7905">
        <w:rPr>
          <w:sz w:val="16"/>
        </w:rPr>
        <w:t xml:space="preserve"> the public realm from the private realm. </w:t>
      </w:r>
      <w:r w:rsidRPr="00014B0C">
        <w:rPr>
          <w:rStyle w:val="StyleUnderline"/>
        </w:rPr>
        <w:t xml:space="preserve">Rather, </w:t>
      </w:r>
      <w:r w:rsidRPr="00014B0C">
        <w:rPr>
          <w:rStyle w:val="Emphasis"/>
        </w:rPr>
        <w:t>futurity opens up</w:t>
      </w:r>
      <w:r w:rsidRPr="00014B0C">
        <w:rPr>
          <w:rStyle w:val="StyleUnderline"/>
        </w:rPr>
        <w:t xml:space="preserve"> through an ecological</w:t>
      </w:r>
      <w:r w:rsidRPr="003E7905">
        <w:rPr>
          <w:sz w:val="16"/>
        </w:rPr>
        <w:t xml:space="preserve"> (holistic, interconnected) </w:t>
      </w:r>
      <w:r w:rsidRPr="00014B0C">
        <w:rPr>
          <w:rStyle w:val="StyleUnderline"/>
        </w:rPr>
        <w:t>attention to how the attempt at mastery has left</w:t>
      </w:r>
      <w:r w:rsidRPr="003E7905">
        <w:rPr>
          <w:sz w:val="16"/>
        </w:rPr>
        <w:t xml:space="preserve"> almost </w:t>
      </w:r>
      <w:r w:rsidRPr="00014B0C">
        <w:rPr>
          <w:rStyle w:val="StyleUnderline"/>
        </w:rPr>
        <w:t xml:space="preserve">everyone in a situation of precarity, and the attempt not to master unpredictable forces, but instead to </w:t>
      </w:r>
      <w:r w:rsidRPr="00014B0C">
        <w:rPr>
          <w:rStyle w:val="Emphasis"/>
        </w:rPr>
        <w:t>democratically understand, adapt, and respond</w:t>
      </w:r>
      <w:r w:rsidRPr="00014B0C">
        <w:rPr>
          <w:rStyle w:val="StyleUnderline"/>
        </w:rPr>
        <w:t xml:space="preserve"> to those forces so that everyone, and not just a few, might flourish.</w:t>
      </w:r>
      <w:r>
        <w:rPr>
          <w:rStyle w:val="StyleUnderline"/>
        </w:rPr>
        <w:t xml:space="preserve"> </w:t>
      </w:r>
      <w:r w:rsidRPr="003E7905">
        <w:rPr>
          <w:sz w:val="16"/>
        </w:rPr>
        <w:t>This is the central idea in Rachel Carson’s Silent Spring. After detailing the ecological devastation (actual and potential) caused by insecticides and pesticides, Carson argues in her last chapter, entitled, “The Other Road”: “</w:t>
      </w:r>
      <w:r w:rsidRPr="00014B0C">
        <w:rPr>
          <w:rStyle w:val="StyleUnderline"/>
        </w:rPr>
        <w:t>We stand now where two roads diverge</w:t>
      </w:r>
      <w:r w:rsidRPr="003E7905">
        <w:rPr>
          <w:sz w:val="16"/>
        </w:rPr>
        <w:t xml:space="preserve">. But unlike the roads in Robert Frost's familiar poem, they are not equally fair. </w:t>
      </w:r>
      <w:r w:rsidRPr="00014B0C">
        <w:rPr>
          <w:rStyle w:val="StyleUnderline"/>
        </w:rPr>
        <w:t>The road we have long been traveling is deceptively easy, a smooth superhighway on which we progress with great speed, but at its end lies disaster. The other fork of the road</w:t>
      </w:r>
      <w:r w:rsidRPr="003E7905">
        <w:rPr>
          <w:sz w:val="16"/>
        </w:rPr>
        <w:t xml:space="preserve"> — the one "less traveled by" — </w:t>
      </w:r>
      <w:r w:rsidRPr="00014B0C">
        <w:rPr>
          <w:rStyle w:val="StyleUnderline"/>
        </w:rPr>
        <w:t>offers our last, our only chance to reach a destination that assures the preservation of our earth</w:t>
      </w:r>
      <w:r w:rsidRPr="003E7905">
        <w:rPr>
          <w:sz w:val="16"/>
        </w:rPr>
        <w:t>” (277-278). On the one hand, Carson seems to be suggesting here that the choice is between two futures: 1) the “deceptively easy” “superhighway” that seems to be leading quickly toward greater prosperity and comfort, but actually ends in the “disaster” of destroying the earth that actually allows our lives and pleasures to exist; and 2</w:t>
      </w:r>
      <w:r w:rsidRPr="00014B0C">
        <w:rPr>
          <w:rStyle w:val="StyleUnderline"/>
        </w:rPr>
        <w:t>) a future where we push back against that tendency and preserve the earth. Yet implicit</w:t>
      </w:r>
      <w:r w:rsidRPr="003E7905">
        <w:rPr>
          <w:sz w:val="16"/>
        </w:rPr>
        <w:t xml:space="preserve"> in Carson’s formulation, and in the remainder of the chapter, </w:t>
      </w:r>
      <w:r w:rsidRPr="00014B0C">
        <w:rPr>
          <w:rStyle w:val="StyleUnderline"/>
        </w:rPr>
        <w:t>is a deeper distinction</w:t>
      </w:r>
      <w:r w:rsidRPr="003E7905">
        <w:rPr>
          <w:sz w:val="16"/>
        </w:rPr>
        <w:t xml:space="preserve">: </w:t>
      </w:r>
      <w:r w:rsidRPr="00014B0C">
        <w:rPr>
          <w:rStyle w:val="StyleUnderline"/>
        </w:rPr>
        <w:t xml:space="preserve">not just a choice between two futures, but between </w:t>
      </w:r>
      <w:r w:rsidRPr="00014B0C">
        <w:rPr>
          <w:rStyle w:val="Emphasis"/>
        </w:rPr>
        <w:t>what a future is.</w:t>
      </w:r>
      <w:r w:rsidRPr="003E7905">
        <w:rPr>
          <w:sz w:val="16"/>
        </w:rPr>
        <w:t xml:space="preserve"> </w:t>
      </w:r>
      <w:r w:rsidRPr="00014B0C">
        <w:rPr>
          <w:rStyle w:val="StyleUnderline"/>
        </w:rPr>
        <w:t xml:space="preserve">The “deceptively easy” superhighway constitutes what we usually think of as a “future”: a space of </w:t>
      </w:r>
      <w:r w:rsidRPr="00014B0C">
        <w:rPr>
          <w:rStyle w:val="Emphasis"/>
        </w:rPr>
        <w:t>inevitable progress</w:t>
      </w:r>
      <w:r w:rsidRPr="00014B0C">
        <w:rPr>
          <w:rStyle w:val="StyleUnderline"/>
        </w:rPr>
        <w:t xml:space="preserve"> brought about by capitalist industry and technology, and by what Carson calls the “control of nature,” or what Val </w:t>
      </w:r>
      <w:proofErr w:type="spellStart"/>
      <w:r w:rsidRPr="00014B0C">
        <w:rPr>
          <w:rStyle w:val="StyleUnderline"/>
        </w:rPr>
        <w:t>Plumwood</w:t>
      </w:r>
      <w:proofErr w:type="spellEnd"/>
      <w:r w:rsidRPr="00014B0C">
        <w:rPr>
          <w:rStyle w:val="StyleUnderline"/>
        </w:rPr>
        <w:t xml:space="preserve"> calls the “mastery of nature</w:t>
      </w:r>
      <w:r w:rsidRPr="003E7905">
        <w:rPr>
          <w:sz w:val="16"/>
        </w:rPr>
        <w:t xml:space="preserve">.” </w:t>
      </w:r>
      <w:r w:rsidRPr="00014B0C">
        <w:rPr>
          <w:rStyle w:val="StyleUnderline"/>
        </w:rPr>
        <w:t>The other “fork</w:t>
      </w:r>
      <w:r w:rsidRPr="003E7905">
        <w:rPr>
          <w:sz w:val="16"/>
        </w:rPr>
        <w:t xml:space="preserve"> of the road” </w:t>
      </w:r>
      <w:r w:rsidRPr="00014B0C">
        <w:rPr>
          <w:rStyle w:val="StyleUnderline"/>
        </w:rPr>
        <w:t>is</w:t>
      </w:r>
      <w:r w:rsidRPr="003E7905">
        <w:rPr>
          <w:sz w:val="16"/>
        </w:rPr>
        <w:t xml:space="preserve">, in contrast, </w:t>
      </w:r>
      <w:r w:rsidRPr="00014B0C">
        <w:rPr>
          <w:rStyle w:val="StyleUnderline"/>
        </w:rPr>
        <w:t xml:space="preserve">an open-ended path, made possible by our </w:t>
      </w:r>
      <w:r w:rsidRPr="00014B0C">
        <w:rPr>
          <w:rStyle w:val="Emphasis"/>
        </w:rPr>
        <w:t>rejection</w:t>
      </w:r>
      <w:r w:rsidRPr="00014B0C">
        <w:rPr>
          <w:rStyle w:val="StyleUnderline"/>
        </w:rPr>
        <w:t xml:space="preserve"> of the attempt at mastery. </w:t>
      </w:r>
      <w:r w:rsidRPr="003E7905">
        <w:rPr>
          <w:sz w:val="16"/>
        </w:rPr>
        <w:t xml:space="preserve">In the closing pages of Silent Spring, Carson does not describe in detail what that path looks like. She notes that there is “a truly extraordinary variety of alternatives to the chemical control of insects” (278), and lauds ecologically grounded approaches to insect control, “biological solutions, based on understanding of the living organisms they seek to control, and of the whole fabric of life to which these organisms belong” (278). Yet she does not proscribe a particular course, a particular way of proceeding. Rather, </w:t>
      </w:r>
      <w:r w:rsidRPr="00014B0C">
        <w:rPr>
          <w:rStyle w:val="StyleUnderline"/>
        </w:rPr>
        <w:t>what distinguishes this fork</w:t>
      </w:r>
      <w:r w:rsidRPr="003E7905">
        <w:rPr>
          <w:sz w:val="16"/>
        </w:rPr>
        <w:t xml:space="preserve"> in the road </w:t>
      </w:r>
      <w:r w:rsidRPr="00014B0C">
        <w:rPr>
          <w:rStyle w:val="StyleUnderline"/>
        </w:rPr>
        <w:t>is its democratic character</w:t>
      </w:r>
      <w:r w:rsidRPr="003E7905">
        <w:rPr>
          <w:sz w:val="16"/>
        </w:rPr>
        <w:t xml:space="preserve">. Directly after describing the fork in the road, Carson says: “The choice, after all, is ours to make,” she says. “If, having endured much, we have at last asserted our ‘right to know,’ and if, knowing, we have concluded that we are being asked to take senseless and frightening risks, then we should no longer accept the counsel of those who tell us that we must fill our world with poisonous chemicals; we should look about and see what other course is open to us.” (my emphasis, 278). </w:t>
      </w:r>
      <w:r w:rsidRPr="00014B0C">
        <w:rPr>
          <w:rStyle w:val="StyleUnderline"/>
        </w:rPr>
        <w:t xml:space="preserve">Looking about enables a possible future because we are no longer </w:t>
      </w:r>
      <w:r w:rsidRPr="00014B0C">
        <w:rPr>
          <w:rStyle w:val="Emphasis"/>
        </w:rPr>
        <w:t>deferring to technocratic, corporate elites</w:t>
      </w:r>
      <w:r w:rsidRPr="003E7905">
        <w:rPr>
          <w:sz w:val="16"/>
        </w:rPr>
        <w:t xml:space="preserve">. Instead, </w:t>
      </w:r>
      <w:r w:rsidRPr="00014B0C">
        <w:rPr>
          <w:rStyle w:val="StyleUnderline"/>
        </w:rPr>
        <w:t xml:space="preserve">we </w:t>
      </w:r>
      <w:r w:rsidRPr="00014B0C">
        <w:rPr>
          <w:rStyle w:val="Emphasis"/>
        </w:rPr>
        <w:t>become agents</w:t>
      </w:r>
      <w:r w:rsidRPr="00014B0C">
        <w:rPr>
          <w:rStyle w:val="StyleUnderline"/>
        </w:rPr>
        <w:t xml:space="preserve"> in creating a world where everyone can flourish</w:t>
      </w:r>
      <w:r w:rsidRPr="003E7905">
        <w:rPr>
          <w:sz w:val="16"/>
        </w:rPr>
        <w:t xml:space="preserve">. Just because the “smooth superhighway” is easy does not mean we should stay on it. We may “see what other course is open to us.” </w:t>
      </w:r>
      <w:r w:rsidRPr="00014B0C">
        <w:rPr>
          <w:rStyle w:val="StyleUnderline"/>
        </w:rPr>
        <w:t>The</w:t>
      </w:r>
      <w:r w:rsidRPr="003E7905">
        <w:rPr>
          <w:sz w:val="16"/>
        </w:rPr>
        <w:t xml:space="preserve"> </w:t>
      </w:r>
      <w:r w:rsidRPr="00014B0C">
        <w:rPr>
          <w:rStyle w:val="StyleUnderline"/>
        </w:rPr>
        <w:t>G</w:t>
      </w:r>
      <w:r w:rsidRPr="003E7905">
        <w:rPr>
          <w:sz w:val="16"/>
        </w:rPr>
        <w:t xml:space="preserve">reen </w:t>
      </w:r>
      <w:r w:rsidRPr="00014B0C">
        <w:rPr>
          <w:rStyle w:val="StyleUnderline"/>
        </w:rPr>
        <w:t>N</w:t>
      </w:r>
      <w:r w:rsidRPr="003E7905">
        <w:rPr>
          <w:sz w:val="16"/>
        </w:rPr>
        <w:t xml:space="preserve">ew </w:t>
      </w:r>
      <w:r w:rsidRPr="00014B0C">
        <w:rPr>
          <w:rStyle w:val="StyleUnderline"/>
        </w:rPr>
        <w:t>D</w:t>
      </w:r>
      <w:r w:rsidRPr="003E7905">
        <w:rPr>
          <w:sz w:val="16"/>
        </w:rPr>
        <w:t xml:space="preserve">eal resolution </w:t>
      </w:r>
      <w:r w:rsidRPr="00014B0C">
        <w:rPr>
          <w:rStyle w:val="Emphasis"/>
        </w:rPr>
        <w:t>offers us this democratic “other course</w:t>
      </w:r>
      <w:r w:rsidRPr="003E7905">
        <w:rPr>
          <w:sz w:val="16"/>
        </w:rPr>
        <w:t xml:space="preserve">,” this “other fork in the road.” If Carson called for the public to use the knowledge she gives it to demand the regulation of insecticides and pesticides, </w:t>
      </w:r>
      <w:r w:rsidRPr="00014B0C">
        <w:rPr>
          <w:rStyle w:val="StyleUnderline"/>
        </w:rPr>
        <w:t>the G</w:t>
      </w:r>
      <w:r w:rsidRPr="003E7905">
        <w:rPr>
          <w:sz w:val="16"/>
        </w:rPr>
        <w:t xml:space="preserve">reen </w:t>
      </w:r>
      <w:r w:rsidRPr="00014B0C">
        <w:rPr>
          <w:rStyle w:val="StyleUnderline"/>
        </w:rPr>
        <w:t>N</w:t>
      </w:r>
      <w:r w:rsidRPr="003E7905">
        <w:rPr>
          <w:sz w:val="16"/>
        </w:rPr>
        <w:t xml:space="preserve">ew </w:t>
      </w:r>
      <w:r w:rsidRPr="00014B0C">
        <w:rPr>
          <w:rStyle w:val="StyleUnderline"/>
        </w:rPr>
        <w:t>D</w:t>
      </w:r>
      <w:r w:rsidRPr="003E7905">
        <w:rPr>
          <w:sz w:val="16"/>
        </w:rPr>
        <w:t xml:space="preserve">eal </w:t>
      </w:r>
      <w:r w:rsidRPr="00014B0C">
        <w:rPr>
          <w:rStyle w:val="StyleUnderline"/>
        </w:rPr>
        <w:t>calls for the public to engage in political and governmental action that will address climate change</w:t>
      </w:r>
      <w:r w:rsidRPr="003E7905">
        <w:rPr>
          <w:sz w:val="16"/>
        </w:rPr>
        <w:t xml:space="preserve">: a “new national, social, industrial, and economic mobilization on a scale not seen since World War II and the New Deal” (4). Also like Carson, </w:t>
      </w:r>
      <w:r w:rsidRPr="00014B0C">
        <w:rPr>
          <w:rStyle w:val="StyleUnderline"/>
        </w:rPr>
        <w:t xml:space="preserve">the GND’s vision of the future on behalf of which they call us to mobilize is </w:t>
      </w:r>
      <w:r w:rsidRPr="00014B0C">
        <w:rPr>
          <w:rStyle w:val="Emphasis"/>
        </w:rPr>
        <w:t>ecologically grounded</w:t>
      </w:r>
      <w:r w:rsidRPr="003E7905">
        <w:rPr>
          <w:sz w:val="16"/>
        </w:rPr>
        <w:t xml:space="preserve">: </w:t>
      </w:r>
      <w:r w:rsidRPr="003E7905">
        <w:rPr>
          <w:rStyle w:val="StyleUnderline"/>
        </w:rPr>
        <w:t>the aim is not only to ensure jobs</w:t>
      </w:r>
      <w:r w:rsidRPr="003E7905">
        <w:rPr>
          <w:sz w:val="16"/>
        </w:rPr>
        <w:t xml:space="preserve">, “prosperity, “economic security,” </w:t>
      </w:r>
      <w:r w:rsidRPr="003E7905">
        <w:rPr>
          <w:rStyle w:val="StyleUnderline"/>
        </w:rPr>
        <w:t>but also “clean air and water</w:t>
      </w:r>
      <w:r w:rsidRPr="003E7905">
        <w:rPr>
          <w:sz w:val="16"/>
        </w:rPr>
        <w:t>,” “climate and community resiliency,” “healthy food,” “access to nature,” “a sustainable environment,” and “</w:t>
      </w:r>
      <w:r w:rsidRPr="003E7905">
        <w:rPr>
          <w:rStyle w:val="StyleUnderline"/>
        </w:rPr>
        <w:t>justice and equity</w:t>
      </w:r>
      <w:r w:rsidRPr="003E7905">
        <w:rPr>
          <w:sz w:val="16"/>
        </w:rPr>
        <w:t xml:space="preserve">.” Like Carson – and perhaps more than Carson </w:t>
      </w:r>
      <w:r w:rsidRPr="003E7905">
        <w:rPr>
          <w:rStyle w:val="StyleUnderline"/>
        </w:rPr>
        <w:t>– the GND recognizes that justice and equity are connected with a sustainable climate</w:t>
      </w:r>
      <w:r w:rsidRPr="003E7905">
        <w:rPr>
          <w:sz w:val="16"/>
        </w:rPr>
        <w:t xml:space="preserve">, that prosperity and economic security are unimaginable without healthy food and clean air and water. </w:t>
      </w:r>
      <w:r w:rsidRPr="003E7905">
        <w:rPr>
          <w:rStyle w:val="StyleUnderline"/>
        </w:rPr>
        <w:t>Yet</w:t>
      </w:r>
      <w:r w:rsidRPr="003E7905">
        <w:rPr>
          <w:sz w:val="16"/>
        </w:rPr>
        <w:t xml:space="preserve"> also like Silent Spring, </w:t>
      </w:r>
      <w:r w:rsidRPr="003E7905">
        <w:rPr>
          <w:rStyle w:val="StyleUnderline"/>
        </w:rPr>
        <w:t>the GND</w:t>
      </w:r>
      <w:r w:rsidRPr="003E7905">
        <w:rPr>
          <w:sz w:val="16"/>
        </w:rPr>
        <w:t xml:space="preserve"> resolution </w:t>
      </w:r>
      <w:r w:rsidRPr="003E7905">
        <w:rPr>
          <w:rStyle w:val="StyleUnderline"/>
        </w:rPr>
        <w:t xml:space="preserve">does not use </w:t>
      </w:r>
      <w:r w:rsidRPr="003E7905">
        <w:rPr>
          <w:rStyle w:val="Emphasis"/>
        </w:rPr>
        <w:t>expert knowledge to offer a precise map</w:t>
      </w:r>
      <w:r w:rsidRPr="003E7905">
        <w:rPr>
          <w:rStyle w:val="StyleUnderline"/>
        </w:rPr>
        <w:t xml:space="preserve"> </w:t>
      </w:r>
      <w:r w:rsidRPr="003E7905">
        <w:rPr>
          <w:sz w:val="16"/>
        </w:rPr>
        <w:t xml:space="preserve">for how </w:t>
      </w:r>
      <w:r w:rsidRPr="003E7905">
        <w:rPr>
          <w:rStyle w:val="StyleUnderline"/>
        </w:rPr>
        <w:t>to “solve” the problem of climate change</w:t>
      </w:r>
      <w:r w:rsidRPr="003E7905">
        <w:rPr>
          <w:sz w:val="16"/>
        </w:rPr>
        <w:t xml:space="preserve">, </w:t>
      </w:r>
      <w:r w:rsidRPr="003E7905">
        <w:rPr>
          <w:rStyle w:val="StyleUnderline"/>
        </w:rPr>
        <w:t>and foreclose democratic decision-making</w:t>
      </w:r>
      <w:r w:rsidRPr="003E7905">
        <w:rPr>
          <w:sz w:val="16"/>
        </w:rPr>
        <w:t xml:space="preserve"> (</w:t>
      </w:r>
      <w:r w:rsidRPr="003E7905">
        <w:rPr>
          <w:rStyle w:val="StyleUnderline"/>
        </w:rPr>
        <w:t>nor does it make false claims of ease</w:t>
      </w:r>
      <w:r w:rsidRPr="003E7905">
        <w:rPr>
          <w:sz w:val="16"/>
        </w:rPr>
        <w:t xml:space="preserve">, as in Cory Booker’s statement: “we did it when I was mayor of Newark; we just retro-fitted our buildings. We drove down our carbon footprint; we drove down our city’s energy costs. We created jobs for our residents, and we dealt with the issues of climate change. We created a win, win, win, win…”). </w:t>
      </w:r>
      <w:r w:rsidRPr="003E7905">
        <w:rPr>
          <w:rStyle w:val="StyleUnderline"/>
        </w:rPr>
        <w:t>Rather, the GND uses knowledge to empower communities</w:t>
      </w:r>
      <w:r w:rsidRPr="003E7905">
        <w:rPr>
          <w:sz w:val="16"/>
        </w:rPr>
        <w:t xml:space="preserve">. The resolution begins with </w:t>
      </w:r>
      <w:r w:rsidRPr="003E7905">
        <w:rPr>
          <w:rStyle w:val="StyleUnderline"/>
        </w:rPr>
        <w:t xml:space="preserve">a clear depiction of the hard truth of the devastation that climate change has brought </w:t>
      </w:r>
      <w:r w:rsidRPr="003E7905">
        <w:rPr>
          <w:sz w:val="16"/>
        </w:rPr>
        <w:t xml:space="preserve">and will bring (the consequence of staying on the “smooth superhighway,” despite the many warnings of Carson and others). This knowledge, </w:t>
      </w:r>
      <w:r w:rsidRPr="003E7905">
        <w:rPr>
          <w:rStyle w:val="StyleUnderline"/>
        </w:rPr>
        <w:t xml:space="preserve">rather than </w:t>
      </w:r>
      <w:r w:rsidRPr="003E7905">
        <w:rPr>
          <w:rStyle w:val="Emphasis"/>
        </w:rPr>
        <w:t>inducing powerlessness</w:t>
      </w:r>
      <w:r w:rsidRPr="003E7905">
        <w:rPr>
          <w:rStyle w:val="StyleUnderline"/>
        </w:rPr>
        <w:t xml:space="preserve">, instead serves as a framework that enables communities to become </w:t>
      </w:r>
      <w:r w:rsidRPr="003E7905">
        <w:rPr>
          <w:rStyle w:val="Emphasis"/>
        </w:rPr>
        <w:t>agents of their own future.</w:t>
      </w:r>
      <w:r>
        <w:rPr>
          <w:rStyle w:val="Emphasis"/>
        </w:rPr>
        <w:t xml:space="preserve"> </w:t>
      </w:r>
      <w:r w:rsidRPr="003E7905">
        <w:rPr>
          <w:sz w:val="16"/>
        </w:rPr>
        <w:t xml:space="preserve">The resolution continually portrays “community-defined projects and strategies” (6, cf. 9) as an integral part of addressing climate change, and places democracy at its center: the resolution calls for ensuring “the use of democratic and participatory processes that are inclusive of and led by frontline and vulnerable communities and workers to plan, implement, and administer the Green New Deal mobilization at the local level” (12). </w:t>
      </w:r>
      <w:r w:rsidRPr="003E7905">
        <w:rPr>
          <w:rStyle w:val="StyleUnderline"/>
        </w:rPr>
        <w:t xml:space="preserve">Refusing the assumption of many that democracy is incapable of addressing an urgent problem like climate change, the GND shows that democracy is the only way that Americans can </w:t>
      </w:r>
      <w:r w:rsidRPr="003E7905">
        <w:rPr>
          <w:rStyle w:val="Emphasis"/>
        </w:rPr>
        <w:t>claim and create the future</w:t>
      </w:r>
      <w:r w:rsidRPr="003E7905">
        <w:rPr>
          <w:rStyle w:val="StyleUnderline"/>
        </w:rPr>
        <w:t xml:space="preserve"> they desire.</w:t>
      </w:r>
      <w:r>
        <w:rPr>
          <w:rStyle w:val="StyleUnderline"/>
        </w:rPr>
        <w:t xml:space="preserve"> </w:t>
      </w:r>
      <w:r w:rsidRPr="003E7905">
        <w:rPr>
          <w:rStyle w:val="StyleUnderline"/>
        </w:rPr>
        <w:t>While this future is</w:t>
      </w:r>
      <w:r w:rsidRPr="003E7905">
        <w:rPr>
          <w:sz w:val="16"/>
        </w:rPr>
        <w:t xml:space="preserve"> mostly </w:t>
      </w:r>
      <w:r w:rsidRPr="003E7905">
        <w:rPr>
          <w:rStyle w:val="StyleUnderline"/>
        </w:rPr>
        <w:t>illegible in</w:t>
      </w:r>
      <w:r w:rsidRPr="003E7905">
        <w:rPr>
          <w:sz w:val="16"/>
        </w:rPr>
        <w:t xml:space="preserve"> terms of </w:t>
      </w:r>
      <w:r w:rsidRPr="003E7905">
        <w:rPr>
          <w:rStyle w:val="StyleUnderline"/>
        </w:rPr>
        <w:t>contemporary political “common sense,” we should take the</w:t>
      </w:r>
      <w:r w:rsidRPr="003E7905">
        <w:rPr>
          <w:sz w:val="16"/>
        </w:rPr>
        <w:t xml:space="preserve"> </w:t>
      </w:r>
      <w:r w:rsidRPr="003E7905">
        <w:rPr>
          <w:rStyle w:val="StyleUnderline"/>
        </w:rPr>
        <w:t>G</w:t>
      </w:r>
      <w:r w:rsidRPr="003E7905">
        <w:rPr>
          <w:sz w:val="16"/>
        </w:rPr>
        <w:t xml:space="preserve">reen </w:t>
      </w:r>
      <w:r w:rsidRPr="003E7905">
        <w:rPr>
          <w:rStyle w:val="StyleUnderline"/>
        </w:rPr>
        <w:t>N</w:t>
      </w:r>
      <w:r w:rsidRPr="003E7905">
        <w:rPr>
          <w:sz w:val="16"/>
        </w:rPr>
        <w:t xml:space="preserve">ew </w:t>
      </w:r>
      <w:r w:rsidRPr="003E7905">
        <w:rPr>
          <w:rStyle w:val="StyleUnderline"/>
        </w:rPr>
        <w:t>D</w:t>
      </w:r>
      <w:r w:rsidRPr="003E7905">
        <w:rPr>
          <w:sz w:val="16"/>
        </w:rPr>
        <w:t xml:space="preserve">eal </w:t>
      </w:r>
      <w:r w:rsidRPr="003E7905">
        <w:rPr>
          <w:rStyle w:val="StyleUnderline"/>
        </w:rPr>
        <w:t>as an opportunity to show why this “</w:t>
      </w:r>
      <w:r w:rsidRPr="003E7905">
        <w:rPr>
          <w:rStyle w:val="Emphasis"/>
        </w:rPr>
        <w:t>common sense” actually makes no sense</w:t>
      </w:r>
      <w:r w:rsidRPr="003E7905">
        <w:rPr>
          <w:sz w:val="16"/>
        </w:rPr>
        <w:t xml:space="preserve">. Thea </w:t>
      </w:r>
      <w:proofErr w:type="spellStart"/>
      <w:r w:rsidRPr="003E7905">
        <w:rPr>
          <w:sz w:val="16"/>
        </w:rPr>
        <w:t>Riofrancos</w:t>
      </w:r>
      <w:proofErr w:type="spellEnd"/>
      <w:r w:rsidRPr="003E7905">
        <w:rPr>
          <w:sz w:val="16"/>
        </w:rPr>
        <w:t xml:space="preserve">, Alyssa Battistoni, and others are already doing that in Jacobin, to great effect. </w:t>
      </w:r>
      <w:r w:rsidRPr="003E7905">
        <w:rPr>
          <w:rStyle w:val="StyleUnderline"/>
        </w:rPr>
        <w:t>The G</w:t>
      </w:r>
      <w:r w:rsidRPr="003E7905">
        <w:rPr>
          <w:sz w:val="16"/>
        </w:rPr>
        <w:t xml:space="preserve">reen </w:t>
      </w:r>
      <w:r w:rsidRPr="003E7905">
        <w:rPr>
          <w:rStyle w:val="StyleUnderline"/>
        </w:rPr>
        <w:t>N</w:t>
      </w:r>
      <w:r w:rsidRPr="003E7905">
        <w:rPr>
          <w:sz w:val="16"/>
        </w:rPr>
        <w:t xml:space="preserve">ew </w:t>
      </w:r>
      <w:r w:rsidRPr="003E7905">
        <w:rPr>
          <w:rStyle w:val="StyleUnderline"/>
        </w:rPr>
        <w:t>D</w:t>
      </w:r>
      <w:r w:rsidRPr="003E7905">
        <w:rPr>
          <w:sz w:val="16"/>
        </w:rPr>
        <w:t xml:space="preserve">eal </w:t>
      </w:r>
      <w:r w:rsidRPr="003E7905">
        <w:rPr>
          <w:rStyle w:val="Emphasis"/>
        </w:rPr>
        <w:t>invites a new way of thinking</w:t>
      </w:r>
      <w:r w:rsidRPr="003E7905">
        <w:rPr>
          <w:sz w:val="16"/>
        </w:rPr>
        <w:t xml:space="preserve"> </w:t>
      </w:r>
      <w:r w:rsidRPr="003E7905">
        <w:rPr>
          <w:rStyle w:val="StyleUnderline"/>
        </w:rPr>
        <w:t>and feeling the future</w:t>
      </w:r>
      <w:r w:rsidRPr="003E7905">
        <w:rPr>
          <w:sz w:val="16"/>
        </w:rPr>
        <w:t xml:space="preserve">: </w:t>
      </w:r>
      <w:r w:rsidRPr="003E7905">
        <w:rPr>
          <w:rStyle w:val="StyleUnderline"/>
        </w:rPr>
        <w:t>not as requiring the “smooth superhighway</w:t>
      </w:r>
      <w:r w:rsidRPr="003E7905">
        <w:rPr>
          <w:sz w:val="16"/>
        </w:rPr>
        <w:t xml:space="preserve">” </w:t>
      </w:r>
      <w:r w:rsidRPr="003E7905">
        <w:rPr>
          <w:rStyle w:val="StyleUnderline"/>
        </w:rPr>
        <w:t xml:space="preserve">that exists only through </w:t>
      </w:r>
      <w:r w:rsidRPr="003E7905">
        <w:rPr>
          <w:rStyle w:val="Emphasis"/>
        </w:rPr>
        <w:t>eradicating that which appears unsettling</w:t>
      </w:r>
      <w:r w:rsidRPr="003E7905">
        <w:rPr>
          <w:sz w:val="16"/>
        </w:rPr>
        <w:t xml:space="preserve">, uncertain, or unpredictable (including democratic claims for equality and freedom), </w:t>
      </w:r>
      <w:r w:rsidRPr="003E7905">
        <w:rPr>
          <w:rStyle w:val="StyleUnderline"/>
        </w:rPr>
        <w:t xml:space="preserve">but instead as the possibility of things being otherwise that </w:t>
      </w:r>
      <w:r w:rsidRPr="003E7905">
        <w:rPr>
          <w:rStyle w:val="Emphasis"/>
        </w:rPr>
        <w:t>emerges from the democratic practice of refusing deference</w:t>
      </w:r>
      <w:r w:rsidRPr="003E7905">
        <w:rPr>
          <w:rStyle w:val="StyleUnderline"/>
        </w:rPr>
        <w:t xml:space="preserve"> and opening ourselves to the pleasures, difficulty, and meaning of </w:t>
      </w:r>
      <w:r w:rsidRPr="003E7905">
        <w:rPr>
          <w:rStyle w:val="Emphasis"/>
        </w:rPr>
        <w:t>democratically governing ourselves</w:t>
      </w:r>
      <w:r w:rsidRPr="003E7905">
        <w:rPr>
          <w:rStyle w:val="StyleUnderline"/>
        </w:rPr>
        <w:t>.</w:t>
      </w:r>
    </w:p>
    <w:p w14:paraId="1B9C4CC2" w14:textId="77777777" w:rsidR="006519AE" w:rsidRPr="00B668C2" w:rsidRDefault="006519AE" w:rsidP="006519AE">
      <w:pPr>
        <w:pStyle w:val="Heading4"/>
      </w:pPr>
      <w:r w:rsidRPr="00B668C2">
        <w:t xml:space="preserve">Climate change breaks the distinction between past, present, and future- our claims aren’t the futurism they are looking for </w:t>
      </w:r>
    </w:p>
    <w:p w14:paraId="5639676C" w14:textId="77777777" w:rsidR="006519AE" w:rsidRPr="00B668C2" w:rsidRDefault="006519AE" w:rsidP="006519AE">
      <w:pPr>
        <w:rPr>
          <w:rStyle w:val="Style13ptBold"/>
        </w:rPr>
      </w:pPr>
      <w:r w:rsidRPr="00B668C2">
        <w:rPr>
          <w:rStyle w:val="Style13ptBold"/>
        </w:rPr>
        <w:t>Beardsworth, PhD, 20</w:t>
      </w:r>
    </w:p>
    <w:p w14:paraId="734175DE" w14:textId="77777777" w:rsidR="006519AE" w:rsidRPr="00B668C2" w:rsidRDefault="006519AE" w:rsidP="006519AE">
      <w:pPr>
        <w:rPr>
          <w:sz w:val="16"/>
        </w:rPr>
      </w:pPr>
      <w:r w:rsidRPr="00B668C2">
        <w:rPr>
          <w:sz w:val="16"/>
        </w:rPr>
        <w:t xml:space="preserve">(Richard, </w:t>
      </w:r>
      <w:proofErr w:type="spellStart"/>
      <w:r w:rsidRPr="00B668C2">
        <w:rPr>
          <w:sz w:val="16"/>
        </w:rPr>
        <w:t>Politics@Leeds</w:t>
      </w:r>
      <w:proofErr w:type="spellEnd"/>
      <w:r w:rsidRPr="00B668C2">
        <w:rPr>
          <w:sz w:val="16"/>
        </w:rPr>
        <w:t xml:space="preserve">, Climate science, the politics of climate change and futures of IR, </w:t>
      </w:r>
      <w:r w:rsidRPr="00B668C2">
        <w:rPr>
          <w:i/>
          <w:iCs/>
          <w:sz w:val="16"/>
        </w:rPr>
        <w:t>International Relations</w:t>
      </w:r>
      <w:r w:rsidRPr="00B668C2">
        <w:rPr>
          <w:sz w:val="16"/>
        </w:rPr>
        <w:t>, https://doi.org/10.1177/0047117820946365)</w:t>
      </w:r>
    </w:p>
    <w:p w14:paraId="3153CB79" w14:textId="77777777" w:rsidR="006519AE" w:rsidRPr="00B668C2" w:rsidRDefault="006519AE" w:rsidP="006519AE">
      <w:r w:rsidRPr="00B668C2">
        <w:rPr>
          <w:sz w:val="16"/>
        </w:rPr>
        <w:t xml:space="preserve">In the wake of the Special Report, the young activist Greta Thunberg and social movements like Extinction Rebellion emphasize that </w:t>
      </w:r>
      <w:r w:rsidRPr="00B668C2">
        <w:rPr>
          <w:rStyle w:val="TitleChar"/>
        </w:rPr>
        <w:t>the temporal horizon of disaster is imminent</w:t>
      </w:r>
      <w:r w:rsidRPr="00B668C2">
        <w:rPr>
          <w:sz w:val="16"/>
        </w:rPr>
        <w:t xml:space="preserve"> (they use the language of ‘existential risk’), and that, accordingly, large-scale coordinated action is required now.13 As Thunberg memorably put it in March 2019 in front of the Davos elite, ‘We don’t want your hope. We don’t want you to be hopeful. We want you to panic and take action’.14 The second implication lies here (whether one agrees with some of the strategies of present-day environmental activism, or not). </w:t>
      </w:r>
      <w:r w:rsidRPr="00B668C2">
        <w:rPr>
          <w:rStyle w:val="TitleChar"/>
        </w:rPr>
        <w:t>The long-term future of the planet exists already in our human and non-human present.</w:t>
      </w:r>
      <w:r w:rsidRPr="00B668C2">
        <w:rPr>
          <w:sz w:val="16"/>
        </w:rPr>
        <w:t xml:space="preserve"> Or, inversely and better, because of the stock of CO2eq in the atmosphere, our present is already the future. The point is well made by us returning to the above decrease this year in carbon emissions (8% on average). This decrease only reduces the average global carbon budget by 0.4 parts per million because of the stock of CO2eq already in the atmosphere.15 Now, it is precisely because this stock has a life-expectancy of 1000</w:t>
      </w:r>
      <w:r w:rsidRPr="00B668C2">
        <w:rPr>
          <w:rFonts w:ascii="Times New Roman" w:hAnsi="Times New Roman" w:cs="Times New Roman"/>
          <w:sz w:val="16"/>
        </w:rPr>
        <w:t> </w:t>
      </w:r>
      <w:r w:rsidRPr="00B668C2">
        <w:rPr>
          <w:sz w:val="16"/>
        </w:rPr>
        <w:t xml:space="preserve">years that a sustained strategy of carbon reduction and of negative carbon emissions is required. </w:t>
      </w:r>
      <w:r w:rsidRPr="00B668C2">
        <w:rPr>
          <w:rStyle w:val="TitleChar"/>
        </w:rPr>
        <w:t>Climate change is</w:t>
      </w:r>
      <w:r w:rsidRPr="00B668C2">
        <w:rPr>
          <w:sz w:val="16"/>
        </w:rPr>
        <w:t xml:space="preserve">, as a result, </w:t>
      </w:r>
      <w:r w:rsidRPr="00B668C2">
        <w:rPr>
          <w:rStyle w:val="Emphasis"/>
        </w:rPr>
        <w:t>an immediate intergenerational phenomenon</w:t>
      </w:r>
      <w:r w:rsidRPr="00B668C2">
        <w:rPr>
          <w:sz w:val="16"/>
        </w:rPr>
        <w:t xml:space="preserve">. This temporal complication of our present means two things in turn. The past responsibility of the largest emitters is about the present and the future. </w:t>
      </w:r>
      <w:r w:rsidRPr="00B668C2">
        <w:rPr>
          <w:rStyle w:val="TitleChar"/>
        </w:rPr>
        <w:t>Past, present and future are brought together not through a human narrative offered by religion or national myth</w:t>
      </w:r>
      <w:r w:rsidRPr="00B668C2">
        <w:rPr>
          <w:sz w:val="16"/>
        </w:rPr>
        <w:t xml:space="preserve">, myths that we know can motivate collective action on vast scales.16 Past, present and future are brought together </w:t>
      </w:r>
      <w:r w:rsidRPr="00B668C2">
        <w:rPr>
          <w:rStyle w:val="TitleChar"/>
        </w:rPr>
        <w:t>through the scientific fact</w:t>
      </w:r>
      <w:r w:rsidRPr="00B668C2">
        <w:rPr>
          <w:sz w:val="16"/>
        </w:rPr>
        <w:t xml:space="preserve"> of climate change: through, that is, the material effect of human action on the environment. </w:t>
      </w:r>
      <w:r w:rsidRPr="00B668C2">
        <w:rPr>
          <w:rStyle w:val="TitleChar"/>
        </w:rPr>
        <w:t xml:space="preserve">This bringing together of past, present and future is unprecedented because it is </w:t>
      </w:r>
      <w:r w:rsidRPr="00B668C2">
        <w:rPr>
          <w:rStyle w:val="Emphasis"/>
        </w:rPr>
        <w:t>empirical, not normative.</w:t>
      </w:r>
      <w:r w:rsidRPr="00B668C2">
        <w:rPr>
          <w:sz w:val="16"/>
        </w:rPr>
        <w:t xml:space="preserve"> </w:t>
      </w:r>
      <w:r w:rsidRPr="00B668C2">
        <w:rPr>
          <w:rStyle w:val="TitleChar"/>
        </w:rPr>
        <w:t xml:space="preserve">Human </w:t>
      </w:r>
      <w:proofErr w:type="spellStart"/>
      <w:r w:rsidRPr="00B668C2">
        <w:rPr>
          <w:rStyle w:val="TitleChar"/>
        </w:rPr>
        <w:t>endeavour</w:t>
      </w:r>
      <w:proofErr w:type="spellEnd"/>
      <w:r w:rsidRPr="00B668C2">
        <w:rPr>
          <w:sz w:val="16"/>
        </w:rPr>
        <w:t xml:space="preserve"> (simultaneously creative and destructive) </w:t>
      </w:r>
      <w:r w:rsidRPr="00B668C2">
        <w:rPr>
          <w:rStyle w:val="TitleChar"/>
        </w:rPr>
        <w:t>has been marked</w:t>
      </w:r>
      <w:r w:rsidRPr="00B668C2">
        <w:rPr>
          <w:sz w:val="16"/>
        </w:rPr>
        <w:t xml:space="preserve"> in the last 1000</w:t>
      </w:r>
      <w:r w:rsidRPr="00B668C2">
        <w:rPr>
          <w:rFonts w:ascii="Times New Roman" w:hAnsi="Times New Roman" w:cs="Times New Roman"/>
          <w:sz w:val="16"/>
        </w:rPr>
        <w:t> </w:t>
      </w:r>
      <w:r w:rsidRPr="00B668C2">
        <w:rPr>
          <w:sz w:val="16"/>
        </w:rPr>
        <w:t xml:space="preserve">years </w:t>
      </w:r>
      <w:r w:rsidRPr="00B668C2">
        <w:rPr>
          <w:rStyle w:val="Emphasis"/>
        </w:rPr>
        <w:t>by political teleology</w:t>
      </w:r>
      <w:r w:rsidRPr="00B668C2">
        <w:rPr>
          <w:sz w:val="16"/>
        </w:rPr>
        <w:t xml:space="preserve">. According to this teleology, </w:t>
      </w:r>
      <w:r w:rsidRPr="00B668C2">
        <w:rPr>
          <w:rStyle w:val="TitleChar"/>
        </w:rPr>
        <w:t>the future exists in the present</w:t>
      </w:r>
      <w:r w:rsidRPr="00B668C2">
        <w:rPr>
          <w:sz w:val="16"/>
        </w:rPr>
        <w:t xml:space="preserve"> in the specific normative sense that the present constitutes a means to a delimited future goal. </w:t>
      </w:r>
      <w:r w:rsidRPr="00B668C2">
        <w:rPr>
          <w:rStyle w:val="TitleChar"/>
        </w:rPr>
        <w:t>The politico-religious narrative of Christianity</w:t>
      </w:r>
      <w:r w:rsidRPr="00B668C2">
        <w:rPr>
          <w:sz w:val="16"/>
        </w:rPr>
        <w:t xml:space="preserve"> has </w:t>
      </w:r>
      <w:r w:rsidRPr="00B668C2">
        <w:rPr>
          <w:rStyle w:val="TitleChar"/>
        </w:rPr>
        <w:t>provided</w:t>
      </w:r>
      <w:r w:rsidRPr="00B668C2">
        <w:rPr>
          <w:sz w:val="16"/>
        </w:rPr>
        <w:t xml:space="preserve"> perhaps </w:t>
      </w:r>
      <w:r w:rsidRPr="00B668C2">
        <w:rPr>
          <w:rStyle w:val="TitleChar"/>
        </w:rPr>
        <w:t>the strongest example of this temporal logic, just as the secularization</w:t>
      </w:r>
      <w:r w:rsidRPr="00B668C2">
        <w:rPr>
          <w:sz w:val="16"/>
        </w:rPr>
        <w:t xml:space="preserve"> of this narrative </w:t>
      </w:r>
      <w:r w:rsidRPr="00B668C2">
        <w:rPr>
          <w:rStyle w:val="TitleChar"/>
        </w:rPr>
        <w:t>in</w:t>
      </w:r>
      <w:r w:rsidRPr="00B668C2">
        <w:rPr>
          <w:sz w:val="16"/>
        </w:rPr>
        <w:t xml:space="preserve"> Marxism and </w:t>
      </w:r>
      <w:r w:rsidRPr="00B668C2">
        <w:rPr>
          <w:rStyle w:val="Emphasis"/>
        </w:rPr>
        <w:t>Liberalism</w:t>
      </w:r>
      <w:r w:rsidRPr="00B668C2">
        <w:rPr>
          <w:sz w:val="16"/>
        </w:rPr>
        <w:t xml:space="preserve"> </w:t>
      </w:r>
      <w:r w:rsidRPr="00B668C2">
        <w:rPr>
          <w:rStyle w:val="TitleChar"/>
        </w:rPr>
        <w:t>provide the strongest examples in the temporal logic of modernity</w:t>
      </w:r>
      <w:r w:rsidRPr="00B668C2">
        <w:rPr>
          <w:sz w:val="16"/>
        </w:rPr>
        <w:t xml:space="preserve">.17 Indeed, it is not wrong to say that the </w:t>
      </w:r>
      <w:r w:rsidRPr="00B668C2">
        <w:rPr>
          <w:rStyle w:val="Emphasis"/>
        </w:rPr>
        <w:t>embedding of the future in the present</w:t>
      </w:r>
      <w:r w:rsidRPr="00B668C2">
        <w:rPr>
          <w:sz w:val="16"/>
        </w:rPr>
        <w:t xml:space="preserve"> c</w:t>
      </w:r>
      <w:r w:rsidRPr="00B668C2">
        <w:rPr>
          <w:rStyle w:val="TitleChar"/>
        </w:rPr>
        <w:t xml:space="preserve">onstitutes one of the strongest characteristics of political ideology and is the reason why such ideologies can </w:t>
      </w:r>
      <w:r w:rsidRPr="00B668C2">
        <w:rPr>
          <w:rStyle w:val="Emphasis"/>
        </w:rPr>
        <w:t>motivate people</w:t>
      </w:r>
      <w:r w:rsidRPr="00B668C2">
        <w:rPr>
          <w:rStyle w:val="TitleChar"/>
        </w:rPr>
        <w:t xml:space="preserve"> to effect change</w:t>
      </w:r>
      <w:r w:rsidRPr="00B668C2">
        <w:rPr>
          <w:sz w:val="16"/>
        </w:rPr>
        <w:t xml:space="preserve">: </w:t>
      </w:r>
      <w:r w:rsidRPr="00B668C2">
        <w:rPr>
          <w:rStyle w:val="TitleChar"/>
        </w:rPr>
        <w:t xml:space="preserve">structuring the present through the future makes this present </w:t>
      </w:r>
      <w:r w:rsidRPr="00B668C2">
        <w:rPr>
          <w:rStyle w:val="Emphasis"/>
        </w:rPr>
        <w:t>emotionally resonant and directed</w:t>
      </w:r>
      <w:r w:rsidRPr="00B668C2">
        <w:rPr>
          <w:sz w:val="16"/>
        </w:rPr>
        <w:t xml:space="preserve">. </w:t>
      </w:r>
      <w:r w:rsidRPr="00B668C2">
        <w:rPr>
          <w:rStyle w:val="TitleChar"/>
        </w:rPr>
        <w:t>What is clearly particular about</w:t>
      </w:r>
      <w:r w:rsidRPr="00B668C2">
        <w:rPr>
          <w:sz w:val="16"/>
        </w:rPr>
        <w:t xml:space="preserve"> the </w:t>
      </w:r>
      <w:r w:rsidRPr="00B668C2">
        <w:rPr>
          <w:rStyle w:val="TitleChar"/>
        </w:rPr>
        <w:t>climate</w:t>
      </w:r>
      <w:r w:rsidRPr="00B668C2">
        <w:rPr>
          <w:sz w:val="16"/>
        </w:rPr>
        <w:t xml:space="preserve"> embedding of the future in the present </w:t>
      </w:r>
      <w:r w:rsidRPr="00B668C2">
        <w:rPr>
          <w:rStyle w:val="TitleChar"/>
        </w:rPr>
        <w:t>is that this embedding is empirical and non-human, not normative and human-focused</w:t>
      </w:r>
      <w:r w:rsidRPr="00B668C2">
        <w:rPr>
          <w:sz w:val="16"/>
        </w:rPr>
        <w:t xml:space="preserve">. In terms of the overall concerns of this SI – where the aim is to think through varied types of human interconnections which include connections between the human and the non-human – </w:t>
      </w:r>
      <w:r w:rsidRPr="00B668C2">
        <w:rPr>
          <w:rStyle w:val="TitleChar"/>
        </w:rPr>
        <w:t>the future present of climate change unmakes the modern</w:t>
      </w:r>
      <w:r w:rsidRPr="00B668C2">
        <w:rPr>
          <w:sz w:val="16"/>
        </w:rPr>
        <w:t xml:space="preserve"> (</w:t>
      </w:r>
      <w:r w:rsidRPr="00B668C2">
        <w:rPr>
          <w:rStyle w:val="TitleChar"/>
        </w:rPr>
        <w:t>human) organization of the present</w:t>
      </w:r>
      <w:r w:rsidRPr="00B668C2">
        <w:rPr>
          <w:sz w:val="16"/>
        </w:rPr>
        <w:t xml:space="preserve">, a present pregnant with a future that defines modern notions of progress, development and growth. </w:t>
      </w:r>
      <w:r w:rsidRPr="00B668C2">
        <w:rPr>
          <w:rStyle w:val="TitleChar"/>
        </w:rPr>
        <w:t>This temporal dimension</w:t>
      </w:r>
      <w:r w:rsidRPr="00B668C2">
        <w:rPr>
          <w:sz w:val="16"/>
        </w:rPr>
        <w:t xml:space="preserve"> of climate change </w:t>
      </w:r>
      <w:r w:rsidRPr="00B668C2">
        <w:rPr>
          <w:rStyle w:val="TitleChar"/>
        </w:rPr>
        <w:t>constitutes</w:t>
      </w:r>
      <w:r w:rsidRPr="00B668C2">
        <w:rPr>
          <w:sz w:val="16"/>
        </w:rPr>
        <w:t xml:space="preserve">, accordingly, </w:t>
      </w:r>
      <w:r w:rsidRPr="00B668C2">
        <w:rPr>
          <w:rStyle w:val="Emphasis"/>
        </w:rPr>
        <w:t>a radical material departure</w:t>
      </w:r>
      <w:r w:rsidRPr="00B668C2">
        <w:rPr>
          <w:sz w:val="16"/>
        </w:rPr>
        <w:t xml:space="preserve"> </w:t>
      </w:r>
      <w:r w:rsidRPr="00B668C2">
        <w:rPr>
          <w:rStyle w:val="TitleChar"/>
        </w:rPr>
        <w:t xml:space="preserve">from human normative organizations of time, and this departure </w:t>
      </w:r>
      <w:r w:rsidRPr="00B668C2">
        <w:rPr>
          <w:rStyle w:val="Emphasis"/>
        </w:rPr>
        <w:t>has important political consequences</w:t>
      </w:r>
      <w:r w:rsidRPr="00B668C2">
        <w:rPr>
          <w:sz w:val="16"/>
        </w:rPr>
        <w:t xml:space="preserve"> that I address in the next section.18</w:t>
      </w:r>
    </w:p>
    <w:p w14:paraId="3CF845D8" w14:textId="77777777" w:rsidR="006519AE" w:rsidRPr="006519AE" w:rsidRDefault="006519AE" w:rsidP="006519AE"/>
    <w:p w14:paraId="2D26386C" w14:textId="547E3E9D" w:rsidR="00E2341E" w:rsidRDefault="004E3E2D" w:rsidP="004E3E2D">
      <w:pPr>
        <w:pStyle w:val="Heading3"/>
      </w:pPr>
      <w:r>
        <w:t xml:space="preserve">2AC K of Extinction </w:t>
      </w:r>
    </w:p>
    <w:p w14:paraId="2EA1B1DF" w14:textId="77777777" w:rsidR="004E3E2D" w:rsidRDefault="004E3E2D" w:rsidP="004E3E2D"/>
    <w:p w14:paraId="33CC0AF8" w14:textId="77777777" w:rsidR="004E3E2D" w:rsidRDefault="004E3E2D" w:rsidP="004E3E2D">
      <w:pPr>
        <w:pStyle w:val="Heading4"/>
      </w:pPr>
      <w:r>
        <w:t xml:space="preserve">Extinction first doesn’t rely on a static universal humanity, it resists the contingent universality imposed by threat of annihilation </w:t>
      </w:r>
    </w:p>
    <w:p w14:paraId="35CD942D" w14:textId="77777777" w:rsidR="004E3E2D" w:rsidRPr="00221444" w:rsidRDefault="004E3E2D" w:rsidP="004E3E2D">
      <w:pPr>
        <w:rPr>
          <w:rStyle w:val="Style13ptBold"/>
        </w:rPr>
      </w:pPr>
      <w:r w:rsidRPr="00221444">
        <w:rPr>
          <w:rStyle w:val="Style13ptBold"/>
        </w:rPr>
        <w:t>Zimmer 22</w:t>
      </w:r>
    </w:p>
    <w:p w14:paraId="2ABA5226" w14:textId="77777777" w:rsidR="004E3E2D" w:rsidRPr="00221444" w:rsidRDefault="004E3E2D" w:rsidP="004E3E2D">
      <w:pPr>
        <w:rPr>
          <w:sz w:val="16"/>
        </w:rPr>
      </w:pPr>
      <w:r w:rsidRPr="00221444">
        <w:rPr>
          <w:sz w:val="16"/>
        </w:rPr>
        <w:t>(Daniel P., postdoctoral scholar at the Stanford Existential Risk Initiative THE IMMANENT APOCALYPSE: HUMANITY AND THE ENDS OF THE WORLD A Dissertation Presented to the Faculty of the Graduate School of Cornell University In Partial Fulfillment of the Requirements for the Degree of Doctor of Philosophy)</w:t>
      </w:r>
    </w:p>
    <w:p w14:paraId="48EE4070" w14:textId="77777777" w:rsidR="004E3E2D" w:rsidRPr="00221444" w:rsidRDefault="004E3E2D" w:rsidP="004E3E2D">
      <w:pPr>
        <w:rPr>
          <w:sz w:val="14"/>
        </w:rPr>
      </w:pPr>
      <w:r w:rsidRPr="00221444">
        <w:rPr>
          <w:sz w:val="16"/>
        </w:rPr>
        <w:t xml:space="preserve">For my part, I see no inconsistency between, on the one hand, Foucault’s avowed antihumanism and endorsement of the situated struggles waged by the ‘specific’ intellectual and his endorsement of the peculiar situation of the atomic scientists on the other. Instead, I believe </w:t>
      </w:r>
      <w:r w:rsidRPr="008A7C24">
        <w:rPr>
          <w:rStyle w:val="StyleUnderline"/>
        </w:rPr>
        <w:t xml:space="preserve">it would be a </w:t>
      </w:r>
      <w:r w:rsidRPr="008A7C24">
        <w:rPr>
          <w:rStyle w:val="Emphasis"/>
        </w:rPr>
        <w:t>tremendous mistake</w:t>
      </w:r>
      <w:r w:rsidRPr="008A7C24">
        <w:rPr>
          <w:rStyle w:val="StyleUnderline"/>
        </w:rPr>
        <w:t xml:space="preserve"> to assume that</w:t>
      </w:r>
      <w:r w:rsidRPr="00221444">
        <w:rPr>
          <w:sz w:val="16"/>
        </w:rPr>
        <w:t xml:space="preserve"> </w:t>
      </w:r>
      <w:r w:rsidRPr="008A7C24">
        <w:rPr>
          <w:rStyle w:val="StyleUnderline"/>
        </w:rPr>
        <w:t>Western humanists somehow possessed a</w:t>
      </w:r>
      <w:r w:rsidRPr="00221444">
        <w:rPr>
          <w:sz w:val="16"/>
        </w:rPr>
        <w:t xml:space="preserve"> </w:t>
      </w:r>
      <w:r w:rsidRPr="008A7C24">
        <w:rPr>
          <w:rStyle w:val="Emphasis"/>
        </w:rPr>
        <w:t>monopoly on universalism</w:t>
      </w:r>
      <w:r w:rsidRPr="00221444">
        <w:rPr>
          <w:sz w:val="16"/>
        </w:rPr>
        <w:t xml:space="preserve"> </w:t>
      </w:r>
      <w:r w:rsidRPr="008A7C24">
        <w:rPr>
          <w:rStyle w:val="StyleUnderline"/>
        </w:rPr>
        <w:t xml:space="preserve">or that </w:t>
      </w:r>
      <w:r w:rsidRPr="008A7C24">
        <w:rPr>
          <w:rStyle w:val="Emphasis"/>
        </w:rPr>
        <w:t>any mention of totality</w:t>
      </w:r>
      <w:r w:rsidRPr="008A7C24">
        <w:rPr>
          <w:rStyle w:val="StyleUnderline"/>
        </w:rPr>
        <w:t xml:space="preserve"> revives all that was most dubious in</w:t>
      </w:r>
      <w:r>
        <w:rPr>
          <w:rStyle w:val="StyleUnderline"/>
        </w:rPr>
        <w:t xml:space="preserve"> </w:t>
      </w:r>
      <w:r w:rsidRPr="008A7C24">
        <w:rPr>
          <w:rStyle w:val="StyleUnderline"/>
        </w:rPr>
        <w:t>traditional Western metaphysics.</w:t>
      </w:r>
      <w:r w:rsidRPr="00221444">
        <w:rPr>
          <w:sz w:val="16"/>
        </w:rPr>
        <w:t xml:space="preserve"> Foucault himself seems to takes for granted that, to rephrase his earlier claim slightly: </w:t>
      </w:r>
      <w:r w:rsidRPr="008A7C24">
        <w:rPr>
          <w:rStyle w:val="StyleUnderline"/>
        </w:rPr>
        <w:t>because ‘</w:t>
      </w:r>
      <w:r w:rsidRPr="00221444">
        <w:rPr>
          <w:sz w:val="16"/>
        </w:rPr>
        <w:t xml:space="preserve">the </w:t>
      </w:r>
      <w:r w:rsidRPr="008A7C24">
        <w:rPr>
          <w:rStyle w:val="StyleUnderline"/>
        </w:rPr>
        <w:t>atomic scientists had a direct and localized relation to</w:t>
      </w:r>
      <w:r>
        <w:rPr>
          <w:rStyle w:val="StyleUnderline"/>
        </w:rPr>
        <w:t xml:space="preserve"> </w:t>
      </w:r>
      <w:r w:rsidRPr="008A7C24">
        <w:rPr>
          <w:rStyle w:val="StyleUnderline"/>
        </w:rPr>
        <w:t>scientific knowledge</w:t>
      </w:r>
      <w:r w:rsidRPr="00221444">
        <w:rPr>
          <w:sz w:val="16"/>
        </w:rPr>
        <w:t xml:space="preserve"> and institutions’ (or ‘specific position in the order of knowledge’</w:t>
      </w:r>
      <w:r w:rsidRPr="008A7C24">
        <w:rPr>
          <w:rStyle w:val="StyleUnderline"/>
        </w:rPr>
        <w:t>), they</w:t>
      </w:r>
      <w:r>
        <w:rPr>
          <w:rStyle w:val="StyleUnderline"/>
        </w:rPr>
        <w:t xml:space="preserve"> </w:t>
      </w:r>
      <w:r w:rsidRPr="008A7C24">
        <w:rPr>
          <w:rStyle w:val="StyleUnderline"/>
        </w:rPr>
        <w:t>could credibly ‘articulate a discourse that could at the same time be the discourse of the</w:t>
      </w:r>
      <w:r>
        <w:rPr>
          <w:rStyle w:val="StyleUnderline"/>
        </w:rPr>
        <w:t xml:space="preserve"> </w:t>
      </w:r>
      <w:r w:rsidRPr="008A7C24">
        <w:rPr>
          <w:rStyle w:val="StyleUnderline"/>
        </w:rPr>
        <w:t xml:space="preserve">universal’ </w:t>
      </w:r>
      <w:r w:rsidRPr="008A7C24">
        <w:rPr>
          <w:rStyle w:val="Emphasis"/>
        </w:rPr>
        <w:t>because ‘the nuclear threat affected the whole human race and the fate of the world</w:t>
      </w:r>
      <w:r w:rsidRPr="00221444">
        <w:rPr>
          <w:sz w:val="16"/>
        </w:rPr>
        <w:t xml:space="preserve">.’194 </w:t>
      </w:r>
      <w:r w:rsidRPr="008A7C24">
        <w:rPr>
          <w:rStyle w:val="StyleUnderline"/>
        </w:rPr>
        <w:t>At issue here is the difference between two types of universalism</w:t>
      </w:r>
      <w:r w:rsidRPr="00221444">
        <w:rPr>
          <w:sz w:val="16"/>
        </w:rPr>
        <w:t xml:space="preserve"> that both crop up in Foucault’s work and are easy to confuse but reward keeping separate. This involves what philosopher and Foucault scholar Colin Koopman lucidly identifies as “</w:t>
      </w:r>
      <w:r w:rsidRPr="008A7C24">
        <w:rPr>
          <w:rStyle w:val="StyleUnderline"/>
        </w:rPr>
        <w:t xml:space="preserve">a crucial distinction between </w:t>
      </w:r>
      <w:r w:rsidRPr="008A7C24">
        <w:rPr>
          <w:rStyle w:val="Emphasis"/>
        </w:rPr>
        <w:t>universality</w:t>
      </w:r>
      <w:r>
        <w:rPr>
          <w:rStyle w:val="Emphasis"/>
        </w:rPr>
        <w:t xml:space="preserve"> </w:t>
      </w:r>
      <w:r w:rsidRPr="008A7C24">
        <w:rPr>
          <w:rStyle w:val="Emphasis"/>
        </w:rPr>
        <w:t>and universalizability,</w:t>
      </w:r>
      <w:r w:rsidRPr="00221444">
        <w:rPr>
          <w:sz w:val="16"/>
        </w:rPr>
        <w:t xml:space="preserve"> or what might be described as a distinction between eternal universals and historical universals, or in yet another way as necessary universality and contingent universalizability.”195 Expressed in these terms, </w:t>
      </w:r>
      <w:r w:rsidRPr="008A7C24">
        <w:rPr>
          <w:rStyle w:val="StyleUnderline"/>
        </w:rPr>
        <w:t>it is clear that almost all claims to ‘necessary</w:t>
      </w:r>
      <w:r>
        <w:rPr>
          <w:rStyle w:val="StyleUnderline"/>
        </w:rPr>
        <w:t xml:space="preserve"> </w:t>
      </w:r>
      <w:r w:rsidRPr="008A7C24">
        <w:rPr>
          <w:rStyle w:val="StyleUnderline"/>
        </w:rPr>
        <w:t>universality’ in human affairs have rightly come to be viewed with reflexive suspicion</w:t>
      </w:r>
      <w:r w:rsidRPr="00221444">
        <w:rPr>
          <w:sz w:val="16"/>
        </w:rPr>
        <w:t xml:space="preserve"> over the course of the last half century. </w:t>
      </w:r>
      <w:r w:rsidRPr="008A7C24">
        <w:rPr>
          <w:rStyle w:val="StyleUnderline"/>
        </w:rPr>
        <w:t>At the same time, there have also been many who have permitted</w:t>
      </w:r>
      <w:r>
        <w:rPr>
          <w:rStyle w:val="StyleUnderline"/>
        </w:rPr>
        <w:t xml:space="preserve"> </w:t>
      </w:r>
      <w:r w:rsidRPr="008A7C24">
        <w:rPr>
          <w:rStyle w:val="StyleUnderline"/>
        </w:rPr>
        <w:t>the belief that “the whole is the false</w:t>
      </w:r>
      <w:r w:rsidRPr="00221444">
        <w:rPr>
          <w:sz w:val="16"/>
        </w:rPr>
        <w:t xml:space="preserve">”196 </w:t>
      </w:r>
      <w:r w:rsidRPr="008A7C24">
        <w:rPr>
          <w:rStyle w:val="StyleUnderline"/>
        </w:rPr>
        <w:t>to be the last word in political wisdom while</w:t>
      </w:r>
      <w:r>
        <w:rPr>
          <w:rStyle w:val="StyleUnderline"/>
        </w:rPr>
        <w:t xml:space="preserve"> </w:t>
      </w:r>
      <w:r w:rsidRPr="008A7C24">
        <w:rPr>
          <w:rStyle w:val="StyleUnderline"/>
        </w:rPr>
        <w:t>overlooking the ‘</w:t>
      </w:r>
      <w:r w:rsidRPr="008A7C24">
        <w:rPr>
          <w:rStyle w:val="Emphasis"/>
        </w:rPr>
        <w:t>contingent universalizability’</w:t>
      </w:r>
      <w:r w:rsidRPr="00221444">
        <w:rPr>
          <w:sz w:val="16"/>
        </w:rPr>
        <w:t xml:space="preserve"> </w:t>
      </w:r>
      <w:r w:rsidRPr="008A7C24">
        <w:rPr>
          <w:rStyle w:val="StyleUnderline"/>
        </w:rPr>
        <w:t>of a growing number of phenomena that can</w:t>
      </w:r>
      <w:r>
        <w:rPr>
          <w:rStyle w:val="StyleUnderline"/>
        </w:rPr>
        <w:t xml:space="preserve"> </w:t>
      </w:r>
      <w:r w:rsidRPr="008A7C24">
        <w:rPr>
          <w:rStyle w:val="StyleUnderline"/>
        </w:rPr>
        <w:t>credibly claim to impinge on the lives of every living human being.</w:t>
      </w:r>
      <w:r w:rsidRPr="00221444">
        <w:rPr>
          <w:sz w:val="16"/>
        </w:rPr>
        <w:t xml:space="preserve"> </w:t>
      </w:r>
      <w:r w:rsidRPr="008A7C24">
        <w:rPr>
          <w:rStyle w:val="StyleUnderline"/>
        </w:rPr>
        <w:t>Universal death did not exist</w:t>
      </w:r>
      <w:r>
        <w:rPr>
          <w:rStyle w:val="StyleUnderline"/>
        </w:rPr>
        <w:t xml:space="preserve"> </w:t>
      </w:r>
      <w:r w:rsidRPr="008A7C24">
        <w:rPr>
          <w:rStyle w:val="StyleUnderline"/>
        </w:rPr>
        <w:t>when Foucault was bor</w:t>
      </w:r>
      <w:r w:rsidRPr="007455B9">
        <w:rPr>
          <w:rStyle w:val="StyleUnderline"/>
        </w:rPr>
        <w:t>n</w:t>
      </w:r>
      <w:r w:rsidRPr="00221444">
        <w:rPr>
          <w:sz w:val="16"/>
        </w:rPr>
        <w:t xml:space="preserve"> in 1926. </w:t>
      </w:r>
      <w:r w:rsidRPr="008A7C24">
        <w:rPr>
          <w:rStyle w:val="StyleUnderline"/>
        </w:rPr>
        <w:t>It became universal</w:t>
      </w:r>
      <w:r w:rsidRPr="00221444">
        <w:rPr>
          <w:sz w:val="16"/>
        </w:rPr>
        <w:t xml:space="preserve"> </w:t>
      </w:r>
      <w:r w:rsidRPr="008A7C24">
        <w:rPr>
          <w:rStyle w:val="StyleUnderline"/>
        </w:rPr>
        <w:t>at a terrestrial scale when the creation of</w:t>
      </w:r>
      <w:r>
        <w:rPr>
          <w:rStyle w:val="StyleUnderline"/>
        </w:rPr>
        <w:t xml:space="preserve"> </w:t>
      </w:r>
      <w:r w:rsidRPr="008A7C24">
        <w:rPr>
          <w:rStyle w:val="StyleUnderline"/>
        </w:rPr>
        <w:t>massed stockpiles of thermonuclear weapons breached the biological threshold of modernity by</w:t>
      </w:r>
      <w:r>
        <w:rPr>
          <w:rStyle w:val="StyleUnderline"/>
        </w:rPr>
        <w:t xml:space="preserve"> </w:t>
      </w:r>
      <w:r w:rsidRPr="008A7C24">
        <w:rPr>
          <w:rStyle w:val="StyleUnderline"/>
        </w:rPr>
        <w:t xml:space="preserve">introducing the power to </w:t>
      </w:r>
      <w:r w:rsidRPr="008A7C24">
        <w:rPr>
          <w:rStyle w:val="Emphasis"/>
        </w:rPr>
        <w:t>kill life itself.</w:t>
      </w:r>
      <w:r>
        <w:rPr>
          <w:rStyle w:val="StyleUnderline"/>
        </w:rPr>
        <w:t xml:space="preserve"> </w:t>
      </w:r>
      <w:r w:rsidRPr="008A7C24">
        <w:rPr>
          <w:rStyle w:val="StyleUnderline"/>
        </w:rPr>
        <w:t xml:space="preserve">There is </w:t>
      </w:r>
      <w:r w:rsidRPr="008A7C24">
        <w:rPr>
          <w:rStyle w:val="Emphasis"/>
        </w:rPr>
        <w:t>nothing necessary</w:t>
      </w:r>
      <w:r w:rsidRPr="008A7C24">
        <w:rPr>
          <w:rStyle w:val="StyleUnderline"/>
        </w:rPr>
        <w:t xml:space="preserve"> about the prospect of universal death by hydrogen bomb</w:t>
      </w:r>
      <w:r w:rsidRPr="00221444">
        <w:rPr>
          <w:sz w:val="16"/>
        </w:rPr>
        <w:t xml:space="preserve">,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8A7C24">
        <w:rPr>
          <w:rStyle w:val="StyleUnderline"/>
        </w:rPr>
        <w:t>it has become possible for human beings</w:t>
      </w:r>
      <w:r>
        <w:rPr>
          <w:rStyle w:val="StyleUnderline"/>
        </w:rPr>
        <w:t xml:space="preserve"> </w:t>
      </w:r>
      <w:r w:rsidRPr="008A7C24">
        <w:rPr>
          <w:rStyle w:val="StyleUnderline"/>
        </w:rPr>
        <w:t xml:space="preserve">to initiate new processes that </w:t>
      </w:r>
      <w:r w:rsidRPr="008A7C24">
        <w:rPr>
          <w:rStyle w:val="Emphasis"/>
        </w:rPr>
        <w:t>universally impinge on the survival of all human beings</w:t>
      </w:r>
      <w:r w:rsidRPr="008A7C24">
        <w:rPr>
          <w:rStyle w:val="StyleUnderline"/>
        </w:rPr>
        <w:t>, and even</w:t>
      </w:r>
      <w:r>
        <w:rPr>
          <w:rStyle w:val="StyleUnderline"/>
        </w:rPr>
        <w:t xml:space="preserve"> </w:t>
      </w:r>
      <w:r w:rsidRPr="008A7C24">
        <w:rPr>
          <w:rStyle w:val="StyleUnderline"/>
        </w:rPr>
        <w:t>all complex life.</w:t>
      </w:r>
      <w:r w:rsidRPr="00221444">
        <w:rPr>
          <w:sz w:val="16"/>
        </w:rPr>
        <w:t xml:space="preserve"> </w:t>
      </w:r>
      <w:r w:rsidRPr="008A7C24">
        <w:rPr>
          <w:rStyle w:val="StyleUnderline"/>
        </w:rPr>
        <w:t>While it remains</w:t>
      </w:r>
      <w:r w:rsidRPr="00221444">
        <w:rPr>
          <w:sz w:val="16"/>
        </w:rPr>
        <w:t xml:space="preserve"> urgently </w:t>
      </w:r>
      <w:r w:rsidRPr="008A7C24">
        <w:rPr>
          <w:rStyle w:val="StyleUnderline"/>
        </w:rPr>
        <w:t>necessary to treat all contingently universal claims</w:t>
      </w:r>
      <w:r w:rsidRPr="00221444">
        <w:rPr>
          <w:sz w:val="14"/>
        </w:rPr>
        <w:t xml:space="preserve"> </w:t>
      </w:r>
      <w:r w:rsidRPr="008A7C24">
        <w:rPr>
          <w:rStyle w:val="StyleUnderline"/>
        </w:rPr>
        <w:t>with careful scrutiny</w:t>
      </w:r>
      <w:r w:rsidRPr="00221444">
        <w:rPr>
          <w:sz w:val="14"/>
        </w:rPr>
        <w:t xml:space="preserve">, the </w:t>
      </w:r>
      <w:r w:rsidRPr="008A7C24">
        <w:rPr>
          <w:rStyle w:val="StyleUnderline"/>
        </w:rPr>
        <w:t>introduction of the power to kill life itself</w:t>
      </w:r>
      <w:r w:rsidRPr="00221444">
        <w:rPr>
          <w:sz w:val="14"/>
        </w:rPr>
        <w:t xml:space="preserve"> into human affairs </w:t>
      </w:r>
      <w:r w:rsidRPr="008A7C24">
        <w:rPr>
          <w:rStyle w:val="StyleUnderline"/>
        </w:rPr>
        <w:t>means</w:t>
      </w:r>
      <w:r>
        <w:rPr>
          <w:rStyle w:val="StyleUnderline"/>
        </w:rPr>
        <w:t xml:space="preserve"> </w:t>
      </w:r>
      <w:r w:rsidRPr="00221444">
        <w:rPr>
          <w:sz w:val="14"/>
        </w:rPr>
        <w:t xml:space="preserve">that the </w:t>
      </w:r>
      <w:r w:rsidRPr="008A7C24">
        <w:rPr>
          <w:rStyle w:val="StyleUnderline"/>
        </w:rPr>
        <w:t>critical thinkers</w:t>
      </w:r>
      <w:r w:rsidRPr="00221444">
        <w:rPr>
          <w:sz w:val="14"/>
        </w:rPr>
        <w:t xml:space="preserve"> of today </w:t>
      </w:r>
      <w:r w:rsidRPr="008A7C24">
        <w:rPr>
          <w:rStyle w:val="StyleUnderline"/>
        </w:rPr>
        <w:t>should not be too hasty in concluding that “whoever invokes</w:t>
      </w:r>
      <w:r>
        <w:rPr>
          <w:rStyle w:val="StyleUnderline"/>
        </w:rPr>
        <w:t xml:space="preserve"> </w:t>
      </w:r>
      <w:r w:rsidRPr="008A7C24">
        <w:rPr>
          <w:rStyle w:val="StyleUnderline"/>
        </w:rPr>
        <w:t>humanity wants to cheat”197</w:t>
      </w:r>
      <w:r w:rsidRPr="00221444">
        <w:rPr>
          <w:sz w:val="14"/>
        </w:rPr>
        <w:t xml:space="preserve"> </w:t>
      </w:r>
      <w:r w:rsidRPr="008A7C24">
        <w:rPr>
          <w:rStyle w:val="StyleUnderline"/>
        </w:rPr>
        <w:t>or that</w:t>
      </w:r>
      <w:r w:rsidRPr="00221444">
        <w:rPr>
          <w:sz w:val="14"/>
        </w:rPr>
        <w:t xml:space="preserve"> “despite their claims to universality</w:t>
      </w:r>
      <w:r w:rsidRPr="008A7C24">
        <w:rPr>
          <w:rStyle w:val="StyleUnderline"/>
        </w:rPr>
        <w:t>…‘end of the world’</w:t>
      </w:r>
      <w:r>
        <w:rPr>
          <w:rStyle w:val="StyleUnderline"/>
        </w:rPr>
        <w:t xml:space="preserve"> </w:t>
      </w:r>
      <w:r w:rsidRPr="008A7C24">
        <w:rPr>
          <w:rStyle w:val="StyleUnderline"/>
        </w:rPr>
        <w:t xml:space="preserve">discourses are more specifically concerned about </w:t>
      </w:r>
      <w:r w:rsidRPr="008A7C24">
        <w:rPr>
          <w:rStyle w:val="Emphasis"/>
        </w:rPr>
        <w:t>protecting the future of whiteness</w:t>
      </w:r>
      <w:r w:rsidRPr="00221444">
        <w:rPr>
          <w:sz w:val="14"/>
        </w:rPr>
        <w:t xml:space="preserve">.”198 </w:t>
      </w:r>
    </w:p>
    <w:p w14:paraId="772AF136" w14:textId="77777777" w:rsidR="004E3E2D" w:rsidRPr="00221444" w:rsidRDefault="004E3E2D" w:rsidP="004E3E2D">
      <w:pPr>
        <w:rPr>
          <w:sz w:val="14"/>
        </w:rPr>
      </w:pPr>
      <w:r w:rsidRPr="00221444">
        <w:rPr>
          <w:sz w:val="14"/>
        </w:rPr>
        <w:t>**********************Footnote 198</w:t>
      </w:r>
    </w:p>
    <w:p w14:paraId="45748D5E" w14:textId="77777777" w:rsidR="004E3E2D" w:rsidRPr="00221444" w:rsidRDefault="004E3E2D" w:rsidP="004E3E2D">
      <w:r w:rsidRPr="00221444">
        <w:t xml:space="preserve">Audra </w:t>
      </w:r>
      <w:r w:rsidRPr="00221444">
        <w:rPr>
          <w:rStyle w:val="Style13ptBold"/>
        </w:rPr>
        <w:t>Mitchell and Aadita Chaudhury,</w:t>
      </w:r>
      <w:r w:rsidRPr="00221444">
        <w:t xml:space="preserve"> “Worlding Beyond ‘The’ ‘End’ of ‘The World’: White </w:t>
      </w:r>
    </w:p>
    <w:p w14:paraId="23602698" w14:textId="77777777" w:rsidR="004E3E2D" w:rsidRPr="00221444" w:rsidRDefault="004E3E2D" w:rsidP="004E3E2D">
      <w:r w:rsidRPr="00221444">
        <w:t>Apocalyptic Visions and BIPOC Futurisms” in International Relations (2020), pp. 309-332; 310</w:t>
      </w:r>
    </w:p>
    <w:p w14:paraId="3AB547B9" w14:textId="77777777" w:rsidR="004E3E2D" w:rsidRPr="00221444" w:rsidRDefault="004E3E2D" w:rsidP="004E3E2D">
      <w:pPr>
        <w:rPr>
          <w:sz w:val="14"/>
        </w:rPr>
      </w:pPr>
      <w:r w:rsidRPr="00221444">
        <w:rPr>
          <w:sz w:val="14"/>
        </w:rPr>
        <w:t xml:space="preserve">**********************Return to article </w:t>
      </w:r>
    </w:p>
    <w:p w14:paraId="578D4804" w14:textId="77777777" w:rsidR="004E3E2D" w:rsidRPr="00557A8A" w:rsidRDefault="004E3E2D" w:rsidP="004E3E2D">
      <w:pPr>
        <w:rPr>
          <w:sz w:val="14"/>
        </w:rPr>
      </w:pPr>
      <w:r w:rsidRPr="008A7C24">
        <w:rPr>
          <w:rStyle w:val="StyleUnderline"/>
        </w:rPr>
        <w:t>When the</w:t>
      </w:r>
      <w:r>
        <w:rPr>
          <w:rStyle w:val="StyleUnderline"/>
        </w:rPr>
        <w:t xml:space="preserve"> </w:t>
      </w:r>
      <w:r w:rsidRPr="008A7C24">
        <w:rPr>
          <w:rStyle w:val="StyleUnderline"/>
        </w:rPr>
        <w:t>biological threshold of modernity was crossed</w:t>
      </w:r>
      <w:r w:rsidRPr="00221444">
        <w:rPr>
          <w:sz w:val="14"/>
        </w:rPr>
        <w:t xml:space="preserve"> and the politically modern world born with the first thermonuclear explosions, </w:t>
      </w:r>
      <w:r w:rsidRPr="008A7C24">
        <w:rPr>
          <w:rStyle w:val="StyleUnderline"/>
        </w:rPr>
        <w:t>the death of the sum total of all living human beings became a</w:t>
      </w:r>
      <w:r>
        <w:rPr>
          <w:rStyle w:val="StyleUnderline"/>
        </w:rPr>
        <w:t xml:space="preserve"> </w:t>
      </w:r>
      <w:r w:rsidRPr="008A7C24">
        <w:rPr>
          <w:rStyle w:val="StyleUnderline"/>
        </w:rPr>
        <w:t xml:space="preserve">source of contingent universalizability that every subsequent generation must </w:t>
      </w:r>
      <w:r w:rsidRPr="008A7C24">
        <w:rPr>
          <w:rStyle w:val="Emphasis"/>
        </w:rPr>
        <w:t>continually keep at</w:t>
      </w:r>
      <w:r>
        <w:rPr>
          <w:rStyle w:val="Emphasis"/>
        </w:rPr>
        <w:t xml:space="preserve"> </w:t>
      </w:r>
      <w:r w:rsidRPr="008A7C24">
        <w:rPr>
          <w:rStyle w:val="Emphasis"/>
        </w:rPr>
        <w:t>bay.</w:t>
      </w:r>
      <w:r>
        <w:rPr>
          <w:rStyle w:val="Emphasis"/>
        </w:rPr>
        <w:t xml:space="preserve"> </w:t>
      </w:r>
      <w:r w:rsidRPr="00221444">
        <w:rPr>
          <w:rStyle w:val="StyleUnderline"/>
        </w:rPr>
        <w:t>There are indeed many who can</w:t>
      </w:r>
      <w:r w:rsidRPr="00221444">
        <w:rPr>
          <w:sz w:val="14"/>
        </w:rPr>
        <w:t xml:space="preserve"> justly </w:t>
      </w:r>
      <w:r w:rsidRPr="00B30F5C">
        <w:rPr>
          <w:rStyle w:val="StyleUnderline"/>
        </w:rPr>
        <w:t>b</w:t>
      </w:r>
      <w:r w:rsidRPr="00221444">
        <w:rPr>
          <w:rStyle w:val="StyleUnderline"/>
        </w:rPr>
        <w:t>e accused of taking an interest in the immanent</w:t>
      </w:r>
      <w:r>
        <w:rPr>
          <w:rStyle w:val="StyleUnderline"/>
        </w:rPr>
        <w:t xml:space="preserve"> </w:t>
      </w:r>
      <w:r w:rsidRPr="00221444">
        <w:rPr>
          <w:rStyle w:val="StyleUnderline"/>
        </w:rPr>
        <w:t>apocalypse less out of concern for all human beings</w:t>
      </w:r>
      <w:r w:rsidRPr="00221444">
        <w:rPr>
          <w:sz w:val="14"/>
        </w:rPr>
        <w:t xml:space="preserve"> or solidarity with all earthly life</w:t>
      </w:r>
      <w:r w:rsidRPr="00221444">
        <w:rPr>
          <w:rStyle w:val="StyleUnderline"/>
        </w:rPr>
        <w:t>, but instead</w:t>
      </w:r>
      <w:r>
        <w:rPr>
          <w:rStyle w:val="StyleUnderline"/>
        </w:rPr>
        <w:t xml:space="preserve"> </w:t>
      </w:r>
      <w:r w:rsidRPr="00221444">
        <w:rPr>
          <w:rStyle w:val="StyleUnderline"/>
        </w:rPr>
        <w:t>out of a desire to preserve their privileged place</w:t>
      </w:r>
      <w:r w:rsidRPr="00221444">
        <w:rPr>
          <w:sz w:val="14"/>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221444">
        <w:rPr>
          <w:rStyle w:val="StyleUnderline"/>
        </w:rPr>
        <w:t>This being said</w:t>
      </w:r>
      <w:r w:rsidRPr="00221444">
        <w:rPr>
          <w:sz w:val="14"/>
        </w:rPr>
        <w:t xml:space="preserve">, </w:t>
      </w:r>
      <w:r w:rsidRPr="00221444">
        <w:rPr>
          <w:rStyle w:val="StyleUnderline"/>
        </w:rPr>
        <w:t>on a</w:t>
      </w:r>
      <w:r>
        <w:rPr>
          <w:rStyle w:val="StyleUnderline"/>
        </w:rPr>
        <w:t xml:space="preserve"> </w:t>
      </w:r>
      <w:r w:rsidRPr="00221444">
        <w:rPr>
          <w:rStyle w:val="StyleUnderline"/>
        </w:rPr>
        <w:t xml:space="preserve">planet where </w:t>
      </w:r>
      <w:r w:rsidRPr="00221444">
        <w:rPr>
          <w:rStyle w:val="Emphasis"/>
        </w:rPr>
        <w:t>death itself has become contingently universal</w:t>
      </w:r>
      <w:r w:rsidRPr="00221444">
        <w:rPr>
          <w:sz w:val="14"/>
        </w:rPr>
        <w:t xml:space="preserve">, </w:t>
      </w:r>
      <w:r w:rsidRPr="00221444">
        <w:rPr>
          <w:rStyle w:val="StyleUnderline"/>
        </w:rPr>
        <w:t>nothing would be less critical than</w:t>
      </w:r>
      <w:r>
        <w:rPr>
          <w:rStyle w:val="StyleUnderline"/>
        </w:rPr>
        <w:t xml:space="preserve"> </w:t>
      </w:r>
      <w:r w:rsidRPr="00221444">
        <w:rPr>
          <w:rStyle w:val="StyleUnderline"/>
        </w:rPr>
        <w:t xml:space="preserve">to reflexively assume that </w:t>
      </w:r>
      <w:r w:rsidRPr="00221444">
        <w:rPr>
          <w:rStyle w:val="Emphasis"/>
        </w:rPr>
        <w:t>all appeals to human universality are necessarily a ruse of power</w:t>
      </w:r>
      <w:r w:rsidRPr="00221444">
        <w:rPr>
          <w:sz w:val="14"/>
        </w:rPr>
        <w:t xml:space="preserve">. The reality of collective life on Earth has become a political concern contingently, but no less urgently. It is seventy years since this realization broke on Arendt and almost a half century since it dawned for Foucault. </w:t>
      </w:r>
      <w:r w:rsidRPr="00221444">
        <w:rPr>
          <w:rStyle w:val="StyleUnderline"/>
        </w:rPr>
        <w:t>Contemporary political and critical theorists must begin to directly</w:t>
      </w:r>
      <w:r>
        <w:rPr>
          <w:rStyle w:val="StyleUnderline"/>
        </w:rPr>
        <w:t xml:space="preserve"> </w:t>
      </w:r>
      <w:r w:rsidRPr="00221444">
        <w:rPr>
          <w:rStyle w:val="StyleUnderline"/>
        </w:rPr>
        <w:t>address the new forms of non-humanist universality that have arisen alongside the</w:t>
      </w:r>
      <w:r>
        <w:rPr>
          <w:rStyle w:val="StyleUnderline"/>
        </w:rPr>
        <w:t xml:space="preserve"> </w:t>
      </w:r>
      <w:r w:rsidRPr="00221444">
        <w:rPr>
          <w:rStyle w:val="StyleUnderline"/>
        </w:rPr>
        <w:t xml:space="preserve">immanentization of the apocalypse </w:t>
      </w:r>
      <w:r w:rsidRPr="00221444">
        <w:rPr>
          <w:rStyle w:val="Emphasis"/>
        </w:rPr>
        <w:t>or risk missing increasingly planetary contexts within which</w:t>
      </w:r>
      <w:r>
        <w:rPr>
          <w:rStyle w:val="Emphasis"/>
        </w:rPr>
        <w:t xml:space="preserve"> </w:t>
      </w:r>
      <w:r w:rsidRPr="00221444">
        <w:rPr>
          <w:rStyle w:val="Emphasis"/>
        </w:rPr>
        <w:t>all specific political struggles are now being waged</w:t>
      </w:r>
      <w:r w:rsidRPr="00221444">
        <w:rPr>
          <w:sz w:val="14"/>
        </w:rPr>
        <w:t>.</w:t>
      </w:r>
    </w:p>
    <w:p w14:paraId="6210AA0D" w14:textId="77777777" w:rsidR="004E3E2D" w:rsidRDefault="004E3E2D" w:rsidP="004E3E2D">
      <w:pPr>
        <w:pStyle w:val="Heading4"/>
      </w:pPr>
      <w:r>
        <w:t>They have it backwards- dominant interests DON’T want us to think of universal extinction because they would be held accountable-rage against the dying of the light</w:t>
      </w:r>
    </w:p>
    <w:p w14:paraId="3458A471" w14:textId="77777777" w:rsidR="004E3E2D" w:rsidRPr="00B64D66" w:rsidRDefault="004E3E2D" w:rsidP="004E3E2D">
      <w:pPr>
        <w:rPr>
          <w:rStyle w:val="Style13ptBold"/>
        </w:rPr>
      </w:pPr>
      <w:r w:rsidRPr="00B64D66">
        <w:rPr>
          <w:rStyle w:val="Style13ptBold"/>
        </w:rPr>
        <w:t xml:space="preserve">Thurley 21 </w:t>
      </w:r>
    </w:p>
    <w:p w14:paraId="47A95639" w14:textId="77777777" w:rsidR="004E3E2D" w:rsidRPr="00B64D66" w:rsidRDefault="004E3E2D" w:rsidP="004E3E2D">
      <w:pPr>
        <w:rPr>
          <w:sz w:val="16"/>
        </w:rPr>
      </w:pPr>
      <w:r w:rsidRPr="00B64D66">
        <w:rPr>
          <w:sz w:val="16"/>
        </w:rPr>
        <w:t xml:space="preserve">(Ben, CEO of International Nepal Fellowship Australia – a charity supporting healthcare and community development in Nepal. For over 20 years Ben has worked and campaigned with leading Christian NGOs and campaigning groups in Australia and Nepal.  Extinction: Worth rebelling against  </w:t>
      </w:r>
      <w:hyperlink r:id="rId34" w:history="1">
        <w:r w:rsidRPr="00B64D66">
          <w:rPr>
            <w:rStyle w:val="Hyperlink"/>
            <w:sz w:val="16"/>
          </w:rPr>
          <w:t>http://www.ethos.org.au/online-resources/Engage-Mail/extinction-worth-rebelling-against</w:t>
        </w:r>
      </w:hyperlink>
      <w:r w:rsidRPr="00B64D66">
        <w:rPr>
          <w:sz w:val="16"/>
        </w:rPr>
        <w:t xml:space="preserve">, Nov) </w:t>
      </w:r>
    </w:p>
    <w:p w14:paraId="465D9403" w14:textId="77777777" w:rsidR="004E3E2D" w:rsidRDefault="004E3E2D" w:rsidP="004E3E2D">
      <w:r w:rsidRPr="00B64D66">
        <w:rPr>
          <w:sz w:val="16"/>
        </w:rPr>
        <w:t xml:space="preserve">So </w:t>
      </w:r>
      <w:r w:rsidRPr="00D14905">
        <w:rPr>
          <w:rStyle w:val="StyleUnderline"/>
        </w:rPr>
        <w:t>how does Crisp persuade</w:t>
      </w:r>
      <w:r w:rsidRPr="00B64D66">
        <w:rPr>
          <w:sz w:val="16"/>
        </w:rPr>
        <w:t xml:space="preserve"> himself, and attempt to persuade the reader, </w:t>
      </w:r>
      <w:r w:rsidRPr="00D14905">
        <w:rPr>
          <w:rStyle w:val="StyleUnderline"/>
        </w:rPr>
        <w:t xml:space="preserve">that </w:t>
      </w:r>
      <w:r w:rsidRPr="00B64D66">
        <w:rPr>
          <w:sz w:val="16"/>
        </w:rPr>
        <w:t xml:space="preserve">maybe </w:t>
      </w:r>
      <w:r w:rsidRPr="00D14905">
        <w:rPr>
          <w:rStyle w:val="StyleUnderline"/>
        </w:rPr>
        <w:t>extinction is for the best?</w:t>
      </w:r>
      <w:r w:rsidRPr="00B64D66">
        <w:rPr>
          <w:sz w:val="16"/>
        </w:rPr>
        <w:t xml:space="preserve"> Largely </w:t>
      </w:r>
      <w:r w:rsidRPr="00D14905">
        <w:rPr>
          <w:rStyle w:val="StyleUnderline"/>
        </w:rPr>
        <w:t>by disguising the weaknesses in utilitarian philosophy</w:t>
      </w:r>
      <w:r w:rsidRPr="00B64D66">
        <w:rPr>
          <w:sz w:val="16"/>
        </w:rPr>
        <w:t xml:space="preserve"> through the very nature of the thought experiment he poses. </w:t>
      </w:r>
      <w:r w:rsidRPr="00D14905">
        <w:rPr>
          <w:rStyle w:val="StyleUnderline"/>
        </w:rPr>
        <w:t>The hypothetical asteroid</w:t>
      </w:r>
      <w:r w:rsidRPr="00B64D66">
        <w:rPr>
          <w:sz w:val="16"/>
        </w:rPr>
        <w:t xml:space="preserve">, it turns out, </w:t>
      </w:r>
      <w:r w:rsidRPr="00D14905">
        <w:rPr>
          <w:rStyle w:val="StyleUnderline"/>
        </w:rPr>
        <w:t>is not just</w:t>
      </w:r>
      <w:r w:rsidRPr="00B64D66">
        <w:rPr>
          <w:sz w:val="16"/>
        </w:rPr>
        <w:t xml:space="preserve"> (hypothetically) </w:t>
      </w:r>
      <w:r w:rsidRPr="00D14905">
        <w:rPr>
          <w:rStyle w:val="StyleUnderline"/>
        </w:rPr>
        <w:t>destroying all life on Earth</w:t>
      </w:r>
      <w:r w:rsidRPr="00B64D66">
        <w:rPr>
          <w:sz w:val="16"/>
        </w:rPr>
        <w:t xml:space="preserve">; </w:t>
      </w:r>
      <w:r w:rsidRPr="00D14905">
        <w:rPr>
          <w:rStyle w:val="StyleUnderline"/>
        </w:rPr>
        <w:t xml:space="preserve">it is also doing a lot of work to </w:t>
      </w:r>
      <w:r w:rsidRPr="00D14905">
        <w:rPr>
          <w:rStyle w:val="Emphasis"/>
        </w:rPr>
        <w:t>divorce Crisp’s moral logic from any encounter</w:t>
      </w:r>
      <w:r w:rsidRPr="00D14905">
        <w:rPr>
          <w:rStyle w:val="StyleUnderline"/>
        </w:rPr>
        <w:t xml:space="preserve"> with the actual threats the world faces. The asteroid</w:t>
      </w:r>
      <w:r w:rsidRPr="00B64D66">
        <w:rPr>
          <w:sz w:val="16"/>
        </w:rPr>
        <w:t xml:space="preserve"> of the argument </w:t>
      </w:r>
      <w:r w:rsidRPr="00D14905">
        <w:rPr>
          <w:rStyle w:val="Emphasis"/>
        </w:rPr>
        <w:t>diverts our attention</w:t>
      </w:r>
      <w:r w:rsidRPr="00B64D66">
        <w:rPr>
          <w:sz w:val="16"/>
        </w:rPr>
        <w:t xml:space="preserve"> away </w:t>
      </w:r>
      <w:r w:rsidRPr="00D14905">
        <w:rPr>
          <w:rStyle w:val="StyleUnderline"/>
        </w:rPr>
        <w:t>from the rational actors</w:t>
      </w:r>
      <w:r w:rsidRPr="00B64D66">
        <w:rPr>
          <w:sz w:val="16"/>
        </w:rPr>
        <w:t xml:space="preserve"> – particularly </w:t>
      </w:r>
      <w:r w:rsidRPr="00D14905">
        <w:rPr>
          <w:rStyle w:val="Emphasis"/>
        </w:rPr>
        <w:t>corporations and politicians</w:t>
      </w:r>
      <w:r w:rsidRPr="00B64D66">
        <w:rPr>
          <w:sz w:val="16"/>
        </w:rPr>
        <w:t xml:space="preserve"> – </w:t>
      </w:r>
      <w:r w:rsidRPr="00D14905">
        <w:rPr>
          <w:rStyle w:val="StyleUnderline"/>
        </w:rPr>
        <w:t xml:space="preserve">who are most responsible for </w:t>
      </w:r>
      <w:r w:rsidRPr="00D14905">
        <w:rPr>
          <w:rStyle w:val="Emphasis"/>
        </w:rPr>
        <w:t>causing and contributing to these threats</w:t>
      </w:r>
      <w:r w:rsidRPr="00B64D66">
        <w:rPr>
          <w:sz w:val="16"/>
        </w:rPr>
        <w:t xml:space="preserve">. </w:t>
      </w:r>
      <w:r w:rsidRPr="00D14905">
        <w:rPr>
          <w:rStyle w:val="StyleUnderline"/>
        </w:rPr>
        <w:t>Its presence</w:t>
      </w:r>
      <w:r w:rsidRPr="00B64D66">
        <w:rPr>
          <w:sz w:val="16"/>
        </w:rPr>
        <w:t xml:space="preserve"> in the argument also </w:t>
      </w:r>
      <w:r w:rsidRPr="00D14905">
        <w:rPr>
          <w:rStyle w:val="StyleUnderline"/>
        </w:rPr>
        <w:t xml:space="preserve">obstructs any </w:t>
      </w:r>
      <w:r w:rsidRPr="00D14905">
        <w:rPr>
          <w:rStyle w:val="Emphasis"/>
        </w:rPr>
        <w:t>reasoned consideration of privilege and inequality</w:t>
      </w:r>
      <w:r w:rsidRPr="00B64D66">
        <w:rPr>
          <w:sz w:val="16"/>
        </w:rPr>
        <w:t xml:space="preserve">, </w:t>
      </w:r>
      <w:r w:rsidRPr="00D14905">
        <w:rPr>
          <w:rStyle w:val="StyleUnderline"/>
        </w:rPr>
        <w:t>providing</w:t>
      </w:r>
      <w:r w:rsidRPr="00B64D66">
        <w:rPr>
          <w:sz w:val="16"/>
        </w:rPr>
        <w:t xml:space="preserve"> – </w:t>
      </w:r>
      <w:r w:rsidRPr="00D14905">
        <w:rPr>
          <w:rStyle w:val="Emphasis"/>
        </w:rPr>
        <w:t>as unlikely as it seems in a discussion of planetary extinction</w:t>
      </w:r>
      <w:r w:rsidRPr="00B64D66">
        <w:rPr>
          <w:sz w:val="16"/>
        </w:rPr>
        <w:t xml:space="preserve"> </w:t>
      </w:r>
      <w:r w:rsidRPr="00D14905">
        <w:rPr>
          <w:rStyle w:val="StyleUnderline"/>
        </w:rPr>
        <w:t xml:space="preserve">– a measure of </w:t>
      </w:r>
      <w:r w:rsidRPr="00D14905">
        <w:rPr>
          <w:rStyle w:val="Emphasis"/>
        </w:rPr>
        <w:t xml:space="preserve">psychic comfort </w:t>
      </w:r>
      <w:r w:rsidRPr="00D14905">
        <w:rPr>
          <w:rStyle w:val="StyleUnderline"/>
        </w:rPr>
        <w:t xml:space="preserve">for people whose privilege and power derive from and </w:t>
      </w:r>
      <w:r w:rsidRPr="00D14905">
        <w:rPr>
          <w:rStyle w:val="Emphasis"/>
        </w:rPr>
        <w:t>drive the causes of the threats</w:t>
      </w:r>
      <w:r w:rsidRPr="00D14905">
        <w:rPr>
          <w:rStyle w:val="StyleUnderline"/>
        </w:rPr>
        <w:t>, namely fossil fuel extraction and the rampant plunder of the natural world.</w:t>
      </w:r>
      <w:r>
        <w:rPr>
          <w:rStyle w:val="StyleUnderline"/>
        </w:rPr>
        <w:t xml:space="preserve"> </w:t>
      </w:r>
      <w:r w:rsidRPr="00B64D66">
        <w:rPr>
          <w:sz w:val="16"/>
        </w:rPr>
        <w:t xml:space="preserve">First, </w:t>
      </w:r>
      <w:r w:rsidRPr="00D14905">
        <w:rPr>
          <w:rStyle w:val="StyleUnderline"/>
        </w:rPr>
        <w:t xml:space="preserve">Crisp’s asteroid </w:t>
      </w:r>
      <w:r w:rsidRPr="00D14905">
        <w:rPr>
          <w:rStyle w:val="Emphasis"/>
        </w:rPr>
        <w:t>disguises the responsibility</w:t>
      </w:r>
      <w:r w:rsidRPr="00D14905">
        <w:rPr>
          <w:rStyle w:val="StyleUnderline"/>
        </w:rPr>
        <w:t xml:space="preserve"> and agency of those who are causing</w:t>
      </w:r>
      <w:r w:rsidRPr="00B64D66">
        <w:rPr>
          <w:sz w:val="16"/>
        </w:rPr>
        <w:t xml:space="preserve"> or contributing to </w:t>
      </w:r>
      <w:r w:rsidRPr="00D14905">
        <w:rPr>
          <w:rStyle w:val="Emphasis"/>
        </w:rPr>
        <w:t>actually existing existential threats</w:t>
      </w:r>
      <w:r w:rsidRPr="00B64D66">
        <w:rPr>
          <w:sz w:val="16"/>
        </w:rPr>
        <w:t xml:space="preserve">. </w:t>
      </w:r>
      <w:r w:rsidRPr="00D14905">
        <w:rPr>
          <w:rStyle w:val="StyleUnderline"/>
        </w:rPr>
        <w:t>The</w:t>
      </w:r>
      <w:r w:rsidRPr="00B64D66">
        <w:rPr>
          <w:sz w:val="16"/>
        </w:rPr>
        <w:t xml:space="preserve"> hypothetical </w:t>
      </w:r>
      <w:r w:rsidRPr="00D14905">
        <w:rPr>
          <w:rStyle w:val="StyleUnderline"/>
        </w:rPr>
        <w:t>asteroid cannot be held responsible</w:t>
      </w:r>
      <w:r w:rsidRPr="00B64D66">
        <w:rPr>
          <w:sz w:val="16"/>
        </w:rPr>
        <w:t xml:space="preserve"> (even hypothetically) for posing an existential threat to life on Earth. </w:t>
      </w:r>
      <w:r w:rsidRPr="00D14905">
        <w:rPr>
          <w:rStyle w:val="Emphasis"/>
        </w:rPr>
        <w:t>That is not the case with the existential threats of runaway climate change, nuclear conflict and ecosystem collapse</w:t>
      </w:r>
      <w:r w:rsidRPr="00B64D66">
        <w:rPr>
          <w:sz w:val="16"/>
        </w:rPr>
        <w:t xml:space="preserve">. Those causing or contributing to each of those current and actual threats are rational and morally responsible agents – corporations, governments and individuals. It is not wrong for the Prime Minister to urge us to ‘adapt to’ climate change as he did in the wake of Australia’s catastrophic 2019–20 bushfires. Climate disruption and harm is part of our present and foreseeable future, so it is important to prepare ourselves and support others to prepare. Yet the attempt to divert attention away from the government’s capacity and responsibility to address the root causes (not merely effects) of climate change is deeply disingenuous. Particularly while the government he now leads – and has been a senior member of since 2013 – directs significant energy and resources towards making the problem worse by undermining or delaying Australia’s urgently- needed transition towards zero-emission energy, transport and agriculture. Second </w:t>
      </w:r>
      <w:r w:rsidRPr="00D14905">
        <w:rPr>
          <w:rStyle w:val="StyleUnderline"/>
        </w:rPr>
        <w:t>Crisp’s thought-experiment collapses morally meaningful distinctions between those who suffer enormous pain and those who do not</w:t>
      </w:r>
      <w:r w:rsidRPr="00B64D66">
        <w:rPr>
          <w:sz w:val="16"/>
        </w:rPr>
        <w:t xml:space="preserve">. </w:t>
      </w:r>
      <w:r w:rsidRPr="00D14905">
        <w:rPr>
          <w:rStyle w:val="StyleUnderline"/>
        </w:rPr>
        <w:t>Crisp is aware of the euthanasic connotations</w:t>
      </w:r>
      <w:r w:rsidRPr="00B64D66">
        <w:rPr>
          <w:sz w:val="16"/>
        </w:rPr>
        <w:t xml:space="preserve"> </w:t>
      </w:r>
      <w:r w:rsidRPr="00D14905">
        <w:rPr>
          <w:rStyle w:val="StyleUnderline"/>
        </w:rPr>
        <w:t>of his argument</w:t>
      </w:r>
      <w:r w:rsidRPr="00B64D66">
        <w:rPr>
          <w:sz w:val="16"/>
        </w:rPr>
        <w:t xml:space="preserve"> and draws them to the surface. </w:t>
      </w:r>
      <w:r w:rsidRPr="00D14905">
        <w:rPr>
          <w:rStyle w:val="StyleUnderline"/>
        </w:rPr>
        <w:t>Many of us</w:t>
      </w:r>
      <w:r w:rsidRPr="00B64D66">
        <w:rPr>
          <w:sz w:val="16"/>
        </w:rPr>
        <w:t>, he acknowledges</w:t>
      </w:r>
      <w:r w:rsidRPr="00D14905">
        <w:rPr>
          <w:rStyle w:val="StyleUnderline"/>
        </w:rPr>
        <w:t>, do not suffer terribly</w:t>
      </w:r>
      <w:r w:rsidRPr="00B64D66">
        <w:rPr>
          <w:sz w:val="16"/>
        </w:rPr>
        <w:t xml:space="preserve"> in life </w:t>
      </w:r>
      <w:r w:rsidRPr="00D14905">
        <w:rPr>
          <w:rStyle w:val="StyleUnderline"/>
        </w:rPr>
        <w:t xml:space="preserve">and would experience extinction as a </w:t>
      </w:r>
      <w:r w:rsidRPr="00D14905">
        <w:rPr>
          <w:rStyle w:val="Emphasis"/>
        </w:rPr>
        <w:t>grievous loss</w:t>
      </w:r>
      <w:r w:rsidRPr="00D14905">
        <w:rPr>
          <w:rStyle w:val="StyleUnderline"/>
        </w:rPr>
        <w:t>. But,</w:t>
      </w:r>
      <w:r w:rsidRPr="00B64D66">
        <w:rPr>
          <w:sz w:val="16"/>
        </w:rPr>
        <w:t xml:space="preserve"> he asks, </w:t>
      </w:r>
      <w:r w:rsidRPr="00D14905">
        <w:rPr>
          <w:rStyle w:val="StyleUnderline"/>
        </w:rPr>
        <w:t>for those who suffer atrociously, might not extinction come as a blessed relief</w:t>
      </w:r>
      <w:r w:rsidRPr="00B64D66">
        <w:rPr>
          <w:sz w:val="16"/>
        </w:rPr>
        <w:t xml:space="preserve">? Reflecting on the person-destroying experience of torture, he asks whether extinction might not be a good thing if it ensured that no person among the billions still to be born would experience torture of the kind that disfigures both body and soul. Possibly; but </w:t>
      </w:r>
      <w:r w:rsidRPr="00D14905">
        <w:rPr>
          <w:rStyle w:val="StyleUnderline"/>
        </w:rPr>
        <w:t xml:space="preserve">this is surely </w:t>
      </w:r>
      <w:r w:rsidRPr="00D14905">
        <w:rPr>
          <w:rStyle w:val="Emphasis"/>
        </w:rPr>
        <w:t>an argument for putting an end to torture</w:t>
      </w:r>
      <w:r w:rsidRPr="00B64D66">
        <w:rPr>
          <w:sz w:val="16"/>
        </w:rPr>
        <w:t xml:space="preserve"> and torturers </w:t>
      </w:r>
      <w:r w:rsidRPr="00D14905">
        <w:rPr>
          <w:rStyle w:val="Emphasis"/>
        </w:rPr>
        <w:t>rather than to all life on Earth</w:t>
      </w:r>
      <w:r w:rsidRPr="00B64D66">
        <w:rPr>
          <w:sz w:val="16"/>
        </w:rPr>
        <w:t xml:space="preserve">. Although, according to the attenuated utilitarian logic underpinning Crisp’s thought experiment, if you encounter Torturer and Victim, and can only end the existence of one of them, you should consider killing the Victim, whose suffering – we assume – is quantifiably greater than the Torturer inflicting it. It is worth noting also that Crisp nowhere asks the victims of torture whether, given what they have suffered, they would prefer to have died. Which seems odd, as people’s valuing of their own lives – even without considering the value of the lives of innumerable other creatures into the future – ought to give him pause. </w:t>
      </w:r>
      <w:r w:rsidRPr="00D14905">
        <w:rPr>
          <w:rStyle w:val="StyleUnderline"/>
        </w:rPr>
        <w:t xml:space="preserve">He never once considers what it is that drives the vast majority of those who suffer to continue to fight for, or cling desperately to, their </w:t>
      </w:r>
      <w:r w:rsidRPr="00D14905">
        <w:rPr>
          <w:rStyle w:val="Emphasis"/>
        </w:rPr>
        <w:t>very survival and some semblance of dignity and hope</w:t>
      </w:r>
      <w:r w:rsidRPr="00D14905">
        <w:rPr>
          <w:rStyle w:val="StyleUnderline"/>
        </w:rPr>
        <w:t>.</w:t>
      </w:r>
      <w:r w:rsidRPr="00B64D66">
        <w:rPr>
          <w:sz w:val="16"/>
        </w:rPr>
        <w:t xml:space="preserve"> Which is simply to say that </w:t>
      </w:r>
      <w:r w:rsidRPr="00B64D66">
        <w:rPr>
          <w:rStyle w:val="StyleUnderline"/>
        </w:rPr>
        <w:t>the value of existence is not easily weighed in a scale against</w:t>
      </w:r>
      <w:r w:rsidRPr="00B64D66">
        <w:rPr>
          <w:sz w:val="16"/>
        </w:rPr>
        <w:t xml:space="preserve"> an Oxford don’s </w:t>
      </w:r>
      <w:r w:rsidRPr="00B64D66">
        <w:rPr>
          <w:rStyle w:val="StyleUnderline"/>
        </w:rPr>
        <w:t>projections of possible future suffering</w:t>
      </w:r>
      <w:r w:rsidRPr="00B64D66">
        <w:rPr>
          <w:sz w:val="16"/>
        </w:rPr>
        <w:t xml:space="preserve">. </w:t>
      </w:r>
      <w:r w:rsidRPr="00B64D66">
        <w:rPr>
          <w:rStyle w:val="StyleUnderline"/>
        </w:rPr>
        <w:t>Non-existence is</w:t>
      </w:r>
      <w:r w:rsidRPr="00B64D66">
        <w:rPr>
          <w:sz w:val="16"/>
        </w:rPr>
        <w:t xml:space="preserve">, indeed, </w:t>
      </w:r>
      <w:r w:rsidRPr="00B64D66">
        <w:rPr>
          <w:rStyle w:val="Emphasis"/>
        </w:rPr>
        <w:t>the end of all such calculations of suffering</w:t>
      </w:r>
      <w:r w:rsidRPr="00B64D66">
        <w:rPr>
          <w:sz w:val="16"/>
        </w:rPr>
        <w:t xml:space="preserve"> </w:t>
      </w:r>
      <w:r w:rsidRPr="00B64D66">
        <w:rPr>
          <w:rStyle w:val="StyleUnderline"/>
        </w:rPr>
        <w:t>versus utility and to embrace it is not utilitarianism</w:t>
      </w:r>
      <w:r w:rsidRPr="00B64D66">
        <w:rPr>
          <w:sz w:val="16"/>
        </w:rPr>
        <w:t xml:space="preserve"> </w:t>
      </w:r>
      <w:r w:rsidRPr="00B64D66">
        <w:rPr>
          <w:rStyle w:val="Emphasis"/>
        </w:rPr>
        <w:t>but, rather, nihilism</w:t>
      </w:r>
      <w:r w:rsidRPr="00B64D66">
        <w:rPr>
          <w:sz w:val="16"/>
        </w:rPr>
        <w:t xml:space="preserve">. </w:t>
      </w:r>
      <w:r w:rsidRPr="00B64D66">
        <w:rPr>
          <w:rStyle w:val="StyleUnderline"/>
        </w:rPr>
        <w:t>By obliterating all of ‘us’</w:t>
      </w:r>
      <w:r w:rsidRPr="00B64D66">
        <w:rPr>
          <w:sz w:val="16"/>
        </w:rPr>
        <w:t xml:space="preserve">, the </w:t>
      </w:r>
      <w:r w:rsidRPr="00B64D66">
        <w:rPr>
          <w:rStyle w:val="StyleUnderline"/>
        </w:rPr>
        <w:t>comfortable and</w:t>
      </w:r>
      <w:r w:rsidRPr="00B64D66">
        <w:rPr>
          <w:sz w:val="16"/>
        </w:rPr>
        <w:t xml:space="preserve"> the </w:t>
      </w:r>
      <w:r w:rsidRPr="00B64D66">
        <w:rPr>
          <w:rStyle w:val="StyleUnderline"/>
        </w:rPr>
        <w:t>afflicted</w:t>
      </w:r>
      <w:r w:rsidRPr="00B64D66">
        <w:rPr>
          <w:sz w:val="16"/>
        </w:rPr>
        <w:t xml:space="preserve">, at the same moment, </w:t>
      </w:r>
      <w:r w:rsidRPr="00B64D66">
        <w:rPr>
          <w:rStyle w:val="StyleUnderline"/>
        </w:rPr>
        <w:t>the hypothetical</w:t>
      </w:r>
      <w:r w:rsidRPr="00B64D66">
        <w:rPr>
          <w:sz w:val="16"/>
        </w:rPr>
        <w:t xml:space="preserve"> asteroid also </w:t>
      </w:r>
      <w:r w:rsidRPr="00B64D66">
        <w:rPr>
          <w:rStyle w:val="StyleUnderline"/>
        </w:rPr>
        <w:t xml:space="preserve">obscures a kind of </w:t>
      </w:r>
      <w:r w:rsidRPr="00B64D66">
        <w:rPr>
          <w:rStyle w:val="Emphasis"/>
        </w:rPr>
        <w:t>genocidal logic</w:t>
      </w:r>
      <w:r w:rsidRPr="00B64D66">
        <w:rPr>
          <w:sz w:val="16"/>
        </w:rPr>
        <w:t xml:space="preserve"> that emerges when legitimate moral questions about end-of-life care or assisted dying for a suffering individual are applied to whole populations. In Crisp’s thought-experiment, </w:t>
      </w:r>
      <w:r w:rsidRPr="00B64D66">
        <w:rPr>
          <w:rStyle w:val="StyleUnderline"/>
        </w:rPr>
        <w:t>there is no point asking who exactly suffers, how and at whose hands they suffer and what could be done to avoid, alleviate or provide redress for the suffering</w:t>
      </w:r>
      <w:r w:rsidRPr="00B64D66">
        <w:rPr>
          <w:sz w:val="16"/>
        </w:rPr>
        <w:t xml:space="preserve">. We are all (hypothetically) equal when the hypothetical asteroid snuffs us out equally. In the real world, though, the specifics of who suffers, why and at whose hands they suffer, and what should be done in response is of enormous moral significance. </w:t>
      </w:r>
      <w:r w:rsidRPr="00B64D66">
        <w:rPr>
          <w:rStyle w:val="Emphasis"/>
        </w:rPr>
        <w:t>Comfortable people</w:t>
      </w:r>
      <w:r w:rsidRPr="00B64D66">
        <w:rPr>
          <w:rStyle w:val="StyleUnderline"/>
        </w:rPr>
        <w:t xml:space="preserve"> taking comfort in the idea that extinction will end the suffering of others has a </w:t>
      </w:r>
      <w:r w:rsidRPr="00B64D66">
        <w:rPr>
          <w:rStyle w:val="Emphasis"/>
        </w:rPr>
        <w:t>noxious historical pedigree</w:t>
      </w:r>
      <w:r w:rsidRPr="00B64D66">
        <w:rPr>
          <w:sz w:val="16"/>
        </w:rPr>
        <w:t xml:space="preserve">. The comforting fantasy </w:t>
      </w:r>
      <w:r w:rsidRPr="00B64D66">
        <w:rPr>
          <w:rStyle w:val="StyleUnderline"/>
        </w:rPr>
        <w:t>that extinction could provide a merciful end</w:t>
      </w:r>
      <w:r w:rsidRPr="00B64D66">
        <w:rPr>
          <w:sz w:val="16"/>
        </w:rPr>
        <w:t xml:space="preserve"> to suffering at population or planetary level </w:t>
      </w:r>
      <w:r w:rsidRPr="00B64D66">
        <w:rPr>
          <w:rStyle w:val="StyleUnderline"/>
        </w:rPr>
        <w:t xml:space="preserve">should be particularly horrifying for Australians, where the </w:t>
      </w:r>
      <w:r w:rsidRPr="00B64D66">
        <w:rPr>
          <w:rStyle w:val="Emphasis"/>
        </w:rPr>
        <w:t>genocidal dispossession of First Nations</w:t>
      </w:r>
      <w:r w:rsidRPr="00B64D66">
        <w:rPr>
          <w:rStyle w:val="StyleUnderline"/>
        </w:rPr>
        <w:t xml:space="preserve"> peoples was justified by just such Social Darwinist myth-making</w:t>
      </w:r>
      <w:r w:rsidRPr="00B64D66">
        <w:rPr>
          <w:sz w:val="16"/>
        </w:rPr>
        <w:t xml:space="preserve">. Nineteenth and early twentieth century policy-making was predicated on the undisputed ‘backwardness’ of First Nations peoples and their inevitable demise, leading anthropologists Baldwin Spencer and Frank Gillen (1899) to assert that the only course of action was to make their ‘path to final extinction... as pleasant as possible’. Political leaders are not wrong to urge that we will need to ‘live with’ Covid-19. The coronavirus and its impacts are now an ever-present and rapidly-evolving global reality. This glib slogan, though, paints over the vast inequalities in how we will live with the pandemic at a national and global level. We are not all equally likely to suffer ill-effects from COVID-19; people in poverty and those with underlying health conditions are most at risk. We are not all equally able to avoid exposure to the virus; people with insecure work, inadequate housing and little social protection are most exposed and least able to cope with the public health measures – such as business closures and travel lockdowns – used to contain the virus’ spread. We do not have equal access to vaccines and treatment; we can already see that First Nations Australians and people in poorer communities pay the price for historic neglect and contemporary </w:t>
      </w:r>
      <w:proofErr w:type="spellStart"/>
      <w:r w:rsidRPr="00B64D66">
        <w:rPr>
          <w:sz w:val="16"/>
        </w:rPr>
        <w:t>misjudgements</w:t>
      </w:r>
      <w:proofErr w:type="spellEnd"/>
      <w:r w:rsidRPr="00B64D66">
        <w:rPr>
          <w:sz w:val="16"/>
        </w:rPr>
        <w:t xml:space="preserve">. The same – or even greater – inequalities of exposure, impact and capacity to respond apply when considering how climate change will affect communities in Australia and around the world. Finally, </w:t>
      </w:r>
      <w:r w:rsidRPr="00B64D66">
        <w:rPr>
          <w:rStyle w:val="StyleUnderline"/>
        </w:rPr>
        <w:t>the immediacy</w:t>
      </w:r>
      <w:r w:rsidRPr="00B64D66">
        <w:rPr>
          <w:sz w:val="16"/>
        </w:rPr>
        <w:t xml:space="preserve"> of Crisp’s hypothetical asteroid strike – ending all human and non-human suffering in an instant – </w:t>
      </w:r>
      <w:r w:rsidRPr="00B64D66">
        <w:rPr>
          <w:rStyle w:val="StyleUnderline"/>
        </w:rPr>
        <w:t>obscures the temporal reality of the actual existential threats we face</w:t>
      </w:r>
      <w:r w:rsidRPr="00B64D66">
        <w:rPr>
          <w:sz w:val="16"/>
        </w:rPr>
        <w:t xml:space="preserve">. </w:t>
      </w:r>
      <w:r w:rsidRPr="00B64D66">
        <w:rPr>
          <w:rStyle w:val="StyleUnderline"/>
        </w:rPr>
        <w:t>Climate change, nuclear conflict and ecosystem collapse will not mercifully end the suffering of all in a single, terrible instant.</w:t>
      </w:r>
      <w:r w:rsidRPr="00B64D66">
        <w:rPr>
          <w:sz w:val="16"/>
        </w:rPr>
        <w:t xml:space="preserve"> </w:t>
      </w:r>
      <w:r w:rsidRPr="00B64D66">
        <w:rPr>
          <w:rStyle w:val="StyleUnderline"/>
        </w:rPr>
        <w:t>Rather</w:t>
      </w:r>
      <w:r w:rsidRPr="00B64D66">
        <w:rPr>
          <w:sz w:val="16"/>
        </w:rPr>
        <w:t xml:space="preserve"> – with the possible exception of all-out nuclear war – </w:t>
      </w:r>
      <w:r w:rsidRPr="00B64D66">
        <w:rPr>
          <w:rStyle w:val="Emphasis"/>
        </w:rPr>
        <w:t>they will mercilessly increase suffering</w:t>
      </w:r>
      <w:r w:rsidRPr="00B64D66">
        <w:rPr>
          <w:sz w:val="16"/>
        </w:rPr>
        <w:t xml:space="preserve">, </w:t>
      </w:r>
      <w:r w:rsidRPr="00B64D66">
        <w:rPr>
          <w:rStyle w:val="StyleUnderline"/>
        </w:rPr>
        <w:t>particularly for people whose lives and security are already precarious</w:t>
      </w:r>
      <w:r w:rsidRPr="00B64D66">
        <w:rPr>
          <w:sz w:val="16"/>
        </w:rPr>
        <w:t xml:space="preserve">. The </w:t>
      </w:r>
      <w:r w:rsidRPr="00B64D66">
        <w:rPr>
          <w:rStyle w:val="StyleUnderline"/>
        </w:rPr>
        <w:t xml:space="preserve">extinctions they cause will not be swift, but </w:t>
      </w:r>
      <w:r w:rsidRPr="00B64D66">
        <w:rPr>
          <w:rStyle w:val="Emphasis"/>
        </w:rPr>
        <w:t>protracted and painful</w:t>
      </w:r>
      <w:r w:rsidRPr="00B64D66">
        <w:rPr>
          <w:sz w:val="16"/>
        </w:rPr>
        <w:t xml:space="preserve"> – </w:t>
      </w:r>
      <w:r w:rsidRPr="00B64D66">
        <w:rPr>
          <w:rStyle w:val="StyleUnderline"/>
        </w:rPr>
        <w:t>a species at a time, an ecosystem at a time, a life at a time, a marginal community at a time, an island nation at a time.</w:t>
      </w:r>
      <w:r>
        <w:rPr>
          <w:rStyle w:val="StyleUnderline"/>
        </w:rPr>
        <w:t xml:space="preserve"> </w:t>
      </w:r>
      <w:r w:rsidRPr="00B64D66">
        <w:rPr>
          <w:sz w:val="16"/>
        </w:rPr>
        <w:t xml:space="preserve">In short, asteroids make for gripping science-fiction but are less helpful when it comes to moral philosophy. Embracing a truly biblical vision of life will lead us to conclusions entirely different to those Crisp draws. While space forbids a fuller treatment of a subject touched on in every part of the Bible, from Genesis to Wisdom and Prophetic literature, from the Gospels to the New Testament Epistles, it is worth noting briefly how the book of Revelation points us towards these alternative conclusions. While the blood-drenched imagery of Revelation has been used in some quarters to justify an indifference to the created order, it provides, in fact, resources to resist this indifference and to rebel against extinction and ‘the destroyers of the Earth’ (Revelation 11:18). The elders and the angels who gather round the enthroned lamb in the visions that animate the early chapters of John’s Apocalypse are joined by the four living creatures – lion, ox, human person and eagle – who represent all of creation joining in worship. Later, John will portray parodic counterfeits of this true worship of the One who brings life – worship of the dragon and the beast and fornication (a common prophetic and apocalyptic metaphor for idolatrous worship) with the woman of Babylon (Revelation 13–18). Collectively, these represent the idolatrous religion of empire, the targeted violence of empire and the extractive and exploitative wealth of empire. These powers who stand against the people and purposes of God are the destroyers of the Earth who are themselves slated for destruction, as God overturns the ‘kingdom of the world’ and remakes it as ‘the kingdom of our Lord and of his Messiah’. John’s call to Christians in this context is a call to resist and rebel, to ‘come out of’ the seductive and coercive embrace of empire’s wealth, violence and idolatry. As Richard </w:t>
      </w:r>
      <w:proofErr w:type="spellStart"/>
      <w:r w:rsidRPr="00B64D66">
        <w:rPr>
          <w:sz w:val="16"/>
        </w:rPr>
        <w:t>Bauckham</w:t>
      </w:r>
      <w:proofErr w:type="spellEnd"/>
      <w:r w:rsidRPr="00B64D66">
        <w:rPr>
          <w:sz w:val="16"/>
        </w:rPr>
        <w:t xml:space="preserve"> notes in his Theology of The Book of Revelation, By no means all of [John’s] readers were poor and persecu­ted by an oppressive system: many were affluent and compro­mising with the oppressive system. The latter are offered not consolation and encouragement, but severe warnings and calls to repent. We cannot rest easy with a philosophical indifference to the </w:t>
      </w:r>
      <w:proofErr w:type="spellStart"/>
      <w:r w:rsidRPr="00B64D66">
        <w:rPr>
          <w:sz w:val="16"/>
        </w:rPr>
        <w:t>ecocidal</w:t>
      </w:r>
      <w:proofErr w:type="spellEnd"/>
      <w:r w:rsidRPr="00B64D66">
        <w:rPr>
          <w:sz w:val="16"/>
        </w:rPr>
        <w:t xml:space="preserve"> exploitation and pollution of our Earth. We must not go along with political leaders who can plan for submarines to be developed for wars decades hence but who refuse to plan and act to prevent the extinction catastrophes we are witnessing now. </w:t>
      </w:r>
      <w:r w:rsidRPr="00B64D66">
        <w:rPr>
          <w:rStyle w:val="StyleUnderline"/>
        </w:rPr>
        <w:t>Unlike Crisp’s asteroid, the actual existential threats we face are caused and exacerbated by rational and moral agents who can be confronted, restrained and called to account</w:t>
      </w:r>
      <w:r w:rsidRPr="00B64D66">
        <w:rPr>
          <w:sz w:val="16"/>
        </w:rPr>
        <w:t xml:space="preserve">. </w:t>
      </w:r>
      <w:r w:rsidRPr="00B64D66">
        <w:rPr>
          <w:rStyle w:val="StyleUnderline"/>
        </w:rPr>
        <w:t xml:space="preserve">Suffering and extinctions from climate change, nuclear conflict and ecosystem collapse are not inevitable results of cosmic chance and Newtonian physics, but are the entirely </w:t>
      </w:r>
      <w:r w:rsidRPr="00B64D66">
        <w:rPr>
          <w:rStyle w:val="Emphasis"/>
        </w:rPr>
        <w:t>avoidable consequences of human choice and indifference.</w:t>
      </w:r>
      <w:r w:rsidRPr="00B64D66">
        <w:rPr>
          <w:sz w:val="16"/>
        </w:rPr>
        <w:t xml:space="preserve"> </w:t>
      </w:r>
      <w:r w:rsidRPr="00B64D66">
        <w:rPr>
          <w:rStyle w:val="StyleUnderline"/>
        </w:rPr>
        <w:t xml:space="preserve">The indescribable suffering – and extinctions – these threats are already causing and will continue to cause harm us all. Though they will </w:t>
      </w:r>
      <w:r w:rsidRPr="00B64D66">
        <w:rPr>
          <w:rStyle w:val="Emphasis"/>
        </w:rPr>
        <w:t xml:space="preserve">harm already </w:t>
      </w:r>
      <w:proofErr w:type="spellStart"/>
      <w:r w:rsidRPr="00B64D66">
        <w:rPr>
          <w:rStyle w:val="Emphasis"/>
        </w:rPr>
        <w:t>marginalised</w:t>
      </w:r>
      <w:proofErr w:type="spellEnd"/>
      <w:r w:rsidRPr="00B64D66">
        <w:rPr>
          <w:rStyle w:val="Emphasis"/>
        </w:rPr>
        <w:t xml:space="preserve"> and vulnerable communities</w:t>
      </w:r>
      <w:r w:rsidRPr="00B64D66">
        <w:rPr>
          <w:rStyle w:val="StyleUnderline"/>
        </w:rPr>
        <w:t xml:space="preserve"> disproportionately, </w:t>
      </w:r>
      <w:r w:rsidRPr="00B64D66">
        <w:rPr>
          <w:rStyle w:val="Emphasis"/>
        </w:rPr>
        <w:t>while the comfortable use their wealth and privilege to secure</w:t>
      </w:r>
      <w:r w:rsidRPr="00B64D66">
        <w:rPr>
          <w:rStyle w:val="StyleUnderline"/>
        </w:rPr>
        <w:t xml:space="preserve"> physical and psychic comfort for as long as possible, even in the face of implacably intensifying and entirely avoidable catastrophe.</w:t>
      </w:r>
      <w:r>
        <w:rPr>
          <w:rStyle w:val="StyleUnderline"/>
        </w:rPr>
        <w:t xml:space="preserve"> </w:t>
      </w:r>
      <w:r w:rsidRPr="00B64D66">
        <w:rPr>
          <w:sz w:val="16"/>
        </w:rPr>
        <w:t xml:space="preserve">So, the only moral, and indeed Christian, conclusion to be drawn from Crisp's propositions is not the one that he cautiously entertains: that maybe extinction wouldn’t be so bad. </w:t>
      </w:r>
      <w:r w:rsidRPr="00B64D66">
        <w:rPr>
          <w:rStyle w:val="StyleUnderline"/>
        </w:rPr>
        <w:t>The only moral conclusion</w:t>
      </w:r>
      <w:r w:rsidRPr="00B64D66">
        <w:rPr>
          <w:sz w:val="16"/>
        </w:rPr>
        <w:t xml:space="preserve"> of these propositions is a commitment to action; </w:t>
      </w:r>
      <w:r w:rsidRPr="00B64D66">
        <w:rPr>
          <w:rStyle w:val="Emphasis"/>
        </w:rPr>
        <w:t>to rebel against threats to life with all our might.</w:t>
      </w:r>
      <w:r w:rsidRPr="00B64D66">
        <w:rPr>
          <w:sz w:val="16"/>
        </w:rPr>
        <w:t xml:space="preserve"> And, indeed, </w:t>
      </w:r>
      <w:r w:rsidRPr="00B64D66">
        <w:rPr>
          <w:rStyle w:val="StyleUnderline"/>
        </w:rPr>
        <w:t>to rebel loudly against leaders who respond to these existential threats not with urgency and ambition, but by admonishing us to protest</w:t>
      </w:r>
      <w:r w:rsidRPr="00B64D66">
        <w:rPr>
          <w:sz w:val="16"/>
        </w:rPr>
        <w:t xml:space="preserve"> – if protest we must – </w:t>
      </w:r>
      <w:r w:rsidRPr="00B64D66">
        <w:rPr>
          <w:rStyle w:val="StyleUnderline"/>
        </w:rPr>
        <w:t>a little more quietly, a little more politely.</w:t>
      </w:r>
    </w:p>
    <w:p w14:paraId="6339BAF0" w14:textId="77777777" w:rsidR="004E3E2D" w:rsidRPr="004E3E2D" w:rsidRDefault="004E3E2D" w:rsidP="004E3E2D"/>
    <w:p w14:paraId="6F141D87" w14:textId="77777777" w:rsidR="00E2341E" w:rsidRPr="00B668C2" w:rsidRDefault="00E2341E" w:rsidP="00E2341E">
      <w:pPr>
        <w:pStyle w:val="Heading3"/>
      </w:pPr>
      <w:bookmarkStart w:id="1" w:name="_Hlk53311872"/>
      <w:r w:rsidRPr="00B668C2">
        <w:t xml:space="preserve">2AC “Reform” Links </w:t>
      </w:r>
    </w:p>
    <w:p w14:paraId="71BDC032" w14:textId="77777777" w:rsidR="00E2341E" w:rsidRPr="00B668C2" w:rsidRDefault="00E2341E" w:rsidP="00E2341E"/>
    <w:p w14:paraId="17833D9F" w14:textId="77777777" w:rsidR="00E2341E" w:rsidRPr="00B668C2" w:rsidRDefault="00E2341E" w:rsidP="00E2341E">
      <w:pPr>
        <w:pStyle w:val="Heading4"/>
      </w:pPr>
      <w:r w:rsidRPr="00B668C2">
        <w:t>Calling the plan “reform” is laughable- it LITERALLY REBUILDS the world. Radical demand for a GND learns from exclusionary aspects of the New Deal but maintains its AMBITION</w:t>
      </w:r>
    </w:p>
    <w:p w14:paraId="20DFAF31" w14:textId="77777777" w:rsidR="00E2341E" w:rsidRPr="00B668C2" w:rsidRDefault="00E2341E" w:rsidP="00E2341E">
      <w:pPr>
        <w:rPr>
          <w:rStyle w:val="Style13ptBold"/>
        </w:rPr>
      </w:pPr>
      <w:r w:rsidRPr="00B668C2">
        <w:rPr>
          <w:rStyle w:val="Style13ptBold"/>
        </w:rPr>
        <w:t>Aronoff, et al., 19</w:t>
      </w:r>
    </w:p>
    <w:p w14:paraId="4050A7A5" w14:textId="77777777" w:rsidR="00E2341E" w:rsidRPr="00B668C2" w:rsidRDefault="00E2341E" w:rsidP="00E2341E">
      <w:pPr>
        <w:rPr>
          <w:sz w:val="16"/>
        </w:rPr>
      </w:pPr>
      <w:r w:rsidRPr="00B668C2">
        <w:rPr>
          <w:sz w:val="16"/>
        </w:rPr>
        <w:t xml:space="preserve">(Kate Aronoff is a fellow at the Type Media Center and a contributing writer to the Intercept. Alyssa Battistoni is an editor at Jacobin and a PhD student in political science at Yale University. Daniel Aldana Cohen is an assistant professor of sociology at the University of Pennsylvania, where he directs the Socio-Spatial Climate Collaborative, or (SC)2. Thea </w:t>
      </w:r>
      <w:proofErr w:type="spellStart"/>
      <w:r w:rsidRPr="00B668C2">
        <w:rPr>
          <w:sz w:val="16"/>
        </w:rPr>
        <w:t>Riofrancos</w:t>
      </w:r>
      <w:proofErr w:type="spellEnd"/>
      <w:r w:rsidRPr="00B668C2">
        <w:rPr>
          <w:sz w:val="16"/>
        </w:rPr>
        <w:t xml:space="preserve"> is an assistant professor of political science at Providence College. </w:t>
      </w:r>
      <w:hyperlink r:id="rId35" w:history="1">
        <w:r w:rsidRPr="00B668C2">
          <w:rPr>
            <w:rStyle w:val="Hyperlink"/>
            <w:sz w:val="16"/>
          </w:rPr>
          <w:t>https://www.jacobinmag.com/2019/02/green-new-deal-climate-change-policy</w:t>
        </w:r>
      </w:hyperlink>
      <w:r w:rsidRPr="00B668C2">
        <w:rPr>
          <w:sz w:val="16"/>
        </w:rPr>
        <w:t>, 2-5)</w:t>
      </w:r>
    </w:p>
    <w:p w14:paraId="713C2B4C" w14:textId="77777777" w:rsidR="00E2341E" w:rsidRPr="00B668C2" w:rsidRDefault="00E2341E" w:rsidP="00E2341E">
      <w:pPr>
        <w:rPr>
          <w:rStyle w:val="Emphasis"/>
        </w:rPr>
      </w:pPr>
      <w:r w:rsidRPr="00B668C2">
        <w:rPr>
          <w:sz w:val="16"/>
        </w:rPr>
        <w:t xml:space="preserve">From the New Deal to the Green New Deal </w:t>
      </w:r>
      <w:r w:rsidRPr="00B668C2">
        <w:rPr>
          <w:rStyle w:val="TitleChar"/>
        </w:rPr>
        <w:t>The original New Deal offers both inspiration and cautionary lessons. As a set of policies, it created the foundation of the American welfare state as we know it</w:t>
      </w:r>
      <w:r w:rsidRPr="00B668C2">
        <w:rPr>
          <w:sz w:val="16"/>
        </w:rPr>
        <w:t xml:space="preserve">. For the first time in American history, the government took responsibility for ensuring social welfare, in the process curbing the power of capital and recognizing labor’s right to collective bargaining. Huge new public programs undertook interventions in industrial policy and employed millions in work ranging from bridgebuilding to public art. Today, the New Deal seems radical compared to the past forty years of neoliberalism. </w:t>
      </w:r>
      <w:r w:rsidRPr="00B668C2">
        <w:rPr>
          <w:rStyle w:val="TitleChar"/>
        </w:rPr>
        <w:t>But for socialists, it saved capitalism from itself</w:t>
      </w:r>
      <w:r w:rsidRPr="00B668C2">
        <w:rPr>
          <w:sz w:val="16"/>
        </w:rPr>
        <w:t xml:space="preserve">. Brokering a class compromise that ensured decades of labor peace, it recreated the conditions for economic growth and, eventually, an era of mass consumption that substituted the credit card for the union card. Even the New Deal’s liberal promise of moderate equality was betrayed by the reproduction of gender and racial inequalities. Because the New Deal coalition relied on Southern Democrats, its labor protections excluded domestic and agricultural workers, reinscribing patriarchy and a racial division of labor. And New Deal housing policy laid the foundation for lasting segregation and the massive wealth gap that divides white and black Americans to this day. Nor was the original New Deal an environmental model. Yes, Franklin Delano Roosevelt’s personal investment in the Civilian Conservation Corps helped restore forests and other ecosystems all across the country and should be revitalized today. Urban investments in public goods, from public swimming pools to experimental theatre in working-class black communities, are a model of sustainable urbanism. And a surprisingly democratic engagement with Puerto Rico, after a brutal 1932 storm, still stands as a model for post-disaster recovery. But, along with the mobilization for World War II, the New Deal model yielded an unprecedented era of fossil-fueled growth, accelerating environmental devastation. The segregated suburbs that flowed from the New Deal were also an ecological disaster. White Americans fled the cities for a landscape of leaky homes, car-choked blacktop, and giant malls. Suburbs’ demography is today more complex, but their ecological costs are still daunting. </w:t>
      </w:r>
      <w:r w:rsidRPr="00B668C2">
        <w:rPr>
          <w:rStyle w:val="TitleChar"/>
        </w:rPr>
        <w:t xml:space="preserve">And yet, we find ourselves turning back to the New Deal example. Two of its core features stand out as particularly useful today. The first was the spirit of </w:t>
      </w:r>
      <w:r w:rsidRPr="00B668C2">
        <w:rPr>
          <w:rStyle w:val="Emphasis"/>
        </w:rPr>
        <w:t>bold, public experimentation</w:t>
      </w:r>
      <w:r w:rsidRPr="00B668C2">
        <w:rPr>
          <w:rStyle w:val="TitleChar"/>
        </w:rPr>
        <w:t xml:space="preserve">, led by the federal government but </w:t>
      </w:r>
      <w:r w:rsidRPr="00B668C2">
        <w:rPr>
          <w:rStyle w:val="Emphasis"/>
        </w:rPr>
        <w:t>responsive to militant mobilization</w:t>
      </w:r>
      <w:r w:rsidRPr="00B668C2">
        <w:rPr>
          <w:rStyle w:val="TitleChar"/>
        </w:rPr>
        <w:t>, and often fostering local democracy</w:t>
      </w:r>
      <w:r w:rsidRPr="00B668C2">
        <w:rPr>
          <w:sz w:val="16"/>
        </w:rPr>
        <w:t xml:space="preserve">. Looking to the original New Deal, we </w:t>
      </w:r>
      <w:r w:rsidRPr="00B668C2">
        <w:rPr>
          <w:rStyle w:val="TitleChar"/>
        </w:rPr>
        <w:t xml:space="preserve">can appreciate how </w:t>
      </w:r>
      <w:r w:rsidRPr="00B668C2">
        <w:rPr>
          <w:rStyle w:val="Emphasis"/>
        </w:rPr>
        <w:t xml:space="preserve">practical </w:t>
      </w:r>
      <w:r w:rsidRPr="00B668C2">
        <w:rPr>
          <w:rStyle w:val="TitleChar"/>
        </w:rPr>
        <w:t>its efforts were in the very best sense</w:t>
      </w:r>
      <w:r w:rsidRPr="00B668C2">
        <w:rPr>
          <w:rStyle w:val="Emphasis"/>
        </w:rPr>
        <w:t>: getting things done</w:t>
      </w:r>
      <w:r w:rsidRPr="00B668C2">
        <w:rPr>
          <w:sz w:val="16"/>
        </w:rPr>
        <w:t xml:space="preserve">. </w:t>
      </w:r>
      <w:r w:rsidRPr="00B668C2">
        <w:rPr>
          <w:rStyle w:val="TitleChar"/>
        </w:rPr>
        <w:t>Its second core feature was its scale.</w:t>
      </w:r>
      <w:r w:rsidRPr="00B668C2">
        <w:rPr>
          <w:sz w:val="16"/>
        </w:rPr>
        <w:t xml:space="preserve"> </w:t>
      </w:r>
      <w:r w:rsidRPr="00B668C2">
        <w:rPr>
          <w:rStyle w:val="TitleChar"/>
        </w:rPr>
        <w:t>From massive landscape interventions through programs like the Tennessee Valley Authority</w:t>
      </w:r>
      <w:r w:rsidRPr="00B668C2">
        <w:rPr>
          <w:sz w:val="16"/>
        </w:rPr>
        <w:t xml:space="preserve">, to the millions or unemployed put to work by social service agencies, </w:t>
      </w:r>
      <w:r w:rsidRPr="00B668C2">
        <w:rPr>
          <w:rStyle w:val="TitleChar"/>
        </w:rPr>
        <w:t>the New Deal went big</w:t>
      </w:r>
      <w:r w:rsidRPr="00B668C2">
        <w:rPr>
          <w:sz w:val="16"/>
        </w:rPr>
        <w:t xml:space="preserve">. </w:t>
      </w:r>
      <w:r w:rsidRPr="00B668C2">
        <w:rPr>
          <w:rStyle w:val="TitleChar"/>
        </w:rPr>
        <w:t xml:space="preserve">It transformed American life in profound ways, from how people worked to how they grew old. </w:t>
      </w:r>
      <w:r w:rsidRPr="00B668C2">
        <w:rPr>
          <w:sz w:val="16"/>
        </w:rPr>
        <w:t xml:space="preserve">It remade life in the factory and family and it reshaped forests and farms. </w:t>
      </w:r>
      <w:r w:rsidRPr="00B668C2">
        <w:rPr>
          <w:rStyle w:val="Emphasis"/>
        </w:rPr>
        <w:t>It literally rebuilt the country</w:t>
      </w:r>
      <w:r w:rsidRPr="00B668C2">
        <w:rPr>
          <w:sz w:val="16"/>
        </w:rPr>
        <w:t xml:space="preserve">, </w:t>
      </w:r>
      <w:r w:rsidRPr="00B668C2">
        <w:rPr>
          <w:rStyle w:val="TitleChar"/>
        </w:rPr>
        <w:t xml:space="preserve">and a good chunk of the global economy along with it. Not all of those changes were for the good. But today, facing down a </w:t>
      </w:r>
      <w:r w:rsidRPr="00B668C2">
        <w:rPr>
          <w:rStyle w:val="Emphasis"/>
        </w:rPr>
        <w:t>merciless climate timeline,</w:t>
      </w:r>
      <w:r w:rsidRPr="00B668C2">
        <w:rPr>
          <w:sz w:val="16"/>
        </w:rPr>
        <w:t xml:space="preserve"> </w:t>
      </w:r>
      <w:r w:rsidRPr="00B668C2">
        <w:rPr>
          <w:rStyle w:val="TitleChar"/>
        </w:rPr>
        <w:t>when “unprecedented changes in all aspects of society” are called for</w:t>
      </w:r>
      <w:r w:rsidRPr="00B668C2">
        <w:rPr>
          <w:rStyle w:val="Emphasis"/>
        </w:rPr>
        <w:t>, a New Deal scope of ambition is what we need</w:t>
      </w:r>
      <w:r w:rsidRPr="00B668C2">
        <w:rPr>
          <w:sz w:val="16"/>
        </w:rPr>
        <w:t xml:space="preserve">. </w:t>
      </w:r>
      <w:r w:rsidRPr="00B668C2">
        <w:rPr>
          <w:rStyle w:val="TitleChar"/>
        </w:rPr>
        <w:t xml:space="preserve">The GND can’t just be a bill or two. It needs to be the framework for politics for the next few decades. That fight starts now. </w:t>
      </w:r>
      <w:r w:rsidRPr="00B668C2">
        <w:rPr>
          <w:rStyle w:val="Emphasis"/>
        </w:rPr>
        <w:t>It must be ambitious.</w:t>
      </w:r>
      <w:r w:rsidRPr="00B668C2">
        <w:rPr>
          <w:sz w:val="16"/>
        </w:rPr>
        <w:t xml:space="preserve"> </w:t>
      </w:r>
      <w:r w:rsidRPr="00B668C2">
        <w:rPr>
          <w:rStyle w:val="TitleChar"/>
        </w:rPr>
        <w:t>Replacing fossil fuels with renewable energy isn’t enough if we leave untouched</w:t>
      </w:r>
      <w:r w:rsidRPr="00B668C2">
        <w:rPr>
          <w:sz w:val="16"/>
        </w:rPr>
        <w:t xml:space="preserve"> the </w:t>
      </w:r>
      <w:r w:rsidRPr="00B668C2">
        <w:rPr>
          <w:rStyle w:val="TitleChar"/>
        </w:rPr>
        <w:t>patterns of production and consumption, housing and transit, agriculture and trade that fuel global capitalism</w:t>
      </w:r>
      <w:r w:rsidRPr="00B668C2">
        <w:rPr>
          <w:sz w:val="16"/>
        </w:rPr>
        <w:t xml:space="preserve">. </w:t>
      </w:r>
      <w:r w:rsidRPr="00B668C2">
        <w:rPr>
          <w:rStyle w:val="Emphasis"/>
        </w:rPr>
        <w:t>If you could press a button that decarbonized the world in an instant</w:t>
      </w:r>
      <w:r w:rsidRPr="00B668C2">
        <w:rPr>
          <w:rStyle w:val="TitleChar"/>
        </w:rPr>
        <w:t xml:space="preserve">, we’d still be facing </w:t>
      </w:r>
      <w:r w:rsidRPr="00B668C2">
        <w:rPr>
          <w:rStyle w:val="Emphasis"/>
        </w:rPr>
        <w:t>massive ecological crises</w:t>
      </w:r>
      <w:r w:rsidRPr="00B668C2">
        <w:rPr>
          <w:rStyle w:val="TitleChar"/>
        </w:rPr>
        <w:t>: a great extinction, planetary deforestation, rampant freshwater pollution, plastic contamination of rivers and oceans, a wrecked nitrogen cycle, and mountains and islands of garbage</w:t>
      </w:r>
      <w:r w:rsidRPr="00B668C2">
        <w:rPr>
          <w:sz w:val="16"/>
        </w:rPr>
        <w:t xml:space="preserve">. </w:t>
      </w:r>
      <w:r w:rsidRPr="00B668C2">
        <w:rPr>
          <w:rStyle w:val="TitleChar"/>
        </w:rPr>
        <w:t xml:space="preserve">We need to challenge a capitalist growth model </w:t>
      </w:r>
      <w:r w:rsidRPr="00B668C2">
        <w:rPr>
          <w:rStyle w:val="Emphasis"/>
        </w:rPr>
        <w:t>premised on racial and gendered hierarchies</w:t>
      </w:r>
      <w:r w:rsidRPr="00B668C2">
        <w:rPr>
          <w:rStyle w:val="TitleChar"/>
        </w:rPr>
        <w:t>, colonial extraction, and environmental destruction.</w:t>
      </w:r>
      <w:r w:rsidRPr="00B668C2">
        <w:rPr>
          <w:sz w:val="16"/>
        </w:rPr>
        <w:t xml:space="preserve"> That doesn’t necessarily mean pitching the GND as an anti-capitalist proposal, although Republicans will surely do that for us. There’s a huge amount we can do in the next few years to make climate progress under capitalism, while gathering strength to press for more. But </w:t>
      </w:r>
      <w:r w:rsidRPr="00B668C2">
        <w:rPr>
          <w:rStyle w:val="TitleChar"/>
        </w:rPr>
        <w:t>we</w:t>
      </w:r>
      <w:r w:rsidRPr="00B668C2">
        <w:rPr>
          <w:sz w:val="16"/>
        </w:rPr>
        <w:t xml:space="preserve"> do </w:t>
      </w:r>
      <w:r w:rsidRPr="00B668C2">
        <w:rPr>
          <w:rStyle w:val="TitleChar"/>
        </w:rPr>
        <w:t>need to think creatively about the world we want to build in the long-term — and who will build it</w:t>
      </w:r>
      <w:r w:rsidRPr="00B668C2">
        <w:rPr>
          <w:sz w:val="16"/>
        </w:rPr>
        <w:t xml:space="preserve">. </w:t>
      </w:r>
      <w:r w:rsidRPr="00B668C2">
        <w:rPr>
          <w:rStyle w:val="TitleChar"/>
        </w:rPr>
        <w:t>The white male breadwinner and his family were at the heart of the original New Deal</w:t>
      </w:r>
      <w:r w:rsidRPr="00B668C2">
        <w:rPr>
          <w:sz w:val="16"/>
        </w:rPr>
        <w:t xml:space="preserve">; </w:t>
      </w:r>
      <w:r w:rsidRPr="00B668C2">
        <w:rPr>
          <w:rStyle w:val="TitleChar"/>
        </w:rPr>
        <w:t>the GND is a vision for today’s multi-racial working class</w:t>
      </w:r>
      <w:r w:rsidRPr="00B668C2">
        <w:rPr>
          <w:sz w:val="16"/>
        </w:rPr>
        <w:t xml:space="preserve"> — women of color working in the low-carbon care and education sectors, immigrant workers whose ranks will grow as climate change wreaks havoc across the globe, the growing number of people who can’t afford to live on meager wages. </w:t>
      </w:r>
      <w:r w:rsidRPr="00B668C2">
        <w:rPr>
          <w:rStyle w:val="TitleChar"/>
        </w:rPr>
        <w:t xml:space="preserve">The GND’s big ideas </w:t>
      </w:r>
      <w:r w:rsidRPr="00B668C2">
        <w:rPr>
          <w:rStyle w:val="Emphasis"/>
        </w:rPr>
        <w:t>transcend what feels immediately feasible</w:t>
      </w:r>
      <w:r w:rsidRPr="00B668C2">
        <w:rPr>
          <w:sz w:val="16"/>
        </w:rPr>
        <w:t xml:space="preserve">, </w:t>
      </w:r>
      <w:r w:rsidRPr="00B668C2">
        <w:rPr>
          <w:rStyle w:val="TitleChar"/>
        </w:rPr>
        <w:t xml:space="preserve">offering a vision to </w:t>
      </w:r>
      <w:r w:rsidRPr="00B668C2">
        <w:rPr>
          <w:rStyle w:val="Emphasis"/>
        </w:rPr>
        <w:t>expand the sense of possibility and motivate action:</w:t>
      </w:r>
      <w:r w:rsidRPr="00B668C2">
        <w:rPr>
          <w:sz w:val="16"/>
        </w:rPr>
        <w:t xml:space="preserve"> </w:t>
      </w:r>
      <w:r w:rsidRPr="00B668C2">
        <w:rPr>
          <w:rStyle w:val="TitleChar"/>
        </w:rPr>
        <w:t xml:space="preserve">guaranteed jobs, ubiquitous wind and solar. But </w:t>
      </w:r>
      <w:r w:rsidRPr="00B668C2">
        <w:rPr>
          <w:rStyle w:val="Emphasis"/>
        </w:rPr>
        <w:t>leaning into the nitty gritty</w:t>
      </w:r>
      <w:r w:rsidRPr="00B668C2">
        <w:rPr>
          <w:rStyle w:val="TitleChar"/>
        </w:rPr>
        <w:t xml:space="preserve"> helps refine both the world we hope to build and the political strategy for getting there. </w:t>
      </w:r>
      <w:r w:rsidRPr="00B668C2">
        <w:rPr>
          <w:sz w:val="16"/>
        </w:rPr>
        <w:t xml:space="preserve">That’s why we’re running pieces digging into the politics of what a truly transformative GND would look like. We’re at the beginning of a long and complicated fight. </w:t>
      </w:r>
      <w:r w:rsidRPr="00B668C2">
        <w:rPr>
          <w:rStyle w:val="TitleChar"/>
        </w:rPr>
        <w:t>The series’ contributions reflect the scope of what it will take to win it — green energy and good jobs, to start, but also taking on the fossil fuel industry and green tech’s extractive underbelly, the significance of indigenous leadership and the revitalized labor movement, struggles for energy democracy and racial justice, demands for public goods from finance to housing to transit, and more</w:t>
      </w:r>
      <w:r w:rsidRPr="00B668C2">
        <w:rPr>
          <w:sz w:val="16"/>
        </w:rPr>
        <w:t xml:space="preserve">. </w:t>
      </w:r>
      <w:r w:rsidRPr="00B668C2">
        <w:rPr>
          <w:rStyle w:val="Emphasis"/>
        </w:rPr>
        <w:t xml:space="preserve">These days, all politics is climate politics. </w:t>
      </w:r>
      <w:r w:rsidRPr="00B668C2">
        <w:rPr>
          <w:rStyle w:val="TitleChar"/>
        </w:rPr>
        <w:t>Nothing will shape the lives of working people in the decades ahead more than climate change</w:t>
      </w:r>
      <w:r w:rsidRPr="00B668C2">
        <w:rPr>
          <w:sz w:val="16"/>
        </w:rPr>
        <w:t xml:space="preserve">. Extreme weather is coming. </w:t>
      </w:r>
      <w:r w:rsidRPr="00B668C2">
        <w:rPr>
          <w:rStyle w:val="TitleChar"/>
        </w:rPr>
        <w:t>But the greatest changes will come in how we respond. How quickly, how intensely, and how democratically we decarbonize prosperity will be the economic story of the century</w:t>
      </w:r>
      <w:r w:rsidRPr="00B668C2">
        <w:rPr>
          <w:sz w:val="16"/>
        </w:rPr>
        <w:t xml:space="preserve">. </w:t>
      </w:r>
      <w:r w:rsidRPr="00B668C2">
        <w:rPr>
          <w:rStyle w:val="TitleChar"/>
        </w:rPr>
        <w:t xml:space="preserve">If billionaires steer climate investment to protect their wealth and private luxuries, it may be the last century we get. </w:t>
      </w:r>
      <w:r w:rsidRPr="00B668C2">
        <w:rPr>
          <w:rStyle w:val="Emphasis"/>
        </w:rPr>
        <w:t>The alternative is to build another world on our one planet</w:t>
      </w:r>
      <w:r w:rsidRPr="00B668C2">
        <w:rPr>
          <w:rStyle w:val="TitleChar"/>
        </w:rPr>
        <w:t xml:space="preserve">, harnessing wind, sun, and water to </w:t>
      </w:r>
      <w:r w:rsidRPr="00B668C2">
        <w:rPr>
          <w:rStyle w:val="Emphasis"/>
        </w:rPr>
        <w:t xml:space="preserve">smash the hierarchies that oppress us and win back our future. </w:t>
      </w:r>
    </w:p>
    <w:bookmarkEnd w:id="1"/>
    <w:p w14:paraId="34605DB1" w14:textId="77777777" w:rsidR="00E2341E" w:rsidRDefault="00E2341E" w:rsidP="00E2341E"/>
    <w:p w14:paraId="05222021" w14:textId="77777777" w:rsidR="00F575D1" w:rsidRDefault="00F575D1" w:rsidP="00E2341E"/>
    <w:p w14:paraId="25E71522" w14:textId="57A20B94" w:rsidR="00F575D1" w:rsidRDefault="00F575D1" w:rsidP="00F575D1">
      <w:pPr>
        <w:pStyle w:val="Heading3"/>
      </w:pPr>
      <w:r>
        <w:t xml:space="preserve">2AC State Good </w:t>
      </w:r>
    </w:p>
    <w:p w14:paraId="52A2730D" w14:textId="77777777" w:rsidR="00F575D1" w:rsidRDefault="00F575D1" w:rsidP="00F575D1"/>
    <w:p w14:paraId="7D58B432" w14:textId="77777777" w:rsidR="00F575D1" w:rsidRPr="00B668C2" w:rsidRDefault="00F575D1" w:rsidP="00F575D1">
      <w:pPr>
        <w:pStyle w:val="Heading4"/>
      </w:pPr>
      <w:r w:rsidRPr="00B668C2">
        <w:t xml:space="preserve">Only the state can transform society/behavior in time to avoid worst impacts of climate change </w:t>
      </w:r>
    </w:p>
    <w:p w14:paraId="4F05E18B" w14:textId="77777777" w:rsidR="00F575D1" w:rsidRPr="00B668C2" w:rsidRDefault="00F575D1" w:rsidP="00F575D1">
      <w:pPr>
        <w:rPr>
          <w:rStyle w:val="Style13ptBold"/>
        </w:rPr>
      </w:pPr>
      <w:r w:rsidRPr="00B668C2">
        <w:rPr>
          <w:rStyle w:val="Style13ptBold"/>
        </w:rPr>
        <w:t>Beardsworth, PhD, 20</w:t>
      </w:r>
    </w:p>
    <w:p w14:paraId="2FAA633F" w14:textId="77777777" w:rsidR="00F575D1" w:rsidRPr="00B668C2" w:rsidRDefault="00F575D1" w:rsidP="00F575D1">
      <w:pPr>
        <w:rPr>
          <w:rStyle w:val="TitleChar"/>
          <w:sz w:val="16"/>
        </w:rPr>
      </w:pPr>
      <w:r w:rsidRPr="00B668C2">
        <w:rPr>
          <w:sz w:val="16"/>
        </w:rPr>
        <w:t xml:space="preserve">(Richard, </w:t>
      </w:r>
      <w:proofErr w:type="spellStart"/>
      <w:r w:rsidRPr="00B668C2">
        <w:rPr>
          <w:sz w:val="16"/>
        </w:rPr>
        <w:t>Politics@Leeds</w:t>
      </w:r>
      <w:proofErr w:type="spellEnd"/>
      <w:r w:rsidRPr="00B668C2">
        <w:rPr>
          <w:sz w:val="16"/>
        </w:rPr>
        <w:t xml:space="preserve">, Climate science, the politics of climate change and futures of IR, </w:t>
      </w:r>
      <w:r w:rsidRPr="00B668C2">
        <w:rPr>
          <w:i/>
          <w:iCs/>
          <w:sz w:val="16"/>
        </w:rPr>
        <w:t>International Relations</w:t>
      </w:r>
      <w:r w:rsidRPr="00B668C2">
        <w:rPr>
          <w:sz w:val="16"/>
        </w:rPr>
        <w:t>, https://doi.org/10.1177/0047117820946365)</w:t>
      </w:r>
    </w:p>
    <w:p w14:paraId="36AE21E2" w14:textId="77777777" w:rsidR="00F575D1" w:rsidRPr="00B668C2" w:rsidRDefault="00F575D1" w:rsidP="00F575D1">
      <w:pPr>
        <w:rPr>
          <w:rStyle w:val="TitleChar"/>
        </w:rPr>
      </w:pPr>
      <w:r w:rsidRPr="00B668C2">
        <w:rPr>
          <w:rStyle w:val="TitleChar"/>
        </w:rPr>
        <w:t xml:space="preserve">Climate action </w:t>
      </w:r>
      <w:r w:rsidRPr="00B668C2">
        <w:rPr>
          <w:rStyle w:val="Emphasis"/>
        </w:rPr>
        <w:t>requires political acti</w:t>
      </w:r>
      <w:r w:rsidRPr="00B668C2">
        <w:rPr>
          <w:rStyle w:val="TitleChar"/>
        </w:rPr>
        <w:t>on</w:t>
      </w:r>
      <w:r w:rsidRPr="00B668C2">
        <w:rPr>
          <w:sz w:val="16"/>
        </w:rPr>
        <w:t xml:space="preserve"> simply because, </w:t>
      </w:r>
      <w:r w:rsidRPr="00B668C2">
        <w:rPr>
          <w:rStyle w:val="TitleChar"/>
        </w:rPr>
        <w:t xml:space="preserve">without political action, the </w:t>
      </w:r>
      <w:r w:rsidRPr="00B668C2">
        <w:rPr>
          <w:rStyle w:val="Emphasis"/>
        </w:rPr>
        <w:t>scale</w:t>
      </w:r>
      <w:r w:rsidRPr="00B668C2">
        <w:rPr>
          <w:rStyle w:val="TitleChar"/>
        </w:rPr>
        <w:t xml:space="preserve"> of the challenge as well as the </w:t>
      </w:r>
      <w:r w:rsidRPr="00B668C2">
        <w:rPr>
          <w:rStyle w:val="Emphasis"/>
        </w:rPr>
        <w:t>time</w:t>
      </w:r>
      <w:r w:rsidRPr="00B668C2">
        <w:rPr>
          <w:rStyle w:val="TitleChar"/>
        </w:rPr>
        <w:t xml:space="preserve"> within which this action must be achieved cannot be met</w:t>
      </w:r>
      <w:r w:rsidRPr="00B668C2">
        <w:rPr>
          <w:sz w:val="16"/>
        </w:rPr>
        <w:t>. If the shutting down of the global economy during the first 4</w:t>
      </w:r>
      <w:r w:rsidRPr="00B668C2">
        <w:rPr>
          <w:rFonts w:ascii="Times New Roman" w:hAnsi="Times New Roman" w:cs="Times New Roman"/>
          <w:sz w:val="16"/>
        </w:rPr>
        <w:t> </w:t>
      </w:r>
      <w:r w:rsidRPr="00B668C2">
        <w:rPr>
          <w:sz w:val="16"/>
        </w:rPr>
        <w:t>months of COVID-19 led to an 8</w:t>
      </w:r>
      <w:r w:rsidRPr="00B668C2">
        <w:rPr>
          <w:rFonts w:ascii="Times New Roman" w:hAnsi="Times New Roman" w:cs="Times New Roman"/>
          <w:sz w:val="16"/>
        </w:rPr>
        <w:t> </w:t>
      </w:r>
      <w:r w:rsidRPr="00B668C2">
        <w:rPr>
          <w:sz w:val="16"/>
        </w:rPr>
        <w:t>percent annual decrease in carbon emissions, and this decrease is required yearly for the next 10</w:t>
      </w:r>
      <w:r w:rsidRPr="00B668C2">
        <w:rPr>
          <w:rFonts w:ascii="Times New Roman" w:hAnsi="Times New Roman" w:cs="Times New Roman"/>
          <w:sz w:val="16"/>
        </w:rPr>
        <w:t> </w:t>
      </w:r>
      <w:r w:rsidRPr="00B668C2">
        <w:rPr>
          <w:sz w:val="16"/>
        </w:rPr>
        <w:t xml:space="preserve">years, </w:t>
      </w:r>
      <w:r w:rsidRPr="00B668C2">
        <w:rPr>
          <w:rStyle w:val="Emphasis"/>
        </w:rPr>
        <w:t>nothing short of coordinated national and international action can be effective</w:t>
      </w:r>
      <w:r w:rsidRPr="00B668C2">
        <w:rPr>
          <w:sz w:val="16"/>
        </w:rPr>
        <w:t xml:space="preserve">. As the logic behind the CoP15 Paris Agreement understood, </w:t>
      </w:r>
      <w:r w:rsidRPr="00B668C2">
        <w:rPr>
          <w:rStyle w:val="TitleChar"/>
        </w:rPr>
        <w:t>in a world structured by a system of states</w:t>
      </w:r>
      <w:r w:rsidRPr="00B668C2">
        <w:rPr>
          <w:rStyle w:val="Emphasis"/>
        </w:rPr>
        <w:t>, the state remains</w:t>
      </w:r>
      <w:r w:rsidRPr="00B668C2">
        <w:rPr>
          <w:sz w:val="16"/>
        </w:rPr>
        <w:t xml:space="preserve">, in relation with other states, </w:t>
      </w:r>
      <w:r w:rsidRPr="00B668C2">
        <w:rPr>
          <w:rStyle w:val="TitleChar"/>
        </w:rPr>
        <w:t xml:space="preserve">the </w:t>
      </w:r>
      <w:r w:rsidRPr="00B668C2">
        <w:rPr>
          <w:rStyle w:val="Emphasis"/>
        </w:rPr>
        <w:t>effective focus</w:t>
      </w:r>
      <w:r w:rsidRPr="00B668C2">
        <w:rPr>
          <w:rStyle w:val="TitleChar"/>
        </w:rPr>
        <w:t xml:space="preserve"> for these national and international acts of coordination. One can maintain</w:t>
      </w:r>
      <w:r w:rsidRPr="00B668C2">
        <w:rPr>
          <w:sz w:val="16"/>
        </w:rPr>
        <w:t xml:space="preserve">, of course, that concerted reflection on goals and their </w:t>
      </w:r>
      <w:r w:rsidRPr="00B668C2">
        <w:rPr>
          <w:rStyle w:val="TitleChar"/>
        </w:rPr>
        <w:t>practice cannot be rehearsed within the same state system that,</w:t>
      </w:r>
      <w:r w:rsidRPr="00B668C2">
        <w:rPr>
          <w:sz w:val="16"/>
        </w:rPr>
        <w:t xml:space="preserve"> in co-evolution with capitalism, has </w:t>
      </w:r>
      <w:r w:rsidRPr="00B668C2">
        <w:rPr>
          <w:rStyle w:val="TitleChar"/>
        </w:rPr>
        <w:t xml:space="preserve">produced the climate problem </w:t>
      </w:r>
      <w:r w:rsidRPr="00B668C2">
        <w:rPr>
          <w:sz w:val="16"/>
        </w:rPr>
        <w:t xml:space="preserve">in the first place.24 </w:t>
      </w:r>
      <w:r w:rsidRPr="00B668C2">
        <w:rPr>
          <w:rStyle w:val="TitleChar"/>
        </w:rPr>
        <w:t>Yet, my argument</w:t>
      </w:r>
      <w:r w:rsidRPr="00B668C2">
        <w:rPr>
          <w:sz w:val="16"/>
        </w:rPr>
        <w:t xml:space="preserve"> here </w:t>
      </w:r>
      <w:r w:rsidRPr="00B668C2">
        <w:rPr>
          <w:rStyle w:val="TitleChar"/>
        </w:rPr>
        <w:t>is simple</w:t>
      </w:r>
      <w:r w:rsidRPr="00B668C2">
        <w:rPr>
          <w:sz w:val="16"/>
        </w:rPr>
        <w:t xml:space="preserve">: (1) </w:t>
      </w:r>
      <w:r w:rsidRPr="00B668C2">
        <w:rPr>
          <w:rStyle w:val="TitleChar"/>
        </w:rPr>
        <w:t>climate action must be of a political kind if this action is to be coherent and effective, and the horizon of this understanding of the political</w:t>
      </w:r>
      <w:r w:rsidRPr="00B668C2">
        <w:rPr>
          <w:sz w:val="16"/>
        </w:rPr>
        <w:t xml:space="preserve"> (comprehensive and effective action) </w:t>
      </w:r>
      <w:r w:rsidRPr="00B668C2">
        <w:rPr>
          <w:rStyle w:val="TitleChar"/>
        </w:rPr>
        <w:t>is in a vital sense defined by the state</w:t>
      </w:r>
      <w:r w:rsidRPr="00B668C2">
        <w:rPr>
          <w:sz w:val="16"/>
        </w:rPr>
        <w:t xml:space="preserve">; (2) </w:t>
      </w:r>
      <w:r w:rsidRPr="00B668C2">
        <w:rPr>
          <w:rStyle w:val="TitleChar"/>
        </w:rPr>
        <w:t>this political action redounds above all to the agency and responsibility of the state both in relation to its own citizenry and in relation to other states and their citizenry</w:t>
      </w:r>
      <w:r w:rsidRPr="00B668C2">
        <w:rPr>
          <w:sz w:val="16"/>
        </w:rPr>
        <w:t xml:space="preserve">. </w:t>
      </w:r>
      <w:r w:rsidRPr="00B668C2">
        <w:rPr>
          <w:rStyle w:val="TitleChar"/>
        </w:rPr>
        <w:t>In response to the challenge of time and scale</w:t>
      </w:r>
      <w:r w:rsidRPr="00B668C2">
        <w:rPr>
          <w:sz w:val="16"/>
        </w:rPr>
        <w:t xml:space="preserve">, I argue </w:t>
      </w:r>
      <w:r w:rsidRPr="00B668C2">
        <w:rPr>
          <w:rStyle w:val="Emphasis"/>
        </w:rPr>
        <w:t>we should turn to, not turn away from</w:t>
      </w:r>
      <w:r w:rsidRPr="00B668C2">
        <w:rPr>
          <w:sz w:val="16"/>
        </w:rPr>
        <w:t xml:space="preserve">, </w:t>
      </w:r>
      <w:r w:rsidRPr="00B668C2">
        <w:rPr>
          <w:rStyle w:val="TitleChar"/>
        </w:rPr>
        <w:t>the state as an agent of change</w:t>
      </w:r>
      <w:r w:rsidRPr="00B668C2">
        <w:rPr>
          <w:sz w:val="16"/>
        </w:rPr>
        <w:t xml:space="preserve">. Only if one renounces the potential of political action today through historically constituted practices of political efficacy does one shun this kind of conclusion. In which case, I would argue, one has renounced politics for our age, as well as the major emotion on which politics is based, hope.25 Since Max Weber, the state is sociologically defined by the legitimate monopoly of violence that it holds over all other forms of force within a nationally determined territory.26 There are many ways in which this monopoly is contested today. The description of a state as ‘vulnerable’ is nothing but the indication that a particular state does not hold the monopoly of violence within its territory. Prior to questions of political authority and legitimacy, all states are today vulnerable in this sense given the nature of global challenges that follow intended and unintended processes of interdependence (global financial instability, global terrorism, migration flows, pandemics, climate change, etc.). That said, the </w:t>
      </w:r>
      <w:r w:rsidRPr="00B668C2">
        <w:rPr>
          <w:rStyle w:val="TitleChar"/>
        </w:rPr>
        <w:t>responses both to the financial crisis</w:t>
      </w:r>
      <w:r w:rsidRPr="00B668C2">
        <w:rPr>
          <w:sz w:val="16"/>
        </w:rPr>
        <w:t xml:space="preserve"> of 2008 </w:t>
      </w:r>
      <w:r w:rsidRPr="00B668C2">
        <w:rPr>
          <w:rStyle w:val="TitleChar"/>
        </w:rPr>
        <w:t xml:space="preserve">and </w:t>
      </w:r>
      <w:r w:rsidRPr="00B668C2">
        <w:rPr>
          <w:sz w:val="16"/>
        </w:rPr>
        <w:t xml:space="preserve">(much more so) to the present </w:t>
      </w:r>
      <w:r w:rsidRPr="00B668C2">
        <w:rPr>
          <w:rStyle w:val="TitleChar"/>
        </w:rPr>
        <w:t>COVID</w:t>
      </w:r>
      <w:r w:rsidRPr="00B668C2">
        <w:rPr>
          <w:sz w:val="16"/>
        </w:rPr>
        <w:t xml:space="preserve">-19 crisis </w:t>
      </w:r>
      <w:r w:rsidRPr="00B668C2">
        <w:rPr>
          <w:rStyle w:val="TitleChar"/>
        </w:rPr>
        <w:t xml:space="preserve">testify to the fact that </w:t>
      </w:r>
      <w:r w:rsidRPr="00B668C2">
        <w:rPr>
          <w:sz w:val="16"/>
        </w:rPr>
        <w:t xml:space="preserve">the monopoly of violence particular to the effectiveness of state governance remains in place. </w:t>
      </w:r>
      <w:r w:rsidRPr="00B668C2">
        <w:rPr>
          <w:rStyle w:val="TitleChar"/>
        </w:rPr>
        <w:t xml:space="preserve">Among an increasing complexity of social actors, the </w:t>
      </w:r>
      <w:r w:rsidRPr="00B668C2">
        <w:rPr>
          <w:rStyle w:val="Emphasis"/>
        </w:rPr>
        <w:t>state still holds the levers of power that are decisive in effecting social transformation</w:t>
      </w:r>
      <w:r w:rsidRPr="00B668C2">
        <w:rPr>
          <w:rStyle w:val="TitleChar"/>
        </w:rPr>
        <w:t>.</w:t>
      </w:r>
      <w:r w:rsidRPr="00B668C2">
        <w:rPr>
          <w:sz w:val="16"/>
        </w:rPr>
        <w:t xml:space="preserve"> Consequently, to one side of the empirical fact that countries constitute the beef of the UNFCCC climate regime, I am arguing that </w:t>
      </w:r>
      <w:r w:rsidRPr="00B668C2">
        <w:rPr>
          <w:rStyle w:val="Emphasis"/>
        </w:rPr>
        <w:t>the state remains the primary vehicle of a politics of climate change</w:t>
      </w:r>
      <w:r w:rsidRPr="00B668C2">
        <w:rPr>
          <w:sz w:val="16"/>
        </w:rPr>
        <w:t xml:space="preserve">. </w:t>
      </w:r>
      <w:r w:rsidRPr="00B668C2">
        <w:rPr>
          <w:rStyle w:val="TitleChar"/>
        </w:rPr>
        <w:t>As</w:t>
      </w:r>
      <w:r w:rsidRPr="00B668C2">
        <w:rPr>
          <w:sz w:val="16"/>
        </w:rPr>
        <w:t xml:space="preserve"> the </w:t>
      </w:r>
      <w:r w:rsidRPr="00B668C2">
        <w:rPr>
          <w:rStyle w:val="TitleChar"/>
        </w:rPr>
        <w:t>emerging literature on the Green New Deal implies, the state can</w:t>
      </w:r>
      <w:r w:rsidRPr="00B668C2">
        <w:rPr>
          <w:sz w:val="16"/>
        </w:rPr>
        <w:t xml:space="preserve"> do the following. At a national level, it can </w:t>
      </w:r>
      <w:r w:rsidRPr="00B668C2">
        <w:rPr>
          <w:rStyle w:val="TitleChar"/>
        </w:rPr>
        <w:t xml:space="preserve">organize and steer fiscal, monetary and sector-policies like those of energy, transport, agriculture, the communications industry and housing in such a way that both </w:t>
      </w:r>
      <w:r w:rsidRPr="00B668C2">
        <w:rPr>
          <w:rStyle w:val="Emphasis"/>
        </w:rPr>
        <w:t>businesses and consumers</w:t>
      </w:r>
      <w:r w:rsidRPr="00B668C2">
        <w:rPr>
          <w:rStyle w:val="TitleChar"/>
        </w:rPr>
        <w:t xml:space="preserve"> are motivated to </w:t>
      </w:r>
      <w:r w:rsidRPr="00B668C2">
        <w:rPr>
          <w:rStyle w:val="Emphasis"/>
        </w:rPr>
        <w:t xml:space="preserve">shift </w:t>
      </w:r>
      <w:proofErr w:type="spellStart"/>
      <w:r w:rsidRPr="00B668C2">
        <w:rPr>
          <w:rStyle w:val="Emphasis"/>
        </w:rPr>
        <w:t>behaviour</w:t>
      </w:r>
      <w:proofErr w:type="spellEnd"/>
      <w:r w:rsidRPr="00B668C2">
        <w:rPr>
          <w:rStyle w:val="TitleChar"/>
        </w:rPr>
        <w:t xml:space="preserve"> towards a carbon-neutral society. </w:t>
      </w:r>
      <w:r w:rsidRPr="00B668C2">
        <w:rPr>
          <w:sz w:val="16"/>
        </w:rPr>
        <w:t xml:space="preserve">This model of the state is one of a regulated market economy that uses the coordination of state direction with market dynamism to effect broad social change. Governments respond to markets as they plan ahead with regard to climate change (the rapid fall in the price of solar and wind energy, for example), and much of the new green infrastructure is/will be locally distributed and assembled (no ‘giant public works’ given that contemporary technology is smart).27 That said, </w:t>
      </w:r>
      <w:r w:rsidRPr="00B668C2">
        <w:rPr>
          <w:rStyle w:val="TitleChar"/>
        </w:rPr>
        <w:t xml:space="preserve">governments are the sole governance body with appropriate </w:t>
      </w:r>
      <w:r w:rsidRPr="00B668C2">
        <w:rPr>
          <w:rStyle w:val="Emphasis"/>
        </w:rPr>
        <w:t>fiscal and monetary tools</w:t>
      </w:r>
      <w:r w:rsidRPr="00B668C2">
        <w:rPr>
          <w:sz w:val="16"/>
        </w:rPr>
        <w:t xml:space="preserve"> (1) to </w:t>
      </w:r>
      <w:r w:rsidRPr="00B668C2">
        <w:rPr>
          <w:rStyle w:val="TitleChar"/>
        </w:rPr>
        <w:t>set up the rebuilding of national economies with new strategic priorities</w:t>
      </w:r>
      <w:r w:rsidRPr="00B668C2">
        <w:rPr>
          <w:sz w:val="16"/>
        </w:rPr>
        <w:t xml:space="preserve">; (2) to </w:t>
      </w:r>
      <w:r w:rsidRPr="00B668C2">
        <w:rPr>
          <w:rStyle w:val="TitleChar"/>
        </w:rPr>
        <w:t>steer and to guarantee concerted action across sectors; and</w:t>
      </w:r>
      <w:r w:rsidRPr="00B668C2">
        <w:rPr>
          <w:sz w:val="16"/>
        </w:rPr>
        <w:t xml:space="preserve"> (3) </w:t>
      </w:r>
      <w:r w:rsidRPr="00B668C2">
        <w:rPr>
          <w:rStyle w:val="TitleChar"/>
        </w:rPr>
        <w:t>to guarantee, in turn, that this action is underpinned by the principles of ‘a just transition’</w:t>
      </w:r>
      <w:r w:rsidRPr="00B668C2">
        <w:rPr>
          <w:sz w:val="16"/>
        </w:rPr>
        <w:t>.28 If the timeline to a 50</w:t>
      </w:r>
      <w:r w:rsidRPr="00B668C2">
        <w:rPr>
          <w:rFonts w:ascii="Times New Roman" w:hAnsi="Times New Roman" w:cs="Times New Roman"/>
          <w:sz w:val="16"/>
        </w:rPr>
        <w:t> </w:t>
      </w:r>
      <w:r w:rsidRPr="00B668C2">
        <w:rPr>
          <w:sz w:val="16"/>
        </w:rPr>
        <w:t xml:space="preserve">percent reduction of carbon emissions is 2030, then the state must so organize and steer that solutions to climate change are integrated. </w:t>
      </w:r>
      <w:r w:rsidRPr="00B668C2">
        <w:rPr>
          <w:rStyle w:val="TitleChar"/>
        </w:rPr>
        <w:t xml:space="preserve">Attention to ‘the climate emergency’ alone will </w:t>
      </w:r>
      <w:r w:rsidRPr="00B668C2">
        <w:rPr>
          <w:rStyle w:val="Emphasis"/>
        </w:rPr>
        <w:t>not lead to the necessary change</w:t>
      </w:r>
      <w:r w:rsidRPr="00B668C2">
        <w:rPr>
          <w:sz w:val="16"/>
        </w:rPr>
        <w:t xml:space="preserve">. </w:t>
      </w:r>
      <w:r w:rsidRPr="00B668C2">
        <w:rPr>
          <w:rStyle w:val="TitleChar"/>
        </w:rPr>
        <w:t>This</w:t>
      </w:r>
      <w:r w:rsidRPr="00B668C2">
        <w:rPr>
          <w:sz w:val="16"/>
        </w:rPr>
        <w:t xml:space="preserve"> last point is important and </w:t>
      </w:r>
      <w:r w:rsidRPr="00B668C2">
        <w:rPr>
          <w:rStyle w:val="TitleChar"/>
        </w:rPr>
        <w:t>suggests why the</w:t>
      </w:r>
      <w:r w:rsidRPr="00B668C2">
        <w:rPr>
          <w:sz w:val="16"/>
        </w:rPr>
        <w:t xml:space="preserve"> idea of the </w:t>
      </w:r>
      <w:r w:rsidRPr="00B668C2">
        <w:rPr>
          <w:rStyle w:val="TitleChar"/>
        </w:rPr>
        <w:t>Green New Deal</w:t>
      </w:r>
      <w:r w:rsidRPr="00B668C2">
        <w:rPr>
          <w:sz w:val="16"/>
        </w:rPr>
        <w:t xml:space="preserve">, whether one is on the Left or Right, </w:t>
      </w:r>
      <w:proofErr w:type="spellStart"/>
      <w:r w:rsidRPr="00B668C2">
        <w:rPr>
          <w:rStyle w:val="TitleChar"/>
        </w:rPr>
        <w:t>harbours</w:t>
      </w:r>
      <w:proofErr w:type="spellEnd"/>
      <w:r w:rsidRPr="00B668C2">
        <w:rPr>
          <w:rStyle w:val="TitleChar"/>
        </w:rPr>
        <w:t xml:space="preserve"> the appropriate response</w:t>
      </w:r>
      <w:r w:rsidRPr="00B668C2">
        <w:rPr>
          <w:sz w:val="16"/>
        </w:rPr>
        <w:t xml:space="preserve">. The </w:t>
      </w:r>
      <w:r w:rsidRPr="00B668C2">
        <w:rPr>
          <w:rStyle w:val="Emphasis"/>
        </w:rPr>
        <w:t>integration of climate policy with radical policies for poverty alleviation and re-employment in sustainable industries and commerce provides the only way in which the shift from an extractive to a regenerative economy and society is possible in the first place.</w:t>
      </w:r>
      <w:r w:rsidRPr="00B668C2">
        <w:rPr>
          <w:sz w:val="16"/>
        </w:rPr>
        <w:t xml:space="preserve"> </w:t>
      </w:r>
      <w:r w:rsidRPr="00B668C2">
        <w:rPr>
          <w:rStyle w:val="TitleChar"/>
        </w:rPr>
        <w:t xml:space="preserve">Without this </w:t>
      </w:r>
      <w:r w:rsidRPr="00B668C2">
        <w:rPr>
          <w:rStyle w:val="Emphasis"/>
        </w:rPr>
        <w:t>convergence of solutions</w:t>
      </w:r>
      <w:r w:rsidRPr="00B668C2">
        <w:rPr>
          <w:sz w:val="16"/>
        </w:rPr>
        <w:t xml:space="preserve">, </w:t>
      </w:r>
      <w:r w:rsidRPr="00B668C2">
        <w:rPr>
          <w:rStyle w:val="TitleChar"/>
        </w:rPr>
        <w:t xml:space="preserve">practical solutions to climate change will not only tackle the </w:t>
      </w:r>
      <w:r w:rsidRPr="00B668C2">
        <w:rPr>
          <w:rStyle w:val="Emphasis"/>
        </w:rPr>
        <w:t>scale and timeline</w:t>
      </w:r>
      <w:r w:rsidRPr="00B668C2">
        <w:rPr>
          <w:rStyle w:val="TitleChar"/>
        </w:rPr>
        <w:t xml:space="preserve"> of the problem</w:t>
      </w:r>
      <w:r w:rsidRPr="00B668C2">
        <w:rPr>
          <w:sz w:val="16"/>
        </w:rPr>
        <w:t xml:space="preserve">; </w:t>
      </w:r>
      <w:r w:rsidRPr="00B668C2">
        <w:rPr>
          <w:rStyle w:val="Emphasis"/>
        </w:rPr>
        <w:t>they will re-create a deeply divided polity</w:t>
      </w:r>
      <w:r w:rsidRPr="00B668C2">
        <w:rPr>
          <w:sz w:val="16"/>
        </w:rPr>
        <w:t xml:space="preserve"> </w:t>
      </w:r>
      <w:r w:rsidRPr="00B668C2">
        <w:rPr>
          <w:rStyle w:val="TitleChar"/>
        </w:rPr>
        <w:t xml:space="preserve">of the employed and unemployed that could lead to </w:t>
      </w:r>
      <w:r w:rsidRPr="00B668C2">
        <w:rPr>
          <w:rStyle w:val="Emphasis"/>
        </w:rPr>
        <w:t>ever-worse scenarios</w:t>
      </w:r>
      <w:r w:rsidRPr="00B668C2">
        <w:rPr>
          <w:rStyle w:val="TitleChar"/>
        </w:rPr>
        <w:t xml:space="preserve"> of a politics based on </w:t>
      </w:r>
      <w:r w:rsidRPr="00B668C2">
        <w:rPr>
          <w:rStyle w:val="Emphasis"/>
        </w:rPr>
        <w:t>division and fear, not community and hope</w:t>
      </w:r>
      <w:r w:rsidRPr="00B668C2">
        <w:rPr>
          <w:sz w:val="16"/>
        </w:rPr>
        <w:t xml:space="preserve">. </w:t>
      </w:r>
      <w:r w:rsidRPr="00B668C2">
        <w:rPr>
          <w:rStyle w:val="Emphasis"/>
        </w:rPr>
        <w:t>It is the state alone</w:t>
      </w:r>
      <w:r w:rsidRPr="00B668C2">
        <w:rPr>
          <w:sz w:val="16"/>
        </w:rPr>
        <w:t xml:space="preserve"> – in conjunction with the forces of the market and civil society – </w:t>
      </w:r>
      <w:r w:rsidRPr="00B668C2">
        <w:rPr>
          <w:rStyle w:val="TitleChar"/>
        </w:rPr>
        <w:t>that can provide the vision, the terms of execution of this vision</w:t>
      </w:r>
      <w:r w:rsidRPr="00B668C2">
        <w:rPr>
          <w:sz w:val="16"/>
        </w:rPr>
        <w:t xml:space="preserve"> (organized integration) </w:t>
      </w:r>
      <w:r w:rsidRPr="00B668C2">
        <w:rPr>
          <w:rStyle w:val="TitleChar"/>
        </w:rPr>
        <w:t>and, critically, the policy-leverage that can bring about economic and social convergence.</w:t>
      </w:r>
    </w:p>
    <w:p w14:paraId="4303A188" w14:textId="77777777" w:rsidR="00F575D1" w:rsidRPr="00F575D1" w:rsidRDefault="00F575D1" w:rsidP="00F575D1"/>
    <w:p w14:paraId="72892231" w14:textId="763C6634" w:rsidR="00E2341E" w:rsidRPr="00B668C2" w:rsidRDefault="00E2341E" w:rsidP="00E2341E">
      <w:pPr>
        <w:pStyle w:val="Heading3"/>
      </w:pPr>
      <w:r>
        <w:t xml:space="preserve">2AC Timeframe </w:t>
      </w:r>
    </w:p>
    <w:p w14:paraId="11F1B215" w14:textId="77777777" w:rsidR="00E2341E" w:rsidRPr="00B668C2" w:rsidRDefault="00E2341E" w:rsidP="00E2341E"/>
    <w:p w14:paraId="004981E9" w14:textId="77777777" w:rsidR="00E2341E" w:rsidRPr="00B668C2" w:rsidRDefault="00E2341E" w:rsidP="00E2341E">
      <w:pPr>
        <w:pStyle w:val="Heading4"/>
      </w:pPr>
      <w:r w:rsidRPr="00B668C2">
        <w:t>No time for delay- must act pragmatically now</w:t>
      </w:r>
    </w:p>
    <w:p w14:paraId="1F09768D" w14:textId="77777777" w:rsidR="00E2341E" w:rsidRPr="00B668C2" w:rsidRDefault="00E2341E" w:rsidP="00E2341E">
      <w:pPr>
        <w:rPr>
          <w:rStyle w:val="Style13ptBold"/>
        </w:rPr>
      </w:pPr>
      <w:r w:rsidRPr="00B668C2">
        <w:rPr>
          <w:rStyle w:val="Style13ptBold"/>
        </w:rPr>
        <w:t>Aronoff, et al., 19</w:t>
      </w:r>
    </w:p>
    <w:p w14:paraId="4915CDD3" w14:textId="77777777" w:rsidR="00E2341E" w:rsidRPr="00B668C2" w:rsidRDefault="00E2341E" w:rsidP="00E2341E">
      <w:pPr>
        <w:rPr>
          <w:sz w:val="16"/>
        </w:rPr>
      </w:pPr>
      <w:r w:rsidRPr="00B668C2">
        <w:rPr>
          <w:sz w:val="16"/>
        </w:rPr>
        <w:t xml:space="preserve">(Kate Aronoff is a fellow at the Type Media Center and a contributing writer to the Intercept. Alyssa Battistoni is an editor at Jacobin and a PhD student in political science at Yale University. Daniel Aldana Cohen is an assistant professor of sociology at the University of Pennsylvania, where he directs the Socio-Spatial Climate Collaborative, or (SC)2. Thea </w:t>
      </w:r>
      <w:proofErr w:type="spellStart"/>
      <w:r w:rsidRPr="00B668C2">
        <w:rPr>
          <w:sz w:val="16"/>
        </w:rPr>
        <w:t>Riofrancos</w:t>
      </w:r>
      <w:proofErr w:type="spellEnd"/>
      <w:r w:rsidRPr="00B668C2">
        <w:rPr>
          <w:sz w:val="16"/>
        </w:rPr>
        <w:t xml:space="preserve"> is an assistant professor of political science at Providence College. </w:t>
      </w:r>
      <w:hyperlink r:id="rId36" w:history="1">
        <w:r w:rsidRPr="00B668C2">
          <w:rPr>
            <w:rStyle w:val="Hyperlink"/>
            <w:sz w:val="16"/>
          </w:rPr>
          <w:t>https://www.jacobinmag.com/2019/02/green-new-deal-climate-change-policy</w:t>
        </w:r>
      </w:hyperlink>
      <w:r w:rsidRPr="00B668C2">
        <w:rPr>
          <w:sz w:val="16"/>
        </w:rPr>
        <w:t>, 2-5)</w:t>
      </w:r>
    </w:p>
    <w:p w14:paraId="6485EE44" w14:textId="77777777" w:rsidR="00E2341E" w:rsidRPr="00B668C2" w:rsidRDefault="00E2341E" w:rsidP="00E2341E">
      <w:r w:rsidRPr="00B668C2">
        <w:rPr>
          <w:rStyle w:val="TitleChar"/>
        </w:rPr>
        <w:t>This</w:t>
      </w:r>
      <w:r w:rsidRPr="00B668C2">
        <w:rPr>
          <w:sz w:val="14"/>
        </w:rPr>
        <w:t xml:space="preserve"> Jacobin </w:t>
      </w:r>
      <w:r w:rsidRPr="00B668C2">
        <w:rPr>
          <w:rStyle w:val="TitleChar"/>
        </w:rPr>
        <w:t xml:space="preserve">series takes up those questions from a left perspective and </w:t>
      </w:r>
      <w:r w:rsidRPr="00B668C2">
        <w:rPr>
          <w:rStyle w:val="Emphasis"/>
        </w:rPr>
        <w:t>with no illusions</w:t>
      </w:r>
      <w:r w:rsidRPr="00B668C2">
        <w:rPr>
          <w:rStyle w:val="TitleChar"/>
        </w:rPr>
        <w:t xml:space="preserve"> about the climate science</w:t>
      </w:r>
      <w:r w:rsidRPr="00B668C2">
        <w:rPr>
          <w:sz w:val="14"/>
        </w:rPr>
        <w:t xml:space="preserve">. </w:t>
      </w:r>
      <w:r w:rsidRPr="00B668C2">
        <w:rPr>
          <w:rStyle w:val="Emphasis"/>
        </w:rPr>
        <w:t>Time’s running short</w:t>
      </w:r>
      <w:r w:rsidRPr="00B668C2">
        <w:rPr>
          <w:sz w:val="14"/>
        </w:rPr>
        <w:t xml:space="preserve">: </w:t>
      </w:r>
      <w:r w:rsidRPr="00B668C2">
        <w:rPr>
          <w:rStyle w:val="TitleChar"/>
        </w:rPr>
        <w:t xml:space="preserve">this is the moment to start a broad debate on the </w:t>
      </w:r>
      <w:r w:rsidRPr="00B668C2">
        <w:rPr>
          <w:rStyle w:val="Emphasis"/>
        </w:rPr>
        <w:t>practical challenges</w:t>
      </w:r>
      <w:r w:rsidRPr="00B668C2">
        <w:rPr>
          <w:rStyle w:val="TitleChar"/>
        </w:rPr>
        <w:t xml:space="preserve"> and possibilities of </w:t>
      </w:r>
      <w:r w:rsidRPr="00B668C2">
        <w:rPr>
          <w:rStyle w:val="Emphasis"/>
        </w:rPr>
        <w:t>fast, transformative change</w:t>
      </w:r>
      <w:r w:rsidRPr="00B668C2">
        <w:rPr>
          <w:sz w:val="14"/>
        </w:rPr>
        <w:t xml:space="preserve">. </w:t>
      </w:r>
      <w:r w:rsidRPr="00B668C2">
        <w:rPr>
          <w:rStyle w:val="TitleChar"/>
        </w:rPr>
        <w:t xml:space="preserve">The Left </w:t>
      </w:r>
      <w:r w:rsidRPr="00B668C2">
        <w:rPr>
          <w:rStyle w:val="Emphasis"/>
        </w:rPr>
        <w:t>can’t afford to sit out the</w:t>
      </w:r>
      <w:r w:rsidRPr="00B668C2">
        <w:rPr>
          <w:rStyle w:val="TitleChar"/>
        </w:rPr>
        <w:t xml:space="preserve"> biggest debate in half a century over how to restructure the economy</w:t>
      </w:r>
      <w:r w:rsidRPr="00B668C2">
        <w:rPr>
          <w:sz w:val="14"/>
        </w:rPr>
        <w:t xml:space="preserve">. And </w:t>
      </w:r>
      <w:r w:rsidRPr="00B668C2">
        <w:rPr>
          <w:rStyle w:val="TitleChar"/>
        </w:rPr>
        <w:t xml:space="preserve">we can’t leave saving the species from climatic </w:t>
      </w:r>
      <w:r w:rsidRPr="00B668C2">
        <w:rPr>
          <w:rStyle w:val="Emphasis"/>
        </w:rPr>
        <w:t>catastrophe to a handful of politicians</w:t>
      </w:r>
      <w:r w:rsidRPr="00B668C2">
        <w:rPr>
          <w:rStyle w:val="TitleChar"/>
        </w:rPr>
        <w:t xml:space="preserve">, their congressional staffers, and allied think tanks, however good their intentions. </w:t>
      </w:r>
      <w:r w:rsidRPr="00B668C2">
        <w:rPr>
          <w:sz w:val="14"/>
        </w:rPr>
        <w:t xml:space="preserve">We can draw on a rich history of radical ideas, like the vision put forth by workers and communities in the Just Transition movement of the 1980s, which sought to counter the Reagan-constructed dichotomy between good jobs and environmental protection. But what will determine how the GND plays out is more than ideas — it’s who has the power to implement them. Not Your Neoliberal Columnist’s Green New Deal This time, the GND’s most visible and compelling champion isn’t a cliché-spouting columnist, but a democratic socialist with the political savvy to match her principles: Alexandria Ocasio-Cortez. </w:t>
      </w:r>
      <w:r w:rsidRPr="00B668C2">
        <w:rPr>
          <w:rStyle w:val="TitleChar"/>
        </w:rPr>
        <w:t>Within just a few weeks, AOC has reshaped the political landscape, putting everything from the GND to a 70 percent marginal income tax on the table.</w:t>
      </w:r>
      <w:r w:rsidRPr="00B668C2">
        <w:rPr>
          <w:sz w:val="14"/>
        </w:rPr>
        <w:t xml:space="preserve"> Her draft vision of a GND calls for a massive increase in federal government spending, paired with a job guarantee, to decarbonize the entire US economy by 2030. So far, so good. </w:t>
      </w:r>
      <w:r w:rsidRPr="00B668C2">
        <w:rPr>
          <w:rStyle w:val="Emphasis"/>
        </w:rPr>
        <w:t>But the details are still vague</w:t>
      </w:r>
      <w:r w:rsidRPr="00B668C2">
        <w:rPr>
          <w:sz w:val="14"/>
        </w:rPr>
        <w:t xml:space="preserve">. </w:t>
      </w:r>
      <w:r w:rsidRPr="00B668C2">
        <w:rPr>
          <w:rStyle w:val="TitleChar"/>
        </w:rPr>
        <w:t>Which makes it easy to sign onto: politicians from</w:t>
      </w:r>
      <w:r w:rsidRPr="00B668C2">
        <w:rPr>
          <w:sz w:val="14"/>
        </w:rPr>
        <w:t xml:space="preserve"> Cory </w:t>
      </w:r>
      <w:r w:rsidRPr="00B668C2">
        <w:rPr>
          <w:rStyle w:val="TitleChar"/>
        </w:rPr>
        <w:t>Booker to</w:t>
      </w:r>
      <w:r w:rsidRPr="00B668C2">
        <w:rPr>
          <w:sz w:val="14"/>
        </w:rPr>
        <w:t xml:space="preserve"> Michael </w:t>
      </w:r>
      <w:r w:rsidRPr="00B668C2">
        <w:rPr>
          <w:rStyle w:val="TitleChar"/>
        </w:rPr>
        <w:t xml:space="preserve">Bloomberg are </w:t>
      </w:r>
      <w:proofErr w:type="spellStart"/>
      <w:r w:rsidRPr="00B668C2">
        <w:rPr>
          <w:rStyle w:val="TitleChar"/>
        </w:rPr>
        <w:t>signalling</w:t>
      </w:r>
      <w:proofErr w:type="spellEnd"/>
      <w:r w:rsidRPr="00B668C2">
        <w:rPr>
          <w:rStyle w:val="TitleChar"/>
        </w:rPr>
        <w:t xml:space="preserve"> tentative support</w:t>
      </w:r>
      <w:r w:rsidRPr="00B668C2">
        <w:rPr>
          <w:sz w:val="14"/>
        </w:rPr>
        <w:t xml:space="preserve"> for a GND. </w:t>
      </w:r>
      <w:r w:rsidRPr="00B668C2">
        <w:rPr>
          <w:rStyle w:val="TitleChar"/>
        </w:rPr>
        <w:t xml:space="preserve">We’ve seen the same dynamic with Medicare for All — including the </w:t>
      </w:r>
      <w:r w:rsidRPr="00B668C2">
        <w:rPr>
          <w:rStyle w:val="Emphasis"/>
        </w:rPr>
        <w:t>inevitable backtracking</w:t>
      </w:r>
      <w:r w:rsidRPr="00B668C2">
        <w:rPr>
          <w:sz w:val="14"/>
        </w:rPr>
        <w:t xml:space="preserve">. There’s new energy in the Democratic Party, but Nancy Pelosi’s refusal to grant a Select Committee on a GND real power reveals the party’s limits. </w:t>
      </w:r>
      <w:r w:rsidRPr="00B668C2">
        <w:rPr>
          <w:rStyle w:val="TitleChar"/>
        </w:rPr>
        <w:t xml:space="preserve">Growing but ambiguous interest in climate investment is no guarantee that the climate action we get will be </w:t>
      </w:r>
      <w:r w:rsidRPr="00B668C2">
        <w:rPr>
          <w:rStyle w:val="Emphasis"/>
        </w:rPr>
        <w:t>big enough, fast enough, or egalitarian enough</w:t>
      </w:r>
      <w:r w:rsidRPr="00B668C2">
        <w:rPr>
          <w:rStyle w:val="TitleChar"/>
        </w:rPr>
        <w:t xml:space="preserve"> to prevent climate catastrophe and improve people’s lives in the process.</w:t>
      </w:r>
      <w:r w:rsidRPr="00B668C2">
        <w:rPr>
          <w:sz w:val="14"/>
        </w:rPr>
        <w:t xml:space="preserve"> </w:t>
      </w:r>
      <w:r w:rsidRPr="00B668C2">
        <w:rPr>
          <w:rStyle w:val="TitleChar"/>
        </w:rPr>
        <w:t xml:space="preserve">Only a broad coalition built around short-term material gains for working people can muster the political </w:t>
      </w:r>
      <w:r w:rsidRPr="00B668C2">
        <w:rPr>
          <w:rStyle w:val="Emphasis"/>
        </w:rPr>
        <w:t>power to force huge change and keep the planet habitable in the long term</w:t>
      </w:r>
      <w:r w:rsidRPr="00B668C2">
        <w:rPr>
          <w:sz w:val="14"/>
        </w:rPr>
        <w:t>.</w:t>
      </w:r>
    </w:p>
    <w:p w14:paraId="396854C7" w14:textId="77777777" w:rsidR="00E2341E" w:rsidRDefault="00E2341E" w:rsidP="00E2341E"/>
    <w:p w14:paraId="58CB47F8" w14:textId="0994E6EA" w:rsidR="00E2341E" w:rsidRDefault="00E2341E" w:rsidP="00E2341E">
      <w:pPr>
        <w:pStyle w:val="Heading3"/>
      </w:pPr>
      <w:r>
        <w:t xml:space="preserve">2AC Capitalism- Generic </w:t>
      </w:r>
    </w:p>
    <w:p w14:paraId="1FC6D68A" w14:textId="77777777" w:rsidR="00E2341E" w:rsidRDefault="00E2341E" w:rsidP="00E2341E"/>
    <w:p w14:paraId="595CAE53" w14:textId="77777777" w:rsidR="00E2341E" w:rsidRPr="00B668C2" w:rsidRDefault="00E2341E" w:rsidP="00E2341E">
      <w:pPr>
        <w:pStyle w:val="Heading4"/>
      </w:pPr>
      <w:r w:rsidRPr="00B668C2">
        <w:t>Popular, democratic control of the GND allows refashioning state policies to direct consumption in ecologically sustainable ways</w:t>
      </w:r>
    </w:p>
    <w:p w14:paraId="53989F03" w14:textId="77777777" w:rsidR="00E2341E" w:rsidRPr="00B668C2" w:rsidRDefault="00E2341E" w:rsidP="00E2341E">
      <w:pPr>
        <w:rPr>
          <w:rStyle w:val="Style13ptBold"/>
        </w:rPr>
      </w:pPr>
      <w:r w:rsidRPr="00B668C2">
        <w:rPr>
          <w:rStyle w:val="Style13ptBold"/>
        </w:rPr>
        <w:t>Snyder and Guardino, PhDs, 20</w:t>
      </w:r>
    </w:p>
    <w:p w14:paraId="21190F68" w14:textId="77777777" w:rsidR="00E2341E" w:rsidRPr="00B668C2" w:rsidRDefault="00E2341E" w:rsidP="00E2341E">
      <w:pPr>
        <w:rPr>
          <w:sz w:val="16"/>
        </w:rPr>
      </w:pPr>
      <w:r w:rsidRPr="00B668C2">
        <w:rPr>
          <w:sz w:val="16"/>
        </w:rPr>
        <w:t xml:space="preserve">(Dean Snyder is assistant professor of political economy at Antioch College. Matt Guardino is associate professor of political science at Providence College and author of Framing Inequality: News Media, Public Opinion, and the Neoliberal Turn in U.S. Public Policy (Oxford University Press 2019). </w:t>
      </w:r>
      <w:hyperlink r:id="rId37" w:history="1">
        <w:r w:rsidRPr="00B668C2">
          <w:rPr>
            <w:rStyle w:val="Hyperlink"/>
            <w:sz w:val="16"/>
          </w:rPr>
          <w:t>https://www.jacobinmag.com/2020/03/green-new-deal-politics-consumption 3-21</w:t>
        </w:r>
      </w:hyperlink>
      <w:r w:rsidRPr="00B668C2">
        <w:rPr>
          <w:sz w:val="16"/>
        </w:rPr>
        <w:t xml:space="preserve">) </w:t>
      </w:r>
    </w:p>
    <w:p w14:paraId="5970D009" w14:textId="77777777" w:rsidR="00E2341E" w:rsidRPr="00B668C2" w:rsidRDefault="00E2341E" w:rsidP="00E2341E">
      <w:r w:rsidRPr="00B668C2">
        <w:rPr>
          <w:sz w:val="16"/>
        </w:rPr>
        <w:t xml:space="preserve">Toward a New Politics of Consumption </w:t>
      </w:r>
      <w:r w:rsidRPr="00B668C2">
        <w:rPr>
          <w:rStyle w:val="TitleChar"/>
        </w:rPr>
        <w:t xml:space="preserve">Building that future requires bringing consumption </w:t>
      </w:r>
      <w:r w:rsidRPr="00B668C2">
        <w:rPr>
          <w:rStyle w:val="Emphasis"/>
        </w:rPr>
        <w:t>under public, democratic control</w:t>
      </w:r>
      <w:r w:rsidRPr="00B668C2">
        <w:rPr>
          <w:sz w:val="16"/>
        </w:rPr>
        <w:t xml:space="preserve">. At the same time, </w:t>
      </w:r>
      <w:r w:rsidRPr="00B668C2">
        <w:rPr>
          <w:rStyle w:val="TitleChar"/>
        </w:rPr>
        <w:t xml:space="preserve">a new vision of consumption is essential to making a post-carbon economy and society </w:t>
      </w:r>
      <w:r w:rsidRPr="00B668C2">
        <w:rPr>
          <w:rStyle w:val="Emphasis"/>
        </w:rPr>
        <w:t>politically sustainable.</w:t>
      </w:r>
      <w:r w:rsidRPr="00B668C2">
        <w:rPr>
          <w:sz w:val="16"/>
        </w:rPr>
        <w:t xml:space="preserve"> </w:t>
      </w:r>
      <w:r w:rsidRPr="00B668C2">
        <w:rPr>
          <w:rStyle w:val="TitleChar"/>
        </w:rPr>
        <w:t>Unless Big Tech, Big Telecom, Big Media</w:t>
      </w:r>
      <w:r w:rsidRPr="00B668C2">
        <w:rPr>
          <w:sz w:val="16"/>
        </w:rPr>
        <w:t xml:space="preserve">, Big Retail, and the interlinked firms that control twenty-first-century advertising </w:t>
      </w:r>
      <w:r w:rsidRPr="00B668C2">
        <w:rPr>
          <w:rStyle w:val="TitleChar"/>
        </w:rPr>
        <w:t xml:space="preserve">are confronted directly, </w:t>
      </w:r>
      <w:r w:rsidRPr="00B668C2">
        <w:rPr>
          <w:rStyle w:val="Emphasis"/>
        </w:rPr>
        <w:t>many Green New Deal initiatives</w:t>
      </w:r>
      <w:r w:rsidRPr="00B668C2">
        <w:rPr>
          <w:sz w:val="16"/>
        </w:rPr>
        <w:t xml:space="preserve"> — from converting the energy grid and encouraging sustainable land use, to renewing ecosystems and nurturing small businesses and farms — </w:t>
      </w:r>
      <w:r w:rsidRPr="00B668C2">
        <w:rPr>
          <w:rStyle w:val="Emphasis"/>
        </w:rPr>
        <w:t xml:space="preserve">will be under relentless political threat. </w:t>
      </w:r>
      <w:r w:rsidRPr="00B668C2">
        <w:rPr>
          <w:sz w:val="16"/>
        </w:rPr>
        <w:t xml:space="preserve">Imagine a Sanders (or, someday, an Ocasio-Cortez) administration backed by a progressive-socialist-majority congressional bloc. What might the FTC and FCC look like? Here, we push left policy boundaries by sketching a strategy with two principle aims: raising product quality and sustainability standards, and breaking our information and communications systems’ commercial dependency to bolster democratic alternatives. </w:t>
      </w:r>
      <w:r w:rsidRPr="00B668C2">
        <w:rPr>
          <w:rStyle w:val="TitleChar"/>
        </w:rPr>
        <w:t>A new politics of consumption might center on the creation of a robust product standards enforcement system with high thresholds for quality and durability, environmental impacts, and labor conditions</w:t>
      </w:r>
      <w:r w:rsidRPr="00B668C2">
        <w:rPr>
          <w:sz w:val="16"/>
        </w:rPr>
        <w:t xml:space="preserve">. </w:t>
      </w:r>
      <w:r w:rsidRPr="00B668C2">
        <w:rPr>
          <w:rStyle w:val="TitleChar"/>
        </w:rPr>
        <w:t>A revitalized FTC, FDA, and Consumer Product Safety Commission might collaborate to raise the quality of consumer goods</w:t>
      </w:r>
      <w:r w:rsidRPr="00B668C2">
        <w:rPr>
          <w:sz w:val="16"/>
        </w:rPr>
        <w:t xml:space="preserve"> and end destructive practices like planned obsolescence and the production of the cheap, plastic, throwaway products. </w:t>
      </w:r>
      <w:r w:rsidRPr="00B668C2">
        <w:rPr>
          <w:rStyle w:val="TitleChar"/>
        </w:rPr>
        <w:t>Such aggressive regulatory measures draw from the 1930s consumer movement</w:t>
      </w:r>
      <w:r w:rsidRPr="00B668C2">
        <w:rPr>
          <w:sz w:val="16"/>
        </w:rPr>
        <w:t xml:space="preserve">, which was able to push to the floor of Congress a bill directing the FDA to seize goods and potentially prosecute firms for violating new advertising standards that prohibited misleading consumers “by ambiguity or inference.” </w:t>
      </w:r>
      <w:r w:rsidRPr="00B668C2">
        <w:rPr>
          <w:rStyle w:val="TitleChar"/>
        </w:rPr>
        <w:t xml:space="preserve">This product quality standards regime could be supported by a </w:t>
      </w:r>
      <w:r w:rsidRPr="00B668C2">
        <w:rPr>
          <w:rStyle w:val="Emphasis"/>
        </w:rPr>
        <w:t>grading and labeling system</w:t>
      </w:r>
      <w:r w:rsidRPr="00B668C2">
        <w:rPr>
          <w:sz w:val="16"/>
        </w:rPr>
        <w:t xml:space="preserve"> that provides clear and accessible information about the origins, makeup, and impacts of consumer goods — </w:t>
      </w:r>
      <w:r w:rsidRPr="00B668C2">
        <w:rPr>
          <w:rStyle w:val="TitleChar"/>
        </w:rPr>
        <w:t xml:space="preserve">another key demand of New Deal and World War II-era activists. The point isn’t strictly to help us make individually rational purchasing decisions, but to </w:t>
      </w:r>
      <w:r w:rsidRPr="00B668C2">
        <w:rPr>
          <w:rStyle w:val="Emphasis"/>
        </w:rPr>
        <w:t>foster public momentum for a new consumption regime</w:t>
      </w:r>
      <w:r w:rsidRPr="00B668C2">
        <w:rPr>
          <w:rStyle w:val="TitleChar"/>
        </w:rPr>
        <w:t>:</w:t>
      </w:r>
      <w:r w:rsidRPr="00B668C2">
        <w:rPr>
          <w:sz w:val="16"/>
        </w:rPr>
        <w:t xml:space="preserve"> by deflecting manipulative advertising and providing leverage for organized groups to demand high-quality goods, a grading and labeling </w:t>
      </w:r>
      <w:r w:rsidRPr="00B668C2">
        <w:rPr>
          <w:rStyle w:val="TitleChar"/>
        </w:rPr>
        <w:t xml:space="preserve">system could bolster popular support for publicly enforceable product quality, packaging, and promotion standards. A new product standard regime could compel retailers like Walmart and Amazon to </w:t>
      </w:r>
      <w:r w:rsidRPr="00B668C2">
        <w:rPr>
          <w:rStyle w:val="Emphasis"/>
        </w:rPr>
        <w:t>redirect supply chains</w:t>
      </w:r>
      <w:r w:rsidRPr="00B668C2">
        <w:rPr>
          <w:rStyle w:val="TitleChar"/>
        </w:rPr>
        <w:t xml:space="preserve"> to higher-wage manufacturers using cutting-edge sustainable production system</w:t>
      </w:r>
      <w:r w:rsidRPr="00B668C2">
        <w:rPr>
          <w:sz w:val="16"/>
        </w:rPr>
        <w:t xml:space="preserve">s. Public subsidies could also be channeled to democratically structured small- and medium-sized retailers to encourage a more far-reaching shift in how we get basic consumer goods. </w:t>
      </w:r>
      <w:r w:rsidRPr="00B668C2">
        <w:rPr>
          <w:rStyle w:val="TitleChar"/>
        </w:rPr>
        <w:t xml:space="preserve">This new system would require </w:t>
      </w:r>
      <w:r w:rsidRPr="00B668C2">
        <w:rPr>
          <w:rStyle w:val="Emphasis"/>
        </w:rPr>
        <w:t>strong, comprehensive, accountable government action</w:t>
      </w:r>
      <w:r w:rsidRPr="00B668C2">
        <w:rPr>
          <w:sz w:val="16"/>
        </w:rPr>
        <w:t xml:space="preserve"> — mandating and enforcing corporate information disclosure along supply chains through legislative and executive action backed by popular pressure, re-staffing and reequipping regulatory agencies with independent expertise and enforcement capacity, and democratically empowering civil society groups and ordinary consumers to help build out and oversee the system. A product quality system could work in tandem with vigorous new data privacy protections and tough restrictions on commercial advertising and the digital surveillance practices that feed it. </w:t>
      </w:r>
      <w:r w:rsidRPr="00B668C2">
        <w:rPr>
          <w:rStyle w:val="TitleChar"/>
        </w:rPr>
        <w:t xml:space="preserve">But a new consumption regime also requires </w:t>
      </w:r>
      <w:r w:rsidRPr="00B668C2">
        <w:rPr>
          <w:rStyle w:val="Emphasis"/>
        </w:rPr>
        <w:t>broader efforts to democratize communications systems</w:t>
      </w:r>
      <w:r w:rsidRPr="00B668C2">
        <w:rPr>
          <w:rStyle w:val="TitleChar"/>
        </w:rPr>
        <w:t xml:space="preserve"> to open space for public discourse and strengthen </w:t>
      </w:r>
      <w:r w:rsidRPr="00B668C2">
        <w:rPr>
          <w:rStyle w:val="Emphasis"/>
        </w:rPr>
        <w:t>grassroots control over Green New Deal initiatives</w:t>
      </w:r>
      <w:r w:rsidRPr="00B668C2">
        <w:rPr>
          <w:rStyle w:val="TitleChar"/>
        </w:rPr>
        <w:t xml:space="preserve">. </w:t>
      </w:r>
      <w:r w:rsidRPr="00B668C2">
        <w:rPr>
          <w:sz w:val="16"/>
        </w:rPr>
        <w:t xml:space="preserve">For example, </w:t>
      </w:r>
      <w:r w:rsidRPr="00B668C2">
        <w:rPr>
          <w:rStyle w:val="TitleChar"/>
        </w:rPr>
        <w:t>the FCC could support democratically governed municipal media hubs</w:t>
      </w:r>
      <w:r w:rsidRPr="00B668C2">
        <w:rPr>
          <w:sz w:val="16"/>
        </w:rPr>
        <w:t xml:space="preserve">, in a regionally federated structure, </w:t>
      </w:r>
      <w:r w:rsidRPr="00B668C2">
        <w:rPr>
          <w:rStyle w:val="TitleChar"/>
        </w:rPr>
        <w:t>with significant authority to implement communications policy</w:t>
      </w:r>
      <w:r w:rsidRPr="00B668C2">
        <w:rPr>
          <w:sz w:val="16"/>
        </w:rPr>
        <w:t xml:space="preserve">. Federal funding could be allocated to remake underused spaces in public schools, community colleges, libraries, and abandoned buildings into cutting-edge centers for popular media creativity and civic digital media education. </w:t>
      </w:r>
      <w:r w:rsidRPr="00B668C2">
        <w:rPr>
          <w:rStyle w:val="TitleChar"/>
        </w:rPr>
        <w:t>These hubs might provide hardware, software, training, and technical support for citizens, civil society groups, and grassroots organizations</w:t>
      </w:r>
      <w:r w:rsidRPr="00B668C2">
        <w:rPr>
          <w:sz w:val="16"/>
        </w:rPr>
        <w:t xml:space="preserve">. </w:t>
      </w:r>
      <w:r w:rsidRPr="00B668C2">
        <w:rPr>
          <w:rStyle w:val="TitleChar"/>
        </w:rPr>
        <w:t>Hubs could also offer subsidized communication facilities for citizen-journalists and creative workers,</w:t>
      </w:r>
      <w:r w:rsidRPr="00B668C2">
        <w:rPr>
          <w:sz w:val="16"/>
        </w:rPr>
        <w:t xml:space="preserve"> and incubate noncommercial, worker-owned/-operated media co-ops, such as online news organizations and documentary collectives. </w:t>
      </w:r>
      <w:r w:rsidRPr="00B668C2">
        <w:rPr>
          <w:rStyle w:val="TitleChar"/>
        </w:rPr>
        <w:t xml:space="preserve">Substantial, accountable, and responsive state support for democratic communication could provide </w:t>
      </w:r>
      <w:r w:rsidRPr="00B668C2">
        <w:rPr>
          <w:rStyle w:val="Emphasis"/>
        </w:rPr>
        <w:t>concrete leverage against corporate media</w:t>
      </w:r>
      <w:r w:rsidRPr="00B668C2">
        <w:rPr>
          <w:rStyle w:val="TitleChar"/>
        </w:rPr>
        <w:t xml:space="preserve"> and Big Tech</w:t>
      </w:r>
      <w:r w:rsidRPr="00B668C2">
        <w:rPr>
          <w:sz w:val="16"/>
        </w:rPr>
        <w:t xml:space="preserve">, </w:t>
      </w:r>
      <w:r w:rsidRPr="00B668C2">
        <w:rPr>
          <w:rStyle w:val="TitleChar"/>
        </w:rPr>
        <w:t xml:space="preserve">challenging (and </w:t>
      </w:r>
      <w:r w:rsidRPr="00B668C2">
        <w:rPr>
          <w:rStyle w:val="Emphasis"/>
        </w:rPr>
        <w:t>eventually displacing</w:t>
      </w:r>
      <w:r w:rsidRPr="00B668C2">
        <w:rPr>
          <w:rStyle w:val="TitleChar"/>
        </w:rPr>
        <w:t xml:space="preserve">) their control of news and public information. </w:t>
      </w:r>
      <w:r w:rsidRPr="00B668C2">
        <w:rPr>
          <w:sz w:val="16"/>
        </w:rPr>
        <w:t xml:space="preserve">This idea for media hubs advances existing reform proposals such as Sanders’s plan to use new advertising taxes to fund noncommercial media. </w:t>
      </w:r>
      <w:r w:rsidRPr="00B668C2">
        <w:rPr>
          <w:rStyle w:val="TitleChar"/>
        </w:rPr>
        <w:t xml:space="preserve">Proposals like these also require an </w:t>
      </w:r>
      <w:r w:rsidRPr="00B668C2">
        <w:rPr>
          <w:rStyle w:val="Emphasis"/>
        </w:rPr>
        <w:t>infusion of expertise into government</w:t>
      </w:r>
      <w:r w:rsidRPr="00B668C2">
        <w:rPr>
          <w:sz w:val="16"/>
        </w:rPr>
        <w:t xml:space="preserve"> </w:t>
      </w:r>
      <w:r w:rsidRPr="00B668C2">
        <w:rPr>
          <w:rStyle w:val="TitleChar"/>
        </w:rPr>
        <w:t>to support and elaborate the visions of elected officials</w:t>
      </w:r>
      <w:r w:rsidRPr="00B668C2">
        <w:rPr>
          <w:sz w:val="16"/>
        </w:rPr>
        <w:t xml:space="preserve"> and popular groups with specialized analysis, motivated by a commitment to public interests. </w:t>
      </w:r>
      <w:r w:rsidRPr="00B668C2">
        <w:rPr>
          <w:rStyle w:val="TitleChar"/>
        </w:rPr>
        <w:t xml:space="preserve">Rejecting the neoliberal reliance on insulated technocrats applying minor, corporate-friendly system adjustments, a new politics of consumption would put computer scientists, telecommunications specialists, supply-chain analysts, consumer attorneys, creative workers, and others in </w:t>
      </w:r>
      <w:r w:rsidRPr="00B668C2">
        <w:rPr>
          <w:rStyle w:val="Emphasis"/>
        </w:rPr>
        <w:t xml:space="preserve">close contact with diverse publics through new democratic institutions. </w:t>
      </w:r>
      <w:r w:rsidRPr="00B668C2">
        <w:rPr>
          <w:sz w:val="16"/>
        </w:rPr>
        <w:t xml:space="preserve">This kind of project presents opportunities to channel growing progressive activism among tech industry employees and gathering generational skepticism of Silicon Valley claims to improving the world. </w:t>
      </w:r>
      <w:r w:rsidRPr="00B668C2">
        <w:rPr>
          <w:rStyle w:val="TitleChar"/>
        </w:rPr>
        <w:t>A politics of consumption for the Green New Deal would learn from the New Deal by again making public service attractive to talented and capable people who seek meaningful work tackling interesting and important problems</w:t>
      </w:r>
      <w:r w:rsidRPr="00B668C2">
        <w:rPr>
          <w:sz w:val="16"/>
        </w:rPr>
        <w:t>.</w:t>
      </w:r>
    </w:p>
    <w:p w14:paraId="58809EE5" w14:textId="77777777" w:rsidR="00E2341E" w:rsidRDefault="00E2341E" w:rsidP="00E2341E"/>
    <w:p w14:paraId="1A5573F0" w14:textId="77777777" w:rsidR="00E2341E" w:rsidRPr="00B668C2" w:rsidRDefault="00E2341E" w:rsidP="00E2341E">
      <w:pPr>
        <w:pStyle w:val="Heading4"/>
      </w:pPr>
      <w:r w:rsidRPr="00B668C2">
        <w:t xml:space="preserve">GND is not our endpoint- prevents cooption </w:t>
      </w:r>
    </w:p>
    <w:p w14:paraId="5B4D74A9" w14:textId="77777777" w:rsidR="00E2341E" w:rsidRPr="00B668C2" w:rsidRDefault="00E2341E" w:rsidP="00E2341E">
      <w:pPr>
        <w:rPr>
          <w:rStyle w:val="Style13ptBold"/>
        </w:rPr>
      </w:pPr>
      <w:r w:rsidRPr="00B668C2">
        <w:rPr>
          <w:rStyle w:val="Style13ptBold"/>
        </w:rPr>
        <w:t>Brower, PhD Candidate, et al., 19</w:t>
      </w:r>
    </w:p>
    <w:p w14:paraId="45815342" w14:textId="77777777" w:rsidR="00E2341E" w:rsidRPr="00B668C2" w:rsidRDefault="00E2341E" w:rsidP="00E2341E">
      <w:pPr>
        <w:rPr>
          <w:sz w:val="16"/>
        </w:rPr>
      </w:pPr>
      <w:r w:rsidRPr="00B668C2">
        <w:rPr>
          <w:sz w:val="16"/>
        </w:rPr>
        <w:t xml:space="preserve">(Keith Brower Brown is co-chair of the East Bay chapter of the Democratic Socialists of America, and a PhD student in geography at UC Berkeley. Jeremy Gong is a member of the Democratic Socialists of America in California’s East Bay. Matt Huber is assistant professor of geography at Syracuse University. He is the author of Lifeblood: Oil, Freedom, and the Forces of Capital. </w:t>
      </w:r>
      <w:hyperlink r:id="rId38" w:history="1">
        <w:r w:rsidRPr="00B668C2">
          <w:rPr>
            <w:rStyle w:val="Hyperlink"/>
            <w:sz w:val="16"/>
          </w:rPr>
          <w:t>https://www.jacobinmag.com/2019/03/green-new-deal-class-struggle-organizing</w:t>
        </w:r>
      </w:hyperlink>
      <w:r w:rsidRPr="00B668C2">
        <w:rPr>
          <w:sz w:val="16"/>
        </w:rPr>
        <w:t>, 3-21)</w:t>
      </w:r>
    </w:p>
    <w:p w14:paraId="0D63D8FB" w14:textId="77777777" w:rsidR="00E2341E" w:rsidRPr="00B668C2" w:rsidRDefault="00E2341E" w:rsidP="00E2341E">
      <w:pPr>
        <w:rPr>
          <w:rStyle w:val="TitleChar"/>
        </w:rPr>
      </w:pPr>
      <w:r w:rsidRPr="00B668C2">
        <w:t xml:space="preserve">Second, the </w:t>
      </w:r>
      <w:r w:rsidRPr="00B668C2">
        <w:rPr>
          <w:rStyle w:val="Emphasis"/>
        </w:rPr>
        <w:t>absorption of working-class militancy</w:t>
      </w:r>
      <w:r w:rsidRPr="00B668C2">
        <w:rPr>
          <w:rStyle w:val="TitleChar"/>
        </w:rPr>
        <w:t xml:space="preserve"> into elite Democratic Party brokerage politics was fatal</w:t>
      </w:r>
      <w:r w:rsidRPr="00B668C2">
        <w:t xml:space="preserve">. FDR and key segments of the trade union bureaucracy suppressed rank-and-file radicalism with political sabotage, legal persecution, and force. </w:t>
      </w:r>
      <w:r w:rsidRPr="00B668C2">
        <w:rPr>
          <w:rStyle w:val="TitleChar"/>
        </w:rPr>
        <w:t>The dangers of being cajoled and absorbed into an even more business-friendly Democratic Party are even greater today</w:t>
      </w:r>
      <w:r w:rsidRPr="00B668C2">
        <w:t xml:space="preserve">. Bernie Sanders is fortunately not the kind of liberal “save capitalism” politician that FDR was. But, as he himself keeps saying, </w:t>
      </w:r>
      <w:r w:rsidRPr="00B668C2">
        <w:rPr>
          <w:rStyle w:val="TitleChar"/>
        </w:rPr>
        <w:t>we need not one president, but a persistent mass movement of millions to overcome corporate control of our government</w:t>
      </w:r>
      <w:r w:rsidRPr="00B668C2">
        <w:t xml:space="preserve">. </w:t>
      </w:r>
      <w:r w:rsidRPr="00B668C2">
        <w:rPr>
          <w:rStyle w:val="TitleChar"/>
        </w:rPr>
        <w:t xml:space="preserve">We hope today’s renewed workers’ militancy paves the way for a truly independent, mass working-class party that </w:t>
      </w:r>
      <w:r w:rsidRPr="00B668C2">
        <w:rPr>
          <w:rStyle w:val="Emphasis"/>
        </w:rPr>
        <w:t>can secure and advance our gains in the state</w:t>
      </w:r>
      <w:r w:rsidRPr="00B668C2">
        <w:t xml:space="preserve">. </w:t>
      </w:r>
      <w:r w:rsidRPr="00B668C2">
        <w:rPr>
          <w:rStyle w:val="TitleChar"/>
        </w:rPr>
        <w:t>We have to make sure militancy keeps building after we win a GND — otherwise we won’t get to keep it.</w:t>
      </w:r>
    </w:p>
    <w:p w14:paraId="2C036C10" w14:textId="77777777" w:rsidR="00E2341E" w:rsidRPr="00E2341E" w:rsidRDefault="00E2341E" w:rsidP="00E2341E"/>
    <w:p w14:paraId="79D69FDA" w14:textId="77777777" w:rsidR="00E2341E" w:rsidRPr="00B668C2" w:rsidRDefault="00E2341E" w:rsidP="00E2341E">
      <w:pPr>
        <w:pStyle w:val="Heading4"/>
      </w:pPr>
      <w:r w:rsidRPr="00B668C2">
        <w:t xml:space="preserve">The </w:t>
      </w:r>
      <w:proofErr w:type="spellStart"/>
      <w:r w:rsidRPr="00B668C2">
        <w:t>aff</w:t>
      </w:r>
      <w:proofErr w:type="spellEnd"/>
      <w:r w:rsidRPr="00B668C2">
        <w:t xml:space="preserve"> is a prior question to direct action-absent consciousness raising there won’t be enough people to overcome corporate control </w:t>
      </w:r>
    </w:p>
    <w:p w14:paraId="39BF682E" w14:textId="77777777" w:rsidR="00E2341E" w:rsidRPr="002B11DA" w:rsidRDefault="00E2341E" w:rsidP="00E2341E">
      <w:pPr>
        <w:rPr>
          <w:rStyle w:val="Style13ptBold"/>
          <w:lang w:val="de-DE"/>
        </w:rPr>
      </w:pPr>
      <w:r w:rsidRPr="002B11DA">
        <w:rPr>
          <w:rStyle w:val="Style13ptBold"/>
          <w:lang w:val="de-DE"/>
        </w:rPr>
        <w:t>Akuno 19</w:t>
      </w:r>
    </w:p>
    <w:p w14:paraId="7F0C7B75" w14:textId="77777777" w:rsidR="00E2341E" w:rsidRPr="00B668C2" w:rsidRDefault="00E2341E" w:rsidP="00E2341E">
      <w:pPr>
        <w:rPr>
          <w:sz w:val="16"/>
        </w:rPr>
      </w:pPr>
      <w:r w:rsidRPr="002B11DA">
        <w:rPr>
          <w:sz w:val="16"/>
          <w:lang w:val="de-DE"/>
        </w:rPr>
        <w:t xml:space="preserve">(Kali, Leader@CooperationJackson, </w:t>
      </w:r>
      <w:r w:rsidR="00000000">
        <w:fldChar w:fldCharType="begin"/>
      </w:r>
      <w:r w:rsidR="00000000">
        <w:instrText>HYPERLINK "https://www.jacobinmag.com/2019/02/kali-akuno-interview-climate-change-cooperation-jackson"</w:instrText>
      </w:r>
      <w:r w:rsidR="00000000">
        <w:fldChar w:fldCharType="separate"/>
      </w:r>
      <w:r w:rsidRPr="002B11DA">
        <w:rPr>
          <w:rStyle w:val="Hyperlink"/>
          <w:sz w:val="16"/>
          <w:lang w:val="de-DE"/>
        </w:rPr>
        <w:t>https://www.jacobinmag.com/2019/02/kali-akuno-interview-climate-change-cooperation-jackson</w:t>
      </w:r>
      <w:r w:rsidR="00000000">
        <w:rPr>
          <w:rStyle w:val="Hyperlink"/>
          <w:sz w:val="16"/>
          <w:lang w:val="de-DE"/>
        </w:rPr>
        <w:fldChar w:fldCharType="end"/>
      </w:r>
      <w:r w:rsidRPr="002B11DA">
        <w:rPr>
          <w:sz w:val="16"/>
          <w:lang w:val="de-DE"/>
        </w:rPr>
        <w:t xml:space="preserve">. </w:t>
      </w:r>
      <w:r w:rsidRPr="00B668C2">
        <w:rPr>
          <w:sz w:val="16"/>
        </w:rPr>
        <w:t>2-15)</w:t>
      </w:r>
    </w:p>
    <w:p w14:paraId="1CE9340A" w14:textId="77777777" w:rsidR="00E2341E" w:rsidRDefault="00E2341E" w:rsidP="00E2341E">
      <w:pPr>
        <w:rPr>
          <w:sz w:val="16"/>
        </w:rPr>
      </w:pPr>
      <w:r w:rsidRPr="00B668C2">
        <w:rPr>
          <w:sz w:val="16"/>
        </w:rPr>
        <w:t xml:space="preserve">You’ve pointed to indigenous leadership in stopping pipelines at places like Standing Rock and argued we need to “scale up our campaigns against the oil companies,” including through direct action. Others have called for nationalizing and shutting down oil and gas companies. What does scaling up the fight against fossil-fuel companies look like? What’s the political path to taking down these incredibly rich and powerful companies? KA As I noted, </w:t>
      </w:r>
      <w:r w:rsidRPr="00B668C2">
        <w:rPr>
          <w:rStyle w:val="TitleChar"/>
        </w:rPr>
        <w:t>the</w:t>
      </w:r>
      <w:r w:rsidRPr="00B668C2">
        <w:rPr>
          <w:sz w:val="16"/>
        </w:rPr>
        <w:t xml:space="preserve"> type of </w:t>
      </w:r>
      <w:r w:rsidRPr="00B668C2">
        <w:rPr>
          <w:rStyle w:val="TitleChar"/>
        </w:rPr>
        <w:t xml:space="preserve">direct action </w:t>
      </w:r>
      <w:r w:rsidRPr="00B668C2">
        <w:rPr>
          <w:sz w:val="16"/>
        </w:rPr>
        <w:t xml:space="preserve">that </w:t>
      </w:r>
      <w:r w:rsidRPr="00B668C2">
        <w:rPr>
          <w:rStyle w:val="TitleChar"/>
        </w:rPr>
        <w:t>we witnessed at Standing Rock is where we are going to have to go</w:t>
      </w:r>
      <w:r w:rsidRPr="00B668C2">
        <w:rPr>
          <w:sz w:val="16"/>
        </w:rPr>
        <w:t xml:space="preserve">. The march of death that the petrochemical companies are leading us on leaves us with no other choice. </w:t>
      </w:r>
      <w:r w:rsidRPr="00B668C2">
        <w:rPr>
          <w:rStyle w:val="TitleChar"/>
        </w:rPr>
        <w:t xml:space="preserve">There are some </w:t>
      </w:r>
      <w:r w:rsidRPr="00B668C2">
        <w:rPr>
          <w:rStyle w:val="Emphasis"/>
        </w:rPr>
        <w:t>critical steps that must be taken before</w:t>
      </w:r>
      <w:r w:rsidRPr="00B668C2">
        <w:rPr>
          <w:rStyle w:val="TitleChar"/>
        </w:rPr>
        <w:t xml:space="preserve"> we get to that level of mass direct action on an ongoing basis. We have to do a much more thorough job of </w:t>
      </w:r>
      <w:r w:rsidRPr="00B668C2">
        <w:rPr>
          <w:rStyle w:val="Emphasis"/>
        </w:rPr>
        <w:t>getting the masses of people to understand the severity</w:t>
      </w:r>
      <w:r w:rsidRPr="00B668C2">
        <w:rPr>
          <w:rStyle w:val="TitleChar"/>
        </w:rPr>
        <w:t xml:space="preserve"> of the crisis</w:t>
      </w:r>
      <w:r w:rsidRPr="00B668C2">
        <w:rPr>
          <w:sz w:val="16"/>
        </w:rPr>
        <w:t xml:space="preserve"> </w:t>
      </w:r>
      <w:r w:rsidRPr="00B668C2">
        <w:rPr>
          <w:rStyle w:val="TitleChar"/>
        </w:rPr>
        <w:t xml:space="preserve">and our collective ability to </w:t>
      </w:r>
      <w:r w:rsidRPr="00B668C2">
        <w:rPr>
          <w:rStyle w:val="Emphasis"/>
        </w:rPr>
        <w:t>do something about</w:t>
      </w:r>
      <w:r w:rsidRPr="00B668C2">
        <w:rPr>
          <w:rStyle w:val="TitleChar"/>
        </w:rPr>
        <w:t xml:space="preserve"> it</w:t>
      </w:r>
      <w:r w:rsidRPr="00B668C2">
        <w:rPr>
          <w:sz w:val="16"/>
        </w:rPr>
        <w:t xml:space="preserve">. </w:t>
      </w:r>
      <w:r w:rsidRPr="00B668C2">
        <w:rPr>
          <w:rStyle w:val="TitleChar"/>
        </w:rPr>
        <w:t>We have some hearts and minds to win</w:t>
      </w:r>
      <w:r w:rsidRPr="00B668C2">
        <w:rPr>
          <w:sz w:val="16"/>
        </w:rPr>
        <w:t xml:space="preserve">; </w:t>
      </w:r>
      <w:r w:rsidRPr="00B668C2">
        <w:rPr>
          <w:rStyle w:val="TitleChar"/>
        </w:rPr>
        <w:t xml:space="preserve">and we have to defeat the notion that </w:t>
      </w:r>
      <w:r w:rsidRPr="00B668C2">
        <w:rPr>
          <w:rStyle w:val="Emphasis"/>
        </w:rPr>
        <w:t>capitalism can’t be defeated</w:t>
      </w:r>
      <w:r w:rsidRPr="00B668C2">
        <w:rPr>
          <w:rStyle w:val="TitleChar"/>
        </w:rPr>
        <w:t xml:space="preserve">. It’s going to be hard, but it’s not an </w:t>
      </w:r>
      <w:r w:rsidRPr="00B668C2">
        <w:rPr>
          <w:rStyle w:val="Emphasis"/>
        </w:rPr>
        <w:t>immutable system</w:t>
      </w:r>
      <w:r w:rsidRPr="00B668C2">
        <w:rPr>
          <w:sz w:val="16"/>
        </w:rPr>
        <w:t xml:space="preserve">. </w:t>
      </w:r>
      <w:r w:rsidRPr="00B668C2">
        <w:rPr>
          <w:rStyle w:val="TitleChar"/>
        </w:rPr>
        <w:t xml:space="preserve">The forces of reaction are doing everything within their power to make </w:t>
      </w:r>
      <w:r w:rsidRPr="00B668C2">
        <w:rPr>
          <w:sz w:val="16"/>
        </w:rPr>
        <w:t xml:space="preserve">the </w:t>
      </w:r>
      <w:r w:rsidRPr="00B668C2">
        <w:rPr>
          <w:rStyle w:val="TitleChar"/>
        </w:rPr>
        <w:t>direct action</w:t>
      </w:r>
      <w:r w:rsidRPr="00B668C2">
        <w:rPr>
          <w:sz w:val="16"/>
        </w:rPr>
        <w:t xml:space="preserve"> we’ve seen over the last decade </w:t>
      </w:r>
      <w:r w:rsidRPr="00B668C2">
        <w:rPr>
          <w:rStyle w:val="TitleChar"/>
        </w:rPr>
        <w:t>explicitly illegal</w:t>
      </w:r>
      <w:r w:rsidRPr="00B668C2">
        <w:rPr>
          <w:sz w:val="16"/>
        </w:rPr>
        <w:t xml:space="preserve">. </w:t>
      </w:r>
      <w:r w:rsidRPr="00B668C2">
        <w:rPr>
          <w:rStyle w:val="Emphasis"/>
        </w:rPr>
        <w:t>They are going to escalate their brutality</w:t>
      </w:r>
      <w:r w:rsidRPr="00B668C2">
        <w:rPr>
          <w:sz w:val="16"/>
        </w:rPr>
        <w:t xml:space="preserve">. Standing Rock should have taught us that. Indeed, </w:t>
      </w:r>
      <w:r w:rsidRPr="00B668C2">
        <w:rPr>
          <w:rStyle w:val="TitleChar"/>
        </w:rPr>
        <w:t xml:space="preserve">many land, water, and sky protectors are already </w:t>
      </w:r>
      <w:r w:rsidRPr="00B668C2">
        <w:rPr>
          <w:rStyle w:val="Emphasis"/>
        </w:rPr>
        <w:t>getting killed</w:t>
      </w:r>
      <w:r w:rsidRPr="00B668C2">
        <w:rPr>
          <w:rStyle w:val="TitleChar"/>
        </w:rPr>
        <w:t xml:space="preserve"> throughout the Global South</w:t>
      </w:r>
      <w:r w:rsidRPr="00B668C2">
        <w:rPr>
          <w:sz w:val="16"/>
        </w:rPr>
        <w:t xml:space="preserve">. </w:t>
      </w:r>
      <w:r w:rsidRPr="00B668C2">
        <w:rPr>
          <w:rStyle w:val="TitleChar"/>
        </w:rPr>
        <w:t>We are going to have to get people to understand that preserving life on this planet is well worth the sacrifices that thousands if not millions of us are going to have to consciously make</w:t>
      </w:r>
      <w:r w:rsidRPr="00B668C2">
        <w:rPr>
          <w:sz w:val="16"/>
        </w:rPr>
        <w:t xml:space="preserve">, by throwing our bodies directly on the line against the system. </w:t>
      </w:r>
      <w:r w:rsidRPr="00B668C2">
        <w:rPr>
          <w:rStyle w:val="TitleChar"/>
        </w:rPr>
        <w:t xml:space="preserve">We are at the midnight hour, and </w:t>
      </w:r>
      <w:r w:rsidRPr="00B668C2">
        <w:rPr>
          <w:rStyle w:val="Emphasis"/>
        </w:rPr>
        <w:t>it’s eco-socialism or death</w:t>
      </w:r>
      <w:r w:rsidRPr="00B668C2">
        <w:rPr>
          <w:sz w:val="16"/>
        </w:rPr>
        <w:t xml:space="preserve">. We have to be clear about what it will entail to eliminate the current system. </w:t>
      </w:r>
      <w:r w:rsidRPr="00B668C2">
        <w:rPr>
          <w:rStyle w:val="TitleChar"/>
        </w:rPr>
        <w:t xml:space="preserve">This type of </w:t>
      </w:r>
      <w:r w:rsidRPr="00B668C2">
        <w:rPr>
          <w:rStyle w:val="Emphasis"/>
        </w:rPr>
        <w:t>consciousness-raising has to precede</w:t>
      </w:r>
      <w:r w:rsidRPr="00B668C2">
        <w:rPr>
          <w:rStyle w:val="TitleChar"/>
        </w:rPr>
        <w:t xml:space="preserve"> options such as nationalization</w:t>
      </w:r>
      <w:r w:rsidRPr="00B668C2">
        <w:rPr>
          <w:sz w:val="16"/>
        </w:rPr>
        <w:t xml:space="preserve"> as a means of liquidating fossil capital. </w:t>
      </w:r>
      <w:r w:rsidRPr="00B668C2">
        <w:rPr>
          <w:rStyle w:val="TitleChar"/>
        </w:rPr>
        <w:t xml:space="preserve">This doesn’t mean that we shouldn’t introduce the idea and use it as a motivating factor, but we have to be real that it is going to take millions of people acting in accord with one another to make this </w:t>
      </w:r>
      <w:r w:rsidRPr="00B668C2">
        <w:rPr>
          <w:rStyle w:val="Emphasis"/>
        </w:rPr>
        <w:t>option a concrete reality</w:t>
      </w:r>
      <w:r w:rsidRPr="00B668C2">
        <w:rPr>
          <w:sz w:val="16"/>
        </w:rPr>
        <w:t>.</w:t>
      </w:r>
    </w:p>
    <w:p w14:paraId="146FD6D0" w14:textId="77777777" w:rsidR="00E2341E" w:rsidRDefault="00E2341E" w:rsidP="00E2341E">
      <w:pPr>
        <w:rPr>
          <w:sz w:val="16"/>
        </w:rPr>
      </w:pPr>
    </w:p>
    <w:p w14:paraId="46E7B7A5" w14:textId="77777777" w:rsidR="00E2341E" w:rsidRDefault="00E2341E" w:rsidP="00E2341E">
      <w:pPr>
        <w:rPr>
          <w:sz w:val="16"/>
        </w:rPr>
      </w:pPr>
    </w:p>
    <w:p w14:paraId="53D21323" w14:textId="77777777" w:rsidR="00E2341E" w:rsidRDefault="00E2341E" w:rsidP="00E2341E">
      <w:pPr>
        <w:rPr>
          <w:sz w:val="16"/>
        </w:rPr>
      </w:pPr>
    </w:p>
    <w:p w14:paraId="356ABA31" w14:textId="758089D2" w:rsidR="00E2341E" w:rsidRDefault="00E2341E" w:rsidP="00E2341E">
      <w:pPr>
        <w:pStyle w:val="Heading3"/>
      </w:pPr>
      <w:r>
        <w:t xml:space="preserve">XT: Alt Fails </w:t>
      </w:r>
    </w:p>
    <w:p w14:paraId="717E4413" w14:textId="77777777" w:rsidR="00E2341E" w:rsidRDefault="00E2341E" w:rsidP="00E2341E"/>
    <w:p w14:paraId="166C518A" w14:textId="77777777" w:rsidR="00E2341E" w:rsidRPr="00B668C2" w:rsidRDefault="00E2341E" w:rsidP="00E2341E">
      <w:pPr>
        <w:pStyle w:val="Heading4"/>
      </w:pPr>
      <w:r w:rsidRPr="00B668C2">
        <w:t>The alt fails- we need a dual strategy that addresses short term concern for jobs or the movement collapses</w:t>
      </w:r>
    </w:p>
    <w:p w14:paraId="5480D2F4" w14:textId="77777777" w:rsidR="00E2341E" w:rsidRPr="002B11DA" w:rsidRDefault="00E2341E" w:rsidP="00E2341E">
      <w:pPr>
        <w:rPr>
          <w:rStyle w:val="Style13ptBold"/>
          <w:lang w:val="de-DE"/>
        </w:rPr>
      </w:pPr>
      <w:r w:rsidRPr="002B11DA">
        <w:rPr>
          <w:rStyle w:val="Style13ptBold"/>
          <w:lang w:val="de-DE"/>
        </w:rPr>
        <w:t>Akuno 19</w:t>
      </w:r>
    </w:p>
    <w:p w14:paraId="6D29C0D7" w14:textId="77777777" w:rsidR="00E2341E" w:rsidRPr="00B668C2" w:rsidRDefault="00E2341E" w:rsidP="00E2341E">
      <w:pPr>
        <w:rPr>
          <w:sz w:val="16"/>
        </w:rPr>
      </w:pPr>
      <w:r w:rsidRPr="002B11DA">
        <w:rPr>
          <w:sz w:val="16"/>
          <w:lang w:val="de-DE"/>
        </w:rPr>
        <w:t xml:space="preserve">(Kali, Leader@CooperationJackson, </w:t>
      </w:r>
      <w:r w:rsidR="00000000">
        <w:fldChar w:fldCharType="begin"/>
      </w:r>
      <w:r w:rsidR="00000000">
        <w:instrText>HYPERLINK "https://www.jacobinmag.com/2019/02/kali-akuno-interview-climate-change-cooperation-jackson"</w:instrText>
      </w:r>
      <w:r w:rsidR="00000000">
        <w:fldChar w:fldCharType="separate"/>
      </w:r>
      <w:r w:rsidRPr="002B11DA">
        <w:rPr>
          <w:rStyle w:val="Hyperlink"/>
          <w:sz w:val="16"/>
          <w:lang w:val="de-DE"/>
        </w:rPr>
        <w:t>https://www.jacobinmag.com/2019/02/kali-akuno-interview-climate-change-cooperation-jackson</w:t>
      </w:r>
      <w:r w:rsidR="00000000">
        <w:rPr>
          <w:rStyle w:val="Hyperlink"/>
          <w:sz w:val="16"/>
          <w:lang w:val="de-DE"/>
        </w:rPr>
        <w:fldChar w:fldCharType="end"/>
      </w:r>
      <w:r w:rsidRPr="002B11DA">
        <w:rPr>
          <w:sz w:val="16"/>
          <w:lang w:val="de-DE"/>
        </w:rPr>
        <w:t xml:space="preserve">. </w:t>
      </w:r>
      <w:r w:rsidRPr="00B668C2">
        <w:rPr>
          <w:sz w:val="16"/>
        </w:rPr>
        <w:t>2-15)</w:t>
      </w:r>
    </w:p>
    <w:p w14:paraId="75D7EF04" w14:textId="77777777" w:rsidR="00E2341E" w:rsidRPr="00B668C2" w:rsidRDefault="00E2341E" w:rsidP="00E2341E">
      <w:r w:rsidRPr="00B668C2">
        <w:rPr>
          <w:sz w:val="16"/>
        </w:rPr>
        <w:t xml:space="preserve">We’re in an interesting political moment where there’s a lot of excitement around a GND coming from insurgent left-wing Democrats, but also a lot of pushback from centrists in the party who have a lot of power, as we saw in Nancy Pelosi’s move to weaken the Select Committee on a GND. How can we be strategic about interacting with different representatives and power players? Looking forward to 2020, </w:t>
      </w:r>
      <w:r w:rsidRPr="00B668C2">
        <w:rPr>
          <w:rStyle w:val="TitleChar"/>
        </w:rPr>
        <w:t xml:space="preserve">how can we orient ourselves towards the most radical GND possible? </w:t>
      </w:r>
      <w:r w:rsidRPr="00B668C2">
        <w:rPr>
          <w:sz w:val="16"/>
        </w:rPr>
        <w:t xml:space="preserve">KA </w:t>
      </w:r>
      <w:r w:rsidRPr="00B668C2">
        <w:rPr>
          <w:rStyle w:val="Emphasis"/>
        </w:rPr>
        <w:t>Organizing is the answer</w:t>
      </w:r>
      <w:r w:rsidRPr="00B668C2">
        <w:rPr>
          <w:sz w:val="16"/>
        </w:rPr>
        <w:t xml:space="preserve">. </w:t>
      </w:r>
      <w:r w:rsidRPr="00B668C2">
        <w:rPr>
          <w:rStyle w:val="TitleChar"/>
        </w:rPr>
        <w:t>We have to organize a strong independent base to advance the transition</w:t>
      </w:r>
      <w:r w:rsidRPr="00B668C2">
        <w:rPr>
          <w:sz w:val="16"/>
        </w:rPr>
        <w:t xml:space="preserve"> program </w:t>
      </w:r>
      <w:r w:rsidRPr="00B668C2">
        <w:rPr>
          <w:rStyle w:val="TitleChar"/>
        </w:rPr>
        <w:t>we need,</w:t>
      </w:r>
      <w:r w:rsidRPr="00B668C2">
        <w:rPr>
          <w:sz w:val="16"/>
        </w:rPr>
        <w:t xml:space="preserve"> be it the Green New Deal or anything similar. </w:t>
      </w:r>
      <w:r w:rsidRPr="00B668C2">
        <w:rPr>
          <w:rStyle w:val="TitleChar"/>
        </w:rPr>
        <w:t xml:space="preserve">Without that this epic issue will be </w:t>
      </w:r>
      <w:r w:rsidRPr="00B668C2">
        <w:rPr>
          <w:rStyle w:val="Emphasis"/>
        </w:rPr>
        <w:t>held hostage</w:t>
      </w:r>
      <w:r w:rsidRPr="00B668C2">
        <w:rPr>
          <w:rStyle w:val="TitleChar"/>
        </w:rPr>
        <w:t xml:space="preserve"> to forces seeking to maintain the capitalist system as is</w:t>
      </w:r>
      <w:r w:rsidRPr="00B668C2">
        <w:rPr>
          <w:sz w:val="16"/>
        </w:rPr>
        <w:t xml:space="preserve">, whether it be the Democratic or Republican variety of this worldview and its articulated interests. And </w:t>
      </w:r>
      <w:r w:rsidRPr="00B668C2">
        <w:rPr>
          <w:rStyle w:val="TitleChar"/>
        </w:rPr>
        <w:t xml:space="preserve">we have to build this base to advance </w:t>
      </w:r>
      <w:r w:rsidRPr="00B668C2">
        <w:rPr>
          <w:rStyle w:val="Emphasis"/>
        </w:rPr>
        <w:t>two strategies at once</w:t>
      </w:r>
      <w:r w:rsidRPr="00B668C2">
        <w:rPr>
          <w:sz w:val="16"/>
        </w:rPr>
        <w:t xml:space="preserve">. </w:t>
      </w:r>
      <w:r w:rsidRPr="00B668C2">
        <w:rPr>
          <w:rStyle w:val="TitleChar"/>
        </w:rPr>
        <w:t>One, we have to organize a mass base within the working class,</w:t>
      </w:r>
      <w:r w:rsidRPr="00B668C2">
        <w:rPr>
          <w:sz w:val="16"/>
        </w:rPr>
        <w:t xml:space="preserve"> </w:t>
      </w:r>
      <w:r w:rsidRPr="00B668C2">
        <w:rPr>
          <w:rStyle w:val="Emphasis"/>
        </w:rPr>
        <w:t>particularly around the job-focused side</w:t>
      </w:r>
      <w:r w:rsidRPr="00B668C2">
        <w:rPr>
          <w:sz w:val="16"/>
        </w:rPr>
        <w:t xml:space="preserve"> of the just transition framework. We have to </w:t>
      </w:r>
      <w:r w:rsidRPr="00B668C2">
        <w:rPr>
          <w:rStyle w:val="TitleChar"/>
        </w:rPr>
        <w:t xml:space="preserve">articulate a program that concretely addresses the class’s </w:t>
      </w:r>
      <w:r w:rsidRPr="00B668C2">
        <w:rPr>
          <w:rStyle w:val="Emphasis"/>
        </w:rPr>
        <w:t>immediate and medium-term need for jobs and stable income</w:t>
      </w:r>
      <w:r w:rsidRPr="00B668C2">
        <w:rPr>
          <w:sz w:val="16"/>
        </w:rPr>
        <w:t xml:space="preserve"> around the expansion of existing “green” industries and the development of new ones, like digital fabrication or what we call community production, that will enable a comprehensive energy and consumption transition. </w:t>
      </w:r>
      <w:r w:rsidRPr="00B668C2">
        <w:rPr>
          <w:rStyle w:val="TitleChar"/>
        </w:rPr>
        <w:t xml:space="preserve">This will have to be a social movement first and foremost, which </w:t>
      </w:r>
      <w:r w:rsidRPr="00B668C2">
        <w:rPr>
          <w:rStyle w:val="Emphasis"/>
        </w:rPr>
        <w:t>understands electoral politics as a tactic and not an end unto itself</w:t>
      </w:r>
      <w:r w:rsidRPr="00B668C2">
        <w:rPr>
          <w:rStyle w:val="TitleChar"/>
        </w:rPr>
        <w:t xml:space="preserve">. </w:t>
      </w:r>
      <w:r w:rsidRPr="00B668C2">
        <w:rPr>
          <w:sz w:val="16"/>
        </w:rPr>
        <w:t xml:space="preserve">For our part, one of the critical initiatives that we as Cooperation Jackson are arguing for is the development of a broad “union-co-op” alliance that would seek to unite the three forms of the organized working-class movement in this country — i.e. the trade unions, workers’ centers, and worker cooperatives — around what we call a “build and fight” program. It would seek to construct new worker-owned and self-managed enterprises rooted in sustainable methods of production on the build side and to enact various means of appropriation of the existing enterprises by their workers on the fight side, which would transition these industries into sustainable practices (or in some cases phase them out entirely). We think this is a means towards building the </w:t>
      </w:r>
      <w:r w:rsidRPr="00B668C2">
        <w:rPr>
          <w:rStyle w:val="TitleChar"/>
        </w:rPr>
        <w:t>independence</w:t>
      </w:r>
      <w:r w:rsidRPr="00B668C2">
        <w:rPr>
          <w:sz w:val="16"/>
        </w:rPr>
        <w:t xml:space="preserve"> that </w:t>
      </w:r>
      <w:r w:rsidRPr="00B668C2">
        <w:rPr>
          <w:rStyle w:val="TitleChar"/>
        </w:rPr>
        <w:t xml:space="preserve">is required to </w:t>
      </w:r>
      <w:r w:rsidRPr="00B668C2">
        <w:rPr>
          <w:rStyle w:val="Emphasis"/>
        </w:rPr>
        <w:t xml:space="preserve">dictate the terms of the political struggle </w:t>
      </w:r>
      <w:r w:rsidRPr="00B668C2">
        <w:rPr>
          <w:rStyle w:val="TitleChar"/>
        </w:rPr>
        <w:t>in the electoral arena. The second</w:t>
      </w:r>
      <w:r w:rsidRPr="00B668C2">
        <w:rPr>
          <w:sz w:val="16"/>
        </w:rPr>
        <w:t xml:space="preserve"> strategy </w:t>
      </w:r>
      <w:r w:rsidRPr="00B668C2">
        <w:rPr>
          <w:rStyle w:val="TitleChar"/>
        </w:rPr>
        <w:t>calls for mass civil disobedience</w:t>
      </w:r>
      <w:r w:rsidRPr="00B668C2">
        <w:rPr>
          <w:sz w:val="16"/>
        </w:rPr>
        <w:t xml:space="preserve">, as we witnessed at Standing Rock. We have to recognize that the </w:t>
      </w:r>
      <w:r w:rsidRPr="00B668C2">
        <w:rPr>
          <w:rStyle w:val="TitleChar"/>
        </w:rPr>
        <w:t xml:space="preserve">neoliberal and reactionary forces at the heart of the Democratic Party are only part of the problem. The main enemy is and will be the </w:t>
      </w:r>
      <w:r w:rsidRPr="00B668C2">
        <w:rPr>
          <w:rStyle w:val="Emphasis"/>
        </w:rPr>
        <w:t>petrochemical transnationals</w:t>
      </w:r>
      <w:r w:rsidRPr="00B668C2">
        <w:rPr>
          <w:sz w:val="16"/>
        </w:rPr>
        <w:t xml:space="preserve">. </w:t>
      </w:r>
      <w:r w:rsidRPr="00B668C2">
        <w:rPr>
          <w:rStyle w:val="TitleChar"/>
        </w:rPr>
        <w:t>We have to weaken their ability to extract, and this entails stopping new exploration and production initiatives.</w:t>
      </w:r>
      <w:r w:rsidRPr="00B668C2">
        <w:rPr>
          <w:sz w:val="16"/>
        </w:rPr>
        <w:t xml:space="preserve"> This is critical because it will weaken their power, particularly their financial power, which is at the heart of their lobbying power. If we can break that, we won’t have to worry about the centrists, as you put it.</w:t>
      </w:r>
    </w:p>
    <w:p w14:paraId="5680633F" w14:textId="77777777" w:rsidR="00E2341E" w:rsidRDefault="00E2341E" w:rsidP="00E2341E"/>
    <w:p w14:paraId="12ADF774" w14:textId="035BF257" w:rsidR="00923E66" w:rsidRDefault="00243CCB" w:rsidP="00243CCB">
      <w:pPr>
        <w:pStyle w:val="Heading3"/>
      </w:pPr>
      <w:r>
        <w:t xml:space="preserve">2AC </w:t>
      </w:r>
      <w:proofErr w:type="spellStart"/>
      <w:r>
        <w:t>Postwork</w:t>
      </w:r>
      <w:proofErr w:type="spellEnd"/>
      <w:r>
        <w:t xml:space="preserve"> </w:t>
      </w:r>
    </w:p>
    <w:p w14:paraId="19D47DAA" w14:textId="77777777" w:rsidR="00197C7D" w:rsidRDefault="00197C7D" w:rsidP="00197C7D">
      <w:pPr>
        <w:pStyle w:val="Heading4"/>
      </w:pPr>
      <w:r>
        <w:t xml:space="preserve">Post work is a death sentence given climate change </w:t>
      </w:r>
    </w:p>
    <w:p w14:paraId="07E5A4A0" w14:textId="77777777" w:rsidR="00197C7D" w:rsidRPr="00F96C5A" w:rsidRDefault="00197C7D" w:rsidP="00197C7D">
      <w:pPr>
        <w:rPr>
          <w:rStyle w:val="Style13ptBold"/>
        </w:rPr>
      </w:pPr>
      <w:r w:rsidRPr="00F96C5A">
        <w:rPr>
          <w:rStyle w:val="Style13ptBold"/>
        </w:rPr>
        <w:t>Henwood, MA, and Jäger, PhD Candidate, 18</w:t>
      </w:r>
    </w:p>
    <w:p w14:paraId="0FE934A4" w14:textId="77777777" w:rsidR="00197C7D" w:rsidRPr="00F96C5A" w:rsidRDefault="00197C7D" w:rsidP="00197C7D">
      <w:pPr>
        <w:rPr>
          <w:sz w:val="16"/>
        </w:rPr>
      </w:pPr>
      <w:r w:rsidRPr="00F96C5A">
        <w:rPr>
          <w:sz w:val="16"/>
        </w:rPr>
        <w:t xml:space="preserve">(Anton Jäger is </w:t>
      </w:r>
      <w:proofErr w:type="spellStart"/>
      <w:r w:rsidRPr="00F96C5A">
        <w:rPr>
          <w:sz w:val="16"/>
        </w:rPr>
        <w:t>is</w:t>
      </w:r>
      <w:proofErr w:type="spellEnd"/>
      <w:r w:rsidRPr="00F96C5A">
        <w:rPr>
          <w:sz w:val="16"/>
        </w:rPr>
        <w:t xml:space="preserve"> a doctoral student at the University of Cambridge, working on the history of populism in the United States. https://jacobinmag.com/2018/12/post-work-labor-ubi-coercion-capitalism)</w:t>
      </w:r>
    </w:p>
    <w:p w14:paraId="009538FF" w14:textId="77777777" w:rsidR="00197C7D" w:rsidRPr="00A90741" w:rsidRDefault="00197C7D" w:rsidP="00197C7D">
      <w:pPr>
        <w:rPr>
          <w:sz w:val="16"/>
        </w:rPr>
      </w:pPr>
      <w:r w:rsidRPr="00026DB3">
        <w:rPr>
          <w:sz w:val="16"/>
        </w:rPr>
        <w:t xml:space="preserve">DH The anti-work or </w:t>
      </w:r>
      <w:r w:rsidRPr="00FB1133">
        <w:rPr>
          <w:rStyle w:val="StyleUnderline"/>
        </w:rPr>
        <w:t>post-work people make several arguments,</w:t>
      </w:r>
      <w:r w:rsidRPr="00026DB3">
        <w:rPr>
          <w:sz w:val="16"/>
        </w:rPr>
        <w:t xml:space="preserve"> </w:t>
      </w:r>
      <w:r w:rsidRPr="00FB1133">
        <w:rPr>
          <w:rStyle w:val="StyleUnderline"/>
        </w:rPr>
        <w:t>which</w:t>
      </w:r>
      <w:r w:rsidRPr="00026DB3">
        <w:rPr>
          <w:sz w:val="16"/>
        </w:rPr>
        <w:t xml:space="preserve"> I think </w:t>
      </w:r>
      <w:r w:rsidRPr="00FB1133">
        <w:rPr>
          <w:rStyle w:val="Emphasis"/>
        </w:rPr>
        <w:t>are empirically flimsy</w:t>
      </w:r>
      <w:r w:rsidRPr="00026DB3">
        <w:rPr>
          <w:sz w:val="16"/>
        </w:rPr>
        <w:t xml:space="preserve">, but </w:t>
      </w:r>
      <w:r w:rsidRPr="00FB1133">
        <w:rPr>
          <w:rStyle w:val="StyleUnderline"/>
        </w:rPr>
        <w:t>one is that jobs are disappearing</w:t>
      </w:r>
      <w:r w:rsidRPr="00026DB3">
        <w:rPr>
          <w:sz w:val="16"/>
        </w:rPr>
        <w:t xml:space="preserve">, and since they are disappearing, </w:t>
      </w:r>
      <w:r w:rsidRPr="00FB1133">
        <w:rPr>
          <w:rStyle w:val="StyleUnderline"/>
        </w:rPr>
        <w:t>we might as well just go with it</w:t>
      </w:r>
      <w:r w:rsidRPr="00026DB3">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AJ Well, </w:t>
      </w:r>
      <w:r w:rsidRPr="00FB1133">
        <w:rPr>
          <w:rStyle w:val="StyleUnderline"/>
        </w:rPr>
        <w:t>I’m highly, highly skeptical</w:t>
      </w:r>
      <w:r w:rsidRPr="00026DB3">
        <w:rPr>
          <w:sz w:val="16"/>
        </w:rPr>
        <w:t xml:space="preserve">. I mean, I’m not a trained economist myself, so I have to rely on secondary accounts here. But I think </w:t>
      </w:r>
      <w:r w:rsidRPr="00FB1133">
        <w:rPr>
          <w:rStyle w:val="StyleUnderline"/>
        </w:rPr>
        <w:t>what we need to realize first</w:t>
      </w:r>
      <w:r w:rsidRPr="00026DB3">
        <w:rPr>
          <w:sz w:val="16"/>
        </w:rPr>
        <w:t xml:space="preserve">, historically, </w:t>
      </w:r>
      <w:r w:rsidRPr="00FB1133">
        <w:rPr>
          <w:rStyle w:val="StyleUnderline"/>
        </w:rPr>
        <w:t xml:space="preserve">is that these kind of automation panics are </w:t>
      </w:r>
      <w:r w:rsidRPr="00FB1133">
        <w:rPr>
          <w:rStyle w:val="Emphasis"/>
        </w:rPr>
        <w:t>really a cyclical thing</w:t>
      </w:r>
      <w:r w:rsidRPr="00FB1133">
        <w:rPr>
          <w:rStyle w:val="StyleUnderline"/>
        </w:rPr>
        <w:t>, even in the postwar period</w:t>
      </w:r>
      <w:r w:rsidRPr="00026DB3">
        <w:rPr>
          <w:sz w:val="16"/>
        </w:rPr>
        <w:t xml:space="preserve">. So, </w:t>
      </w:r>
      <w:r w:rsidRPr="00FB1133">
        <w:rPr>
          <w:rStyle w:val="StyleUnderline"/>
        </w:rPr>
        <w:t xml:space="preserve">they occur every fifteen years, where you have this outpouring of literature on how work’s disappearing. And, surprise, surprise, ten years later </w:t>
      </w:r>
      <w:r w:rsidRPr="00FB1133">
        <w:rPr>
          <w:rStyle w:val="Emphasis"/>
        </w:rPr>
        <w:t>work still hasn’t disappeared</w:t>
      </w:r>
      <w:r w:rsidRPr="00026DB3">
        <w:rPr>
          <w:sz w:val="16"/>
        </w:rPr>
        <w:t xml:space="preserve">, </w:t>
      </w:r>
      <w:r w:rsidRPr="00FB1133">
        <w:rPr>
          <w:rStyle w:val="StyleUnderline"/>
        </w:rPr>
        <w:t xml:space="preserve">it’s become </w:t>
      </w:r>
      <w:r w:rsidRPr="00FB1133">
        <w:rPr>
          <w:rStyle w:val="Emphasis"/>
        </w:rPr>
        <w:t>more brutal and more coercive</w:t>
      </w:r>
      <w:r w:rsidRPr="00026DB3">
        <w:rPr>
          <w:sz w:val="16"/>
        </w:rPr>
        <w:t xml:space="preserve">. But at the same time, work itself, the employment relationship, has not disappeared. There are two arguments to be made here. The first is a sort of descriptive refutation. The other is a normative refutation. </w:t>
      </w:r>
      <w:r w:rsidRPr="00FB1133">
        <w:rPr>
          <w:rStyle w:val="StyleUnderline"/>
        </w:rPr>
        <w:t>Descriptively, what we are seeing is that the global workforce</w:t>
      </w:r>
      <w:r w:rsidRPr="00026DB3">
        <w:rPr>
          <w:sz w:val="16"/>
        </w:rPr>
        <w:t xml:space="preserve">, or the proletarian workforce, </w:t>
      </w:r>
      <w:r w:rsidRPr="00FB1133">
        <w:rPr>
          <w:rStyle w:val="StyleUnderline"/>
        </w:rPr>
        <w:t>has never been bigger in history.</w:t>
      </w:r>
      <w:r w:rsidRPr="00026DB3">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r w:rsidRPr="00FB1133">
        <w:rPr>
          <w:rStyle w:val="StyleUnderline"/>
        </w:rPr>
        <w:t xml:space="preserve">But even if this descriptive statement holds true, the normative question of whether we can have </w:t>
      </w:r>
      <w:proofErr w:type="spellStart"/>
      <w:r w:rsidRPr="00FB1133">
        <w:rPr>
          <w:rStyle w:val="StyleUnderline"/>
        </w:rPr>
        <w:t>postcapitalism</w:t>
      </w:r>
      <w:proofErr w:type="spellEnd"/>
      <w:r w:rsidRPr="00FB1133">
        <w:rPr>
          <w:rStyle w:val="StyleUnderline"/>
        </w:rPr>
        <w:t xml:space="preserve"> without labor is just </w:t>
      </w:r>
      <w:r w:rsidRPr="00FB1133">
        <w:rPr>
          <w:rStyle w:val="Emphasis"/>
        </w:rPr>
        <w:t>hugely improbable</w:t>
      </w:r>
      <w:r w:rsidRPr="00FB1133">
        <w:rPr>
          <w:rStyle w:val="StyleUnderline"/>
        </w:rPr>
        <w:t xml:space="preserve"> to me</w:t>
      </w:r>
      <w:r w:rsidRPr="00026DB3">
        <w:rPr>
          <w:sz w:val="16"/>
        </w:rPr>
        <w:t xml:space="preserve">. Just </w:t>
      </w:r>
      <w:r w:rsidRPr="00FB1133">
        <w:rPr>
          <w:rStyle w:val="StyleUnderline"/>
        </w:rPr>
        <w:t xml:space="preserve">think about something like </w:t>
      </w:r>
      <w:r w:rsidRPr="00FB1133">
        <w:rPr>
          <w:rStyle w:val="Emphasis"/>
        </w:rPr>
        <w:t>decarbonizing an economy</w:t>
      </w:r>
      <w:r w:rsidRPr="00026DB3">
        <w:rPr>
          <w:sz w:val="16"/>
        </w:rPr>
        <w:t xml:space="preserve">. </w:t>
      </w:r>
      <w:r w:rsidRPr="00FB1133">
        <w:rPr>
          <w:rStyle w:val="StyleUnderline"/>
        </w:rPr>
        <w:t>If we need to actually sa</w:t>
      </w:r>
      <w:r w:rsidRPr="00FB1133">
        <w:rPr>
          <w:rStyle w:val="Emphasis"/>
        </w:rPr>
        <w:t>ve humanity from climate apocalypse,</w:t>
      </w:r>
      <w:r w:rsidRPr="00026DB3">
        <w:rPr>
          <w:sz w:val="16"/>
        </w:rPr>
        <w:t xml:space="preserve"> </w:t>
      </w:r>
      <w:r w:rsidRPr="00FB1133">
        <w:rPr>
          <w:rStyle w:val="StyleUnderline"/>
        </w:rPr>
        <w:t>you will have to think about how you retrain and</w:t>
      </w:r>
      <w:r w:rsidRPr="00026DB3">
        <w:rPr>
          <w:sz w:val="16"/>
        </w:rPr>
        <w:t xml:space="preserve"> how you </w:t>
      </w:r>
      <w:r w:rsidRPr="00FB1133">
        <w:rPr>
          <w:rStyle w:val="StyleUnderline"/>
        </w:rPr>
        <w:t xml:space="preserve">create </w:t>
      </w:r>
      <w:r w:rsidRPr="00026DB3">
        <w:rPr>
          <w:sz w:val="16"/>
        </w:rPr>
        <w:t xml:space="preserve">all the kinds of </w:t>
      </w:r>
      <w:r w:rsidRPr="00FB1133">
        <w:rPr>
          <w:rStyle w:val="StyleUnderline"/>
        </w:rPr>
        <w:t xml:space="preserve">industries that actually allow us to </w:t>
      </w:r>
      <w:r w:rsidRPr="00FB1133">
        <w:rPr>
          <w:rStyle w:val="Emphasis"/>
        </w:rPr>
        <w:t>survive beyond</w:t>
      </w:r>
      <w:r w:rsidRPr="00FB1133">
        <w:rPr>
          <w:rStyle w:val="StyleUnderline"/>
        </w:rPr>
        <w:t xml:space="preserve"> our current carbon economy</w:t>
      </w:r>
      <w:r w:rsidRPr="00026DB3">
        <w:rPr>
          <w:sz w:val="16"/>
        </w:rPr>
        <w:t xml:space="preserve">. </w:t>
      </w:r>
      <w:r w:rsidRPr="00026DB3">
        <w:rPr>
          <w:rStyle w:val="StyleUnderline"/>
        </w:rPr>
        <w:t>If you want to do that without labor</w:t>
      </w:r>
      <w:r w:rsidRPr="00026DB3">
        <w:rPr>
          <w:sz w:val="16"/>
        </w:rPr>
        <w:t xml:space="preserve"> and without full automation, I think </w:t>
      </w:r>
      <w:r w:rsidRPr="00026DB3">
        <w:rPr>
          <w:rStyle w:val="Emphasis"/>
        </w:rPr>
        <w:t>you’re going to run into huge logistical difficulties</w:t>
      </w:r>
      <w:r w:rsidRPr="00026DB3">
        <w:rPr>
          <w:sz w:val="16"/>
        </w:rPr>
        <w:t xml:space="preserve"> </w:t>
      </w:r>
      <w:r w:rsidRPr="00026DB3">
        <w:rPr>
          <w:rStyle w:val="StyleUnderline"/>
        </w:rPr>
        <w:t xml:space="preserve">to even </w:t>
      </w:r>
      <w:r w:rsidRPr="00026DB3">
        <w:rPr>
          <w:rStyle w:val="Emphasis"/>
        </w:rPr>
        <w:t>ensure survival for the human species.</w:t>
      </w:r>
      <w:r w:rsidRPr="00026DB3">
        <w:rPr>
          <w:sz w:val="16"/>
        </w:rPr>
        <w:t xml:space="preserve"> In that sense, </w:t>
      </w:r>
      <w:r w:rsidRPr="00026DB3">
        <w:rPr>
          <w:rStyle w:val="StyleUnderline"/>
        </w:rPr>
        <w:t>I find it normatively quite irresponsible to just say, “Oh, we’re working for a post-work, post-coercive labor future.”</w:t>
      </w:r>
      <w:r w:rsidRPr="00026DB3">
        <w:rPr>
          <w:sz w:val="16"/>
        </w:rPr>
        <w:t xml:space="preserve"> Because, I mean, I think </w:t>
      </w:r>
      <w:r w:rsidRPr="00026DB3">
        <w:rPr>
          <w:rStyle w:val="StyleUnderline"/>
        </w:rPr>
        <w:t>it really is quite threatening in the light of what’s actually come at us in the coming fifty years</w:t>
      </w:r>
      <w:r w:rsidRPr="00026DB3">
        <w:rPr>
          <w:sz w:val="16"/>
        </w:rPr>
        <w:t>.</w:t>
      </w:r>
    </w:p>
    <w:p w14:paraId="567297E6" w14:textId="77777777" w:rsidR="00243CCB" w:rsidRDefault="00243CCB" w:rsidP="00243CCB"/>
    <w:p w14:paraId="6AD44879" w14:textId="77777777" w:rsidR="005E4026" w:rsidRDefault="005E4026" w:rsidP="005E4026">
      <w:pPr>
        <w:pStyle w:val="Heading4"/>
      </w:pPr>
      <w:r>
        <w:t xml:space="preserve">Totalizing rejection of the dignity of labor collapses into neoliberalism </w:t>
      </w:r>
    </w:p>
    <w:p w14:paraId="6CED31A8" w14:textId="77777777" w:rsidR="005E4026" w:rsidRPr="00F96C5A" w:rsidRDefault="005E4026" w:rsidP="005E4026">
      <w:pPr>
        <w:rPr>
          <w:rStyle w:val="Style13ptBold"/>
        </w:rPr>
      </w:pPr>
      <w:r w:rsidRPr="00F96C5A">
        <w:rPr>
          <w:rStyle w:val="Style13ptBold"/>
        </w:rPr>
        <w:t>Henwood, MA, and Jäger, PhD Candidate, 18</w:t>
      </w:r>
    </w:p>
    <w:p w14:paraId="6296E2DB" w14:textId="77777777" w:rsidR="005E4026" w:rsidRPr="00FC66DC" w:rsidRDefault="005E4026" w:rsidP="005E4026">
      <w:pPr>
        <w:rPr>
          <w:sz w:val="16"/>
        </w:rPr>
      </w:pPr>
      <w:r w:rsidRPr="00F96C5A">
        <w:rPr>
          <w:sz w:val="16"/>
        </w:rPr>
        <w:t xml:space="preserve">(Anton Jäger is </w:t>
      </w:r>
      <w:proofErr w:type="spellStart"/>
      <w:r w:rsidRPr="00F96C5A">
        <w:rPr>
          <w:sz w:val="16"/>
        </w:rPr>
        <w:t>is</w:t>
      </w:r>
      <w:proofErr w:type="spellEnd"/>
      <w:r w:rsidRPr="00F96C5A">
        <w:rPr>
          <w:sz w:val="16"/>
        </w:rPr>
        <w:t xml:space="preserve"> a doctoral student at the University of Cambridge, working on the history of populism in the United States. https://jacobinmag.com/2018/12/post-work-labor-ubi-coercion-capitalism)</w:t>
      </w:r>
    </w:p>
    <w:p w14:paraId="5189C9E4" w14:textId="77777777" w:rsidR="005E4026" w:rsidRPr="00FC66DC" w:rsidRDefault="005E4026" w:rsidP="005E4026">
      <w:pPr>
        <w:rPr>
          <w:rStyle w:val="StyleUnderline"/>
        </w:rPr>
      </w:pPr>
      <w:r w:rsidRPr="00FC66DC">
        <w:rPr>
          <w:sz w:val="16"/>
        </w:rPr>
        <w:t xml:space="preserve">DH Yeah, I once heard this argument about nurses — for example, they love their work, they love taking care of patients. But what they don’t like is the way the doctors treat them, the way their pay is stagnant, the way they’re always expected to do more and more work with fewer and fewer resources. They like the work, but the conditions under which they have to perform it are what’s oppressive, not the work itself. AJ Absolutely. I think </w:t>
      </w:r>
      <w:r w:rsidRPr="00FC66DC">
        <w:rPr>
          <w:rStyle w:val="StyleUnderline"/>
        </w:rPr>
        <w:t>there is a tricky thing in just calling for the defense of the dignity of labor</w:t>
      </w:r>
      <w:r w:rsidRPr="00FC66DC">
        <w:rPr>
          <w:sz w:val="16"/>
        </w:rPr>
        <w:t xml:space="preserve">. This is a critique of the article that is often leveled: “Oh, he’s just calling for the liberation of socially valued labor from capitalist labor.” </w:t>
      </w:r>
      <w:r w:rsidRPr="00FC66DC">
        <w:rPr>
          <w:rStyle w:val="StyleUnderline"/>
        </w:rPr>
        <w:t>The idea is that, “Oh, you can just liberate the concrete from the abstract and everything will be done with.”</w:t>
      </w:r>
      <w:r w:rsidRPr="00FC66DC">
        <w:rPr>
          <w:sz w:val="16"/>
        </w:rPr>
        <w:t xml:space="preserve"> So the idea is, “If </w:t>
      </w:r>
      <w:r w:rsidRPr="00FC66DC">
        <w:rPr>
          <w:rStyle w:val="StyleUnderline"/>
        </w:rPr>
        <w:t>we just get rid of the doctors and the tyrannical hospital bosses, then the nurses can just run the hospitals for themselves.”</w:t>
      </w:r>
      <w:r>
        <w:rPr>
          <w:rStyle w:val="StyleUnderline"/>
        </w:rPr>
        <w:t xml:space="preserve"> </w:t>
      </w:r>
      <w:r w:rsidRPr="00FC66DC">
        <w:rPr>
          <w:rStyle w:val="StyleUnderline"/>
        </w:rPr>
        <w:t xml:space="preserve">But that’s a tricky thing, because even that concrete form or socially valuable form of labor is completely conditioned by the employment relationship. I would just call for </w:t>
      </w:r>
      <w:r w:rsidRPr="00FC66DC">
        <w:rPr>
          <w:rStyle w:val="Emphasis"/>
        </w:rPr>
        <w:t>defense of the dignity of labor</w:t>
      </w:r>
      <w:r w:rsidRPr="00FC66DC">
        <w:rPr>
          <w:rStyle w:val="StyleUnderline"/>
        </w:rPr>
        <w:t>.</w:t>
      </w:r>
      <w:r w:rsidRPr="00FC66DC">
        <w:rPr>
          <w:sz w:val="16"/>
        </w:rPr>
        <w:t xml:space="preserve"> But at the same time, </w:t>
      </w:r>
      <w:r w:rsidRPr="00FC66DC">
        <w:rPr>
          <w:rStyle w:val="StyleUnderline"/>
        </w:rPr>
        <w:t>there is this easy abolitionism which just says, “Oh, these nurses are just culturally wrong to believe that the work they’re doing is valuable</w:t>
      </w:r>
      <w:r w:rsidRPr="00FC66DC">
        <w:rPr>
          <w:sz w:val="16"/>
        </w:rPr>
        <w:t xml:space="preserve">.” </w:t>
      </w:r>
      <w:r w:rsidRPr="00FC66DC">
        <w:rPr>
          <w:rStyle w:val="Emphasis"/>
        </w:rPr>
        <w:t>I find that not only condescending, but I think it’s also untenable, because it just doesn’t speak to people’s real desire for independence</w:t>
      </w:r>
      <w:r w:rsidRPr="00FC66DC">
        <w:rPr>
          <w:sz w:val="16"/>
        </w:rPr>
        <w:t xml:space="preserve"> in many ways. DH </w:t>
      </w:r>
      <w:r w:rsidRPr="00FC66DC">
        <w:rPr>
          <w:rStyle w:val="StyleUnderline"/>
        </w:rPr>
        <w:t xml:space="preserve">By making the argument </w:t>
      </w:r>
      <w:r w:rsidRPr="00FC66DC">
        <w:rPr>
          <w:rStyle w:val="Emphasis"/>
        </w:rPr>
        <w:t>against work itself</w:t>
      </w:r>
      <w:r w:rsidRPr="00FC66DC">
        <w:rPr>
          <w:sz w:val="16"/>
        </w:rPr>
        <w:t xml:space="preserve">, as you point out in the piece (and you’ve said other people have pointed out), </w:t>
      </w:r>
      <w:r w:rsidRPr="00FC66DC">
        <w:rPr>
          <w:rStyle w:val="StyleUnderline"/>
        </w:rPr>
        <w:t>you’re writing off all questions of the organization of production and the organization of labor</w:t>
      </w:r>
      <w:r w:rsidRPr="00FC66DC">
        <w:rPr>
          <w:sz w:val="16"/>
        </w:rPr>
        <w:t xml:space="preserve">. We’re not talking about how we should organize work, we’re not talking about how we should organize economic life. We’re just throwing up our hands and saying, “Just write me a check for a UBI.” AJ Yeah. And I think </w:t>
      </w:r>
      <w:r w:rsidRPr="00FC66DC">
        <w:rPr>
          <w:rStyle w:val="StyleUnderline"/>
        </w:rPr>
        <w:t>the skepticism I have for post-work extends into the skepticism I have for UBI</w:t>
      </w:r>
      <w:r w:rsidRPr="00FC66DC">
        <w:rPr>
          <w:sz w:val="16"/>
        </w:rPr>
        <w:t xml:space="preserve">. I think if you look at the long history of social policy in which these kinds of basic grants have been proposed, the UBI is, again, a product of the late 1960s and early 1970s, </w:t>
      </w:r>
      <w:r w:rsidRPr="00FC66DC">
        <w:rPr>
          <w:rStyle w:val="StyleUnderline"/>
        </w:rPr>
        <w:t xml:space="preserve">where there was, first, this idea that there is a sort of </w:t>
      </w:r>
      <w:r w:rsidRPr="00FC66DC">
        <w:rPr>
          <w:rStyle w:val="Emphasis"/>
        </w:rPr>
        <w:t>neutralization of production</w:t>
      </w:r>
      <w:r w:rsidRPr="00FC66DC">
        <w:rPr>
          <w:sz w:val="16"/>
        </w:rPr>
        <w:t xml:space="preserve">. You have an abundance of consumer goods, you have the idea that full-on automation is around the corner. So </w:t>
      </w:r>
      <w:r w:rsidRPr="00FC66DC">
        <w:rPr>
          <w:rStyle w:val="Emphasis"/>
        </w:rPr>
        <w:t>the sphere of production really gets abandoned by certain people on the Left.</w:t>
      </w:r>
      <w:r w:rsidRPr="00FC66DC">
        <w:rPr>
          <w:sz w:val="16"/>
        </w:rPr>
        <w:t xml:space="preserve"> And </w:t>
      </w:r>
      <w:r w:rsidRPr="00FC66DC">
        <w:rPr>
          <w:rStyle w:val="StyleUnderline"/>
        </w:rPr>
        <w:t xml:space="preserve">the idea as well that the main battle will now be waged on the </w:t>
      </w:r>
      <w:r w:rsidRPr="00FC66DC">
        <w:rPr>
          <w:rStyle w:val="Emphasis"/>
        </w:rPr>
        <w:t>level of consumption.</w:t>
      </w:r>
      <w:r>
        <w:rPr>
          <w:rStyle w:val="StyleUnderline"/>
        </w:rPr>
        <w:t xml:space="preserve"> </w:t>
      </w:r>
      <w:r w:rsidRPr="00FC66DC">
        <w:rPr>
          <w:sz w:val="16"/>
        </w:rPr>
        <w:t xml:space="preserve">But at the same time, </w:t>
      </w:r>
      <w:r w:rsidRPr="00FC66DC">
        <w:rPr>
          <w:rStyle w:val="StyleUnderline"/>
        </w:rPr>
        <w:t xml:space="preserve">it’s again an argument that’s not very tenable, because we have realized that </w:t>
      </w:r>
      <w:r w:rsidRPr="00FC66DC">
        <w:rPr>
          <w:rStyle w:val="Emphasis"/>
        </w:rPr>
        <w:t>consumption was still being determined by production</w:t>
      </w:r>
      <w:r w:rsidRPr="00FC66DC">
        <w:rPr>
          <w:rStyle w:val="StyleUnderline"/>
        </w:rPr>
        <w:t>.</w:t>
      </w:r>
      <w:r w:rsidRPr="00FC66DC">
        <w:rPr>
          <w:sz w:val="16"/>
        </w:rPr>
        <w:t xml:space="preserve"> And </w:t>
      </w:r>
      <w:r w:rsidRPr="00FC66DC">
        <w:rPr>
          <w:rStyle w:val="StyleUnderline"/>
        </w:rPr>
        <w:t>if you want to seek emancipation of the sphere of consumption, you always have to ask the question, “Well, what is the sphere of consumption dependent on</w:t>
      </w:r>
      <w:r w:rsidRPr="00FC66DC">
        <w:rPr>
          <w:sz w:val="16"/>
        </w:rPr>
        <w:t xml:space="preserve">? Oh, it’s dependent on the sphere of production.” And if you don’t control production then you’ll never be able to fully seek freedom in the sphere of consumption. </w:t>
      </w:r>
      <w:r w:rsidRPr="00FC66DC">
        <w:rPr>
          <w:rStyle w:val="StyleUnderline"/>
        </w:rPr>
        <w:t>What I think UBI does nowadays is it naturalizes a whole list of factors which are actually intrinsically political. It naturalizes unemployment, it naturalizes low growth, it naturalizes the retreat from the sphere of production, which is already going on, certainly in the labor movement itself.</w:t>
      </w:r>
      <w:r>
        <w:rPr>
          <w:rStyle w:val="StyleUnderline"/>
        </w:rPr>
        <w:t xml:space="preserve"> </w:t>
      </w:r>
      <w:r w:rsidRPr="00FC66DC">
        <w:rPr>
          <w:sz w:val="16"/>
        </w:rPr>
        <w:t xml:space="preserve">I mean, there are technical objections to be made to the UBI. You can ask how much it costs. You can ask what it actually addresses with some of the real problems with our labor market. But at the same time, </w:t>
      </w:r>
      <w:r w:rsidRPr="00FC66DC">
        <w:rPr>
          <w:rStyle w:val="StyleUnderline"/>
        </w:rPr>
        <w:t>I think the real problem with the UBI is that it’s very, very unattractive politically, because the vision that underlies it —I don’t think it’s a vision hospitable to real notions of freedom, basically.</w:t>
      </w:r>
    </w:p>
    <w:p w14:paraId="28EB6D7E" w14:textId="77777777" w:rsidR="005E4026" w:rsidRDefault="005E4026" w:rsidP="00243CCB"/>
    <w:p w14:paraId="47FF2CFA" w14:textId="77777777" w:rsidR="00EA622E" w:rsidRPr="00FF5095" w:rsidRDefault="00EA622E" w:rsidP="00EA622E">
      <w:pPr>
        <w:pStyle w:val="Heading4"/>
      </w:pPr>
      <w:r>
        <w:t xml:space="preserve">Vague post work alternatives fail – star this card </w:t>
      </w:r>
    </w:p>
    <w:p w14:paraId="236D51E8" w14:textId="77777777" w:rsidR="00EA622E" w:rsidRPr="00EA622E" w:rsidRDefault="00EA622E" w:rsidP="00EA622E">
      <w:pPr>
        <w:rPr>
          <w:rStyle w:val="Style13ptBold"/>
          <w:lang w:val="de-DE"/>
        </w:rPr>
      </w:pPr>
      <w:r w:rsidRPr="00EA622E">
        <w:rPr>
          <w:rStyle w:val="Style13ptBold"/>
          <w:lang w:val="de-DE"/>
        </w:rPr>
        <w:t xml:space="preserve">Lyngaas 20 </w:t>
      </w:r>
    </w:p>
    <w:p w14:paraId="33EBF804" w14:textId="77777777" w:rsidR="00EA622E" w:rsidRPr="00EA622E" w:rsidRDefault="00EA622E" w:rsidP="00EA622E">
      <w:pPr>
        <w:rPr>
          <w:sz w:val="16"/>
          <w:lang w:val="de-DE"/>
        </w:rPr>
      </w:pPr>
      <w:r w:rsidRPr="00EA622E">
        <w:rPr>
          <w:sz w:val="16"/>
          <w:lang w:val="de-DE"/>
        </w:rPr>
        <w:t>(</w:t>
      </w:r>
      <w:bookmarkStart w:id="2" w:name="_Hlk137995023"/>
      <w:r w:rsidRPr="00EA622E">
        <w:rPr>
          <w:sz w:val="16"/>
          <w:lang w:val="de-DE"/>
        </w:rPr>
        <w:t>Mikael Lyngaas</w:t>
      </w:r>
      <w:bookmarkEnd w:id="2"/>
      <w:r w:rsidRPr="00EA622E">
        <w:rPr>
          <w:sz w:val="16"/>
          <w:lang w:val="de-DE"/>
        </w:rPr>
        <w:t xml:space="preserve">, </w:t>
      </w:r>
      <w:r w:rsidR="00000000">
        <w:fldChar w:fldCharType="begin"/>
      </w:r>
      <w:r w:rsidR="00000000">
        <w:instrText>HYPERLINK "https://mronline.org/2020/07/24/beyond-work-the-shortcomings-of-post-work-politics/"</w:instrText>
      </w:r>
      <w:r w:rsidR="00000000">
        <w:fldChar w:fldCharType="separate"/>
      </w:r>
      <w:r w:rsidRPr="00EA622E">
        <w:rPr>
          <w:rStyle w:val="Hyperlink"/>
          <w:sz w:val="16"/>
          <w:lang w:val="de-DE"/>
        </w:rPr>
        <w:t>https://mronline.org/2020/07/24/beyond-work-the-shortcomings-of-post-work-politics/</w:t>
      </w:r>
      <w:r w:rsidR="00000000">
        <w:rPr>
          <w:rStyle w:val="Hyperlink"/>
          <w:sz w:val="16"/>
          <w:lang w:val="de-DE"/>
        </w:rPr>
        <w:fldChar w:fldCharType="end"/>
      </w:r>
      <w:r w:rsidRPr="00EA622E">
        <w:rPr>
          <w:sz w:val="16"/>
          <w:lang w:val="de-DE"/>
        </w:rPr>
        <w:t xml:space="preserve"> , 7-24)</w:t>
      </w:r>
    </w:p>
    <w:p w14:paraId="7E9676E8" w14:textId="77777777" w:rsidR="00EA622E" w:rsidRPr="00DB39F0" w:rsidRDefault="00EA622E" w:rsidP="00EA622E">
      <w:pPr>
        <w:rPr>
          <w:rStyle w:val="StyleUnderline"/>
        </w:rPr>
      </w:pPr>
      <w:r w:rsidRPr="00DB39F0">
        <w:rPr>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The </w:t>
      </w:r>
      <w:r w:rsidRPr="00DB28BE">
        <w:rPr>
          <w:rStyle w:val="StyleUnderline"/>
        </w:rPr>
        <w:t xml:space="preserve">imagination of post-work may inspire class struggle but it is also </w:t>
      </w:r>
      <w:r w:rsidRPr="00DB28BE">
        <w:rPr>
          <w:rStyle w:val="Emphasis"/>
        </w:rPr>
        <w:t>useless without a well-thought-out and systematic approach</w:t>
      </w:r>
      <w:r w:rsidRPr="00DB28BE">
        <w:rPr>
          <w:rStyle w:val="StyleUnderline"/>
        </w:rPr>
        <w:t xml:space="preserve"> to enact their demands</w:t>
      </w:r>
      <w:r w:rsidRPr="00DB39F0">
        <w:rPr>
          <w:sz w:val="16"/>
        </w:rPr>
        <w:t xml:space="preserve">. The common </w:t>
      </w:r>
      <w:r w:rsidRPr="00DB28BE">
        <w:rPr>
          <w:rStyle w:val="StyleUnderline"/>
        </w:rPr>
        <w:t xml:space="preserve">lack of a clear </w:t>
      </w:r>
      <w:r w:rsidRPr="00DB28BE">
        <w:rPr>
          <w:rStyle w:val="Emphasis"/>
        </w:rPr>
        <w:t>political strategy</w:t>
      </w:r>
      <w:r w:rsidRPr="00DB28BE">
        <w:rPr>
          <w:rStyle w:val="StyleUnderline"/>
        </w:rPr>
        <w:t xml:space="preserve"> and semantic games about the correct meaning of</w:t>
      </w:r>
      <w:r w:rsidRPr="00DB39F0">
        <w:rPr>
          <w:sz w:val="16"/>
        </w:rPr>
        <w:t xml:space="preserve"> the word “</w:t>
      </w:r>
      <w:r w:rsidRPr="00DB28BE">
        <w:rPr>
          <w:rStyle w:val="StyleUnderline"/>
        </w:rPr>
        <w:t>work</w:t>
      </w:r>
      <w:r w:rsidRPr="00DB39F0">
        <w:rPr>
          <w:sz w:val="16"/>
        </w:rPr>
        <w:t xml:space="preserve">” </w:t>
      </w:r>
      <w:r w:rsidRPr="00DB28BE">
        <w:rPr>
          <w:rStyle w:val="StyleUnderline"/>
        </w:rPr>
        <w:t xml:space="preserve">place most post-work theories into the camp of </w:t>
      </w:r>
      <w:r w:rsidRPr="00DB28BE">
        <w:rPr>
          <w:rStyle w:val="Emphasis"/>
        </w:rPr>
        <w:t>pseudo-academic phrase-mongers rather than serious revolutionaries</w:t>
      </w:r>
      <w:r w:rsidRPr="00DB39F0">
        <w:rPr>
          <w:sz w:val="16"/>
        </w:rPr>
        <w:t xml:space="preserve">. </w:t>
      </w:r>
      <w:r w:rsidRPr="00DB39F0">
        <w:rPr>
          <w:rStyle w:val="StyleUnderline"/>
        </w:rPr>
        <w:t>Slogans</w:t>
      </w:r>
      <w:r w:rsidRPr="00DB39F0">
        <w:rPr>
          <w:sz w:val="16"/>
        </w:rPr>
        <w:t xml:space="preserve"> such as “End all work!” might </w:t>
      </w:r>
      <w:r w:rsidRPr="00DB39F0">
        <w:rPr>
          <w:rStyle w:val="StyleUnderline"/>
        </w:rPr>
        <w:t>seem appealing</w:t>
      </w:r>
      <w:r w:rsidRPr="00DB39F0">
        <w:rPr>
          <w:sz w:val="16"/>
        </w:rPr>
        <w:t xml:space="preserve">, </w:t>
      </w:r>
      <w:r w:rsidRPr="00DB39F0">
        <w:rPr>
          <w:rStyle w:val="StyleUnderline"/>
        </w:rPr>
        <w:t>but</w:t>
      </w:r>
      <w:r w:rsidRPr="00DB39F0">
        <w:rPr>
          <w:sz w:val="16"/>
        </w:rPr>
        <w:t xml:space="preserve"> if we take it together with the most common definitions of labor it </w:t>
      </w:r>
      <w:r w:rsidRPr="00DB39F0">
        <w:rPr>
          <w:rStyle w:val="StyleUnderline"/>
        </w:rPr>
        <w:t xml:space="preserve">would quickly lead down the rabbit hole of </w:t>
      </w:r>
      <w:r w:rsidRPr="00DB39F0">
        <w:rPr>
          <w:rStyle w:val="Emphasis"/>
        </w:rPr>
        <w:t>meaninglessness and despair.</w:t>
      </w:r>
      <w:r w:rsidRPr="00DB39F0">
        <w:rPr>
          <w:rStyle w:val="StyleUnderline"/>
        </w:rPr>
        <w:t xml:space="preserve"> There is already a myriad of working-class demands that are worth fighting for without having to delve into the </w:t>
      </w:r>
      <w:r w:rsidRPr="00DB39F0">
        <w:rPr>
          <w:rStyle w:val="Emphasis"/>
        </w:rPr>
        <w:t>jargon-filled language of academic philosophers</w:t>
      </w:r>
      <w:r w:rsidRPr="00DB39F0">
        <w:rPr>
          <w:sz w:val="16"/>
        </w:rPr>
        <w:t xml:space="preserve">. </w:t>
      </w:r>
      <w:r w:rsidRPr="00DB39F0">
        <w:rPr>
          <w:rStyle w:val="StyleUnderline"/>
        </w:rPr>
        <w:t xml:space="preserve">As capitalism creates work that is mundane and meaningless, the post-work theoreticians respond by trying to regain some notion of working-class agency. Yet this agency is </w:t>
      </w:r>
      <w:r w:rsidRPr="00DB39F0">
        <w:rPr>
          <w:rStyle w:val="Emphasis"/>
        </w:rPr>
        <w:t>mistaken and only exists in theory.</w:t>
      </w:r>
      <w:r>
        <w:rPr>
          <w:rStyle w:val="StyleUnderline"/>
        </w:rPr>
        <w:t xml:space="preserve"> </w:t>
      </w:r>
      <w:r w:rsidRPr="00DB39F0">
        <w:rPr>
          <w:rStyle w:val="StyleUnderline"/>
        </w:rPr>
        <w:t>Technology might bring an end to neoliberalism</w:t>
      </w:r>
      <w:r w:rsidRPr="00DB39F0">
        <w:rPr>
          <w:sz w:val="16"/>
        </w:rPr>
        <w:t xml:space="preserve">, or even capitalism, </w:t>
      </w:r>
      <w:r w:rsidRPr="00DB39F0">
        <w:rPr>
          <w:rStyle w:val="StyleUnderline"/>
        </w:rPr>
        <w:t>but only under the control of the producers through intensive struggle.</w:t>
      </w:r>
      <w:r w:rsidRPr="00DB39F0">
        <w:rPr>
          <w:sz w:val="16"/>
        </w:rPr>
        <w:t xml:space="preserve"> </w:t>
      </w:r>
      <w:r w:rsidRPr="00DB39F0">
        <w:rPr>
          <w:rStyle w:val="StyleUnderline"/>
        </w:rPr>
        <w:t xml:space="preserve">It is not the task of serious Marxists to create </w:t>
      </w:r>
      <w:r w:rsidRPr="00DB39F0">
        <w:rPr>
          <w:rStyle w:val="Emphasis"/>
        </w:rPr>
        <w:t>prophecies about the future</w:t>
      </w:r>
      <w:r w:rsidRPr="00DB39F0">
        <w:rPr>
          <w:rStyle w:val="StyleUnderline"/>
        </w:rPr>
        <w:t xml:space="preserve"> but rather to deal with the current situation as well as the vast history of communism and the working class</w:t>
      </w:r>
      <w:r w:rsidRPr="00DB39F0">
        <w:rPr>
          <w:sz w:val="16"/>
        </w:rPr>
        <w:t xml:space="preserve">. </w:t>
      </w:r>
      <w:r w:rsidRPr="00DB39F0">
        <w:rPr>
          <w:rStyle w:val="StyleUnderline"/>
        </w:rPr>
        <w:t xml:space="preserve">There will be no grand acceleration of capitalism, but rather a </w:t>
      </w:r>
      <w:r w:rsidRPr="00DB39F0">
        <w:rPr>
          <w:rStyle w:val="Emphasis"/>
        </w:rPr>
        <w:t>continuing economic decline together with an enormous environmental collapse</w:t>
      </w:r>
      <w:r w:rsidRPr="00DB39F0">
        <w:rPr>
          <w:sz w:val="16"/>
        </w:rPr>
        <w:t xml:space="preserve">. </w:t>
      </w:r>
      <w:r w:rsidRPr="00DB39F0">
        <w:rPr>
          <w:rStyle w:val="StyleUnderline"/>
        </w:rPr>
        <w:t xml:space="preserve">Post-work theories </w:t>
      </w:r>
      <w:r w:rsidRPr="00DB39F0">
        <w:rPr>
          <w:sz w:val="16"/>
        </w:rPr>
        <w:t xml:space="preserve">are then revealed to </w:t>
      </w:r>
      <w:r w:rsidRPr="00DB39F0">
        <w:rPr>
          <w:rStyle w:val="Emphasis"/>
        </w:rPr>
        <w:t>rely heavily on predictions and technological optimism</w:t>
      </w:r>
      <w:r w:rsidRPr="00DB39F0">
        <w:rPr>
          <w:sz w:val="16"/>
        </w:rPr>
        <w:t xml:space="preserve"> for the future </w:t>
      </w:r>
      <w:r w:rsidRPr="00DB39F0">
        <w:rPr>
          <w:rStyle w:val="StyleUnderline"/>
        </w:rPr>
        <w:t>without dealing with the present or the past</w:t>
      </w:r>
      <w:r w:rsidRPr="00DB39F0">
        <w:rPr>
          <w:sz w:val="16"/>
        </w:rPr>
        <w:t xml:space="preserve">. Marx says in the Eighteenth Brumaire that “Men make their own history, but they do not make it as they please; they do not make it under self-selected circumstances, but under circumstances existing already, given and transmitted from the past”. Without properly connecting theory to history and political practice it might never break out of the sphere of philosophy and speculation.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r w:rsidRPr="00DB39F0">
        <w:rPr>
          <w:rStyle w:val="StyleUnderline"/>
        </w:rPr>
        <w:t>There is naturally a great need to go beyond wage labor</w:t>
      </w:r>
      <w:r w:rsidRPr="00DB39F0">
        <w:rPr>
          <w:sz w:val="16"/>
        </w:rPr>
        <w:t xml:space="preserve"> and abolish it with more socialized forms of labor aimed at bettering the quality of life for all. </w:t>
      </w:r>
      <w:r w:rsidRPr="00DB39F0">
        <w:rPr>
          <w:rStyle w:val="StyleUnderline"/>
        </w:rPr>
        <w:t xml:space="preserve">This emancipatory project can however simply not be reduced down to a </w:t>
      </w:r>
      <w:r w:rsidRPr="00DB39F0">
        <w:rPr>
          <w:rStyle w:val="Emphasis"/>
        </w:rPr>
        <w:t>revolutionary imagination or vague hyperbolic demands.</w:t>
      </w:r>
      <w:r w:rsidRPr="00DB39F0">
        <w:rPr>
          <w:sz w:val="16"/>
        </w:rPr>
        <w:t xml:space="preserve"> </w:t>
      </w:r>
      <w:r w:rsidRPr="00DB39F0">
        <w:rPr>
          <w:rStyle w:val="StyleUnderline"/>
        </w:rPr>
        <w:t xml:space="preserve">The notion of new theory for a new time might be appealing but we do not need to reinvent the wheel. We need to take up the study of Marxism and fight for the immediate goals of the working class as well as the long-term goal of communism. </w:t>
      </w:r>
      <w:r w:rsidRPr="00DB39F0">
        <w:rPr>
          <w:rStyle w:val="Emphasis"/>
        </w:rPr>
        <w:t>Post-work doesn’t help us do this</w:t>
      </w:r>
      <w:r w:rsidRPr="00DB39F0">
        <w:rPr>
          <w:rStyle w:val="StyleUnderline"/>
        </w:rPr>
        <w:t xml:space="preserve">, they simply create new vocabularies that lead down avenues of </w:t>
      </w:r>
      <w:r w:rsidRPr="00DB39F0">
        <w:rPr>
          <w:rStyle w:val="Emphasis"/>
        </w:rPr>
        <w:t>vagueness and confusion.</w:t>
      </w:r>
    </w:p>
    <w:p w14:paraId="36C53E98" w14:textId="77777777" w:rsidR="00EA622E" w:rsidRDefault="00EA622E" w:rsidP="00243CCB"/>
    <w:p w14:paraId="3EABBE45" w14:textId="77777777" w:rsidR="004A7C48" w:rsidRDefault="004A7C48" w:rsidP="00243CCB"/>
    <w:p w14:paraId="2641AF4D" w14:textId="68F1952B" w:rsidR="004A7C48" w:rsidRDefault="004A7C48" w:rsidP="004A7C48">
      <w:pPr>
        <w:pStyle w:val="Heading3"/>
      </w:pPr>
      <w:r>
        <w:t xml:space="preserve">1AR </w:t>
      </w:r>
      <w:proofErr w:type="spellStart"/>
      <w:r>
        <w:t>Postwork</w:t>
      </w:r>
      <w:proofErr w:type="spellEnd"/>
      <w:r>
        <w:t xml:space="preserve"> </w:t>
      </w:r>
    </w:p>
    <w:p w14:paraId="3EF9829A" w14:textId="77777777" w:rsidR="004A7C48" w:rsidRDefault="004A7C48" w:rsidP="004A7C48"/>
    <w:p w14:paraId="28BD3A58" w14:textId="77777777" w:rsidR="004A7C48" w:rsidRDefault="004A7C48" w:rsidP="004A7C48">
      <w:pPr>
        <w:pStyle w:val="Heading4"/>
      </w:pPr>
      <w:r w:rsidRPr="002517F6">
        <w:t>Post work alternative isn’t fast enough for</w:t>
      </w:r>
      <w:r>
        <w:t xml:space="preserve"> climate change</w:t>
      </w:r>
    </w:p>
    <w:p w14:paraId="7E741C67" w14:textId="77777777" w:rsidR="004A7C48" w:rsidRPr="002517F6" w:rsidRDefault="004A7C48" w:rsidP="004A7C48">
      <w:pPr>
        <w:rPr>
          <w:rStyle w:val="Style13ptBold"/>
        </w:rPr>
      </w:pPr>
      <w:r w:rsidRPr="002517F6">
        <w:rPr>
          <w:rStyle w:val="Style13ptBold"/>
        </w:rPr>
        <w:t>Battistoni, PhD Candidate, 14</w:t>
      </w:r>
    </w:p>
    <w:p w14:paraId="4772A4D6" w14:textId="77777777" w:rsidR="004A7C48" w:rsidRPr="002517F6" w:rsidRDefault="004A7C48" w:rsidP="004A7C48">
      <w:pPr>
        <w:rPr>
          <w:sz w:val="16"/>
        </w:rPr>
      </w:pPr>
      <w:r w:rsidRPr="002517F6">
        <w:rPr>
          <w:sz w:val="16"/>
        </w:rPr>
        <w:t>(ALYSSA BATTISTONI is a doctoral candidate in political theory at Yale and an associate faculty member at the Brooklyn Institute for Social Research. https://inthesetimes.com/article/how-the-rich-ruin-the-environment)</w:t>
      </w:r>
    </w:p>
    <w:p w14:paraId="142A84AE" w14:textId="77777777" w:rsidR="004A7C48" w:rsidRDefault="004A7C48" w:rsidP="004A7C48">
      <w:r w:rsidRPr="002517F6">
        <w:rPr>
          <w:rStyle w:val="StyleUnderline"/>
        </w:rPr>
        <w:t>We need to think seriously</w:t>
      </w:r>
      <w:r w:rsidRPr="002517F6">
        <w:rPr>
          <w:sz w:val="16"/>
        </w:rPr>
        <w:t xml:space="preserve"> and expansively </w:t>
      </w:r>
      <w:r w:rsidRPr="002517F6">
        <w:rPr>
          <w:rStyle w:val="StyleUnderline"/>
        </w:rPr>
        <w:t>about</w:t>
      </w:r>
      <w:r w:rsidRPr="002517F6">
        <w:rPr>
          <w:sz w:val="16"/>
        </w:rPr>
        <w:t xml:space="preserve"> these kinds of </w:t>
      </w:r>
      <w:r w:rsidRPr="002517F6">
        <w:rPr>
          <w:rStyle w:val="StyleUnderline"/>
        </w:rPr>
        <w:t>work</w:t>
      </w:r>
      <w:r w:rsidRPr="002517F6">
        <w:rPr>
          <w:sz w:val="16"/>
        </w:rPr>
        <w:t xml:space="preserve"> and value</w:t>
      </w:r>
      <w:r w:rsidRPr="002517F6">
        <w:rPr>
          <w:rFonts w:ascii="Times New Roman" w:hAnsi="Times New Roman" w:cs="Times New Roman"/>
          <w:sz w:val="16"/>
        </w:rPr>
        <w:t> </w:t>
      </w:r>
      <w:r w:rsidRPr="002517F6">
        <w:rPr>
          <w:rFonts w:cs="Georgia"/>
          <w:sz w:val="16"/>
        </w:rPr>
        <w:t>—</w:t>
      </w:r>
      <w:r w:rsidRPr="002517F6">
        <w:rPr>
          <w:rFonts w:ascii="Times New Roman" w:hAnsi="Times New Roman" w:cs="Times New Roman"/>
          <w:sz w:val="16"/>
        </w:rPr>
        <w:t> </w:t>
      </w:r>
      <w:r w:rsidRPr="002517F6">
        <w:rPr>
          <w:sz w:val="16"/>
        </w:rPr>
        <w:t xml:space="preserve">and about the real costs that </w:t>
      </w:r>
      <w:r w:rsidRPr="002517F6">
        <w:rPr>
          <w:rFonts w:ascii="Times New Roman" w:hAnsi="Times New Roman" w:cs="Times New Roman"/>
          <w:sz w:val="16"/>
        </w:rPr>
        <w:t>​</w:t>
      </w:r>
      <w:r w:rsidRPr="002517F6">
        <w:rPr>
          <w:rFonts w:cs="Georgia"/>
          <w:sz w:val="16"/>
        </w:rPr>
        <w:t>“</w:t>
      </w:r>
      <w:r w:rsidRPr="002517F6">
        <w:rPr>
          <w:sz w:val="16"/>
        </w:rPr>
        <w:t>sustainability</w:t>
      </w:r>
      <w:r w:rsidRPr="002517F6">
        <w:rPr>
          <w:rFonts w:cs="Georgia"/>
          <w:sz w:val="16"/>
        </w:rPr>
        <w:t>”</w:t>
      </w:r>
      <w:r w:rsidRPr="002517F6">
        <w:rPr>
          <w:sz w:val="16"/>
        </w:rPr>
        <w:t xml:space="preserve"> will impose on individuals and communities. And we need to recognize that this is a truly collective project</w:t>
      </w:r>
      <w:r w:rsidRPr="002517F6">
        <w:rPr>
          <w:rFonts w:ascii="Times New Roman" w:hAnsi="Times New Roman" w:cs="Times New Roman"/>
          <w:sz w:val="16"/>
        </w:rPr>
        <w:t> </w:t>
      </w:r>
      <w:r w:rsidRPr="002517F6">
        <w:rPr>
          <w:rFonts w:cs="Georgia"/>
          <w:sz w:val="16"/>
        </w:rPr>
        <w:t>—</w:t>
      </w:r>
      <w:r w:rsidRPr="002517F6">
        <w:rPr>
          <w:rFonts w:ascii="Times New Roman" w:hAnsi="Times New Roman" w:cs="Times New Roman"/>
          <w:sz w:val="16"/>
        </w:rPr>
        <w:t> </w:t>
      </w:r>
      <w:r w:rsidRPr="002517F6">
        <w:rPr>
          <w:sz w:val="16"/>
        </w:rPr>
        <w:t>that individualized, atomized systems of work and reward are increasingly untenable in the face of the interdependent tangle in which we</w:t>
      </w:r>
      <w:r w:rsidRPr="002517F6">
        <w:rPr>
          <w:rFonts w:cs="Georgia"/>
          <w:sz w:val="16"/>
        </w:rPr>
        <w:t>’</w:t>
      </w:r>
      <w:r w:rsidRPr="002517F6">
        <w:rPr>
          <w:sz w:val="16"/>
        </w:rPr>
        <w:t xml:space="preserve">re enmeshed. How might we do that? To begin with, by divorcing income from conventional notions of production, and by instituting a social wage in the form of universal basic income. </w:t>
      </w:r>
      <w:r w:rsidRPr="002517F6">
        <w:rPr>
          <w:rStyle w:val="StyleUnderline"/>
        </w:rPr>
        <w:t>Basic income won’t</w:t>
      </w:r>
      <w:r w:rsidRPr="002517F6">
        <w:rPr>
          <w:sz w:val="16"/>
        </w:rPr>
        <w:t xml:space="preserve">, in and of itself, </w:t>
      </w:r>
      <w:r w:rsidRPr="002517F6">
        <w:rPr>
          <w:rStyle w:val="Emphasis"/>
        </w:rPr>
        <w:t>solve environmental problems;</w:t>
      </w:r>
      <w:r w:rsidRPr="002517F6">
        <w:rPr>
          <w:sz w:val="16"/>
        </w:rPr>
        <w:t xml:space="preserve"> it won’t replace coal plants with solar panels or ease pressure on depleted aquifers. </w:t>
      </w:r>
      <w:r w:rsidRPr="002517F6">
        <w:rPr>
          <w:rStyle w:val="StyleUnderline"/>
        </w:rPr>
        <w:t xml:space="preserve">If instituted as a justification for cuts to other social programs, it would be </w:t>
      </w:r>
      <w:r w:rsidRPr="002517F6">
        <w:rPr>
          <w:rStyle w:val="Emphasis"/>
        </w:rPr>
        <w:t>disastrous both socially and environmentally;</w:t>
      </w:r>
      <w:r w:rsidRPr="002517F6">
        <w:rPr>
          <w:sz w:val="16"/>
        </w:rPr>
        <w:t xml:space="preserve"> robust public services are necessary if we’re to live on less. But it marks a critical starting point in rethinking the relationship between labor, production and consumption, without which environmental hand-wringing will go nowhere. More pragmatically, in providing an alternative to dependence on destructive industries and removing the threat of job blackmail from communities desperate for livelihoods, it makes change a real option, giving workers and communities more power to demand protections against environmental harms. It can start to reorient social focus away from an eternal game of consumption catch-up toward the good life. It admittedly won’t do much to curb the upper bounds of consumption, at least not right away. But it might point in that direction. Environmentalists like to point to World War II for evidence that people will accept restrictions on consumption for the sake of a shared cause, but the so-called Greatest Generation didn’t exactly accept rations with a patriotic grin. What that experience does demonstrate, however, is that while people don’t like limiting consumption under any circumstances, what they really don’t like is cutting back if everyone else isn’t doing the same. That sentiment is typically mobilized in service of anti-welfare politics: why should I have to work if someone else just gets a check? But during the war, it went the other way: More than 60 percent of the population supported capping incomes at $25,000 a year, a relatively paltry $315,000 today. Of course, </w:t>
      </w:r>
      <w:r w:rsidRPr="002517F6">
        <w:rPr>
          <w:rStyle w:val="StyleUnderline"/>
        </w:rPr>
        <w:t xml:space="preserve">the post-work future has long been </w:t>
      </w:r>
      <w:r w:rsidRPr="002517F6">
        <w:rPr>
          <w:rStyle w:val="Emphasis"/>
        </w:rPr>
        <w:t>over the horizon;</w:t>
      </w:r>
      <w:r w:rsidRPr="002517F6">
        <w:rPr>
          <w:sz w:val="16"/>
        </w:rPr>
        <w:t xml:space="preserve"> </w:t>
      </w:r>
      <w:r w:rsidRPr="002517F6">
        <w:rPr>
          <w:rStyle w:val="StyleUnderline"/>
        </w:rPr>
        <w:t xml:space="preserve">to propose it as a solution to such </w:t>
      </w:r>
      <w:r w:rsidRPr="002517F6">
        <w:rPr>
          <w:rStyle w:val="Emphasis"/>
        </w:rPr>
        <w:t xml:space="preserve">time-sensitive problems </w:t>
      </w:r>
      <w:r w:rsidRPr="002517F6">
        <w:rPr>
          <w:rStyle w:val="StyleUnderline"/>
        </w:rPr>
        <w:t xml:space="preserve">may seem wildly, even </w:t>
      </w:r>
      <w:r w:rsidRPr="002517F6">
        <w:rPr>
          <w:rStyle w:val="Emphasis"/>
        </w:rPr>
        <w:t xml:space="preserve">irresponsibly utopian. </w:t>
      </w:r>
      <w:r w:rsidRPr="002517F6">
        <w:rPr>
          <w:rStyle w:val="StyleUnderline"/>
        </w:rPr>
        <w:t xml:space="preserve">The revolution might happen in time to avoid environmental catastrophe, but we probably </w:t>
      </w:r>
      <w:r w:rsidRPr="002517F6">
        <w:rPr>
          <w:rStyle w:val="Emphasis"/>
        </w:rPr>
        <w:t>shouldn’t count on it</w:t>
      </w:r>
      <w:r w:rsidRPr="002517F6">
        <w:rPr>
          <w:sz w:val="16"/>
        </w:rPr>
        <w:t>, though some African climate activists have put basic income grants, financed by wealthy nations’ payment of ecological debt, at the centerpiece of their demands.</w:t>
      </w:r>
    </w:p>
    <w:p w14:paraId="3E30C002" w14:textId="77777777" w:rsidR="004A7C48" w:rsidRDefault="004A7C48" w:rsidP="004A7C48"/>
    <w:p w14:paraId="533909A9" w14:textId="77777777" w:rsidR="00652C22" w:rsidRDefault="00652C22" w:rsidP="00652C22">
      <w:pPr>
        <w:pStyle w:val="Heading4"/>
      </w:pPr>
      <w:r>
        <w:t xml:space="preserve">Post work alternatives at best work long term </w:t>
      </w:r>
    </w:p>
    <w:p w14:paraId="4E347DD9" w14:textId="77777777" w:rsidR="00652C22" w:rsidRPr="00746FF2" w:rsidRDefault="00652C22" w:rsidP="00652C22">
      <w:pPr>
        <w:rPr>
          <w:rStyle w:val="Style13ptBold"/>
        </w:rPr>
      </w:pPr>
      <w:r w:rsidRPr="00746FF2">
        <w:rPr>
          <w:rStyle w:val="Style13ptBold"/>
        </w:rPr>
        <w:t>Ackerman 11</w:t>
      </w:r>
    </w:p>
    <w:p w14:paraId="4ECCC56C" w14:textId="77777777" w:rsidR="00652C22" w:rsidRDefault="00652C22" w:rsidP="00652C22">
      <w:pPr>
        <w:rPr>
          <w:sz w:val="16"/>
        </w:rPr>
      </w:pPr>
      <w:r>
        <w:rPr>
          <w:sz w:val="16"/>
        </w:rPr>
        <w:t xml:space="preserve">(Seth, </w:t>
      </w:r>
      <w:hyperlink r:id="rId39" w:history="1">
        <w:r w:rsidRPr="00CF290C">
          <w:rPr>
            <w:rStyle w:val="Hyperlink"/>
            <w:sz w:val="16"/>
          </w:rPr>
          <w:t>https://jacobinmag.com/2011/06/for-jobs-and-freedom</w:t>
        </w:r>
      </w:hyperlink>
      <w:r>
        <w:rPr>
          <w:sz w:val="16"/>
        </w:rPr>
        <w:t xml:space="preserve">, 6-23) </w:t>
      </w:r>
    </w:p>
    <w:p w14:paraId="20BEA70A" w14:textId="77777777" w:rsidR="00652C22" w:rsidRPr="00746FF2" w:rsidRDefault="00652C22" w:rsidP="00652C22">
      <w:pPr>
        <w:rPr>
          <w:rStyle w:val="Emphasis"/>
        </w:rPr>
      </w:pPr>
      <w:r w:rsidRPr="00746FF2">
        <w:rPr>
          <w:sz w:val="16"/>
        </w:rPr>
        <w:t xml:space="preserve">Peter </w:t>
      </w:r>
      <w:r w:rsidRPr="00746FF2">
        <w:rPr>
          <w:rStyle w:val="StyleUnderline"/>
        </w:rPr>
        <w:t>Frase has an</w:t>
      </w:r>
      <w:r w:rsidRPr="00746FF2">
        <w:rPr>
          <w:sz w:val="16"/>
        </w:rPr>
        <w:t xml:space="preserve"> essay at The Activist </w:t>
      </w:r>
      <w:r w:rsidRPr="00746FF2">
        <w:rPr>
          <w:rStyle w:val="StyleUnderline"/>
        </w:rPr>
        <w:t>arguing that the Left’s focus on “jobs” as a political demand is wrongheaded</w:t>
      </w:r>
      <w:r w:rsidRPr="00746FF2">
        <w:rPr>
          <w:sz w:val="16"/>
        </w:rPr>
        <w:t xml:space="preserve">. He’s even so bold as to headline his piece: “Stop Digging: The Case Against Jobs.” Frase’s underlying point is straightforward: the Left at its best has always opposed alienated labor, so there’s something paradoxical about the demand that lots more of it be created. </w:t>
      </w:r>
      <w:r w:rsidRPr="00746FF2">
        <w:rPr>
          <w:rStyle w:val="StyleUnderline"/>
        </w:rPr>
        <w:t>What people really need is income — not job</w:t>
      </w:r>
      <w:r w:rsidRPr="00746FF2">
        <w:rPr>
          <w:sz w:val="16"/>
        </w:rPr>
        <w:t xml:space="preserve">s — he says, and we should keep our eyes fastened on a politics of basic income, work-sharing and free time rather than demands for more bossed drudgery. In these respects, Frase’s view is quite close to Chris Maisano’s in his recent Jacobin piece “Take This Job and Share It.” What should we make of arguments like these? I have more to say about the Frase-Maisano view than can fit in this blog post. (Even the internet in its great infinitude imposes some limits.) But what I’ll say here is this: </w:t>
      </w:r>
      <w:r w:rsidRPr="00746FF2">
        <w:rPr>
          <w:rStyle w:val="StyleUnderline"/>
        </w:rPr>
        <w:t xml:space="preserve">Although Frase is right to reject a left vision whose goal is forever squeezing out more per capita units of consumption, the politics implicit in his argument are </w:t>
      </w:r>
      <w:r w:rsidRPr="00746FF2">
        <w:rPr>
          <w:rStyle w:val="Emphasis"/>
        </w:rPr>
        <w:t>fundamentally perverse.</w:t>
      </w:r>
      <w:r w:rsidRPr="00746FF2">
        <w:rPr>
          <w:rStyle w:val="StyleUnderline"/>
        </w:rPr>
        <w:t xml:space="preserve"> </w:t>
      </w:r>
      <w:r w:rsidRPr="00746FF2">
        <w:rPr>
          <w:sz w:val="16"/>
        </w:rPr>
        <w:t xml:space="preserve">For the fact is that </w:t>
      </w:r>
      <w:r w:rsidRPr="00746FF2">
        <w:rPr>
          <w:rStyle w:val="StyleUnderline"/>
        </w:rPr>
        <w:t xml:space="preserve">the working class is never more obsessed with jobs than in a </w:t>
      </w:r>
      <w:r w:rsidRPr="00746FF2">
        <w:rPr>
          <w:rStyle w:val="Emphasis"/>
        </w:rPr>
        <w:t>period of joblessness</w:t>
      </w:r>
      <w:r w:rsidRPr="00746FF2">
        <w:rPr>
          <w:sz w:val="16"/>
        </w:rPr>
        <w:t xml:space="preserve">, </w:t>
      </w:r>
      <w:r w:rsidRPr="00746FF2">
        <w:rPr>
          <w:rStyle w:val="StyleUnderline"/>
        </w:rPr>
        <w:t>and never less obsessed with jobs than in a time of full employment</w:t>
      </w:r>
      <w:r w:rsidRPr="00746FF2">
        <w:rPr>
          <w:sz w:val="16"/>
        </w:rPr>
        <w:t xml:space="preserve">. </w:t>
      </w:r>
      <w:r w:rsidRPr="00746FF2">
        <w:rPr>
          <w:rStyle w:val="StyleUnderline"/>
        </w:rPr>
        <w:t xml:space="preserve">The only viable route to a mass politics of post-productivism is a </w:t>
      </w:r>
      <w:r w:rsidRPr="00746FF2">
        <w:rPr>
          <w:rStyle w:val="Emphasis"/>
        </w:rPr>
        <w:t>permanent plenitude of paid, alienated work</w:t>
      </w:r>
      <w:r w:rsidRPr="00746FF2">
        <w:rPr>
          <w:sz w:val="16"/>
        </w:rPr>
        <w:t xml:space="preserve">. If that seems like a contradiction, it is not. </w:t>
      </w:r>
      <w:r w:rsidRPr="00746FF2">
        <w:rPr>
          <w:rStyle w:val="StyleUnderline"/>
        </w:rPr>
        <w:t>It is</w:t>
      </w:r>
      <w:r w:rsidRPr="00746FF2">
        <w:rPr>
          <w:sz w:val="16"/>
        </w:rPr>
        <w:t xml:space="preserve"> simply </w:t>
      </w:r>
      <w:r w:rsidRPr="00746FF2">
        <w:rPr>
          <w:rStyle w:val="StyleUnderline"/>
        </w:rPr>
        <w:t xml:space="preserve">a paradox. </w:t>
      </w:r>
      <w:r w:rsidRPr="00746FF2">
        <w:rPr>
          <w:sz w:val="16"/>
        </w:rPr>
        <w:t xml:space="preserve">And it is </w:t>
      </w:r>
      <w:r w:rsidRPr="00746FF2">
        <w:rPr>
          <w:rStyle w:val="StyleUnderline"/>
        </w:rPr>
        <w:t>borne out by history.</w:t>
      </w:r>
      <w:r w:rsidRPr="00746FF2">
        <w:rPr>
          <w:sz w:val="16"/>
        </w:rPr>
        <w:t xml:space="preserve"> (And lest we get tangled in words, let’s remember what full employment means and has always meant: simply that all those who want a job can get one.) There are also a few technical/factual questions to be raised. </w:t>
      </w:r>
      <w:r w:rsidRPr="00746FF2">
        <w:rPr>
          <w:rStyle w:val="StyleUnderline"/>
        </w:rPr>
        <w:t>Even if we could immediately impose a tax raising 20 percent of GDP and distribute it per capita as a universal basic income, it would only amount to $9000 per person. This would not come close to replacing the lost full-time income of a single, unemployed worker</w:t>
      </w:r>
      <w:r w:rsidRPr="00746FF2">
        <w:rPr>
          <w:sz w:val="16"/>
        </w:rPr>
        <w:t xml:space="preserve">. So </w:t>
      </w:r>
      <w:r w:rsidRPr="00746FF2">
        <w:rPr>
          <w:rStyle w:val="StyleUnderline"/>
        </w:rPr>
        <w:t>if the right demand is “jobs or income now,” who gets the jobs and who gets the income</w:t>
      </w:r>
      <w:r w:rsidRPr="00746FF2">
        <w:rPr>
          <w:sz w:val="16"/>
        </w:rPr>
        <w:t xml:space="preserve">? Would there be a permanent class of jobless living on the social wage while the rest work? Would that be a politically or socially healthy development for working-class politics? </w:t>
      </w:r>
      <w:r w:rsidRPr="00746FF2">
        <w:rPr>
          <w:rStyle w:val="StyleUnderline"/>
        </w:rPr>
        <w:t>Towering over every other issue among the concerns of the working class today is the grueling prevalence of unemployment</w:t>
      </w:r>
      <w:r w:rsidRPr="00746FF2">
        <w:rPr>
          <w:sz w:val="16"/>
        </w:rPr>
        <w:t xml:space="preserve">. Its effect is </w:t>
      </w:r>
      <w:r w:rsidRPr="00746FF2">
        <w:rPr>
          <w:rStyle w:val="StyleUnderline"/>
        </w:rPr>
        <w:t>devastating not only for the 9 percent who are unemployed but the 91 percent who face a terrifying and possibly fruitless job search</w:t>
      </w:r>
      <w:r w:rsidRPr="00746FF2">
        <w:rPr>
          <w:sz w:val="16"/>
        </w:rPr>
        <w:t xml:space="preserve"> in the event that tomorrow they should find themselves out of work. </w:t>
      </w:r>
      <w:r w:rsidRPr="00746FF2">
        <w:rPr>
          <w:rStyle w:val="StyleUnderline"/>
        </w:rPr>
        <w:t xml:space="preserve">To </w:t>
      </w:r>
      <w:r w:rsidRPr="00746FF2">
        <w:rPr>
          <w:sz w:val="16"/>
        </w:rPr>
        <w:t xml:space="preserve">simply </w:t>
      </w:r>
      <w:r w:rsidRPr="00746FF2">
        <w:rPr>
          <w:rStyle w:val="StyleUnderline"/>
        </w:rPr>
        <w:t>dismiss that concern as misplaced</w:t>
      </w:r>
      <w:r w:rsidRPr="00746FF2">
        <w:rPr>
          <w:sz w:val="16"/>
        </w:rPr>
        <w:t xml:space="preserve"> — even if in some final and philosophical sense it can be construed to be so — </w:t>
      </w:r>
      <w:r w:rsidRPr="00746FF2">
        <w:rPr>
          <w:rStyle w:val="Emphasis"/>
        </w:rPr>
        <w:t>would be a criminal waste of potentially radical energy.</w:t>
      </w:r>
      <w:r>
        <w:rPr>
          <w:rStyle w:val="Emphasis"/>
        </w:rPr>
        <w:t xml:space="preserve"> </w:t>
      </w:r>
      <w:r w:rsidRPr="00746FF2">
        <w:rPr>
          <w:rStyle w:val="StyleUnderline"/>
        </w:rPr>
        <w:t>Post-productivism is a vision for the Left, a vision that should by all means be spread</w:t>
      </w:r>
      <w:r w:rsidRPr="00746FF2">
        <w:rPr>
          <w:sz w:val="16"/>
        </w:rPr>
        <w:t xml:space="preserve">, through agitation and propaganda, including in Jacobin or The Activist. </w:t>
      </w:r>
      <w:r w:rsidRPr="00746FF2">
        <w:rPr>
          <w:rStyle w:val="Emphasis"/>
        </w:rPr>
        <w:t>But it can’t be confused with praxis in the here and now.</w:t>
      </w:r>
    </w:p>
    <w:p w14:paraId="707DE4BE" w14:textId="77777777" w:rsidR="004A7C48" w:rsidRDefault="004A7C48" w:rsidP="004A7C48"/>
    <w:p w14:paraId="3DE1D3EC" w14:textId="77777777" w:rsidR="00CE66A4" w:rsidRDefault="00CE66A4" w:rsidP="00CE66A4">
      <w:pPr>
        <w:pStyle w:val="Heading4"/>
      </w:pPr>
      <w:r>
        <w:t>Post work has no strategy for transition</w:t>
      </w:r>
    </w:p>
    <w:p w14:paraId="1B8BD50F" w14:textId="77777777" w:rsidR="00CE66A4" w:rsidRPr="00FD4D07" w:rsidRDefault="00CE66A4" w:rsidP="00CE66A4">
      <w:pPr>
        <w:rPr>
          <w:rStyle w:val="Style13ptBold"/>
          <w:lang w:val="de-DE"/>
        </w:rPr>
      </w:pPr>
      <w:r w:rsidRPr="00FD4D07">
        <w:rPr>
          <w:rStyle w:val="Style13ptBold"/>
          <w:lang w:val="de-DE"/>
        </w:rPr>
        <w:t>Lyngaas 2</w:t>
      </w:r>
      <w:r w:rsidRPr="007E2657">
        <w:rPr>
          <w:rStyle w:val="Style13ptBold"/>
          <w:lang w:val="de-DE"/>
        </w:rPr>
        <w:t xml:space="preserve">0 </w:t>
      </w:r>
    </w:p>
    <w:p w14:paraId="5E796F7F" w14:textId="77777777" w:rsidR="00CE66A4" w:rsidRPr="00FD4D07" w:rsidRDefault="00CE66A4" w:rsidP="00CE66A4">
      <w:pPr>
        <w:rPr>
          <w:sz w:val="16"/>
          <w:lang w:val="de-DE"/>
        </w:rPr>
      </w:pPr>
      <w:r w:rsidRPr="00FD4D07">
        <w:rPr>
          <w:sz w:val="16"/>
          <w:lang w:val="de-DE"/>
        </w:rPr>
        <w:t xml:space="preserve">(Mikael Lyngaas, </w:t>
      </w:r>
      <w:r w:rsidR="00000000">
        <w:fldChar w:fldCharType="begin"/>
      </w:r>
      <w:r w:rsidR="00000000">
        <w:instrText>HYPERLINK "https://mronline.org/2020/07/24/beyond-work-the-shortcomings-of-post-work-politics/"</w:instrText>
      </w:r>
      <w:r w:rsidR="00000000">
        <w:fldChar w:fldCharType="separate"/>
      </w:r>
      <w:r w:rsidRPr="00FD4D07">
        <w:rPr>
          <w:rStyle w:val="Hyperlink"/>
          <w:sz w:val="16"/>
          <w:lang w:val="de-DE"/>
        </w:rPr>
        <w:t>https://mronline.org/2020/07/24/beyond-work-the-shortcomings-of-post-work-politics/</w:t>
      </w:r>
      <w:r w:rsidR="00000000">
        <w:rPr>
          <w:rStyle w:val="Hyperlink"/>
          <w:sz w:val="16"/>
          <w:lang w:val="de-DE"/>
        </w:rPr>
        <w:fldChar w:fldCharType="end"/>
      </w:r>
      <w:r w:rsidRPr="00FD4D07">
        <w:rPr>
          <w:sz w:val="16"/>
          <w:lang w:val="de-DE"/>
        </w:rPr>
        <w:t xml:space="preserve"> , 7-24)</w:t>
      </w:r>
    </w:p>
    <w:p w14:paraId="73B74D2D" w14:textId="77777777" w:rsidR="00CE66A4" w:rsidRPr="00FD4D07" w:rsidRDefault="00CE66A4" w:rsidP="00CE66A4">
      <w:pPr>
        <w:rPr>
          <w:sz w:val="16"/>
        </w:rPr>
      </w:pPr>
      <w:r w:rsidRPr="00FD4D07">
        <w:rPr>
          <w:sz w:val="16"/>
        </w:rPr>
        <w:t>In 1845, Karl Marx wrote that in a communist society, workers would be freed from the monotony of a single draining job to “hunt in the morning, fish in the afternoon, rear cattle in the evening, criticize after dinner”. Since then, there have been many new ideas theorizing the nature of work and how capitalism exploits labor. These ideas have convinced a number of leftists to push for the emancipation of the working class through the abolition of work as a whole. This corner of the left argues that rising automation and movements for a universal basic income will eventually neutralize the contradictions of capitalism or abolish it altogether. “</w:t>
      </w:r>
      <w:r w:rsidRPr="00FD4D07">
        <w:rPr>
          <w:rStyle w:val="StyleUnderline"/>
        </w:rPr>
        <w:t>Post-work” theories</w:t>
      </w:r>
      <w:r w:rsidRPr="00FD4D07">
        <w:rPr>
          <w:sz w:val="16"/>
        </w:rPr>
        <w:t xml:space="preserve">, like other political groupings on the left, </w:t>
      </w:r>
      <w:r w:rsidRPr="00FD4D07">
        <w:rPr>
          <w:rStyle w:val="StyleUnderline"/>
        </w:rPr>
        <w:t>arise from the failures of the 19th-century socialist revolutions</w:t>
      </w:r>
      <w:r w:rsidRPr="00FD4D07">
        <w:rPr>
          <w:sz w:val="16"/>
        </w:rPr>
        <w:t xml:space="preserve">. Rather than a novel form of emancipatory politics, post-work is better understood as </w:t>
      </w:r>
      <w:r w:rsidRPr="00FD4D07">
        <w:rPr>
          <w:rStyle w:val="StyleUnderline"/>
        </w:rPr>
        <w:t>a return to the utopian socialist tradition</w:t>
      </w:r>
      <w:r w:rsidRPr="00FD4D07">
        <w:rPr>
          <w:sz w:val="16"/>
        </w:rPr>
        <w:t xml:space="preserve"> of Robert Owen, Charles Fourier, and Henri de Saint-Simon, all </w:t>
      </w:r>
      <w:r w:rsidRPr="00FD4D07">
        <w:rPr>
          <w:rStyle w:val="StyleUnderline"/>
        </w:rPr>
        <w:t>of which Marx and Engels</w:t>
      </w:r>
      <w:r w:rsidRPr="00FD4D07">
        <w:rPr>
          <w:sz w:val="16"/>
        </w:rPr>
        <w:t xml:space="preserve"> furiously </w:t>
      </w:r>
      <w:r w:rsidRPr="00FD4D07">
        <w:rPr>
          <w:rStyle w:val="Emphasis"/>
        </w:rPr>
        <w:t>polemicized against</w:t>
      </w:r>
      <w:r w:rsidRPr="00FD4D07">
        <w:rPr>
          <w:sz w:val="16"/>
        </w:rPr>
        <w:t xml:space="preserve">. Engels writes in Socialism: Utopian and Scientific that “One thing is common to all three [Owen, Fourier, and Saint-Simon]. Not one of them appears as a representative of the interests of that proletariat… </w:t>
      </w:r>
      <w:r w:rsidRPr="00FD4D07">
        <w:rPr>
          <w:rStyle w:val="StyleUnderline"/>
        </w:rPr>
        <w:t>Like</w:t>
      </w:r>
      <w:r w:rsidRPr="00FD4D07">
        <w:rPr>
          <w:sz w:val="16"/>
        </w:rPr>
        <w:t xml:space="preserve"> the </w:t>
      </w:r>
      <w:r w:rsidRPr="00FD4D07">
        <w:rPr>
          <w:rStyle w:val="StyleUnderline"/>
        </w:rPr>
        <w:t>French philosophers, they do not claim to emancipate a particular class</w:t>
      </w:r>
      <w:r w:rsidRPr="00FD4D07">
        <w:rPr>
          <w:sz w:val="16"/>
        </w:rPr>
        <w:t xml:space="preserve"> to begin with, </w:t>
      </w:r>
      <w:r w:rsidRPr="00FD4D07">
        <w:rPr>
          <w:rStyle w:val="StyleUnderline"/>
        </w:rPr>
        <w:t>but all humanity</w:t>
      </w:r>
      <w:r w:rsidRPr="00FD4D07">
        <w:rPr>
          <w:sz w:val="16"/>
        </w:rPr>
        <w:t xml:space="preserve"> at once. Like them, they wish to bring in the kingdom of reason and eternal justice, but this kingdom, as they see it, is as far as Heaven from Earth, from that of the French philosophers”. A different, but similar kind of “kingdom of reason” is brought forward by contemporary post-work theoreticians. </w:t>
      </w:r>
      <w:r w:rsidRPr="00FD4D07">
        <w:rPr>
          <w:rStyle w:val="StyleUnderline"/>
        </w:rPr>
        <w:t xml:space="preserve">Instead of tackling the </w:t>
      </w:r>
      <w:r w:rsidRPr="00FD4D07">
        <w:rPr>
          <w:rStyle w:val="Emphasis"/>
        </w:rPr>
        <w:t>difficult questions of the transition</w:t>
      </w:r>
      <w:r w:rsidRPr="00FD4D07">
        <w:rPr>
          <w:sz w:val="16"/>
        </w:rPr>
        <w:t xml:space="preserve"> from class society to a classless society and its revolutionary and strategic implications, the </w:t>
      </w:r>
      <w:r w:rsidRPr="00FD4D07">
        <w:rPr>
          <w:rStyle w:val="StyleUnderline"/>
        </w:rPr>
        <w:t xml:space="preserve">post-work theoreticians </w:t>
      </w:r>
      <w:r w:rsidRPr="00FD4D07">
        <w:rPr>
          <w:rStyle w:val="Emphasis"/>
        </w:rPr>
        <w:t>leap over these</w:t>
      </w:r>
      <w:r w:rsidRPr="00FD4D07">
        <w:rPr>
          <w:sz w:val="16"/>
        </w:rPr>
        <w:t xml:space="preserve"> immensely </w:t>
      </w:r>
      <w:r w:rsidRPr="00FD4D07">
        <w:rPr>
          <w:rStyle w:val="Emphasis"/>
        </w:rPr>
        <w:t>difficult questions</w:t>
      </w:r>
      <w:r w:rsidRPr="00FD4D07">
        <w:rPr>
          <w:sz w:val="16"/>
        </w:rPr>
        <w:t xml:space="preserve"> </w:t>
      </w:r>
      <w:r w:rsidRPr="00FD4D07">
        <w:rPr>
          <w:rStyle w:val="StyleUnderline"/>
        </w:rPr>
        <w:t xml:space="preserve">by favoring fantasies of </w:t>
      </w:r>
      <w:r w:rsidRPr="00FD4D07">
        <w:rPr>
          <w:rStyle w:val="Emphasis"/>
        </w:rPr>
        <w:t>technological futures</w:t>
      </w:r>
      <w:r w:rsidRPr="00FD4D07">
        <w:rPr>
          <w:rStyle w:val="StyleUnderline"/>
        </w:rPr>
        <w:t xml:space="preserve"> free from labor and struggle</w:t>
      </w:r>
      <w:r w:rsidRPr="00FD4D07">
        <w:rPr>
          <w:sz w:val="16"/>
        </w:rPr>
        <w:t xml:space="preserve">. In this process, </w:t>
      </w:r>
      <w:r w:rsidRPr="00FD4D07">
        <w:rPr>
          <w:rStyle w:val="StyleUnderline"/>
        </w:rPr>
        <w:t xml:space="preserve">labor becomes something distorted from its material reality and takes on the form of the </w:t>
      </w:r>
      <w:r w:rsidRPr="00FD4D07">
        <w:rPr>
          <w:rStyle w:val="Emphasis"/>
        </w:rPr>
        <w:t>supposed core of capitalism</w:t>
      </w:r>
      <w:r w:rsidRPr="00FD4D07">
        <w:rPr>
          <w:rStyle w:val="StyleUnderline"/>
        </w:rPr>
        <w:t>, the root of class society, and all its evils</w:t>
      </w:r>
      <w:r w:rsidRPr="00FD4D07">
        <w:rPr>
          <w:sz w:val="16"/>
        </w:rPr>
        <w:t>.</w:t>
      </w:r>
    </w:p>
    <w:p w14:paraId="5439864B" w14:textId="77777777" w:rsidR="00CE66A4" w:rsidRPr="004A7C48" w:rsidRDefault="00CE66A4" w:rsidP="004A7C48"/>
    <w:p w14:paraId="235E7505" w14:textId="77777777" w:rsidR="00243CCB" w:rsidRPr="00243CCB" w:rsidRDefault="00243CCB" w:rsidP="00243CCB"/>
    <w:p w14:paraId="51A0325C" w14:textId="6D455E3E" w:rsidR="00923E66" w:rsidRDefault="00923E66" w:rsidP="00923E66">
      <w:pPr>
        <w:pStyle w:val="Heading3"/>
      </w:pPr>
      <w:r>
        <w:t xml:space="preserve">2AC Set Col </w:t>
      </w:r>
    </w:p>
    <w:p w14:paraId="61DBA6C4" w14:textId="77777777" w:rsidR="00923E66" w:rsidRDefault="00923E66" w:rsidP="00923E66"/>
    <w:p w14:paraId="631DAB50" w14:textId="77777777" w:rsidR="00923E66" w:rsidRPr="00B668C2" w:rsidRDefault="00923E66" w:rsidP="00923E66">
      <w:pPr>
        <w:pStyle w:val="Heading4"/>
      </w:pPr>
      <w:r w:rsidRPr="00B668C2">
        <w:t>The GND has revolutionary potential we can build on, the alternative supplements but does not supplant the plan</w:t>
      </w:r>
    </w:p>
    <w:p w14:paraId="04420FFB" w14:textId="77777777" w:rsidR="00923E66" w:rsidRPr="00B668C2" w:rsidRDefault="00923E66" w:rsidP="00923E66">
      <w:pPr>
        <w:rPr>
          <w:rStyle w:val="Style13ptBold"/>
        </w:rPr>
      </w:pPr>
      <w:r w:rsidRPr="00B668C2">
        <w:rPr>
          <w:rStyle w:val="Style13ptBold"/>
        </w:rPr>
        <w:t>Estes, PhD, 19</w:t>
      </w:r>
    </w:p>
    <w:p w14:paraId="756BC395" w14:textId="77777777" w:rsidR="00923E66" w:rsidRPr="00B668C2" w:rsidRDefault="00923E66" w:rsidP="00923E66">
      <w:pPr>
        <w:rPr>
          <w:sz w:val="16"/>
        </w:rPr>
      </w:pPr>
      <w:r w:rsidRPr="00B668C2">
        <w:rPr>
          <w:sz w:val="16"/>
        </w:rPr>
        <w:t>(Nick, (Kul Wicasa) is a cofounder of The Red Nation and is currently the American Democracy Fellow at Harvard University’s Charles Warren Center, 8-6)</w:t>
      </w:r>
    </w:p>
    <w:p w14:paraId="1926086B" w14:textId="0A084C2D" w:rsidR="00923E66" w:rsidRPr="00F86E44" w:rsidRDefault="00923E66" w:rsidP="00F86E44">
      <w:pPr>
        <w:rPr>
          <w:sz w:val="16"/>
        </w:rPr>
      </w:pPr>
      <w:r w:rsidRPr="00B668C2">
        <w:rPr>
          <w:rStyle w:val="TitleChar"/>
        </w:rPr>
        <w:t>Each movement rises against colonial and corporate extractive projects</w:t>
      </w:r>
      <w:r w:rsidRPr="00B668C2">
        <w:rPr>
          <w:sz w:val="16"/>
        </w:rPr>
        <w:t xml:space="preserve">. But </w:t>
      </w:r>
      <w:r w:rsidRPr="00B668C2">
        <w:rPr>
          <w:rStyle w:val="TitleChar"/>
        </w:rPr>
        <w:t xml:space="preserve">what’s often downplayed is the </w:t>
      </w:r>
      <w:r w:rsidRPr="00B668C2">
        <w:rPr>
          <w:rStyle w:val="Emphasis"/>
        </w:rPr>
        <w:t>revolutionary potency</w:t>
      </w:r>
      <w:r w:rsidRPr="00B668C2">
        <w:rPr>
          <w:rStyle w:val="TitleChar"/>
        </w:rPr>
        <w:t xml:space="preserve"> of what Indigenous resistance stands for: caretaking and creating just relations between human and nonhuman worlds </w:t>
      </w:r>
      <w:r w:rsidRPr="00B668C2">
        <w:rPr>
          <w:sz w:val="16"/>
        </w:rPr>
        <w:t xml:space="preserve">on a planet thoroughly devastated by capitalism. After all, the image of the Water Protector and the slogan “water is life,” which were popularized at Standing Rock, are icons of this generation’s climate justice movement. And </w:t>
      </w:r>
      <w:r w:rsidRPr="00B668C2">
        <w:rPr>
          <w:rStyle w:val="TitleChar"/>
        </w:rPr>
        <w:t xml:space="preserve">both are political positions </w:t>
      </w:r>
      <w:r w:rsidRPr="00B668C2">
        <w:rPr>
          <w:rStyle w:val="Emphasis"/>
        </w:rPr>
        <w:t>not exclusively Indigenous</w:t>
      </w:r>
      <w:r w:rsidRPr="00B668C2">
        <w:rPr>
          <w:rStyle w:val="TitleChar"/>
        </w:rPr>
        <w:t>, but grounded in decolonization</w:t>
      </w:r>
      <w:r w:rsidRPr="00B668C2">
        <w:rPr>
          <w:sz w:val="16"/>
        </w:rPr>
        <w:t xml:space="preserve">. If Indigenous movements are foundational to climate justice, then why isn’t decolonization as well? </w:t>
      </w:r>
      <w:r w:rsidRPr="00B668C2">
        <w:rPr>
          <w:rStyle w:val="TitleChar"/>
        </w:rPr>
        <w:t>The</w:t>
      </w:r>
      <w:r w:rsidRPr="00B668C2">
        <w:rPr>
          <w:sz w:val="16"/>
        </w:rPr>
        <w:t xml:space="preserve"> Green New Deal (</w:t>
      </w:r>
      <w:r w:rsidRPr="00B668C2">
        <w:rPr>
          <w:rStyle w:val="TitleChar"/>
        </w:rPr>
        <w:t>GND</w:t>
      </w:r>
      <w:r w:rsidRPr="00B668C2">
        <w:rPr>
          <w:sz w:val="16"/>
        </w:rPr>
        <w:t>), which looks and sounds like eco-socialism, o</w:t>
      </w:r>
      <w:r w:rsidRPr="00B668C2">
        <w:rPr>
          <w:rStyle w:val="Emphasis"/>
        </w:rPr>
        <w:t>ffers a real chance at galvanizing popular support for both.</w:t>
      </w:r>
      <w:r w:rsidRPr="00B668C2">
        <w:rPr>
          <w:sz w:val="16"/>
        </w:rPr>
        <w:t xml:space="preserve"> While anti-capitalist in spirit and paying lip service to decolonization, </w:t>
      </w:r>
      <w:r w:rsidRPr="00B668C2">
        <w:rPr>
          <w:rStyle w:val="Emphasis"/>
        </w:rPr>
        <w:t>it must go further</w:t>
      </w:r>
      <w:r w:rsidRPr="00B668C2">
        <w:rPr>
          <w:sz w:val="16"/>
        </w:rPr>
        <w:t xml:space="preserve"> — and so too must the movements that support it. That’s why the </w:t>
      </w:r>
      <w:r w:rsidRPr="00B668C2">
        <w:rPr>
          <w:rStyle w:val="TitleChar"/>
        </w:rPr>
        <w:t>Red Nation, a Native resistance organization</w:t>
      </w:r>
      <w:r w:rsidRPr="00B668C2">
        <w:rPr>
          <w:sz w:val="16"/>
        </w:rPr>
        <w:t xml:space="preserve"> I helped cofound in 2014, </w:t>
      </w:r>
      <w:r w:rsidRPr="00B668C2">
        <w:rPr>
          <w:rStyle w:val="TitleChar"/>
        </w:rPr>
        <w:t>recently drafted a skeleton outline of what we’re calling the Red Deal</w:t>
      </w:r>
      <w:r w:rsidRPr="00B668C2">
        <w:rPr>
          <w:sz w:val="16"/>
        </w:rPr>
        <w:t xml:space="preserve">, </w:t>
      </w:r>
      <w:r w:rsidRPr="00B668C2">
        <w:rPr>
          <w:rStyle w:val="TitleChar"/>
        </w:rPr>
        <w:t>focusing on Indigenous treaty rights, land restoration, sovereignty, self-determination, decolonization, and liberation.</w:t>
      </w:r>
      <w:r w:rsidRPr="00B668C2">
        <w:rPr>
          <w:sz w:val="16"/>
        </w:rPr>
        <w:t xml:space="preserve"> </w:t>
      </w:r>
      <w:r w:rsidRPr="00B668C2">
        <w:rPr>
          <w:rStyle w:val="Emphasis"/>
        </w:rPr>
        <w:t>We don’t envision it as a counter program to the GND but rather going beyond it</w:t>
      </w:r>
      <w:r w:rsidRPr="00B668C2">
        <w:rPr>
          <w:sz w:val="16"/>
        </w:rPr>
        <w:t xml:space="preserve"> — “‘Red’ because it prioritizes Indigenous liberation, on one hand, and a revolutionary left position on the other.” </w:t>
      </w:r>
      <w:r w:rsidRPr="00B668C2">
        <w:rPr>
          <w:rStyle w:val="TitleChar"/>
        </w:rPr>
        <w:t xml:space="preserve">The GND has the potential to </w:t>
      </w:r>
      <w:r w:rsidRPr="00B668C2">
        <w:rPr>
          <w:rStyle w:val="Emphasis"/>
        </w:rPr>
        <w:t>connect every social justice struggle</w:t>
      </w:r>
      <w:r w:rsidRPr="00B668C2">
        <w:rPr>
          <w:sz w:val="16"/>
        </w:rPr>
        <w:t xml:space="preserve"> — free housing, free health care, free education, green jobs — </w:t>
      </w:r>
      <w:r w:rsidRPr="00B668C2">
        <w:rPr>
          <w:rStyle w:val="TitleChar"/>
        </w:rPr>
        <w:t>to climate change</w:t>
      </w:r>
      <w:r w:rsidRPr="00B668C2">
        <w:rPr>
          <w:sz w:val="16"/>
        </w:rPr>
        <w:t xml:space="preserve">. Likewise, </w:t>
      </w:r>
      <w:r w:rsidRPr="00B668C2">
        <w:rPr>
          <w:rStyle w:val="TitleChar"/>
        </w:rPr>
        <w:t>the Red Deal places anti-capitalism and decolonization as central to each social justice struggle as well as climate change</w:t>
      </w:r>
      <w:r w:rsidRPr="00B668C2">
        <w:rPr>
          <w:sz w:val="16"/>
        </w:rPr>
        <w:t>. The necessity of such a program is grounded in both the history and future of this land, and it entails the radical transformation of all social relations between humans and the earth.</w:t>
      </w:r>
    </w:p>
    <w:p w14:paraId="5F82C847" w14:textId="5DD85955" w:rsidR="00560CC8" w:rsidRDefault="00560CC8" w:rsidP="00560CC8">
      <w:pPr>
        <w:pStyle w:val="Heading4"/>
      </w:pPr>
      <w:r>
        <w:t xml:space="preserve">GND includes land repatriation/reparations </w:t>
      </w:r>
    </w:p>
    <w:p w14:paraId="374A3A50" w14:textId="77777777" w:rsidR="00560CC8" w:rsidRPr="001F3069" w:rsidRDefault="00560CC8" w:rsidP="00560CC8">
      <w:pPr>
        <w:rPr>
          <w:rStyle w:val="Style13ptBold"/>
        </w:rPr>
      </w:pPr>
      <w:r w:rsidRPr="001F3069">
        <w:rPr>
          <w:rStyle w:val="Style13ptBold"/>
        </w:rPr>
        <w:t>Lim 19</w:t>
      </w:r>
    </w:p>
    <w:p w14:paraId="35ABE5D5" w14:textId="77777777" w:rsidR="00560CC8" w:rsidRPr="001F3069" w:rsidRDefault="00560CC8" w:rsidP="00560CC8">
      <w:pPr>
        <w:rPr>
          <w:sz w:val="16"/>
        </w:rPr>
      </w:pPr>
      <w:r w:rsidRPr="001F3069">
        <w:rPr>
          <w:sz w:val="16"/>
        </w:rPr>
        <w:t xml:space="preserve">(Audrea, </w:t>
      </w:r>
      <w:proofErr w:type="spellStart"/>
      <w:r w:rsidRPr="001F3069">
        <w:rPr>
          <w:sz w:val="16"/>
        </w:rPr>
        <w:t>sw</w:t>
      </w:r>
      <w:proofErr w:type="spellEnd"/>
      <w:r w:rsidRPr="001F3069">
        <w:rPr>
          <w:sz w:val="16"/>
        </w:rPr>
        <w:t>/</w:t>
      </w:r>
      <w:proofErr w:type="spellStart"/>
      <w:r w:rsidRPr="001F3069">
        <w:rPr>
          <w:sz w:val="16"/>
        </w:rPr>
        <w:t>editor@Verso</w:t>
      </w:r>
      <w:proofErr w:type="spellEnd"/>
      <w:r w:rsidRPr="001F3069">
        <w:rPr>
          <w:sz w:val="16"/>
        </w:rPr>
        <w:t xml:space="preserve">, </w:t>
      </w:r>
      <w:hyperlink r:id="rId40" w:history="1">
        <w:r w:rsidRPr="001F3069">
          <w:rPr>
            <w:rStyle w:val="Hyperlink"/>
            <w:sz w:val="16"/>
          </w:rPr>
          <w:t>https://www.jacobinmag.com/2019/05/farm-land-cooperation-jackson-environmental-sustainability</w:t>
        </w:r>
      </w:hyperlink>
      <w:r w:rsidRPr="001F3069">
        <w:rPr>
          <w:sz w:val="16"/>
        </w:rPr>
        <w:t xml:space="preserve">, 5-19) </w:t>
      </w:r>
    </w:p>
    <w:p w14:paraId="1E9CDCE5" w14:textId="77777777" w:rsidR="00560CC8" w:rsidRDefault="00560CC8" w:rsidP="00560CC8">
      <w:r w:rsidRPr="001F3069">
        <w:rPr>
          <w:rStyle w:val="StyleUnderline"/>
        </w:rPr>
        <w:t xml:space="preserve">Still, there is some cause </w:t>
      </w:r>
      <w:r w:rsidRPr="001F3069">
        <w:rPr>
          <w:rStyle w:val="Emphasis"/>
        </w:rPr>
        <w:t>for hope</w:t>
      </w:r>
      <w:r w:rsidRPr="001F3069">
        <w:rPr>
          <w:sz w:val="16"/>
        </w:rPr>
        <w:t xml:space="preserve">. </w:t>
      </w:r>
      <w:r w:rsidRPr="001F3069">
        <w:rPr>
          <w:rStyle w:val="StyleUnderline"/>
        </w:rPr>
        <w:t>Sustainable farmers</w:t>
      </w:r>
      <w:r w:rsidRPr="001F3069">
        <w:rPr>
          <w:sz w:val="16"/>
        </w:rPr>
        <w:t xml:space="preserve">, scattered throughout both urban and rural areas of the US, </w:t>
      </w:r>
      <w:r w:rsidRPr="001F3069">
        <w:rPr>
          <w:rStyle w:val="StyleUnderline"/>
        </w:rPr>
        <w:t>are already deploying permaculture methods of farming that</w:t>
      </w:r>
      <w:r w:rsidRPr="001F3069">
        <w:rPr>
          <w:sz w:val="16"/>
        </w:rPr>
        <w:t xml:space="preserve">, in some cases, </w:t>
      </w:r>
      <w:r w:rsidRPr="001F3069">
        <w:rPr>
          <w:rStyle w:val="StyleUnderline"/>
        </w:rPr>
        <w:t>can even help sequester carbon from the atmosphere.</w:t>
      </w:r>
      <w:r>
        <w:rPr>
          <w:rStyle w:val="StyleUnderline"/>
        </w:rPr>
        <w:t xml:space="preserve"> </w:t>
      </w:r>
      <w:r w:rsidRPr="001F3069">
        <w:rPr>
          <w:rStyle w:val="StyleUnderline"/>
        </w:rPr>
        <w:t>On her Soul Fire Farms</w:t>
      </w:r>
      <w:r w:rsidRPr="001F3069">
        <w:rPr>
          <w:sz w:val="16"/>
        </w:rPr>
        <w:t xml:space="preserve"> in Albany, New York, Leah </w:t>
      </w:r>
      <w:r w:rsidRPr="001F3069">
        <w:rPr>
          <w:rStyle w:val="StyleUnderline"/>
        </w:rPr>
        <w:t>Penniman cultivates some of her crops on rocky slopes that Namibian mounding and Kenyan terracing farming techniques have made productive, but which industrial agribusiness would have considered unusable</w:t>
      </w:r>
      <w:r w:rsidRPr="001F3069">
        <w:rPr>
          <w:sz w:val="16"/>
        </w:rPr>
        <w:t>. Some 1</w:t>
      </w:r>
      <w:r w:rsidRPr="001F3069">
        <w:rPr>
          <w:rStyle w:val="StyleUnderline"/>
        </w:rPr>
        <w:t>,500 miles away in Minnesota, the indigenous environmental activist</w:t>
      </w:r>
      <w:r w:rsidRPr="001F3069">
        <w:rPr>
          <w:sz w:val="16"/>
        </w:rPr>
        <w:t xml:space="preserve"> Winona </w:t>
      </w:r>
      <w:r w:rsidRPr="001F3069">
        <w:rPr>
          <w:rStyle w:val="StyleUnderline"/>
        </w:rPr>
        <w:t>LaDuke initiated a project in 1989 to recover reservation lands lost settlers, revive old traditions of land stewardship, and produce wild rice and other Ojibwe foods</w:t>
      </w:r>
      <w:r w:rsidRPr="001F3069">
        <w:rPr>
          <w:sz w:val="16"/>
        </w:rPr>
        <w:t xml:space="preserve">. </w:t>
      </w:r>
      <w:r w:rsidRPr="001F3069">
        <w:rPr>
          <w:rStyle w:val="StyleUnderline"/>
        </w:rPr>
        <w:t>Further west, in Washington</w:t>
      </w:r>
      <w:r w:rsidRPr="001F3069">
        <w:rPr>
          <w:sz w:val="16"/>
        </w:rPr>
        <w:t xml:space="preserve"> state, </w:t>
      </w:r>
      <w:r w:rsidRPr="001F3069">
        <w:rPr>
          <w:rStyle w:val="StyleUnderline"/>
        </w:rPr>
        <w:t xml:space="preserve">migrant Mexican farmers who organized the </w:t>
      </w:r>
      <w:proofErr w:type="spellStart"/>
      <w:r w:rsidRPr="001F3069">
        <w:rPr>
          <w:rStyle w:val="StyleUnderline"/>
        </w:rPr>
        <w:t>Familias</w:t>
      </w:r>
      <w:proofErr w:type="spellEnd"/>
      <w:r w:rsidRPr="001F3069">
        <w:rPr>
          <w:rStyle w:val="StyleUnderline"/>
        </w:rPr>
        <w:t xml:space="preserve"> </w:t>
      </w:r>
      <w:proofErr w:type="spellStart"/>
      <w:r w:rsidRPr="001F3069">
        <w:rPr>
          <w:rStyle w:val="StyleUnderline"/>
        </w:rPr>
        <w:t>Unidas</w:t>
      </w:r>
      <w:proofErr w:type="spellEnd"/>
      <w:r w:rsidRPr="001F3069">
        <w:rPr>
          <w:rStyle w:val="StyleUnderline"/>
        </w:rPr>
        <w:t xml:space="preserve"> </w:t>
      </w:r>
      <w:proofErr w:type="spellStart"/>
      <w:r w:rsidRPr="001F3069">
        <w:rPr>
          <w:rStyle w:val="StyleUnderline"/>
        </w:rPr>
        <w:t>por</w:t>
      </w:r>
      <w:proofErr w:type="spellEnd"/>
      <w:r w:rsidRPr="001F3069">
        <w:rPr>
          <w:rStyle w:val="StyleUnderline"/>
        </w:rPr>
        <w:t xml:space="preserve"> la Justicia farmworkers union have launched a new farm cooperative</w:t>
      </w:r>
      <w:r w:rsidRPr="001F3069">
        <w:rPr>
          <w:sz w:val="16"/>
        </w:rPr>
        <w:t xml:space="preserve">, </w:t>
      </w:r>
      <w:proofErr w:type="spellStart"/>
      <w:r w:rsidRPr="001F3069">
        <w:rPr>
          <w:sz w:val="16"/>
        </w:rPr>
        <w:t>Cooperativa</w:t>
      </w:r>
      <w:proofErr w:type="spellEnd"/>
      <w:r w:rsidRPr="001F3069">
        <w:rPr>
          <w:sz w:val="16"/>
        </w:rPr>
        <w:t xml:space="preserve"> Tierra y Libertad, </w:t>
      </w:r>
      <w:r w:rsidRPr="001F3069">
        <w:rPr>
          <w:rStyle w:val="StyleUnderline"/>
        </w:rPr>
        <w:t>to grow organic berries and offer a more secure future for its worker-owners</w:t>
      </w:r>
      <w:r w:rsidRPr="001F3069">
        <w:rPr>
          <w:sz w:val="16"/>
        </w:rPr>
        <w:t xml:space="preserve">. </w:t>
      </w:r>
      <w:r w:rsidRPr="001F3069">
        <w:rPr>
          <w:rStyle w:val="StyleUnderline"/>
        </w:rPr>
        <w:t>There are others too, run by brown, black, and indigenous farmers drawn to sustainable food-growing methods both as a cultural inheritance</w:t>
      </w:r>
      <w:r w:rsidRPr="001F3069">
        <w:rPr>
          <w:sz w:val="16"/>
        </w:rPr>
        <w:t xml:space="preserve"> — organic farming is a method developed across millennia, but first revived in the US by a black farmer, Dr George Washington Carver, in the early 1900s — </w:t>
      </w:r>
      <w:r w:rsidRPr="001F3069">
        <w:rPr>
          <w:rStyle w:val="StyleUnderline"/>
        </w:rPr>
        <w:t>and as a way to provide cheap, healthy food for their communities.</w:t>
      </w:r>
      <w:r>
        <w:rPr>
          <w:rStyle w:val="StyleUnderline"/>
        </w:rPr>
        <w:t xml:space="preserve"> </w:t>
      </w:r>
      <w:r w:rsidRPr="001F3069">
        <w:rPr>
          <w:rStyle w:val="StyleUnderline"/>
        </w:rPr>
        <w:t>Could these be</w:t>
      </w:r>
      <w:r w:rsidRPr="001F3069">
        <w:rPr>
          <w:sz w:val="16"/>
        </w:rPr>
        <w:t xml:space="preserve">, to borrow AOC’s words, </w:t>
      </w:r>
      <w:r w:rsidRPr="001F3069">
        <w:rPr>
          <w:rStyle w:val="Emphasis"/>
        </w:rPr>
        <w:t>the “resources” that the federal government needs to mobilize with investment?</w:t>
      </w:r>
      <w:r>
        <w:rPr>
          <w:rStyle w:val="Emphasis"/>
        </w:rPr>
        <w:t xml:space="preserve"> </w:t>
      </w:r>
      <w:r w:rsidRPr="001F3069">
        <w:rPr>
          <w:rStyle w:val="StyleUnderline"/>
        </w:rPr>
        <w:t>Some elements of such a Green New Deal might already be found, in limited, seedling form, within existing legislation and government programs. The federal Farm Bill’s 2501 program includes special funding</w:t>
      </w:r>
      <w:r w:rsidRPr="001F3069">
        <w:rPr>
          <w:sz w:val="16"/>
        </w:rPr>
        <w:t xml:space="preserve">, through land trusts, community colleges, tribal governments, and nonprofit organizations, </w:t>
      </w:r>
      <w:r w:rsidRPr="001F3069">
        <w:rPr>
          <w:rStyle w:val="StyleUnderline"/>
        </w:rPr>
        <w:t>to help farmers of color acquire, own, operate, and retain farms</w:t>
      </w:r>
      <w:r w:rsidRPr="001F3069">
        <w:rPr>
          <w:sz w:val="16"/>
        </w:rPr>
        <w:t xml:space="preserve">. </w:t>
      </w:r>
      <w:r w:rsidRPr="001F3069">
        <w:rPr>
          <w:rStyle w:val="StyleUnderline"/>
        </w:rPr>
        <w:t>Penniman suggests that farmers be paid,</w:t>
      </w:r>
      <w:r w:rsidRPr="001F3069">
        <w:rPr>
          <w:sz w:val="16"/>
        </w:rPr>
        <w:t xml:space="preserve"> via the Environmental Quality Incentives Program and Conservation Reserve Program, </w:t>
      </w:r>
      <w:r w:rsidRPr="001F3069">
        <w:rPr>
          <w:rStyle w:val="Emphasis"/>
        </w:rPr>
        <w:t>for using methods that conserve the environment and sequester carbon</w:t>
      </w:r>
      <w:r w:rsidRPr="001F3069">
        <w:rPr>
          <w:sz w:val="16"/>
        </w:rPr>
        <w:t xml:space="preserve">. (And, on the flip side, industrial agriculture should be taxed for outsourcing the long-term effects of its pollution and ecological destruction onto the public). </w:t>
      </w:r>
      <w:r w:rsidRPr="001F3069">
        <w:rPr>
          <w:rStyle w:val="StyleUnderline"/>
        </w:rPr>
        <w:t xml:space="preserve">Yet these measures leave intact the economic and political structures that favor corporations and the wealthy over sustainable farmers, and will continue to be </w:t>
      </w:r>
      <w:r w:rsidRPr="001F3069">
        <w:rPr>
          <w:rStyle w:val="Emphasis"/>
        </w:rPr>
        <w:t>limited by one essential factor: land</w:t>
      </w:r>
      <w:r w:rsidRPr="001F3069">
        <w:rPr>
          <w:rStyle w:val="StyleUnderline"/>
        </w:rPr>
        <w:t xml:space="preserve">. </w:t>
      </w:r>
      <w:r w:rsidRPr="001F3069">
        <w:rPr>
          <w:sz w:val="16"/>
        </w:rPr>
        <w:t xml:space="preserve">Last spring, </w:t>
      </w:r>
      <w:r w:rsidRPr="001F3069">
        <w:rPr>
          <w:rStyle w:val="StyleUnderline"/>
        </w:rPr>
        <w:t>Penniman helped convene a gathering of the Northeast Farmers of Color Network</w:t>
      </w:r>
      <w:r w:rsidRPr="001F3069">
        <w:rPr>
          <w:sz w:val="16"/>
        </w:rPr>
        <w:t xml:space="preserve">, an informal alliance of about 150 black, Latinx, and Asian organic farmers. </w:t>
      </w:r>
      <w:r w:rsidRPr="001F3069">
        <w:rPr>
          <w:rStyle w:val="StyleUnderline"/>
        </w:rPr>
        <w:t>The animating question: “What are the biggest obstacles for being able to feed and sustain our communities,</w:t>
      </w:r>
      <w:r w:rsidRPr="001F3069">
        <w:rPr>
          <w:sz w:val="16"/>
        </w:rPr>
        <w:t xml:space="preserve"> and maintain the businesses that support our families?” </w:t>
      </w:r>
      <w:r w:rsidRPr="001F3069">
        <w:rPr>
          <w:rStyle w:val="StyleUnderline"/>
        </w:rPr>
        <w:t>One answer emerged repeatedly: “access to land.” Long-term planning and construction projects are difficult for farmers who rent, and this includes investing time and money into implementing</w:t>
      </w:r>
      <w:r w:rsidRPr="001F3069">
        <w:rPr>
          <w:sz w:val="16"/>
        </w:rPr>
        <w:t xml:space="preserve"> (and, in many cases, learning</w:t>
      </w:r>
      <w:r w:rsidRPr="001F3069">
        <w:rPr>
          <w:rStyle w:val="StyleUnderline"/>
        </w:rPr>
        <w:t>) sustainable farming methods.</w:t>
      </w:r>
      <w:r>
        <w:rPr>
          <w:rStyle w:val="StyleUnderline"/>
        </w:rPr>
        <w:t xml:space="preserve"> </w:t>
      </w:r>
      <w:r w:rsidRPr="001F3069">
        <w:rPr>
          <w:rStyle w:val="StyleUnderline"/>
        </w:rPr>
        <w:t>As long as people depend on water, air, food from the earth, and natural environmental processes to survive, these resources</w:t>
      </w:r>
      <w:r w:rsidRPr="001F3069">
        <w:rPr>
          <w:sz w:val="16"/>
        </w:rPr>
        <w:t xml:space="preserve"> — and the land that holds them — </w:t>
      </w:r>
      <w:r w:rsidRPr="001F3069">
        <w:rPr>
          <w:rStyle w:val="Emphasis"/>
        </w:rPr>
        <w:t>should not be controlled by a small number of billionaires</w:t>
      </w:r>
      <w:r w:rsidRPr="001F3069">
        <w:rPr>
          <w:sz w:val="16"/>
        </w:rPr>
        <w:t xml:space="preserve">. </w:t>
      </w:r>
      <w:r w:rsidRPr="001F3069">
        <w:rPr>
          <w:rStyle w:val="StyleUnderline"/>
        </w:rPr>
        <w:t xml:space="preserve">A just, equitable Green New Deal would acknowledge that land is a major source of wealth and inequality, and work </w:t>
      </w:r>
      <w:r w:rsidRPr="001F3069">
        <w:rPr>
          <w:rStyle w:val="Emphasis"/>
        </w:rPr>
        <w:t>towards what activists call “land justice”</w:t>
      </w:r>
      <w:r w:rsidRPr="001F3069">
        <w:rPr>
          <w:sz w:val="16"/>
        </w:rPr>
        <w:t xml:space="preserve"> — the </w:t>
      </w:r>
      <w:r w:rsidRPr="001F3069">
        <w:rPr>
          <w:rStyle w:val="StyleUnderline"/>
        </w:rPr>
        <w:t>access to land that farmers need to “build healthy, equitable food systems that provide jobs and keep the food dollar in the community,” as</w:t>
      </w:r>
      <w:r w:rsidRPr="001F3069">
        <w:rPr>
          <w:sz w:val="16"/>
        </w:rPr>
        <w:t xml:space="preserve"> Eric </w:t>
      </w:r>
      <w:r w:rsidRPr="001F3069">
        <w:rPr>
          <w:rStyle w:val="StyleUnderline"/>
        </w:rPr>
        <w:t>Holt-Giménez, the executive director of think tank Food First, writes.</w:t>
      </w:r>
      <w:r>
        <w:rPr>
          <w:rStyle w:val="StyleUnderline"/>
        </w:rPr>
        <w:t xml:space="preserve"> </w:t>
      </w:r>
      <w:r w:rsidRPr="001F3069">
        <w:rPr>
          <w:rStyle w:val="StyleUnderline"/>
        </w:rPr>
        <w:t>It might do this by creating</w:t>
      </w:r>
      <w:r w:rsidRPr="001F3069">
        <w:rPr>
          <w:sz w:val="16"/>
        </w:rPr>
        <w:t xml:space="preserve">, as Penniman and the Northeast Farmers of Color have advocated in the past, </w:t>
      </w:r>
      <w:r w:rsidRPr="001F3069">
        <w:rPr>
          <w:rStyle w:val="StyleUnderline"/>
        </w:rPr>
        <w:t xml:space="preserve">a commission to “study reparations and </w:t>
      </w:r>
      <w:r w:rsidRPr="001F3069">
        <w:rPr>
          <w:rStyle w:val="Emphasis"/>
        </w:rPr>
        <w:t>propose a comprehensive redistribution of wealth and land</w:t>
      </w:r>
      <w:r w:rsidRPr="001F3069">
        <w:rPr>
          <w:rStyle w:val="StyleUnderline"/>
        </w:rPr>
        <w:t>.</w:t>
      </w:r>
      <w:r w:rsidRPr="001F3069">
        <w:rPr>
          <w:sz w:val="16"/>
        </w:rPr>
        <w:t xml:space="preserve">” </w:t>
      </w:r>
      <w:r w:rsidRPr="001F3069">
        <w:rPr>
          <w:rStyle w:val="StyleUnderline"/>
        </w:rPr>
        <w:t>Federal programs to buy back land are,</w:t>
      </w:r>
      <w:r w:rsidRPr="001F3069">
        <w:rPr>
          <w:sz w:val="16"/>
        </w:rPr>
        <w:t xml:space="preserve"> while limited, </w:t>
      </w:r>
      <w:r w:rsidRPr="001F3069">
        <w:rPr>
          <w:rStyle w:val="StyleUnderline"/>
        </w:rPr>
        <w:t>not entirely without precedent</w:t>
      </w:r>
      <w:r w:rsidRPr="001F3069">
        <w:rPr>
          <w:sz w:val="16"/>
        </w:rPr>
        <w:t xml:space="preserve">. The Land Buy-Back Program for Tribal Nations allocated $2 billion in 2009 to repurchase indigenous lands that had been “fractionated” into small, individually owned parcels, and returned to reservations and communal tribal ownership under the Cobell v. Salazar settlement. And in an interview, the historian Roxanne </w:t>
      </w:r>
      <w:r w:rsidRPr="001F3069">
        <w:rPr>
          <w:rStyle w:val="StyleUnderline"/>
        </w:rPr>
        <w:t>Dunbar-Ortiz noted that</w:t>
      </w:r>
      <w:r w:rsidRPr="001F3069">
        <w:rPr>
          <w:sz w:val="16"/>
        </w:rPr>
        <w:t xml:space="preserve">, despite its manifold problems and shortcomings, </w:t>
      </w:r>
      <w:r w:rsidRPr="001F3069">
        <w:rPr>
          <w:rStyle w:val="StyleUnderline"/>
        </w:rPr>
        <w:t xml:space="preserve">the 1934 Indian Reorganization Act — part of the original New Deal </w:t>
      </w:r>
      <w:r w:rsidRPr="001F3069">
        <w:rPr>
          <w:rStyle w:val="Emphasis"/>
        </w:rPr>
        <w:t>— did include funding to buy back similar lands and restore them to tribes.</w:t>
      </w:r>
      <w:r>
        <w:rPr>
          <w:rStyle w:val="Emphasis"/>
        </w:rPr>
        <w:t xml:space="preserve"> </w:t>
      </w:r>
      <w:r w:rsidRPr="001F3069">
        <w:rPr>
          <w:rStyle w:val="StyleUnderline"/>
        </w:rPr>
        <w:t>These steps would not reverse the historical processes that deprived black, brown, and indigenous communities of resources, power, and dignity for generations</w:t>
      </w:r>
      <w:r w:rsidRPr="001F3069">
        <w:rPr>
          <w:sz w:val="16"/>
        </w:rPr>
        <w:t xml:space="preserve"> — the same ongoing processes that drive corporate resource extraction and created the climate crisis. </w:t>
      </w:r>
      <w:r w:rsidRPr="001F3069">
        <w:rPr>
          <w:rStyle w:val="Emphasis"/>
        </w:rPr>
        <w:t>But they would be steps toward rectifying historical wrongs</w:t>
      </w:r>
      <w:r w:rsidRPr="001F3069">
        <w:rPr>
          <w:sz w:val="16"/>
        </w:rPr>
        <w:t xml:space="preserve">. </w:t>
      </w:r>
      <w:r w:rsidRPr="001F3069">
        <w:rPr>
          <w:rStyle w:val="StyleUnderline"/>
        </w:rPr>
        <w:t xml:space="preserve">And climate chaos, spreading heat waves, deep freezes, droughts, floods, and fires throughout the continent will </w:t>
      </w:r>
      <w:r w:rsidRPr="001F3069">
        <w:rPr>
          <w:rStyle w:val="Emphasis"/>
        </w:rPr>
        <w:t>only further threaten land access for people long divested of it.</w:t>
      </w:r>
      <w:r>
        <w:rPr>
          <w:rStyle w:val="Emphasis"/>
        </w:rPr>
        <w:t xml:space="preserve"> </w:t>
      </w:r>
      <w:r w:rsidRPr="001F3069">
        <w:rPr>
          <w:sz w:val="16"/>
        </w:rPr>
        <w:t xml:space="preserve">USAID has stated that land tenure “will be instrumental in managing the increased population in migrant-receiving communities” — in other words, climate migration. Even the World Bank acknowledges that “secure land rights are essential to </w:t>
      </w:r>
      <w:proofErr w:type="spellStart"/>
      <w:r w:rsidRPr="001F3069">
        <w:rPr>
          <w:sz w:val="16"/>
        </w:rPr>
        <w:t>reduc</w:t>
      </w:r>
      <w:proofErr w:type="spellEnd"/>
      <w:r w:rsidRPr="001F3069">
        <w:rPr>
          <w:sz w:val="16"/>
        </w:rPr>
        <w:t>[</w:t>
      </w:r>
      <w:proofErr w:type="spellStart"/>
      <w:r w:rsidRPr="001F3069">
        <w:rPr>
          <w:sz w:val="16"/>
        </w:rPr>
        <w:t>ing</w:t>
      </w:r>
      <w:proofErr w:type="spellEnd"/>
      <w:r w:rsidRPr="001F3069">
        <w:rPr>
          <w:sz w:val="16"/>
        </w:rPr>
        <w:t xml:space="preserve">] disaster risk and build climate resilience.” </w:t>
      </w:r>
      <w:r w:rsidRPr="001F3069">
        <w:rPr>
          <w:rStyle w:val="StyleUnderline"/>
        </w:rPr>
        <w:t>Land rights allow communities to grow their own food, build their own housing, install their own solar panels, and create public places where local markets and social networks can be cultivated — resources that, when disaster strikes, can make the difference between perishing and bouncing back.</w:t>
      </w:r>
      <w:r>
        <w:rPr>
          <w:rStyle w:val="StyleUnderline"/>
        </w:rPr>
        <w:t xml:space="preserve"> </w:t>
      </w:r>
      <w:r w:rsidRPr="001F3069">
        <w:rPr>
          <w:sz w:val="16"/>
        </w:rPr>
        <w:t xml:space="preserve">Yet at the Northeast Farmers of Color gathering, </w:t>
      </w:r>
      <w:r w:rsidRPr="001F3069">
        <w:rPr>
          <w:rStyle w:val="StyleUnderline"/>
        </w:rPr>
        <w:t>the questions did not stop at the issue of land access. “When we have access to land, what are ways to hold land in common?”</w:t>
      </w:r>
      <w:r>
        <w:rPr>
          <w:rStyle w:val="StyleUnderline"/>
        </w:rPr>
        <w:t xml:space="preserve"> </w:t>
      </w:r>
      <w:r w:rsidRPr="001F3069">
        <w:rPr>
          <w:sz w:val="16"/>
        </w:rPr>
        <w:t>“</w:t>
      </w:r>
      <w:r w:rsidRPr="001F3069">
        <w:rPr>
          <w:rStyle w:val="StyleUnderline"/>
        </w:rPr>
        <w:t>There’ve been communities all over the world who, before they were impacted by capitalism and globalization, were operating in a similar fashion,” said</w:t>
      </w:r>
      <w:r w:rsidRPr="001F3069">
        <w:rPr>
          <w:sz w:val="16"/>
        </w:rPr>
        <w:t xml:space="preserve"> </w:t>
      </w:r>
      <w:proofErr w:type="spellStart"/>
      <w:r w:rsidRPr="001F3069">
        <w:rPr>
          <w:sz w:val="16"/>
        </w:rPr>
        <w:t>brandon</w:t>
      </w:r>
      <w:proofErr w:type="spellEnd"/>
      <w:r w:rsidRPr="001F3069">
        <w:rPr>
          <w:sz w:val="16"/>
        </w:rPr>
        <w:t xml:space="preserve"> </w:t>
      </w:r>
      <w:r w:rsidRPr="001F3069">
        <w:rPr>
          <w:rStyle w:val="StyleUnderline"/>
        </w:rPr>
        <w:t>king of Cooperation Jackson</w:t>
      </w:r>
      <w:r w:rsidRPr="001F3069">
        <w:rPr>
          <w:sz w:val="16"/>
        </w:rPr>
        <w:t xml:space="preserve">, </w:t>
      </w:r>
      <w:r w:rsidRPr="001F3069">
        <w:rPr>
          <w:rStyle w:val="StyleUnderline"/>
        </w:rPr>
        <w:t>laying out their vision for an “eco-village” on a block of land they’ve acquired near downtown Jackson.</w:t>
      </w:r>
      <w:r w:rsidRPr="001F3069">
        <w:rPr>
          <w:sz w:val="16"/>
        </w:rPr>
        <w:t xml:space="preserve"> The imagined eco-village would be a mixture of new and renovated homes, all manufactured by the industrial 3D-printing Fab Lab machines they’ve acquired; permaculture design and a farm; and solar panels for the community. “</w:t>
      </w:r>
      <w:r w:rsidRPr="001F3069">
        <w:rPr>
          <w:rStyle w:val="StyleUnderline"/>
        </w:rPr>
        <w:t>The eco-village is a way that we can show a different way of life and relating to the land, and to each other,” he said. “It’s those models that we want to affirm</w:t>
      </w:r>
      <w:r w:rsidRPr="001F3069">
        <w:rPr>
          <w:sz w:val="16"/>
        </w:rPr>
        <w:t>.”</w:t>
      </w:r>
    </w:p>
    <w:p w14:paraId="16373897" w14:textId="77777777" w:rsidR="00560CC8" w:rsidRPr="00923E66" w:rsidRDefault="00560CC8" w:rsidP="00923E66"/>
    <w:p w14:paraId="34525B80" w14:textId="77777777" w:rsidR="00E2341E" w:rsidRDefault="00E2341E" w:rsidP="00E2341E"/>
    <w:p w14:paraId="77AA0C21" w14:textId="77777777" w:rsidR="00E2341E" w:rsidRPr="009F43CC" w:rsidRDefault="00E2341E" w:rsidP="00E2341E">
      <w:pPr>
        <w:pStyle w:val="Heading3"/>
      </w:pPr>
      <w:r>
        <w:t xml:space="preserve">AT: GND Narrow Focus </w:t>
      </w:r>
    </w:p>
    <w:p w14:paraId="51A04892" w14:textId="77777777" w:rsidR="00E2341E" w:rsidRPr="009F43CC" w:rsidRDefault="00E2341E" w:rsidP="00E2341E"/>
    <w:p w14:paraId="0D0CE92D" w14:textId="77777777" w:rsidR="00E2341E" w:rsidRPr="009F43CC" w:rsidRDefault="00E2341E" w:rsidP="00E2341E">
      <w:pPr>
        <w:pStyle w:val="Heading4"/>
      </w:pPr>
      <w:r>
        <w:t xml:space="preserve">GND expands beyond just climate- includes inequality </w:t>
      </w:r>
    </w:p>
    <w:p w14:paraId="435A188C" w14:textId="77777777" w:rsidR="00E2341E" w:rsidRPr="00F042A5" w:rsidRDefault="00E2341E" w:rsidP="00E2341E">
      <w:pPr>
        <w:rPr>
          <w:rStyle w:val="Style13ptBold"/>
        </w:rPr>
      </w:pPr>
      <w:r w:rsidRPr="00F042A5">
        <w:rPr>
          <w:rStyle w:val="Style13ptBold"/>
        </w:rPr>
        <w:t>Walker, PhD, 19</w:t>
      </w:r>
    </w:p>
    <w:p w14:paraId="726C8B59" w14:textId="77777777" w:rsidR="00E2341E" w:rsidRPr="009F43CC" w:rsidRDefault="00E2341E" w:rsidP="00E2341E">
      <w:r>
        <w:t xml:space="preserve">(Richard, </w:t>
      </w:r>
      <w:proofErr w:type="spellStart"/>
      <w:r>
        <w:t>EmeritusGeo@Berkeley</w:t>
      </w:r>
      <w:proofErr w:type="spellEnd"/>
      <w:r>
        <w:t xml:space="preserve">, </w:t>
      </w:r>
      <w:hyperlink r:id="rId41" w:history="1">
        <w:r w:rsidRPr="009D768B">
          <w:rPr>
            <w:rStyle w:val="Hyperlink"/>
          </w:rPr>
          <w:t>https://www.jacobinmag.com/2019/03/green-new-deal-roosevelt-public-works</w:t>
        </w:r>
      </w:hyperlink>
      <w:r>
        <w:t>, 3-26)</w:t>
      </w:r>
    </w:p>
    <w:p w14:paraId="492AC307" w14:textId="77777777" w:rsidR="00E2341E" w:rsidRPr="009F43CC" w:rsidRDefault="00E2341E" w:rsidP="00E2341E">
      <w:r w:rsidRPr="00C60E4E">
        <w:rPr>
          <w:sz w:val="16"/>
        </w:rPr>
        <w:t xml:space="preserve">As we think about a possible Green New Deal, what lessons does the original New Deal hold? RW </w:t>
      </w:r>
      <w:r w:rsidRPr="00F042A5">
        <w:rPr>
          <w:rStyle w:val="StyleUnderline"/>
        </w:rPr>
        <w:t>The first lesson is</w:t>
      </w:r>
      <w:r w:rsidRPr="00C60E4E">
        <w:rPr>
          <w:sz w:val="16"/>
        </w:rPr>
        <w:t xml:space="preserve"> about </w:t>
      </w:r>
      <w:r w:rsidRPr="00F042A5">
        <w:rPr>
          <w:rStyle w:val="Emphasis"/>
        </w:rPr>
        <w:t>ambition.</w:t>
      </w:r>
      <w:r w:rsidRPr="00C60E4E">
        <w:rPr>
          <w:sz w:val="16"/>
        </w:rPr>
        <w:t xml:space="preserve"> The Green New Deal resolution is in line with the original New Deal’s ambitious aims. </w:t>
      </w:r>
      <w:r w:rsidRPr="00F042A5">
        <w:rPr>
          <w:rStyle w:val="StyleUnderline"/>
        </w:rPr>
        <w:t>The New Deal introduced a wide array of programs that addressed a broad spectrum of the country’s problems</w:t>
      </w:r>
      <w:r w:rsidRPr="00C60E4E">
        <w:rPr>
          <w:sz w:val="16"/>
        </w:rPr>
        <w:t xml:space="preserve">. </w:t>
      </w:r>
      <w:r w:rsidRPr="00F042A5">
        <w:rPr>
          <w:rStyle w:val="StyleUnderline"/>
        </w:rPr>
        <w:t>The Green New Deal tries to do a similar thing</w:t>
      </w:r>
      <w:r w:rsidRPr="00C60E4E">
        <w:rPr>
          <w:sz w:val="16"/>
        </w:rPr>
        <w:t xml:space="preserve">. </w:t>
      </w:r>
      <w:r w:rsidRPr="00F042A5">
        <w:rPr>
          <w:rStyle w:val="Emphasis"/>
        </w:rPr>
        <w:t>It doesn’t just attack climate change, but also social justice, jobs, wages, infrastructure, modernization, and more.</w:t>
      </w:r>
      <w:r w:rsidRPr="00C60E4E">
        <w:rPr>
          <w:sz w:val="16"/>
        </w:rPr>
        <w:t xml:space="preserve"> That’s what the Roosevelt administration tried to do. DH A lot of centrist types object to the Green New Deal’s proposed wide swath of programs. They think it’s too broad, too inclusive — that we should focus on climate alone. What do you say to that? RW I saw a Washington Post editorial to that effect. I was appalled. </w:t>
      </w:r>
      <w:r w:rsidRPr="00F042A5">
        <w:rPr>
          <w:rStyle w:val="StyleUnderline"/>
        </w:rPr>
        <w:t>Focusing on climate alone would be so narrow-minded</w:t>
      </w:r>
      <w:r w:rsidRPr="00C60E4E">
        <w:rPr>
          <w:sz w:val="16"/>
        </w:rPr>
        <w:t xml:space="preserve"> — and </w:t>
      </w:r>
      <w:r w:rsidRPr="00192236">
        <w:rPr>
          <w:rStyle w:val="StyleUnderline"/>
        </w:rPr>
        <w:t xml:space="preserve">it would make a Green New Deal </w:t>
      </w:r>
      <w:r w:rsidRPr="00192236">
        <w:rPr>
          <w:rStyle w:val="Emphasis"/>
        </w:rPr>
        <w:t>politically dead</w:t>
      </w:r>
      <w:r w:rsidRPr="00192236">
        <w:rPr>
          <w:rStyle w:val="StyleUnderline"/>
        </w:rPr>
        <w:t xml:space="preserve"> in the water</w:t>
      </w:r>
      <w:r w:rsidRPr="00C60E4E">
        <w:rPr>
          <w:sz w:val="16"/>
        </w:rPr>
        <w:t xml:space="preserve">. I admire the Green New Deal’s approach to climate change (which is, by the way, a lot like the target-setting already in place in California, my home state). Yet </w:t>
      </w:r>
      <w:r w:rsidRPr="00192236">
        <w:rPr>
          <w:rStyle w:val="StyleUnderline"/>
        </w:rPr>
        <w:t>climate change isn’t the only serious problem we face as a nation</w:t>
      </w:r>
      <w:r w:rsidRPr="00C60E4E">
        <w:rPr>
          <w:sz w:val="16"/>
        </w:rPr>
        <w:t xml:space="preserve">. </w:t>
      </w:r>
      <w:r w:rsidRPr="00192236">
        <w:rPr>
          <w:rStyle w:val="StyleUnderline"/>
        </w:rPr>
        <w:t>There’s</w:t>
      </w:r>
      <w:r w:rsidRPr="00C60E4E">
        <w:rPr>
          <w:sz w:val="16"/>
        </w:rPr>
        <w:t xml:space="preserve"> the issue of </w:t>
      </w:r>
      <w:r w:rsidRPr="00192236">
        <w:rPr>
          <w:rStyle w:val="StyleUnderline"/>
        </w:rPr>
        <w:t>low wages, poor quality of jobs, regional decline — and</w:t>
      </w:r>
      <w:r w:rsidRPr="00C60E4E">
        <w:rPr>
          <w:sz w:val="16"/>
        </w:rPr>
        <w:t xml:space="preserve">, of course, </w:t>
      </w:r>
      <w:r w:rsidRPr="00192236">
        <w:rPr>
          <w:rStyle w:val="StyleUnderline"/>
        </w:rPr>
        <w:t>massive inequality.</w:t>
      </w:r>
      <w:r>
        <w:rPr>
          <w:rStyle w:val="StyleUnderline"/>
        </w:rPr>
        <w:t xml:space="preserve"> </w:t>
      </w:r>
      <w:r w:rsidRPr="00192236">
        <w:rPr>
          <w:rStyle w:val="StyleUnderline"/>
        </w:rPr>
        <w:t xml:space="preserve">You have to address those issues, which have led to tremendous political alienation in the country and </w:t>
      </w:r>
      <w:r w:rsidRPr="00192236">
        <w:rPr>
          <w:rStyle w:val="Emphasis"/>
        </w:rPr>
        <w:t>fueled the right-wing populism</w:t>
      </w:r>
      <w:r w:rsidRPr="00192236">
        <w:rPr>
          <w:rStyle w:val="StyleUnderline"/>
        </w:rPr>
        <w:t xml:space="preserve"> that we see benefiting Trump and the Republicans</w:t>
      </w:r>
      <w:r w:rsidRPr="00C60E4E">
        <w:rPr>
          <w:sz w:val="16"/>
        </w:rPr>
        <w:t xml:space="preserve">. </w:t>
      </w:r>
      <w:r w:rsidRPr="00192236">
        <w:rPr>
          <w:rStyle w:val="StyleUnderline"/>
        </w:rPr>
        <w:t xml:space="preserve">If you don’t deal with the needs of working people, you can </w:t>
      </w:r>
      <w:r w:rsidRPr="00192236">
        <w:rPr>
          <w:rStyle w:val="Emphasis"/>
        </w:rPr>
        <w:t>kiss all major climate policies goodbye</w:t>
      </w:r>
      <w:r w:rsidRPr="00C60E4E">
        <w:rPr>
          <w:sz w:val="16"/>
        </w:rPr>
        <w:t>. You’ll still be living in the world of Trump.</w:t>
      </w:r>
    </w:p>
    <w:p w14:paraId="3536453B" w14:textId="77777777" w:rsidR="00CF438D" w:rsidRDefault="00CF438D" w:rsidP="00CF438D">
      <w:pPr>
        <w:pStyle w:val="Heading2"/>
      </w:pPr>
    </w:p>
    <w:p w14:paraId="0D0ABC7B" w14:textId="7FC149B9" w:rsidR="00E2341E" w:rsidRDefault="00E2341E" w:rsidP="00E2341E">
      <w:pPr>
        <w:pStyle w:val="Heading1"/>
      </w:pPr>
      <w:r>
        <w:t xml:space="preserve">AT: Theory </w:t>
      </w:r>
    </w:p>
    <w:p w14:paraId="6FED7473" w14:textId="77777777" w:rsidR="00E2341E" w:rsidRDefault="00E2341E" w:rsidP="00E2341E"/>
    <w:p w14:paraId="039961B5" w14:textId="77777777" w:rsidR="00E2341E" w:rsidRDefault="00E2341E" w:rsidP="00E2341E">
      <w:pPr>
        <w:pStyle w:val="Heading3"/>
      </w:pPr>
      <w:r w:rsidRPr="00B668C2">
        <w:t xml:space="preserve">AT: Spec </w:t>
      </w:r>
    </w:p>
    <w:p w14:paraId="2C2D1A27" w14:textId="77777777" w:rsidR="008A52E9" w:rsidRDefault="008A52E9" w:rsidP="008A52E9"/>
    <w:p w14:paraId="18F6315E" w14:textId="77777777" w:rsidR="008A52E9" w:rsidRDefault="008A52E9" w:rsidP="008A52E9"/>
    <w:p w14:paraId="15529AFB" w14:textId="43921C78" w:rsidR="00E7208A" w:rsidRDefault="00E7208A" w:rsidP="0023427A">
      <w:pPr>
        <w:pStyle w:val="Heading4"/>
      </w:pPr>
      <w:r>
        <w:t>“</w:t>
      </w:r>
      <w:proofErr w:type="spellStart"/>
      <w:r>
        <w:t>Vaguness</w:t>
      </w:r>
      <w:proofErr w:type="spellEnd"/>
      <w:r>
        <w:t>” objections miss the point of transformational politics</w:t>
      </w:r>
    </w:p>
    <w:p w14:paraId="335A2B9A" w14:textId="68D2CEF0" w:rsidR="00E7208A" w:rsidRPr="0023427A" w:rsidRDefault="002B15C8" w:rsidP="008A52E9">
      <w:pPr>
        <w:rPr>
          <w:rStyle w:val="Style13ptBold"/>
        </w:rPr>
      </w:pPr>
      <w:proofErr w:type="spellStart"/>
      <w:r w:rsidRPr="0023427A">
        <w:rPr>
          <w:rStyle w:val="Style13ptBold"/>
        </w:rPr>
        <w:t>Karabell</w:t>
      </w:r>
      <w:proofErr w:type="spellEnd"/>
      <w:r w:rsidRPr="0023427A">
        <w:rPr>
          <w:rStyle w:val="Style13ptBold"/>
        </w:rPr>
        <w:t xml:space="preserve"> 19 </w:t>
      </w:r>
    </w:p>
    <w:p w14:paraId="04D6D4CF" w14:textId="7DA804C2" w:rsidR="002B15C8" w:rsidRPr="0023427A" w:rsidRDefault="002B15C8" w:rsidP="008A52E9">
      <w:pPr>
        <w:rPr>
          <w:sz w:val="16"/>
        </w:rPr>
      </w:pPr>
      <w:r w:rsidRPr="0023427A">
        <w:rPr>
          <w:sz w:val="16"/>
        </w:rPr>
        <w:t xml:space="preserve">(Zachary </w:t>
      </w:r>
      <w:proofErr w:type="spellStart"/>
      <w:r w:rsidRPr="0023427A">
        <w:rPr>
          <w:sz w:val="16"/>
        </w:rPr>
        <w:t>Karabell</w:t>
      </w:r>
      <w:proofErr w:type="spellEnd"/>
      <w:r w:rsidRPr="0023427A">
        <w:rPr>
          <w:sz w:val="16"/>
        </w:rPr>
        <w:t xml:space="preserve"> is a WIRED contributor and president of River Twice Research.</w:t>
      </w:r>
      <w:r w:rsidR="0023427A" w:rsidRPr="0023427A">
        <w:rPr>
          <w:sz w:val="16"/>
        </w:rPr>
        <w:t xml:space="preserve"> https://www.wired.com/story/green-new-deal-just-vague-audacious-goal-we-need/ , 2-12) </w:t>
      </w:r>
    </w:p>
    <w:p w14:paraId="58ED0143" w14:textId="677DF6AC" w:rsidR="008A52E9" w:rsidRPr="00E7208A" w:rsidRDefault="008A52E9" w:rsidP="008A52E9">
      <w:pPr>
        <w:rPr>
          <w:rStyle w:val="StyleUnderline"/>
        </w:rPr>
      </w:pPr>
      <w:r w:rsidRPr="008A52E9">
        <w:rPr>
          <w:rStyle w:val="StyleUnderline"/>
        </w:rPr>
        <w:t>Given the plan’s sweeping nature and lack of concrete details, it made an easy touchstone</w:t>
      </w:r>
      <w:r w:rsidRPr="0023427A">
        <w:rPr>
          <w:sz w:val="16"/>
        </w:rPr>
        <w:t xml:space="preserve">, and in an </w:t>
      </w:r>
      <w:proofErr w:type="spellStart"/>
      <w:r w:rsidRPr="0023427A">
        <w:rPr>
          <w:sz w:val="16"/>
        </w:rPr>
        <w:t>insta</w:t>
      </w:r>
      <w:proofErr w:type="spellEnd"/>
      <w:r w:rsidRPr="0023427A">
        <w:rPr>
          <w:sz w:val="16"/>
        </w:rPr>
        <w:t xml:space="preserve">-age, a perfect media foil; its vagueness allowed both proponents and opponents to cast it in whatever light they chose. Maybe that was part of the intent: Articulate sweeping, revolutionary goals, catch the attention of a media hungry for broad, simple, and controversial themes, and watch the debate spin. Whatever your view of the merits, though, </w:t>
      </w:r>
      <w:r w:rsidRPr="008A52E9">
        <w:rPr>
          <w:rStyle w:val="StyleUnderline"/>
        </w:rPr>
        <w:t>the plan highlighted how the U</w:t>
      </w:r>
      <w:r w:rsidRPr="0023427A">
        <w:rPr>
          <w:sz w:val="16"/>
        </w:rPr>
        <w:t xml:space="preserve">nited </w:t>
      </w:r>
      <w:r w:rsidRPr="008A52E9">
        <w:rPr>
          <w:rStyle w:val="StyleUnderline"/>
        </w:rPr>
        <w:t>S</w:t>
      </w:r>
      <w:r w:rsidRPr="0023427A">
        <w:rPr>
          <w:sz w:val="16"/>
        </w:rPr>
        <w:t xml:space="preserve">tates </w:t>
      </w:r>
      <w:r w:rsidRPr="008A52E9">
        <w:rPr>
          <w:rStyle w:val="StyleUnderline"/>
        </w:rPr>
        <w:t>has retreated from big ideas begetting bold action</w:t>
      </w:r>
      <w:r w:rsidRPr="0023427A">
        <w:rPr>
          <w:sz w:val="16"/>
        </w:rPr>
        <w:t xml:space="preserve">. </w:t>
      </w:r>
      <w:r w:rsidRPr="008A52E9">
        <w:rPr>
          <w:rStyle w:val="StyleUnderline"/>
        </w:rPr>
        <w:t>For more than 20 years, most of our political upheavals have been reactive:</w:t>
      </w:r>
      <w:r w:rsidRPr="00E7208A">
        <w:rPr>
          <w:sz w:val="16"/>
        </w:rPr>
        <w:t xml:space="preserve"> ending welfare as we knew it; the War on Terror in response to 9/11; Obamacare’s massive unruly tweak to a chaotic health care system; and the id of Trump’s election without any substantial legislative agenda. </w:t>
      </w:r>
      <w:r w:rsidRPr="008A52E9">
        <w:rPr>
          <w:rStyle w:val="StyleUnderline"/>
        </w:rPr>
        <w:t>That record contrasts sharply with a long period in American history</w:t>
      </w:r>
      <w:r w:rsidRPr="00E7208A">
        <w:rPr>
          <w:sz w:val="16"/>
        </w:rPr>
        <w:t xml:space="preserve">, beginning with the Progressive Era in the early 1900s and continuing well into the 1980s, </w:t>
      </w:r>
      <w:r w:rsidRPr="008A52E9">
        <w:rPr>
          <w:rStyle w:val="Emphasis"/>
        </w:rPr>
        <w:t>of the “Big Idea</w:t>
      </w:r>
      <w:r w:rsidRPr="00E7208A">
        <w:rPr>
          <w:sz w:val="16"/>
        </w:rPr>
        <w:t xml:space="preserve">” </w:t>
      </w:r>
      <w:r w:rsidRPr="008A52E9">
        <w:rPr>
          <w:rStyle w:val="StyleUnderline"/>
        </w:rPr>
        <w:t>driving federal politics</w:t>
      </w:r>
      <w:r w:rsidRPr="00E7208A">
        <w:rPr>
          <w:sz w:val="16"/>
        </w:rPr>
        <w:t xml:space="preserve">; that now seems like distant history. Take this language for instance: “We possess all the resources and talents necessary. But the facts of the matter are that we have never made the national decisions or marshaled the national resources required for such leadership. We have never specified long-range goals on an urgent time schedule, or managed our resources and our time so as to insure their fulfillment.” That was John F. Kennedy appealing to Congress in May 1961 for a multiyear, multibillion-dollar effort to put an American astronaut on the moon before the end of the 1960s. We know, of course, that it worked, that Neil Armstrong leapt over moon rocks in 1969. </w:t>
      </w:r>
      <w:r w:rsidRPr="00E7208A">
        <w:rPr>
          <w:rStyle w:val="StyleUnderline"/>
        </w:rPr>
        <w:t>The Green New Deal</w:t>
      </w:r>
      <w:r w:rsidRPr="00E7208A">
        <w:rPr>
          <w:sz w:val="16"/>
        </w:rPr>
        <w:t xml:space="preserve">, of course, </w:t>
      </w:r>
      <w:r w:rsidRPr="00E7208A">
        <w:rPr>
          <w:rStyle w:val="StyleUnderline"/>
        </w:rPr>
        <w:t>invokes the first New Deal</w:t>
      </w:r>
      <w:r w:rsidRPr="00E7208A">
        <w:rPr>
          <w:sz w:val="16"/>
        </w:rPr>
        <w:t xml:space="preserve">, that plethora of 1930s projects, agencies, and laws passed under Franklin Roosevelt. </w:t>
      </w:r>
      <w:r w:rsidRPr="00E7208A">
        <w:rPr>
          <w:rStyle w:val="StyleUnderline"/>
        </w:rPr>
        <w:t>No one speech or plan launched the New Deal</w:t>
      </w:r>
      <w:r w:rsidRPr="00E7208A">
        <w:rPr>
          <w:sz w:val="16"/>
        </w:rPr>
        <w:t xml:space="preserve">. FDR as a candidate had pledged “to a new deal for the American people”; he began his administration on March 4, 1933, with a call for action, with the famous words that “we have nothing to fear but fear itself.” Today, critics would belittle such a speech as lofty but empty words. Roosevelt’s point, however, was that fear is so enervating that it creates “nameless, unreasoning, unjustified terror which paralyzes needed efforts to convert retreat into advance.” Shifting the public mood, he believed, was a prerequisite to meaningful action. </w:t>
      </w:r>
      <w:r w:rsidRPr="00E7208A">
        <w:rPr>
          <w:rStyle w:val="StyleUnderline"/>
        </w:rPr>
        <w:t>Later calls to the public to rise to the moment include the Marshall Plan to rebuild post-World War II Western Europe; JFK in June 1963 demanding civil rights legislation;</w:t>
      </w:r>
      <w:r w:rsidRPr="00E7208A">
        <w:rPr>
          <w:sz w:val="16"/>
        </w:rPr>
        <w:t xml:space="preserve"> and Lyndon Johnson reaffirming and expanding that a year later, then articulating a vision for a “great society” that launched a series of government programs ranging from public housing to Medicaid. </w:t>
      </w:r>
      <w:r w:rsidRPr="00E7208A">
        <w:rPr>
          <w:rStyle w:val="StyleUnderline"/>
        </w:rPr>
        <w:t>Like these efforts or not</w:t>
      </w:r>
      <w:r w:rsidRPr="00E7208A">
        <w:rPr>
          <w:sz w:val="16"/>
        </w:rPr>
        <w:t>---and Americans then and now are hardly united in their view of these dramatic and society-altering initiatives---</w:t>
      </w:r>
      <w:r w:rsidRPr="00E7208A">
        <w:rPr>
          <w:rStyle w:val="Emphasis"/>
          <w:sz w:val="28"/>
          <w:szCs w:val="28"/>
        </w:rPr>
        <w:t>they began not as detailed blueprints but as ambitious and vague ideas</w:t>
      </w:r>
      <w:r w:rsidRPr="00E7208A">
        <w:rPr>
          <w:sz w:val="16"/>
        </w:rPr>
        <w:t xml:space="preserve">. </w:t>
      </w:r>
      <w:r w:rsidRPr="00E7208A">
        <w:rPr>
          <w:rStyle w:val="StyleUnderline"/>
        </w:rPr>
        <w:t>The vision of a better future brought about by people acting collectively, spurred by government initiative, led to a successful space program, to the various reforms of the early Progressive Era such as child labor laws, and arguably to the innovations of Silicon Valley in the 1980s and 1990s, which benefitted immeasurably from Cold War defense spending on everything from the early internet to semiconductors..</w:t>
      </w:r>
    </w:p>
    <w:p w14:paraId="2E460F08" w14:textId="77777777" w:rsidR="00E2341E" w:rsidRDefault="00E2341E" w:rsidP="00E2341E"/>
    <w:p w14:paraId="6409C41B" w14:textId="62A218E7" w:rsidR="00CF438D" w:rsidRPr="00B668C2" w:rsidRDefault="00CF438D" w:rsidP="00CF438D">
      <w:pPr>
        <w:pStyle w:val="Heading4"/>
      </w:pPr>
      <w:r>
        <w:t xml:space="preserve">Vision of the GND is sufficient- they can’t complain they don’t have ground </w:t>
      </w:r>
    </w:p>
    <w:p w14:paraId="50BB7B2D" w14:textId="77777777" w:rsidR="00E2341E" w:rsidRPr="00B668C2" w:rsidRDefault="00E2341E" w:rsidP="00E2341E">
      <w:r w:rsidRPr="00B668C2">
        <w:rPr>
          <w:rStyle w:val="Style13ptBold"/>
        </w:rPr>
        <w:t>Prescod 6-24</w:t>
      </w:r>
      <w:r w:rsidRPr="00B668C2">
        <w:t>-</w:t>
      </w:r>
      <w:r w:rsidRPr="005827CE">
        <w:rPr>
          <w:rStyle w:val="Style13ptBold"/>
        </w:rPr>
        <w:t>20</w:t>
      </w:r>
    </w:p>
    <w:p w14:paraId="43713BF3" w14:textId="77777777" w:rsidR="00E2341E" w:rsidRPr="00B668C2" w:rsidRDefault="00E2341E" w:rsidP="00E2341E">
      <w:pPr>
        <w:rPr>
          <w:sz w:val="16"/>
        </w:rPr>
      </w:pPr>
      <w:r w:rsidRPr="00B668C2">
        <w:rPr>
          <w:sz w:val="16"/>
        </w:rPr>
        <w:t>(Paul, HS teacher/Member of the Philadelphia Federation of Teachers, https://www.jacobinmag.com/2020/06/case-for-job-guarantee-review-pavlina-tcherneva)</w:t>
      </w:r>
    </w:p>
    <w:p w14:paraId="6A15A182" w14:textId="77777777" w:rsidR="00E2341E" w:rsidRPr="00B668C2" w:rsidRDefault="00E2341E" w:rsidP="00E2341E">
      <w:r w:rsidRPr="00B668C2">
        <w:rPr>
          <w:rStyle w:val="TitleChar"/>
        </w:rPr>
        <w:t xml:space="preserve">The Case for a Job Guarantee is </w:t>
      </w:r>
      <w:r w:rsidRPr="00B668C2">
        <w:rPr>
          <w:rStyle w:val="Emphasis"/>
        </w:rPr>
        <w:t>not an overly detailed blueprint</w:t>
      </w:r>
      <w:r w:rsidRPr="00B668C2">
        <w:rPr>
          <w:rStyle w:val="TitleChar"/>
        </w:rPr>
        <w:t xml:space="preserve"> of how the author thinks the program should be implemented</w:t>
      </w:r>
      <w:r w:rsidRPr="00B668C2">
        <w:rPr>
          <w:sz w:val="16"/>
        </w:rPr>
        <w:t xml:space="preserve">. </w:t>
      </w:r>
      <w:r w:rsidRPr="00B668C2">
        <w:rPr>
          <w:rStyle w:val="TitleChar"/>
        </w:rPr>
        <w:t>It does</w:t>
      </w:r>
      <w:r w:rsidRPr="00B668C2">
        <w:rPr>
          <w:sz w:val="16"/>
        </w:rPr>
        <w:t xml:space="preserve">, however, </w:t>
      </w:r>
      <w:r w:rsidRPr="00B668C2">
        <w:rPr>
          <w:rStyle w:val="TitleChar"/>
        </w:rPr>
        <w:t xml:space="preserve">offer an inspiring vision of what society would look like </w:t>
      </w:r>
      <w:r w:rsidRPr="00B668C2">
        <w:rPr>
          <w:sz w:val="16"/>
        </w:rPr>
        <w:t xml:space="preserve">if we utilized the various talents and skills working people possess. The job guarantee would essentially act as a public option for employment, expanding during periods of economic slowdown and shrinking during periods of private sector job growth. The private sector simply cannot be relied upon to deliver full employment. A never-ending slew of incentives and tax breaks would be needed to make firms get anywhere close to it. This program would give every worker the option of attaining a living wage job through the federal government. There is certainly a lot of work that could be done to improve our society, and there are plenty of people to do it. </w:t>
      </w:r>
      <w:r w:rsidRPr="00B668C2">
        <w:rPr>
          <w:rStyle w:val="TitleChar"/>
        </w:rPr>
        <w:t xml:space="preserve">Employment through the job guarantee would provide a base wage of $15/hour and benefits like </w:t>
      </w:r>
      <w:r w:rsidRPr="00B668C2">
        <w:rPr>
          <w:rStyle w:val="Emphasis"/>
        </w:rPr>
        <w:t>health insurance, childcare, and paid leave</w:t>
      </w:r>
      <w:r w:rsidRPr="00B668C2">
        <w:rPr>
          <w:sz w:val="16"/>
        </w:rPr>
        <w:t xml:space="preserve">. </w:t>
      </w:r>
      <w:r w:rsidRPr="00B668C2">
        <w:rPr>
          <w:rStyle w:val="TitleChar"/>
        </w:rPr>
        <w:t>This would establish a de facto minimum standard for all employers to meet</w:t>
      </w:r>
      <w:r w:rsidRPr="00B668C2">
        <w:rPr>
          <w:sz w:val="16"/>
        </w:rPr>
        <w:t xml:space="preserve">. Private firms would recognize that if they didn’t improve conditions their workers could always get a better paying job through the federal job program. Importantly, </w:t>
      </w:r>
      <w:proofErr w:type="spellStart"/>
      <w:r w:rsidRPr="00B668C2">
        <w:rPr>
          <w:rStyle w:val="TitleChar"/>
        </w:rPr>
        <w:t>Tcherneva</w:t>
      </w:r>
      <w:proofErr w:type="spellEnd"/>
      <w:r w:rsidRPr="00B668C2">
        <w:rPr>
          <w:rStyle w:val="TitleChar"/>
        </w:rPr>
        <w:t xml:space="preserve"> advocates for mandatory increases of the base wage to match inflation</w:t>
      </w:r>
      <w:r w:rsidRPr="00B668C2">
        <w:rPr>
          <w:sz w:val="16"/>
        </w:rPr>
        <w:t xml:space="preserve">. </w:t>
      </w:r>
      <w:r w:rsidRPr="00B668C2">
        <w:rPr>
          <w:rStyle w:val="TitleChar"/>
        </w:rPr>
        <w:t xml:space="preserve">Unemployment offices that exist in every county could be converted into employment offices that administered the federal jobs guarantee. Though the program would be </w:t>
      </w:r>
      <w:r w:rsidRPr="00B668C2">
        <w:rPr>
          <w:rStyle w:val="Emphasis"/>
        </w:rPr>
        <w:t>funded at the federal level, it could be locally administered.</w:t>
      </w:r>
      <w:r w:rsidRPr="00B668C2">
        <w:rPr>
          <w:sz w:val="16"/>
        </w:rPr>
        <w:t xml:space="preserve"> </w:t>
      </w:r>
      <w:r w:rsidRPr="00B668C2">
        <w:rPr>
          <w:rStyle w:val="TitleChar"/>
        </w:rPr>
        <w:t xml:space="preserve">This could open up opportunities to </w:t>
      </w:r>
      <w:r w:rsidRPr="00B668C2">
        <w:rPr>
          <w:rStyle w:val="Emphasis"/>
        </w:rPr>
        <w:t>experiment in more democratic forms of governance,</w:t>
      </w:r>
      <w:r w:rsidRPr="00B668C2">
        <w:rPr>
          <w:rStyle w:val="TitleChar"/>
        </w:rPr>
        <w:t xml:space="preserve"> with unions and other organizations participating in developing local job-creating projects. These employment offices could offer training, credentialing, education, and apprenticeship opportunities to transition people out of the program to a job in the private sector</w:t>
      </w:r>
      <w:r w:rsidRPr="00B668C2">
        <w:rPr>
          <w:sz w:val="16"/>
        </w:rPr>
        <w:t>. American Job Centers already deliver many of these required services, but they need more funding and support.</w:t>
      </w:r>
    </w:p>
    <w:p w14:paraId="4C3C4228" w14:textId="77777777" w:rsidR="00E2341E" w:rsidRDefault="00E2341E" w:rsidP="00E2341E"/>
    <w:p w14:paraId="0D8D45F4" w14:textId="77777777" w:rsidR="00CF438D" w:rsidRDefault="00CF438D" w:rsidP="00CF438D">
      <w:pPr>
        <w:pStyle w:val="Heading2"/>
      </w:pPr>
    </w:p>
    <w:p w14:paraId="53BCB04B" w14:textId="7FA239B8" w:rsidR="00E2341E" w:rsidRDefault="005A558D" w:rsidP="005A558D">
      <w:pPr>
        <w:pStyle w:val="Heading1"/>
      </w:pPr>
      <w:r>
        <w:t xml:space="preserve">Wealth Tax </w:t>
      </w:r>
      <w:proofErr w:type="spellStart"/>
      <w:r>
        <w:t>Aff</w:t>
      </w:r>
      <w:proofErr w:type="spellEnd"/>
      <w:r>
        <w:t xml:space="preserve"> </w:t>
      </w:r>
    </w:p>
    <w:p w14:paraId="71CD0491" w14:textId="77777777" w:rsidR="005A558D" w:rsidRDefault="005A558D" w:rsidP="005A558D"/>
    <w:p w14:paraId="1DB48D10" w14:textId="77777777" w:rsidR="000B42DD" w:rsidRDefault="000B42DD" w:rsidP="000B42DD">
      <w:pPr>
        <w:pStyle w:val="Heading3"/>
      </w:pPr>
      <w:r>
        <w:t xml:space="preserve">1AC Radical Wealth Tax Solvency </w:t>
      </w:r>
    </w:p>
    <w:p w14:paraId="32947129" w14:textId="77777777" w:rsidR="000B42DD" w:rsidRDefault="000B42DD" w:rsidP="000B42DD"/>
    <w:p w14:paraId="6D36CFFD" w14:textId="6BC17096" w:rsidR="000B42DD" w:rsidRPr="00857E1B" w:rsidRDefault="000B42DD" w:rsidP="00857E1B">
      <w:pPr>
        <w:pStyle w:val="Heading4"/>
        <w:rPr>
          <w:i/>
        </w:rPr>
      </w:pPr>
      <w:r>
        <w:t>A radical wealth tax is crucial to resist oligarchy and sustain democracy</w:t>
      </w:r>
      <w:r w:rsidR="00857E1B">
        <w:t xml:space="preserve">-they don’t just fight inequality they </w:t>
      </w:r>
      <w:r w:rsidR="00857E1B">
        <w:rPr>
          <w:i/>
        </w:rPr>
        <w:t>deconcentrate wealth</w:t>
      </w:r>
    </w:p>
    <w:p w14:paraId="03C5FD47" w14:textId="77777777" w:rsidR="000B42DD" w:rsidRPr="0091351E" w:rsidRDefault="000B42DD" w:rsidP="000B42DD">
      <w:pPr>
        <w:rPr>
          <w:rStyle w:val="Style13ptBold"/>
        </w:rPr>
      </w:pPr>
      <w:r w:rsidRPr="0091351E">
        <w:rPr>
          <w:rStyle w:val="Style13ptBold"/>
        </w:rPr>
        <w:t xml:space="preserve">Saez and Zucman, PhDs, 20 </w:t>
      </w:r>
    </w:p>
    <w:p w14:paraId="5D9235ED" w14:textId="77777777" w:rsidR="000B42DD" w:rsidRPr="008C5D92" w:rsidRDefault="000B42DD" w:rsidP="000B42DD">
      <w:pPr>
        <w:rPr>
          <w:sz w:val="16"/>
        </w:rPr>
      </w:pPr>
      <w:r w:rsidRPr="008C5D92">
        <w:rPr>
          <w:sz w:val="16"/>
        </w:rPr>
        <w:t xml:space="preserve">(Emmanuel, E. Morris Cox Professor of Economics and Director of the Center for Equitable Growth at the University of California, Berkeley and Gabriel, Assistant Professor of Economics at the University of California, Berkeley https://www.bostonreview.net/forum/gabriel-zucman-taxing-superrich/ , 3-17) </w:t>
      </w:r>
    </w:p>
    <w:p w14:paraId="21A1DF24" w14:textId="4400749E" w:rsidR="000B42DD" w:rsidRPr="00965729" w:rsidRDefault="000B42DD" w:rsidP="00965729">
      <w:pPr>
        <w:rPr>
          <w:sz w:val="16"/>
        </w:rPr>
      </w:pPr>
      <w:r w:rsidRPr="008C5D92">
        <w:rPr>
          <w:sz w:val="16"/>
        </w:rPr>
        <w:t xml:space="preserve">From 1930 to 1980 the top marginal income tax rate in the United States averaged 78 percent; it exceeded 90 percent from 1951 to 1963. These </w:t>
      </w:r>
      <w:r w:rsidRPr="002B1AAD">
        <w:rPr>
          <w:rStyle w:val="StyleUnderline"/>
        </w:rPr>
        <w:t>quasi-confiscatory top rates championed by</w:t>
      </w:r>
      <w:r w:rsidRPr="008C5D92">
        <w:rPr>
          <w:sz w:val="16"/>
        </w:rPr>
        <w:t xml:space="preserve"> Franklin Delano </w:t>
      </w:r>
      <w:r w:rsidRPr="002B1AAD">
        <w:rPr>
          <w:rStyle w:val="StyleUnderline"/>
        </w:rPr>
        <w:t>Roosevelt</w:t>
      </w:r>
      <w:r w:rsidRPr="008C5D92">
        <w:rPr>
          <w:sz w:val="16"/>
        </w:rPr>
        <w:t xml:space="preserve"> and his successors in office </w:t>
      </w:r>
      <w:r w:rsidRPr="002B1AAD">
        <w:rPr>
          <w:rStyle w:val="StyleUnderline"/>
        </w:rPr>
        <w:t xml:space="preserve">were meant to reduce the income of the superrich: not simply to achieve tax justice, but to </w:t>
      </w:r>
      <w:r w:rsidRPr="002B1AAD">
        <w:rPr>
          <w:rStyle w:val="Emphasis"/>
        </w:rPr>
        <w:t>compress the income distribution</w:t>
      </w:r>
      <w:r w:rsidRPr="008C5D92">
        <w:rPr>
          <w:sz w:val="16"/>
        </w:rPr>
        <w:t xml:space="preserve">. </w:t>
      </w:r>
      <w:r w:rsidRPr="002B1AAD">
        <w:rPr>
          <w:rStyle w:val="StyleUnderline"/>
        </w:rPr>
        <w:t>These tax rates applied to extraordinarily high incomes only</w:t>
      </w:r>
      <w:r w:rsidRPr="008C5D92">
        <w:rPr>
          <w:sz w:val="16"/>
        </w:rPr>
        <w:t xml:space="preserve">, the equivalent of more than several million dollars today; only the ultrarich were subjected to them. In 1960, for example, the top marginal tax rate of 91 percent started kicked in at an income threshold that was nearly 100 times the average national income per adult, the equivalent of $6.7 million in income today. </w:t>
      </w:r>
      <w:r w:rsidRPr="002B1AAD">
        <w:rPr>
          <w:rStyle w:val="StyleUnderline"/>
        </w:rPr>
        <w:t>The merely rich</w:t>
      </w:r>
      <w:r w:rsidRPr="008C5D92">
        <w:rPr>
          <w:sz w:val="16"/>
        </w:rPr>
        <w:t>—high-earning professionals, medium-size company executives, people with incomes in the hundreds of thousands in today’s dollars—</w:t>
      </w:r>
      <w:r w:rsidRPr="002B1AAD">
        <w:rPr>
          <w:rStyle w:val="StyleUnderline"/>
        </w:rPr>
        <w:t>were taxed at marginal rates in a range of 25 percent to 50 percent</w:t>
      </w:r>
      <w:r w:rsidRPr="008C5D92">
        <w:rPr>
          <w:sz w:val="16"/>
        </w:rPr>
        <w:t>, in line with what is typical nowadays (for instance, in states such as California and New York, when you count state income taxes).</w:t>
      </w:r>
      <w:r w:rsidRPr="002B1AAD">
        <w:rPr>
          <w:rStyle w:val="StyleUnderline"/>
        </w:rPr>
        <w:t xml:space="preserve">According to the </w:t>
      </w:r>
      <w:r w:rsidRPr="002B1AAD">
        <w:rPr>
          <w:rStyle w:val="Emphasis"/>
        </w:rPr>
        <w:t>evidence</w:t>
      </w:r>
      <w:r w:rsidRPr="002B1AAD">
        <w:rPr>
          <w:rStyle w:val="StyleUnderline"/>
        </w:rPr>
        <w:t>, the policy of quasi-confiscatory tax rates for sky-high incomes achieved its objective.</w:t>
      </w:r>
      <w:r w:rsidRPr="008C5D92">
        <w:rPr>
          <w:sz w:val="16"/>
        </w:rPr>
        <w:t xml:space="preserve"> </w:t>
      </w:r>
      <w:r w:rsidRPr="002B1AAD">
        <w:rPr>
          <w:rStyle w:val="StyleUnderline"/>
        </w:rPr>
        <w:t>From the late 1930s to the early 1970s, income inequality fell.</w:t>
      </w:r>
      <w:r w:rsidRPr="008C5D92">
        <w:rPr>
          <w:sz w:val="16"/>
        </w:rPr>
        <w:t xml:space="preserve"> </w:t>
      </w:r>
      <w:r w:rsidRPr="002B1AAD">
        <w:rPr>
          <w:rStyle w:val="StyleUnderline"/>
        </w:rPr>
        <w:t xml:space="preserve">The share of pre-tax national income earned by the top 1 percent was reduced by a </w:t>
      </w:r>
      <w:r w:rsidRPr="002B1AAD">
        <w:rPr>
          <w:rStyle w:val="Emphasis"/>
        </w:rPr>
        <w:t>factor of two</w:t>
      </w:r>
      <w:r w:rsidRPr="008C5D92">
        <w:rPr>
          <w:sz w:val="16"/>
        </w:rPr>
        <w:t xml:space="preserve">, from close to 20 percent on the eve of World War II to barely more than 10 percent in the early 1970s. In 1960, for example, only 306 families earned more than $6.7 million in taxable income a year (the threshold above which income was imposed at 91 percent). This </w:t>
      </w:r>
      <w:r w:rsidRPr="002B1AAD">
        <w:rPr>
          <w:rStyle w:val="StyleUnderline"/>
        </w:rPr>
        <w:t>tax policy reflected the view that extreme inequality hurts the community</w:t>
      </w:r>
      <w:r w:rsidRPr="008C5D92">
        <w:rPr>
          <w:sz w:val="16"/>
        </w:rPr>
        <w:t xml:space="preserve">; that </w:t>
      </w:r>
      <w:r w:rsidRPr="002B1AAD">
        <w:rPr>
          <w:rStyle w:val="Emphasis"/>
        </w:rPr>
        <w:t>the economy works better</w:t>
      </w:r>
      <w:r w:rsidRPr="008C5D92">
        <w:rPr>
          <w:sz w:val="16"/>
        </w:rPr>
        <w:t xml:space="preserve"> </w:t>
      </w:r>
      <w:r w:rsidRPr="002B1AAD">
        <w:rPr>
          <w:rStyle w:val="StyleUnderline"/>
        </w:rPr>
        <w:t xml:space="preserve">when </w:t>
      </w:r>
      <w:r w:rsidRPr="002B1AAD">
        <w:rPr>
          <w:rStyle w:val="Emphasis"/>
        </w:rPr>
        <w:t>rent extraction</w:t>
      </w:r>
      <w:r w:rsidRPr="002B1AAD">
        <w:rPr>
          <w:rStyle w:val="StyleUnderline"/>
        </w:rPr>
        <w:t xml:space="preserve"> is discouraged</w:t>
      </w:r>
      <w:r w:rsidRPr="008C5D92">
        <w:rPr>
          <w:sz w:val="16"/>
        </w:rPr>
        <w:t xml:space="preserve"> (</w:t>
      </w:r>
      <w:r w:rsidRPr="002B1AAD">
        <w:rPr>
          <w:rStyle w:val="StyleUnderline"/>
        </w:rPr>
        <w:t>indeed, the economy grew strongly in the mid twentieth century</w:t>
      </w:r>
      <w:r w:rsidRPr="008C5D92">
        <w:rPr>
          <w:sz w:val="16"/>
        </w:rPr>
        <w:t xml:space="preserve">); </w:t>
      </w:r>
      <w:r w:rsidRPr="002B1AAD">
        <w:rPr>
          <w:rStyle w:val="StyleUnderline"/>
        </w:rPr>
        <w:t xml:space="preserve">and that unfettered markets lead to a concentration of wealth that </w:t>
      </w:r>
      <w:r w:rsidRPr="002B1AAD">
        <w:rPr>
          <w:rStyle w:val="Emphasis"/>
        </w:rPr>
        <w:t>threatens our democratic and meritocratic ideals</w:t>
      </w:r>
      <w:r w:rsidRPr="008C5D92">
        <w:rPr>
          <w:sz w:val="16"/>
        </w:rPr>
        <w:t xml:space="preserve">. Extreme </w:t>
      </w:r>
      <w:r w:rsidRPr="002B1AAD">
        <w:rPr>
          <w:rStyle w:val="StyleUnderline"/>
        </w:rPr>
        <w:t>wealth concentration</w:t>
      </w:r>
      <w:r w:rsidRPr="008C5D92">
        <w:rPr>
          <w:sz w:val="16"/>
        </w:rPr>
        <w:t xml:space="preserve">, </w:t>
      </w:r>
      <w:r w:rsidRPr="002B1AAD">
        <w:rPr>
          <w:rStyle w:val="StyleUnderline"/>
        </w:rPr>
        <w:t>like carbon emissions</w:t>
      </w:r>
      <w:r w:rsidRPr="008C5D92">
        <w:rPr>
          <w:sz w:val="16"/>
        </w:rPr>
        <w:t xml:space="preserve">, </w:t>
      </w:r>
      <w:r w:rsidRPr="002B1AAD">
        <w:rPr>
          <w:rStyle w:val="StyleUnderline"/>
        </w:rPr>
        <w:t xml:space="preserve">imposes a </w:t>
      </w:r>
      <w:r w:rsidRPr="002B1AAD">
        <w:rPr>
          <w:rStyle w:val="Emphasis"/>
        </w:rPr>
        <w:t>negative externality</w:t>
      </w:r>
      <w:r w:rsidRPr="002B1AAD">
        <w:rPr>
          <w:rStyle w:val="StyleUnderline"/>
        </w:rPr>
        <w:t xml:space="preserve"> on the rest of us.</w:t>
      </w:r>
      <w:r w:rsidRPr="008C5D92">
        <w:rPr>
          <w:sz w:val="16"/>
        </w:rPr>
        <w:t xml:space="preserve"> The point of </w:t>
      </w:r>
      <w:r w:rsidRPr="002B1AAD">
        <w:rPr>
          <w:rStyle w:val="StyleUnderline"/>
        </w:rPr>
        <w:t>taxing carbon is not to raise revenue but to reduce</w:t>
      </w:r>
      <w:r w:rsidRPr="008C5D92">
        <w:rPr>
          <w:sz w:val="16"/>
        </w:rPr>
        <w:t xml:space="preserve"> carbon </w:t>
      </w:r>
      <w:r w:rsidRPr="002B1AAD">
        <w:rPr>
          <w:rStyle w:val="StyleUnderline"/>
        </w:rPr>
        <w:t>emissions.</w:t>
      </w:r>
      <w:r w:rsidRPr="008C5D92">
        <w:rPr>
          <w:sz w:val="16"/>
        </w:rPr>
        <w:t xml:space="preserve"> And </w:t>
      </w:r>
      <w:r w:rsidRPr="002B1AAD">
        <w:rPr>
          <w:rStyle w:val="StyleUnderline"/>
        </w:rPr>
        <w:t>the point of high tax rates</w:t>
      </w:r>
      <w:r w:rsidRPr="008C5D92">
        <w:rPr>
          <w:sz w:val="16"/>
        </w:rPr>
        <w:t xml:space="preserve"> on the very highest incomes </w:t>
      </w:r>
      <w:r w:rsidRPr="002B1AAD">
        <w:rPr>
          <w:rStyle w:val="StyleUnderline"/>
        </w:rPr>
        <w:t>is not fundamentally to fund government programs</w:t>
      </w:r>
      <w:r w:rsidRPr="008C5D92">
        <w:rPr>
          <w:sz w:val="16"/>
        </w:rPr>
        <w:t xml:space="preserve">. </w:t>
      </w:r>
      <w:r w:rsidRPr="002B1AAD">
        <w:rPr>
          <w:rStyle w:val="StyleUnderline"/>
        </w:rPr>
        <w:t>They are aimed at reducing the income of the ultra-wealthy</w:t>
      </w:r>
      <w:r w:rsidRPr="008C5D92">
        <w:rPr>
          <w:sz w:val="16"/>
        </w:rPr>
        <w:t xml:space="preserve">. </w:t>
      </w:r>
      <w:r w:rsidRPr="002B1AAD">
        <w:rPr>
          <w:rStyle w:val="StyleUnderline"/>
        </w:rPr>
        <w:t>The reason for reducing those incomes is not, as</w:t>
      </w:r>
      <w:r w:rsidRPr="008C5D92">
        <w:rPr>
          <w:sz w:val="16"/>
        </w:rPr>
        <w:t xml:space="preserve"> critics sometimes say, </w:t>
      </w:r>
      <w:r w:rsidRPr="002B1AAD">
        <w:rPr>
          <w:rStyle w:val="StyleUnderline"/>
        </w:rPr>
        <w:t>to give vent to envy</w:t>
      </w:r>
      <w:r w:rsidRPr="008C5D92">
        <w:rPr>
          <w:sz w:val="16"/>
        </w:rPr>
        <w:t xml:space="preserve">. </w:t>
      </w:r>
      <w:r w:rsidRPr="002B1AAD">
        <w:rPr>
          <w:rStyle w:val="StyleUnderline"/>
        </w:rPr>
        <w:t xml:space="preserve">It is to </w:t>
      </w:r>
      <w:r w:rsidRPr="002B1AAD">
        <w:rPr>
          <w:rStyle w:val="Emphasis"/>
        </w:rPr>
        <w:t>disrupt privilege</w:t>
      </w:r>
      <w:r w:rsidRPr="002B1AAD">
        <w:rPr>
          <w:rStyle w:val="StyleUnderline"/>
        </w:rPr>
        <w:t xml:space="preserve">, impede rent extraction, and </w:t>
      </w:r>
      <w:r w:rsidRPr="002B1AAD">
        <w:rPr>
          <w:rStyle w:val="Emphasis"/>
        </w:rPr>
        <w:t>protect democracy</w:t>
      </w:r>
      <w:r w:rsidRPr="008C5D92">
        <w:rPr>
          <w:sz w:val="16"/>
        </w:rPr>
        <w:t xml:space="preserve">. </w:t>
      </w:r>
      <w:r w:rsidRPr="002B1AAD">
        <w:rPr>
          <w:rStyle w:val="StyleUnderline"/>
        </w:rPr>
        <w:t xml:space="preserve">When 90 cents out of any extra dollar earner will go to the IRS, we will </w:t>
      </w:r>
      <w:r w:rsidRPr="002B1AAD">
        <w:rPr>
          <w:rStyle w:val="Emphasis"/>
        </w:rPr>
        <w:t>disincentivize negotiating</w:t>
      </w:r>
      <w:r w:rsidRPr="002B1AAD">
        <w:rPr>
          <w:rStyle w:val="StyleUnderline"/>
        </w:rPr>
        <w:t xml:space="preserve"> a $20 million salary</w:t>
      </w:r>
      <w:r w:rsidRPr="008C5D92">
        <w:rPr>
          <w:sz w:val="16"/>
        </w:rPr>
        <w:t xml:space="preserve">, </w:t>
      </w:r>
      <w:r w:rsidRPr="002B1AAD">
        <w:rPr>
          <w:rStyle w:val="StyleUnderline"/>
        </w:rPr>
        <w:t xml:space="preserve">earning millions by creating a </w:t>
      </w:r>
      <w:r w:rsidRPr="002B1AAD">
        <w:rPr>
          <w:rStyle w:val="Emphasis"/>
        </w:rPr>
        <w:t>zero-sum financial product</w:t>
      </w:r>
      <w:r w:rsidRPr="002B1AAD">
        <w:rPr>
          <w:rStyle w:val="StyleUnderline"/>
        </w:rPr>
        <w:t xml:space="preserve">, and </w:t>
      </w:r>
      <w:r w:rsidRPr="002B1AAD">
        <w:rPr>
          <w:rStyle w:val="Emphasis"/>
        </w:rPr>
        <w:t>spiking the price</w:t>
      </w:r>
      <w:r w:rsidRPr="002B1AAD">
        <w:rPr>
          <w:rStyle w:val="StyleUnderline"/>
        </w:rPr>
        <w:t xml:space="preserve"> of patented drugs.</w:t>
      </w:r>
      <w:r w:rsidRPr="008C5D92">
        <w:rPr>
          <w:sz w:val="16"/>
        </w:rPr>
        <w:t xml:space="preserve"> </w:t>
      </w:r>
      <w:r w:rsidRPr="002B1AAD">
        <w:rPr>
          <w:rStyle w:val="StyleUnderline"/>
        </w:rPr>
        <w:t xml:space="preserve">Quasi-confiscatory tax rates </w:t>
      </w:r>
      <w:r w:rsidRPr="002B1AAD">
        <w:rPr>
          <w:rStyle w:val="Emphasis"/>
        </w:rPr>
        <w:t>equalize the distribution</w:t>
      </w:r>
      <w:r w:rsidRPr="002B1AAD">
        <w:rPr>
          <w:rStyle w:val="StyleUnderline"/>
        </w:rPr>
        <w:t xml:space="preserve"> of pre-tax income</w:t>
      </w:r>
      <w:r w:rsidRPr="008C5D92">
        <w:rPr>
          <w:sz w:val="16"/>
        </w:rPr>
        <w:t xml:space="preserve">, </w:t>
      </w:r>
      <w:r w:rsidRPr="002B1AAD">
        <w:rPr>
          <w:rStyle w:val="StyleUnderline"/>
        </w:rPr>
        <w:t xml:space="preserve">make the market place </w:t>
      </w:r>
      <w:r w:rsidRPr="002B1AAD">
        <w:rPr>
          <w:rStyle w:val="Emphasis"/>
        </w:rPr>
        <w:t>more competitive</w:t>
      </w:r>
      <w:r w:rsidRPr="008C5D92">
        <w:rPr>
          <w:sz w:val="16"/>
        </w:rPr>
        <w:t xml:space="preserve">, </w:t>
      </w:r>
      <w:r w:rsidRPr="002B1AAD">
        <w:rPr>
          <w:rStyle w:val="StyleUnderline"/>
        </w:rPr>
        <w:t>and limit the concentrations of economic power that pave the way for undemocratic concentrations of political power.</w:t>
      </w:r>
      <w:r w:rsidRPr="008C5D92">
        <w:rPr>
          <w:sz w:val="16"/>
        </w:rPr>
        <w:t xml:space="preserve"> To see how wealth taxation might work to reduce such concentrations of wealth and power, let’s </w:t>
      </w:r>
      <w:r w:rsidRPr="002B1AAD">
        <w:rPr>
          <w:rStyle w:val="StyleUnderline"/>
        </w:rPr>
        <w:t>contrast a moderate with a radical wealth tax</w:t>
      </w:r>
      <w:r w:rsidRPr="008C5D92">
        <w:rPr>
          <w:sz w:val="16"/>
        </w:rPr>
        <w:t xml:space="preserve">. </w:t>
      </w:r>
      <w:r w:rsidRPr="002B1AAD">
        <w:rPr>
          <w:rStyle w:val="StyleUnderline"/>
        </w:rPr>
        <w:t>A mode</w:t>
      </w:r>
      <w:r w:rsidRPr="008C5D92">
        <w:rPr>
          <w:sz w:val="16"/>
        </w:rPr>
        <w:t xml:space="preserve">rate wealth </w:t>
      </w:r>
      <w:r w:rsidRPr="002B1AAD">
        <w:rPr>
          <w:rStyle w:val="StyleUnderline"/>
        </w:rPr>
        <w:t>tax</w:t>
      </w:r>
      <w:r w:rsidRPr="008C5D92">
        <w:rPr>
          <w:sz w:val="16"/>
        </w:rPr>
        <w:t xml:space="preserve">, say with marginal tax rates of 2 percent above $50 million and 3 percent above $1 billion, </w:t>
      </w:r>
      <w:r w:rsidRPr="002B1AAD">
        <w:rPr>
          <w:rStyle w:val="StyleUnderline"/>
        </w:rPr>
        <w:t>would generate a lot of revenue</w:t>
      </w:r>
      <w:r w:rsidRPr="008C5D92">
        <w:rPr>
          <w:sz w:val="16"/>
        </w:rPr>
        <w:t xml:space="preserve">—about 1 percent of GDP each year, according to our estimates. Consider now </w:t>
      </w:r>
      <w:r w:rsidRPr="002B1AAD">
        <w:rPr>
          <w:rStyle w:val="StyleUnderline"/>
        </w:rPr>
        <w:t>a</w:t>
      </w:r>
      <w:r w:rsidRPr="008C5D92">
        <w:rPr>
          <w:sz w:val="16"/>
        </w:rPr>
        <w:t xml:space="preserve"> more </w:t>
      </w:r>
      <w:r w:rsidRPr="002B1AAD">
        <w:rPr>
          <w:rStyle w:val="StyleUnderline"/>
        </w:rPr>
        <w:t>radical wealth tax</w:t>
      </w:r>
      <w:r w:rsidRPr="008C5D92">
        <w:rPr>
          <w:sz w:val="16"/>
        </w:rPr>
        <w:t xml:space="preserve"> with a marginal tax rate of 10 percent above $1 billion. A person with $1 billion in wealth would pay the same $19 million as under a moderate wealth tax. A radical wealth tax </w:t>
      </w:r>
      <w:r w:rsidRPr="002B1AAD">
        <w:rPr>
          <w:rStyle w:val="StyleUnderline"/>
        </w:rPr>
        <w:t xml:space="preserve">would not make it harder to become a billionaire; it would make it </w:t>
      </w:r>
      <w:r w:rsidRPr="002B1AAD">
        <w:rPr>
          <w:rStyle w:val="Emphasis"/>
        </w:rPr>
        <w:t>harder to remain</w:t>
      </w:r>
      <w:r w:rsidRPr="002B1AAD">
        <w:rPr>
          <w:rStyle w:val="StyleUnderline"/>
        </w:rPr>
        <w:t xml:space="preserve"> a multi-billionaire</w:t>
      </w:r>
      <w:r w:rsidRPr="008C5D92">
        <w:rPr>
          <w:sz w:val="16"/>
        </w:rPr>
        <w:t xml:space="preserve">. A person with $2 billion would pay almost 5 percent a year, a </w:t>
      </w:r>
      <w:proofErr w:type="spellStart"/>
      <w:r w:rsidRPr="008C5D92">
        <w:rPr>
          <w:sz w:val="16"/>
        </w:rPr>
        <w:t>decabillionaire</w:t>
      </w:r>
      <w:proofErr w:type="spellEnd"/>
      <w:r w:rsidRPr="008C5D92">
        <w:rPr>
          <w:sz w:val="16"/>
        </w:rPr>
        <w:t xml:space="preserve"> such as David Geffen 9 percent, and a </w:t>
      </w:r>
      <w:proofErr w:type="spellStart"/>
      <w:r w:rsidRPr="008C5D92">
        <w:rPr>
          <w:sz w:val="16"/>
        </w:rPr>
        <w:t>centibillionaire</w:t>
      </w:r>
      <w:proofErr w:type="spellEnd"/>
      <w:r w:rsidRPr="008C5D92">
        <w:rPr>
          <w:sz w:val="16"/>
        </w:rPr>
        <w:t xml:space="preserve"> such as Bezos 10 percent (instead of 3 percent with a moderate wealth tax). Just </w:t>
      </w:r>
      <w:r w:rsidRPr="002B1AAD">
        <w:rPr>
          <w:rStyle w:val="StyleUnderline"/>
        </w:rPr>
        <w:t>as Roosevelt’s 90 percent top marginal income tax sharply reduced the number of families earning more than $10 million of today’s dollars, a radical wealth tax would eventually lead to a reduction in the number of multi-billionaires</w:t>
      </w:r>
      <w:r w:rsidRPr="008C5D92">
        <w:rPr>
          <w:sz w:val="16"/>
        </w:rPr>
        <w:t xml:space="preserve">. </w:t>
      </w:r>
      <w:r w:rsidRPr="002B1AAD">
        <w:rPr>
          <w:rStyle w:val="Emphasis"/>
        </w:rPr>
        <w:t>More than collecting revenue, it would de-concentrate wealth.</w:t>
      </w:r>
      <w:r>
        <w:rPr>
          <w:rStyle w:val="Emphasis"/>
        </w:rPr>
        <w:t xml:space="preserve"> </w:t>
      </w:r>
      <w:r w:rsidRPr="008C5D92">
        <w:rPr>
          <w:sz w:val="16"/>
        </w:rPr>
        <w:t xml:space="preserve">There would still be multibillionaires, no doubt. If a wealth tax of this higher sort had been in place over the last decades, Zuckerberg would still be worth $21 billion in 2018—instead of the $61 billion recorded by Forbes. Why? Because Zuckerberg’s wealth has grown at a rate of 40 percent a year since 2008 when he first became a billionaire. A 10 percent annual wealth tax would not have stopped his stratospheric ascent. But a more mature billionaire such as Bill Gates would be worth “only” $4 billion—instead of $97 billion in 2018—because he has been a billionaire for over three decades now, giving the radical tax more time to reduce his wealth. </w:t>
      </w:r>
      <w:r w:rsidRPr="008C5D92">
        <w:rPr>
          <w:rStyle w:val="StyleUnderline"/>
        </w:rPr>
        <w:t>If a radical wealth tax had been in place since 1982, most of the 400 richest Americans would still be billionaires</w:t>
      </w:r>
      <w:r w:rsidRPr="008C5D92">
        <w:rPr>
          <w:sz w:val="16"/>
        </w:rPr>
        <w:t xml:space="preserve"> in 2018, </w:t>
      </w:r>
      <w:r w:rsidRPr="008C5D92">
        <w:rPr>
          <w:rStyle w:val="StyleUnderline"/>
        </w:rPr>
        <w:t>but they would be only one third as wealthy</w:t>
      </w:r>
      <w:r w:rsidRPr="008C5D92">
        <w:rPr>
          <w:sz w:val="16"/>
        </w:rPr>
        <w:t xml:space="preserve"> as they currently are (see graph 1). </w:t>
      </w:r>
      <w:r w:rsidRPr="008C5D92">
        <w:rPr>
          <w:rStyle w:val="StyleUnderline"/>
        </w:rPr>
        <w:t>Their share of U.S. wealth would be similar to what it was back in 1982, before the wealth inequality took off</w:t>
      </w:r>
      <w:r w:rsidRPr="008C5D92">
        <w:rPr>
          <w:sz w:val="16"/>
        </w:rPr>
        <w:t xml:space="preserve">. </w:t>
      </w:r>
      <w:r w:rsidRPr="008C5D92">
        <w:rPr>
          <w:rStyle w:val="StyleUnderline"/>
        </w:rPr>
        <w:t>A radical wealth tax would have raised $</w:t>
      </w:r>
      <w:r w:rsidRPr="008C5D92">
        <w:rPr>
          <w:rStyle w:val="Emphasis"/>
        </w:rPr>
        <w:t>250 billion</w:t>
      </w:r>
      <w:r w:rsidRPr="008C5D92">
        <w:rPr>
          <w:rStyle w:val="StyleUnderline"/>
        </w:rPr>
        <w:t xml:space="preserve"> in revenue from the 400 richest Americans </w:t>
      </w:r>
      <w:r w:rsidRPr="008C5D92">
        <w:rPr>
          <w:rStyle w:val="Emphasis"/>
        </w:rPr>
        <w:t>alone in 2018</w:t>
      </w:r>
      <w:r w:rsidRPr="008C5D92">
        <w:rPr>
          <w:sz w:val="16"/>
        </w:rPr>
        <w:t xml:space="preserve">. That is </w:t>
      </w:r>
      <w:r w:rsidRPr="008C5D92">
        <w:rPr>
          <w:rStyle w:val="Emphasis"/>
        </w:rPr>
        <w:t>more than 1 percent of GDP</w:t>
      </w:r>
      <w:r w:rsidRPr="008C5D92">
        <w:rPr>
          <w:sz w:val="16"/>
        </w:rPr>
        <w:t>. But if such a tax had been in place since 1982, it would have only raised $66 billion from the 400 wealthiest families in 2018, while a moderate wealth tax, despite its much lower rate, would have yielded almost as much—about $50 billion. In the long run, a radical wealth tax erodes top fortunes so much that it reduces the taxes paid by the ultrarich. Is a radical wealth tax worth it, then? Would society benefit from curbing huge fortunes, even if it means lower tax collection at the top end? Over the years, our own thinking about this question has evolved as the stagnation of working-class income, the boom in extreme wealth, and the threats to democracy became clearer. Perhaps yours will too.</w:t>
      </w:r>
    </w:p>
    <w:p w14:paraId="448872E9" w14:textId="0A8C203D" w:rsidR="00857E1B" w:rsidRDefault="00857E1B" w:rsidP="00965729">
      <w:pPr>
        <w:pStyle w:val="Heading4"/>
      </w:pPr>
      <w:r>
        <w:t xml:space="preserve">A wealth tax is crucial to </w:t>
      </w:r>
      <w:r w:rsidR="00EF4D28">
        <w:t xml:space="preserve">resolving a laundry list of impacts- </w:t>
      </w:r>
      <w:r w:rsidR="00965729">
        <w:t xml:space="preserve">newest evidence shows critics are wrong </w:t>
      </w:r>
    </w:p>
    <w:p w14:paraId="6D02711B" w14:textId="77777777" w:rsidR="000B42DD" w:rsidRPr="00823C1A" w:rsidRDefault="000B42DD" w:rsidP="000B42DD">
      <w:pPr>
        <w:rPr>
          <w:rStyle w:val="Style13ptBold"/>
        </w:rPr>
      </w:pPr>
      <w:proofErr w:type="spellStart"/>
      <w:r w:rsidRPr="00823C1A">
        <w:rPr>
          <w:rStyle w:val="Style13ptBold"/>
        </w:rPr>
        <w:t>Malleson</w:t>
      </w:r>
      <w:proofErr w:type="spellEnd"/>
      <w:r w:rsidRPr="00823C1A">
        <w:rPr>
          <w:rStyle w:val="Style13ptBold"/>
        </w:rPr>
        <w:t>, PhD, 5-14-2</w:t>
      </w:r>
      <w:r>
        <w:rPr>
          <w:rStyle w:val="Style13ptBold"/>
        </w:rPr>
        <w:t>3</w:t>
      </w:r>
    </w:p>
    <w:p w14:paraId="11BA0FCC" w14:textId="77777777" w:rsidR="000B42DD" w:rsidRPr="00FD2056" w:rsidRDefault="000B42DD" w:rsidP="000B42DD">
      <w:pPr>
        <w:rPr>
          <w:sz w:val="16"/>
        </w:rPr>
      </w:pPr>
      <w:r w:rsidRPr="00FD2056">
        <w:rPr>
          <w:sz w:val="16"/>
        </w:rPr>
        <w:t>( Tom, SocialJustice&amp;PeaceStudies@Western,</w:t>
      </w:r>
      <w:r>
        <w:rPr>
          <w:sz w:val="16"/>
        </w:rPr>
        <w:t xml:space="preserve">https://theconversation.com/taxing-the-wealthy-to-the-hilt-would-make-us-all-much-better-off-203814 </w:t>
      </w:r>
      <w:r w:rsidRPr="00FD2056">
        <w:rPr>
          <w:sz w:val="16"/>
        </w:rPr>
        <w:t>)</w:t>
      </w:r>
    </w:p>
    <w:p w14:paraId="29FCC9AC" w14:textId="77777777" w:rsidR="000B42DD" w:rsidRPr="00FD2056" w:rsidRDefault="000B42DD" w:rsidP="000B42DD">
      <w:pPr>
        <w:rPr>
          <w:rStyle w:val="StyleUnderline"/>
        </w:rPr>
      </w:pPr>
      <w:r w:rsidRPr="00FD2056">
        <w:rPr>
          <w:rStyle w:val="StyleUnderline"/>
        </w:rPr>
        <w:t>Though most</w:t>
      </w:r>
      <w:r w:rsidRPr="00FD2056">
        <w:rPr>
          <w:sz w:val="16"/>
        </w:rPr>
        <w:t xml:space="preserve"> people naturally </w:t>
      </w:r>
      <w:r w:rsidRPr="00FD2056">
        <w:rPr>
          <w:rStyle w:val="StyleUnderline"/>
        </w:rPr>
        <w:t>dislike inequality</w:t>
      </w:r>
      <w:r w:rsidRPr="00FD2056">
        <w:rPr>
          <w:sz w:val="16"/>
        </w:rPr>
        <w:t xml:space="preserve">, </w:t>
      </w:r>
      <w:r w:rsidRPr="00FD2056">
        <w:rPr>
          <w:rStyle w:val="StyleUnderline"/>
        </w:rPr>
        <w:t>it’s</w:t>
      </w:r>
      <w:r w:rsidRPr="00FD2056">
        <w:rPr>
          <w:sz w:val="16"/>
        </w:rPr>
        <w:t xml:space="preserve"> often </w:t>
      </w:r>
      <w:r w:rsidRPr="00FD2056">
        <w:rPr>
          <w:rStyle w:val="StyleUnderline"/>
        </w:rPr>
        <w:t>argued</w:t>
      </w:r>
      <w:r w:rsidRPr="00FD2056">
        <w:rPr>
          <w:sz w:val="16"/>
        </w:rPr>
        <w:t xml:space="preserve"> that </w:t>
      </w:r>
      <w:r w:rsidRPr="00FD2056">
        <w:rPr>
          <w:rStyle w:val="StyleUnderline"/>
        </w:rPr>
        <w:t>raising</w:t>
      </w:r>
      <w:r w:rsidRPr="00FD2056">
        <w:rPr>
          <w:sz w:val="16"/>
        </w:rPr>
        <w:t xml:space="preserve"> </w:t>
      </w:r>
      <w:r w:rsidRPr="00FD2056">
        <w:rPr>
          <w:rStyle w:val="StyleUnderline"/>
        </w:rPr>
        <w:t>taxes</w:t>
      </w:r>
      <w:r w:rsidRPr="00FD2056">
        <w:rPr>
          <w:sz w:val="16"/>
        </w:rPr>
        <w:t xml:space="preserve"> </w:t>
      </w:r>
      <w:r w:rsidRPr="00FD2056">
        <w:rPr>
          <w:rStyle w:val="StyleUnderline"/>
        </w:rPr>
        <w:t>on the rich will do more harm than good</w:t>
      </w:r>
      <w:r w:rsidRPr="00FD2056">
        <w:rPr>
          <w:sz w:val="16"/>
        </w:rPr>
        <w:t xml:space="preserve"> by damaging incentives and investment, thereby </w:t>
      </w:r>
      <w:r w:rsidRPr="00FD2056">
        <w:rPr>
          <w:rStyle w:val="StyleUnderline"/>
        </w:rPr>
        <w:t>slowing economic growth</w:t>
      </w:r>
      <w:r w:rsidRPr="00FD2056">
        <w:rPr>
          <w:sz w:val="16"/>
        </w:rPr>
        <w:t xml:space="preserve"> and ultimately </w:t>
      </w:r>
      <w:r w:rsidRPr="00FD2056">
        <w:rPr>
          <w:rStyle w:val="StyleUnderline"/>
        </w:rPr>
        <w:t>hurting us all. “</w:t>
      </w:r>
      <w:r w:rsidRPr="00FD2056">
        <w:rPr>
          <w:sz w:val="16"/>
        </w:rPr>
        <w:t xml:space="preserve">Given five fat sheep and ninety-five thin, how [to] induce the ninety-five to resign to the five the richest pasture and shadiest corners?” the famous British philosopher R.H. Tawney once asked. He continued: “By convincing them, obviously, that, if they do not, they will die of rot, be eaten by wolves, and be deprived in the meantime of such pasture as they have. Nor, indeed, hitherto has it been difficult to convince them, for there is nothing which frightens thin sheep like the fear of being thinner.” But </w:t>
      </w:r>
      <w:r w:rsidRPr="00FD2056">
        <w:rPr>
          <w:rStyle w:val="StyleUnderline"/>
        </w:rPr>
        <w:t>is it really true</w:t>
      </w:r>
      <w:r w:rsidRPr="00FD2056">
        <w:rPr>
          <w:sz w:val="16"/>
        </w:rPr>
        <w:t xml:space="preserve"> that high taxes — even very high ones — are detrimental to societal well-being? </w:t>
      </w:r>
      <w:r w:rsidRPr="00FD2056">
        <w:rPr>
          <w:rStyle w:val="StyleUnderline"/>
        </w:rPr>
        <w:t xml:space="preserve">The last few years have witnessed an </w:t>
      </w:r>
      <w:r w:rsidRPr="00FD2056">
        <w:rPr>
          <w:rStyle w:val="Emphasis"/>
        </w:rPr>
        <w:t>explosion of new evidence</w:t>
      </w:r>
      <w:r w:rsidRPr="00FD2056">
        <w:rPr>
          <w:rStyle w:val="StyleUnderline"/>
        </w:rPr>
        <w:t xml:space="preserve"> from economists, sociologists, political scientists and ecologists that suggests they’re not.</w:t>
      </w:r>
      <w:r w:rsidRPr="00FD2056">
        <w:rPr>
          <w:sz w:val="16"/>
        </w:rPr>
        <w:t xml:space="preserve"> Exaggerated concerns It’s accurate that high taxes on the wealthy bring real risks. But </w:t>
      </w:r>
      <w:r w:rsidRPr="00FD2056">
        <w:rPr>
          <w:rStyle w:val="StyleUnderline"/>
        </w:rPr>
        <w:t xml:space="preserve">in general, the downsides are </w:t>
      </w:r>
      <w:r w:rsidRPr="00FD2056">
        <w:rPr>
          <w:rStyle w:val="Emphasis"/>
        </w:rPr>
        <w:t>highly overblown</w:t>
      </w:r>
      <w:r w:rsidRPr="00FD2056">
        <w:rPr>
          <w:rStyle w:val="StyleUnderline"/>
        </w:rPr>
        <w:t>.</w:t>
      </w:r>
      <w:r w:rsidRPr="00FD2056">
        <w:rPr>
          <w:sz w:val="16"/>
        </w:rPr>
        <w:t xml:space="preserve"> For instance</w:t>
      </w:r>
      <w:r w:rsidRPr="00FD2056">
        <w:rPr>
          <w:rStyle w:val="StyleUnderline"/>
        </w:rPr>
        <w:t>, a common worry is</w:t>
      </w:r>
      <w:r w:rsidRPr="00FD2056">
        <w:rPr>
          <w:sz w:val="16"/>
        </w:rPr>
        <w:t xml:space="preserve"> that </w:t>
      </w:r>
      <w:r w:rsidRPr="00FD2056">
        <w:rPr>
          <w:rStyle w:val="StyleUnderline"/>
        </w:rPr>
        <w:t>rich people will</w:t>
      </w:r>
      <w:r w:rsidRPr="00FD2056">
        <w:rPr>
          <w:sz w:val="16"/>
        </w:rPr>
        <w:t xml:space="preserve"> respond to high taxes by </w:t>
      </w:r>
      <w:r w:rsidRPr="00FD2056">
        <w:rPr>
          <w:rStyle w:val="StyleUnderline"/>
        </w:rPr>
        <w:t>work</w:t>
      </w:r>
      <w:r w:rsidRPr="00FD2056">
        <w:rPr>
          <w:sz w:val="16"/>
        </w:rPr>
        <w:t xml:space="preserve">ing </w:t>
      </w:r>
      <w:r w:rsidRPr="00FD2056">
        <w:rPr>
          <w:rStyle w:val="StyleUnderline"/>
        </w:rPr>
        <w:t>less</w:t>
      </w:r>
      <w:r w:rsidRPr="00FD2056">
        <w:rPr>
          <w:sz w:val="16"/>
        </w:rPr>
        <w:t xml:space="preserve">. </w:t>
      </w:r>
      <w:r w:rsidRPr="00FD2056">
        <w:rPr>
          <w:rStyle w:val="StyleUnderline"/>
        </w:rPr>
        <w:t>But there’s</w:t>
      </w:r>
      <w:r w:rsidRPr="00FD2056">
        <w:rPr>
          <w:sz w:val="16"/>
        </w:rPr>
        <w:t xml:space="preserve"> essentially </w:t>
      </w:r>
      <w:r w:rsidRPr="00FD2056">
        <w:rPr>
          <w:rStyle w:val="Emphasis"/>
        </w:rPr>
        <w:t>zero empirical support</w:t>
      </w:r>
      <w:r w:rsidRPr="00FD2056">
        <w:rPr>
          <w:sz w:val="16"/>
        </w:rPr>
        <w:t xml:space="preserve"> </w:t>
      </w:r>
      <w:r w:rsidRPr="00FD2056">
        <w:rPr>
          <w:rStyle w:val="StyleUnderline"/>
        </w:rPr>
        <w:t>for this claim.</w:t>
      </w:r>
      <w:r w:rsidRPr="00FD2056">
        <w:rPr>
          <w:sz w:val="16"/>
        </w:rPr>
        <w:t xml:space="preserve"> In fact, </w:t>
      </w:r>
      <w:r w:rsidRPr="00FD2056">
        <w:rPr>
          <w:rStyle w:val="StyleUnderline"/>
        </w:rPr>
        <w:t>there is now close to consensus among researchers</w:t>
      </w:r>
      <w:r w:rsidRPr="00FD2056">
        <w:rPr>
          <w:sz w:val="16"/>
        </w:rPr>
        <w:t xml:space="preserve"> </w:t>
      </w:r>
      <w:r w:rsidRPr="00FD2056">
        <w:rPr>
          <w:rStyle w:val="StyleUnderline"/>
        </w:rPr>
        <w:t>that while the rich</w:t>
      </w:r>
      <w:r w:rsidRPr="00FD2056">
        <w:rPr>
          <w:sz w:val="16"/>
        </w:rPr>
        <w:t xml:space="preserve"> do frequently </w:t>
      </w:r>
      <w:r w:rsidRPr="00FD2056">
        <w:rPr>
          <w:rStyle w:val="StyleUnderline"/>
        </w:rPr>
        <w:t>try to avoid taxes, they don’t</w:t>
      </w:r>
      <w:r w:rsidRPr="00FD2056">
        <w:rPr>
          <w:sz w:val="16"/>
        </w:rPr>
        <w:t xml:space="preserve"> do so by </w:t>
      </w:r>
      <w:r w:rsidRPr="00FD2056">
        <w:rPr>
          <w:rStyle w:val="StyleUnderline"/>
        </w:rPr>
        <w:t>work</w:t>
      </w:r>
      <w:r w:rsidRPr="00FD2056">
        <w:rPr>
          <w:sz w:val="16"/>
        </w:rPr>
        <w:t xml:space="preserve">ing </w:t>
      </w:r>
      <w:r w:rsidRPr="00FD2056">
        <w:rPr>
          <w:rStyle w:val="StyleUnderline"/>
        </w:rPr>
        <w:t>less</w:t>
      </w:r>
      <w:r w:rsidRPr="00FD2056">
        <w:rPr>
          <w:sz w:val="16"/>
        </w:rPr>
        <w:t xml:space="preserve">. The most serious potential cost of high taxes is the </w:t>
      </w:r>
      <w:r w:rsidRPr="00FD2056">
        <w:rPr>
          <w:rStyle w:val="StyleUnderline"/>
        </w:rPr>
        <w:t>reduction of private investment</w:t>
      </w:r>
      <w:r w:rsidRPr="00FD2056">
        <w:rPr>
          <w:sz w:val="16"/>
        </w:rPr>
        <w:t xml:space="preserve">. This </w:t>
      </w:r>
      <w:r w:rsidRPr="00FD2056">
        <w:rPr>
          <w:rStyle w:val="StyleUnderline"/>
        </w:rPr>
        <w:t>is</w:t>
      </w:r>
      <w:r w:rsidRPr="00FD2056">
        <w:rPr>
          <w:sz w:val="16"/>
        </w:rPr>
        <w:t xml:space="preserve"> definitely </w:t>
      </w:r>
      <w:r w:rsidRPr="00FD2056">
        <w:rPr>
          <w:rStyle w:val="StyleUnderline"/>
        </w:rPr>
        <w:t>possible</w:t>
      </w:r>
      <w:r w:rsidRPr="00FD2056">
        <w:rPr>
          <w:sz w:val="16"/>
        </w:rPr>
        <w:t xml:space="preserve">. </w:t>
      </w:r>
      <w:r w:rsidRPr="00FD2056">
        <w:rPr>
          <w:rStyle w:val="StyleUnderline"/>
        </w:rPr>
        <w:t>But</w:t>
      </w:r>
      <w:r w:rsidRPr="00FD2056">
        <w:rPr>
          <w:sz w:val="16"/>
        </w:rPr>
        <w:t xml:space="preserve"> the key point to keep in mind is that such a reduction is </w:t>
      </w:r>
      <w:r w:rsidRPr="00FD2056">
        <w:rPr>
          <w:rStyle w:val="StyleUnderline"/>
        </w:rPr>
        <w:t>only</w:t>
      </w:r>
      <w:r w:rsidRPr="00FD2056">
        <w:rPr>
          <w:sz w:val="16"/>
        </w:rPr>
        <w:t xml:space="preserve"> </w:t>
      </w:r>
      <w:r w:rsidRPr="00FD2056">
        <w:rPr>
          <w:rStyle w:val="StyleUnderline"/>
        </w:rPr>
        <w:t>half the picture</w:t>
      </w:r>
      <w:r w:rsidRPr="00FD2056">
        <w:rPr>
          <w:sz w:val="16"/>
        </w:rPr>
        <w:t xml:space="preserve">. It’s wrong to think of taxes as simply reducing investment, because </w:t>
      </w:r>
      <w:r w:rsidRPr="00FD2056">
        <w:rPr>
          <w:rStyle w:val="StyleUnderline"/>
        </w:rPr>
        <w:t>states do not simply collect taxes — they also spend them</w:t>
      </w:r>
      <w:r w:rsidRPr="00FD2056">
        <w:rPr>
          <w:sz w:val="16"/>
        </w:rPr>
        <w:t xml:space="preserve">. Therefore </w:t>
      </w:r>
      <w:r w:rsidRPr="00FD2056">
        <w:rPr>
          <w:rStyle w:val="StyleUnderline"/>
        </w:rPr>
        <w:t>it’s more accurate to regard taxes not as reducing investment</w:t>
      </w:r>
      <w:r w:rsidRPr="00FD2056">
        <w:rPr>
          <w:sz w:val="16"/>
        </w:rPr>
        <w:t xml:space="preserve"> but as </w:t>
      </w:r>
      <w:r w:rsidRPr="00FD2056">
        <w:rPr>
          <w:rStyle w:val="Emphasis"/>
        </w:rPr>
        <w:t>rearranging it</w:t>
      </w:r>
      <w:r w:rsidRPr="00FD2056">
        <w:rPr>
          <w:sz w:val="16"/>
        </w:rPr>
        <w:t xml:space="preserve"> — from the private sector to the public. Whether this is a </w:t>
      </w:r>
      <w:r w:rsidRPr="00FD2056">
        <w:rPr>
          <w:rStyle w:val="StyleUnderline"/>
        </w:rPr>
        <w:t>good or bad</w:t>
      </w:r>
      <w:r w:rsidRPr="00FD2056">
        <w:rPr>
          <w:sz w:val="16"/>
        </w:rPr>
        <w:t xml:space="preserve"> thing </w:t>
      </w:r>
      <w:r w:rsidRPr="00FD2056">
        <w:rPr>
          <w:rStyle w:val="StyleUnderline"/>
        </w:rPr>
        <w:t>depends</w:t>
      </w:r>
      <w:r w:rsidRPr="00FD2056">
        <w:rPr>
          <w:sz w:val="16"/>
        </w:rPr>
        <w:t xml:space="preserve"> entirely </w:t>
      </w:r>
      <w:r w:rsidRPr="00FD2056">
        <w:rPr>
          <w:rStyle w:val="StyleUnderline"/>
        </w:rPr>
        <w:t>on the details</w:t>
      </w:r>
      <w:r w:rsidRPr="00FD2056">
        <w:rPr>
          <w:sz w:val="16"/>
        </w:rPr>
        <w:t xml:space="preserve">. In many cases, levying high </w:t>
      </w:r>
      <w:r w:rsidRPr="00FD2056">
        <w:rPr>
          <w:rStyle w:val="StyleUnderline"/>
        </w:rPr>
        <w:t>taxes on the rich</w:t>
      </w:r>
      <w:r w:rsidRPr="00FD2056">
        <w:rPr>
          <w:sz w:val="16"/>
        </w:rPr>
        <w:t xml:space="preserve"> </w:t>
      </w:r>
      <w:r w:rsidRPr="00FD2056">
        <w:rPr>
          <w:rStyle w:val="StyleUnderline"/>
        </w:rPr>
        <w:t>will mean money is no longer invested in foreign stock markets or spent on unproductive things</w:t>
      </w:r>
      <w:r w:rsidRPr="00FD2056">
        <w:rPr>
          <w:sz w:val="16"/>
        </w:rPr>
        <w:t xml:space="preserve"> like </w:t>
      </w:r>
      <w:r w:rsidRPr="00FD2056">
        <w:rPr>
          <w:rStyle w:val="StyleUnderline"/>
        </w:rPr>
        <w:t>private jets</w:t>
      </w:r>
      <w:r w:rsidRPr="00FD2056">
        <w:rPr>
          <w:sz w:val="16"/>
        </w:rPr>
        <w:t xml:space="preserve"> and multiple </w:t>
      </w:r>
      <w:r w:rsidRPr="00FD2056">
        <w:rPr>
          <w:rStyle w:val="StyleUnderline"/>
        </w:rPr>
        <w:t>mansions</w:t>
      </w:r>
      <w:r w:rsidRPr="00FD2056">
        <w:rPr>
          <w:sz w:val="16"/>
        </w:rPr>
        <w:t xml:space="preserve">, </w:t>
      </w:r>
      <w:r w:rsidRPr="00FD2056">
        <w:rPr>
          <w:rStyle w:val="StyleUnderline"/>
        </w:rPr>
        <w:t>but</w:t>
      </w:r>
      <w:r w:rsidRPr="00FD2056">
        <w:rPr>
          <w:sz w:val="16"/>
        </w:rPr>
        <w:t xml:space="preserve"> is </w:t>
      </w:r>
      <w:r w:rsidRPr="00FD2056">
        <w:rPr>
          <w:rStyle w:val="StyleUnderline"/>
        </w:rPr>
        <w:t>rather</w:t>
      </w:r>
      <w:r w:rsidRPr="00FD2056">
        <w:rPr>
          <w:sz w:val="16"/>
        </w:rPr>
        <w:t xml:space="preserve"> spent </w:t>
      </w:r>
      <w:r w:rsidRPr="00FD2056">
        <w:rPr>
          <w:rStyle w:val="StyleUnderline"/>
        </w:rPr>
        <w:t>on</w:t>
      </w:r>
      <w:r w:rsidRPr="00FD2056">
        <w:rPr>
          <w:sz w:val="16"/>
        </w:rPr>
        <w:t xml:space="preserve"> </w:t>
      </w:r>
      <w:r w:rsidRPr="00FD2056">
        <w:rPr>
          <w:rStyle w:val="Emphasis"/>
        </w:rPr>
        <w:t>productivity-enhancing entities</w:t>
      </w:r>
      <w:r w:rsidRPr="00FD2056">
        <w:rPr>
          <w:sz w:val="16"/>
        </w:rPr>
        <w:t xml:space="preserve"> like </w:t>
      </w:r>
      <w:r w:rsidRPr="00FD2056">
        <w:rPr>
          <w:rStyle w:val="StyleUnderline"/>
        </w:rPr>
        <w:t>schools, hospitals, roads</w:t>
      </w:r>
      <w:r w:rsidRPr="00FD2056">
        <w:rPr>
          <w:sz w:val="16"/>
        </w:rPr>
        <w:t xml:space="preserve">, public research grants and so on. Indeed, </w:t>
      </w:r>
      <w:r w:rsidRPr="00FD2056">
        <w:rPr>
          <w:rStyle w:val="Emphasis"/>
        </w:rPr>
        <w:t>critical research</w:t>
      </w:r>
      <w:r w:rsidRPr="00FD2056">
        <w:rPr>
          <w:sz w:val="16"/>
        </w:rPr>
        <w:t xml:space="preserve"> </w:t>
      </w:r>
      <w:r w:rsidRPr="00FD2056">
        <w:rPr>
          <w:rStyle w:val="StyleUnderline"/>
        </w:rPr>
        <w:t>shows</w:t>
      </w:r>
      <w:r w:rsidRPr="00FD2056">
        <w:rPr>
          <w:sz w:val="16"/>
        </w:rPr>
        <w:t xml:space="preserve"> that, all things considered, </w:t>
      </w:r>
      <w:r w:rsidRPr="00FD2056">
        <w:rPr>
          <w:rStyle w:val="StyleUnderline"/>
        </w:rPr>
        <w:t xml:space="preserve">high inequality actually tends to reduce an economy’s </w:t>
      </w:r>
      <w:r w:rsidRPr="00FD2056">
        <w:rPr>
          <w:rStyle w:val="Emphasis"/>
        </w:rPr>
        <w:t>overall growth rate</w:t>
      </w:r>
      <w:r w:rsidRPr="00FD2056">
        <w:rPr>
          <w:sz w:val="16"/>
        </w:rPr>
        <w:t xml:space="preserve">. </w:t>
      </w:r>
      <w:r w:rsidRPr="00FD2056">
        <w:rPr>
          <w:rStyle w:val="StyleUnderline"/>
        </w:rPr>
        <w:t>The most sensible</w:t>
      </w:r>
      <w:r w:rsidRPr="00FD2056">
        <w:rPr>
          <w:sz w:val="16"/>
        </w:rPr>
        <w:t xml:space="preserve"> and cautious </w:t>
      </w:r>
      <w:r w:rsidRPr="00FD2056">
        <w:rPr>
          <w:rStyle w:val="StyleUnderline"/>
        </w:rPr>
        <w:t>conclusion</w:t>
      </w:r>
      <w:r w:rsidRPr="00FD2056">
        <w:rPr>
          <w:sz w:val="16"/>
        </w:rPr>
        <w:t xml:space="preserve"> </w:t>
      </w:r>
      <w:r w:rsidRPr="00FD2056">
        <w:rPr>
          <w:rStyle w:val="StyleUnderline"/>
        </w:rPr>
        <w:t>is that high taxes</w:t>
      </w:r>
      <w:r w:rsidRPr="00FD2056">
        <w:rPr>
          <w:sz w:val="16"/>
        </w:rPr>
        <w:t xml:space="preserve"> — </w:t>
      </w:r>
      <w:r w:rsidRPr="00FD2056">
        <w:rPr>
          <w:rStyle w:val="Emphasis"/>
        </w:rPr>
        <w:t>very high taxes, in particular</w:t>
      </w:r>
      <w:r w:rsidRPr="00FD2056">
        <w:rPr>
          <w:sz w:val="16"/>
        </w:rPr>
        <w:t xml:space="preserve"> — </w:t>
      </w:r>
      <w:r w:rsidRPr="00FD2056">
        <w:rPr>
          <w:rStyle w:val="StyleUnderline"/>
        </w:rPr>
        <w:t>could</w:t>
      </w:r>
      <w:r w:rsidRPr="00FD2056">
        <w:rPr>
          <w:sz w:val="16"/>
        </w:rPr>
        <w:t xml:space="preserve"> somewhat </w:t>
      </w:r>
      <w:r w:rsidRPr="00FD2056">
        <w:rPr>
          <w:rStyle w:val="StyleUnderline"/>
        </w:rPr>
        <w:t>reduce</w:t>
      </w:r>
      <w:r w:rsidRPr="00FD2056">
        <w:rPr>
          <w:sz w:val="16"/>
        </w:rPr>
        <w:t xml:space="preserve"> economic </w:t>
      </w:r>
      <w:r w:rsidRPr="00FD2056">
        <w:rPr>
          <w:rStyle w:val="StyleUnderline"/>
        </w:rPr>
        <w:t>growth</w:t>
      </w:r>
      <w:r w:rsidRPr="00FD2056">
        <w:rPr>
          <w:sz w:val="16"/>
        </w:rPr>
        <w:t>, b</w:t>
      </w:r>
      <w:r w:rsidRPr="00FD2056">
        <w:rPr>
          <w:rStyle w:val="StyleUnderline"/>
        </w:rPr>
        <w:t xml:space="preserve">ut these costs are likely to be only mild </w:t>
      </w:r>
      <w:r w:rsidRPr="00FD2056">
        <w:rPr>
          <w:sz w:val="16"/>
        </w:rPr>
        <w:t xml:space="preserve">or moderate. What about the other side of the ledger? </w:t>
      </w:r>
      <w:r w:rsidRPr="00FD2056">
        <w:rPr>
          <w:rStyle w:val="StyleUnderline"/>
        </w:rPr>
        <w:t>What are the social and economic benefits</w:t>
      </w:r>
      <w:r w:rsidRPr="00FD2056">
        <w:rPr>
          <w:sz w:val="16"/>
        </w:rPr>
        <w:t xml:space="preserve"> from high taxes and reduced inequality? In my book Against Inequality: The Practical and Ethical Case for Abolishing the Superrich, I note that </w:t>
      </w:r>
      <w:r w:rsidRPr="00FD2056">
        <w:rPr>
          <w:rStyle w:val="StyleUnderline"/>
        </w:rPr>
        <w:t>five stand out</w:t>
      </w:r>
      <w:r w:rsidRPr="00FD2056">
        <w:rPr>
          <w:sz w:val="16"/>
        </w:rPr>
        <w:t xml:space="preserve">: 1. The </w:t>
      </w:r>
      <w:r w:rsidRPr="00FD2056">
        <w:rPr>
          <w:rStyle w:val="Emphasis"/>
        </w:rPr>
        <w:t>environment</w:t>
      </w:r>
      <w:r w:rsidRPr="00FD2056">
        <w:rPr>
          <w:sz w:val="16"/>
        </w:rPr>
        <w:t xml:space="preserve"> It’s well-known that </w:t>
      </w:r>
      <w:r w:rsidRPr="00FD2056">
        <w:rPr>
          <w:rStyle w:val="StyleUnderline"/>
        </w:rPr>
        <w:t xml:space="preserve">the rich emit far more carbon than the rest </w:t>
      </w:r>
      <w:r w:rsidRPr="00FD2056">
        <w:rPr>
          <w:sz w:val="16"/>
        </w:rPr>
        <w:t xml:space="preserve">of us. The wealthiest 20 people in the world emit 8,000 times more carbon than the poorest billion people on Earth combined. So </w:t>
      </w:r>
      <w:r w:rsidRPr="00FD2056">
        <w:rPr>
          <w:rStyle w:val="StyleUnderline"/>
        </w:rPr>
        <w:t>imposing high taxes</w:t>
      </w:r>
      <w:r w:rsidRPr="00FD2056">
        <w:rPr>
          <w:sz w:val="16"/>
        </w:rPr>
        <w:t xml:space="preserve"> on the rich </w:t>
      </w:r>
      <w:r w:rsidRPr="00FD2056">
        <w:rPr>
          <w:rStyle w:val="StyleUnderline"/>
        </w:rPr>
        <w:t xml:space="preserve">would be </w:t>
      </w:r>
      <w:r w:rsidRPr="00FD2056">
        <w:rPr>
          <w:rStyle w:val="Emphasis"/>
        </w:rPr>
        <w:t>doubly effective</w:t>
      </w:r>
      <w:r w:rsidRPr="00FD2056">
        <w:rPr>
          <w:rStyle w:val="StyleUnderline"/>
        </w:rPr>
        <w:t xml:space="preserve"> from an environmental perspective. It would directly reduce the </w:t>
      </w:r>
      <w:r w:rsidRPr="00FD2056">
        <w:rPr>
          <w:rStyle w:val="Emphasis"/>
        </w:rPr>
        <w:t>copious emissions</w:t>
      </w:r>
      <w:r w:rsidRPr="00FD2056">
        <w:rPr>
          <w:rStyle w:val="StyleUnderline"/>
        </w:rPr>
        <w:t xml:space="preserve"> of the rich</w:t>
      </w:r>
      <w:r w:rsidRPr="00FD2056">
        <w:rPr>
          <w:sz w:val="16"/>
        </w:rPr>
        <w:t xml:space="preserve">. </w:t>
      </w:r>
      <w:r w:rsidRPr="00FD2056">
        <w:rPr>
          <w:rStyle w:val="StyleUnderline"/>
        </w:rPr>
        <w:t>And</w:t>
      </w:r>
      <w:r w:rsidRPr="00FD2056">
        <w:rPr>
          <w:sz w:val="16"/>
        </w:rPr>
        <w:t xml:space="preserve"> it would </w:t>
      </w:r>
      <w:r w:rsidRPr="00FD2056">
        <w:rPr>
          <w:rStyle w:val="Emphasis"/>
        </w:rPr>
        <w:t>provide</w:t>
      </w:r>
      <w:r w:rsidRPr="00FD2056">
        <w:rPr>
          <w:sz w:val="16"/>
        </w:rPr>
        <w:t xml:space="preserve"> the </w:t>
      </w:r>
      <w:r w:rsidRPr="00FD2056">
        <w:rPr>
          <w:rStyle w:val="Emphasis"/>
        </w:rPr>
        <w:t>necessary resources</w:t>
      </w:r>
      <w:r w:rsidRPr="00FD2056">
        <w:rPr>
          <w:sz w:val="16"/>
        </w:rPr>
        <w:t xml:space="preserve"> </w:t>
      </w:r>
      <w:r w:rsidRPr="00FD2056">
        <w:rPr>
          <w:rStyle w:val="StyleUnderline"/>
        </w:rPr>
        <w:t>to</w:t>
      </w:r>
      <w:r w:rsidRPr="00FD2056">
        <w:rPr>
          <w:sz w:val="16"/>
        </w:rPr>
        <w:t xml:space="preserve"> </w:t>
      </w:r>
      <w:r w:rsidRPr="00FD2056">
        <w:rPr>
          <w:rStyle w:val="StyleUnderline"/>
        </w:rPr>
        <w:t>build</w:t>
      </w:r>
      <w:r w:rsidRPr="00FD2056">
        <w:rPr>
          <w:sz w:val="16"/>
        </w:rPr>
        <w:t xml:space="preserve"> the new </w:t>
      </w:r>
      <w:r w:rsidRPr="00FD2056">
        <w:rPr>
          <w:rStyle w:val="StyleUnderline"/>
        </w:rPr>
        <w:t>low-carbon infrastructure</w:t>
      </w:r>
      <w:r w:rsidRPr="00FD2056">
        <w:rPr>
          <w:sz w:val="16"/>
        </w:rPr>
        <w:t xml:space="preserve"> — including </w:t>
      </w:r>
      <w:r w:rsidRPr="00FD2056">
        <w:rPr>
          <w:rStyle w:val="StyleUnderline"/>
        </w:rPr>
        <w:t>public transit, green energy grids</w:t>
      </w:r>
      <w:r w:rsidRPr="00FD2056">
        <w:rPr>
          <w:sz w:val="16"/>
        </w:rPr>
        <w:t xml:space="preserve">, etc. — that </w:t>
      </w:r>
      <w:r w:rsidRPr="00FD2056">
        <w:rPr>
          <w:rStyle w:val="StyleUnderline"/>
        </w:rPr>
        <w:t>we desperately need</w:t>
      </w:r>
      <w:r w:rsidRPr="00FD2056">
        <w:rPr>
          <w:sz w:val="16"/>
        </w:rPr>
        <w:t xml:space="preserve">. </w:t>
      </w:r>
      <w:r w:rsidRPr="00FD2056">
        <w:rPr>
          <w:rStyle w:val="StyleUnderline"/>
        </w:rPr>
        <w:t>That would</w:t>
      </w:r>
      <w:r w:rsidRPr="00FD2056">
        <w:rPr>
          <w:sz w:val="16"/>
        </w:rPr>
        <w:t xml:space="preserve"> indirectly </w:t>
      </w:r>
      <w:r w:rsidRPr="00FD2056">
        <w:rPr>
          <w:rStyle w:val="StyleUnderline"/>
        </w:rPr>
        <w:t>help the rest of us reduce our emissions too</w:t>
      </w:r>
      <w:r w:rsidRPr="00FD2056">
        <w:rPr>
          <w:sz w:val="16"/>
        </w:rPr>
        <w:t xml:space="preserve">. 2. Our democracy The </w:t>
      </w:r>
      <w:r w:rsidRPr="00FD2056">
        <w:rPr>
          <w:rStyle w:val="StyleUnderline"/>
        </w:rPr>
        <w:t xml:space="preserve">evidence is </w:t>
      </w:r>
      <w:r w:rsidRPr="00FD2056">
        <w:rPr>
          <w:rStyle w:val="Emphasis"/>
        </w:rPr>
        <w:t>overwhelming</w:t>
      </w:r>
      <w:r w:rsidRPr="00FD2056">
        <w:rPr>
          <w:sz w:val="16"/>
        </w:rPr>
        <w:t xml:space="preserve"> that </w:t>
      </w:r>
      <w:r w:rsidRPr="00FD2056">
        <w:rPr>
          <w:rStyle w:val="StyleUnderline"/>
        </w:rPr>
        <w:t xml:space="preserve">inequality erodes </w:t>
      </w:r>
      <w:r w:rsidRPr="00FD2056">
        <w:rPr>
          <w:rStyle w:val="Emphasis"/>
        </w:rPr>
        <w:t>democracy</w:t>
      </w:r>
      <w:r w:rsidRPr="00FD2056">
        <w:rPr>
          <w:sz w:val="16"/>
        </w:rPr>
        <w:t xml:space="preserve">. For instance, American scholars Martin </w:t>
      </w:r>
      <w:proofErr w:type="spellStart"/>
      <w:r w:rsidRPr="00FD2056">
        <w:rPr>
          <w:rStyle w:val="StyleUnderline"/>
        </w:rPr>
        <w:t>Gilens</w:t>
      </w:r>
      <w:proofErr w:type="spellEnd"/>
      <w:r w:rsidRPr="00FD2056">
        <w:rPr>
          <w:rStyle w:val="StyleUnderline"/>
        </w:rPr>
        <w:t xml:space="preserve"> and</w:t>
      </w:r>
      <w:r w:rsidRPr="00FD2056">
        <w:rPr>
          <w:sz w:val="16"/>
        </w:rPr>
        <w:t xml:space="preserve"> Benjamin </w:t>
      </w:r>
      <w:r w:rsidRPr="00FD2056">
        <w:rPr>
          <w:rStyle w:val="StyleUnderline"/>
        </w:rPr>
        <w:t>Page examined</w:t>
      </w:r>
      <w:r w:rsidRPr="00FD2056">
        <w:rPr>
          <w:sz w:val="16"/>
        </w:rPr>
        <w:t xml:space="preserve"> 1,779 public </w:t>
      </w:r>
      <w:r w:rsidRPr="00FD2056">
        <w:rPr>
          <w:rStyle w:val="StyleUnderline"/>
        </w:rPr>
        <w:t>policy debates</w:t>
      </w:r>
      <w:r w:rsidRPr="00FD2056">
        <w:rPr>
          <w:sz w:val="16"/>
        </w:rPr>
        <w:t xml:space="preserve"> between 1981 and 2002 </w:t>
      </w:r>
      <w:r w:rsidRPr="00FD2056">
        <w:rPr>
          <w:rStyle w:val="StyleUnderline"/>
        </w:rPr>
        <w:t>to see whose voices actually mattered</w:t>
      </w:r>
      <w:r w:rsidRPr="00FD2056">
        <w:rPr>
          <w:sz w:val="16"/>
        </w:rPr>
        <w:t xml:space="preserve"> in deciding important issues. </w:t>
      </w:r>
      <w:r w:rsidRPr="00FD2056">
        <w:rPr>
          <w:rStyle w:val="StyleUnderline"/>
        </w:rPr>
        <w:t>They found</w:t>
      </w:r>
      <w:r w:rsidRPr="00FD2056">
        <w:rPr>
          <w:sz w:val="16"/>
        </w:rPr>
        <w:t xml:space="preserve"> that: “</w:t>
      </w:r>
      <w:r w:rsidRPr="00FD2056">
        <w:rPr>
          <w:rStyle w:val="StyleUnderline"/>
        </w:rPr>
        <w:t>The majority does not rule —</w:t>
      </w:r>
      <w:r w:rsidRPr="00FD2056">
        <w:rPr>
          <w:sz w:val="16"/>
        </w:rPr>
        <w:t xml:space="preserve"> at least not in the causal sense of actually determining policy outcomes. </w:t>
      </w:r>
      <w:r w:rsidRPr="00FD2056">
        <w:rPr>
          <w:rStyle w:val="StyleUnderline"/>
        </w:rPr>
        <w:t>When a majority</w:t>
      </w:r>
      <w:r w:rsidRPr="00FD2056">
        <w:rPr>
          <w:sz w:val="16"/>
        </w:rPr>
        <w:t xml:space="preserve"> of citizens </w:t>
      </w:r>
      <w:r w:rsidRPr="00FD2056">
        <w:rPr>
          <w:rStyle w:val="StyleUnderline"/>
        </w:rPr>
        <w:t>disagrees with economic elites</w:t>
      </w:r>
      <w:r w:rsidRPr="00FD2056">
        <w:rPr>
          <w:sz w:val="16"/>
        </w:rPr>
        <w:t xml:space="preserve"> or with organized interests, </w:t>
      </w:r>
      <w:r w:rsidRPr="00FD2056">
        <w:rPr>
          <w:rStyle w:val="StyleUnderline"/>
        </w:rPr>
        <w:t>they generally lose</w:t>
      </w:r>
      <w:r w:rsidRPr="00FD2056">
        <w:rPr>
          <w:sz w:val="16"/>
        </w:rPr>
        <w:t xml:space="preserve">.” Such </w:t>
      </w:r>
      <w:r w:rsidRPr="00FD2056">
        <w:rPr>
          <w:rStyle w:val="StyleUnderline"/>
        </w:rPr>
        <w:t>evidence demonstrates</w:t>
      </w:r>
      <w:r w:rsidRPr="00FD2056">
        <w:rPr>
          <w:sz w:val="16"/>
        </w:rPr>
        <w:t xml:space="preserve"> that significant </w:t>
      </w:r>
      <w:r w:rsidRPr="00FD2056">
        <w:rPr>
          <w:rStyle w:val="Emphasis"/>
        </w:rPr>
        <w:t xml:space="preserve">inequality can actually </w:t>
      </w:r>
      <w:r w:rsidRPr="00115AFF">
        <w:rPr>
          <w:rStyle w:val="Emphasis"/>
        </w:rPr>
        <w:t>break</w:t>
      </w:r>
      <w:r w:rsidRPr="00FD2056">
        <w:rPr>
          <w:rStyle w:val="StyleUnderline"/>
        </w:rPr>
        <w:t xml:space="preserve"> a democracy</w:t>
      </w:r>
      <w:r w:rsidRPr="00FD2056">
        <w:rPr>
          <w:sz w:val="16"/>
        </w:rPr>
        <w:t xml:space="preserve">, transforming it into oligarchy, as has arguably already transpired in the United States. 3. Opportunity for all </w:t>
      </w:r>
      <w:r w:rsidRPr="00FD2056">
        <w:rPr>
          <w:rStyle w:val="StyleUnderline"/>
        </w:rPr>
        <w:t>Inequality</w:t>
      </w:r>
      <w:r w:rsidRPr="00FD2056">
        <w:rPr>
          <w:sz w:val="16"/>
        </w:rPr>
        <w:t xml:space="preserve"> </w:t>
      </w:r>
      <w:r w:rsidRPr="00FD2056">
        <w:rPr>
          <w:rStyle w:val="StyleUnderline"/>
        </w:rPr>
        <w:t>makes</w:t>
      </w:r>
      <w:r w:rsidRPr="00FD2056">
        <w:rPr>
          <w:sz w:val="16"/>
        </w:rPr>
        <w:t xml:space="preserve"> </w:t>
      </w:r>
      <w:r w:rsidRPr="00FD2056">
        <w:rPr>
          <w:rStyle w:val="StyleUnderline"/>
        </w:rPr>
        <w:t>a mockery of</w:t>
      </w:r>
      <w:r w:rsidRPr="00FD2056">
        <w:rPr>
          <w:sz w:val="16"/>
        </w:rPr>
        <w:t xml:space="preserve"> the cherished aspiration of </w:t>
      </w:r>
      <w:r w:rsidRPr="00FD2056">
        <w:rPr>
          <w:rStyle w:val="StyleUnderline"/>
        </w:rPr>
        <w:t>equal opportunity</w:t>
      </w:r>
      <w:r w:rsidRPr="00FD2056">
        <w:rPr>
          <w:sz w:val="16"/>
        </w:rPr>
        <w:t xml:space="preserve">. To take one particularly egregious example, </w:t>
      </w:r>
      <w:r w:rsidRPr="00FD2056">
        <w:rPr>
          <w:rStyle w:val="StyleUnderline"/>
        </w:rPr>
        <w:t>the poorest</w:t>
      </w:r>
      <w:r w:rsidRPr="00FD2056">
        <w:rPr>
          <w:sz w:val="16"/>
        </w:rPr>
        <w:t xml:space="preserve"> </w:t>
      </w:r>
      <w:r w:rsidRPr="00FD2056">
        <w:rPr>
          <w:rStyle w:val="StyleUnderline"/>
        </w:rPr>
        <w:t>residents</w:t>
      </w:r>
      <w:r w:rsidRPr="00FD2056">
        <w:rPr>
          <w:sz w:val="16"/>
        </w:rPr>
        <w:t xml:space="preserve"> of Chicago today </w:t>
      </w:r>
      <w:r w:rsidRPr="00FD2056">
        <w:rPr>
          <w:rStyle w:val="StyleUnderline"/>
        </w:rPr>
        <w:t xml:space="preserve">face a life expectancy 30 years shorter than their richer </w:t>
      </w:r>
      <w:proofErr w:type="spellStart"/>
      <w:r w:rsidRPr="00FD2056">
        <w:rPr>
          <w:rStyle w:val="StyleUnderline"/>
        </w:rPr>
        <w:t>neighbours</w:t>
      </w:r>
      <w:proofErr w:type="spellEnd"/>
      <w:r w:rsidRPr="00FD2056">
        <w:rPr>
          <w:sz w:val="16"/>
        </w:rPr>
        <w:t xml:space="preserve"> down the street. </w:t>
      </w:r>
      <w:r w:rsidRPr="00FD2056">
        <w:rPr>
          <w:rStyle w:val="Emphasis"/>
        </w:rPr>
        <w:t>High redistributive</w:t>
      </w:r>
      <w:r w:rsidRPr="00FD2056">
        <w:rPr>
          <w:sz w:val="16"/>
        </w:rPr>
        <w:t xml:space="preserve"> </w:t>
      </w:r>
      <w:r w:rsidRPr="00FD2056">
        <w:rPr>
          <w:rStyle w:val="StyleUnderline"/>
        </w:rPr>
        <w:t>taxes could reverse this</w:t>
      </w:r>
      <w:r w:rsidRPr="00FD2056">
        <w:rPr>
          <w:sz w:val="16"/>
        </w:rPr>
        <w:t xml:space="preserve"> most </w:t>
      </w:r>
      <w:r w:rsidRPr="00FD2056">
        <w:rPr>
          <w:rStyle w:val="StyleUnderline"/>
        </w:rPr>
        <w:t>brutal</w:t>
      </w:r>
      <w:r w:rsidRPr="00FD2056">
        <w:rPr>
          <w:sz w:val="16"/>
        </w:rPr>
        <w:t xml:space="preserve"> of </w:t>
      </w:r>
      <w:r w:rsidRPr="00FD2056">
        <w:rPr>
          <w:rStyle w:val="StyleUnderline"/>
        </w:rPr>
        <w:t>disparitie</w:t>
      </w:r>
      <w:r w:rsidRPr="00FD2056">
        <w:rPr>
          <w:sz w:val="16"/>
        </w:rPr>
        <w:t xml:space="preserve">s. We also know that </w:t>
      </w:r>
      <w:r w:rsidRPr="00FD2056">
        <w:rPr>
          <w:rStyle w:val="StyleUnderline"/>
        </w:rPr>
        <w:t>countries with more equality tend to have greater social mobility</w:t>
      </w:r>
      <w:r w:rsidRPr="00FD2056">
        <w:rPr>
          <w:sz w:val="16"/>
        </w:rPr>
        <w:t xml:space="preserve"> too. Richard Wilkinson, the famous British epidemiologist and inequalities scholar, likes to quip that if Americans want to live the American dream and not just dream it, they should move to high-tax Denmark. 4. </w:t>
      </w:r>
      <w:r w:rsidRPr="00FD2056">
        <w:rPr>
          <w:rStyle w:val="Emphasis"/>
        </w:rPr>
        <w:t>Reduced xenophobia and racism</w:t>
      </w:r>
      <w:r w:rsidRPr="00FD2056">
        <w:rPr>
          <w:sz w:val="16"/>
        </w:rPr>
        <w:t xml:space="preserve"> </w:t>
      </w:r>
      <w:r w:rsidRPr="00FD2056">
        <w:rPr>
          <w:rStyle w:val="StyleUnderline"/>
        </w:rPr>
        <w:t>Though right-wing populism has</w:t>
      </w:r>
      <w:r w:rsidRPr="00FD2056">
        <w:rPr>
          <w:sz w:val="16"/>
        </w:rPr>
        <w:t xml:space="preserve"> many </w:t>
      </w:r>
      <w:r w:rsidRPr="00FD2056">
        <w:rPr>
          <w:rStyle w:val="StyleUnderline"/>
        </w:rPr>
        <w:t>complex causes,</w:t>
      </w:r>
      <w:r w:rsidRPr="00FD2056">
        <w:rPr>
          <w:sz w:val="16"/>
        </w:rPr>
        <w:t xml:space="preserve"> </w:t>
      </w:r>
      <w:r w:rsidRPr="00FD2056">
        <w:rPr>
          <w:rStyle w:val="Emphasis"/>
        </w:rPr>
        <w:t>research clearly demonstrates</w:t>
      </w:r>
      <w:r w:rsidRPr="00FD2056">
        <w:rPr>
          <w:sz w:val="16"/>
        </w:rPr>
        <w:t xml:space="preserve"> that </w:t>
      </w:r>
      <w:r w:rsidRPr="00FD2056">
        <w:rPr>
          <w:rStyle w:val="StyleUnderline"/>
        </w:rPr>
        <w:t>one of its main drivers is economic insecurity</w:t>
      </w:r>
      <w:r w:rsidRPr="00FD2056">
        <w:rPr>
          <w:sz w:val="16"/>
        </w:rPr>
        <w:t xml:space="preserve">. That’s </w:t>
      </w:r>
      <w:r w:rsidRPr="00FD2056">
        <w:rPr>
          <w:rStyle w:val="StyleUnderline"/>
        </w:rPr>
        <w:t>likely because insecurity increases fear that one’s already precarious position will be worsened by competition</w:t>
      </w:r>
      <w:r w:rsidRPr="00FD2056">
        <w:rPr>
          <w:sz w:val="16"/>
        </w:rPr>
        <w:t xml:space="preserve"> from “immigrants” and “others.” The e</w:t>
      </w:r>
      <w:r w:rsidRPr="00FD2056">
        <w:rPr>
          <w:rStyle w:val="StyleUnderline"/>
        </w:rPr>
        <w:t>vidence shows that right-wing populism can be effectively reduced by enhancing economic security</w:t>
      </w:r>
      <w:r w:rsidRPr="00FD2056">
        <w:rPr>
          <w:sz w:val="16"/>
        </w:rPr>
        <w:t xml:space="preserve"> — </w:t>
      </w:r>
      <w:r w:rsidRPr="00FD2056">
        <w:rPr>
          <w:rStyle w:val="Emphasis"/>
        </w:rPr>
        <w:t>for instance by taxing the rich to fund free public services</w:t>
      </w:r>
      <w:r w:rsidRPr="00FD2056">
        <w:rPr>
          <w:sz w:val="16"/>
        </w:rPr>
        <w:t xml:space="preserve"> — </w:t>
      </w:r>
      <w:r w:rsidRPr="00FD2056">
        <w:rPr>
          <w:rStyle w:val="StyleUnderline"/>
        </w:rPr>
        <w:t>a stronger safety net and perhaps even a guaranteed basic income</w:t>
      </w:r>
      <w:r w:rsidRPr="00FD2056">
        <w:rPr>
          <w:sz w:val="16"/>
        </w:rPr>
        <w:t xml:space="preserve">. </w:t>
      </w:r>
      <w:r w:rsidRPr="00FD2056">
        <w:rPr>
          <w:rStyle w:val="StyleUnderline"/>
        </w:rPr>
        <w:t>As neo-Nazis once again march in the streets, hate crimes rise, far-right political parties receive more public support</w:t>
      </w:r>
      <w:r w:rsidRPr="00FD2056">
        <w:rPr>
          <w:sz w:val="16"/>
        </w:rPr>
        <w:t xml:space="preserve"> than any time since the 1930s, </w:t>
      </w:r>
      <w:r w:rsidRPr="00FD2056">
        <w:rPr>
          <w:rStyle w:val="StyleUnderline"/>
        </w:rPr>
        <w:t xml:space="preserve">the benefits of reducing such terrifying threats are </w:t>
      </w:r>
      <w:r w:rsidRPr="00FD2056">
        <w:rPr>
          <w:rStyle w:val="Emphasis"/>
        </w:rPr>
        <w:t>hard to overstate</w:t>
      </w:r>
      <w:r w:rsidRPr="00FD2056">
        <w:rPr>
          <w:sz w:val="16"/>
        </w:rPr>
        <w:t xml:space="preserve">. 5. </w:t>
      </w:r>
      <w:r w:rsidRPr="00FD2056">
        <w:rPr>
          <w:rStyle w:val="Emphasis"/>
        </w:rPr>
        <w:t>Reduced social friction</w:t>
      </w:r>
      <w:r w:rsidRPr="00FD2056">
        <w:rPr>
          <w:sz w:val="16"/>
        </w:rPr>
        <w:t xml:space="preserve"> </w:t>
      </w:r>
      <w:r w:rsidRPr="00FD2056">
        <w:rPr>
          <w:rStyle w:val="StyleUnderline"/>
        </w:rPr>
        <w:t>Reducing inequality</w:t>
      </w:r>
      <w:r w:rsidRPr="00FD2056">
        <w:rPr>
          <w:sz w:val="16"/>
        </w:rPr>
        <w:t xml:space="preserve"> also </w:t>
      </w:r>
      <w:r w:rsidRPr="00FD2056">
        <w:rPr>
          <w:rStyle w:val="StyleUnderline"/>
        </w:rPr>
        <w:t>builds community health and cohesion</w:t>
      </w:r>
      <w:r w:rsidRPr="00FD2056">
        <w:rPr>
          <w:sz w:val="16"/>
        </w:rPr>
        <w:t xml:space="preserve">. It </w:t>
      </w:r>
      <w:r w:rsidRPr="00FD2056">
        <w:rPr>
          <w:rStyle w:val="StyleUnderline"/>
        </w:rPr>
        <w:t xml:space="preserve">encourages greater levels of </w:t>
      </w:r>
      <w:r w:rsidRPr="00FD2056">
        <w:rPr>
          <w:rStyle w:val="Emphasis"/>
        </w:rPr>
        <w:t>agreeableness and tolerance</w:t>
      </w:r>
      <w:r w:rsidRPr="00FD2056">
        <w:rPr>
          <w:rStyle w:val="StyleUnderline"/>
        </w:rPr>
        <w:t>, better mental health and reduces crime</w:t>
      </w:r>
      <w:r w:rsidRPr="00FD2056">
        <w:rPr>
          <w:sz w:val="16"/>
        </w:rPr>
        <w:t xml:space="preserve">. All in all, </w:t>
      </w:r>
      <w:r w:rsidRPr="00FD2056">
        <w:rPr>
          <w:rStyle w:val="StyleUnderline"/>
        </w:rPr>
        <w:t xml:space="preserve">the costs of high taxes and low inequality are likely to be only moderate. But the benefits are truly enormous — a </w:t>
      </w:r>
      <w:r w:rsidRPr="00FD2056">
        <w:rPr>
          <w:rStyle w:val="Emphasis"/>
        </w:rPr>
        <w:t>different order of magnitude entirely.</w:t>
      </w:r>
      <w:r w:rsidRPr="00FD2056">
        <w:rPr>
          <w:rStyle w:val="StyleUnderline"/>
        </w:rPr>
        <w:t xml:space="preserve"> </w:t>
      </w:r>
    </w:p>
    <w:p w14:paraId="4C6BEC7D" w14:textId="77777777" w:rsidR="005A558D" w:rsidRDefault="005A558D" w:rsidP="005A558D"/>
    <w:p w14:paraId="63B03E52" w14:textId="37CA7535" w:rsidR="00273C53" w:rsidRDefault="00273C53" w:rsidP="00273C53">
      <w:pPr>
        <w:pStyle w:val="Heading3"/>
      </w:pPr>
      <w:r>
        <w:t>2AC Taxes</w:t>
      </w:r>
      <w:r w:rsidR="00FE4412">
        <w:t xml:space="preserve"> Top level-</w:t>
      </w:r>
      <w:r>
        <w:t xml:space="preserve"> GG </w:t>
      </w:r>
    </w:p>
    <w:p w14:paraId="4CFF2747" w14:textId="77777777" w:rsidR="00273C53" w:rsidRDefault="00273C53" w:rsidP="00273C53">
      <w:pPr>
        <w:pStyle w:val="Heading4"/>
      </w:pPr>
      <w:r>
        <w:t xml:space="preserve">Critics of wealth tax rely on outdated economic models -the risk of the </w:t>
      </w:r>
      <w:proofErr w:type="spellStart"/>
      <w:r>
        <w:t>disad</w:t>
      </w:r>
      <w:proofErr w:type="spellEnd"/>
      <w:r>
        <w:t xml:space="preserve"> starts at ZERO and goes down from there</w:t>
      </w:r>
    </w:p>
    <w:p w14:paraId="7392BC1C" w14:textId="77777777" w:rsidR="00273C53" w:rsidRPr="00910979" w:rsidRDefault="00273C53" w:rsidP="00273C53">
      <w:pPr>
        <w:rPr>
          <w:rStyle w:val="Style13ptBold"/>
        </w:rPr>
      </w:pPr>
      <w:r w:rsidRPr="00910979">
        <w:rPr>
          <w:rStyle w:val="Style13ptBold"/>
        </w:rPr>
        <w:t>Bivens, PhD, 19</w:t>
      </w:r>
    </w:p>
    <w:p w14:paraId="5F477EE6" w14:textId="77777777" w:rsidR="00273C53" w:rsidRPr="00910979" w:rsidRDefault="00273C53" w:rsidP="00273C53">
      <w:pPr>
        <w:rPr>
          <w:sz w:val="16"/>
        </w:rPr>
      </w:pPr>
      <w:r w:rsidRPr="00910979">
        <w:rPr>
          <w:sz w:val="16"/>
        </w:rPr>
        <w:t xml:space="preserve">(Josh, </w:t>
      </w:r>
      <w:proofErr w:type="spellStart"/>
      <w:r w:rsidRPr="00910979">
        <w:rPr>
          <w:sz w:val="16"/>
        </w:rPr>
        <w:t>ChiefEconomist@EconomicPolicyInstitute</w:t>
      </w:r>
      <w:proofErr w:type="spellEnd"/>
      <w:r w:rsidRPr="00910979">
        <w:rPr>
          <w:sz w:val="16"/>
        </w:rPr>
        <w:t xml:space="preserve">, https://www.epi.org/blog/analyses-claiming-that-taxes-on-millionaires-and-billionaires-will-slow-economic-growth-are-fundamentally-flawed/, 11-21) </w:t>
      </w:r>
    </w:p>
    <w:p w14:paraId="54DC19CA" w14:textId="77777777" w:rsidR="00273C53" w:rsidRPr="00910979" w:rsidRDefault="00273C53" w:rsidP="00273C53">
      <w:pPr>
        <w:rPr>
          <w:rStyle w:val="StyleUnderline"/>
        </w:rPr>
      </w:pPr>
      <w:r w:rsidRPr="00910979">
        <w:rPr>
          <w:sz w:val="16"/>
        </w:rPr>
        <w:t>In recent weeks, a number of policy</w:t>
      </w:r>
      <w:r w:rsidRPr="00C55ECD">
        <w:rPr>
          <w:rStyle w:val="StyleUnderline"/>
        </w:rPr>
        <w:t xml:space="preserve"> analyses</w:t>
      </w:r>
      <w:r w:rsidRPr="00910979">
        <w:rPr>
          <w:sz w:val="16"/>
        </w:rPr>
        <w:t xml:space="preserve"> </w:t>
      </w:r>
      <w:r w:rsidRPr="00C55ECD">
        <w:rPr>
          <w:rStyle w:val="StyleUnderline"/>
        </w:rPr>
        <w:t>of progressive</w:t>
      </w:r>
      <w:r w:rsidRPr="00910979">
        <w:rPr>
          <w:sz w:val="16"/>
        </w:rPr>
        <w:t xml:space="preserve"> economic </w:t>
      </w:r>
      <w:r w:rsidRPr="00C55ECD">
        <w:rPr>
          <w:rStyle w:val="StyleUnderline"/>
        </w:rPr>
        <w:t>policies</w:t>
      </w:r>
      <w:r w:rsidRPr="00910979">
        <w:rPr>
          <w:sz w:val="16"/>
        </w:rPr>
        <w:t>—a surtax on high-incomes, a wealth tax, and Social Security expansion—</w:t>
      </w:r>
      <w:r w:rsidRPr="00C55ECD">
        <w:rPr>
          <w:rStyle w:val="StyleUnderline"/>
        </w:rPr>
        <w:t xml:space="preserve">have claimed these policies would </w:t>
      </w:r>
      <w:r w:rsidRPr="00C55ECD">
        <w:rPr>
          <w:rStyle w:val="Emphasis"/>
        </w:rPr>
        <w:t>damage economic growth</w:t>
      </w:r>
      <w:r w:rsidRPr="00910979">
        <w:rPr>
          <w:sz w:val="16"/>
        </w:rPr>
        <w:t xml:space="preserve">. </w:t>
      </w:r>
      <w:r w:rsidRPr="00C55ECD">
        <w:rPr>
          <w:rStyle w:val="Emphasis"/>
          <w:sz w:val="32"/>
          <w:szCs w:val="32"/>
        </w:rPr>
        <w:t>Policymakers should give these analyses very little weight in debates about these issues</w:t>
      </w:r>
      <w:r w:rsidRPr="00910979">
        <w:rPr>
          <w:sz w:val="16"/>
        </w:rPr>
        <w:t xml:space="preserve">, for a number of reasons. First, and most important, is the fact that all of </w:t>
      </w:r>
      <w:r w:rsidRPr="00C55ECD">
        <w:rPr>
          <w:rStyle w:val="StyleUnderline"/>
        </w:rPr>
        <w:t>these analyses</w:t>
      </w:r>
      <w:r w:rsidRPr="00910979">
        <w:rPr>
          <w:sz w:val="16"/>
        </w:rPr>
        <w:t xml:space="preserve"> </w:t>
      </w:r>
      <w:r w:rsidRPr="00C55ECD">
        <w:rPr>
          <w:rStyle w:val="StyleUnderline"/>
        </w:rPr>
        <w:t>are grounded in an economic view</w:t>
      </w:r>
      <w:r w:rsidRPr="00910979">
        <w:rPr>
          <w:sz w:val="16"/>
        </w:rPr>
        <w:t xml:space="preserve"> of the world </w:t>
      </w:r>
      <w:r w:rsidRPr="00C55ECD">
        <w:rPr>
          <w:rStyle w:val="StyleUnderline"/>
        </w:rPr>
        <w:t>that sees growth</w:t>
      </w:r>
      <w:r w:rsidRPr="00910979">
        <w:rPr>
          <w:sz w:val="16"/>
        </w:rPr>
        <w:t xml:space="preserve"> as </w:t>
      </w:r>
      <w:r w:rsidRPr="00C55ECD">
        <w:rPr>
          <w:rStyle w:val="StyleUnderline"/>
        </w:rPr>
        <w:t>constrained</w:t>
      </w:r>
      <w:r w:rsidRPr="00910979">
        <w:rPr>
          <w:sz w:val="16"/>
        </w:rPr>
        <w:t xml:space="preserve"> by the economy’s </w:t>
      </w:r>
      <w:r w:rsidRPr="00C55ECD">
        <w:rPr>
          <w:rStyle w:val="StyleUnderline"/>
        </w:rPr>
        <w:t>productive capacity</w:t>
      </w:r>
      <w:r w:rsidRPr="00910979">
        <w:rPr>
          <w:sz w:val="16"/>
        </w:rPr>
        <w:t xml:space="preserve"> (or </w:t>
      </w:r>
      <w:r w:rsidRPr="00C55ECD">
        <w:rPr>
          <w:rStyle w:val="StyleUnderline"/>
        </w:rPr>
        <w:t>the supply side</w:t>
      </w:r>
      <w:r w:rsidRPr="00910979">
        <w:rPr>
          <w:sz w:val="16"/>
        </w:rPr>
        <w:t xml:space="preserve"> of the economy) </w:t>
      </w:r>
      <w:r w:rsidRPr="00C55ECD">
        <w:rPr>
          <w:rStyle w:val="StyleUnderline"/>
        </w:rPr>
        <w:t>and not by</w:t>
      </w:r>
      <w:r w:rsidRPr="00910979">
        <w:rPr>
          <w:sz w:val="16"/>
        </w:rPr>
        <w:t xml:space="preserve"> the </w:t>
      </w:r>
      <w:r w:rsidRPr="00C55ECD">
        <w:rPr>
          <w:rStyle w:val="StyleUnderline"/>
        </w:rPr>
        <w:t>spending</w:t>
      </w:r>
      <w:r w:rsidRPr="00910979">
        <w:rPr>
          <w:sz w:val="16"/>
        </w:rPr>
        <w:t xml:space="preserve"> of households, businesses and government (the economy’s </w:t>
      </w:r>
      <w:r w:rsidRPr="00C55ECD">
        <w:rPr>
          <w:rStyle w:val="StyleUnderline"/>
        </w:rPr>
        <w:t>demand side</w:t>
      </w:r>
      <w:r w:rsidRPr="00910979">
        <w:rPr>
          <w:sz w:val="16"/>
        </w:rPr>
        <w:t xml:space="preserve">). </w:t>
      </w:r>
      <w:r w:rsidRPr="00C55ECD">
        <w:rPr>
          <w:rStyle w:val="StyleUnderline"/>
        </w:rPr>
        <w:t>These estimates have other problems</w:t>
      </w:r>
      <w:r w:rsidRPr="00910979">
        <w:rPr>
          <w:sz w:val="16"/>
        </w:rPr>
        <w:t xml:space="preserve"> too—they are not even particularly convincing supply-side estimates and </w:t>
      </w:r>
      <w:r w:rsidRPr="00C55ECD">
        <w:rPr>
          <w:rStyle w:val="StyleUnderline"/>
        </w:rPr>
        <w:t>even if the economy’s growth</w:t>
      </w:r>
      <w:r w:rsidRPr="00910979">
        <w:rPr>
          <w:sz w:val="16"/>
        </w:rPr>
        <w:t xml:space="preserve"> really </w:t>
      </w:r>
      <w:r w:rsidRPr="00C55ECD">
        <w:rPr>
          <w:rStyle w:val="StyleUnderline"/>
        </w:rPr>
        <w:t>was constrained by supply, these estimates would still be misleading about the effects of these policies on welfare.</w:t>
      </w:r>
      <w:r w:rsidRPr="00910979">
        <w:rPr>
          <w:sz w:val="16"/>
        </w:rPr>
        <w:t xml:space="preserve"> But the biggest reason why </w:t>
      </w:r>
      <w:r w:rsidRPr="00C55ECD">
        <w:rPr>
          <w:rStyle w:val="Emphasis"/>
          <w:sz w:val="32"/>
          <w:szCs w:val="32"/>
        </w:rPr>
        <w:t>policymakers should give these analyses zero weight</w:t>
      </w:r>
      <w:r w:rsidRPr="00910979">
        <w:rPr>
          <w:sz w:val="16"/>
        </w:rPr>
        <w:t xml:space="preserve"> is </w:t>
      </w:r>
      <w:r w:rsidRPr="00C55ECD">
        <w:rPr>
          <w:rStyle w:val="Emphasis"/>
          <w:sz w:val="32"/>
          <w:szCs w:val="32"/>
        </w:rPr>
        <w:t>because they assume</w:t>
      </w:r>
      <w:r w:rsidRPr="00910979">
        <w:rPr>
          <w:sz w:val="16"/>
        </w:rPr>
        <w:t xml:space="preserve"> that </w:t>
      </w:r>
      <w:r w:rsidRPr="00C55ECD">
        <w:rPr>
          <w:rStyle w:val="Emphasis"/>
          <w:sz w:val="32"/>
          <w:szCs w:val="32"/>
        </w:rPr>
        <w:t>growth is almost never demand-constrained</w:t>
      </w:r>
      <w:r w:rsidRPr="00910979">
        <w:rPr>
          <w:sz w:val="16"/>
        </w:rPr>
        <w:t xml:space="preserve">. </w:t>
      </w:r>
      <w:r w:rsidRPr="00C55ECD">
        <w:rPr>
          <w:rStyle w:val="StyleUnderline"/>
        </w:rPr>
        <w:t>Before the Great Recession</w:t>
      </w:r>
      <w:r w:rsidRPr="00910979">
        <w:rPr>
          <w:sz w:val="16"/>
        </w:rPr>
        <w:t xml:space="preserve">, </w:t>
      </w:r>
      <w:r w:rsidRPr="00C55ECD">
        <w:rPr>
          <w:rStyle w:val="StyleUnderline"/>
        </w:rPr>
        <w:t>the assumption</w:t>
      </w:r>
      <w:r w:rsidRPr="00910979">
        <w:rPr>
          <w:sz w:val="16"/>
        </w:rPr>
        <w:t xml:space="preserve"> that growth </w:t>
      </w:r>
      <w:r w:rsidRPr="00C55ECD">
        <w:rPr>
          <w:rStyle w:val="StyleUnderline"/>
        </w:rPr>
        <w:t>was</w:t>
      </w:r>
      <w:r w:rsidRPr="00910979">
        <w:rPr>
          <w:sz w:val="16"/>
        </w:rPr>
        <w:t xml:space="preserve"> nearly always supply constrained was </w:t>
      </w:r>
      <w:r w:rsidRPr="00C55ECD">
        <w:rPr>
          <w:rStyle w:val="StyleUnderline"/>
        </w:rPr>
        <w:t>almost universally held</w:t>
      </w:r>
      <w:r w:rsidRPr="00910979">
        <w:rPr>
          <w:sz w:val="16"/>
        </w:rPr>
        <w:t xml:space="preserve"> by economists and macroeconomic policymakers. It was recognized that demand (or aggregate spending) could occasionally be too weak to fully employ the economy’s productive capacity and hence cause rising unemployment, but it was generally thought that such periods were rare and would end quickly after the Federal Reserve sensibly cut interest rates. Because shortfalls of demand relative to supply were rare and short and easy to fix, the reasoning went, any real constraint on the economy’s growth over the long-run must be the pace of growth of supply. Growth in supply is generally driven by growth in the quality of the workforce, the productive stock of plants, equipment and research, and growth in technological progress, which together lead to growing productivity—or the amount of income or output generated in an average hour of work. The assumption </w:t>
      </w:r>
      <w:r w:rsidRPr="00C55ECD">
        <w:rPr>
          <w:rStyle w:val="StyleUnderline"/>
        </w:rPr>
        <w:t>that supply constraints are</w:t>
      </w:r>
      <w:r w:rsidRPr="00910979">
        <w:rPr>
          <w:sz w:val="16"/>
        </w:rPr>
        <w:t xml:space="preserve"> </w:t>
      </w:r>
      <w:r w:rsidRPr="00C55ECD">
        <w:rPr>
          <w:rStyle w:val="StyleUnderline"/>
        </w:rPr>
        <w:t>much more likely to bind</w:t>
      </w:r>
      <w:r w:rsidRPr="00910979">
        <w:rPr>
          <w:sz w:val="16"/>
        </w:rPr>
        <w:t xml:space="preserve"> overall </w:t>
      </w:r>
      <w:r w:rsidRPr="00C55ECD">
        <w:rPr>
          <w:rStyle w:val="StyleUnderline"/>
        </w:rPr>
        <w:t>growth</w:t>
      </w:r>
      <w:r w:rsidRPr="00910979">
        <w:rPr>
          <w:sz w:val="16"/>
        </w:rPr>
        <w:t xml:space="preserve"> </w:t>
      </w:r>
      <w:r w:rsidRPr="00C55ECD">
        <w:rPr>
          <w:rStyle w:val="StyleUnderline"/>
        </w:rPr>
        <w:t>than demand</w:t>
      </w:r>
      <w:r w:rsidRPr="00910979">
        <w:rPr>
          <w:sz w:val="16"/>
        </w:rPr>
        <w:t xml:space="preserve"> constraints </w:t>
      </w:r>
      <w:r w:rsidRPr="00C55ECD">
        <w:rPr>
          <w:rStyle w:val="StyleUnderline"/>
        </w:rPr>
        <w:t>drove almost all</w:t>
      </w:r>
      <w:r w:rsidRPr="00910979">
        <w:rPr>
          <w:sz w:val="16"/>
        </w:rPr>
        <w:t xml:space="preserve"> </w:t>
      </w:r>
      <w:r w:rsidRPr="00C55ECD">
        <w:rPr>
          <w:rStyle w:val="StyleUnderline"/>
        </w:rPr>
        <w:t>macroeconomic policymaking</w:t>
      </w:r>
      <w:r w:rsidRPr="00910979">
        <w:rPr>
          <w:sz w:val="16"/>
        </w:rPr>
        <w:t xml:space="preserve"> in the decades </w:t>
      </w:r>
      <w:r w:rsidRPr="00C55ECD">
        <w:rPr>
          <w:rStyle w:val="StyleUnderline"/>
        </w:rPr>
        <w:t>before the Great Recession</w:t>
      </w:r>
      <w:r w:rsidRPr="00910979">
        <w:rPr>
          <w:sz w:val="16"/>
        </w:rPr>
        <w:t xml:space="preserve">. For example, </w:t>
      </w:r>
      <w:r w:rsidRPr="00910979">
        <w:rPr>
          <w:rStyle w:val="StyleUnderline"/>
        </w:rPr>
        <w:t>the Fed</w:t>
      </w:r>
      <w:r w:rsidRPr="00910979">
        <w:rPr>
          <w:sz w:val="16"/>
        </w:rPr>
        <w:t xml:space="preserve">eral Reserve </w:t>
      </w:r>
      <w:r w:rsidRPr="00910979">
        <w:rPr>
          <w:rStyle w:val="StyleUnderline"/>
        </w:rPr>
        <w:t>for decades feared lower unemployment far more</w:t>
      </w:r>
      <w:r w:rsidRPr="00910979">
        <w:rPr>
          <w:sz w:val="16"/>
        </w:rPr>
        <w:t xml:space="preserve"> </w:t>
      </w:r>
      <w:r w:rsidRPr="00910979">
        <w:rPr>
          <w:rStyle w:val="StyleUnderline"/>
        </w:rPr>
        <w:t>than</w:t>
      </w:r>
      <w:r w:rsidRPr="00910979">
        <w:rPr>
          <w:sz w:val="16"/>
        </w:rPr>
        <w:t xml:space="preserve"> lower </w:t>
      </w:r>
      <w:r w:rsidRPr="00910979">
        <w:rPr>
          <w:rStyle w:val="StyleUnderline"/>
        </w:rPr>
        <w:t>inflation</w:t>
      </w:r>
      <w:r w:rsidRPr="00910979">
        <w:rPr>
          <w:sz w:val="16"/>
        </w:rPr>
        <w:t xml:space="preserve">. Lower unemployment was a signal that demand was rising relative to supply, and if one thinks growth was generally supply-constrained, this meant that demand growth would quickly outstrip supply growth and lead to rising inflation. Lower inflation, conversely, meant that supply growth was outpacing demand growth—but that was always a temporary and easy-to-fix condition. The decades-long bipartisan overreaction to rising federal budget deficits is also a byproduct of assuming the economy’s growth is supply constrained. Deficits boost demand growth. If one assumes that demand is generally marching in lock-step with supply, then larger deficits that boost demand imply that supply constraints will soon bind and cause inflation (or interest rate increases). Smaller deficits, conversely, reduce demand growth. But if the danger of demand growth slowing too much is low and easy-to-fix, then that’s not a problem. The </w:t>
      </w:r>
      <w:r w:rsidRPr="00910979">
        <w:rPr>
          <w:rStyle w:val="StyleUnderline"/>
        </w:rPr>
        <w:t xml:space="preserve">experience of the last decade has done much to </w:t>
      </w:r>
      <w:r w:rsidRPr="00910979">
        <w:rPr>
          <w:rStyle w:val="Emphasis"/>
        </w:rPr>
        <w:t>shake this belief</w:t>
      </w:r>
      <w:r w:rsidRPr="00910979">
        <w:rPr>
          <w:sz w:val="16"/>
        </w:rPr>
        <w:t xml:space="preserve"> that demand-constrained growth is nothing to worry about and that supply-constrained growth should be the default presumption for policy analysis. For example, the Federal Reserve has cut interest rates to spur demand growth three times in the past six months with unemployment below 3.8 percent. They certainly seem to be acting (correctly) as if demand-constrained growth is a real problem. </w:t>
      </w:r>
      <w:r w:rsidRPr="00910979">
        <w:rPr>
          <w:rStyle w:val="StyleUnderline"/>
        </w:rPr>
        <w:t>Prominent macroeconomists</w:t>
      </w:r>
      <w:r w:rsidRPr="00910979">
        <w:rPr>
          <w:sz w:val="16"/>
        </w:rPr>
        <w:t xml:space="preserve"> and former policymakers like Olivier Blanchard, Jason Furman, and Lawrence Summers </w:t>
      </w:r>
      <w:r w:rsidRPr="00910979">
        <w:rPr>
          <w:rStyle w:val="StyleUnderline"/>
        </w:rPr>
        <w:t>have all written</w:t>
      </w:r>
      <w:r w:rsidRPr="00910979">
        <w:rPr>
          <w:sz w:val="16"/>
        </w:rPr>
        <w:t xml:space="preserve"> in recent months that efforts to close budget deficits should not be a high policy priority, largely because </w:t>
      </w:r>
      <w:r w:rsidRPr="00910979">
        <w:rPr>
          <w:rStyle w:val="Emphasis"/>
        </w:rPr>
        <w:t>there is no evidence that supply constraints are binding</w:t>
      </w:r>
      <w:r w:rsidRPr="00910979">
        <w:rPr>
          <w:sz w:val="16"/>
        </w:rPr>
        <w:t xml:space="preserve">. These </w:t>
      </w:r>
      <w:r w:rsidRPr="00910979">
        <w:rPr>
          <w:rStyle w:val="Emphasis"/>
        </w:rPr>
        <w:t>reversals of policy presumption are evidence-based and admirable</w:t>
      </w:r>
      <w:r w:rsidRPr="00910979">
        <w:rPr>
          <w:sz w:val="16"/>
        </w:rPr>
        <w:t xml:space="preserve">. </w:t>
      </w:r>
      <w:r w:rsidRPr="00910979">
        <w:rPr>
          <w:rStyle w:val="StyleUnderline"/>
        </w:rPr>
        <w:t>Yet the decades-long inertia</w:t>
      </w:r>
      <w:r w:rsidRPr="00910979">
        <w:rPr>
          <w:sz w:val="16"/>
        </w:rPr>
        <w:t xml:space="preserve"> </w:t>
      </w:r>
      <w:r w:rsidRPr="00910979">
        <w:rPr>
          <w:rStyle w:val="StyleUnderline"/>
        </w:rPr>
        <w:t>of policy evaluation done in a framework of supply-constrained growth</w:t>
      </w:r>
      <w:r w:rsidRPr="00910979">
        <w:rPr>
          <w:sz w:val="16"/>
        </w:rPr>
        <w:t xml:space="preserve"> </w:t>
      </w:r>
      <w:r w:rsidRPr="00910979">
        <w:rPr>
          <w:rStyle w:val="StyleUnderline"/>
        </w:rPr>
        <w:t>is hard to stop</w:t>
      </w:r>
      <w:r w:rsidRPr="00910979">
        <w:rPr>
          <w:sz w:val="16"/>
        </w:rPr>
        <w:t xml:space="preserve">—and </w:t>
      </w:r>
      <w:r w:rsidRPr="00910979">
        <w:rPr>
          <w:rStyle w:val="StyleUnderline"/>
        </w:rPr>
        <w:t>so we have the recent parade of analyses claiming that a number of progressive initiatives will slow the economy by dragging on supply side growth</w:t>
      </w:r>
      <w:r w:rsidRPr="00910979">
        <w:rPr>
          <w:sz w:val="16"/>
        </w:rPr>
        <w:t xml:space="preserve">. </w:t>
      </w:r>
      <w:r w:rsidRPr="00910979">
        <w:rPr>
          <w:rStyle w:val="StyleUnderline"/>
        </w:rPr>
        <w:t>The Tax Foundation</w:t>
      </w:r>
      <w:r w:rsidRPr="00910979">
        <w:rPr>
          <w:sz w:val="16"/>
        </w:rPr>
        <w:t xml:space="preserve">, for example, </w:t>
      </w:r>
      <w:r w:rsidRPr="00910979">
        <w:rPr>
          <w:rStyle w:val="StyleUnderline"/>
        </w:rPr>
        <w:t>has estimated</w:t>
      </w:r>
      <w:r w:rsidRPr="00910979">
        <w:rPr>
          <w:sz w:val="16"/>
        </w:rPr>
        <w:t xml:space="preserve"> that a ten percentage point surcharge on incomes over $2 million—a change that would only affect the highest-income 0.1 percent of households—will </w:t>
      </w:r>
      <w:r w:rsidRPr="00910979">
        <w:rPr>
          <w:rStyle w:val="StyleUnderline"/>
        </w:rPr>
        <w:t>slow growth</w:t>
      </w:r>
      <w:r w:rsidRPr="00910979">
        <w:rPr>
          <w:sz w:val="16"/>
        </w:rPr>
        <w:t xml:space="preserve"> enough </w:t>
      </w:r>
      <w:r w:rsidRPr="00910979">
        <w:rPr>
          <w:rStyle w:val="StyleUnderline"/>
        </w:rPr>
        <w:t>to cost 118,000 jobs</w:t>
      </w:r>
      <w:r w:rsidRPr="00910979">
        <w:rPr>
          <w:sz w:val="16"/>
        </w:rPr>
        <w:t xml:space="preserve"> by the end of the decade. A still-preliminary </w:t>
      </w:r>
      <w:r w:rsidRPr="00910979">
        <w:rPr>
          <w:rStyle w:val="StyleUnderline"/>
        </w:rPr>
        <w:t>analysis of</w:t>
      </w:r>
      <w:r w:rsidRPr="00910979">
        <w:rPr>
          <w:sz w:val="16"/>
        </w:rPr>
        <w:t xml:space="preserve"> presidential candidate Elizabeth </w:t>
      </w:r>
      <w:r w:rsidRPr="00910979">
        <w:rPr>
          <w:rStyle w:val="StyleUnderline"/>
        </w:rPr>
        <w:t>Warren’s wealth tax</w:t>
      </w:r>
      <w:r w:rsidRPr="00910979">
        <w:rPr>
          <w:sz w:val="16"/>
        </w:rPr>
        <w:t>—a change that would affect only the wealthiest 0.1 percent of households—</w:t>
      </w:r>
      <w:r w:rsidRPr="00910979">
        <w:rPr>
          <w:rStyle w:val="StyleUnderline"/>
        </w:rPr>
        <w:t>was estimated by</w:t>
      </w:r>
      <w:r w:rsidRPr="00910979">
        <w:rPr>
          <w:sz w:val="16"/>
        </w:rPr>
        <w:t xml:space="preserve"> the </w:t>
      </w:r>
      <w:r w:rsidRPr="00910979">
        <w:rPr>
          <w:rStyle w:val="StyleUnderline"/>
        </w:rPr>
        <w:t>Penn-Wharton</w:t>
      </w:r>
      <w:r w:rsidRPr="00910979">
        <w:rPr>
          <w:sz w:val="16"/>
        </w:rPr>
        <w:t xml:space="preserve"> Budget Model team </w:t>
      </w:r>
      <w:r w:rsidRPr="00910979">
        <w:rPr>
          <w:rStyle w:val="StyleUnderline"/>
        </w:rPr>
        <w:t>to slow growth by more than 0.2 percentage points each year</w:t>
      </w:r>
      <w:r w:rsidRPr="00910979">
        <w:rPr>
          <w:sz w:val="16"/>
        </w:rPr>
        <w:t xml:space="preserve"> over the next decade. The Penn-Wharton Budget Model project’s assessment of a plan by Representative John Larson (D-Conn. ) to expand Social Security benefits was analyzed by my colleague Monique Morrissey previously, so I will largely leave that aside in this post. </w:t>
      </w:r>
      <w:r w:rsidRPr="00910979">
        <w:rPr>
          <w:rStyle w:val="StyleUnderline"/>
        </w:rPr>
        <w:t xml:space="preserve">Each of these results </w:t>
      </w:r>
      <w:r w:rsidRPr="00910979">
        <w:rPr>
          <w:rStyle w:val="Emphasis"/>
        </w:rPr>
        <w:t>is driven entirely</w:t>
      </w:r>
      <w:r w:rsidRPr="00910979">
        <w:rPr>
          <w:rStyle w:val="StyleUnderline"/>
        </w:rPr>
        <w:t xml:space="preserve"> by the assumption that growth is supply-constrained</w:t>
      </w:r>
      <w:r w:rsidRPr="00910979">
        <w:rPr>
          <w:sz w:val="16"/>
        </w:rPr>
        <w:t xml:space="preserve">. In the case of both the high-income surcharge and the wealth tax, the </w:t>
      </w:r>
      <w:r w:rsidRPr="00910979">
        <w:rPr>
          <w:rStyle w:val="StyleUnderline"/>
        </w:rPr>
        <w:t>taxes are assumed to reduce labor supply and savings</w:t>
      </w:r>
      <w:r w:rsidRPr="00910979">
        <w:rPr>
          <w:sz w:val="16"/>
        </w:rPr>
        <w:t xml:space="preserve"> (which raises the “user cost of capital” and hence leads to reduced investment). </w:t>
      </w:r>
      <w:r w:rsidRPr="00910979">
        <w:rPr>
          <w:rStyle w:val="StyleUnderline"/>
        </w:rPr>
        <w:t>But over the past decade</w:t>
      </w:r>
      <w:r w:rsidRPr="00910979">
        <w:rPr>
          <w:sz w:val="16"/>
        </w:rPr>
        <w:t xml:space="preserve">, </w:t>
      </w:r>
      <w:r w:rsidRPr="00910979">
        <w:rPr>
          <w:rStyle w:val="Emphasis"/>
        </w:rPr>
        <w:t>there is no evidence that labor supply has been a constraint on growth</w:t>
      </w:r>
      <w:r w:rsidRPr="00910979">
        <w:rPr>
          <w:sz w:val="16"/>
        </w:rPr>
        <w:t xml:space="preserve">. </w:t>
      </w:r>
      <w:r w:rsidRPr="00910979">
        <w:rPr>
          <w:rStyle w:val="StyleUnderline"/>
        </w:rPr>
        <w:t>Unemployment rates fell steadily</w:t>
      </w:r>
      <w:r w:rsidRPr="00910979">
        <w:rPr>
          <w:sz w:val="16"/>
        </w:rPr>
        <w:t xml:space="preserve"> in the years between 2010 and 2018. </w:t>
      </w:r>
      <w:r w:rsidRPr="00910979">
        <w:rPr>
          <w:rStyle w:val="StyleUnderline"/>
        </w:rPr>
        <w:t>Even as the decline in unemployment moderated over the past year, labor force participation rose smartly</w:t>
      </w:r>
      <w:r w:rsidRPr="00910979">
        <w:rPr>
          <w:sz w:val="16"/>
        </w:rPr>
        <w:t xml:space="preserve">. Additionally, </w:t>
      </w:r>
      <w:r w:rsidRPr="00910979">
        <w:rPr>
          <w:rStyle w:val="StyleUnderline"/>
        </w:rPr>
        <w:t>the share of prime-age adults with jobs remains below its 2000 level</w:t>
      </w:r>
      <w:r w:rsidRPr="00910979">
        <w:rPr>
          <w:sz w:val="16"/>
        </w:rPr>
        <w:t xml:space="preserve">—and there’s no particular reason to be sure that 2000 level is a hard upper bound. </w:t>
      </w:r>
      <w:r w:rsidRPr="00910979">
        <w:rPr>
          <w:rStyle w:val="StyleUnderline"/>
        </w:rPr>
        <w:t xml:space="preserve">The clearest sign that availability of labor has become a supply-side constraint would be rapid wage growth— and that has </w:t>
      </w:r>
      <w:r w:rsidRPr="00910979">
        <w:rPr>
          <w:rStyle w:val="Emphasis"/>
        </w:rPr>
        <w:t>certainly not happened</w:t>
      </w:r>
      <w:r w:rsidRPr="00910979">
        <w:rPr>
          <w:sz w:val="16"/>
        </w:rPr>
        <w:t xml:space="preserve">. </w:t>
      </w:r>
      <w:r w:rsidRPr="00910979">
        <w:rPr>
          <w:rStyle w:val="StyleUnderline"/>
        </w:rPr>
        <w:t>There is even less evidence that insufficient savings or a high user cost of capital have been constraints</w:t>
      </w:r>
      <w:r w:rsidRPr="00910979">
        <w:rPr>
          <w:sz w:val="16"/>
        </w:rPr>
        <w:t xml:space="preserve"> on growth of the capital stock or will become constraints anytime soon. Interest rates—the simplest proxy for the scarcity of savings and high user costs of capital – have been severely depressed for years, and interest rate projections have overestimated their growth since the late 1990s. </w:t>
      </w:r>
      <w:r w:rsidRPr="00910979">
        <w:rPr>
          <w:rStyle w:val="StyleUnderline"/>
        </w:rPr>
        <w:t>Corporate profitability has been extraordinarily high over the 2000s, even as investment has been weak.</w:t>
      </w:r>
    </w:p>
    <w:p w14:paraId="1AD64B3A" w14:textId="77777777" w:rsidR="00273C53" w:rsidRDefault="00273C53" w:rsidP="00273C53"/>
    <w:p w14:paraId="6CFF43D9" w14:textId="77777777" w:rsidR="00FE4412" w:rsidRDefault="00FE4412" w:rsidP="00FE4412">
      <w:pPr>
        <w:pStyle w:val="Heading3"/>
      </w:pPr>
      <w:r>
        <w:t xml:space="preserve">2AC Democracy  </w:t>
      </w:r>
    </w:p>
    <w:p w14:paraId="17DAD49F" w14:textId="77777777" w:rsidR="00FE4412" w:rsidRDefault="00FE4412" w:rsidP="00FE4412"/>
    <w:p w14:paraId="411B83BF" w14:textId="77777777" w:rsidR="00FE4412" w:rsidRDefault="00FE4412" w:rsidP="00FE4412">
      <w:pPr>
        <w:pStyle w:val="Heading4"/>
      </w:pPr>
      <w:r>
        <w:t xml:space="preserve">Inequality crushes democracy- progressive wealth tax is key to restore the balance </w:t>
      </w:r>
    </w:p>
    <w:p w14:paraId="579A01C3" w14:textId="77777777" w:rsidR="00FE4412" w:rsidRPr="0091351E" w:rsidRDefault="00FE4412" w:rsidP="00FE4412">
      <w:pPr>
        <w:rPr>
          <w:rStyle w:val="Style13ptBold"/>
        </w:rPr>
      </w:pPr>
      <w:r w:rsidRPr="0091351E">
        <w:rPr>
          <w:rStyle w:val="Style13ptBold"/>
        </w:rPr>
        <w:t xml:space="preserve">Saez and Zucman, PhDs, 20 </w:t>
      </w:r>
    </w:p>
    <w:p w14:paraId="4A428BB4" w14:textId="77777777" w:rsidR="00FE4412" w:rsidRPr="00A01470" w:rsidRDefault="00FE4412" w:rsidP="00FE4412">
      <w:pPr>
        <w:rPr>
          <w:sz w:val="16"/>
        </w:rPr>
      </w:pPr>
      <w:r w:rsidRPr="00A01470">
        <w:rPr>
          <w:sz w:val="16"/>
        </w:rPr>
        <w:t xml:space="preserve">(Emmanuel, E. Morris Cox Professor of Economics and Director of the Center for Equitable Growth at the University of California, Berkeley and Gabriel, Assistant Professor of Economics at the University of California, Berkeley https://www.bostonreview.net/forum/gabriel-zucman-taxing-superrich/ , 3-17) </w:t>
      </w:r>
    </w:p>
    <w:p w14:paraId="08A214A8" w14:textId="75F64783" w:rsidR="00273C53" w:rsidRDefault="00FE4412" w:rsidP="00FE4412">
      <w:pPr>
        <w:rPr>
          <w:rStyle w:val="StyleUnderline"/>
        </w:rPr>
      </w:pPr>
      <w:r w:rsidRPr="00C3656B">
        <w:rPr>
          <w:rStyle w:val="StyleUnderline"/>
        </w:rPr>
        <w:t xml:space="preserve">Much has been written about the dramatic increase in </w:t>
      </w:r>
      <w:r w:rsidRPr="00A01470">
        <w:rPr>
          <w:sz w:val="16"/>
        </w:rPr>
        <w:t xml:space="preserve">income and </w:t>
      </w:r>
      <w:r w:rsidRPr="00C3656B">
        <w:rPr>
          <w:rStyle w:val="StyleUnderline"/>
        </w:rPr>
        <w:t>wealth inequality in the U</w:t>
      </w:r>
      <w:r w:rsidRPr="00A01470">
        <w:rPr>
          <w:sz w:val="16"/>
        </w:rPr>
        <w:t xml:space="preserve">nited </w:t>
      </w:r>
      <w:r w:rsidRPr="00C3656B">
        <w:rPr>
          <w:rStyle w:val="StyleUnderline"/>
        </w:rPr>
        <w:t>S</w:t>
      </w:r>
      <w:r w:rsidRPr="00A01470">
        <w:rPr>
          <w:sz w:val="16"/>
        </w:rPr>
        <w:t xml:space="preserve">tates over the last four decades. This volume of </w:t>
      </w:r>
      <w:r w:rsidRPr="00A01470">
        <w:rPr>
          <w:rStyle w:val="StyleUnderline"/>
        </w:rPr>
        <w:t>lit</w:t>
      </w:r>
      <w:r w:rsidRPr="00A01470">
        <w:rPr>
          <w:sz w:val="16"/>
        </w:rPr>
        <w:t xml:space="preserve">erature </w:t>
      </w:r>
      <w:r w:rsidRPr="00A01470">
        <w:rPr>
          <w:rStyle w:val="StyleUnderline"/>
        </w:rPr>
        <w:t>not only warns about</w:t>
      </w:r>
      <w:r w:rsidRPr="00A01470">
        <w:rPr>
          <w:sz w:val="16"/>
        </w:rPr>
        <w:t xml:space="preserve"> the </w:t>
      </w:r>
      <w:r w:rsidRPr="00A01470">
        <w:rPr>
          <w:rStyle w:val="StyleUnderline"/>
        </w:rPr>
        <w:t>injustice</w:t>
      </w:r>
      <w:r w:rsidRPr="00A01470">
        <w:rPr>
          <w:sz w:val="16"/>
        </w:rPr>
        <w:t xml:space="preserve"> of our current system, </w:t>
      </w:r>
      <w:r w:rsidRPr="00A01470">
        <w:rPr>
          <w:rStyle w:val="StyleUnderline"/>
        </w:rPr>
        <w:t>but also</w:t>
      </w:r>
      <w:r w:rsidRPr="00A01470">
        <w:rPr>
          <w:sz w:val="16"/>
        </w:rPr>
        <w:t xml:space="preserve"> </w:t>
      </w:r>
      <w:r w:rsidRPr="00A01470">
        <w:rPr>
          <w:rStyle w:val="StyleUnderline"/>
        </w:rPr>
        <w:t xml:space="preserve">raises alarm that extreme inequality poses a </w:t>
      </w:r>
      <w:r w:rsidRPr="00A01470">
        <w:rPr>
          <w:rStyle w:val="Emphasis"/>
        </w:rPr>
        <w:t>serious risk to our democracy</w:t>
      </w:r>
      <w:r w:rsidRPr="00A01470">
        <w:rPr>
          <w:sz w:val="16"/>
        </w:rPr>
        <w:t xml:space="preserve">. Concern about inequality is at least as old as the United States itself. Writing in 1792 about the necessity and dangers of political parties, James Madison made the connection between excessive wealth and its political influence: The great object should be to combat the evil: 1. By establishing a political equality among all. 2. By withholding unnecessary opportunities from a few, to increase the inequality of property, by an immoderate, and especially an unmerited, accumulation of riches. 3. By the silent operation of laws, which, without violating the rights of property, reduce extreme wealth towards a state of mediocrity, and raise extreme indigence towards a state of comfort. </w:t>
      </w:r>
      <w:r w:rsidRPr="00A01470">
        <w:rPr>
          <w:rStyle w:val="StyleUnderline"/>
        </w:rPr>
        <w:t>Excessive wealth concentration</w:t>
      </w:r>
      <w:r w:rsidRPr="00A01470">
        <w:rPr>
          <w:sz w:val="16"/>
        </w:rPr>
        <w:t xml:space="preserve">, in Madison’s view, </w:t>
      </w:r>
      <w:r w:rsidRPr="00A01470">
        <w:rPr>
          <w:rStyle w:val="StyleUnderline"/>
        </w:rPr>
        <w:t>was as poisonous for democracy as war</w:t>
      </w:r>
      <w:r w:rsidRPr="00A01470">
        <w:rPr>
          <w:sz w:val="16"/>
        </w:rPr>
        <w:t>. “</w:t>
      </w:r>
      <w:r w:rsidRPr="00A01470">
        <w:rPr>
          <w:rStyle w:val="StyleUnderline"/>
        </w:rPr>
        <w:t>In war,”</w:t>
      </w:r>
      <w:r w:rsidRPr="00A01470">
        <w:rPr>
          <w:sz w:val="16"/>
        </w:rPr>
        <w:t xml:space="preserve"> he continued, “the </w:t>
      </w:r>
      <w:r w:rsidRPr="00A01470">
        <w:rPr>
          <w:rStyle w:val="StyleUnderline"/>
        </w:rPr>
        <w:t>discretionary power of the executive is extended</w:t>
      </w:r>
      <w:r w:rsidRPr="00A01470">
        <w:rPr>
          <w:sz w:val="16"/>
        </w:rPr>
        <w:t xml:space="preserve">; its influence in dealing out offices, honors, and emoluments is multiplied. . . . </w:t>
      </w:r>
      <w:r w:rsidRPr="00A01470">
        <w:rPr>
          <w:rStyle w:val="StyleUnderline"/>
        </w:rPr>
        <w:t>The same malignant aspect in republicanism may be traced in the inequality of fortunes.</w:t>
      </w:r>
      <w:r w:rsidRPr="00A01470">
        <w:rPr>
          <w:sz w:val="16"/>
        </w:rPr>
        <w:t xml:space="preserve">” </w:t>
      </w:r>
      <w:r w:rsidRPr="00A01470">
        <w:rPr>
          <w:rStyle w:val="Emphasis"/>
        </w:rPr>
        <w:t>Wealth is power</w:t>
      </w:r>
      <w:r w:rsidRPr="00A01470">
        <w:rPr>
          <w:sz w:val="16"/>
        </w:rPr>
        <w:t xml:space="preserve">. </w:t>
      </w:r>
      <w:r w:rsidRPr="00A01470">
        <w:rPr>
          <w:rStyle w:val="StyleUnderline"/>
        </w:rPr>
        <w:t xml:space="preserve">An extreme concentration of wealth means an extreme concentration of power: the power to </w:t>
      </w:r>
      <w:r w:rsidRPr="00A01470">
        <w:rPr>
          <w:rStyle w:val="Emphasis"/>
        </w:rPr>
        <w:t>influence government policy</w:t>
      </w:r>
      <w:r w:rsidRPr="00A01470">
        <w:rPr>
          <w:sz w:val="16"/>
        </w:rPr>
        <w:t xml:space="preserve">, the power to </w:t>
      </w:r>
      <w:r w:rsidRPr="00A01470">
        <w:rPr>
          <w:rStyle w:val="StyleUnderline"/>
        </w:rPr>
        <w:t>stifle competition</w:t>
      </w:r>
      <w:r w:rsidRPr="00A01470">
        <w:rPr>
          <w:sz w:val="16"/>
        </w:rPr>
        <w:t xml:space="preserve">, the power </w:t>
      </w:r>
      <w:r w:rsidRPr="00A01470">
        <w:rPr>
          <w:rStyle w:val="StyleUnderline"/>
        </w:rPr>
        <w:t>to shape ideology</w:t>
      </w:r>
      <w:r w:rsidRPr="00A01470">
        <w:rPr>
          <w:sz w:val="16"/>
        </w:rPr>
        <w:t xml:space="preserve">. </w:t>
      </w:r>
      <w:r w:rsidRPr="00A01470">
        <w:rPr>
          <w:rStyle w:val="StyleUnderline"/>
        </w:rPr>
        <w:t xml:space="preserve">Together, these amount to the power to </w:t>
      </w:r>
      <w:r w:rsidRPr="00A01470">
        <w:rPr>
          <w:rStyle w:val="Emphasis"/>
        </w:rPr>
        <w:t>tilt the distribution</w:t>
      </w:r>
      <w:r w:rsidRPr="00A01470">
        <w:rPr>
          <w:rStyle w:val="StyleUnderline"/>
        </w:rPr>
        <w:t xml:space="preserve"> of income to one’s advantage</w:t>
      </w:r>
      <w:r w:rsidRPr="00A01470">
        <w:rPr>
          <w:sz w:val="16"/>
        </w:rPr>
        <w:t xml:space="preserve">. </w:t>
      </w:r>
      <w:r w:rsidRPr="00A01470">
        <w:rPr>
          <w:rStyle w:val="StyleUnderline"/>
        </w:rPr>
        <w:t xml:space="preserve">This is the core reason why the extreme wealth of some can </w:t>
      </w:r>
      <w:r w:rsidRPr="00A01470">
        <w:rPr>
          <w:rStyle w:val="Emphasis"/>
        </w:rPr>
        <w:t>reduce what remains for the rest</w:t>
      </w:r>
      <w:r w:rsidRPr="00A01470">
        <w:rPr>
          <w:sz w:val="16"/>
        </w:rPr>
        <w:t xml:space="preserve">—why part of </w:t>
      </w:r>
      <w:r w:rsidRPr="00A01470">
        <w:rPr>
          <w:rStyle w:val="StyleUnderline"/>
        </w:rPr>
        <w:t>the income of today’s superrich can be earned at the expense of the rest of society</w:t>
      </w:r>
      <w:r w:rsidRPr="00A01470">
        <w:rPr>
          <w:sz w:val="16"/>
        </w:rPr>
        <w:t xml:space="preserve">. That’s what earned John Astor, Andrew Carnegie, John Rockefeller, and other Gilded Age industrialists their epithet of “Robber Barons.” An extreme concentration of wealth means an extreme concentration of power: the power to influence government policy, the power to stifle competition, the power to shape ideology. </w:t>
      </w:r>
      <w:r w:rsidRPr="00A01470">
        <w:rPr>
          <w:rStyle w:val="StyleUnderline"/>
        </w:rPr>
        <w:t>In much of the twentieth century, the U.S. tax system protected against such extreme disparities</w:t>
      </w:r>
      <w:r w:rsidRPr="00A01470">
        <w:rPr>
          <w:sz w:val="16"/>
        </w:rPr>
        <w:t xml:space="preserve">. </w:t>
      </w:r>
      <w:r w:rsidRPr="00A01470">
        <w:rPr>
          <w:rStyle w:val="StyleUnderline"/>
        </w:rPr>
        <w:t>But far from curbing this trend, the tax system in the last four decades has instead reinforced it</w:t>
      </w:r>
      <w:r w:rsidRPr="00A01470">
        <w:rPr>
          <w:sz w:val="16"/>
        </w:rPr>
        <w:t xml:space="preserve">. </w:t>
      </w:r>
      <w:r w:rsidRPr="00A01470">
        <w:rPr>
          <w:rStyle w:val="StyleUnderline"/>
        </w:rPr>
        <w:t>The three traditional progressive taxes</w:t>
      </w:r>
      <w:r w:rsidRPr="00A01470">
        <w:rPr>
          <w:sz w:val="16"/>
        </w:rPr>
        <w:t>—the individual income tax, the corporate income tax, and the estate tax—</w:t>
      </w:r>
      <w:r w:rsidRPr="00A01470">
        <w:rPr>
          <w:rStyle w:val="Emphasis"/>
        </w:rPr>
        <w:t>have all weakened</w:t>
      </w:r>
      <w:r w:rsidRPr="00A01470">
        <w:rPr>
          <w:sz w:val="16"/>
        </w:rPr>
        <w:t xml:space="preserve">. </w:t>
      </w:r>
      <w:r w:rsidRPr="00A01470">
        <w:rPr>
          <w:rStyle w:val="StyleUnderline"/>
        </w:rPr>
        <w:t>The top marginal federal income tax rate has fallen dramatically, from more than 70 percent</w:t>
      </w:r>
      <w:r w:rsidRPr="00A01470">
        <w:rPr>
          <w:sz w:val="16"/>
        </w:rPr>
        <w:t xml:space="preserve"> every year between 1936 and 1980—in fact, </w:t>
      </w:r>
      <w:r w:rsidRPr="00A01470">
        <w:rPr>
          <w:rStyle w:val="StyleUnderline"/>
        </w:rPr>
        <w:t>often higher</w:t>
      </w:r>
      <w:r w:rsidRPr="00A01470">
        <w:rPr>
          <w:sz w:val="16"/>
        </w:rPr>
        <w:t>, peaking at 94 percent during the final years of World War II—</w:t>
      </w:r>
      <w:r w:rsidRPr="00A01470">
        <w:rPr>
          <w:rStyle w:val="StyleUnderline"/>
        </w:rPr>
        <w:t>to 37 percent</w:t>
      </w:r>
      <w:r w:rsidRPr="00A01470">
        <w:rPr>
          <w:sz w:val="16"/>
        </w:rPr>
        <w:t xml:space="preserve"> in 2018. (The income threshold at which this rate kicked was several million of today’s dollars.) </w:t>
      </w:r>
      <w:r w:rsidRPr="00A01470">
        <w:rPr>
          <w:rStyle w:val="StyleUnderline"/>
        </w:rPr>
        <w:t>Corporate taxes</w:t>
      </w:r>
      <w:r w:rsidRPr="00A01470">
        <w:rPr>
          <w:sz w:val="16"/>
        </w:rPr>
        <w:t>—which are progressive in the sense that they tax corporate profits, a highly concentrated source of income—</w:t>
      </w:r>
      <w:r w:rsidRPr="00A01470">
        <w:rPr>
          <w:rStyle w:val="StyleUnderline"/>
        </w:rPr>
        <w:t>have declined from about 50 percent in the 1950s and 1960s to 16 percent in 2019</w:t>
      </w:r>
      <w:r w:rsidRPr="00A01470">
        <w:rPr>
          <w:sz w:val="16"/>
        </w:rPr>
        <w:t xml:space="preserve">. And </w:t>
      </w:r>
      <w:r w:rsidRPr="00A01470">
        <w:rPr>
          <w:rStyle w:val="StyleUnderline"/>
        </w:rPr>
        <w:t>estate taxes on large bequests are now almost negligible due to a high exemption threshold</w:t>
      </w:r>
      <w:r w:rsidRPr="00A01470">
        <w:rPr>
          <w:sz w:val="16"/>
        </w:rPr>
        <w:t xml:space="preserve">, many deductions, and weak enforcement. A </w:t>
      </w:r>
      <w:r w:rsidRPr="00A01470">
        <w:rPr>
          <w:rStyle w:val="StyleUnderline"/>
        </w:rPr>
        <w:t>renewed political</w:t>
      </w:r>
      <w:r w:rsidRPr="00A01470">
        <w:rPr>
          <w:sz w:val="16"/>
        </w:rPr>
        <w:t xml:space="preserve"> </w:t>
      </w:r>
      <w:r w:rsidRPr="00A01470">
        <w:rPr>
          <w:rStyle w:val="StyleUnderline"/>
        </w:rPr>
        <w:t>demand</w:t>
      </w:r>
      <w:r w:rsidRPr="00A01470">
        <w:rPr>
          <w:sz w:val="16"/>
        </w:rPr>
        <w:t xml:space="preserve"> </w:t>
      </w:r>
      <w:r w:rsidRPr="00A01470">
        <w:rPr>
          <w:rStyle w:val="StyleUnderline"/>
        </w:rPr>
        <w:t>calls</w:t>
      </w:r>
      <w:r w:rsidRPr="00A01470">
        <w:rPr>
          <w:sz w:val="16"/>
        </w:rPr>
        <w:t xml:space="preserve"> </w:t>
      </w:r>
      <w:r w:rsidRPr="00A01470">
        <w:rPr>
          <w:rStyle w:val="StyleUnderline"/>
        </w:rPr>
        <w:t>for progressive taxation</w:t>
      </w:r>
      <w:r w:rsidRPr="00A01470">
        <w:rPr>
          <w:sz w:val="16"/>
        </w:rPr>
        <w:t xml:space="preserve"> </w:t>
      </w:r>
      <w:r w:rsidRPr="00A01470">
        <w:rPr>
          <w:rStyle w:val="StyleUnderline"/>
        </w:rPr>
        <w:t>to reverse these trends</w:t>
      </w:r>
      <w:r w:rsidRPr="00A01470">
        <w:rPr>
          <w:sz w:val="16"/>
        </w:rPr>
        <w:t xml:space="preserve">—to </w:t>
      </w:r>
      <w:r w:rsidRPr="00A01470">
        <w:rPr>
          <w:rStyle w:val="StyleUnderline"/>
        </w:rPr>
        <w:t>achieve greater tax justice</w:t>
      </w:r>
      <w:r w:rsidRPr="00A01470">
        <w:rPr>
          <w:sz w:val="16"/>
        </w:rPr>
        <w:t xml:space="preserve">, </w:t>
      </w:r>
      <w:r w:rsidRPr="00A01470">
        <w:rPr>
          <w:rStyle w:val="StyleUnderline"/>
        </w:rPr>
        <w:t>raise revenue to pay for important public goods, and curb the rise of inequality</w:t>
      </w:r>
      <w:r w:rsidRPr="00A01470">
        <w:rPr>
          <w:sz w:val="16"/>
        </w:rPr>
        <w:t xml:space="preserve">. Indeed, two major presidential candidates have proposed wealth taxes. In January 2019 Elizabeth Warren proposed a progressive wealth tax on families or individuals with net worth above $50 million with a 2 percent marginal tax rate and 3 percent above $1 billion (she revised that to 6 percent rate for billionaires in the fall). And in September 2019 Bernie Sanders proposed a similar wealth tax starting at $32 million with a 1 percent marginal tax rate, rising to 5 percent for billionaires and 8 percent for </w:t>
      </w:r>
      <w:proofErr w:type="spellStart"/>
      <w:r w:rsidRPr="00A01470">
        <w:rPr>
          <w:sz w:val="16"/>
        </w:rPr>
        <w:t>deca</w:t>
      </w:r>
      <w:proofErr w:type="spellEnd"/>
      <w:r w:rsidRPr="00A01470">
        <w:rPr>
          <w:sz w:val="16"/>
        </w:rPr>
        <w:t xml:space="preserve">-billionaires. The key difference between these proposals and earlier proposals, for instance the one made by Edward Wolff in these pages (as well as existing or past wealth taxes in other countries), is the high exemption thresholds: </w:t>
      </w:r>
      <w:r w:rsidRPr="00A01470">
        <w:rPr>
          <w:rStyle w:val="StyleUnderline"/>
        </w:rPr>
        <w:t xml:space="preserve">fewer than 0.1 percent of U.S. families would be liable for the Warren or Sanders wealth tax. Both presidential candidates rightly believe that a wealth tax of the sort they have proposed would </w:t>
      </w:r>
      <w:r w:rsidRPr="00A01470">
        <w:rPr>
          <w:rStyle w:val="Emphasis"/>
        </w:rPr>
        <w:t xml:space="preserve">fill a critical gap </w:t>
      </w:r>
      <w:r w:rsidRPr="00A01470">
        <w:rPr>
          <w:rStyle w:val="StyleUnderline"/>
        </w:rPr>
        <w:t>in the U.S. tax system</w:t>
      </w:r>
      <w:r w:rsidRPr="00A01470">
        <w:rPr>
          <w:sz w:val="16"/>
        </w:rPr>
        <w:t xml:space="preserve">: </w:t>
      </w:r>
      <w:r w:rsidRPr="00A01470">
        <w:rPr>
          <w:rStyle w:val="StyleUnderline"/>
        </w:rPr>
        <w:t>it would ensure greater tax justice by requiring that the ultra-wealthy pay taxes commensurate with their ability to pay</w:t>
      </w:r>
      <w:r w:rsidRPr="00A01470">
        <w:rPr>
          <w:sz w:val="16"/>
        </w:rPr>
        <w:t xml:space="preserve">. But </w:t>
      </w:r>
      <w:r w:rsidRPr="00A01470">
        <w:rPr>
          <w:rStyle w:val="StyleUnderline"/>
        </w:rPr>
        <w:t>in the long run, an ambitious wealth tax</w:t>
      </w:r>
      <w:r w:rsidRPr="00A01470">
        <w:rPr>
          <w:sz w:val="16"/>
        </w:rPr>
        <w:t>—with marginal tax rates high enough for billionaires—</w:t>
      </w:r>
      <w:r w:rsidRPr="00A01470">
        <w:rPr>
          <w:rStyle w:val="StyleUnderline"/>
        </w:rPr>
        <w:t>could also help address the threat that extreme inequality poses for democracy.</w:t>
      </w:r>
    </w:p>
    <w:p w14:paraId="63303465" w14:textId="77777777" w:rsidR="009324C1" w:rsidRPr="009324C1" w:rsidRDefault="009324C1" w:rsidP="009324C1"/>
    <w:p w14:paraId="5FB9CA06" w14:textId="77777777" w:rsidR="009324C1" w:rsidRPr="009324C1" w:rsidRDefault="009324C1" w:rsidP="009324C1"/>
    <w:p w14:paraId="053FCC74" w14:textId="77777777" w:rsidR="009324C1" w:rsidRPr="009324C1" w:rsidRDefault="009324C1" w:rsidP="009324C1"/>
    <w:p w14:paraId="5A19BE1A" w14:textId="799DD572" w:rsidR="009324C1" w:rsidRPr="009324C1" w:rsidRDefault="009324C1" w:rsidP="009324C1">
      <w:pPr>
        <w:pStyle w:val="Heading3"/>
      </w:pPr>
      <w:r>
        <w:t xml:space="preserve">2AC K </w:t>
      </w:r>
      <w:r w:rsidR="00A3637A">
        <w:t xml:space="preserve">of Wealth Tax </w:t>
      </w:r>
    </w:p>
    <w:p w14:paraId="70423953" w14:textId="77777777" w:rsidR="009324C1" w:rsidRPr="009324C1" w:rsidRDefault="009324C1" w:rsidP="009324C1"/>
    <w:p w14:paraId="33B8ACFC" w14:textId="77777777" w:rsidR="00E0087C" w:rsidRDefault="00E0087C" w:rsidP="00E0087C">
      <w:pPr>
        <w:pStyle w:val="Heading4"/>
      </w:pPr>
      <w:r>
        <w:t>“Wealth tax”  is not a small scale reform-</w:t>
      </w:r>
      <w:proofErr w:type="spellStart"/>
      <w:r>
        <w:t>its</w:t>
      </w:r>
      <w:proofErr w:type="spellEnd"/>
      <w:r>
        <w:t xml:space="preserve"> part of a larger assault on inequality </w:t>
      </w:r>
    </w:p>
    <w:p w14:paraId="4ED10F0C" w14:textId="77777777" w:rsidR="00E0087C" w:rsidRPr="0091351E" w:rsidRDefault="00E0087C" w:rsidP="00E0087C">
      <w:pPr>
        <w:rPr>
          <w:rStyle w:val="Style13ptBold"/>
        </w:rPr>
      </w:pPr>
      <w:r w:rsidRPr="0091351E">
        <w:rPr>
          <w:rStyle w:val="Style13ptBold"/>
        </w:rPr>
        <w:t xml:space="preserve">Saez and Zucman, PhDs, 20 </w:t>
      </w:r>
    </w:p>
    <w:p w14:paraId="453B0E7C" w14:textId="77777777" w:rsidR="00E0087C" w:rsidRPr="0072281E" w:rsidRDefault="00E0087C" w:rsidP="00E0087C">
      <w:pPr>
        <w:rPr>
          <w:sz w:val="14"/>
        </w:rPr>
      </w:pPr>
      <w:r w:rsidRPr="00A01470">
        <w:rPr>
          <w:sz w:val="16"/>
        </w:rPr>
        <w:t xml:space="preserve">(Emmanuel, E. Morris Cox Professor of Economics and Director of the Center for Equitable Growth at the University of California, Berkeley and Gabriel, Assistant Professor of Economics at the University of California, Berkeley </w:t>
      </w:r>
      <w:r w:rsidRPr="00054CBF">
        <w:rPr>
          <w:sz w:val="16"/>
        </w:rPr>
        <w:t>https://www.bostonreview.net/forum_response/emmanuel-saez-gabriel-</w:t>
      </w:r>
      <w:r w:rsidRPr="00054CBF">
        <w:rPr>
          <w:sz w:val="14"/>
        </w:rPr>
        <w:t xml:space="preserve">zucman-final-response/ , 4-8) </w:t>
      </w:r>
    </w:p>
    <w:p w14:paraId="05A77DB2" w14:textId="77777777" w:rsidR="00E0087C" w:rsidRPr="0072281E" w:rsidRDefault="00E0087C" w:rsidP="00E0087C">
      <w:pPr>
        <w:rPr>
          <w:rStyle w:val="StyleUnderline"/>
        </w:rPr>
      </w:pPr>
      <w:r w:rsidRPr="0072281E">
        <w:rPr>
          <w:sz w:val="16"/>
        </w:rPr>
        <w:t xml:space="preserve">In the twentieth century, </w:t>
      </w:r>
      <w:r w:rsidRPr="005331B6">
        <w:rPr>
          <w:rStyle w:val="StyleUnderline"/>
        </w:rPr>
        <w:t>the U</w:t>
      </w:r>
      <w:r w:rsidRPr="0072281E">
        <w:rPr>
          <w:sz w:val="16"/>
        </w:rPr>
        <w:t xml:space="preserve">nited </w:t>
      </w:r>
      <w:r w:rsidRPr="005331B6">
        <w:rPr>
          <w:rStyle w:val="StyleUnderline"/>
        </w:rPr>
        <w:t>S</w:t>
      </w:r>
      <w:r w:rsidRPr="0072281E">
        <w:rPr>
          <w:sz w:val="16"/>
        </w:rPr>
        <w:t xml:space="preserve">tates </w:t>
      </w:r>
      <w:r w:rsidRPr="005331B6">
        <w:rPr>
          <w:rStyle w:val="StyleUnderline"/>
        </w:rPr>
        <w:t>pioneered the sharply progressive, quasi-confiscatory taxation of high incomes. From 1930 to 1980, the top marginal income tax rate averaged 78 percent</w:t>
      </w:r>
      <w:r w:rsidRPr="0072281E">
        <w:rPr>
          <w:sz w:val="16"/>
        </w:rPr>
        <w:t xml:space="preserve">; it exceeded 90 percent in the 1950s and early 1960s. </w:t>
      </w:r>
      <w:r w:rsidRPr="005331B6">
        <w:rPr>
          <w:rStyle w:val="StyleUnderline"/>
        </w:rPr>
        <w:t>The goal</w:t>
      </w:r>
      <w:r w:rsidRPr="0072281E">
        <w:rPr>
          <w:sz w:val="16"/>
        </w:rPr>
        <w:t xml:space="preserve"> of this policy </w:t>
      </w:r>
      <w:r w:rsidRPr="005331B6">
        <w:rPr>
          <w:rStyle w:val="StyleUnderline"/>
        </w:rPr>
        <w:t>was not to generate government revenues</w:t>
      </w:r>
      <w:r w:rsidRPr="0072281E">
        <w:rPr>
          <w:sz w:val="16"/>
        </w:rPr>
        <w:t xml:space="preserve">. </w:t>
      </w:r>
      <w:r w:rsidRPr="005331B6">
        <w:rPr>
          <w:rStyle w:val="StyleUnderline"/>
        </w:rPr>
        <w:t>It was to reduce the concentration of pre-tax income</w:t>
      </w:r>
      <w:r w:rsidRPr="0072281E">
        <w:rPr>
          <w:sz w:val="16"/>
        </w:rPr>
        <w:t xml:space="preserve">. It was </w:t>
      </w:r>
      <w:r w:rsidRPr="005331B6">
        <w:rPr>
          <w:rStyle w:val="Emphasis"/>
        </w:rPr>
        <w:t>to change how markets work</w:t>
      </w:r>
      <w:r w:rsidRPr="0072281E">
        <w:rPr>
          <w:sz w:val="16"/>
        </w:rPr>
        <w:t xml:space="preserve">: </w:t>
      </w:r>
      <w:r w:rsidRPr="005331B6">
        <w:rPr>
          <w:rStyle w:val="StyleUnderline"/>
        </w:rPr>
        <w:t>to discourage</w:t>
      </w:r>
      <w:r w:rsidRPr="0072281E">
        <w:rPr>
          <w:sz w:val="16"/>
        </w:rPr>
        <w:t xml:space="preserve"> the various forms of </w:t>
      </w:r>
      <w:r w:rsidRPr="005331B6">
        <w:rPr>
          <w:rStyle w:val="StyleUnderline"/>
        </w:rPr>
        <w:t>rent extraction</w:t>
      </w:r>
      <w:r w:rsidRPr="0072281E">
        <w:rPr>
          <w:sz w:val="16"/>
        </w:rPr>
        <w:t xml:space="preserve"> that are </w:t>
      </w:r>
      <w:r w:rsidRPr="005331B6">
        <w:rPr>
          <w:rStyle w:val="StyleUnderline"/>
        </w:rPr>
        <w:t>associated with unfettered markets and to suppress the incentives for corporate executives</w:t>
      </w:r>
      <w:r w:rsidRPr="0072281E">
        <w:rPr>
          <w:sz w:val="16"/>
        </w:rPr>
        <w:t xml:space="preserve">, for instance, </w:t>
      </w:r>
      <w:r w:rsidRPr="005331B6">
        <w:rPr>
          <w:rStyle w:val="StyleUnderline"/>
        </w:rPr>
        <w:t>to pay themselves sky-high salaries.</w:t>
      </w:r>
      <w:r w:rsidRPr="0072281E">
        <w:rPr>
          <w:sz w:val="16"/>
        </w:rPr>
        <w:t xml:space="preserve"> Dean </w:t>
      </w:r>
      <w:r w:rsidRPr="005331B6">
        <w:rPr>
          <w:rStyle w:val="StyleUnderline"/>
        </w:rPr>
        <w:t>Baker worries that a wealth tax would not change the way that markets work</w:t>
      </w:r>
      <w:r w:rsidRPr="0072281E">
        <w:rPr>
          <w:sz w:val="16"/>
        </w:rPr>
        <w:t>—that it would not affect the distribution of market income.</w:t>
      </w:r>
      <w:r>
        <w:rPr>
          <w:sz w:val="16"/>
        </w:rPr>
        <w:t xml:space="preserve"> </w:t>
      </w:r>
      <w:r w:rsidRPr="0072281E">
        <w:rPr>
          <w:sz w:val="16"/>
        </w:rPr>
        <w:t xml:space="preserve">In fact, </w:t>
      </w:r>
      <w:r w:rsidRPr="005331B6">
        <w:rPr>
          <w:rStyle w:val="StyleUnderline"/>
        </w:rPr>
        <w:t>we view the wealth tax as a way to reconnect with and modernize the U.S. tradition of using the tax system to regulate markets and reduce pre-tax inequality.</w:t>
      </w:r>
      <w:r w:rsidRPr="0072281E">
        <w:rPr>
          <w:sz w:val="16"/>
        </w:rPr>
        <w:t xml:space="preserve"> </w:t>
      </w:r>
      <w:r w:rsidRPr="0072281E">
        <w:rPr>
          <w:rStyle w:val="StyleUnderline"/>
        </w:rPr>
        <w:t>Wealth is power: the power to influence markets, government policies, the political process, the prevailing ideology.</w:t>
      </w:r>
      <w:r w:rsidRPr="0072281E">
        <w:rPr>
          <w:sz w:val="16"/>
        </w:rPr>
        <w:t xml:space="preserve"> </w:t>
      </w:r>
      <w:r w:rsidRPr="0072281E">
        <w:rPr>
          <w:rStyle w:val="Emphasis"/>
        </w:rPr>
        <w:t>Reducing wealth inequality would reduce the concentration of power</w:t>
      </w:r>
      <w:r w:rsidRPr="0072281E">
        <w:rPr>
          <w:sz w:val="16"/>
        </w:rPr>
        <w:t xml:space="preserve">. It would </w:t>
      </w:r>
      <w:r w:rsidRPr="0072281E">
        <w:rPr>
          <w:rStyle w:val="StyleUnderline"/>
        </w:rPr>
        <w:t>contribute to equalizing economic and political power, which would contribute to more equal market outcomes</w:t>
      </w:r>
      <w:r w:rsidRPr="0072281E">
        <w:rPr>
          <w:sz w:val="16"/>
        </w:rPr>
        <w:t xml:space="preserve">. </w:t>
      </w:r>
      <w:r w:rsidRPr="0072281E">
        <w:rPr>
          <w:rStyle w:val="StyleUnderline"/>
        </w:rPr>
        <w:t>A wealth tax</w:t>
      </w:r>
      <w:r w:rsidRPr="0072281E">
        <w:rPr>
          <w:sz w:val="16"/>
        </w:rPr>
        <w:t xml:space="preserve">, if progressive enough, </w:t>
      </w:r>
      <w:r w:rsidRPr="0072281E">
        <w:rPr>
          <w:rStyle w:val="Emphasis"/>
          <w:sz w:val="28"/>
          <w:szCs w:val="28"/>
        </w:rPr>
        <w:t>would be much more than yet another tax-and-spend policy.</w:t>
      </w:r>
      <w:r w:rsidRPr="0072281E">
        <w:rPr>
          <w:sz w:val="16"/>
        </w:rPr>
        <w:t xml:space="preserve"> From that perspective, </w:t>
      </w:r>
      <w:r w:rsidRPr="0072281E">
        <w:rPr>
          <w:rStyle w:val="StyleUnderline"/>
        </w:rPr>
        <w:t>we fully agree with the insightful responses</w:t>
      </w:r>
      <w:r w:rsidRPr="0072281E">
        <w:rPr>
          <w:sz w:val="16"/>
        </w:rPr>
        <w:t xml:space="preserve"> by Bryce Covert, Martin O’Neill, Stuart White, and Felicia Wong, </w:t>
      </w:r>
      <w:r w:rsidRPr="0072281E">
        <w:rPr>
          <w:rStyle w:val="StyleUnderline"/>
        </w:rPr>
        <w:t>who</w:t>
      </w:r>
      <w:r w:rsidRPr="0072281E">
        <w:rPr>
          <w:sz w:val="16"/>
        </w:rPr>
        <w:t xml:space="preserve"> all </w:t>
      </w:r>
      <w:r w:rsidRPr="0072281E">
        <w:rPr>
          <w:rStyle w:val="StyleUnderline"/>
        </w:rPr>
        <w:t xml:space="preserve">stress the </w:t>
      </w:r>
      <w:r w:rsidRPr="0072281E">
        <w:rPr>
          <w:rStyle w:val="Emphasis"/>
        </w:rPr>
        <w:t>need to go beyond</w:t>
      </w:r>
      <w:r w:rsidRPr="0072281E">
        <w:rPr>
          <w:rStyle w:val="StyleUnderline"/>
        </w:rPr>
        <w:t xml:space="preserve"> ex post redistribution and stress how the wealth tax could contribute to that goal</w:t>
      </w:r>
      <w:r w:rsidRPr="0072281E">
        <w:rPr>
          <w:sz w:val="16"/>
        </w:rPr>
        <w:t xml:space="preserve">. </w:t>
      </w:r>
      <w:r w:rsidRPr="0072281E">
        <w:rPr>
          <w:rStyle w:val="StyleUnderline"/>
        </w:rPr>
        <w:t xml:space="preserve">Of course, a wealth tax is not enough. It would </w:t>
      </w:r>
      <w:r w:rsidRPr="0072281E">
        <w:rPr>
          <w:rStyle w:val="Emphasis"/>
        </w:rPr>
        <w:t>not, by itself,</w:t>
      </w:r>
      <w:r w:rsidRPr="0072281E">
        <w:rPr>
          <w:rStyle w:val="StyleUnderline"/>
        </w:rPr>
        <w:t xml:space="preserve"> address the rise of inequality</w:t>
      </w:r>
      <w:r w:rsidRPr="0072281E">
        <w:rPr>
          <w:sz w:val="16"/>
        </w:rPr>
        <w:t xml:space="preserve">. </w:t>
      </w:r>
      <w:r w:rsidRPr="0072281E">
        <w:rPr>
          <w:rStyle w:val="StyleUnderline"/>
        </w:rPr>
        <w:t>Many other policies</w:t>
      </w:r>
      <w:r w:rsidRPr="0072281E">
        <w:rPr>
          <w:sz w:val="16"/>
        </w:rPr>
        <w:t>—such as patent regulation, worker representation on company boards, a more equal access to higher education, and campaign finance reform, among others—</w:t>
      </w:r>
      <w:r w:rsidRPr="0072281E">
        <w:rPr>
          <w:rStyle w:val="StyleUnderline"/>
        </w:rPr>
        <w:t>have a critical role to play</w:t>
      </w:r>
      <w:r w:rsidRPr="0072281E">
        <w:rPr>
          <w:sz w:val="16"/>
        </w:rPr>
        <w:t xml:space="preserve"> to equalize market outcomes. </w:t>
      </w:r>
      <w:r w:rsidRPr="0072281E">
        <w:rPr>
          <w:rStyle w:val="StyleUnderline"/>
        </w:rPr>
        <w:t>The wealth tax is not a silver bullet;</w:t>
      </w:r>
      <w:r w:rsidRPr="0072281E">
        <w:rPr>
          <w:sz w:val="16"/>
        </w:rPr>
        <w:t xml:space="preserve"> it is only part of the policy response. </w:t>
      </w:r>
      <w:r w:rsidRPr="0072281E">
        <w:rPr>
          <w:rStyle w:val="StyleUnderline"/>
        </w:rPr>
        <w:t xml:space="preserve">But we believe it is an </w:t>
      </w:r>
      <w:r w:rsidRPr="0072281E">
        <w:rPr>
          <w:rStyle w:val="Emphasis"/>
        </w:rPr>
        <w:t>important part,</w:t>
      </w:r>
      <w:r w:rsidRPr="0072281E">
        <w:rPr>
          <w:rStyle w:val="StyleUnderline"/>
        </w:rPr>
        <w:t xml:space="preserve"> because it targets the stock of wealth directly—and is thus the powerful fiscal tool that governments have at their disposal.</w:t>
      </w:r>
    </w:p>
    <w:p w14:paraId="4631C6A7" w14:textId="77777777" w:rsidR="009324C1" w:rsidRPr="009324C1" w:rsidRDefault="009324C1" w:rsidP="009324C1"/>
    <w:p w14:paraId="3002E4C4" w14:textId="77777777" w:rsidR="009324C1" w:rsidRPr="009324C1" w:rsidRDefault="009324C1" w:rsidP="009324C1"/>
    <w:p w14:paraId="62E24E2F" w14:textId="77777777" w:rsidR="00102975" w:rsidRDefault="00102975" w:rsidP="00102975">
      <w:pPr>
        <w:pStyle w:val="Heading3"/>
      </w:pPr>
      <w:r>
        <w:t xml:space="preserve">2AC Workability </w:t>
      </w:r>
    </w:p>
    <w:p w14:paraId="1EDE439B" w14:textId="77777777" w:rsidR="00102975" w:rsidRDefault="00102975" w:rsidP="00102975"/>
    <w:p w14:paraId="4FD465AD" w14:textId="77777777" w:rsidR="00102975" w:rsidRDefault="00102975" w:rsidP="00102975">
      <w:pPr>
        <w:pStyle w:val="Heading4"/>
      </w:pPr>
      <w:r>
        <w:t xml:space="preserve">Critics of wealth tax are bad faith exaggerations-market valuation and in kind payment fixes every problem </w:t>
      </w:r>
    </w:p>
    <w:p w14:paraId="224D8BEB" w14:textId="77777777" w:rsidR="00102975" w:rsidRPr="0091351E" w:rsidRDefault="00102975" w:rsidP="00102975">
      <w:pPr>
        <w:rPr>
          <w:rStyle w:val="Style13ptBold"/>
        </w:rPr>
      </w:pPr>
      <w:r w:rsidRPr="0091351E">
        <w:rPr>
          <w:rStyle w:val="Style13ptBold"/>
        </w:rPr>
        <w:t xml:space="preserve">Saez and Zucman, PhDs, 20 </w:t>
      </w:r>
    </w:p>
    <w:p w14:paraId="13FD89B2" w14:textId="77777777" w:rsidR="00102975" w:rsidRPr="002B1AAD" w:rsidRDefault="00102975" w:rsidP="00102975">
      <w:pPr>
        <w:rPr>
          <w:sz w:val="16"/>
        </w:rPr>
      </w:pPr>
      <w:r w:rsidRPr="002B1AAD">
        <w:rPr>
          <w:sz w:val="16"/>
        </w:rPr>
        <w:t xml:space="preserve">(Emmanuel, E. Morris Cox Professor of Economics and Director of the Center for Equitable Growth at the University of California, Berkeley and Gabriel, Assistant Professor of Economics at the University of California, Berkeley https://www.bostonreview.net/forum/gabriel-zucman-taxing-superrich/ , 3-17) </w:t>
      </w:r>
    </w:p>
    <w:p w14:paraId="0098248B" w14:textId="77777777" w:rsidR="00102975" w:rsidRPr="002B1AAD" w:rsidRDefault="00102975" w:rsidP="00102975">
      <w:pPr>
        <w:rPr>
          <w:sz w:val="16"/>
        </w:rPr>
      </w:pPr>
      <w:r w:rsidRPr="002B1AAD">
        <w:rPr>
          <w:sz w:val="16"/>
        </w:rPr>
        <w:t xml:space="preserve">A </w:t>
      </w:r>
      <w:r w:rsidRPr="002C6CB5">
        <w:rPr>
          <w:rStyle w:val="StyleUnderline"/>
        </w:rPr>
        <w:t>progressive wealth tax is possible because wealth is well defined at the very top, in contrast to realized income, which can be artificially reduced</w:t>
      </w:r>
      <w:r w:rsidRPr="002B1AAD">
        <w:rPr>
          <w:sz w:val="16"/>
        </w:rPr>
        <w:t xml:space="preserve">. </w:t>
      </w:r>
      <w:r w:rsidRPr="002C6CB5">
        <w:rPr>
          <w:rStyle w:val="StyleUnderline"/>
        </w:rPr>
        <w:t>Wealth is defined as the market value of one’s assets net of all debts</w:t>
      </w:r>
      <w:r w:rsidRPr="002B1AAD">
        <w:rPr>
          <w:sz w:val="16"/>
        </w:rPr>
        <w:t xml:space="preserve">. The </w:t>
      </w:r>
      <w:r w:rsidRPr="002C6CB5">
        <w:rPr>
          <w:rStyle w:val="StyleUnderline"/>
        </w:rPr>
        <w:t>taxable income Buffett reports</w:t>
      </w:r>
      <w:r w:rsidRPr="002B1AAD">
        <w:rPr>
          <w:sz w:val="16"/>
        </w:rPr>
        <w:t xml:space="preserve"> to the Internal Revenue Service </w:t>
      </w:r>
      <w:r w:rsidRPr="002C6CB5">
        <w:rPr>
          <w:rStyle w:val="StyleUnderline"/>
        </w:rPr>
        <w:t>is a tiny amount of his true economic income;</w:t>
      </w:r>
      <w:r w:rsidRPr="002B1AAD">
        <w:rPr>
          <w:sz w:val="16"/>
        </w:rPr>
        <w:t xml:space="preserve"> he is worth more than $50 billion. </w:t>
      </w:r>
      <w:r w:rsidRPr="002C6CB5">
        <w:rPr>
          <w:rStyle w:val="StyleUnderline"/>
        </w:rPr>
        <w:t>With a wealth tax at a rate of 3 percent for fortunes above $1 billion</w:t>
      </w:r>
      <w:r w:rsidRPr="002B1AAD">
        <w:rPr>
          <w:sz w:val="16"/>
        </w:rPr>
        <w:t xml:space="preserve">, </w:t>
      </w:r>
      <w:r w:rsidRPr="002C6CB5">
        <w:rPr>
          <w:rStyle w:val="StyleUnderline"/>
        </w:rPr>
        <w:t xml:space="preserve">Buffett would pay more than $1.5 billion a </w:t>
      </w:r>
      <w:proofErr w:type="spellStart"/>
      <w:r w:rsidRPr="002C6CB5">
        <w:rPr>
          <w:rStyle w:val="StyleUnderline"/>
        </w:rPr>
        <w:t>year</w:t>
      </w:r>
      <w:r w:rsidRPr="002B1AAD">
        <w:rPr>
          <w:sz w:val="16"/>
        </w:rPr>
        <w:t>.</w:t>
      </w:r>
      <w:r w:rsidRPr="002C6CB5">
        <w:rPr>
          <w:rStyle w:val="StyleUnderline"/>
        </w:rPr>
        <w:t>Not</w:t>
      </w:r>
      <w:proofErr w:type="spellEnd"/>
      <w:r w:rsidRPr="002C6CB5">
        <w:rPr>
          <w:rStyle w:val="StyleUnderline"/>
        </w:rPr>
        <w:t xml:space="preserve"> all forms of wealth are as easy to</w:t>
      </w:r>
      <w:r w:rsidRPr="002B1AAD">
        <w:rPr>
          <w:sz w:val="16"/>
        </w:rPr>
        <w:t xml:space="preserve"> value as Buffett’s shares in Berkshire Hathaway, and </w:t>
      </w:r>
      <w:r w:rsidRPr="002C6CB5">
        <w:rPr>
          <w:rStyle w:val="StyleUnderline"/>
        </w:rPr>
        <w:t>this has been a concern for critics</w:t>
      </w:r>
      <w:r w:rsidRPr="002B1AAD">
        <w:rPr>
          <w:sz w:val="16"/>
        </w:rPr>
        <w:t xml:space="preserve"> of a wealth tax </w:t>
      </w:r>
      <w:r w:rsidRPr="002C6CB5">
        <w:rPr>
          <w:rStyle w:val="StyleUnderline"/>
        </w:rPr>
        <w:t>who believe it would be impossible</w:t>
      </w:r>
      <w:r w:rsidRPr="002B1AAD">
        <w:rPr>
          <w:sz w:val="16"/>
        </w:rPr>
        <w:t xml:space="preserve"> </w:t>
      </w:r>
      <w:r w:rsidRPr="002C6CB5">
        <w:rPr>
          <w:rStyle w:val="StyleUnderline"/>
        </w:rPr>
        <w:t>to implement fairly</w:t>
      </w:r>
      <w:r w:rsidRPr="002B1AAD">
        <w:rPr>
          <w:sz w:val="16"/>
        </w:rPr>
        <w:t xml:space="preserve">. (A publicly traded company such as Berkshire Hathaway has a well-defined market value; because Buffett’s wealth is fully invested in Berkshire Hathaway shares, it is easy to tax him. But the affluent can also own shares in unlisted (also called private or closely held) businesses. Other forms of wealth—such as art or jewelry—are sometimes hard to value, too. </w:t>
      </w:r>
      <w:r w:rsidRPr="002C6CB5">
        <w:rPr>
          <w:rStyle w:val="StyleUnderline"/>
        </w:rPr>
        <w:t>But these concerns</w:t>
      </w:r>
      <w:r w:rsidRPr="002B1AAD">
        <w:rPr>
          <w:sz w:val="16"/>
        </w:rPr>
        <w:t>—</w:t>
      </w:r>
      <w:r w:rsidRPr="002C6CB5">
        <w:rPr>
          <w:rStyle w:val="StyleUnderline"/>
        </w:rPr>
        <w:t>as well as the claim that wealth taxation failed in many European states, so they must fail here</w:t>
      </w:r>
      <w:r w:rsidRPr="002B1AAD">
        <w:rPr>
          <w:sz w:val="16"/>
        </w:rPr>
        <w:t>—</w:t>
      </w:r>
      <w:r w:rsidRPr="002C6CB5">
        <w:rPr>
          <w:rStyle w:val="StyleUnderline"/>
        </w:rPr>
        <w:t>are</w:t>
      </w:r>
      <w:r w:rsidRPr="002B1AAD">
        <w:rPr>
          <w:sz w:val="16"/>
        </w:rPr>
        <w:t xml:space="preserve"> often </w:t>
      </w:r>
      <w:r w:rsidRPr="002C6CB5">
        <w:rPr>
          <w:rStyle w:val="Emphasis"/>
        </w:rPr>
        <w:t>exaggerated</w:t>
      </w:r>
      <w:r w:rsidRPr="002B1AAD">
        <w:rPr>
          <w:sz w:val="16"/>
        </w:rPr>
        <w:t xml:space="preserve">. The </w:t>
      </w:r>
      <w:r w:rsidRPr="002C6CB5">
        <w:rPr>
          <w:rStyle w:val="StyleUnderline"/>
        </w:rPr>
        <w:t xml:space="preserve">valuation problems can be addressed, if there is </w:t>
      </w:r>
      <w:r w:rsidRPr="002C6CB5">
        <w:rPr>
          <w:rStyle w:val="Emphasis"/>
        </w:rPr>
        <w:t>political will</w:t>
      </w:r>
      <w:r w:rsidRPr="002B1AAD">
        <w:rPr>
          <w:sz w:val="16"/>
        </w:rPr>
        <w:t xml:space="preserve"> to address them. Here’s how. </w:t>
      </w:r>
      <w:r w:rsidRPr="002C6CB5">
        <w:rPr>
          <w:rStyle w:val="StyleUnderline"/>
        </w:rPr>
        <w:t>Modern</w:t>
      </w:r>
      <w:r w:rsidRPr="002B1AAD">
        <w:rPr>
          <w:sz w:val="16"/>
        </w:rPr>
        <w:t xml:space="preserve"> capitalist </w:t>
      </w:r>
      <w:r w:rsidRPr="002C6CB5">
        <w:rPr>
          <w:rStyle w:val="StyleUnderline"/>
        </w:rPr>
        <w:t>economies</w:t>
      </w:r>
      <w:r w:rsidRPr="002B1AAD">
        <w:rPr>
          <w:sz w:val="16"/>
        </w:rPr>
        <w:t xml:space="preserve"> such as the United States </w:t>
      </w:r>
      <w:r w:rsidRPr="002C6CB5">
        <w:rPr>
          <w:rStyle w:val="StyleUnderline"/>
        </w:rPr>
        <w:t>have well defined property rights</w:t>
      </w:r>
      <w:r w:rsidRPr="002B1AAD">
        <w:rPr>
          <w:sz w:val="16"/>
        </w:rPr>
        <w:t xml:space="preserve"> </w:t>
      </w:r>
      <w:r w:rsidRPr="002C6CB5">
        <w:rPr>
          <w:rStyle w:val="StyleUnderline"/>
        </w:rPr>
        <w:t>and put value on most assets</w:t>
      </w:r>
      <w:r w:rsidRPr="002B1AAD">
        <w:rPr>
          <w:sz w:val="16"/>
        </w:rPr>
        <w:t xml:space="preserve">. Around </w:t>
      </w:r>
      <w:r w:rsidRPr="002C6CB5">
        <w:rPr>
          <w:rStyle w:val="Emphasis"/>
        </w:rPr>
        <w:t>70 percent</w:t>
      </w:r>
      <w:r w:rsidRPr="002C6CB5">
        <w:rPr>
          <w:rStyle w:val="StyleUnderline"/>
        </w:rPr>
        <w:t xml:space="preserve"> of the wealth owned by the top 0.1 percent richest Americans consists of listed equities, bonds, shares in collective investment funds, real estate, and other assets with </w:t>
      </w:r>
      <w:r w:rsidRPr="002C6CB5">
        <w:rPr>
          <w:rStyle w:val="Emphasis"/>
        </w:rPr>
        <w:t>easily accessible market values</w:t>
      </w:r>
      <w:r w:rsidRPr="002B1AAD">
        <w:rPr>
          <w:sz w:val="16"/>
        </w:rPr>
        <w:t xml:space="preserve">. </w:t>
      </w:r>
      <w:r w:rsidRPr="002C6CB5">
        <w:rPr>
          <w:rStyle w:val="StyleUnderline"/>
        </w:rPr>
        <w:t>For the remaining 30</w:t>
      </w:r>
      <w:r w:rsidRPr="002B1AAD">
        <w:rPr>
          <w:sz w:val="16"/>
        </w:rPr>
        <w:t xml:space="preserve"> percent—mostly shares in private businesses—</w:t>
      </w:r>
      <w:r w:rsidRPr="002C6CB5">
        <w:rPr>
          <w:rStyle w:val="StyleUnderline"/>
        </w:rPr>
        <w:t>valuation raises fewer problems than you might think.</w:t>
      </w:r>
      <w:r w:rsidRPr="002B1AAD">
        <w:rPr>
          <w:sz w:val="16"/>
        </w:rPr>
        <w:t xml:space="preserve"> In the first place, </w:t>
      </w:r>
      <w:r w:rsidRPr="002C6CB5">
        <w:rPr>
          <w:rStyle w:val="StyleUnderline"/>
        </w:rPr>
        <w:t>shares</w:t>
      </w:r>
      <w:r w:rsidRPr="002B1AAD">
        <w:rPr>
          <w:sz w:val="16"/>
        </w:rPr>
        <w:t xml:space="preserve"> </w:t>
      </w:r>
      <w:r w:rsidRPr="002C6CB5">
        <w:rPr>
          <w:rStyle w:val="StyleUnderline"/>
        </w:rPr>
        <w:t>in</w:t>
      </w:r>
      <w:r w:rsidRPr="002B1AAD">
        <w:rPr>
          <w:sz w:val="16"/>
        </w:rPr>
        <w:t xml:space="preserve"> large </w:t>
      </w:r>
      <w:r w:rsidRPr="002C6CB5">
        <w:rPr>
          <w:rStyle w:val="StyleUnderline"/>
        </w:rPr>
        <w:t>private businesses</w:t>
      </w:r>
      <w:r w:rsidRPr="002B1AAD">
        <w:rPr>
          <w:sz w:val="16"/>
        </w:rPr>
        <w:t>—though not publicly listed—</w:t>
      </w:r>
      <w:r w:rsidRPr="002C6CB5">
        <w:rPr>
          <w:rStyle w:val="StyleUnderline"/>
        </w:rPr>
        <w:t>are regularly bought and sold</w:t>
      </w:r>
      <w:r w:rsidRPr="002B1AAD">
        <w:rPr>
          <w:sz w:val="16"/>
        </w:rPr>
        <w:t xml:space="preserve">. Even before Lyft and Uber went public in 2019, for instance, people could invest in the ride-sharing service companies. </w:t>
      </w:r>
      <w:r w:rsidRPr="002C6CB5">
        <w:rPr>
          <w:rStyle w:val="StyleUnderline"/>
        </w:rPr>
        <w:t>Private companies regularly issue new stock</w:t>
      </w:r>
      <w:r w:rsidRPr="002B1AAD">
        <w:rPr>
          <w:sz w:val="16"/>
        </w:rPr>
        <w:t xml:space="preserve"> to banks, venture capitalists, wealthy individuals, and other “accredited investors” with sufficiently deep pockets. These </w:t>
      </w:r>
      <w:r w:rsidRPr="002C6CB5">
        <w:rPr>
          <w:rStyle w:val="StyleUnderline"/>
        </w:rPr>
        <w:t>transactions put a de facto value on private firms</w:t>
      </w:r>
      <w:r w:rsidRPr="002B1AAD">
        <w:rPr>
          <w:sz w:val="16"/>
        </w:rPr>
        <w:t xml:space="preserve">. In some cases, however, no transactions take place for years, especially for mature private businesses controlled by a small number of owners. For example, 90 percent of the agribusiness giant Cargill, the largest private company in the United States, is owned by 125 or so members of the Cargill and MacMillan families. Cargill shares were last transacted in 1992, when 17 percent of the company’s shares were sold for $700 million—thus valuing the entire firm at a bit more than $4 billion. Here is a striking case where taxing wealth might seem hopeless. What is the value of Cargill today, almost thirty years after this last share transaction? Isn’t any estimate fraught with countless risks of abuse? But in fact, taxing the Cargills and the </w:t>
      </w:r>
      <w:proofErr w:type="spellStart"/>
      <w:r w:rsidRPr="002B1AAD">
        <w:rPr>
          <w:sz w:val="16"/>
        </w:rPr>
        <w:t>MacMillans</w:t>
      </w:r>
      <w:proofErr w:type="spellEnd"/>
      <w:r w:rsidRPr="002B1AAD">
        <w:rPr>
          <w:sz w:val="16"/>
        </w:rPr>
        <w:t xml:space="preserve"> equitably is not impossible. To start with, the tax administration can take the 1992 Cargill valuation and update it based on any changes in the company’s profits since then. If the company makes three times more profits today, it is not unreasonable to believe it is worth about three times as much as in 1992. Of course, much more information ought to inform a reliable valuation. What sort of information? Data about Cargill’s direct competitors that are listed as public companies, such as Archer Daniels Midland and Bunge, for example. To better assess Cargill, the IRS can consider how much a dollar of earnings made by these firms is valued by the stock market. It can study how the price-to-earnings ratios of Archer Daniels Midland and Bunge have changed since 1992. </w:t>
      </w:r>
      <w:r w:rsidRPr="002C6CB5">
        <w:rPr>
          <w:rStyle w:val="StyleUnderline"/>
        </w:rPr>
        <w:t>Every day, hundreds of financial analysts value private firms in</w:t>
      </w:r>
      <w:r w:rsidRPr="002B1AAD">
        <w:rPr>
          <w:sz w:val="16"/>
        </w:rPr>
        <w:t xml:space="preserve"> this, and more </w:t>
      </w:r>
      <w:r w:rsidRPr="002C6CB5">
        <w:rPr>
          <w:rStyle w:val="StyleUnderline"/>
        </w:rPr>
        <w:t>complex, ways</w:t>
      </w:r>
      <w:r w:rsidRPr="002B1AAD">
        <w:rPr>
          <w:sz w:val="16"/>
        </w:rPr>
        <w:t xml:space="preserve">. </w:t>
      </w:r>
      <w:r w:rsidRPr="002C6CB5">
        <w:rPr>
          <w:rStyle w:val="StyleUnderline"/>
        </w:rPr>
        <w:t>The U</w:t>
      </w:r>
      <w:r w:rsidRPr="002B1AAD">
        <w:rPr>
          <w:sz w:val="16"/>
        </w:rPr>
        <w:t xml:space="preserve">nited </w:t>
      </w:r>
      <w:r w:rsidRPr="002C6CB5">
        <w:rPr>
          <w:rStyle w:val="StyleUnderline"/>
        </w:rPr>
        <w:t>S</w:t>
      </w:r>
      <w:r w:rsidRPr="002B1AAD">
        <w:rPr>
          <w:sz w:val="16"/>
        </w:rPr>
        <w:t xml:space="preserve">tates, </w:t>
      </w:r>
      <w:r w:rsidRPr="002C6CB5">
        <w:rPr>
          <w:rStyle w:val="StyleUnderline"/>
        </w:rPr>
        <w:t xml:space="preserve">with its sophisticated financial markets, has </w:t>
      </w:r>
      <w:r w:rsidRPr="002C6CB5">
        <w:rPr>
          <w:rStyle w:val="Emphasis"/>
        </w:rPr>
        <w:t>no shortage of expertise</w:t>
      </w:r>
      <w:r w:rsidRPr="002C6CB5">
        <w:rPr>
          <w:rStyle w:val="StyleUnderline"/>
        </w:rPr>
        <w:t xml:space="preserve"> in this area.</w:t>
      </w:r>
      <w:r w:rsidRPr="002B1AAD">
        <w:rPr>
          <w:sz w:val="16"/>
        </w:rPr>
        <w:t xml:space="preserve"> </w:t>
      </w:r>
      <w:r w:rsidRPr="002C6CB5">
        <w:rPr>
          <w:rStyle w:val="StyleUnderline"/>
        </w:rPr>
        <w:t xml:space="preserve">Drawing on </w:t>
      </w:r>
      <w:r w:rsidRPr="002C6CB5">
        <w:rPr>
          <w:rStyle w:val="Emphasis"/>
        </w:rPr>
        <w:t>standard private sector practices</w:t>
      </w:r>
      <w:r w:rsidRPr="002B1AAD">
        <w:rPr>
          <w:sz w:val="16"/>
        </w:rPr>
        <w:t xml:space="preserve">, </w:t>
      </w:r>
      <w:r w:rsidRPr="002C6CB5">
        <w:rPr>
          <w:rStyle w:val="StyleUnderline"/>
        </w:rPr>
        <w:t>it would not be</w:t>
      </w:r>
      <w:r w:rsidRPr="002B1AAD">
        <w:rPr>
          <w:sz w:val="16"/>
        </w:rPr>
        <w:t xml:space="preserve"> terribly </w:t>
      </w:r>
      <w:r w:rsidRPr="002C6CB5">
        <w:rPr>
          <w:rStyle w:val="StyleUnderline"/>
        </w:rPr>
        <w:t>complicated for the IRS to come up with a reasonable estimate</w:t>
      </w:r>
      <w:r w:rsidRPr="002B1AAD">
        <w:rPr>
          <w:sz w:val="16"/>
        </w:rPr>
        <w:t xml:space="preserve"> of Cargill’s market value at the end of each year. But </w:t>
      </w:r>
      <w:r w:rsidRPr="002C6CB5">
        <w:rPr>
          <w:rStyle w:val="StyleUnderline"/>
        </w:rPr>
        <w:t>suppose that the</w:t>
      </w:r>
      <w:r w:rsidRPr="002B1AAD">
        <w:rPr>
          <w:sz w:val="16"/>
        </w:rPr>
        <w:t xml:space="preserve"> </w:t>
      </w:r>
      <w:proofErr w:type="spellStart"/>
      <w:r w:rsidRPr="002B1AAD">
        <w:rPr>
          <w:sz w:val="16"/>
        </w:rPr>
        <w:t>MacMillans</w:t>
      </w:r>
      <w:proofErr w:type="spellEnd"/>
      <w:r w:rsidRPr="002B1AAD">
        <w:rPr>
          <w:sz w:val="16"/>
        </w:rPr>
        <w:t xml:space="preserve"> and </w:t>
      </w:r>
      <w:r w:rsidRPr="002C6CB5">
        <w:rPr>
          <w:rStyle w:val="StyleUnderline"/>
        </w:rPr>
        <w:t>Cargills feel cheated</w:t>
      </w:r>
      <w:r w:rsidRPr="002B1AAD">
        <w:rPr>
          <w:sz w:val="16"/>
        </w:rPr>
        <w:t xml:space="preserve"> by the IRS—</w:t>
      </w:r>
      <w:r w:rsidRPr="002C6CB5">
        <w:rPr>
          <w:rStyle w:val="StyleUnderline"/>
        </w:rPr>
        <w:t>they complain</w:t>
      </w:r>
      <w:r w:rsidRPr="002B1AAD">
        <w:rPr>
          <w:sz w:val="16"/>
        </w:rPr>
        <w:t xml:space="preserve"> that the IRS, out of an interest in generating tax revenue, over-estimates the value of their firm. Perhaps Cargill has fundamentally changed since 1992, in ways that state-of-the-art valuation techniques may fail to capture. Perhaps it has weaknesses that its competitors do not share. What is to be done? The heart of the problem is a missing market: while there is an active, liquid market for Archer Daniels Midland and Bunge shares, no such market exists for Cargill’s stock. </w:t>
      </w:r>
      <w:r w:rsidRPr="002C6CB5">
        <w:rPr>
          <w:rStyle w:val="StyleUnderline"/>
        </w:rPr>
        <w:t>The solution</w:t>
      </w:r>
      <w:r w:rsidRPr="002B1AAD">
        <w:rPr>
          <w:sz w:val="16"/>
        </w:rPr>
        <w:t xml:space="preserve"> to this problem, in our view, </w:t>
      </w:r>
      <w:r w:rsidRPr="002C6CB5">
        <w:rPr>
          <w:rStyle w:val="StyleUnderline"/>
        </w:rPr>
        <w:t>is for the government to step in and create the market that is missing. The IRS would give the option to Cargill’s shareholders to pay the wealth tax in kind</w:t>
      </w:r>
      <w:r w:rsidRPr="002B1AAD">
        <w:rPr>
          <w:sz w:val="16"/>
        </w:rPr>
        <w:t>—with Cargill shares—</w:t>
      </w:r>
      <w:r w:rsidRPr="002C6CB5">
        <w:rPr>
          <w:rStyle w:val="StyleUnderline"/>
        </w:rPr>
        <w:t>rather than in cash.</w:t>
      </w:r>
      <w:r w:rsidRPr="002B1AAD">
        <w:rPr>
          <w:sz w:val="16"/>
        </w:rPr>
        <w:t xml:space="preserve"> If they used this option (which they would do only if they believed the IRS valuation was exaggerated), </w:t>
      </w:r>
      <w:r w:rsidRPr="002C6CB5">
        <w:rPr>
          <w:rStyle w:val="StyleUnderline"/>
        </w:rPr>
        <w:t>the tax authority would then sell the shares to the highest bidders</w:t>
      </w:r>
      <w:r w:rsidRPr="002B1AAD">
        <w:rPr>
          <w:sz w:val="16"/>
        </w:rPr>
        <w:t xml:space="preserve"> on a market open to any and all bidders—venture capitalists, private equity funds, foundations, or other rich families interested in acquiring a stake in the agribusiness giant. </w:t>
      </w:r>
      <w:r w:rsidRPr="002C6CB5">
        <w:rPr>
          <w:rStyle w:val="StyleUnderline"/>
        </w:rPr>
        <w:t>This solution addresses the challenge head on</w:t>
      </w:r>
      <w:r w:rsidRPr="002B1AAD">
        <w:rPr>
          <w:sz w:val="16"/>
        </w:rPr>
        <w:t xml:space="preserve">. Just as a well-functioning income tax should treat all income equally, </w:t>
      </w:r>
      <w:r w:rsidRPr="002C6CB5">
        <w:rPr>
          <w:rStyle w:val="StyleUnderline"/>
        </w:rPr>
        <w:t>a good wealth tax should treat all assets in the same way, at their current market value. If some values are missing, the solution is to create them</w:t>
      </w:r>
      <w:r w:rsidRPr="002B1AAD">
        <w:rPr>
          <w:sz w:val="16"/>
        </w:rPr>
        <w:t xml:space="preserve">. And there is nothing better to create a market value than, well, to create a market. For a wealth tax imposed at an average rate of 2 percent, Cargill’s shareholders would hand in 2 percent of their shares each year (or the cash equivalent, if they prefer to retain full control of the company). As with Buffett’s Berkshire Hathaway, there would be no getting away. Transforming Cargill’s shares into cash would be the government’s job. </w:t>
      </w:r>
      <w:r w:rsidRPr="002C6CB5">
        <w:rPr>
          <w:rStyle w:val="StyleUnderline"/>
        </w:rPr>
        <w:t>This solution</w:t>
      </w:r>
      <w:r w:rsidRPr="002B1AAD">
        <w:rPr>
          <w:sz w:val="16"/>
        </w:rPr>
        <w:t xml:space="preserve"> also </w:t>
      </w:r>
      <w:r w:rsidRPr="002C6CB5">
        <w:rPr>
          <w:rStyle w:val="StyleUnderline"/>
        </w:rPr>
        <w:t>addresses another frequent objection</w:t>
      </w:r>
      <w:r w:rsidRPr="002B1AAD">
        <w:rPr>
          <w:sz w:val="16"/>
        </w:rPr>
        <w:t xml:space="preserve"> to wealth taxation—the problem of </w:t>
      </w:r>
      <w:r w:rsidRPr="002C6CB5">
        <w:rPr>
          <w:rStyle w:val="StyleUnderline"/>
        </w:rPr>
        <w:t>liquidity</w:t>
      </w:r>
      <w:r w:rsidRPr="002B1AAD">
        <w:rPr>
          <w:sz w:val="16"/>
        </w:rPr>
        <w:t xml:space="preserve">. Very rich people may have a lot of wealth and yet not enough income to pay their tax bills. Isn’t it unfair to force them to pay a tax when they don’t have cash in hand? To be frank, </w:t>
      </w:r>
      <w:r w:rsidRPr="002C6CB5">
        <w:rPr>
          <w:rStyle w:val="StyleUnderline"/>
        </w:rPr>
        <w:t xml:space="preserve">liquidity concerns are often put forward in </w:t>
      </w:r>
      <w:r w:rsidRPr="002C6CB5">
        <w:rPr>
          <w:rStyle w:val="Emphasis"/>
        </w:rPr>
        <w:t>bad faith.</w:t>
      </w:r>
      <w:r w:rsidRPr="002B1AAD">
        <w:rPr>
          <w:sz w:val="16"/>
        </w:rPr>
        <w:t xml:space="preserve"> The claim </w:t>
      </w:r>
      <w:r w:rsidRPr="002B1AAD">
        <w:rPr>
          <w:rStyle w:val="StyleUnderline"/>
        </w:rPr>
        <w:t>that people worth hundreds of millions</w:t>
      </w:r>
      <w:r w:rsidRPr="002B1AAD">
        <w:rPr>
          <w:sz w:val="16"/>
        </w:rPr>
        <w:t xml:space="preserve"> of dollars </w:t>
      </w:r>
      <w:r w:rsidRPr="002B1AAD">
        <w:rPr>
          <w:rStyle w:val="StyleUnderline"/>
        </w:rPr>
        <w:t>may not have enough cash to pay a million</w:t>
      </w:r>
      <w:r w:rsidRPr="002B1AAD">
        <w:rPr>
          <w:sz w:val="16"/>
        </w:rPr>
        <w:t xml:space="preserve"> dollars in tax </w:t>
      </w:r>
      <w:r w:rsidRPr="002B1AAD">
        <w:rPr>
          <w:rStyle w:val="StyleUnderline"/>
        </w:rPr>
        <w:t>does not often withstand scrutiny</w:t>
      </w:r>
      <w:r w:rsidRPr="002B1AAD">
        <w:rPr>
          <w:sz w:val="16"/>
        </w:rPr>
        <w:t xml:space="preserve">. </w:t>
      </w:r>
      <w:r w:rsidRPr="002B1AAD">
        <w:rPr>
          <w:rStyle w:val="StyleUnderline"/>
        </w:rPr>
        <w:t xml:space="preserve">If ultrarich individuals </w:t>
      </w:r>
      <w:r w:rsidRPr="002B1AAD">
        <w:rPr>
          <w:sz w:val="16"/>
        </w:rPr>
        <w:t xml:space="preserve">say they </w:t>
      </w:r>
      <w:r w:rsidRPr="002B1AAD">
        <w:rPr>
          <w:rStyle w:val="StyleUnderline"/>
        </w:rPr>
        <w:t>have little cash, it is</w:t>
      </w:r>
      <w:r w:rsidRPr="002B1AAD">
        <w:rPr>
          <w:sz w:val="16"/>
        </w:rPr>
        <w:t xml:space="preserve"> usually </w:t>
      </w:r>
      <w:r w:rsidRPr="002B1AAD">
        <w:rPr>
          <w:rStyle w:val="StyleUnderline"/>
        </w:rPr>
        <w:t>because they choose to realize little income to avoid the income tax</w:t>
      </w:r>
      <w:r w:rsidRPr="002B1AAD">
        <w:rPr>
          <w:sz w:val="16"/>
        </w:rPr>
        <w:t xml:space="preserve">. They organize their own illiquidity. But </w:t>
      </w:r>
      <w:r w:rsidRPr="002B1AAD">
        <w:rPr>
          <w:rStyle w:val="StyleUnderline"/>
        </w:rPr>
        <w:t>suppose</w:t>
      </w:r>
      <w:r w:rsidRPr="002B1AAD">
        <w:rPr>
          <w:sz w:val="16"/>
        </w:rPr>
        <w:t xml:space="preserve"> the </w:t>
      </w:r>
      <w:r w:rsidRPr="002B1AAD">
        <w:rPr>
          <w:rStyle w:val="StyleUnderline"/>
        </w:rPr>
        <w:t>liquidity problems are real</w:t>
      </w:r>
      <w:r w:rsidRPr="002B1AAD">
        <w:rPr>
          <w:sz w:val="16"/>
        </w:rPr>
        <w:t xml:space="preserve">. The most relevant case might be a highly valued startup that makes no profit. Generating cash each year may turn out to be complicated or costly for anyone whose primary source of wealth is shares in the company, since young firms typically do not pay dividends. In that case, </w:t>
      </w:r>
      <w:r w:rsidRPr="002B1AAD">
        <w:rPr>
          <w:rStyle w:val="StyleUnderline"/>
        </w:rPr>
        <w:t>allowing taxpayers to pay in kind</w:t>
      </w:r>
      <w:r w:rsidRPr="002B1AAD">
        <w:rPr>
          <w:sz w:val="16"/>
        </w:rPr>
        <w:t>—with shares of the companies—</w:t>
      </w:r>
      <w:r w:rsidRPr="002B1AAD">
        <w:rPr>
          <w:rStyle w:val="StyleUnderline"/>
        </w:rPr>
        <w:t>addresses the problem</w:t>
      </w:r>
      <w:r w:rsidRPr="002B1AAD">
        <w:rPr>
          <w:sz w:val="16"/>
        </w:rPr>
        <w:t xml:space="preserve">. </w:t>
      </w:r>
      <w:r w:rsidRPr="002B1AAD">
        <w:rPr>
          <w:rStyle w:val="StyleUnderline"/>
        </w:rPr>
        <w:t>Because</w:t>
      </w:r>
      <w:r w:rsidRPr="002B1AAD">
        <w:rPr>
          <w:sz w:val="16"/>
        </w:rPr>
        <w:t xml:space="preserve"> </w:t>
      </w:r>
      <w:r w:rsidRPr="002B1AAD">
        <w:rPr>
          <w:rStyle w:val="StyleUnderline"/>
        </w:rPr>
        <w:t>the wealth of the rich mostly consists of equity, and equity</w:t>
      </w:r>
      <w:r w:rsidRPr="002B1AAD">
        <w:rPr>
          <w:sz w:val="16"/>
        </w:rPr>
        <w:t xml:space="preserve"> (in contrast to real estate) </w:t>
      </w:r>
      <w:r w:rsidRPr="002B1AAD">
        <w:rPr>
          <w:rStyle w:val="StyleUnderline"/>
        </w:rPr>
        <w:t>can always be divided, it can be used to pay for the tax.</w:t>
      </w:r>
      <w:r w:rsidRPr="002B1AAD">
        <w:rPr>
          <w:sz w:val="16"/>
        </w:rPr>
        <w:t xml:space="preserve"> </w:t>
      </w:r>
      <w:r w:rsidRPr="002B1AAD">
        <w:rPr>
          <w:rStyle w:val="StyleUnderline"/>
        </w:rPr>
        <w:t xml:space="preserve">If the wealth tax can be paid with assets rather than cash, a progressive wealth tax </w:t>
      </w:r>
      <w:r w:rsidRPr="002B1AAD">
        <w:rPr>
          <w:rStyle w:val="Emphasis"/>
        </w:rPr>
        <w:t>isn’t harder to implement</w:t>
      </w:r>
      <w:r w:rsidRPr="002B1AAD">
        <w:rPr>
          <w:rStyle w:val="StyleUnderline"/>
        </w:rPr>
        <w:t xml:space="preserve"> in practice than a progressive income tax</w:t>
      </w:r>
      <w:r w:rsidRPr="002B1AAD">
        <w:rPr>
          <w:sz w:val="16"/>
        </w:rPr>
        <w:t xml:space="preserve">. </w:t>
      </w:r>
      <w:r w:rsidRPr="002B1AAD">
        <w:rPr>
          <w:rStyle w:val="StyleUnderline"/>
        </w:rPr>
        <w:t xml:space="preserve">The middle class </w:t>
      </w:r>
      <w:r w:rsidRPr="002B1AAD">
        <w:rPr>
          <w:rStyle w:val="Emphasis"/>
        </w:rPr>
        <w:t>already pays taxes on its wealth</w:t>
      </w:r>
      <w:r w:rsidRPr="002B1AAD">
        <w:rPr>
          <w:sz w:val="16"/>
        </w:rPr>
        <w:t xml:space="preserve">, in the form of </w:t>
      </w:r>
      <w:r w:rsidRPr="002B1AAD">
        <w:rPr>
          <w:rStyle w:val="StyleUnderline"/>
        </w:rPr>
        <w:t>property taxes</w:t>
      </w:r>
      <w:r w:rsidRPr="002B1AAD">
        <w:rPr>
          <w:sz w:val="16"/>
        </w:rPr>
        <w:t xml:space="preserve">. </w:t>
      </w:r>
      <w:r w:rsidRPr="002B1AAD">
        <w:rPr>
          <w:rStyle w:val="StyleUnderline"/>
        </w:rPr>
        <w:t>The wealthy don’t</w:t>
      </w:r>
      <w:r w:rsidRPr="002B1AAD">
        <w:rPr>
          <w:sz w:val="16"/>
        </w:rPr>
        <w:t xml:space="preserve">, since most of </w:t>
      </w:r>
      <w:r w:rsidRPr="002B1AAD">
        <w:rPr>
          <w:rStyle w:val="StyleUnderline"/>
        </w:rPr>
        <w:t>their wealth consists of financial assets</w:t>
      </w:r>
      <w:r w:rsidRPr="002B1AAD">
        <w:rPr>
          <w:sz w:val="16"/>
        </w:rPr>
        <w:t xml:space="preserve">, which are exempt from the property tax. </w:t>
      </w:r>
      <w:r w:rsidRPr="002B1AAD">
        <w:rPr>
          <w:rStyle w:val="StyleUnderline"/>
        </w:rPr>
        <w:t>In the nineteenth century</w:t>
      </w:r>
      <w:r w:rsidRPr="002B1AAD">
        <w:rPr>
          <w:sz w:val="16"/>
        </w:rPr>
        <w:t xml:space="preserve">, by contrast, </w:t>
      </w:r>
      <w:r w:rsidRPr="002B1AAD">
        <w:rPr>
          <w:rStyle w:val="StyleUnderline"/>
        </w:rPr>
        <w:t>the property taxes of most states fell on all assets, both real and financial.</w:t>
      </w:r>
      <w:r w:rsidRPr="002B1AAD">
        <w:rPr>
          <w:sz w:val="16"/>
        </w:rPr>
        <w:t xml:space="preserve"> In the beginning of the twentieth century, the United States pioneered the progressive taxation of property with its federal estate tax—now moribund. </w:t>
      </w:r>
      <w:r w:rsidRPr="002B1AAD">
        <w:rPr>
          <w:rStyle w:val="StyleUnderline"/>
        </w:rPr>
        <w:t>Before turning its back on this distinguished tradition, the United States was at the forefront of the democratic regulation of property via the tax system.</w:t>
      </w:r>
    </w:p>
    <w:p w14:paraId="67BEA8C8" w14:textId="77777777" w:rsidR="00102975" w:rsidRDefault="00102975" w:rsidP="00102975"/>
    <w:p w14:paraId="1C0ECCBC" w14:textId="77777777" w:rsidR="00B322BC" w:rsidRDefault="00B322BC" w:rsidP="00B322BC">
      <w:pPr>
        <w:pStyle w:val="Heading3"/>
      </w:pPr>
      <w:r>
        <w:t xml:space="preserve">AT: EU Failed/Defection </w:t>
      </w:r>
    </w:p>
    <w:p w14:paraId="7ED102F6" w14:textId="77777777" w:rsidR="00B322BC" w:rsidRDefault="00B322BC" w:rsidP="00B322BC"/>
    <w:p w14:paraId="336BA030" w14:textId="77777777" w:rsidR="00B322BC" w:rsidRDefault="00B322BC" w:rsidP="00B322BC"/>
    <w:p w14:paraId="42ED1EFD" w14:textId="77777777" w:rsidR="00B322BC" w:rsidRDefault="00B322BC" w:rsidP="00B322BC">
      <w:pPr>
        <w:pStyle w:val="Heading4"/>
      </w:pPr>
      <w:r>
        <w:t xml:space="preserve">Unique EU circumstances don’t apply- multiple solutions to US defection </w:t>
      </w:r>
    </w:p>
    <w:p w14:paraId="1DCAA9AD" w14:textId="77777777" w:rsidR="00B322BC" w:rsidRPr="0091351E" w:rsidRDefault="00B322BC" w:rsidP="00B322BC">
      <w:pPr>
        <w:rPr>
          <w:rStyle w:val="Style13ptBold"/>
        </w:rPr>
      </w:pPr>
      <w:r w:rsidRPr="0091351E">
        <w:rPr>
          <w:rStyle w:val="Style13ptBold"/>
        </w:rPr>
        <w:t xml:space="preserve">Saez and Zucman, PhDs, 20 </w:t>
      </w:r>
    </w:p>
    <w:p w14:paraId="02DC1C8E" w14:textId="77777777" w:rsidR="00B322BC" w:rsidRPr="00054CBF" w:rsidRDefault="00B322BC" w:rsidP="00B322BC">
      <w:pPr>
        <w:rPr>
          <w:sz w:val="14"/>
        </w:rPr>
      </w:pPr>
      <w:r w:rsidRPr="00A01470">
        <w:rPr>
          <w:sz w:val="16"/>
        </w:rPr>
        <w:t xml:space="preserve">(Emmanuel, E. Morris Cox Professor of Economics and Director of the Center for Equitable Growth at the University of California, Berkeley and Gabriel, Assistant Professor of Economics at the University of California, Berkeley </w:t>
      </w:r>
      <w:r w:rsidRPr="00054CBF">
        <w:rPr>
          <w:sz w:val="16"/>
        </w:rPr>
        <w:t>https://www.bostonreview.net/forum_response/emmanuel-saez-gabriel-</w:t>
      </w:r>
      <w:r w:rsidRPr="00054CBF">
        <w:rPr>
          <w:sz w:val="14"/>
        </w:rPr>
        <w:t xml:space="preserve">zucman-final-response/ , 4-8) </w:t>
      </w:r>
    </w:p>
    <w:p w14:paraId="51402ABC" w14:textId="77777777" w:rsidR="00B322BC" w:rsidRPr="00054CBF" w:rsidRDefault="00B322BC" w:rsidP="00B322BC">
      <w:pPr>
        <w:rPr>
          <w:rStyle w:val="StyleUnderline"/>
        </w:rPr>
      </w:pPr>
      <w:r w:rsidRPr="00054CBF">
        <w:rPr>
          <w:rStyle w:val="StyleUnderline"/>
        </w:rPr>
        <w:t>The</w:t>
      </w:r>
      <w:r w:rsidRPr="00054CBF">
        <w:rPr>
          <w:sz w:val="14"/>
        </w:rPr>
        <w:t xml:space="preserve"> main </w:t>
      </w:r>
      <w:r w:rsidRPr="00054CBF">
        <w:rPr>
          <w:rStyle w:val="StyleUnderline"/>
        </w:rPr>
        <w:t>reason</w:t>
      </w:r>
      <w:r w:rsidRPr="00054CBF">
        <w:rPr>
          <w:sz w:val="14"/>
        </w:rPr>
        <w:t xml:space="preserve"> why a number of </w:t>
      </w:r>
      <w:r w:rsidRPr="00054CBF">
        <w:rPr>
          <w:rStyle w:val="StyleUnderline"/>
        </w:rPr>
        <w:t xml:space="preserve">European countries abolished their wealth tax is </w:t>
      </w:r>
      <w:r w:rsidRPr="00054CBF">
        <w:rPr>
          <w:sz w:val="14"/>
        </w:rPr>
        <w:t xml:space="preserve">that they gave up on attempting to address </w:t>
      </w:r>
      <w:r w:rsidRPr="00054CBF">
        <w:rPr>
          <w:rStyle w:val="StyleUnderline"/>
        </w:rPr>
        <w:t>international tax competition</w:t>
      </w:r>
      <w:r w:rsidRPr="00054CBF">
        <w:rPr>
          <w:sz w:val="14"/>
        </w:rPr>
        <w:t xml:space="preserve">. There’s no EU-wide wealth tax, </w:t>
      </w:r>
      <w:r w:rsidRPr="00054CBF">
        <w:rPr>
          <w:rStyle w:val="StyleUnderline"/>
        </w:rPr>
        <w:t xml:space="preserve">and EU member states don’t tax expatriates. A wealthy Swedish resident could avoid the Swedish </w:t>
      </w:r>
      <w:r w:rsidRPr="00054CBF">
        <w:rPr>
          <w:sz w:val="14"/>
        </w:rPr>
        <w:t xml:space="preserve">wealth </w:t>
      </w:r>
      <w:r w:rsidRPr="00054CBF">
        <w:rPr>
          <w:rStyle w:val="StyleUnderline"/>
        </w:rPr>
        <w:t>tax by relocating</w:t>
      </w:r>
      <w:r w:rsidRPr="00054CBF">
        <w:rPr>
          <w:sz w:val="14"/>
        </w:rPr>
        <w:t xml:space="preserve"> to Switzerland—</w:t>
      </w:r>
      <w:r w:rsidRPr="00054CBF">
        <w:rPr>
          <w:rStyle w:val="StyleUnderline"/>
        </w:rPr>
        <w:t>it was child’s play</w:t>
      </w:r>
      <w:r w:rsidRPr="00054CBF">
        <w:rPr>
          <w:sz w:val="14"/>
        </w:rPr>
        <w:t xml:space="preserve">. The </w:t>
      </w:r>
      <w:r w:rsidRPr="00054CBF">
        <w:rPr>
          <w:rStyle w:val="StyleUnderline"/>
        </w:rPr>
        <w:t>international mobility of wealthy individuals would not be a concern for a U.S. wealth tax, because U.S. citizens are taxable</w:t>
      </w:r>
      <w:r w:rsidRPr="00054CBF">
        <w:rPr>
          <w:sz w:val="14"/>
        </w:rPr>
        <w:t xml:space="preserve"> in the United States </w:t>
      </w:r>
      <w:r w:rsidRPr="00054CBF">
        <w:rPr>
          <w:rStyle w:val="Emphasis"/>
        </w:rPr>
        <w:t>no matter where they live</w:t>
      </w:r>
      <w:r w:rsidRPr="00054CBF">
        <w:rPr>
          <w:sz w:val="14"/>
        </w:rPr>
        <w:t xml:space="preserve">. Karl </w:t>
      </w:r>
      <w:r w:rsidRPr="00054CBF">
        <w:rPr>
          <w:rStyle w:val="StyleUnderline"/>
        </w:rPr>
        <w:t>Smith</w:t>
      </w:r>
      <w:r w:rsidRPr="00054CBF">
        <w:rPr>
          <w:sz w:val="14"/>
        </w:rPr>
        <w:t xml:space="preserve"> </w:t>
      </w:r>
      <w:r w:rsidRPr="00054CBF">
        <w:rPr>
          <w:rStyle w:val="StyleUnderline"/>
        </w:rPr>
        <w:t>and</w:t>
      </w:r>
      <w:r w:rsidRPr="00054CBF">
        <w:rPr>
          <w:sz w:val="14"/>
        </w:rPr>
        <w:t xml:space="preserve"> Dean </w:t>
      </w:r>
      <w:r w:rsidRPr="00054CBF">
        <w:rPr>
          <w:rStyle w:val="StyleUnderline"/>
        </w:rPr>
        <w:t>Baker worry that wealthy Americans would renounce citizenship</w:t>
      </w:r>
      <w:r w:rsidRPr="00054CBF">
        <w:rPr>
          <w:sz w:val="14"/>
        </w:rPr>
        <w:t xml:space="preserve"> should a wealth tax be implemented. But </w:t>
      </w:r>
      <w:r w:rsidRPr="00054CBF">
        <w:rPr>
          <w:rStyle w:val="StyleUnderline"/>
        </w:rPr>
        <w:t>this risk can be avoided</w:t>
      </w:r>
      <w:r w:rsidRPr="00054CBF">
        <w:rPr>
          <w:sz w:val="14"/>
        </w:rPr>
        <w:t xml:space="preserve">. </w:t>
      </w:r>
      <w:r w:rsidRPr="00054CBF">
        <w:rPr>
          <w:rStyle w:val="StyleUnderline"/>
        </w:rPr>
        <w:t>A steep exit tax could be applied</w:t>
      </w:r>
      <w:r w:rsidRPr="00054CBF">
        <w:rPr>
          <w:sz w:val="14"/>
        </w:rPr>
        <w:t xml:space="preserve"> at the time of citizenship renunciation; </w:t>
      </w:r>
      <w:r w:rsidRPr="00054CBF">
        <w:rPr>
          <w:rStyle w:val="StyleUnderline"/>
        </w:rPr>
        <w:t>the Warren wealth tax, for example, includes a 40 percent exit tax on net wealth. Other mechanisms could be considered.</w:t>
      </w:r>
      <w:r w:rsidRPr="00054CBF">
        <w:rPr>
          <w:sz w:val="14"/>
        </w:rPr>
        <w:t xml:space="preserve"> For instance, </w:t>
      </w:r>
      <w:r w:rsidRPr="00054CBF">
        <w:rPr>
          <w:rStyle w:val="StyleUnderline"/>
        </w:rPr>
        <w:t>the U</w:t>
      </w:r>
      <w:r w:rsidRPr="00054CBF">
        <w:rPr>
          <w:sz w:val="14"/>
        </w:rPr>
        <w:t xml:space="preserve">nited </w:t>
      </w:r>
      <w:r w:rsidRPr="00054CBF">
        <w:rPr>
          <w:rStyle w:val="StyleUnderline"/>
        </w:rPr>
        <w:t>S</w:t>
      </w:r>
      <w:r w:rsidRPr="00054CBF">
        <w:rPr>
          <w:sz w:val="14"/>
        </w:rPr>
        <w:t xml:space="preserve">tates </w:t>
      </w:r>
      <w:r w:rsidRPr="00054CBF">
        <w:rPr>
          <w:rStyle w:val="StyleUnderline"/>
        </w:rPr>
        <w:t>could continue taxing billionaires even after they renounce U.S. citizenship. To a large extent, all large fortunes are social creations: U.S. billionaires have benefitted from U.S. markets, U.S. workers, the U.S. legal system, U.S. public infrastructure, and so on. It would be legitimate for the United States to keep taxing billionaires who built their wealth while living in the United States, even after they’ve renounced U.S. citizenship.</w:t>
      </w:r>
    </w:p>
    <w:p w14:paraId="2E3AB342" w14:textId="77777777" w:rsidR="009324C1" w:rsidRPr="009324C1" w:rsidRDefault="009324C1" w:rsidP="009324C1"/>
    <w:p w14:paraId="7CC9907F" w14:textId="77777777" w:rsidR="009324C1" w:rsidRPr="009324C1" w:rsidRDefault="009324C1" w:rsidP="009324C1"/>
    <w:p w14:paraId="71F4828A" w14:textId="77777777" w:rsidR="009324C1" w:rsidRPr="00273C53" w:rsidRDefault="009324C1" w:rsidP="00FE4412"/>
    <w:sectPr w:rsidR="009324C1" w:rsidRPr="00273C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6291A" w14:textId="77777777" w:rsidR="00F917C0" w:rsidRDefault="00F917C0" w:rsidP="001D1493">
      <w:r>
        <w:separator/>
      </w:r>
    </w:p>
  </w:endnote>
  <w:endnote w:type="continuationSeparator" w:id="0">
    <w:p w14:paraId="7C639FD1" w14:textId="77777777" w:rsidR="00F917C0" w:rsidRDefault="00F917C0" w:rsidP="001D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FB67C" w14:textId="77777777" w:rsidR="00F917C0" w:rsidRDefault="00F917C0" w:rsidP="001D1493">
      <w:r>
        <w:separator/>
      </w:r>
    </w:p>
  </w:footnote>
  <w:footnote w:type="continuationSeparator" w:id="0">
    <w:p w14:paraId="2DB98EE8" w14:textId="77777777" w:rsidR="00F917C0" w:rsidRDefault="00F917C0" w:rsidP="001D14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0442">
    <w:abstractNumId w:val="14"/>
  </w:num>
  <w:num w:numId="2" w16cid:durableId="2021661708">
    <w:abstractNumId w:val="9"/>
  </w:num>
  <w:num w:numId="3" w16cid:durableId="934825913">
    <w:abstractNumId w:val="7"/>
  </w:num>
  <w:num w:numId="4" w16cid:durableId="919370086">
    <w:abstractNumId w:val="6"/>
  </w:num>
  <w:num w:numId="5" w16cid:durableId="260990512">
    <w:abstractNumId w:val="5"/>
  </w:num>
  <w:num w:numId="6" w16cid:durableId="155583110">
    <w:abstractNumId w:val="4"/>
  </w:num>
  <w:num w:numId="7" w16cid:durableId="157504936">
    <w:abstractNumId w:val="8"/>
  </w:num>
  <w:num w:numId="8" w16cid:durableId="1717702063">
    <w:abstractNumId w:val="3"/>
  </w:num>
  <w:num w:numId="9" w16cid:durableId="919024286">
    <w:abstractNumId w:val="2"/>
  </w:num>
  <w:num w:numId="10" w16cid:durableId="406657278">
    <w:abstractNumId w:val="1"/>
  </w:num>
  <w:num w:numId="11" w16cid:durableId="203829811">
    <w:abstractNumId w:val="0"/>
  </w:num>
  <w:num w:numId="12" w16cid:durableId="148594225">
    <w:abstractNumId w:val="12"/>
  </w:num>
  <w:num w:numId="13" w16cid:durableId="987898314">
    <w:abstractNumId w:val="11"/>
  </w:num>
  <w:num w:numId="14" w16cid:durableId="207226449">
    <w:abstractNumId w:val="10"/>
  </w:num>
  <w:num w:numId="15" w16cid:durableId="565916925">
    <w:abstractNumId w:val="13"/>
  </w:num>
  <w:num w:numId="16" w16cid:durableId="20514157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41079091216"/>
  </w:docVars>
  <w:rsids>
    <w:rsidRoot w:val="00E2341E"/>
    <w:rsid w:val="00016296"/>
    <w:rsid w:val="00023A01"/>
    <w:rsid w:val="00046153"/>
    <w:rsid w:val="000477B9"/>
    <w:rsid w:val="00054921"/>
    <w:rsid w:val="00085665"/>
    <w:rsid w:val="000A070C"/>
    <w:rsid w:val="000A11B3"/>
    <w:rsid w:val="000A1F4B"/>
    <w:rsid w:val="000A67B2"/>
    <w:rsid w:val="000B42DD"/>
    <w:rsid w:val="000B73E7"/>
    <w:rsid w:val="000C112A"/>
    <w:rsid w:val="000D6376"/>
    <w:rsid w:val="000E125E"/>
    <w:rsid w:val="00100054"/>
    <w:rsid w:val="00102975"/>
    <w:rsid w:val="0011150C"/>
    <w:rsid w:val="0011434F"/>
    <w:rsid w:val="00143D89"/>
    <w:rsid w:val="0016693B"/>
    <w:rsid w:val="00193CC3"/>
    <w:rsid w:val="00197C7D"/>
    <w:rsid w:val="001A2DE0"/>
    <w:rsid w:val="001A435C"/>
    <w:rsid w:val="001A4BFA"/>
    <w:rsid w:val="001A6B47"/>
    <w:rsid w:val="001C0ADF"/>
    <w:rsid w:val="001C3AF5"/>
    <w:rsid w:val="001D02A3"/>
    <w:rsid w:val="001D1493"/>
    <w:rsid w:val="001D1A9A"/>
    <w:rsid w:val="001E15D1"/>
    <w:rsid w:val="001F06EB"/>
    <w:rsid w:val="001F63CA"/>
    <w:rsid w:val="001F7D56"/>
    <w:rsid w:val="00200545"/>
    <w:rsid w:val="00202F4D"/>
    <w:rsid w:val="00210265"/>
    <w:rsid w:val="002141B8"/>
    <w:rsid w:val="002217CD"/>
    <w:rsid w:val="00227320"/>
    <w:rsid w:val="0023427A"/>
    <w:rsid w:val="00243CCB"/>
    <w:rsid w:val="00246440"/>
    <w:rsid w:val="00247487"/>
    <w:rsid w:val="00260DB3"/>
    <w:rsid w:val="00265F05"/>
    <w:rsid w:val="00270AC3"/>
    <w:rsid w:val="00273C53"/>
    <w:rsid w:val="0028133C"/>
    <w:rsid w:val="002A2200"/>
    <w:rsid w:val="002B0540"/>
    <w:rsid w:val="002B15C8"/>
    <w:rsid w:val="002B65A4"/>
    <w:rsid w:val="002D3C49"/>
    <w:rsid w:val="002D4459"/>
    <w:rsid w:val="002D45E4"/>
    <w:rsid w:val="002D6FD1"/>
    <w:rsid w:val="002D711E"/>
    <w:rsid w:val="002E307E"/>
    <w:rsid w:val="002F039A"/>
    <w:rsid w:val="00327D80"/>
    <w:rsid w:val="00331A7F"/>
    <w:rsid w:val="003352A9"/>
    <w:rsid w:val="00336E46"/>
    <w:rsid w:val="00343EC5"/>
    <w:rsid w:val="00346477"/>
    <w:rsid w:val="003628AA"/>
    <w:rsid w:val="00364056"/>
    <w:rsid w:val="00366606"/>
    <w:rsid w:val="00373AE6"/>
    <w:rsid w:val="00374F3F"/>
    <w:rsid w:val="00386B84"/>
    <w:rsid w:val="00391512"/>
    <w:rsid w:val="003B3FD6"/>
    <w:rsid w:val="003D6C3C"/>
    <w:rsid w:val="004156DE"/>
    <w:rsid w:val="00424C2D"/>
    <w:rsid w:val="004317A1"/>
    <w:rsid w:val="00433D5B"/>
    <w:rsid w:val="00437A87"/>
    <w:rsid w:val="00442F20"/>
    <w:rsid w:val="00451ADF"/>
    <w:rsid w:val="00473416"/>
    <w:rsid w:val="00492D62"/>
    <w:rsid w:val="00494B98"/>
    <w:rsid w:val="0049641F"/>
    <w:rsid w:val="004A0FAE"/>
    <w:rsid w:val="004A7C48"/>
    <w:rsid w:val="004D43F2"/>
    <w:rsid w:val="004E0910"/>
    <w:rsid w:val="004E0C2D"/>
    <w:rsid w:val="004E1653"/>
    <w:rsid w:val="004E3E2D"/>
    <w:rsid w:val="004E6D1F"/>
    <w:rsid w:val="005245DC"/>
    <w:rsid w:val="005263A7"/>
    <w:rsid w:val="00527F7B"/>
    <w:rsid w:val="00533110"/>
    <w:rsid w:val="0055196D"/>
    <w:rsid w:val="00560CC8"/>
    <w:rsid w:val="00561BD7"/>
    <w:rsid w:val="00562653"/>
    <w:rsid w:val="00565C75"/>
    <w:rsid w:val="00566C24"/>
    <w:rsid w:val="005720C8"/>
    <w:rsid w:val="005827CE"/>
    <w:rsid w:val="005A4CD8"/>
    <w:rsid w:val="005A558D"/>
    <w:rsid w:val="005A71BC"/>
    <w:rsid w:val="005B0716"/>
    <w:rsid w:val="005C2EB2"/>
    <w:rsid w:val="005D3E40"/>
    <w:rsid w:val="005E4026"/>
    <w:rsid w:val="0060380A"/>
    <w:rsid w:val="006043E0"/>
    <w:rsid w:val="0061032C"/>
    <w:rsid w:val="00623F20"/>
    <w:rsid w:val="00624481"/>
    <w:rsid w:val="00625A14"/>
    <w:rsid w:val="00626A72"/>
    <w:rsid w:val="00627133"/>
    <w:rsid w:val="006343F9"/>
    <w:rsid w:val="00635D03"/>
    <w:rsid w:val="006519AE"/>
    <w:rsid w:val="00652C22"/>
    <w:rsid w:val="00667A1B"/>
    <w:rsid w:val="0069736A"/>
    <w:rsid w:val="006B188A"/>
    <w:rsid w:val="006B58DC"/>
    <w:rsid w:val="006B748B"/>
    <w:rsid w:val="006C2E3C"/>
    <w:rsid w:val="006C5F45"/>
    <w:rsid w:val="006D2BEF"/>
    <w:rsid w:val="006D4D27"/>
    <w:rsid w:val="00704492"/>
    <w:rsid w:val="00720F37"/>
    <w:rsid w:val="00721648"/>
    <w:rsid w:val="007367F4"/>
    <w:rsid w:val="00740A68"/>
    <w:rsid w:val="007612FD"/>
    <w:rsid w:val="007F5863"/>
    <w:rsid w:val="0082216E"/>
    <w:rsid w:val="00825BE6"/>
    <w:rsid w:val="0082636C"/>
    <w:rsid w:val="00832A00"/>
    <w:rsid w:val="008547ED"/>
    <w:rsid w:val="00857E1B"/>
    <w:rsid w:val="008709FF"/>
    <w:rsid w:val="00877375"/>
    <w:rsid w:val="008809AE"/>
    <w:rsid w:val="0089211F"/>
    <w:rsid w:val="008925D5"/>
    <w:rsid w:val="008A0D20"/>
    <w:rsid w:val="008A52E9"/>
    <w:rsid w:val="008B0704"/>
    <w:rsid w:val="008B46EB"/>
    <w:rsid w:val="008C4EBF"/>
    <w:rsid w:val="008D363E"/>
    <w:rsid w:val="008E07F0"/>
    <w:rsid w:val="008F0860"/>
    <w:rsid w:val="008F6DE6"/>
    <w:rsid w:val="008F7D53"/>
    <w:rsid w:val="009150A4"/>
    <w:rsid w:val="00921AAC"/>
    <w:rsid w:val="00923E66"/>
    <w:rsid w:val="009324C1"/>
    <w:rsid w:val="00932A6E"/>
    <w:rsid w:val="0094209C"/>
    <w:rsid w:val="00944137"/>
    <w:rsid w:val="00956B9C"/>
    <w:rsid w:val="00965729"/>
    <w:rsid w:val="00985056"/>
    <w:rsid w:val="00993484"/>
    <w:rsid w:val="009B0A44"/>
    <w:rsid w:val="009D015B"/>
    <w:rsid w:val="009D49C5"/>
    <w:rsid w:val="009F2576"/>
    <w:rsid w:val="00A02644"/>
    <w:rsid w:val="00A15293"/>
    <w:rsid w:val="00A164A3"/>
    <w:rsid w:val="00A17207"/>
    <w:rsid w:val="00A23FF8"/>
    <w:rsid w:val="00A275FD"/>
    <w:rsid w:val="00A31E54"/>
    <w:rsid w:val="00A3637A"/>
    <w:rsid w:val="00A47560"/>
    <w:rsid w:val="00A5421E"/>
    <w:rsid w:val="00A567FF"/>
    <w:rsid w:val="00A82C6D"/>
    <w:rsid w:val="00A8439A"/>
    <w:rsid w:val="00A960FE"/>
    <w:rsid w:val="00AA0747"/>
    <w:rsid w:val="00AA1A8E"/>
    <w:rsid w:val="00AA4087"/>
    <w:rsid w:val="00AA5B8A"/>
    <w:rsid w:val="00AC14D5"/>
    <w:rsid w:val="00AC420E"/>
    <w:rsid w:val="00AC76A1"/>
    <w:rsid w:val="00AD36C7"/>
    <w:rsid w:val="00AD6509"/>
    <w:rsid w:val="00AF388F"/>
    <w:rsid w:val="00AF65DE"/>
    <w:rsid w:val="00B029A3"/>
    <w:rsid w:val="00B1183C"/>
    <w:rsid w:val="00B208AA"/>
    <w:rsid w:val="00B23F66"/>
    <w:rsid w:val="00B322BC"/>
    <w:rsid w:val="00B35CFE"/>
    <w:rsid w:val="00B368DB"/>
    <w:rsid w:val="00B4155D"/>
    <w:rsid w:val="00B41D6F"/>
    <w:rsid w:val="00B738BC"/>
    <w:rsid w:val="00B85CB8"/>
    <w:rsid w:val="00B94B99"/>
    <w:rsid w:val="00B950EE"/>
    <w:rsid w:val="00BA0F6D"/>
    <w:rsid w:val="00BA46E1"/>
    <w:rsid w:val="00BB4A0B"/>
    <w:rsid w:val="00BC0595"/>
    <w:rsid w:val="00BC77E2"/>
    <w:rsid w:val="00BE069C"/>
    <w:rsid w:val="00C107B7"/>
    <w:rsid w:val="00C40C26"/>
    <w:rsid w:val="00C533E8"/>
    <w:rsid w:val="00C60D2B"/>
    <w:rsid w:val="00C6540C"/>
    <w:rsid w:val="00C76855"/>
    <w:rsid w:val="00C80B05"/>
    <w:rsid w:val="00CB3970"/>
    <w:rsid w:val="00CB476D"/>
    <w:rsid w:val="00CC6C7C"/>
    <w:rsid w:val="00CE0DF2"/>
    <w:rsid w:val="00CE66A4"/>
    <w:rsid w:val="00CE7BB6"/>
    <w:rsid w:val="00CF438D"/>
    <w:rsid w:val="00D000A2"/>
    <w:rsid w:val="00D157B6"/>
    <w:rsid w:val="00D20A40"/>
    <w:rsid w:val="00D20F44"/>
    <w:rsid w:val="00D251FE"/>
    <w:rsid w:val="00D47C05"/>
    <w:rsid w:val="00D61DAC"/>
    <w:rsid w:val="00D65960"/>
    <w:rsid w:val="00D66F9F"/>
    <w:rsid w:val="00D7340B"/>
    <w:rsid w:val="00D76C15"/>
    <w:rsid w:val="00D83203"/>
    <w:rsid w:val="00D9254A"/>
    <w:rsid w:val="00DB6B0A"/>
    <w:rsid w:val="00DC4536"/>
    <w:rsid w:val="00DE0741"/>
    <w:rsid w:val="00DE1186"/>
    <w:rsid w:val="00DF2BBA"/>
    <w:rsid w:val="00E0087C"/>
    <w:rsid w:val="00E01AD5"/>
    <w:rsid w:val="00E03711"/>
    <w:rsid w:val="00E1065C"/>
    <w:rsid w:val="00E11B55"/>
    <w:rsid w:val="00E129E5"/>
    <w:rsid w:val="00E2341E"/>
    <w:rsid w:val="00E33A44"/>
    <w:rsid w:val="00E35311"/>
    <w:rsid w:val="00E535A9"/>
    <w:rsid w:val="00E7208A"/>
    <w:rsid w:val="00E74035"/>
    <w:rsid w:val="00E81A01"/>
    <w:rsid w:val="00EA1E71"/>
    <w:rsid w:val="00EA622E"/>
    <w:rsid w:val="00EB705A"/>
    <w:rsid w:val="00ED2546"/>
    <w:rsid w:val="00ED2D88"/>
    <w:rsid w:val="00EE486E"/>
    <w:rsid w:val="00EE5822"/>
    <w:rsid w:val="00EF4D28"/>
    <w:rsid w:val="00F0218C"/>
    <w:rsid w:val="00F12C4F"/>
    <w:rsid w:val="00F202C5"/>
    <w:rsid w:val="00F326CF"/>
    <w:rsid w:val="00F405A4"/>
    <w:rsid w:val="00F40856"/>
    <w:rsid w:val="00F517A9"/>
    <w:rsid w:val="00F575D1"/>
    <w:rsid w:val="00F63775"/>
    <w:rsid w:val="00F6521C"/>
    <w:rsid w:val="00F6593E"/>
    <w:rsid w:val="00F75198"/>
    <w:rsid w:val="00F83B16"/>
    <w:rsid w:val="00F859E7"/>
    <w:rsid w:val="00F85E1E"/>
    <w:rsid w:val="00F86E44"/>
    <w:rsid w:val="00F917C0"/>
    <w:rsid w:val="00FB2437"/>
    <w:rsid w:val="00FB316F"/>
    <w:rsid w:val="00FC567E"/>
    <w:rsid w:val="00FD753B"/>
    <w:rsid w:val="00FE4412"/>
    <w:rsid w:val="00FE74A4"/>
    <w:rsid w:val="00FF22D8"/>
    <w:rsid w:val="00FF4F93"/>
    <w:rsid w:val="00FF54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E0645"/>
  <w15:chartTrackingRefBased/>
  <w15:docId w15:val="{30BD46CA-1A4B-4ED4-ADA5-E7346A8B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9736A"/>
    <w:pPr>
      <w:spacing w:after="0" w:line="240" w:lineRule="auto"/>
    </w:pPr>
    <w:rPr>
      <w:rFonts w:ascii="Georgia" w:eastAsiaTheme="minorHAnsi" w:hAnsi="Georgia"/>
      <w:kern w:val="0"/>
      <w:sz w:val="20"/>
      <w:lang w:eastAsia="en-US"/>
      <w14:ligatures w14:val="none"/>
    </w:rPr>
  </w:style>
  <w:style w:type="paragraph" w:styleId="Heading1">
    <w:name w:val="heading 1"/>
    <w:aliases w:val="Pocket"/>
    <w:basedOn w:val="Normal"/>
    <w:next w:val="Normal"/>
    <w:link w:val="Heading1Char"/>
    <w:qFormat/>
    <w:rsid w:val="006973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9736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69736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a,Medium Grid 21"/>
    <w:basedOn w:val="Normal"/>
    <w:next w:val="Normal"/>
    <w:link w:val="Heading4Char"/>
    <w:uiPriority w:val="3"/>
    <w:unhideWhenUsed/>
    <w:qFormat/>
    <w:rsid w:val="0069736A"/>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1D149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973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36A"/>
  </w:style>
  <w:style w:type="character" w:customStyle="1" w:styleId="Heading1Char">
    <w:name w:val="Heading 1 Char"/>
    <w:aliases w:val="Pocket Char"/>
    <w:basedOn w:val="DefaultParagraphFont"/>
    <w:link w:val="Heading1"/>
    <w:rsid w:val="0069736A"/>
    <w:rPr>
      <w:rFonts w:ascii="Georgia" w:eastAsiaTheme="majorEastAsia" w:hAnsi="Georgia"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9736A"/>
    <w:rPr>
      <w:rFonts w:ascii="Georgia" w:eastAsiaTheme="majorEastAsia" w:hAnsi="Georgia" w:cstheme="majorBidi"/>
      <w:b/>
      <w:kern w:val="0"/>
      <w:sz w:val="44"/>
      <w:szCs w:val="26"/>
      <w:u w:val="double"/>
      <w:lang w:eastAsia="en-US"/>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69736A"/>
    <w:rPr>
      <w:rFonts w:ascii="Georgia" w:eastAsiaTheme="majorEastAsia" w:hAnsi="Georgia" w:cstheme="majorBidi"/>
      <w:b/>
      <w:kern w:val="0"/>
      <w:sz w:val="32"/>
      <w:szCs w:val="24"/>
      <w:u w:val="single"/>
      <w:lang w:eastAsia="en-US"/>
      <w14:ligatures w14:val="non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69736A"/>
    <w:rPr>
      <w:rFonts w:ascii="Georgia" w:eastAsiaTheme="majorEastAsia" w:hAnsi="Georgia" w:cstheme="majorBidi"/>
      <w:b/>
      <w:iCs/>
      <w:kern w:val="0"/>
      <w:lang w:eastAsia="en-US"/>
      <w14:ligatures w14:val="none"/>
    </w:rPr>
  </w:style>
  <w:style w:type="character" w:customStyle="1" w:styleId="Heading5Char">
    <w:name w:val="Heading 5 Char"/>
    <w:basedOn w:val="DefaultParagraphFont"/>
    <w:link w:val="Heading5"/>
    <w:uiPriority w:val="9"/>
    <w:semiHidden/>
    <w:rsid w:val="001D1493"/>
    <w:rPr>
      <w:rFonts w:asciiTheme="majorHAnsi" w:eastAsiaTheme="majorEastAsia" w:hAnsiTheme="majorHAnsi" w:cstheme="majorBidi"/>
      <w:color w:val="2F5496" w:themeColor="accent1" w:themeShade="BF"/>
      <w:kern w:val="0"/>
      <w:lang w:eastAsia="en-US"/>
      <w14:ligatures w14:val="non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69736A"/>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69736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9736A"/>
    <w:rPr>
      <w:b/>
      <w:bCs/>
      <w:sz w:val="22"/>
      <w:u w:val="none"/>
    </w:rPr>
  </w:style>
  <w:style w:type="character" w:customStyle="1" w:styleId="StyleUnderline">
    <w:name w:val="Style Underline"/>
    <w:aliases w:val="Intense Emphasis,Underline,Style Bold Underline,Intense Emphasis1,Intense Emphasis11,apple-style-span + 6 pt,Bold,Kern at 16 pt,Intense Emphasis111,Intense Emphasis2,HHeading 3 + 12 pt,Cards + Font: 12 pt Char,Style,Bold Cite Char,ci,c,B"/>
    <w:basedOn w:val="DefaultParagraphFont"/>
    <w:uiPriority w:val="6"/>
    <w:qFormat/>
    <w:rsid w:val="0069736A"/>
    <w:rPr>
      <w:b w:val="0"/>
      <w:sz w:val="22"/>
      <w:u w:val="single"/>
    </w:rPr>
  </w:style>
  <w:style w:type="character" w:styleId="Strong">
    <w:name w:val="Strong"/>
    <w:basedOn w:val="DefaultParagraphFont"/>
    <w:uiPriority w:val="22"/>
    <w:qFormat/>
    <w:rsid w:val="001D1493"/>
    <w:rPr>
      <w:b/>
      <w:bCs/>
    </w:rPr>
  </w:style>
  <w:style w:type="character" w:styleId="BookTitle">
    <w:name w:val="Book Title"/>
    <w:basedOn w:val="DefaultParagraphFont"/>
    <w:uiPriority w:val="33"/>
    <w:qFormat/>
    <w:rsid w:val="001D1493"/>
    <w:rPr>
      <w:b/>
      <w:bCs/>
      <w:i/>
      <w:iCs/>
      <w:spacing w:val="5"/>
    </w:rPr>
  </w:style>
  <w:style w:type="numbering" w:styleId="111111">
    <w:name w:val="Outline List 2"/>
    <w:basedOn w:val="NoList"/>
    <w:uiPriority w:val="99"/>
    <w:semiHidden/>
    <w:unhideWhenUsed/>
    <w:rsid w:val="001D1493"/>
  </w:style>
  <w:style w:type="paragraph" w:styleId="Header">
    <w:name w:val="header"/>
    <w:basedOn w:val="Normal"/>
    <w:link w:val="HeaderChar"/>
    <w:uiPriority w:val="99"/>
    <w:semiHidden/>
    <w:rsid w:val="001D1493"/>
    <w:pPr>
      <w:tabs>
        <w:tab w:val="center" w:pos="4680"/>
        <w:tab w:val="right" w:pos="9360"/>
      </w:tabs>
    </w:pPr>
  </w:style>
  <w:style w:type="character" w:customStyle="1" w:styleId="HeaderChar">
    <w:name w:val="Header Char"/>
    <w:basedOn w:val="DefaultParagraphFont"/>
    <w:link w:val="Header"/>
    <w:uiPriority w:val="99"/>
    <w:semiHidden/>
    <w:rsid w:val="001D1493"/>
    <w:rPr>
      <w:rFonts w:ascii="Georgia" w:eastAsiaTheme="minorHAnsi" w:hAnsi="Georgia" w:cs="Calibri"/>
      <w:kern w:val="0"/>
      <w:lang w:eastAsia="en-US"/>
      <w14:ligatures w14:val="none"/>
    </w:rPr>
  </w:style>
  <w:style w:type="paragraph" w:styleId="Footer">
    <w:name w:val="footer"/>
    <w:basedOn w:val="Normal"/>
    <w:link w:val="FooterChar"/>
    <w:uiPriority w:val="99"/>
    <w:semiHidden/>
    <w:rsid w:val="001D1493"/>
    <w:pPr>
      <w:tabs>
        <w:tab w:val="center" w:pos="4680"/>
        <w:tab w:val="right" w:pos="9360"/>
      </w:tabs>
    </w:pPr>
  </w:style>
  <w:style w:type="character" w:customStyle="1" w:styleId="FooterChar">
    <w:name w:val="Footer Char"/>
    <w:basedOn w:val="DefaultParagraphFont"/>
    <w:link w:val="Footer"/>
    <w:uiPriority w:val="99"/>
    <w:semiHidden/>
    <w:rsid w:val="001D1493"/>
    <w:rPr>
      <w:rFonts w:ascii="Georgia" w:eastAsiaTheme="minorHAnsi" w:hAnsi="Georgia" w:cs="Calibri"/>
      <w:kern w:val="0"/>
      <w:lang w:eastAsia="en-US"/>
      <w14:ligatures w14:val="none"/>
    </w:rPr>
  </w:style>
  <w:style w:type="paragraph" w:styleId="BodyText">
    <w:name w:val="Body Text"/>
    <w:basedOn w:val="Normal"/>
    <w:link w:val="BodyTextChar"/>
    <w:uiPriority w:val="99"/>
    <w:semiHidden/>
    <w:unhideWhenUsed/>
    <w:rsid w:val="001D1493"/>
    <w:pPr>
      <w:spacing w:after="120"/>
    </w:pPr>
  </w:style>
  <w:style w:type="character" w:customStyle="1" w:styleId="BodyTextChar">
    <w:name w:val="Body Text Char"/>
    <w:basedOn w:val="DefaultParagraphFont"/>
    <w:link w:val="BodyText"/>
    <w:uiPriority w:val="99"/>
    <w:semiHidden/>
    <w:rsid w:val="001D1493"/>
    <w:rPr>
      <w:rFonts w:ascii="Georgia" w:eastAsiaTheme="minorHAnsi" w:hAnsi="Georgia" w:cs="Calibri"/>
      <w:kern w:val="0"/>
      <w:lang w:eastAsia="en-US"/>
      <w14:ligatures w14:val="none"/>
    </w:rPr>
  </w:style>
  <w:style w:type="paragraph" w:styleId="NoSpacing">
    <w:name w:val="No Spacing"/>
    <w:link w:val="NoSpacingChar"/>
    <w:uiPriority w:val="99"/>
    <w:unhideWhenUsed/>
    <w:qFormat/>
    <w:rsid w:val="001D1493"/>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1D1493"/>
    <w:rPr>
      <w:rFonts w:ascii="Calibri" w:eastAsiaTheme="minorHAnsi" w:hAnsi="Calibri" w:cs="Calibri"/>
      <w:kern w:val="0"/>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Block Char1,Tag Char Char Char1,T"/>
    <w:basedOn w:val="DefaultParagraphFont"/>
    <w:link w:val="Card"/>
    <w:uiPriority w:val="99"/>
    <w:unhideWhenUsed/>
    <w:rsid w:val="0069736A"/>
    <w:rPr>
      <w:color w:val="auto"/>
      <w:u w:val="none"/>
    </w:rPr>
  </w:style>
  <w:style w:type="character" w:styleId="UnresolvedMention">
    <w:name w:val="Unresolved Mention"/>
    <w:basedOn w:val="DefaultParagraphFont"/>
    <w:uiPriority w:val="99"/>
    <w:semiHidden/>
    <w:unhideWhenUsed/>
    <w:rsid w:val="001D1493"/>
    <w:rPr>
      <w:color w:val="605E5C"/>
      <w:shd w:val="clear" w:color="auto" w:fill="E1DFDD"/>
    </w:rPr>
  </w:style>
  <w:style w:type="paragraph" w:customStyle="1" w:styleId="Emphasis1">
    <w:name w:val="Emphasis1"/>
    <w:basedOn w:val="Normal"/>
    <w:link w:val="Emphasis"/>
    <w:uiPriority w:val="7"/>
    <w:qFormat/>
    <w:rsid w:val="00E2341E"/>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 w:val="22"/>
      <w:u w:val="single"/>
      <w:lang w:eastAsia="zh-CN"/>
      <w14:ligatures w14:val="standardContextual"/>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E2341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kern w:val="2"/>
      <w:sz w:val="22"/>
      <w:szCs w:val="22"/>
      <w:lang w:eastAsia="zh-CN"/>
      <w14:ligatures w14:val="standardContextual"/>
    </w:rPr>
  </w:style>
  <w:style w:type="character" w:customStyle="1" w:styleId="TitleChar">
    <w:name w:val="Title Char"/>
    <w:basedOn w:val="DefaultParagraphFont"/>
    <w:link w:val="Title"/>
    <w:uiPriority w:val="6"/>
    <w:qFormat/>
    <w:rsid w:val="00E2341E"/>
    <w:rPr>
      <w:u w:val="single"/>
    </w:rPr>
  </w:style>
  <w:style w:type="paragraph" w:styleId="Title">
    <w:name w:val="Title"/>
    <w:basedOn w:val="Normal"/>
    <w:next w:val="Normal"/>
    <w:link w:val="TitleChar"/>
    <w:uiPriority w:val="6"/>
    <w:qFormat/>
    <w:rsid w:val="00E2341E"/>
    <w:pPr>
      <w:pBdr>
        <w:bottom w:val="single" w:sz="8" w:space="4" w:color="4F81BD"/>
      </w:pBdr>
      <w:spacing w:after="300"/>
      <w:contextualSpacing/>
    </w:pPr>
    <w:rPr>
      <w:rFonts w:asciiTheme="minorHAnsi" w:eastAsiaTheme="minorEastAsia" w:hAnsiTheme="minorHAnsi"/>
      <w:kern w:val="2"/>
      <w:u w:val="single"/>
      <w:lang w:eastAsia="zh-CN"/>
      <w14:ligatures w14:val="standardContextual"/>
    </w:rPr>
  </w:style>
  <w:style w:type="character" w:customStyle="1" w:styleId="TitleChar1">
    <w:name w:val="Title Char1"/>
    <w:basedOn w:val="DefaultParagraphFont"/>
    <w:uiPriority w:val="10"/>
    <w:rsid w:val="00E2341E"/>
    <w:rPr>
      <w:rFonts w:asciiTheme="majorHAnsi" w:eastAsiaTheme="majorEastAsia" w:hAnsiTheme="majorHAnsi" w:cstheme="majorBidi"/>
      <w:spacing w:val="-10"/>
      <w:kern w:val="28"/>
      <w:sz w:val="56"/>
      <w:szCs w:val="56"/>
      <w:lang w:eastAsia="en-US"/>
      <w14:ligatures w14:val="none"/>
    </w:rPr>
  </w:style>
  <w:style w:type="paragraph" w:customStyle="1" w:styleId="textbold">
    <w:name w:val="text bold"/>
    <w:basedOn w:val="Normal"/>
    <w:uiPriority w:val="8"/>
    <w:qFormat/>
    <w:rsid w:val="006C5F45"/>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rPr>
  </w:style>
  <w:style w:type="paragraph" w:styleId="ListParagraph">
    <w:name w:val="List Paragraph"/>
    <w:aliases w:val="6 font"/>
    <w:basedOn w:val="Normal"/>
    <w:uiPriority w:val="99"/>
    <w:qFormat/>
    <w:rsid w:val="00E1065C"/>
    <w:pPr>
      <w:ind w:left="720"/>
      <w:contextualSpacing/>
    </w:pPr>
  </w:style>
  <w:style w:type="paragraph" w:customStyle="1" w:styleId="UnderlinePara">
    <w:name w:val="Underline Para"/>
    <w:basedOn w:val="Normal"/>
    <w:uiPriority w:val="7"/>
    <w:qFormat/>
    <w:rsid w:val="00373AE6"/>
    <w:pPr>
      <w:widowControl w:val="0"/>
      <w:suppressAutoHyphens/>
      <w:spacing w:after="200"/>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E3E2D"/>
    <w:pPr>
      <w:spacing w:after="0" w:line="240" w:lineRule="auto"/>
    </w:pPr>
    <w:rPr>
      <w:rFonts w:eastAsiaTheme="minorHAnsi"/>
      <w:kern w:val="0"/>
      <w:u w:val="single"/>
      <w:lang w:eastAsia="en-US"/>
      <w14:ligatures w14:val="none"/>
    </w:rPr>
  </w:style>
  <w:style w:type="character" w:customStyle="1" w:styleId="il">
    <w:name w:val="il"/>
    <w:basedOn w:val="DefaultParagraphFont"/>
    <w:rsid w:val="00CE0DF2"/>
  </w:style>
  <w:style w:type="paragraph" w:styleId="NormalWeb">
    <w:name w:val="Normal (Web)"/>
    <w:basedOn w:val="Normal"/>
    <w:uiPriority w:val="99"/>
    <w:semiHidden/>
    <w:unhideWhenUsed/>
    <w:rsid w:val="00CE0DF2"/>
    <w:pPr>
      <w:spacing w:before="100" w:beforeAutospacing="1" w:after="100" w:afterAutospacing="1"/>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40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cobinmag.com/2019/02/modern-monetary-theory-isnt-helping" TargetMode="External"/><Relationship Id="rId18" Type="http://schemas.openxmlformats.org/officeDocument/2006/relationships/hyperlink" Target="https://www.bloomberg.com/news/articles/2020-10-20/racism-and-inequity-have-cost-the-u-s-16-trillion-wall-street-economist-says" TargetMode="External"/><Relationship Id="rId26" Type="http://schemas.openxmlformats.org/officeDocument/2006/relationships/hyperlink" Target="https://www.chinadialogue.net/article/show/single/en/5952-China-could-move-first-to-geoengineer-the-climate" TargetMode="External"/><Relationship Id="rId39" Type="http://schemas.openxmlformats.org/officeDocument/2006/relationships/hyperlink" Target="https://jacobinmag.com/2011/06/for-jobs-and-freedom" TargetMode="External"/><Relationship Id="rId21" Type="http://schemas.openxmlformats.org/officeDocument/2006/relationships/hyperlink" Target="https://www.chinadialogue.net/blog/8529-Chinese-cities-most-at-risk-from-rising-sea-levels/en" TargetMode="External"/><Relationship Id="rId34" Type="http://schemas.openxmlformats.org/officeDocument/2006/relationships/hyperlink" Target="http://www.ethos.org.au/online-resources/Engage-Mail/extinction-worth-rebelling-against"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cato.org/publications/cato-journal/modern-monetary-theory-critique" TargetMode="External"/><Relationship Id="rId20" Type="http://schemas.openxmlformats.org/officeDocument/2006/relationships/hyperlink" Target="https://www.carbonbrief.org/analysis-four-years-left-one-point-five-carbon-budget" TargetMode="External"/><Relationship Id="rId29" Type="http://schemas.openxmlformats.org/officeDocument/2006/relationships/hyperlink" Target="https://pubs.usgs.gov/pinatubo/self/" TargetMode="External"/><Relationship Id="rId41" Type="http://schemas.openxmlformats.org/officeDocument/2006/relationships/hyperlink" Target="https://www.jacobinmag.com/2019/03/green-new-deal-roosevelt-public-work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nergycentral.com/c/cp/how-renewables-could-end-energy-poverty" TargetMode="External"/><Relationship Id="rId24" Type="http://schemas.openxmlformats.org/officeDocument/2006/relationships/hyperlink" Target="https://www.chinadialogue.net/article/show/single/en/6254-China-s-domestic-agenda-and-the-global-politics-of-geoengineering" TargetMode="External"/><Relationship Id="rId32" Type="http://schemas.openxmlformats.org/officeDocument/2006/relationships/hyperlink" Target="https://jacobin.com/2022/08/student-debt-relief-us-military-predatory-recruitment?mc_cid=2e5f5c87e6&amp;mc_eid=b18c2d328c" TargetMode="External"/><Relationship Id="rId37" Type="http://schemas.openxmlformats.org/officeDocument/2006/relationships/hyperlink" Target="https://www.jacobinmag.com/2020/03/green-new-deal-politics-consumption%203-21" TargetMode="External"/><Relationship Id="rId40" Type="http://schemas.openxmlformats.org/officeDocument/2006/relationships/hyperlink" Target="https://www.jacobinmag.com/2019/05/farm-land-cooperation-jackson-environmental-sustainability" TargetMode="External"/><Relationship Id="rId5" Type="http://schemas.openxmlformats.org/officeDocument/2006/relationships/footnotes" Target="footnotes.xml"/><Relationship Id="rId15" Type="http://schemas.openxmlformats.org/officeDocument/2006/relationships/hyperlink" Target="https://www.jacobinmag.com/2019/02/modern-monetary-theory-isnt-helping" TargetMode="External"/><Relationship Id="rId23" Type="http://schemas.openxmlformats.org/officeDocument/2006/relationships/hyperlink" Target="http://www.ametsoc.net/eee/2016/2016_bams_eee_low_res.pdf" TargetMode="External"/><Relationship Id="rId28" Type="http://schemas.openxmlformats.org/officeDocument/2006/relationships/hyperlink" Target="http://www.china-geoengineering.org/" TargetMode="External"/><Relationship Id="rId36" Type="http://schemas.openxmlformats.org/officeDocument/2006/relationships/hyperlink" Target="https://www.jacobinmag.com/2019/02/green-new-deal-climate-change-policy" TargetMode="External"/><Relationship Id="rId10" Type="http://schemas.openxmlformats.org/officeDocument/2006/relationships/hyperlink" Target="https://www.jacobinmag.com/2019/03/green-new-deal-wwii-deficit-mobilization" TargetMode="External"/><Relationship Id="rId19" Type="http://schemas.openxmlformats.org/officeDocument/2006/relationships/hyperlink" Target="https://www.e-mc2.gr/en/news/exotic-carbon-capture-techniques-prop-fossil-interests-arent-needed-hit-15degc-new-study" TargetMode="External"/><Relationship Id="rId31" Type="http://schemas.openxmlformats.org/officeDocument/2006/relationships/hyperlink" Target="https://www.vox.com/energy-and-environment/2018/6/14/17445622/direct-air-capture-air-to-fuels-carbon-dioxide-engineering" TargetMode="External"/><Relationship Id="rId4" Type="http://schemas.openxmlformats.org/officeDocument/2006/relationships/webSettings" Target="webSettings.xml"/><Relationship Id="rId9" Type="http://schemas.openxmlformats.org/officeDocument/2006/relationships/hyperlink" Target="https://www.jacobinmag.com/2020/03/green-new-deal-politics-consumption%203-21" TargetMode="External"/><Relationship Id="rId14" Type="http://schemas.openxmlformats.org/officeDocument/2006/relationships/hyperlink" Target="https://www.cato.org/publications/cato-journal/modern-monetary-theory-critique" TargetMode="External"/><Relationship Id="rId22" Type="http://schemas.openxmlformats.org/officeDocument/2006/relationships/hyperlink" Target="https://agupubs.onlinelibrary.wiley.com/doi/abs/10.1002/2017GL076753" TargetMode="External"/><Relationship Id="rId27" Type="http://schemas.openxmlformats.org/officeDocument/2006/relationships/hyperlink" Target="https://germanwatch.org/fr/download/16411.pdf" TargetMode="External"/><Relationship Id="rId30" Type="http://schemas.openxmlformats.org/officeDocument/2006/relationships/hyperlink" Target="https://www.newyorker.com/magazine/2017/11/20/can-carbon-dioxide-removal-save-the-world" TargetMode="External"/><Relationship Id="rId35" Type="http://schemas.openxmlformats.org/officeDocument/2006/relationships/hyperlink" Target="https://www.jacobinmag.com/2019/02/green-new-deal-climate-change-policy" TargetMode="External"/><Relationship Id="rId43" Type="http://schemas.openxmlformats.org/officeDocument/2006/relationships/theme" Target="theme/theme1.xml"/><Relationship Id="rId8" Type="http://schemas.openxmlformats.org/officeDocument/2006/relationships/hyperlink" Target="https://www.jacobinmag.com/2019/03/green-new-deal-wwii-deficit-mobilization" TargetMode="External"/><Relationship Id="rId3" Type="http://schemas.openxmlformats.org/officeDocument/2006/relationships/settings" Target="settings.xml"/><Relationship Id="rId12" Type="http://schemas.openxmlformats.org/officeDocument/2006/relationships/hyperlink" Target="https://www.mediamatters.org/new-york-times/experts-debunk-coal-industrys-energy-poverty-argument-against-popes-climate-action" TargetMode="External"/><Relationship Id="rId17" Type="http://schemas.openxmlformats.org/officeDocument/2006/relationships/hyperlink" Target="https://www.cato.org/publications/cato-journal/modern-monetary-theory-critique" TargetMode="External"/><Relationship Id="rId25" Type="http://schemas.openxmlformats.org/officeDocument/2006/relationships/hyperlink" Target="https://uk.reuters.com/article/us-climatechange-report-exclusive/exclusive-global-warming-set-to-exceed-1-5c-slow-growth-un-draft-idUKKBN1JA1HD" TargetMode="External"/><Relationship Id="rId33" Type="http://schemas.openxmlformats.org/officeDocument/2006/relationships/hyperlink" Target="https://www.jacobinmag.com/2019/03/green-new-deal-class-struggle-organizing" TargetMode="External"/><Relationship Id="rId38" Type="http://schemas.openxmlformats.org/officeDocument/2006/relationships/hyperlink" Target="https://www.jacobinmag.com/2019/03/green-new-deal-class-struggle-organiz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56072</Words>
  <Characters>319616</Characters>
  <Application>Microsoft Office Word</Application>
  <DocSecurity>0</DocSecurity>
  <Lines>2663</Lines>
  <Paragraphs>749</Paragraphs>
  <ScaleCrop>false</ScaleCrop>
  <Company/>
  <LinksUpToDate>false</LinksUpToDate>
  <CharactersWithSpaces>374939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Tim_Alderete</cp:lastModifiedBy>
  <cp:revision>4</cp:revision>
  <dcterms:created xsi:type="dcterms:W3CDTF">2023-06-19T00:58:00Z</dcterms:created>
  <dcterms:modified xsi:type="dcterms:W3CDTF">2023-06-19T11:45:00Z</dcterms:modified>
</cp:coreProperties>
</file>