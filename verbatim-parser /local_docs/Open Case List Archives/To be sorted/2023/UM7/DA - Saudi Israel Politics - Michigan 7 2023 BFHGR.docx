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F06D54" w14:textId="7FF95593" w:rsidR="00000F5B" w:rsidRDefault="00000F5B" w:rsidP="00000F5B">
      <w:pPr>
        <w:pStyle w:val="Heading1"/>
      </w:pPr>
      <w:r>
        <w:t>Negative</w:t>
      </w:r>
    </w:p>
    <w:p w14:paraId="39D59736" w14:textId="1BE8217A" w:rsidR="005E7704" w:rsidRDefault="005E7704" w:rsidP="005E7704">
      <w:pPr>
        <w:pStyle w:val="Heading2"/>
      </w:pPr>
      <w:r>
        <w:lastRenderedPageBreak/>
        <w:t>1nc</w:t>
      </w:r>
      <w:r w:rsidR="00BD52F1">
        <w:t>s</w:t>
      </w:r>
    </w:p>
    <w:p w14:paraId="7A24BB0F" w14:textId="11AD5F18" w:rsidR="00BD52F1" w:rsidRPr="00BD52F1" w:rsidRDefault="00BD52F1" w:rsidP="00BD52F1">
      <w:pPr>
        <w:pStyle w:val="Heading3"/>
      </w:pPr>
      <w:r>
        <w:lastRenderedPageBreak/>
        <w:t>Iran War 1nc</w:t>
      </w:r>
    </w:p>
    <w:p w14:paraId="03D7DB5D" w14:textId="515973E2" w:rsidR="00DB477B" w:rsidRDefault="00DB477B" w:rsidP="00DB477B">
      <w:pPr>
        <w:pStyle w:val="Heading4"/>
      </w:pPr>
      <w:r>
        <w:t xml:space="preserve">It’s a White House priority – Biden is working overtime to resolve potential objections from Congress – now is key he </w:t>
      </w:r>
      <w:r w:rsidR="00A731F2">
        <w:t>must</w:t>
      </w:r>
      <w:r>
        <w:t xml:space="preserve"> block Saudi opponents from limiting arms sales and the window for progress narrows as elections near</w:t>
      </w:r>
    </w:p>
    <w:p w14:paraId="0B072B85" w14:textId="77777777" w:rsidR="00DB477B" w:rsidRPr="00026E36" w:rsidRDefault="00DB477B" w:rsidP="00DB477B">
      <w:pPr>
        <w:spacing w:after="0"/>
        <w:rPr>
          <w:rStyle w:val="Style13ptBold"/>
        </w:rPr>
      </w:pPr>
      <w:r w:rsidRPr="00026E36">
        <w:rPr>
          <w:rStyle w:val="Style13ptBold"/>
        </w:rPr>
        <w:t>Wilkinson 6/13</w:t>
      </w:r>
    </w:p>
    <w:p w14:paraId="2D1D51A7" w14:textId="10F6A051" w:rsidR="00DB477B" w:rsidRDefault="00DB477B" w:rsidP="00DB477B">
      <w:pPr>
        <w:spacing w:after="0"/>
      </w:pPr>
      <w:r>
        <w:t xml:space="preserve">Tracy, LA Times, “Pariah or partner? U.S. navigates complicated, contradictory relationship with Saudi Arabia” June 13, 2023 </w:t>
      </w:r>
      <w:hyperlink r:id="rId6" w:history="1">
        <w:r w:rsidR="00B750E2" w:rsidRPr="003D070A">
          <w:rPr>
            <w:rStyle w:val="Hyperlink"/>
          </w:rPr>
          <w:t>https://www.latimes.com/politics/story/2023-06-13/saudi-arabia-u-s-navigates-complicated-contradictory-relationship</w:t>
        </w:r>
      </w:hyperlink>
      <w:r w:rsidR="00B750E2">
        <w:t xml:space="preserve"> dmr</w:t>
      </w:r>
    </w:p>
    <w:p w14:paraId="58D24052" w14:textId="77777777" w:rsidR="00DB477B" w:rsidRPr="0058083B" w:rsidRDefault="00DB477B" w:rsidP="00DB477B">
      <w:pPr>
        <w:spacing w:after="0"/>
        <w:rPr>
          <w:rStyle w:val="Emphasis"/>
        </w:rPr>
      </w:pPr>
      <w:r w:rsidRPr="0058083B">
        <w:rPr>
          <w:sz w:val="16"/>
        </w:rPr>
        <w:t xml:space="preserve">WASHINGTON —  Visits to Saudi Arabia by high-profile U.S. officials are always problematic. The two countries have a love-hate relationship. Politicians and the public criticize the Saudi kingdom’s human rights record and repression of women; its unwillingness to increase oil production; its coziness with Russia, China and, now, even with erstwhile enemy Iran. But </w:t>
      </w:r>
      <w:r w:rsidRPr="00026E36">
        <w:rPr>
          <w:rStyle w:val="StyleUnderline"/>
          <w:highlight w:val="cyan"/>
        </w:rPr>
        <w:t>the U.S. and Saudi Arabia</w:t>
      </w:r>
      <w:r w:rsidRPr="0058083B">
        <w:rPr>
          <w:sz w:val="16"/>
        </w:rPr>
        <w:t xml:space="preserve"> also </w:t>
      </w:r>
      <w:r w:rsidRPr="00026E36">
        <w:rPr>
          <w:rStyle w:val="StyleUnderline"/>
          <w:highlight w:val="cyan"/>
        </w:rPr>
        <w:t>need each other</w:t>
      </w:r>
      <w:r w:rsidRPr="0058083B">
        <w:rPr>
          <w:sz w:val="16"/>
        </w:rPr>
        <w:t xml:space="preserve"> — </w:t>
      </w:r>
      <w:r w:rsidRPr="00026E36">
        <w:rPr>
          <w:rStyle w:val="StyleUnderline"/>
          <w:highlight w:val="cyan"/>
        </w:rPr>
        <w:t>for trade and</w:t>
      </w:r>
      <w:r w:rsidRPr="00200BB1">
        <w:rPr>
          <w:rStyle w:val="StyleUnderline"/>
        </w:rPr>
        <w:t xml:space="preserve"> for broader </w:t>
      </w:r>
      <w:r w:rsidRPr="00026E36">
        <w:rPr>
          <w:rStyle w:val="StyleUnderline"/>
          <w:highlight w:val="cyan"/>
        </w:rPr>
        <w:t>security</w:t>
      </w:r>
      <w:r w:rsidRPr="00200BB1">
        <w:rPr>
          <w:rStyle w:val="StyleUnderline"/>
        </w:rPr>
        <w:t xml:space="preserve"> arrangements </w:t>
      </w:r>
      <w:r w:rsidRPr="00026E36">
        <w:rPr>
          <w:rStyle w:val="StyleUnderline"/>
          <w:highlight w:val="cyan"/>
        </w:rPr>
        <w:t>in the Middle East</w:t>
      </w:r>
      <w:r w:rsidRPr="00200BB1">
        <w:rPr>
          <w:rStyle w:val="StyleUnderline"/>
        </w:rPr>
        <w:t>, including conflicts in Yemen and Sudan, where they</w:t>
      </w:r>
      <w:r w:rsidRPr="0058083B">
        <w:rPr>
          <w:sz w:val="16"/>
        </w:rPr>
        <w:t xml:space="preserve"> work together to </w:t>
      </w:r>
      <w:r w:rsidRPr="00200BB1">
        <w:rPr>
          <w:rStyle w:val="StyleUnderline"/>
        </w:rPr>
        <w:t>broker cease-fires or deliver humanitarian aid</w:t>
      </w:r>
      <w:r w:rsidRPr="0058083B">
        <w:rPr>
          <w:sz w:val="16"/>
        </w:rPr>
        <w:t xml:space="preserve"> to devastated populations. And the </w:t>
      </w:r>
      <w:r w:rsidRPr="00026E36">
        <w:rPr>
          <w:rStyle w:val="Emphasis"/>
          <w:highlight w:val="cyan"/>
        </w:rPr>
        <w:t>Biden</w:t>
      </w:r>
      <w:r w:rsidRPr="0058083B">
        <w:rPr>
          <w:sz w:val="16"/>
        </w:rPr>
        <w:t xml:space="preserve"> administration </w:t>
      </w:r>
      <w:r w:rsidRPr="00026E36">
        <w:rPr>
          <w:rStyle w:val="Emphasis"/>
          <w:highlight w:val="cyan"/>
        </w:rPr>
        <w:t>is fervently coaxing Riyadh to establish diplomatic ties with Israel</w:t>
      </w:r>
      <w:r w:rsidRPr="00026E36">
        <w:rPr>
          <w:sz w:val="16"/>
          <w:highlight w:val="cyan"/>
        </w:rPr>
        <w:t>,</w:t>
      </w:r>
      <w:r w:rsidRPr="0058083B">
        <w:rPr>
          <w:sz w:val="16"/>
        </w:rPr>
        <w:t xml:space="preserve"> following similar Trump-era breakthrough gestures by a small number of other gulf or Muslim nations. Secretary of State Antony J. Blinken wrapped up a four-day visit to the Saudi cities of Jeddah and Riyadh last week, which included a midnight meeting with Saudi Crown Prince Mohammed bin Salman. Salman, the de facto ruler of the nation, is a ruthless dictator, a bold reformer or both, depending on whom you ask. The 37-year-old prince is largely considered responsible for the brutal killing and dismemberment of U.S.-based Saudi journalist Jamal Khashoggi inside the Saudi Consulate in Istanbul in 2018. President Biden once called Salman a pariah and vowed to shun him, a pledge eventually reversed in a famous fist bump between the two last year. Executions of perceived enemies of the kingdom have surged under Salman’s rule, human rights activists say, and reports of arbitrary detention and torture of activists, including many women, persist — even as he lifted some anachronistic restrictions on women, such as allowing them to drive cars. Despite the litany of Saudi transgressions, the </w:t>
      </w:r>
      <w:r w:rsidRPr="00200BB1">
        <w:rPr>
          <w:rStyle w:val="StyleUnderline"/>
        </w:rPr>
        <w:t>Biden</w:t>
      </w:r>
      <w:r w:rsidRPr="0058083B">
        <w:rPr>
          <w:sz w:val="16"/>
        </w:rPr>
        <w:t xml:space="preserve"> administration </w:t>
      </w:r>
      <w:r w:rsidRPr="00200BB1">
        <w:rPr>
          <w:rStyle w:val="StyleUnderline"/>
        </w:rPr>
        <w:t xml:space="preserve">is </w:t>
      </w:r>
      <w:r w:rsidRPr="00026E36">
        <w:rPr>
          <w:rStyle w:val="StyleUnderline"/>
          <w:highlight w:val="cyan"/>
        </w:rPr>
        <w:t xml:space="preserve">engaging with the kingdom as a way to demonstrate it still has influence </w:t>
      </w:r>
      <w:r w:rsidRPr="003D0C2B">
        <w:rPr>
          <w:rStyle w:val="StyleUnderline"/>
          <w:highlight w:val="cyan"/>
        </w:rPr>
        <w:t>in the</w:t>
      </w:r>
      <w:r w:rsidRPr="00200BB1">
        <w:rPr>
          <w:rStyle w:val="StyleUnderline"/>
        </w:rPr>
        <w:t xml:space="preserve"> Middle East — at a time many in the </w:t>
      </w:r>
      <w:r w:rsidRPr="00026E36">
        <w:rPr>
          <w:rStyle w:val="StyleUnderline"/>
          <w:highlight w:val="cyan"/>
        </w:rPr>
        <w:t>region</w:t>
      </w:r>
      <w:r w:rsidRPr="00200BB1">
        <w:rPr>
          <w:rStyle w:val="StyleUnderline"/>
        </w:rPr>
        <w:t xml:space="preserve"> note </w:t>
      </w:r>
      <w:r w:rsidRPr="00026E36">
        <w:rPr>
          <w:rStyle w:val="StyleUnderline"/>
          <w:highlight w:val="cyan"/>
        </w:rPr>
        <w:t>Washington has been absent in consequential</w:t>
      </w:r>
      <w:r w:rsidRPr="00200BB1">
        <w:rPr>
          <w:rStyle w:val="StyleUnderline"/>
        </w:rPr>
        <w:t xml:space="preserve"> events and </w:t>
      </w:r>
      <w:r w:rsidRPr="00026E36">
        <w:rPr>
          <w:rStyle w:val="StyleUnderline"/>
          <w:highlight w:val="cyan"/>
        </w:rPr>
        <w:t>decisions</w:t>
      </w:r>
      <w:r w:rsidRPr="00200BB1">
        <w:rPr>
          <w:rStyle w:val="StyleUnderline"/>
        </w:rPr>
        <w:t xml:space="preserve"> and </w:t>
      </w:r>
      <w:r w:rsidRPr="00026E36">
        <w:rPr>
          <w:rStyle w:val="StyleUnderline"/>
          <w:highlight w:val="cyan"/>
        </w:rPr>
        <w:t>as China and Russia flex their diplomatic and military muscle where the U.S. was once the unrivaled superpower.</w:t>
      </w:r>
      <w:r w:rsidRPr="0058083B">
        <w:rPr>
          <w:sz w:val="16"/>
        </w:rPr>
        <w:t xml:space="preserve"> “I would say that my presence here over the last three days is one element to demonstrate that, no, we’re certainly not leaving. We’re here to stay,” Blinken told the Saudi-based Asharq News network Thursday when asked about the U.S. commitment to the region. “Day in, day out, we’re working with partners throughout the region … both to deal with many of the challenges that … are real and urgent and acute, but also — and this is so important — on an affirmative agenda for the future,” Blinken added. “We are a partner, and we’re here.” </w:t>
      </w:r>
      <w:r w:rsidRPr="00200BB1">
        <w:rPr>
          <w:rStyle w:val="StyleUnderline"/>
        </w:rPr>
        <w:t>Blinken</w:t>
      </w:r>
      <w:r w:rsidRPr="0058083B">
        <w:rPr>
          <w:sz w:val="16"/>
        </w:rPr>
        <w:t>, in a separate news conference in Riyadh, said he “discussed” human rights in his meetings with Salman and other Saudi officials and “</w:t>
      </w:r>
      <w:r w:rsidRPr="00200BB1">
        <w:rPr>
          <w:rStyle w:val="StyleUnderline"/>
        </w:rPr>
        <w:t>made clear that progress on human rights strengthens our relationship.”</w:t>
      </w:r>
      <w:r>
        <w:rPr>
          <w:rStyle w:val="StyleUnderline"/>
        </w:rPr>
        <w:t xml:space="preserve"> </w:t>
      </w:r>
      <w:r w:rsidRPr="0058083B">
        <w:rPr>
          <w:sz w:val="16"/>
        </w:rPr>
        <w:t xml:space="preserve">He said he raised “specific” cases, including those of several U.S. citizens who are imprisoned in the kingdom, but would not say whether he had secured guarantees of their freedom nor would he enter into any other details. Critics accuse the Biden administration of papering over Saudi abuses and fault it for not denouncing them more robustly, which in turn emboldens Salman. “The administration needs to abandon its behind-closed-doors approach to addressing human rights” in Saudi Arabia, said Tess McEnery, who served on Biden’s National Security Council until last year and now heads the nongovernmental Project on Middle East Democracy. “There need to be clear public costs to [Salman’s] repression. … For nearly a year [since the Biden visit], we’ve seen what a policy of appeasement looks like.” The Biden administration sanctioned some members of the Saudi security apparatus for the 2018 murder of Washington Post contributing columnist Khashoggi, but not Salman, whom U.S. intelligence officials believe probably ordered the killing. </w:t>
      </w:r>
      <w:r w:rsidRPr="00026E36">
        <w:rPr>
          <w:rStyle w:val="StyleUnderline"/>
          <w:highlight w:val="cyan"/>
        </w:rPr>
        <w:t>In Congress, lawmakers have revived legislation that could block arms sales to Saudi Arabia</w:t>
      </w:r>
      <w:r w:rsidRPr="00200BB1">
        <w:rPr>
          <w:rStyle w:val="StyleUnderline"/>
        </w:rPr>
        <w:t xml:space="preserve"> based on its human rights record, and two measures have been proposed that would punish governments for “transnational repression,” the illegal pursuit by a country outside its borders of dissidents or critics,</w:t>
      </w:r>
      <w:r w:rsidRPr="0058083B">
        <w:rPr>
          <w:sz w:val="16"/>
        </w:rPr>
        <w:t xml:space="preserve"> as happened with Khashoggi. It is a tactic also frequently used by Russian President Vladimir Putin, whose government has been accused of hunting down and poisoning opponents in England and elsewhere. </w:t>
      </w:r>
      <w:r w:rsidRPr="003D0C2B">
        <w:rPr>
          <w:rStyle w:val="StyleUnderline"/>
          <w:highlight w:val="cyan"/>
        </w:rPr>
        <w:t>While</w:t>
      </w:r>
      <w:r w:rsidRPr="0058083B">
        <w:rPr>
          <w:sz w:val="16"/>
        </w:rPr>
        <w:t xml:space="preserve"> in Saudi Arabia last week, Blinken also came under criticism for praising what he called Saudi “progress” on its treatment of women, lauding the first female Saudi astronaut to go into space and meeting with eight handpicked Saudi women identified by the State Department as leaders. Blinken’s remarks came even as numerous Saudi women are being given decades-long prison sentences for what supporters say are minor offenses, such as failing to wear an abaya on social media or tweeting criticisms of the kingdom. Substantial progress for women “is only a narrative that the Saudi government is selling to the West,” Lina AlHathloul, a longtime Saudi activist fighting for women’s rights and free speech, said in an interview from Brussels, where she has sought refuge from her government. “It is only window dressing. … And the government sees a green light to double down on repression.” AlHathloul campaigned for years to free her sister Loujain, who was arrested in 2018 for driving. Loujain is out of prison now but </w:t>
      </w:r>
      <w:r w:rsidRPr="0058083B">
        <w:rPr>
          <w:sz w:val="16"/>
        </w:rPr>
        <w:lastRenderedPageBreak/>
        <w:t xml:space="preserve">banned from traveling or speaking publicly. Though women have been granted the right to drive and some access to elections, Saudi Arabia’s so-called guardianship rules remain in place, which restrict many activities such as travel or marriage for women without a male relative’s permission. Saudi officials insist that they have made significant progress in human rights, but will only advance on their own terms. “We are always open to having a dialogue with our friends, but we don’t respond to pressure,” Saudi Foreign Minister Faisal bin Farhan said at the Riyadh news conference with Blinken. “When we do anything, we do it in our own interests. And I don’t think that anybody believes that pressure is useful or helpful, and therefore that’s not something that we are going to even consider.” One reason the </w:t>
      </w:r>
      <w:r w:rsidRPr="00026E36">
        <w:rPr>
          <w:rStyle w:val="StyleUnderline"/>
          <w:highlight w:val="cyan"/>
        </w:rPr>
        <w:t>Biden</w:t>
      </w:r>
      <w:r w:rsidRPr="0058083B">
        <w:rPr>
          <w:sz w:val="16"/>
        </w:rPr>
        <w:t xml:space="preserve"> administration </w:t>
      </w:r>
      <w:r w:rsidRPr="00026E36">
        <w:rPr>
          <w:rStyle w:val="StyleUnderline"/>
          <w:highlight w:val="cyan"/>
        </w:rPr>
        <w:t>seeks to keep its relationship</w:t>
      </w:r>
      <w:r w:rsidRPr="00200BB1">
        <w:rPr>
          <w:rStyle w:val="StyleUnderline"/>
        </w:rPr>
        <w:t xml:space="preserve"> with Saudi Arabia on a </w:t>
      </w:r>
      <w:r w:rsidRPr="00026E36">
        <w:rPr>
          <w:rStyle w:val="StyleUnderline"/>
          <w:highlight w:val="cyan"/>
        </w:rPr>
        <w:t>cordial</w:t>
      </w:r>
      <w:r w:rsidRPr="00200BB1">
        <w:rPr>
          <w:rStyle w:val="StyleUnderline"/>
        </w:rPr>
        <w:t xml:space="preserve"> keel</w:t>
      </w:r>
      <w:r w:rsidRPr="0058083B">
        <w:rPr>
          <w:sz w:val="16"/>
        </w:rPr>
        <w:t xml:space="preserve"> is the role </w:t>
      </w:r>
      <w:r w:rsidRPr="00026E36">
        <w:rPr>
          <w:rStyle w:val="StyleUnderline"/>
          <w:highlight w:val="cyan"/>
        </w:rPr>
        <w:t>the oil-rich kingdom can</w:t>
      </w:r>
      <w:r w:rsidRPr="0058083B">
        <w:rPr>
          <w:sz w:val="16"/>
        </w:rPr>
        <w:t xml:space="preserve"> play in </w:t>
      </w:r>
      <w:r w:rsidRPr="00026E36">
        <w:rPr>
          <w:rStyle w:val="StyleUnderline"/>
          <w:highlight w:val="cyan"/>
        </w:rPr>
        <w:t>integrat</w:t>
      </w:r>
      <w:r w:rsidRPr="0058083B">
        <w:rPr>
          <w:sz w:val="16"/>
        </w:rPr>
        <w:t xml:space="preserve">ing </w:t>
      </w:r>
      <w:r w:rsidRPr="00026E36">
        <w:rPr>
          <w:rStyle w:val="StyleUnderline"/>
          <w:highlight w:val="cyan"/>
        </w:rPr>
        <w:t>Israel into a region that has long refused to recognize Israel’s existence</w:t>
      </w:r>
      <w:r w:rsidRPr="00200BB1">
        <w:rPr>
          <w:rStyle w:val="StyleUnderline"/>
        </w:rPr>
        <w:t>.</w:t>
      </w:r>
      <w:r>
        <w:rPr>
          <w:rStyle w:val="StyleUnderline"/>
        </w:rPr>
        <w:t xml:space="preserve"> </w:t>
      </w:r>
      <w:r w:rsidRPr="0058083B">
        <w:rPr>
          <w:sz w:val="16"/>
        </w:rPr>
        <w:t xml:space="preserve">The Trump administration brokered the Abraham Accords, under which the United Arab Emirates and Bahrain for the first time opened diplomatic and economic ties with Israel. </w:t>
      </w:r>
      <w:r w:rsidRPr="00026E36">
        <w:rPr>
          <w:rStyle w:val="StyleUnderline"/>
          <w:highlight w:val="cyan"/>
        </w:rPr>
        <w:t>As the powerhouse of the gulf</w:t>
      </w:r>
      <w:r w:rsidRPr="00200BB1">
        <w:rPr>
          <w:rStyle w:val="StyleUnderline"/>
        </w:rPr>
        <w:t>, Saudi Arabia would be a prized addition to the declaration</w:t>
      </w:r>
      <w:r w:rsidRPr="0058083B">
        <w:rPr>
          <w:sz w:val="16"/>
        </w:rPr>
        <w:t xml:space="preserve">, but it is so far resisting. Saudi officials cite the continued failure to resolve the Palestinian quest for an independent state. </w:t>
      </w:r>
      <w:r w:rsidRPr="003D0C2B">
        <w:rPr>
          <w:rStyle w:val="Emphasis"/>
          <w:highlight w:val="cyan"/>
        </w:rPr>
        <w:t>Riyadh</w:t>
      </w:r>
      <w:r w:rsidRPr="00200BB1">
        <w:rPr>
          <w:rStyle w:val="StyleUnderline"/>
        </w:rPr>
        <w:t xml:space="preserve"> has</w:t>
      </w:r>
      <w:r w:rsidRPr="0058083B">
        <w:rPr>
          <w:sz w:val="16"/>
        </w:rPr>
        <w:t xml:space="preserve"> also </w:t>
      </w:r>
      <w:r w:rsidRPr="003D0C2B">
        <w:rPr>
          <w:rStyle w:val="Emphasis"/>
          <w:highlight w:val="cyan"/>
        </w:rPr>
        <w:t>listed a series of</w:t>
      </w:r>
      <w:r w:rsidRPr="00200BB1">
        <w:rPr>
          <w:rStyle w:val="StyleUnderline"/>
        </w:rPr>
        <w:t xml:space="preserve"> high-stake </w:t>
      </w:r>
      <w:r w:rsidRPr="003D0C2B">
        <w:rPr>
          <w:rStyle w:val="Emphasis"/>
          <w:highlight w:val="cyan"/>
        </w:rPr>
        <w:t>demands</w:t>
      </w:r>
      <w:r w:rsidRPr="00200BB1">
        <w:rPr>
          <w:rStyle w:val="StyleUnderline"/>
        </w:rPr>
        <w:t>, including U.S. help in developing nuclear power</w:t>
      </w:r>
      <w:r w:rsidRPr="0058083B">
        <w:rPr>
          <w:sz w:val="16"/>
        </w:rPr>
        <w:t>, but U.S. officials see that as an opening gambit. Meanwhile, the current Israeli government is the most right-wing in its history, with possibilities for progress on the Palestinian cause considered nonexistent. In Riyadh last week, Blinken said Saudi-Israeli normalization remained a “priority.” But the Saudi foreign minister countered that while desirable, the goal would remain remote “without finding a pathway to peace for the Palestinian people … a pathway towards a two-state solution, on finding a pathway towards giving the Palestinians dignity and justice.” It would also be a bad look for the Saudis to get closer to Israel at a time when deadly clashes and attacks are surging in Israel, the occupied West Bank and the Gaza Strip, and after several incursions by Israeli police into the Al Aqsa Mosque compound, said Khaled Elgindy, a senior fellow at the Washington-based Middle East Institute. Al Aqsa is the third-holiest site in Islam, located in an area also sacred to Jews. “</w:t>
      </w:r>
      <w:r w:rsidRPr="0058083B">
        <w:rPr>
          <w:rStyle w:val="StyleUnderline"/>
        </w:rPr>
        <w:t>The Saudis are not in a hurry to normalize</w:t>
      </w:r>
      <w:r w:rsidRPr="0058083B">
        <w:rPr>
          <w:sz w:val="16"/>
        </w:rPr>
        <w:t xml:space="preserve">,” he said, </w:t>
      </w:r>
      <w:r w:rsidRPr="0058083B">
        <w:rPr>
          <w:rStyle w:val="StyleUnderline"/>
        </w:rPr>
        <w:t>even as</w:t>
      </w:r>
      <w:r w:rsidRPr="0058083B">
        <w:rPr>
          <w:sz w:val="16"/>
        </w:rPr>
        <w:t xml:space="preserve"> “the </w:t>
      </w:r>
      <w:r w:rsidRPr="00026E36">
        <w:rPr>
          <w:rStyle w:val="Emphasis"/>
          <w:highlight w:val="cyan"/>
        </w:rPr>
        <w:t>Biden</w:t>
      </w:r>
      <w:r w:rsidRPr="0058083B">
        <w:rPr>
          <w:sz w:val="16"/>
        </w:rPr>
        <w:t xml:space="preserve"> administration </w:t>
      </w:r>
      <w:r w:rsidRPr="00026E36">
        <w:rPr>
          <w:rStyle w:val="Emphasis"/>
          <w:highlight w:val="cyan"/>
        </w:rPr>
        <w:t>has prioritized</w:t>
      </w:r>
      <w:r w:rsidRPr="0058083B">
        <w:rPr>
          <w:sz w:val="16"/>
        </w:rPr>
        <w:t xml:space="preserve"> </w:t>
      </w:r>
      <w:r w:rsidRPr="0058083B">
        <w:rPr>
          <w:rStyle w:val="StyleUnderline"/>
        </w:rPr>
        <w:t>it</w:t>
      </w:r>
      <w:r w:rsidRPr="0058083B">
        <w:rPr>
          <w:sz w:val="16"/>
        </w:rPr>
        <w:t xml:space="preserve"> higher on the list than [an independent state] for the Palestinians, which is now just a talking point.” Shira Efron, research director at the U.S.-based Israel Policy Forum, said that while Israel badly wants to enjoy the fruits of normalization, the pieces of the puzzle remain exceedingly complicated, with U.S. and Israel reluctant to accede to the Saudis’ most robust demands. “And </w:t>
      </w:r>
      <w:r w:rsidRPr="0058083B">
        <w:rPr>
          <w:rStyle w:val="StyleUnderline"/>
        </w:rPr>
        <w:t xml:space="preserve">if the U.S. and Saudi Arabia were able to agree on what the U.S. </w:t>
      </w:r>
      <w:r w:rsidRPr="003D0C2B">
        <w:rPr>
          <w:rStyle w:val="Emphasis"/>
          <w:highlight w:val="cyan"/>
        </w:rPr>
        <w:t>will</w:t>
      </w:r>
      <w:r w:rsidRPr="0058083B">
        <w:rPr>
          <w:rStyle w:val="StyleUnderline"/>
        </w:rPr>
        <w:t xml:space="preserve"> give, would </w:t>
      </w:r>
      <w:r w:rsidRPr="003D0C2B">
        <w:rPr>
          <w:rStyle w:val="Emphasis"/>
          <w:highlight w:val="cyan"/>
        </w:rPr>
        <w:t>Congress approve?”</w:t>
      </w:r>
      <w:r w:rsidRPr="0058083B">
        <w:rPr>
          <w:sz w:val="16"/>
        </w:rPr>
        <w:t xml:space="preserve"> she said, adding that </w:t>
      </w:r>
      <w:r w:rsidRPr="00026E36">
        <w:rPr>
          <w:rStyle w:val="Emphasis"/>
          <w:highlight w:val="cyan"/>
        </w:rPr>
        <w:t>room for negotiation is likely to shrink as the</w:t>
      </w:r>
      <w:r w:rsidRPr="0058083B">
        <w:rPr>
          <w:rStyle w:val="Emphasis"/>
        </w:rPr>
        <w:t xml:space="preserve"> U.S. presidential </w:t>
      </w:r>
      <w:r w:rsidRPr="00026E36">
        <w:rPr>
          <w:rStyle w:val="Emphasis"/>
          <w:highlight w:val="cyan"/>
        </w:rPr>
        <w:t>election gets into</w:t>
      </w:r>
      <w:r w:rsidRPr="0058083B">
        <w:rPr>
          <w:rStyle w:val="Emphasis"/>
        </w:rPr>
        <w:t xml:space="preserve"> full </w:t>
      </w:r>
      <w:r w:rsidRPr="00026E36">
        <w:rPr>
          <w:rStyle w:val="Emphasis"/>
          <w:highlight w:val="cyan"/>
        </w:rPr>
        <w:t>swing.</w:t>
      </w:r>
    </w:p>
    <w:p w14:paraId="4165C62B" w14:textId="77777777" w:rsidR="00DB477B" w:rsidRPr="00DB477B" w:rsidRDefault="00DB477B" w:rsidP="00DB477B"/>
    <w:p w14:paraId="291EF934" w14:textId="6BBF4846" w:rsidR="002A1C83" w:rsidRDefault="002A1C83" w:rsidP="005E7704">
      <w:pPr>
        <w:pStyle w:val="Heading4"/>
        <w:spacing w:before="0"/>
      </w:pPr>
      <w:r>
        <w:t xml:space="preserve">Biden’s pc is key </w:t>
      </w:r>
      <w:r w:rsidRPr="002A1C83">
        <w:rPr>
          <w:b w:val="0"/>
          <w:bCs/>
        </w:rPr>
        <w:t>– Biden is focused on securing bipartisan support for security agreements – it will be a heavy lift</w:t>
      </w:r>
    </w:p>
    <w:p w14:paraId="3E4F8302" w14:textId="163C79F2" w:rsidR="005E7704" w:rsidRPr="00A731F2" w:rsidRDefault="005E7704" w:rsidP="00A731F2">
      <w:pPr>
        <w:spacing w:after="0"/>
        <w:rPr>
          <w:rStyle w:val="Style13ptBold"/>
        </w:rPr>
      </w:pPr>
      <w:r w:rsidRPr="00A731F2">
        <w:rPr>
          <w:rStyle w:val="Style13ptBold"/>
        </w:rPr>
        <w:t>Ravid 5/17</w:t>
      </w:r>
    </w:p>
    <w:p w14:paraId="0B61AA50" w14:textId="4D7856BF" w:rsidR="005E7704" w:rsidRDefault="005E7704" w:rsidP="00A731F2">
      <w:pPr>
        <w:spacing w:after="0"/>
      </w:pPr>
      <w:r>
        <w:t xml:space="preserve">Barak, Contributing Correspondent at Axios based in Tel-Aviv, “Biden admin pushing for Saudi-Israeli peace deal by end of year, officials say” May 17, 2023 </w:t>
      </w:r>
      <w:hyperlink r:id="rId7" w:history="1">
        <w:r w:rsidR="00B750E2" w:rsidRPr="003D070A">
          <w:rPr>
            <w:rStyle w:val="Hyperlink"/>
          </w:rPr>
          <w:t>https://www.axios.com/2023/05/17/saudi-arabia-israel-peace-normalization-deal-biden-admin</w:t>
        </w:r>
      </w:hyperlink>
      <w:r w:rsidR="00B750E2">
        <w:t xml:space="preserve"> dmr</w:t>
      </w:r>
    </w:p>
    <w:p w14:paraId="3CCF7696" w14:textId="77777777" w:rsidR="005E7704" w:rsidRPr="00DF72E9" w:rsidRDefault="005E7704" w:rsidP="005E7704">
      <w:pPr>
        <w:spacing w:after="0"/>
        <w:rPr>
          <w:sz w:val="16"/>
        </w:rPr>
      </w:pPr>
      <w:r w:rsidRPr="006364DB">
        <w:rPr>
          <w:rStyle w:val="StyleUnderline"/>
          <w:highlight w:val="cyan"/>
        </w:rPr>
        <w:t>The White House</w:t>
      </w:r>
      <w:r w:rsidRPr="00D40301">
        <w:rPr>
          <w:rStyle w:val="StyleUnderline"/>
        </w:rPr>
        <w:t xml:space="preserve"> </w:t>
      </w:r>
      <w:r w:rsidRPr="00DF72E9">
        <w:rPr>
          <w:sz w:val="16"/>
        </w:rPr>
        <w:t xml:space="preserve">wants to make a diplomatic </w:t>
      </w:r>
      <w:r w:rsidRPr="006364DB">
        <w:rPr>
          <w:rStyle w:val="StyleUnderline"/>
          <w:highlight w:val="cyan"/>
        </w:rPr>
        <w:t>push for a Saudi-Israeli peace deal</w:t>
      </w:r>
      <w:r w:rsidRPr="00DF72E9">
        <w:rPr>
          <w:sz w:val="16"/>
        </w:rPr>
        <w:t xml:space="preserve"> in the next six to seven months before the presidential election campaign consumes President Biden’s agenda, two U.S. officials with knowledge of the issue told Axios. Why it matters: Any normalization agreement between Saudi Arabia and Israel brokered by the U.S. </w:t>
      </w:r>
      <w:r w:rsidRPr="00D40301">
        <w:rPr>
          <w:rStyle w:val="StyleUnderline"/>
        </w:rPr>
        <w:t xml:space="preserve">will likely include an upgrade in </w:t>
      </w:r>
      <w:r w:rsidRPr="00DF72E9">
        <w:rPr>
          <w:sz w:val="16"/>
        </w:rPr>
        <w:t>U.S.-Saudi</w:t>
      </w:r>
      <w:r w:rsidRPr="00D40301">
        <w:rPr>
          <w:rStyle w:val="StyleUnderline"/>
        </w:rPr>
        <w:t xml:space="preserve"> relations and a package of tangible deliverables </w:t>
      </w:r>
      <w:r w:rsidRPr="00DF72E9">
        <w:rPr>
          <w:sz w:val="16"/>
        </w:rPr>
        <w:t xml:space="preserve">from the U.S. government. </w:t>
      </w:r>
      <w:r w:rsidRPr="00DF72E9">
        <w:rPr>
          <w:rStyle w:val="Emphasis"/>
        </w:rPr>
        <w:t xml:space="preserve">Such a deal </w:t>
      </w:r>
      <w:r w:rsidRPr="009C5257">
        <w:rPr>
          <w:rStyle w:val="Emphasis"/>
          <w:highlight w:val="cyan"/>
        </w:rPr>
        <w:t>could</w:t>
      </w:r>
      <w:r w:rsidRPr="00DF72E9">
        <w:rPr>
          <w:sz w:val="16"/>
        </w:rPr>
        <w:t xml:space="preserve"> be unpopular among Democrats and might </w:t>
      </w:r>
      <w:r w:rsidRPr="009C5257">
        <w:rPr>
          <w:rStyle w:val="Emphasis"/>
          <w:highlight w:val="cyan"/>
        </w:rPr>
        <w:t>cost Biden a lot of political capital</w:t>
      </w:r>
      <w:r w:rsidRPr="00DF72E9">
        <w:rPr>
          <w:sz w:val="16"/>
        </w:rPr>
        <w:t xml:space="preserve">. Biden once vowed to make Saudi Arabia a "pariah" over the kingdom's human rights record and the murder of Washington Post columnist Jamal Khashoggi. U.S. intelligence says Saudi Crown Prince Mohammed bin Salman is responsible for Khashoggi's murder — an allegation Saudi Arabia denies. </w:t>
      </w:r>
      <w:r w:rsidRPr="004A5557">
        <w:rPr>
          <w:rStyle w:val="StyleUnderline"/>
        </w:rPr>
        <w:t xml:space="preserve">But </w:t>
      </w:r>
      <w:r w:rsidRPr="009C5257">
        <w:rPr>
          <w:rStyle w:val="StyleUnderline"/>
          <w:highlight w:val="cyan"/>
        </w:rPr>
        <w:t>a deal could be a historic breakthrough in Middle East peace, leading to a domino effect of more Arab</w:t>
      </w:r>
      <w:r w:rsidRPr="004A5557">
        <w:rPr>
          <w:rStyle w:val="StyleUnderline"/>
        </w:rPr>
        <w:t xml:space="preserve"> and Muslim-majority </w:t>
      </w:r>
      <w:r w:rsidRPr="009C5257">
        <w:rPr>
          <w:rStyle w:val="StyleUnderline"/>
          <w:highlight w:val="cyan"/>
        </w:rPr>
        <w:t>countries normalizing relations with Israel and put</w:t>
      </w:r>
      <w:r w:rsidRPr="004A5557">
        <w:rPr>
          <w:rStyle w:val="StyleUnderline"/>
        </w:rPr>
        <w:t xml:space="preserve">ting </w:t>
      </w:r>
      <w:r w:rsidRPr="009C5257">
        <w:rPr>
          <w:rStyle w:val="StyleUnderline"/>
          <w:highlight w:val="cyan"/>
        </w:rPr>
        <w:t>U.S.-Saudi relations back on track</w:t>
      </w:r>
      <w:r w:rsidRPr="004A5557">
        <w:rPr>
          <w:rStyle w:val="StyleUnderline"/>
        </w:rPr>
        <w:t>.</w:t>
      </w:r>
      <w:r>
        <w:rPr>
          <w:rStyle w:val="StyleUnderline"/>
        </w:rPr>
        <w:t xml:space="preserve"> </w:t>
      </w:r>
      <w:r w:rsidRPr="00DF72E9">
        <w:rPr>
          <w:sz w:val="16"/>
        </w:rPr>
        <w:t xml:space="preserve">Driving the news: White House national security adviser Jake Sullivan met with MBS last week in Jeddah and, among other issues, discussed the possibility of Saudi-Israeli normalization, the U.S. officials said. After the meeting, White House Middle East czar Brett McGurk and Biden’s senior adviser Amos Hochstein traveled to Jerusalem and briefed Israeli Prime Minister Benjamin Netanyahu. Behind the scenes: According to the two U.S. officials, Sullivan told MBS the U.S. thinks there is an opportunity to get a Saudi-Israeli deal by the end of the year. </w:t>
      </w:r>
      <w:r w:rsidRPr="004A5557">
        <w:rPr>
          <w:rStyle w:val="StyleUnderline"/>
        </w:rPr>
        <w:t>MBS said he doesn’t want to take any more incremental steps</w:t>
      </w:r>
      <w:r w:rsidRPr="00DF72E9">
        <w:rPr>
          <w:sz w:val="16"/>
        </w:rPr>
        <w:t xml:space="preserve"> toward warming relations with Israel, </w:t>
      </w:r>
      <w:r w:rsidRPr="004A5557">
        <w:rPr>
          <w:rStyle w:val="StyleUnderline"/>
        </w:rPr>
        <w:t>but instead, work toward one big package that will include U.S. deliverables like stronger military cooperation</w:t>
      </w:r>
      <w:r w:rsidRPr="00DF72E9">
        <w:rPr>
          <w:sz w:val="16"/>
        </w:rPr>
        <w:t xml:space="preserve">, one U.S. official said. The Saudi Embassy in Washington did not respond to specific questions related to this story. Two senior U.S. officials said </w:t>
      </w:r>
      <w:r w:rsidRPr="005E7704">
        <w:rPr>
          <w:rStyle w:val="StyleUnderline"/>
          <w:highlight w:val="cyan"/>
        </w:rPr>
        <w:t xml:space="preserve">it's in Saudi Arabia's interest to get a </w:t>
      </w:r>
      <w:r w:rsidRPr="005E7704">
        <w:rPr>
          <w:rStyle w:val="StyleUnderline"/>
          <w:highlight w:val="cyan"/>
        </w:rPr>
        <w:lastRenderedPageBreak/>
        <w:t>normalization agreement with</w:t>
      </w:r>
      <w:r w:rsidRPr="004A5557">
        <w:rPr>
          <w:rStyle w:val="StyleUnderline"/>
        </w:rPr>
        <w:t xml:space="preserve"> Israel while</w:t>
      </w:r>
      <w:r w:rsidRPr="00DF72E9">
        <w:rPr>
          <w:sz w:val="16"/>
        </w:rPr>
        <w:t xml:space="preserve"> President </w:t>
      </w:r>
      <w:r w:rsidRPr="005E7704">
        <w:rPr>
          <w:rStyle w:val="StyleUnderline"/>
          <w:highlight w:val="cyan"/>
        </w:rPr>
        <w:t>Biden</w:t>
      </w:r>
      <w:r w:rsidRPr="004A5557">
        <w:rPr>
          <w:rStyle w:val="StyleUnderline"/>
        </w:rPr>
        <w:t xml:space="preserve"> is </w:t>
      </w:r>
      <w:r w:rsidRPr="005E7704">
        <w:rPr>
          <w:rStyle w:val="StyleUnderline"/>
          <w:highlight w:val="cyan"/>
        </w:rPr>
        <w:t>in office because it would receive more bipartisan political support and legitimacy in Washington, especially when it is likely to include U.S. steps toward Saudi Arabia that would be unpopular</w:t>
      </w:r>
      <w:r w:rsidRPr="004A5557">
        <w:rPr>
          <w:rStyle w:val="StyleUnderline"/>
        </w:rPr>
        <w:t>.</w:t>
      </w:r>
      <w:r>
        <w:rPr>
          <w:rStyle w:val="StyleUnderline"/>
        </w:rPr>
        <w:t xml:space="preserve"> </w:t>
      </w:r>
      <w:r w:rsidRPr="00DF72E9">
        <w:rPr>
          <w:sz w:val="16"/>
        </w:rPr>
        <w:t>While Republicans in Congress generally support a deal with Saudi Arabia, many Democrats who are critical of the kingdom will only support such an agreement if done under a president of their own party, the two U.S. officials said. Republican Sen. Lindsey Graham, who visited Saudi Arabia and Israel several weeks before Sullivan’s trip, met MBS in Jeddah and gave him a similar message about getting a deal with Biden. "I told the crown prince that the best time to upgrade our relationship is now, that President Biden is very interested in normalizing relationships with Saudi Arabia and, in turn, Saudi Arabia recognizing [Israel]," Graham said in a statement after his meeting with Netanyahu in Jerusalem several days after he met MBS. “I believe that the Republican Party, writ large, would be glad to work with President Biden to change the relationship between the U.S. and Saudi Arabia," he added. What they're saying: A National Security Council spokesperson said the White House "does not comment on the content of private diplomatic discussions." "The United States is fully committed to strengthening and expanding the Abraham Accords and supporting Israel’s integration into the Middle East," the spokesperson added. "</w:t>
      </w:r>
      <w:r w:rsidRPr="009C5257">
        <w:rPr>
          <w:rStyle w:val="Emphasis"/>
          <w:highlight w:val="cyan"/>
        </w:rPr>
        <w:t>This will be an area of continued</w:t>
      </w:r>
      <w:r w:rsidRPr="00DF72E9">
        <w:rPr>
          <w:rStyle w:val="Emphasis"/>
        </w:rPr>
        <w:t xml:space="preserve"> </w:t>
      </w:r>
      <w:r w:rsidRPr="00DF72E9">
        <w:rPr>
          <w:rStyle w:val="StyleUnderline"/>
        </w:rPr>
        <w:t xml:space="preserve">emphasis and </w:t>
      </w:r>
      <w:r w:rsidRPr="009C5257">
        <w:rPr>
          <w:rStyle w:val="Emphasis"/>
          <w:highlight w:val="cyan"/>
        </w:rPr>
        <w:t xml:space="preserve">focus </w:t>
      </w:r>
      <w:r w:rsidRPr="009C5257">
        <w:rPr>
          <w:sz w:val="16"/>
          <w:highlight w:val="cyan"/>
        </w:rPr>
        <w:t>f</w:t>
      </w:r>
      <w:r w:rsidRPr="00DF72E9">
        <w:rPr>
          <w:sz w:val="16"/>
        </w:rPr>
        <w:t xml:space="preserve">or us over the coming period as we look to achieve a more integrated, more prosperous, and more stable region that serves the interests of our partners and the United States over the long term." Between the lines: A senior Israeli official told Axios he agrees with this analysis and also stressed the Saudis would be better off cutting a deal with a Democratic president. The Israeli official compared it to Netanyahu’s decision to get the security assistance deal with President Obama in 2016 and not waiting for a possible electoral win by then-presidential candidate Donald Trump. “The fact we got the deal with Obama strengthened support by Democrats in Congress for U.S. military aid to Israel," the official said. Israel sees Saudi Arabia as the “holy grail” of its outreach to the Arab world and has long wanted to normalize relations with the kingdom, especially since the signing of the Trump-brokered Abraham Accords in 2020. State of play: U.S. officials say that one of the biggest hurdles to getting a wide-ranging deal between Saudi Arabia and Israel has to do with the Saudi request to upgrade is military cooperation with the U.S. and gain access to sophisticated U.S. weapon systems it doesn't currently have. The Saudis also want to be able to purchase munitions from the U.S. for their air force after such sales were suspended by the Biden administration weeks after the president assumed office due to the war in Yemen. U.S. and Israeli officials say </w:t>
      </w:r>
      <w:r w:rsidRPr="009C5257">
        <w:rPr>
          <w:rStyle w:val="StyleUnderline"/>
          <w:highlight w:val="cyan"/>
        </w:rPr>
        <w:t>the truce in Yemen</w:t>
      </w:r>
      <w:r w:rsidRPr="00DF72E9">
        <w:rPr>
          <w:sz w:val="16"/>
        </w:rPr>
        <w:t xml:space="preserve">, which was boosted by the Saudi-Iranian rapprochement, </w:t>
      </w:r>
      <w:r w:rsidRPr="009C5257">
        <w:rPr>
          <w:rStyle w:val="StyleUnderline"/>
          <w:highlight w:val="cyan"/>
        </w:rPr>
        <w:t>creates better conditions for improving</w:t>
      </w:r>
      <w:r w:rsidRPr="00DF72E9">
        <w:rPr>
          <w:rStyle w:val="StyleUnderline"/>
        </w:rPr>
        <w:t xml:space="preserve"> U.S.-Saudi </w:t>
      </w:r>
      <w:r w:rsidRPr="009C5257">
        <w:rPr>
          <w:rStyle w:val="StyleUnderline"/>
          <w:highlight w:val="cyan"/>
        </w:rPr>
        <w:t>ties</w:t>
      </w:r>
      <w:r w:rsidRPr="00DF72E9">
        <w:rPr>
          <w:sz w:val="16"/>
        </w:rPr>
        <w:t xml:space="preserve"> and for moving forward with such a deal. U.S. and Israeli officials say another hurdle is the Saudi request to get U.S. support for a Saudi nuclear program that will include uranium enrichment. The possibility of Saudi Arabia developing a nuclear energy program, including independent uranium enrichment, is a matter of serious concern for Israel, but Israeli officials say there are several possible solutions that are being discussed to mitigate the nuclear proliferation concerns. What to watch: Any deal will likely include a “Palestinian component” that Israel will have to agree to. The Saudis said publicly that normalization with Israel will take place only if there is progress on the Israeli-Palestinian peace process. It is unclear what the Saudis and the U.S. will ask for and how far Netanyahu’s far-right government will go to secure a deal.</w:t>
      </w:r>
    </w:p>
    <w:p w14:paraId="72CF50F5" w14:textId="77777777" w:rsidR="005E7704" w:rsidRDefault="005E7704" w:rsidP="005E7704"/>
    <w:p w14:paraId="32B741F5" w14:textId="4C27AEF0" w:rsidR="00BD52F1" w:rsidRDefault="00BD52F1" w:rsidP="00BD52F1">
      <w:pPr>
        <w:pStyle w:val="Heading4"/>
      </w:pPr>
      <w:r>
        <w:t>An Iran war is inevitable absent normalization – Biden has to broker a deal to get Saudi Arabia on board</w:t>
      </w:r>
    </w:p>
    <w:p w14:paraId="521053F4" w14:textId="77777777" w:rsidR="00BD52F1" w:rsidRDefault="00BD52F1" w:rsidP="00BD52F1">
      <w:r>
        <w:t xml:space="preserve">Yaakov </w:t>
      </w:r>
      <w:r w:rsidRPr="00737AEB">
        <w:rPr>
          <w:rStyle w:val="Style13ptBold"/>
        </w:rPr>
        <w:t>Katz</w:t>
      </w:r>
      <w:r>
        <w:t>, 5-25-20</w:t>
      </w:r>
      <w:r w:rsidRPr="00737AEB">
        <w:rPr>
          <w:rStyle w:val="Style13ptBold"/>
        </w:rPr>
        <w:t>23</w:t>
      </w:r>
      <w:r>
        <w:t>, former fellow at the Nieman Foundation for Journalism at Harvard University and was a faculty member at Harvard's Extension School, "What will come first: War with Iran or peace with Saudi Arabia?," The Jerusalem Post, https://www.jpost.com/opinion/article-744131, KL</w:t>
      </w:r>
    </w:p>
    <w:p w14:paraId="57718C89" w14:textId="77777777" w:rsidR="00BD52F1" w:rsidRPr="00E548EA" w:rsidRDefault="00BD52F1" w:rsidP="00BD52F1">
      <w:pPr>
        <w:rPr>
          <w:rStyle w:val="StyleUnderline"/>
        </w:rPr>
      </w:pPr>
      <w:r w:rsidRPr="00DA194E">
        <w:rPr>
          <w:sz w:val="16"/>
        </w:rPr>
        <w:t xml:space="preserve">Title: </w:t>
      </w:r>
      <w:r w:rsidRPr="00E548EA">
        <w:rPr>
          <w:rStyle w:val="StyleUnderline"/>
          <w:highlight w:val="yellow"/>
        </w:rPr>
        <w:t xml:space="preserve">What will </w:t>
      </w:r>
      <w:r w:rsidRPr="00E548EA">
        <w:rPr>
          <w:rStyle w:val="Emphasis"/>
          <w:highlight w:val="yellow"/>
        </w:rPr>
        <w:t>come first</w:t>
      </w:r>
      <w:r w:rsidRPr="00E548EA">
        <w:rPr>
          <w:rStyle w:val="StyleUnderline"/>
          <w:highlight w:val="yellow"/>
        </w:rPr>
        <w:t xml:space="preserve">: </w:t>
      </w:r>
      <w:r w:rsidRPr="00E548EA">
        <w:rPr>
          <w:rStyle w:val="Emphasis"/>
          <w:sz w:val="32"/>
          <w:highlight w:val="yellow"/>
        </w:rPr>
        <w:t>War with Iran or peace with Saudi Arabia?</w:t>
      </w:r>
    </w:p>
    <w:p w14:paraId="3A2935E4" w14:textId="77777777" w:rsidR="00BD52F1" w:rsidRPr="00DA194E" w:rsidRDefault="00BD52F1" w:rsidP="00BD52F1">
      <w:pPr>
        <w:rPr>
          <w:sz w:val="16"/>
        </w:rPr>
      </w:pPr>
      <w:r w:rsidRPr="00DA194E">
        <w:rPr>
          <w:sz w:val="16"/>
        </w:rPr>
        <w:t>Like many things in the Middle East, timing is rarely a coincidence. On Tuesday, as IDF Chief of General Staff Lt.-Gen. Herzi Halevi was addressing a conference in Herzliya where he issued a threat to attack Iran, a mysterious explosion took place at a chemical factory about 100 km west of Tehran.</w:t>
      </w:r>
    </w:p>
    <w:p w14:paraId="5A0548AA" w14:textId="77777777" w:rsidR="00BD52F1" w:rsidRPr="00DA194E" w:rsidRDefault="00BD52F1" w:rsidP="00BD52F1">
      <w:pPr>
        <w:rPr>
          <w:sz w:val="16"/>
        </w:rPr>
      </w:pPr>
      <w:r w:rsidRPr="00A529AC">
        <w:rPr>
          <w:rStyle w:val="StyleUnderline"/>
        </w:rPr>
        <w:t>Israel has the ability to strike Iran</w:t>
      </w:r>
      <w:r w:rsidRPr="00DA194E">
        <w:rPr>
          <w:sz w:val="16"/>
        </w:rPr>
        <w:t xml:space="preserve">, Halevi said, just as reports came out of the explosion. Was one connected to the other? Even if the chemical blast was not caused by Israel, the timing was hard to ignore and </w:t>
      </w:r>
      <w:r w:rsidRPr="00A529AC">
        <w:rPr>
          <w:rStyle w:val="StyleUnderline"/>
        </w:rPr>
        <w:t>in the Middle East, sometimes perception is all that is needed</w:t>
      </w:r>
      <w:r w:rsidRPr="00DA194E">
        <w:rPr>
          <w:sz w:val="16"/>
        </w:rPr>
        <w:t>.</w:t>
      </w:r>
    </w:p>
    <w:p w14:paraId="17C17D9F" w14:textId="77777777" w:rsidR="00BD52F1" w:rsidRPr="00DA194E" w:rsidRDefault="00BD52F1" w:rsidP="00BD52F1">
      <w:pPr>
        <w:rPr>
          <w:sz w:val="16"/>
        </w:rPr>
      </w:pPr>
      <w:r w:rsidRPr="00DA194E">
        <w:rPr>
          <w:sz w:val="16"/>
        </w:rPr>
        <w:t>What is also hard to ignore is the escalation in Israeli threats over the last few days. Before Halevi, Military Intelligence chief Maj.-Gen. Aharon Haliva addressed the conference and warned that Hezbollah chief Hassan Nasrallah is close to a mistake that could lead to a massive war with Israel. As Halevi clarified in his speech, such a war would be painful for Israel, but it would be doubly painful for Lebanon and even more so for Hezbollah.</w:t>
      </w:r>
    </w:p>
    <w:p w14:paraId="74FD0AC2" w14:textId="77777777" w:rsidR="00BD52F1" w:rsidRPr="00DA194E" w:rsidRDefault="00BD52F1" w:rsidP="00BD52F1">
      <w:pPr>
        <w:rPr>
          <w:sz w:val="16"/>
        </w:rPr>
      </w:pPr>
      <w:r w:rsidRPr="00A529AC">
        <w:rPr>
          <w:rStyle w:val="StyleUnderline"/>
        </w:rPr>
        <w:t>Based on</w:t>
      </w:r>
      <w:r w:rsidRPr="00DA194E">
        <w:rPr>
          <w:sz w:val="16"/>
        </w:rPr>
        <w:t xml:space="preserve"> the two </w:t>
      </w:r>
      <w:r w:rsidRPr="00A529AC">
        <w:rPr>
          <w:rStyle w:val="StyleUnderline"/>
        </w:rPr>
        <w:t xml:space="preserve">speeches and the timing of the mysterious chemical blast, one could get the impression that </w:t>
      </w:r>
      <w:r w:rsidRPr="00A529AC">
        <w:rPr>
          <w:rStyle w:val="Emphasis"/>
        </w:rPr>
        <w:t>a conflict is quickly brewing beneath the surface</w:t>
      </w:r>
      <w:r w:rsidRPr="00A529AC">
        <w:rPr>
          <w:rStyle w:val="StyleUnderline"/>
        </w:rPr>
        <w:t xml:space="preserve"> and </w:t>
      </w:r>
      <w:r w:rsidRPr="00A529AC">
        <w:rPr>
          <w:rStyle w:val="Emphasis"/>
        </w:rPr>
        <w:t>just waiting to erupt</w:t>
      </w:r>
      <w:r w:rsidRPr="00DA194E">
        <w:rPr>
          <w:sz w:val="16"/>
        </w:rPr>
        <w:t xml:space="preserve">. While this might be the case, </w:t>
      </w:r>
      <w:r w:rsidRPr="00DA194E">
        <w:rPr>
          <w:sz w:val="16"/>
        </w:rPr>
        <w:lastRenderedPageBreak/>
        <w:t>what is more likely happening here is the rollout of a public relations campaign by the IDF brass aimed at ensuring the opposite – that such a war does not happen.</w:t>
      </w:r>
    </w:p>
    <w:p w14:paraId="2A92B80D" w14:textId="77777777" w:rsidR="00BD52F1" w:rsidRPr="00DA194E" w:rsidRDefault="00BD52F1" w:rsidP="00BD52F1">
      <w:pPr>
        <w:rPr>
          <w:sz w:val="16"/>
        </w:rPr>
      </w:pPr>
      <w:r w:rsidRPr="00DA194E">
        <w:rPr>
          <w:sz w:val="16"/>
        </w:rPr>
        <w:t>Will Israel go to war with Iran?</w:t>
      </w:r>
    </w:p>
    <w:p w14:paraId="59ABA310" w14:textId="77777777" w:rsidR="00BD52F1" w:rsidRPr="00DA194E" w:rsidRDefault="00BD52F1" w:rsidP="00BD52F1">
      <w:pPr>
        <w:rPr>
          <w:sz w:val="16"/>
        </w:rPr>
      </w:pPr>
      <w:r w:rsidRPr="00E548EA">
        <w:rPr>
          <w:rStyle w:val="StyleUnderline"/>
          <w:highlight w:val="yellow"/>
        </w:rPr>
        <w:t xml:space="preserve">There is </w:t>
      </w:r>
      <w:r w:rsidRPr="00E548EA">
        <w:rPr>
          <w:rStyle w:val="Emphasis"/>
          <w:highlight w:val="yellow"/>
        </w:rPr>
        <w:t>little doubt</w:t>
      </w:r>
      <w:r w:rsidRPr="00C55697">
        <w:rPr>
          <w:rStyle w:val="StyleUnderline"/>
        </w:rPr>
        <w:t xml:space="preserve"> in Israel that </w:t>
      </w:r>
      <w:r w:rsidRPr="00E548EA">
        <w:rPr>
          <w:rStyle w:val="StyleUnderline"/>
          <w:highlight w:val="yellow"/>
        </w:rPr>
        <w:t xml:space="preserve">an </w:t>
      </w:r>
      <w:r w:rsidRPr="00E548EA">
        <w:rPr>
          <w:rStyle w:val="Emphasis"/>
          <w:highlight w:val="yellow"/>
        </w:rPr>
        <w:t>overt</w:t>
      </w:r>
      <w:r w:rsidRPr="00E548EA">
        <w:rPr>
          <w:rStyle w:val="StyleUnderline"/>
          <w:highlight w:val="yellow"/>
        </w:rPr>
        <w:t xml:space="preserve"> and </w:t>
      </w:r>
      <w:r w:rsidRPr="00E548EA">
        <w:rPr>
          <w:rStyle w:val="Emphasis"/>
          <w:highlight w:val="yellow"/>
        </w:rPr>
        <w:t>direct clash</w:t>
      </w:r>
      <w:r w:rsidRPr="00E548EA">
        <w:rPr>
          <w:rStyle w:val="StyleUnderline"/>
          <w:highlight w:val="yellow"/>
        </w:rPr>
        <w:t xml:space="preserve"> with </w:t>
      </w:r>
      <w:r w:rsidRPr="00E548EA">
        <w:rPr>
          <w:rStyle w:val="Emphasis"/>
          <w:highlight w:val="yellow"/>
        </w:rPr>
        <w:t>Iran</w:t>
      </w:r>
      <w:r w:rsidRPr="00E548EA">
        <w:rPr>
          <w:rStyle w:val="StyleUnderline"/>
          <w:highlight w:val="yellow"/>
        </w:rPr>
        <w:t xml:space="preserve"> will happen</w:t>
      </w:r>
      <w:r w:rsidRPr="00C55697">
        <w:rPr>
          <w:rStyle w:val="StyleUnderline"/>
        </w:rPr>
        <w:t xml:space="preserve"> </w:t>
      </w:r>
      <w:r w:rsidRPr="00C55697">
        <w:rPr>
          <w:rStyle w:val="Emphasis"/>
        </w:rPr>
        <w:t>one day</w:t>
      </w:r>
      <w:r w:rsidRPr="00DA194E">
        <w:rPr>
          <w:sz w:val="16"/>
        </w:rPr>
        <w:t xml:space="preserve">. It could be over its nuclear program – if the ayatollahs decide to break out to a bomb and Israel decides to attack – or if an Israeli strike in Syria, for example, spills over into Iran and draws a retaliation. Iran has an open account with Israel over the number of soldiers that have been killed in recent years – mostly in Syria – and it has in the past tried to avenge those deaths. </w:t>
      </w:r>
      <w:r w:rsidRPr="00E548EA">
        <w:rPr>
          <w:rStyle w:val="StyleUnderline"/>
          <w:highlight w:val="yellow"/>
        </w:rPr>
        <w:t xml:space="preserve">A </w:t>
      </w:r>
      <w:r w:rsidRPr="00E548EA">
        <w:rPr>
          <w:rStyle w:val="Emphasis"/>
          <w:highlight w:val="yellow"/>
        </w:rPr>
        <w:t>successful</w:t>
      </w:r>
      <w:r w:rsidRPr="00E548EA">
        <w:rPr>
          <w:rStyle w:val="Emphasis"/>
        </w:rPr>
        <w:t xml:space="preserve"> Iranian </w:t>
      </w:r>
      <w:r w:rsidRPr="00E548EA">
        <w:rPr>
          <w:rStyle w:val="Emphasis"/>
          <w:highlight w:val="yellow"/>
        </w:rPr>
        <w:t>attack</w:t>
      </w:r>
      <w:r w:rsidRPr="00E548EA">
        <w:rPr>
          <w:rStyle w:val="StyleUnderline"/>
          <w:highlight w:val="yellow"/>
        </w:rPr>
        <w:t xml:space="preserve"> would force Israel to </w:t>
      </w:r>
      <w:r w:rsidRPr="00E548EA">
        <w:rPr>
          <w:rStyle w:val="Emphasis"/>
          <w:highlight w:val="yellow"/>
        </w:rPr>
        <w:t>respond</w:t>
      </w:r>
      <w:r w:rsidRPr="00E548EA">
        <w:rPr>
          <w:rStyle w:val="StyleUnderline"/>
          <w:highlight w:val="yellow"/>
        </w:rPr>
        <w:t xml:space="preserve">, and such a response might </w:t>
      </w:r>
      <w:r w:rsidRPr="00E548EA">
        <w:rPr>
          <w:rStyle w:val="Emphasis"/>
          <w:highlight w:val="yellow"/>
        </w:rPr>
        <w:t>not be limited</w:t>
      </w:r>
      <w:r w:rsidRPr="00DA194E">
        <w:rPr>
          <w:sz w:val="16"/>
        </w:rPr>
        <w:t xml:space="preserve"> to Syria.</w:t>
      </w:r>
    </w:p>
    <w:p w14:paraId="289B7C93" w14:textId="77777777" w:rsidR="00BD52F1" w:rsidRPr="00DA194E" w:rsidRDefault="00BD52F1" w:rsidP="00BD52F1">
      <w:pPr>
        <w:rPr>
          <w:sz w:val="16"/>
        </w:rPr>
      </w:pPr>
      <w:r w:rsidRPr="00DA194E">
        <w:rPr>
          <w:sz w:val="16"/>
        </w:rPr>
        <w:t xml:space="preserve">The same is true for Hezbollah. When a member of the Iran-backed group snuck into Israel in March and detonated a sizeable explosive device, thankfully it only wounded one person. Imagine that it had done much more. Would Israel have been able to restrain itself? It likely would have needed to do something against Hezbollah in Lebanon and, if that were to have happened, </w:t>
      </w:r>
      <w:r w:rsidRPr="00C55050">
        <w:rPr>
          <w:rStyle w:val="StyleUnderline"/>
          <w:highlight w:val="yellow"/>
        </w:rPr>
        <w:t xml:space="preserve">a </w:t>
      </w:r>
      <w:r w:rsidRPr="00C55050">
        <w:rPr>
          <w:rStyle w:val="Emphasis"/>
          <w:highlight w:val="yellow"/>
        </w:rPr>
        <w:t>larger conflict</w:t>
      </w:r>
      <w:r w:rsidRPr="00C55050">
        <w:rPr>
          <w:rStyle w:val="StyleUnderline"/>
          <w:highlight w:val="yellow"/>
        </w:rPr>
        <w:t xml:space="preserve"> would</w:t>
      </w:r>
      <w:r w:rsidRPr="00DA194E">
        <w:rPr>
          <w:sz w:val="16"/>
        </w:rPr>
        <w:t xml:space="preserve"> have </w:t>
      </w:r>
      <w:r w:rsidRPr="00C55050">
        <w:rPr>
          <w:rStyle w:val="StyleUnderline"/>
          <w:highlight w:val="yellow"/>
        </w:rPr>
        <w:t>be</w:t>
      </w:r>
      <w:r w:rsidRPr="00DA194E">
        <w:rPr>
          <w:sz w:val="16"/>
        </w:rPr>
        <w:t xml:space="preserve">en as close to </w:t>
      </w:r>
      <w:r w:rsidRPr="00C55050">
        <w:rPr>
          <w:rStyle w:val="StyleUnderline"/>
          <w:highlight w:val="yellow"/>
        </w:rPr>
        <w:t xml:space="preserve">a </w:t>
      </w:r>
      <w:r w:rsidRPr="00C55050">
        <w:rPr>
          <w:rStyle w:val="Emphasis"/>
          <w:highlight w:val="yellow"/>
        </w:rPr>
        <w:t>fait accompli</w:t>
      </w:r>
      <w:r w:rsidRPr="00DA194E">
        <w:rPr>
          <w:sz w:val="16"/>
        </w:rPr>
        <w:t xml:space="preserve"> as is possible.</w:t>
      </w:r>
    </w:p>
    <w:p w14:paraId="7006CC1F" w14:textId="77777777" w:rsidR="00BD52F1" w:rsidRPr="00DA194E" w:rsidRDefault="00BD52F1" w:rsidP="00BD52F1">
      <w:pPr>
        <w:rPr>
          <w:sz w:val="16"/>
        </w:rPr>
      </w:pPr>
      <w:r w:rsidRPr="00DA194E">
        <w:rPr>
          <w:sz w:val="16"/>
        </w:rPr>
        <w:t>The messages from Halevi and Haliva are heard loud and clear on the other side. The drill Hezbollah guerillas held along the border in recent days to simulate a cross-border infiltration into an Israeli town, as well as the satellite footage revealed by AP of Iranian construction deep underground near its nuclear facility at Natanz, are just the latest illustrations of how this battle is playing out.</w:t>
      </w:r>
    </w:p>
    <w:p w14:paraId="4FD1AE5B" w14:textId="77777777" w:rsidR="00BD52F1" w:rsidRPr="00DA194E" w:rsidRDefault="00BD52F1" w:rsidP="00BD52F1">
      <w:pPr>
        <w:rPr>
          <w:sz w:val="16"/>
        </w:rPr>
      </w:pPr>
      <w:r w:rsidRPr="00DA194E">
        <w:rPr>
          <w:sz w:val="16"/>
        </w:rPr>
        <w:t>For now, all sides are calculated in what they do and within Military Intelligence there is no hard piece of intelligence that says Iran is breaking out in the coming weeks to a bomb or Hezbollah is about to invade Israel. On the other hand, as seen in the past, sometimes conflagrations happen in this region even when they are not intended. Mistakes and miscalculations are made and the next thing we see are rockets being launched. That can happen once again.</w:t>
      </w:r>
    </w:p>
    <w:p w14:paraId="3A1AC4E2" w14:textId="77777777" w:rsidR="00BD52F1" w:rsidRPr="00DA194E" w:rsidRDefault="00BD52F1" w:rsidP="00BD52F1">
      <w:pPr>
        <w:rPr>
          <w:sz w:val="16"/>
        </w:rPr>
      </w:pPr>
      <w:r w:rsidRPr="00DA194E">
        <w:rPr>
          <w:sz w:val="16"/>
        </w:rPr>
        <w:t>Will Israel normalize ties with Saudi Arabia?</w:t>
      </w:r>
    </w:p>
    <w:p w14:paraId="2FFFD431" w14:textId="77777777" w:rsidR="00BD52F1" w:rsidRPr="00DA194E" w:rsidRDefault="00BD52F1" w:rsidP="00BD52F1">
      <w:pPr>
        <w:rPr>
          <w:sz w:val="16"/>
        </w:rPr>
      </w:pPr>
      <w:r w:rsidRPr="00DA194E">
        <w:rPr>
          <w:sz w:val="16"/>
        </w:rPr>
        <w:t xml:space="preserve">ON MONDAY night, Lahav Harkov published a story in these pages revealing that Prime Minister Benjamin </w:t>
      </w:r>
      <w:r w:rsidRPr="00C55050">
        <w:rPr>
          <w:rStyle w:val="Emphasis"/>
          <w:highlight w:val="yellow"/>
        </w:rPr>
        <w:t>Netanyahu</w:t>
      </w:r>
      <w:r w:rsidRPr="00C55050">
        <w:rPr>
          <w:rStyle w:val="StyleUnderline"/>
          <w:highlight w:val="yellow"/>
        </w:rPr>
        <w:t xml:space="preserve"> held</w:t>
      </w:r>
      <w:r w:rsidRPr="00DA194E">
        <w:rPr>
          <w:sz w:val="16"/>
        </w:rPr>
        <w:t xml:space="preserve"> two </w:t>
      </w:r>
      <w:r w:rsidRPr="00C55050">
        <w:rPr>
          <w:rStyle w:val="StyleUnderline"/>
          <w:highlight w:val="yellow"/>
        </w:rPr>
        <w:t>phone calls</w:t>
      </w:r>
      <w:r w:rsidRPr="00C55050">
        <w:rPr>
          <w:rStyle w:val="StyleUnderline"/>
        </w:rPr>
        <w:t xml:space="preserve"> in recent weeks </w:t>
      </w:r>
      <w:r w:rsidRPr="00C55050">
        <w:rPr>
          <w:rStyle w:val="StyleUnderline"/>
          <w:highlight w:val="yellow"/>
        </w:rPr>
        <w:t>with</w:t>
      </w:r>
      <w:r w:rsidRPr="00DA194E">
        <w:rPr>
          <w:sz w:val="16"/>
        </w:rPr>
        <w:t xml:space="preserve"> the Crown Prince of Saudi Arabia </w:t>
      </w:r>
      <w:r w:rsidRPr="00C55050">
        <w:rPr>
          <w:rStyle w:val="Emphasis"/>
          <w:highlight w:val="yellow"/>
        </w:rPr>
        <w:t>M</w:t>
      </w:r>
      <w:r w:rsidRPr="00C55050">
        <w:rPr>
          <w:rStyle w:val="StyleUnderline"/>
        </w:rPr>
        <w:t xml:space="preserve">ohammed </w:t>
      </w:r>
      <w:r w:rsidRPr="00C55050">
        <w:rPr>
          <w:rStyle w:val="Emphasis"/>
          <w:highlight w:val="yellow"/>
        </w:rPr>
        <w:t>B</w:t>
      </w:r>
      <w:r w:rsidRPr="00C55050">
        <w:rPr>
          <w:rStyle w:val="StyleUnderline"/>
        </w:rPr>
        <w:t xml:space="preserve">in </w:t>
      </w:r>
      <w:r w:rsidRPr="00C55050">
        <w:rPr>
          <w:rStyle w:val="Emphasis"/>
          <w:highlight w:val="yellow"/>
        </w:rPr>
        <w:t>S</w:t>
      </w:r>
      <w:r w:rsidRPr="00C55050">
        <w:rPr>
          <w:rStyle w:val="StyleUnderline"/>
        </w:rPr>
        <w:t>alman</w:t>
      </w:r>
      <w:r w:rsidRPr="00DA194E">
        <w:rPr>
          <w:sz w:val="16"/>
        </w:rPr>
        <w:t>. The calls were said to have been facilitated by Bahraini Foreign Minister Abdullatif bin Rashid Al Zayani, whose country Israel already has diplomatic relations with under the 2020 Abraham Accords.</w:t>
      </w:r>
    </w:p>
    <w:p w14:paraId="047C1739" w14:textId="77777777" w:rsidR="00BD52F1" w:rsidRPr="00DA194E" w:rsidRDefault="00BD52F1" w:rsidP="00BD52F1">
      <w:pPr>
        <w:rPr>
          <w:sz w:val="16"/>
        </w:rPr>
      </w:pPr>
      <w:r w:rsidRPr="00DA194E">
        <w:rPr>
          <w:sz w:val="16"/>
        </w:rPr>
        <w:t xml:space="preserve">The report was not surprising – Netanyahu visited Saudi Arabia at the end of 2020 and met with MBS in the presence of then-secretary of state Mike Pompeo – and while the two leaders were said to have focused on an Israeli request to allow Israeli-Arabs to fly directly from Israel to Saudi Arabia for the Haj, </w:t>
      </w:r>
      <w:r w:rsidRPr="00C55050">
        <w:rPr>
          <w:rStyle w:val="StyleUnderline"/>
        </w:rPr>
        <w:t xml:space="preserve">there is hope for </w:t>
      </w:r>
      <w:r w:rsidRPr="00C55050">
        <w:rPr>
          <w:rStyle w:val="Emphasis"/>
        </w:rPr>
        <w:t>much more</w:t>
      </w:r>
      <w:r w:rsidRPr="00DA194E">
        <w:rPr>
          <w:sz w:val="16"/>
        </w:rPr>
        <w:t>.</w:t>
      </w:r>
    </w:p>
    <w:p w14:paraId="27939AC2" w14:textId="77777777" w:rsidR="00BD52F1" w:rsidRPr="00A529AC" w:rsidRDefault="00BD52F1" w:rsidP="00BD52F1">
      <w:pPr>
        <w:rPr>
          <w:u w:val="single"/>
        </w:rPr>
      </w:pPr>
      <w:r w:rsidRPr="00DA194E">
        <w:rPr>
          <w:sz w:val="16"/>
        </w:rPr>
        <w:t xml:space="preserve">The sense in Jerusalem right now is that </w:t>
      </w:r>
      <w:r w:rsidRPr="00E548EA">
        <w:rPr>
          <w:rStyle w:val="StyleUnderline"/>
          <w:highlight w:val="yellow"/>
        </w:rPr>
        <w:t xml:space="preserve">there is a </w:t>
      </w:r>
      <w:r w:rsidRPr="00E548EA">
        <w:rPr>
          <w:rStyle w:val="Emphasis"/>
          <w:highlight w:val="yellow"/>
        </w:rPr>
        <w:t>window</w:t>
      </w:r>
      <w:r w:rsidRPr="00E548EA">
        <w:rPr>
          <w:rStyle w:val="StyleUnderline"/>
        </w:rPr>
        <w:t xml:space="preserve"> </w:t>
      </w:r>
      <w:r w:rsidRPr="00A529AC">
        <w:t>of about a year</w:t>
      </w:r>
      <w:r w:rsidRPr="00E548EA">
        <w:rPr>
          <w:rStyle w:val="StyleUnderline"/>
        </w:rPr>
        <w:t xml:space="preserve"> </w:t>
      </w:r>
      <w:r w:rsidRPr="00E548EA">
        <w:rPr>
          <w:rStyle w:val="StyleUnderline"/>
          <w:highlight w:val="yellow"/>
        </w:rPr>
        <w:t xml:space="preserve">to </w:t>
      </w:r>
      <w:r w:rsidRPr="00E548EA">
        <w:rPr>
          <w:rStyle w:val="Emphasis"/>
          <w:highlight w:val="yellow"/>
        </w:rPr>
        <w:t>finalize</w:t>
      </w:r>
      <w:r w:rsidRPr="00E548EA">
        <w:rPr>
          <w:rStyle w:val="StyleUnderline"/>
        </w:rPr>
        <w:t xml:space="preserve"> a </w:t>
      </w:r>
      <w:r w:rsidRPr="00E548EA">
        <w:rPr>
          <w:rStyle w:val="Emphasis"/>
          <w:highlight w:val="yellow"/>
        </w:rPr>
        <w:t>normalization</w:t>
      </w:r>
      <w:r w:rsidRPr="00E548EA">
        <w:rPr>
          <w:rStyle w:val="Emphasis"/>
        </w:rPr>
        <w:t xml:space="preserve"> deal</w:t>
      </w:r>
      <w:r w:rsidRPr="00E548EA">
        <w:rPr>
          <w:rStyle w:val="StyleUnderline"/>
        </w:rPr>
        <w:t xml:space="preserve"> </w:t>
      </w:r>
      <w:r w:rsidRPr="00E548EA">
        <w:rPr>
          <w:rStyle w:val="StyleUnderline"/>
          <w:highlight w:val="yellow"/>
        </w:rPr>
        <w:t xml:space="preserve">with </w:t>
      </w:r>
      <w:r w:rsidRPr="00E548EA">
        <w:rPr>
          <w:rStyle w:val="Emphasis"/>
          <w:highlight w:val="yellow"/>
        </w:rPr>
        <w:t>Saudi Arabia</w:t>
      </w:r>
      <w:r w:rsidRPr="00DA194E">
        <w:rPr>
          <w:sz w:val="16"/>
        </w:rPr>
        <w:t>. The reason is not because of something in Riyadh or Jerusalem but rather due to the upcoming presidential election in the United States, and because it is there, in Washington DC, where the real decision has to be made about such a deal.</w:t>
      </w:r>
    </w:p>
    <w:p w14:paraId="64A4CF07" w14:textId="77777777" w:rsidR="00BD52F1" w:rsidRPr="00DA194E" w:rsidRDefault="00BD52F1" w:rsidP="00BD52F1">
      <w:pPr>
        <w:rPr>
          <w:sz w:val="16"/>
        </w:rPr>
      </w:pPr>
      <w:r w:rsidRPr="00DA194E">
        <w:rPr>
          <w:sz w:val="16"/>
        </w:rPr>
        <w:t xml:space="preserve">As seen by the phone calls, </w:t>
      </w:r>
      <w:r w:rsidRPr="00E548EA">
        <w:rPr>
          <w:rStyle w:val="StyleUnderline"/>
        </w:rPr>
        <w:t xml:space="preserve">there is </w:t>
      </w:r>
      <w:r w:rsidRPr="00E548EA">
        <w:rPr>
          <w:rStyle w:val="Emphasis"/>
        </w:rPr>
        <w:t>communication</w:t>
      </w:r>
      <w:r w:rsidRPr="00E548EA">
        <w:rPr>
          <w:rStyle w:val="StyleUnderline"/>
        </w:rPr>
        <w:t xml:space="preserve"> between Saudi and Israeli leaders</w:t>
      </w:r>
      <w:r w:rsidRPr="00DA194E">
        <w:rPr>
          <w:sz w:val="16"/>
        </w:rPr>
        <w:t xml:space="preserve">. </w:t>
      </w:r>
      <w:r w:rsidRPr="00E548EA">
        <w:rPr>
          <w:rStyle w:val="StyleUnderline"/>
        </w:rPr>
        <w:t xml:space="preserve">There are </w:t>
      </w:r>
      <w:r w:rsidRPr="00E548EA">
        <w:rPr>
          <w:rStyle w:val="Emphasis"/>
        </w:rPr>
        <w:t>economic ties</w:t>
      </w:r>
      <w:r w:rsidRPr="00E548EA">
        <w:rPr>
          <w:rStyle w:val="StyleUnderline"/>
        </w:rPr>
        <w:t xml:space="preserve">, </w:t>
      </w:r>
      <w:r w:rsidRPr="00E548EA">
        <w:rPr>
          <w:rStyle w:val="Emphasis"/>
        </w:rPr>
        <w:t>security ties</w:t>
      </w:r>
      <w:r w:rsidRPr="00E548EA">
        <w:rPr>
          <w:rStyle w:val="StyleUnderline"/>
        </w:rPr>
        <w:t xml:space="preserve"> and even </w:t>
      </w:r>
      <w:r w:rsidRPr="00E548EA">
        <w:rPr>
          <w:rStyle w:val="Emphasis"/>
        </w:rPr>
        <w:t>diplomatic coordination</w:t>
      </w:r>
      <w:r w:rsidRPr="00E548EA">
        <w:rPr>
          <w:rStyle w:val="StyleUnderline"/>
        </w:rPr>
        <w:t xml:space="preserve"> that goes on </w:t>
      </w:r>
      <w:r w:rsidRPr="00E548EA">
        <w:rPr>
          <w:rStyle w:val="Emphasis"/>
        </w:rPr>
        <w:t>behind the scenes</w:t>
      </w:r>
      <w:r w:rsidRPr="00DA194E">
        <w:rPr>
          <w:sz w:val="16"/>
        </w:rPr>
        <w:t xml:space="preserve">. </w:t>
      </w:r>
      <w:r w:rsidRPr="00E548EA">
        <w:rPr>
          <w:rStyle w:val="StyleUnderline"/>
        </w:rPr>
        <w:t xml:space="preserve">Can those ties be </w:t>
      </w:r>
      <w:r w:rsidRPr="00E548EA">
        <w:rPr>
          <w:rStyle w:val="Emphasis"/>
        </w:rPr>
        <w:t>deepened</w:t>
      </w:r>
      <w:r w:rsidRPr="00E548EA">
        <w:rPr>
          <w:rStyle w:val="StyleUnderline"/>
        </w:rPr>
        <w:t>?</w:t>
      </w:r>
      <w:r w:rsidRPr="00DA194E">
        <w:rPr>
          <w:sz w:val="16"/>
        </w:rPr>
        <w:t xml:space="preserve"> Of course, but for now, </w:t>
      </w:r>
      <w:r w:rsidRPr="00E548EA">
        <w:rPr>
          <w:rStyle w:val="StyleUnderline"/>
        </w:rPr>
        <w:t xml:space="preserve">the </w:t>
      </w:r>
      <w:r w:rsidRPr="00C55050">
        <w:rPr>
          <w:rStyle w:val="Emphasis"/>
        </w:rPr>
        <w:t>question</w:t>
      </w:r>
      <w:r w:rsidRPr="00E548EA">
        <w:rPr>
          <w:rStyle w:val="StyleUnderline"/>
        </w:rPr>
        <w:t xml:space="preserve"> is</w:t>
      </w:r>
      <w:r w:rsidRPr="00DA194E">
        <w:rPr>
          <w:sz w:val="16"/>
        </w:rPr>
        <w:t xml:space="preserve"> more </w:t>
      </w:r>
      <w:r w:rsidRPr="00E548EA">
        <w:rPr>
          <w:rStyle w:val="StyleUnderline"/>
        </w:rPr>
        <w:t xml:space="preserve">about the </w:t>
      </w:r>
      <w:r w:rsidRPr="00E548EA">
        <w:rPr>
          <w:rStyle w:val="Emphasis"/>
        </w:rPr>
        <w:t>big step</w:t>
      </w:r>
      <w:r w:rsidRPr="00E548EA">
        <w:rPr>
          <w:rStyle w:val="StyleUnderline"/>
        </w:rPr>
        <w:t xml:space="preserve"> that needs to be taken toward </w:t>
      </w:r>
      <w:r w:rsidRPr="00E548EA">
        <w:rPr>
          <w:rStyle w:val="Emphasis"/>
        </w:rPr>
        <w:t>full-</w:t>
      </w:r>
      <w:r w:rsidRPr="00C55050">
        <w:rPr>
          <w:rStyle w:val="Emphasis"/>
        </w:rPr>
        <w:t>blown normalization</w:t>
      </w:r>
      <w:r w:rsidRPr="00E548EA">
        <w:rPr>
          <w:rStyle w:val="StyleUnderline"/>
        </w:rPr>
        <w:t>.</w:t>
      </w:r>
    </w:p>
    <w:p w14:paraId="21A7357B" w14:textId="77777777" w:rsidR="00BD52F1" w:rsidRPr="00DA194E" w:rsidRDefault="00BD52F1" w:rsidP="00BD52F1">
      <w:pPr>
        <w:rPr>
          <w:sz w:val="16"/>
        </w:rPr>
      </w:pPr>
      <w:r w:rsidRPr="00A529AC">
        <w:rPr>
          <w:rStyle w:val="Emphasis"/>
          <w:highlight w:val="yellow"/>
        </w:rPr>
        <w:t>The key</w:t>
      </w:r>
      <w:r w:rsidRPr="00E548EA">
        <w:rPr>
          <w:rStyle w:val="StyleUnderline"/>
        </w:rPr>
        <w:t xml:space="preserve"> to that </w:t>
      </w:r>
      <w:r w:rsidRPr="00A529AC">
        <w:rPr>
          <w:rStyle w:val="Emphasis"/>
          <w:highlight w:val="yellow"/>
        </w:rPr>
        <w:t>is</w:t>
      </w:r>
      <w:r w:rsidRPr="00E548EA">
        <w:rPr>
          <w:rStyle w:val="StyleUnderline"/>
        </w:rPr>
        <w:t xml:space="preserve"> in </w:t>
      </w:r>
      <w:r w:rsidRPr="00C55050">
        <w:rPr>
          <w:rStyle w:val="Emphasis"/>
          <w:highlight w:val="yellow"/>
        </w:rPr>
        <w:t>Washington</w:t>
      </w:r>
      <w:r w:rsidRPr="00A529AC">
        <w:rPr>
          <w:rStyle w:val="StyleUnderline"/>
          <w:highlight w:val="yellow"/>
        </w:rPr>
        <w:t xml:space="preserve">. Saudi Arabia has felt the </w:t>
      </w:r>
      <w:r w:rsidRPr="00A529AC">
        <w:rPr>
          <w:rStyle w:val="Emphasis"/>
          <w:highlight w:val="yellow"/>
        </w:rPr>
        <w:t>cold shoulder</w:t>
      </w:r>
      <w:r w:rsidRPr="00A529AC">
        <w:rPr>
          <w:rStyle w:val="StyleUnderline"/>
          <w:highlight w:val="yellow"/>
        </w:rPr>
        <w:t xml:space="preserve"> from the US ever since</w:t>
      </w:r>
      <w:r w:rsidRPr="00A529AC">
        <w:rPr>
          <w:sz w:val="16"/>
          <w:highlight w:val="yellow"/>
        </w:rPr>
        <w:t xml:space="preserve"> Joe </w:t>
      </w:r>
      <w:r w:rsidRPr="00A529AC">
        <w:rPr>
          <w:rStyle w:val="Emphasis"/>
          <w:highlight w:val="yellow"/>
        </w:rPr>
        <w:t>Biden</w:t>
      </w:r>
      <w:r w:rsidRPr="00A529AC">
        <w:rPr>
          <w:rStyle w:val="StyleUnderline"/>
          <w:highlight w:val="yellow"/>
        </w:rPr>
        <w:t xml:space="preserve"> was</w:t>
      </w:r>
      <w:r w:rsidRPr="00C55050">
        <w:rPr>
          <w:rStyle w:val="StyleUnderline"/>
        </w:rPr>
        <w:t xml:space="preserve"> elected</w:t>
      </w:r>
      <w:r w:rsidRPr="00DA194E">
        <w:rPr>
          <w:sz w:val="16"/>
        </w:rPr>
        <w:t xml:space="preserve"> </w:t>
      </w:r>
      <w:r w:rsidRPr="00A529AC">
        <w:rPr>
          <w:rStyle w:val="StyleUnderline"/>
        </w:rPr>
        <w:t xml:space="preserve">president. </w:t>
      </w:r>
      <w:r w:rsidRPr="00A529AC">
        <w:rPr>
          <w:rStyle w:val="StyleUnderline"/>
          <w:highlight w:val="yellow"/>
        </w:rPr>
        <w:t>It was this distancing that enabled China to insert itself into the region and broker the rapprochement between Saudi and Iran</w:t>
      </w:r>
      <w:r w:rsidRPr="00A529AC">
        <w:rPr>
          <w:rStyle w:val="StyleUnderline"/>
        </w:rPr>
        <w:t>, something that in the past would not have happened</w:t>
      </w:r>
      <w:r w:rsidRPr="00DA194E">
        <w:rPr>
          <w:sz w:val="16"/>
        </w:rPr>
        <w:t>.</w:t>
      </w:r>
    </w:p>
    <w:p w14:paraId="26BB85C7" w14:textId="77777777" w:rsidR="00BD52F1" w:rsidRPr="00DA194E" w:rsidRDefault="00BD52F1" w:rsidP="00BD52F1">
      <w:pPr>
        <w:rPr>
          <w:sz w:val="16"/>
        </w:rPr>
      </w:pPr>
      <w:r w:rsidRPr="00BD52F1">
        <w:rPr>
          <w:rStyle w:val="Emphasis"/>
        </w:rPr>
        <w:t>The message was heard in Washington and has been followed up by action</w:t>
      </w:r>
      <w:r w:rsidRPr="00DA194E">
        <w:rPr>
          <w:sz w:val="16"/>
        </w:rPr>
        <w:t>. There is a new ambassador in Riyadh who happened to have served in Jerusalem just a few years ago, and National Security Advisor Jake Sullivan recently visited there as well and spoke publicly about the administration’s desire to see Israeli-Saudi normalization happen.</w:t>
      </w:r>
    </w:p>
    <w:p w14:paraId="0307F1D2" w14:textId="77777777" w:rsidR="00BD52F1" w:rsidRPr="00DA194E" w:rsidRDefault="00BD52F1" w:rsidP="00BD52F1">
      <w:pPr>
        <w:rPr>
          <w:sz w:val="16"/>
        </w:rPr>
      </w:pPr>
      <w:r w:rsidRPr="00DA194E">
        <w:rPr>
          <w:sz w:val="16"/>
        </w:rPr>
        <w:t xml:space="preserve">To move forward with Israel, </w:t>
      </w:r>
      <w:r w:rsidRPr="00A529AC">
        <w:rPr>
          <w:rStyle w:val="StyleUnderline"/>
          <w:highlight w:val="yellow"/>
        </w:rPr>
        <w:t xml:space="preserve">Saudi Arabia wants </w:t>
      </w:r>
      <w:r w:rsidRPr="00BD52F1">
        <w:t>to receive</w:t>
      </w:r>
      <w:r w:rsidRPr="00DA194E">
        <w:rPr>
          <w:sz w:val="16"/>
        </w:rPr>
        <w:t xml:space="preserve"> a few </w:t>
      </w:r>
      <w:r w:rsidRPr="00A529AC">
        <w:rPr>
          <w:rStyle w:val="Emphasis"/>
          <w:highlight w:val="yellow"/>
        </w:rPr>
        <w:t>benefits</w:t>
      </w:r>
      <w:r w:rsidRPr="00A529AC">
        <w:rPr>
          <w:rStyle w:val="StyleUnderline"/>
          <w:highlight w:val="yellow"/>
        </w:rPr>
        <w:t xml:space="preserve"> from the </w:t>
      </w:r>
      <w:r w:rsidRPr="00A529AC">
        <w:rPr>
          <w:rStyle w:val="Emphasis"/>
          <w:highlight w:val="yellow"/>
        </w:rPr>
        <w:t>US</w:t>
      </w:r>
      <w:r w:rsidRPr="00A529AC">
        <w:rPr>
          <w:rStyle w:val="StyleUnderline"/>
          <w:highlight w:val="yellow"/>
        </w:rPr>
        <w:t xml:space="preserve">: </w:t>
      </w:r>
      <w:r w:rsidRPr="00A529AC">
        <w:rPr>
          <w:rStyle w:val="Emphasis"/>
          <w:highlight w:val="yellow"/>
        </w:rPr>
        <w:t>arm sales</w:t>
      </w:r>
      <w:r w:rsidRPr="00A529AC">
        <w:rPr>
          <w:rStyle w:val="StyleUnderline"/>
          <w:highlight w:val="yellow"/>
        </w:rPr>
        <w:t xml:space="preserve">, </w:t>
      </w:r>
      <w:r w:rsidRPr="00A529AC">
        <w:rPr>
          <w:rStyle w:val="Emphasis"/>
          <w:highlight w:val="yellow"/>
        </w:rPr>
        <w:t>security guarantees</w:t>
      </w:r>
      <w:r w:rsidRPr="00A529AC">
        <w:rPr>
          <w:rStyle w:val="StyleUnderline"/>
          <w:highlight w:val="yellow"/>
        </w:rPr>
        <w:t xml:space="preserve"> and even a </w:t>
      </w:r>
      <w:r w:rsidRPr="00A529AC">
        <w:rPr>
          <w:rStyle w:val="Emphasis"/>
          <w:highlight w:val="yellow"/>
        </w:rPr>
        <w:t>civilian nuclear program</w:t>
      </w:r>
      <w:r w:rsidRPr="00DA194E">
        <w:rPr>
          <w:sz w:val="16"/>
        </w:rPr>
        <w:t xml:space="preserve"> with the ability to mine uranium and enrich it domestically.</w:t>
      </w:r>
    </w:p>
    <w:p w14:paraId="62D4C68D" w14:textId="77777777" w:rsidR="00BD52F1" w:rsidRPr="00DA194E" w:rsidRDefault="00BD52F1" w:rsidP="00BD52F1">
      <w:pPr>
        <w:rPr>
          <w:sz w:val="16"/>
        </w:rPr>
      </w:pPr>
      <w:r w:rsidRPr="00DA194E">
        <w:rPr>
          <w:sz w:val="16"/>
        </w:rPr>
        <w:lastRenderedPageBreak/>
        <w:t xml:space="preserve">US diplomats do not hide the fact that </w:t>
      </w:r>
      <w:r w:rsidRPr="00DA194E">
        <w:rPr>
          <w:rStyle w:val="StyleUnderline"/>
        </w:rPr>
        <w:t>the decision</w:t>
      </w:r>
      <w:r w:rsidRPr="00DA194E">
        <w:rPr>
          <w:sz w:val="16"/>
        </w:rPr>
        <w:t xml:space="preserve"> on this </w:t>
      </w:r>
      <w:r w:rsidRPr="00DA194E">
        <w:rPr>
          <w:rStyle w:val="StyleUnderline"/>
        </w:rPr>
        <w:t xml:space="preserve">will need to be made by </w:t>
      </w:r>
      <w:r w:rsidRPr="00DA194E">
        <w:rPr>
          <w:rStyle w:val="Emphasis"/>
        </w:rPr>
        <w:t>Biden</w:t>
      </w:r>
      <w:r w:rsidRPr="00DA194E">
        <w:rPr>
          <w:sz w:val="16"/>
        </w:rPr>
        <w:t xml:space="preserve"> and that it will depend on more than just US ties with MBS. A normalization deal between Israel and Saudi Arabia would be a huge win for Netanyahu. Does Biden want to give him that right now?</w:t>
      </w:r>
    </w:p>
    <w:p w14:paraId="17D1F116" w14:textId="77777777" w:rsidR="00BD52F1" w:rsidRPr="00DA194E" w:rsidRDefault="00BD52F1" w:rsidP="00BD52F1">
      <w:pPr>
        <w:rPr>
          <w:sz w:val="16"/>
        </w:rPr>
      </w:pPr>
      <w:r w:rsidRPr="00DA194E">
        <w:rPr>
          <w:sz w:val="16"/>
        </w:rPr>
        <w:t>Biden has not held back on his discontent with Netanyahu and his democratically-elected government. He has yet to invite the Israeli premier to the White House and – as long as it is not clear that the coalition’s judicial reform is completely dead and buried – he might not want to.</w:t>
      </w:r>
    </w:p>
    <w:p w14:paraId="6C1A85A6" w14:textId="77777777" w:rsidR="00BD52F1" w:rsidRPr="00DA194E" w:rsidRDefault="00BD52F1" w:rsidP="00BD52F1">
      <w:pPr>
        <w:rPr>
          <w:sz w:val="16"/>
        </w:rPr>
      </w:pPr>
      <w:r w:rsidRPr="00DA194E">
        <w:rPr>
          <w:sz w:val="16"/>
        </w:rPr>
        <w:t>On the other hand, Biden does need a foreign policy feather in his cap. Until now, the president’s track record in the Middle East does not look great. There was the hasty withdrawal from Afghanistan that enabled the Taliban to quickly take over, and China’s growing role in the region. Brokering a deal between Israel and Saudi Arabia would give the president a big win that could help on the campaign trail.</w:t>
      </w:r>
    </w:p>
    <w:p w14:paraId="50861509" w14:textId="77777777" w:rsidR="00BD52F1" w:rsidRPr="00DA194E" w:rsidRDefault="00BD52F1" w:rsidP="00BD52F1">
      <w:pPr>
        <w:rPr>
          <w:sz w:val="16"/>
        </w:rPr>
      </w:pPr>
      <w:r w:rsidRPr="00DA194E">
        <w:rPr>
          <w:sz w:val="16"/>
        </w:rPr>
        <w:t>The situation is dynamic, and Netanyahu is doing all he can to move this forward. For him too, a deal with Saudi Arabia would be a huge win and a much-needed distraction from the chaos – caused by the judicial reform, the public protests and the budget talks – that has enveloped his government since it took office at the end of December.</w:t>
      </w:r>
    </w:p>
    <w:p w14:paraId="42E1CB1E" w14:textId="77777777" w:rsidR="00BD52F1" w:rsidRDefault="00BD52F1" w:rsidP="00BD52F1">
      <w:pPr>
        <w:rPr>
          <w:sz w:val="16"/>
        </w:rPr>
      </w:pPr>
      <w:r w:rsidRPr="001B43F5">
        <w:rPr>
          <w:rStyle w:val="StyleUnderline"/>
          <w:highlight w:val="yellow"/>
        </w:rPr>
        <w:t xml:space="preserve">Such a deal has the potential to </w:t>
      </w:r>
      <w:r w:rsidRPr="001B43F5">
        <w:rPr>
          <w:rStyle w:val="Emphasis"/>
          <w:highlight w:val="yellow"/>
        </w:rPr>
        <w:t>alter</w:t>
      </w:r>
      <w:r w:rsidRPr="001B43F5">
        <w:rPr>
          <w:rStyle w:val="StyleUnderline"/>
          <w:highlight w:val="yellow"/>
        </w:rPr>
        <w:t xml:space="preserve"> the </w:t>
      </w:r>
      <w:r w:rsidRPr="001B43F5">
        <w:rPr>
          <w:rStyle w:val="Emphasis"/>
          <w:highlight w:val="yellow"/>
        </w:rPr>
        <w:t>balance of power</w:t>
      </w:r>
      <w:r w:rsidRPr="001B43F5">
        <w:rPr>
          <w:rStyle w:val="StyleUnderline"/>
          <w:highlight w:val="yellow"/>
        </w:rPr>
        <w:t xml:space="preserve"> in the </w:t>
      </w:r>
      <w:r w:rsidRPr="001B43F5">
        <w:rPr>
          <w:rStyle w:val="Emphasis"/>
          <w:highlight w:val="yellow"/>
        </w:rPr>
        <w:t xml:space="preserve">Middle </w:t>
      </w:r>
      <w:r w:rsidRPr="00C55050">
        <w:rPr>
          <w:rStyle w:val="Emphasis"/>
          <w:highlight w:val="yellow"/>
        </w:rPr>
        <w:t>East</w:t>
      </w:r>
      <w:r w:rsidRPr="00C55050">
        <w:rPr>
          <w:rStyle w:val="StyleUnderline"/>
          <w:highlight w:val="yellow"/>
        </w:rPr>
        <w:t>. With</w:t>
      </w:r>
      <w:r w:rsidRPr="00DA194E">
        <w:rPr>
          <w:sz w:val="16"/>
        </w:rPr>
        <w:t xml:space="preserve"> Israel’s </w:t>
      </w:r>
      <w:r w:rsidRPr="001B43F5">
        <w:rPr>
          <w:rStyle w:val="StyleUnderline"/>
        </w:rPr>
        <w:t xml:space="preserve">top military officers warning of </w:t>
      </w:r>
      <w:r w:rsidRPr="001B43F5">
        <w:rPr>
          <w:rStyle w:val="StyleUnderline"/>
          <w:highlight w:val="yellow"/>
        </w:rPr>
        <w:t xml:space="preserve">the possibility of </w:t>
      </w:r>
      <w:r w:rsidRPr="001B43F5">
        <w:rPr>
          <w:rStyle w:val="Emphasis"/>
          <w:highlight w:val="yellow"/>
        </w:rPr>
        <w:t>war</w:t>
      </w:r>
      <w:r w:rsidRPr="00E548EA">
        <w:rPr>
          <w:rStyle w:val="StyleUnderline"/>
        </w:rPr>
        <w:t>,</w:t>
      </w:r>
      <w:r w:rsidRPr="001B43F5">
        <w:rPr>
          <w:rStyle w:val="StyleUnderline"/>
        </w:rPr>
        <w:t xml:space="preserve"> a </w:t>
      </w:r>
      <w:r w:rsidRPr="001B43F5">
        <w:rPr>
          <w:rStyle w:val="Emphasis"/>
          <w:highlight w:val="yellow"/>
        </w:rPr>
        <w:t>normalization</w:t>
      </w:r>
      <w:r w:rsidRPr="001B43F5">
        <w:rPr>
          <w:rStyle w:val="Emphasis"/>
        </w:rPr>
        <w:t xml:space="preserve"> deal</w:t>
      </w:r>
      <w:r w:rsidRPr="001B43F5">
        <w:rPr>
          <w:rStyle w:val="StyleUnderline"/>
        </w:rPr>
        <w:t xml:space="preserve"> </w:t>
      </w:r>
      <w:r w:rsidRPr="001B43F5">
        <w:rPr>
          <w:rStyle w:val="StyleUnderline"/>
          <w:highlight w:val="yellow"/>
        </w:rPr>
        <w:t xml:space="preserve">would be a </w:t>
      </w:r>
      <w:r w:rsidRPr="001B43F5">
        <w:rPr>
          <w:rStyle w:val="Emphasis"/>
          <w:highlight w:val="yellow"/>
        </w:rPr>
        <w:t>better alternative</w:t>
      </w:r>
      <w:r w:rsidRPr="00DA194E">
        <w:rPr>
          <w:sz w:val="16"/>
        </w:rPr>
        <w:t>.</w:t>
      </w:r>
    </w:p>
    <w:p w14:paraId="5374BCD2" w14:textId="3419296B" w:rsidR="00CA6D89" w:rsidRPr="00CA6D89" w:rsidRDefault="00CA6D89" w:rsidP="00CA6D89">
      <w:pPr>
        <w:pStyle w:val="Heading4"/>
      </w:pPr>
      <w:r w:rsidRPr="00CA6D89">
        <w:t>Middle East war goes nuclear</w:t>
      </w:r>
    </w:p>
    <w:p w14:paraId="51A250CB" w14:textId="775A04BD" w:rsidR="00CA6D89" w:rsidRPr="002E7730" w:rsidRDefault="00CA6D89" w:rsidP="00CA6D89">
      <w:pPr>
        <w:rPr>
          <w:rFonts w:eastAsia="Cambria"/>
        </w:rPr>
      </w:pPr>
      <w:r w:rsidRPr="002E7730">
        <w:rPr>
          <w:rStyle w:val="Style13ptBold"/>
        </w:rPr>
        <w:t>Bucci 15</w:t>
      </w:r>
      <w:r w:rsidRPr="002E7730">
        <w:rPr>
          <w:b/>
        </w:rPr>
        <w:t xml:space="preserve"> </w:t>
      </w:r>
      <w:r w:rsidRPr="002E7730">
        <w:t xml:space="preserve">(2015, Steven, PhD, Director of the Douglas and Sarah Allison Center for Foreign and National Security Policy, Heritage Foundation, </w:t>
      </w:r>
      <w:hyperlink r:id="rId8" w:history="1">
        <w:r w:rsidRPr="002E7730">
          <w:rPr>
            <w:rStyle w:val="Hyperlink"/>
            <w:rFonts w:eastAsia="Cambria"/>
            <w:color w:val="000000"/>
          </w:rPr>
          <w:t>http://www.heritage.org/research/commentary/2015/4/the-conditions-are-ripe-for-a-major-middle-eastern-war</w:t>
        </w:r>
      </w:hyperlink>
      <w:r w:rsidRPr="002E7730">
        <w:rPr>
          <w:rStyle w:val="Hyperlink"/>
          <w:rFonts w:eastAsia="Cambria"/>
        </w:rPr>
        <w:t>)</w:t>
      </w:r>
    </w:p>
    <w:p w14:paraId="5B025DD4" w14:textId="77777777" w:rsidR="00CA6D89" w:rsidRPr="002E7730" w:rsidRDefault="00CA6D89" w:rsidP="00CA6D89">
      <w:pPr>
        <w:rPr>
          <w:rFonts w:eastAsia="Cambria"/>
          <w:sz w:val="10"/>
        </w:rPr>
      </w:pPr>
      <w:r w:rsidRPr="002E7730">
        <w:rPr>
          <w:rFonts w:eastAsia="Cambria"/>
          <w:sz w:val="10"/>
        </w:rPr>
        <w:t xml:space="preserve">For years, the great nations of Europe spent huge sums of money to build their military might. They assembled themselves into blocs, all the better to play a dangerous game of power politics. Slowly, surely, they were stumbling toward war.∂ In June 1914, an assassin shot the heir to the throne of the Austro-Hungarian Empire, and the powder keg was lit. The results were disastrous.∂ </w:t>
      </w:r>
      <w:r w:rsidRPr="00772BCF">
        <w:rPr>
          <w:rFonts w:eastAsia="Cambria"/>
          <w:b/>
          <w:highlight w:val="cyan"/>
          <w:u w:val="single"/>
        </w:rPr>
        <w:t>The Middle East today looks frighteningly similar to the Europe of the early 20th Century</w:t>
      </w:r>
      <w:r w:rsidRPr="002E7730">
        <w:rPr>
          <w:rFonts w:eastAsia="Cambria"/>
          <w:b/>
          <w:u w:val="single"/>
        </w:rPr>
        <w:t>.</w:t>
      </w:r>
      <w:r w:rsidRPr="002E7730">
        <w:rPr>
          <w:rFonts w:eastAsia="Cambria"/>
          <w:b/>
          <w:sz w:val="12"/>
          <w:u w:val="single"/>
        </w:rPr>
        <w:t xml:space="preserve">∂ </w:t>
      </w:r>
      <w:r w:rsidRPr="002E7730">
        <w:rPr>
          <w:rFonts w:eastAsia="Cambria"/>
          <w:b/>
          <w:u w:val="single"/>
        </w:rPr>
        <w:t>For years</w:t>
      </w:r>
      <w:r w:rsidRPr="002E7730">
        <w:rPr>
          <w:rFonts w:eastAsia="Cambria"/>
          <w:sz w:val="10"/>
        </w:rPr>
        <w:t xml:space="preserve">, the Islamic Republic of </w:t>
      </w:r>
      <w:r w:rsidRPr="002E7730">
        <w:rPr>
          <w:rFonts w:eastAsia="Cambria"/>
          <w:b/>
          <w:u w:val="single"/>
        </w:rPr>
        <w:t xml:space="preserve">Iran and </w:t>
      </w:r>
      <w:r w:rsidRPr="002E7730">
        <w:rPr>
          <w:rFonts w:eastAsia="Cambria"/>
          <w:sz w:val="10"/>
        </w:rPr>
        <w:t xml:space="preserve">the Kingdom of </w:t>
      </w:r>
      <w:r w:rsidRPr="002E7730">
        <w:rPr>
          <w:rFonts w:eastAsia="Cambria"/>
          <w:b/>
          <w:u w:val="single"/>
        </w:rPr>
        <w:t>Saudi Arabia have competed</w:t>
      </w:r>
      <w:r w:rsidRPr="002E7730">
        <w:rPr>
          <w:rFonts w:eastAsia="Cambria"/>
          <w:sz w:val="10"/>
        </w:rPr>
        <w:t xml:space="preserve">—Iran, as the champion of the Shia Islamic world, the House of Saud as the de facto leader of the Sunni world.∂ </w:t>
      </w:r>
      <w:r w:rsidRPr="00772BCF">
        <w:rPr>
          <w:rFonts w:eastAsia="Cambria"/>
          <w:b/>
          <w:highlight w:val="cyan"/>
          <w:u w:val="single"/>
        </w:rPr>
        <w:t>Iran has a massive military</w:t>
      </w:r>
      <w:r w:rsidRPr="002E7730">
        <w:rPr>
          <w:rFonts w:eastAsia="Cambria"/>
          <w:b/>
          <w:u w:val="single"/>
        </w:rPr>
        <w:t>, as well as major capabilities in unconventional warfare and espionage. It</w:t>
      </w:r>
      <w:r w:rsidRPr="002E7730">
        <w:rPr>
          <w:rFonts w:eastAsia="Cambria"/>
          <w:sz w:val="10"/>
        </w:rPr>
        <w:t xml:space="preserve"> influences or outright </w:t>
      </w:r>
      <w:r w:rsidRPr="00772BCF">
        <w:rPr>
          <w:rFonts w:eastAsia="Cambria"/>
          <w:b/>
          <w:highlight w:val="cyan"/>
          <w:u w:val="single"/>
        </w:rPr>
        <w:t>controls Hezbollah</w:t>
      </w:r>
      <w:r w:rsidRPr="002E7730">
        <w:rPr>
          <w:rFonts w:eastAsia="Cambria"/>
          <w:sz w:val="10"/>
        </w:rPr>
        <w:t xml:space="preserve"> </w:t>
      </w:r>
      <w:r w:rsidRPr="002E7730">
        <w:rPr>
          <w:rFonts w:eastAsia="Cambria"/>
          <w:b/>
          <w:u w:val="single"/>
        </w:rPr>
        <w:t xml:space="preserve">in Lebanon, Assad in Syria, </w:t>
      </w:r>
      <w:r w:rsidRPr="00772BCF">
        <w:rPr>
          <w:rFonts w:eastAsia="Cambria"/>
          <w:b/>
          <w:highlight w:val="cyan"/>
          <w:u w:val="single"/>
        </w:rPr>
        <w:t>and</w:t>
      </w:r>
      <w:r w:rsidRPr="002E7730">
        <w:rPr>
          <w:rFonts w:eastAsia="Cambria"/>
          <w:b/>
          <w:u w:val="single"/>
        </w:rPr>
        <w:t xml:space="preserve"> the powerful Shia </w:t>
      </w:r>
      <w:r w:rsidRPr="00772BCF">
        <w:rPr>
          <w:rFonts w:eastAsia="Cambria"/>
          <w:b/>
          <w:highlight w:val="cyan"/>
          <w:u w:val="single"/>
        </w:rPr>
        <w:t>militias</w:t>
      </w:r>
      <w:r w:rsidRPr="002E7730">
        <w:rPr>
          <w:rFonts w:eastAsia="Cambria"/>
          <w:b/>
          <w:u w:val="single"/>
        </w:rPr>
        <w:t xml:space="preserve"> in Iraq.</w:t>
      </w:r>
      <w:r w:rsidRPr="002E7730">
        <w:rPr>
          <w:rFonts w:eastAsia="Cambria"/>
          <w:sz w:val="10"/>
        </w:rPr>
        <w:t xml:space="preserve"> Now, </w:t>
      </w:r>
      <w:r w:rsidRPr="002E7730">
        <w:rPr>
          <w:rFonts w:eastAsia="Cambria"/>
          <w:b/>
          <w:u w:val="single"/>
        </w:rPr>
        <w:t xml:space="preserve">Tehran is </w:t>
      </w:r>
      <w:r w:rsidRPr="002E7730">
        <w:rPr>
          <w:rFonts w:eastAsia="Cambria"/>
          <w:sz w:val="10"/>
        </w:rPr>
        <w:t xml:space="preserve">encouraging—and most likely </w:t>
      </w:r>
      <w:r w:rsidRPr="002E7730">
        <w:rPr>
          <w:rFonts w:eastAsia="Cambria"/>
          <w:b/>
          <w:u w:val="single"/>
        </w:rPr>
        <w:t>aiding</w:t>
      </w:r>
      <w:r w:rsidRPr="002E7730">
        <w:rPr>
          <w:rFonts w:eastAsia="Cambria"/>
          <w:sz w:val="10"/>
        </w:rPr>
        <w:t>—</w:t>
      </w:r>
      <w:r w:rsidRPr="002E7730">
        <w:rPr>
          <w:rFonts w:eastAsia="Cambria"/>
          <w:b/>
          <w:u w:val="single"/>
        </w:rPr>
        <w:t>the Al Houthis</w:t>
      </w:r>
      <w:r w:rsidRPr="002E7730">
        <w:rPr>
          <w:rFonts w:eastAsia="Cambria"/>
          <w:sz w:val="10"/>
        </w:rPr>
        <w:t xml:space="preserve"> rebelling </w:t>
      </w:r>
      <w:r w:rsidRPr="002E7730">
        <w:rPr>
          <w:rFonts w:eastAsia="Cambria"/>
          <w:b/>
          <w:u w:val="single"/>
        </w:rPr>
        <w:t>in Yemen</w:t>
      </w:r>
      <w:r w:rsidRPr="002E7730">
        <w:rPr>
          <w:rFonts w:eastAsia="Cambria"/>
          <w:sz w:val="10"/>
        </w:rPr>
        <w:t xml:space="preserve">. ∂ </w:t>
      </w:r>
      <w:r w:rsidRPr="00772BCF">
        <w:rPr>
          <w:rFonts w:eastAsia="Cambria"/>
          <w:b/>
          <w:highlight w:val="cyan"/>
          <w:u w:val="single"/>
        </w:rPr>
        <w:t>The Saudis</w:t>
      </w:r>
      <w:r w:rsidRPr="002E7730">
        <w:rPr>
          <w:rFonts w:eastAsia="Cambria"/>
          <w:sz w:val="10"/>
        </w:rPr>
        <w:t xml:space="preserve">, powerful in their own right, </w:t>
      </w:r>
      <w:r w:rsidRPr="00772BCF">
        <w:rPr>
          <w:rFonts w:eastAsia="Cambria"/>
          <w:b/>
          <w:highlight w:val="cyan"/>
          <w:u w:val="single"/>
        </w:rPr>
        <w:t>have allied with</w:t>
      </w:r>
      <w:r w:rsidRPr="002E7730">
        <w:rPr>
          <w:rFonts w:eastAsia="Cambria"/>
          <w:sz w:val="10"/>
        </w:rPr>
        <w:t xml:space="preserve"> Al </w:t>
      </w:r>
      <w:r w:rsidRPr="002E7730">
        <w:rPr>
          <w:rFonts w:eastAsia="Cambria"/>
          <w:b/>
          <w:u w:val="single"/>
        </w:rPr>
        <w:t>Sisi</w:t>
      </w:r>
      <w:r w:rsidRPr="002E7730">
        <w:rPr>
          <w:rFonts w:eastAsia="Cambria"/>
          <w:sz w:val="10"/>
        </w:rPr>
        <w:t xml:space="preserve"> in Egypt, King </w:t>
      </w:r>
      <w:r w:rsidRPr="002E7730">
        <w:rPr>
          <w:rFonts w:eastAsia="Cambria"/>
          <w:b/>
          <w:u w:val="single"/>
        </w:rPr>
        <w:t>Abdullah in Jordan, and most of the</w:t>
      </w:r>
      <w:r w:rsidRPr="002E7730">
        <w:rPr>
          <w:rFonts w:eastAsia="Cambria"/>
          <w:sz w:val="10"/>
        </w:rPr>
        <w:t xml:space="preserve"> other </w:t>
      </w:r>
      <w:r w:rsidRPr="002E7730">
        <w:rPr>
          <w:rFonts w:eastAsia="Cambria"/>
          <w:b/>
          <w:u w:val="single"/>
        </w:rPr>
        <w:t xml:space="preserve">Gulf </w:t>
      </w:r>
      <w:r w:rsidRPr="00772BCF">
        <w:rPr>
          <w:rFonts w:eastAsia="Cambria"/>
          <w:b/>
          <w:highlight w:val="cyan"/>
          <w:u w:val="single"/>
        </w:rPr>
        <w:t>Arab States.</w:t>
      </w:r>
      <w:r w:rsidRPr="002E7730">
        <w:rPr>
          <w:rFonts w:eastAsia="Cambria"/>
          <w:b/>
          <w:u w:val="single"/>
        </w:rPr>
        <w:t xml:space="preserve"> They are</w:t>
      </w:r>
      <w:r w:rsidRPr="002E7730">
        <w:rPr>
          <w:rFonts w:eastAsia="Cambria"/>
          <w:sz w:val="10"/>
        </w:rPr>
        <w:t xml:space="preserve"> also </w:t>
      </w:r>
      <w:r w:rsidRPr="002E7730">
        <w:rPr>
          <w:rFonts w:eastAsia="Cambria"/>
          <w:b/>
          <w:u w:val="single"/>
        </w:rPr>
        <w:t xml:space="preserve">allied </w:t>
      </w:r>
      <w:r w:rsidRPr="00772BCF">
        <w:rPr>
          <w:rFonts w:eastAsia="Cambria"/>
          <w:b/>
          <w:highlight w:val="cyan"/>
          <w:u w:val="single"/>
        </w:rPr>
        <w:t>with the Pakistanis, who have</w:t>
      </w:r>
      <w:r w:rsidRPr="002E7730">
        <w:rPr>
          <w:rFonts w:eastAsia="Cambria"/>
          <w:b/>
          <w:u w:val="single"/>
        </w:rPr>
        <w:t xml:space="preserve"> one of the largest militaries</w:t>
      </w:r>
      <w:r w:rsidRPr="002E7730">
        <w:rPr>
          <w:rFonts w:eastAsia="Cambria"/>
          <w:sz w:val="10"/>
        </w:rPr>
        <w:t xml:space="preserve"> in the world, </w:t>
      </w:r>
      <w:r w:rsidRPr="002E7730">
        <w:rPr>
          <w:rFonts w:eastAsia="Cambria"/>
          <w:b/>
          <w:u w:val="single"/>
        </w:rPr>
        <w:t xml:space="preserve">and </w:t>
      </w:r>
      <w:r w:rsidRPr="00772BCF">
        <w:rPr>
          <w:rFonts w:eastAsia="Cambria"/>
          <w:b/>
          <w:highlight w:val="cyan"/>
          <w:u w:val="single"/>
        </w:rPr>
        <w:t>nuclear weapons</w:t>
      </w:r>
      <w:r w:rsidRPr="002E7730">
        <w:rPr>
          <w:rFonts w:eastAsia="Cambria"/>
          <w:sz w:val="10"/>
        </w:rPr>
        <w:t xml:space="preserve"> to boot. Additionally, there is a growing possibility that </w:t>
      </w:r>
      <w:r w:rsidRPr="002E7730">
        <w:rPr>
          <w:rFonts w:eastAsia="Cambria"/>
          <w:b/>
          <w:u w:val="single"/>
        </w:rPr>
        <w:t xml:space="preserve">the Turks may throw in with the Sunni side. </w:t>
      </w:r>
      <w:r w:rsidRPr="002E7730">
        <w:rPr>
          <w:rFonts w:eastAsia="Cambria"/>
          <w:b/>
          <w:sz w:val="12"/>
          <w:u w:val="single"/>
        </w:rPr>
        <w:t>∂</w:t>
      </w:r>
      <w:r w:rsidRPr="002E7730">
        <w:rPr>
          <w:rFonts w:eastAsia="Cambria"/>
          <w:sz w:val="10"/>
        </w:rPr>
        <w:t xml:space="preserve"> </w:t>
      </w:r>
      <w:r w:rsidRPr="00772BCF">
        <w:rPr>
          <w:rFonts w:eastAsia="Cambria"/>
          <w:b/>
          <w:highlight w:val="cyan"/>
          <w:u w:val="single"/>
        </w:rPr>
        <w:t>It’s a huge amount of fire power</w:t>
      </w:r>
      <w:r w:rsidRPr="002E7730">
        <w:rPr>
          <w:rFonts w:eastAsia="Cambria"/>
          <w:b/>
          <w:u w:val="single"/>
        </w:rPr>
        <w:t xml:space="preserve">, rivalry and armed conflict </w:t>
      </w:r>
      <w:r w:rsidRPr="00772BCF">
        <w:rPr>
          <w:rFonts w:eastAsia="Cambria"/>
          <w:b/>
          <w:highlight w:val="cyan"/>
          <w:u w:val="single"/>
        </w:rPr>
        <w:t>concentrated in a</w:t>
      </w:r>
      <w:r w:rsidRPr="002E7730">
        <w:rPr>
          <w:rFonts w:eastAsia="Cambria"/>
          <w:sz w:val="10"/>
        </w:rPr>
        <w:t xml:space="preserve"> comparatively </w:t>
      </w:r>
      <w:r w:rsidRPr="00772BCF">
        <w:rPr>
          <w:rFonts w:eastAsia="Cambria"/>
          <w:b/>
          <w:highlight w:val="cyan"/>
          <w:u w:val="single"/>
        </w:rPr>
        <w:t>small region</w:t>
      </w:r>
      <w:r w:rsidRPr="002E7730">
        <w:rPr>
          <w:rFonts w:eastAsia="Cambria"/>
          <w:sz w:val="10"/>
        </w:rPr>
        <w:t xml:space="preserve">. And </w:t>
      </w:r>
      <w:r w:rsidRPr="00772BCF">
        <w:rPr>
          <w:rFonts w:eastAsia="Cambria"/>
          <w:b/>
          <w:highlight w:val="cyan"/>
          <w:u w:val="single"/>
        </w:rPr>
        <w:t xml:space="preserve">this tinderbox could blow up into a </w:t>
      </w:r>
      <w:r w:rsidRPr="00772BCF">
        <w:rPr>
          <w:rFonts w:eastAsia="Cambria"/>
          <w:b/>
          <w:iCs/>
          <w:highlight w:val="cyan"/>
          <w:u w:val="single"/>
          <w:bdr w:val="single" w:sz="8" w:space="0" w:color="auto" w:frame="1"/>
        </w:rPr>
        <w:t>major conflagration</w:t>
      </w:r>
      <w:r w:rsidRPr="00772BCF">
        <w:rPr>
          <w:rFonts w:eastAsia="Cambria"/>
          <w:b/>
          <w:highlight w:val="cyan"/>
          <w:u w:val="single"/>
        </w:rPr>
        <w:t xml:space="preserve">, with destructive consequences </w:t>
      </w:r>
      <w:r w:rsidRPr="00772BCF">
        <w:rPr>
          <w:rFonts w:eastAsia="Cambria"/>
          <w:b/>
          <w:iCs/>
          <w:highlight w:val="cyan"/>
          <w:u w:val="single"/>
          <w:bdr w:val="single" w:sz="8" w:space="0" w:color="auto" w:frame="1"/>
        </w:rPr>
        <w:t>unparalleled</w:t>
      </w:r>
      <w:r w:rsidRPr="00772BCF">
        <w:rPr>
          <w:rFonts w:eastAsia="Cambria"/>
          <w:b/>
          <w:highlight w:val="cyan"/>
          <w:u w:val="single"/>
        </w:rPr>
        <w:t xml:space="preserve"> since World War Two</w:t>
      </w:r>
      <w:r w:rsidRPr="002E7730">
        <w:rPr>
          <w:rFonts w:eastAsia="Cambria"/>
          <w:b/>
          <w:u w:val="single"/>
        </w:rPr>
        <w:t>.</w:t>
      </w:r>
      <w:r w:rsidRPr="002E7730">
        <w:rPr>
          <w:rFonts w:eastAsia="Cambria"/>
          <w:b/>
          <w:sz w:val="8"/>
          <w:u w:val="single"/>
        </w:rPr>
        <w:t>∂</w:t>
      </w:r>
      <w:r w:rsidRPr="002E7730">
        <w:rPr>
          <w:rFonts w:eastAsia="Cambria"/>
          <w:sz w:val="10"/>
        </w:rPr>
        <w:t xml:space="preserve"> But, some might say, these opposing blocs have been in place for decades, </w:t>
      </w:r>
      <w:r w:rsidRPr="002E7730">
        <w:rPr>
          <w:rFonts w:eastAsia="Calibri"/>
          <w:sz w:val="10"/>
        </w:rPr>
        <w:t>why the worry now? Quite simply, because America is no longer playing the role it has played in the region for a long, long time. ∂ For decades, the U.S. served as security guarantor and diplomatic trouble-shooter for our friends in the region. The Saudis, Jordanians, Egyptians, and other friendlies didn’t have to worry that Iran would gain regional hegemony. They knew a strong, assertive America would keep Iran’s ambitions in check. Meanwhile, Iran and its proxies knew they could go only so far before being slowed and stopped by the judicious use of America power. The credible threat of American hard power was enough to keep our friends calm and our enemies quiet. ∂ That has changed. Our enemies have seen the U.S. “lead from behind” in Libya, then turn its back on our consulate in Benghazi. They’ve seen us draw a “red line” in Syria, then walk away when Assad called our bluff. They’ve seen Russia annex Crimea and bolster the separatists in eastern Ukraine while America refuses to provide military aid to Kiev. They’ve seen us flinch at the thought of putting American boots on the ground in the fight against ISIS. ∂ Put it all together, and it’s a picture of an America that is timid, or confused, or flaccid—a nation that still talks a good hard-power game, but lacks the will to follow through. ∂ Moreover, they see an Administration so hungry for a “legacy” deal with Iran, that the Iranians considerable negotiating skills are not even being taxed. In the G5+1 talks in Lausanne Secretary of State John Kerry has made concession after concession with no quid pro quo from Iran—to the point that France is now emerging as the hardliner on our side of the negotiating table.∂ Our enemies aren’t the only ones who notice these developments. Our friends do, too. What must the Saudis and the others think when they see the administration cast aside regional ally No. 1—Israel? Can their “push out the door” be far off if they get in the way of the Administration’s single-minded drive to appease the Iranian regime? ∂ Those friends now have reason to fear that the nuclear negotiations with Iran will accelerate the U.S. withdrawal from the region or—even worse—produce an Iranian-American rapprochement at their expense. It is this fear that has led our friends to band together to defend themselves against what they know to be a growing threat: Iran. While the Obama administration may be willing to turn a blind eye to this threat in its pursuit of a nuclear deal, Iran’s neighbors do not have that luxury. ∂ Since the U.S. has cut back on dispensing its usual antibiotics, our jittery friends in the Middle East now feel that they must counter</w:t>
      </w:r>
      <w:r w:rsidRPr="002E7730">
        <w:rPr>
          <w:rFonts w:eastAsia="Cambria"/>
          <w:sz w:val="10"/>
        </w:rPr>
        <w:t xml:space="preserve">—strongly and immediately—the local infections promoted and exploited </w:t>
      </w:r>
      <w:r w:rsidRPr="002E7730">
        <w:rPr>
          <w:rFonts w:eastAsia="Calibri"/>
          <w:sz w:val="10"/>
        </w:rPr>
        <w:t>by Iran</w:t>
      </w:r>
      <w:r w:rsidRPr="002E7730">
        <w:rPr>
          <w:rFonts w:eastAsia="Cambria"/>
          <w:sz w:val="10"/>
        </w:rPr>
        <w:t xml:space="preserve">. And they are sometimes doing so without consulting the U.S.∂ </w:t>
      </w:r>
      <w:r w:rsidRPr="002E7730">
        <w:rPr>
          <w:rFonts w:eastAsia="Cambria"/>
          <w:b/>
          <w:u w:val="single"/>
        </w:rPr>
        <w:t xml:space="preserve">The result is a Middle East more explosive and unpredictable than ever. </w:t>
      </w:r>
      <w:r w:rsidRPr="00772BCF">
        <w:rPr>
          <w:rFonts w:eastAsia="Cambria"/>
          <w:b/>
          <w:highlight w:val="cyan"/>
          <w:u w:val="single"/>
        </w:rPr>
        <w:t>The conditions are now ripe for a major Middle Eastern war</w:t>
      </w:r>
      <w:r w:rsidRPr="002E7730">
        <w:rPr>
          <w:rFonts w:eastAsia="Cambria"/>
          <w:b/>
          <w:u w:val="single"/>
        </w:rPr>
        <w:t xml:space="preserve">—one </w:t>
      </w:r>
      <w:r w:rsidRPr="00772BCF">
        <w:rPr>
          <w:rFonts w:eastAsia="Cambria"/>
          <w:b/>
          <w:highlight w:val="cyan"/>
          <w:u w:val="single"/>
        </w:rPr>
        <w:t xml:space="preserve">that could </w:t>
      </w:r>
      <w:r w:rsidRPr="00772BCF">
        <w:rPr>
          <w:rFonts w:eastAsia="Cambria"/>
          <w:b/>
          <w:iCs/>
          <w:highlight w:val="cyan"/>
          <w:u w:val="single"/>
          <w:bdr w:val="single" w:sz="8" w:space="0" w:color="auto" w:frame="1"/>
        </w:rPr>
        <w:t>spill across the globe</w:t>
      </w:r>
      <w:r w:rsidRPr="002E7730">
        <w:rPr>
          <w:rFonts w:eastAsia="Cambria"/>
          <w:sz w:val="10"/>
        </w:rPr>
        <w:t xml:space="preserve">, wherever Sunni and Shia Muslims interact. </w:t>
      </w:r>
      <w:r w:rsidRPr="002E7730">
        <w:rPr>
          <w:rFonts w:eastAsia="Cambria"/>
          <w:b/>
          <w:u w:val="single"/>
        </w:rPr>
        <w:t xml:space="preserve">All that remains missing is a spark. </w:t>
      </w:r>
      <w:r w:rsidRPr="002E7730">
        <w:rPr>
          <w:rFonts w:eastAsia="Cambria"/>
          <w:b/>
          <w:sz w:val="12"/>
          <w:u w:val="single"/>
        </w:rPr>
        <w:t>∂</w:t>
      </w:r>
      <w:r w:rsidRPr="002E7730">
        <w:rPr>
          <w:rFonts w:eastAsia="Cambria"/>
          <w:sz w:val="10"/>
        </w:rPr>
        <w:t xml:space="preserve"> Impossible you say? That June day in Sarajevo, no experts predicted the horrifying consequences of Garo Princip’s actions. ∂ Today, the Saudis are massing 150,000 troops on the border with Yemen. The Pakistanis and the Egyptians have promised ground troops. These Sunnis Governments view their alliance as one of self-defense. But it’s a huge threat to Iran’s desires for hegemony, and Tehran may even view it as a threat to the survival of the mullahs’ regime. ∂ No one wants war, big or little. But among the power blocs of the Middle East, </w:t>
      </w:r>
      <w:r w:rsidRPr="002E7730">
        <w:rPr>
          <w:rFonts w:eastAsia="Cambria"/>
          <w:b/>
          <w:u w:val="single"/>
        </w:rPr>
        <w:t xml:space="preserve">Washington’s misbegotten policies have fueled uncertainty on one side and perceived opportunity on the other. </w:t>
      </w:r>
      <w:r w:rsidRPr="002E7730">
        <w:rPr>
          <w:rFonts w:eastAsia="Cambria"/>
          <w:b/>
          <w:sz w:val="12"/>
          <w:u w:val="single"/>
        </w:rPr>
        <w:t>∂</w:t>
      </w:r>
      <w:r w:rsidRPr="002E7730">
        <w:rPr>
          <w:rFonts w:eastAsia="Cambria"/>
          <w:sz w:val="10"/>
        </w:rPr>
        <w:t xml:space="preserve"> In the aftermath of the Second World War, Americans have always dreaded a clash of the superpowers. But the lesson of the First World War is that when large regional powers—especially those driven by sectarian and apocalyptic forces—are poised to fight</w:t>
      </w:r>
      <w:r w:rsidRPr="002E7730">
        <w:rPr>
          <w:rFonts w:eastAsia="Cambria"/>
          <w:b/>
          <w:u w:val="single"/>
        </w:rPr>
        <w:t xml:space="preserve">, any </w:t>
      </w:r>
      <w:r w:rsidRPr="00772BCF">
        <w:rPr>
          <w:rFonts w:eastAsia="Cambria"/>
          <w:b/>
          <w:highlight w:val="cyan"/>
          <w:u w:val="single"/>
        </w:rPr>
        <w:t>miscalc</w:t>
      </w:r>
      <w:r w:rsidRPr="002E7730">
        <w:rPr>
          <w:rFonts w:eastAsia="Cambria"/>
          <w:b/>
          <w:u w:val="single"/>
        </w:rPr>
        <w:t xml:space="preserve">ulation </w:t>
      </w:r>
      <w:r w:rsidRPr="00772BCF">
        <w:rPr>
          <w:rFonts w:eastAsia="Cambria"/>
          <w:b/>
          <w:highlight w:val="cyan"/>
          <w:u w:val="single"/>
        </w:rPr>
        <w:t>can be</w:t>
      </w:r>
      <w:r w:rsidRPr="002E7730">
        <w:rPr>
          <w:rFonts w:eastAsia="Cambria"/>
          <w:b/>
          <w:u w:val="single"/>
        </w:rPr>
        <w:t xml:space="preserve"> equally </w:t>
      </w:r>
      <w:r w:rsidRPr="00772BCF">
        <w:rPr>
          <w:rFonts w:eastAsia="Cambria"/>
          <w:b/>
          <w:highlight w:val="cyan"/>
          <w:u w:val="single"/>
        </w:rPr>
        <w:t>cataclysmic</w:t>
      </w:r>
      <w:r w:rsidRPr="002E7730">
        <w:rPr>
          <w:rFonts w:eastAsia="Cambria"/>
          <w:b/>
          <w:u w:val="single"/>
        </w:rPr>
        <w:t xml:space="preserve">. </w:t>
      </w:r>
      <w:r w:rsidRPr="002E7730">
        <w:rPr>
          <w:rFonts w:eastAsia="Cambria"/>
          <w:b/>
          <w:sz w:val="12"/>
          <w:u w:val="single"/>
        </w:rPr>
        <w:t>∂</w:t>
      </w:r>
      <w:r w:rsidRPr="002E7730">
        <w:rPr>
          <w:rFonts w:eastAsia="Cambria"/>
          <w:sz w:val="10"/>
        </w:rPr>
        <w:t xml:space="preserve"> </w:t>
      </w:r>
      <w:r w:rsidRPr="002E7730">
        <w:rPr>
          <w:rFonts w:eastAsia="Cambria"/>
          <w:b/>
          <w:u w:val="single"/>
        </w:rPr>
        <w:t>That situation exists today in the Middle East</w:t>
      </w:r>
      <w:r w:rsidRPr="002E7730">
        <w:rPr>
          <w:rFonts w:eastAsia="Cambria"/>
          <w:sz w:val="10"/>
        </w:rPr>
        <w:t xml:space="preserve">. </w:t>
      </w:r>
      <w:r w:rsidRPr="002E7730">
        <w:rPr>
          <w:rFonts w:eastAsia="Calibri"/>
          <w:sz w:val="10"/>
        </w:rPr>
        <w:t>And the Administration, far from easing the tensions, is actively destabilizing the region through its dealings with Iran</w:t>
      </w:r>
      <w:r w:rsidRPr="002E7730">
        <w:rPr>
          <w:rFonts w:eastAsia="Cambria"/>
          <w:sz w:val="10"/>
        </w:rPr>
        <w:t>.</w:t>
      </w:r>
    </w:p>
    <w:p w14:paraId="021097F5" w14:textId="77777777" w:rsidR="00CA6D89" w:rsidRDefault="00CA6D89" w:rsidP="00BD52F1">
      <w:pPr>
        <w:rPr>
          <w:sz w:val="16"/>
        </w:rPr>
      </w:pPr>
    </w:p>
    <w:p w14:paraId="54048E85" w14:textId="3C56A9DE" w:rsidR="004A4DF6" w:rsidRDefault="004A4DF6" w:rsidP="004A4DF6">
      <w:pPr>
        <w:pStyle w:val="Heading3"/>
      </w:pPr>
      <w:r>
        <w:lastRenderedPageBreak/>
        <w:t>China SOI 1nc</w:t>
      </w:r>
    </w:p>
    <w:p w14:paraId="3C73BDE6" w14:textId="77777777" w:rsidR="004A4DF6" w:rsidRDefault="004A4DF6" w:rsidP="004A4DF6">
      <w:pPr>
        <w:pStyle w:val="Heading4"/>
      </w:pPr>
      <w:r>
        <w:t>It’s a White House priority – Biden is working overtime to resolve potential objections from Congress – now is key he must block Saudi opponents from limiting arms sales and the window for progress narrows as elections near</w:t>
      </w:r>
    </w:p>
    <w:p w14:paraId="3F48FBE5" w14:textId="77777777" w:rsidR="004A4DF6" w:rsidRPr="00026E36" w:rsidRDefault="004A4DF6" w:rsidP="004A4DF6">
      <w:pPr>
        <w:spacing w:after="0"/>
        <w:rPr>
          <w:rStyle w:val="Style13ptBold"/>
        </w:rPr>
      </w:pPr>
      <w:r w:rsidRPr="00026E36">
        <w:rPr>
          <w:rStyle w:val="Style13ptBold"/>
        </w:rPr>
        <w:t>Wilkinson 6/13</w:t>
      </w:r>
    </w:p>
    <w:p w14:paraId="6DF443C6" w14:textId="77777777" w:rsidR="004A4DF6" w:rsidRDefault="004A4DF6" w:rsidP="004A4DF6">
      <w:pPr>
        <w:spacing w:after="0"/>
      </w:pPr>
      <w:r>
        <w:t xml:space="preserve">Tracy, LA Times, “Pariah or partner? U.S. navigates complicated, contradictory relationship with Saudi Arabia” June 13, 2023 </w:t>
      </w:r>
      <w:hyperlink r:id="rId9" w:history="1">
        <w:r w:rsidRPr="003D070A">
          <w:rPr>
            <w:rStyle w:val="Hyperlink"/>
          </w:rPr>
          <w:t>https://www.latimes.com/politics/story/2023-06-13/saudi-arabia-u-s-navigates-complicated-contradictory-relationship</w:t>
        </w:r>
      </w:hyperlink>
      <w:r>
        <w:t xml:space="preserve"> dmr</w:t>
      </w:r>
    </w:p>
    <w:p w14:paraId="4ED8FCFD" w14:textId="77777777" w:rsidR="004A4DF6" w:rsidRPr="0058083B" w:rsidRDefault="004A4DF6" w:rsidP="004A4DF6">
      <w:pPr>
        <w:spacing w:after="0"/>
        <w:rPr>
          <w:rStyle w:val="Emphasis"/>
        </w:rPr>
      </w:pPr>
      <w:r w:rsidRPr="0058083B">
        <w:rPr>
          <w:sz w:val="16"/>
        </w:rPr>
        <w:t xml:space="preserve">WASHINGTON —  Visits to Saudi Arabia by high-profile U.S. officials are always problematic. The two countries have a love-hate relationship. Politicians and the public criticize the Saudi kingdom’s human rights record and repression of women; its unwillingness to increase oil production; its coziness with Russia, China and, now, even with erstwhile enemy Iran. But </w:t>
      </w:r>
      <w:r w:rsidRPr="00026E36">
        <w:rPr>
          <w:rStyle w:val="StyleUnderline"/>
          <w:highlight w:val="cyan"/>
        </w:rPr>
        <w:t>the U.S. and Saudi Arabia</w:t>
      </w:r>
      <w:r w:rsidRPr="0058083B">
        <w:rPr>
          <w:sz w:val="16"/>
        </w:rPr>
        <w:t xml:space="preserve"> also </w:t>
      </w:r>
      <w:r w:rsidRPr="00026E36">
        <w:rPr>
          <w:rStyle w:val="StyleUnderline"/>
          <w:highlight w:val="cyan"/>
        </w:rPr>
        <w:t>need each other</w:t>
      </w:r>
      <w:r w:rsidRPr="0058083B">
        <w:rPr>
          <w:sz w:val="16"/>
        </w:rPr>
        <w:t xml:space="preserve"> — </w:t>
      </w:r>
      <w:r w:rsidRPr="00026E36">
        <w:rPr>
          <w:rStyle w:val="StyleUnderline"/>
          <w:highlight w:val="cyan"/>
        </w:rPr>
        <w:t>for trade and</w:t>
      </w:r>
      <w:r w:rsidRPr="00200BB1">
        <w:rPr>
          <w:rStyle w:val="StyleUnderline"/>
        </w:rPr>
        <w:t xml:space="preserve"> for broader </w:t>
      </w:r>
      <w:r w:rsidRPr="00026E36">
        <w:rPr>
          <w:rStyle w:val="StyleUnderline"/>
          <w:highlight w:val="cyan"/>
        </w:rPr>
        <w:t>security</w:t>
      </w:r>
      <w:r w:rsidRPr="00200BB1">
        <w:rPr>
          <w:rStyle w:val="StyleUnderline"/>
        </w:rPr>
        <w:t xml:space="preserve"> arrangements </w:t>
      </w:r>
      <w:r w:rsidRPr="00026E36">
        <w:rPr>
          <w:rStyle w:val="StyleUnderline"/>
          <w:highlight w:val="cyan"/>
        </w:rPr>
        <w:t>in the Middle East</w:t>
      </w:r>
      <w:r w:rsidRPr="00200BB1">
        <w:rPr>
          <w:rStyle w:val="StyleUnderline"/>
        </w:rPr>
        <w:t>, including conflicts in Yemen and Sudan, where they</w:t>
      </w:r>
      <w:r w:rsidRPr="0058083B">
        <w:rPr>
          <w:sz w:val="16"/>
        </w:rPr>
        <w:t xml:space="preserve"> work together to </w:t>
      </w:r>
      <w:r w:rsidRPr="00200BB1">
        <w:rPr>
          <w:rStyle w:val="StyleUnderline"/>
        </w:rPr>
        <w:t>broker cease-fires or deliver humanitarian aid</w:t>
      </w:r>
      <w:r w:rsidRPr="0058083B">
        <w:rPr>
          <w:sz w:val="16"/>
        </w:rPr>
        <w:t xml:space="preserve"> to devastated populations. And the </w:t>
      </w:r>
      <w:r w:rsidRPr="00026E36">
        <w:rPr>
          <w:rStyle w:val="Emphasis"/>
          <w:highlight w:val="cyan"/>
        </w:rPr>
        <w:t>Biden</w:t>
      </w:r>
      <w:r w:rsidRPr="0058083B">
        <w:rPr>
          <w:sz w:val="16"/>
        </w:rPr>
        <w:t xml:space="preserve"> administration </w:t>
      </w:r>
      <w:r w:rsidRPr="00026E36">
        <w:rPr>
          <w:rStyle w:val="Emphasis"/>
          <w:highlight w:val="cyan"/>
        </w:rPr>
        <w:t>is fervently coaxing Riyadh to establish diplomatic ties with Israel</w:t>
      </w:r>
      <w:r w:rsidRPr="00026E36">
        <w:rPr>
          <w:sz w:val="16"/>
          <w:highlight w:val="cyan"/>
        </w:rPr>
        <w:t>,</w:t>
      </w:r>
      <w:r w:rsidRPr="0058083B">
        <w:rPr>
          <w:sz w:val="16"/>
        </w:rPr>
        <w:t xml:space="preserve"> following similar Trump-era breakthrough gestures by a small number of other gulf or Muslim nations. Secretary of State Antony J. Blinken wrapped up a four-day visit to the Saudi cities of Jeddah and Riyadh last week, which included a midnight meeting with Saudi Crown Prince Mohammed bin Salman. Salman, the de facto ruler of the nation, is a ruthless dictator, a bold reformer or both, depending on whom you ask. The 37-year-old prince is largely considered responsible for the brutal killing and dismemberment of U.S.-based Saudi journalist Jamal Khashoggi inside the Saudi Consulate in Istanbul in 2018. President Biden once called Salman a pariah and vowed to shun him, a pledge eventually reversed in a famous fist bump between the two last year. Executions of perceived enemies of the kingdom have surged under Salman’s rule, human rights activists say, and reports of arbitrary detention and torture of activists, including many women, persist — even as he lifted some anachronistic restrictions on women, such as allowing them to drive cars. Despite the litany of Saudi transgressions, the </w:t>
      </w:r>
      <w:r w:rsidRPr="00200BB1">
        <w:rPr>
          <w:rStyle w:val="StyleUnderline"/>
        </w:rPr>
        <w:t>Biden</w:t>
      </w:r>
      <w:r w:rsidRPr="0058083B">
        <w:rPr>
          <w:sz w:val="16"/>
        </w:rPr>
        <w:t xml:space="preserve"> administration </w:t>
      </w:r>
      <w:r w:rsidRPr="00200BB1">
        <w:rPr>
          <w:rStyle w:val="StyleUnderline"/>
        </w:rPr>
        <w:t xml:space="preserve">is </w:t>
      </w:r>
      <w:r w:rsidRPr="00026E36">
        <w:rPr>
          <w:rStyle w:val="StyleUnderline"/>
          <w:highlight w:val="cyan"/>
        </w:rPr>
        <w:t xml:space="preserve">engaging with the kingdom as a way to demonstrate it still has influence </w:t>
      </w:r>
      <w:r w:rsidRPr="003D0C2B">
        <w:rPr>
          <w:rStyle w:val="StyleUnderline"/>
          <w:highlight w:val="cyan"/>
        </w:rPr>
        <w:t>in the</w:t>
      </w:r>
      <w:r w:rsidRPr="00200BB1">
        <w:rPr>
          <w:rStyle w:val="StyleUnderline"/>
        </w:rPr>
        <w:t xml:space="preserve"> Middle East — at a time many in the </w:t>
      </w:r>
      <w:r w:rsidRPr="00026E36">
        <w:rPr>
          <w:rStyle w:val="StyleUnderline"/>
          <w:highlight w:val="cyan"/>
        </w:rPr>
        <w:t>region</w:t>
      </w:r>
      <w:r w:rsidRPr="00200BB1">
        <w:rPr>
          <w:rStyle w:val="StyleUnderline"/>
        </w:rPr>
        <w:t xml:space="preserve"> note </w:t>
      </w:r>
      <w:r w:rsidRPr="00026E36">
        <w:rPr>
          <w:rStyle w:val="StyleUnderline"/>
          <w:highlight w:val="cyan"/>
        </w:rPr>
        <w:t>Washington has been absent in consequential</w:t>
      </w:r>
      <w:r w:rsidRPr="00200BB1">
        <w:rPr>
          <w:rStyle w:val="StyleUnderline"/>
        </w:rPr>
        <w:t xml:space="preserve"> events and </w:t>
      </w:r>
      <w:r w:rsidRPr="00026E36">
        <w:rPr>
          <w:rStyle w:val="StyleUnderline"/>
          <w:highlight w:val="cyan"/>
        </w:rPr>
        <w:t>decisions</w:t>
      </w:r>
      <w:r w:rsidRPr="00200BB1">
        <w:rPr>
          <w:rStyle w:val="StyleUnderline"/>
        </w:rPr>
        <w:t xml:space="preserve"> and </w:t>
      </w:r>
      <w:r w:rsidRPr="00026E36">
        <w:rPr>
          <w:rStyle w:val="StyleUnderline"/>
          <w:highlight w:val="cyan"/>
        </w:rPr>
        <w:t>as China and Russia flex their diplomatic and military muscle where the U.S. was once the unrivaled superpower.</w:t>
      </w:r>
      <w:r w:rsidRPr="0058083B">
        <w:rPr>
          <w:sz w:val="16"/>
        </w:rPr>
        <w:t xml:space="preserve"> “I would say that my presence here over the last three days is one element to demonstrate that, no, we’re certainly not leaving. We’re here to stay,” Blinken told the Saudi-based Asharq News network Thursday when asked about the U.S. commitment to the region. “Day in, day out, we’re working with partners throughout the region … both to deal with many of the challenges that … are real and urgent and acute, but also — and this is so important — on an affirmative agenda for the future,” Blinken added. “We are a partner, and we’re here.” </w:t>
      </w:r>
      <w:r w:rsidRPr="00200BB1">
        <w:rPr>
          <w:rStyle w:val="StyleUnderline"/>
        </w:rPr>
        <w:t>Blinken</w:t>
      </w:r>
      <w:r w:rsidRPr="0058083B">
        <w:rPr>
          <w:sz w:val="16"/>
        </w:rPr>
        <w:t>, in a separate news conference in Riyadh, said he “discussed” human rights in his meetings with Salman and other Saudi officials and “</w:t>
      </w:r>
      <w:r w:rsidRPr="00200BB1">
        <w:rPr>
          <w:rStyle w:val="StyleUnderline"/>
        </w:rPr>
        <w:t>made clear that progress on human rights strengthens our relationship.”</w:t>
      </w:r>
      <w:r>
        <w:rPr>
          <w:rStyle w:val="StyleUnderline"/>
        </w:rPr>
        <w:t xml:space="preserve"> </w:t>
      </w:r>
      <w:r w:rsidRPr="0058083B">
        <w:rPr>
          <w:sz w:val="16"/>
        </w:rPr>
        <w:t xml:space="preserve">He said he raised “specific” cases, including those of several U.S. citizens who are imprisoned in the kingdom, but would not say whether he had secured guarantees of their freedom nor would he enter into any other details. Critics accuse the Biden administration of papering over Saudi abuses and fault it for not denouncing them more robustly, which in turn emboldens Salman. “The administration needs to abandon its behind-closed-doors approach to addressing human rights” in Saudi Arabia, said Tess McEnery, who served on Biden’s National Security Council until last year and now heads the nongovernmental Project on Middle East Democracy. “There need to be clear public costs to [Salman’s] repression. … For nearly a year [since the Biden visit], we’ve seen what a policy of appeasement looks like.” The Biden administration sanctioned some members of the Saudi security apparatus for the 2018 murder of Washington Post contributing columnist Khashoggi, but not Salman, whom U.S. intelligence officials believe probably ordered the killing. </w:t>
      </w:r>
      <w:r w:rsidRPr="00026E36">
        <w:rPr>
          <w:rStyle w:val="StyleUnderline"/>
          <w:highlight w:val="cyan"/>
        </w:rPr>
        <w:t>In Congress, lawmakers have revived legislation that could block arms sales to Saudi Arabia</w:t>
      </w:r>
      <w:r w:rsidRPr="00200BB1">
        <w:rPr>
          <w:rStyle w:val="StyleUnderline"/>
        </w:rPr>
        <w:t xml:space="preserve"> based on its human rights record, and two measures have been proposed that would punish governments for “transnational repression,” the illegal pursuit by a country outside its borders of dissidents or critics,</w:t>
      </w:r>
      <w:r w:rsidRPr="0058083B">
        <w:rPr>
          <w:sz w:val="16"/>
        </w:rPr>
        <w:t xml:space="preserve"> as happened with Khashoggi. It is a tactic also frequently used by Russian President Vladimir Putin, whose government has been accused of hunting down and poisoning opponents in England and elsewhere. </w:t>
      </w:r>
      <w:r w:rsidRPr="003D0C2B">
        <w:rPr>
          <w:rStyle w:val="StyleUnderline"/>
          <w:highlight w:val="cyan"/>
        </w:rPr>
        <w:t>While</w:t>
      </w:r>
      <w:r w:rsidRPr="0058083B">
        <w:rPr>
          <w:sz w:val="16"/>
        </w:rPr>
        <w:t xml:space="preserve"> in Saudi Arabia last week, Blinken also came under criticism for praising what he called Saudi “progress” on its treatment of women, lauding the first female Saudi astronaut to go into space and meeting with eight handpicked Saudi women identified by the State Department as leaders. Blinken’s remarks came even as numerous Saudi women are being given decades-long prison sentences for what supporters say are minor offenses, such as failing to wear an abaya on social media or tweeting criticisms of the kingdom. Substantial progress for women “is only a narrative that the Saudi government is selling to the West,” Lina AlHathloul, a longtime Saudi activist fighting for women’s rights and free speech, said in an interview from Brussels, where she has sought refuge from her government. “It is only window dressing. … And the government sees a green light to double down on repression.” AlHathloul campaigned for years to free her sister Loujain, who was arrested in 2018 for driving. Loujain is out of prison now but </w:t>
      </w:r>
      <w:r w:rsidRPr="0058083B">
        <w:rPr>
          <w:sz w:val="16"/>
        </w:rPr>
        <w:lastRenderedPageBreak/>
        <w:t xml:space="preserve">banned from traveling or speaking publicly. Though women have been granted the right to drive and some access to elections, Saudi Arabia’s so-called guardianship rules remain in place, which restrict many activities such as travel or marriage for women without a male relative’s permission. Saudi officials insist that they have made significant progress in human rights, but will only advance on their own terms. “We are always open to having a dialogue with our friends, but we don’t respond to pressure,” Saudi Foreign Minister Faisal bin Farhan said at the Riyadh news conference with Blinken. “When we do anything, we do it in our own interests. And I don’t think that anybody believes that pressure is useful or helpful, and therefore that’s not something that we are going to even consider.” One reason the </w:t>
      </w:r>
      <w:r w:rsidRPr="00026E36">
        <w:rPr>
          <w:rStyle w:val="StyleUnderline"/>
          <w:highlight w:val="cyan"/>
        </w:rPr>
        <w:t>Biden</w:t>
      </w:r>
      <w:r w:rsidRPr="0058083B">
        <w:rPr>
          <w:sz w:val="16"/>
        </w:rPr>
        <w:t xml:space="preserve"> administration </w:t>
      </w:r>
      <w:r w:rsidRPr="00026E36">
        <w:rPr>
          <w:rStyle w:val="StyleUnderline"/>
          <w:highlight w:val="cyan"/>
        </w:rPr>
        <w:t>seeks to keep its relationship</w:t>
      </w:r>
      <w:r w:rsidRPr="00200BB1">
        <w:rPr>
          <w:rStyle w:val="StyleUnderline"/>
        </w:rPr>
        <w:t xml:space="preserve"> with Saudi Arabia on a </w:t>
      </w:r>
      <w:r w:rsidRPr="00026E36">
        <w:rPr>
          <w:rStyle w:val="StyleUnderline"/>
          <w:highlight w:val="cyan"/>
        </w:rPr>
        <w:t>cordial</w:t>
      </w:r>
      <w:r w:rsidRPr="00200BB1">
        <w:rPr>
          <w:rStyle w:val="StyleUnderline"/>
        </w:rPr>
        <w:t xml:space="preserve"> keel</w:t>
      </w:r>
      <w:r w:rsidRPr="0058083B">
        <w:rPr>
          <w:sz w:val="16"/>
        </w:rPr>
        <w:t xml:space="preserve"> is the role </w:t>
      </w:r>
      <w:r w:rsidRPr="00026E36">
        <w:rPr>
          <w:rStyle w:val="StyleUnderline"/>
          <w:highlight w:val="cyan"/>
        </w:rPr>
        <w:t>the oil-rich kingdom can</w:t>
      </w:r>
      <w:r w:rsidRPr="0058083B">
        <w:rPr>
          <w:sz w:val="16"/>
        </w:rPr>
        <w:t xml:space="preserve"> play in </w:t>
      </w:r>
      <w:r w:rsidRPr="00026E36">
        <w:rPr>
          <w:rStyle w:val="StyleUnderline"/>
          <w:highlight w:val="cyan"/>
        </w:rPr>
        <w:t>integrat</w:t>
      </w:r>
      <w:r w:rsidRPr="0058083B">
        <w:rPr>
          <w:sz w:val="16"/>
        </w:rPr>
        <w:t xml:space="preserve">ing </w:t>
      </w:r>
      <w:r w:rsidRPr="00026E36">
        <w:rPr>
          <w:rStyle w:val="StyleUnderline"/>
          <w:highlight w:val="cyan"/>
        </w:rPr>
        <w:t>Israel into a region that has long refused to recognize Israel’s existence</w:t>
      </w:r>
      <w:r w:rsidRPr="00200BB1">
        <w:rPr>
          <w:rStyle w:val="StyleUnderline"/>
        </w:rPr>
        <w:t>.</w:t>
      </w:r>
      <w:r>
        <w:rPr>
          <w:rStyle w:val="StyleUnderline"/>
        </w:rPr>
        <w:t xml:space="preserve"> </w:t>
      </w:r>
      <w:r w:rsidRPr="0058083B">
        <w:rPr>
          <w:sz w:val="16"/>
        </w:rPr>
        <w:t xml:space="preserve">The Trump administration brokered the Abraham Accords, under which the United Arab Emirates and Bahrain for the first time opened diplomatic and economic ties with Israel. </w:t>
      </w:r>
      <w:r w:rsidRPr="00026E36">
        <w:rPr>
          <w:rStyle w:val="StyleUnderline"/>
          <w:highlight w:val="cyan"/>
        </w:rPr>
        <w:t>As the powerhouse of the gulf</w:t>
      </w:r>
      <w:r w:rsidRPr="00200BB1">
        <w:rPr>
          <w:rStyle w:val="StyleUnderline"/>
        </w:rPr>
        <w:t>, Saudi Arabia would be a prized addition to the declaration</w:t>
      </w:r>
      <w:r w:rsidRPr="0058083B">
        <w:rPr>
          <w:sz w:val="16"/>
        </w:rPr>
        <w:t xml:space="preserve">, but it is so far resisting. Saudi officials cite the continued failure to resolve the Palestinian quest for an independent state. </w:t>
      </w:r>
      <w:r w:rsidRPr="003D0C2B">
        <w:rPr>
          <w:rStyle w:val="Emphasis"/>
          <w:highlight w:val="cyan"/>
        </w:rPr>
        <w:t>Riyadh</w:t>
      </w:r>
      <w:r w:rsidRPr="00200BB1">
        <w:rPr>
          <w:rStyle w:val="StyleUnderline"/>
        </w:rPr>
        <w:t xml:space="preserve"> has</w:t>
      </w:r>
      <w:r w:rsidRPr="0058083B">
        <w:rPr>
          <w:sz w:val="16"/>
        </w:rPr>
        <w:t xml:space="preserve"> also </w:t>
      </w:r>
      <w:r w:rsidRPr="003D0C2B">
        <w:rPr>
          <w:rStyle w:val="Emphasis"/>
          <w:highlight w:val="cyan"/>
        </w:rPr>
        <w:t>listed a series of</w:t>
      </w:r>
      <w:r w:rsidRPr="00200BB1">
        <w:rPr>
          <w:rStyle w:val="StyleUnderline"/>
        </w:rPr>
        <w:t xml:space="preserve"> high-stake </w:t>
      </w:r>
      <w:r w:rsidRPr="003D0C2B">
        <w:rPr>
          <w:rStyle w:val="Emphasis"/>
          <w:highlight w:val="cyan"/>
        </w:rPr>
        <w:t>demands</w:t>
      </w:r>
      <w:r w:rsidRPr="00200BB1">
        <w:rPr>
          <w:rStyle w:val="StyleUnderline"/>
        </w:rPr>
        <w:t>, including U.S. help in developing nuclear power</w:t>
      </w:r>
      <w:r w:rsidRPr="0058083B">
        <w:rPr>
          <w:sz w:val="16"/>
        </w:rPr>
        <w:t>, but U.S. officials see that as an opening gambit. Meanwhile, the current Israeli government is the most right-wing in its history, with possibilities for progress on the Palestinian cause considered nonexistent. In Riyadh last week, Blinken said Saudi-Israeli normalization remained a “priority.” But the Saudi foreign minister countered that while desirable, the goal would remain remote “without finding a pathway to peace for the Palestinian people … a pathway towards a two-state solution, on finding a pathway towards giving the Palestinians dignity and justice.” It would also be a bad look for the Saudis to get closer to Israel at a time when deadly clashes and attacks are surging in Israel, the occupied West Bank and the Gaza Strip, and after several incursions by Israeli police into the Al Aqsa Mosque compound, said Khaled Elgindy, a senior fellow at the Washington-based Middle East Institute. Al Aqsa is the third-holiest site in Islam, located in an area also sacred to Jews. “</w:t>
      </w:r>
      <w:r w:rsidRPr="0058083B">
        <w:rPr>
          <w:rStyle w:val="StyleUnderline"/>
        </w:rPr>
        <w:t>The Saudis are not in a hurry to normalize</w:t>
      </w:r>
      <w:r w:rsidRPr="0058083B">
        <w:rPr>
          <w:sz w:val="16"/>
        </w:rPr>
        <w:t xml:space="preserve">,” he said, </w:t>
      </w:r>
      <w:r w:rsidRPr="0058083B">
        <w:rPr>
          <w:rStyle w:val="StyleUnderline"/>
        </w:rPr>
        <w:t>even as</w:t>
      </w:r>
      <w:r w:rsidRPr="0058083B">
        <w:rPr>
          <w:sz w:val="16"/>
        </w:rPr>
        <w:t xml:space="preserve"> “the </w:t>
      </w:r>
      <w:r w:rsidRPr="00026E36">
        <w:rPr>
          <w:rStyle w:val="Emphasis"/>
          <w:highlight w:val="cyan"/>
        </w:rPr>
        <w:t>Biden</w:t>
      </w:r>
      <w:r w:rsidRPr="0058083B">
        <w:rPr>
          <w:sz w:val="16"/>
        </w:rPr>
        <w:t xml:space="preserve"> administration </w:t>
      </w:r>
      <w:r w:rsidRPr="00026E36">
        <w:rPr>
          <w:rStyle w:val="Emphasis"/>
          <w:highlight w:val="cyan"/>
        </w:rPr>
        <w:t>has prioritized</w:t>
      </w:r>
      <w:r w:rsidRPr="0058083B">
        <w:rPr>
          <w:sz w:val="16"/>
        </w:rPr>
        <w:t xml:space="preserve"> </w:t>
      </w:r>
      <w:r w:rsidRPr="0058083B">
        <w:rPr>
          <w:rStyle w:val="StyleUnderline"/>
        </w:rPr>
        <w:t>it</w:t>
      </w:r>
      <w:r w:rsidRPr="0058083B">
        <w:rPr>
          <w:sz w:val="16"/>
        </w:rPr>
        <w:t xml:space="preserve"> higher on the list than [an independent state] for the Palestinians, which is now just a talking point.” Shira Efron, research director at the U.S.-based Israel Policy Forum, said that while Israel badly wants to enjoy the fruits of normalization, the pieces of the puzzle remain exceedingly complicated, with U.S. and Israel reluctant to accede to the Saudis’ most robust demands. “And </w:t>
      </w:r>
      <w:r w:rsidRPr="0058083B">
        <w:rPr>
          <w:rStyle w:val="StyleUnderline"/>
        </w:rPr>
        <w:t xml:space="preserve">if the U.S. and Saudi Arabia were able to agree on what the U.S. </w:t>
      </w:r>
      <w:r w:rsidRPr="003D0C2B">
        <w:rPr>
          <w:rStyle w:val="Emphasis"/>
          <w:highlight w:val="cyan"/>
        </w:rPr>
        <w:t>will</w:t>
      </w:r>
      <w:r w:rsidRPr="0058083B">
        <w:rPr>
          <w:rStyle w:val="StyleUnderline"/>
        </w:rPr>
        <w:t xml:space="preserve"> give, would </w:t>
      </w:r>
      <w:r w:rsidRPr="003D0C2B">
        <w:rPr>
          <w:rStyle w:val="Emphasis"/>
          <w:highlight w:val="cyan"/>
        </w:rPr>
        <w:t>Congress approve?”</w:t>
      </w:r>
      <w:r w:rsidRPr="0058083B">
        <w:rPr>
          <w:sz w:val="16"/>
        </w:rPr>
        <w:t xml:space="preserve"> she said, adding that </w:t>
      </w:r>
      <w:r w:rsidRPr="00026E36">
        <w:rPr>
          <w:rStyle w:val="Emphasis"/>
          <w:highlight w:val="cyan"/>
        </w:rPr>
        <w:t>room for negotiation is likely to shrink as the</w:t>
      </w:r>
      <w:r w:rsidRPr="0058083B">
        <w:rPr>
          <w:rStyle w:val="Emphasis"/>
        </w:rPr>
        <w:t xml:space="preserve"> U.S. presidential </w:t>
      </w:r>
      <w:r w:rsidRPr="00026E36">
        <w:rPr>
          <w:rStyle w:val="Emphasis"/>
          <w:highlight w:val="cyan"/>
        </w:rPr>
        <w:t>election gets into</w:t>
      </w:r>
      <w:r w:rsidRPr="0058083B">
        <w:rPr>
          <w:rStyle w:val="Emphasis"/>
        </w:rPr>
        <w:t xml:space="preserve"> full </w:t>
      </w:r>
      <w:r w:rsidRPr="00026E36">
        <w:rPr>
          <w:rStyle w:val="Emphasis"/>
          <w:highlight w:val="cyan"/>
        </w:rPr>
        <w:t>swing.</w:t>
      </w:r>
    </w:p>
    <w:p w14:paraId="756E4BB3" w14:textId="77777777" w:rsidR="004A4DF6" w:rsidRPr="00DB477B" w:rsidRDefault="004A4DF6" w:rsidP="004A4DF6"/>
    <w:p w14:paraId="235B1168" w14:textId="77777777" w:rsidR="004A4DF6" w:rsidRDefault="004A4DF6" w:rsidP="004A4DF6">
      <w:pPr>
        <w:pStyle w:val="Heading4"/>
        <w:spacing w:before="0"/>
      </w:pPr>
      <w:r>
        <w:t xml:space="preserve">Biden’s pc is key </w:t>
      </w:r>
      <w:r w:rsidRPr="002A1C83">
        <w:rPr>
          <w:b w:val="0"/>
          <w:bCs/>
        </w:rPr>
        <w:t>– Biden is focused on securing bipartisan support for security agreements – it will be a heavy lift</w:t>
      </w:r>
    </w:p>
    <w:p w14:paraId="77B79486" w14:textId="77777777" w:rsidR="004A4DF6" w:rsidRPr="00A731F2" w:rsidRDefault="004A4DF6" w:rsidP="004A4DF6">
      <w:pPr>
        <w:spacing w:after="0"/>
        <w:rPr>
          <w:rStyle w:val="Style13ptBold"/>
        </w:rPr>
      </w:pPr>
      <w:r w:rsidRPr="00A731F2">
        <w:rPr>
          <w:rStyle w:val="Style13ptBold"/>
        </w:rPr>
        <w:t>Ravid 5/17</w:t>
      </w:r>
    </w:p>
    <w:p w14:paraId="58C9DF66" w14:textId="77777777" w:rsidR="004A4DF6" w:rsidRDefault="004A4DF6" w:rsidP="004A4DF6">
      <w:pPr>
        <w:spacing w:after="0"/>
      </w:pPr>
      <w:r>
        <w:t xml:space="preserve">Barak, Contributing Correspondent at Axios based in Tel-Aviv, “Biden admin pushing for Saudi-Israeli peace deal by end of year, officials say” May 17, 2023 </w:t>
      </w:r>
      <w:hyperlink r:id="rId10" w:history="1">
        <w:r w:rsidRPr="003D070A">
          <w:rPr>
            <w:rStyle w:val="Hyperlink"/>
          </w:rPr>
          <w:t>https://www.axios.com/2023/05/17/saudi-arabia-israel-peace-normalization-deal-biden-admin</w:t>
        </w:r>
      </w:hyperlink>
      <w:r>
        <w:t xml:space="preserve"> dmr</w:t>
      </w:r>
    </w:p>
    <w:p w14:paraId="538C3CAC" w14:textId="77777777" w:rsidR="004A4DF6" w:rsidRPr="00DF72E9" w:rsidRDefault="004A4DF6" w:rsidP="004A4DF6">
      <w:pPr>
        <w:spacing w:after="0"/>
        <w:rPr>
          <w:sz w:val="16"/>
        </w:rPr>
      </w:pPr>
      <w:r w:rsidRPr="006364DB">
        <w:rPr>
          <w:rStyle w:val="StyleUnderline"/>
          <w:highlight w:val="cyan"/>
        </w:rPr>
        <w:t>The White House</w:t>
      </w:r>
      <w:r w:rsidRPr="00D40301">
        <w:rPr>
          <w:rStyle w:val="StyleUnderline"/>
        </w:rPr>
        <w:t xml:space="preserve"> </w:t>
      </w:r>
      <w:r w:rsidRPr="00DF72E9">
        <w:rPr>
          <w:sz w:val="16"/>
        </w:rPr>
        <w:t xml:space="preserve">wants to make a diplomatic </w:t>
      </w:r>
      <w:r w:rsidRPr="006364DB">
        <w:rPr>
          <w:rStyle w:val="StyleUnderline"/>
          <w:highlight w:val="cyan"/>
        </w:rPr>
        <w:t>push for a Saudi-Israeli peace deal</w:t>
      </w:r>
      <w:r w:rsidRPr="00DF72E9">
        <w:rPr>
          <w:sz w:val="16"/>
        </w:rPr>
        <w:t xml:space="preserve"> in the next six to seven months before the presidential election campaign consumes President Biden’s agenda, two U.S. officials with knowledge of the issue told Axios. Why it matters: Any normalization agreement between Saudi Arabia and Israel brokered by the U.S. </w:t>
      </w:r>
      <w:r w:rsidRPr="00D40301">
        <w:rPr>
          <w:rStyle w:val="StyleUnderline"/>
        </w:rPr>
        <w:t xml:space="preserve">will likely include an upgrade in </w:t>
      </w:r>
      <w:r w:rsidRPr="00DF72E9">
        <w:rPr>
          <w:sz w:val="16"/>
        </w:rPr>
        <w:t>U.S.-Saudi</w:t>
      </w:r>
      <w:r w:rsidRPr="00D40301">
        <w:rPr>
          <w:rStyle w:val="StyleUnderline"/>
        </w:rPr>
        <w:t xml:space="preserve"> relations and a package of tangible deliverables </w:t>
      </w:r>
      <w:r w:rsidRPr="00DF72E9">
        <w:rPr>
          <w:sz w:val="16"/>
        </w:rPr>
        <w:t xml:space="preserve">from the U.S. government. </w:t>
      </w:r>
      <w:r w:rsidRPr="00DF72E9">
        <w:rPr>
          <w:rStyle w:val="Emphasis"/>
        </w:rPr>
        <w:t xml:space="preserve">Such a deal </w:t>
      </w:r>
      <w:r w:rsidRPr="009C5257">
        <w:rPr>
          <w:rStyle w:val="Emphasis"/>
          <w:highlight w:val="cyan"/>
        </w:rPr>
        <w:t>could</w:t>
      </w:r>
      <w:r w:rsidRPr="00DF72E9">
        <w:rPr>
          <w:sz w:val="16"/>
        </w:rPr>
        <w:t xml:space="preserve"> be unpopular among Democrats and might </w:t>
      </w:r>
      <w:r w:rsidRPr="009C5257">
        <w:rPr>
          <w:rStyle w:val="Emphasis"/>
          <w:highlight w:val="cyan"/>
        </w:rPr>
        <w:t>cost Biden a lot of political capital</w:t>
      </w:r>
      <w:r w:rsidRPr="00DF72E9">
        <w:rPr>
          <w:sz w:val="16"/>
        </w:rPr>
        <w:t xml:space="preserve">. Biden once vowed to make Saudi Arabia a "pariah" over the kingdom's human rights record and the murder of Washington Post columnist Jamal Khashoggi. U.S. intelligence says Saudi Crown Prince Mohammed bin Salman is responsible for Khashoggi's murder — an allegation Saudi Arabia denies. </w:t>
      </w:r>
      <w:r w:rsidRPr="004A5557">
        <w:rPr>
          <w:rStyle w:val="StyleUnderline"/>
        </w:rPr>
        <w:t xml:space="preserve">But </w:t>
      </w:r>
      <w:r w:rsidRPr="009C5257">
        <w:rPr>
          <w:rStyle w:val="StyleUnderline"/>
          <w:highlight w:val="cyan"/>
        </w:rPr>
        <w:t>a deal could be a historic breakthrough in Middle East peace, leading to a domino effect of more Arab</w:t>
      </w:r>
      <w:r w:rsidRPr="004A5557">
        <w:rPr>
          <w:rStyle w:val="StyleUnderline"/>
        </w:rPr>
        <w:t xml:space="preserve"> and Muslim-majority </w:t>
      </w:r>
      <w:r w:rsidRPr="009C5257">
        <w:rPr>
          <w:rStyle w:val="StyleUnderline"/>
          <w:highlight w:val="cyan"/>
        </w:rPr>
        <w:t>countries normalizing relations with Israel and put</w:t>
      </w:r>
      <w:r w:rsidRPr="004A5557">
        <w:rPr>
          <w:rStyle w:val="StyleUnderline"/>
        </w:rPr>
        <w:t xml:space="preserve">ting </w:t>
      </w:r>
      <w:r w:rsidRPr="009C5257">
        <w:rPr>
          <w:rStyle w:val="StyleUnderline"/>
          <w:highlight w:val="cyan"/>
        </w:rPr>
        <w:t>U.S.-Saudi relations back on track</w:t>
      </w:r>
      <w:r w:rsidRPr="004A5557">
        <w:rPr>
          <w:rStyle w:val="StyleUnderline"/>
        </w:rPr>
        <w:t>.</w:t>
      </w:r>
      <w:r>
        <w:rPr>
          <w:rStyle w:val="StyleUnderline"/>
        </w:rPr>
        <w:t xml:space="preserve"> </w:t>
      </w:r>
      <w:r w:rsidRPr="00DF72E9">
        <w:rPr>
          <w:sz w:val="16"/>
        </w:rPr>
        <w:t xml:space="preserve">Driving the news: White House national security adviser Jake Sullivan met with MBS last week in Jeddah and, among other issues, discussed the possibility of Saudi-Israeli normalization, the U.S. officials said. After the meeting, White House Middle East czar Brett McGurk and Biden’s senior adviser Amos Hochstein traveled to Jerusalem and briefed Israeli Prime Minister Benjamin Netanyahu. Behind the scenes: According to the two U.S. officials, Sullivan told MBS the U.S. thinks there is an opportunity to get a Saudi-Israeli deal by the end of the year. </w:t>
      </w:r>
      <w:r w:rsidRPr="004A5557">
        <w:rPr>
          <w:rStyle w:val="StyleUnderline"/>
        </w:rPr>
        <w:t>MBS said he doesn’t want to take any more incremental steps</w:t>
      </w:r>
      <w:r w:rsidRPr="00DF72E9">
        <w:rPr>
          <w:sz w:val="16"/>
        </w:rPr>
        <w:t xml:space="preserve"> toward warming relations with Israel, </w:t>
      </w:r>
      <w:r w:rsidRPr="004A5557">
        <w:rPr>
          <w:rStyle w:val="StyleUnderline"/>
        </w:rPr>
        <w:t>but instead, work toward one big package that will include U.S. deliverables like stronger military cooperation</w:t>
      </w:r>
      <w:r w:rsidRPr="00DF72E9">
        <w:rPr>
          <w:sz w:val="16"/>
        </w:rPr>
        <w:t xml:space="preserve">, one U.S. official said. The Saudi Embassy in Washington did not respond to specific questions related to this story. Two senior U.S. officials said </w:t>
      </w:r>
      <w:r w:rsidRPr="005E7704">
        <w:rPr>
          <w:rStyle w:val="StyleUnderline"/>
          <w:highlight w:val="cyan"/>
        </w:rPr>
        <w:t xml:space="preserve">it's in Saudi Arabia's interest to get a </w:t>
      </w:r>
      <w:r w:rsidRPr="005E7704">
        <w:rPr>
          <w:rStyle w:val="StyleUnderline"/>
          <w:highlight w:val="cyan"/>
        </w:rPr>
        <w:lastRenderedPageBreak/>
        <w:t>normalization agreement with</w:t>
      </w:r>
      <w:r w:rsidRPr="004A5557">
        <w:rPr>
          <w:rStyle w:val="StyleUnderline"/>
        </w:rPr>
        <w:t xml:space="preserve"> Israel while</w:t>
      </w:r>
      <w:r w:rsidRPr="00DF72E9">
        <w:rPr>
          <w:sz w:val="16"/>
        </w:rPr>
        <w:t xml:space="preserve"> President </w:t>
      </w:r>
      <w:r w:rsidRPr="005E7704">
        <w:rPr>
          <w:rStyle w:val="StyleUnderline"/>
          <w:highlight w:val="cyan"/>
        </w:rPr>
        <w:t>Biden</w:t>
      </w:r>
      <w:r w:rsidRPr="004A5557">
        <w:rPr>
          <w:rStyle w:val="StyleUnderline"/>
        </w:rPr>
        <w:t xml:space="preserve"> is </w:t>
      </w:r>
      <w:r w:rsidRPr="005E7704">
        <w:rPr>
          <w:rStyle w:val="StyleUnderline"/>
          <w:highlight w:val="cyan"/>
        </w:rPr>
        <w:t>in office because it would receive more bipartisan political support and legitimacy in Washington, especially when it is likely to include U.S. steps toward Saudi Arabia that would be unpopular</w:t>
      </w:r>
      <w:r w:rsidRPr="004A5557">
        <w:rPr>
          <w:rStyle w:val="StyleUnderline"/>
        </w:rPr>
        <w:t>.</w:t>
      </w:r>
      <w:r>
        <w:rPr>
          <w:rStyle w:val="StyleUnderline"/>
        </w:rPr>
        <w:t xml:space="preserve"> </w:t>
      </w:r>
      <w:r w:rsidRPr="00DF72E9">
        <w:rPr>
          <w:sz w:val="16"/>
        </w:rPr>
        <w:t>While Republicans in Congress generally support a deal with Saudi Arabia, many Democrats who are critical of the kingdom will only support such an agreement if done under a president of their own party, the two U.S. officials said. Republican Sen. Lindsey Graham, who visited Saudi Arabia and Israel several weeks before Sullivan’s trip, met MBS in Jeddah and gave him a similar message about getting a deal with Biden. "I told the crown prince that the best time to upgrade our relationship is now, that President Biden is very interested in normalizing relationships with Saudi Arabia and, in turn, Saudi Arabia recognizing [Israel]," Graham said in a statement after his meeting with Netanyahu in Jerusalem several days after he met MBS. “I believe that the Republican Party, writ large, would be glad to work with President Biden to change the relationship between the U.S. and Saudi Arabia," he added. What they're saying: A National Security Council spokesperson said the White House "does not comment on the content of private diplomatic discussions." "The United States is fully committed to strengthening and expanding the Abraham Accords and supporting Israel’s integration into the Middle East," the spokesperson added. "</w:t>
      </w:r>
      <w:r w:rsidRPr="009C5257">
        <w:rPr>
          <w:rStyle w:val="Emphasis"/>
          <w:highlight w:val="cyan"/>
        </w:rPr>
        <w:t>This will be an area of continued</w:t>
      </w:r>
      <w:r w:rsidRPr="00DF72E9">
        <w:rPr>
          <w:rStyle w:val="Emphasis"/>
        </w:rPr>
        <w:t xml:space="preserve"> </w:t>
      </w:r>
      <w:r w:rsidRPr="00DF72E9">
        <w:rPr>
          <w:rStyle w:val="StyleUnderline"/>
        </w:rPr>
        <w:t xml:space="preserve">emphasis and </w:t>
      </w:r>
      <w:r w:rsidRPr="009C5257">
        <w:rPr>
          <w:rStyle w:val="Emphasis"/>
          <w:highlight w:val="cyan"/>
        </w:rPr>
        <w:t xml:space="preserve">focus </w:t>
      </w:r>
      <w:r w:rsidRPr="009C5257">
        <w:rPr>
          <w:sz w:val="16"/>
          <w:highlight w:val="cyan"/>
        </w:rPr>
        <w:t>f</w:t>
      </w:r>
      <w:r w:rsidRPr="00DF72E9">
        <w:rPr>
          <w:sz w:val="16"/>
        </w:rPr>
        <w:t xml:space="preserve">or us over the coming period as we look to achieve a more integrated, more prosperous, and more stable region that serves the interests of our partners and the United States over the long term." Between the lines: A senior Israeli official told Axios he agrees with this analysis and also stressed the Saudis would be better off cutting a deal with a Democratic president. The Israeli official compared it to Netanyahu’s decision to get the security assistance deal with President Obama in 2016 and not waiting for a possible electoral win by then-presidential candidate Donald Trump. “The fact we got the deal with Obama strengthened support by Democrats in Congress for U.S. military aid to Israel," the official said. Israel sees Saudi Arabia as the “holy grail” of its outreach to the Arab world and has long wanted to normalize relations with the kingdom, especially since the signing of the Trump-brokered Abraham Accords in 2020. State of play: U.S. officials say that one of the biggest hurdles to getting a wide-ranging deal between Saudi Arabia and Israel has to do with the Saudi request to upgrade is military cooperation with the U.S. and gain access to sophisticated U.S. weapon systems it doesn't currently have. The Saudis also want to be able to purchase munitions from the U.S. for their air force after such sales were suspended by the Biden administration weeks after the president assumed office due to the war in Yemen. U.S. and Israeli officials say </w:t>
      </w:r>
      <w:r w:rsidRPr="009C5257">
        <w:rPr>
          <w:rStyle w:val="StyleUnderline"/>
          <w:highlight w:val="cyan"/>
        </w:rPr>
        <w:t>the truce in Yemen</w:t>
      </w:r>
      <w:r w:rsidRPr="00DF72E9">
        <w:rPr>
          <w:sz w:val="16"/>
        </w:rPr>
        <w:t xml:space="preserve">, which was boosted by the Saudi-Iranian rapprochement, </w:t>
      </w:r>
      <w:r w:rsidRPr="009C5257">
        <w:rPr>
          <w:rStyle w:val="StyleUnderline"/>
          <w:highlight w:val="cyan"/>
        </w:rPr>
        <w:t>creates better conditions for improving</w:t>
      </w:r>
      <w:r w:rsidRPr="00DF72E9">
        <w:rPr>
          <w:rStyle w:val="StyleUnderline"/>
        </w:rPr>
        <w:t xml:space="preserve"> U.S.-Saudi </w:t>
      </w:r>
      <w:r w:rsidRPr="009C5257">
        <w:rPr>
          <w:rStyle w:val="StyleUnderline"/>
          <w:highlight w:val="cyan"/>
        </w:rPr>
        <w:t>ties</w:t>
      </w:r>
      <w:r w:rsidRPr="00DF72E9">
        <w:rPr>
          <w:sz w:val="16"/>
        </w:rPr>
        <w:t xml:space="preserve"> and for moving forward with such a deal. U.S. and Israeli officials say another hurdle is the Saudi request to get U.S. support for a Saudi nuclear program that will include uranium enrichment. The possibility of Saudi Arabia developing a nuclear energy program, including independent uranium enrichment, is a matter of serious concern for Israel, but Israeli officials say there are several possible solutions that are being discussed to mitigate the nuclear proliferation concerns. What to watch: Any deal will likely include a “Palestinian component” that Israel will have to agree to. The Saudis said publicly that normalization with Israel will take place only if there is progress on the Israeli-Palestinian peace process. It is unclear what the Saudis and the U.S. will ask for and how far Netanyahu’s far-right government will go to secure a deal.</w:t>
      </w:r>
    </w:p>
    <w:p w14:paraId="50AA9DC7" w14:textId="77777777" w:rsidR="004A4DF6" w:rsidRDefault="004A4DF6" w:rsidP="004A4DF6"/>
    <w:p w14:paraId="6DBE91ED" w14:textId="543308C8" w:rsidR="004A4DF6" w:rsidRDefault="004A4DF6" w:rsidP="004A4DF6">
      <w:pPr>
        <w:pStyle w:val="Heading4"/>
      </w:pPr>
      <w:r>
        <w:t xml:space="preserve">Chinese sphere of influence expansion threatens U.S. interests in the Middle East – normalization </w:t>
      </w:r>
      <w:r w:rsidR="008E4E41">
        <w:t>restores partnership</w:t>
      </w:r>
    </w:p>
    <w:p w14:paraId="42F12802" w14:textId="77777777" w:rsidR="004A4DF6" w:rsidRPr="00957E1E" w:rsidRDefault="004A4DF6" w:rsidP="004A4DF6">
      <w:r w:rsidRPr="004F2825">
        <w:rPr>
          <w:rStyle w:val="Style13ptBold"/>
        </w:rPr>
        <w:t>Goldberg 5-23</w:t>
      </w:r>
      <w:r w:rsidRPr="00957E1E">
        <w:t xml:space="preserve">-2023 </w:t>
      </w:r>
      <w:r>
        <w:t>–</w:t>
      </w:r>
      <w:r w:rsidRPr="00957E1E">
        <w:t xml:space="preserve"> </w:t>
      </w:r>
      <w:r>
        <w:t>Richard Goldberg is a senior advisor at the Foundation for Defense of Democracies, previously deputy chief of staff and senior foreign policy advisor to former U.S. Senator mark Kirk of Illinois in the U.S. House and Senate; “The Road to Israel-Saudi Normalization Runs Through Washington,” May 23</w:t>
      </w:r>
      <w:r w:rsidRPr="00957E1E">
        <w:rPr>
          <w:vertAlign w:val="superscript"/>
        </w:rPr>
        <w:t>rd</w:t>
      </w:r>
      <w:r>
        <w:t xml:space="preserve"> 2023, </w:t>
      </w:r>
      <w:r>
        <w:rPr>
          <w:i/>
          <w:iCs/>
        </w:rPr>
        <w:t>Foundation for Defense of Democracies</w:t>
      </w:r>
      <w:r>
        <w:t xml:space="preserve">, </w:t>
      </w:r>
      <w:hyperlink r:id="rId11" w:history="1">
        <w:r w:rsidRPr="00CD7737">
          <w:rPr>
            <w:rStyle w:val="Hyperlink"/>
          </w:rPr>
          <w:t>https://www.fdd.org/analysis/2023/05/23/road-to-israel-saudi-normalization-runs-through-washington/</w:t>
        </w:r>
      </w:hyperlink>
      <w:r>
        <w:t xml:space="preserve"> ---lauren</w:t>
      </w:r>
    </w:p>
    <w:p w14:paraId="3898B8C2" w14:textId="77777777" w:rsidR="004A4DF6" w:rsidRPr="00865496" w:rsidRDefault="004A4DF6" w:rsidP="004A4DF6">
      <w:pPr>
        <w:rPr>
          <w:sz w:val="16"/>
        </w:rPr>
      </w:pPr>
      <w:r w:rsidRPr="00865496">
        <w:rPr>
          <w:sz w:val="16"/>
        </w:rPr>
        <w:t xml:space="preserve">Without a change in course, </w:t>
      </w:r>
      <w:r w:rsidRPr="00865496">
        <w:rPr>
          <w:rStyle w:val="StyleUnderline"/>
          <w:highlight w:val="cyan"/>
        </w:rPr>
        <w:t xml:space="preserve">the </w:t>
      </w:r>
      <w:r w:rsidRPr="00865496">
        <w:rPr>
          <w:rStyle w:val="Emphasis"/>
          <w:highlight w:val="cyan"/>
        </w:rPr>
        <w:t>U</w:t>
      </w:r>
      <w:r w:rsidRPr="00865496">
        <w:rPr>
          <w:rStyle w:val="StyleUnderline"/>
        </w:rPr>
        <w:t xml:space="preserve">nited </w:t>
      </w:r>
      <w:r w:rsidRPr="00865496">
        <w:rPr>
          <w:rStyle w:val="Emphasis"/>
          <w:highlight w:val="cyan"/>
        </w:rPr>
        <w:t>S</w:t>
      </w:r>
      <w:r w:rsidRPr="00865496">
        <w:rPr>
          <w:rStyle w:val="StyleUnderline"/>
        </w:rPr>
        <w:t xml:space="preserve">tates </w:t>
      </w:r>
      <w:r w:rsidRPr="00865496">
        <w:rPr>
          <w:rStyle w:val="StyleUnderline"/>
          <w:highlight w:val="cyan"/>
        </w:rPr>
        <w:t xml:space="preserve">and Saudi Arabia are headed </w:t>
      </w:r>
      <w:r w:rsidRPr="00865496">
        <w:rPr>
          <w:rStyle w:val="StyleUnderline"/>
          <w:b/>
          <w:bCs/>
          <w:highlight w:val="cyan"/>
        </w:rPr>
        <w:t>toward a strategic divorce</w:t>
      </w:r>
      <w:r w:rsidRPr="00865496">
        <w:rPr>
          <w:sz w:val="16"/>
        </w:rPr>
        <w:t xml:space="preserve">. Were that to happen, </w:t>
      </w:r>
      <w:r w:rsidRPr="00865496">
        <w:rPr>
          <w:rStyle w:val="StyleUnderline"/>
        </w:rPr>
        <w:t xml:space="preserve">sensitive </w:t>
      </w:r>
      <w:r w:rsidRPr="00865496">
        <w:rPr>
          <w:rStyle w:val="StyleUnderline"/>
          <w:highlight w:val="cyan"/>
        </w:rPr>
        <w:t>military and</w:t>
      </w:r>
      <w:r w:rsidRPr="00865496">
        <w:rPr>
          <w:rStyle w:val="StyleUnderline"/>
        </w:rPr>
        <w:t xml:space="preserve"> dual-use commercial </w:t>
      </w:r>
      <w:r w:rsidRPr="00865496">
        <w:rPr>
          <w:rStyle w:val="StyleUnderline"/>
          <w:highlight w:val="cyan"/>
        </w:rPr>
        <w:t>relationships between Riyadh and Beijing</w:t>
      </w:r>
      <w:r w:rsidRPr="00865496">
        <w:rPr>
          <w:rStyle w:val="StyleUnderline"/>
        </w:rPr>
        <w:t xml:space="preserve"> </w:t>
      </w:r>
      <w:r w:rsidRPr="00865496">
        <w:rPr>
          <w:rStyle w:val="StyleUnderline"/>
          <w:b/>
          <w:bCs/>
        </w:rPr>
        <w:t xml:space="preserve">would </w:t>
      </w:r>
      <w:r w:rsidRPr="00865496">
        <w:rPr>
          <w:rStyle w:val="StyleUnderline"/>
          <w:b/>
          <w:bCs/>
          <w:highlight w:val="cyan"/>
        </w:rPr>
        <w:t>preclude Washington from sharing certain</w:t>
      </w:r>
      <w:r w:rsidRPr="00865496">
        <w:rPr>
          <w:rStyle w:val="StyleUnderline"/>
          <w:b/>
          <w:bCs/>
        </w:rPr>
        <w:t xml:space="preserve"> military hardware, intelligence, and high-tech </w:t>
      </w:r>
      <w:r w:rsidRPr="00865496">
        <w:rPr>
          <w:rStyle w:val="StyleUnderline"/>
          <w:b/>
          <w:bCs/>
          <w:highlight w:val="cyan"/>
        </w:rPr>
        <w:t>systems</w:t>
      </w:r>
      <w:r w:rsidRPr="00865496">
        <w:rPr>
          <w:rStyle w:val="StyleUnderline"/>
        </w:rPr>
        <w:t xml:space="preserve"> with the kingdom</w:t>
      </w:r>
      <w:r w:rsidRPr="00865496">
        <w:rPr>
          <w:sz w:val="16"/>
        </w:rPr>
        <w:t xml:space="preserve">. And </w:t>
      </w:r>
      <w:r w:rsidRPr="00865496">
        <w:rPr>
          <w:rStyle w:val="StyleUnderline"/>
          <w:highlight w:val="cyan"/>
        </w:rPr>
        <w:t>as</w:t>
      </w:r>
      <w:r w:rsidRPr="00865496">
        <w:rPr>
          <w:rStyle w:val="StyleUnderline"/>
        </w:rPr>
        <w:t xml:space="preserve"> the </w:t>
      </w:r>
      <w:r w:rsidRPr="00865496">
        <w:rPr>
          <w:rStyle w:val="StyleUnderline"/>
          <w:highlight w:val="cyan"/>
        </w:rPr>
        <w:t>Chinese-Saudi partnership grows, Israel will</w:t>
      </w:r>
      <w:r w:rsidRPr="00865496">
        <w:rPr>
          <w:rStyle w:val="StyleUnderline"/>
        </w:rPr>
        <w:t xml:space="preserve"> also </w:t>
      </w:r>
      <w:r w:rsidRPr="00865496">
        <w:rPr>
          <w:rStyle w:val="StyleUnderline"/>
          <w:highlight w:val="cyan"/>
        </w:rPr>
        <w:t>find itself under pressure to keep</w:t>
      </w:r>
      <w:r w:rsidRPr="00865496">
        <w:rPr>
          <w:rStyle w:val="StyleUnderline"/>
        </w:rPr>
        <w:t xml:space="preserve"> its </w:t>
      </w:r>
      <w:r w:rsidRPr="00865496">
        <w:rPr>
          <w:rStyle w:val="StyleUnderline"/>
          <w:highlight w:val="cyan"/>
        </w:rPr>
        <w:t>distance</w:t>
      </w:r>
      <w:r w:rsidRPr="00865496">
        <w:rPr>
          <w:sz w:val="16"/>
        </w:rPr>
        <w:t xml:space="preserve">, although normalization with the Saudis remains a coveted strategic prize for its prime minister, Benjamin Netanyahu. </w:t>
      </w:r>
      <w:r w:rsidRPr="00865496">
        <w:rPr>
          <w:rStyle w:val="StyleUnderline"/>
          <w:highlight w:val="cyan"/>
        </w:rPr>
        <w:t>Any exposure</w:t>
      </w:r>
      <w:r w:rsidRPr="00865496">
        <w:rPr>
          <w:rStyle w:val="StyleUnderline"/>
        </w:rPr>
        <w:t xml:space="preserve"> and vulnerability </w:t>
      </w:r>
      <w:r w:rsidRPr="00865496">
        <w:rPr>
          <w:rStyle w:val="StyleUnderline"/>
          <w:highlight w:val="cyan"/>
        </w:rPr>
        <w:t>to China inside Israel’s defense</w:t>
      </w:r>
      <w:r w:rsidRPr="00865496">
        <w:rPr>
          <w:rStyle w:val="StyleUnderline"/>
        </w:rPr>
        <w:t xml:space="preserve"> and high-tech </w:t>
      </w:r>
      <w:r w:rsidRPr="00865496">
        <w:rPr>
          <w:rStyle w:val="StyleUnderline"/>
          <w:highlight w:val="cyan"/>
        </w:rPr>
        <w:t>sectors</w:t>
      </w:r>
      <w:r w:rsidRPr="00865496">
        <w:rPr>
          <w:rStyle w:val="StyleUnderline"/>
        </w:rPr>
        <w:t xml:space="preserve"> inevitably </w:t>
      </w:r>
      <w:r w:rsidRPr="00865496">
        <w:rPr>
          <w:rStyle w:val="StyleUnderline"/>
          <w:highlight w:val="cyan"/>
        </w:rPr>
        <w:t>causes problems for U.S.-Israel defense</w:t>
      </w:r>
      <w:r w:rsidRPr="00865496">
        <w:rPr>
          <w:rStyle w:val="StyleUnderline"/>
        </w:rPr>
        <w:t xml:space="preserve"> and high-tech cooperation</w:t>
      </w:r>
      <w:r w:rsidRPr="00865496">
        <w:rPr>
          <w:sz w:val="16"/>
        </w:rPr>
        <w:t xml:space="preserve">; in effect, </w:t>
      </w:r>
      <w:r w:rsidRPr="00865496">
        <w:rPr>
          <w:rStyle w:val="StyleUnderline"/>
          <w:highlight w:val="cyan"/>
        </w:rPr>
        <w:t>were the Saudis to leave the American alliance</w:t>
      </w:r>
      <w:r w:rsidRPr="00865496">
        <w:rPr>
          <w:rStyle w:val="StyleUnderline"/>
        </w:rPr>
        <w:t xml:space="preserve"> structure and integrate into China’s, </w:t>
      </w:r>
      <w:r w:rsidRPr="00865496">
        <w:rPr>
          <w:rStyle w:val="StyleUnderline"/>
          <w:highlight w:val="cyan"/>
        </w:rPr>
        <w:t>Israel would be forced to choose between its most important benefactor and</w:t>
      </w:r>
      <w:r w:rsidRPr="00865496">
        <w:rPr>
          <w:rStyle w:val="StyleUnderline"/>
        </w:rPr>
        <w:t xml:space="preserve"> diplomatic relations with </w:t>
      </w:r>
      <w:r w:rsidRPr="00865496">
        <w:rPr>
          <w:rStyle w:val="StyleUnderline"/>
          <w:highlight w:val="cyan"/>
        </w:rPr>
        <w:t>the most significant kingdom in the Arab world</w:t>
      </w:r>
      <w:r w:rsidRPr="00865496">
        <w:rPr>
          <w:rStyle w:val="StyleUnderline"/>
        </w:rPr>
        <w:t>.</w:t>
      </w:r>
    </w:p>
    <w:p w14:paraId="55F4B0C2" w14:textId="77777777" w:rsidR="004A4DF6" w:rsidRPr="00865496" w:rsidRDefault="004A4DF6" w:rsidP="004A4DF6">
      <w:pPr>
        <w:rPr>
          <w:sz w:val="16"/>
        </w:rPr>
      </w:pPr>
      <w:r w:rsidRPr="00865496">
        <w:rPr>
          <w:sz w:val="16"/>
        </w:rPr>
        <w:lastRenderedPageBreak/>
        <w:t xml:space="preserve">All of </w:t>
      </w:r>
      <w:r w:rsidRPr="00865496">
        <w:rPr>
          <w:rStyle w:val="StyleUnderline"/>
          <w:b/>
          <w:bCs/>
          <w:highlight w:val="cyan"/>
        </w:rPr>
        <w:t>this is great news for China</w:t>
      </w:r>
      <w:r w:rsidRPr="00865496">
        <w:rPr>
          <w:rStyle w:val="StyleUnderline"/>
        </w:rPr>
        <w:t xml:space="preserve"> and</w:t>
      </w:r>
      <w:r w:rsidRPr="00865496">
        <w:rPr>
          <w:sz w:val="16"/>
        </w:rPr>
        <w:t xml:space="preserve"> its most natural ally in the Middle East, </w:t>
      </w:r>
      <w:r w:rsidRPr="00865496">
        <w:rPr>
          <w:rStyle w:val="StyleUnderline"/>
        </w:rPr>
        <w:t xml:space="preserve">Iran. </w:t>
      </w:r>
      <w:r w:rsidRPr="00865496">
        <w:rPr>
          <w:rStyle w:val="StyleUnderline"/>
          <w:highlight w:val="cyan"/>
        </w:rPr>
        <w:t>As the U.S. pulls back further</w:t>
      </w:r>
      <w:r w:rsidRPr="00865496">
        <w:rPr>
          <w:sz w:val="16"/>
        </w:rPr>
        <w:t xml:space="preserve"> from the region </w:t>
      </w:r>
      <w:r w:rsidRPr="00865496">
        <w:rPr>
          <w:rStyle w:val="StyleUnderline"/>
          <w:highlight w:val="cyan"/>
        </w:rPr>
        <w:t xml:space="preserve">and Saudi-Israel normalization gets put on hold, </w:t>
      </w:r>
      <w:r w:rsidRPr="00865496">
        <w:rPr>
          <w:rStyle w:val="StyleUnderline"/>
          <w:b/>
          <w:bCs/>
          <w:highlight w:val="cyan"/>
        </w:rPr>
        <w:t>China will fill the vacuum</w:t>
      </w:r>
      <w:r w:rsidRPr="00865496">
        <w:rPr>
          <w:sz w:val="16"/>
        </w:rPr>
        <w:t>—</w:t>
      </w:r>
      <w:r w:rsidRPr="00865496">
        <w:rPr>
          <w:rStyle w:val="StyleUnderline"/>
          <w:highlight w:val="cyan"/>
        </w:rPr>
        <w:t>using</w:t>
      </w:r>
      <w:r w:rsidRPr="00865496">
        <w:rPr>
          <w:rStyle w:val="StyleUnderline"/>
        </w:rPr>
        <w:t xml:space="preserve"> its </w:t>
      </w:r>
      <w:r w:rsidRPr="00865496">
        <w:rPr>
          <w:rStyle w:val="StyleUnderline"/>
          <w:highlight w:val="cyan"/>
        </w:rPr>
        <w:t>influence on</w:t>
      </w:r>
      <w:r w:rsidRPr="00865496">
        <w:rPr>
          <w:rStyle w:val="StyleUnderline"/>
        </w:rPr>
        <w:t xml:space="preserve"> both </w:t>
      </w:r>
      <w:r w:rsidRPr="00865496">
        <w:rPr>
          <w:rStyle w:val="StyleUnderline"/>
          <w:highlight w:val="cyan"/>
        </w:rPr>
        <w:t>Iran and</w:t>
      </w:r>
      <w:r w:rsidRPr="00865496">
        <w:rPr>
          <w:rStyle w:val="StyleUnderline"/>
        </w:rPr>
        <w:t xml:space="preserve"> on America’s erstwhile </w:t>
      </w:r>
      <w:r w:rsidRPr="00865496">
        <w:rPr>
          <w:rStyle w:val="StyleUnderline"/>
          <w:highlight w:val="cyan"/>
        </w:rPr>
        <w:t>Gulf allies to play the</w:t>
      </w:r>
      <w:r w:rsidRPr="00865496">
        <w:rPr>
          <w:rStyle w:val="StyleUnderline"/>
        </w:rPr>
        <w:t xml:space="preserve"> kind of </w:t>
      </w:r>
      <w:r w:rsidRPr="00865496">
        <w:rPr>
          <w:rStyle w:val="StyleUnderline"/>
          <w:highlight w:val="cyan"/>
        </w:rPr>
        <w:t>global energy politics</w:t>
      </w:r>
      <w:r w:rsidRPr="00865496">
        <w:rPr>
          <w:rStyle w:val="StyleUnderline"/>
        </w:rPr>
        <w:t xml:space="preserve"> the U.S. mastered during the cold war</w:t>
      </w:r>
      <w:r w:rsidRPr="00865496">
        <w:rPr>
          <w:sz w:val="16"/>
        </w:rPr>
        <w:t xml:space="preserve">. What is now </w:t>
      </w:r>
      <w:r w:rsidRPr="00865496">
        <w:rPr>
          <w:rStyle w:val="StyleUnderline"/>
          <w:highlight w:val="cyan"/>
        </w:rPr>
        <w:t>a</w:t>
      </w:r>
      <w:r w:rsidRPr="00865496">
        <w:rPr>
          <w:rStyle w:val="StyleUnderline"/>
        </w:rPr>
        <w:t xml:space="preserve"> primarily commercial </w:t>
      </w:r>
      <w:r w:rsidRPr="00865496">
        <w:rPr>
          <w:rStyle w:val="StyleUnderline"/>
          <w:highlight w:val="cyan"/>
        </w:rPr>
        <w:t>partnership</w:t>
      </w:r>
      <w:r w:rsidRPr="00865496">
        <w:rPr>
          <w:rStyle w:val="StyleUnderline"/>
        </w:rPr>
        <w:t xml:space="preserve"> </w:t>
      </w:r>
      <w:r w:rsidRPr="00865496">
        <w:rPr>
          <w:rStyle w:val="StyleUnderline"/>
          <w:highlight w:val="cyan"/>
        </w:rPr>
        <w:t xml:space="preserve">between Beijing and Riyadh will take on </w:t>
      </w:r>
      <w:r w:rsidRPr="00865496">
        <w:rPr>
          <w:rStyle w:val="StyleUnderline"/>
          <w:b/>
          <w:bCs/>
          <w:highlight w:val="cyan"/>
        </w:rPr>
        <w:t>increasing strategic significance</w:t>
      </w:r>
      <w:r w:rsidRPr="00865496">
        <w:rPr>
          <w:rStyle w:val="StyleUnderline"/>
        </w:rPr>
        <w:t xml:space="preserve">, and </w:t>
      </w:r>
      <w:r w:rsidRPr="00865496">
        <w:rPr>
          <w:rStyle w:val="StyleUnderline"/>
          <w:highlight w:val="cyan"/>
        </w:rPr>
        <w:t>Saudi Arabia</w:t>
      </w:r>
      <w:r w:rsidRPr="00865496">
        <w:rPr>
          <w:rStyle w:val="StyleUnderline"/>
        </w:rPr>
        <w:t xml:space="preserve"> (along with Iran) </w:t>
      </w:r>
      <w:r w:rsidRPr="00865496">
        <w:rPr>
          <w:rStyle w:val="StyleUnderline"/>
          <w:highlight w:val="cyan"/>
        </w:rPr>
        <w:t>will become one</w:t>
      </w:r>
      <w:r w:rsidRPr="00865496">
        <w:rPr>
          <w:rStyle w:val="StyleUnderline"/>
        </w:rPr>
        <w:t xml:space="preserve"> of several </w:t>
      </w:r>
      <w:r w:rsidRPr="00865496">
        <w:rPr>
          <w:rStyle w:val="StyleUnderline"/>
          <w:highlight w:val="cyan"/>
        </w:rPr>
        <w:t>oil-producing friend</w:t>
      </w:r>
      <w:r w:rsidRPr="00865496">
        <w:rPr>
          <w:rStyle w:val="StyleUnderline"/>
        </w:rPr>
        <w:t xml:space="preserve">s </w:t>
      </w:r>
      <w:r w:rsidRPr="00865496">
        <w:rPr>
          <w:rStyle w:val="StyleUnderline"/>
          <w:highlight w:val="cyan"/>
        </w:rPr>
        <w:t>China can rely upon during</w:t>
      </w:r>
      <w:r w:rsidRPr="00865496">
        <w:rPr>
          <w:rStyle w:val="StyleUnderline"/>
        </w:rPr>
        <w:t xml:space="preserve"> moments of </w:t>
      </w:r>
      <w:r w:rsidRPr="00865496">
        <w:rPr>
          <w:rStyle w:val="StyleUnderline"/>
          <w:highlight w:val="cyan"/>
        </w:rPr>
        <w:t xml:space="preserve">confrontation with the </w:t>
      </w:r>
      <w:r w:rsidRPr="00865496">
        <w:rPr>
          <w:rStyle w:val="Emphasis"/>
          <w:highlight w:val="cyan"/>
        </w:rPr>
        <w:t>U</w:t>
      </w:r>
      <w:r w:rsidRPr="00865496">
        <w:rPr>
          <w:rStyle w:val="StyleUnderline"/>
        </w:rPr>
        <w:t xml:space="preserve">nited </w:t>
      </w:r>
      <w:r w:rsidRPr="00865496">
        <w:rPr>
          <w:rStyle w:val="Emphasis"/>
          <w:highlight w:val="cyan"/>
        </w:rPr>
        <w:t>S</w:t>
      </w:r>
      <w:r w:rsidRPr="00865496">
        <w:rPr>
          <w:rStyle w:val="StyleUnderline"/>
        </w:rPr>
        <w:t>tates</w:t>
      </w:r>
      <w:r w:rsidRPr="00865496">
        <w:rPr>
          <w:sz w:val="16"/>
        </w:rPr>
        <w:t>.</w:t>
      </w:r>
    </w:p>
    <w:p w14:paraId="272DEADA" w14:textId="77777777" w:rsidR="004A4DF6" w:rsidRPr="00865496" w:rsidRDefault="004A4DF6" w:rsidP="004A4DF6">
      <w:pPr>
        <w:rPr>
          <w:sz w:val="16"/>
        </w:rPr>
      </w:pPr>
      <w:r w:rsidRPr="00865496">
        <w:rPr>
          <w:rStyle w:val="StyleUnderline"/>
          <w:highlight w:val="cyan"/>
        </w:rPr>
        <w:t>Tehran</w:t>
      </w:r>
      <w:r w:rsidRPr="00865496">
        <w:rPr>
          <w:sz w:val="16"/>
        </w:rPr>
        <w:t xml:space="preserve">, for its part, </w:t>
      </w:r>
      <w:r w:rsidRPr="00865496">
        <w:rPr>
          <w:rStyle w:val="StyleUnderline"/>
        </w:rPr>
        <w:t>will</w:t>
      </w:r>
      <w:r w:rsidRPr="00865496">
        <w:rPr>
          <w:sz w:val="16"/>
        </w:rPr>
        <w:t xml:space="preserve"> score a major victory by </w:t>
      </w:r>
      <w:r w:rsidRPr="00865496">
        <w:rPr>
          <w:rStyle w:val="StyleUnderline"/>
        </w:rPr>
        <w:t>block</w:t>
      </w:r>
      <w:r w:rsidRPr="00865496">
        <w:rPr>
          <w:sz w:val="16"/>
        </w:rPr>
        <w:t xml:space="preserve">ing </w:t>
      </w:r>
      <w:r w:rsidRPr="00865496">
        <w:rPr>
          <w:rStyle w:val="StyleUnderline"/>
        </w:rPr>
        <w:t>the development of an integrated U.S.-Israel-Arab security architecture that could contain it</w:t>
      </w:r>
      <w:r w:rsidRPr="00865496">
        <w:rPr>
          <w:sz w:val="16"/>
        </w:rPr>
        <w:t xml:space="preserve">, and perhaps even defeat it. Instead, </w:t>
      </w:r>
      <w:r w:rsidRPr="00865496">
        <w:rPr>
          <w:rStyle w:val="StyleUnderline"/>
        </w:rPr>
        <w:t xml:space="preserve">it </w:t>
      </w:r>
      <w:r w:rsidRPr="00865496">
        <w:rPr>
          <w:rStyle w:val="StyleUnderline"/>
          <w:highlight w:val="cyan"/>
        </w:rPr>
        <w:t xml:space="preserve">will </w:t>
      </w:r>
      <w:r w:rsidRPr="00865496">
        <w:rPr>
          <w:rStyle w:val="StyleUnderline"/>
          <w:b/>
          <w:bCs/>
          <w:highlight w:val="cyan"/>
        </w:rPr>
        <w:t>use its Palestinian terror proxies to provoke clashes with Israel</w:t>
      </w:r>
      <w:r w:rsidRPr="00865496">
        <w:rPr>
          <w:rStyle w:val="StyleUnderline"/>
        </w:rPr>
        <w:t xml:space="preserve"> </w:t>
      </w:r>
      <w:r w:rsidRPr="00865496">
        <w:rPr>
          <w:sz w:val="16"/>
        </w:rPr>
        <w:t xml:space="preserve">that stir emotions in the Arabic-language press </w:t>
      </w:r>
      <w:r w:rsidRPr="00865496">
        <w:rPr>
          <w:rStyle w:val="StyleUnderline"/>
        </w:rPr>
        <w:t>and refocus Middle Eastern attention on the Israel-Palestinian conflict</w:t>
      </w:r>
      <w:r w:rsidRPr="00865496">
        <w:rPr>
          <w:sz w:val="16"/>
        </w:rPr>
        <w:t xml:space="preserve"> instead of on its own role in fomenting chaos and bloodshed around the region. </w:t>
      </w:r>
      <w:r w:rsidRPr="00865496">
        <w:rPr>
          <w:rStyle w:val="StyleUnderline"/>
        </w:rPr>
        <w:t>For the Saudis, normalization</w:t>
      </w:r>
      <w:r w:rsidRPr="00865496">
        <w:rPr>
          <w:sz w:val="16"/>
        </w:rPr>
        <w:t xml:space="preserve"> with the Jewish state </w:t>
      </w:r>
      <w:r w:rsidRPr="00865496">
        <w:rPr>
          <w:rStyle w:val="StyleUnderline"/>
        </w:rPr>
        <w:t>will lose its appeal, becoming a risky move in support of an alliance with the U.S. that no longer appears worthwhile</w:t>
      </w:r>
      <w:r w:rsidRPr="00865496">
        <w:rPr>
          <w:sz w:val="16"/>
        </w:rPr>
        <w:t>.</w:t>
      </w:r>
    </w:p>
    <w:p w14:paraId="27978803" w14:textId="77777777" w:rsidR="004A4DF6" w:rsidRPr="00865496" w:rsidRDefault="004A4DF6" w:rsidP="004A4DF6">
      <w:pPr>
        <w:rPr>
          <w:sz w:val="16"/>
        </w:rPr>
      </w:pPr>
      <w:r w:rsidRPr="00865496">
        <w:rPr>
          <w:rStyle w:val="StyleUnderline"/>
          <w:highlight w:val="cyan"/>
        </w:rPr>
        <w:t>If</w:t>
      </w:r>
      <w:r w:rsidRPr="00865496">
        <w:rPr>
          <w:sz w:val="16"/>
        </w:rPr>
        <w:t xml:space="preserve"> Crown </w:t>
      </w:r>
      <w:r w:rsidRPr="00865496">
        <w:rPr>
          <w:rStyle w:val="StyleUnderline"/>
        </w:rPr>
        <w:t xml:space="preserve">Prince </w:t>
      </w:r>
      <w:r w:rsidRPr="00865496">
        <w:rPr>
          <w:rStyle w:val="Emphasis"/>
          <w:highlight w:val="cyan"/>
        </w:rPr>
        <w:t>M</w:t>
      </w:r>
      <w:r w:rsidRPr="00865496">
        <w:rPr>
          <w:rStyle w:val="StyleUnderline"/>
        </w:rPr>
        <w:t xml:space="preserve">ohammed </w:t>
      </w:r>
      <w:r w:rsidRPr="00865496">
        <w:rPr>
          <w:rStyle w:val="Emphasis"/>
          <w:highlight w:val="cyan"/>
        </w:rPr>
        <w:t>b</w:t>
      </w:r>
      <w:r w:rsidRPr="00865496">
        <w:rPr>
          <w:rStyle w:val="StyleUnderline"/>
        </w:rPr>
        <w:t xml:space="preserve">in </w:t>
      </w:r>
      <w:r w:rsidRPr="007033C5">
        <w:rPr>
          <w:rStyle w:val="Emphasis"/>
          <w:highlight w:val="cyan"/>
        </w:rPr>
        <w:t>S</w:t>
      </w:r>
      <w:r w:rsidRPr="00865496">
        <w:rPr>
          <w:rStyle w:val="StyleUnderline"/>
        </w:rPr>
        <w:t>alman</w:t>
      </w:r>
      <w:r w:rsidRPr="00865496">
        <w:rPr>
          <w:sz w:val="16"/>
        </w:rPr>
        <w:t xml:space="preserve"> (known in the Western media as MBS) </w:t>
      </w:r>
      <w:r w:rsidRPr="00865496">
        <w:rPr>
          <w:rStyle w:val="StyleUnderline"/>
          <w:highlight w:val="cyan"/>
        </w:rPr>
        <w:t>intended to </w:t>
      </w:r>
      <w:hyperlink r:id="rId12" w:tgtFrame="_blank" w:history="1">
        <w:r w:rsidRPr="00865496">
          <w:rPr>
            <w:rStyle w:val="StyleUnderline"/>
            <w:highlight w:val="cyan"/>
          </w:rPr>
          <w:t>send Washington a wake-up call</w:t>
        </w:r>
      </w:hyperlink>
      <w:r w:rsidRPr="00865496">
        <w:rPr>
          <w:rStyle w:val="StyleUnderline"/>
        </w:rPr>
        <w:t xml:space="preserve"> by cozying up to Beijing, </w:t>
      </w:r>
      <w:r w:rsidRPr="00865496">
        <w:rPr>
          <w:rStyle w:val="StyleUnderline"/>
          <w:highlight w:val="cyan"/>
        </w:rPr>
        <w:t>he succeeded</w:t>
      </w:r>
      <w:r w:rsidRPr="00865496">
        <w:rPr>
          <w:sz w:val="16"/>
        </w:rPr>
        <w:t xml:space="preserve">. After nearly a year of inaction, the White House leaned on the Senate to confirm a new U.S. ambassador to Saudi Arabia, Michael Ratney, who presented his credentials in Riyadh in late April. National Security Advisor Jake Sullivan visited the kingdom in early May, and Secretary of State Antony Blinken is planning to follow in June. These are important steps, but </w:t>
      </w:r>
      <w:r w:rsidRPr="00865496">
        <w:rPr>
          <w:rStyle w:val="StyleUnderline"/>
        </w:rPr>
        <w:t xml:space="preserve">healing the relationship’s open wounds and </w:t>
      </w:r>
      <w:r w:rsidRPr="00865496">
        <w:rPr>
          <w:rStyle w:val="StyleUnderline"/>
          <w:b/>
          <w:bCs/>
          <w:highlight w:val="cyan"/>
        </w:rPr>
        <w:t>brokering Israeli-Saudi normalization</w:t>
      </w:r>
      <w:r w:rsidRPr="00865496">
        <w:rPr>
          <w:rStyle w:val="StyleUnderline"/>
        </w:rPr>
        <w:t xml:space="preserve"> will take more than promises and platitudes; it </w:t>
      </w:r>
      <w:r w:rsidRPr="00865496">
        <w:rPr>
          <w:rStyle w:val="StyleUnderline"/>
          <w:highlight w:val="cyan"/>
        </w:rPr>
        <w:t>will require</w:t>
      </w:r>
      <w:r w:rsidRPr="00865496">
        <w:rPr>
          <w:rStyle w:val="StyleUnderline"/>
        </w:rPr>
        <w:t xml:space="preserve"> creative reimagination from both capitals and </w:t>
      </w:r>
      <w:r w:rsidRPr="00865496">
        <w:rPr>
          <w:rStyle w:val="StyleUnderline"/>
          <w:highlight w:val="cyan"/>
        </w:rPr>
        <w:t>a commitment</w:t>
      </w:r>
      <w:r w:rsidRPr="00865496">
        <w:rPr>
          <w:rStyle w:val="StyleUnderline"/>
        </w:rPr>
        <w:t xml:space="preserve"> not merely </w:t>
      </w:r>
      <w:r w:rsidRPr="00865496">
        <w:rPr>
          <w:rStyle w:val="StyleUnderline"/>
          <w:highlight w:val="cyan"/>
        </w:rPr>
        <w:t>to</w:t>
      </w:r>
      <w:r w:rsidRPr="00865496">
        <w:rPr>
          <w:rStyle w:val="StyleUnderline"/>
        </w:rPr>
        <w:t xml:space="preserve"> maintain, but to </w:t>
      </w:r>
      <w:r w:rsidRPr="00865496">
        <w:rPr>
          <w:rStyle w:val="StyleUnderline"/>
          <w:highlight w:val="cyan"/>
        </w:rPr>
        <w:t>upgrade, the alliance</w:t>
      </w:r>
      <w:r w:rsidRPr="00865496">
        <w:rPr>
          <w:sz w:val="16"/>
        </w:rPr>
        <w:t>.</w:t>
      </w:r>
    </w:p>
    <w:p w14:paraId="7B499442" w14:textId="77777777" w:rsidR="004A4DF6" w:rsidRPr="00865496" w:rsidRDefault="004A4DF6" w:rsidP="004A4DF6">
      <w:pPr>
        <w:rPr>
          <w:sz w:val="16"/>
          <w:szCs w:val="16"/>
        </w:rPr>
      </w:pPr>
      <w:r w:rsidRPr="00865496">
        <w:rPr>
          <w:sz w:val="16"/>
          <w:szCs w:val="16"/>
        </w:rPr>
        <w:t>Since the presidency of Franklin D. Roosevelt, the United States and Saudi Arabia have been through a lot to together—for better and for worse. This relationship has weathered no small number of tensions and crises, despite having no formal agreements or official documents that would give it a binding status. The story begins with Saudi Arabia’s founder, King Abdulaziz, who fueled the United States to victory over Germany and Japan in World War II. After the war, the kingdom emerged as a major cold-war ally in the Middle East. But the Saudi-led oil embargo of 1973—retaliation for U.S. support for Israel during the Yom Kippur War—sent the American economy into a tailspin.</w:t>
      </w:r>
    </w:p>
    <w:p w14:paraId="50C99885" w14:textId="77777777" w:rsidR="004A4DF6" w:rsidRPr="00865496" w:rsidRDefault="004A4DF6" w:rsidP="004A4DF6">
      <w:pPr>
        <w:rPr>
          <w:sz w:val="16"/>
          <w:szCs w:val="16"/>
        </w:rPr>
      </w:pPr>
      <w:r w:rsidRPr="00865496">
        <w:rPr>
          <w:sz w:val="16"/>
          <w:szCs w:val="16"/>
        </w:rPr>
        <w:t>Yet the relationship recovered from this particular low point. By 1975, Riyadh agreed to make the dollar the standard currency for the global sale of oil—a decision that would help establish the dollar’s primacy in international trade, and thus the primacy of the American financial system. And in the 1980s, Abdulaziz’s son, King Fahd, helped Ronald Reagan win the cold war by covertly funding Afghan mujahideen attacks against the USSR while increasing oil production to drive down prices, thereby drying up resources for an oil revenue-dependent Kremlin.</w:t>
      </w:r>
    </w:p>
    <w:p w14:paraId="60ECF98F" w14:textId="77777777" w:rsidR="004A4DF6" w:rsidRPr="00865496" w:rsidRDefault="004A4DF6" w:rsidP="004A4DF6">
      <w:pPr>
        <w:rPr>
          <w:sz w:val="16"/>
          <w:szCs w:val="16"/>
        </w:rPr>
      </w:pPr>
      <w:r w:rsidRPr="00865496">
        <w:rPr>
          <w:sz w:val="16"/>
          <w:szCs w:val="16"/>
        </w:rPr>
        <w:t>By 1990, ties were stronger than ever. President George H.W. Bush ordered more than 500,000 U.S. troops to Saudi Arabia to defend the kingdom and drive the forces of the Iraqi dictator Saddam Hussein out of Kuwait. Yet just ten years later, things took another dramatic turn for the worse with the September 11 attacks. Of the nineteen hijackers, fifteen were Saudi nationals. The Saudi government was not behind the attacks—but the episode exposed the royal court’s decades-long strategy of appeasing radical voices within the kingdom at the expense of U.S. national security.</w:t>
      </w:r>
    </w:p>
    <w:p w14:paraId="7E2EDB95" w14:textId="77777777" w:rsidR="004A4DF6" w:rsidRPr="00865496" w:rsidRDefault="004A4DF6" w:rsidP="004A4DF6">
      <w:pPr>
        <w:rPr>
          <w:sz w:val="16"/>
          <w:szCs w:val="16"/>
        </w:rPr>
      </w:pPr>
      <w:r w:rsidRPr="00865496">
        <w:rPr>
          <w:sz w:val="16"/>
          <w:szCs w:val="16"/>
        </w:rPr>
        <w:t>But even this setback did not prove sufficient to break the U.S-Saudi alliance. Presidents George W. Bush and Barack Obama both made multiple visits to the kingdom, while the Saudis took a dramatic turn away from their terror- and Islamism-supporting ways. It seems that with each crisis, the strategic paradigm of “oil for security”—that Saudi Arabia would rely on the United States for its physical security while the United States would rely on Saudi Arabia for its energy and economic security—has in the end reasserted itself.</w:t>
      </w:r>
    </w:p>
    <w:p w14:paraId="66AACDE6" w14:textId="77777777" w:rsidR="004A4DF6" w:rsidRPr="00865496" w:rsidRDefault="004A4DF6" w:rsidP="004A4DF6">
      <w:pPr>
        <w:rPr>
          <w:sz w:val="16"/>
          <w:szCs w:val="16"/>
        </w:rPr>
      </w:pPr>
      <w:r w:rsidRPr="00865496">
        <w:rPr>
          <w:sz w:val="16"/>
          <w:szCs w:val="16"/>
        </w:rPr>
        <w:t>Until now.</w:t>
      </w:r>
    </w:p>
    <w:p w14:paraId="41A9EA9D" w14:textId="77777777" w:rsidR="004A4DF6" w:rsidRPr="00865496" w:rsidRDefault="004A4DF6" w:rsidP="004A4DF6">
      <w:pPr>
        <w:rPr>
          <w:sz w:val="16"/>
        </w:rPr>
      </w:pPr>
      <w:r w:rsidRPr="00865496">
        <w:rPr>
          <w:sz w:val="16"/>
        </w:rPr>
        <w:t xml:space="preserve">In Riyadh, a generation of leaders whose worldviews were molded by the cold war is being replaced by a younger generation raised in a more interconnected era, with the thirty-seven-year-old Crown Prince Mohammed bin Salman at the helm. </w:t>
      </w:r>
      <w:r w:rsidRPr="00865496">
        <w:rPr>
          <w:rStyle w:val="StyleUnderline"/>
        </w:rPr>
        <w:t>In Washington, after decades of hard-power presence in the Middle East</w:t>
      </w:r>
      <w:r w:rsidRPr="00865496">
        <w:rPr>
          <w:sz w:val="16"/>
        </w:rPr>
        <w:t xml:space="preserve"> and an invasion of Iraq that fundamentally altered the region, </w:t>
      </w:r>
      <w:r w:rsidRPr="00865496">
        <w:rPr>
          <w:rStyle w:val="StyleUnderline"/>
          <w:highlight w:val="cyan"/>
        </w:rPr>
        <w:t xml:space="preserve">the </w:t>
      </w:r>
      <w:r w:rsidRPr="00865496">
        <w:rPr>
          <w:rStyle w:val="Emphasis"/>
          <w:highlight w:val="cyan"/>
        </w:rPr>
        <w:t>U</w:t>
      </w:r>
      <w:r w:rsidRPr="00865496">
        <w:rPr>
          <w:rStyle w:val="StyleUnderline"/>
        </w:rPr>
        <w:t xml:space="preserve">nited </w:t>
      </w:r>
      <w:r w:rsidRPr="00865496">
        <w:rPr>
          <w:rStyle w:val="Emphasis"/>
          <w:highlight w:val="cyan"/>
        </w:rPr>
        <w:t>S</w:t>
      </w:r>
      <w:r w:rsidRPr="00865496">
        <w:rPr>
          <w:rStyle w:val="StyleUnderline"/>
        </w:rPr>
        <w:t xml:space="preserve">tates </w:t>
      </w:r>
      <w:r w:rsidRPr="00865496">
        <w:rPr>
          <w:rStyle w:val="StyleUnderline"/>
          <w:highlight w:val="cyan"/>
        </w:rPr>
        <w:t>is</w:t>
      </w:r>
      <w:r w:rsidRPr="00865496">
        <w:rPr>
          <w:sz w:val="16"/>
        </w:rPr>
        <w:t xml:space="preserve"> pulling back, responding to populist campaign rhetoric, shifting attention and resources to the Indo-Pacific, and </w:t>
      </w:r>
      <w:r w:rsidRPr="00865496">
        <w:rPr>
          <w:rStyle w:val="StyleUnderline"/>
          <w:highlight w:val="cyan"/>
        </w:rPr>
        <w:t>ceding great-power influence in the region to China</w:t>
      </w:r>
      <w:r w:rsidRPr="00865496">
        <w:rPr>
          <w:rStyle w:val="StyleUnderline"/>
        </w:rPr>
        <w:t xml:space="preserve"> and Russia</w:t>
      </w:r>
      <w:r w:rsidRPr="00865496">
        <w:rPr>
          <w:sz w:val="16"/>
        </w:rPr>
        <w:t>.</w:t>
      </w:r>
    </w:p>
    <w:p w14:paraId="2E9A5EC1" w14:textId="77777777" w:rsidR="004A4DF6" w:rsidRPr="00865496" w:rsidRDefault="004A4DF6" w:rsidP="004A4DF6">
      <w:pPr>
        <w:rPr>
          <w:sz w:val="14"/>
          <w:szCs w:val="14"/>
        </w:rPr>
      </w:pPr>
      <w:r w:rsidRPr="00865496">
        <w:rPr>
          <w:sz w:val="14"/>
          <w:szCs w:val="14"/>
        </w:rPr>
        <w:t>At the same time, the last decade ushered in geopolitical and economic transformations that called into question the doctrine of oil for security. Wounds first opened by President Obama have turned gangrenous under President Biden.</w:t>
      </w:r>
    </w:p>
    <w:p w14:paraId="7331E428" w14:textId="77777777" w:rsidR="004A4DF6" w:rsidRPr="00865496" w:rsidRDefault="004A4DF6" w:rsidP="004A4DF6">
      <w:pPr>
        <w:rPr>
          <w:sz w:val="14"/>
          <w:szCs w:val="14"/>
        </w:rPr>
      </w:pPr>
      <w:r w:rsidRPr="00865496">
        <w:rPr>
          <w:sz w:val="14"/>
          <w:szCs w:val="14"/>
        </w:rPr>
        <w:lastRenderedPageBreak/>
        <w:t>Obama’s perceived abandonment of the Egyptian president Hosni Mubarak in favor of the Muslim Brotherhood sent shockwaves through the Arab world—as did Obama’s decision to walk away from a threat to use force against the Syrian dictator Bashar al-Assad. Add in the Obama administration’s nuclear deal with Iran—an attempt to rebalance power in the Gulf between Saudi Arabia, an American ally, and Iran, the world’s leading state sponsor of terrorism—while declaring an American “pivot to Asia,” and the U.S.-Saudi relationship found itself on thin ice.</w:t>
      </w:r>
    </w:p>
    <w:p w14:paraId="5C0ACEC3" w14:textId="77777777" w:rsidR="004A4DF6" w:rsidRPr="00865496" w:rsidRDefault="004A4DF6" w:rsidP="004A4DF6">
      <w:pPr>
        <w:rPr>
          <w:sz w:val="14"/>
          <w:szCs w:val="14"/>
        </w:rPr>
      </w:pPr>
      <w:r w:rsidRPr="00865496">
        <w:rPr>
          <w:sz w:val="14"/>
          <w:szCs w:val="14"/>
        </w:rPr>
        <w:t>President Donald Trump’s embrace of MBS and reimposition of tough sanctions on Iran appeared at first to be another iteration of the cycle, with reconciliation again following crisis. In reality, it may have done little more than buy time. Trump treated Saudi Arabia transactionally and talked condescendingly. He spoke often of ending “endless wars” in the Middle East, and his precipitous withdrawal of troops from Syria, which left Kurdish allies unprotected from Turkish air power, and his desperation for a peace agreement with the Taliban, which fundamentally weakened the Afghan government, continued the Obama policy of ceding the region to great-power competitors.</w:t>
      </w:r>
    </w:p>
    <w:p w14:paraId="25AAEEFA" w14:textId="77777777" w:rsidR="004A4DF6" w:rsidRPr="00865496" w:rsidRDefault="004A4DF6" w:rsidP="004A4DF6">
      <w:pPr>
        <w:rPr>
          <w:sz w:val="14"/>
          <w:szCs w:val="14"/>
        </w:rPr>
      </w:pPr>
      <w:r w:rsidRPr="00865496">
        <w:rPr>
          <w:sz w:val="14"/>
          <w:szCs w:val="14"/>
        </w:rPr>
        <w:t>For Riyadh, the question of whether the United States would ever again come to Saudi Arabia’s military aid, as it did during the first Gulf War, was tested in 2019 when Iran launched a drone and cruise-missile strike against Saudi Aramco—immediately taking 5 percent of the global oil supply offline and exposing a catastrophic vulnerability in Saudi air defense. President Trump opted against a military response, fearing that American use of force in retaliation for an attack on foreign interests would meet with a backlash that could upend his maximum-pressure campaign on Iran and spur bipartisan calls to lift sanctions on Tehran. Trump reportedly ordered a cyberattack instead and later sent more U.S. troops and missile-defense assets to the region to placate an outraged Saudi leadership.</w:t>
      </w:r>
    </w:p>
    <w:p w14:paraId="299EA205" w14:textId="77777777" w:rsidR="004A4DF6" w:rsidRPr="00865496" w:rsidRDefault="004A4DF6" w:rsidP="004A4DF6">
      <w:pPr>
        <w:rPr>
          <w:sz w:val="14"/>
          <w:szCs w:val="14"/>
        </w:rPr>
      </w:pPr>
      <w:r w:rsidRPr="00865496">
        <w:rPr>
          <w:sz w:val="14"/>
          <w:szCs w:val="14"/>
        </w:rPr>
        <w:t>While not directly connected to the attack on Aramco, Trump’s decision months later to kill Qassem Suleimani, the commander of Iran’s elite paramilitary Quds Force and architect of regional mayhem and sponsorship of terrorism, demonstrated America’s capacity to be a more valuable, albeit sometimes unreliable, military ally than either China or Russia. So too did Trump’s reported interest in exploring a military strike on Iran’s nuclear facilities.</w:t>
      </w:r>
    </w:p>
    <w:p w14:paraId="45BA724F" w14:textId="77777777" w:rsidR="004A4DF6" w:rsidRPr="00865496" w:rsidRDefault="004A4DF6" w:rsidP="004A4DF6">
      <w:pPr>
        <w:rPr>
          <w:sz w:val="14"/>
          <w:szCs w:val="14"/>
        </w:rPr>
      </w:pPr>
      <w:r w:rsidRPr="00865496">
        <w:rPr>
          <w:sz w:val="14"/>
          <w:szCs w:val="14"/>
        </w:rPr>
        <w:t>But Joe Biden’s decision while running for president to placate pro-Tehran sentiment inside the Democratic party’s progressive base—vowing to make MBS a “pariah” and to return the United States to the nuclear deal—made it all but impossible to slow the erosion of America’s ongoing commitment in Riyadh. Worse still, Biden governed as he campaigned, attempting to weaken Saudi Arabia’s regional power while elevating Iran’s and declaring economic war on oil, the lifeblood of the Saudi economy. Upon assuming office, he removed the Iran-sponsored Yemeni Houthis from the official list of foreign terrorist organizations, prompting an uptick in missile and drone attacks against the kingdom. He followed up with an order to end U.S. military sales and intelligence support that could help Saudi Arabia target the Iran- and Hizballah-trained Houthis inside Yemen—and then withdrew the extra U.S. missile-defense assets Trump had provided. In short, he drove a stake through the heart of oil-for-security.</w:t>
      </w:r>
    </w:p>
    <w:p w14:paraId="1CC00809" w14:textId="77777777" w:rsidR="004A4DF6" w:rsidRPr="00865496" w:rsidRDefault="004A4DF6" w:rsidP="004A4DF6">
      <w:pPr>
        <w:rPr>
          <w:sz w:val="14"/>
          <w:szCs w:val="14"/>
        </w:rPr>
      </w:pPr>
      <w:r w:rsidRPr="00865496">
        <w:rPr>
          <w:sz w:val="14"/>
          <w:szCs w:val="14"/>
        </w:rPr>
        <w:t>Biden appointed Robert Malley—a veteran left-wing think tanker and former Obama administration official known for his advocacy of warmer American relations with Iran, Hizballah, and Hamas—special envoy for Iran with a mandate to loosen enforcement of U.S. sanctions while pleading with Tehran to return to the 2015 nuclear deal. And then, making good on his pledge to isolate MBS, Biden made him persona non grata in the White House and declassified an intelligence assessment about the crown prince’s involvement in the grisly murder of Jamal Khashoggi—an assessment that added no new information to existing public reporting but which was evidently intended to cause the crown prince personal embarrassment.</w:t>
      </w:r>
    </w:p>
    <w:p w14:paraId="0E00F1C0" w14:textId="77777777" w:rsidR="004A4DF6" w:rsidRPr="00865496" w:rsidRDefault="004A4DF6" w:rsidP="004A4DF6">
      <w:pPr>
        <w:rPr>
          <w:sz w:val="14"/>
          <w:szCs w:val="14"/>
        </w:rPr>
      </w:pPr>
      <w:r w:rsidRPr="00865496">
        <w:rPr>
          <w:sz w:val="14"/>
          <w:szCs w:val="14"/>
        </w:rPr>
        <w:t>Then reality set in. Vladimir Putin’s war on Ukraine sent oil prices skyrocketing. Biden scrambled. Washington called Saudi Arabia to help stabilize the market. But MBS was in no mood to do Biden any favors—the higher price of oil, after all, would help finance his massive economic development program, dubbed Vision 2030.</w:t>
      </w:r>
    </w:p>
    <w:p w14:paraId="55471A3B" w14:textId="77777777" w:rsidR="004A4DF6" w:rsidRPr="00865496" w:rsidRDefault="004A4DF6" w:rsidP="004A4DF6">
      <w:pPr>
        <w:rPr>
          <w:sz w:val="14"/>
          <w:szCs w:val="14"/>
        </w:rPr>
      </w:pPr>
      <w:r w:rsidRPr="00865496">
        <w:rPr>
          <w:sz w:val="14"/>
          <w:szCs w:val="14"/>
        </w:rPr>
        <w:t>Suspecting MBS was merely playing “hard to get,” Biden reluctantly scheduled a visit to Saudi Arabia under cover of a multilateral forum and agreed to meet the crown prince on one condition: no shaking hands. It was the height of disrespect on MBS’s home turf—and the last straw. MBS welcomed the president and began to shop around for new patrons. Hedging against the U.S., and betting on the emergence of a multipolar world, he pursued several security partnerships simultaneously. He reportedly also put a price on normalization with Israel: NATO-like security guarantees from the United States, a vast expansion of U.S. arm sales, domestic defense production, and a civilian nuclear program that included uranium enrichment on Saudi soil.</w:t>
      </w:r>
    </w:p>
    <w:p w14:paraId="23C62E37" w14:textId="77777777" w:rsidR="004A4DF6" w:rsidRPr="00865496" w:rsidRDefault="004A4DF6" w:rsidP="004A4DF6">
      <w:pPr>
        <w:rPr>
          <w:sz w:val="16"/>
        </w:rPr>
      </w:pPr>
      <w:r w:rsidRPr="00865496">
        <w:rPr>
          <w:rStyle w:val="StyleUnderline"/>
        </w:rPr>
        <w:t xml:space="preserve">Sensing an opening, China’s President </w:t>
      </w:r>
      <w:r w:rsidRPr="00865496">
        <w:rPr>
          <w:rStyle w:val="StyleUnderline"/>
          <w:highlight w:val="cyan"/>
        </w:rPr>
        <w:t>Xi</w:t>
      </w:r>
      <w:r w:rsidRPr="00865496">
        <w:rPr>
          <w:rStyle w:val="StyleUnderline"/>
        </w:rPr>
        <w:t xml:space="preserve"> Jinping </w:t>
      </w:r>
      <w:r w:rsidRPr="00865496">
        <w:rPr>
          <w:rStyle w:val="StyleUnderline"/>
          <w:highlight w:val="cyan"/>
        </w:rPr>
        <w:t xml:space="preserve">wasted little time in </w:t>
      </w:r>
      <w:r w:rsidRPr="00865496">
        <w:rPr>
          <w:rStyle w:val="StyleUnderline"/>
          <w:b/>
          <w:bCs/>
          <w:highlight w:val="cyan"/>
        </w:rPr>
        <w:t>offering Riyadh an alternative strategic framework</w:t>
      </w:r>
      <w:r w:rsidRPr="00865496">
        <w:rPr>
          <w:rStyle w:val="StyleUnderline"/>
        </w:rPr>
        <w:t xml:space="preserve">. </w:t>
      </w:r>
      <w:r w:rsidRPr="00865496">
        <w:rPr>
          <w:rStyle w:val="StyleUnderline"/>
          <w:highlight w:val="cyan"/>
        </w:rPr>
        <w:t>China</w:t>
      </w:r>
      <w:r w:rsidRPr="00865496">
        <w:rPr>
          <w:rStyle w:val="StyleUnderline"/>
        </w:rPr>
        <w:t>, already Saudi Arabia’s largest trading partner</w:t>
      </w:r>
      <w:r w:rsidRPr="00865496">
        <w:rPr>
          <w:rStyle w:val="StyleUnderline"/>
          <w:highlight w:val="cyan"/>
        </w:rPr>
        <w:t>, could offer MBS</w:t>
      </w:r>
      <w:r w:rsidRPr="00865496">
        <w:rPr>
          <w:rStyle w:val="StyleUnderline"/>
        </w:rPr>
        <w:t xml:space="preserve"> something new: </w:t>
      </w:r>
      <w:r w:rsidRPr="00865496">
        <w:rPr>
          <w:rStyle w:val="StyleUnderline"/>
          <w:b/>
          <w:bCs/>
          <w:highlight w:val="cyan"/>
        </w:rPr>
        <w:t>political and economic influence over Tehran</w:t>
      </w:r>
      <w:r w:rsidRPr="00865496">
        <w:rPr>
          <w:rStyle w:val="StyleUnderline"/>
          <w:highlight w:val="cyan"/>
        </w:rPr>
        <w:t xml:space="preserve"> in exchange for</w:t>
      </w:r>
      <w:r w:rsidRPr="00865496">
        <w:rPr>
          <w:rStyle w:val="StyleUnderline"/>
        </w:rPr>
        <w:t xml:space="preserve"> expanding </w:t>
      </w:r>
      <w:r w:rsidRPr="00865496">
        <w:rPr>
          <w:rStyle w:val="StyleUnderline"/>
          <w:highlight w:val="cyan"/>
        </w:rPr>
        <w:t>relations with the</w:t>
      </w:r>
      <w:r w:rsidRPr="00865496">
        <w:rPr>
          <w:sz w:val="16"/>
        </w:rPr>
        <w:t xml:space="preserve"> Gulf Cooperation Council (</w:t>
      </w:r>
      <w:r w:rsidRPr="00865496">
        <w:rPr>
          <w:rStyle w:val="Emphasis"/>
          <w:highlight w:val="cyan"/>
        </w:rPr>
        <w:t>GCC</w:t>
      </w:r>
      <w:r w:rsidRPr="00865496">
        <w:rPr>
          <w:rStyle w:val="StyleUnderline"/>
        </w:rPr>
        <w:t>). MBS welcomed Xi to Saudi Arabia in December for a China-GCC summit that ended with a joint communique committing Beijing to the strategic interests of Saudi Arabia, the United Arab Emirates, and the rest of the GCC</w:t>
      </w:r>
      <w:r w:rsidRPr="00865496">
        <w:rPr>
          <w:sz w:val="16"/>
        </w:rPr>
        <w:t xml:space="preserve">—explicitly </w:t>
      </w:r>
      <w:r w:rsidRPr="00865496">
        <w:rPr>
          <w:rStyle w:val="StyleUnderline"/>
        </w:rPr>
        <w:t>pledging to pursue a regional framework that would address Iran’s sponsorship of terrorism, missile proliferation, and nuclear ambitions</w:t>
      </w:r>
      <w:r w:rsidRPr="00865496">
        <w:rPr>
          <w:sz w:val="16"/>
        </w:rPr>
        <w:t>.</w:t>
      </w:r>
    </w:p>
    <w:p w14:paraId="04E7B339" w14:textId="77777777" w:rsidR="004A4DF6" w:rsidRPr="00865496" w:rsidRDefault="004A4DF6" w:rsidP="004A4DF6">
      <w:pPr>
        <w:rPr>
          <w:sz w:val="14"/>
          <w:szCs w:val="14"/>
        </w:rPr>
      </w:pPr>
      <w:r w:rsidRPr="00865496">
        <w:rPr>
          <w:sz w:val="14"/>
          <w:szCs w:val="14"/>
        </w:rPr>
        <w:t>By March, a deal was hatched. Iran and Saudi Arabia agreed to restore diplomatic ties and to end all direct or indirect attempts to inflict harm on one another. Saudi Arabia—for a price still unknown—bought a period of relative calm along its borders, aiming to halt Iran-sponsored missile and drone attacks that threaten Vision 2030. Iran, facing a collapsing currency, hyperinflation, and domestic unrest</w:t>
      </w:r>
      <w:r w:rsidRPr="007033C5">
        <w:rPr>
          <w:sz w:val="14"/>
          <w:szCs w:val="14"/>
          <w:highlight w:val="cyan"/>
        </w:rPr>
        <w:t>, struck back at U.S</w:t>
      </w:r>
      <w:r w:rsidRPr="00865496">
        <w:rPr>
          <w:sz w:val="14"/>
          <w:szCs w:val="14"/>
        </w:rPr>
        <w:t>.-led efforts to isolate it—while increasing its military support to Russia, launching a multi-front attack on Israel, and racing toward the nuclear threshold.</w:t>
      </w:r>
    </w:p>
    <w:p w14:paraId="47D350DF" w14:textId="77777777" w:rsidR="004A4DF6" w:rsidRPr="00865496" w:rsidRDefault="004A4DF6" w:rsidP="004A4DF6">
      <w:pPr>
        <w:rPr>
          <w:sz w:val="16"/>
        </w:rPr>
      </w:pPr>
      <w:r w:rsidRPr="00865496">
        <w:rPr>
          <w:sz w:val="16"/>
        </w:rPr>
        <w:t xml:space="preserve">The Saudis claim they had nothing to lose and plenty to gain. Iran, they argue, is the weaker party, suing for peace in Yemen to conserve its resources. </w:t>
      </w:r>
      <w:r w:rsidRPr="00865496">
        <w:rPr>
          <w:rStyle w:val="StyleUnderline"/>
        </w:rPr>
        <w:t xml:space="preserve">If </w:t>
      </w:r>
      <w:r w:rsidRPr="00865496">
        <w:rPr>
          <w:rStyle w:val="StyleUnderline"/>
          <w:b/>
          <w:bCs/>
        </w:rPr>
        <w:t>C</w:t>
      </w:r>
      <w:r w:rsidRPr="00865496">
        <w:rPr>
          <w:rStyle w:val="StyleUnderline"/>
          <w:b/>
          <w:bCs/>
          <w:highlight w:val="cyan"/>
        </w:rPr>
        <w:t>hina can use its influence to advance Saudi security interests</w:t>
      </w:r>
      <w:r w:rsidRPr="00865496">
        <w:rPr>
          <w:rStyle w:val="StyleUnderline"/>
        </w:rPr>
        <w:t xml:space="preserve"> at a time the United States either cannot or will not, so be it. </w:t>
      </w:r>
      <w:r w:rsidRPr="00865496">
        <w:rPr>
          <w:rStyle w:val="StyleUnderline"/>
          <w:highlight w:val="cyan"/>
        </w:rPr>
        <w:t>The door is still open to discuss the terms of an upgraded U.S.-Saudi partnership</w:t>
      </w:r>
      <w:r w:rsidRPr="00865496">
        <w:rPr>
          <w:rStyle w:val="StyleUnderline"/>
        </w:rPr>
        <w:t>, but Saudi Arabia will do what it must to defend its interests</w:t>
      </w:r>
      <w:r w:rsidRPr="00865496">
        <w:rPr>
          <w:sz w:val="16"/>
        </w:rPr>
        <w:t xml:space="preserve"> in the meantime.</w:t>
      </w:r>
    </w:p>
    <w:p w14:paraId="10D25993" w14:textId="77777777" w:rsidR="004A4DF6" w:rsidRPr="00865496" w:rsidRDefault="004A4DF6" w:rsidP="004A4DF6">
      <w:pPr>
        <w:rPr>
          <w:sz w:val="16"/>
        </w:rPr>
      </w:pPr>
      <w:r w:rsidRPr="00865496">
        <w:rPr>
          <w:rStyle w:val="StyleUnderline"/>
        </w:rPr>
        <w:t xml:space="preserve">Washington should hold no illusions. </w:t>
      </w:r>
      <w:r w:rsidRPr="00865496">
        <w:rPr>
          <w:rStyle w:val="StyleUnderline"/>
          <w:highlight w:val="cyan"/>
        </w:rPr>
        <w:t>Should China prove itself a more reliable powerbroker</w:t>
      </w:r>
      <w:r w:rsidRPr="00865496">
        <w:rPr>
          <w:rStyle w:val="StyleUnderline"/>
        </w:rPr>
        <w:t xml:space="preserve"> than the United States, </w:t>
      </w:r>
      <w:r w:rsidRPr="00865496">
        <w:rPr>
          <w:rStyle w:val="StyleUnderline"/>
          <w:b/>
          <w:bCs/>
          <w:highlight w:val="cyan"/>
        </w:rPr>
        <w:t>a more permanent Saudi-China strategic partnership will likely ensue</w:t>
      </w:r>
      <w:r w:rsidRPr="00865496">
        <w:rPr>
          <w:rStyle w:val="StyleUnderline"/>
        </w:rPr>
        <w:t>—</w:t>
      </w:r>
      <w:r w:rsidRPr="00865496">
        <w:rPr>
          <w:rStyle w:val="StyleUnderline"/>
          <w:highlight w:val="cyan"/>
        </w:rPr>
        <w:t>one that could</w:t>
      </w:r>
      <w:r w:rsidRPr="00865496">
        <w:rPr>
          <w:rStyle w:val="StyleUnderline"/>
        </w:rPr>
        <w:t xml:space="preserve"> </w:t>
      </w:r>
      <w:r w:rsidRPr="00865496">
        <w:rPr>
          <w:rStyle w:val="StyleUnderline"/>
        </w:rPr>
        <w:lastRenderedPageBreak/>
        <w:t xml:space="preserve">include military, </w:t>
      </w:r>
      <w:r w:rsidRPr="007033C5">
        <w:rPr>
          <w:rStyle w:val="StyleUnderline"/>
          <w:highlight w:val="cyan"/>
        </w:rPr>
        <w:t>nuclear,</w:t>
      </w:r>
      <w:r w:rsidRPr="00865496">
        <w:rPr>
          <w:rStyle w:val="StyleUnderline"/>
        </w:rPr>
        <w:t xml:space="preserve"> and other </w:t>
      </w:r>
      <w:r w:rsidRPr="007033C5">
        <w:rPr>
          <w:rStyle w:val="StyleUnderline"/>
          <w:highlight w:val="cyan"/>
        </w:rPr>
        <w:t>elements that</w:t>
      </w:r>
      <w:r w:rsidRPr="00865496">
        <w:rPr>
          <w:rStyle w:val="StyleUnderline"/>
        </w:rPr>
        <w:t xml:space="preserve"> </w:t>
      </w:r>
      <w:r w:rsidRPr="00865496">
        <w:rPr>
          <w:rStyle w:val="StyleUnderline"/>
          <w:highlight w:val="cyan"/>
        </w:rPr>
        <w:t>threaten American interests</w:t>
      </w:r>
      <w:r w:rsidRPr="00865496">
        <w:rPr>
          <w:rStyle w:val="StyleUnderline"/>
        </w:rPr>
        <w:t>.</w:t>
      </w:r>
      <w:r w:rsidRPr="00865496">
        <w:rPr>
          <w:sz w:val="16"/>
        </w:rPr>
        <w:t xml:space="preserve"> Indeed, </w:t>
      </w:r>
      <w:r w:rsidRPr="00865496">
        <w:rPr>
          <w:rStyle w:val="StyleUnderline"/>
          <w:highlight w:val="cyan"/>
        </w:rPr>
        <w:t>Riyadh</w:t>
      </w:r>
      <w:r w:rsidRPr="00865496">
        <w:rPr>
          <w:sz w:val="16"/>
        </w:rPr>
        <w:t xml:space="preserve"> has </w:t>
      </w:r>
      <w:r w:rsidRPr="00865496">
        <w:rPr>
          <w:rStyle w:val="StyleUnderline"/>
        </w:rPr>
        <w:t xml:space="preserve">already </w:t>
      </w:r>
      <w:r w:rsidRPr="00865496">
        <w:rPr>
          <w:rStyle w:val="StyleUnderline"/>
          <w:highlight w:val="cyan"/>
        </w:rPr>
        <w:t>announced it will apply to become a “dialogue partner</w:t>
      </w:r>
      <w:r w:rsidRPr="00865496">
        <w:rPr>
          <w:rStyle w:val="StyleUnderline"/>
        </w:rPr>
        <w:t xml:space="preserve">” </w:t>
      </w:r>
      <w:r w:rsidRPr="00865496">
        <w:rPr>
          <w:sz w:val="16"/>
        </w:rPr>
        <w:t xml:space="preserve">(a status beneath both “member” and “observer”) </w:t>
      </w:r>
      <w:r w:rsidRPr="00865496">
        <w:rPr>
          <w:rStyle w:val="StyleUnderline"/>
          <w:highlight w:val="cyan"/>
        </w:rPr>
        <w:t xml:space="preserve">in the </w:t>
      </w:r>
      <w:r w:rsidRPr="00865496">
        <w:rPr>
          <w:rStyle w:val="Emphasis"/>
          <w:highlight w:val="cyan"/>
        </w:rPr>
        <w:t>S</w:t>
      </w:r>
      <w:r w:rsidRPr="00865496">
        <w:rPr>
          <w:rStyle w:val="StyleUnderline"/>
        </w:rPr>
        <w:t xml:space="preserve">hanghai </w:t>
      </w:r>
      <w:r w:rsidRPr="00865496">
        <w:rPr>
          <w:rStyle w:val="Emphasis"/>
          <w:highlight w:val="cyan"/>
        </w:rPr>
        <w:t>C</w:t>
      </w:r>
      <w:r w:rsidRPr="00865496">
        <w:rPr>
          <w:rStyle w:val="StyleUnderline"/>
        </w:rPr>
        <w:t xml:space="preserve">ooperation </w:t>
      </w:r>
      <w:r w:rsidRPr="00865496">
        <w:rPr>
          <w:rStyle w:val="Emphasis"/>
          <w:highlight w:val="cyan"/>
        </w:rPr>
        <w:t>O</w:t>
      </w:r>
      <w:r w:rsidRPr="00865496">
        <w:rPr>
          <w:rStyle w:val="StyleUnderline"/>
        </w:rPr>
        <w:t xml:space="preserve">rganization, </w:t>
      </w:r>
      <w:r w:rsidRPr="00865496">
        <w:rPr>
          <w:rStyle w:val="StyleUnderline"/>
          <w:highlight w:val="cyan"/>
        </w:rPr>
        <w:t>the</w:t>
      </w:r>
      <w:r w:rsidRPr="00865496">
        <w:rPr>
          <w:sz w:val="16"/>
        </w:rPr>
        <w:t xml:space="preserve"> Sino-Russian </w:t>
      </w:r>
      <w:r w:rsidRPr="00865496">
        <w:rPr>
          <w:rStyle w:val="StyleUnderline"/>
          <w:highlight w:val="cyan"/>
        </w:rPr>
        <w:t>attempt at a counterweight to the U.S.-led order</w:t>
      </w:r>
      <w:r w:rsidRPr="00865496">
        <w:rPr>
          <w:sz w:val="16"/>
        </w:rPr>
        <w:t xml:space="preserve"> in Europe and Asia.</w:t>
      </w:r>
    </w:p>
    <w:p w14:paraId="70C318B8" w14:textId="77777777" w:rsidR="004A4DF6" w:rsidRDefault="004A4DF6" w:rsidP="004A4DF6">
      <w:pPr>
        <w:rPr>
          <w:sz w:val="16"/>
        </w:rPr>
      </w:pPr>
      <w:r w:rsidRPr="00865496">
        <w:rPr>
          <w:rStyle w:val="StyleUnderline"/>
          <w:highlight w:val="cyan"/>
        </w:rPr>
        <w:t>The</w:t>
      </w:r>
      <w:r w:rsidRPr="00865496">
        <w:rPr>
          <w:rStyle w:val="StyleUnderline"/>
        </w:rPr>
        <w:t xml:space="preserve"> </w:t>
      </w:r>
      <w:r w:rsidRPr="00865496">
        <w:rPr>
          <w:rStyle w:val="StyleUnderline"/>
          <w:b/>
          <w:bCs/>
        </w:rPr>
        <w:t xml:space="preserve">looming </w:t>
      </w:r>
      <w:r w:rsidRPr="00865496">
        <w:rPr>
          <w:rStyle w:val="StyleUnderline"/>
          <w:b/>
          <w:bCs/>
          <w:highlight w:val="cyan"/>
        </w:rPr>
        <w:t>threat of losing Saudi Arabia entirely</w:t>
      </w:r>
      <w:r w:rsidRPr="00865496">
        <w:rPr>
          <w:rStyle w:val="StyleUnderline"/>
          <w:highlight w:val="cyan"/>
        </w:rPr>
        <w:t xml:space="preserve"> to</w:t>
      </w:r>
      <w:r w:rsidRPr="00865496">
        <w:rPr>
          <w:rStyle w:val="StyleUnderline"/>
        </w:rPr>
        <w:t xml:space="preserve"> its </w:t>
      </w:r>
      <w:r w:rsidRPr="00865496">
        <w:rPr>
          <w:rStyle w:val="StyleUnderline"/>
          <w:highlight w:val="cyan"/>
        </w:rPr>
        <w:t>main</w:t>
      </w:r>
      <w:r w:rsidRPr="00865496">
        <w:rPr>
          <w:rStyle w:val="StyleUnderline"/>
        </w:rPr>
        <w:t xml:space="preserve"> international </w:t>
      </w:r>
      <w:r w:rsidRPr="00865496">
        <w:rPr>
          <w:rStyle w:val="StyleUnderline"/>
          <w:highlight w:val="cyan"/>
        </w:rPr>
        <w:t>rivals should focus Washington’s attention</w:t>
      </w:r>
      <w:r w:rsidRPr="00865496">
        <w:rPr>
          <w:sz w:val="16"/>
        </w:rPr>
        <w:t>. This is more than the latest rough patch in what might seem like a never-ending series of highs and lows that is the U.S.-Saudi relationship. The fact is that the oil-for-security paradigm no longer makes sense in the 21st century, at least not in its historic form, and restoring the alliance will entail rethinking its underlying assumptions.</w:t>
      </w:r>
    </w:p>
    <w:p w14:paraId="21D3F058" w14:textId="1199E41C" w:rsidR="008E4E41" w:rsidRPr="008E4E41" w:rsidRDefault="008E4E41" w:rsidP="008E4E41">
      <w:pPr>
        <w:pStyle w:val="Heading4"/>
      </w:pPr>
      <w:r w:rsidRPr="008E4E41">
        <w:t>Ceding regional leadership to China causes nuclear war</w:t>
      </w:r>
    </w:p>
    <w:p w14:paraId="03FAA170" w14:textId="6BD9E931" w:rsidR="008E4E41" w:rsidRPr="00D03E56" w:rsidRDefault="008E4E41" w:rsidP="008E4E41">
      <w:r w:rsidRPr="00D03E56">
        <w:rPr>
          <w:rStyle w:val="Style13ptBold"/>
        </w:rPr>
        <w:t>Brands</w:t>
      </w:r>
      <w:r>
        <w:t xml:space="preserve"> 20</w:t>
      </w:r>
      <w:r w:rsidRPr="00D03E56">
        <w:rPr>
          <w:rStyle w:val="Style13ptBold"/>
        </w:rPr>
        <w:t>20</w:t>
      </w:r>
      <w:r>
        <w:t xml:space="preserve"> – Hal Brands is the Henry A. Kissinger Distinguished Professor of Global Affairs at the Johns Hopkins School of Advanced International Studies, a resident scholar at the American Enterprise Institute, and a Bloomberg Opinion columnist; “Don’t Let Great Powers Carve Up the World,” April 20</w:t>
      </w:r>
      <w:r w:rsidRPr="00D03E56">
        <w:rPr>
          <w:vertAlign w:val="superscript"/>
        </w:rPr>
        <w:t>th</w:t>
      </w:r>
      <w:r>
        <w:t xml:space="preserve"> 2020, </w:t>
      </w:r>
      <w:r>
        <w:rPr>
          <w:i/>
          <w:iCs/>
        </w:rPr>
        <w:t>Foreign Affairs</w:t>
      </w:r>
      <w:r>
        <w:t xml:space="preserve">, </w:t>
      </w:r>
      <w:hyperlink r:id="rId13" w:history="1">
        <w:r w:rsidRPr="00CD7737">
          <w:rPr>
            <w:rStyle w:val="Hyperlink"/>
          </w:rPr>
          <w:t>https://www.foreignaffairs.com/articles/china/2020-04-20/dont-let-great-powers-carve-world</w:t>
        </w:r>
      </w:hyperlink>
      <w:r>
        <w:t xml:space="preserve"> ---lauren</w:t>
      </w:r>
    </w:p>
    <w:p w14:paraId="41100214" w14:textId="77777777" w:rsidR="008E4E41" w:rsidRPr="00D03E56" w:rsidRDefault="008E4E41" w:rsidP="008E4E41">
      <w:pPr>
        <w:rPr>
          <w:sz w:val="16"/>
        </w:rPr>
      </w:pPr>
      <w:r w:rsidRPr="00D03E56">
        <w:rPr>
          <w:sz w:val="16"/>
        </w:rPr>
        <w:t xml:space="preserve">Allison is one of several analysts who have recently advanced the argument that the United States should make a virtue of necessity—that it should accept Russian and Chinese spheres of influence, encompassing some portion of eastern Europe and the western Pacific, as the price of stability and peace. The logic is twofold: first, to create a cleaner separation between contending parties by clearly marking where one’s influence ends and the other’s begins; and second, to reduce the chances of conflict by giving rising or resurgent powers a safe zone along their borders. In theory, this seems like a reasonable way of preventing competition from turning into outright conflict, especially given that countries such as Taiwan and the Baltic states lie thousands of miles from the United States but on the doorsteps of its rivals. Yet in reality, </w:t>
      </w:r>
      <w:r w:rsidRPr="00F26805">
        <w:rPr>
          <w:rStyle w:val="StyleUnderline"/>
        </w:rPr>
        <w:t xml:space="preserve">a </w:t>
      </w:r>
      <w:r w:rsidRPr="002D79DF">
        <w:rPr>
          <w:rStyle w:val="StyleUnderline"/>
          <w:highlight w:val="cyan"/>
        </w:rPr>
        <w:t>spheres-of-influence</w:t>
      </w:r>
      <w:r w:rsidRPr="00F26805">
        <w:rPr>
          <w:rStyle w:val="StyleUnderline"/>
        </w:rPr>
        <w:t xml:space="preserve"> world </w:t>
      </w:r>
      <w:r w:rsidRPr="002D79DF">
        <w:rPr>
          <w:rStyle w:val="StyleUnderline"/>
          <w:highlight w:val="cyan"/>
        </w:rPr>
        <w:t xml:space="preserve">would bring </w:t>
      </w:r>
      <w:r w:rsidRPr="002D79DF">
        <w:rPr>
          <w:rStyle w:val="StyleUnderline"/>
        </w:rPr>
        <w:t xml:space="preserve">more </w:t>
      </w:r>
      <w:r w:rsidRPr="002D79DF">
        <w:rPr>
          <w:rStyle w:val="StyleUnderline"/>
          <w:highlight w:val="cyan"/>
        </w:rPr>
        <w:t>peril</w:t>
      </w:r>
      <w:r w:rsidRPr="00F26805">
        <w:rPr>
          <w:rStyle w:val="StyleUnderline"/>
        </w:rPr>
        <w:t xml:space="preserve"> than safety</w:t>
      </w:r>
      <w:r w:rsidRPr="00D03E56">
        <w:rPr>
          <w:sz w:val="16"/>
        </w:rPr>
        <w:t>.</w:t>
      </w:r>
    </w:p>
    <w:p w14:paraId="1E2CA28B" w14:textId="77777777" w:rsidR="008E4E41" w:rsidRPr="00D03E56" w:rsidRDefault="008E4E41" w:rsidP="008E4E41">
      <w:pPr>
        <w:rPr>
          <w:sz w:val="16"/>
        </w:rPr>
      </w:pPr>
      <w:r w:rsidRPr="00D03E56">
        <w:rPr>
          <w:sz w:val="16"/>
        </w:rPr>
        <w:t xml:space="preserve">Russia’s and </w:t>
      </w:r>
      <w:r w:rsidRPr="002D79DF">
        <w:rPr>
          <w:rStyle w:val="StyleUnderline"/>
          <w:highlight w:val="cyan"/>
        </w:rPr>
        <w:t>China’s spheres of influence would</w:t>
      </w:r>
      <w:r w:rsidRPr="00F26805">
        <w:rPr>
          <w:rStyle w:val="StyleUnderline"/>
        </w:rPr>
        <w:t xml:space="preserve"> inevitably </w:t>
      </w:r>
      <w:r w:rsidRPr="002D79DF">
        <w:rPr>
          <w:rStyle w:val="StyleUnderline"/>
          <w:highlight w:val="cyan"/>
        </w:rPr>
        <w:t xml:space="preserve">be </w:t>
      </w:r>
      <w:r w:rsidRPr="002D79DF">
        <w:rPr>
          <w:rStyle w:val="StyleUnderline"/>
          <w:b/>
          <w:bCs/>
          <w:highlight w:val="cyan"/>
        </w:rPr>
        <w:t>domains of coercion and authoritarianism</w:t>
      </w:r>
      <w:r w:rsidRPr="00F26805">
        <w:rPr>
          <w:rStyle w:val="StyleUnderline"/>
        </w:rPr>
        <w:t xml:space="preserve">. Both countries are </w:t>
      </w:r>
      <w:r w:rsidRPr="002D79DF">
        <w:rPr>
          <w:rStyle w:val="StyleUnderline"/>
          <w:highlight w:val="cyan"/>
        </w:rPr>
        <w:t>run by illiberal, autocratic regimes; their leader</w:t>
      </w:r>
      <w:r w:rsidRPr="00F26805">
        <w:rPr>
          <w:rStyle w:val="StyleUnderline"/>
        </w:rPr>
        <w:t xml:space="preserve">s </w:t>
      </w:r>
      <w:r w:rsidRPr="002D79DF">
        <w:rPr>
          <w:rStyle w:val="StyleUnderline"/>
          <w:highlight w:val="cyan"/>
        </w:rPr>
        <w:t>see democratic values as</w:t>
      </w:r>
      <w:r w:rsidRPr="00F26805">
        <w:rPr>
          <w:rStyle w:val="StyleUnderline"/>
        </w:rPr>
        <w:t xml:space="preserve"> profoundly </w:t>
      </w:r>
      <w:r w:rsidRPr="002D79DF">
        <w:rPr>
          <w:rStyle w:val="StyleUnderline"/>
          <w:highlight w:val="cyan"/>
        </w:rPr>
        <w:t>threatening to their political survival</w:t>
      </w:r>
      <w:r w:rsidRPr="00F26805">
        <w:rPr>
          <w:rStyle w:val="StyleUnderline"/>
        </w:rPr>
        <w:t>. If</w:t>
      </w:r>
      <w:r w:rsidRPr="00D03E56">
        <w:rPr>
          <w:sz w:val="16"/>
        </w:rPr>
        <w:t xml:space="preserve"> Moscow and </w:t>
      </w:r>
      <w:r w:rsidRPr="002D79DF">
        <w:rPr>
          <w:rStyle w:val="StyleUnderline"/>
          <w:highlight w:val="cyan"/>
        </w:rPr>
        <w:t>Beijing</w:t>
      </w:r>
      <w:r w:rsidRPr="00F26805">
        <w:rPr>
          <w:rStyle w:val="StyleUnderline"/>
        </w:rPr>
        <w:t xml:space="preserve"> dominated their respective neighborhoods, they </w:t>
      </w:r>
      <w:r w:rsidRPr="002D79DF">
        <w:rPr>
          <w:rStyle w:val="StyleUnderline"/>
          <w:highlight w:val="cyan"/>
        </w:rPr>
        <w:t>would</w:t>
      </w:r>
      <w:r w:rsidRPr="00F26805">
        <w:rPr>
          <w:rStyle w:val="StyleUnderline"/>
        </w:rPr>
        <w:t xml:space="preserve"> naturally </w:t>
      </w:r>
      <w:r w:rsidRPr="002D79DF">
        <w:rPr>
          <w:rStyle w:val="StyleUnderline"/>
          <w:b/>
          <w:bCs/>
          <w:highlight w:val="cyan"/>
        </w:rPr>
        <w:t>seek to undermine democratic governments that resist their control</w:t>
      </w:r>
      <w:r w:rsidRPr="00F26805">
        <w:rPr>
          <w:rStyle w:val="StyleUnderline"/>
        </w:rPr>
        <w:t>—as China is already doing</w:t>
      </w:r>
      <w:r w:rsidRPr="00D03E56">
        <w:rPr>
          <w:sz w:val="16"/>
        </w:rPr>
        <w:t xml:space="preserve"> in Taiwan and as Russia is doing in Ukraine—or that challenge, through their very existence, the legitimacy of authoritarian rule. </w:t>
      </w:r>
      <w:r w:rsidRPr="002D79DF">
        <w:rPr>
          <w:rStyle w:val="StyleUnderline"/>
          <w:highlight w:val="cyan"/>
        </w:rPr>
        <w:t>The</w:t>
      </w:r>
      <w:r w:rsidRPr="00D03E56">
        <w:rPr>
          <w:sz w:val="16"/>
        </w:rPr>
        <w:t xml:space="preserve"> practical </w:t>
      </w:r>
      <w:r w:rsidRPr="002D79DF">
        <w:rPr>
          <w:rStyle w:val="StyleUnderline"/>
          <w:highlight w:val="cyan"/>
        </w:rPr>
        <w:t xml:space="preserve">consequence of acceding to </w:t>
      </w:r>
      <w:r w:rsidRPr="002D79DF">
        <w:rPr>
          <w:rStyle w:val="StyleUnderline"/>
          <w:b/>
          <w:bCs/>
          <w:highlight w:val="cyan"/>
        </w:rPr>
        <w:t>authoritarian spheres of influence would</w:t>
      </w:r>
      <w:r w:rsidRPr="002D79DF">
        <w:rPr>
          <w:rStyle w:val="StyleUnderline"/>
          <w:highlight w:val="cyan"/>
        </w:rPr>
        <w:t xml:space="preserve"> be to </w:t>
      </w:r>
      <w:r w:rsidRPr="002D79DF">
        <w:rPr>
          <w:rStyle w:val="StyleUnderline"/>
          <w:b/>
          <w:bCs/>
          <w:highlight w:val="cyan"/>
        </w:rPr>
        <w:t>intensify the crisis of democracy</w:t>
      </w:r>
      <w:r w:rsidRPr="00F26805">
        <w:rPr>
          <w:rStyle w:val="StyleUnderline"/>
        </w:rPr>
        <w:t xml:space="preserve"> that afflicts the world today</w:t>
      </w:r>
      <w:r w:rsidRPr="00D03E56">
        <w:rPr>
          <w:sz w:val="16"/>
        </w:rPr>
        <w:t>.</w:t>
      </w:r>
    </w:p>
    <w:p w14:paraId="316469D7" w14:textId="77777777" w:rsidR="008E4E41" w:rsidRPr="00D03E56" w:rsidRDefault="008E4E41" w:rsidP="008E4E41">
      <w:pPr>
        <w:rPr>
          <w:sz w:val="16"/>
        </w:rPr>
      </w:pPr>
      <w:r w:rsidRPr="002D79DF">
        <w:rPr>
          <w:rStyle w:val="StyleUnderline"/>
          <w:highlight w:val="cyan"/>
        </w:rPr>
        <w:t xml:space="preserve">The </w:t>
      </w:r>
      <w:r w:rsidRPr="002D79DF">
        <w:rPr>
          <w:rStyle w:val="Emphasis"/>
          <w:highlight w:val="cyan"/>
        </w:rPr>
        <w:t>U</w:t>
      </w:r>
      <w:r w:rsidRPr="00F26805">
        <w:rPr>
          <w:rStyle w:val="StyleUnderline"/>
        </w:rPr>
        <w:t xml:space="preserve">nited </w:t>
      </w:r>
      <w:r w:rsidRPr="002D79DF">
        <w:rPr>
          <w:rStyle w:val="Emphasis"/>
          <w:highlight w:val="cyan"/>
        </w:rPr>
        <w:t>S</w:t>
      </w:r>
      <w:r w:rsidRPr="00F26805">
        <w:rPr>
          <w:rStyle w:val="StyleUnderline"/>
        </w:rPr>
        <w:t xml:space="preserve">tates </w:t>
      </w:r>
      <w:r w:rsidRPr="002D79DF">
        <w:rPr>
          <w:rStyle w:val="StyleUnderline"/>
          <w:highlight w:val="cyan"/>
        </w:rPr>
        <w:t>would suffer economically</w:t>
      </w:r>
      <w:r w:rsidRPr="00F26805">
        <w:rPr>
          <w:rStyle w:val="StyleUnderline"/>
        </w:rPr>
        <w:t xml:space="preserve">, too. </w:t>
      </w:r>
      <w:r w:rsidRPr="002D79DF">
        <w:rPr>
          <w:rStyle w:val="StyleUnderline"/>
          <w:highlight w:val="cyan"/>
        </w:rPr>
        <w:t>China</w:t>
      </w:r>
      <w:r w:rsidRPr="00D03E56">
        <w:rPr>
          <w:sz w:val="16"/>
        </w:rPr>
        <w:t xml:space="preserve">, in particular, </w:t>
      </w:r>
      <w:r w:rsidRPr="002D79DF">
        <w:rPr>
          <w:rStyle w:val="StyleUnderline"/>
          <w:highlight w:val="cyan"/>
        </w:rPr>
        <w:t>is a mercantilist power</w:t>
      </w:r>
      <w:r w:rsidRPr="00F26805">
        <w:rPr>
          <w:rStyle w:val="StyleUnderline"/>
        </w:rPr>
        <w:t xml:space="preserve"> already </w:t>
      </w:r>
      <w:r w:rsidRPr="002D79DF">
        <w:rPr>
          <w:rStyle w:val="StyleUnderline"/>
          <w:highlight w:val="cyan"/>
        </w:rPr>
        <w:t>working to</w:t>
      </w:r>
      <w:r w:rsidRPr="00F26805">
        <w:rPr>
          <w:rStyle w:val="StyleUnderline"/>
        </w:rPr>
        <w:t xml:space="preserve"> turn Asian economies toward Beijing and could</w:t>
      </w:r>
      <w:r w:rsidRPr="00D03E56">
        <w:rPr>
          <w:sz w:val="16"/>
        </w:rPr>
        <w:t xml:space="preserve"> one day </w:t>
      </w:r>
      <w:r w:rsidRPr="002D79DF">
        <w:rPr>
          <w:rStyle w:val="StyleUnderline"/>
          <w:highlight w:val="cyan"/>
        </w:rPr>
        <w:t xml:space="preserve">put the </w:t>
      </w:r>
      <w:r w:rsidRPr="002D79DF">
        <w:rPr>
          <w:rStyle w:val="Emphasis"/>
          <w:highlight w:val="cyan"/>
        </w:rPr>
        <w:t>U</w:t>
      </w:r>
      <w:r w:rsidRPr="00F26805">
        <w:rPr>
          <w:rStyle w:val="StyleUnderline"/>
        </w:rPr>
        <w:t xml:space="preserve">nited </w:t>
      </w:r>
      <w:r w:rsidRPr="002D79DF">
        <w:rPr>
          <w:rStyle w:val="Emphasis"/>
          <w:highlight w:val="cyan"/>
        </w:rPr>
        <w:t>S</w:t>
      </w:r>
      <w:r w:rsidRPr="00F26805">
        <w:rPr>
          <w:rStyle w:val="StyleUnderline"/>
        </w:rPr>
        <w:t xml:space="preserve">tates </w:t>
      </w:r>
      <w:r w:rsidRPr="002D79DF">
        <w:rPr>
          <w:rStyle w:val="StyleUnderline"/>
          <w:highlight w:val="cyan"/>
        </w:rPr>
        <w:t>at a severe disadvantage</w:t>
      </w:r>
      <w:r w:rsidRPr="00F26805">
        <w:rPr>
          <w:rStyle w:val="StyleUnderline"/>
        </w:rPr>
        <w:t xml:space="preserve"> on the world’s most economically dynamic continent</w:t>
      </w:r>
      <w:r w:rsidRPr="00D03E56">
        <w:rPr>
          <w:sz w:val="16"/>
        </w:rPr>
        <w:t xml:space="preserve">. </w:t>
      </w:r>
      <w:r w:rsidRPr="002D79DF">
        <w:rPr>
          <w:rStyle w:val="Emphasis"/>
          <w:highlight w:val="cyan"/>
        </w:rPr>
        <w:t>Washington should not concede a Chinese s</w:t>
      </w:r>
      <w:r w:rsidRPr="002D79DF">
        <w:rPr>
          <w:rStyle w:val="StyleUnderline"/>
        </w:rPr>
        <w:t>phere</w:t>
      </w:r>
      <w:r w:rsidRPr="002D79DF">
        <w:rPr>
          <w:rStyle w:val="Emphasis"/>
          <w:highlight w:val="cyan"/>
        </w:rPr>
        <w:t xml:space="preserve"> o</w:t>
      </w:r>
      <w:r w:rsidRPr="002D79DF">
        <w:rPr>
          <w:rStyle w:val="StyleUnderline"/>
        </w:rPr>
        <w:t xml:space="preserve">f </w:t>
      </w:r>
      <w:r w:rsidRPr="002D79DF">
        <w:rPr>
          <w:rStyle w:val="Emphasis"/>
          <w:highlight w:val="cyan"/>
        </w:rPr>
        <w:t>i</w:t>
      </w:r>
      <w:r w:rsidRPr="002D79DF">
        <w:rPr>
          <w:rStyle w:val="StyleUnderline"/>
        </w:rPr>
        <w:t>nfluence</w:t>
      </w:r>
      <w:r w:rsidRPr="00D03E56">
        <w:rPr>
          <w:sz w:val="16"/>
        </w:rPr>
        <w:t xml:space="preserve"> unless it is also willing to compromise the “Open Door” principles that have animated its statecraft for over a century.</w:t>
      </w:r>
    </w:p>
    <w:p w14:paraId="743D318C" w14:textId="77777777" w:rsidR="008E4E41" w:rsidRPr="00D03E56" w:rsidRDefault="008E4E41" w:rsidP="008E4E41">
      <w:pPr>
        <w:rPr>
          <w:sz w:val="16"/>
        </w:rPr>
      </w:pPr>
      <w:r w:rsidRPr="00D03E56">
        <w:rPr>
          <w:sz w:val="16"/>
        </w:rPr>
        <w:t xml:space="preserve">Such costs might be acceptable in exchange for peace and security. But </w:t>
      </w:r>
      <w:r w:rsidRPr="002D79DF">
        <w:rPr>
          <w:rStyle w:val="Emphasis"/>
          <w:highlight w:val="cyan"/>
        </w:rPr>
        <w:t>s</w:t>
      </w:r>
      <w:r w:rsidRPr="00F26805">
        <w:rPr>
          <w:rStyle w:val="StyleUnderline"/>
        </w:rPr>
        <w:t xml:space="preserve">pheres </w:t>
      </w:r>
      <w:r w:rsidRPr="002D79DF">
        <w:rPr>
          <w:rStyle w:val="Emphasis"/>
          <w:highlight w:val="cyan"/>
        </w:rPr>
        <w:t>o</w:t>
      </w:r>
      <w:r w:rsidRPr="00F26805">
        <w:rPr>
          <w:rStyle w:val="StyleUnderline"/>
        </w:rPr>
        <w:t xml:space="preserve">f </w:t>
      </w:r>
      <w:r w:rsidRPr="002D79DF">
        <w:rPr>
          <w:rStyle w:val="Emphasis"/>
          <w:highlight w:val="cyan"/>
        </w:rPr>
        <w:t>i</w:t>
      </w:r>
      <w:r w:rsidRPr="00F26805">
        <w:rPr>
          <w:rStyle w:val="StyleUnderline"/>
        </w:rPr>
        <w:t>nfluence</w:t>
      </w:r>
      <w:r w:rsidRPr="00D03E56">
        <w:rPr>
          <w:sz w:val="16"/>
        </w:rPr>
        <w:t xml:space="preserve"> during the Cold War did not prevent the Soviets from repeatedly testing American redlines in Berlin, </w:t>
      </w:r>
      <w:r w:rsidRPr="002D79DF">
        <w:rPr>
          <w:rStyle w:val="StyleUnderline"/>
          <w:highlight w:val="cyan"/>
        </w:rPr>
        <w:t>caus</w:t>
      </w:r>
      <w:r w:rsidRPr="00F26805">
        <w:rPr>
          <w:rStyle w:val="StyleUnderline"/>
        </w:rPr>
        <w:t xml:space="preserve">ing </w:t>
      </w:r>
      <w:r w:rsidRPr="002D79DF">
        <w:rPr>
          <w:rStyle w:val="StyleUnderline"/>
          <w:highlight w:val="cyan"/>
        </w:rPr>
        <w:t xml:space="preserve">high-stakes crises in which </w:t>
      </w:r>
      <w:r w:rsidRPr="007033C5">
        <w:rPr>
          <w:rStyle w:val="Emphasis"/>
          <w:highlight w:val="cyan"/>
        </w:rPr>
        <w:t>nuclear war was a real possibility</w:t>
      </w:r>
      <w:r w:rsidRPr="00D03E56">
        <w:rPr>
          <w:sz w:val="16"/>
        </w:rPr>
        <w:t xml:space="preserve">. Nor did those spheres prevent the two sides from competing sharply, and sometimes violently, throughout the “Third World.” Throughout history, </w:t>
      </w:r>
      <w:r w:rsidRPr="002D79DF">
        <w:rPr>
          <w:rStyle w:val="Emphasis"/>
          <w:highlight w:val="cyan"/>
        </w:rPr>
        <w:t>s</w:t>
      </w:r>
      <w:r w:rsidRPr="00F26805">
        <w:rPr>
          <w:rStyle w:val="StyleUnderline"/>
        </w:rPr>
        <w:t>pheres-</w:t>
      </w:r>
      <w:r w:rsidRPr="002D79DF">
        <w:rPr>
          <w:rStyle w:val="Emphasis"/>
          <w:highlight w:val="cyan"/>
        </w:rPr>
        <w:t>o</w:t>
      </w:r>
      <w:r w:rsidRPr="00F26805">
        <w:rPr>
          <w:rStyle w:val="StyleUnderline"/>
        </w:rPr>
        <w:t>f-</w:t>
      </w:r>
      <w:r w:rsidRPr="002D79DF">
        <w:rPr>
          <w:rStyle w:val="Emphasis"/>
          <w:highlight w:val="cyan"/>
        </w:rPr>
        <w:t>i</w:t>
      </w:r>
      <w:r w:rsidRPr="00F26805">
        <w:rPr>
          <w:rStyle w:val="StyleUnderline"/>
        </w:rPr>
        <w:t xml:space="preserve">nfluence </w:t>
      </w:r>
      <w:r w:rsidRPr="002D79DF">
        <w:rPr>
          <w:rStyle w:val="StyleUnderline"/>
          <w:highlight w:val="cyan"/>
        </w:rPr>
        <w:t>settlements</w:t>
      </w:r>
      <w:r w:rsidRPr="00D03E56">
        <w:rPr>
          <w:sz w:val="16"/>
        </w:rPr>
        <w:t xml:space="preserve">, from the Thirty Years’ Peace between Athens and Sparta to the Peace of Amiens between the United Kingdom and Napoleonic France </w:t>
      </w:r>
      <w:r w:rsidRPr="002D79DF">
        <w:rPr>
          <w:rStyle w:val="StyleUnderline"/>
          <w:b/>
          <w:bCs/>
          <w:highlight w:val="cyan"/>
        </w:rPr>
        <w:t>have often ended</w:t>
      </w:r>
      <w:r w:rsidRPr="00F26805">
        <w:rPr>
          <w:rStyle w:val="StyleUnderline"/>
        </w:rPr>
        <w:t xml:space="preserve">, sooner or later, </w:t>
      </w:r>
      <w:r w:rsidRPr="002D79DF">
        <w:rPr>
          <w:rStyle w:val="StyleUnderline"/>
          <w:b/>
          <w:bCs/>
          <w:highlight w:val="cyan"/>
        </w:rPr>
        <w:t>in war</w:t>
      </w:r>
      <w:r w:rsidRPr="00D03E56">
        <w:rPr>
          <w:sz w:val="16"/>
        </w:rPr>
        <w:t>.</w:t>
      </w:r>
    </w:p>
    <w:p w14:paraId="6AA2BCE5" w14:textId="77777777" w:rsidR="008E4E41" w:rsidRPr="00D03E56" w:rsidRDefault="008E4E41" w:rsidP="008E4E41">
      <w:pPr>
        <w:rPr>
          <w:sz w:val="16"/>
        </w:rPr>
      </w:pPr>
      <w:r w:rsidRPr="00F26805">
        <w:rPr>
          <w:rStyle w:val="StyleUnderline"/>
        </w:rPr>
        <w:t>The idea that spheres of influence are a formula for peace rests on assumptions that</w:t>
      </w:r>
      <w:r w:rsidRPr="00D03E56">
        <w:rPr>
          <w:sz w:val="16"/>
        </w:rPr>
        <w:t xml:space="preserve"> often</w:t>
      </w:r>
      <w:r w:rsidRPr="00F26805">
        <w:rPr>
          <w:rStyle w:val="StyleUnderline"/>
        </w:rPr>
        <w:t xml:space="preserve"> go unexamined</w:t>
      </w:r>
      <w:r w:rsidRPr="00D03E56">
        <w:rPr>
          <w:sz w:val="16"/>
        </w:rPr>
        <w:t xml:space="preserve">: that revisionist powers are driven primarily by insecurity, that their grievances are limited and can be easily satisfied, that the truly vital interests of competing powers do not conflict, and that creative statecraft can therefore fashion an enduring, mutually acceptable equilibrium. The trouble is that these premises don’t always hold. </w:t>
      </w:r>
      <w:r w:rsidRPr="002D79DF">
        <w:rPr>
          <w:rStyle w:val="StyleUnderline"/>
          <w:highlight w:val="cyan"/>
        </w:rPr>
        <w:t>Ideology and the quest for greatness</w:t>
      </w:r>
      <w:r w:rsidRPr="00D03E56">
        <w:rPr>
          <w:sz w:val="16"/>
        </w:rPr>
        <w:t>—not simply insecurity—</w:t>
      </w:r>
      <w:r w:rsidRPr="00F26805">
        <w:rPr>
          <w:rStyle w:val="StyleUnderline"/>
        </w:rPr>
        <w:t xml:space="preserve">often </w:t>
      </w:r>
      <w:r w:rsidRPr="002D79DF">
        <w:rPr>
          <w:rStyle w:val="StyleUnderline"/>
          <w:highlight w:val="cyan"/>
        </w:rPr>
        <w:t>drive great powers. Rising states are</w:t>
      </w:r>
      <w:r w:rsidRPr="00D03E56">
        <w:rPr>
          <w:sz w:val="16"/>
        </w:rPr>
        <w:t xml:space="preserve"> continually </w:t>
      </w:r>
      <w:r w:rsidRPr="002D79DF">
        <w:rPr>
          <w:rStyle w:val="StyleUnderline"/>
          <w:highlight w:val="cyan"/>
        </w:rPr>
        <w:t>tempted to renegotiate previous bargains</w:t>
      </w:r>
      <w:r w:rsidRPr="00F26805">
        <w:rPr>
          <w:rStyle w:val="StyleUnderline"/>
        </w:rPr>
        <w:t xml:space="preserve"> once they </w:t>
      </w:r>
      <w:r w:rsidRPr="00F26805">
        <w:rPr>
          <w:rStyle w:val="StyleUnderline"/>
        </w:rPr>
        <w:lastRenderedPageBreak/>
        <w:t>have the power to do so</w:t>
      </w:r>
      <w:r w:rsidRPr="00D03E56">
        <w:rPr>
          <w:sz w:val="16"/>
        </w:rPr>
        <w:t xml:space="preserve">. Offering concessions to a revisionist state may simply convince it that the existing order is fragile and can be tested further. </w:t>
      </w:r>
      <w:r w:rsidRPr="002D79DF">
        <w:rPr>
          <w:rStyle w:val="StyleUnderline"/>
          <w:b/>
          <w:bCs/>
          <w:highlight w:val="cyan"/>
        </w:rPr>
        <w:t xml:space="preserve">Conceding a </w:t>
      </w:r>
      <w:r w:rsidRPr="002D79DF">
        <w:rPr>
          <w:rStyle w:val="Emphasis"/>
          <w:highlight w:val="cyan"/>
        </w:rPr>
        <w:t>s</w:t>
      </w:r>
      <w:r w:rsidRPr="00D03E56">
        <w:rPr>
          <w:rStyle w:val="StyleUnderline"/>
          <w:b/>
          <w:bCs/>
        </w:rPr>
        <w:t xml:space="preserve">phere </w:t>
      </w:r>
      <w:r w:rsidRPr="002D79DF">
        <w:rPr>
          <w:rStyle w:val="Emphasis"/>
          <w:highlight w:val="cyan"/>
        </w:rPr>
        <w:t>o</w:t>
      </w:r>
      <w:r w:rsidRPr="002D79DF">
        <w:rPr>
          <w:rStyle w:val="StyleUnderline"/>
          <w:b/>
          <w:bCs/>
        </w:rPr>
        <w:t>f</w:t>
      </w:r>
      <w:r w:rsidRPr="00D03E56">
        <w:rPr>
          <w:rStyle w:val="StyleUnderline"/>
          <w:b/>
          <w:bCs/>
        </w:rPr>
        <w:t xml:space="preserve"> </w:t>
      </w:r>
      <w:r w:rsidRPr="002D79DF">
        <w:rPr>
          <w:rStyle w:val="Emphasis"/>
          <w:highlight w:val="cyan"/>
        </w:rPr>
        <w:t>i</w:t>
      </w:r>
      <w:r w:rsidRPr="00D03E56">
        <w:rPr>
          <w:rStyle w:val="StyleUnderline"/>
          <w:b/>
          <w:bCs/>
        </w:rPr>
        <w:t xml:space="preserve">nfluence </w:t>
      </w:r>
      <w:r w:rsidRPr="002D79DF">
        <w:rPr>
          <w:rStyle w:val="StyleUnderline"/>
          <w:b/>
          <w:bCs/>
          <w:highlight w:val="cyan"/>
        </w:rPr>
        <w:t>to a great-power challenger</w:t>
      </w:r>
      <w:r w:rsidRPr="00D03E56">
        <w:rPr>
          <w:rStyle w:val="StyleUnderline"/>
        </w:rPr>
        <w:t xml:space="preserve"> </w:t>
      </w:r>
      <w:r w:rsidRPr="002D79DF">
        <w:rPr>
          <w:rStyle w:val="StyleUnderline"/>
          <w:highlight w:val="cyan"/>
        </w:rPr>
        <w:t>might</w:t>
      </w:r>
      <w:r w:rsidRPr="00D03E56">
        <w:rPr>
          <w:sz w:val="16"/>
        </w:rPr>
        <w:t xml:space="preserve"> not produce stability but simply </w:t>
      </w:r>
      <w:r w:rsidRPr="002D79DF">
        <w:rPr>
          <w:rStyle w:val="StyleUnderline"/>
          <w:highlight w:val="cyan"/>
        </w:rPr>
        <w:t>give</w:t>
      </w:r>
      <w:r w:rsidRPr="00D03E56">
        <w:rPr>
          <w:rStyle w:val="StyleUnderline"/>
        </w:rPr>
        <w:t xml:space="preserve"> that challenger </w:t>
      </w:r>
      <w:r w:rsidRPr="002D79DF">
        <w:rPr>
          <w:rStyle w:val="StyleUnderline"/>
          <w:highlight w:val="cyan"/>
        </w:rPr>
        <w:t>a better position</w:t>
      </w:r>
      <w:r w:rsidRPr="00D03E56">
        <w:rPr>
          <w:rStyle w:val="StyleUnderline"/>
        </w:rPr>
        <w:t xml:space="preserve"> from which </w:t>
      </w:r>
      <w:r w:rsidRPr="002D79DF">
        <w:rPr>
          <w:rStyle w:val="StyleUnderline"/>
          <w:highlight w:val="cyan"/>
        </w:rPr>
        <w:t>to realize its ambitions</w:t>
      </w:r>
      <w:r w:rsidRPr="00D03E56">
        <w:rPr>
          <w:sz w:val="16"/>
        </w:rPr>
        <w:t>.</w:t>
      </w:r>
    </w:p>
    <w:p w14:paraId="003592E8" w14:textId="77777777" w:rsidR="008E4E41" w:rsidRPr="00D03E56" w:rsidRDefault="008E4E41" w:rsidP="008E4E41">
      <w:pPr>
        <w:rPr>
          <w:sz w:val="16"/>
        </w:rPr>
      </w:pPr>
      <w:r w:rsidRPr="00D03E56">
        <w:rPr>
          <w:sz w:val="16"/>
        </w:rPr>
        <w:t xml:space="preserve">Consider the situation in the western Pacific. The most minimal Chinese sphere of influence would surely include Taiwan. Yet if Taiwan became a platform for Chinese military capabilities, the defense of other U.S. allies in the region, such as Japan and the Philippines, would become vastly more difficult. Nor would such a concession likely satisfy Chinese ambitions. </w:t>
      </w:r>
      <w:r w:rsidRPr="00D03E56">
        <w:rPr>
          <w:rStyle w:val="StyleUnderline"/>
        </w:rPr>
        <w:t xml:space="preserve">A growing body of </w:t>
      </w:r>
      <w:r w:rsidRPr="002D79DF">
        <w:rPr>
          <w:rStyle w:val="StyleUnderline"/>
          <w:highlight w:val="cyan"/>
        </w:rPr>
        <w:t>lit</w:t>
      </w:r>
      <w:r w:rsidRPr="00D03E56">
        <w:rPr>
          <w:rStyle w:val="StyleUnderline"/>
        </w:rPr>
        <w:t>erature</w:t>
      </w:r>
      <w:r w:rsidRPr="00D03E56">
        <w:rPr>
          <w:sz w:val="16"/>
        </w:rPr>
        <w:t xml:space="preserve"> by scholars such as Toshi Yoshihara, James Holmes, Liza Tobin, and Elizabeth Economy </w:t>
      </w:r>
      <w:r w:rsidRPr="002D79DF">
        <w:rPr>
          <w:rStyle w:val="StyleUnderline"/>
          <w:highlight w:val="cyan"/>
        </w:rPr>
        <w:t>suggests that China desires</w:t>
      </w:r>
      <w:r w:rsidRPr="00D03E56">
        <w:rPr>
          <w:sz w:val="16"/>
        </w:rPr>
        <w:t xml:space="preserve"> at the very least </w:t>
      </w:r>
      <w:r w:rsidRPr="00D03E56">
        <w:rPr>
          <w:rStyle w:val="StyleUnderline"/>
          <w:b/>
          <w:bCs/>
        </w:rPr>
        <w:t>t</w:t>
      </w:r>
      <w:r w:rsidRPr="002D79DF">
        <w:rPr>
          <w:rStyle w:val="StyleUnderline"/>
          <w:b/>
          <w:bCs/>
          <w:highlight w:val="cyan"/>
        </w:rPr>
        <w:t xml:space="preserve">o push the </w:t>
      </w:r>
      <w:r w:rsidRPr="002D79DF">
        <w:rPr>
          <w:rStyle w:val="Emphasis"/>
          <w:highlight w:val="cyan"/>
        </w:rPr>
        <w:t>U</w:t>
      </w:r>
      <w:r w:rsidRPr="00D03E56">
        <w:rPr>
          <w:rStyle w:val="StyleUnderline"/>
          <w:b/>
          <w:bCs/>
        </w:rPr>
        <w:t xml:space="preserve">nited </w:t>
      </w:r>
      <w:r w:rsidRPr="002D79DF">
        <w:rPr>
          <w:rStyle w:val="Emphasis"/>
          <w:highlight w:val="cyan"/>
        </w:rPr>
        <w:t>S</w:t>
      </w:r>
      <w:r w:rsidRPr="00D03E56">
        <w:rPr>
          <w:rStyle w:val="StyleUnderline"/>
          <w:b/>
          <w:bCs/>
        </w:rPr>
        <w:t xml:space="preserve">tates </w:t>
      </w:r>
      <w:r w:rsidRPr="002D79DF">
        <w:rPr>
          <w:rStyle w:val="StyleUnderline"/>
          <w:b/>
          <w:bCs/>
          <w:highlight w:val="cyan"/>
        </w:rPr>
        <w:t>beyond</w:t>
      </w:r>
      <w:r w:rsidRPr="00D03E56">
        <w:rPr>
          <w:rStyle w:val="StyleUnderline"/>
        </w:rPr>
        <w:t xml:space="preserve"> the chain of islands running from Japan to Taiwan to the Philippines</w:t>
      </w:r>
      <w:r w:rsidRPr="00D03E56">
        <w:rPr>
          <w:sz w:val="16"/>
        </w:rPr>
        <w:t>. Even a limited Chinese sphere in the western Pacific would serve as a springboard to this larger objective.</w:t>
      </w:r>
    </w:p>
    <w:p w14:paraId="22518F79" w14:textId="77777777" w:rsidR="008E4E41" w:rsidRDefault="008E4E41" w:rsidP="008E4E41"/>
    <w:p w14:paraId="41C2EB02" w14:textId="77777777" w:rsidR="004A4DF6" w:rsidRPr="004A4DF6" w:rsidRDefault="004A4DF6" w:rsidP="004A4DF6"/>
    <w:p w14:paraId="1DD513F7" w14:textId="77777777" w:rsidR="00BD52F1" w:rsidRPr="005E7704" w:rsidRDefault="00BD52F1" w:rsidP="005E7704"/>
    <w:p w14:paraId="5D1E8248" w14:textId="3483A820" w:rsidR="005E7704" w:rsidRDefault="005E7704" w:rsidP="00BD52F1">
      <w:pPr>
        <w:pStyle w:val="Heading1"/>
      </w:pPr>
      <w:r>
        <w:lastRenderedPageBreak/>
        <w:t>Uniqueness</w:t>
      </w:r>
    </w:p>
    <w:p w14:paraId="231CABCD" w14:textId="73D79D9C" w:rsidR="00BD52F1" w:rsidRDefault="00BD52F1" w:rsidP="00BD52F1">
      <w:pPr>
        <w:pStyle w:val="Heading2"/>
      </w:pPr>
      <w:r>
        <w:lastRenderedPageBreak/>
        <w:t>Will Pass</w:t>
      </w:r>
    </w:p>
    <w:p w14:paraId="63C19530" w14:textId="5C256EE8" w:rsidR="00DB477B" w:rsidRDefault="00BD65B4" w:rsidP="00DB477B">
      <w:pPr>
        <w:pStyle w:val="Heading3"/>
      </w:pPr>
      <w:r>
        <w:lastRenderedPageBreak/>
        <w:t xml:space="preserve">2nc </w:t>
      </w:r>
      <w:r w:rsidR="00DB477B">
        <w:t xml:space="preserve">Will Pass </w:t>
      </w:r>
      <w:r>
        <w:t>+ PC</w:t>
      </w:r>
    </w:p>
    <w:p w14:paraId="1BA600FA" w14:textId="77777777" w:rsidR="00433A05" w:rsidRPr="000513C1" w:rsidRDefault="00433A05" w:rsidP="00433A05">
      <w:pPr>
        <w:pStyle w:val="Heading4"/>
      </w:pPr>
      <w:r w:rsidRPr="000513C1">
        <w:t xml:space="preserve">Biden’s push is getting both nations on board – all parties are optimistic </w:t>
      </w:r>
    </w:p>
    <w:p w14:paraId="4A803084" w14:textId="77777777" w:rsidR="00433A05" w:rsidRPr="00387D3E" w:rsidRDefault="00433A05" w:rsidP="00433A05">
      <w:pPr>
        <w:spacing w:after="0"/>
        <w:rPr>
          <w:rStyle w:val="Style13ptBold"/>
        </w:rPr>
      </w:pPr>
      <w:r w:rsidRPr="00387D3E">
        <w:rPr>
          <w:rStyle w:val="Style13ptBold"/>
        </w:rPr>
        <w:t>Magid 6/26</w:t>
      </w:r>
    </w:p>
    <w:p w14:paraId="32D20C8C" w14:textId="77777777" w:rsidR="00433A05" w:rsidRDefault="00433A05" w:rsidP="00433A05">
      <w:pPr>
        <w:spacing w:after="0"/>
      </w:pPr>
      <w:r>
        <w:t xml:space="preserve">Jacob, Times of Israel, “Foreign minister says Israel ‘very optimistic’ on normalization deal with Saudis,” June 26, 2023, </w:t>
      </w:r>
      <w:hyperlink r:id="rId14" w:history="1">
        <w:r w:rsidRPr="003D070A">
          <w:rPr>
            <w:rStyle w:val="Hyperlink"/>
          </w:rPr>
          <w:t>https://www.timesofisrael.com/foreign-minister-says-israel-very-optimistic-on-normalization-deal-with-saudis/</w:t>
        </w:r>
      </w:hyperlink>
      <w:r>
        <w:t xml:space="preserve"> dmr</w:t>
      </w:r>
    </w:p>
    <w:p w14:paraId="3F383379" w14:textId="77777777" w:rsidR="00433A05" w:rsidRPr="000513C1" w:rsidRDefault="00433A05" w:rsidP="00433A05">
      <w:pPr>
        <w:spacing w:after="0"/>
        <w:rPr>
          <w:sz w:val="16"/>
        </w:rPr>
      </w:pPr>
      <w:r w:rsidRPr="00300B58">
        <w:rPr>
          <w:rStyle w:val="StyleUnderline"/>
          <w:highlight w:val="cyan"/>
        </w:rPr>
        <w:t>Israeli Foreign Minister</w:t>
      </w:r>
      <w:r w:rsidRPr="000513C1">
        <w:rPr>
          <w:sz w:val="16"/>
        </w:rPr>
        <w:t xml:space="preserve"> Eli </w:t>
      </w:r>
      <w:r w:rsidRPr="00AF198D">
        <w:rPr>
          <w:rStyle w:val="StyleUnderline"/>
        </w:rPr>
        <w:t xml:space="preserve">Cohen </w:t>
      </w:r>
      <w:r w:rsidRPr="00300B58">
        <w:rPr>
          <w:rStyle w:val="StyleUnderline"/>
          <w:highlight w:val="cyan"/>
        </w:rPr>
        <w:t>said</w:t>
      </w:r>
      <w:r w:rsidRPr="000513C1">
        <w:rPr>
          <w:sz w:val="16"/>
        </w:rPr>
        <w:t xml:space="preserve"> Sunday </w:t>
      </w:r>
      <w:r w:rsidRPr="00300B58">
        <w:rPr>
          <w:rStyle w:val="StyleUnderline"/>
          <w:highlight w:val="cyan"/>
        </w:rPr>
        <w:t>there</w:t>
      </w:r>
      <w:r w:rsidRPr="00AF198D">
        <w:rPr>
          <w:rStyle w:val="StyleUnderline"/>
        </w:rPr>
        <w:t xml:space="preserve"> wa</w:t>
      </w:r>
      <w:r w:rsidRPr="00300B58">
        <w:rPr>
          <w:rStyle w:val="StyleUnderline"/>
          <w:highlight w:val="cyan"/>
        </w:rPr>
        <w:t>s</w:t>
      </w:r>
      <w:r w:rsidRPr="00AF198D">
        <w:rPr>
          <w:rStyle w:val="StyleUnderline"/>
        </w:rPr>
        <w:t xml:space="preserve"> </w:t>
      </w:r>
      <w:r w:rsidRPr="00300B58">
        <w:rPr>
          <w:rStyle w:val="StyleUnderline"/>
          <w:highlight w:val="cyan"/>
        </w:rPr>
        <w:t>a</w:t>
      </w:r>
      <w:r w:rsidRPr="00AF198D">
        <w:rPr>
          <w:rStyle w:val="StyleUnderline"/>
        </w:rPr>
        <w:t xml:space="preserve"> relatively </w:t>
      </w:r>
      <w:r w:rsidRPr="00300B58">
        <w:rPr>
          <w:rStyle w:val="StyleUnderline"/>
          <w:highlight w:val="cyan"/>
        </w:rPr>
        <w:t>short “window of opportunity” for</w:t>
      </w:r>
      <w:r w:rsidRPr="00AF198D">
        <w:rPr>
          <w:rStyle w:val="StyleUnderline"/>
        </w:rPr>
        <w:t xml:space="preserve"> a coveted, US-brokered </w:t>
      </w:r>
      <w:r w:rsidRPr="00300B58">
        <w:rPr>
          <w:rStyle w:val="StyleUnderline"/>
          <w:highlight w:val="cyan"/>
        </w:rPr>
        <w:t>normalization</w:t>
      </w:r>
      <w:r w:rsidRPr="00AF198D">
        <w:rPr>
          <w:rStyle w:val="StyleUnderline"/>
        </w:rPr>
        <w:t xml:space="preserve"> agreement with Saudi Arabia in the coming months, </w:t>
      </w:r>
      <w:r w:rsidRPr="00300B58">
        <w:rPr>
          <w:rStyle w:val="StyleUnderline"/>
          <w:highlight w:val="cyan"/>
        </w:rPr>
        <w:t>and</w:t>
      </w:r>
      <w:r w:rsidRPr="00AF198D">
        <w:rPr>
          <w:rStyle w:val="StyleUnderline"/>
        </w:rPr>
        <w:t xml:space="preserve"> that </w:t>
      </w:r>
      <w:r w:rsidRPr="00300B58">
        <w:rPr>
          <w:rStyle w:val="StyleUnderline"/>
          <w:highlight w:val="cyan"/>
        </w:rPr>
        <w:t>Jerusalem was optimistic</w:t>
      </w:r>
      <w:r w:rsidRPr="000513C1">
        <w:rPr>
          <w:sz w:val="16"/>
        </w:rPr>
        <w:t xml:space="preserve"> about a potential deal that would be separate from the 2020 Abraham Accords. In a briefing with diplomatic reporters, </w:t>
      </w:r>
      <w:r w:rsidRPr="00300B58">
        <w:rPr>
          <w:rStyle w:val="StyleUnderline"/>
          <w:highlight w:val="cyan"/>
        </w:rPr>
        <w:t>Cohen said talks</w:t>
      </w:r>
      <w:r w:rsidRPr="000513C1">
        <w:rPr>
          <w:sz w:val="16"/>
        </w:rPr>
        <w:t xml:space="preserve"> on such an agreement </w:t>
      </w:r>
      <w:r w:rsidRPr="00300B58">
        <w:rPr>
          <w:rStyle w:val="StyleUnderline"/>
          <w:highlight w:val="cyan"/>
        </w:rPr>
        <w:t>were ongoing</w:t>
      </w:r>
      <w:r w:rsidRPr="000513C1">
        <w:rPr>
          <w:sz w:val="16"/>
        </w:rPr>
        <w:t xml:space="preserve"> through various channels, but </w:t>
      </w:r>
      <w:r w:rsidRPr="00300B58">
        <w:rPr>
          <w:rStyle w:val="StyleUnderline"/>
          <w:highlight w:val="cyan"/>
        </w:rPr>
        <w:t>mainly via Washington</w:t>
      </w:r>
      <w:r w:rsidRPr="000513C1">
        <w:rPr>
          <w:sz w:val="16"/>
        </w:rPr>
        <w:t>. “</w:t>
      </w:r>
      <w:r w:rsidRPr="00AF198D">
        <w:rPr>
          <w:rStyle w:val="StyleUnderline"/>
        </w:rPr>
        <w:t>We are very optimistic</w:t>
      </w:r>
      <w:r w:rsidRPr="000513C1">
        <w:rPr>
          <w:sz w:val="16"/>
        </w:rPr>
        <w:t xml:space="preserve"> about the possibility of achieving such an agreement. </w:t>
      </w:r>
      <w:r w:rsidRPr="00AF198D">
        <w:rPr>
          <w:rStyle w:val="StyleUnderline"/>
        </w:rPr>
        <w:t>This is an achievable agreement</w:t>
      </w:r>
      <w:r w:rsidRPr="000513C1">
        <w:rPr>
          <w:sz w:val="16"/>
        </w:rPr>
        <w:t xml:space="preserve">, after which more countries will follow,” said Cohen without specifying. Israel signed normalization agreements with the United Arab Emirates, Bahrain, and Morocco in 2020. The foreign minister said </w:t>
      </w:r>
      <w:r w:rsidRPr="00300B58">
        <w:rPr>
          <w:rStyle w:val="StyleUnderline"/>
          <w:highlight w:val="cyan"/>
        </w:rPr>
        <w:t>the Saudis “were also interested</w:t>
      </w:r>
      <w:r w:rsidRPr="00AF198D">
        <w:rPr>
          <w:rStyle w:val="StyleUnderline"/>
        </w:rPr>
        <w:t xml:space="preserve"> in such an agreement</w:t>
      </w:r>
      <w:r w:rsidRPr="000513C1">
        <w:rPr>
          <w:sz w:val="16"/>
        </w:rPr>
        <w:t xml:space="preserve">,” which he said “will not be part” of the Abraham Accords and would include other countries as well. According to Israeli assessments, he said, “there is a window of opportunity until March 2024” for an agreement with Riyadh, “after which the political system in the US will focus on the presidential elections” later that year. </w:t>
      </w:r>
      <w:r w:rsidRPr="00300B58">
        <w:rPr>
          <w:rStyle w:val="StyleUnderline"/>
          <w:highlight w:val="cyan"/>
        </w:rPr>
        <w:t>Talk of a</w:t>
      </w:r>
      <w:r w:rsidRPr="000513C1">
        <w:rPr>
          <w:sz w:val="16"/>
        </w:rPr>
        <w:t xml:space="preserve"> potential Jerusalem-Riyadh </w:t>
      </w:r>
      <w:r w:rsidRPr="00300B58">
        <w:rPr>
          <w:rStyle w:val="StyleUnderline"/>
          <w:highlight w:val="cyan"/>
        </w:rPr>
        <w:t>deal has swirled</w:t>
      </w:r>
      <w:r w:rsidRPr="000513C1">
        <w:rPr>
          <w:sz w:val="16"/>
        </w:rPr>
        <w:t xml:space="preserve"> over the past few months </w:t>
      </w:r>
      <w:r w:rsidRPr="00300B58">
        <w:rPr>
          <w:rStyle w:val="StyleUnderline"/>
          <w:highlight w:val="cyan"/>
        </w:rPr>
        <w:t>as</w:t>
      </w:r>
      <w:r w:rsidRPr="000513C1">
        <w:rPr>
          <w:sz w:val="16"/>
        </w:rPr>
        <w:t xml:space="preserve"> the </w:t>
      </w:r>
      <w:r w:rsidRPr="00300B58">
        <w:rPr>
          <w:rStyle w:val="StyleUnderline"/>
          <w:highlight w:val="cyan"/>
        </w:rPr>
        <w:t>Biden</w:t>
      </w:r>
      <w:r w:rsidRPr="00AF198D">
        <w:rPr>
          <w:rStyle w:val="StyleUnderline"/>
        </w:rPr>
        <w:t xml:space="preserve"> </w:t>
      </w:r>
      <w:r w:rsidRPr="000513C1">
        <w:rPr>
          <w:sz w:val="16"/>
        </w:rPr>
        <w:t xml:space="preserve">administration </w:t>
      </w:r>
      <w:r w:rsidRPr="00300B58">
        <w:rPr>
          <w:rStyle w:val="StyleUnderline"/>
          <w:highlight w:val="cyan"/>
        </w:rPr>
        <w:t>has intensified its effort</w:t>
      </w:r>
      <w:r w:rsidRPr="00AF198D">
        <w:rPr>
          <w:rStyle w:val="StyleUnderline"/>
        </w:rPr>
        <w:t xml:space="preserve"> to broker an agreement</w:t>
      </w:r>
      <w:r w:rsidRPr="000513C1">
        <w:rPr>
          <w:sz w:val="16"/>
        </w:rPr>
        <w:t>. In early June, US Secretary of State Antony Blinken nudged the Saudis on diplomatic normalization with Israel on a visit to Jeddah and Riyadh. Days later, Saudi Foreign Minister Faisal bin Farhan said that normalizing ties with Israel would bring significant benefits to the region but that those benefits would be limited by the absence of a two-state solution to the Israeli-Palestinian conflict.</w:t>
      </w:r>
    </w:p>
    <w:p w14:paraId="3B4925DF" w14:textId="77777777" w:rsidR="00433A05" w:rsidRDefault="00433A05" w:rsidP="00433A05"/>
    <w:p w14:paraId="199C0B58" w14:textId="77777777" w:rsidR="00300B58" w:rsidRPr="007D61D1" w:rsidRDefault="00300B58" w:rsidP="00300B58">
      <w:pPr>
        <w:pStyle w:val="Heading4"/>
      </w:pPr>
      <w:r w:rsidRPr="007D61D1">
        <w:t>Biden is working with both sides of the aisle to secure Saudi-Israeli normalization</w:t>
      </w:r>
    </w:p>
    <w:p w14:paraId="126BE765" w14:textId="77777777" w:rsidR="00300B58" w:rsidRPr="008068DA" w:rsidRDefault="00300B58" w:rsidP="00300B58">
      <w:pPr>
        <w:spacing w:after="0"/>
        <w:rPr>
          <w:rStyle w:val="Style13ptBold"/>
        </w:rPr>
      </w:pPr>
      <w:r w:rsidRPr="008068DA">
        <w:rPr>
          <w:rStyle w:val="Style13ptBold"/>
        </w:rPr>
        <w:t>Plitnick 6/25</w:t>
      </w:r>
    </w:p>
    <w:p w14:paraId="5098B88D" w14:textId="77777777" w:rsidR="00300B58" w:rsidRDefault="00300B58" w:rsidP="00300B58">
      <w:pPr>
        <w:spacing w:after="0"/>
      </w:pPr>
      <w:r>
        <w:t>Mitchell Plitnick is the president of ReThinking Foreign Policy. He is the co-author, with Marc Lamont Hill, of Except for Palestine: The Limits of Progressive Politics. Mitchell's previous positions include vice president at the Foundation for Middle East Peace, Director of the US Office of B'Tselem, and Co-Director of Jewish Voice for Peace.</w:t>
      </w:r>
    </w:p>
    <w:p w14:paraId="0DECCF2B" w14:textId="537F9866" w:rsidR="00300B58" w:rsidRDefault="00000000" w:rsidP="00300B58">
      <w:pPr>
        <w:spacing w:after="0"/>
      </w:pPr>
      <w:hyperlink r:id="rId15" w:history="1">
        <w:r w:rsidR="00300B58" w:rsidRPr="003D070A">
          <w:rPr>
            <w:rStyle w:val="Hyperlink"/>
          </w:rPr>
          <w:t>https://mondoweiss.net/2023/06/the-abraham-accords-are-starting-to-fall-apart/</w:t>
        </w:r>
      </w:hyperlink>
      <w:r w:rsidR="00300B58">
        <w:t xml:space="preserve"> dmr</w:t>
      </w:r>
    </w:p>
    <w:p w14:paraId="50D46535" w14:textId="77777777" w:rsidR="00300B58" w:rsidRPr="007D61D1" w:rsidRDefault="00300B58" w:rsidP="00300B58">
      <w:pPr>
        <w:spacing w:after="0"/>
        <w:rPr>
          <w:sz w:val="16"/>
        </w:rPr>
      </w:pPr>
      <w:r w:rsidRPr="007D61D1">
        <w:rPr>
          <w:rStyle w:val="Emphasis"/>
          <w:highlight w:val="cyan"/>
        </w:rPr>
        <w:t>Biden is working with members of Congress</w:t>
      </w:r>
      <w:r w:rsidRPr="007D61D1">
        <w:rPr>
          <w:sz w:val="16"/>
        </w:rPr>
        <w:t xml:space="preserve"> from both parties to try to breathe life into this moribund agreement. Expanding the Accords </w:t>
      </w:r>
      <w:r w:rsidRPr="007D61D1">
        <w:rPr>
          <w:rStyle w:val="Emphasis"/>
          <w:highlight w:val="cyan"/>
        </w:rPr>
        <w:t>to include Saudi Arabia</w:t>
      </w:r>
      <w:r w:rsidRPr="007D61D1">
        <w:rPr>
          <w:rStyle w:val="Emphasis"/>
        </w:rPr>
        <w:t xml:space="preserve"> </w:t>
      </w:r>
      <w:r w:rsidRPr="007D61D1">
        <w:rPr>
          <w:sz w:val="16"/>
        </w:rPr>
        <w:t xml:space="preserve">has been the ultimate prize for both Biden and Israeli Prime Minister Benjamin Netanyahu. But, as I’ve explained, the value of such a deal, in and of itself, to Saudi Arabia is much less than it is for Israel and the U.S. So they have set a high price for their potential participation. </w:t>
      </w:r>
      <w:r w:rsidRPr="007D61D1">
        <w:rPr>
          <w:rStyle w:val="Emphasis"/>
          <w:highlight w:val="cyan"/>
        </w:rPr>
        <w:t>Biden</w:t>
      </w:r>
      <w:r w:rsidRPr="008068DA">
        <w:rPr>
          <w:rStyle w:val="Emphasis"/>
        </w:rPr>
        <w:t xml:space="preserve"> has </w:t>
      </w:r>
      <w:r w:rsidRPr="007D61D1">
        <w:rPr>
          <w:rStyle w:val="Emphasis"/>
          <w:highlight w:val="cyan"/>
        </w:rPr>
        <w:t>proposed, and the House</w:t>
      </w:r>
      <w:r w:rsidRPr="00C27909">
        <w:rPr>
          <w:rStyle w:val="StyleUnderline"/>
        </w:rPr>
        <w:t xml:space="preserve"> of Representatives has </w:t>
      </w:r>
      <w:r w:rsidRPr="007D61D1">
        <w:rPr>
          <w:rStyle w:val="Emphasis"/>
          <w:highlight w:val="cyan"/>
        </w:rPr>
        <w:t>approved, an ambassador-level envoy</w:t>
      </w:r>
      <w:r w:rsidRPr="00C27909">
        <w:rPr>
          <w:rStyle w:val="StyleUnderline"/>
        </w:rPr>
        <w:t xml:space="preserve"> as the special representative </w:t>
      </w:r>
      <w:r w:rsidRPr="007D61D1">
        <w:rPr>
          <w:rStyle w:val="Emphasis"/>
          <w:highlight w:val="cyan"/>
        </w:rPr>
        <w:t>for the Abraham Accords</w:t>
      </w:r>
      <w:r w:rsidRPr="00C27909">
        <w:rPr>
          <w:rStyle w:val="StyleUnderline"/>
        </w:rPr>
        <w:t>, with</w:t>
      </w:r>
      <w:r w:rsidRPr="007D61D1">
        <w:rPr>
          <w:sz w:val="16"/>
        </w:rPr>
        <w:t xml:space="preserve"> former U.S. Ambassador to Israel Dan </w:t>
      </w:r>
      <w:r w:rsidRPr="00C27909">
        <w:rPr>
          <w:rStyle w:val="StyleUnderline"/>
        </w:rPr>
        <w:t xml:space="preserve">Shapiro set to fill that role. </w:t>
      </w:r>
      <w:r w:rsidRPr="007D61D1">
        <w:rPr>
          <w:rStyle w:val="Emphasis"/>
          <w:highlight w:val="cyan"/>
        </w:rPr>
        <w:t>The renewed push</w:t>
      </w:r>
      <w:r w:rsidRPr="008068DA">
        <w:rPr>
          <w:rStyle w:val="Emphasis"/>
        </w:rPr>
        <w:t xml:space="preserve"> to expand the Accords</w:t>
      </w:r>
      <w:r w:rsidRPr="00C27909">
        <w:rPr>
          <w:rStyle w:val="StyleUnderline"/>
        </w:rPr>
        <w:t xml:space="preserve">, </w:t>
      </w:r>
      <w:r w:rsidRPr="007D61D1">
        <w:rPr>
          <w:rStyle w:val="Emphasis"/>
          <w:highlight w:val="cyan"/>
        </w:rPr>
        <w:t>and</w:t>
      </w:r>
      <w:r w:rsidRPr="008068DA">
        <w:rPr>
          <w:rStyle w:val="Emphasis"/>
        </w:rPr>
        <w:t xml:space="preserve"> the </w:t>
      </w:r>
      <w:r w:rsidRPr="007D61D1">
        <w:rPr>
          <w:rStyle w:val="Emphasis"/>
          <w:highlight w:val="cyan"/>
        </w:rPr>
        <w:t>effort Shapiro will</w:t>
      </w:r>
      <w:r w:rsidRPr="008068DA">
        <w:rPr>
          <w:rStyle w:val="Emphasis"/>
        </w:rPr>
        <w:t xml:space="preserve"> likely </w:t>
      </w:r>
      <w:r w:rsidRPr="007D61D1">
        <w:rPr>
          <w:rStyle w:val="Emphasis"/>
          <w:highlight w:val="cyan"/>
        </w:rPr>
        <w:t>bring to the task, could help</w:t>
      </w:r>
      <w:r w:rsidRPr="008068DA">
        <w:rPr>
          <w:rStyle w:val="Emphasis"/>
        </w:rPr>
        <w:t xml:space="preserve"> the U.S. find a way to </w:t>
      </w:r>
      <w:r w:rsidRPr="007D61D1">
        <w:rPr>
          <w:rStyle w:val="Emphasis"/>
          <w:highlight w:val="cyan"/>
        </w:rPr>
        <w:t>secure</w:t>
      </w:r>
      <w:r w:rsidRPr="008068DA">
        <w:rPr>
          <w:rStyle w:val="Emphasis"/>
        </w:rPr>
        <w:t xml:space="preserve"> Saudi Arabia’s </w:t>
      </w:r>
      <w:r w:rsidRPr="007D61D1">
        <w:rPr>
          <w:rStyle w:val="Emphasis"/>
          <w:highlight w:val="cyan"/>
        </w:rPr>
        <w:t>agreement</w:t>
      </w:r>
      <w:r w:rsidRPr="007D61D1">
        <w:rPr>
          <w:sz w:val="16"/>
        </w:rPr>
        <w:t xml:space="preserve"> or, if not that lofty goal, to potentially expand the Accords to more African countries. That would mean little </w:t>
      </w:r>
      <w:r w:rsidRPr="00C27909">
        <w:rPr>
          <w:rStyle w:val="StyleUnderline"/>
        </w:rPr>
        <w:t>for Israel</w:t>
      </w:r>
      <w:r w:rsidRPr="007D61D1">
        <w:rPr>
          <w:sz w:val="16"/>
        </w:rPr>
        <w:t xml:space="preserve">’s military or economic interests, but </w:t>
      </w:r>
      <w:r w:rsidRPr="00C27909">
        <w:rPr>
          <w:rStyle w:val="StyleUnderline"/>
        </w:rPr>
        <w:t>it would mean something</w:t>
      </w:r>
      <w:r w:rsidRPr="007D61D1">
        <w:rPr>
          <w:sz w:val="16"/>
        </w:rPr>
        <w:t xml:space="preserve"> for them </w:t>
      </w:r>
      <w:r w:rsidRPr="00C27909">
        <w:rPr>
          <w:rStyle w:val="StyleUnderline"/>
        </w:rPr>
        <w:t xml:space="preserve">politically, and </w:t>
      </w:r>
      <w:r w:rsidRPr="007D61D1">
        <w:rPr>
          <w:rStyle w:val="StyleUnderline"/>
          <w:highlight w:val="cyan"/>
        </w:rPr>
        <w:t>the U</w:t>
      </w:r>
      <w:r w:rsidRPr="007D61D1">
        <w:rPr>
          <w:sz w:val="16"/>
        </w:rPr>
        <w:t xml:space="preserve">nited </w:t>
      </w:r>
      <w:r w:rsidRPr="007D61D1">
        <w:rPr>
          <w:rStyle w:val="StyleUnderline"/>
          <w:highlight w:val="cyan"/>
        </w:rPr>
        <w:t>S</w:t>
      </w:r>
      <w:r w:rsidRPr="007D61D1">
        <w:rPr>
          <w:sz w:val="16"/>
        </w:rPr>
        <w:t xml:space="preserve">tates </w:t>
      </w:r>
      <w:r w:rsidRPr="00C27909">
        <w:rPr>
          <w:rStyle w:val="StyleUnderline"/>
        </w:rPr>
        <w:t xml:space="preserve">would </w:t>
      </w:r>
      <w:r w:rsidRPr="007D61D1">
        <w:rPr>
          <w:rStyle w:val="StyleUnderline"/>
          <w:highlight w:val="cyan"/>
        </w:rPr>
        <w:t>see it as a way to stem the rising influence of both China</w:t>
      </w:r>
      <w:r w:rsidRPr="00C27909">
        <w:rPr>
          <w:rStyle w:val="StyleUnderline"/>
        </w:rPr>
        <w:t xml:space="preserve"> and Russia</w:t>
      </w:r>
      <w:r w:rsidRPr="007D61D1">
        <w:rPr>
          <w:sz w:val="16"/>
        </w:rPr>
        <w:t xml:space="preserve"> in Africa. </w:t>
      </w:r>
      <w:r w:rsidRPr="007D61D1">
        <w:rPr>
          <w:rStyle w:val="Emphasis"/>
          <w:highlight w:val="cyan"/>
        </w:rPr>
        <w:t>Congress also moved this week to bolster the Accords</w:t>
      </w:r>
      <w:r w:rsidRPr="007D61D1">
        <w:rPr>
          <w:rStyle w:val="Emphasis"/>
        </w:rPr>
        <w:t xml:space="preserve"> by </w:t>
      </w:r>
      <w:r w:rsidRPr="007D61D1">
        <w:rPr>
          <w:rStyle w:val="Emphasis"/>
          <w:highlight w:val="cyan"/>
        </w:rPr>
        <w:t>advancing a bill that</w:t>
      </w:r>
      <w:r w:rsidRPr="007D61D1">
        <w:rPr>
          <w:rStyle w:val="Emphasis"/>
        </w:rPr>
        <w:t xml:space="preserve"> would </w:t>
      </w:r>
      <w:r w:rsidRPr="007D61D1">
        <w:rPr>
          <w:rStyle w:val="Emphasis"/>
          <w:highlight w:val="cyan"/>
        </w:rPr>
        <w:t>set up</w:t>
      </w:r>
      <w:r w:rsidRPr="007D61D1">
        <w:rPr>
          <w:rStyle w:val="Emphasis"/>
        </w:rPr>
        <w:t xml:space="preserve"> U.S. </w:t>
      </w:r>
      <w:r w:rsidRPr="007D61D1">
        <w:rPr>
          <w:rStyle w:val="Emphasis"/>
          <w:highlight w:val="cyan"/>
        </w:rPr>
        <w:t>F</w:t>
      </w:r>
      <w:r w:rsidRPr="007D61D1">
        <w:rPr>
          <w:sz w:val="16"/>
        </w:rPr>
        <w:t xml:space="preserve">ood and </w:t>
      </w:r>
      <w:r w:rsidRPr="007D61D1">
        <w:rPr>
          <w:rStyle w:val="Emphasis"/>
          <w:highlight w:val="cyan"/>
        </w:rPr>
        <w:t>D</w:t>
      </w:r>
      <w:r w:rsidRPr="007D61D1">
        <w:rPr>
          <w:sz w:val="16"/>
        </w:rPr>
        <w:t xml:space="preserve">rug </w:t>
      </w:r>
      <w:r w:rsidRPr="007D61D1">
        <w:rPr>
          <w:rStyle w:val="Emphasis"/>
          <w:highlight w:val="cyan"/>
        </w:rPr>
        <w:t>A</w:t>
      </w:r>
      <w:r w:rsidRPr="007D61D1">
        <w:rPr>
          <w:sz w:val="16"/>
        </w:rPr>
        <w:t xml:space="preserve">dministration </w:t>
      </w:r>
      <w:r w:rsidRPr="007D61D1">
        <w:rPr>
          <w:rStyle w:val="Emphasis"/>
          <w:highlight w:val="cyan"/>
        </w:rPr>
        <w:t>offices in countries that</w:t>
      </w:r>
      <w:r w:rsidRPr="007D61D1">
        <w:rPr>
          <w:rStyle w:val="Emphasis"/>
        </w:rPr>
        <w:t xml:space="preserve"> have </w:t>
      </w:r>
      <w:r w:rsidRPr="007D61D1">
        <w:rPr>
          <w:rStyle w:val="Emphasis"/>
          <w:highlight w:val="cyan"/>
        </w:rPr>
        <w:t>joined the Accords</w:t>
      </w:r>
      <w:r w:rsidRPr="007D61D1">
        <w:rPr>
          <w:sz w:val="16"/>
        </w:rPr>
        <w:t xml:space="preserve">. It’s </w:t>
      </w:r>
      <w:r w:rsidRPr="00C27909">
        <w:rPr>
          <w:rStyle w:val="StyleUnderline"/>
        </w:rPr>
        <w:t>another move meant to counter China</w:t>
      </w:r>
      <w:r w:rsidRPr="007D61D1">
        <w:rPr>
          <w:sz w:val="16"/>
        </w:rPr>
        <w:t xml:space="preserve">, potentially reducing the U.S.’ reliance on China as a key supply hub for pharmaceuticals. The United Arab Emirates and Israel concluded two deals last week for cooperation in the technology and health sector as bilateral trade between the two countries neared $1 billion for 2023 so far. And, of course, Israel is proudly pointing to 2022 having set a record for its best year in arms exports, a jump attributable in part to sales to the UAE, Bahrain, and Morocco. But while some are trying to paint a rosy picture for the Accords based on those developments, almost three years in, the agreement has not flourished the way its architects and propagandists, in both Washington and Tel Aviv, hoped. The foundation of fear the Accords were based on has begun to evaporate quickly. The initial impetus for the deal, stated or not, was to form a regional alliance that brought Israel together with Gulf Arab </w:t>
      </w:r>
      <w:r w:rsidRPr="007D61D1">
        <w:rPr>
          <w:sz w:val="16"/>
        </w:rPr>
        <w:lastRenderedPageBreak/>
        <w:t xml:space="preserve">states to confront Iran. That was always a flawed theory. While there has long been contention between each of the Gulf Arab monarchies and Iran, it has also varied in intensity over time and between the different Arab states. Some, like Qatar and Oman, rely on good relations with Iran, even if there are serious issues between them. Others, like Saudi Arabia and Bahrain, had sharper differences, yet still needed to find ways to co-exist. Iraq is in its own category of complexity regarding Iran. The United States and Israel both chose a wholly confrontational course with Iran, with Israel, in particular, seeing neither a path toward nor a particularly enticing incentive to find a diplomatic way to resolve their differences with the Islamic Republic. Military confrontation and regime change made up Israel’s preferred course as well as being the preference of major segments of both the Republican and Democratic parties in the U.S. But for the Arab states neighboring Iran, war was always a nightmare scenario, a potential conflagration that would end with only losers and no winners amid massive regional destruction. With the agreement between Saudi Arabia and Iran brokered by Iraq and China, a better way forward was presented. The U.S. and Israel, by contrast, continue to reinforce the Iran “threat” and top-down trade arrangements as the basis of the relationship. Israel is worried because both Bahrain and the UAE are moving to shore up their relationships with Iran. The two Gulf monarchies were the first to normalize relations with Israel under the Abraham Accords process. The third, Sudan, suspended the process due to the outbreak of the conflict that is raging there, but it’s worth noting that the suspension came after months of Sudanese foot-dragging on finalizing the agreement due to the objections by Sudanese civil society. Morocco’s cancellation of the Negev Forum confab is a more serious bump in the road. The event had already been delayed several times due to concerns not only in Rabat but also in several of the participating Arab states over the escalating crimes Israel has been committing in the West Bank. The latest assault on Jenin, coupled with Israel’s brazen announcement of thousands of new settlement units was too much for the Moroccans. This also followed Saudi Arabia’s strong condemnation of Israel’s attack on Jenin and other actions in the West Bank. The kingdom issued a statement Tuesday condemning “…Israeli escalation in the occupied Palestinian territories, the latest of which was the aggression on the city of Jenin.” The statement went on to state that, “The Ministry (of foreign affairs) affirms the Kingdom’s total rejection of the serious violations carried by the Israeli occupation forces…” That hardly sounds like a country about to sign a normalization agreement with Israel. Rather, it sounds more like what the United States had warned Israel about just before it attacked Jenin. After the UAE was reported to have said it was “embarrassed by Israel” last month, Morocco was reported to have expressed the same thing to the Biden administration in recent days prior to its cancellation of the Negev Forum meeting. U.S. Assistant Secretary of State for Near Eastern Affairs Barbara Leaf, who was on a visit to Israel when Israel decided to launch the attack on Jenin, reinforced the Biden administration’s warning that the U.S. was facing serious obstacles in expanding the Abraham Accords due to Israel’s behavior. Yet Israel went ahead with its biggest attack on Jenin in nearly twenty years as well as its first use of drones for a targeted assassination in the West Bank in about the same time period. All while Leaf was there, a direct affront to the State Department. The weakness and fecklessness of the Biden administration mean they will continue to bear Israeli insults and try to work for Israel’s benefit despite these insults. With good reason, Israel believes it can act as it wants, and </w:t>
      </w:r>
      <w:r w:rsidRPr="00C47205">
        <w:rPr>
          <w:rStyle w:val="Emphasis"/>
        </w:rPr>
        <w:t xml:space="preserve">the </w:t>
      </w:r>
      <w:r w:rsidRPr="007D61D1">
        <w:rPr>
          <w:rStyle w:val="Emphasis"/>
          <w:highlight w:val="cyan"/>
        </w:rPr>
        <w:t>Biden</w:t>
      </w:r>
      <w:r w:rsidRPr="00C47205">
        <w:rPr>
          <w:rStyle w:val="Emphasis"/>
        </w:rPr>
        <w:t xml:space="preserve"> administration </w:t>
      </w:r>
      <w:r w:rsidRPr="007D61D1">
        <w:rPr>
          <w:rStyle w:val="Emphasis"/>
          <w:highlight w:val="cyan"/>
        </w:rPr>
        <w:t>will</w:t>
      </w:r>
      <w:r w:rsidRPr="007D61D1">
        <w:rPr>
          <w:sz w:val="16"/>
        </w:rPr>
        <w:t xml:space="preserve"> still </w:t>
      </w:r>
      <w:r w:rsidRPr="007D61D1">
        <w:rPr>
          <w:rStyle w:val="Emphasis"/>
          <w:highlight w:val="cyan"/>
        </w:rPr>
        <w:t>secure</w:t>
      </w:r>
      <w:r w:rsidRPr="00C47205">
        <w:rPr>
          <w:rStyle w:val="Emphasis"/>
        </w:rPr>
        <w:t xml:space="preserve"> the gifts of </w:t>
      </w:r>
      <w:r w:rsidRPr="007D61D1">
        <w:rPr>
          <w:rStyle w:val="Emphasis"/>
          <w:highlight w:val="cyan"/>
        </w:rPr>
        <w:t>normalization</w:t>
      </w:r>
      <w:r w:rsidRPr="00C47205">
        <w:rPr>
          <w:rStyle w:val="Emphasis"/>
        </w:rPr>
        <w:t xml:space="preserve"> with the Arab world.</w:t>
      </w:r>
      <w:r w:rsidRPr="007D61D1">
        <w:rPr>
          <w:sz w:val="16"/>
        </w:rPr>
        <w:t xml:space="preserve"> They’re right about the Americans, but their behavior has already undone much of the enthusiasm among Arab states for normalization. They understand, even if the U.S. and Israel do not that the Palestinians are not going to simply be swept aside. </w:t>
      </w:r>
    </w:p>
    <w:p w14:paraId="47F192DD" w14:textId="77777777" w:rsidR="00300B58" w:rsidRDefault="00300B58" w:rsidP="00433A05"/>
    <w:p w14:paraId="3CEB7B4C" w14:textId="4F925163" w:rsidR="00BD65B4" w:rsidRPr="00BD65B4" w:rsidRDefault="00BD65B4" w:rsidP="00BD65B4">
      <w:pPr>
        <w:pStyle w:val="Heading4"/>
      </w:pPr>
      <w:r w:rsidRPr="00BD65B4">
        <w:t xml:space="preserve">Biden is fully committed – it’s on the White House to broker a deal progressives and MbS can accept </w:t>
      </w:r>
      <w:r w:rsidR="00483D0F" w:rsidRPr="00BD65B4">
        <w:t>-- his</w:t>
      </w:r>
      <w:r w:rsidRPr="00BD65B4">
        <w:t xml:space="preserve"> focus is generating momentum </w:t>
      </w:r>
    </w:p>
    <w:p w14:paraId="553FEEAD" w14:textId="2201DF97" w:rsidR="00BD65B4" w:rsidRPr="00035FE4" w:rsidRDefault="00BD65B4" w:rsidP="00BD65B4">
      <w:pPr>
        <w:spacing w:after="0"/>
        <w:rPr>
          <w:rStyle w:val="Style13ptBold"/>
        </w:rPr>
      </w:pPr>
      <w:r w:rsidRPr="00035FE4">
        <w:rPr>
          <w:rStyle w:val="Style13ptBold"/>
        </w:rPr>
        <w:t>Rod 5/30</w:t>
      </w:r>
    </w:p>
    <w:p w14:paraId="10B436D8" w14:textId="5ABC8113" w:rsidR="00BD65B4" w:rsidRPr="00035FE4" w:rsidRDefault="00BD65B4" w:rsidP="00BD65B4">
      <w:pPr>
        <w:spacing w:after="0"/>
      </w:pPr>
      <w:r>
        <w:t xml:space="preserve">Marc Rod, “Hill Dems skeptical of Saudi-Israel normalization, despite Biden admin’s interest in a deal,” May 30, 2023 </w:t>
      </w:r>
      <w:hyperlink r:id="rId16" w:history="1">
        <w:r w:rsidR="00B750E2" w:rsidRPr="003D070A">
          <w:rPr>
            <w:rStyle w:val="Hyperlink"/>
          </w:rPr>
          <w:t>https://jewishinsider.com/2023/05/saudi-arabia-israel-democrats-joe-biden-normalization-abraham-accords/</w:t>
        </w:r>
      </w:hyperlink>
      <w:r w:rsidR="00B750E2">
        <w:t xml:space="preserve"> dmr</w:t>
      </w:r>
    </w:p>
    <w:p w14:paraId="6CA8C7B2" w14:textId="77777777" w:rsidR="00BD65B4" w:rsidRPr="00035FE4" w:rsidRDefault="00BD65B4" w:rsidP="00BD65B4">
      <w:pPr>
        <w:spacing w:after="0"/>
        <w:rPr>
          <w:sz w:val="16"/>
        </w:rPr>
      </w:pPr>
      <w:r w:rsidRPr="00035FE4">
        <w:rPr>
          <w:sz w:val="16"/>
        </w:rPr>
        <w:t xml:space="preserve">Achieving </w:t>
      </w:r>
      <w:r w:rsidRPr="007608B0">
        <w:rPr>
          <w:rStyle w:val="StyleUnderline"/>
          <w:highlight w:val="cyan"/>
        </w:rPr>
        <w:t>a peace deal between Israel and Saudi Arabia</w:t>
      </w:r>
      <w:r w:rsidRPr="00035FE4">
        <w:rPr>
          <w:sz w:val="16"/>
        </w:rPr>
        <w:t xml:space="preserve">  — the brass ring of Arab-Israeli normalization </w:t>
      </w:r>
      <w:r w:rsidRPr="007608B0">
        <w:rPr>
          <w:rStyle w:val="StyleUnderline"/>
          <w:highlight w:val="cyan"/>
        </w:rPr>
        <w:t>with the potential to radically change the shape of the Middle East — is</w:t>
      </w:r>
      <w:r w:rsidRPr="00035FE4">
        <w:rPr>
          <w:sz w:val="16"/>
        </w:rPr>
        <w:t xml:space="preserve"> potentially </w:t>
      </w:r>
      <w:r w:rsidRPr="007608B0">
        <w:rPr>
          <w:rStyle w:val="StyleUnderline"/>
          <w:highlight w:val="cyan"/>
        </w:rPr>
        <w:t>achievable in the short term</w:t>
      </w:r>
      <w:r w:rsidRPr="00035FE4">
        <w:rPr>
          <w:sz w:val="16"/>
        </w:rPr>
        <w:t xml:space="preserve">, analysts say, </w:t>
      </w:r>
      <w:r w:rsidRPr="007608B0">
        <w:rPr>
          <w:rStyle w:val="StyleUnderline"/>
          <w:highlight w:val="cyan"/>
        </w:rPr>
        <w:t>but</w:t>
      </w:r>
      <w:r w:rsidRPr="00E6560C">
        <w:rPr>
          <w:rStyle w:val="StyleUnderline"/>
        </w:rPr>
        <w:t xml:space="preserve"> myriad </w:t>
      </w:r>
      <w:r w:rsidRPr="007608B0">
        <w:rPr>
          <w:rStyle w:val="StyleUnderline"/>
          <w:highlight w:val="cyan"/>
        </w:rPr>
        <w:t>obstacles remain</w:t>
      </w:r>
      <w:r w:rsidRPr="00035FE4">
        <w:rPr>
          <w:sz w:val="16"/>
        </w:rPr>
        <w:t xml:space="preserve">. The Biden administration is reportedly pushing for a deal by year’s end. </w:t>
      </w:r>
      <w:r w:rsidRPr="007608B0">
        <w:rPr>
          <w:rStyle w:val="StyleUnderline"/>
          <w:highlight w:val="cyan"/>
        </w:rPr>
        <w:t>Saudi Arabia</w:t>
      </w:r>
      <w:r w:rsidRPr="00E6560C">
        <w:rPr>
          <w:rStyle w:val="StyleUnderline"/>
        </w:rPr>
        <w:t xml:space="preserve"> </w:t>
      </w:r>
      <w:r w:rsidRPr="007608B0">
        <w:rPr>
          <w:rStyle w:val="StyleUnderline"/>
          <w:highlight w:val="cyan"/>
        </w:rPr>
        <w:t>is asking</w:t>
      </w:r>
      <w:r w:rsidRPr="00035FE4">
        <w:rPr>
          <w:sz w:val="16"/>
        </w:rPr>
        <w:t xml:space="preserve">, as part of the negotiations, </w:t>
      </w:r>
      <w:r w:rsidRPr="007608B0">
        <w:rPr>
          <w:rStyle w:val="StyleUnderline"/>
          <w:highlight w:val="cyan"/>
        </w:rPr>
        <w:t>for increased military cooperation</w:t>
      </w:r>
      <w:r w:rsidRPr="00E6560C">
        <w:rPr>
          <w:rStyle w:val="StyleUnderline"/>
        </w:rPr>
        <w:t xml:space="preserve"> with the U.S</w:t>
      </w:r>
      <w:r w:rsidRPr="00035FE4">
        <w:rPr>
          <w:sz w:val="16"/>
        </w:rPr>
        <w:t xml:space="preserve">., sales of advanced weapons from the U.S. with a speedier approval process </w:t>
      </w:r>
      <w:r w:rsidRPr="007608B0">
        <w:rPr>
          <w:rStyle w:val="StyleUnderline"/>
          <w:highlight w:val="cyan"/>
        </w:rPr>
        <w:t>and assistance developing</w:t>
      </w:r>
      <w:r w:rsidRPr="00E6560C">
        <w:rPr>
          <w:rStyle w:val="StyleUnderline"/>
        </w:rPr>
        <w:t xml:space="preserve"> its </w:t>
      </w:r>
      <w:r w:rsidRPr="007608B0">
        <w:rPr>
          <w:rStyle w:val="StyleUnderline"/>
          <w:highlight w:val="cyan"/>
        </w:rPr>
        <w:t>civilian nuc</w:t>
      </w:r>
      <w:r w:rsidRPr="00E6560C">
        <w:rPr>
          <w:rStyle w:val="StyleUnderline"/>
        </w:rPr>
        <w:t xml:space="preserve">lear </w:t>
      </w:r>
      <w:r w:rsidRPr="007608B0">
        <w:rPr>
          <w:rStyle w:val="StyleUnderline"/>
          <w:highlight w:val="cyan"/>
        </w:rPr>
        <w:t>power</w:t>
      </w:r>
      <w:r w:rsidRPr="00E6560C">
        <w:rPr>
          <w:rStyle w:val="StyleUnderline"/>
        </w:rPr>
        <w:t xml:space="preserve"> program</w:t>
      </w:r>
      <w:r w:rsidRPr="00035FE4">
        <w:rPr>
          <w:sz w:val="16"/>
        </w:rPr>
        <w:t xml:space="preserve">, including domestic uranium enrichment. Both Saudi Arabia and the U.S. are expected to press Israel to take steps to advance the Israeli-Palestinian peace process. Saudi </w:t>
      </w:r>
      <w:r w:rsidRPr="007608B0">
        <w:rPr>
          <w:rStyle w:val="StyleUnderline"/>
          <w:highlight w:val="cyan"/>
        </w:rPr>
        <w:t>demands are likely to be problematic among lawmakers</w:t>
      </w:r>
      <w:r w:rsidRPr="00E6560C">
        <w:rPr>
          <w:rStyle w:val="StyleUnderline"/>
        </w:rPr>
        <w:t xml:space="preserve"> on Capitol Hill, especially Democrats,</w:t>
      </w:r>
      <w:r w:rsidRPr="00035FE4">
        <w:rPr>
          <w:sz w:val="16"/>
        </w:rPr>
        <w:t xml:space="preserve"> who have repeatedly pushed back against arms sales to Saudi Arabia and the kingdom’s nuclear program. Vocal opponents of such programs in the past have included lawmakers who are also strong supporters of Israel and influential Democrats in senior foreign policy roles on the Hill. Rep. Brad Sherman (D-CA), a staunch supporter of Israel who has also backed legislation seeking to cut off arms sales to and nuclear cooperation with Riyadh, expressed deep skepticism of many of the reported Saudi conditions. “The short-term political benefits go to whatever politicians are in office when this great celebratory [agreement] with the Saudis… is concluded,” Sherman told Jewish Insider last week. “The issue has got to be what’s in the long-term interest of Israel and the United States. And [the Abraham] Accords exist until they’re discarded, whereas weapons are forever, and nuclear weapons are forever.” Sherman compared the potential fallout of expanded arms sales to Saudi Arabia to the fall of Iran’s shah, which left a vast supply of U.S. weapons in the hands of the Islamic Republic. Sherman said that a change in government in Saudi Arabia, or a change in policy by Saudi Crown Prince Mohammed Bin Salman — whom Sherman described as “a mercurial guy” — could </w:t>
      </w:r>
      <w:r w:rsidRPr="00035FE4">
        <w:rPr>
          <w:sz w:val="16"/>
        </w:rPr>
        <w:lastRenderedPageBreak/>
        <w:t xml:space="preserve">leave a vast supply of advanced American weapons in unsavory hands. Sherman took an even harder line on potential nuclear assistance, noting that Saudi Arabia has resisted the sort of safeguards to which other U.S. partners such as the United Arab Emirates have agreed. He argued that a nuclear-armed Saudi Arabia could be just as dangerous as a nuclear-armed Iran. “Just because the Saudis are not Shiites does not mean that they are Zionists,” Sherman said. “Anything that brings Saudi Arabia closer to a nuclear weapon is a non-starter with Brad Sherman.” Rep. Gerry Connolly (D-VA) has been an outspoken critic of the Saudis’ human rights record; Washington Post contributor Jamaal Khashoggi, whom U.S. intelligence alleges was executed on the orders of Bin Salman, was one of Connolly’s constituents. “We still have unfinished business with Saudi Arabia, and that’s the murder of Jamaal Khashoggi,” Connolly said. “I’m very reluctant to expand the relationship in any fashion until that issue is adjudicated and justice is brought to Mr. Khashoggi and his family.” Rep. David Cicilline (D-RI), who led a past effort in the House to block arms sales to Saudi Arabia, told JI he’d view any deal including increased arms sales to and military cooperation with Saudi Arabia with “tremendous skepticism.” Rep. Gregory Meeks (D-NY), the ranking member of the House Foreign Affairs Committee, who has also been a skeptic of arms sales to Saudi Arabia, struck a more positive tone. Meeks told JI that Saudi normalization with Israel would be “tremendously” important and that he “support[s] it and encourage[s] it,” but added that “there has to be some dialogue and conversation with Saudi Arabia. Some of the concerns that I’ve had previously, whether it is with weapons… there still has to be a dialogue and conversation. Human rights is still an issue… Dialogue and conversation is important, and I’m willing to have that and move in that direction.” Aaron David </w:t>
      </w:r>
      <w:r w:rsidRPr="00527E92">
        <w:rPr>
          <w:rStyle w:val="StyleUnderline"/>
        </w:rPr>
        <w:t xml:space="preserve">Miller, </w:t>
      </w:r>
      <w:r w:rsidRPr="007608B0">
        <w:rPr>
          <w:rStyle w:val="StyleUnderline"/>
          <w:highlight w:val="cyan"/>
        </w:rPr>
        <w:t>a senior fellow at</w:t>
      </w:r>
      <w:r w:rsidRPr="00527E92">
        <w:rPr>
          <w:rStyle w:val="StyleUnderline"/>
        </w:rPr>
        <w:t xml:space="preserve"> the </w:t>
      </w:r>
      <w:r w:rsidRPr="007608B0">
        <w:rPr>
          <w:rStyle w:val="StyleUnderline"/>
          <w:highlight w:val="cyan"/>
        </w:rPr>
        <w:t>Carnegie</w:t>
      </w:r>
      <w:r w:rsidRPr="00527E92">
        <w:rPr>
          <w:rStyle w:val="StyleUnderline"/>
        </w:rPr>
        <w:t xml:space="preserve"> Endowment for International Peace, </w:t>
      </w:r>
      <w:r w:rsidRPr="007608B0">
        <w:rPr>
          <w:rStyle w:val="StyleUnderline"/>
          <w:highlight w:val="cyan"/>
        </w:rPr>
        <w:t>predicted</w:t>
      </w:r>
      <w:r w:rsidRPr="00527E92">
        <w:rPr>
          <w:rStyle w:val="StyleUnderline"/>
        </w:rPr>
        <w:t xml:space="preserve"> that “</w:t>
      </w:r>
      <w:r w:rsidRPr="007608B0">
        <w:rPr>
          <w:rStyle w:val="StyleUnderline"/>
          <w:highlight w:val="cyan"/>
        </w:rPr>
        <w:t>if [there is] real normalization, then</w:t>
      </w:r>
      <w:r w:rsidRPr="00527E92">
        <w:rPr>
          <w:rStyle w:val="StyleUnderline"/>
        </w:rPr>
        <w:t xml:space="preserve"> I think </w:t>
      </w:r>
      <w:r w:rsidRPr="007608B0">
        <w:rPr>
          <w:rStyle w:val="StyleUnderline"/>
          <w:highlight w:val="cyan"/>
        </w:rPr>
        <w:t>a Dem</w:t>
      </w:r>
      <w:r w:rsidRPr="00527E92">
        <w:rPr>
          <w:rStyle w:val="StyleUnderline"/>
        </w:rPr>
        <w:t xml:space="preserve">ocratic </w:t>
      </w:r>
      <w:r w:rsidRPr="007608B0">
        <w:rPr>
          <w:rStyle w:val="StyleUnderline"/>
          <w:highlight w:val="cyan"/>
        </w:rPr>
        <w:t>Congress might be willing to support”</w:t>
      </w:r>
      <w:r w:rsidRPr="00527E92">
        <w:rPr>
          <w:rStyle w:val="StyleUnderline"/>
        </w:rPr>
        <w:t xml:space="preserve"> arms </w:t>
      </w:r>
      <w:r w:rsidRPr="007608B0">
        <w:rPr>
          <w:rStyle w:val="StyleUnderline"/>
          <w:highlight w:val="cyan"/>
        </w:rPr>
        <w:t>sales</w:t>
      </w:r>
      <w:r w:rsidRPr="00527E92">
        <w:rPr>
          <w:rStyle w:val="StyleUnderline"/>
        </w:rPr>
        <w:t xml:space="preserve"> to Saudi Arabia</w:t>
      </w:r>
      <w:r w:rsidRPr="00035FE4">
        <w:rPr>
          <w:sz w:val="16"/>
        </w:rPr>
        <w:t>, but noted that such a situation could ultimately depend on presidential veto authority — which blocked a previous effort to cut off arms to the kingdom. Miller added that if Saudi Arabia sticks to all of its demands, an agreement will likely not be feasible. Mark Dubowitz, the CEO of the Foundation for Defense of Democracies, said that there are also a number of ways for the administration to circumvent potential congressional opposition. The administration, he explained, could use executive authorities to declare Saudi Arabia a major non-NATO ally and a “major defense partner.” The latter is a designation previously granted to India that could provide “a whole host of military benefits — it can basically be anything the president wants it to be.” Biden could also shorten the congressional review period for weapons sales to Saudi Arabia. Dubowitz described the nuclear issue as “much more complicated” than the weapons sales, in part because past U.S. agreements with allies for nuclear cooperation include clauses that would require the U.S. to renegotiate those deals if the U.S. were to allow Saudi Arabia to enrich or reprocess uranium. He said there are a “variety of formulations” that are possible to circumvent the enrichment issue, but added that “if the Israelis draw a clear red line against any kind of Saudi enrichment in any capacity, that’s probably going to be a nonstarter in Washington, particularly in Congress.” Rob Satloff, the Segal executive director of the Washington Institute for Near East Policy, argued that focusing on specific conditions of a potential deal is not productive. “</w:t>
      </w:r>
      <w:r w:rsidRPr="00527E92">
        <w:rPr>
          <w:rStyle w:val="StyleUnderline"/>
        </w:rPr>
        <w:t>It’s natural but still a mistake to address each item in a very complicated three-way negotiation in a vacuum. Looked at individually, quite a few of the items will be problematic, either for us or for one of the other parties to deliver</w:t>
      </w:r>
      <w:r w:rsidRPr="00035FE4">
        <w:rPr>
          <w:sz w:val="16"/>
        </w:rPr>
        <w:t>,” Satloff said. “</w:t>
      </w:r>
      <w:r w:rsidRPr="00527E92">
        <w:rPr>
          <w:rStyle w:val="StyleUnderline"/>
        </w:rPr>
        <w:t>The real challenge of this negotiation is that it’s three-dimensional, and that each of the parties will have to offer very substantial assets to both of the other parties in order to achieve the desired result…</w:t>
      </w:r>
      <w:r>
        <w:rPr>
          <w:rStyle w:val="StyleUnderline"/>
        </w:rPr>
        <w:t xml:space="preserve"> </w:t>
      </w:r>
      <w:r w:rsidRPr="00527E92">
        <w:rPr>
          <w:rStyle w:val="StyleUnderline"/>
        </w:rPr>
        <w:t xml:space="preserve">When thinking of all the moving parts, it’s vital to keep in mind we’re talking about an environment in which the region is transformed via </w:t>
      </w:r>
      <w:r w:rsidRPr="007608B0">
        <w:rPr>
          <w:rStyle w:val="StyleUnderline"/>
          <w:highlight w:val="cyan"/>
        </w:rPr>
        <w:t>a Saudi-Israel</w:t>
      </w:r>
      <w:r w:rsidRPr="00527E92">
        <w:rPr>
          <w:rStyle w:val="StyleUnderline"/>
        </w:rPr>
        <w:t xml:space="preserve"> full normalization </w:t>
      </w:r>
      <w:r w:rsidRPr="007608B0">
        <w:rPr>
          <w:rStyle w:val="StyleUnderline"/>
          <w:highlight w:val="cyan"/>
        </w:rPr>
        <w:t>agreement</w:t>
      </w:r>
      <w:r w:rsidRPr="00527E92">
        <w:rPr>
          <w:rStyle w:val="StyleUnderline"/>
        </w:rPr>
        <w:t xml:space="preserve"> that </w:t>
      </w:r>
      <w:r w:rsidRPr="007608B0">
        <w:rPr>
          <w:rStyle w:val="StyleUnderline"/>
          <w:highlight w:val="cyan"/>
        </w:rPr>
        <w:t xml:space="preserve">would trigger normalization agreements with numerous other </w:t>
      </w:r>
      <w:r w:rsidRPr="007608B0">
        <w:rPr>
          <w:rStyle w:val="StyleUnderline"/>
        </w:rPr>
        <w:t xml:space="preserve">Arab and Muslim </w:t>
      </w:r>
      <w:r w:rsidRPr="007608B0">
        <w:rPr>
          <w:rStyle w:val="StyleUnderline"/>
          <w:highlight w:val="cyan"/>
        </w:rPr>
        <w:t>states.”</w:t>
      </w:r>
      <w:r>
        <w:rPr>
          <w:rStyle w:val="StyleUnderline"/>
        </w:rPr>
        <w:t xml:space="preserve"> </w:t>
      </w:r>
      <w:r w:rsidRPr="00035FE4">
        <w:rPr>
          <w:sz w:val="16"/>
        </w:rPr>
        <w:t xml:space="preserve">Saudi and Israeli leaders could see finalizing a deal while Biden remains in office as a way to help lock in congressional Democratic support for a deal. </w:t>
      </w:r>
      <w:r w:rsidRPr="00BD65B4">
        <w:rPr>
          <w:rStyle w:val="StyleUnderline"/>
        </w:rPr>
        <w:t>Biden</w:t>
      </w:r>
      <w:r w:rsidRPr="00BD65B4">
        <w:rPr>
          <w:sz w:val="16"/>
        </w:rPr>
        <w:t xml:space="preserve">, </w:t>
      </w:r>
      <w:r w:rsidRPr="00BD65B4">
        <w:t>meanwhile, could benefit politically from a foreign policy victory in the Middle East after failing to rein in Iran’s nuclear program and</w:t>
      </w:r>
      <w:r w:rsidRPr="00527E92">
        <w:rPr>
          <w:rStyle w:val="StyleUnderline"/>
        </w:rPr>
        <w:t xml:space="preserve"> </w:t>
      </w:r>
      <w:r w:rsidRPr="00BD65B4">
        <w:rPr>
          <w:rStyle w:val="StyleUnderline"/>
        </w:rPr>
        <w:t>being blindsided by a diplomatic deal China orchestrated between Saudi Arabia and Iran</w:t>
      </w:r>
      <w:r w:rsidRPr="00035FE4">
        <w:rPr>
          <w:sz w:val="16"/>
        </w:rPr>
        <w:t xml:space="preserve">. “The </w:t>
      </w:r>
      <w:r w:rsidRPr="00BD65B4">
        <w:rPr>
          <w:rStyle w:val="StyleUnderline"/>
          <w:highlight w:val="cyan"/>
        </w:rPr>
        <w:t>Saudis want it done under</w:t>
      </w:r>
      <w:r w:rsidRPr="00035FE4">
        <w:rPr>
          <w:sz w:val="16"/>
        </w:rPr>
        <w:t xml:space="preserve"> a </w:t>
      </w:r>
      <w:r w:rsidRPr="00BD65B4">
        <w:rPr>
          <w:rStyle w:val="StyleUnderline"/>
          <w:highlight w:val="cyan"/>
        </w:rPr>
        <w:t>Biden</w:t>
      </w:r>
      <w:r w:rsidRPr="00035FE4">
        <w:rPr>
          <w:sz w:val="16"/>
        </w:rPr>
        <w:t xml:space="preserve"> administration because I think </w:t>
      </w:r>
      <w:r w:rsidRPr="00BD65B4">
        <w:rPr>
          <w:rStyle w:val="StyleUnderline"/>
          <w:highlight w:val="cyan"/>
        </w:rPr>
        <w:t>they understand</w:t>
      </w:r>
      <w:r w:rsidRPr="00035FE4">
        <w:rPr>
          <w:sz w:val="16"/>
        </w:rPr>
        <w:t xml:space="preserve"> that </w:t>
      </w:r>
      <w:r w:rsidRPr="00BD65B4">
        <w:rPr>
          <w:rStyle w:val="StyleUnderline"/>
          <w:highlight w:val="cyan"/>
        </w:rPr>
        <w:t xml:space="preserve">having a Democratic president would certainly be better in terms of </w:t>
      </w:r>
      <w:r w:rsidRPr="00300B58">
        <w:rPr>
          <w:rStyle w:val="Emphasis"/>
          <w:highlight w:val="cyan"/>
        </w:rPr>
        <w:t>bringing Congress along</w:t>
      </w:r>
      <w:r w:rsidRPr="00035FE4">
        <w:rPr>
          <w:sz w:val="16"/>
        </w:rPr>
        <w:t xml:space="preserve">,” Dubowitz said. “A Republican president could bring Republicans but not necessarily Democrats. A Democratic president could bring both.” Dubowitz said he heard this sentiment in Saudi Arabia during a recent visit to Riyadh. He compared the situation to Israeli Prime Minister Benjamin Netanyahu’s drive in 2016 to negotiate a memorandum of understanding on military aid with the U.S. under former President Barack Obama to secure greater Democratic support, despite the two leaders’ personal animosity. Miller said that Bin Salman harbors deep “animosity and disdain” for Biden, which could disincentivize from striking a deal while Biden remains president. Doing a deal with Biden, he added “would be harder but it would probably create a certain amount of bipartisanship that wouldn’t exist, presumably, if this deal was done under a Republican president.” Analysts also said that finalizing a Saudi-Israel deal could help unlock greater congressional support for Saudi Arabia. Dubowitz noted that a deal could rally support from the network of pro-Israel Americans and lobbying groups who maintain influence with Congress. Miller described the Saudi leader as taking a similar path as former Egyptian President Anwar Sadat, explaining, “when you’re talking about getting buy-in from Congress, the best way to do it is via Jerusalem.” Demands related to the Israeli-Palestinian peace process could be significantly constrained by Netanyahu’s right-wing governing coalition. “It’s hard for me to envision any concession of real value and meaning for the Palestinains that Netanyahu would be prepared to make given the current constraints of his government,” Miller said. “The question is not what Netanyahu’s prepared to give. It’s what MBS is prepared to accept. How low is his threshold for satisfying his needs or requirements on the Palestinian issue?” Dubowitz said there are a range of measures Israel and the Palestinians can take, with Saudi assistance, to reduce tensions well short of a full peace process. But even limited steps could challenge Netanyahu’s governing coalition. Dubowitz said that Netanyahu could present the situation to </w:t>
      </w:r>
      <w:r w:rsidRPr="00035FE4">
        <w:rPr>
          <w:sz w:val="16"/>
        </w:rPr>
        <w:lastRenderedPageBreak/>
        <w:t xml:space="preserve">Israeli voters as “a very stark choice” between significantly expanded normalization and support for “some far-flung settlements,” in a bid to “isolate” extreme members of his coalition and convince them to come along or be relegated to the opposition in a new round of elections. Or Netanyahu could use a normalization agreement to seek a unity government with Blue and White party leader Benny Gantz, Dubowitz said, although that could raise issues for Netanyahu’s personal legal challenges. Satloff noted that </w:t>
      </w:r>
      <w:r w:rsidRPr="00BD65B4">
        <w:rPr>
          <w:rStyle w:val="StyleUnderline"/>
          <w:highlight w:val="cyan"/>
        </w:rPr>
        <w:t>the White House is likely to ask for as much</w:t>
      </w:r>
      <w:r w:rsidRPr="00527E92">
        <w:rPr>
          <w:rStyle w:val="StyleUnderline"/>
        </w:rPr>
        <w:t xml:space="preserve">, if not more, </w:t>
      </w:r>
      <w:r w:rsidRPr="00BD65B4">
        <w:rPr>
          <w:rStyle w:val="StyleUnderline"/>
          <w:highlight w:val="cyan"/>
        </w:rPr>
        <w:t>on the</w:t>
      </w:r>
      <w:r w:rsidRPr="00527E92">
        <w:rPr>
          <w:rStyle w:val="StyleUnderline"/>
        </w:rPr>
        <w:t xml:space="preserve"> Israeli-</w:t>
      </w:r>
      <w:r w:rsidRPr="00BD65B4">
        <w:rPr>
          <w:rStyle w:val="StyleUnderline"/>
          <w:highlight w:val="cyan"/>
        </w:rPr>
        <w:t>Palestinian issue</w:t>
      </w:r>
      <w:r w:rsidRPr="00527E92">
        <w:rPr>
          <w:rStyle w:val="StyleUnderline"/>
        </w:rPr>
        <w:t xml:space="preserve"> </w:t>
      </w:r>
      <w:r w:rsidRPr="00BD65B4">
        <w:rPr>
          <w:rStyle w:val="StyleUnderline"/>
        </w:rPr>
        <w:t>as Riyadh</w:t>
      </w:r>
      <w:r w:rsidRPr="00035FE4">
        <w:rPr>
          <w:sz w:val="16"/>
        </w:rPr>
        <w:t xml:space="preserve">. He noted that the </w:t>
      </w:r>
      <w:r w:rsidRPr="00BD65B4">
        <w:rPr>
          <w:rStyle w:val="StyleUnderline"/>
          <w:highlight w:val="cyan"/>
        </w:rPr>
        <w:t>progress</w:t>
      </w:r>
      <w:r w:rsidRPr="00035FE4">
        <w:rPr>
          <w:sz w:val="16"/>
        </w:rPr>
        <w:t xml:space="preserve"> on the Palestinian portfolio </w:t>
      </w:r>
      <w:r w:rsidRPr="00BD65B4">
        <w:rPr>
          <w:rStyle w:val="StyleUnderline"/>
          <w:highlight w:val="cyan"/>
        </w:rPr>
        <w:t>could</w:t>
      </w:r>
      <w:r w:rsidRPr="00035FE4">
        <w:rPr>
          <w:sz w:val="16"/>
        </w:rPr>
        <w:t xml:space="preserve"> also </w:t>
      </w:r>
      <w:r w:rsidRPr="00BD65B4">
        <w:rPr>
          <w:rStyle w:val="StyleUnderline"/>
          <w:highlight w:val="cyan"/>
        </w:rPr>
        <w:t>help sell the deal to</w:t>
      </w:r>
      <w:r w:rsidRPr="00527E92">
        <w:rPr>
          <w:rStyle w:val="StyleUnderline"/>
        </w:rPr>
        <w:t xml:space="preserve"> American </w:t>
      </w:r>
      <w:r w:rsidRPr="00BD65B4">
        <w:rPr>
          <w:rStyle w:val="StyleUnderline"/>
          <w:highlight w:val="cyan"/>
        </w:rPr>
        <w:t>progressives.</w:t>
      </w:r>
      <w:r>
        <w:rPr>
          <w:rStyle w:val="StyleUnderline"/>
        </w:rPr>
        <w:t xml:space="preserve"> </w:t>
      </w:r>
      <w:r w:rsidRPr="00035FE4">
        <w:rPr>
          <w:sz w:val="16"/>
        </w:rPr>
        <w:t xml:space="preserve">“The [concessions Saudi Arabia has reportedly asked for from the U.S.], part of the environment in which that is possible is an environment in which this Israeli government does things on the Palestinian issue that one would think are extremely difficult and may even trigger a coalition crisis or the formation of a new government in Israel,” Satloff said. Overall, Miller said, “the chances of [a normalization deal] happening are better now than ever before,” pointing to recent public comments by National Security Advisor Jake Sullivan, who conducted talks earlier this month in Riyadh and Jerusalem. “But,” Miller continued, “the factors that need to be aligned — the sun, the moon and the stars — right now are not in alignment. And that, I think, is the key question. Can you figure out a way to solve the triangular puzzle in a way all the pieces fit together? Satloff said that “there’s a lot of work to be done” and “any number of minefields that need to be navigated,” but also “clearly a possibility of a breakthrough.” He noted that the normalization process is a much higher priority for Israel and Saudi Arabia than it is for the U.S. in the current environment, another potential obstacle. “I take some measure of hope that the </w:t>
      </w:r>
      <w:r w:rsidRPr="00BD65B4">
        <w:rPr>
          <w:rStyle w:val="Emphasis"/>
          <w:highlight w:val="cyan"/>
        </w:rPr>
        <w:t>Biden</w:t>
      </w:r>
      <w:r w:rsidRPr="00035FE4">
        <w:rPr>
          <w:sz w:val="16"/>
        </w:rPr>
        <w:t xml:space="preserve"> administration </w:t>
      </w:r>
      <w:r w:rsidRPr="00BD65B4">
        <w:rPr>
          <w:rStyle w:val="Emphasis"/>
          <w:highlight w:val="cyan"/>
        </w:rPr>
        <w:t>is taking this seriously and is committing considerable effort to this, which is necessary</w:t>
      </w:r>
      <w:r w:rsidRPr="00035FE4">
        <w:rPr>
          <w:sz w:val="16"/>
        </w:rPr>
        <w:t>. It’s not sufficient, but it’s certainly necessary,” Satloff said. “The three parties are engaged, it’s serious and so I think the possibility is real.” Dubowitz argued that “</w:t>
      </w:r>
      <w:r w:rsidRPr="00035FE4">
        <w:rPr>
          <w:rStyle w:val="StyleUnderline"/>
        </w:rPr>
        <w:t>al</w:t>
      </w:r>
      <w:r w:rsidRPr="00BD65B4">
        <w:rPr>
          <w:rStyle w:val="StyleUnderline"/>
          <w:highlight w:val="cyan"/>
        </w:rPr>
        <w:t>l three parties have a vested interest in making it happen before election season kicks in.</w:t>
      </w:r>
      <w:r w:rsidRPr="00035FE4">
        <w:rPr>
          <w:sz w:val="16"/>
        </w:rPr>
        <w:t>” He said that Saudi Arabia’s decision on whether to allow direct flights between Israel and Jeddah for the Hajj, the annual pilgrimage to Mecca that begins in late June, will be a barometer on the state of normalization efforts. “I think that would be a good indicator that Saudi-Israel</w:t>
      </w:r>
      <w:r w:rsidRPr="00035FE4">
        <w:rPr>
          <w:rStyle w:val="StyleUnderline"/>
        </w:rPr>
        <w:t xml:space="preserve"> </w:t>
      </w:r>
      <w:r w:rsidRPr="00BD65B4">
        <w:rPr>
          <w:rStyle w:val="StyleUnderline"/>
          <w:highlight w:val="cyan"/>
        </w:rPr>
        <w:t>normalization is on a positive trajectory</w:t>
      </w:r>
      <w:r w:rsidRPr="00BD65B4">
        <w:rPr>
          <w:sz w:val="16"/>
          <w:highlight w:val="cyan"/>
        </w:rPr>
        <w:t>,”</w:t>
      </w:r>
      <w:r w:rsidRPr="00035FE4">
        <w:rPr>
          <w:sz w:val="16"/>
        </w:rPr>
        <w:t xml:space="preserve"> Dubowitz said. “If it’s not done, that doesn’t mean Saudi-Israel normalization is off the rails. But if it is done, I think it’s a positive step forward.”</w:t>
      </w:r>
    </w:p>
    <w:p w14:paraId="02C0DAF2" w14:textId="1E613CB4" w:rsidR="0073560F" w:rsidRDefault="0073560F" w:rsidP="00BD65B4">
      <w:pPr>
        <w:pStyle w:val="Heading3"/>
      </w:pPr>
      <w:r>
        <w:lastRenderedPageBreak/>
        <w:t>Will Pass – Momentum</w:t>
      </w:r>
    </w:p>
    <w:p w14:paraId="343C4773" w14:textId="27C1EBBF" w:rsidR="00F44D1E" w:rsidRPr="00F44D1E" w:rsidRDefault="00F44D1E" w:rsidP="00F44D1E">
      <w:pPr>
        <w:pStyle w:val="Heading4"/>
      </w:pPr>
      <w:r w:rsidRPr="00F44D1E">
        <w:t>Normalization has bipartisan support – Biden is working across the aisle to secure approval</w:t>
      </w:r>
    </w:p>
    <w:p w14:paraId="57A8EE3E" w14:textId="1F2F9C8A" w:rsidR="00F44D1E" w:rsidRPr="009275B6" w:rsidRDefault="00F44D1E" w:rsidP="00F44D1E">
      <w:r w:rsidRPr="00DE44F0">
        <w:rPr>
          <w:rStyle w:val="Style13ptBold"/>
        </w:rPr>
        <w:t>Mazzetti et. al 6-</w:t>
      </w:r>
      <w:r w:rsidR="0022249B">
        <w:rPr>
          <w:rStyle w:val="Style13ptBold"/>
        </w:rPr>
        <w:t>17</w:t>
      </w:r>
      <w:r>
        <w:t xml:space="preserve">-2023 – Mark Mazzetti is a Washington investigative correspondent for </w:t>
      </w:r>
      <w:r w:rsidRPr="009275B6">
        <w:t>The New York Times</w:t>
      </w:r>
      <w:r>
        <w:t xml:space="preserve">; Ronen Bergman is a staff writer for The New York Times Magazine based in Tel Aviv; Edward Wong is a diplomatic correspondent for The New York Times covering foreign policy, and was The Times’ former Beijing bureau chief; Vivian Nereim is the Gulf bureau chief for The New York Times and was previously a journalist for Bloomberg News in Saudi Arabia; “Biden Administration Engages in Long-Shot Attempt for Saudi-Israel Deal,” June </w:t>
      </w:r>
      <w:r w:rsidR="0022249B">
        <w:t>17,</w:t>
      </w:r>
      <w:r>
        <w:t xml:space="preserve"> 2023, The New York Times, </w:t>
      </w:r>
      <w:hyperlink r:id="rId17" w:history="1">
        <w:r w:rsidRPr="00CD7737">
          <w:rPr>
            <w:rStyle w:val="Hyperlink"/>
          </w:rPr>
          <w:t>https://www.nytimes.com/2023/06/17/us/politics/biden-saudi-arabia-israel-palestine-nuclear.html</w:t>
        </w:r>
      </w:hyperlink>
      <w:r>
        <w:t xml:space="preserve"> ---lauren</w:t>
      </w:r>
    </w:p>
    <w:p w14:paraId="3723971E" w14:textId="58AD8406" w:rsidR="00F44D1E" w:rsidRPr="007119D9" w:rsidRDefault="00F44D1E" w:rsidP="00F44D1E">
      <w:pPr>
        <w:rPr>
          <w:sz w:val="16"/>
        </w:rPr>
      </w:pPr>
      <w:r w:rsidRPr="00A62FCB">
        <w:rPr>
          <w:rStyle w:val="StyleUnderline"/>
          <w:highlight w:val="cyan"/>
        </w:rPr>
        <w:t>Any</w:t>
      </w:r>
      <w:r w:rsidRPr="007119D9">
        <w:rPr>
          <w:sz w:val="16"/>
        </w:rPr>
        <w:t xml:space="preserve"> new </w:t>
      </w:r>
      <w:r w:rsidRPr="00A62FCB">
        <w:rPr>
          <w:rStyle w:val="StyleUnderline"/>
          <w:highlight w:val="cyan"/>
        </w:rPr>
        <w:t xml:space="preserve">defense pact or nuclear deal with the Saudis </w:t>
      </w:r>
      <w:r w:rsidRPr="00A62FCB">
        <w:rPr>
          <w:rStyle w:val="StyleUnderline"/>
        </w:rPr>
        <w:t>would</w:t>
      </w:r>
      <w:r w:rsidRPr="00937837">
        <w:rPr>
          <w:rStyle w:val="StyleUnderline"/>
        </w:rPr>
        <w:t xml:space="preserve"> </w:t>
      </w:r>
      <w:r w:rsidRPr="00A62FCB">
        <w:rPr>
          <w:rStyle w:val="StyleUnderline"/>
          <w:highlight w:val="cyan"/>
        </w:rPr>
        <w:t xml:space="preserve">require congressional approval, </w:t>
      </w:r>
      <w:r w:rsidRPr="00F44D1E">
        <w:rPr>
          <w:rStyle w:val="StyleUnderline"/>
        </w:rPr>
        <w:t>a tall order</w:t>
      </w:r>
      <w:r w:rsidRPr="00A62FCB">
        <w:rPr>
          <w:rStyle w:val="StyleUnderline"/>
          <w:highlight w:val="cyan"/>
        </w:rPr>
        <w:t xml:space="preserve"> </w:t>
      </w:r>
      <w:r w:rsidRPr="00F44D1E">
        <w:rPr>
          <w:rStyle w:val="StyleUnderline"/>
        </w:rPr>
        <w:t>given the ambivalent or outright hostile attitude of</w:t>
      </w:r>
      <w:r w:rsidRPr="00F44D1E">
        <w:rPr>
          <w:sz w:val="16"/>
        </w:rPr>
        <w:t xml:space="preserve"> some </w:t>
      </w:r>
      <w:r w:rsidRPr="00F44D1E">
        <w:rPr>
          <w:rStyle w:val="StyleUnderline"/>
        </w:rPr>
        <w:t>prominent Democratic lawmakers</w:t>
      </w:r>
      <w:r w:rsidRPr="00937837">
        <w:rPr>
          <w:rStyle w:val="StyleUnderline"/>
        </w:rPr>
        <w:t xml:space="preserve"> toward the kingdom</w:t>
      </w:r>
      <w:r w:rsidRPr="007119D9">
        <w:rPr>
          <w:sz w:val="16"/>
        </w:rPr>
        <w:t>.</w:t>
      </w:r>
      <w:r>
        <w:rPr>
          <w:sz w:val="16"/>
        </w:rPr>
        <w:t xml:space="preserve"> </w:t>
      </w:r>
      <w:r w:rsidRPr="00F44D1E">
        <w:rPr>
          <w:rStyle w:val="StyleUnderline"/>
        </w:rPr>
        <w:t>Along with Republican colleagues</w:t>
      </w:r>
      <w:r w:rsidRPr="00A62FCB">
        <w:rPr>
          <w:rStyle w:val="StyleUnderline"/>
          <w:highlight w:val="cyan"/>
        </w:rPr>
        <w:t>, lawmakers</w:t>
      </w:r>
      <w:r w:rsidRPr="007119D9">
        <w:rPr>
          <w:sz w:val="16"/>
        </w:rPr>
        <w:t xml:space="preserve"> have </w:t>
      </w:r>
      <w:r w:rsidRPr="00A62FCB">
        <w:rPr>
          <w:rStyle w:val="StyleUnderline"/>
          <w:highlight w:val="cyan"/>
        </w:rPr>
        <w:t>denounce</w:t>
      </w:r>
      <w:r w:rsidRPr="00937837">
        <w:rPr>
          <w:rStyle w:val="StyleUnderline"/>
        </w:rPr>
        <w:t xml:space="preserve">d Prince </w:t>
      </w:r>
      <w:r w:rsidRPr="00A62FCB">
        <w:rPr>
          <w:rStyle w:val="StyleUnderline"/>
          <w:highlight w:val="cyan"/>
        </w:rPr>
        <w:t xml:space="preserve">Mohammed for </w:t>
      </w:r>
      <w:r w:rsidRPr="00F44D1E">
        <w:rPr>
          <w:rStyle w:val="StyleUnderline"/>
        </w:rPr>
        <w:t>the murder of Mr</w:t>
      </w:r>
      <w:r w:rsidRPr="00A62FCB">
        <w:rPr>
          <w:rStyle w:val="StyleUnderline"/>
        </w:rPr>
        <w:t>.</w:t>
      </w:r>
      <w:r w:rsidRPr="00A62FCB">
        <w:rPr>
          <w:rStyle w:val="StyleUnderline"/>
          <w:highlight w:val="cyan"/>
        </w:rPr>
        <w:t xml:space="preserve"> Khashoggi</w:t>
      </w:r>
      <w:r w:rsidRPr="007119D9">
        <w:rPr>
          <w:sz w:val="16"/>
        </w:rPr>
        <w:t xml:space="preserve"> — in which he has vehemently denied playing any role — and the mass killing of civilians in the war in Yemen. </w:t>
      </w:r>
      <w:r w:rsidRPr="00937837">
        <w:rPr>
          <w:rStyle w:val="StyleUnderline"/>
        </w:rPr>
        <w:t xml:space="preserve">A top Democrat in the </w:t>
      </w:r>
      <w:r w:rsidRPr="00F44D1E">
        <w:rPr>
          <w:rStyle w:val="StyleUnderline"/>
        </w:rPr>
        <w:t xml:space="preserve">Senate, Robert </w:t>
      </w:r>
      <w:r w:rsidRPr="00A62FCB">
        <w:rPr>
          <w:rStyle w:val="StyleUnderline"/>
          <w:highlight w:val="cyan"/>
        </w:rPr>
        <w:t>Menendez</w:t>
      </w:r>
      <w:r w:rsidRPr="00937837">
        <w:rPr>
          <w:rStyle w:val="StyleUnderline"/>
        </w:rPr>
        <w:t xml:space="preserve"> of New Jersey, has </w:t>
      </w:r>
      <w:r w:rsidRPr="00A62FCB">
        <w:rPr>
          <w:rStyle w:val="StyleUnderline"/>
          <w:highlight w:val="cyan"/>
        </w:rPr>
        <w:t xml:space="preserve">placed a hold on the sale of </w:t>
      </w:r>
      <w:r w:rsidRPr="00F44D1E">
        <w:rPr>
          <w:rStyle w:val="StyleUnderline"/>
        </w:rPr>
        <w:t>certain</w:t>
      </w:r>
      <w:r w:rsidRPr="00A62FCB">
        <w:rPr>
          <w:rStyle w:val="StyleUnderline"/>
          <w:highlight w:val="cyan"/>
        </w:rPr>
        <w:t xml:space="preserve"> weapons to Saudi Arabia</w:t>
      </w:r>
      <w:r w:rsidRPr="00937837">
        <w:rPr>
          <w:rStyle w:val="StyleUnderline"/>
        </w:rPr>
        <w:t>.</w:t>
      </w:r>
      <w:r>
        <w:rPr>
          <w:sz w:val="16"/>
        </w:rPr>
        <w:t xml:space="preserve"> </w:t>
      </w:r>
      <w:r w:rsidRPr="00A62FCB">
        <w:rPr>
          <w:rStyle w:val="StyleUnderline"/>
          <w:highlight w:val="cyan"/>
        </w:rPr>
        <w:t>Lawmakers</w:t>
      </w:r>
      <w:r w:rsidRPr="007119D9">
        <w:rPr>
          <w:sz w:val="16"/>
        </w:rPr>
        <w:t xml:space="preserve"> have also </w:t>
      </w:r>
      <w:r w:rsidRPr="00A62FCB">
        <w:rPr>
          <w:rStyle w:val="StyleUnderline"/>
          <w:highlight w:val="cyan"/>
        </w:rPr>
        <w:t xml:space="preserve">expressed apprehension over </w:t>
      </w:r>
      <w:r w:rsidRPr="00F44D1E">
        <w:rPr>
          <w:rStyle w:val="StyleUnderline"/>
        </w:rPr>
        <w:t xml:space="preserve">any move by Saudi Arabia to enrich </w:t>
      </w:r>
      <w:r w:rsidRPr="00A62FCB">
        <w:rPr>
          <w:rStyle w:val="StyleUnderline"/>
          <w:highlight w:val="cyan"/>
        </w:rPr>
        <w:t>uranium</w:t>
      </w:r>
      <w:r w:rsidRPr="00937837">
        <w:rPr>
          <w:rStyle w:val="StyleUnderline"/>
        </w:rPr>
        <w:t xml:space="preserve"> in its territory, </w:t>
      </w:r>
      <w:r w:rsidRPr="00F44D1E">
        <w:rPr>
          <w:rStyle w:val="StyleUnderline"/>
        </w:rPr>
        <w:t>citing proliferation concerns</w:t>
      </w:r>
      <w:r w:rsidRPr="007119D9">
        <w:rPr>
          <w:sz w:val="16"/>
        </w:rPr>
        <w:t>. For years</w:t>
      </w:r>
      <w:r w:rsidRPr="00F44D1E">
        <w:rPr>
          <w:sz w:val="16"/>
        </w:rPr>
        <w:t xml:space="preserve">, </w:t>
      </w:r>
      <w:r w:rsidRPr="00F44D1E">
        <w:rPr>
          <w:rStyle w:val="StyleUnderline"/>
        </w:rPr>
        <w:t>the State Department has been trying to negotiate</w:t>
      </w:r>
      <w:r w:rsidRPr="00F44D1E">
        <w:rPr>
          <w:sz w:val="16"/>
        </w:rPr>
        <w:t xml:space="preserve"> what it calls a 123 agreement with the Saudis, which would lay out tough </w:t>
      </w:r>
      <w:r w:rsidRPr="00F44D1E">
        <w:rPr>
          <w:rStyle w:val="StyleUnderline"/>
        </w:rPr>
        <w:t>nonproliferation criteria to allow for American cooperation on civilian nuclear energy, though Saudi officials have balked at the</w:t>
      </w:r>
      <w:r w:rsidRPr="00937837">
        <w:rPr>
          <w:rStyle w:val="StyleUnderline"/>
        </w:rPr>
        <w:t xml:space="preserve"> restrictions</w:t>
      </w:r>
      <w:r w:rsidRPr="007119D9">
        <w:rPr>
          <w:sz w:val="16"/>
        </w:rPr>
        <w:t xml:space="preserve"> in part because of Iran’s program. The United States has such an agreement with the United Arab Emirates, Saudi Arabia’s neighbor, that bans in-country uranium enrichment.</w:t>
      </w:r>
      <w:r>
        <w:rPr>
          <w:sz w:val="16"/>
        </w:rPr>
        <w:t xml:space="preserve"> </w:t>
      </w:r>
      <w:r w:rsidRPr="00937837">
        <w:rPr>
          <w:rStyle w:val="StyleUnderline"/>
        </w:rPr>
        <w:t xml:space="preserve">But </w:t>
      </w:r>
      <w:r w:rsidRPr="00F44D1E">
        <w:rPr>
          <w:rStyle w:val="Emphasis"/>
          <w:highlight w:val="cyan"/>
        </w:rPr>
        <w:t>Democratic and Republican lawmakers are</w:t>
      </w:r>
      <w:r w:rsidRPr="00F44D1E">
        <w:rPr>
          <w:rStyle w:val="Emphasis"/>
        </w:rPr>
        <w:t xml:space="preserve"> generally </w:t>
      </w:r>
      <w:r w:rsidRPr="00F44D1E">
        <w:rPr>
          <w:rStyle w:val="Emphasis"/>
          <w:highlight w:val="cyan"/>
        </w:rPr>
        <w:t>supportive of</w:t>
      </w:r>
      <w:r w:rsidRPr="00937837">
        <w:rPr>
          <w:rStyle w:val="StyleUnderline"/>
        </w:rPr>
        <w:t xml:space="preserve"> promoting </w:t>
      </w:r>
      <w:r w:rsidRPr="00F44D1E">
        <w:rPr>
          <w:rStyle w:val="Emphasis"/>
          <w:highlight w:val="cyan"/>
        </w:rPr>
        <w:t xml:space="preserve">normalization </w:t>
      </w:r>
      <w:r w:rsidRPr="00F44D1E">
        <w:rPr>
          <w:rStyle w:val="Emphasis"/>
        </w:rPr>
        <w:t>between Israel and Arab nations</w:t>
      </w:r>
      <w:r w:rsidRPr="00F44D1E">
        <w:rPr>
          <w:sz w:val="16"/>
        </w:rPr>
        <w:t>,</w:t>
      </w:r>
      <w:r w:rsidRPr="007119D9">
        <w:rPr>
          <w:sz w:val="16"/>
        </w:rPr>
        <w:t xml:space="preserve"> and </w:t>
      </w:r>
      <w:r w:rsidRPr="00F44D1E">
        <w:rPr>
          <w:rStyle w:val="StyleUnderline"/>
        </w:rPr>
        <w:t>they know that such accords can be a political gain to win over pro-Israel voters during election seasons</w:t>
      </w:r>
      <w:r w:rsidRPr="007119D9">
        <w:rPr>
          <w:sz w:val="16"/>
        </w:rPr>
        <w:t>.</w:t>
      </w:r>
      <w:r>
        <w:rPr>
          <w:sz w:val="16"/>
        </w:rPr>
        <w:t xml:space="preserve"> </w:t>
      </w:r>
      <w:r w:rsidRPr="007119D9">
        <w:rPr>
          <w:sz w:val="16"/>
          <w:szCs w:val="16"/>
        </w:rPr>
        <w:t>Aides working for the two top senators on the Senate Foreign Relations Committee, Mr. Menendez and Jim Risch, Republican of Idaho, are drafting a bill that calls for the U.S. government to try to deepen the Abraham Accords and expand what they call “regional integration.”</w:t>
      </w:r>
      <w:r>
        <w:rPr>
          <w:sz w:val="16"/>
          <w:szCs w:val="16"/>
        </w:rPr>
        <w:t xml:space="preserve"> </w:t>
      </w:r>
      <w:r w:rsidRPr="007119D9">
        <w:rPr>
          <w:sz w:val="16"/>
          <w:szCs w:val="16"/>
        </w:rPr>
        <w:t xml:space="preserve">Among the Republicans, an unlikely figure has stepped forward offering to help: Mr. </w:t>
      </w:r>
      <w:r w:rsidRPr="00F44D1E">
        <w:rPr>
          <w:rStyle w:val="StyleUnderline"/>
          <w:highlight w:val="cyan"/>
        </w:rPr>
        <w:t>Graham</w:t>
      </w:r>
      <w:r w:rsidRPr="007119D9">
        <w:rPr>
          <w:sz w:val="16"/>
          <w:szCs w:val="16"/>
        </w:rPr>
        <w:t xml:space="preserve">. In an interview, he said he </w:t>
      </w:r>
      <w:r w:rsidRPr="00F44D1E">
        <w:rPr>
          <w:rStyle w:val="StyleUnderline"/>
          <w:highlight w:val="cyan"/>
        </w:rPr>
        <w:t>has been working with</w:t>
      </w:r>
      <w:r w:rsidRPr="00F44D1E">
        <w:rPr>
          <w:sz w:val="16"/>
          <w:szCs w:val="16"/>
        </w:rPr>
        <w:t xml:space="preserve"> top </w:t>
      </w:r>
      <w:r w:rsidRPr="00F44D1E">
        <w:rPr>
          <w:rStyle w:val="StyleUnderline"/>
          <w:highlight w:val="cyan"/>
        </w:rPr>
        <w:t>Biden</w:t>
      </w:r>
      <w:r w:rsidRPr="00F44D1E">
        <w:rPr>
          <w:sz w:val="16"/>
          <w:szCs w:val="16"/>
        </w:rPr>
        <w:t xml:space="preserve"> administration officials </w:t>
      </w:r>
      <w:r w:rsidRPr="00F44D1E">
        <w:rPr>
          <w:rStyle w:val="StyleUnderline"/>
          <w:highlight w:val="cyan"/>
        </w:rPr>
        <w:t>to help to broker</w:t>
      </w:r>
      <w:r w:rsidRPr="00F44D1E">
        <w:rPr>
          <w:rStyle w:val="StyleUnderline"/>
        </w:rPr>
        <w:t xml:space="preserve"> Saudi-Israeli </w:t>
      </w:r>
      <w:r w:rsidRPr="00F44D1E">
        <w:rPr>
          <w:rStyle w:val="StyleUnderline"/>
          <w:highlight w:val="cyan"/>
        </w:rPr>
        <w:t>peace</w:t>
      </w:r>
      <w:r w:rsidRPr="00F44D1E">
        <w:rPr>
          <w:sz w:val="16"/>
          <w:szCs w:val="16"/>
          <w:highlight w:val="cyan"/>
        </w:rPr>
        <w:t>.</w:t>
      </w:r>
      <w:r>
        <w:rPr>
          <w:sz w:val="16"/>
          <w:szCs w:val="16"/>
        </w:rPr>
        <w:t xml:space="preserve"> </w:t>
      </w:r>
      <w:r w:rsidRPr="00F44D1E">
        <w:rPr>
          <w:sz w:val="16"/>
        </w:rPr>
        <w:t>“</w:t>
      </w:r>
      <w:r w:rsidRPr="00F44D1E">
        <w:rPr>
          <w:rStyle w:val="StyleUnderline"/>
          <w:b/>
          <w:bCs/>
        </w:rPr>
        <w:t>Ending the Arab-Israeli conflict would be a game changer</w:t>
      </w:r>
      <w:r w:rsidRPr="00F44D1E">
        <w:rPr>
          <w:rStyle w:val="StyleUnderline"/>
        </w:rPr>
        <w:t xml:space="preserve"> for the world</w:t>
      </w:r>
      <w:r w:rsidRPr="00F44D1E">
        <w:rPr>
          <w:sz w:val="16"/>
        </w:rPr>
        <w:t xml:space="preserve"> and further isolate Iran,” he said.</w:t>
      </w:r>
      <w:r>
        <w:rPr>
          <w:sz w:val="16"/>
        </w:rPr>
        <w:t xml:space="preserve"> </w:t>
      </w:r>
      <w:r w:rsidRPr="00F44D1E">
        <w:rPr>
          <w:sz w:val="16"/>
          <w:szCs w:val="16"/>
        </w:rPr>
        <w:t>Mr. Graham says he has spoken to Senator Mitch McConnell, the Kentucky Republican and minority leader, and other top G.OP. lawmakers, and said there would potentially be “a lot of support on the Republican side.” He met with Prince Mohammed in Riyadh earlier this year, and has frequent discussions with senior Israeli officials.</w:t>
      </w:r>
      <w:r>
        <w:rPr>
          <w:sz w:val="16"/>
          <w:szCs w:val="16"/>
        </w:rPr>
        <w:t xml:space="preserve"> </w:t>
      </w:r>
      <w:r w:rsidRPr="00F44D1E">
        <w:rPr>
          <w:sz w:val="16"/>
          <w:szCs w:val="16"/>
        </w:rPr>
        <w:t>Although he was one of the most strident critics of Prince Mohammed after Mr. Khashoggi’s killing and once called the crown prince “a wrecking ball to the region jeopardizing our national security interests on multiple fronts,” Mr. Graham has now changed his tune.</w:t>
      </w:r>
      <w:r>
        <w:rPr>
          <w:sz w:val="16"/>
          <w:szCs w:val="16"/>
        </w:rPr>
        <w:t xml:space="preserve"> </w:t>
      </w:r>
      <w:r w:rsidRPr="00F44D1E">
        <w:rPr>
          <w:sz w:val="16"/>
        </w:rPr>
        <w:t xml:space="preserve">While “the Khashoggi thing is no small matter,” he said he made a decision </w:t>
      </w:r>
      <w:r w:rsidRPr="00F44D1E">
        <w:rPr>
          <w:rStyle w:val="StyleUnderline"/>
        </w:rPr>
        <w:t>to re-engage with Saudi Arabia</w:t>
      </w:r>
      <w:r w:rsidRPr="00F44D1E">
        <w:rPr>
          <w:sz w:val="16"/>
        </w:rPr>
        <w:t xml:space="preserve"> because it </w:t>
      </w:r>
      <w:r w:rsidRPr="00F44D1E">
        <w:rPr>
          <w:rStyle w:val="StyleUnderline"/>
        </w:rPr>
        <w:t xml:space="preserve">is in the interests of the </w:t>
      </w:r>
      <w:r w:rsidRPr="00F44D1E">
        <w:rPr>
          <w:rStyle w:val="Emphasis"/>
        </w:rPr>
        <w:t>U</w:t>
      </w:r>
      <w:r w:rsidRPr="00F44D1E">
        <w:rPr>
          <w:rStyle w:val="StyleUnderline"/>
        </w:rPr>
        <w:t xml:space="preserve">nited </w:t>
      </w:r>
      <w:r w:rsidRPr="00F44D1E">
        <w:rPr>
          <w:rStyle w:val="Emphasis"/>
        </w:rPr>
        <w:t>S</w:t>
      </w:r>
      <w:r w:rsidRPr="00F44D1E">
        <w:rPr>
          <w:rStyle w:val="StyleUnderline"/>
        </w:rPr>
        <w:t>tates — isolating</w:t>
      </w:r>
      <w:r w:rsidRPr="007119D9">
        <w:rPr>
          <w:rStyle w:val="StyleUnderline"/>
        </w:rPr>
        <w:t xml:space="preserve"> Iran and possibly blunting China’s influence over Saudi Arabia</w:t>
      </w:r>
      <w:r w:rsidRPr="007119D9">
        <w:rPr>
          <w:sz w:val="16"/>
        </w:rPr>
        <w:t>.</w:t>
      </w:r>
    </w:p>
    <w:p w14:paraId="21E13487" w14:textId="77777777" w:rsidR="00F44D1E" w:rsidRDefault="00F44D1E" w:rsidP="00895934"/>
    <w:p w14:paraId="13629125" w14:textId="17CCABA2" w:rsidR="0073560F" w:rsidRPr="00F44D1E" w:rsidRDefault="0073560F" w:rsidP="00F44D1E">
      <w:pPr>
        <w:pStyle w:val="Heading4"/>
      </w:pPr>
      <w:r w:rsidRPr="00F44D1E">
        <w:t>There is bipartisan support for a normalization</w:t>
      </w:r>
    </w:p>
    <w:p w14:paraId="4767046B" w14:textId="77777777" w:rsidR="0073560F" w:rsidRPr="00ED00A5" w:rsidRDefault="0073560F" w:rsidP="0073560F">
      <w:pPr>
        <w:spacing w:after="0"/>
        <w:rPr>
          <w:rStyle w:val="Style13ptBold"/>
        </w:rPr>
      </w:pPr>
      <w:r w:rsidRPr="00ED00A5">
        <w:rPr>
          <w:rStyle w:val="Style13ptBold"/>
        </w:rPr>
        <w:t>Rod 6/9</w:t>
      </w:r>
    </w:p>
    <w:p w14:paraId="56215DC1" w14:textId="16188B75" w:rsidR="0073560F" w:rsidRDefault="0073560F" w:rsidP="0073560F">
      <w:pPr>
        <w:spacing w:after="0"/>
      </w:pPr>
      <w:r>
        <w:t xml:space="preserve">Marc Rod Capitol Hill Reporter “Lawmakers predict ‘overwhelming majority’ of Congress would support Saudi-Israel normalization deal”, June 9, 2023 </w:t>
      </w:r>
      <w:hyperlink r:id="rId18" w:history="1">
        <w:r w:rsidR="00B750E2" w:rsidRPr="003D070A">
          <w:rPr>
            <w:rStyle w:val="Hyperlink"/>
          </w:rPr>
          <w:t>https://jewishinsider.com/2023/06/congress-saudi-arabia-israel-normalization-u-s-blinken/</w:t>
        </w:r>
      </w:hyperlink>
      <w:r w:rsidR="00B750E2">
        <w:t xml:space="preserve"> dmr</w:t>
      </w:r>
    </w:p>
    <w:p w14:paraId="591689A2" w14:textId="77777777" w:rsidR="0073560F" w:rsidRDefault="0073560F" w:rsidP="0073560F">
      <w:pPr>
        <w:spacing w:after="0"/>
        <w:rPr>
          <w:rStyle w:val="StyleUnderline"/>
        </w:rPr>
      </w:pPr>
      <w:r w:rsidRPr="00DF72E9">
        <w:rPr>
          <w:sz w:val="16"/>
        </w:rPr>
        <w:t xml:space="preserve">Sen. Joni </w:t>
      </w:r>
      <w:r w:rsidRPr="00ED00A5">
        <w:rPr>
          <w:rStyle w:val="StyleUnderline"/>
        </w:rPr>
        <w:t>Ernst</w:t>
      </w:r>
      <w:r w:rsidRPr="00DF72E9">
        <w:rPr>
          <w:sz w:val="16"/>
        </w:rPr>
        <w:t xml:space="preserve"> (R-IA) </w:t>
      </w:r>
      <w:r w:rsidRPr="00ED00A5">
        <w:rPr>
          <w:rStyle w:val="StyleUnderline"/>
        </w:rPr>
        <w:t xml:space="preserve">and </w:t>
      </w:r>
      <w:r w:rsidRPr="00DF72E9">
        <w:rPr>
          <w:sz w:val="16"/>
        </w:rPr>
        <w:t xml:space="preserve">Rep. Brad </w:t>
      </w:r>
      <w:r w:rsidRPr="00ED00A5">
        <w:rPr>
          <w:rStyle w:val="StyleUnderline"/>
        </w:rPr>
        <w:t>Schneider</w:t>
      </w:r>
      <w:r w:rsidRPr="00DF72E9">
        <w:rPr>
          <w:sz w:val="16"/>
        </w:rPr>
        <w:t xml:space="preserve"> (D-IL) </w:t>
      </w:r>
      <w:r w:rsidRPr="00ED00A5">
        <w:rPr>
          <w:rStyle w:val="StyleUnderline"/>
        </w:rPr>
        <w:t>predicted</w:t>
      </w:r>
      <w:r w:rsidRPr="00DF72E9">
        <w:rPr>
          <w:sz w:val="16"/>
        </w:rPr>
        <w:t xml:space="preserve"> yesterday </w:t>
      </w:r>
      <w:r w:rsidRPr="00ED00A5">
        <w:rPr>
          <w:rStyle w:val="StyleUnderline"/>
        </w:rPr>
        <w:t xml:space="preserve">that </w:t>
      </w:r>
      <w:r w:rsidRPr="0073560F">
        <w:rPr>
          <w:rStyle w:val="StyleUnderline"/>
          <w:highlight w:val="cyan"/>
        </w:rPr>
        <w:t>the majority of Congress would</w:t>
      </w:r>
      <w:r w:rsidRPr="00ED00A5">
        <w:rPr>
          <w:rStyle w:val="StyleUnderline"/>
        </w:rPr>
        <w:t xml:space="preserve"> ultimately </w:t>
      </w:r>
      <w:r w:rsidRPr="0073560F">
        <w:rPr>
          <w:rStyle w:val="StyleUnderline"/>
          <w:highlight w:val="cyan"/>
        </w:rPr>
        <w:t>support a</w:t>
      </w:r>
      <w:r w:rsidRPr="00ED00A5">
        <w:rPr>
          <w:rStyle w:val="StyleUnderline"/>
        </w:rPr>
        <w:t xml:space="preserve"> Saudi-Israel </w:t>
      </w:r>
      <w:r w:rsidRPr="0073560F">
        <w:rPr>
          <w:rStyle w:val="StyleUnderline"/>
          <w:highlight w:val="cyan"/>
        </w:rPr>
        <w:t xml:space="preserve">normalization deal, even if it includes conditions that might be </w:t>
      </w:r>
      <w:r w:rsidRPr="0073560F">
        <w:rPr>
          <w:rStyle w:val="StyleUnderline"/>
          <w:highlight w:val="cyan"/>
        </w:rPr>
        <w:lastRenderedPageBreak/>
        <w:t>troubling to some</w:t>
      </w:r>
      <w:r w:rsidRPr="00ED00A5">
        <w:rPr>
          <w:rStyle w:val="StyleUnderline"/>
        </w:rPr>
        <w:t xml:space="preserve"> U.S. lawmakers.</w:t>
      </w:r>
      <w:r>
        <w:rPr>
          <w:rStyle w:val="StyleUnderline"/>
        </w:rPr>
        <w:t xml:space="preserve"> </w:t>
      </w:r>
      <w:r w:rsidRPr="00ED00A5">
        <w:rPr>
          <w:rStyle w:val="StyleUnderline"/>
        </w:rPr>
        <w:t xml:space="preserve">The </w:t>
      </w:r>
      <w:r w:rsidRPr="0073560F">
        <w:rPr>
          <w:rStyle w:val="StyleUnderline"/>
          <w:highlight w:val="cyan"/>
        </w:rPr>
        <w:t>two</w:t>
      </w:r>
      <w:r w:rsidRPr="00DF72E9">
        <w:rPr>
          <w:sz w:val="16"/>
        </w:rPr>
        <w:t xml:space="preserve"> lawmakers, who are </w:t>
      </w:r>
      <w:r w:rsidRPr="0073560F">
        <w:rPr>
          <w:rStyle w:val="StyleUnderline"/>
          <w:highlight w:val="cyan"/>
        </w:rPr>
        <w:t xml:space="preserve">co-chairs of the Abraham </w:t>
      </w:r>
      <w:r w:rsidRPr="0073560F">
        <w:rPr>
          <w:rStyle w:val="StyleUnderline"/>
        </w:rPr>
        <w:t>A</w:t>
      </w:r>
      <w:r w:rsidRPr="00ED00A5">
        <w:rPr>
          <w:rStyle w:val="StyleUnderline"/>
        </w:rPr>
        <w:t xml:space="preserve">ccords </w:t>
      </w:r>
      <w:r w:rsidRPr="0073560F">
        <w:rPr>
          <w:rStyle w:val="StyleUnderline"/>
          <w:highlight w:val="cyan"/>
        </w:rPr>
        <w:t>Caucus,</w:t>
      </w:r>
      <w:r w:rsidRPr="00ED00A5">
        <w:rPr>
          <w:rStyle w:val="StyleUnderline"/>
        </w:rPr>
        <w:t xml:space="preserve"> </w:t>
      </w:r>
      <w:r w:rsidRPr="0073560F">
        <w:rPr>
          <w:rStyle w:val="StyleUnderline"/>
          <w:highlight w:val="cyan"/>
        </w:rPr>
        <w:t>spoke</w:t>
      </w:r>
      <w:r w:rsidRPr="0073560F">
        <w:rPr>
          <w:sz w:val="16"/>
          <w:highlight w:val="cyan"/>
        </w:rPr>
        <w:t xml:space="preserve"> a</w:t>
      </w:r>
      <w:r w:rsidRPr="00DF72E9">
        <w:rPr>
          <w:sz w:val="16"/>
        </w:rPr>
        <w:t xml:space="preserve">t a Center for a New American Security conference on Thursday </w:t>
      </w:r>
      <w:r w:rsidRPr="0073560F">
        <w:rPr>
          <w:rStyle w:val="StyleUnderline"/>
          <w:highlight w:val="cyan"/>
        </w:rPr>
        <w:t>about the path forward</w:t>
      </w:r>
      <w:r w:rsidRPr="00ED00A5">
        <w:rPr>
          <w:rStyle w:val="StyleUnderline"/>
        </w:rPr>
        <w:t xml:space="preserve"> for the</w:t>
      </w:r>
      <w:r w:rsidRPr="00DF72E9">
        <w:rPr>
          <w:sz w:val="16"/>
        </w:rPr>
        <w:t xml:space="preserve"> Abraham </w:t>
      </w:r>
      <w:r w:rsidRPr="00ED00A5">
        <w:rPr>
          <w:rStyle w:val="StyleUnderline"/>
        </w:rPr>
        <w:t>Accords</w:t>
      </w:r>
      <w:r w:rsidRPr="00DF72E9">
        <w:rPr>
          <w:sz w:val="16"/>
        </w:rPr>
        <w:t xml:space="preserve">, in a discussion moderated by Jonathan Lord, the director of CNAS’s Middle East Security Program. </w:t>
      </w:r>
      <w:r w:rsidRPr="0073560F">
        <w:rPr>
          <w:rStyle w:val="Emphasis"/>
          <w:highlight w:val="cyan"/>
        </w:rPr>
        <w:t>Their comments mark a</w:t>
      </w:r>
      <w:r w:rsidRPr="00ED00A5">
        <w:rPr>
          <w:rStyle w:val="StyleUnderline"/>
        </w:rPr>
        <w:t xml:space="preserve"> more </w:t>
      </w:r>
      <w:r w:rsidRPr="0073560F">
        <w:rPr>
          <w:rStyle w:val="Emphasis"/>
          <w:highlight w:val="cyan"/>
        </w:rPr>
        <w:t>positive tone about</w:t>
      </w:r>
      <w:r w:rsidRPr="00ED00A5">
        <w:rPr>
          <w:rStyle w:val="StyleUnderline"/>
        </w:rPr>
        <w:t xml:space="preserve"> a potential agreement — which</w:t>
      </w:r>
      <w:r w:rsidRPr="00DF72E9">
        <w:rPr>
          <w:sz w:val="16"/>
        </w:rPr>
        <w:t xml:space="preserve"> reportedly could </w:t>
      </w:r>
      <w:r w:rsidRPr="00ED00A5">
        <w:rPr>
          <w:rStyle w:val="StyleUnderline"/>
        </w:rPr>
        <w:t xml:space="preserve">require </w:t>
      </w:r>
      <w:r w:rsidRPr="00DF72E9">
        <w:rPr>
          <w:sz w:val="16"/>
        </w:rPr>
        <w:t xml:space="preserve">the U.S. to make </w:t>
      </w:r>
      <w:r w:rsidRPr="0073560F">
        <w:rPr>
          <w:rStyle w:val="Emphasis"/>
          <w:highlight w:val="cyan"/>
        </w:rPr>
        <w:t>security guarantees</w:t>
      </w:r>
      <w:r w:rsidRPr="00ED00A5">
        <w:rPr>
          <w:rStyle w:val="StyleUnderline"/>
        </w:rPr>
        <w:t xml:space="preserve"> to Saudi Arabia and provide more advanced weapons and nuclear technology — than have been offered by legislators critical of Saudi Arabia.</w:t>
      </w:r>
      <w:r>
        <w:rPr>
          <w:u w:val="single"/>
        </w:rPr>
        <w:t xml:space="preserve"> </w:t>
      </w:r>
      <w:r w:rsidRPr="00DF72E9">
        <w:rPr>
          <w:sz w:val="16"/>
        </w:rPr>
        <w:t>“</w:t>
      </w:r>
      <w:r w:rsidRPr="00ED00A5">
        <w:rPr>
          <w:rStyle w:val="StyleUnderline"/>
        </w:rPr>
        <w:t xml:space="preserve">Once we start </w:t>
      </w:r>
      <w:r w:rsidRPr="0073560F">
        <w:rPr>
          <w:rStyle w:val="Emphasis"/>
          <w:highlight w:val="cyan"/>
        </w:rPr>
        <w:t>building</w:t>
      </w:r>
      <w:r w:rsidRPr="0073560F">
        <w:rPr>
          <w:rStyle w:val="Emphasis"/>
        </w:rPr>
        <w:t xml:space="preserve"> the </w:t>
      </w:r>
      <w:r w:rsidRPr="0073560F">
        <w:rPr>
          <w:rStyle w:val="Emphasis"/>
          <w:highlight w:val="cyan"/>
        </w:rPr>
        <w:t>momentum</w:t>
      </w:r>
      <w:r w:rsidRPr="00ED00A5">
        <w:rPr>
          <w:rStyle w:val="StyleUnderline"/>
        </w:rPr>
        <w:t xml:space="preserve">, it’s going to go </w:t>
      </w:r>
      <w:r w:rsidRPr="0073560F">
        <w:rPr>
          <w:rStyle w:val="Emphasis"/>
          <w:highlight w:val="cyan"/>
        </w:rPr>
        <w:t>from the middle out</w:t>
      </w:r>
      <w:r w:rsidRPr="0073560F">
        <w:rPr>
          <w:sz w:val="16"/>
          <w:highlight w:val="cyan"/>
        </w:rPr>
        <w:t>.</w:t>
      </w:r>
      <w:r w:rsidRPr="00DF72E9">
        <w:rPr>
          <w:sz w:val="16"/>
        </w:rPr>
        <w:t xml:space="preserve"> Here, the middle is pretty large. I would say </w:t>
      </w:r>
      <w:r w:rsidRPr="00ED00A5">
        <w:rPr>
          <w:rStyle w:val="StyleUnderline"/>
        </w:rPr>
        <w:t>we start with a majority out of the gates</w:t>
      </w:r>
      <w:r w:rsidRPr="00DF72E9">
        <w:rPr>
          <w:sz w:val="16"/>
        </w:rPr>
        <w:t xml:space="preserve">,” Schneider said. “And we end up with an overwhelming majority if the agreement is presented to us in a clear and transparent manner.” Schneider said that transparency about a potential deal will be critical to showing that “we’re not taking a leap of faith on security,” on protecting Israel’s qualitative military edge or on “turning over all of our most advanced technologies without safeguards.” He added that </w:t>
      </w:r>
      <w:r w:rsidRPr="0073560F">
        <w:rPr>
          <w:rStyle w:val="StyleUnderline"/>
          <w:highlight w:val="cyan"/>
        </w:rPr>
        <w:t>some lawmakers’ skepticism</w:t>
      </w:r>
      <w:r w:rsidRPr="00ED00A5">
        <w:rPr>
          <w:rStyle w:val="StyleUnderline"/>
        </w:rPr>
        <w:t xml:space="preserve"> about potential conditions of the deal may be driven by “certain assumptions” that </w:t>
      </w:r>
      <w:r w:rsidRPr="0073560F">
        <w:rPr>
          <w:rStyle w:val="StyleUnderline"/>
          <w:highlight w:val="cyan"/>
        </w:rPr>
        <w:t>may not</w:t>
      </w:r>
      <w:r w:rsidRPr="00ED00A5">
        <w:rPr>
          <w:rStyle w:val="StyleUnderline"/>
        </w:rPr>
        <w:t xml:space="preserve"> be </w:t>
      </w:r>
      <w:r w:rsidRPr="0073560F">
        <w:rPr>
          <w:rStyle w:val="StyleUnderline"/>
          <w:highlight w:val="cyan"/>
        </w:rPr>
        <w:t>reflective of the current state of relations</w:t>
      </w:r>
      <w:r w:rsidRPr="00ED00A5">
        <w:rPr>
          <w:rStyle w:val="StyleUnderline"/>
        </w:rPr>
        <w:t xml:space="preserve"> among the U.S., Saudi Arabia and Israel.</w:t>
      </w:r>
      <w:r>
        <w:rPr>
          <w:u w:val="single"/>
        </w:rPr>
        <w:t xml:space="preserve"> </w:t>
      </w:r>
      <w:r w:rsidRPr="00DF72E9">
        <w:rPr>
          <w:sz w:val="16"/>
        </w:rPr>
        <w:t xml:space="preserve">“I think </w:t>
      </w:r>
      <w:r w:rsidRPr="00ED00A5">
        <w:rPr>
          <w:rStyle w:val="StyleUnderline"/>
        </w:rPr>
        <w:t>it’s going to be fairly straightforward. I won’t say easy, but straightforward</w:t>
      </w:r>
      <w:r w:rsidRPr="00DF72E9">
        <w:rPr>
          <w:sz w:val="16"/>
        </w:rPr>
        <w:t xml:space="preserve">, on one condition — that there’s transparency,” he said. </w:t>
      </w:r>
      <w:r w:rsidRPr="00ED00A5">
        <w:rPr>
          <w:rStyle w:val="StyleUnderline"/>
        </w:rPr>
        <w:t>Ernst predicted</w:t>
      </w:r>
      <w:r w:rsidRPr="00DF72E9">
        <w:rPr>
          <w:sz w:val="16"/>
        </w:rPr>
        <w:t xml:space="preserve"> that 75-80% of </w:t>
      </w:r>
      <w:r w:rsidRPr="00ED00A5">
        <w:rPr>
          <w:rStyle w:val="StyleUnderline"/>
        </w:rPr>
        <w:t>her party would support a deal because of deeply ingrained support for Israel.</w:t>
      </w:r>
      <w:r>
        <w:rPr>
          <w:rStyle w:val="StyleUnderline"/>
        </w:rPr>
        <w:t xml:space="preserve"> </w:t>
      </w:r>
      <w:r w:rsidRPr="00DF72E9">
        <w:rPr>
          <w:sz w:val="16"/>
        </w:rPr>
        <w:t>“</w:t>
      </w:r>
      <w:r w:rsidRPr="00ED00A5">
        <w:rPr>
          <w:rStyle w:val="StyleUnderline"/>
        </w:rPr>
        <w:t>You will find some pushback</w:t>
      </w:r>
      <w:r w:rsidRPr="00DF72E9">
        <w:rPr>
          <w:sz w:val="16"/>
        </w:rPr>
        <w:t xml:space="preserve"> on those that still think a little harshly about Saudi Arabia,” Ernst continued, “</w:t>
      </w:r>
      <w:r w:rsidRPr="00ED00A5">
        <w:rPr>
          <w:rStyle w:val="StyleUnderline"/>
        </w:rPr>
        <w:t>but</w:t>
      </w:r>
      <w:r w:rsidRPr="00DF72E9">
        <w:rPr>
          <w:sz w:val="16"/>
        </w:rPr>
        <w:t xml:space="preserve"> I think that </w:t>
      </w:r>
      <w:r w:rsidRPr="00ED00A5">
        <w:rPr>
          <w:rStyle w:val="StyleUnderline"/>
        </w:rPr>
        <w:t>overall, our party would be celebrating</w:t>
      </w:r>
      <w:r w:rsidRPr="00DF72E9">
        <w:rPr>
          <w:sz w:val="16"/>
        </w:rPr>
        <w:t xml:space="preserve"> the fact that we have this </w:t>
      </w:r>
      <w:r w:rsidRPr="00ED00A5">
        <w:rPr>
          <w:rStyle w:val="StyleUnderline"/>
        </w:rPr>
        <w:t>cooperation between Israel and Saudi Arabia</w:t>
      </w:r>
      <w:r w:rsidRPr="00DF72E9">
        <w:rPr>
          <w:sz w:val="16"/>
        </w:rPr>
        <w:t xml:space="preserve">.” Both Ernst and Schneider argued that Saudi Arabia’s reported demands from the U.S. as part of a deal should not be framed as “concessions.” “I think we can find partnerships in those areas where we can work together, whether it is arms sales, whether it is nuclear technology, whatever that might happen to be,” Ernst said. “I think we have to work together. I don’t see it happening overnight… but I do think that we can work with them in a productive way.” </w:t>
      </w:r>
      <w:r w:rsidRPr="00ED00A5">
        <w:rPr>
          <w:rStyle w:val="StyleUnderline"/>
        </w:rPr>
        <w:t>Ernst</w:t>
      </w:r>
      <w:r w:rsidRPr="00DF72E9">
        <w:rPr>
          <w:sz w:val="16"/>
        </w:rPr>
        <w:t xml:space="preserve"> also offered some praise for Saudi Arabia, describing the Gulf nation as “working very hard on” its efforts to advance its culture and society, including women’s rights. She broadly </w:t>
      </w:r>
      <w:r w:rsidRPr="00ED00A5">
        <w:rPr>
          <w:rStyle w:val="StyleUnderline"/>
        </w:rPr>
        <w:t xml:space="preserve">emphasized the importance of </w:t>
      </w:r>
      <w:r w:rsidRPr="0073560F">
        <w:rPr>
          <w:rStyle w:val="StyleUnderline"/>
          <w:highlight w:val="cyan"/>
        </w:rPr>
        <w:t>maintaining the</w:t>
      </w:r>
      <w:r w:rsidRPr="00ED00A5">
        <w:rPr>
          <w:rStyle w:val="StyleUnderline"/>
        </w:rPr>
        <w:t xml:space="preserve"> U.S.-Saudi </w:t>
      </w:r>
      <w:r w:rsidRPr="0073560F">
        <w:rPr>
          <w:rStyle w:val="StyleUnderline"/>
          <w:highlight w:val="cyan"/>
        </w:rPr>
        <w:t>partnership</w:t>
      </w:r>
      <w:r w:rsidRPr="00ED00A5">
        <w:rPr>
          <w:rStyle w:val="StyleUnderline"/>
        </w:rPr>
        <w:t xml:space="preserve"> regardless of potential disagreements and concerns.</w:t>
      </w:r>
      <w:r>
        <w:rPr>
          <w:rStyle w:val="StyleUnderline"/>
        </w:rPr>
        <w:t xml:space="preserve"> </w:t>
      </w:r>
      <w:r w:rsidRPr="00DF72E9">
        <w:rPr>
          <w:sz w:val="16"/>
        </w:rPr>
        <w:t xml:space="preserve">“Whether you think they are a ‘pariah nation’… or not, </w:t>
      </w:r>
      <w:r w:rsidRPr="00ED00A5">
        <w:rPr>
          <w:rStyle w:val="StyleUnderline"/>
        </w:rPr>
        <w:t>they are an important player</w:t>
      </w:r>
      <w:r w:rsidRPr="00DF72E9">
        <w:rPr>
          <w:sz w:val="16"/>
        </w:rPr>
        <w:t xml:space="preserve">,” Ernst said, referencing campaign-trail comments by then-presidential candidate Joe Biden. “We need to continue working on our relationship with Saudi Arabia.” The Iowa senator downplayed the “teeth gnashing” around Saudi Arabia’s decision last year to cut oil production, which led the administration and leading congressional Democrats to threaten reprisals against Riyadh. “Did it really drive up the cost of our gasoline much? Not much at all,” she said. </w:t>
      </w:r>
      <w:r w:rsidRPr="00ED00A5">
        <w:rPr>
          <w:rStyle w:val="StyleUnderline"/>
        </w:rPr>
        <w:t>Ernst suggested that Congress</w:t>
      </w:r>
      <w:r w:rsidRPr="00DF72E9">
        <w:rPr>
          <w:sz w:val="16"/>
        </w:rPr>
        <w:t xml:space="preserve">, as well as the military, </w:t>
      </w:r>
      <w:r w:rsidRPr="00ED00A5">
        <w:rPr>
          <w:rStyle w:val="StyleUnderline"/>
        </w:rPr>
        <w:t>can play a key role in maintaining the U.S.’ relationships with nations like Saudi Arabia and the U</w:t>
      </w:r>
      <w:r w:rsidRPr="00DF72E9">
        <w:rPr>
          <w:sz w:val="16"/>
        </w:rPr>
        <w:t xml:space="preserve">nited </w:t>
      </w:r>
      <w:r w:rsidRPr="00ED00A5">
        <w:rPr>
          <w:rStyle w:val="StyleUnderline"/>
        </w:rPr>
        <w:t>A</w:t>
      </w:r>
      <w:r w:rsidRPr="00DF72E9">
        <w:rPr>
          <w:sz w:val="16"/>
        </w:rPr>
        <w:t xml:space="preserve">rab </w:t>
      </w:r>
      <w:r w:rsidRPr="00ED00A5">
        <w:rPr>
          <w:rStyle w:val="StyleUnderline"/>
        </w:rPr>
        <w:t>E</w:t>
      </w:r>
      <w:r w:rsidRPr="00DF72E9">
        <w:rPr>
          <w:sz w:val="16"/>
        </w:rPr>
        <w:t xml:space="preserve">mirates, despite the position of a presidential administration. </w:t>
      </w:r>
      <w:r w:rsidRPr="00ED00A5">
        <w:rPr>
          <w:rStyle w:val="StyleUnderline"/>
        </w:rPr>
        <w:t>Such action</w:t>
      </w:r>
      <w:r w:rsidRPr="00DF72E9">
        <w:rPr>
          <w:sz w:val="16"/>
        </w:rPr>
        <w:t xml:space="preserve">, she said, </w:t>
      </w:r>
      <w:r w:rsidRPr="0073560F">
        <w:rPr>
          <w:rStyle w:val="Emphasis"/>
          <w:highlight w:val="cyan"/>
        </w:rPr>
        <w:t>is necessary to prevent Gulf partners from turning toward China or Iran.</w:t>
      </w:r>
      <w:r>
        <w:rPr>
          <w:b/>
          <w:iCs/>
          <w:u w:val="single"/>
        </w:rPr>
        <w:t xml:space="preserve"> </w:t>
      </w:r>
      <w:r w:rsidRPr="00DF72E9">
        <w:rPr>
          <w:sz w:val="16"/>
        </w:rPr>
        <w:t xml:space="preserve">“We need to be that steadying influence,” Ernst said of Congress’ role. “We have seen different directions from different administrations on so many levels, but </w:t>
      </w:r>
      <w:r w:rsidRPr="00ED00A5">
        <w:rPr>
          <w:rStyle w:val="StyleUnderline"/>
        </w:rPr>
        <w:t>Congress can be that convener; we can continue to engage with our partners in that region and provide that steadying influence</w:t>
      </w:r>
      <w:r w:rsidRPr="00DF72E9">
        <w:rPr>
          <w:sz w:val="16"/>
        </w:rPr>
        <w:t xml:space="preserve">.” Schneider argued that “the extremes… in our politics” make it “harder… for us to build those relationships.” The U.S, he said, needs to be “making sure that we’re always taking that step forward, knowing what our values are, but not letting perfect be the enemy of the good.” Ernst noted that the </w:t>
      </w:r>
      <w:r w:rsidRPr="00ED00A5">
        <w:rPr>
          <w:rStyle w:val="StyleUnderline"/>
        </w:rPr>
        <w:t>Defense</w:t>
      </w:r>
      <w:r w:rsidRPr="00DF72E9">
        <w:rPr>
          <w:sz w:val="16"/>
        </w:rPr>
        <w:t xml:space="preserve"> Department </w:t>
      </w:r>
      <w:r w:rsidRPr="00ED00A5">
        <w:rPr>
          <w:rStyle w:val="StyleUnderline"/>
        </w:rPr>
        <w:t>is due to provide a report to Congress on the status of the implementation of the DEFEND Act</w:t>
      </w:r>
      <w:r w:rsidRPr="00DF72E9">
        <w:rPr>
          <w:sz w:val="16"/>
        </w:rPr>
        <w:t>, which sought a cooperative Middle East air-defense architecture, at the end of this month. She also hinted that “</w:t>
      </w:r>
      <w:r w:rsidRPr="00ED00A5">
        <w:rPr>
          <w:rStyle w:val="StyleUnderline"/>
        </w:rPr>
        <w:t>there could be many other bills yet to follow” to further deepen cooperative defense efforts in the region, even beyond the maritime and cybersecurity projects the caucus is currently pursuing.</w:t>
      </w:r>
      <w:r>
        <w:rPr>
          <w:u w:val="single"/>
        </w:rPr>
        <w:t xml:space="preserve"> </w:t>
      </w:r>
      <w:r w:rsidRPr="00DF72E9">
        <w:rPr>
          <w:sz w:val="16"/>
        </w:rPr>
        <w:t xml:space="preserve">The discussion came following Secretary of State Tony Blinken’s trip earlier this week to Saudi Arabia, where he met with Saudi officials. Blinken and Saudi leaders affirmed their interest in normalizing relations between Saudi Arabia and Israel. Saudi Foreign Minister Prince Faisal Bin Farhan said that “normalization is in the interest of the region” but “will have limited benefits” without “finding a pathway to peace for the Palestinian people.” Faisal added that </w:t>
      </w:r>
      <w:r w:rsidRPr="00DF72E9">
        <w:rPr>
          <w:rStyle w:val="StyleUnderline"/>
        </w:rPr>
        <w:t xml:space="preserve">Saudi Arabia intends to move forward with a domestic nuclear program </w:t>
      </w:r>
      <w:r w:rsidRPr="00DF72E9">
        <w:rPr>
          <w:sz w:val="16"/>
        </w:rPr>
        <w:t xml:space="preserve">— reportedly one of its conditions for normalization — and that </w:t>
      </w:r>
      <w:r w:rsidRPr="00DF72E9">
        <w:rPr>
          <w:rStyle w:val="StyleUnderline"/>
        </w:rPr>
        <w:t>it would “very much prefer to be able to have the US as one of the bidders”</w:t>
      </w:r>
      <w:r w:rsidRPr="00DF72E9">
        <w:rPr>
          <w:sz w:val="16"/>
        </w:rPr>
        <w:t xml:space="preserve"> but that “</w:t>
      </w:r>
      <w:r w:rsidRPr="00DF72E9">
        <w:rPr>
          <w:rStyle w:val="StyleUnderline"/>
        </w:rPr>
        <w:t>there are others that are bidding.”</w:t>
      </w:r>
    </w:p>
    <w:p w14:paraId="4E823409" w14:textId="77777777" w:rsidR="0073560F" w:rsidRPr="0073560F" w:rsidRDefault="0073560F" w:rsidP="0073560F"/>
    <w:p w14:paraId="324817FC" w14:textId="39DA8121" w:rsidR="007A793C" w:rsidRDefault="007A793C" w:rsidP="007A793C">
      <w:pPr>
        <w:pStyle w:val="Heading3"/>
      </w:pPr>
      <w:r>
        <w:lastRenderedPageBreak/>
        <w:t>Will Pass – TOA</w:t>
      </w:r>
    </w:p>
    <w:p w14:paraId="0CD7881F" w14:textId="26518E46" w:rsidR="00483D0F" w:rsidRPr="00483D0F" w:rsidRDefault="00483D0F" w:rsidP="00483D0F">
      <w:pPr>
        <w:pStyle w:val="Heading4"/>
      </w:pPr>
      <w:r w:rsidRPr="00483D0F">
        <w:t>Biden is intensely pushing – the US is key</w:t>
      </w:r>
    </w:p>
    <w:p w14:paraId="3EF18592" w14:textId="7BC34268" w:rsidR="00483D0F" w:rsidRPr="00903BB1" w:rsidRDefault="00483D0F" w:rsidP="00483D0F">
      <w:pPr>
        <w:spacing w:after="0"/>
        <w:rPr>
          <w:rStyle w:val="Style13ptBold"/>
        </w:rPr>
      </w:pPr>
      <w:r w:rsidRPr="00903BB1">
        <w:rPr>
          <w:rStyle w:val="Style13ptBold"/>
        </w:rPr>
        <w:t>Lefkovits 6/21</w:t>
      </w:r>
    </w:p>
    <w:p w14:paraId="529E0EB9" w14:textId="77777777" w:rsidR="00483D0F" w:rsidRPr="00903BB1" w:rsidRDefault="00483D0F" w:rsidP="00483D0F">
      <w:pPr>
        <w:spacing w:after="0"/>
      </w:pPr>
      <w:r>
        <w:t xml:space="preserve">Etgar Lefkovits, Jewish News Syndicate, “‘Washington thinks Israel-Saudi normalization possible’” June 21, 2023 </w:t>
      </w:r>
      <w:hyperlink r:id="rId19" w:history="1">
        <w:r w:rsidRPr="003D070A">
          <w:rPr>
            <w:rStyle w:val="Hyperlink"/>
          </w:rPr>
          <w:t>https://www.jns.org/israel-news/abraham-accords/23/6/21/296926/</w:t>
        </w:r>
      </w:hyperlink>
      <w:r>
        <w:t xml:space="preserve"> dmr</w:t>
      </w:r>
    </w:p>
    <w:p w14:paraId="14A7C380" w14:textId="77777777" w:rsidR="00483D0F" w:rsidRDefault="00483D0F" w:rsidP="00483D0F">
      <w:pPr>
        <w:spacing w:after="0"/>
        <w:rPr>
          <w:sz w:val="16"/>
        </w:rPr>
      </w:pPr>
      <w:r w:rsidRPr="00483D0F">
        <w:rPr>
          <w:rStyle w:val="StyleUnderline"/>
          <w:highlight w:val="cyan"/>
        </w:rPr>
        <w:t>The U</w:t>
      </w:r>
      <w:r w:rsidRPr="00903BB1">
        <w:rPr>
          <w:sz w:val="16"/>
        </w:rPr>
        <w:t xml:space="preserve">nited </w:t>
      </w:r>
      <w:r w:rsidRPr="00483D0F">
        <w:rPr>
          <w:rStyle w:val="StyleUnderline"/>
          <w:highlight w:val="cyan"/>
        </w:rPr>
        <w:t>S</w:t>
      </w:r>
      <w:r w:rsidRPr="00903BB1">
        <w:rPr>
          <w:sz w:val="16"/>
        </w:rPr>
        <w:t xml:space="preserve">tates </w:t>
      </w:r>
      <w:r w:rsidRPr="00483D0F">
        <w:rPr>
          <w:rStyle w:val="StyleUnderline"/>
          <w:highlight w:val="cyan"/>
        </w:rPr>
        <w:t>believes</w:t>
      </w:r>
      <w:r w:rsidRPr="00903BB1">
        <w:rPr>
          <w:sz w:val="16"/>
        </w:rPr>
        <w:t xml:space="preserve"> that </w:t>
      </w:r>
      <w:r w:rsidRPr="00483D0F">
        <w:rPr>
          <w:rStyle w:val="StyleUnderline"/>
          <w:highlight w:val="cyan"/>
        </w:rPr>
        <w:t>a landmark</w:t>
      </w:r>
      <w:r w:rsidRPr="00903BB1">
        <w:rPr>
          <w:sz w:val="16"/>
        </w:rPr>
        <w:t xml:space="preserve"> diplomatic </w:t>
      </w:r>
      <w:r w:rsidRPr="00483D0F">
        <w:rPr>
          <w:rStyle w:val="StyleUnderline"/>
          <w:highlight w:val="cyan"/>
        </w:rPr>
        <w:t>deal</w:t>
      </w:r>
      <w:r w:rsidRPr="00387D3E">
        <w:rPr>
          <w:rStyle w:val="StyleUnderline"/>
        </w:rPr>
        <w:t xml:space="preserve"> normalizing relations between Israel and Saudi Arabia </w:t>
      </w:r>
      <w:r w:rsidRPr="00483D0F">
        <w:rPr>
          <w:rStyle w:val="StyleUnderline"/>
          <w:highlight w:val="cyan"/>
        </w:rPr>
        <w:t>is achievable</w:t>
      </w:r>
      <w:r w:rsidRPr="00903BB1">
        <w:rPr>
          <w:sz w:val="16"/>
        </w:rPr>
        <w:t xml:space="preserve">, Israeli National Security Adviser Tzachi Hanegbi said on Tuesday. The remarks come as the </w:t>
      </w:r>
      <w:r w:rsidRPr="00483D0F">
        <w:rPr>
          <w:rStyle w:val="Emphasis"/>
          <w:highlight w:val="cyan"/>
        </w:rPr>
        <w:t>Biden</w:t>
      </w:r>
      <w:r w:rsidRPr="00903BB1">
        <w:rPr>
          <w:sz w:val="16"/>
        </w:rPr>
        <w:t xml:space="preserve"> administration </w:t>
      </w:r>
      <w:r w:rsidRPr="00483D0F">
        <w:rPr>
          <w:rStyle w:val="Emphasis"/>
          <w:highlight w:val="cyan"/>
        </w:rPr>
        <w:t>has embarked on an intense</w:t>
      </w:r>
      <w:r w:rsidRPr="00903BB1">
        <w:rPr>
          <w:rStyle w:val="Emphasis"/>
        </w:rPr>
        <w:t xml:space="preserve"> diplomatic </w:t>
      </w:r>
      <w:r w:rsidRPr="00483D0F">
        <w:rPr>
          <w:rStyle w:val="Emphasis"/>
          <w:highlight w:val="cyan"/>
        </w:rPr>
        <w:t>push</w:t>
      </w:r>
      <w:r w:rsidRPr="00903BB1">
        <w:rPr>
          <w:rStyle w:val="Emphasis"/>
        </w:rPr>
        <w:t xml:space="preserve"> to reach</w:t>
      </w:r>
      <w:r w:rsidRPr="00903BB1">
        <w:rPr>
          <w:sz w:val="16"/>
        </w:rPr>
        <w:t xml:space="preserve"> such </w:t>
      </w:r>
      <w:r w:rsidRPr="00903BB1">
        <w:rPr>
          <w:rStyle w:val="Emphasis"/>
        </w:rPr>
        <w:t>an agreement</w:t>
      </w:r>
      <w:r w:rsidRPr="00903BB1">
        <w:rPr>
          <w:rStyle w:val="StyleUnderline"/>
        </w:rPr>
        <w:t>, which</w:t>
      </w:r>
      <w:r w:rsidRPr="00903BB1">
        <w:rPr>
          <w:sz w:val="16"/>
        </w:rPr>
        <w:t xml:space="preserve"> Israeli Prime Minister Benjamin Netanyahu has said </w:t>
      </w:r>
      <w:r w:rsidRPr="00903BB1">
        <w:rPr>
          <w:rStyle w:val="StyleUnderline"/>
        </w:rPr>
        <w:t>could pave the way to ending the Arab-Israeli conflict.</w:t>
      </w:r>
      <w:r>
        <w:rPr>
          <w:rStyle w:val="StyleUnderline"/>
        </w:rPr>
        <w:t xml:space="preserve"> </w:t>
      </w:r>
      <w:r w:rsidRPr="00903BB1">
        <w:rPr>
          <w:sz w:val="16"/>
        </w:rPr>
        <w:t>“</w:t>
      </w:r>
      <w:r w:rsidRPr="00903BB1">
        <w:rPr>
          <w:rStyle w:val="StyleUnderline"/>
        </w:rPr>
        <w:t>There is an increased American involvement</w:t>
      </w:r>
      <w:r w:rsidRPr="00903BB1">
        <w:rPr>
          <w:sz w:val="16"/>
        </w:rPr>
        <w:t xml:space="preserve"> on the issue,” Hanegbi told JNS in an interview in Cyprus. “They believe that there is a possibility [to reach an agreement]. Hanegbi said that the Americans had not yet updated the Israeli government on the contours of such an agreement or what their vision is, and said that the situation remains murky. “There is more hidden than known,” he said, using the popular Hebrew saying. At the same time, </w:t>
      </w:r>
      <w:r w:rsidRPr="00483D0F">
        <w:rPr>
          <w:rStyle w:val="StyleUnderline"/>
          <w:highlight w:val="cyan"/>
        </w:rPr>
        <w:t>Hanegbi said that</w:t>
      </w:r>
      <w:r w:rsidRPr="00903BB1">
        <w:rPr>
          <w:sz w:val="16"/>
        </w:rPr>
        <w:t xml:space="preserve"> “generally speaking” </w:t>
      </w:r>
      <w:r w:rsidRPr="00483D0F">
        <w:rPr>
          <w:rStyle w:val="StyleUnderline"/>
          <w:highlight w:val="cyan"/>
        </w:rPr>
        <w:t>he was “optimistic</w:t>
      </w:r>
      <w:r w:rsidRPr="00903BB1">
        <w:rPr>
          <w:sz w:val="16"/>
        </w:rPr>
        <w:t xml:space="preserve">” that it was possible to enlarge the circle of Arab countries that have normalized relations with Israel since the historic Abraham Accords were signed under President Trump in 2020. He noted, </w:t>
      </w:r>
      <w:r w:rsidRPr="00483D0F">
        <w:rPr>
          <w:rStyle w:val="StyleUnderline"/>
          <w:highlight w:val="cyan"/>
        </w:rPr>
        <w:t>however</w:t>
      </w:r>
      <w:r w:rsidRPr="00903BB1">
        <w:rPr>
          <w:rStyle w:val="StyleUnderline"/>
        </w:rPr>
        <w:t>, that</w:t>
      </w:r>
      <w:r w:rsidRPr="00903BB1">
        <w:rPr>
          <w:sz w:val="16"/>
        </w:rPr>
        <w:t xml:space="preserve"> in the case of Saudi Arabia </w:t>
      </w:r>
      <w:r w:rsidRPr="00483D0F">
        <w:rPr>
          <w:rStyle w:val="StyleUnderline"/>
          <w:highlight w:val="cyan"/>
        </w:rPr>
        <w:t>the ball was not in Israel’s court</w:t>
      </w:r>
      <w:r w:rsidRPr="00903BB1">
        <w:rPr>
          <w:sz w:val="16"/>
        </w:rPr>
        <w:t xml:space="preserve">. “It’s up to them,” Hanegbi said. “We want normalization and peace, but </w:t>
      </w:r>
      <w:r w:rsidRPr="00483D0F">
        <w:rPr>
          <w:rStyle w:val="StyleUnderline"/>
          <w:highlight w:val="cyan"/>
        </w:rPr>
        <w:t>they have their own demands of the Americans</w:t>
      </w:r>
      <w:r w:rsidRPr="00903BB1">
        <w:rPr>
          <w:rStyle w:val="StyleUnderline"/>
        </w:rPr>
        <w:t>.”</w:t>
      </w:r>
      <w:r>
        <w:rPr>
          <w:rStyle w:val="StyleUnderline"/>
        </w:rPr>
        <w:t xml:space="preserve"> </w:t>
      </w:r>
      <w:r w:rsidRPr="00903BB1">
        <w:rPr>
          <w:sz w:val="16"/>
        </w:rPr>
        <w:t xml:space="preserve">Earlier this month, U.S. Secretary of State Antony Blinken met with Crown Prince Mohammed bin Salman in Saudi Arabia. In return for normalization with Israel, </w:t>
      </w:r>
      <w:r w:rsidRPr="00903BB1">
        <w:rPr>
          <w:rStyle w:val="StyleUnderline"/>
        </w:rPr>
        <w:t xml:space="preserve">Riyadh </w:t>
      </w:r>
      <w:r w:rsidRPr="00903BB1">
        <w:rPr>
          <w:sz w:val="16"/>
        </w:rPr>
        <w:t xml:space="preserve">reportedly </w:t>
      </w:r>
      <w:r w:rsidRPr="00903BB1">
        <w:rPr>
          <w:rStyle w:val="StyleUnderline"/>
        </w:rPr>
        <w:t>wants American support for its civilian nuclear program</w:t>
      </w:r>
      <w:r w:rsidRPr="00903BB1">
        <w:rPr>
          <w:sz w:val="16"/>
        </w:rPr>
        <w:t xml:space="preserve">, something Washington has long opposed, </w:t>
      </w:r>
      <w:r w:rsidRPr="00903BB1">
        <w:rPr>
          <w:rStyle w:val="StyleUnderline"/>
        </w:rPr>
        <w:t>as well as a strong security pact with the U</w:t>
      </w:r>
      <w:r w:rsidRPr="00903BB1">
        <w:rPr>
          <w:sz w:val="16"/>
        </w:rPr>
        <w:t xml:space="preserve">nited </w:t>
      </w:r>
      <w:r w:rsidRPr="00903BB1">
        <w:rPr>
          <w:rStyle w:val="StyleUnderline"/>
        </w:rPr>
        <w:t>S</w:t>
      </w:r>
      <w:r w:rsidRPr="00903BB1">
        <w:rPr>
          <w:sz w:val="16"/>
        </w:rPr>
        <w:t>tates. Israeli officials had previously said that intense efforts were underway to reach a normalization accord with the Saudis by the end of the year. Netanyahu has called a deal with the Saudis a “quantum leap” for regional peace, which would effectively end the Arab-Israeli conflict. Hanegbi said that the premier’s long-held vision for peace with the Arab world served as “a compass” for regional accords.</w:t>
      </w:r>
    </w:p>
    <w:p w14:paraId="691D9929" w14:textId="77777777" w:rsidR="00483D0F" w:rsidRDefault="00483D0F" w:rsidP="00483D0F">
      <w:pPr>
        <w:rPr>
          <w:rStyle w:val="Style13ptBold"/>
        </w:rPr>
      </w:pPr>
    </w:p>
    <w:p w14:paraId="12CCE22C" w14:textId="7179CF96" w:rsidR="007A793C" w:rsidRDefault="007A793C" w:rsidP="007A793C">
      <w:pPr>
        <w:spacing w:after="0"/>
        <w:rPr>
          <w:rStyle w:val="Style13ptBold"/>
        </w:rPr>
      </w:pPr>
      <w:r>
        <w:rPr>
          <w:rStyle w:val="Style13ptBold"/>
        </w:rPr>
        <w:t>Biden is urgently working to secure Congressional support necessary to demonstrate good faith in negotiations</w:t>
      </w:r>
    </w:p>
    <w:p w14:paraId="590D75FB" w14:textId="77777777" w:rsidR="007A793C" w:rsidRPr="00677BEA" w:rsidRDefault="007A793C" w:rsidP="007A793C">
      <w:pPr>
        <w:spacing w:after="0"/>
        <w:rPr>
          <w:rStyle w:val="Style13ptBold"/>
        </w:rPr>
      </w:pPr>
      <w:r w:rsidRPr="00677BEA">
        <w:rPr>
          <w:rStyle w:val="Style13ptBold"/>
        </w:rPr>
        <w:t>Plitnick 5/28</w:t>
      </w:r>
    </w:p>
    <w:p w14:paraId="74740505" w14:textId="77777777" w:rsidR="007A793C" w:rsidRPr="00677BEA" w:rsidRDefault="007A793C" w:rsidP="007A793C">
      <w:pPr>
        <w:spacing w:after="0"/>
      </w:pPr>
      <w:r>
        <w:t xml:space="preserve">Mitchell Plitnick is the president of ReThinking Foreign Policy. He is the co-author, with Marc Lamont Hill, of Except for Palestine: The Limits of Progressive Politics. Mitchell's previous positions include vice president at the Foundation for Middle East Peace, Director of the US Office of B'Tselem, and Co-Director of Jewish Voice for Peace. “Biden push for Saudi-Israeli normalization reflects misreading of domestic and international politics,” May 28, 2023 </w:t>
      </w:r>
      <w:hyperlink r:id="rId20" w:history="1">
        <w:r w:rsidRPr="003D070A">
          <w:rPr>
            <w:rStyle w:val="Hyperlink"/>
          </w:rPr>
          <w:t>https://mondoweiss.net/2023/05/biden-push-for-saudi-israeli-normalization-reflects-misreading-of-domestic-and-international-politics/</w:t>
        </w:r>
      </w:hyperlink>
      <w:r>
        <w:t xml:space="preserve"> dmr</w:t>
      </w:r>
    </w:p>
    <w:p w14:paraId="21F18974" w14:textId="77777777" w:rsidR="007A793C" w:rsidRPr="00677BEA" w:rsidRDefault="007A793C" w:rsidP="007A793C">
      <w:pPr>
        <w:spacing w:after="0"/>
        <w:rPr>
          <w:sz w:val="16"/>
        </w:rPr>
      </w:pPr>
      <w:r w:rsidRPr="00677BEA">
        <w:rPr>
          <w:sz w:val="16"/>
        </w:rPr>
        <w:t xml:space="preserve">In Ha’aretz on Tuesday, former Israeli diplomat Alon Pinkas stated :“That Israel and Saudi Arabia have a mutual interest in improving relations goes without saying. Arguing against it would be politically illogical. That the United States has an interest in such a development is a no-brainer as well.” That’s true, as far as it goes, but it obscures the fact that each party has very different, sometimes conflicting, interests and that those interests vary widely in urgency. Oddly, the country that would seem to have the least to gain here is the United States, yet </w:t>
      </w:r>
      <w:r w:rsidRPr="00677BEA">
        <w:rPr>
          <w:rStyle w:val="Emphasis"/>
        </w:rPr>
        <w:t>it is</w:t>
      </w:r>
      <w:r w:rsidRPr="00677BEA">
        <w:rPr>
          <w:sz w:val="16"/>
        </w:rPr>
        <w:t xml:space="preserve"> the </w:t>
      </w:r>
      <w:r w:rsidRPr="00677BEA">
        <w:rPr>
          <w:rStyle w:val="Emphasis"/>
          <w:highlight w:val="cyan"/>
        </w:rPr>
        <w:t>Biden</w:t>
      </w:r>
      <w:r w:rsidRPr="00677BEA">
        <w:rPr>
          <w:sz w:val="16"/>
        </w:rPr>
        <w:t xml:space="preserve"> administration </w:t>
      </w:r>
      <w:r w:rsidRPr="00677BEA">
        <w:rPr>
          <w:rStyle w:val="Emphasis"/>
        </w:rPr>
        <w:t xml:space="preserve">that </w:t>
      </w:r>
      <w:r w:rsidRPr="00677BEA">
        <w:rPr>
          <w:rStyle w:val="Emphasis"/>
          <w:highlight w:val="cyan"/>
        </w:rPr>
        <w:t>is</w:t>
      </w:r>
      <w:r w:rsidRPr="00677BEA">
        <w:rPr>
          <w:rStyle w:val="Emphasis"/>
        </w:rPr>
        <w:t xml:space="preserve"> most </w:t>
      </w:r>
      <w:r w:rsidRPr="00677BEA">
        <w:rPr>
          <w:rStyle w:val="Emphasis"/>
          <w:highlight w:val="cyan"/>
        </w:rPr>
        <w:t>passionately pursuing the Saudis and Israelis to come together</w:t>
      </w:r>
      <w:r w:rsidRPr="00677BEA">
        <w:rPr>
          <w:sz w:val="16"/>
        </w:rPr>
        <w:t xml:space="preserve">. U.S. interests? President Joe Biden seems to believe that getting the Saudis and Israelis together in a formal agreement will be a significant boon to his 2024 reelection ambitions. It’s frankly difficult to understand what gives him this idea, but he has it. It’s a mark of his lack of political acumen that he remains mired in a past politics where pro-Israel forces can be swayed significantly toward a Democratic party whose base is increasingly alienated from an authoritarian Israeli government. Certainly, </w:t>
      </w:r>
      <w:r w:rsidRPr="00677BEA">
        <w:rPr>
          <w:rStyle w:val="StyleUnderline"/>
          <w:highlight w:val="cyan"/>
        </w:rPr>
        <w:t>an</w:t>
      </w:r>
      <w:r w:rsidRPr="00677BEA">
        <w:rPr>
          <w:rStyle w:val="StyleUnderline"/>
        </w:rPr>
        <w:t xml:space="preserve"> </w:t>
      </w:r>
      <w:r w:rsidRPr="00677BEA">
        <w:rPr>
          <w:sz w:val="16"/>
        </w:rPr>
        <w:t xml:space="preserve">Israeli-Saudi </w:t>
      </w:r>
      <w:r w:rsidRPr="00677BEA">
        <w:rPr>
          <w:rStyle w:val="StyleUnderline"/>
        </w:rPr>
        <w:t xml:space="preserve">normalization </w:t>
      </w:r>
      <w:r w:rsidRPr="00677BEA">
        <w:rPr>
          <w:rStyle w:val="StyleUnderline"/>
          <w:highlight w:val="cyan"/>
        </w:rPr>
        <w:t xml:space="preserve">agreement would </w:t>
      </w:r>
      <w:r w:rsidRPr="00677BEA">
        <w:rPr>
          <w:rStyle w:val="StyleUnderline"/>
        </w:rPr>
        <w:t>be a positive mark in Biden’s reelection pitch. It would g</w:t>
      </w:r>
      <w:r w:rsidRPr="00677BEA">
        <w:rPr>
          <w:rStyle w:val="StyleUnderline"/>
          <w:highlight w:val="cyan"/>
        </w:rPr>
        <w:t>ive him a foreign policy win and would counter the growing concern in Washington that China</w:t>
      </w:r>
      <w:r w:rsidRPr="00677BEA">
        <w:rPr>
          <w:sz w:val="16"/>
        </w:rPr>
        <w:t>—in the wake of its surprising and significant success brokering an Iranian-Saudi rapprochement—</w:t>
      </w:r>
      <w:r w:rsidRPr="00677BEA">
        <w:rPr>
          <w:rStyle w:val="StyleUnderline"/>
          <w:highlight w:val="cyan"/>
        </w:rPr>
        <w:t>was rivaling the U</w:t>
      </w:r>
      <w:r w:rsidRPr="00677BEA">
        <w:rPr>
          <w:sz w:val="16"/>
        </w:rPr>
        <w:t xml:space="preserve">nited </w:t>
      </w:r>
      <w:r w:rsidRPr="00677BEA">
        <w:rPr>
          <w:rStyle w:val="StyleUnderline"/>
          <w:highlight w:val="cyan"/>
        </w:rPr>
        <w:t>S</w:t>
      </w:r>
      <w:r w:rsidRPr="00677BEA">
        <w:rPr>
          <w:sz w:val="16"/>
        </w:rPr>
        <w:t xml:space="preserve">tates as the major foreign power </w:t>
      </w:r>
      <w:r w:rsidRPr="00677BEA">
        <w:rPr>
          <w:rStyle w:val="StyleUnderline"/>
          <w:highlight w:val="cyan"/>
        </w:rPr>
        <w:t>in the Middle East</w:t>
      </w:r>
      <w:r w:rsidRPr="00677BEA">
        <w:rPr>
          <w:rStyle w:val="StyleUnderline"/>
        </w:rPr>
        <w:t>.</w:t>
      </w:r>
      <w:r w:rsidRPr="00677BEA">
        <w:rPr>
          <w:sz w:val="16"/>
        </w:rPr>
        <w:t xml:space="preserve"> But that’s about as far as Biden’s gains go, and it isn’t much. It will not convince hawkish groups like AIPAC that his administration is preferable to a Republican one that would likely try to give Israel more gifts like the ones Trump provided in such matters as recognition of Israeli sovereignty on the Golan Heights and moving the U.S. embassy from Tel Aviv to Jerusalem. It will not change the support of right wing Democratic groups like Democratic Majority </w:t>
      </w:r>
      <w:r w:rsidRPr="00677BEA">
        <w:rPr>
          <w:sz w:val="16"/>
        </w:rPr>
        <w:lastRenderedPageBreak/>
        <w:t xml:space="preserve">for Israel, which will certainly support Biden with all they have as the best possible Democrat for the job in their view. It simply isn’t much of a priority, even with pro-Israel potential Democratic voters. Even that meager gain would come at a cost. Liberal and even some moderate Democrats will be angered by the shoddy and shameful reversal by Biden of his once-lofty, though always dishonest, rhetoric around human rights and his claim that he would turn Saudi Crown Prince Mohammed Bin Salman (MBS) into a “pariah” over his many human rights violations and especially the murder and dismemberment of journalist Jamal Khashoggi. Even more than Biden’s pitiful groveling before MBS last year, brokering this agreement would represent a clarity of cynicism that, while it won’t turn many to the even more amoral and immoral Republicans, will demonstrate the futility of expecting anything more from Democrats than being the slightly preferable party. Yet </w:t>
      </w:r>
      <w:r w:rsidRPr="00677BEA">
        <w:rPr>
          <w:rStyle w:val="Emphasis"/>
          <w:highlight w:val="cyan"/>
        </w:rPr>
        <w:t>Biden seems very serious about this, and it’s one of the few issues where he can find some Republican support.</w:t>
      </w:r>
      <w:r w:rsidRPr="00677BEA">
        <w:rPr>
          <w:sz w:val="16"/>
        </w:rPr>
        <w:t xml:space="preserve"> </w:t>
      </w:r>
      <w:r w:rsidRPr="00677BEA">
        <w:rPr>
          <w:rStyle w:val="StyleUnderline"/>
          <w:highlight w:val="cyan"/>
        </w:rPr>
        <w:t>The GOP-controlled House Foreign Affairs Committee voted</w:t>
      </w:r>
      <w:r w:rsidRPr="00677BEA">
        <w:rPr>
          <w:rStyle w:val="StyleUnderline"/>
        </w:rPr>
        <w:t xml:space="preserve"> last week </w:t>
      </w:r>
      <w:r w:rsidRPr="00677BEA">
        <w:rPr>
          <w:rStyle w:val="StyleUnderline"/>
          <w:highlight w:val="cyan"/>
        </w:rPr>
        <w:t>to advance a bill that</w:t>
      </w:r>
      <w:r w:rsidRPr="00677BEA">
        <w:rPr>
          <w:rStyle w:val="StyleUnderline"/>
        </w:rPr>
        <w:t xml:space="preserve"> </w:t>
      </w:r>
      <w:r w:rsidRPr="00677BEA">
        <w:rPr>
          <w:rStyle w:val="StyleUnderline"/>
          <w:highlight w:val="cyan"/>
        </w:rPr>
        <w:t>would create an ambassador-level</w:t>
      </w:r>
      <w:r w:rsidRPr="00677BEA">
        <w:rPr>
          <w:rStyle w:val="StyleUnderline"/>
        </w:rPr>
        <w:t xml:space="preserve"> special </w:t>
      </w:r>
      <w:r w:rsidRPr="00677BEA">
        <w:rPr>
          <w:rStyle w:val="StyleUnderline"/>
          <w:highlight w:val="cyan"/>
        </w:rPr>
        <w:t>envoy for the Abraham Accords</w:t>
      </w:r>
      <w:r w:rsidRPr="00677BEA">
        <w:rPr>
          <w:rStyle w:val="StyleUnderline"/>
        </w:rPr>
        <w:t xml:space="preserve"> and </w:t>
      </w:r>
      <w:r w:rsidRPr="00677BEA">
        <w:rPr>
          <w:sz w:val="16"/>
        </w:rPr>
        <w:t xml:space="preserve">Secretary of State Antony </w:t>
      </w:r>
      <w:r w:rsidRPr="00677BEA">
        <w:rPr>
          <w:rStyle w:val="StyleUnderline"/>
        </w:rPr>
        <w:t>Blinken is considering</w:t>
      </w:r>
      <w:r w:rsidRPr="00677BEA">
        <w:rPr>
          <w:sz w:val="16"/>
        </w:rPr>
        <w:t xml:space="preserve"> Dan </w:t>
      </w:r>
      <w:r w:rsidRPr="00677BEA">
        <w:rPr>
          <w:rStyle w:val="StyleUnderline"/>
        </w:rPr>
        <w:t>Shapiro,</w:t>
      </w:r>
      <w:r w:rsidRPr="00677BEA">
        <w:rPr>
          <w:sz w:val="16"/>
        </w:rPr>
        <w:t xml:space="preserve"> Barack </w:t>
      </w:r>
      <w:r w:rsidRPr="00677BEA">
        <w:rPr>
          <w:rStyle w:val="StyleUnderline"/>
        </w:rPr>
        <w:t>Obama’s Ambassador to Israel, for the role</w:t>
      </w:r>
      <w:r w:rsidRPr="00677BEA">
        <w:rPr>
          <w:sz w:val="16"/>
        </w:rPr>
        <w:t xml:space="preserve">. This week, </w:t>
      </w:r>
      <w:r w:rsidRPr="003A65D5">
        <w:rPr>
          <w:rStyle w:val="StyleUnderline"/>
          <w:highlight w:val="cyan"/>
        </w:rPr>
        <w:t>Israeli</w:t>
      </w:r>
      <w:r w:rsidRPr="00677BEA">
        <w:rPr>
          <w:rStyle w:val="StyleUnderline"/>
        </w:rPr>
        <w:t xml:space="preserve"> </w:t>
      </w:r>
      <w:r w:rsidRPr="00677BEA">
        <w:rPr>
          <w:sz w:val="16"/>
        </w:rPr>
        <w:t xml:space="preserve">Minister for Strategic Affairs Ron Dermer and national security </w:t>
      </w:r>
      <w:r w:rsidRPr="00677BEA">
        <w:rPr>
          <w:rStyle w:val="StyleUnderline"/>
        </w:rPr>
        <w:t>adviser</w:t>
      </w:r>
      <w:r w:rsidRPr="00677BEA">
        <w:rPr>
          <w:sz w:val="16"/>
        </w:rPr>
        <w:t xml:space="preserve"> </w:t>
      </w:r>
      <w:r w:rsidRPr="003A65D5">
        <w:rPr>
          <w:sz w:val="16"/>
        </w:rPr>
        <w:t xml:space="preserve">Tzachi Hanegbi </w:t>
      </w:r>
      <w:r w:rsidRPr="003A65D5">
        <w:rPr>
          <w:rStyle w:val="StyleUnderline"/>
          <w:highlight w:val="cyan"/>
        </w:rPr>
        <w:t>are meeting with</w:t>
      </w:r>
      <w:r w:rsidRPr="00677BEA">
        <w:rPr>
          <w:rStyle w:val="StyleUnderline"/>
        </w:rPr>
        <w:t xml:space="preserve"> senior </w:t>
      </w:r>
      <w:r w:rsidRPr="003A65D5">
        <w:rPr>
          <w:rStyle w:val="StyleUnderline"/>
          <w:highlight w:val="cyan"/>
        </w:rPr>
        <w:t>Biden</w:t>
      </w:r>
      <w:r w:rsidRPr="00677BEA">
        <w:rPr>
          <w:rStyle w:val="StyleUnderline"/>
        </w:rPr>
        <w:t xml:space="preserve"> administration </w:t>
      </w:r>
      <w:r w:rsidRPr="003A65D5">
        <w:rPr>
          <w:rStyle w:val="StyleUnderline"/>
          <w:highlight w:val="cyan"/>
        </w:rPr>
        <w:t>officials</w:t>
      </w:r>
      <w:r w:rsidRPr="00677BEA">
        <w:rPr>
          <w:sz w:val="16"/>
        </w:rPr>
        <w:t xml:space="preserve"> to discuss Israel-Saudi normalization, among other issues. </w:t>
      </w:r>
      <w:r w:rsidRPr="003A65D5">
        <w:rPr>
          <w:rStyle w:val="StyleUnderline"/>
          <w:highlight w:val="cyan"/>
        </w:rPr>
        <w:t>That</w:t>
      </w:r>
      <w:r w:rsidRPr="00677BEA">
        <w:rPr>
          <w:rStyle w:val="StyleUnderline"/>
        </w:rPr>
        <w:t xml:space="preserve"> comes on the heels of meetings last week between senior White House officials and</w:t>
      </w:r>
      <w:r w:rsidRPr="00677BEA">
        <w:rPr>
          <w:sz w:val="16"/>
        </w:rPr>
        <w:t xml:space="preserve">  Ronen Levy, the director general of the </w:t>
      </w:r>
      <w:r w:rsidRPr="00677BEA">
        <w:rPr>
          <w:rStyle w:val="StyleUnderline"/>
        </w:rPr>
        <w:t>Israeli Foreign Ministry</w:t>
      </w:r>
      <w:r w:rsidRPr="00677BEA">
        <w:rPr>
          <w:sz w:val="16"/>
        </w:rPr>
        <w:t xml:space="preserve">. That </w:t>
      </w:r>
      <w:r w:rsidRPr="00677BEA">
        <w:rPr>
          <w:rStyle w:val="Emphasis"/>
        </w:rPr>
        <w:t xml:space="preserve">all </w:t>
      </w:r>
      <w:r w:rsidRPr="003A65D5">
        <w:rPr>
          <w:rStyle w:val="Emphasis"/>
          <w:highlight w:val="cyan"/>
        </w:rPr>
        <w:t>indicates an urgency on the part of</w:t>
      </w:r>
      <w:r w:rsidRPr="00677BEA">
        <w:rPr>
          <w:sz w:val="16"/>
        </w:rPr>
        <w:t xml:space="preserve"> the </w:t>
      </w:r>
      <w:r w:rsidRPr="003A65D5">
        <w:rPr>
          <w:rStyle w:val="Emphasis"/>
          <w:highlight w:val="cyan"/>
        </w:rPr>
        <w:t>Biden</w:t>
      </w:r>
      <w:r w:rsidRPr="00677BEA">
        <w:rPr>
          <w:rStyle w:val="Emphasis"/>
        </w:rPr>
        <w:t xml:space="preserve"> </w:t>
      </w:r>
      <w:r w:rsidRPr="00677BEA">
        <w:rPr>
          <w:sz w:val="16"/>
        </w:rPr>
        <w:t>administration. But is it matched by similar enthusiasm among either the Israelis or Saudis?</w:t>
      </w:r>
    </w:p>
    <w:p w14:paraId="51D1E176" w14:textId="77777777" w:rsidR="00483D0F" w:rsidRDefault="00483D0F" w:rsidP="00483D0F"/>
    <w:p w14:paraId="543CE9F1" w14:textId="2F89BAD9" w:rsidR="00BD65B4" w:rsidRDefault="00BD65B4" w:rsidP="00BD65B4">
      <w:pPr>
        <w:pStyle w:val="Heading4"/>
      </w:pPr>
      <w:r>
        <w:t xml:space="preserve">Biden is committed to improved relations with MbS </w:t>
      </w:r>
    </w:p>
    <w:p w14:paraId="3FE7A59B" w14:textId="77777777" w:rsidR="00BD65B4" w:rsidRPr="00BD65B4" w:rsidRDefault="00BD65B4" w:rsidP="00BD65B4">
      <w:pPr>
        <w:spacing w:after="0"/>
        <w:rPr>
          <w:rStyle w:val="Style13ptBold"/>
        </w:rPr>
      </w:pPr>
      <w:r w:rsidRPr="00BD65B4">
        <w:rPr>
          <w:rStyle w:val="Style13ptBold"/>
        </w:rPr>
        <w:t>Gangitano 6/12</w:t>
      </w:r>
    </w:p>
    <w:p w14:paraId="34C90A18" w14:textId="5931D5B3" w:rsidR="00BD65B4" w:rsidRDefault="00BD65B4" w:rsidP="00BD65B4">
      <w:pPr>
        <w:spacing w:after="0"/>
      </w:pPr>
      <w:r>
        <w:t xml:space="preserve">Alex, The Hill, “US plays nice despite Saudis flexing oil power,” June 12, 2023 </w:t>
      </w:r>
      <w:hyperlink r:id="rId21" w:history="1">
        <w:r w:rsidR="00B750E2" w:rsidRPr="003D070A">
          <w:rPr>
            <w:rStyle w:val="Hyperlink"/>
          </w:rPr>
          <w:t>https://news.yahoo.com/us-plays-nice-despite-saudis-100000703.html?guccounter=1&amp;guce_referrer=aHR0cHM6Ly93d3cuZ29vZ2xlLmNvbS8&amp;guce_referrer_sig=AQAAAKmliYmObn7t0qAm2oqVZJFJK4ktWgX9ZBKhpqeXg5I7P9S_Q_OJpoPina4X_M42IgPW1fAxxP4KHVAYxO42--3PVHTAcVB4u590lyF06up0jy6547FoQ71H2cZEdpGhx1kRkvXKPaWrdvoCa1O2RwLt9ebq1fqJKn2cb4NacPH8</w:t>
        </w:r>
      </w:hyperlink>
      <w:r w:rsidR="00B750E2">
        <w:t xml:space="preserve"> dmr</w:t>
      </w:r>
    </w:p>
    <w:p w14:paraId="1F950BF1" w14:textId="77777777" w:rsidR="00BD65B4" w:rsidRDefault="00BD65B4" w:rsidP="00BD65B4">
      <w:pPr>
        <w:spacing w:after="0"/>
        <w:rPr>
          <w:sz w:val="16"/>
        </w:rPr>
      </w:pPr>
      <w:r w:rsidRPr="00E11C25">
        <w:rPr>
          <w:sz w:val="16"/>
        </w:rPr>
        <w:t xml:space="preserve">The </w:t>
      </w:r>
      <w:r w:rsidRPr="003D0C2B">
        <w:rPr>
          <w:rStyle w:val="StyleUnderline"/>
          <w:highlight w:val="cyan"/>
        </w:rPr>
        <w:t>Biden</w:t>
      </w:r>
      <w:r w:rsidRPr="00252BB3">
        <w:rPr>
          <w:rStyle w:val="StyleUnderline"/>
        </w:rPr>
        <w:t xml:space="preserve"> </w:t>
      </w:r>
      <w:r w:rsidRPr="00E11C25">
        <w:rPr>
          <w:sz w:val="16"/>
        </w:rPr>
        <w:t xml:space="preserve">administration </w:t>
      </w:r>
      <w:r w:rsidRPr="003D0C2B">
        <w:rPr>
          <w:rStyle w:val="StyleUnderline"/>
          <w:highlight w:val="cyan"/>
        </w:rPr>
        <w:t>is touting improved relations with Saudi Arabia</w:t>
      </w:r>
      <w:r w:rsidRPr="00E11C25">
        <w:rPr>
          <w:sz w:val="16"/>
        </w:rPr>
        <w:t xml:space="preserve"> since tensions spiked ahead of last year’s election, but there’s no sign of U.S. progress in convincing Riyadh to lower global gas prices. Following a surprise meeting with Saudi Crown Prince Mohammed bin Salman this week, Secretary of State Antony Blinken reported warming relations since October, when Biden ultimately held back on a promise to impose “consequences” on Saudi Arabia after the Kingdom cut oil production. “We had a difference in views in October over the OPEC+ decision, but I think what we’re seeing is an increasing convergence in our partnership to advance in issues of mutual interest to Saudi Arabia, to the United States, and, for that matter, to countries in the region and beyond,” Blinken said in a Thursday interview with Arabic media in Riyadh. Oil revenues remain the bulk of Riyadh’s wealth as the 37-year-old crown prince, the de-facto ruler and heir apparent to the kingdom, seeks to remake Saudi Arabia as a center of business, culture and leisure in the Middle East. Riyadh’s refusal to find common ground with America’s energy interests — despite a high-profile visit by President Biden last year and billions in weapons sales — has compounded unease over the kingdom’s chilling human rights record. But even some of Biden’s allies in Congress are giving up on the potential for consequences. “I’m kind of giving up that we’re going to be able to dramatically change our assistance to Saudi Arabia and Egypt in a way that telegraphs to the world, and to the region, that we care in the way that we spend money on human rights,” Sen. Chris Murphy (D-Conn.), said in frustration during a budget hearing in late May. The </w:t>
      </w:r>
      <w:r w:rsidRPr="00F67D2A">
        <w:rPr>
          <w:rStyle w:val="Emphasis"/>
          <w:highlight w:val="cyan"/>
        </w:rPr>
        <w:t>Biden</w:t>
      </w:r>
      <w:r w:rsidRPr="00E11C25">
        <w:rPr>
          <w:sz w:val="16"/>
        </w:rPr>
        <w:t xml:space="preserve"> administration </w:t>
      </w:r>
      <w:r w:rsidRPr="00F67D2A">
        <w:rPr>
          <w:rStyle w:val="Emphasis"/>
          <w:highlight w:val="cyan"/>
        </w:rPr>
        <w:t>appears to have come to the strategic decision to compartmentalize areas where</w:t>
      </w:r>
      <w:r w:rsidRPr="00252BB3">
        <w:rPr>
          <w:rStyle w:val="Emphasis"/>
        </w:rPr>
        <w:t xml:space="preserve"> the U.S. and </w:t>
      </w:r>
      <w:r w:rsidRPr="00F67D2A">
        <w:rPr>
          <w:rStyle w:val="Emphasis"/>
          <w:highlight w:val="cyan"/>
        </w:rPr>
        <w:t>Saudis</w:t>
      </w:r>
      <w:r w:rsidRPr="00252BB3">
        <w:rPr>
          <w:rStyle w:val="Emphasis"/>
        </w:rPr>
        <w:t xml:space="preserve"> have </w:t>
      </w:r>
      <w:r w:rsidRPr="00F67D2A">
        <w:rPr>
          <w:rStyle w:val="Emphasis"/>
          <w:highlight w:val="cyan"/>
        </w:rPr>
        <w:t>share</w:t>
      </w:r>
      <w:r w:rsidRPr="00252BB3">
        <w:rPr>
          <w:rStyle w:val="Emphasis"/>
        </w:rPr>
        <w:t xml:space="preserve">d </w:t>
      </w:r>
      <w:r w:rsidRPr="00F67D2A">
        <w:rPr>
          <w:rStyle w:val="Emphasis"/>
          <w:highlight w:val="cyan"/>
        </w:rPr>
        <w:t>interests</w:t>
      </w:r>
      <w:r w:rsidRPr="00F67D2A">
        <w:rPr>
          <w:rStyle w:val="StyleUnderline"/>
          <w:highlight w:val="cyan"/>
        </w:rPr>
        <w:t>. That</w:t>
      </w:r>
      <w:r w:rsidRPr="00252BB3">
        <w:rPr>
          <w:rStyle w:val="StyleUnderline"/>
        </w:rPr>
        <w:t xml:space="preserve"> </w:t>
      </w:r>
      <w:r w:rsidRPr="00F67D2A">
        <w:rPr>
          <w:rStyle w:val="StyleUnderline"/>
          <w:highlight w:val="cyan"/>
        </w:rPr>
        <w:t>includes making progress on</w:t>
      </w:r>
      <w:r w:rsidRPr="00252BB3">
        <w:rPr>
          <w:rStyle w:val="StyleUnderline"/>
        </w:rPr>
        <w:t xml:space="preserve"> ending </w:t>
      </w:r>
      <w:r w:rsidRPr="00F67D2A">
        <w:rPr>
          <w:rStyle w:val="StyleUnderline"/>
          <w:highlight w:val="cyan"/>
        </w:rPr>
        <w:t>Yemen</w:t>
      </w:r>
      <w:r w:rsidRPr="00252BB3">
        <w:rPr>
          <w:rStyle w:val="StyleUnderline"/>
        </w:rPr>
        <w:t xml:space="preserve">’s </w:t>
      </w:r>
      <w:r w:rsidRPr="00E11C25">
        <w:rPr>
          <w:sz w:val="16"/>
        </w:rPr>
        <w:t xml:space="preserve">devastating, eight-year </w:t>
      </w:r>
      <w:r w:rsidRPr="00252BB3">
        <w:rPr>
          <w:rStyle w:val="StyleUnderline"/>
        </w:rPr>
        <w:t xml:space="preserve">civil war; supporting the kingdom’s </w:t>
      </w:r>
      <w:r w:rsidRPr="005F6FFD">
        <w:rPr>
          <w:rStyle w:val="StyleUnderline"/>
          <w:highlight w:val="cyan"/>
        </w:rPr>
        <w:t>communication with Iran to calm tensions in the region</w:t>
      </w:r>
      <w:r w:rsidRPr="00252BB3">
        <w:rPr>
          <w:rStyle w:val="StyleUnderline"/>
        </w:rPr>
        <w:t xml:space="preserve">; setting up a breakthrough in </w:t>
      </w:r>
      <w:r w:rsidRPr="005F6FFD">
        <w:rPr>
          <w:rStyle w:val="StyleUnderline"/>
          <w:highlight w:val="cyan"/>
        </w:rPr>
        <w:t>ties with Israel</w:t>
      </w:r>
      <w:r w:rsidRPr="00252BB3">
        <w:rPr>
          <w:rStyle w:val="StyleUnderline"/>
        </w:rPr>
        <w:t xml:space="preserve">; </w:t>
      </w:r>
      <w:r w:rsidRPr="005F6FFD">
        <w:rPr>
          <w:rStyle w:val="StyleUnderline"/>
          <w:highlight w:val="cyan"/>
        </w:rPr>
        <w:t>and</w:t>
      </w:r>
      <w:r w:rsidRPr="00252BB3">
        <w:rPr>
          <w:rStyle w:val="StyleUnderline"/>
        </w:rPr>
        <w:t xml:space="preserve"> using Riyadh’s help and influence to </w:t>
      </w:r>
      <w:r w:rsidRPr="005F6FFD">
        <w:rPr>
          <w:rStyle w:val="StyleUnderline"/>
          <w:highlight w:val="cyan"/>
        </w:rPr>
        <w:t>roll back</w:t>
      </w:r>
      <w:r w:rsidRPr="00252BB3">
        <w:rPr>
          <w:rStyle w:val="StyleUnderline"/>
        </w:rPr>
        <w:t xml:space="preserve"> an outbreak of </w:t>
      </w:r>
      <w:r w:rsidRPr="005F6FFD">
        <w:rPr>
          <w:rStyle w:val="StyleUnderline"/>
          <w:highlight w:val="cyan"/>
        </w:rPr>
        <w:t xml:space="preserve">war in Sudan. </w:t>
      </w:r>
      <w:r w:rsidRPr="005F6FFD">
        <w:rPr>
          <w:rStyle w:val="Emphasis"/>
          <w:highlight w:val="cyan"/>
        </w:rPr>
        <w:t>The U.S. is</w:t>
      </w:r>
      <w:r w:rsidRPr="00252BB3">
        <w:rPr>
          <w:rStyle w:val="Emphasis"/>
        </w:rPr>
        <w:t xml:space="preserve"> also </w:t>
      </w:r>
      <w:r w:rsidRPr="005F6FFD">
        <w:rPr>
          <w:rStyle w:val="Emphasis"/>
          <w:highlight w:val="cyan"/>
        </w:rPr>
        <w:t>intent</w:t>
      </w:r>
      <w:r w:rsidRPr="00252BB3">
        <w:rPr>
          <w:rStyle w:val="Emphasis"/>
        </w:rPr>
        <w:t xml:space="preserve"> </w:t>
      </w:r>
      <w:r w:rsidRPr="005F6FFD">
        <w:rPr>
          <w:rStyle w:val="Emphasis"/>
          <w:highlight w:val="cyan"/>
        </w:rPr>
        <w:t>on keeping Saudi Arabia</w:t>
      </w:r>
      <w:r w:rsidRPr="00252BB3">
        <w:rPr>
          <w:rStyle w:val="Emphasis"/>
        </w:rPr>
        <w:t xml:space="preserve"> and</w:t>
      </w:r>
      <w:r w:rsidRPr="00E11C25">
        <w:rPr>
          <w:sz w:val="16"/>
        </w:rPr>
        <w:t xml:space="preserve"> Crown Prince </w:t>
      </w:r>
      <w:r w:rsidRPr="00252BB3">
        <w:rPr>
          <w:rStyle w:val="Emphasis"/>
        </w:rPr>
        <w:t xml:space="preserve">Mohammed </w:t>
      </w:r>
      <w:r w:rsidRPr="005F6FFD">
        <w:rPr>
          <w:rStyle w:val="Emphasis"/>
          <w:highlight w:val="cyan"/>
        </w:rPr>
        <w:t>in its s</w:t>
      </w:r>
      <w:r w:rsidRPr="00252BB3">
        <w:rPr>
          <w:rStyle w:val="Emphasis"/>
        </w:rPr>
        <w:t xml:space="preserve">phere </w:t>
      </w:r>
      <w:r w:rsidRPr="005F6FFD">
        <w:rPr>
          <w:rStyle w:val="Emphasis"/>
          <w:highlight w:val="cyan"/>
        </w:rPr>
        <w:t>o</w:t>
      </w:r>
      <w:r w:rsidRPr="00252BB3">
        <w:rPr>
          <w:rStyle w:val="Emphasis"/>
        </w:rPr>
        <w:t xml:space="preserve">f </w:t>
      </w:r>
      <w:r w:rsidRPr="005F6FFD">
        <w:rPr>
          <w:rStyle w:val="Emphasis"/>
          <w:highlight w:val="cyan"/>
        </w:rPr>
        <w:t>i</w:t>
      </w:r>
      <w:r w:rsidRPr="00252BB3">
        <w:rPr>
          <w:rStyle w:val="Emphasis"/>
        </w:rPr>
        <w:t xml:space="preserve">nfluence </w:t>
      </w:r>
      <w:r w:rsidRPr="00E11C25">
        <w:rPr>
          <w:sz w:val="16"/>
        </w:rPr>
        <w:t xml:space="preserve">even </w:t>
      </w:r>
      <w:r w:rsidRPr="005F6FFD">
        <w:rPr>
          <w:rStyle w:val="Emphasis"/>
          <w:highlight w:val="cyan"/>
        </w:rPr>
        <w:t>as the kingdom balances its ties with Russia and China</w:t>
      </w:r>
      <w:r w:rsidRPr="00E11C25">
        <w:rPr>
          <w:sz w:val="16"/>
        </w:rPr>
        <w:t xml:space="preserve">. Tellingly, the administration has treaded carefully around Saudi Arabia’s recent announcement that it intends to make deep cuts to its oil output for July. While gas prices peaked in the wake of Russia’s invasion of Ukraine, those prices have gone down, giving the administration some domestic breathing room — for now. Gas prices are down from a year ago, at nearly $3.60, but have incrementally increased from last month, according to AAA. “You’ve heard us say this before: We believe that supply should meet demand. And we’ll continue to work with all producers and consumers to ensure that energy markets support economic growth and lower prices for American families,” State Department deputy spokesperson Vedant Patel said Monday. The Saudis argue that decisions made in the OPEC+ </w:t>
      </w:r>
      <w:r w:rsidRPr="00E11C25">
        <w:rPr>
          <w:sz w:val="16"/>
        </w:rPr>
        <w:lastRenderedPageBreak/>
        <w:t xml:space="preserve">group of top oil-producing nations are based strictly on economic factors and the global market. But in private, the crown prince reportedly threatened to blow up the relationship with the U.S. and attack the American economy in retaliation for Biden’s comments that there would be consequences for cutting oil production, the Washington Post reported on Friday, citing an intelligence analysis revealed in a wide-ranging leak of classified documents. High oil prices and increased oil production have contributed to a boom for the Saudi economy, the International Monetary Fund wrote in a recent summary of the country’s economic status. That has bankrolled increased investments in so-called “giga projects” — large-scale business ventures targeting entertainment, culture and technology the kingdom is pursuing to diversify its economy away from oil. This includes a surprise deal to merge the PGA Golf tour with the Saudi-funded LIV Golf tour and the crown prince’s determination to realize a $500 billion futuristic city in the desert. “It seems to me the Saudis have a genuine challenge figuring out how to manage the oil market,” said Jon Alterman, the director of the CSIS Middle East Program. “They want to get a sweet spot between revenues that help finance their investments internally — their economic transition, essentially — and not have prices so high that it makes alternative energy much more economical.” </w:t>
      </w:r>
      <w:r w:rsidRPr="003D0C2B">
        <w:rPr>
          <w:rStyle w:val="StyleUnderline"/>
          <w:highlight w:val="cyan"/>
        </w:rPr>
        <w:t>The Biden administration</w:t>
      </w:r>
      <w:r w:rsidRPr="00E11C25">
        <w:rPr>
          <w:sz w:val="16"/>
        </w:rPr>
        <w:t xml:space="preserve"> </w:t>
      </w:r>
      <w:r w:rsidRPr="00252BB3">
        <w:rPr>
          <w:rStyle w:val="StyleUnderline"/>
        </w:rPr>
        <w:t xml:space="preserve">appears to be swallowing the Saudi’s reasoning on its oil decisions to avoid blowing up the relationship entirely, in particular as they </w:t>
      </w:r>
      <w:r w:rsidRPr="003D0C2B">
        <w:rPr>
          <w:rStyle w:val="StyleUnderline"/>
          <w:highlight w:val="cyan"/>
        </w:rPr>
        <w:t>see Riyadh make genuine progress in pushing forward a resolution in Yemen and after the Kingdom was indispensable in helping people flee Sudan</w:t>
      </w:r>
      <w:r w:rsidRPr="00252BB3">
        <w:rPr>
          <w:rStyle w:val="StyleUnderline"/>
        </w:rPr>
        <w:t xml:space="preserve"> when civil war broke out in the country’s capital in late April</w:t>
      </w:r>
      <w:r w:rsidRPr="00E11C25">
        <w:rPr>
          <w:sz w:val="16"/>
        </w:rPr>
        <w:t xml:space="preserve">. Barbara Leaf, assistant secretary of State for the Bureau of Near Eastern Affairs, told a Senate Foreign Relations subcommittee that Saudi Arabia’s pursuit of their “socio-economic modernization project” is a primary driver of their push for easing tensions in the region, particularly with Iran and in efforts to pursue peace in Yemen. “The Saudis were really determined — since last fall — to use a bilateral channel that they had opened up to drive to an end to their engagement in the Yemen conflict, and indeed to drive to an end of the conflict itself. They did not want the Iranians to scupper that.” The </w:t>
      </w:r>
      <w:r w:rsidRPr="00E11C25">
        <w:rPr>
          <w:rStyle w:val="StyleUnderline"/>
        </w:rPr>
        <w:t>Biden</w:t>
      </w:r>
      <w:r w:rsidRPr="00E11C25">
        <w:rPr>
          <w:sz w:val="16"/>
        </w:rPr>
        <w:t xml:space="preserve"> administration </w:t>
      </w:r>
      <w:r w:rsidRPr="003D0C2B">
        <w:rPr>
          <w:rStyle w:val="StyleUnderline"/>
          <w:highlight w:val="cyan"/>
        </w:rPr>
        <w:t>has taken pains to appeal to the Saudis</w:t>
      </w:r>
      <w:r w:rsidRPr="00E11C25">
        <w:rPr>
          <w:rStyle w:val="StyleUnderline"/>
        </w:rPr>
        <w:t xml:space="preserve"> and the crown prince to move beyond Biden calling out the Saudi royal as a pariah</w:t>
      </w:r>
      <w:r w:rsidRPr="00E11C25">
        <w:rPr>
          <w:sz w:val="16"/>
        </w:rPr>
        <w:t xml:space="preserve"> for his role in the 2018 killing of Jamal Khashoggi, the former palace insider turned critic and columnist for the Washington Post. The White House notably this week didn’t comment on the PGA Tour and LIV golf merger while 9/11 victims’ families and some Democrats on Capitol Hill quickly bashed the U.S. golf league for caving to the Saudis. “I don’t think making the Saudis cry uncle is especially interesting. I think trying to figure out how to engage with important partners who are looking to do something different and think the world is moving in a different direction, that’s interesting,” Alterman of CSIS said.</w:t>
      </w:r>
    </w:p>
    <w:p w14:paraId="129A12CB" w14:textId="77777777" w:rsidR="0022249B" w:rsidRDefault="0022249B" w:rsidP="00BD65B4">
      <w:pPr>
        <w:spacing w:after="0"/>
        <w:rPr>
          <w:sz w:val="16"/>
        </w:rPr>
      </w:pPr>
    </w:p>
    <w:p w14:paraId="2936FA66" w14:textId="6EB1ACEF" w:rsidR="0022249B" w:rsidRDefault="0022249B" w:rsidP="0022249B">
      <w:pPr>
        <w:pStyle w:val="Heading4"/>
      </w:pPr>
      <w:r>
        <w:t>It will pass – optimism is high but the window of opportunity will close soon</w:t>
      </w:r>
    </w:p>
    <w:p w14:paraId="3FF40D9D" w14:textId="77777777" w:rsidR="0022249B" w:rsidRPr="00975F04" w:rsidRDefault="0022249B" w:rsidP="0022249B">
      <w:r w:rsidRPr="00975F04">
        <w:rPr>
          <w:rStyle w:val="Style13ptBold"/>
        </w:rPr>
        <w:t>All Israel 6-27</w:t>
      </w:r>
      <w:r w:rsidRPr="00975F04">
        <w:t>-2023. 'Window of opportunity' to normalize relations with Saudi Arabia could close soon, says Israeli foreign minister. All Israel News. https://allisrael.com/window-of-opportunity-to-normalize-relations-with-saudi-arabia-could-close-soon-says-israeli-foreign-minister. DL</w:t>
      </w:r>
    </w:p>
    <w:p w14:paraId="10BB098B" w14:textId="77777777" w:rsidR="0022249B" w:rsidRDefault="0022249B" w:rsidP="0022249B">
      <w:pPr>
        <w:rPr>
          <w:sz w:val="14"/>
        </w:rPr>
      </w:pPr>
      <w:r w:rsidRPr="00BF1337">
        <w:rPr>
          <w:sz w:val="14"/>
        </w:rPr>
        <w:t xml:space="preserve">While Israel believes </w:t>
      </w:r>
      <w:r w:rsidRPr="00975F04">
        <w:rPr>
          <w:rStyle w:val="StyleUnderline"/>
        </w:rPr>
        <w:t xml:space="preserve">there is an </w:t>
      </w:r>
      <w:r w:rsidRPr="00975F04">
        <w:rPr>
          <w:rStyle w:val="Emphasis"/>
        </w:rPr>
        <w:t>opportunity</w:t>
      </w:r>
      <w:r w:rsidRPr="00975F04">
        <w:rPr>
          <w:rStyle w:val="StyleUnderline"/>
        </w:rPr>
        <w:t xml:space="preserve"> to normalize relations with Saudi Arabia</w:t>
      </w:r>
      <w:r w:rsidRPr="00BF1337">
        <w:rPr>
          <w:sz w:val="14"/>
        </w:rPr>
        <w:t xml:space="preserve">, </w:t>
      </w:r>
      <w:r w:rsidRPr="00975F04">
        <w:rPr>
          <w:rStyle w:val="StyleUnderline"/>
        </w:rPr>
        <w:t xml:space="preserve">the window for reaching such an agreement </w:t>
      </w:r>
      <w:r w:rsidRPr="00975F04">
        <w:rPr>
          <w:rStyle w:val="Emphasis"/>
        </w:rPr>
        <w:t>could close soon</w:t>
      </w:r>
      <w:r w:rsidRPr="00BF1337">
        <w:rPr>
          <w:sz w:val="14"/>
        </w:rPr>
        <w:t xml:space="preserve">, according to Israel’s Foreign Minister Eli Cohen. On Sunday Cohen said that </w:t>
      </w:r>
      <w:r w:rsidRPr="00975F04">
        <w:rPr>
          <w:rStyle w:val="StyleUnderline"/>
        </w:rPr>
        <w:t>there was a short</w:t>
      </w:r>
      <w:r w:rsidRPr="00BF1337">
        <w:rPr>
          <w:sz w:val="14"/>
        </w:rPr>
        <w:t xml:space="preserve"> “</w:t>
      </w:r>
      <w:r w:rsidRPr="00975F04">
        <w:rPr>
          <w:rStyle w:val="Emphasis"/>
        </w:rPr>
        <w:t>window of opportunity</w:t>
      </w:r>
      <w:r w:rsidRPr="00BF1337">
        <w:rPr>
          <w:sz w:val="14"/>
        </w:rPr>
        <w:t xml:space="preserve">” </w:t>
      </w:r>
      <w:r w:rsidRPr="00975F04">
        <w:rPr>
          <w:rStyle w:val="StyleUnderline"/>
        </w:rPr>
        <w:t>for</w:t>
      </w:r>
      <w:r w:rsidRPr="00BF1337">
        <w:rPr>
          <w:sz w:val="14"/>
        </w:rPr>
        <w:t xml:space="preserve"> the Jewish state to enter into </w:t>
      </w:r>
      <w:r w:rsidRPr="00975F04">
        <w:rPr>
          <w:rStyle w:val="StyleUnderline"/>
        </w:rPr>
        <w:t>a U.S.-brokered normalization agreement</w:t>
      </w:r>
      <w:r w:rsidRPr="00BF1337">
        <w:rPr>
          <w:sz w:val="14"/>
        </w:rPr>
        <w:t xml:space="preserve"> with Saudi Arabia. “</w:t>
      </w:r>
      <w:r w:rsidRPr="00975F04">
        <w:rPr>
          <w:rStyle w:val="StyleUnderline"/>
        </w:rPr>
        <w:t xml:space="preserve">We are </w:t>
      </w:r>
      <w:r w:rsidRPr="00975F04">
        <w:rPr>
          <w:rStyle w:val="Emphasis"/>
        </w:rPr>
        <w:t>very optimistic</w:t>
      </w:r>
      <w:r w:rsidRPr="00BF1337">
        <w:rPr>
          <w:sz w:val="14"/>
        </w:rPr>
        <w:t xml:space="preserve"> </w:t>
      </w:r>
      <w:r w:rsidRPr="00975F04">
        <w:rPr>
          <w:rStyle w:val="StyleUnderline"/>
        </w:rPr>
        <w:t xml:space="preserve">about the possibility of achieving such an agreement. This is an </w:t>
      </w:r>
      <w:r w:rsidRPr="00975F04">
        <w:rPr>
          <w:rStyle w:val="Emphasis"/>
        </w:rPr>
        <w:t>achievable</w:t>
      </w:r>
      <w:r w:rsidRPr="00975F04">
        <w:rPr>
          <w:rStyle w:val="StyleUnderline"/>
        </w:rPr>
        <w:t xml:space="preserve"> agreement</w:t>
      </w:r>
      <w:r w:rsidRPr="00BF1337">
        <w:rPr>
          <w:sz w:val="14"/>
        </w:rPr>
        <w:t xml:space="preserve">, after which more countries will follow,” said the Israeli foreign minister. He added that </w:t>
      </w:r>
      <w:r w:rsidRPr="00975F04">
        <w:rPr>
          <w:rStyle w:val="StyleUnderline"/>
        </w:rPr>
        <w:t>Saudis</w:t>
      </w:r>
      <w:r w:rsidRPr="00BF1337">
        <w:rPr>
          <w:sz w:val="14"/>
        </w:rPr>
        <w:t xml:space="preserve"> reportedly “</w:t>
      </w:r>
      <w:r w:rsidRPr="00975F04">
        <w:rPr>
          <w:rStyle w:val="StyleUnderline"/>
        </w:rPr>
        <w:t>were</w:t>
      </w:r>
      <w:r w:rsidRPr="00BF1337">
        <w:rPr>
          <w:sz w:val="14"/>
        </w:rPr>
        <w:t xml:space="preserve"> also </w:t>
      </w:r>
      <w:r w:rsidRPr="00975F04">
        <w:rPr>
          <w:rStyle w:val="Emphasis"/>
        </w:rPr>
        <w:t>interested</w:t>
      </w:r>
      <w:r w:rsidRPr="00BF1337">
        <w:rPr>
          <w:sz w:val="14"/>
        </w:rPr>
        <w:t xml:space="preserve"> </w:t>
      </w:r>
      <w:r w:rsidRPr="00975F04">
        <w:rPr>
          <w:rStyle w:val="StyleUnderline"/>
        </w:rPr>
        <w:t>in such an agreement</w:t>
      </w:r>
      <w:r w:rsidRPr="00BF1337">
        <w:rPr>
          <w:sz w:val="14"/>
        </w:rPr>
        <w:t>,” which “will not be part” of the Abraham Accords and would include other countries as well. He did not specify which countries but said that talks on such an agreement were taking place, mainly via the U.S. Biden administration. In 2020, Israel signed the historic Abraham Accords peace agreements to normalize relations with four Arab nations: Bahrain, the United Arab Emirates, Morocco and Sudan. The accords were brokered by then-U.S. President Donald Trump's administration. Cohen said that Israel estimates that “there is a window of opportunity until March 2024” for an agreement with Saudi Arabia, “after which the political system in the US will focus on the presidential elections” to take place in the fall of that year.</w:t>
      </w:r>
    </w:p>
    <w:p w14:paraId="64E3D43E" w14:textId="4600BF0A" w:rsidR="009E4BE9" w:rsidRPr="009E4BE9" w:rsidRDefault="009E4BE9" w:rsidP="009E4BE9">
      <w:pPr>
        <w:pStyle w:val="Heading4"/>
      </w:pPr>
      <w:r w:rsidRPr="009E4BE9">
        <w:t xml:space="preserve">It's biden’s top priority </w:t>
      </w:r>
    </w:p>
    <w:p w14:paraId="3BA2FCDB" w14:textId="182BD700" w:rsidR="009E4BE9" w:rsidRPr="00A94764" w:rsidRDefault="009E4BE9" w:rsidP="009E4BE9">
      <w:pPr>
        <w:spacing w:after="0"/>
        <w:rPr>
          <w:rStyle w:val="Style13ptBold"/>
        </w:rPr>
      </w:pPr>
      <w:r w:rsidRPr="00A94764">
        <w:rPr>
          <w:rStyle w:val="Style13ptBold"/>
        </w:rPr>
        <w:t>Heiran-Nia 6/21</w:t>
      </w:r>
    </w:p>
    <w:p w14:paraId="76CB3346" w14:textId="77777777" w:rsidR="009E4BE9" w:rsidRDefault="009E4BE9" w:rsidP="009E4BE9">
      <w:pPr>
        <w:spacing w:after="0"/>
      </w:pPr>
      <w:r>
        <w:t xml:space="preserve">Javad, directs the Persian Gulf Studies Group at the Center for Scientific Research and Middle East Strategic Studies in Iran. “Iran fears Israel-Arab security integration more than normalization,” June 21, 2023 </w:t>
      </w:r>
      <w:hyperlink r:id="rId22" w:history="1">
        <w:r w:rsidRPr="003D070A">
          <w:rPr>
            <w:rStyle w:val="Hyperlink"/>
          </w:rPr>
          <w:t>https://www.stimson.org/2023/iran-fears-israel-arab-security-integration-more-than-normalization/</w:t>
        </w:r>
      </w:hyperlink>
      <w:r>
        <w:t xml:space="preserve"> dmr</w:t>
      </w:r>
    </w:p>
    <w:p w14:paraId="6C7AFCD6" w14:textId="77777777" w:rsidR="009E4BE9" w:rsidRPr="00A94764" w:rsidRDefault="009E4BE9" w:rsidP="009E4BE9">
      <w:pPr>
        <w:spacing w:after="0"/>
        <w:rPr>
          <w:rStyle w:val="Emphasis"/>
        </w:rPr>
      </w:pPr>
      <w:r>
        <w:t xml:space="preserve">So far, Saudi Arabia appears to remain ambivalent about joining the Abraham Accords, saying it will not normalize relations with Israel until there is progress toward a Palestinian state. Israeli Prime Minister Benjamin </w:t>
      </w:r>
      <w:r w:rsidRPr="00A94764">
        <w:rPr>
          <w:rStyle w:val="Emphasis"/>
        </w:rPr>
        <w:t>Netanyahu has said that normalization with Saudi Arabia is one of his main goals and</w:t>
      </w:r>
      <w:r>
        <w:t xml:space="preserve"> the </w:t>
      </w:r>
      <w:r w:rsidRPr="00A94764">
        <w:rPr>
          <w:rStyle w:val="Emphasis"/>
        </w:rPr>
        <w:t>Biden</w:t>
      </w:r>
      <w:r>
        <w:t xml:space="preserve"> administration </w:t>
      </w:r>
      <w:r w:rsidRPr="00A94764">
        <w:rPr>
          <w:rStyle w:val="Emphasis"/>
        </w:rPr>
        <w:t>ha</w:t>
      </w:r>
      <w:r>
        <w:t xml:space="preserve">s also </w:t>
      </w:r>
      <w:r w:rsidRPr="00A94764">
        <w:rPr>
          <w:rStyle w:val="Emphasis"/>
        </w:rPr>
        <w:t xml:space="preserve">made it clear that it considers Saudi-Israeli normalization a top priority. </w:t>
      </w:r>
    </w:p>
    <w:p w14:paraId="4946C93D" w14:textId="77777777" w:rsidR="009E4BE9" w:rsidRPr="00BF1337" w:rsidRDefault="009E4BE9" w:rsidP="0022249B">
      <w:pPr>
        <w:rPr>
          <w:sz w:val="14"/>
        </w:rPr>
      </w:pPr>
    </w:p>
    <w:p w14:paraId="6DC703DC" w14:textId="77777777" w:rsidR="00F06F16" w:rsidRDefault="00F06F16" w:rsidP="00F06F16">
      <w:pPr>
        <w:pStyle w:val="Heading3"/>
      </w:pPr>
      <w:r>
        <w:lastRenderedPageBreak/>
        <w:t>Will Pass – AT Israel Says No</w:t>
      </w:r>
    </w:p>
    <w:p w14:paraId="078B55CD" w14:textId="4C56AA05" w:rsidR="00F06F16" w:rsidRPr="00F06F16" w:rsidRDefault="00F06F16" w:rsidP="00F06F16">
      <w:pPr>
        <w:pStyle w:val="Heading4"/>
      </w:pPr>
      <w:r w:rsidRPr="00F06F16">
        <w:t xml:space="preserve">Israel says it’s up the US whether normalization succeeds </w:t>
      </w:r>
    </w:p>
    <w:p w14:paraId="06EBF5CD" w14:textId="6D16320F" w:rsidR="00F06F16" w:rsidRPr="00903BB1" w:rsidRDefault="00F06F16" w:rsidP="00F06F16">
      <w:pPr>
        <w:spacing w:after="0"/>
        <w:rPr>
          <w:rStyle w:val="Style13ptBold"/>
        </w:rPr>
      </w:pPr>
      <w:r w:rsidRPr="00903BB1">
        <w:rPr>
          <w:rStyle w:val="Style13ptBold"/>
        </w:rPr>
        <w:t>Lefkovits 6/21</w:t>
      </w:r>
    </w:p>
    <w:p w14:paraId="25417C16" w14:textId="77777777" w:rsidR="00F06F16" w:rsidRPr="00903BB1" w:rsidRDefault="00F06F16" w:rsidP="00F06F16">
      <w:pPr>
        <w:spacing w:after="0"/>
      </w:pPr>
      <w:r>
        <w:t xml:space="preserve">Etgar Lefkovits, Jewish News Syndicate, “‘Washington thinks Israel-Saudi normalization possible’” June 21, 2023 </w:t>
      </w:r>
      <w:hyperlink r:id="rId23" w:history="1">
        <w:r w:rsidRPr="003D070A">
          <w:rPr>
            <w:rStyle w:val="Hyperlink"/>
          </w:rPr>
          <w:t>https://www.jns.org/israel-news/abraham-accords/23/6/21/296926/</w:t>
        </w:r>
      </w:hyperlink>
      <w:r>
        <w:t xml:space="preserve"> dmr</w:t>
      </w:r>
    </w:p>
    <w:p w14:paraId="5C421DD3" w14:textId="77777777" w:rsidR="00F06F16" w:rsidRPr="00903BB1" w:rsidRDefault="00F06F16" w:rsidP="00F06F16">
      <w:pPr>
        <w:spacing w:after="0"/>
        <w:rPr>
          <w:sz w:val="16"/>
        </w:rPr>
      </w:pPr>
      <w:r w:rsidRPr="00387D3E">
        <w:rPr>
          <w:rStyle w:val="StyleUnderline"/>
        </w:rPr>
        <w:t>The U</w:t>
      </w:r>
      <w:r w:rsidRPr="00903BB1">
        <w:rPr>
          <w:sz w:val="16"/>
        </w:rPr>
        <w:t xml:space="preserve">nited </w:t>
      </w:r>
      <w:r w:rsidRPr="00387D3E">
        <w:rPr>
          <w:rStyle w:val="StyleUnderline"/>
        </w:rPr>
        <w:t>S</w:t>
      </w:r>
      <w:r w:rsidRPr="00903BB1">
        <w:rPr>
          <w:sz w:val="16"/>
        </w:rPr>
        <w:t xml:space="preserve">tates </w:t>
      </w:r>
      <w:r w:rsidRPr="00387D3E">
        <w:rPr>
          <w:rStyle w:val="StyleUnderline"/>
        </w:rPr>
        <w:t>believes</w:t>
      </w:r>
      <w:r w:rsidRPr="00903BB1">
        <w:rPr>
          <w:sz w:val="16"/>
        </w:rPr>
        <w:t xml:space="preserve"> that </w:t>
      </w:r>
      <w:r w:rsidRPr="00387D3E">
        <w:rPr>
          <w:rStyle w:val="StyleUnderline"/>
        </w:rPr>
        <w:t>a landmark</w:t>
      </w:r>
      <w:r w:rsidRPr="00903BB1">
        <w:rPr>
          <w:sz w:val="16"/>
        </w:rPr>
        <w:t xml:space="preserve"> diplomatic </w:t>
      </w:r>
      <w:r w:rsidRPr="00387D3E">
        <w:rPr>
          <w:rStyle w:val="StyleUnderline"/>
        </w:rPr>
        <w:t>deal normalizing relations between Israel and Saudi Arabia is achievable</w:t>
      </w:r>
      <w:r w:rsidRPr="00903BB1">
        <w:rPr>
          <w:sz w:val="16"/>
        </w:rPr>
        <w:t xml:space="preserve">, Israeli National Security Adviser Tzachi Hanegbi said on Tuesday. The remarks come as the </w:t>
      </w:r>
      <w:r w:rsidRPr="00903BB1">
        <w:rPr>
          <w:rStyle w:val="Emphasis"/>
        </w:rPr>
        <w:t>Biden</w:t>
      </w:r>
      <w:r w:rsidRPr="00903BB1">
        <w:rPr>
          <w:sz w:val="16"/>
        </w:rPr>
        <w:t xml:space="preserve"> administration </w:t>
      </w:r>
      <w:r w:rsidRPr="00903BB1">
        <w:rPr>
          <w:rStyle w:val="Emphasis"/>
        </w:rPr>
        <w:t>has embarked on an intense diplomatic push to reach</w:t>
      </w:r>
      <w:r w:rsidRPr="00903BB1">
        <w:rPr>
          <w:sz w:val="16"/>
        </w:rPr>
        <w:t xml:space="preserve"> such </w:t>
      </w:r>
      <w:r w:rsidRPr="00903BB1">
        <w:rPr>
          <w:rStyle w:val="Emphasis"/>
        </w:rPr>
        <w:t>an agreement</w:t>
      </w:r>
      <w:r w:rsidRPr="00903BB1">
        <w:rPr>
          <w:rStyle w:val="StyleUnderline"/>
        </w:rPr>
        <w:t>, which</w:t>
      </w:r>
      <w:r w:rsidRPr="00903BB1">
        <w:rPr>
          <w:sz w:val="16"/>
        </w:rPr>
        <w:t xml:space="preserve"> Israeli Prime Minister Benjamin Netanyahu has said </w:t>
      </w:r>
      <w:r w:rsidRPr="00903BB1">
        <w:rPr>
          <w:rStyle w:val="StyleUnderline"/>
        </w:rPr>
        <w:t>could pave the way to ending the Arab-Israeli conflict.</w:t>
      </w:r>
      <w:r>
        <w:rPr>
          <w:rStyle w:val="StyleUnderline"/>
        </w:rPr>
        <w:t xml:space="preserve"> </w:t>
      </w:r>
      <w:r w:rsidRPr="00903BB1">
        <w:rPr>
          <w:sz w:val="16"/>
        </w:rPr>
        <w:t>“</w:t>
      </w:r>
      <w:r w:rsidRPr="00903BB1">
        <w:rPr>
          <w:rStyle w:val="StyleUnderline"/>
        </w:rPr>
        <w:t>There is an increased American involvement</w:t>
      </w:r>
      <w:r w:rsidRPr="00903BB1">
        <w:rPr>
          <w:sz w:val="16"/>
        </w:rPr>
        <w:t xml:space="preserve"> on the issue,” Hanegbi told JNS in an interview in Cyprus. “They believe that there is a possibility [to reach an agreement]. Hanegbi said that the Americans had not yet updated the Israeli government on the contours of such an agreement or what their vision is, and said that the situation remains murky. “There is more hidden than known,” he said, using the popular Hebrew saying. At the same time, </w:t>
      </w:r>
      <w:r w:rsidRPr="00903BB1">
        <w:rPr>
          <w:rStyle w:val="StyleUnderline"/>
        </w:rPr>
        <w:t>Hanegbi said that</w:t>
      </w:r>
      <w:r w:rsidRPr="00903BB1">
        <w:rPr>
          <w:sz w:val="16"/>
        </w:rPr>
        <w:t xml:space="preserve"> “generally speaking” </w:t>
      </w:r>
      <w:r w:rsidRPr="00903BB1">
        <w:rPr>
          <w:rStyle w:val="StyleUnderline"/>
        </w:rPr>
        <w:t>he was “optimistic</w:t>
      </w:r>
      <w:r w:rsidRPr="00903BB1">
        <w:rPr>
          <w:sz w:val="16"/>
        </w:rPr>
        <w:t xml:space="preserve">” that it was possible to enlarge the circle of Arab countries that have normalized relations with Israel since the historic Abraham Accords were signed under President Trump in 2020. He noted, </w:t>
      </w:r>
      <w:r w:rsidRPr="00903BB1">
        <w:rPr>
          <w:rStyle w:val="StyleUnderline"/>
        </w:rPr>
        <w:t>however, that</w:t>
      </w:r>
      <w:r w:rsidRPr="00903BB1">
        <w:rPr>
          <w:sz w:val="16"/>
        </w:rPr>
        <w:t xml:space="preserve"> in the case of Saudi Arabia </w:t>
      </w:r>
      <w:r w:rsidRPr="00903BB1">
        <w:rPr>
          <w:rStyle w:val="StyleUnderline"/>
        </w:rPr>
        <w:t>the ball was not in Israel’s court</w:t>
      </w:r>
      <w:r w:rsidRPr="00903BB1">
        <w:rPr>
          <w:sz w:val="16"/>
        </w:rPr>
        <w:t xml:space="preserve">. “It’s up to them,” Hanegbi said. “We want normalization and peace, but </w:t>
      </w:r>
      <w:r w:rsidRPr="00903BB1">
        <w:rPr>
          <w:rStyle w:val="StyleUnderline"/>
        </w:rPr>
        <w:t>they have their own demands of the Americans.”</w:t>
      </w:r>
      <w:r>
        <w:rPr>
          <w:rStyle w:val="StyleUnderline"/>
        </w:rPr>
        <w:t xml:space="preserve"> </w:t>
      </w:r>
      <w:r w:rsidRPr="00903BB1">
        <w:rPr>
          <w:sz w:val="16"/>
        </w:rPr>
        <w:t xml:space="preserve">Earlier this month, U.S. Secretary of State Antony Blinken met with Crown Prince Mohammed bin Salman in Saudi Arabia. In return for normalization with Israel, </w:t>
      </w:r>
      <w:r w:rsidRPr="00903BB1">
        <w:rPr>
          <w:rStyle w:val="StyleUnderline"/>
        </w:rPr>
        <w:t xml:space="preserve">Riyadh </w:t>
      </w:r>
      <w:r w:rsidRPr="00903BB1">
        <w:rPr>
          <w:sz w:val="16"/>
        </w:rPr>
        <w:t xml:space="preserve">reportedly </w:t>
      </w:r>
      <w:r w:rsidRPr="00903BB1">
        <w:rPr>
          <w:rStyle w:val="StyleUnderline"/>
        </w:rPr>
        <w:t>wants American support for its civilian nuclear program</w:t>
      </w:r>
      <w:r w:rsidRPr="00903BB1">
        <w:rPr>
          <w:sz w:val="16"/>
        </w:rPr>
        <w:t xml:space="preserve">, something Washington has long opposed, </w:t>
      </w:r>
      <w:r w:rsidRPr="00903BB1">
        <w:rPr>
          <w:rStyle w:val="StyleUnderline"/>
        </w:rPr>
        <w:t>as well as a strong security pact with the U</w:t>
      </w:r>
      <w:r w:rsidRPr="00903BB1">
        <w:rPr>
          <w:sz w:val="16"/>
        </w:rPr>
        <w:t xml:space="preserve">nited </w:t>
      </w:r>
      <w:r w:rsidRPr="00903BB1">
        <w:rPr>
          <w:rStyle w:val="StyleUnderline"/>
        </w:rPr>
        <w:t>S</w:t>
      </w:r>
      <w:r w:rsidRPr="00903BB1">
        <w:rPr>
          <w:sz w:val="16"/>
        </w:rPr>
        <w:t>tates. Israeli officials had previously said that intense efforts were underway to reach a normalization accord with the Saudis by the end of the year. Netanyahu has called a deal with the Saudis a “quantum leap” for regional peace, which would effectively end the Arab-Israeli conflict. Hanegbi said that the premier’s long-held vision for peace with the Arab world served as “a compass” for regional accords.</w:t>
      </w:r>
    </w:p>
    <w:p w14:paraId="2320E4BE" w14:textId="77777777" w:rsidR="0022249B" w:rsidRDefault="0022249B" w:rsidP="0022249B"/>
    <w:p w14:paraId="3E605591" w14:textId="7B265CD9" w:rsidR="009E4BE9" w:rsidRPr="00187D96" w:rsidRDefault="009E4BE9" w:rsidP="00187D96">
      <w:pPr>
        <w:pStyle w:val="Heading4"/>
      </w:pPr>
      <w:r w:rsidRPr="00187D96">
        <w:t>It's a top priority of Netanyahu</w:t>
      </w:r>
    </w:p>
    <w:p w14:paraId="5FD6EB15" w14:textId="4185A038" w:rsidR="009E4BE9" w:rsidRPr="00A94764" w:rsidRDefault="009E4BE9" w:rsidP="009E4BE9">
      <w:pPr>
        <w:spacing w:after="0"/>
        <w:rPr>
          <w:rStyle w:val="Style13ptBold"/>
        </w:rPr>
      </w:pPr>
      <w:r w:rsidRPr="00A94764">
        <w:rPr>
          <w:rStyle w:val="Style13ptBold"/>
        </w:rPr>
        <w:t>Heiran-Nia 6/21</w:t>
      </w:r>
    </w:p>
    <w:p w14:paraId="53055F11" w14:textId="77777777" w:rsidR="009E4BE9" w:rsidRDefault="009E4BE9" w:rsidP="009E4BE9">
      <w:pPr>
        <w:spacing w:after="0"/>
      </w:pPr>
      <w:r>
        <w:t xml:space="preserve">Javad, directs the Persian Gulf Studies Group at the Center for Scientific Research and Middle East Strategic Studies in Iran. “Iran fears Israel-Arab security integration more than normalization,” June 21, 2023 </w:t>
      </w:r>
      <w:hyperlink r:id="rId24" w:history="1">
        <w:r w:rsidRPr="003D070A">
          <w:rPr>
            <w:rStyle w:val="Hyperlink"/>
          </w:rPr>
          <w:t>https://www.stimson.org/2023/iran-fears-israel-arab-security-integration-more-than-normalization/</w:t>
        </w:r>
      </w:hyperlink>
      <w:r>
        <w:t xml:space="preserve"> dmr</w:t>
      </w:r>
    </w:p>
    <w:p w14:paraId="101CF23C" w14:textId="77777777" w:rsidR="009E4BE9" w:rsidRPr="00A94764" w:rsidRDefault="009E4BE9" w:rsidP="009E4BE9">
      <w:pPr>
        <w:spacing w:after="0"/>
        <w:rPr>
          <w:rStyle w:val="Emphasis"/>
        </w:rPr>
      </w:pPr>
      <w:r>
        <w:t xml:space="preserve">So far, Saudi Arabia appears to remain ambivalent about joining the Abraham Accords, saying it will not normalize relations with Israel until there is progress toward a Palestinian state. Israeli Prime Minister Benjamin </w:t>
      </w:r>
      <w:r w:rsidRPr="00A94764">
        <w:rPr>
          <w:rStyle w:val="Emphasis"/>
        </w:rPr>
        <w:t>Netanyahu has said that normalization with Saudi Arabia is one of his main goals and</w:t>
      </w:r>
      <w:r>
        <w:t xml:space="preserve"> the </w:t>
      </w:r>
      <w:r w:rsidRPr="00A94764">
        <w:rPr>
          <w:rStyle w:val="Emphasis"/>
        </w:rPr>
        <w:t>Biden</w:t>
      </w:r>
      <w:r>
        <w:t xml:space="preserve"> administration </w:t>
      </w:r>
      <w:r w:rsidRPr="00A94764">
        <w:rPr>
          <w:rStyle w:val="Emphasis"/>
        </w:rPr>
        <w:t>ha</w:t>
      </w:r>
      <w:r>
        <w:t xml:space="preserve">s also </w:t>
      </w:r>
      <w:r w:rsidRPr="00A94764">
        <w:rPr>
          <w:rStyle w:val="Emphasis"/>
        </w:rPr>
        <w:t xml:space="preserve">made it clear that it considers Saudi-Israeli normalization a top priority. </w:t>
      </w:r>
    </w:p>
    <w:p w14:paraId="76C4329F" w14:textId="77777777" w:rsidR="009E4BE9" w:rsidRDefault="009E4BE9" w:rsidP="0022249B"/>
    <w:p w14:paraId="1F1C41C7" w14:textId="7FE7A9FC" w:rsidR="00791F46" w:rsidRDefault="00791F46" w:rsidP="00791F46">
      <w:pPr>
        <w:pStyle w:val="Heading3"/>
      </w:pPr>
      <w:r>
        <w:lastRenderedPageBreak/>
        <w:t>Will Pass – 3 Parties Relations High</w:t>
      </w:r>
    </w:p>
    <w:p w14:paraId="462F2EBE" w14:textId="77777777" w:rsidR="00791F46" w:rsidRPr="00A070AA" w:rsidRDefault="00791F46" w:rsidP="00791F46">
      <w:pPr>
        <w:pStyle w:val="Heading4"/>
      </w:pPr>
      <w:r w:rsidRPr="00A070AA">
        <w:t>All of MbS’ demands require congressional buy in</w:t>
      </w:r>
    </w:p>
    <w:p w14:paraId="1B20FFF3" w14:textId="77777777" w:rsidR="00791F46" w:rsidRPr="00A070AA" w:rsidRDefault="00791F46" w:rsidP="00791F46">
      <w:pPr>
        <w:spacing w:after="0"/>
        <w:rPr>
          <w:rStyle w:val="Style13ptBold"/>
        </w:rPr>
      </w:pPr>
      <w:r w:rsidRPr="00A070AA">
        <w:rPr>
          <w:rStyle w:val="Style13ptBold"/>
        </w:rPr>
        <w:t>Chimente 6/25</w:t>
      </w:r>
    </w:p>
    <w:p w14:paraId="5C07C758" w14:textId="77777777" w:rsidR="00791F46" w:rsidRPr="00A070AA" w:rsidRDefault="00791F46" w:rsidP="00791F46">
      <w:pPr>
        <w:spacing w:after="0"/>
      </w:pPr>
      <w:r>
        <w:t>Anthony Chimente earned a Ph.D. from Durham University in Middle East Politics with a focus on civil-military relations in fragmented states. His main interests include military, security, and international affairs in the region. Dr. Chimente spent five months as a visiting associate lecturer in comparative politics at Northumbria University. He is currently an independent researcher and advisor with Gulf State Analytics, a geopolitical consultancy based in Washington, D.C. “Tentative Steps Toward a New Saudi-Israeli Relationship,” June 25, 2023 https://www.fairobserver.com/politics/arab-world/tentative-steps-toward-a-new-saudi-israeli-relationship/</w:t>
      </w:r>
    </w:p>
    <w:p w14:paraId="31777268" w14:textId="77777777" w:rsidR="00791F46" w:rsidRPr="00A070AA" w:rsidRDefault="00791F46" w:rsidP="00791F46">
      <w:pPr>
        <w:spacing w:after="0"/>
        <w:rPr>
          <w:sz w:val="16"/>
        </w:rPr>
      </w:pPr>
      <w:r w:rsidRPr="00A070AA">
        <w:rPr>
          <w:sz w:val="16"/>
        </w:rPr>
        <w:t xml:space="preserve">On May 7th, </w:t>
      </w:r>
      <w:r w:rsidRPr="008221CE">
        <w:rPr>
          <w:rStyle w:val="StyleUnderline"/>
        </w:rPr>
        <w:t>a US delegation</w:t>
      </w:r>
      <w:r w:rsidRPr="00A070AA">
        <w:rPr>
          <w:sz w:val="16"/>
        </w:rPr>
        <w:t xml:space="preserve"> led by National Security Advisor Jake Sullivan </w:t>
      </w:r>
      <w:r w:rsidRPr="008221CE">
        <w:rPr>
          <w:rStyle w:val="StyleUnderline"/>
        </w:rPr>
        <w:t>traveled to Saudi Arabia for a meeting with</w:t>
      </w:r>
      <w:r w:rsidRPr="00A070AA">
        <w:rPr>
          <w:sz w:val="16"/>
        </w:rPr>
        <w:t xml:space="preserve"> Crown Prince </w:t>
      </w:r>
      <w:r w:rsidRPr="008221CE">
        <w:rPr>
          <w:rStyle w:val="StyleUnderline"/>
        </w:rPr>
        <w:t>M</w:t>
      </w:r>
      <w:r w:rsidRPr="00A070AA">
        <w:rPr>
          <w:sz w:val="16"/>
        </w:rPr>
        <w:t xml:space="preserve">ohammed </w:t>
      </w:r>
      <w:r w:rsidRPr="008221CE">
        <w:rPr>
          <w:rStyle w:val="StyleUnderline"/>
        </w:rPr>
        <w:t>b</w:t>
      </w:r>
      <w:r w:rsidRPr="00A070AA">
        <w:rPr>
          <w:sz w:val="16"/>
        </w:rPr>
        <w:t xml:space="preserve">in </w:t>
      </w:r>
      <w:r w:rsidRPr="008221CE">
        <w:rPr>
          <w:rStyle w:val="StyleUnderline"/>
        </w:rPr>
        <w:t>S</w:t>
      </w:r>
      <w:r w:rsidRPr="00A070AA">
        <w:rPr>
          <w:sz w:val="16"/>
        </w:rPr>
        <w:t xml:space="preserve">alman. This meeting was held </w:t>
      </w:r>
      <w:r w:rsidRPr="008221CE">
        <w:rPr>
          <w:rStyle w:val="StyleUnderline"/>
        </w:rPr>
        <w:t>to discuss prospects for normalization</w:t>
      </w:r>
      <w:r w:rsidRPr="00A070AA">
        <w:rPr>
          <w:sz w:val="16"/>
        </w:rPr>
        <w:t xml:space="preserve"> of relations with Israel </w:t>
      </w:r>
      <w:r w:rsidRPr="008221CE">
        <w:rPr>
          <w:rStyle w:val="StyleUnderline"/>
        </w:rPr>
        <w:t>in light of thawed relations between</w:t>
      </w:r>
      <w:r w:rsidRPr="00A070AA">
        <w:rPr>
          <w:sz w:val="16"/>
        </w:rPr>
        <w:t xml:space="preserve"> President </w:t>
      </w:r>
      <w:r w:rsidRPr="008221CE">
        <w:rPr>
          <w:rStyle w:val="StyleUnderline"/>
        </w:rPr>
        <w:t>Biden, MbS and</w:t>
      </w:r>
      <w:r w:rsidRPr="00A070AA">
        <w:rPr>
          <w:sz w:val="16"/>
        </w:rPr>
        <w:t xml:space="preserve"> Prime Minister Benjamin </w:t>
      </w:r>
      <w:r w:rsidRPr="008221CE">
        <w:rPr>
          <w:rStyle w:val="StyleUnderline"/>
        </w:rPr>
        <w:t>Netanyahu.</w:t>
      </w:r>
      <w:r w:rsidRPr="00A070AA">
        <w:rPr>
          <w:sz w:val="16"/>
        </w:rPr>
        <w:t xml:space="preserve"> Motivations for Normalization Now Former US Ambassador to Saudi Arabia Robert Jordan assumed his duties in the immediate aftermath of 9/11. At the time, Jordan was directed to question the governor of Riyadh, Prince Salman, now King of Saudi Arabia, on how Saudi nationals constituted 15 of the 19 hijackers. Salman denied Saudi involvement and shifted blame to the Israelis, in what he considered a conspiracy to drive a wedge between the US and the kingdom. A meeting with the minister of interior, Prince Nayef, produced similar results. Both meetings illustrated that in the Saudi mind: everything wrong with the world in those days was the fault of Israel. Marking a sharp turn in Saudi opinion, Crown Prince Mohammed bin Salman (commonly known as </w:t>
      </w:r>
      <w:r w:rsidRPr="008221CE">
        <w:rPr>
          <w:rStyle w:val="StyleUnderline"/>
        </w:rPr>
        <w:t>MbS) commented in 2022, “we don’t look at Israel as an enemy, we look to them as a potential ally</w:t>
      </w:r>
      <w:r w:rsidRPr="00A070AA">
        <w:rPr>
          <w:sz w:val="16"/>
        </w:rPr>
        <w:t xml:space="preserve">, </w:t>
      </w:r>
      <w:r w:rsidRPr="008221CE">
        <w:rPr>
          <w:rStyle w:val="StyleUnderline"/>
        </w:rPr>
        <w:t>with many interests that we can pursue together</w:t>
      </w:r>
      <w:r w:rsidRPr="00A070AA">
        <w:rPr>
          <w:sz w:val="16"/>
        </w:rPr>
        <w:t xml:space="preserve">.” Saudi businessman and Prince, Alwaleed bin Talal, also expressed how both countries are now intertwined and on the potential path for normalization; “for the first time, Saudi Arabian interests and Israel are almost parallel…It’s incredible.’ </w:t>
      </w:r>
      <w:r w:rsidRPr="008221CE">
        <w:rPr>
          <w:rStyle w:val="StyleUnderline"/>
        </w:rPr>
        <w:t>The crown prince calculates that the parallel interests that are driven by domestic projects and the economic, commercial, and financial benefits acquired through normalization will be beneficial for the kingdom. Tel Aviv is a natural ally for Saudi Arabia</w:t>
      </w:r>
      <w:r w:rsidRPr="00A070AA">
        <w:rPr>
          <w:sz w:val="16"/>
        </w:rPr>
        <w:t xml:space="preserve">. It is a leader in environmental advances and the energy sector, which could be an aid in the Saudi project Vision 2030. The Saudis therefore acknowledge that a relationship with Israel is mutually beneficial and could aid in transforming their economy into a high-tech financial center. </w:t>
      </w:r>
      <w:r w:rsidRPr="008221CE">
        <w:rPr>
          <w:rStyle w:val="StyleUnderline"/>
        </w:rPr>
        <w:t>Israel’s economy is complementary to Saudi Arabia</w:t>
      </w:r>
      <w:r w:rsidRPr="00A070AA">
        <w:rPr>
          <w:sz w:val="16"/>
        </w:rPr>
        <w:t xml:space="preserve">, not competitive with it like the energy-based economies of the United Arab Emirates and Qatar, whose own oil diversification and modernization strategies are very similar to Saudi Arabia’s. </w:t>
      </w:r>
      <w:r w:rsidRPr="008221CE">
        <w:rPr>
          <w:rStyle w:val="StyleUnderline"/>
        </w:rPr>
        <w:t>Normalization will also serve the wider goal of establishing a more integrated, regionally focused economy, while at the same time enhancing security</w:t>
      </w:r>
      <w:r w:rsidRPr="00A070AA">
        <w:rPr>
          <w:sz w:val="16"/>
        </w:rPr>
        <w:t xml:space="preserve">. Tel Aviv can assist Riyadh in countering perceived internal terrorist security issues and the perceived Iranian threat. This can also foster closer security relations and enable a regional security complex to emerge that can rival the declining thirty-year-old US-dominated role. Politically, </w:t>
      </w:r>
      <w:r w:rsidRPr="008221CE">
        <w:rPr>
          <w:rStyle w:val="StyleUnderline"/>
        </w:rPr>
        <w:t>the Saudis also recognize the prospects of normalization as a substantial bargaining chip with any new presidential administration</w:t>
      </w:r>
      <w:r w:rsidRPr="00A070AA">
        <w:rPr>
          <w:sz w:val="16"/>
        </w:rPr>
        <w:t xml:space="preserve">. </w:t>
      </w:r>
      <w:r w:rsidRPr="008221CE">
        <w:rPr>
          <w:rStyle w:val="StyleUnderline"/>
        </w:rPr>
        <w:t>US National Security Advisor Jake Sullivan suggested</w:t>
      </w:r>
      <w:r w:rsidRPr="00A070AA">
        <w:rPr>
          <w:sz w:val="16"/>
        </w:rPr>
        <w:t xml:space="preserve"> in a speech at a Washington think tank that </w:t>
      </w:r>
      <w:r w:rsidRPr="008221CE">
        <w:rPr>
          <w:rStyle w:val="StyleUnderline"/>
        </w:rPr>
        <w:t>negotiations towards normalization were underway</w:t>
      </w:r>
      <w:r w:rsidRPr="00A070AA">
        <w:rPr>
          <w:sz w:val="16"/>
        </w:rPr>
        <w:t xml:space="preserve">, but declined to comment further. He said he did not want to “upset the efforts we are undertaking on this issue.” Tellingly, Sullivan </w:t>
      </w:r>
      <w:r w:rsidRPr="008221CE">
        <w:rPr>
          <w:rStyle w:val="StyleUnderline"/>
        </w:rPr>
        <w:t>stressed that “getting to full normalization is a declared national security interest of the United States</w:t>
      </w:r>
      <w:r w:rsidRPr="00A070AA">
        <w:rPr>
          <w:sz w:val="16"/>
        </w:rPr>
        <w:t xml:space="preserve">. We have been clear about that.” </w:t>
      </w:r>
      <w:r w:rsidRPr="008221CE">
        <w:rPr>
          <w:rStyle w:val="StyleUnderline"/>
        </w:rPr>
        <w:t>The rumored appointment of</w:t>
      </w:r>
      <w:r w:rsidRPr="00A070AA">
        <w:rPr>
          <w:sz w:val="16"/>
        </w:rPr>
        <w:t xml:space="preserve"> former U.S. Ambassador to Israel David </w:t>
      </w:r>
      <w:r w:rsidRPr="008221CE">
        <w:rPr>
          <w:rStyle w:val="StyleUnderline"/>
        </w:rPr>
        <w:t>Shapiro,</w:t>
      </w:r>
      <w:r w:rsidRPr="00A070AA">
        <w:rPr>
          <w:sz w:val="16"/>
        </w:rPr>
        <w:t xml:space="preserve"> by Secretary of State Tony Blinken, </w:t>
      </w:r>
      <w:r w:rsidRPr="008221CE">
        <w:rPr>
          <w:rStyle w:val="StyleUnderline"/>
        </w:rPr>
        <w:t>as an envoy for the Abraham Accords</w:t>
      </w:r>
      <w:r w:rsidRPr="00A070AA">
        <w:rPr>
          <w:sz w:val="16"/>
        </w:rPr>
        <w:t xml:space="preserve"> also </w:t>
      </w:r>
      <w:r w:rsidRPr="008221CE">
        <w:rPr>
          <w:rStyle w:val="StyleUnderline"/>
        </w:rPr>
        <w:t>highlights the administrations ambitious desire to implement an Israeli-Saudi deal.</w:t>
      </w:r>
      <w:r>
        <w:rPr>
          <w:rStyle w:val="StyleUnderline"/>
        </w:rPr>
        <w:t xml:space="preserve"> </w:t>
      </w:r>
      <w:r w:rsidRPr="00A070AA">
        <w:rPr>
          <w:sz w:val="16"/>
        </w:rPr>
        <w:t xml:space="preserve">Joe Biden’s Saudi Arabia Visit to Meet Mohammad bin Salman </w:t>
      </w:r>
      <w:r w:rsidRPr="008221CE">
        <w:rPr>
          <w:rStyle w:val="StyleUnderline"/>
        </w:rPr>
        <w:t xml:space="preserve">For </w:t>
      </w:r>
      <w:r w:rsidRPr="00A070AA">
        <w:rPr>
          <w:sz w:val="16"/>
        </w:rPr>
        <w:t xml:space="preserve">President </w:t>
      </w:r>
      <w:r w:rsidRPr="008221CE">
        <w:rPr>
          <w:rStyle w:val="StyleUnderline"/>
        </w:rPr>
        <w:t>Biden, foreign policy and domestic politics motivate Washington’s drive towards normalization. A success could help to counter criticism of US diplomatic decline in the Middle East after the China-brokered peace deal between Saudi and Iran.</w:t>
      </w:r>
      <w:r w:rsidRPr="00A070AA">
        <w:rPr>
          <w:sz w:val="16"/>
        </w:rPr>
        <w:t xml:space="preserve"> The </w:t>
      </w:r>
      <w:r w:rsidRPr="008221CE">
        <w:rPr>
          <w:rStyle w:val="StyleUnderline"/>
        </w:rPr>
        <w:t>Biden</w:t>
      </w:r>
      <w:r w:rsidRPr="00A070AA">
        <w:rPr>
          <w:sz w:val="16"/>
        </w:rPr>
        <w:t xml:space="preserve"> administration </w:t>
      </w:r>
      <w:r w:rsidRPr="008221CE">
        <w:rPr>
          <w:rStyle w:val="StyleUnderline"/>
        </w:rPr>
        <w:t>calculates the prospect of Israeli normalization</w:t>
      </w:r>
      <w:r w:rsidRPr="00A070AA">
        <w:rPr>
          <w:sz w:val="16"/>
        </w:rPr>
        <w:t xml:space="preserve"> with Saudi Arabia </w:t>
      </w:r>
      <w:r w:rsidRPr="008221CE">
        <w:rPr>
          <w:rStyle w:val="StyleUnderline"/>
        </w:rPr>
        <w:t>might</w:t>
      </w:r>
      <w:r w:rsidRPr="00A070AA">
        <w:rPr>
          <w:sz w:val="16"/>
        </w:rPr>
        <w:t xml:space="preserve"> be enough to </w:t>
      </w:r>
      <w:r w:rsidRPr="008221CE">
        <w:rPr>
          <w:rStyle w:val="StyleUnderline"/>
        </w:rPr>
        <w:t xml:space="preserve">convince Netanyahu to abandon some of Israel’s more egregious policies towards the West Bank. </w:t>
      </w:r>
      <w:r w:rsidRPr="00A070AA">
        <w:rPr>
          <w:sz w:val="16"/>
        </w:rPr>
        <w:t xml:space="preserve">The administration inherited the Abraham Accords and realized they are keen on broadening the circle of Arab Israeli normalization. </w:t>
      </w:r>
      <w:r w:rsidRPr="008221CE">
        <w:rPr>
          <w:rStyle w:val="StyleUnderline"/>
        </w:rPr>
        <w:t xml:space="preserve">The Israeli prime minister perceives Saudi Arabia as the paramount outreach to the Arab world and a cornerstone of the Abraham Accords. A normalization deal would cement Israeli standing in </w:t>
      </w:r>
      <w:r w:rsidRPr="008221CE">
        <w:rPr>
          <w:rStyle w:val="StyleUnderline"/>
        </w:rPr>
        <w:lastRenderedPageBreak/>
        <w:t>the Arab world and reap the benefits of bilateral relations with Saudi Arabia</w:t>
      </w:r>
      <w:r w:rsidRPr="00A070AA">
        <w:rPr>
          <w:sz w:val="16"/>
        </w:rPr>
        <w:t xml:space="preserve">. Compromise is the Necessary Answer Concessions from both parties are necessary for normalization to materialize, but each one needs to be viewed individually, not just considered as a package. The major problem rests in the multilateral nature of the negotiations: Netanyahu’s right-wing government must be willing to make concessions concerning the Palestinians. In a phone call with the Israeli prime minister, MbS iterated the demands necessary for normalization. This included strengthening the Palestinian security apparatus at the expense of the Israeli Defense Forces in Judea and Samaria, while requesting Palestinian security forces assume control over al-Aqsa Mosque and the Church of the Holy Sepulcher, leaving the Western Wall under full Israeli control. The Biden Administration also established similar conditions to broker normalization. The White House stipulated the need for progression on the Palestinian issue regarding the restoration of peace talks with the Palestinian Authority. They also demanded Israel halt its judicial overhaul. An EU diplomat emphasized that the Americans are unsure what price Netanyahu is willing to pay for normalization on the substantive issues. This includes allowing Riyadh a civilian nuclear program and access to more advanced weapons systems similar to those sold to Tel Aviv. The diplomat also questioned whether Netanyahu is politically capable to initiate conductive outreach to Palestine and the Palestinian Authority, “in order to make it easier for Saudi leader Mohammed bin Salman to risk open agreement with Israel.” Netanyahu is constrained based on the political configuration of his government ministers. Zionist Ministers of National Security Itamar Ben-Gvir and Finance Bezalel Smotrich wanted to be compensated for agreeing to the pause in judicial reform which the prime minister, at least temporarily, agreed to accept. Equally, both Saudi and American leadership are possibly discontented with the current Palestinian Authority leadership. This coupled with Netanyahu’s unwillingness to consider a two-state solution decreases the probability of a resolution to the Palestinian issue. </w:t>
      </w:r>
      <w:r w:rsidRPr="00A070AA">
        <w:rPr>
          <w:rStyle w:val="StyleUnderline"/>
        </w:rPr>
        <w:t>The Saudis will probably be less supportive of Mahmoud Abbas than they have been in the past until there is new direction in the Palestinian government and the transition stabilizes. This is another area that will potentially allow Israel-Saudi relations to develop.</w:t>
      </w:r>
      <w:r>
        <w:rPr>
          <w:rStyle w:val="StyleUnderline"/>
        </w:rPr>
        <w:t xml:space="preserve"> </w:t>
      </w:r>
      <w:r w:rsidRPr="00A070AA">
        <w:rPr>
          <w:sz w:val="16"/>
        </w:rPr>
        <w:t xml:space="preserve">Saudi Foreign Minister Prince Faisal bin Farhan consistently iterates the kingdom’s adherence to the Arab Peace Initiative which would lead to the creation of a Palestinian state on the basis of the two-state solution before normalization. However, </w:t>
      </w:r>
      <w:r w:rsidRPr="00A070AA">
        <w:rPr>
          <w:rStyle w:val="StyleUnderline"/>
        </w:rPr>
        <w:t>MbS is</w:t>
      </w:r>
      <w:r w:rsidRPr="00A070AA">
        <w:rPr>
          <w:sz w:val="16"/>
        </w:rPr>
        <w:t xml:space="preserve"> more </w:t>
      </w:r>
      <w:r w:rsidRPr="00A070AA">
        <w:rPr>
          <w:rStyle w:val="StyleUnderline"/>
        </w:rPr>
        <w:t xml:space="preserve">progressive regarding Palestine, </w:t>
      </w:r>
      <w:r w:rsidRPr="00A070AA">
        <w:rPr>
          <w:sz w:val="16"/>
        </w:rPr>
        <w:t xml:space="preserve">holding a close circle of advisors known for sympathetic positions towards Israel. Saudi Arabia will be constrained on making peace with Israel, absent some major concessions for the Palestinians. The crown prince exercises tremendous power within the kingdom, but it is unclear how King Salman’s opinions shape the decision-making process in respect to Palestine. The crown prince must delicately balance normalizing relations with the issue of Palestine because unlike the UAE, turning their back to the Palestnians would hinder their goal of becoming a leader in the Arab World. The long-term ambitions of Saudi Arabia will likely accelerate normalization once MbS ascends the throne. However, there is a likelihood that the crown prince might wait until King Salman has passed, unless the US acquiesces to all his demands. </w:t>
      </w:r>
      <w:r w:rsidRPr="00A070AA">
        <w:rPr>
          <w:rStyle w:val="StyleUnderline"/>
        </w:rPr>
        <w:t>Saudi Arabia has much more ambition regarding the nature of concessions desired in return for normalization with</w:t>
      </w:r>
      <w:r w:rsidRPr="00A070AA">
        <w:rPr>
          <w:sz w:val="16"/>
        </w:rPr>
        <w:t xml:space="preserve"> the </w:t>
      </w:r>
      <w:r w:rsidRPr="00A070AA">
        <w:rPr>
          <w:rStyle w:val="StyleUnderline"/>
        </w:rPr>
        <w:t>Biden</w:t>
      </w:r>
      <w:r w:rsidRPr="00A070AA">
        <w:rPr>
          <w:sz w:val="16"/>
        </w:rPr>
        <w:t xml:space="preserve"> Administration. </w:t>
      </w:r>
      <w:r w:rsidRPr="00A070AA">
        <w:rPr>
          <w:rStyle w:val="StyleUnderline"/>
        </w:rPr>
        <w:t>MbS is demanding American assistance to establish a civilian nuclear program, a formal alliance</w:t>
      </w:r>
      <w:r w:rsidRPr="00A070AA">
        <w:rPr>
          <w:sz w:val="16"/>
        </w:rPr>
        <w:t xml:space="preserve"> with the US </w:t>
      </w:r>
      <w:r w:rsidRPr="00A070AA">
        <w:rPr>
          <w:rStyle w:val="StyleUnderline"/>
        </w:rPr>
        <w:t>to include security guarantees</w:t>
      </w:r>
      <w:r w:rsidRPr="00A070AA">
        <w:rPr>
          <w:sz w:val="16"/>
        </w:rPr>
        <w:t xml:space="preserve"> perhaps similar to those offered to the UAE and the status of procuring US weapons similar to NATO member states or major non-NATO allies. The sale of weapons, negotiation of a formal alliance/security agreement, and transfer of civilian nuclear technology will </w:t>
      </w:r>
      <w:r w:rsidRPr="00A070AA">
        <w:rPr>
          <w:rStyle w:val="Emphasis"/>
        </w:rPr>
        <w:t>all require the active buy-in of Congress</w:t>
      </w:r>
      <w:r w:rsidRPr="00A070AA">
        <w:rPr>
          <w:sz w:val="16"/>
        </w:rPr>
        <w:t xml:space="preserve">. But </w:t>
      </w:r>
      <w:r w:rsidRPr="00A070AA">
        <w:rPr>
          <w:rStyle w:val="StyleUnderline"/>
        </w:rPr>
        <w:t>it won’t be easy</w:t>
      </w:r>
      <w:r w:rsidRPr="00A070AA">
        <w:rPr>
          <w:sz w:val="16"/>
        </w:rPr>
        <w:t xml:space="preserve">. A Future Perspective on Saudi-Israeli Relations </w:t>
      </w:r>
      <w:r w:rsidRPr="00A070AA">
        <w:rPr>
          <w:rStyle w:val="StyleUnderline"/>
        </w:rPr>
        <w:t>There is tentative evidence that relations are warming between Tel Aviv and Riyadh, given that the latter has permitted Israeli airplanes to overfly Saudi airspace</w:t>
      </w:r>
      <w:r w:rsidRPr="00A070AA">
        <w:rPr>
          <w:sz w:val="16"/>
        </w:rPr>
        <w:t xml:space="preserve">. There have also been rumors of communication between their security services. Mossad and the Saudi General Intelligence Presidency have cooperated on addressing shared concerns, including on the Iranian nuclear program, Sunni extremism and other security issues. Additionally, Prime Minister Netanyahu and Mossad chief Yossi Cohen, accompanied by other Israeli officials and then-US Secretary of State Mike Pompeo, reportedly had an exchange in Neom with the crown prince in late 2020. National Security Advisor Jake Sullivan reportedly met with the Israeli Minister for Strategic Affairs, Ron Dermer, to further discuss Saudi Arabia. Importantly, the direct overflight permission granted to Israeli airlines and the development of special visas for Israeli businesspeople are significant steps with the prospects to further facilitate business transactions already taking place. Tel Aviv has been engrained both overtly and covertly in commercial and business activities with Saudi Arabia for years. Publicly, </w:t>
      </w:r>
      <w:r w:rsidRPr="00A070AA">
        <w:rPr>
          <w:rStyle w:val="StyleUnderline"/>
        </w:rPr>
        <w:t>a number of high-profile Israeli businessmen attended the Future Investment Initiative conference in Riyadh last year signaling Tel Aviv’s growing acceptance in Saudi Arabia</w:t>
      </w:r>
      <w:r w:rsidRPr="00A070AA">
        <w:rPr>
          <w:sz w:val="16"/>
        </w:rPr>
        <w:t xml:space="preserve">. It was reported during the conference that Saudi Arabia and Israel signed two multi-million dollar deals concerning water and agricultural technology. MbS is focused on domestic issues where Israeli commercial and economic relations can assist in making Vision 2030 a reality. Israeli companies, investors and businessmen are playing a role in the Vision 2030 development agenda. Growing commercial ties can support the kingdom’s transformation from an oil-dependent to successfully diversified economy. </w:t>
      </w:r>
      <w:r w:rsidRPr="00A070AA">
        <w:rPr>
          <w:rStyle w:val="Emphasis"/>
        </w:rPr>
        <w:t>Relations between Saudi Arabia and Israel are at a high point</w:t>
      </w:r>
      <w:r w:rsidRPr="00A070AA">
        <w:rPr>
          <w:sz w:val="16"/>
        </w:rPr>
        <w:t xml:space="preserve">, perhaps the best they have ever been. Israeli Foreign Minister Eli Cohen remains optimistic, reportedly stating that “he believes some kind of breakthrough in normalization talks between Israel and Saudi Arabia could well occur by the end of the year.” While </w:t>
      </w:r>
      <w:r w:rsidRPr="00A070AA">
        <w:rPr>
          <w:rStyle w:val="Emphasis"/>
        </w:rPr>
        <w:t>it is clear that the Saudis are interested in normalization</w:t>
      </w:r>
      <w:r w:rsidRPr="00A070AA">
        <w:rPr>
          <w:sz w:val="16"/>
        </w:rPr>
        <w:t>, the process will manifest incrementally at this moment in time and more precipitously once MbS becomes king.</w:t>
      </w:r>
    </w:p>
    <w:p w14:paraId="0F8A42BE" w14:textId="77777777" w:rsidR="00791F46" w:rsidRPr="00791F46" w:rsidRDefault="00791F46" w:rsidP="00791F46"/>
    <w:p w14:paraId="20E782F1" w14:textId="77777777" w:rsidR="00DB477B" w:rsidRPr="00DB477B" w:rsidRDefault="00DB477B" w:rsidP="00DB477B"/>
    <w:p w14:paraId="2C9E30DA" w14:textId="4D80B14C" w:rsidR="005E7704" w:rsidRDefault="005E7704" w:rsidP="00BD52F1">
      <w:pPr>
        <w:pStyle w:val="Heading1"/>
      </w:pPr>
      <w:r>
        <w:lastRenderedPageBreak/>
        <w:t>Internals</w:t>
      </w:r>
    </w:p>
    <w:p w14:paraId="4937C905" w14:textId="3FB6ACB8" w:rsidR="00097812" w:rsidRDefault="00097812" w:rsidP="00097812">
      <w:pPr>
        <w:pStyle w:val="Heading2"/>
      </w:pPr>
      <w:r>
        <w:lastRenderedPageBreak/>
        <w:t>PC</w:t>
      </w:r>
    </w:p>
    <w:p w14:paraId="6D473D84" w14:textId="3806129A" w:rsidR="0036342F" w:rsidRPr="0036342F" w:rsidRDefault="0036342F" w:rsidP="0036342F">
      <w:pPr>
        <w:pStyle w:val="Heading3"/>
      </w:pPr>
      <w:r>
        <w:lastRenderedPageBreak/>
        <w:t xml:space="preserve">PC Key </w:t>
      </w:r>
    </w:p>
    <w:p w14:paraId="30C8AD6D" w14:textId="2B061672" w:rsidR="0036342F" w:rsidRPr="0036342F" w:rsidRDefault="0036342F" w:rsidP="0036342F">
      <w:pPr>
        <w:pStyle w:val="Heading4"/>
      </w:pPr>
      <w:r w:rsidRPr="0036342F">
        <w:t>Normalization requires PC</w:t>
      </w:r>
    </w:p>
    <w:p w14:paraId="44AA94A1" w14:textId="5E0CEC0E" w:rsidR="0036342F" w:rsidRPr="00576E26" w:rsidRDefault="0036342F" w:rsidP="0036342F">
      <w:pPr>
        <w:spacing w:after="0"/>
        <w:rPr>
          <w:rStyle w:val="Style13ptBold"/>
        </w:rPr>
      </w:pPr>
      <w:r w:rsidRPr="00576E26">
        <w:rPr>
          <w:rStyle w:val="Style13ptBold"/>
        </w:rPr>
        <w:t>Magid 6/27</w:t>
      </w:r>
    </w:p>
    <w:p w14:paraId="5F14B45C" w14:textId="77777777" w:rsidR="0036342F" w:rsidRDefault="0036342F" w:rsidP="0036342F">
      <w:pPr>
        <w:spacing w:after="0"/>
      </w:pPr>
      <w:r>
        <w:t xml:space="preserve">Jacob Magid is The Times of Israel's US bureau chief, “US envoy predicts Netanyahu won’t advance entire overhaul due to ‘dramatic’ reaction,” June 27, 2023 </w:t>
      </w:r>
      <w:hyperlink r:id="rId25" w:history="1">
        <w:r w:rsidRPr="003D070A">
          <w:rPr>
            <w:rStyle w:val="Hyperlink"/>
          </w:rPr>
          <w:t>https://www.timesofisrael.com/us-envoy-predicts-netanyahu-wont-advance-entire-overhaul-due-to-dramatic-reaction/</w:t>
        </w:r>
      </w:hyperlink>
      <w:r>
        <w:t xml:space="preserve"> dmr</w:t>
      </w:r>
    </w:p>
    <w:p w14:paraId="38581F63" w14:textId="77777777" w:rsidR="0036342F" w:rsidRPr="00576E26" w:rsidRDefault="0036342F" w:rsidP="0036342F">
      <w:pPr>
        <w:spacing w:after="0"/>
        <w:rPr>
          <w:sz w:val="16"/>
        </w:rPr>
      </w:pPr>
      <w:r w:rsidRPr="002C3471">
        <w:rPr>
          <w:rStyle w:val="Emphasis"/>
          <w:highlight w:val="cyan"/>
        </w:rPr>
        <w:t>US Ambassador Tom Nides said</w:t>
      </w:r>
      <w:r w:rsidRPr="00576E26">
        <w:rPr>
          <w:rStyle w:val="StyleUnderline"/>
        </w:rPr>
        <w:t xml:space="preserve"> Tuesday</w:t>
      </w:r>
      <w:r w:rsidRPr="00576E26">
        <w:rPr>
          <w:sz w:val="16"/>
        </w:rPr>
        <w:t xml:space="preserve"> that </w:t>
      </w:r>
      <w:r w:rsidRPr="00576E26">
        <w:rPr>
          <w:rStyle w:val="StyleUnderline"/>
        </w:rPr>
        <w:t>he does not believe</w:t>
      </w:r>
      <w:r w:rsidRPr="00576E26">
        <w:rPr>
          <w:sz w:val="16"/>
        </w:rPr>
        <w:t xml:space="preserve"> Prime Minister Benjamin </w:t>
      </w:r>
      <w:r w:rsidRPr="00576E26">
        <w:rPr>
          <w:rStyle w:val="StyleUnderline"/>
        </w:rPr>
        <w:t>Netanyahu’s government will unilaterally advance the entirety of its legislative package to overhaul the judiciary.</w:t>
      </w:r>
      <w:r>
        <w:rPr>
          <w:rStyle w:val="StyleUnderline"/>
        </w:rPr>
        <w:t xml:space="preserve"> </w:t>
      </w:r>
      <w:r w:rsidRPr="00576E26">
        <w:rPr>
          <w:sz w:val="16"/>
        </w:rPr>
        <w:t>“I do not believe we’re going to wake up and they’re going to do all of this legislation unilaterally… My hope is that they will not do everything unilaterally because I think the reaction here would be quite dramatic,” Nides said during a virtual event organized by the Jewish Democratic Council of America, referencing the magnitude of anti-overhaul protests of recent months. Netanyahu’s coalition began unilaterally advancing a relatively small part of the overhaul package this week in legislation to restrict judicial review, but some critics fear that the government is merely seeking to break up its advancement of the plan, rather than all of it at once, recognizing that the blowback from the latter strategy would be much more fierce. Nides went on to maintain that the overhaul “was never [</w:t>
      </w:r>
      <w:r w:rsidRPr="002C3471">
        <w:rPr>
          <w:rStyle w:val="Emphasis"/>
          <w:highlight w:val="cyan"/>
        </w:rPr>
        <w:t>Netanyahu’s</w:t>
      </w:r>
      <w:r w:rsidRPr="00576E26">
        <w:rPr>
          <w:sz w:val="16"/>
        </w:rPr>
        <w:t xml:space="preserve">] major objective [when he became] prime minister. His coalition partners have a different objective,” but </w:t>
      </w:r>
      <w:r w:rsidRPr="00576E26">
        <w:rPr>
          <w:rStyle w:val="StyleUnderline"/>
        </w:rPr>
        <w:t xml:space="preserve">the premier is more </w:t>
      </w:r>
      <w:r w:rsidRPr="002C3471">
        <w:rPr>
          <w:rStyle w:val="Emphasis"/>
          <w:highlight w:val="cyan"/>
        </w:rPr>
        <w:t>interested in</w:t>
      </w:r>
      <w:r w:rsidRPr="00576E26">
        <w:rPr>
          <w:sz w:val="16"/>
        </w:rPr>
        <w:t xml:space="preserve"> combating Iran and securing </w:t>
      </w:r>
      <w:r w:rsidRPr="002C3471">
        <w:rPr>
          <w:rStyle w:val="Emphasis"/>
          <w:highlight w:val="cyan"/>
        </w:rPr>
        <w:t>a normalization agreement with Saudi Arabia</w:t>
      </w:r>
      <w:r w:rsidRPr="00576E26">
        <w:rPr>
          <w:sz w:val="16"/>
        </w:rPr>
        <w:t xml:space="preserve">. Commenting on the protest movement against the overhaul, Nides said it demonstrates that “democracy is alive and well in Israel,” and claimed that no one has been arrested and that there’s been no property damage. Just hours earlier though, six protesters were arrested for burning tires outside Justice Minister Yariv Levin’s Modiin home. Others have been arrested for blocking roads and other forms of public disturbances throughout the ongoing 26-week protest. US President Joe </w:t>
      </w:r>
      <w:r w:rsidRPr="00576E26">
        <w:rPr>
          <w:rStyle w:val="StyleUnderline"/>
        </w:rPr>
        <w:t>Biden’s administration has warned Israel against advancing the controversial plan unveiled in early January, instead urging Jerusalem to only adopt judicial reforms that have widespread support.</w:t>
      </w:r>
      <w:r>
        <w:rPr>
          <w:rStyle w:val="StyleUnderline"/>
        </w:rPr>
        <w:t xml:space="preserve"> </w:t>
      </w:r>
      <w:r w:rsidRPr="00576E26">
        <w:rPr>
          <w:sz w:val="16"/>
        </w:rPr>
        <w:t xml:space="preserve">Biden himself said in late March that Netanyahu would not be getting an invite to the White House in the “near term,” amid Washington’s displeasure with the radical nature of the proposals initially put forward by Levin. </w:t>
      </w:r>
      <w:r w:rsidRPr="00576E26">
        <w:rPr>
          <w:rStyle w:val="Emphasis"/>
        </w:rPr>
        <w:t>Nides was asked about</w:t>
      </w:r>
      <w:r w:rsidRPr="00576E26">
        <w:rPr>
          <w:sz w:val="16"/>
        </w:rPr>
        <w:t xml:space="preserve"> the lack of a White House invitation and insisted that one would come eventually, while avoiding getting into specifics and pointing out that Netanyahu has already been in the Oval Office more than just about every other foreign leader. Asked about </w:t>
      </w:r>
      <w:r w:rsidRPr="00576E26">
        <w:rPr>
          <w:rStyle w:val="Emphasis"/>
        </w:rPr>
        <w:t>the administration’s efforts to broker a normalization agreement</w:t>
      </w:r>
      <w:r w:rsidRPr="00576E26">
        <w:rPr>
          <w:sz w:val="16"/>
        </w:rPr>
        <w:t xml:space="preserve"> between Israel and Saudi Arabia, </w:t>
      </w:r>
      <w:r w:rsidRPr="002C3471">
        <w:rPr>
          <w:rStyle w:val="Emphasis"/>
          <w:highlight w:val="cyan"/>
        </w:rPr>
        <w:t>Nides said Biden has directed his most senior advisers</w:t>
      </w:r>
      <w:r w:rsidRPr="00576E26">
        <w:rPr>
          <w:sz w:val="16"/>
        </w:rPr>
        <w:t xml:space="preserve"> to try and “</w:t>
      </w:r>
      <w:r w:rsidRPr="002C3471">
        <w:rPr>
          <w:rStyle w:val="Emphasis"/>
          <w:highlight w:val="cyan"/>
        </w:rPr>
        <w:t>to see if there is an opportunity” to reach a deal and has “been willing to spend</w:t>
      </w:r>
      <w:r w:rsidRPr="00576E26">
        <w:rPr>
          <w:sz w:val="16"/>
        </w:rPr>
        <w:t xml:space="preserve"> some </w:t>
      </w:r>
      <w:r w:rsidRPr="002C3471">
        <w:rPr>
          <w:rStyle w:val="Emphasis"/>
          <w:highlight w:val="cyan"/>
        </w:rPr>
        <w:t>political capital” in the process</w:t>
      </w:r>
      <w:r w:rsidRPr="00576E26">
        <w:rPr>
          <w:sz w:val="16"/>
        </w:rPr>
        <w:t>. Nides acknowledged that it was a complicated task but said it was worth trying, as it would benefit all countries involved and would amount to Israel making peace with “most of the Muslim world.” The ambassador went on to take pride in a series of measures he helped advance to improve Palestinian livelihood — expanding the operating hours of at the Allenby Crossing between the West Bank and Jordan, expanding 4G cellular access for Palestinians, boosting funding for the East Jerusalem Hospital Network, and expanding fuel and electricity access in the West Bank and Gaza. Most of those initiatives have yet to be completed, but Nides has been working to ensure that they get across the finish line in the coming months. The envoy insisted that he and the administration still support a two-state solution but argued that conditions are not ripe for one to come to fruition and that steps taken to improve Palestinian livelihood should be taken in the meantime. Nides is set to step down from his post on July 12, and current deputy ambassador Stephanie Hallett will serve as the interim head of mission. While the White House has put together an initial list of potential nominees to replace Nides — whose tenure will only have been 19 months long — an announcement on a nominee for his replacement is not expected in the near future, according to a US official familiar with the matter.</w:t>
      </w:r>
    </w:p>
    <w:p w14:paraId="5BCF8EEA" w14:textId="77777777" w:rsidR="0036342F" w:rsidRDefault="0036342F" w:rsidP="0036342F"/>
    <w:p w14:paraId="29D7941C" w14:textId="12A586BA" w:rsidR="00D866A5" w:rsidRDefault="00D866A5" w:rsidP="00D866A5">
      <w:pPr>
        <w:pStyle w:val="Heading4"/>
      </w:pPr>
      <w:r>
        <w:t>Normalization requires Biden’s pc</w:t>
      </w:r>
    </w:p>
    <w:p w14:paraId="48C659E2" w14:textId="7D119A8F" w:rsidR="002C3471" w:rsidRPr="002C3471" w:rsidRDefault="002C3471" w:rsidP="002C3471">
      <w:pPr>
        <w:spacing w:after="0"/>
        <w:rPr>
          <w:rStyle w:val="Style13ptBold"/>
        </w:rPr>
      </w:pPr>
      <w:r w:rsidRPr="002C3471">
        <w:rPr>
          <w:rStyle w:val="Style13ptBold"/>
        </w:rPr>
        <w:t>Mandel 6/7</w:t>
      </w:r>
    </w:p>
    <w:p w14:paraId="7D731C8C" w14:textId="6BFC1932" w:rsidR="002C3471" w:rsidRDefault="002C3471" w:rsidP="002C3471">
      <w:pPr>
        <w:spacing w:after="0"/>
      </w:pPr>
      <w:r>
        <w:t>Dr. Eric Mandel is the Director of MEPIN (Middle East Political Information Network). He regularly briefs members of Congress and their foreign policy aides. He is the Senior Security Editor for the Jerusalem Report. “Why Has Oman Not Normalized Relations with Israel?” June 7, 2023   https://nationalinterest.org/feature/why-has-oman-not-normalized-relations-israel-206533</w:t>
      </w:r>
    </w:p>
    <w:p w14:paraId="18AE2C7F" w14:textId="10468BEF" w:rsidR="002C3471" w:rsidRPr="0036342F" w:rsidRDefault="002C3471" w:rsidP="002C3471">
      <w:pPr>
        <w:spacing w:after="0"/>
      </w:pPr>
      <w:r>
        <w:t xml:space="preserve">The Omanis, Israelis, and the rest of the Gulf states know that trust is needed before friendship and normalization begin. This is where Washington’s assistance in shepherding new relationships is required. Unlike other Gulf nations, the Omanis practice a version of Islam that is neither Shiite nor Sunni but </w:t>
      </w:r>
      <w:r>
        <w:lastRenderedPageBreak/>
        <w:t xml:space="preserve">Ibadi, a moderate sect that holds freedom of religion dear. </w:t>
      </w:r>
      <w:r w:rsidRPr="002C3471">
        <w:rPr>
          <w:rStyle w:val="StyleUnderline"/>
        </w:rPr>
        <w:t>A combined U.S.-Saudi initiative to cover Omani cooperation with Israel is in the interests of all the nations involved</w:t>
      </w:r>
      <w:r>
        <w:t xml:space="preserve">, as well as the Palestinian people. </w:t>
      </w:r>
      <w:r w:rsidRPr="002C3471">
        <w:rPr>
          <w:rStyle w:val="Emphasis"/>
        </w:rPr>
        <w:t>But that will take political capital to happen</w:t>
      </w:r>
      <w:r>
        <w:t xml:space="preserve">. Perhaps, </w:t>
      </w:r>
      <w:r w:rsidRPr="002C3471">
        <w:rPr>
          <w:rStyle w:val="StyleUnderline"/>
        </w:rPr>
        <w:t>if America cannot convince</w:t>
      </w:r>
      <w:r>
        <w:t xml:space="preserve"> Saudi Arabia’s </w:t>
      </w:r>
      <w:r w:rsidRPr="002C3471">
        <w:rPr>
          <w:rStyle w:val="StyleUnderline"/>
        </w:rPr>
        <w:t>M</w:t>
      </w:r>
      <w:r>
        <w:t xml:space="preserve">ohammed </w:t>
      </w:r>
      <w:r w:rsidRPr="002C3471">
        <w:rPr>
          <w:rStyle w:val="StyleUnderline"/>
        </w:rPr>
        <w:t>b</w:t>
      </w:r>
      <w:r>
        <w:t xml:space="preserve">in </w:t>
      </w:r>
      <w:r w:rsidRPr="002C3471">
        <w:rPr>
          <w:rStyle w:val="StyleUnderline"/>
        </w:rPr>
        <w:t>S</w:t>
      </w:r>
      <w:r>
        <w:t xml:space="preserve">alman </w:t>
      </w:r>
      <w:r w:rsidRPr="002C3471">
        <w:rPr>
          <w:rStyle w:val="StyleUnderline"/>
        </w:rPr>
        <w:t>to normalize relations with Israel at this time, involving the Omanis could be an intermediary step—Washington could provide economic incentives and security guarantees to alleviate Omani worries</w:t>
      </w:r>
      <w:r>
        <w:t>. This would be in America’s and its Gulf allies’ interests, as anything that stabilizes the region is a benefit for all.</w:t>
      </w:r>
    </w:p>
    <w:p w14:paraId="4147F914" w14:textId="77777777" w:rsidR="003D31A1" w:rsidRDefault="003D31A1" w:rsidP="003D31A1">
      <w:pPr>
        <w:pStyle w:val="Heading3"/>
      </w:pPr>
      <w:r>
        <w:lastRenderedPageBreak/>
        <w:t>Early Game PC</w:t>
      </w:r>
    </w:p>
    <w:p w14:paraId="012B4AD0" w14:textId="77777777" w:rsidR="003D31A1" w:rsidRPr="003F71BE" w:rsidRDefault="003D31A1" w:rsidP="003D31A1">
      <w:pPr>
        <w:pStyle w:val="Heading4"/>
      </w:pPr>
      <w:r>
        <w:t xml:space="preserve">Early-Game PC is key </w:t>
      </w:r>
    </w:p>
    <w:p w14:paraId="74E1B92B" w14:textId="77777777" w:rsidR="003D31A1" w:rsidRPr="003F71BE" w:rsidRDefault="003D31A1" w:rsidP="003D31A1">
      <w:r w:rsidRPr="003F71BE">
        <w:rPr>
          <w:rStyle w:val="Style13ptBold"/>
        </w:rPr>
        <w:t>Beckman 10</w:t>
      </w:r>
      <w:r w:rsidRPr="003F71BE">
        <w:t xml:space="preserve"> [Matthew N. Beckman is a professor of political science at UC Irvine, “Pushing the Agenda: Presidential Leadership in U.S Lawmaking, 1953-2004, Cambridge Publication] </w:t>
      </w:r>
      <w:r>
        <w:t xml:space="preserve">Recut -- </w:t>
      </w:r>
      <w:r w:rsidRPr="003F71BE">
        <w:t>Eric</w:t>
      </w:r>
    </w:p>
    <w:p w14:paraId="12899BE3" w14:textId="77777777" w:rsidR="003D31A1" w:rsidRPr="003F71BE" w:rsidRDefault="003D31A1" w:rsidP="003D31A1">
      <w:pPr>
        <w:rPr>
          <w:sz w:val="16"/>
        </w:rPr>
      </w:pPr>
      <w:r w:rsidRPr="003F71BE">
        <w:rPr>
          <w:u w:val="single"/>
        </w:rPr>
        <w:t>Given postwar presidents’</w:t>
      </w:r>
      <w:r w:rsidRPr="003F71BE">
        <w:rPr>
          <w:sz w:val="16"/>
        </w:rPr>
        <w:t xml:space="preserve"> </w:t>
      </w:r>
      <w:r w:rsidRPr="003F71BE">
        <w:rPr>
          <w:u w:val="single"/>
        </w:rPr>
        <w:t>extensive lobbying</w:t>
      </w:r>
      <w:r w:rsidRPr="003F71BE">
        <w:rPr>
          <w:sz w:val="16"/>
        </w:rPr>
        <w:t xml:space="preserve"> investments, the rest of the chapter examines their impact on key roll-call votes. With simultaneous testing of the </w:t>
      </w:r>
      <w:r w:rsidRPr="003B2986">
        <w:rPr>
          <w:highlight w:val="cyan"/>
          <w:u w:val="single"/>
        </w:rPr>
        <w:t>early game factors</w:t>
      </w:r>
      <w:r w:rsidRPr="003F71BE">
        <w:rPr>
          <w:sz w:val="16"/>
        </w:rPr>
        <w:t xml:space="preserve"> that </w:t>
      </w:r>
      <w:r w:rsidRPr="003B2986">
        <w:rPr>
          <w:highlight w:val="cyan"/>
          <w:u w:val="single"/>
        </w:rPr>
        <w:t>affect</w:t>
      </w:r>
      <w:r w:rsidRPr="003F71BE">
        <w:rPr>
          <w:u w:val="single"/>
        </w:rPr>
        <w:t xml:space="preserve"> </w:t>
      </w:r>
      <w:r w:rsidRPr="003B2986">
        <w:rPr>
          <w:highlight w:val="cyan"/>
          <w:u w:val="single"/>
        </w:rPr>
        <w:t>which bills</w:t>
      </w:r>
      <w:r w:rsidRPr="003F71BE">
        <w:rPr>
          <w:sz w:val="16"/>
        </w:rPr>
        <w:t xml:space="preserve"> </w:t>
      </w:r>
      <w:r w:rsidRPr="003B2986">
        <w:rPr>
          <w:rStyle w:val="Emphasis"/>
          <w:highlight w:val="cyan"/>
        </w:rPr>
        <w:t>experience key votes</w:t>
      </w:r>
      <w:r w:rsidRPr="003F71BE">
        <w:rPr>
          <w:sz w:val="16"/>
        </w:rPr>
        <w:t xml:space="preserve"> alongside the endgame factors that </w:t>
      </w:r>
      <w:r w:rsidRPr="003B2986">
        <w:rPr>
          <w:rStyle w:val="Emphasis"/>
          <w:highlight w:val="cyan"/>
        </w:rPr>
        <w:t>determine the winner,</w:t>
      </w:r>
      <w:r w:rsidRPr="003F71BE">
        <w:rPr>
          <w:u w:val="single"/>
        </w:rPr>
        <w:t xml:space="preserve"> the results affirm that</w:t>
      </w:r>
      <w:r w:rsidRPr="003F71BE">
        <w:rPr>
          <w:sz w:val="16"/>
        </w:rPr>
        <w:t xml:space="preserve"> </w:t>
      </w:r>
      <w:r w:rsidRPr="003F71BE">
        <w:rPr>
          <w:u w:val="single"/>
        </w:rPr>
        <w:t>presidents’ involvement does dramatically increase their</w:t>
      </w:r>
      <w:r w:rsidRPr="003F71BE">
        <w:rPr>
          <w:sz w:val="16"/>
        </w:rPr>
        <w:t xml:space="preserve"> </w:t>
      </w:r>
      <w:r w:rsidRPr="003F71BE">
        <w:rPr>
          <w:u w:val="single"/>
        </w:rPr>
        <w:t>chances of prevailing in key votes</w:t>
      </w:r>
      <w:r w:rsidRPr="003F71BE">
        <w:rPr>
          <w:sz w:val="16"/>
        </w:rPr>
        <w:t xml:space="preserve">. However, the essence of this influence looks different than is often assumed. </w:t>
      </w:r>
      <w:r w:rsidRPr="003F71BE">
        <w:rPr>
          <w:u w:val="single"/>
        </w:rPr>
        <w:t>Rather than turning on their influence</w:t>
      </w:r>
      <w:r w:rsidRPr="003F71BE">
        <w:rPr>
          <w:sz w:val="16"/>
        </w:rPr>
        <w:t xml:space="preserve"> </w:t>
      </w:r>
      <w:r w:rsidRPr="003F71BE">
        <w:rPr>
          <w:u w:val="single"/>
        </w:rPr>
        <w:t>in the legislative</w:t>
      </w:r>
      <w:r w:rsidRPr="003F71BE">
        <w:rPr>
          <w:sz w:val="16"/>
        </w:rPr>
        <w:t xml:space="preserve"> </w:t>
      </w:r>
      <w:r w:rsidRPr="003F71BE">
        <w:rPr>
          <w:u w:val="single"/>
        </w:rPr>
        <w:t>endgame</w:t>
      </w:r>
      <w:r w:rsidRPr="003F71BE">
        <w:rPr>
          <w:sz w:val="16"/>
        </w:rPr>
        <w:t xml:space="preserve">, </w:t>
      </w:r>
      <w:r w:rsidRPr="003B2986">
        <w:rPr>
          <w:highlight w:val="cyan"/>
          <w:u w:val="single"/>
        </w:rPr>
        <w:t>presidents’ success</w:t>
      </w:r>
      <w:r w:rsidRPr="003F71BE">
        <w:rPr>
          <w:u w:val="single"/>
        </w:rPr>
        <w:t xml:space="preserve"> in key votes </w:t>
      </w:r>
      <w:r w:rsidRPr="003B2986">
        <w:rPr>
          <w:rStyle w:val="Emphasis"/>
          <w:highlight w:val="cyan"/>
        </w:rPr>
        <w:t>is rooted</w:t>
      </w:r>
      <w:r w:rsidRPr="003F71BE">
        <w:rPr>
          <w:u w:val="single"/>
        </w:rPr>
        <w:t xml:space="preserve"> primarily </w:t>
      </w:r>
      <w:r w:rsidRPr="003B2986">
        <w:rPr>
          <w:rStyle w:val="Emphasis"/>
          <w:highlight w:val="cyan"/>
        </w:rPr>
        <w:t>in the earlygame</w:t>
      </w:r>
      <w:r w:rsidRPr="003F71BE">
        <w:rPr>
          <w:sz w:val="16"/>
        </w:rPr>
        <w:t xml:space="preserve">. Again, </w:t>
      </w:r>
      <w:r w:rsidRPr="003F71BE">
        <w:rPr>
          <w:u w:val="single"/>
        </w:rPr>
        <w:t>this does not mean</w:t>
      </w:r>
      <w:r w:rsidRPr="003F71BE">
        <w:rPr>
          <w:sz w:val="16"/>
        </w:rPr>
        <w:t xml:space="preserve"> that </w:t>
      </w:r>
      <w:r w:rsidRPr="003F71BE">
        <w:rPr>
          <w:u w:val="single"/>
        </w:rPr>
        <w:t>the</w:t>
      </w:r>
      <w:r w:rsidRPr="003F71BE">
        <w:rPr>
          <w:sz w:val="16"/>
        </w:rPr>
        <w:t xml:space="preserve"> legislative </w:t>
      </w:r>
      <w:r w:rsidRPr="003F71BE">
        <w:rPr>
          <w:u w:val="single"/>
        </w:rPr>
        <w:t>endgame is unimportant</w:t>
      </w:r>
      <w:r w:rsidRPr="003F71BE">
        <w:rPr>
          <w:sz w:val="16"/>
        </w:rPr>
        <w:t xml:space="preserve"> </w:t>
      </w:r>
      <w:r w:rsidRPr="003F71BE">
        <w:rPr>
          <w:u w:val="single"/>
        </w:rPr>
        <w:t xml:space="preserve">or </w:t>
      </w:r>
      <w:r w:rsidRPr="003F71BE">
        <w:rPr>
          <w:sz w:val="16"/>
        </w:rPr>
        <w:t xml:space="preserve">that </w:t>
      </w:r>
      <w:r w:rsidRPr="003F71BE">
        <w:rPr>
          <w:u w:val="single"/>
        </w:rPr>
        <w:t>presidents’ vote-centered lobbying is irrelevant</w:t>
      </w:r>
      <w:r w:rsidRPr="003F71BE">
        <w:rPr>
          <w:sz w:val="16"/>
        </w:rPr>
        <w:t xml:space="preserve"> </w:t>
      </w:r>
      <w:r w:rsidRPr="003F71BE">
        <w:rPr>
          <w:u w:val="single"/>
        </w:rPr>
        <w:t>but</w:t>
      </w:r>
      <w:r w:rsidRPr="003F71BE">
        <w:rPr>
          <w:sz w:val="16"/>
        </w:rPr>
        <w:t xml:space="preserve"> </w:t>
      </w:r>
      <w:r w:rsidRPr="003F71BE">
        <w:rPr>
          <w:u w:val="single"/>
        </w:rPr>
        <w:t>rather underscores</w:t>
      </w:r>
      <w:r w:rsidRPr="003F71BE">
        <w:rPr>
          <w:sz w:val="16"/>
        </w:rPr>
        <w:t xml:space="preserve"> </w:t>
      </w:r>
      <w:r w:rsidRPr="003F71BE">
        <w:rPr>
          <w:u w:val="single"/>
        </w:rPr>
        <w:t xml:space="preserve">the fact that </w:t>
      </w:r>
      <w:r w:rsidRPr="003B2986">
        <w:rPr>
          <w:rStyle w:val="Emphasis"/>
          <w:highlight w:val="cyan"/>
        </w:rPr>
        <w:t>its impact typically</w:t>
      </w:r>
      <w:r w:rsidRPr="003F71BE">
        <w:rPr>
          <w:sz w:val="16"/>
        </w:rPr>
        <w:t xml:space="preserve"> </w:t>
      </w:r>
      <w:r w:rsidRPr="003B2986">
        <w:rPr>
          <w:rStyle w:val="Emphasis"/>
          <w:highlight w:val="cyan"/>
        </w:rPr>
        <w:t>works</w:t>
      </w:r>
      <w:r w:rsidRPr="003F71BE">
        <w:rPr>
          <w:rStyle w:val="Emphasis"/>
        </w:rPr>
        <w:t xml:space="preserve"> indirectly</w:t>
      </w:r>
      <w:r w:rsidRPr="003F71BE">
        <w:rPr>
          <w:sz w:val="16"/>
        </w:rPr>
        <w:t xml:space="preserve"> </w:t>
      </w:r>
      <w:r w:rsidRPr="003F71BE">
        <w:rPr>
          <w:u w:val="single"/>
        </w:rPr>
        <w:t>by affecting the bargaining</w:t>
      </w:r>
      <w:r w:rsidRPr="003F71BE">
        <w:rPr>
          <w:sz w:val="16"/>
        </w:rPr>
        <w:t xml:space="preserve"> </w:t>
      </w:r>
      <w:r w:rsidRPr="003F71BE">
        <w:rPr>
          <w:u w:val="single"/>
        </w:rPr>
        <w:t>that</w:t>
      </w:r>
      <w:r w:rsidRPr="003F71BE">
        <w:rPr>
          <w:sz w:val="16"/>
        </w:rPr>
        <w:t xml:space="preserve"> </w:t>
      </w:r>
      <w:r w:rsidRPr="003F71BE">
        <w:rPr>
          <w:u w:val="single"/>
        </w:rPr>
        <w:t xml:space="preserve">transpires </w:t>
      </w:r>
      <w:r w:rsidRPr="003B2986">
        <w:rPr>
          <w:rStyle w:val="Emphasis"/>
          <w:highlight w:val="cyan"/>
        </w:rPr>
        <w:t>before bills</w:t>
      </w:r>
      <w:r w:rsidRPr="003F71BE">
        <w:rPr>
          <w:rStyle w:val="Emphasis"/>
        </w:rPr>
        <w:t xml:space="preserve"> even reach the floor</w:t>
      </w:r>
      <w:r w:rsidRPr="003F71BE">
        <w:rPr>
          <w:sz w:val="16"/>
        </w:rPr>
        <w:t xml:space="preserve">. </w:t>
      </w:r>
      <w:r w:rsidRPr="003B2986">
        <w:rPr>
          <w:rStyle w:val="Emphasis"/>
          <w:highlight w:val="cyan"/>
        </w:rPr>
        <w:t>This</w:t>
      </w:r>
      <w:r w:rsidRPr="003F71BE">
        <w:rPr>
          <w:rStyle w:val="Emphasis"/>
        </w:rPr>
        <w:t xml:space="preserve"> same pattern </w:t>
      </w:r>
      <w:r w:rsidRPr="003B2986">
        <w:rPr>
          <w:rStyle w:val="Emphasis"/>
          <w:highlight w:val="cyan"/>
        </w:rPr>
        <w:t>holds</w:t>
      </w:r>
      <w:r w:rsidRPr="003F71BE">
        <w:rPr>
          <w:rStyle w:val="Emphasis"/>
        </w:rPr>
        <w:t xml:space="preserve"> </w:t>
      </w:r>
      <w:r w:rsidRPr="003B2986">
        <w:rPr>
          <w:rStyle w:val="Emphasis"/>
          <w:highlight w:val="cyan"/>
        </w:rPr>
        <w:t>true in both chambers</w:t>
      </w:r>
    </w:p>
    <w:p w14:paraId="181DD683" w14:textId="77777777" w:rsidR="003D31A1" w:rsidRPr="00EB0179" w:rsidRDefault="003D31A1" w:rsidP="003D31A1">
      <w:pPr>
        <w:pStyle w:val="Heading4"/>
      </w:pPr>
      <w:r w:rsidRPr="00EB0179">
        <w:t>Earlygame political capital expenditure determines end-game voting patterns</w:t>
      </w:r>
    </w:p>
    <w:p w14:paraId="6752313F" w14:textId="5F1D8049" w:rsidR="003D31A1" w:rsidRPr="00EB0179" w:rsidRDefault="003D31A1" w:rsidP="003D31A1">
      <w:r w:rsidRPr="00EB0179">
        <w:rPr>
          <w:rStyle w:val="Style13ptBold"/>
        </w:rPr>
        <w:t>Beckman 10</w:t>
      </w:r>
      <w:r>
        <w:t>, PhD</w:t>
      </w:r>
      <w:r w:rsidRPr="00EB0179">
        <w:t xml:space="preserve"> Professor of Political Science</w:t>
      </w:r>
      <w:r>
        <w:rPr>
          <w:rStyle w:val="Style13ptBold"/>
        </w:rPr>
        <w:t xml:space="preserve"> </w:t>
      </w:r>
      <w:r w:rsidRPr="00EB0179">
        <w:t xml:space="preserve">(Matthew N. Beckman, Professor of Political Science @ UC-Irvine, 2010, “Pushing the Agenda: Presidential Leadership in U.S. Lawmaking, 1953-2004,” pg. </w:t>
      </w:r>
      <w:r>
        <w:t>53</w:t>
      </w:r>
      <w:r w:rsidRPr="00EB0179">
        <w:t>)</w:t>
      </w:r>
    </w:p>
    <w:p w14:paraId="57381C98" w14:textId="77777777" w:rsidR="003D31A1" w:rsidRPr="00CE0CB7" w:rsidRDefault="003D31A1" w:rsidP="003D31A1">
      <w:pPr>
        <w:contextualSpacing/>
      </w:pPr>
      <w:r w:rsidRPr="003B0EED">
        <w:rPr>
          <w:rStyle w:val="StyleUnderline"/>
          <w:highlight w:val="cyan"/>
        </w:rPr>
        <w:t>To the cynic, meetings between White House officials and congress</w:t>
      </w:r>
      <w:r w:rsidRPr="00EB0179">
        <w:rPr>
          <w:rStyle w:val="StyleUnderline"/>
        </w:rPr>
        <w:t xml:space="preserve">ional leaders </w:t>
      </w:r>
      <w:r w:rsidRPr="003B0EED">
        <w:rPr>
          <w:rStyle w:val="StyleUnderline"/>
          <w:highlight w:val="cyan"/>
        </w:rPr>
        <w:t>offer little more than pageantry</w:t>
      </w:r>
      <w:r w:rsidRPr="00EB0179">
        <w:t xml:space="preserve"> - an opportunity to portray legislative work, not to do it. And, to be sure, sometimes these interbranch exchanges entail little more than pleasantries and pictures. </w:t>
      </w:r>
      <w:r w:rsidRPr="00EB0179">
        <w:rPr>
          <w:rStyle w:val="StyleUnderline"/>
        </w:rPr>
        <w:t xml:space="preserve">However, </w:t>
      </w:r>
      <w:r w:rsidRPr="003B0EED">
        <w:rPr>
          <w:rStyle w:val="StyleUnderline"/>
          <w:highlight w:val="cyan"/>
        </w:rPr>
        <w:t>many close observers o</w:t>
      </w:r>
      <w:r w:rsidRPr="00EB0179">
        <w:rPr>
          <w:rStyle w:val="StyleUnderline"/>
        </w:rPr>
        <w:t xml:space="preserve">f the presidential-congressional relationship </w:t>
      </w:r>
      <w:r w:rsidRPr="003B0EED">
        <w:rPr>
          <w:rStyle w:val="StyleUnderline"/>
          <w:highlight w:val="cyan"/>
        </w:rPr>
        <w:t xml:space="preserve">have long cited </w:t>
      </w:r>
      <w:r w:rsidRPr="003B0EED">
        <w:rPr>
          <w:rStyle w:val="Emphasis"/>
          <w:highlight w:val="cyan"/>
        </w:rPr>
        <w:t>prevoting bargaining</w:t>
      </w:r>
      <w:r w:rsidRPr="00EB0179">
        <w:t xml:space="preserve"> across Pennsylvania Avenue </w:t>
      </w:r>
      <w:r w:rsidRPr="003B0EED">
        <w:rPr>
          <w:rStyle w:val="StyleUnderline"/>
          <w:highlight w:val="cyan"/>
        </w:rPr>
        <w:t>as</w:t>
      </w:r>
      <w:r w:rsidRPr="00EB0179">
        <w:rPr>
          <w:rStyle w:val="StyleUnderline"/>
        </w:rPr>
        <w:t xml:space="preserve"> being substantively </w:t>
      </w:r>
      <w:r w:rsidRPr="003B0EED">
        <w:rPr>
          <w:rStyle w:val="StyleUnderline"/>
          <w:highlight w:val="cyan"/>
        </w:rPr>
        <w:t>important</w:t>
      </w:r>
      <w:r w:rsidRPr="00EB0179">
        <w:t>. For example, discussing President Eisenhower's legislative record in 1953, CQ staffers issued a caveat they have often repeated in the years since: The President's leadership often was tested beyond the glare spot- lighting roll calls....</w:t>
      </w:r>
      <w:r w:rsidRPr="003B0EED">
        <w:rPr>
          <w:rStyle w:val="StyleUnderline"/>
          <w:highlight w:val="cyan"/>
        </w:rPr>
        <w:t>Negotiations off the floor</w:t>
      </w:r>
      <w:r w:rsidRPr="00EB0179">
        <w:t xml:space="preserve"> and action in commit- tee sometimes </w:t>
      </w:r>
      <w:r w:rsidRPr="003B0EED">
        <w:rPr>
          <w:rStyle w:val="StyleUnderline"/>
          <w:highlight w:val="cyan"/>
        </w:rPr>
        <w:t xml:space="preserve">are as </w:t>
      </w:r>
      <w:r w:rsidRPr="003B0EED">
        <w:rPr>
          <w:rStyle w:val="Emphasis"/>
          <w:highlight w:val="cyan"/>
        </w:rPr>
        <w:t>important as the recorded votes</w:t>
      </w:r>
      <w:r w:rsidRPr="003B0EED">
        <w:rPr>
          <w:highlight w:val="cyan"/>
        </w:rPr>
        <w:t>.</w:t>
      </w:r>
      <w:r w:rsidRPr="00EB0179">
        <w:t xml:space="preserve"> (CQ Almanac 1953,77) </w:t>
      </w:r>
      <w:r w:rsidRPr="003B0EED">
        <w:rPr>
          <w:rStyle w:val="StyleUnderline"/>
          <w:highlight w:val="cyan"/>
        </w:rPr>
        <w:t>Many a political scientist has agreed</w:t>
      </w:r>
      <w:r w:rsidRPr="00EB0179">
        <w:t>. Charles Jones (1994), for one, wrote, "However they are interpreted, roll call votes cannot be more than they are: one form of floor action on legislation .If analysts insist on scoring the president, concentrating on this stage of lawmaking can provide no more than a partial tally" (195)' And Jon Bond and Richard Fleisher (1990) note that even if they ultimately are reflected in roll-call votes, "</w:t>
      </w:r>
      <w:r w:rsidRPr="00EB0179">
        <w:rPr>
          <w:rStyle w:val="StyleUnderline"/>
        </w:rPr>
        <w:t xml:space="preserve">many </w:t>
      </w:r>
      <w:r w:rsidRPr="003B0EED">
        <w:rPr>
          <w:rStyle w:val="StyleUnderline"/>
          <w:highlight w:val="cyan"/>
        </w:rPr>
        <w:t>important decisions in Congress are made in places other than floor votes</w:t>
      </w:r>
      <w:r w:rsidRPr="00EB0179">
        <w:t xml:space="preserve"> and recorded by means other than roll calls ... " (68). Still, while citing earlygame processes as being potentially important, no one has yet shown how (or when) they are, much less integrated the earlygame and endgame within a unified framework. This is what I aim to accomplish here. Specifically, let me now uncover how, in addition to the familiar endgame lobbying option, </w:t>
      </w:r>
      <w:r w:rsidRPr="003B0EED">
        <w:rPr>
          <w:rStyle w:val="StyleUnderline"/>
          <w:highlight w:val="cyan"/>
        </w:rPr>
        <w:t>presidents</w:t>
      </w:r>
      <w:r w:rsidRPr="00EB0179">
        <w:rPr>
          <w:rStyle w:val="StyleUnderline"/>
        </w:rPr>
        <w:t xml:space="preserve"> may also seek to </w:t>
      </w:r>
      <w:r w:rsidRPr="003B0EED">
        <w:rPr>
          <w:rStyle w:val="StyleUnderline"/>
          <w:highlight w:val="cyan"/>
        </w:rPr>
        <w:t>exert influence in</w:t>
      </w:r>
      <w:r w:rsidRPr="00EB0179">
        <w:rPr>
          <w:rStyle w:val="StyleUnderline"/>
        </w:rPr>
        <w:t xml:space="preserve"> </w:t>
      </w:r>
      <w:r w:rsidRPr="003B0EED">
        <w:rPr>
          <w:rStyle w:val="StyleUnderline"/>
          <w:highlight w:val="cyan"/>
        </w:rPr>
        <w:t xml:space="preserve">the </w:t>
      </w:r>
      <w:r w:rsidRPr="003B0EED">
        <w:rPr>
          <w:rStyle w:val="Emphasis"/>
          <w:highlight w:val="cyan"/>
        </w:rPr>
        <w:t>legislative earlygame</w:t>
      </w:r>
      <w:r w:rsidRPr="003B0EED">
        <w:rPr>
          <w:rStyle w:val="StyleUnderline"/>
          <w:highlight w:val="cyan"/>
        </w:rPr>
        <w:t xml:space="preserve"> by</w:t>
      </w:r>
      <w:r w:rsidRPr="00EB0179">
        <w:rPr>
          <w:rStyle w:val="StyleUnderline"/>
        </w:rPr>
        <w:t xml:space="preserve"> implementing a two-pronged approach: </w:t>
      </w:r>
      <w:r w:rsidRPr="003B0EED">
        <w:rPr>
          <w:rStyle w:val="StyleUnderline"/>
          <w:highlight w:val="cyan"/>
        </w:rPr>
        <w:t>mobilizing</w:t>
      </w:r>
      <w:r w:rsidRPr="00EB0179">
        <w:t xml:space="preserve"> leading </w:t>
      </w:r>
      <w:r w:rsidRPr="003B0EED">
        <w:rPr>
          <w:rStyle w:val="StyleUnderline"/>
          <w:highlight w:val="cyan"/>
        </w:rPr>
        <w:t>allies and deterring</w:t>
      </w:r>
      <w:r w:rsidRPr="00EB0179">
        <w:t xml:space="preserve"> leading </w:t>
      </w:r>
      <w:r w:rsidRPr="003B0EED">
        <w:rPr>
          <w:rStyle w:val="StyleUnderline"/>
          <w:highlight w:val="cyan"/>
        </w:rPr>
        <w:t>opponents</w:t>
      </w:r>
      <w:r w:rsidRPr="00EB0179">
        <w:t>.</w:t>
      </w:r>
    </w:p>
    <w:p w14:paraId="49CFBB0F" w14:textId="77777777" w:rsidR="003D31A1" w:rsidRPr="003D31A1" w:rsidRDefault="003D31A1" w:rsidP="003D31A1"/>
    <w:p w14:paraId="21819452" w14:textId="72F04363" w:rsidR="001319C0" w:rsidRDefault="001319C0" w:rsidP="001319C0">
      <w:pPr>
        <w:pStyle w:val="Heading2"/>
      </w:pPr>
      <w:r>
        <w:lastRenderedPageBreak/>
        <w:t>Congress Key</w:t>
      </w:r>
    </w:p>
    <w:p w14:paraId="09F92F03" w14:textId="5A4C8C73" w:rsidR="0041285E" w:rsidRDefault="0041285E" w:rsidP="0041285E">
      <w:pPr>
        <w:pStyle w:val="Heading3"/>
      </w:pPr>
      <w:r>
        <w:lastRenderedPageBreak/>
        <w:t>Arm Sales</w:t>
      </w:r>
    </w:p>
    <w:p w14:paraId="476CC911" w14:textId="5D591FE9" w:rsidR="0041285E" w:rsidRDefault="0041285E" w:rsidP="005B5102">
      <w:pPr>
        <w:pStyle w:val="Heading4"/>
      </w:pPr>
      <w:r>
        <w:t xml:space="preserve">Extend 1nc Wilkinson Uniqueness Evidence – Biden </w:t>
      </w:r>
      <w:r w:rsidR="005B5102">
        <w:t>is working overtime</w:t>
      </w:r>
      <w:r>
        <w:t xml:space="preserve"> to </w:t>
      </w:r>
      <w:r w:rsidRPr="009704E8">
        <w:rPr>
          <w:u w:val="single"/>
        </w:rPr>
        <w:t xml:space="preserve">discourage congressional dems to </w:t>
      </w:r>
      <w:r w:rsidR="005B5102" w:rsidRPr="009704E8">
        <w:rPr>
          <w:u w:val="single"/>
        </w:rPr>
        <w:t>from blocking arm sales</w:t>
      </w:r>
      <w:r w:rsidR="005B5102">
        <w:t xml:space="preserve"> that will derail negotiations </w:t>
      </w:r>
      <w:r w:rsidR="009704E8">
        <w:t>– he needs pc to prevent congressional action none of their executive solves evidence assumes this</w:t>
      </w:r>
    </w:p>
    <w:p w14:paraId="2CB983EE" w14:textId="1B18C711" w:rsidR="005B5102" w:rsidRDefault="005B5102" w:rsidP="005B5102"/>
    <w:p w14:paraId="405A1875" w14:textId="4BD2D23B" w:rsidR="005B5102" w:rsidRPr="005B5102" w:rsidRDefault="005B5102" w:rsidP="005B5102">
      <w:pPr>
        <w:pStyle w:val="Heading4"/>
      </w:pPr>
      <w:r>
        <w:t>Congressional approval is key for all Saudi requestions AND a consistent signal of congressional support for relations is necessary for normalization deal success</w:t>
      </w:r>
    </w:p>
    <w:p w14:paraId="6F0F694E" w14:textId="77777777" w:rsidR="005B5102" w:rsidRPr="00ED00A5" w:rsidRDefault="005B5102" w:rsidP="005B5102">
      <w:pPr>
        <w:spacing w:after="0"/>
        <w:rPr>
          <w:rStyle w:val="Style13ptBold"/>
        </w:rPr>
      </w:pPr>
      <w:r w:rsidRPr="00ED00A5">
        <w:rPr>
          <w:rStyle w:val="Style13ptBold"/>
        </w:rPr>
        <w:t>Rod 6/9</w:t>
      </w:r>
    </w:p>
    <w:p w14:paraId="3D47D90F" w14:textId="77777777" w:rsidR="005B5102" w:rsidRDefault="005B5102" w:rsidP="005B5102">
      <w:pPr>
        <w:spacing w:after="0"/>
      </w:pPr>
      <w:r>
        <w:t xml:space="preserve">Marc Rod Capitol Hill Reporter “Lawmakers predict ‘overwhelming majority’ of Congress would support Saudi-Israel normalization deal”, June 9, 2023 </w:t>
      </w:r>
      <w:hyperlink r:id="rId26" w:history="1">
        <w:r w:rsidRPr="003D070A">
          <w:rPr>
            <w:rStyle w:val="Hyperlink"/>
          </w:rPr>
          <w:t>https://jewishinsider.com/2023/06/congress-saudi-arabia-israel-normalization-u-s-blinken/</w:t>
        </w:r>
      </w:hyperlink>
      <w:r>
        <w:t xml:space="preserve"> dmr</w:t>
      </w:r>
    </w:p>
    <w:p w14:paraId="085EFAE1" w14:textId="77777777" w:rsidR="005B5102" w:rsidRDefault="005B5102" w:rsidP="005B5102">
      <w:pPr>
        <w:spacing w:after="0"/>
        <w:rPr>
          <w:rStyle w:val="StyleUnderline"/>
        </w:rPr>
      </w:pPr>
      <w:r w:rsidRPr="00DF72E9">
        <w:rPr>
          <w:sz w:val="16"/>
        </w:rPr>
        <w:t xml:space="preserve">Sen. Joni </w:t>
      </w:r>
      <w:r w:rsidRPr="005B5102">
        <w:rPr>
          <w:rStyle w:val="StyleUnderline"/>
          <w:highlight w:val="cyan"/>
        </w:rPr>
        <w:t>Ernst</w:t>
      </w:r>
      <w:r w:rsidRPr="00DF72E9">
        <w:rPr>
          <w:sz w:val="16"/>
        </w:rPr>
        <w:t xml:space="preserve"> (R-IA) </w:t>
      </w:r>
      <w:r w:rsidRPr="005B5102">
        <w:rPr>
          <w:rStyle w:val="StyleUnderline"/>
          <w:highlight w:val="cyan"/>
        </w:rPr>
        <w:t>and</w:t>
      </w:r>
      <w:r w:rsidRPr="00ED00A5">
        <w:rPr>
          <w:rStyle w:val="StyleUnderline"/>
        </w:rPr>
        <w:t xml:space="preserve"> </w:t>
      </w:r>
      <w:r w:rsidRPr="00DF72E9">
        <w:rPr>
          <w:sz w:val="16"/>
        </w:rPr>
        <w:t xml:space="preserve">Rep. Brad </w:t>
      </w:r>
      <w:r w:rsidRPr="005B5102">
        <w:rPr>
          <w:rStyle w:val="StyleUnderline"/>
          <w:highlight w:val="cyan"/>
        </w:rPr>
        <w:t>Schneider</w:t>
      </w:r>
      <w:r w:rsidRPr="00DF72E9">
        <w:rPr>
          <w:sz w:val="16"/>
        </w:rPr>
        <w:t xml:space="preserve"> (D-IL) </w:t>
      </w:r>
      <w:r w:rsidRPr="005B5102">
        <w:rPr>
          <w:rStyle w:val="StyleUnderline"/>
          <w:highlight w:val="cyan"/>
        </w:rPr>
        <w:t>predicted</w:t>
      </w:r>
      <w:r w:rsidRPr="00DF72E9">
        <w:rPr>
          <w:sz w:val="16"/>
        </w:rPr>
        <w:t xml:space="preserve"> </w:t>
      </w:r>
      <w:r w:rsidRPr="005B5102">
        <w:rPr>
          <w:sz w:val="16"/>
          <w:highlight w:val="cyan"/>
        </w:rPr>
        <w:t xml:space="preserve">yesterday </w:t>
      </w:r>
      <w:r w:rsidRPr="005B5102">
        <w:rPr>
          <w:rStyle w:val="StyleUnderline"/>
          <w:highlight w:val="cyan"/>
        </w:rPr>
        <w:t>that the majority of Congress would ultimately support a Saudi-Israel normalization deal, even if it includes conditions that might be troubling to some</w:t>
      </w:r>
      <w:r w:rsidRPr="005B5102">
        <w:rPr>
          <w:rStyle w:val="StyleUnderline"/>
        </w:rPr>
        <w:t xml:space="preserve"> U.S. lawmakers. The two</w:t>
      </w:r>
      <w:r w:rsidRPr="005B5102">
        <w:rPr>
          <w:sz w:val="16"/>
        </w:rPr>
        <w:t xml:space="preserve"> lawmakers, who are </w:t>
      </w:r>
      <w:r w:rsidRPr="005B5102">
        <w:rPr>
          <w:rStyle w:val="StyleUnderline"/>
        </w:rPr>
        <w:t>co-chairs of the Abraham Accords Caucus, spoke</w:t>
      </w:r>
      <w:r w:rsidRPr="005B5102">
        <w:rPr>
          <w:sz w:val="16"/>
        </w:rPr>
        <w:t xml:space="preserve"> at a Center for a New American Security conference on Thursday </w:t>
      </w:r>
      <w:r w:rsidRPr="005B5102">
        <w:rPr>
          <w:rStyle w:val="StyleUnderline"/>
        </w:rPr>
        <w:t>about the path forward for the</w:t>
      </w:r>
      <w:r w:rsidRPr="005B5102">
        <w:rPr>
          <w:sz w:val="16"/>
        </w:rPr>
        <w:t xml:space="preserve"> Abraham </w:t>
      </w:r>
      <w:r w:rsidRPr="005B5102">
        <w:rPr>
          <w:rStyle w:val="StyleUnderline"/>
        </w:rPr>
        <w:t>Accords</w:t>
      </w:r>
      <w:r w:rsidRPr="005B5102">
        <w:rPr>
          <w:sz w:val="16"/>
        </w:rPr>
        <w:t xml:space="preserve">, in a discussion moderated by Jonathan Lord, the director of CNAS’s Middle East Security Program. </w:t>
      </w:r>
      <w:r w:rsidRPr="005B5102">
        <w:rPr>
          <w:rStyle w:val="Emphasis"/>
          <w:highlight w:val="cyan"/>
        </w:rPr>
        <w:t>Their comments mark a</w:t>
      </w:r>
      <w:r w:rsidRPr="005B5102">
        <w:rPr>
          <w:rStyle w:val="StyleUnderline"/>
        </w:rPr>
        <w:t xml:space="preserve"> more </w:t>
      </w:r>
      <w:r w:rsidRPr="005B5102">
        <w:rPr>
          <w:rStyle w:val="Emphasis"/>
          <w:highlight w:val="cyan"/>
        </w:rPr>
        <w:t>positive tone about</w:t>
      </w:r>
      <w:r w:rsidRPr="005B5102">
        <w:rPr>
          <w:rStyle w:val="StyleUnderline"/>
        </w:rPr>
        <w:t xml:space="preserve"> a potential agreement — which</w:t>
      </w:r>
      <w:r w:rsidRPr="005B5102">
        <w:rPr>
          <w:sz w:val="16"/>
        </w:rPr>
        <w:t xml:space="preserve"> reportedly could </w:t>
      </w:r>
      <w:r w:rsidRPr="005B5102">
        <w:rPr>
          <w:rStyle w:val="StyleUnderline"/>
        </w:rPr>
        <w:t xml:space="preserve">require </w:t>
      </w:r>
      <w:r w:rsidRPr="005B5102">
        <w:rPr>
          <w:sz w:val="16"/>
        </w:rPr>
        <w:t xml:space="preserve">the U.S. to make </w:t>
      </w:r>
      <w:r w:rsidRPr="005B5102">
        <w:rPr>
          <w:rStyle w:val="Emphasis"/>
          <w:highlight w:val="cyan"/>
        </w:rPr>
        <w:t>security guarantees</w:t>
      </w:r>
      <w:r w:rsidRPr="005B5102">
        <w:rPr>
          <w:rStyle w:val="StyleUnderline"/>
        </w:rPr>
        <w:t xml:space="preserve"> to Saudi Arabia and provide more advanced weapons and nuclear technology — than have been offered by legislators critical of Saudi Arabia.</w:t>
      </w:r>
      <w:r w:rsidRPr="005B5102">
        <w:rPr>
          <w:u w:val="single"/>
        </w:rPr>
        <w:t xml:space="preserve"> </w:t>
      </w:r>
      <w:r w:rsidRPr="005B5102">
        <w:rPr>
          <w:sz w:val="16"/>
        </w:rPr>
        <w:t>“</w:t>
      </w:r>
      <w:r w:rsidRPr="005B5102">
        <w:rPr>
          <w:rStyle w:val="StyleUnderline"/>
        </w:rPr>
        <w:t xml:space="preserve">Once we start </w:t>
      </w:r>
      <w:r w:rsidRPr="005B5102">
        <w:rPr>
          <w:rStyle w:val="Emphasis"/>
        </w:rPr>
        <w:t>building the momentum</w:t>
      </w:r>
      <w:r w:rsidRPr="005B5102">
        <w:rPr>
          <w:rStyle w:val="StyleUnderline"/>
        </w:rPr>
        <w:t xml:space="preserve">, it’s going to go </w:t>
      </w:r>
      <w:r w:rsidRPr="005B5102">
        <w:rPr>
          <w:rStyle w:val="Emphasis"/>
        </w:rPr>
        <w:t>from the middle out</w:t>
      </w:r>
      <w:r w:rsidRPr="005B5102">
        <w:rPr>
          <w:sz w:val="16"/>
        </w:rPr>
        <w:t xml:space="preserve">. Here, the middle is pretty large. I would say </w:t>
      </w:r>
      <w:r w:rsidRPr="005B5102">
        <w:rPr>
          <w:rStyle w:val="StyleUnderline"/>
        </w:rPr>
        <w:t>we start with a majority out of the gates</w:t>
      </w:r>
      <w:r w:rsidRPr="005B5102">
        <w:rPr>
          <w:sz w:val="16"/>
        </w:rPr>
        <w:t xml:space="preserve">,” Schneider said. “And we end up with an overwhelming majority if the agreement is presented to us in a clear and transparent manner.” Schneider said that transparency about a potential deal will be critical to showing that “we’re not taking a leap of faith on security,” on protecting Israel’s qualitative military edge or on “turning over all of our most advanced technologies without safeguards.” He added that </w:t>
      </w:r>
      <w:r w:rsidRPr="005B5102">
        <w:rPr>
          <w:rStyle w:val="StyleUnderline"/>
        </w:rPr>
        <w:t>some lawmakers’ skepticism about potential conditions of the deal may be driven by “certain assumptions” that may not be reflective of the current state of relations among the U.S., Saudi Arabia and Israel.</w:t>
      </w:r>
      <w:r w:rsidRPr="005B5102">
        <w:rPr>
          <w:u w:val="single"/>
        </w:rPr>
        <w:t xml:space="preserve"> </w:t>
      </w:r>
      <w:r w:rsidRPr="005B5102">
        <w:rPr>
          <w:sz w:val="16"/>
        </w:rPr>
        <w:t xml:space="preserve">“I think </w:t>
      </w:r>
      <w:r w:rsidRPr="005B5102">
        <w:rPr>
          <w:rStyle w:val="StyleUnderline"/>
        </w:rPr>
        <w:t>it’s going to be fairly straightforward. I won’t say easy, but straightforward</w:t>
      </w:r>
      <w:r w:rsidRPr="005B5102">
        <w:rPr>
          <w:sz w:val="16"/>
        </w:rPr>
        <w:t xml:space="preserve">, on one condition — that there’s transparency,” he said. </w:t>
      </w:r>
      <w:r w:rsidRPr="005B5102">
        <w:rPr>
          <w:rStyle w:val="StyleUnderline"/>
        </w:rPr>
        <w:t>Ernst predicted</w:t>
      </w:r>
      <w:r w:rsidRPr="005B5102">
        <w:rPr>
          <w:sz w:val="16"/>
        </w:rPr>
        <w:t xml:space="preserve"> that 75-80% of </w:t>
      </w:r>
      <w:r w:rsidRPr="005B5102">
        <w:rPr>
          <w:rStyle w:val="StyleUnderline"/>
        </w:rPr>
        <w:t xml:space="preserve">her party would support a deal because of deeply ingrained support for Israel. </w:t>
      </w:r>
      <w:r w:rsidRPr="005B5102">
        <w:rPr>
          <w:sz w:val="16"/>
        </w:rPr>
        <w:t>“</w:t>
      </w:r>
      <w:r w:rsidRPr="005B5102">
        <w:rPr>
          <w:rStyle w:val="StyleUnderline"/>
        </w:rPr>
        <w:t>You will find some pushback</w:t>
      </w:r>
      <w:r w:rsidRPr="005B5102">
        <w:rPr>
          <w:sz w:val="16"/>
        </w:rPr>
        <w:t xml:space="preserve"> on those that still think a little harshly about Saudi Arabia,” Ernst continued, “</w:t>
      </w:r>
      <w:r w:rsidRPr="005B5102">
        <w:rPr>
          <w:rStyle w:val="StyleUnderline"/>
        </w:rPr>
        <w:t>but</w:t>
      </w:r>
      <w:r w:rsidRPr="005B5102">
        <w:rPr>
          <w:sz w:val="16"/>
        </w:rPr>
        <w:t xml:space="preserve"> I think that </w:t>
      </w:r>
      <w:r w:rsidRPr="005B5102">
        <w:rPr>
          <w:rStyle w:val="StyleUnderline"/>
        </w:rPr>
        <w:t>overall, our party would be celebrating</w:t>
      </w:r>
      <w:r w:rsidRPr="005B5102">
        <w:rPr>
          <w:sz w:val="16"/>
        </w:rPr>
        <w:t xml:space="preserve"> the fact that we have this </w:t>
      </w:r>
      <w:r w:rsidRPr="005B5102">
        <w:rPr>
          <w:rStyle w:val="StyleUnderline"/>
        </w:rPr>
        <w:t>cooperation between Israel and Saudi Arabia</w:t>
      </w:r>
      <w:r w:rsidRPr="005B5102">
        <w:rPr>
          <w:sz w:val="16"/>
        </w:rPr>
        <w:t xml:space="preserve">.” Both Ernst and Schneider argued that Saudi Arabia’s reported demands from the U.S. as part of a deal should not be framed as “concessions.” “I think we can find partnerships in those areas where we can work together, whether it is arms sales, whether it is nuclear technology, whatever that might happen to be,” Ernst said. “I think we have to work together. I don’t see it happening overnight… but I do think that we can work with them in a productive way.” </w:t>
      </w:r>
      <w:r w:rsidRPr="005B5102">
        <w:rPr>
          <w:rStyle w:val="StyleUnderline"/>
        </w:rPr>
        <w:t>Ernst</w:t>
      </w:r>
      <w:r w:rsidRPr="005B5102">
        <w:rPr>
          <w:sz w:val="16"/>
        </w:rPr>
        <w:t xml:space="preserve"> also offered some praise for Saudi Arabia, describing the Gulf nation as “working very hard on” its efforts to advance its culture and society, including women’s rights. She broadly </w:t>
      </w:r>
      <w:r w:rsidRPr="005B5102">
        <w:rPr>
          <w:rStyle w:val="StyleUnderline"/>
        </w:rPr>
        <w:t xml:space="preserve">emphasized the importance of maintaining the U.S.-Saudi partnership regardless of potential disagreements and concerns. </w:t>
      </w:r>
      <w:r w:rsidRPr="005B5102">
        <w:rPr>
          <w:sz w:val="16"/>
        </w:rPr>
        <w:t xml:space="preserve">“Whether you think they are a ‘pariah nation’… or not, </w:t>
      </w:r>
      <w:r w:rsidRPr="005B5102">
        <w:rPr>
          <w:rStyle w:val="StyleUnderline"/>
        </w:rPr>
        <w:t>they are an important player</w:t>
      </w:r>
      <w:r w:rsidRPr="005B5102">
        <w:rPr>
          <w:sz w:val="16"/>
        </w:rPr>
        <w:t xml:space="preserve">,” Ernst said, referencing campaign-trail comments by then-presidential candidate Joe Biden. “We need to continue working on our relationship with Saudi Arabia.” The Iowa senator downplayed the “teeth gnashing” around Saudi Arabia’s decision last year to cut oil production, which led the administration and leading congressional Democrats to threaten reprisals against Riyadh. “Did it really drive up the cost of our gasoline much? Not much at all,” she said. </w:t>
      </w:r>
      <w:r w:rsidRPr="005B5102">
        <w:rPr>
          <w:rStyle w:val="StyleUnderline"/>
        </w:rPr>
        <w:t xml:space="preserve">Ernst suggested that </w:t>
      </w:r>
      <w:r w:rsidRPr="005B5102">
        <w:rPr>
          <w:rStyle w:val="StyleUnderline"/>
          <w:highlight w:val="cyan"/>
        </w:rPr>
        <w:t>Congress</w:t>
      </w:r>
      <w:r w:rsidRPr="005B5102">
        <w:rPr>
          <w:sz w:val="16"/>
        </w:rPr>
        <w:t xml:space="preserve">, as well as the military, </w:t>
      </w:r>
      <w:r w:rsidRPr="005B5102">
        <w:rPr>
          <w:rStyle w:val="StyleUnderline"/>
          <w:highlight w:val="cyan"/>
        </w:rPr>
        <w:t>can play a key role in maintaining the U.S.’ relationships with</w:t>
      </w:r>
      <w:r w:rsidRPr="005B5102">
        <w:rPr>
          <w:rStyle w:val="StyleUnderline"/>
        </w:rPr>
        <w:t xml:space="preserve"> nations like </w:t>
      </w:r>
      <w:r w:rsidRPr="005B5102">
        <w:rPr>
          <w:rStyle w:val="StyleUnderline"/>
          <w:highlight w:val="cyan"/>
        </w:rPr>
        <w:t>Saudi Arabia</w:t>
      </w:r>
      <w:r w:rsidRPr="005B5102">
        <w:rPr>
          <w:rStyle w:val="StyleUnderline"/>
        </w:rPr>
        <w:t xml:space="preserve"> and the U</w:t>
      </w:r>
      <w:r w:rsidRPr="005B5102">
        <w:rPr>
          <w:sz w:val="16"/>
        </w:rPr>
        <w:t xml:space="preserve">nited </w:t>
      </w:r>
      <w:r w:rsidRPr="005B5102">
        <w:rPr>
          <w:rStyle w:val="StyleUnderline"/>
        </w:rPr>
        <w:t>A</w:t>
      </w:r>
      <w:r w:rsidRPr="005B5102">
        <w:rPr>
          <w:sz w:val="16"/>
        </w:rPr>
        <w:t xml:space="preserve">rab </w:t>
      </w:r>
      <w:r w:rsidRPr="005B5102">
        <w:rPr>
          <w:rStyle w:val="StyleUnderline"/>
        </w:rPr>
        <w:t>E</w:t>
      </w:r>
      <w:r w:rsidRPr="005B5102">
        <w:rPr>
          <w:sz w:val="16"/>
        </w:rPr>
        <w:t xml:space="preserve">mirates, despite the position of a presidential administration. </w:t>
      </w:r>
      <w:r w:rsidRPr="005B5102">
        <w:rPr>
          <w:rStyle w:val="StyleUnderline"/>
          <w:highlight w:val="cyan"/>
        </w:rPr>
        <w:t>Such action</w:t>
      </w:r>
      <w:r w:rsidRPr="005B5102">
        <w:rPr>
          <w:sz w:val="16"/>
        </w:rPr>
        <w:t xml:space="preserve">, she said, </w:t>
      </w:r>
      <w:r w:rsidRPr="005B5102">
        <w:rPr>
          <w:rStyle w:val="Emphasis"/>
          <w:highlight w:val="cyan"/>
        </w:rPr>
        <w:t>is necessary to prevent Gulf partners from turning toward China</w:t>
      </w:r>
      <w:r w:rsidRPr="005B5102">
        <w:rPr>
          <w:rStyle w:val="Emphasis"/>
        </w:rPr>
        <w:t xml:space="preserve"> or Iran.</w:t>
      </w:r>
      <w:r w:rsidRPr="005B5102">
        <w:rPr>
          <w:b/>
          <w:iCs/>
          <w:u w:val="single"/>
        </w:rPr>
        <w:t xml:space="preserve"> </w:t>
      </w:r>
      <w:r w:rsidRPr="005B5102">
        <w:rPr>
          <w:sz w:val="16"/>
        </w:rPr>
        <w:t xml:space="preserve">“We need to be that steadying influence,” Ernst said of Congress’ role. “We have seen different directions from different administrations on so many levels, but </w:t>
      </w:r>
      <w:r w:rsidRPr="005B5102">
        <w:rPr>
          <w:rStyle w:val="StyleUnderline"/>
          <w:highlight w:val="cyan"/>
        </w:rPr>
        <w:t>Congress can be that convener</w:t>
      </w:r>
      <w:r w:rsidRPr="005B5102">
        <w:rPr>
          <w:rStyle w:val="StyleUnderline"/>
        </w:rPr>
        <w:t xml:space="preserve">; we can continue </w:t>
      </w:r>
      <w:r w:rsidRPr="005B5102">
        <w:rPr>
          <w:rStyle w:val="StyleUnderline"/>
          <w:highlight w:val="cyan"/>
        </w:rPr>
        <w:t>to engage with</w:t>
      </w:r>
      <w:r w:rsidRPr="005B5102">
        <w:rPr>
          <w:rStyle w:val="StyleUnderline"/>
        </w:rPr>
        <w:t xml:space="preserve"> our </w:t>
      </w:r>
      <w:r w:rsidRPr="005B5102">
        <w:rPr>
          <w:rStyle w:val="StyleUnderline"/>
          <w:highlight w:val="cyan"/>
        </w:rPr>
        <w:t>partners</w:t>
      </w:r>
      <w:r w:rsidRPr="005B5102">
        <w:rPr>
          <w:rStyle w:val="StyleUnderline"/>
        </w:rPr>
        <w:t xml:space="preserve"> in that region </w:t>
      </w:r>
      <w:r w:rsidRPr="005B5102">
        <w:rPr>
          <w:rStyle w:val="StyleUnderline"/>
        </w:rPr>
        <w:lastRenderedPageBreak/>
        <w:t>and provide that steadying influence</w:t>
      </w:r>
      <w:r w:rsidRPr="005B5102">
        <w:rPr>
          <w:sz w:val="16"/>
        </w:rPr>
        <w:t xml:space="preserve">.” Schneider argued that “the extremes… in our politics” make it “harder… for us to build those relationships.” The U.S, he said, needs to be “making sure that we’re always taking that step forward, knowing what our values are, but not letting perfect be the enemy of the good.” Ernst noted that the </w:t>
      </w:r>
      <w:r w:rsidRPr="005B5102">
        <w:rPr>
          <w:rStyle w:val="StyleUnderline"/>
          <w:highlight w:val="cyan"/>
        </w:rPr>
        <w:t>Defense</w:t>
      </w:r>
      <w:r w:rsidRPr="005B5102">
        <w:rPr>
          <w:sz w:val="16"/>
        </w:rPr>
        <w:t xml:space="preserve"> Department </w:t>
      </w:r>
      <w:r w:rsidRPr="005B5102">
        <w:rPr>
          <w:rStyle w:val="StyleUnderline"/>
          <w:highlight w:val="cyan"/>
        </w:rPr>
        <w:t>is due to provide a report to Congress on</w:t>
      </w:r>
      <w:r w:rsidRPr="005B5102">
        <w:rPr>
          <w:rStyle w:val="StyleUnderline"/>
        </w:rPr>
        <w:t xml:space="preserve"> the status of </w:t>
      </w:r>
      <w:r w:rsidRPr="005B5102">
        <w:rPr>
          <w:rStyle w:val="StyleUnderline"/>
          <w:highlight w:val="cyan"/>
        </w:rPr>
        <w:t>the</w:t>
      </w:r>
      <w:r w:rsidRPr="005B5102">
        <w:rPr>
          <w:rStyle w:val="StyleUnderline"/>
        </w:rPr>
        <w:t xml:space="preserve"> implementation of the </w:t>
      </w:r>
      <w:r w:rsidRPr="005B5102">
        <w:rPr>
          <w:rStyle w:val="StyleUnderline"/>
          <w:highlight w:val="cyan"/>
        </w:rPr>
        <w:t>DEFEND A</w:t>
      </w:r>
      <w:r w:rsidRPr="005B5102">
        <w:rPr>
          <w:rStyle w:val="StyleUnderline"/>
        </w:rPr>
        <w:t>ct</w:t>
      </w:r>
      <w:r w:rsidRPr="005B5102">
        <w:rPr>
          <w:sz w:val="16"/>
        </w:rPr>
        <w:t xml:space="preserve">, which sought a cooperative Middle East air-defense architecture, at the end of this month. She also hinted that </w:t>
      </w:r>
      <w:r w:rsidRPr="005B5102">
        <w:rPr>
          <w:sz w:val="16"/>
          <w:highlight w:val="cyan"/>
        </w:rPr>
        <w:t>“</w:t>
      </w:r>
      <w:r w:rsidRPr="005B5102">
        <w:rPr>
          <w:rStyle w:val="StyleUnderline"/>
          <w:highlight w:val="cyan"/>
        </w:rPr>
        <w:t>there could be many other bills yet to follow” to further deepen cooperative defense efforts in the region</w:t>
      </w:r>
      <w:r w:rsidRPr="005B5102">
        <w:rPr>
          <w:rStyle w:val="StyleUnderline"/>
        </w:rPr>
        <w:t>, even beyond the maritime and cybersecurity projects the caucus is currently pursuing.</w:t>
      </w:r>
      <w:r w:rsidRPr="005B5102">
        <w:rPr>
          <w:u w:val="single"/>
        </w:rPr>
        <w:t xml:space="preserve"> </w:t>
      </w:r>
      <w:r w:rsidRPr="005B5102">
        <w:rPr>
          <w:sz w:val="16"/>
        </w:rPr>
        <w:t xml:space="preserve">The discussion came following Secretary of State Tony Blinken’s trip earlier this week to Saudi Arabia, where he met with Saudi officials. Blinken and Saudi leaders affirmed their interest in normalizing relations between Saudi Arabia and Israel. Saudi Foreign Minister Prince Faisal Bin Farhan said that “normalization is in the interest of the region” but “will have limited benefits” without “finding a pathway to peace for the Palestinian people.” Faisal added that </w:t>
      </w:r>
      <w:r w:rsidRPr="005B5102">
        <w:rPr>
          <w:rStyle w:val="StyleUnderline"/>
        </w:rPr>
        <w:t xml:space="preserve">Saudi Arabia intends to move forward with a domestic nuclear program </w:t>
      </w:r>
      <w:r w:rsidRPr="005B5102">
        <w:rPr>
          <w:sz w:val="16"/>
        </w:rPr>
        <w:t xml:space="preserve">— reportedly one of its conditions for normalization — and that </w:t>
      </w:r>
      <w:r w:rsidRPr="005B5102">
        <w:rPr>
          <w:rStyle w:val="StyleUnderline"/>
        </w:rPr>
        <w:t>it would “very much prefer to be able to have the US as one of the bidders”</w:t>
      </w:r>
      <w:r w:rsidRPr="005B5102">
        <w:rPr>
          <w:sz w:val="16"/>
        </w:rPr>
        <w:t xml:space="preserve"> but that “</w:t>
      </w:r>
      <w:r w:rsidRPr="005B5102">
        <w:rPr>
          <w:rStyle w:val="StyleUnderline"/>
        </w:rPr>
        <w:t>there are others that are bidding.”</w:t>
      </w:r>
    </w:p>
    <w:p w14:paraId="3ECB48D4" w14:textId="77777777" w:rsidR="005B5102" w:rsidRDefault="005B5102" w:rsidP="005B5102">
      <w:pPr>
        <w:spacing w:after="0"/>
        <w:rPr>
          <w:rStyle w:val="StyleUnderline"/>
        </w:rPr>
      </w:pPr>
    </w:p>
    <w:p w14:paraId="0A54B77A" w14:textId="77777777" w:rsidR="005B5102" w:rsidRPr="0041285E" w:rsidRDefault="005B5102" w:rsidP="0041285E"/>
    <w:p w14:paraId="6CC595C5" w14:textId="77777777" w:rsidR="0041285E" w:rsidRPr="00C2568E" w:rsidRDefault="0041285E" w:rsidP="0041285E">
      <w:pPr>
        <w:pStyle w:val="Heading4"/>
      </w:pPr>
      <w:r>
        <w:t>Normalization is only possible with Biden’s leadership.</w:t>
      </w:r>
    </w:p>
    <w:p w14:paraId="730FAAD0" w14:textId="77777777" w:rsidR="0041285E" w:rsidRPr="00937837" w:rsidRDefault="0041285E" w:rsidP="0041285E">
      <w:r w:rsidRPr="00937837">
        <w:rPr>
          <w:rStyle w:val="Style13ptBold"/>
        </w:rPr>
        <w:t>Crowley et. al</w:t>
      </w:r>
      <w:r>
        <w:t xml:space="preserve"> 20</w:t>
      </w:r>
      <w:r w:rsidRPr="00937837">
        <w:rPr>
          <w:rStyle w:val="Style13ptBold"/>
        </w:rPr>
        <w:t>23</w:t>
      </w:r>
      <w:r>
        <w:t xml:space="preserve"> – Michael Crowley is a diplomatic correspondent in the Washington bureau; Vivian Nereim</w:t>
      </w:r>
      <w:r w:rsidRPr="00547B97">
        <w:t xml:space="preserve"> </w:t>
      </w:r>
      <w:r>
        <w:t>is the Gulf bureau chief for The New York Times and was previously a journalist for Bloomberg News in Saudi Arabia; Patrick Kingsley is the Jerusalem bureau chief at The New York Times; “Saudi Arabia Offers Its Price to Normalize Relations With Israel,” March 9</w:t>
      </w:r>
      <w:r w:rsidRPr="00750BC1">
        <w:rPr>
          <w:vertAlign w:val="superscript"/>
        </w:rPr>
        <w:t>th</w:t>
      </w:r>
      <w:r>
        <w:t xml:space="preserve"> 2023, </w:t>
      </w:r>
      <w:r>
        <w:rPr>
          <w:i/>
          <w:iCs/>
        </w:rPr>
        <w:t>The New York Times</w:t>
      </w:r>
      <w:r>
        <w:t xml:space="preserve">, </w:t>
      </w:r>
      <w:hyperlink r:id="rId27" w:history="1">
        <w:r w:rsidRPr="00CD7737">
          <w:rPr>
            <w:rStyle w:val="Hyperlink"/>
          </w:rPr>
          <w:t>https://www.nytimes.com/2023/03/09/us/politics/saudi-arabia-israel-united-states.html</w:t>
        </w:r>
      </w:hyperlink>
      <w:r>
        <w:t xml:space="preserve"> ---lauren</w:t>
      </w:r>
    </w:p>
    <w:p w14:paraId="3B18DE55" w14:textId="77777777" w:rsidR="0041285E" w:rsidRPr="007119D9" w:rsidRDefault="0041285E" w:rsidP="0041285E">
      <w:pPr>
        <w:rPr>
          <w:sz w:val="16"/>
        </w:rPr>
      </w:pPr>
      <w:r w:rsidRPr="00C2568E">
        <w:rPr>
          <w:rStyle w:val="StyleUnderline"/>
          <w:highlight w:val="cyan"/>
        </w:rPr>
        <w:t xml:space="preserve">Saudi Arabia is seeking security guarantees from the </w:t>
      </w:r>
      <w:r w:rsidRPr="00C2568E">
        <w:rPr>
          <w:rStyle w:val="Emphasis"/>
          <w:highlight w:val="cyan"/>
        </w:rPr>
        <w:t>U</w:t>
      </w:r>
      <w:r w:rsidRPr="007119D9">
        <w:rPr>
          <w:rStyle w:val="StyleUnderline"/>
        </w:rPr>
        <w:t xml:space="preserve">nited </w:t>
      </w:r>
      <w:r w:rsidRPr="00C2568E">
        <w:rPr>
          <w:rStyle w:val="Emphasis"/>
          <w:highlight w:val="cyan"/>
        </w:rPr>
        <w:t>S</w:t>
      </w:r>
      <w:r w:rsidRPr="007119D9">
        <w:rPr>
          <w:rStyle w:val="StyleUnderline"/>
        </w:rPr>
        <w:t xml:space="preserve">tates, </w:t>
      </w:r>
      <w:r w:rsidRPr="00C2568E">
        <w:rPr>
          <w:rStyle w:val="StyleUnderline"/>
          <w:highlight w:val="cyan"/>
        </w:rPr>
        <w:t>help with</w:t>
      </w:r>
      <w:r w:rsidRPr="007119D9">
        <w:rPr>
          <w:rStyle w:val="StyleUnderline"/>
        </w:rPr>
        <w:t xml:space="preserve"> </w:t>
      </w:r>
      <w:r w:rsidRPr="007119D9">
        <w:rPr>
          <w:rStyle w:val="StyleUnderline"/>
          <w:b/>
          <w:bCs/>
        </w:rPr>
        <w:t xml:space="preserve">developing </w:t>
      </w:r>
      <w:r w:rsidRPr="00C2568E">
        <w:rPr>
          <w:rStyle w:val="StyleUnderline"/>
          <w:b/>
          <w:bCs/>
          <w:highlight w:val="cyan"/>
        </w:rPr>
        <w:t>a civilian nuclear program</w:t>
      </w:r>
      <w:r w:rsidRPr="00C2568E">
        <w:rPr>
          <w:rStyle w:val="StyleUnderline"/>
          <w:highlight w:val="cyan"/>
        </w:rPr>
        <w:t xml:space="preserve"> and </w:t>
      </w:r>
      <w:r w:rsidRPr="00C2568E">
        <w:rPr>
          <w:rStyle w:val="StyleUnderline"/>
          <w:b/>
          <w:bCs/>
          <w:highlight w:val="cyan"/>
        </w:rPr>
        <w:t>fewer</w:t>
      </w:r>
      <w:r w:rsidRPr="007119D9">
        <w:rPr>
          <w:rStyle w:val="StyleUnderline"/>
          <w:b/>
          <w:bCs/>
        </w:rPr>
        <w:t xml:space="preserve"> </w:t>
      </w:r>
      <w:r w:rsidRPr="00C2568E">
        <w:rPr>
          <w:rStyle w:val="StyleUnderline"/>
          <w:b/>
          <w:bCs/>
          <w:highlight w:val="cyan"/>
        </w:rPr>
        <w:t>restrictions on</w:t>
      </w:r>
      <w:r w:rsidRPr="007119D9">
        <w:rPr>
          <w:rStyle w:val="StyleUnderline"/>
          <w:b/>
          <w:bCs/>
        </w:rPr>
        <w:t xml:space="preserve"> U.S</w:t>
      </w:r>
      <w:r w:rsidRPr="00C2568E">
        <w:rPr>
          <w:rStyle w:val="StyleUnderline"/>
          <w:b/>
          <w:bCs/>
          <w:highlight w:val="cyan"/>
        </w:rPr>
        <w:t>. arms sales</w:t>
      </w:r>
      <w:r w:rsidRPr="00C2568E">
        <w:rPr>
          <w:rStyle w:val="StyleUnderline"/>
          <w:highlight w:val="cyan"/>
        </w:rPr>
        <w:t xml:space="preserve"> as its price for normalizing relations with Israel</w:t>
      </w:r>
      <w:r w:rsidRPr="007119D9">
        <w:rPr>
          <w:sz w:val="16"/>
        </w:rPr>
        <w:t>, people familiar with the exchanges say.</w:t>
      </w:r>
    </w:p>
    <w:p w14:paraId="44162497" w14:textId="77777777" w:rsidR="0041285E" w:rsidRPr="007119D9" w:rsidRDefault="0041285E" w:rsidP="0041285E">
      <w:pPr>
        <w:rPr>
          <w:sz w:val="16"/>
        </w:rPr>
      </w:pPr>
      <w:r w:rsidRPr="007119D9">
        <w:rPr>
          <w:sz w:val="16"/>
        </w:rPr>
        <w:t xml:space="preserve">If sealed, </w:t>
      </w:r>
      <w:r w:rsidRPr="00C2568E">
        <w:rPr>
          <w:rStyle w:val="StyleUnderline"/>
          <w:highlight w:val="cyan"/>
        </w:rPr>
        <w:t xml:space="preserve">the deal could set up </w:t>
      </w:r>
      <w:r w:rsidRPr="00C2568E">
        <w:rPr>
          <w:rStyle w:val="Emphasis"/>
          <w:highlight w:val="cyan"/>
        </w:rPr>
        <w:t>a major political realignment</w:t>
      </w:r>
      <w:r w:rsidRPr="00C2568E">
        <w:rPr>
          <w:rStyle w:val="StyleUnderline"/>
          <w:highlight w:val="cyan"/>
        </w:rPr>
        <w:t xml:space="preserve"> of the Middle East</w:t>
      </w:r>
      <w:r w:rsidRPr="007119D9">
        <w:rPr>
          <w:sz w:val="16"/>
        </w:rPr>
        <w:t>.</w:t>
      </w:r>
    </w:p>
    <w:p w14:paraId="20869A29" w14:textId="77777777" w:rsidR="0041285E" w:rsidRPr="007119D9" w:rsidRDefault="0041285E" w:rsidP="0041285E">
      <w:pPr>
        <w:rPr>
          <w:sz w:val="16"/>
        </w:rPr>
      </w:pPr>
      <w:r w:rsidRPr="00C2568E">
        <w:rPr>
          <w:rStyle w:val="StyleUnderline"/>
          <w:highlight w:val="cyan"/>
        </w:rPr>
        <w:t>Riyadh’s</w:t>
      </w:r>
      <w:r w:rsidRPr="007119D9">
        <w:rPr>
          <w:sz w:val="16"/>
        </w:rPr>
        <w:t xml:space="preserve"> ambitious </w:t>
      </w:r>
      <w:r w:rsidRPr="00C2568E">
        <w:rPr>
          <w:rStyle w:val="StyleUnderline"/>
          <w:highlight w:val="cyan"/>
        </w:rPr>
        <w:t>request offers</w:t>
      </w:r>
      <w:r w:rsidRPr="007119D9">
        <w:rPr>
          <w:sz w:val="16"/>
        </w:rPr>
        <w:t xml:space="preserve"> President </w:t>
      </w:r>
      <w:r w:rsidRPr="00C2568E">
        <w:rPr>
          <w:rStyle w:val="StyleUnderline"/>
          <w:highlight w:val="cyan"/>
        </w:rPr>
        <w:t>Biden the chance to</w:t>
      </w:r>
      <w:r w:rsidRPr="007119D9">
        <w:rPr>
          <w:rStyle w:val="StyleUnderline"/>
        </w:rPr>
        <w:t xml:space="preserve"> broker a</w:t>
      </w:r>
      <w:r w:rsidRPr="007119D9">
        <w:rPr>
          <w:sz w:val="16"/>
        </w:rPr>
        <w:t xml:space="preserve"> dramatic </w:t>
      </w:r>
      <w:r w:rsidRPr="007119D9">
        <w:rPr>
          <w:rStyle w:val="StyleUnderline"/>
        </w:rPr>
        <w:t xml:space="preserve">agreement that would </w:t>
      </w:r>
      <w:r w:rsidRPr="00C2568E">
        <w:rPr>
          <w:rStyle w:val="StyleUnderline"/>
          <w:b/>
          <w:bCs/>
          <w:highlight w:val="cyan"/>
        </w:rPr>
        <w:t>reshape Israel’s relationship</w:t>
      </w:r>
      <w:r w:rsidRPr="00C2568E">
        <w:rPr>
          <w:rStyle w:val="StyleUnderline"/>
          <w:highlight w:val="cyan"/>
        </w:rPr>
        <w:t xml:space="preserve"> with the most powerful Arab state</w:t>
      </w:r>
      <w:r w:rsidRPr="007119D9">
        <w:rPr>
          <w:sz w:val="16"/>
        </w:rPr>
        <w:t>. It could also fulfill his pledge to build on the Trump-era Abraham Accords, which brokered similar diplomatic deals between Israel and other Arab nations, including the United Arab Emirates, Bahrain and Morocco.</w:t>
      </w:r>
    </w:p>
    <w:p w14:paraId="66D4E08C" w14:textId="77777777" w:rsidR="0041285E" w:rsidRDefault="0041285E" w:rsidP="0041285E">
      <w:r w:rsidRPr="005B5102">
        <w:rPr>
          <w:rStyle w:val="StyleUnderline"/>
        </w:rPr>
        <w:t>A normalization deal would</w:t>
      </w:r>
      <w:r w:rsidRPr="005B5102">
        <w:t xml:space="preserve"> also </w:t>
      </w:r>
      <w:r w:rsidRPr="005B5102">
        <w:rPr>
          <w:rStyle w:val="StyleUnderline"/>
        </w:rPr>
        <w:t xml:space="preserve">fulfill one of the most cherished goals of Prime Minister Benjamin Netanyahu of Israel, capping what he </w:t>
      </w:r>
      <w:r w:rsidRPr="005B5102">
        <w:t>considers a</w:t>
      </w:r>
      <w:r w:rsidRPr="005B5102">
        <w:rPr>
          <w:rStyle w:val="StyleUnderline"/>
        </w:rPr>
        <w:t xml:space="preserve"> legacy of increasing Israel’s security against </w:t>
      </w:r>
      <w:r w:rsidRPr="005B5102">
        <w:t>its archenemy,</w:t>
      </w:r>
      <w:r w:rsidRPr="005B5102">
        <w:rPr>
          <w:rStyle w:val="StyleUnderline"/>
        </w:rPr>
        <w:t xml:space="preserve"> Iran. The deal would strengthen regional alliances</w:t>
      </w:r>
      <w:r w:rsidRPr="005B5102">
        <w:t xml:space="preserve">, analysts say, </w:t>
      </w:r>
      <w:r w:rsidRPr="005B5102">
        <w:rPr>
          <w:rStyle w:val="StyleUnderline"/>
        </w:rPr>
        <w:t>while downgrading the relative importance of the Palestinian issue</w:t>
      </w:r>
      <w:r w:rsidRPr="005B5102">
        <w:t>.</w:t>
      </w:r>
    </w:p>
    <w:p w14:paraId="0FB749E8" w14:textId="77777777" w:rsidR="0041285E" w:rsidRPr="00610A16" w:rsidRDefault="0041285E" w:rsidP="0041285E">
      <w:pPr>
        <w:rPr>
          <w:sz w:val="18"/>
          <w:szCs w:val="18"/>
        </w:rPr>
      </w:pPr>
      <w:r w:rsidRPr="00610A16">
        <w:rPr>
          <w:sz w:val="18"/>
          <w:szCs w:val="18"/>
        </w:rPr>
        <w:t>Officials and experts in the United States and the Middle East were divided on how seriously to take the proposal, given the frosty relations between Mr. Biden and Mohammed bin Salman, Saudi Arabia’s crown prince.</w:t>
      </w:r>
    </w:p>
    <w:p w14:paraId="059B041B" w14:textId="77777777" w:rsidR="0041285E" w:rsidRPr="007119D9" w:rsidRDefault="0041285E" w:rsidP="0041285E">
      <w:pPr>
        <w:rPr>
          <w:sz w:val="16"/>
        </w:rPr>
      </w:pPr>
      <w:r w:rsidRPr="007119D9">
        <w:rPr>
          <w:sz w:val="16"/>
        </w:rPr>
        <w:t xml:space="preserve">News of the Saudi proposal emerged hours </w:t>
      </w:r>
      <w:r w:rsidRPr="005B5102">
        <w:rPr>
          <w:sz w:val="16"/>
        </w:rPr>
        <w:t>before</w:t>
      </w:r>
      <w:r w:rsidRPr="005B5102">
        <w:rPr>
          <w:rStyle w:val="StyleUnderline"/>
        </w:rPr>
        <w:t xml:space="preserve"> a</w:t>
      </w:r>
      <w:r w:rsidRPr="005B5102">
        <w:rPr>
          <w:sz w:val="16"/>
        </w:rPr>
        <w:t xml:space="preserve"> separate </w:t>
      </w:r>
      <w:r w:rsidRPr="005B5102">
        <w:rPr>
          <w:rStyle w:val="StyleUnderline"/>
        </w:rPr>
        <w:t>agreement, brokered by China, which paved the way for Riyadh to restore diplomatic relations with Iran for the first time in seven years</w:t>
      </w:r>
      <w:r w:rsidRPr="005B5102">
        <w:rPr>
          <w:sz w:val="16"/>
        </w:rPr>
        <w:t xml:space="preserve">. Some </w:t>
      </w:r>
      <w:r w:rsidRPr="005B5102">
        <w:rPr>
          <w:rStyle w:val="StyleUnderline"/>
        </w:rPr>
        <w:t>analysts called</w:t>
      </w:r>
      <w:r w:rsidRPr="005B5102">
        <w:rPr>
          <w:sz w:val="16"/>
        </w:rPr>
        <w:t xml:space="preserve"> the deal evidence </w:t>
      </w:r>
      <w:r w:rsidRPr="005B5102">
        <w:rPr>
          <w:rStyle w:val="StyleUnderline"/>
        </w:rPr>
        <w:t xml:space="preserve">that Saudi Arabia had lost trust in the </w:t>
      </w:r>
      <w:r w:rsidRPr="005B5102">
        <w:rPr>
          <w:rStyle w:val="Emphasis"/>
        </w:rPr>
        <w:t>U</w:t>
      </w:r>
      <w:r w:rsidRPr="005B5102">
        <w:rPr>
          <w:rStyle w:val="StyleUnderline"/>
        </w:rPr>
        <w:t xml:space="preserve">nited </w:t>
      </w:r>
      <w:r w:rsidRPr="005B5102">
        <w:rPr>
          <w:rStyle w:val="Emphasis"/>
        </w:rPr>
        <w:t>S</w:t>
      </w:r>
      <w:r w:rsidRPr="005B5102">
        <w:rPr>
          <w:rStyle w:val="StyleUnderline"/>
        </w:rPr>
        <w:t>tates as a defender of its security and is drawing nearer to China while seeking to ease its longtime rivalry with Iran as a hedging strategy. The development could</w:t>
      </w:r>
      <w:r w:rsidRPr="005B5102">
        <w:rPr>
          <w:sz w:val="16"/>
        </w:rPr>
        <w:t xml:space="preserve"> possibly </w:t>
      </w:r>
      <w:r w:rsidRPr="005B5102">
        <w:rPr>
          <w:rStyle w:val="StyleUnderline"/>
        </w:rPr>
        <w:t xml:space="preserve">create </w:t>
      </w:r>
      <w:r w:rsidRPr="005B5102">
        <w:rPr>
          <w:sz w:val="16"/>
        </w:rPr>
        <w:t xml:space="preserve">new </w:t>
      </w:r>
      <w:r w:rsidRPr="005B5102">
        <w:rPr>
          <w:rStyle w:val="StyleUnderline"/>
        </w:rPr>
        <w:t>urgency in the Biden administration to broker an agreement between Saudi Arabia and Israel</w:t>
      </w:r>
      <w:r w:rsidRPr="005B5102">
        <w:rPr>
          <w:sz w:val="16"/>
        </w:rPr>
        <w:t>, but the immediate effects were</w:t>
      </w:r>
      <w:r w:rsidRPr="007119D9">
        <w:rPr>
          <w:sz w:val="16"/>
        </w:rPr>
        <w:t xml:space="preserve"> unclear.</w:t>
      </w:r>
    </w:p>
    <w:p w14:paraId="26F9237A" w14:textId="77777777" w:rsidR="0041285E" w:rsidRPr="00610A16" w:rsidRDefault="0041285E" w:rsidP="0041285E">
      <w:pPr>
        <w:rPr>
          <w:sz w:val="14"/>
          <w:szCs w:val="14"/>
        </w:rPr>
      </w:pPr>
      <w:r w:rsidRPr="00610A16">
        <w:rPr>
          <w:sz w:val="14"/>
          <w:szCs w:val="14"/>
        </w:rPr>
        <w:lastRenderedPageBreak/>
        <w:t xml:space="preserve">Still, </w:t>
      </w:r>
      <w:r w:rsidRPr="00DF278D">
        <w:rPr>
          <w:rStyle w:val="StyleUnderline"/>
          <w:highlight w:val="cyan"/>
        </w:rPr>
        <w:t>there are</w:t>
      </w:r>
      <w:r w:rsidRPr="00610A16">
        <w:rPr>
          <w:sz w:val="14"/>
          <w:szCs w:val="14"/>
        </w:rPr>
        <w:t xml:space="preserve"> numerous </w:t>
      </w:r>
      <w:r w:rsidRPr="00DF278D">
        <w:rPr>
          <w:rStyle w:val="StyleUnderline"/>
          <w:highlight w:val="cyan"/>
        </w:rPr>
        <w:t>challenges</w:t>
      </w:r>
      <w:r w:rsidRPr="00DF278D">
        <w:rPr>
          <w:rStyle w:val="StyleUnderline"/>
        </w:rPr>
        <w:t xml:space="preserve"> standing </w:t>
      </w:r>
      <w:r w:rsidRPr="00DF278D">
        <w:rPr>
          <w:rStyle w:val="StyleUnderline"/>
          <w:highlight w:val="cyan"/>
        </w:rPr>
        <w:t>in the way of a Saudi-Israeli deal</w:t>
      </w:r>
      <w:r w:rsidRPr="00610A16">
        <w:rPr>
          <w:sz w:val="14"/>
          <w:szCs w:val="14"/>
        </w:rPr>
        <w:t>. Violence between Israel and the Palestinians has been rising under the country’s new right-wing government in recent weeks. The Saudi government has issued repeated public condemnations of Israeli actions, dimming the near-term prospect of a deal. Analysts say a major escalation such as a new Palestinian intifada, or uprising, would render an agreement impossible.</w:t>
      </w:r>
    </w:p>
    <w:p w14:paraId="3ED2C47B" w14:textId="77777777" w:rsidR="0041285E" w:rsidRPr="005B5102" w:rsidRDefault="0041285E" w:rsidP="0041285E">
      <w:pPr>
        <w:rPr>
          <w:sz w:val="14"/>
          <w:szCs w:val="14"/>
        </w:rPr>
      </w:pPr>
      <w:r w:rsidRPr="00610A16">
        <w:rPr>
          <w:sz w:val="14"/>
          <w:szCs w:val="14"/>
        </w:rPr>
        <w:t xml:space="preserve">Saudi officials have said they cannot forge </w:t>
      </w:r>
      <w:r w:rsidRPr="005B5102">
        <w:rPr>
          <w:sz w:val="14"/>
          <w:szCs w:val="14"/>
        </w:rPr>
        <w:t xml:space="preserve">normal relations with Israel — </w:t>
      </w:r>
      <w:r w:rsidRPr="005B5102">
        <w:rPr>
          <w:rStyle w:val="StyleUnderline"/>
        </w:rPr>
        <w:t>a step</w:t>
      </w:r>
      <w:r w:rsidRPr="005B5102">
        <w:rPr>
          <w:sz w:val="14"/>
          <w:szCs w:val="14"/>
        </w:rPr>
        <w:t xml:space="preserve"> that </w:t>
      </w:r>
      <w:r w:rsidRPr="005B5102">
        <w:rPr>
          <w:rStyle w:val="StyleUnderline"/>
        </w:rPr>
        <w:t>would include formal diplomatic interactions</w:t>
      </w:r>
      <w:r w:rsidRPr="005B5102">
        <w:rPr>
          <w:sz w:val="14"/>
          <w:szCs w:val="14"/>
        </w:rPr>
        <w:t xml:space="preserve"> and likely also trade and travel agreements — before a Palestinian state is established. But some people familiar with the discussions said they believe the Saudis, who have been building closer unofficial ties to Israel, would settle for less than that. The discussions were reported earlier by The Wall Street Journal.</w:t>
      </w:r>
    </w:p>
    <w:p w14:paraId="36C86F43" w14:textId="77777777" w:rsidR="0041285E" w:rsidRPr="005B5102" w:rsidRDefault="0041285E" w:rsidP="0041285E">
      <w:pPr>
        <w:rPr>
          <w:sz w:val="16"/>
          <w:szCs w:val="16"/>
        </w:rPr>
      </w:pPr>
      <w:r w:rsidRPr="005B5102">
        <w:rPr>
          <w:sz w:val="16"/>
          <w:szCs w:val="16"/>
        </w:rPr>
        <w:t>“It’s interesting for a number of reasons,” said Martin Indyk, a former U.S. ambassador to Israel in the Clinton administration.</w:t>
      </w:r>
    </w:p>
    <w:p w14:paraId="4261293E" w14:textId="77777777" w:rsidR="0041285E" w:rsidRPr="00610A16" w:rsidRDefault="0041285E" w:rsidP="0041285E">
      <w:pPr>
        <w:rPr>
          <w:sz w:val="16"/>
        </w:rPr>
      </w:pPr>
      <w:r w:rsidRPr="005B5102">
        <w:rPr>
          <w:rStyle w:val="StyleUnderline"/>
        </w:rPr>
        <w:t xml:space="preserve">Mr. Netanyahu “wants it badly, and </w:t>
      </w:r>
      <w:r w:rsidRPr="005B5102">
        <w:rPr>
          <w:rStyle w:val="Emphasis"/>
        </w:rPr>
        <w:t>he can only get it with Biden’s help</w:t>
      </w:r>
      <w:r w:rsidRPr="005B5102">
        <w:rPr>
          <w:sz w:val="16"/>
        </w:rPr>
        <w:t xml:space="preserve">,” Mr. Indyk said. “That creates a situation where </w:t>
      </w:r>
      <w:r w:rsidRPr="005B5102">
        <w:rPr>
          <w:rStyle w:val="StyleUnderline"/>
        </w:rPr>
        <w:t xml:space="preserve">Biden has leverage over Netanyahu to persuade him that nothing good can happen with Saudi Arabia if he allows </w:t>
      </w:r>
      <w:r w:rsidRPr="005B5102">
        <w:rPr>
          <w:sz w:val="16"/>
        </w:rPr>
        <w:t xml:space="preserve">the situation in the </w:t>
      </w:r>
      <w:r w:rsidRPr="005B5102">
        <w:rPr>
          <w:rStyle w:val="StyleUnderline"/>
        </w:rPr>
        <w:t>West Bank and</w:t>
      </w:r>
      <w:r w:rsidRPr="00610A16">
        <w:rPr>
          <w:rStyle w:val="StyleUnderline"/>
        </w:rPr>
        <w:t xml:space="preserve"> East Jerusalem to explode</w:t>
      </w:r>
      <w:r w:rsidRPr="00610A16">
        <w:rPr>
          <w:sz w:val="16"/>
        </w:rPr>
        <w:t>.”</w:t>
      </w:r>
    </w:p>
    <w:p w14:paraId="24780970" w14:textId="77777777" w:rsidR="0041285E" w:rsidRPr="005B5102" w:rsidRDefault="0041285E" w:rsidP="0041285E">
      <w:pPr>
        <w:rPr>
          <w:sz w:val="16"/>
        </w:rPr>
      </w:pPr>
      <w:r w:rsidRPr="00610A16">
        <w:rPr>
          <w:sz w:val="16"/>
        </w:rPr>
        <w:t xml:space="preserve">He added that Mr. </w:t>
      </w:r>
      <w:r w:rsidRPr="005B5102">
        <w:rPr>
          <w:rStyle w:val="StyleUnderline"/>
        </w:rPr>
        <w:t>Biden would</w:t>
      </w:r>
      <w:r w:rsidRPr="005B5102">
        <w:rPr>
          <w:sz w:val="16"/>
        </w:rPr>
        <w:t xml:space="preserve"> also </w:t>
      </w:r>
      <w:r w:rsidRPr="005B5102">
        <w:rPr>
          <w:rStyle w:val="StyleUnderline"/>
        </w:rPr>
        <w:t xml:space="preserve">see full normalization between the countries as being in the </w:t>
      </w:r>
      <w:r w:rsidRPr="005B5102">
        <w:rPr>
          <w:rStyle w:val="Emphasis"/>
        </w:rPr>
        <w:t>U</w:t>
      </w:r>
      <w:r w:rsidRPr="005B5102">
        <w:rPr>
          <w:rStyle w:val="StyleUnderline"/>
        </w:rPr>
        <w:t xml:space="preserve">nited </w:t>
      </w:r>
      <w:r w:rsidRPr="005B5102">
        <w:rPr>
          <w:rStyle w:val="Emphasis"/>
        </w:rPr>
        <w:t>S</w:t>
      </w:r>
      <w:r w:rsidRPr="005B5102">
        <w:rPr>
          <w:rStyle w:val="StyleUnderline"/>
        </w:rPr>
        <w:t>tates’ interest</w:t>
      </w:r>
      <w:r w:rsidRPr="005B5102">
        <w:rPr>
          <w:sz w:val="16"/>
        </w:rPr>
        <w:t xml:space="preserve">, particularly </w:t>
      </w:r>
      <w:r w:rsidRPr="005B5102">
        <w:rPr>
          <w:rStyle w:val="StyleUnderline"/>
        </w:rPr>
        <w:t>as a means of countering Iranian influence</w:t>
      </w:r>
      <w:r w:rsidRPr="005B5102">
        <w:rPr>
          <w:sz w:val="16"/>
        </w:rPr>
        <w:t>. Biden officials have long said it is their goal to build on the Trump-era accords.</w:t>
      </w:r>
    </w:p>
    <w:p w14:paraId="2C0EE654" w14:textId="77777777" w:rsidR="0041285E" w:rsidRPr="00610A16" w:rsidRDefault="0041285E" w:rsidP="0041285E">
      <w:pPr>
        <w:rPr>
          <w:sz w:val="16"/>
        </w:rPr>
      </w:pPr>
      <w:r w:rsidRPr="005B5102">
        <w:rPr>
          <w:rStyle w:val="StyleUnderline"/>
        </w:rPr>
        <w:t xml:space="preserve">But other </w:t>
      </w:r>
      <w:r w:rsidRPr="005B5102">
        <w:rPr>
          <w:rStyle w:val="StyleUnderline"/>
          <w:b/>
          <w:bCs/>
        </w:rPr>
        <w:t xml:space="preserve">obstacles </w:t>
      </w:r>
      <w:r w:rsidRPr="005B5102">
        <w:rPr>
          <w:rStyle w:val="StyleUnderline"/>
        </w:rPr>
        <w:t>remain</w:t>
      </w:r>
      <w:r w:rsidRPr="00C2568E">
        <w:rPr>
          <w:rStyle w:val="StyleUnderline"/>
          <w:highlight w:val="cyan"/>
        </w:rPr>
        <w:t>. U.S. officials have</w:t>
      </w:r>
      <w:r w:rsidRPr="00610A16">
        <w:rPr>
          <w:sz w:val="16"/>
        </w:rPr>
        <w:t xml:space="preserve"> long </w:t>
      </w:r>
      <w:r w:rsidRPr="00C2568E">
        <w:rPr>
          <w:rStyle w:val="StyleUnderline"/>
          <w:highlight w:val="cyan"/>
        </w:rPr>
        <w:t>been wary</w:t>
      </w:r>
      <w:r w:rsidRPr="00610A16">
        <w:rPr>
          <w:rStyle w:val="StyleUnderline"/>
        </w:rPr>
        <w:t xml:space="preserve"> of Saudi efforts </w:t>
      </w:r>
      <w:r w:rsidRPr="00C2568E">
        <w:rPr>
          <w:rStyle w:val="StyleUnderline"/>
          <w:highlight w:val="cyan"/>
        </w:rPr>
        <w:t>to establish a civilian nuclear program</w:t>
      </w:r>
      <w:r w:rsidRPr="00610A16">
        <w:rPr>
          <w:rStyle w:val="StyleUnderline"/>
        </w:rPr>
        <w:t>. They fear it could be a first step toward a nuclear weapon</w:t>
      </w:r>
      <w:r w:rsidRPr="00610A16">
        <w:rPr>
          <w:sz w:val="16"/>
        </w:rPr>
        <w:t xml:space="preserve">, which Riyadh may seek as insurance </w:t>
      </w:r>
      <w:r w:rsidRPr="00610A16">
        <w:rPr>
          <w:rStyle w:val="StyleUnderline"/>
        </w:rPr>
        <w:t>against</w:t>
      </w:r>
      <w:r w:rsidRPr="00610A16">
        <w:rPr>
          <w:sz w:val="16"/>
        </w:rPr>
        <w:t xml:space="preserve"> a potentially nuclear-armed </w:t>
      </w:r>
      <w:r w:rsidRPr="005B5102">
        <w:rPr>
          <w:rStyle w:val="StyleUnderline"/>
        </w:rPr>
        <w:t>Iran. It is unclear</w:t>
      </w:r>
      <w:r w:rsidRPr="005B5102">
        <w:rPr>
          <w:sz w:val="16"/>
        </w:rPr>
        <w:t xml:space="preserve"> what </w:t>
      </w:r>
      <w:r w:rsidRPr="005B5102">
        <w:rPr>
          <w:rStyle w:val="StyleUnderline"/>
        </w:rPr>
        <w:t>the terms of a security agreement</w:t>
      </w:r>
      <w:r w:rsidRPr="005B5102">
        <w:rPr>
          <w:sz w:val="16"/>
        </w:rPr>
        <w:t xml:space="preserve"> might be, </w:t>
      </w:r>
      <w:r w:rsidRPr="005B5102">
        <w:rPr>
          <w:rStyle w:val="StyleUnderline"/>
        </w:rPr>
        <w:t>but they are likely to be well short of a mutual defense guarantee like</w:t>
      </w:r>
      <w:r w:rsidRPr="005B5102">
        <w:rPr>
          <w:sz w:val="16"/>
        </w:rPr>
        <w:t xml:space="preserve"> the one that binds </w:t>
      </w:r>
      <w:r w:rsidRPr="005B5102">
        <w:rPr>
          <w:rStyle w:val="StyleUnderline"/>
        </w:rPr>
        <w:t>NATO</w:t>
      </w:r>
      <w:r w:rsidRPr="005B5102">
        <w:rPr>
          <w:sz w:val="16"/>
        </w:rPr>
        <w:t xml:space="preserve"> nations, people familiar with the discussions said.</w:t>
      </w:r>
    </w:p>
    <w:p w14:paraId="52A6F9C9" w14:textId="77777777" w:rsidR="0041285E" w:rsidRPr="00610A16" w:rsidRDefault="0041285E" w:rsidP="0041285E">
      <w:pPr>
        <w:rPr>
          <w:sz w:val="16"/>
        </w:rPr>
      </w:pPr>
      <w:r w:rsidRPr="00610A16">
        <w:rPr>
          <w:rStyle w:val="StyleUnderline"/>
        </w:rPr>
        <w:t xml:space="preserve">Even if </w:t>
      </w:r>
      <w:r w:rsidRPr="00610A16">
        <w:rPr>
          <w:sz w:val="16"/>
        </w:rPr>
        <w:t xml:space="preserve">Mr. </w:t>
      </w:r>
      <w:r w:rsidRPr="00C2568E">
        <w:rPr>
          <w:rStyle w:val="StyleUnderline"/>
          <w:highlight w:val="cyan"/>
        </w:rPr>
        <w:t>Biden</w:t>
      </w:r>
      <w:r w:rsidRPr="00610A16">
        <w:rPr>
          <w:rStyle w:val="StyleUnderline"/>
        </w:rPr>
        <w:t xml:space="preserve"> were willing to meet Prince Mohammed’s terms, he </w:t>
      </w:r>
      <w:r w:rsidRPr="00C2568E">
        <w:rPr>
          <w:rStyle w:val="StyleUnderline"/>
          <w:b/>
          <w:bCs/>
          <w:highlight w:val="cyan"/>
        </w:rPr>
        <w:t>would likely encounter firm resistance in Congress</w:t>
      </w:r>
      <w:r w:rsidRPr="00610A16">
        <w:rPr>
          <w:sz w:val="16"/>
        </w:rPr>
        <w:t xml:space="preserve">, where </w:t>
      </w:r>
      <w:r w:rsidRPr="00C2568E">
        <w:rPr>
          <w:rStyle w:val="StyleUnderline"/>
          <w:highlight w:val="cyan"/>
        </w:rPr>
        <w:t>many</w:t>
      </w:r>
      <w:r w:rsidRPr="00610A16">
        <w:rPr>
          <w:rStyle w:val="StyleUnderline"/>
        </w:rPr>
        <w:t xml:space="preserve"> </w:t>
      </w:r>
      <w:r w:rsidRPr="00C2568E">
        <w:rPr>
          <w:rStyle w:val="StyleUnderline"/>
          <w:highlight w:val="cyan"/>
        </w:rPr>
        <w:t>Dem</w:t>
      </w:r>
      <w:r w:rsidRPr="00610A16">
        <w:rPr>
          <w:rStyle w:val="StyleUnderline"/>
        </w:rPr>
        <w:t>ocrat</w:t>
      </w:r>
      <w:r w:rsidRPr="00C2568E">
        <w:rPr>
          <w:rStyle w:val="StyleUnderline"/>
          <w:highlight w:val="cyan"/>
        </w:rPr>
        <w:t>s</w:t>
      </w:r>
      <w:r w:rsidRPr="00610A16">
        <w:rPr>
          <w:rStyle w:val="StyleUnderline"/>
        </w:rPr>
        <w:t xml:space="preserve"> have </w:t>
      </w:r>
      <w:r w:rsidRPr="00C2568E">
        <w:rPr>
          <w:rStyle w:val="StyleUnderline"/>
          <w:highlight w:val="cyan"/>
        </w:rPr>
        <w:t>recently pressed to downgrade relations with</w:t>
      </w:r>
      <w:r w:rsidRPr="00610A16">
        <w:rPr>
          <w:rStyle w:val="StyleUnderline"/>
        </w:rPr>
        <w:t xml:space="preserve"> the </w:t>
      </w:r>
      <w:r w:rsidRPr="00C2568E">
        <w:rPr>
          <w:rStyle w:val="StyleUnderline"/>
          <w:highlight w:val="cyan"/>
        </w:rPr>
        <w:t>Saudi</w:t>
      </w:r>
      <w:r w:rsidRPr="00610A16">
        <w:rPr>
          <w:rStyle w:val="StyleUnderline"/>
        </w:rPr>
        <w:t xml:space="preserve"> kingdom</w:t>
      </w:r>
      <w:r w:rsidRPr="00610A16">
        <w:rPr>
          <w:sz w:val="16"/>
        </w:rPr>
        <w:t>.</w:t>
      </w:r>
    </w:p>
    <w:p w14:paraId="6AC9629E" w14:textId="77777777" w:rsidR="0041285E" w:rsidRDefault="0041285E" w:rsidP="0041285E">
      <w:pPr>
        <w:rPr>
          <w:sz w:val="16"/>
        </w:rPr>
      </w:pPr>
      <w:r w:rsidRPr="005B5102">
        <w:rPr>
          <w:sz w:val="16"/>
        </w:rPr>
        <w:t>“</w:t>
      </w:r>
      <w:r w:rsidRPr="005B5102">
        <w:rPr>
          <w:rStyle w:val="StyleUnderline"/>
        </w:rPr>
        <w:t>Our relationship with Saudi Arabia has to be</w:t>
      </w:r>
      <w:r w:rsidRPr="005B5102">
        <w:rPr>
          <w:sz w:val="16"/>
        </w:rPr>
        <w:t xml:space="preserve"> a direct </w:t>
      </w:r>
      <w:r w:rsidRPr="005B5102">
        <w:rPr>
          <w:rStyle w:val="StyleUnderline"/>
        </w:rPr>
        <w:t>bilateral</w:t>
      </w:r>
      <w:r w:rsidRPr="005B5102">
        <w:rPr>
          <w:sz w:val="16"/>
        </w:rPr>
        <w:t xml:space="preserve"> relationship,” </w:t>
      </w:r>
      <w:r w:rsidRPr="005B5102">
        <w:rPr>
          <w:rStyle w:val="StyleUnderline"/>
        </w:rPr>
        <w:t>said Senator Christopher S. Murphy</w:t>
      </w:r>
      <w:r w:rsidRPr="005B5102">
        <w:rPr>
          <w:sz w:val="16"/>
        </w:rPr>
        <w:t>, Democrat of Connecticut and a member of the Foreign Relations Committee. “</w:t>
      </w:r>
      <w:r w:rsidRPr="005B5102">
        <w:rPr>
          <w:rStyle w:val="StyleUnderline"/>
        </w:rPr>
        <w:t>It should not run through Israel</w:t>
      </w:r>
      <w:r w:rsidRPr="005B5102">
        <w:rPr>
          <w:sz w:val="16"/>
        </w:rPr>
        <w:t>.”</w:t>
      </w:r>
    </w:p>
    <w:p w14:paraId="2DC8B64B" w14:textId="67881037" w:rsidR="002636E6" w:rsidRDefault="002636E6" w:rsidP="002636E6">
      <w:pPr>
        <w:pStyle w:val="Heading4"/>
      </w:pPr>
      <w:r>
        <w:t>Biden needs congress to stop blocking sales</w:t>
      </w:r>
    </w:p>
    <w:p w14:paraId="194A21F5" w14:textId="3CD9F535" w:rsidR="002636E6" w:rsidRPr="002636E6" w:rsidRDefault="002636E6" w:rsidP="002636E6">
      <w:pPr>
        <w:spacing w:after="0"/>
        <w:rPr>
          <w:rStyle w:val="Style13ptBold"/>
        </w:rPr>
      </w:pPr>
      <w:r w:rsidRPr="002636E6">
        <w:rPr>
          <w:rStyle w:val="Style13ptBold"/>
        </w:rPr>
        <w:t>Misra 6/19</w:t>
      </w:r>
    </w:p>
    <w:p w14:paraId="58A81F91" w14:textId="52DE5E66" w:rsidR="002636E6" w:rsidRDefault="002636E6" w:rsidP="002636E6">
      <w:pPr>
        <w:spacing w:after="0"/>
      </w:pPr>
      <w:r>
        <w:t>Gopal Misra, Reporter for Tehelka, Daijiworld, and HTDS Content Services “Can America succeed in winning back its old friend Saudi Arabia?,” June 16, 2023</w:t>
      </w:r>
    </w:p>
    <w:p w14:paraId="053AE065" w14:textId="4A73C26E" w:rsidR="002636E6" w:rsidRDefault="002636E6" w:rsidP="002636E6">
      <w:pPr>
        <w:spacing w:after="0"/>
      </w:pPr>
      <w:r>
        <w:t>http://tehelka.com/can-america-succeed-in-winning-back-its-old-friend-saudi-arabia/</w:t>
      </w:r>
    </w:p>
    <w:p w14:paraId="03D8DB31" w14:textId="022CA176" w:rsidR="002636E6" w:rsidRPr="002636E6" w:rsidRDefault="002636E6" w:rsidP="002636E6">
      <w:pPr>
        <w:spacing w:after="0"/>
      </w:pPr>
      <w:r w:rsidRPr="002636E6">
        <w:t>Convergence of Policies</w:t>
      </w:r>
    </w:p>
    <w:p w14:paraId="2DB70E0B" w14:textId="2C75797B" w:rsidR="002636E6" w:rsidRPr="002636E6" w:rsidRDefault="002636E6" w:rsidP="002636E6">
      <w:pPr>
        <w:spacing w:after="0"/>
      </w:pPr>
      <w:r w:rsidRPr="002636E6">
        <w:t>In spite of the improvement in the Saudi Arabia-Iran ties, Saudi leaders are also keen to end the war in Yemen, something also sought by the U.S. The Blinken’s visit to Saudi Arabia also shows that he is more eager to engage internationally, particularly after being involved in prisoner swaps in the Moscow-Ukraine conflict. The kingdom hosted Ukrainian President Volodymyr Zelenskyy in May at an Arab League summit.</w:t>
      </w:r>
    </w:p>
    <w:p w14:paraId="580AA7B9" w14:textId="31C23309" w:rsidR="002636E6" w:rsidRPr="002636E6" w:rsidRDefault="002636E6" w:rsidP="002636E6">
      <w:pPr>
        <w:spacing w:after="0"/>
      </w:pPr>
      <w:r w:rsidRPr="002636E6">
        <w:t xml:space="preserve">It is hoped that after this visit, </w:t>
      </w:r>
      <w:r w:rsidRPr="00791F46">
        <w:rPr>
          <w:rStyle w:val="StyleUnderline"/>
        </w:rPr>
        <w:t>Washington will leverage its security relationship with Saudi Arabia as it gets warmer towards China</w:t>
      </w:r>
      <w:r w:rsidRPr="002636E6">
        <w:t xml:space="preserve"> and Russia. However, </w:t>
      </w:r>
      <w:r w:rsidRPr="002636E6">
        <w:rPr>
          <w:rStyle w:val="Emphasis"/>
        </w:rPr>
        <w:t>the Saudis point out that Biden can’t provide weapons, when it comes to Congress stopping arms sales to the kingdom</w:t>
      </w:r>
      <w:r w:rsidRPr="002636E6">
        <w:t>.</w:t>
      </w:r>
    </w:p>
    <w:p w14:paraId="34012F04" w14:textId="77777777" w:rsidR="002636E6" w:rsidRPr="002636E6" w:rsidRDefault="002636E6" w:rsidP="002636E6">
      <w:pPr>
        <w:spacing w:after="0"/>
      </w:pPr>
      <w:r w:rsidRPr="002636E6">
        <w:t>Interestingly, Deputy Assistant Secretary for Arabian Peninsula Affairs, Daniel Benaim has asserted before the media that “human rights are a pillar of how this administration engages with countries around the world and in this region,” but he declined to discuss specifics. He also questioned whether Blinken would be bringing up human rights issues, including Khashoggi’s death, during the visit.</w:t>
      </w:r>
    </w:p>
    <w:p w14:paraId="71859AC8" w14:textId="3EC20330" w:rsidR="002636E6" w:rsidRPr="00610A16" w:rsidRDefault="002636E6" w:rsidP="0041285E">
      <w:pPr>
        <w:rPr>
          <w:sz w:val="16"/>
        </w:rPr>
      </w:pPr>
    </w:p>
    <w:p w14:paraId="6735E5C5" w14:textId="77B2314D" w:rsidR="000E3474" w:rsidRPr="000E3474" w:rsidRDefault="000E3474" w:rsidP="000E3474">
      <w:pPr>
        <w:pStyle w:val="Heading4"/>
      </w:pPr>
      <w:r w:rsidRPr="000E3474">
        <w:lastRenderedPageBreak/>
        <w:t>Congressional backing is key</w:t>
      </w:r>
    </w:p>
    <w:p w14:paraId="659FF820" w14:textId="2865DF57" w:rsidR="00D96341" w:rsidRPr="000E3474" w:rsidRDefault="00D96341" w:rsidP="000E3474">
      <w:pPr>
        <w:spacing w:after="0"/>
        <w:rPr>
          <w:rStyle w:val="Style13ptBold"/>
        </w:rPr>
      </w:pPr>
      <w:r w:rsidRPr="000E3474">
        <w:rPr>
          <w:rStyle w:val="Style13ptBold"/>
        </w:rPr>
        <w:t>Hardie 6/2</w:t>
      </w:r>
    </w:p>
    <w:p w14:paraId="3DCC96E5" w14:textId="0A91C33F" w:rsidR="0041285E" w:rsidRDefault="00D96341" w:rsidP="000E3474">
      <w:pPr>
        <w:spacing w:after="0"/>
      </w:pPr>
      <w:r>
        <w:t>John, Russia Program Deputy Director, “Biden Administration Foreign Policy Tracker: FDD Tracker: May 3-June 2, 2023</w:t>
      </w:r>
      <w:r w:rsidR="000E3474">
        <w:t xml:space="preserve"> </w:t>
      </w:r>
      <w:hyperlink r:id="rId28" w:history="1">
        <w:r w:rsidR="000E3474" w:rsidRPr="003D070A">
          <w:rPr>
            <w:rStyle w:val="Hyperlink"/>
          </w:rPr>
          <w:t>https://www.fdd.org/policy-tracker/2023/06/02/biden-administration-foreign-policy-tracker-june/</w:t>
        </w:r>
      </w:hyperlink>
      <w:r w:rsidR="000E3474">
        <w:t xml:space="preserve"> dmr</w:t>
      </w:r>
    </w:p>
    <w:p w14:paraId="648DB029" w14:textId="29115F51" w:rsidR="00D96341" w:rsidRDefault="00D96341" w:rsidP="000E3474">
      <w:pPr>
        <w:spacing w:after="0"/>
      </w:pPr>
      <w:r w:rsidRPr="000E3474">
        <w:rPr>
          <w:rStyle w:val="StyleUnderline"/>
        </w:rPr>
        <w:t xml:space="preserve">The administration, </w:t>
      </w:r>
      <w:r w:rsidRPr="000E3474">
        <w:rPr>
          <w:rStyle w:val="Emphasis"/>
        </w:rPr>
        <w:t>with backing from Congress</w:t>
      </w:r>
      <w:r w:rsidRPr="000E3474">
        <w:rPr>
          <w:rStyle w:val="StyleUnderline"/>
        </w:rPr>
        <w:t>, is encouraging Saudi Arabia to normalize relations with Israel.</w:t>
      </w:r>
      <w:r>
        <w:t xml:space="preserve"> However, </w:t>
      </w:r>
      <w:r w:rsidRPr="000E3474">
        <w:rPr>
          <w:rStyle w:val="StyleUnderline"/>
        </w:rPr>
        <w:t>the Saudis want security guarantees</w:t>
      </w:r>
      <w:r>
        <w:t xml:space="preserve"> from the United States, and </w:t>
      </w:r>
      <w:r w:rsidRPr="000E3474">
        <w:rPr>
          <w:rStyle w:val="StyleUnderline"/>
        </w:rPr>
        <w:t>it remains unclear whether Washington is prepared to meet Riyadh’s conditions</w:t>
      </w:r>
      <w:r>
        <w:t>. Meanwhile, the Biden team is still holding out hope for a diplomatic agreement on Iran’s nuclear program, even as Tehran continues to stonewall an international inquiry into its undeclared nuclear activities. Yet the White House remains unwilling to deploy sufficient pressure to make a worthwhile deal possible.</w:t>
      </w:r>
    </w:p>
    <w:p w14:paraId="5C7BA567" w14:textId="77777777" w:rsidR="00791F46" w:rsidRDefault="00791F46" w:rsidP="00791F46">
      <w:pPr>
        <w:pStyle w:val="Heading4"/>
      </w:pPr>
    </w:p>
    <w:p w14:paraId="6DE75F3B" w14:textId="2B865BC7" w:rsidR="00791F46" w:rsidRPr="00A070AA" w:rsidRDefault="00791F46" w:rsidP="00791F46">
      <w:pPr>
        <w:pStyle w:val="Heading4"/>
      </w:pPr>
      <w:r w:rsidRPr="00A070AA">
        <w:t>All of MbS’ demands require congressional buy in</w:t>
      </w:r>
    </w:p>
    <w:p w14:paraId="603D44C1" w14:textId="77777777" w:rsidR="00791F46" w:rsidRPr="00A070AA" w:rsidRDefault="00791F46" w:rsidP="00791F46">
      <w:pPr>
        <w:spacing w:after="0"/>
        <w:rPr>
          <w:rStyle w:val="Style13ptBold"/>
        </w:rPr>
      </w:pPr>
      <w:r w:rsidRPr="00A070AA">
        <w:rPr>
          <w:rStyle w:val="Style13ptBold"/>
        </w:rPr>
        <w:t>Chimente 6/25</w:t>
      </w:r>
    </w:p>
    <w:p w14:paraId="298396BA" w14:textId="77777777" w:rsidR="00791F46" w:rsidRPr="00A070AA" w:rsidRDefault="00791F46" w:rsidP="00791F46">
      <w:pPr>
        <w:spacing w:after="0"/>
      </w:pPr>
      <w:r>
        <w:t>Anthony Chimente earned a Ph.D. from Durham University in Middle East Politics with a focus on civil-military relations in fragmented states. His main interests include military, security, and international affairs in the region. Dr. Chimente spent five months as a visiting associate lecturer in comparative politics at Northumbria University. He is currently an independent researcher and advisor with Gulf State Analytics, a geopolitical consultancy based in Washington, D.C. “Tentative Steps Toward a New Saudi-Israeli Relationship,” June 25, 2023 https://www.fairobserver.com/politics/arab-world/tentative-steps-toward-a-new-saudi-israeli-relationship/</w:t>
      </w:r>
    </w:p>
    <w:p w14:paraId="383A25A7" w14:textId="77777777" w:rsidR="00791F46" w:rsidRPr="00A070AA" w:rsidRDefault="00791F46" w:rsidP="00791F46">
      <w:pPr>
        <w:spacing w:after="0"/>
        <w:rPr>
          <w:sz w:val="16"/>
        </w:rPr>
      </w:pPr>
      <w:r w:rsidRPr="00A070AA">
        <w:rPr>
          <w:sz w:val="16"/>
        </w:rPr>
        <w:t xml:space="preserve">On May 7th, </w:t>
      </w:r>
      <w:r w:rsidRPr="008221CE">
        <w:rPr>
          <w:rStyle w:val="StyleUnderline"/>
        </w:rPr>
        <w:t>a US delegation</w:t>
      </w:r>
      <w:r w:rsidRPr="00A070AA">
        <w:rPr>
          <w:sz w:val="16"/>
        </w:rPr>
        <w:t xml:space="preserve"> led by National Security Advisor Jake Sullivan </w:t>
      </w:r>
      <w:r w:rsidRPr="008221CE">
        <w:rPr>
          <w:rStyle w:val="StyleUnderline"/>
        </w:rPr>
        <w:t>traveled to Saudi Arabia for a meeting with</w:t>
      </w:r>
      <w:r w:rsidRPr="00A070AA">
        <w:rPr>
          <w:sz w:val="16"/>
        </w:rPr>
        <w:t xml:space="preserve"> Crown Prince </w:t>
      </w:r>
      <w:r w:rsidRPr="008221CE">
        <w:rPr>
          <w:rStyle w:val="StyleUnderline"/>
        </w:rPr>
        <w:t>M</w:t>
      </w:r>
      <w:r w:rsidRPr="00A070AA">
        <w:rPr>
          <w:sz w:val="16"/>
        </w:rPr>
        <w:t xml:space="preserve">ohammed </w:t>
      </w:r>
      <w:r w:rsidRPr="008221CE">
        <w:rPr>
          <w:rStyle w:val="StyleUnderline"/>
        </w:rPr>
        <w:t>b</w:t>
      </w:r>
      <w:r w:rsidRPr="00A070AA">
        <w:rPr>
          <w:sz w:val="16"/>
        </w:rPr>
        <w:t xml:space="preserve">in </w:t>
      </w:r>
      <w:r w:rsidRPr="008221CE">
        <w:rPr>
          <w:rStyle w:val="StyleUnderline"/>
        </w:rPr>
        <w:t>S</w:t>
      </w:r>
      <w:r w:rsidRPr="00A070AA">
        <w:rPr>
          <w:sz w:val="16"/>
        </w:rPr>
        <w:t xml:space="preserve">alman. This meeting was held </w:t>
      </w:r>
      <w:r w:rsidRPr="008221CE">
        <w:rPr>
          <w:rStyle w:val="StyleUnderline"/>
        </w:rPr>
        <w:t>to discuss prospects for normalization</w:t>
      </w:r>
      <w:r w:rsidRPr="00A070AA">
        <w:rPr>
          <w:sz w:val="16"/>
        </w:rPr>
        <w:t xml:space="preserve"> of relations with Israel </w:t>
      </w:r>
      <w:r w:rsidRPr="008221CE">
        <w:rPr>
          <w:rStyle w:val="StyleUnderline"/>
        </w:rPr>
        <w:t>in light of thawed relations between</w:t>
      </w:r>
      <w:r w:rsidRPr="00A070AA">
        <w:rPr>
          <w:sz w:val="16"/>
        </w:rPr>
        <w:t xml:space="preserve"> President </w:t>
      </w:r>
      <w:r w:rsidRPr="008221CE">
        <w:rPr>
          <w:rStyle w:val="StyleUnderline"/>
        </w:rPr>
        <w:t>Biden, MbS and</w:t>
      </w:r>
      <w:r w:rsidRPr="00A070AA">
        <w:rPr>
          <w:sz w:val="16"/>
        </w:rPr>
        <w:t xml:space="preserve"> Prime Minister Benjamin </w:t>
      </w:r>
      <w:r w:rsidRPr="008221CE">
        <w:rPr>
          <w:rStyle w:val="StyleUnderline"/>
        </w:rPr>
        <w:t>Netanyahu.</w:t>
      </w:r>
      <w:r w:rsidRPr="00A070AA">
        <w:rPr>
          <w:sz w:val="16"/>
        </w:rPr>
        <w:t xml:space="preserve"> Motivations for Normalization Now Former US Ambassador to Saudi Arabia Robert Jordan assumed his duties in the immediate aftermath of 9/11. At the time, Jordan was directed to question the governor of Riyadh, Prince Salman, now King of Saudi Arabia, on how Saudi nationals constituted 15 of the 19 hijackers. Salman denied Saudi involvement and shifted blame to the Israelis, in what he considered a conspiracy to drive a wedge between the US and the kingdom. A meeting with the minister of interior, Prince Nayef, produced similar results. Both meetings illustrated that in the Saudi mind: everything wrong with the world in those days was the fault of Israel. Marking a sharp turn in Saudi opinion, Crown Prince Mohammed bin Salman (commonly known as </w:t>
      </w:r>
      <w:r w:rsidRPr="008221CE">
        <w:rPr>
          <w:rStyle w:val="StyleUnderline"/>
        </w:rPr>
        <w:t>MbS) commented in 2022, “we don’t look at Israel as an enemy, we look to them as a potential ally</w:t>
      </w:r>
      <w:r w:rsidRPr="00A070AA">
        <w:rPr>
          <w:sz w:val="16"/>
        </w:rPr>
        <w:t xml:space="preserve">, </w:t>
      </w:r>
      <w:r w:rsidRPr="008221CE">
        <w:rPr>
          <w:rStyle w:val="StyleUnderline"/>
        </w:rPr>
        <w:t>with many interests that we can pursue together</w:t>
      </w:r>
      <w:r w:rsidRPr="00A070AA">
        <w:rPr>
          <w:sz w:val="16"/>
        </w:rPr>
        <w:t xml:space="preserve">.” Saudi businessman and Prince, Alwaleed bin Talal, also expressed how both countries are now intertwined and on the potential path for normalization; “for the first time, Saudi Arabian interests and Israel are almost parallel…It’s incredible.’ </w:t>
      </w:r>
      <w:r w:rsidRPr="008221CE">
        <w:rPr>
          <w:rStyle w:val="StyleUnderline"/>
        </w:rPr>
        <w:t>The crown prince calculates that the parallel interests that are driven by domestic projects and the economic, commercial, and financial benefits acquired through normalization will be beneficial for the kingdom. Tel Aviv is a natural ally for Saudi Arabia</w:t>
      </w:r>
      <w:r w:rsidRPr="00A070AA">
        <w:rPr>
          <w:sz w:val="16"/>
        </w:rPr>
        <w:t xml:space="preserve">. It is a leader in environmental advances and the energy sector, which could be an aid in the Saudi project Vision 2030. The Saudis therefore acknowledge that a relationship with Israel is mutually beneficial and could aid in transforming their economy into a high-tech financial center. </w:t>
      </w:r>
      <w:r w:rsidRPr="008221CE">
        <w:rPr>
          <w:rStyle w:val="StyleUnderline"/>
        </w:rPr>
        <w:t>Israel’s economy is complementary to Saudi Arabia</w:t>
      </w:r>
      <w:r w:rsidRPr="00A070AA">
        <w:rPr>
          <w:sz w:val="16"/>
        </w:rPr>
        <w:t xml:space="preserve">, not competitive with it like the energy-based economies of the United Arab Emirates and Qatar, whose own oil diversification and modernization strategies are very similar to Saudi Arabia’s. </w:t>
      </w:r>
      <w:r w:rsidRPr="008221CE">
        <w:rPr>
          <w:rStyle w:val="StyleUnderline"/>
        </w:rPr>
        <w:t>Normalization will also serve the wider goal of establishing a more integrated, regionally focused economy, while at the same time enhancing security</w:t>
      </w:r>
      <w:r w:rsidRPr="00A070AA">
        <w:rPr>
          <w:sz w:val="16"/>
        </w:rPr>
        <w:t xml:space="preserve">. Tel Aviv can assist Riyadh in countering perceived internal terrorist security issues and the perceived Iranian threat. This can also foster closer security relations and enable a regional security complex to emerge that can rival the declining thirty-year-old US-dominated role. Politically, </w:t>
      </w:r>
      <w:r w:rsidRPr="008221CE">
        <w:rPr>
          <w:rStyle w:val="StyleUnderline"/>
        </w:rPr>
        <w:t>the Saudis also recognize the prospects of normalization as a substantial bargaining chip with any new presidential administration</w:t>
      </w:r>
      <w:r w:rsidRPr="00A070AA">
        <w:rPr>
          <w:sz w:val="16"/>
        </w:rPr>
        <w:t xml:space="preserve">. </w:t>
      </w:r>
      <w:r w:rsidRPr="008221CE">
        <w:rPr>
          <w:rStyle w:val="StyleUnderline"/>
        </w:rPr>
        <w:t>US National Security Advisor Jake Sullivan suggested</w:t>
      </w:r>
      <w:r w:rsidRPr="00A070AA">
        <w:rPr>
          <w:sz w:val="16"/>
        </w:rPr>
        <w:t xml:space="preserve"> in a speech at a Washington think tank that </w:t>
      </w:r>
      <w:r w:rsidRPr="008221CE">
        <w:rPr>
          <w:rStyle w:val="StyleUnderline"/>
        </w:rPr>
        <w:t>negotiations towards normalization were underway</w:t>
      </w:r>
      <w:r w:rsidRPr="00A070AA">
        <w:rPr>
          <w:sz w:val="16"/>
        </w:rPr>
        <w:t xml:space="preserve">, but declined to comment further. He said he did not want to “upset the efforts we are undertaking on this issue.” Tellingly, Sullivan </w:t>
      </w:r>
      <w:r w:rsidRPr="008221CE">
        <w:rPr>
          <w:rStyle w:val="StyleUnderline"/>
        </w:rPr>
        <w:t xml:space="preserve">stressed </w:t>
      </w:r>
      <w:r w:rsidRPr="008221CE">
        <w:rPr>
          <w:rStyle w:val="StyleUnderline"/>
        </w:rPr>
        <w:lastRenderedPageBreak/>
        <w:t>that “getting to full normalization is a declared national security interest of the United States</w:t>
      </w:r>
      <w:r w:rsidRPr="00A070AA">
        <w:rPr>
          <w:sz w:val="16"/>
        </w:rPr>
        <w:t xml:space="preserve">. We have been clear about that.” </w:t>
      </w:r>
      <w:r w:rsidRPr="008221CE">
        <w:rPr>
          <w:rStyle w:val="StyleUnderline"/>
        </w:rPr>
        <w:t>The rumored appointment of</w:t>
      </w:r>
      <w:r w:rsidRPr="00A070AA">
        <w:rPr>
          <w:sz w:val="16"/>
        </w:rPr>
        <w:t xml:space="preserve"> former U.S. Ambassador to Israel David </w:t>
      </w:r>
      <w:r w:rsidRPr="008221CE">
        <w:rPr>
          <w:rStyle w:val="StyleUnderline"/>
        </w:rPr>
        <w:t>Shapiro,</w:t>
      </w:r>
      <w:r w:rsidRPr="00A070AA">
        <w:rPr>
          <w:sz w:val="16"/>
        </w:rPr>
        <w:t xml:space="preserve"> by Secretary of State Tony Blinken, </w:t>
      </w:r>
      <w:r w:rsidRPr="008221CE">
        <w:rPr>
          <w:rStyle w:val="StyleUnderline"/>
        </w:rPr>
        <w:t>as an envoy for the Abraham Accords</w:t>
      </w:r>
      <w:r w:rsidRPr="00A070AA">
        <w:rPr>
          <w:sz w:val="16"/>
        </w:rPr>
        <w:t xml:space="preserve"> also </w:t>
      </w:r>
      <w:r w:rsidRPr="008221CE">
        <w:rPr>
          <w:rStyle w:val="StyleUnderline"/>
        </w:rPr>
        <w:t>highlights the administrations ambitious desire to implement an Israeli-Saudi deal.</w:t>
      </w:r>
      <w:r>
        <w:rPr>
          <w:rStyle w:val="StyleUnderline"/>
        </w:rPr>
        <w:t xml:space="preserve"> </w:t>
      </w:r>
      <w:r w:rsidRPr="00A070AA">
        <w:rPr>
          <w:sz w:val="16"/>
        </w:rPr>
        <w:t xml:space="preserve">Joe Biden’s Saudi Arabia Visit to Meet Mohammad bin Salman </w:t>
      </w:r>
      <w:r w:rsidRPr="008221CE">
        <w:rPr>
          <w:rStyle w:val="StyleUnderline"/>
        </w:rPr>
        <w:t xml:space="preserve">For </w:t>
      </w:r>
      <w:r w:rsidRPr="00A070AA">
        <w:rPr>
          <w:sz w:val="16"/>
        </w:rPr>
        <w:t xml:space="preserve">President </w:t>
      </w:r>
      <w:r w:rsidRPr="008221CE">
        <w:rPr>
          <w:rStyle w:val="StyleUnderline"/>
        </w:rPr>
        <w:t>Biden, foreign policy and domestic politics motivate Washington’s drive towards normalization. A success could help to counter criticism of US diplomatic decline in the Middle East after the China-brokered peace deal between Saudi and Iran.</w:t>
      </w:r>
      <w:r w:rsidRPr="00A070AA">
        <w:rPr>
          <w:sz w:val="16"/>
        </w:rPr>
        <w:t xml:space="preserve"> The </w:t>
      </w:r>
      <w:r w:rsidRPr="008221CE">
        <w:rPr>
          <w:rStyle w:val="StyleUnderline"/>
        </w:rPr>
        <w:t>Biden</w:t>
      </w:r>
      <w:r w:rsidRPr="00A070AA">
        <w:rPr>
          <w:sz w:val="16"/>
        </w:rPr>
        <w:t xml:space="preserve"> administration </w:t>
      </w:r>
      <w:r w:rsidRPr="008221CE">
        <w:rPr>
          <w:rStyle w:val="StyleUnderline"/>
        </w:rPr>
        <w:t>calculates the prospect of Israeli normalization</w:t>
      </w:r>
      <w:r w:rsidRPr="00A070AA">
        <w:rPr>
          <w:sz w:val="16"/>
        </w:rPr>
        <w:t xml:space="preserve"> with Saudi Arabia </w:t>
      </w:r>
      <w:r w:rsidRPr="008221CE">
        <w:rPr>
          <w:rStyle w:val="StyleUnderline"/>
        </w:rPr>
        <w:t>might</w:t>
      </w:r>
      <w:r w:rsidRPr="00A070AA">
        <w:rPr>
          <w:sz w:val="16"/>
        </w:rPr>
        <w:t xml:space="preserve"> be enough to </w:t>
      </w:r>
      <w:r w:rsidRPr="008221CE">
        <w:rPr>
          <w:rStyle w:val="StyleUnderline"/>
        </w:rPr>
        <w:t xml:space="preserve">convince Netanyahu to abandon some of Israel’s more egregious policies towards the West Bank. </w:t>
      </w:r>
      <w:r w:rsidRPr="00A070AA">
        <w:rPr>
          <w:sz w:val="16"/>
        </w:rPr>
        <w:t xml:space="preserve">The administration inherited the Abraham Accords and realized they are keen on broadening the circle of Arab Israeli normalization. </w:t>
      </w:r>
      <w:r w:rsidRPr="008221CE">
        <w:rPr>
          <w:rStyle w:val="StyleUnderline"/>
        </w:rPr>
        <w:t>The Israeli prime minister perceives Saudi Arabia as the paramount outreach to the Arab world and a cornerstone of the Abraham Accords. A normalization deal would cement Israeli standing in the Arab world and reap the benefits of bilateral relations with Saudi Arabia</w:t>
      </w:r>
      <w:r w:rsidRPr="00A070AA">
        <w:rPr>
          <w:sz w:val="16"/>
        </w:rPr>
        <w:t xml:space="preserve">. Compromise is the Necessary Answer Concessions from both parties are necessary for normalization to materialize, but each one needs to be viewed individually, not just considered as a package. The major problem rests in the multilateral nature of the negotiations: Netanyahu’s right-wing government must be willing to make concessions concerning the Palestinians. In a phone call with the Israeli prime minister, MbS iterated the demands necessary for normalization. This included strengthening the Palestinian security apparatus at the expense of the Israeli Defense Forces in Judea and Samaria, while requesting Palestinian security forces assume control over al-Aqsa Mosque and the Church of the Holy Sepulcher, leaving the Western Wall under full Israeli control. The Biden Administration also established similar conditions to broker normalization. The White House stipulated the need for progression on the Palestinian issue regarding the restoration of peace talks with the Palestinian Authority. They also demanded Israel halt its judicial overhaul. An EU diplomat emphasized that the Americans are unsure what price Netanyahu is willing to pay for normalization on the substantive issues. This includes allowing Riyadh a civilian nuclear program and access to more advanced weapons systems similar to those sold to Tel Aviv. The diplomat also questioned whether Netanyahu is politically capable to initiate conductive outreach to Palestine and the Palestinian Authority, “in order to make it easier for Saudi leader Mohammed bin Salman to risk open agreement with Israel.” Netanyahu is constrained based on the political configuration of his government ministers. Zionist Ministers of National Security Itamar Ben-Gvir and Finance Bezalel Smotrich wanted to be compensated for agreeing to the pause in judicial reform which the prime minister, at least temporarily, agreed to accept. Equally, both Saudi and American leadership are possibly discontented with the current Palestinian Authority leadership. This coupled with Netanyahu’s unwillingness to consider a two-state solution decreases the probability of a resolution to the Palestinian issue. </w:t>
      </w:r>
      <w:r w:rsidRPr="00A070AA">
        <w:rPr>
          <w:rStyle w:val="StyleUnderline"/>
        </w:rPr>
        <w:t>The Saudis will probably be less supportive of Mahmoud Abbas than they have been in the past until there is new direction in the Palestinian government and the transition stabilizes. This is another area that will potentially allow Israel-Saudi relations to develop.</w:t>
      </w:r>
      <w:r>
        <w:rPr>
          <w:rStyle w:val="StyleUnderline"/>
        </w:rPr>
        <w:t xml:space="preserve"> </w:t>
      </w:r>
      <w:r w:rsidRPr="00A070AA">
        <w:rPr>
          <w:sz w:val="16"/>
        </w:rPr>
        <w:t xml:space="preserve">Saudi Foreign Minister Prince Faisal bin Farhan consistently iterates the kingdom’s adherence to the Arab Peace Initiative which would lead to the creation of a Palestinian state on the basis of the two-state solution before normalization. However, </w:t>
      </w:r>
      <w:r w:rsidRPr="00A070AA">
        <w:rPr>
          <w:rStyle w:val="StyleUnderline"/>
        </w:rPr>
        <w:t>MbS is</w:t>
      </w:r>
      <w:r w:rsidRPr="00A070AA">
        <w:rPr>
          <w:sz w:val="16"/>
        </w:rPr>
        <w:t xml:space="preserve"> more </w:t>
      </w:r>
      <w:r w:rsidRPr="00A070AA">
        <w:rPr>
          <w:rStyle w:val="StyleUnderline"/>
        </w:rPr>
        <w:t xml:space="preserve">progressive regarding Palestine, </w:t>
      </w:r>
      <w:r w:rsidRPr="00A070AA">
        <w:rPr>
          <w:sz w:val="16"/>
        </w:rPr>
        <w:t xml:space="preserve">holding a close circle of advisors known for sympathetic positions towards Israel. Saudi Arabia will be constrained on making peace with Israel, absent some major concessions for the Palestinians. The crown prince exercises tremendous power within the kingdom, but it is unclear how King Salman’s opinions shape the decision-making process in respect to Palestine. The crown prince must delicately balance normalizing relations with the issue of Palestine because unlike the UAE, turning their back to the Palestnians would hinder their goal of becoming a leader in the Arab World. The long-term ambitions of Saudi Arabia will likely accelerate normalization once MbS ascends the throne. However, there is a likelihood that the crown prince might wait until King Salman has passed, unless the US acquiesces to all his demands. </w:t>
      </w:r>
      <w:r w:rsidRPr="00A070AA">
        <w:rPr>
          <w:rStyle w:val="StyleUnderline"/>
        </w:rPr>
        <w:t>Saudi Arabia has much more ambition regarding the nature of concessions desired in return for normalization with</w:t>
      </w:r>
      <w:r w:rsidRPr="00A070AA">
        <w:rPr>
          <w:sz w:val="16"/>
        </w:rPr>
        <w:t xml:space="preserve"> the </w:t>
      </w:r>
      <w:r w:rsidRPr="00A070AA">
        <w:rPr>
          <w:rStyle w:val="StyleUnderline"/>
        </w:rPr>
        <w:t>Biden</w:t>
      </w:r>
      <w:r w:rsidRPr="00A070AA">
        <w:rPr>
          <w:sz w:val="16"/>
        </w:rPr>
        <w:t xml:space="preserve"> Administration. </w:t>
      </w:r>
      <w:r w:rsidRPr="00A070AA">
        <w:rPr>
          <w:rStyle w:val="StyleUnderline"/>
        </w:rPr>
        <w:t>MbS is demanding American assistance to establish a civilian nuclear program, a formal alliance</w:t>
      </w:r>
      <w:r w:rsidRPr="00A070AA">
        <w:rPr>
          <w:sz w:val="16"/>
        </w:rPr>
        <w:t xml:space="preserve"> with the US </w:t>
      </w:r>
      <w:r w:rsidRPr="00A070AA">
        <w:rPr>
          <w:rStyle w:val="StyleUnderline"/>
        </w:rPr>
        <w:t>to include security guarantees</w:t>
      </w:r>
      <w:r w:rsidRPr="00A070AA">
        <w:rPr>
          <w:sz w:val="16"/>
        </w:rPr>
        <w:t xml:space="preserve"> perhaps similar to those offered to the UAE and the status of procuring US weapons similar to NATO member states or major non-NATO allies. The sale of weapons, negotiation of a formal alliance/security agreement, and transfer of civilian nuclear technology will </w:t>
      </w:r>
      <w:r w:rsidRPr="00A070AA">
        <w:rPr>
          <w:rStyle w:val="Emphasis"/>
        </w:rPr>
        <w:t>all require the active buy-in of Congress</w:t>
      </w:r>
      <w:r w:rsidRPr="00A070AA">
        <w:rPr>
          <w:sz w:val="16"/>
        </w:rPr>
        <w:t xml:space="preserve">. But </w:t>
      </w:r>
      <w:r w:rsidRPr="00A070AA">
        <w:rPr>
          <w:rStyle w:val="StyleUnderline"/>
        </w:rPr>
        <w:t>it won’t be easy</w:t>
      </w:r>
      <w:r w:rsidRPr="00A070AA">
        <w:rPr>
          <w:sz w:val="16"/>
        </w:rPr>
        <w:t xml:space="preserve">. A Future Perspective on Saudi-Israeli Relations </w:t>
      </w:r>
      <w:r w:rsidRPr="00A070AA">
        <w:rPr>
          <w:rStyle w:val="StyleUnderline"/>
        </w:rPr>
        <w:t>There is tentative evidence that relations are warming between Tel Aviv and Riyadh, given that the latter has permitted Israeli airplanes to overfly Saudi airspace</w:t>
      </w:r>
      <w:r w:rsidRPr="00A070AA">
        <w:rPr>
          <w:sz w:val="16"/>
        </w:rPr>
        <w:t xml:space="preserve">. There have also been rumors of communication between their security services. Mossad and the Saudi General Intelligence Presidency have cooperated on addressing shared concerns, including on the Iranian nuclear program, Sunni extremism and other security issues. Additionally, Prime Minister Netanyahu and Mossad chief Yossi Cohen, accompanied by other Israeli officials and then-US Secretary of State Mike Pompeo, reportedly had an exchange in Neom with the crown prince in late 2020. National Security Advisor Jake Sullivan reportedly met with the Israeli Minister for Strategic Affairs, Ron Dermer, to further discuss Saudi Arabia. Importantly, the direct overflight permission granted to Israeli airlines and the development of special visas for Israeli businesspeople are significant steps with the prospects to further facilitate business transactions already taking place. Tel Aviv has been engrained both overtly and covertly in commercial and business activities with Saudi Arabia for years. Publicly, </w:t>
      </w:r>
      <w:r w:rsidRPr="00A070AA">
        <w:rPr>
          <w:rStyle w:val="StyleUnderline"/>
        </w:rPr>
        <w:t xml:space="preserve">a </w:t>
      </w:r>
      <w:r w:rsidRPr="00A070AA">
        <w:rPr>
          <w:rStyle w:val="StyleUnderline"/>
        </w:rPr>
        <w:lastRenderedPageBreak/>
        <w:t>number of high-profile Israeli businessmen attended the Future Investment Initiative conference in Riyadh last year signaling Tel Aviv’s growing acceptance in Saudi Arabia</w:t>
      </w:r>
      <w:r w:rsidRPr="00A070AA">
        <w:rPr>
          <w:sz w:val="16"/>
        </w:rPr>
        <w:t xml:space="preserve">. It was reported during the conference that Saudi Arabia and Israel signed two multi-million dollar deals concerning water and agricultural technology. MbS is focused on domestic issues where Israeli commercial and economic relations can assist in making Vision 2030 a reality. Israeli companies, investors and businessmen are playing a role in the Vision 2030 development agenda. Growing commercial ties can support the kingdom’s transformation from an oil-dependent to successfully diversified economy. </w:t>
      </w:r>
      <w:r w:rsidRPr="00A070AA">
        <w:rPr>
          <w:rStyle w:val="Emphasis"/>
        </w:rPr>
        <w:t>Relations between Saudi Arabia and Israel are at a high point</w:t>
      </w:r>
      <w:r w:rsidRPr="00A070AA">
        <w:rPr>
          <w:sz w:val="16"/>
        </w:rPr>
        <w:t xml:space="preserve">, perhaps the best they have ever been. Israeli Foreign Minister Eli Cohen remains optimistic, reportedly stating that “he believes some kind of breakthrough in normalization talks between Israel and Saudi Arabia could well occur by the end of the year.” While </w:t>
      </w:r>
      <w:r w:rsidRPr="00A070AA">
        <w:rPr>
          <w:rStyle w:val="Emphasis"/>
        </w:rPr>
        <w:t>it is clear that the Saudis are interested in normalization</w:t>
      </w:r>
      <w:r w:rsidRPr="00A070AA">
        <w:rPr>
          <w:sz w:val="16"/>
        </w:rPr>
        <w:t>, the process will manifest incrementally at this moment in time and more precipitously once MbS becomes king.</w:t>
      </w:r>
    </w:p>
    <w:p w14:paraId="4A139FD4" w14:textId="77777777" w:rsidR="00791F46" w:rsidRDefault="00791F46" w:rsidP="000E3474">
      <w:pPr>
        <w:spacing w:after="0"/>
      </w:pPr>
    </w:p>
    <w:p w14:paraId="5E649423" w14:textId="26C3BA3E" w:rsidR="0041285E" w:rsidRPr="0041285E" w:rsidRDefault="0041285E" w:rsidP="0041285E">
      <w:pPr>
        <w:pStyle w:val="Heading3"/>
      </w:pPr>
      <w:r w:rsidRPr="0041285E">
        <w:lastRenderedPageBreak/>
        <w:t>Confirmations</w:t>
      </w:r>
    </w:p>
    <w:p w14:paraId="48ACE9C6" w14:textId="6911793A" w:rsidR="0041285E" w:rsidRDefault="0041285E" w:rsidP="0041285E">
      <w:pPr>
        <w:spacing w:after="0"/>
        <w:rPr>
          <w:rStyle w:val="Style13ptBold"/>
        </w:rPr>
      </w:pPr>
      <w:r>
        <w:rPr>
          <w:rStyle w:val="Style13ptBold"/>
        </w:rPr>
        <w:t>Biden is urgently working to secure Congressional support necessary to demonstrate good faith in negotiations</w:t>
      </w:r>
    </w:p>
    <w:p w14:paraId="2C913483" w14:textId="77777777" w:rsidR="0041285E" w:rsidRPr="00677BEA" w:rsidRDefault="0041285E" w:rsidP="0041285E">
      <w:pPr>
        <w:spacing w:after="0"/>
        <w:rPr>
          <w:rStyle w:val="Style13ptBold"/>
        </w:rPr>
      </w:pPr>
      <w:r w:rsidRPr="00677BEA">
        <w:rPr>
          <w:rStyle w:val="Style13ptBold"/>
        </w:rPr>
        <w:t>Plitnick 5/28</w:t>
      </w:r>
    </w:p>
    <w:p w14:paraId="5998486D" w14:textId="77777777" w:rsidR="0041285E" w:rsidRPr="00677BEA" w:rsidRDefault="0041285E" w:rsidP="0041285E">
      <w:pPr>
        <w:spacing w:after="0"/>
      </w:pPr>
      <w:r>
        <w:t xml:space="preserve">Mitchell Plitnick is the president of ReThinking Foreign Policy. He is the co-author, with Marc Lamont Hill, of Except for Palestine: The Limits of Progressive Politics. Mitchell's previous positions include vice president at the Foundation for Middle East Peace, Director of the US Office of B'Tselem, and Co-Director of Jewish Voice for Peace. “Biden push for Saudi-Israeli normalization reflects misreading of domestic and international politics,” May 28, 2023 </w:t>
      </w:r>
      <w:hyperlink r:id="rId29" w:history="1">
        <w:r w:rsidRPr="003D070A">
          <w:rPr>
            <w:rStyle w:val="Hyperlink"/>
          </w:rPr>
          <w:t>https://mondoweiss.net/2023/05/biden-push-for-saudi-israeli-normalization-reflects-misreading-of-domestic-and-international-politics/</w:t>
        </w:r>
      </w:hyperlink>
      <w:r>
        <w:t xml:space="preserve"> dmr</w:t>
      </w:r>
    </w:p>
    <w:p w14:paraId="421F5856" w14:textId="77777777" w:rsidR="0041285E" w:rsidRPr="00677BEA" w:rsidRDefault="0041285E" w:rsidP="0041285E">
      <w:pPr>
        <w:spacing w:after="0"/>
        <w:rPr>
          <w:sz w:val="16"/>
        </w:rPr>
      </w:pPr>
      <w:r w:rsidRPr="00677BEA">
        <w:rPr>
          <w:sz w:val="16"/>
        </w:rPr>
        <w:t xml:space="preserve">In Ha’aretz on Tuesday, former Israeli diplomat Alon Pinkas stated :“That Israel and Saudi Arabia have a mutual interest in improving relations goes without saying. Arguing against it would be politically illogical. That the United States has an interest in such a development is a no-brainer as well.” That’s true, as far as it goes, but it obscures the fact that each party has very different, sometimes conflicting, interests and that those interests vary widely in urgency. Oddly, the country that would seem to have the least to gain here is the United States, yet </w:t>
      </w:r>
      <w:r w:rsidRPr="00677BEA">
        <w:rPr>
          <w:rStyle w:val="Emphasis"/>
        </w:rPr>
        <w:t>it is</w:t>
      </w:r>
      <w:r w:rsidRPr="00677BEA">
        <w:rPr>
          <w:sz w:val="16"/>
        </w:rPr>
        <w:t xml:space="preserve"> the </w:t>
      </w:r>
      <w:r w:rsidRPr="00677BEA">
        <w:rPr>
          <w:rStyle w:val="Emphasis"/>
          <w:highlight w:val="cyan"/>
        </w:rPr>
        <w:t>Biden</w:t>
      </w:r>
      <w:r w:rsidRPr="00677BEA">
        <w:rPr>
          <w:sz w:val="16"/>
        </w:rPr>
        <w:t xml:space="preserve"> administration </w:t>
      </w:r>
      <w:r w:rsidRPr="00677BEA">
        <w:rPr>
          <w:rStyle w:val="Emphasis"/>
        </w:rPr>
        <w:t xml:space="preserve">that </w:t>
      </w:r>
      <w:r w:rsidRPr="00677BEA">
        <w:rPr>
          <w:rStyle w:val="Emphasis"/>
          <w:highlight w:val="cyan"/>
        </w:rPr>
        <w:t>is</w:t>
      </w:r>
      <w:r w:rsidRPr="00677BEA">
        <w:rPr>
          <w:rStyle w:val="Emphasis"/>
        </w:rPr>
        <w:t xml:space="preserve"> most </w:t>
      </w:r>
      <w:r w:rsidRPr="00677BEA">
        <w:rPr>
          <w:rStyle w:val="Emphasis"/>
          <w:highlight w:val="cyan"/>
        </w:rPr>
        <w:t>passionately pursuing the Saudis and Israelis to come together</w:t>
      </w:r>
      <w:r w:rsidRPr="00677BEA">
        <w:rPr>
          <w:sz w:val="16"/>
        </w:rPr>
        <w:t xml:space="preserve">. U.S. interests? President Joe Biden seems to believe that getting the Saudis and Israelis together in a formal agreement will be a significant boon to his 2024 reelection ambitions. It’s frankly difficult to understand what gives him this idea, but he has it. It’s a mark of his lack of political acumen that he remains mired in a past politics where pro-Israel forces can be swayed significantly toward a Democratic party whose base is increasingly alienated from an authoritarian Israeli government. Certainly, </w:t>
      </w:r>
      <w:r w:rsidRPr="00677BEA">
        <w:rPr>
          <w:rStyle w:val="StyleUnderline"/>
          <w:highlight w:val="cyan"/>
        </w:rPr>
        <w:t>an</w:t>
      </w:r>
      <w:r w:rsidRPr="00677BEA">
        <w:rPr>
          <w:rStyle w:val="StyleUnderline"/>
        </w:rPr>
        <w:t xml:space="preserve"> </w:t>
      </w:r>
      <w:r w:rsidRPr="00677BEA">
        <w:rPr>
          <w:sz w:val="16"/>
        </w:rPr>
        <w:t xml:space="preserve">Israeli-Saudi </w:t>
      </w:r>
      <w:r w:rsidRPr="00677BEA">
        <w:rPr>
          <w:rStyle w:val="StyleUnderline"/>
        </w:rPr>
        <w:t xml:space="preserve">normalization </w:t>
      </w:r>
      <w:r w:rsidRPr="00677BEA">
        <w:rPr>
          <w:rStyle w:val="StyleUnderline"/>
          <w:highlight w:val="cyan"/>
        </w:rPr>
        <w:t xml:space="preserve">agreement would </w:t>
      </w:r>
      <w:r w:rsidRPr="00677BEA">
        <w:rPr>
          <w:rStyle w:val="StyleUnderline"/>
        </w:rPr>
        <w:t>be a positive mark in Biden’s reelection pitch. It would g</w:t>
      </w:r>
      <w:r w:rsidRPr="00677BEA">
        <w:rPr>
          <w:rStyle w:val="StyleUnderline"/>
          <w:highlight w:val="cyan"/>
        </w:rPr>
        <w:t>ive him a foreign policy win and would counter the growing concern in Washington that China</w:t>
      </w:r>
      <w:r w:rsidRPr="00677BEA">
        <w:rPr>
          <w:sz w:val="16"/>
        </w:rPr>
        <w:t>—in the wake of its surprising and significant success brokering an Iranian-Saudi rapprochement—</w:t>
      </w:r>
      <w:r w:rsidRPr="00677BEA">
        <w:rPr>
          <w:rStyle w:val="StyleUnderline"/>
          <w:highlight w:val="cyan"/>
        </w:rPr>
        <w:t>was rivaling the U</w:t>
      </w:r>
      <w:r w:rsidRPr="00677BEA">
        <w:rPr>
          <w:sz w:val="16"/>
        </w:rPr>
        <w:t xml:space="preserve">nited </w:t>
      </w:r>
      <w:r w:rsidRPr="00677BEA">
        <w:rPr>
          <w:rStyle w:val="StyleUnderline"/>
          <w:highlight w:val="cyan"/>
        </w:rPr>
        <w:t>S</w:t>
      </w:r>
      <w:r w:rsidRPr="00677BEA">
        <w:rPr>
          <w:sz w:val="16"/>
        </w:rPr>
        <w:t xml:space="preserve">tates as the major foreign power </w:t>
      </w:r>
      <w:r w:rsidRPr="00677BEA">
        <w:rPr>
          <w:rStyle w:val="StyleUnderline"/>
          <w:highlight w:val="cyan"/>
        </w:rPr>
        <w:t>in the Middle East</w:t>
      </w:r>
      <w:r w:rsidRPr="00677BEA">
        <w:rPr>
          <w:rStyle w:val="StyleUnderline"/>
        </w:rPr>
        <w:t>.</w:t>
      </w:r>
      <w:r w:rsidRPr="00677BEA">
        <w:rPr>
          <w:sz w:val="16"/>
        </w:rPr>
        <w:t xml:space="preserve"> But that’s about as far as Biden’s gains go, and it isn’t much. It will not convince hawkish groups like AIPAC that his administration is preferable to a Republican one that would likely try to give Israel more gifts like the ones Trump provided in such matters as recognition of Israeli sovereignty on the Golan Heights and moving the U.S. embassy from Tel Aviv to Jerusalem. It will not change the support of right wing Democratic groups like Democratic Majority for Israel, which will certainly support Biden with all they have as the best possible Democrat for the job in their view. It simply isn’t much of a priority, even with pro-Israel potential Democratic voters. Even that meager gain would come at a cost. Liberal and even some moderate Democrats will be angered by the shoddy and shameful reversal by Biden of his once-lofty, though always dishonest, rhetoric around human rights and his claim that he would turn Saudi Crown Prince Mohammed Bin Salman (MBS) into a “pariah” over his many human rights violations and especially the murder and dismemberment of journalist Jamal Khashoggi. Even more than Biden’s pitiful groveling before MBS last year, brokering this agreement would represent a clarity of cynicism that, while it won’t turn many to the even more amoral and immoral Republicans, will demonstrate the futility of expecting anything more from Democrats than being the slightly preferable party. Yet </w:t>
      </w:r>
      <w:r w:rsidRPr="00677BEA">
        <w:rPr>
          <w:rStyle w:val="Emphasis"/>
          <w:highlight w:val="cyan"/>
        </w:rPr>
        <w:t>Biden seems very serious about this, and it’s one of the few issues where he can find some Republican support.</w:t>
      </w:r>
      <w:r w:rsidRPr="00677BEA">
        <w:rPr>
          <w:sz w:val="16"/>
        </w:rPr>
        <w:t xml:space="preserve"> </w:t>
      </w:r>
      <w:r w:rsidRPr="00677BEA">
        <w:rPr>
          <w:rStyle w:val="StyleUnderline"/>
          <w:highlight w:val="cyan"/>
        </w:rPr>
        <w:t>The GOP-controlled House Foreign Affairs Committee voted</w:t>
      </w:r>
      <w:r w:rsidRPr="00677BEA">
        <w:rPr>
          <w:rStyle w:val="StyleUnderline"/>
        </w:rPr>
        <w:t xml:space="preserve"> last week </w:t>
      </w:r>
      <w:r w:rsidRPr="00677BEA">
        <w:rPr>
          <w:rStyle w:val="StyleUnderline"/>
          <w:highlight w:val="cyan"/>
        </w:rPr>
        <w:t>to advance a bill that</w:t>
      </w:r>
      <w:r w:rsidRPr="00677BEA">
        <w:rPr>
          <w:rStyle w:val="StyleUnderline"/>
        </w:rPr>
        <w:t xml:space="preserve"> </w:t>
      </w:r>
      <w:r w:rsidRPr="00677BEA">
        <w:rPr>
          <w:rStyle w:val="StyleUnderline"/>
          <w:highlight w:val="cyan"/>
        </w:rPr>
        <w:t>would create an ambassador-level</w:t>
      </w:r>
      <w:r w:rsidRPr="00677BEA">
        <w:rPr>
          <w:rStyle w:val="StyleUnderline"/>
        </w:rPr>
        <w:t xml:space="preserve"> special </w:t>
      </w:r>
      <w:r w:rsidRPr="00677BEA">
        <w:rPr>
          <w:rStyle w:val="StyleUnderline"/>
          <w:highlight w:val="cyan"/>
        </w:rPr>
        <w:t>envoy for the Abraham Accords</w:t>
      </w:r>
      <w:r w:rsidRPr="00677BEA">
        <w:rPr>
          <w:rStyle w:val="StyleUnderline"/>
        </w:rPr>
        <w:t xml:space="preserve"> and </w:t>
      </w:r>
      <w:r w:rsidRPr="00677BEA">
        <w:rPr>
          <w:sz w:val="16"/>
        </w:rPr>
        <w:t xml:space="preserve">Secretary of State Antony </w:t>
      </w:r>
      <w:r w:rsidRPr="00677BEA">
        <w:rPr>
          <w:rStyle w:val="StyleUnderline"/>
        </w:rPr>
        <w:t>Blinken is considering</w:t>
      </w:r>
      <w:r w:rsidRPr="00677BEA">
        <w:rPr>
          <w:sz w:val="16"/>
        </w:rPr>
        <w:t xml:space="preserve"> Dan </w:t>
      </w:r>
      <w:r w:rsidRPr="00677BEA">
        <w:rPr>
          <w:rStyle w:val="StyleUnderline"/>
        </w:rPr>
        <w:t>Shapiro,</w:t>
      </w:r>
      <w:r w:rsidRPr="00677BEA">
        <w:rPr>
          <w:sz w:val="16"/>
        </w:rPr>
        <w:t xml:space="preserve"> Barack </w:t>
      </w:r>
      <w:r w:rsidRPr="00677BEA">
        <w:rPr>
          <w:rStyle w:val="StyleUnderline"/>
        </w:rPr>
        <w:t>Obama’s Ambassador to Israel, for the role</w:t>
      </w:r>
      <w:r w:rsidRPr="00677BEA">
        <w:rPr>
          <w:sz w:val="16"/>
        </w:rPr>
        <w:t xml:space="preserve">. This week, </w:t>
      </w:r>
      <w:r w:rsidRPr="003A65D5">
        <w:rPr>
          <w:rStyle w:val="StyleUnderline"/>
          <w:highlight w:val="cyan"/>
        </w:rPr>
        <w:t>Israeli</w:t>
      </w:r>
      <w:r w:rsidRPr="00677BEA">
        <w:rPr>
          <w:rStyle w:val="StyleUnderline"/>
        </w:rPr>
        <w:t xml:space="preserve"> </w:t>
      </w:r>
      <w:r w:rsidRPr="00677BEA">
        <w:rPr>
          <w:sz w:val="16"/>
        </w:rPr>
        <w:t xml:space="preserve">Minister for Strategic Affairs Ron Dermer and national security </w:t>
      </w:r>
      <w:r w:rsidRPr="00677BEA">
        <w:rPr>
          <w:rStyle w:val="StyleUnderline"/>
        </w:rPr>
        <w:t>adviser</w:t>
      </w:r>
      <w:r w:rsidRPr="00677BEA">
        <w:rPr>
          <w:sz w:val="16"/>
        </w:rPr>
        <w:t xml:space="preserve"> </w:t>
      </w:r>
      <w:r w:rsidRPr="003A65D5">
        <w:rPr>
          <w:sz w:val="16"/>
        </w:rPr>
        <w:t xml:space="preserve">Tzachi Hanegbi </w:t>
      </w:r>
      <w:r w:rsidRPr="003A65D5">
        <w:rPr>
          <w:rStyle w:val="StyleUnderline"/>
          <w:highlight w:val="cyan"/>
        </w:rPr>
        <w:t>are meeting with</w:t>
      </w:r>
      <w:r w:rsidRPr="00677BEA">
        <w:rPr>
          <w:rStyle w:val="StyleUnderline"/>
        </w:rPr>
        <w:t xml:space="preserve"> senior </w:t>
      </w:r>
      <w:r w:rsidRPr="003A65D5">
        <w:rPr>
          <w:rStyle w:val="StyleUnderline"/>
          <w:highlight w:val="cyan"/>
        </w:rPr>
        <w:t>Biden</w:t>
      </w:r>
      <w:r w:rsidRPr="00677BEA">
        <w:rPr>
          <w:rStyle w:val="StyleUnderline"/>
        </w:rPr>
        <w:t xml:space="preserve"> administration </w:t>
      </w:r>
      <w:r w:rsidRPr="003A65D5">
        <w:rPr>
          <w:rStyle w:val="StyleUnderline"/>
          <w:highlight w:val="cyan"/>
        </w:rPr>
        <w:t>officials</w:t>
      </w:r>
      <w:r w:rsidRPr="00677BEA">
        <w:rPr>
          <w:sz w:val="16"/>
        </w:rPr>
        <w:t xml:space="preserve"> to discuss Israel-Saudi normalization, among other issues. </w:t>
      </w:r>
      <w:r w:rsidRPr="003A65D5">
        <w:rPr>
          <w:rStyle w:val="StyleUnderline"/>
          <w:highlight w:val="cyan"/>
        </w:rPr>
        <w:t>That</w:t>
      </w:r>
      <w:r w:rsidRPr="00677BEA">
        <w:rPr>
          <w:rStyle w:val="StyleUnderline"/>
        </w:rPr>
        <w:t xml:space="preserve"> comes on the heels of meetings last week between senior White House officials and</w:t>
      </w:r>
      <w:r w:rsidRPr="00677BEA">
        <w:rPr>
          <w:sz w:val="16"/>
        </w:rPr>
        <w:t xml:space="preserve">  Ronen Levy, the director general of the </w:t>
      </w:r>
      <w:r w:rsidRPr="00677BEA">
        <w:rPr>
          <w:rStyle w:val="StyleUnderline"/>
        </w:rPr>
        <w:t>Israeli Foreign Ministry</w:t>
      </w:r>
      <w:r w:rsidRPr="00677BEA">
        <w:rPr>
          <w:sz w:val="16"/>
        </w:rPr>
        <w:t xml:space="preserve">. That </w:t>
      </w:r>
      <w:r w:rsidRPr="00677BEA">
        <w:rPr>
          <w:rStyle w:val="Emphasis"/>
        </w:rPr>
        <w:t xml:space="preserve">all </w:t>
      </w:r>
      <w:r w:rsidRPr="003A65D5">
        <w:rPr>
          <w:rStyle w:val="Emphasis"/>
          <w:highlight w:val="cyan"/>
        </w:rPr>
        <w:t>indicates an urgency on the part of</w:t>
      </w:r>
      <w:r w:rsidRPr="00677BEA">
        <w:rPr>
          <w:sz w:val="16"/>
        </w:rPr>
        <w:t xml:space="preserve"> the </w:t>
      </w:r>
      <w:r w:rsidRPr="003A65D5">
        <w:rPr>
          <w:rStyle w:val="Emphasis"/>
          <w:highlight w:val="cyan"/>
        </w:rPr>
        <w:t>Biden</w:t>
      </w:r>
      <w:r w:rsidRPr="00677BEA">
        <w:rPr>
          <w:rStyle w:val="Emphasis"/>
        </w:rPr>
        <w:t xml:space="preserve"> </w:t>
      </w:r>
      <w:r w:rsidRPr="00677BEA">
        <w:rPr>
          <w:sz w:val="16"/>
        </w:rPr>
        <w:t>administration. But is it matched by similar enthusiasm among either the Israelis or Saudis?</w:t>
      </w:r>
    </w:p>
    <w:p w14:paraId="1E186D58" w14:textId="50139281" w:rsidR="0041285E" w:rsidRDefault="000E3474" w:rsidP="000E3474">
      <w:pPr>
        <w:pStyle w:val="Heading3"/>
      </w:pPr>
      <w:r>
        <w:lastRenderedPageBreak/>
        <w:t>Nuclear Cooperation</w:t>
      </w:r>
    </w:p>
    <w:p w14:paraId="0697484B" w14:textId="61B1D097" w:rsidR="0040154E" w:rsidRDefault="0040154E" w:rsidP="000E3474">
      <w:pPr>
        <w:spacing w:after="0"/>
        <w:rPr>
          <w:rStyle w:val="Style13ptBold"/>
        </w:rPr>
      </w:pPr>
      <w:r>
        <w:rPr>
          <w:rStyle w:val="Style13ptBold"/>
        </w:rPr>
        <w:t>Cooperation requires congressional approval</w:t>
      </w:r>
    </w:p>
    <w:p w14:paraId="3EEAED5B" w14:textId="133580B5" w:rsidR="000E3474" w:rsidRPr="000E3474" w:rsidRDefault="0040154E" w:rsidP="000E3474">
      <w:pPr>
        <w:spacing w:after="0"/>
        <w:rPr>
          <w:rStyle w:val="Style13ptBold"/>
        </w:rPr>
      </w:pPr>
      <w:r>
        <w:rPr>
          <w:rStyle w:val="Style13ptBold"/>
        </w:rPr>
        <w:t>Blanchard</w:t>
      </w:r>
      <w:r w:rsidR="000E3474" w:rsidRPr="000E3474">
        <w:rPr>
          <w:rStyle w:val="Style13ptBold"/>
        </w:rPr>
        <w:t xml:space="preserve"> 6/9 </w:t>
      </w:r>
    </w:p>
    <w:p w14:paraId="0F4D5EAE" w14:textId="2EAE8112" w:rsidR="000E3474" w:rsidRDefault="0040154E" w:rsidP="000E3474">
      <w:pPr>
        <w:spacing w:after="0"/>
      </w:pPr>
      <w:r>
        <w:t xml:space="preserve">Christopher M. Blanchard, Specialist in Middle Eastern Affairs abd Paul K. Kerr, Specialist in Nonproliferation, </w:t>
      </w:r>
      <w:r w:rsidR="000E3474">
        <w:t>Congressional Research Service “Prospects for U.S.-Saudi Nuclear Energy Cooperation” June 9, 2023</w:t>
      </w:r>
      <w:r>
        <w:t xml:space="preserve"> </w:t>
      </w:r>
      <w:hyperlink r:id="rId30" w:history="1">
        <w:r w:rsidRPr="003D070A">
          <w:rPr>
            <w:rStyle w:val="Hyperlink"/>
          </w:rPr>
          <w:t>https://sgp.fas.org/crs/mideast/IF10799.pdf</w:t>
        </w:r>
      </w:hyperlink>
      <w:r w:rsidR="000E3474">
        <w:t xml:space="preserve"> dmr</w:t>
      </w:r>
    </w:p>
    <w:p w14:paraId="7D7DBB6E" w14:textId="194F3913" w:rsidR="000E3474" w:rsidRDefault="000E3474" w:rsidP="000E3474">
      <w:pPr>
        <w:spacing w:after="0"/>
      </w:pPr>
      <w:r>
        <w:t xml:space="preserve">The 118th </w:t>
      </w:r>
      <w:r w:rsidRPr="000E3474">
        <w:rPr>
          <w:rStyle w:val="StyleUnderline"/>
        </w:rPr>
        <w:t xml:space="preserve">Congress may engage </w:t>
      </w:r>
      <w:r>
        <w:t xml:space="preserve">the </w:t>
      </w:r>
      <w:r w:rsidRPr="000E3474">
        <w:rPr>
          <w:rStyle w:val="StyleUnderline"/>
        </w:rPr>
        <w:t>Biden</w:t>
      </w:r>
      <w:r>
        <w:t xml:space="preserve"> Administration </w:t>
      </w:r>
      <w:r w:rsidRPr="000E3474">
        <w:rPr>
          <w:rStyle w:val="StyleUnderline"/>
        </w:rPr>
        <w:t>with regard to</w:t>
      </w:r>
      <w:r>
        <w:t xml:space="preserve"> U.S. policy toward </w:t>
      </w:r>
      <w:r w:rsidRPr="000E3474">
        <w:rPr>
          <w:rStyle w:val="StyleUnderline"/>
        </w:rPr>
        <w:t>Saudi Arabia’s National Project for Atomic Energy and the potential for future U.S.- Saudi nuclear energy cooperation. In May 2022, Saudi Arabia invited technical bids related to the planned construction of two nuclear reactors</w:t>
      </w:r>
      <w:r>
        <w:t xml:space="preserve">, and, in January 2023, a Saudi minister restated the kingdom’s intention to use its domestic uranium resources for producing low-enriched uranium (LEU) as nuclear fuel. </w:t>
      </w:r>
      <w:r w:rsidRPr="000E3474">
        <w:rPr>
          <w:rStyle w:val="StyleUnderline"/>
        </w:rPr>
        <w:t>Congress and successive Administrations have sought the kingdom’s commitment to forgo the most proliferation sensitive nuclear facilities</w:t>
      </w:r>
      <w:r>
        <w:t>—those for enriching uranium or reprocessing spent nuclear fuel to obtain plutonium—</w:t>
      </w:r>
      <w:r w:rsidRPr="000E3474">
        <w:rPr>
          <w:rStyle w:val="StyleUnderline"/>
        </w:rPr>
        <w:t>and Saudi Arabia’s acceptance of enhanced international safeguards</w:t>
      </w:r>
      <w:r>
        <w:t xml:space="preserve"> on its nuclear program. Previous Administrations linked prospects for a U.S.-Saudi nuclear cooperation agreement to these conditions, and </w:t>
      </w:r>
      <w:r w:rsidRPr="000E3474">
        <w:rPr>
          <w:rStyle w:val="StyleUnderline"/>
        </w:rPr>
        <w:t>Congress has limited the use of certain funds to support possible U.S. nuclear exports to Saudi Arabia unless the kingdom makes such commitments</w:t>
      </w:r>
      <w:r>
        <w:t xml:space="preserve">. Depending on its nature and extent, </w:t>
      </w:r>
      <w:r w:rsidRPr="000E3474">
        <w:rPr>
          <w:rStyle w:val="StyleUnderline"/>
        </w:rPr>
        <w:t>possible future U.S.-Saudi nuclear cooperation may require</w:t>
      </w:r>
      <w:r>
        <w:t xml:space="preserve"> Department of Energy (DOE) authorizations and/or </w:t>
      </w:r>
      <w:r w:rsidRPr="000E3474">
        <w:rPr>
          <w:rStyle w:val="StyleUnderline"/>
        </w:rPr>
        <w:t>congressional approval of U.S.-Saudi agreements</w:t>
      </w:r>
      <w:r>
        <w:t>.</w:t>
      </w:r>
    </w:p>
    <w:p w14:paraId="348DD66E" w14:textId="77777777" w:rsidR="0040154E" w:rsidRDefault="0040154E" w:rsidP="000E3474">
      <w:pPr>
        <w:spacing w:after="0"/>
      </w:pPr>
    </w:p>
    <w:p w14:paraId="5121A7F7" w14:textId="58F0758D" w:rsidR="0040154E" w:rsidRDefault="0040154E" w:rsidP="0040154E">
      <w:pPr>
        <w:spacing w:after="0"/>
        <w:rPr>
          <w:rStyle w:val="Style13ptBold"/>
        </w:rPr>
      </w:pPr>
      <w:r>
        <w:rPr>
          <w:rStyle w:val="Style13ptBold"/>
        </w:rPr>
        <w:t>Exports require congressional consent</w:t>
      </w:r>
    </w:p>
    <w:p w14:paraId="2BBC88F4" w14:textId="4EA2A85C" w:rsidR="0040154E" w:rsidRPr="000E3474" w:rsidRDefault="0040154E" w:rsidP="0040154E">
      <w:pPr>
        <w:spacing w:after="0"/>
        <w:rPr>
          <w:rStyle w:val="Style13ptBold"/>
        </w:rPr>
      </w:pPr>
      <w:r>
        <w:rPr>
          <w:rStyle w:val="Style13ptBold"/>
        </w:rPr>
        <w:t>Blanchard</w:t>
      </w:r>
      <w:r w:rsidRPr="000E3474">
        <w:rPr>
          <w:rStyle w:val="Style13ptBold"/>
        </w:rPr>
        <w:t xml:space="preserve"> 6/9 </w:t>
      </w:r>
    </w:p>
    <w:p w14:paraId="7ADEC118" w14:textId="77777777" w:rsidR="0040154E" w:rsidRDefault="0040154E" w:rsidP="0040154E">
      <w:pPr>
        <w:spacing w:after="0"/>
      </w:pPr>
      <w:r>
        <w:t xml:space="preserve">Christopher M. Blanchard, Specialist in Middle Eastern Affairs abd Paul K. Kerr, Specialist in Nonproliferation, Congressional Research Service “Prospects for U.S.-Saudi Nuclear Energy Cooperation” June 9, 2023 </w:t>
      </w:r>
      <w:hyperlink r:id="rId31" w:history="1">
        <w:r w:rsidRPr="003D070A">
          <w:rPr>
            <w:rStyle w:val="Hyperlink"/>
          </w:rPr>
          <w:t>https://sgp.fas.org/crs/mideast/IF10799.pdf</w:t>
        </w:r>
      </w:hyperlink>
      <w:r>
        <w:t xml:space="preserve"> dmr</w:t>
      </w:r>
    </w:p>
    <w:p w14:paraId="5EE97F61" w14:textId="77777777" w:rsidR="0040154E" w:rsidRDefault="0040154E" w:rsidP="000E3474">
      <w:pPr>
        <w:spacing w:after="0"/>
      </w:pPr>
      <w:r>
        <w:t>Congress and U.S. Policy</w:t>
      </w:r>
    </w:p>
    <w:p w14:paraId="7364F5CC" w14:textId="4708D557" w:rsidR="0040154E" w:rsidRPr="0040154E" w:rsidRDefault="0040154E" w:rsidP="000E3474">
      <w:pPr>
        <w:spacing w:after="0"/>
        <w:rPr>
          <w:rStyle w:val="StyleUnderline"/>
        </w:rPr>
      </w:pPr>
      <w:r>
        <w:t xml:space="preserve">Since FY2020, </w:t>
      </w:r>
      <w:r w:rsidRPr="0040154E">
        <w:rPr>
          <w:rStyle w:val="StyleUnderline"/>
        </w:rPr>
        <w:t>Congress annually has prohibited the use of appropriated funds for Export-Import Bank support for nuclear exports to Saudi Arabia until the kingdom</w:t>
      </w:r>
      <w:r>
        <w:t xml:space="preserve"> has a 123 agreement “in effect”; “</w:t>
      </w:r>
      <w:r w:rsidRPr="0040154E">
        <w:rPr>
          <w:rStyle w:val="StyleUnderline"/>
        </w:rPr>
        <w:t>has committed to renounce uranium enrichment and reprocessing on its territory under that agreement</w:t>
      </w:r>
      <w:r>
        <w:t xml:space="preserve">”; </w:t>
      </w:r>
      <w:r w:rsidRPr="0040154E">
        <w:rPr>
          <w:rStyle w:val="StyleUnderline"/>
        </w:rPr>
        <w:t>and has “signed and implemented” an Additional Protocol with the IAEA</w:t>
      </w:r>
      <w:r>
        <w:t xml:space="preserve"> [most recently for FY2023 in Section 7041(i), Division K, P.L. 117-328]. </w:t>
      </w:r>
      <w:r w:rsidRPr="0040154E">
        <w:rPr>
          <w:rStyle w:val="StyleUnderline"/>
        </w:rPr>
        <w:t>Since 2018</w:t>
      </w:r>
      <w:r>
        <w:t xml:space="preserve">, some </w:t>
      </w:r>
      <w:r w:rsidRPr="0040154E">
        <w:rPr>
          <w:rStyle w:val="StyleUnderline"/>
        </w:rPr>
        <w:t>Members have introduced bills that would have required a congressional joint resolution of approval before a 123 agreement with Saudi Arabia could take effect. In 2020, the House</w:t>
      </w:r>
      <w:r>
        <w:t xml:space="preserve"> Permanent Select </w:t>
      </w:r>
      <w:r w:rsidRPr="0040154E">
        <w:rPr>
          <w:rStyle w:val="StyleUnderline"/>
        </w:rPr>
        <w:t>Committee on Intell</w:t>
      </w:r>
      <w:r>
        <w:t xml:space="preserve">igence </w:t>
      </w:r>
      <w:r w:rsidRPr="0040154E">
        <w:rPr>
          <w:rStyle w:val="StyleUnderline"/>
        </w:rPr>
        <w:t>reported a bill with a provision that would have required the i</w:t>
      </w:r>
      <w:r>
        <w:t xml:space="preserve">ntelligence </w:t>
      </w:r>
      <w:r w:rsidRPr="0040154E">
        <w:rPr>
          <w:rStyle w:val="StyleUnderline"/>
        </w:rPr>
        <w:t>c</w:t>
      </w:r>
      <w:r>
        <w:t xml:space="preserve">ommunity </w:t>
      </w:r>
      <w:r w:rsidRPr="0040154E">
        <w:rPr>
          <w:rStyle w:val="StyleUnderline"/>
        </w:rPr>
        <w:t>to report to Congress on Saudi nuclear activities.</w:t>
      </w:r>
    </w:p>
    <w:p w14:paraId="33C8A108" w14:textId="259A543B" w:rsidR="006C0C20" w:rsidRDefault="005E7704" w:rsidP="00BD52F1">
      <w:pPr>
        <w:pStyle w:val="Heading1"/>
      </w:pPr>
      <w:r>
        <w:lastRenderedPageBreak/>
        <w:t>Impacts</w:t>
      </w:r>
    </w:p>
    <w:p w14:paraId="0AEE64D0" w14:textId="77777777" w:rsidR="00097812" w:rsidRDefault="00097812" w:rsidP="00097812">
      <w:pPr>
        <w:pStyle w:val="Heading2"/>
      </w:pPr>
      <w:r>
        <w:lastRenderedPageBreak/>
        <w:t>US Key</w:t>
      </w:r>
    </w:p>
    <w:p w14:paraId="769E258C" w14:textId="77777777" w:rsidR="00097812" w:rsidRDefault="00097812" w:rsidP="00097812">
      <w:pPr>
        <w:pStyle w:val="Heading3"/>
      </w:pPr>
      <w:r>
        <w:lastRenderedPageBreak/>
        <w:t>AT Normalization Inevitable</w:t>
      </w:r>
    </w:p>
    <w:p w14:paraId="2C136F96" w14:textId="77777777" w:rsidR="00097812" w:rsidRPr="00097812" w:rsidRDefault="00097812" w:rsidP="00097812">
      <w:pPr>
        <w:pStyle w:val="Heading4"/>
      </w:pPr>
      <w:r w:rsidRPr="00097812">
        <w:t xml:space="preserve">MbS won’t make moves absent Biden efforts – Biden is working overtime to demonstrate his commitment </w:t>
      </w:r>
    </w:p>
    <w:p w14:paraId="00AC8D8F" w14:textId="77777777" w:rsidR="00097812" w:rsidRDefault="00097812" w:rsidP="00097812">
      <w:r>
        <w:t xml:space="preserve">Yaakov </w:t>
      </w:r>
      <w:r w:rsidRPr="00737AEB">
        <w:rPr>
          <w:rStyle w:val="Style13ptBold"/>
        </w:rPr>
        <w:t>Katz</w:t>
      </w:r>
      <w:r>
        <w:t>, 5-25-20</w:t>
      </w:r>
      <w:r w:rsidRPr="00737AEB">
        <w:rPr>
          <w:rStyle w:val="Style13ptBold"/>
        </w:rPr>
        <w:t>23</w:t>
      </w:r>
      <w:r>
        <w:t>, former fellow at the Nieman Foundation for Journalism at Harvard University and was a faculty member at Harvard's Extension School, "What will come first: War with Iran or peace with Saudi Arabia?," The Jerusalem Post, https://www.jpost.com/opinion/article-744131, KL</w:t>
      </w:r>
    </w:p>
    <w:p w14:paraId="76BF6609" w14:textId="77777777" w:rsidR="00097812" w:rsidRPr="00097812" w:rsidRDefault="00097812" w:rsidP="00097812">
      <w:pPr>
        <w:rPr>
          <w:rStyle w:val="StyleUnderline"/>
        </w:rPr>
      </w:pPr>
      <w:r w:rsidRPr="00097812">
        <w:rPr>
          <w:sz w:val="16"/>
        </w:rPr>
        <w:t xml:space="preserve">Title: </w:t>
      </w:r>
      <w:r w:rsidRPr="00097812">
        <w:rPr>
          <w:rStyle w:val="StyleUnderline"/>
        </w:rPr>
        <w:t xml:space="preserve">What will </w:t>
      </w:r>
      <w:r w:rsidRPr="00097812">
        <w:rPr>
          <w:rStyle w:val="Emphasis"/>
        </w:rPr>
        <w:t>come first</w:t>
      </w:r>
      <w:r w:rsidRPr="00097812">
        <w:rPr>
          <w:rStyle w:val="StyleUnderline"/>
        </w:rPr>
        <w:t xml:space="preserve">: </w:t>
      </w:r>
      <w:r w:rsidRPr="00097812">
        <w:rPr>
          <w:rStyle w:val="Emphasis"/>
          <w:sz w:val="32"/>
        </w:rPr>
        <w:t>War with Iran or peace with Saudi Arabia?</w:t>
      </w:r>
    </w:p>
    <w:p w14:paraId="27BA653A" w14:textId="77777777" w:rsidR="00097812" w:rsidRPr="00097812" w:rsidRDefault="00097812" w:rsidP="00097812">
      <w:pPr>
        <w:rPr>
          <w:sz w:val="16"/>
        </w:rPr>
      </w:pPr>
      <w:r w:rsidRPr="00097812">
        <w:rPr>
          <w:sz w:val="16"/>
        </w:rPr>
        <w:t>Like many things in the Middle East, timing is rarely a coincidence. On Tuesday, as IDF Chief of General Staff Lt.-Gen. Herzi Halevi was addressing a conference in Herzliya where he issued a threat to attack Iran, a mysterious explosion took place at a chemical factory about 100 km west of Tehran.</w:t>
      </w:r>
    </w:p>
    <w:p w14:paraId="34CA2E20" w14:textId="77777777" w:rsidR="00097812" w:rsidRPr="00097812" w:rsidRDefault="00097812" w:rsidP="00097812">
      <w:pPr>
        <w:rPr>
          <w:sz w:val="16"/>
        </w:rPr>
      </w:pPr>
      <w:r w:rsidRPr="00097812">
        <w:rPr>
          <w:rStyle w:val="StyleUnderline"/>
        </w:rPr>
        <w:t>Israel has the ability to strike Iran</w:t>
      </w:r>
      <w:r w:rsidRPr="00097812">
        <w:rPr>
          <w:sz w:val="16"/>
        </w:rPr>
        <w:t xml:space="preserve">, Halevi said, just as reports came out of the explosion. Was one connected to the other? Even if the chemical blast was not caused by Israel, the timing was hard to ignore and </w:t>
      </w:r>
      <w:r w:rsidRPr="00097812">
        <w:rPr>
          <w:rStyle w:val="StyleUnderline"/>
        </w:rPr>
        <w:t>in the Middle East, sometimes perception is all that is needed</w:t>
      </w:r>
      <w:r w:rsidRPr="00097812">
        <w:rPr>
          <w:sz w:val="16"/>
        </w:rPr>
        <w:t>.</w:t>
      </w:r>
    </w:p>
    <w:p w14:paraId="4B58431D" w14:textId="77777777" w:rsidR="00097812" w:rsidRPr="00097812" w:rsidRDefault="00097812" w:rsidP="00097812">
      <w:pPr>
        <w:rPr>
          <w:sz w:val="16"/>
        </w:rPr>
      </w:pPr>
      <w:r w:rsidRPr="00097812">
        <w:rPr>
          <w:sz w:val="16"/>
        </w:rPr>
        <w:t>What is also hard to ignore is the escalation in Israeli threats over the last few days. Before Halevi, Military Intelligence chief Maj.-Gen. Aharon Haliva addressed the conference and warned that Hezbollah chief Hassan Nasrallah is close to a mistake that could lead to a massive war with Israel. As Halevi clarified in his speech, such a war would be painful for Israel, but it would be doubly painful for Lebanon and even more so for Hezbollah.</w:t>
      </w:r>
    </w:p>
    <w:p w14:paraId="14137FF0" w14:textId="77777777" w:rsidR="00097812" w:rsidRPr="00097812" w:rsidRDefault="00097812" w:rsidP="00097812">
      <w:pPr>
        <w:rPr>
          <w:sz w:val="16"/>
        </w:rPr>
      </w:pPr>
      <w:r w:rsidRPr="00097812">
        <w:rPr>
          <w:rStyle w:val="StyleUnderline"/>
        </w:rPr>
        <w:t>Based on</w:t>
      </w:r>
      <w:r w:rsidRPr="00097812">
        <w:rPr>
          <w:sz w:val="16"/>
        </w:rPr>
        <w:t xml:space="preserve"> the two </w:t>
      </w:r>
      <w:r w:rsidRPr="00097812">
        <w:rPr>
          <w:rStyle w:val="StyleUnderline"/>
        </w:rPr>
        <w:t xml:space="preserve">speeches and the timing of the mysterious chemical blast, one could get the impression that </w:t>
      </w:r>
      <w:r w:rsidRPr="00097812">
        <w:rPr>
          <w:rStyle w:val="Emphasis"/>
        </w:rPr>
        <w:t>a conflict is quickly brewing beneath the surface</w:t>
      </w:r>
      <w:r w:rsidRPr="00097812">
        <w:rPr>
          <w:rStyle w:val="StyleUnderline"/>
        </w:rPr>
        <w:t xml:space="preserve"> and </w:t>
      </w:r>
      <w:r w:rsidRPr="00097812">
        <w:rPr>
          <w:rStyle w:val="Emphasis"/>
        </w:rPr>
        <w:t>just waiting to erupt</w:t>
      </w:r>
      <w:r w:rsidRPr="00097812">
        <w:rPr>
          <w:sz w:val="16"/>
        </w:rPr>
        <w:t>. While this might be the case, what is more likely happening here is the rollout of a public relations campaign by the IDF brass aimed at ensuring the opposite – that such a war does not happen.</w:t>
      </w:r>
    </w:p>
    <w:p w14:paraId="4B1FC9D7" w14:textId="77777777" w:rsidR="00097812" w:rsidRPr="00097812" w:rsidRDefault="00097812" w:rsidP="00097812">
      <w:pPr>
        <w:rPr>
          <w:sz w:val="16"/>
        </w:rPr>
      </w:pPr>
      <w:r w:rsidRPr="00097812">
        <w:rPr>
          <w:sz w:val="16"/>
        </w:rPr>
        <w:t>Will Israel go to war with Iran?</w:t>
      </w:r>
    </w:p>
    <w:p w14:paraId="1D8F2B07" w14:textId="77777777" w:rsidR="00097812" w:rsidRPr="00097812" w:rsidRDefault="00097812" w:rsidP="00097812">
      <w:pPr>
        <w:rPr>
          <w:sz w:val="16"/>
        </w:rPr>
      </w:pPr>
      <w:r w:rsidRPr="00097812">
        <w:rPr>
          <w:rStyle w:val="StyleUnderline"/>
        </w:rPr>
        <w:t xml:space="preserve">There is </w:t>
      </w:r>
      <w:r w:rsidRPr="00097812">
        <w:rPr>
          <w:rStyle w:val="Emphasis"/>
        </w:rPr>
        <w:t>little doubt</w:t>
      </w:r>
      <w:r w:rsidRPr="00097812">
        <w:rPr>
          <w:rStyle w:val="StyleUnderline"/>
        </w:rPr>
        <w:t xml:space="preserve"> in Israel that an </w:t>
      </w:r>
      <w:r w:rsidRPr="00097812">
        <w:rPr>
          <w:rStyle w:val="Emphasis"/>
        </w:rPr>
        <w:t>overt</w:t>
      </w:r>
      <w:r w:rsidRPr="00097812">
        <w:rPr>
          <w:rStyle w:val="StyleUnderline"/>
        </w:rPr>
        <w:t xml:space="preserve"> and </w:t>
      </w:r>
      <w:r w:rsidRPr="00097812">
        <w:rPr>
          <w:rStyle w:val="Emphasis"/>
        </w:rPr>
        <w:t>direct clash</w:t>
      </w:r>
      <w:r w:rsidRPr="00097812">
        <w:rPr>
          <w:rStyle w:val="StyleUnderline"/>
        </w:rPr>
        <w:t xml:space="preserve"> with </w:t>
      </w:r>
      <w:r w:rsidRPr="00097812">
        <w:rPr>
          <w:rStyle w:val="Emphasis"/>
        </w:rPr>
        <w:t>Iran</w:t>
      </w:r>
      <w:r w:rsidRPr="00097812">
        <w:rPr>
          <w:rStyle w:val="StyleUnderline"/>
        </w:rPr>
        <w:t xml:space="preserve"> will happen </w:t>
      </w:r>
      <w:r w:rsidRPr="00097812">
        <w:rPr>
          <w:rStyle w:val="Emphasis"/>
        </w:rPr>
        <w:t>one day</w:t>
      </w:r>
      <w:r w:rsidRPr="00097812">
        <w:rPr>
          <w:sz w:val="16"/>
        </w:rPr>
        <w:t xml:space="preserve">. It could be over its nuclear program – if the ayatollahs decide to break out to a bomb and Israel decides to attack – or if an Israeli strike in Syria, for example, spills over into Iran and draws a retaliation. Iran has an open account with Israel over the number of soldiers that have been killed in recent years – mostly in Syria – and it has in the past tried to avenge those deaths. </w:t>
      </w:r>
      <w:r w:rsidRPr="00097812">
        <w:rPr>
          <w:rStyle w:val="StyleUnderline"/>
        </w:rPr>
        <w:t xml:space="preserve">A </w:t>
      </w:r>
      <w:r w:rsidRPr="00097812">
        <w:rPr>
          <w:rStyle w:val="Emphasis"/>
        </w:rPr>
        <w:t>successful Iranian attack</w:t>
      </w:r>
      <w:r w:rsidRPr="00097812">
        <w:rPr>
          <w:rStyle w:val="StyleUnderline"/>
        </w:rPr>
        <w:t xml:space="preserve"> would force Israel to </w:t>
      </w:r>
      <w:r w:rsidRPr="00097812">
        <w:rPr>
          <w:rStyle w:val="Emphasis"/>
        </w:rPr>
        <w:t>respond</w:t>
      </w:r>
      <w:r w:rsidRPr="00097812">
        <w:rPr>
          <w:rStyle w:val="StyleUnderline"/>
        </w:rPr>
        <w:t xml:space="preserve">, and such a response might </w:t>
      </w:r>
      <w:r w:rsidRPr="00097812">
        <w:rPr>
          <w:rStyle w:val="Emphasis"/>
        </w:rPr>
        <w:t>not be limited</w:t>
      </w:r>
      <w:r w:rsidRPr="00097812">
        <w:rPr>
          <w:sz w:val="16"/>
        </w:rPr>
        <w:t xml:space="preserve"> to Syria.</w:t>
      </w:r>
    </w:p>
    <w:p w14:paraId="187270EE" w14:textId="77777777" w:rsidR="00097812" w:rsidRPr="00097812" w:rsidRDefault="00097812" w:rsidP="00097812">
      <w:pPr>
        <w:rPr>
          <w:sz w:val="16"/>
        </w:rPr>
      </w:pPr>
      <w:r w:rsidRPr="00097812">
        <w:rPr>
          <w:sz w:val="16"/>
        </w:rPr>
        <w:t xml:space="preserve">The same is true for Hezbollah. When a member of the Iran-backed group snuck into Israel in March and detonated a sizeable explosive device, thankfully it only wounded one person. Imagine that it had done much more. Would Israel have been able to restrain itself? It likely would have needed to do something against Hezbollah in Lebanon and, if that were to have happened, </w:t>
      </w:r>
      <w:r w:rsidRPr="00097812">
        <w:rPr>
          <w:rStyle w:val="StyleUnderline"/>
        </w:rPr>
        <w:t xml:space="preserve">a </w:t>
      </w:r>
      <w:r w:rsidRPr="00097812">
        <w:rPr>
          <w:rStyle w:val="Emphasis"/>
        </w:rPr>
        <w:t>larger conflict</w:t>
      </w:r>
      <w:r w:rsidRPr="00097812">
        <w:rPr>
          <w:rStyle w:val="StyleUnderline"/>
        </w:rPr>
        <w:t xml:space="preserve"> would</w:t>
      </w:r>
      <w:r w:rsidRPr="00097812">
        <w:rPr>
          <w:sz w:val="16"/>
        </w:rPr>
        <w:t xml:space="preserve"> have </w:t>
      </w:r>
      <w:r w:rsidRPr="00097812">
        <w:rPr>
          <w:rStyle w:val="StyleUnderline"/>
        </w:rPr>
        <w:t>be</w:t>
      </w:r>
      <w:r w:rsidRPr="00097812">
        <w:rPr>
          <w:sz w:val="16"/>
        </w:rPr>
        <w:t xml:space="preserve">en as close to </w:t>
      </w:r>
      <w:r w:rsidRPr="00097812">
        <w:rPr>
          <w:rStyle w:val="StyleUnderline"/>
        </w:rPr>
        <w:t xml:space="preserve">a </w:t>
      </w:r>
      <w:r w:rsidRPr="00097812">
        <w:rPr>
          <w:rStyle w:val="Emphasis"/>
        </w:rPr>
        <w:t>fait accompli</w:t>
      </w:r>
      <w:r w:rsidRPr="00097812">
        <w:rPr>
          <w:sz w:val="16"/>
        </w:rPr>
        <w:t xml:space="preserve"> as is possible.</w:t>
      </w:r>
    </w:p>
    <w:p w14:paraId="79631594" w14:textId="77777777" w:rsidR="00097812" w:rsidRPr="00097812" w:rsidRDefault="00097812" w:rsidP="00097812">
      <w:pPr>
        <w:rPr>
          <w:sz w:val="16"/>
        </w:rPr>
      </w:pPr>
      <w:r w:rsidRPr="00097812">
        <w:rPr>
          <w:sz w:val="16"/>
        </w:rPr>
        <w:t>The messages from Halevi and Haliva are heard loud and clear on the other side. The drill Hezbollah guerillas held along the border in recent days to simulate a cross-border infiltration into an Israeli town, as well as the satellite footage revealed by AP of Iranian construction deep underground near its nuclear facility at Natanz, are just the latest illustrations of how this battle is playing out.</w:t>
      </w:r>
    </w:p>
    <w:p w14:paraId="693FB4AA" w14:textId="77777777" w:rsidR="00097812" w:rsidRPr="00097812" w:rsidRDefault="00097812" w:rsidP="00097812">
      <w:pPr>
        <w:rPr>
          <w:sz w:val="16"/>
        </w:rPr>
      </w:pPr>
      <w:r w:rsidRPr="00097812">
        <w:rPr>
          <w:sz w:val="16"/>
        </w:rPr>
        <w:t>For now, all sides are calculated in what they do and within Military Intelligence there is no hard piece of intelligence that says Iran is breaking out in the coming weeks to a bomb or Hezbollah is about to invade Israel. On the other hand, as seen in the past, sometimes conflagrations happen in this region even when they are not intended. Mistakes and miscalculations are made and the next thing we see are rockets being launched. That can happen once again.</w:t>
      </w:r>
    </w:p>
    <w:p w14:paraId="4C02DF29" w14:textId="77777777" w:rsidR="00097812" w:rsidRPr="00097812" w:rsidRDefault="00097812" w:rsidP="00097812">
      <w:pPr>
        <w:rPr>
          <w:sz w:val="16"/>
        </w:rPr>
      </w:pPr>
      <w:r w:rsidRPr="00097812">
        <w:rPr>
          <w:sz w:val="16"/>
        </w:rPr>
        <w:t>Will Israel normalize ties with Saudi Arabia?</w:t>
      </w:r>
    </w:p>
    <w:p w14:paraId="2537F5F9" w14:textId="77777777" w:rsidR="00097812" w:rsidRPr="00097812" w:rsidRDefault="00097812" w:rsidP="00097812">
      <w:pPr>
        <w:rPr>
          <w:sz w:val="16"/>
        </w:rPr>
      </w:pPr>
      <w:r w:rsidRPr="00097812">
        <w:rPr>
          <w:sz w:val="16"/>
        </w:rPr>
        <w:t xml:space="preserve">ON MONDAY night, Lahav Harkov published a story in these pages revealing that Prime Minister Benjamin </w:t>
      </w:r>
      <w:r w:rsidRPr="00097812">
        <w:rPr>
          <w:rStyle w:val="Emphasis"/>
        </w:rPr>
        <w:t>Netanyahu</w:t>
      </w:r>
      <w:r w:rsidRPr="00097812">
        <w:rPr>
          <w:rStyle w:val="StyleUnderline"/>
        </w:rPr>
        <w:t xml:space="preserve"> held</w:t>
      </w:r>
      <w:r w:rsidRPr="00097812">
        <w:rPr>
          <w:sz w:val="16"/>
        </w:rPr>
        <w:t xml:space="preserve"> two </w:t>
      </w:r>
      <w:r w:rsidRPr="00097812">
        <w:rPr>
          <w:rStyle w:val="StyleUnderline"/>
        </w:rPr>
        <w:t>phone calls in recent weeks with</w:t>
      </w:r>
      <w:r w:rsidRPr="00097812">
        <w:rPr>
          <w:sz w:val="16"/>
        </w:rPr>
        <w:t xml:space="preserve"> the Crown Prince of Saudi Arabia </w:t>
      </w:r>
      <w:r w:rsidRPr="00097812">
        <w:rPr>
          <w:rStyle w:val="Emphasis"/>
        </w:rPr>
        <w:t>M</w:t>
      </w:r>
      <w:r w:rsidRPr="00097812">
        <w:rPr>
          <w:rStyle w:val="StyleUnderline"/>
        </w:rPr>
        <w:t xml:space="preserve">ohammed </w:t>
      </w:r>
      <w:r w:rsidRPr="00097812">
        <w:rPr>
          <w:rStyle w:val="Emphasis"/>
        </w:rPr>
        <w:t>B</w:t>
      </w:r>
      <w:r w:rsidRPr="00097812">
        <w:rPr>
          <w:rStyle w:val="StyleUnderline"/>
        </w:rPr>
        <w:t xml:space="preserve">in </w:t>
      </w:r>
      <w:r w:rsidRPr="00097812">
        <w:rPr>
          <w:rStyle w:val="Emphasis"/>
        </w:rPr>
        <w:t>S</w:t>
      </w:r>
      <w:r w:rsidRPr="00097812">
        <w:rPr>
          <w:rStyle w:val="StyleUnderline"/>
        </w:rPr>
        <w:t>alman</w:t>
      </w:r>
      <w:r w:rsidRPr="00097812">
        <w:rPr>
          <w:sz w:val="16"/>
        </w:rPr>
        <w:t>. The calls were said to have been facilitated by Bahraini Foreign Minister Abdullatif bin Rashid Al Zayani, whose country Israel already has diplomatic relations with under the 2020 Abraham Accords.</w:t>
      </w:r>
    </w:p>
    <w:p w14:paraId="6EE40F45" w14:textId="77777777" w:rsidR="00097812" w:rsidRPr="00097812" w:rsidRDefault="00097812" w:rsidP="00097812">
      <w:pPr>
        <w:rPr>
          <w:sz w:val="16"/>
        </w:rPr>
      </w:pPr>
      <w:r w:rsidRPr="00097812">
        <w:rPr>
          <w:sz w:val="16"/>
        </w:rPr>
        <w:lastRenderedPageBreak/>
        <w:t xml:space="preserve">The report was not surprising – Netanyahu visited Saudi Arabia at the end of 2020 and met with MBS in the presence of then-secretary of state Mike Pompeo – and while the two leaders were said to have focused on an Israeli request to allow Israeli-Arabs to fly directly from Israel to Saudi Arabia for the Haj, </w:t>
      </w:r>
      <w:r w:rsidRPr="00097812">
        <w:rPr>
          <w:rStyle w:val="StyleUnderline"/>
        </w:rPr>
        <w:t xml:space="preserve">there is hope for </w:t>
      </w:r>
      <w:r w:rsidRPr="00097812">
        <w:rPr>
          <w:rStyle w:val="Emphasis"/>
        </w:rPr>
        <w:t>much more</w:t>
      </w:r>
      <w:r w:rsidRPr="00097812">
        <w:rPr>
          <w:sz w:val="16"/>
        </w:rPr>
        <w:t>.</w:t>
      </w:r>
    </w:p>
    <w:p w14:paraId="3E2AC4A6" w14:textId="77777777" w:rsidR="00097812" w:rsidRPr="00097812" w:rsidRDefault="00097812" w:rsidP="00097812">
      <w:pPr>
        <w:rPr>
          <w:u w:val="single"/>
        </w:rPr>
      </w:pPr>
      <w:r w:rsidRPr="00097812">
        <w:rPr>
          <w:sz w:val="16"/>
        </w:rPr>
        <w:t xml:space="preserve">The sense in Jerusalem right now is that </w:t>
      </w:r>
      <w:r w:rsidRPr="00097812">
        <w:rPr>
          <w:rStyle w:val="StyleUnderline"/>
          <w:highlight w:val="cyan"/>
        </w:rPr>
        <w:t xml:space="preserve">there is a </w:t>
      </w:r>
      <w:r w:rsidRPr="00097812">
        <w:rPr>
          <w:rStyle w:val="Emphasis"/>
          <w:highlight w:val="cyan"/>
        </w:rPr>
        <w:t>window</w:t>
      </w:r>
      <w:r w:rsidRPr="00097812">
        <w:rPr>
          <w:rStyle w:val="StyleUnderline"/>
        </w:rPr>
        <w:t xml:space="preserve"> </w:t>
      </w:r>
      <w:r w:rsidRPr="00097812">
        <w:t>of about a year</w:t>
      </w:r>
      <w:r w:rsidRPr="00097812">
        <w:rPr>
          <w:rStyle w:val="StyleUnderline"/>
        </w:rPr>
        <w:t xml:space="preserve"> </w:t>
      </w:r>
      <w:r w:rsidRPr="00097812">
        <w:rPr>
          <w:rStyle w:val="StyleUnderline"/>
          <w:highlight w:val="cyan"/>
        </w:rPr>
        <w:t xml:space="preserve">to </w:t>
      </w:r>
      <w:r w:rsidRPr="00097812">
        <w:rPr>
          <w:rStyle w:val="Emphasis"/>
          <w:highlight w:val="cyan"/>
        </w:rPr>
        <w:t>finalize</w:t>
      </w:r>
      <w:r w:rsidRPr="00097812">
        <w:rPr>
          <w:rStyle w:val="StyleUnderline"/>
          <w:highlight w:val="cyan"/>
        </w:rPr>
        <w:t xml:space="preserve"> a </w:t>
      </w:r>
      <w:r w:rsidRPr="00097812">
        <w:rPr>
          <w:rStyle w:val="Emphasis"/>
          <w:highlight w:val="cyan"/>
        </w:rPr>
        <w:t>normalization deal</w:t>
      </w:r>
      <w:r w:rsidRPr="00097812">
        <w:rPr>
          <w:rStyle w:val="StyleUnderline"/>
          <w:highlight w:val="cyan"/>
        </w:rPr>
        <w:t xml:space="preserve"> with </w:t>
      </w:r>
      <w:r w:rsidRPr="00097812">
        <w:rPr>
          <w:rStyle w:val="Emphasis"/>
          <w:highlight w:val="cyan"/>
        </w:rPr>
        <w:t>Saudi Arabia</w:t>
      </w:r>
      <w:r w:rsidRPr="00097812">
        <w:rPr>
          <w:sz w:val="16"/>
        </w:rPr>
        <w:t>. The reason is not because of something in Riyadh or Jerusalem but rather due to the upcoming presidential election in the United States, and because it is there, in Washington DC, where the real decision has to be made about such a deal.</w:t>
      </w:r>
    </w:p>
    <w:p w14:paraId="09C6F471" w14:textId="77777777" w:rsidR="00097812" w:rsidRPr="00097812" w:rsidRDefault="00097812" w:rsidP="00097812">
      <w:pPr>
        <w:rPr>
          <w:sz w:val="16"/>
        </w:rPr>
      </w:pPr>
      <w:r w:rsidRPr="00097812">
        <w:rPr>
          <w:sz w:val="16"/>
        </w:rPr>
        <w:t xml:space="preserve">As seen by the phone calls, </w:t>
      </w:r>
      <w:r w:rsidRPr="00097812">
        <w:rPr>
          <w:rStyle w:val="StyleUnderline"/>
          <w:highlight w:val="cyan"/>
        </w:rPr>
        <w:t xml:space="preserve">there is </w:t>
      </w:r>
      <w:r w:rsidRPr="00097812">
        <w:rPr>
          <w:rStyle w:val="Emphasis"/>
          <w:highlight w:val="cyan"/>
        </w:rPr>
        <w:t>communication</w:t>
      </w:r>
      <w:r w:rsidRPr="00097812">
        <w:rPr>
          <w:rStyle w:val="StyleUnderline"/>
          <w:highlight w:val="cyan"/>
        </w:rPr>
        <w:t xml:space="preserve"> between</w:t>
      </w:r>
      <w:r w:rsidRPr="00097812">
        <w:rPr>
          <w:rStyle w:val="StyleUnderline"/>
        </w:rPr>
        <w:t xml:space="preserve"> Saudi and Israeli </w:t>
      </w:r>
      <w:r w:rsidRPr="00097812">
        <w:rPr>
          <w:rStyle w:val="StyleUnderline"/>
          <w:highlight w:val="cyan"/>
        </w:rPr>
        <w:t>leaders</w:t>
      </w:r>
      <w:r w:rsidRPr="00097812">
        <w:rPr>
          <w:sz w:val="16"/>
          <w:highlight w:val="cyan"/>
        </w:rPr>
        <w:t xml:space="preserve">. </w:t>
      </w:r>
      <w:r w:rsidRPr="00097812">
        <w:rPr>
          <w:rStyle w:val="StyleUnderline"/>
          <w:highlight w:val="cyan"/>
        </w:rPr>
        <w:t xml:space="preserve">There are </w:t>
      </w:r>
      <w:r w:rsidRPr="00097812">
        <w:rPr>
          <w:rStyle w:val="Emphasis"/>
          <w:highlight w:val="cyan"/>
        </w:rPr>
        <w:t>economic ties</w:t>
      </w:r>
      <w:r w:rsidRPr="00097812">
        <w:rPr>
          <w:rStyle w:val="StyleUnderline"/>
          <w:highlight w:val="cyan"/>
        </w:rPr>
        <w:t xml:space="preserve">, </w:t>
      </w:r>
      <w:r w:rsidRPr="00097812">
        <w:rPr>
          <w:rStyle w:val="Emphasis"/>
          <w:highlight w:val="cyan"/>
        </w:rPr>
        <w:t>security ties</w:t>
      </w:r>
      <w:r w:rsidRPr="00097812">
        <w:rPr>
          <w:rStyle w:val="StyleUnderline"/>
          <w:highlight w:val="cyan"/>
        </w:rPr>
        <w:t xml:space="preserve"> and even </w:t>
      </w:r>
      <w:r w:rsidRPr="00097812">
        <w:rPr>
          <w:rStyle w:val="Emphasis"/>
          <w:highlight w:val="cyan"/>
        </w:rPr>
        <w:t>diplomatic coordination</w:t>
      </w:r>
      <w:r w:rsidRPr="00097812">
        <w:rPr>
          <w:rStyle w:val="StyleUnderline"/>
          <w:highlight w:val="cyan"/>
        </w:rPr>
        <w:t xml:space="preserve"> that goes on </w:t>
      </w:r>
      <w:r w:rsidRPr="00097812">
        <w:rPr>
          <w:rStyle w:val="Emphasis"/>
          <w:highlight w:val="cyan"/>
        </w:rPr>
        <w:t>behind the scenes</w:t>
      </w:r>
      <w:r w:rsidRPr="00097812">
        <w:rPr>
          <w:sz w:val="16"/>
          <w:highlight w:val="cyan"/>
        </w:rPr>
        <w:t xml:space="preserve">. </w:t>
      </w:r>
      <w:r w:rsidRPr="00097812">
        <w:rPr>
          <w:rStyle w:val="StyleUnderline"/>
          <w:highlight w:val="cyan"/>
        </w:rPr>
        <w:t xml:space="preserve">Can those ties be </w:t>
      </w:r>
      <w:r w:rsidRPr="00097812">
        <w:rPr>
          <w:rStyle w:val="Emphasis"/>
          <w:highlight w:val="cyan"/>
        </w:rPr>
        <w:t>deepened</w:t>
      </w:r>
      <w:r w:rsidRPr="00097812">
        <w:rPr>
          <w:rStyle w:val="StyleUnderline"/>
          <w:highlight w:val="cyan"/>
        </w:rPr>
        <w:t>?</w:t>
      </w:r>
      <w:r w:rsidRPr="00097812">
        <w:rPr>
          <w:sz w:val="16"/>
        </w:rPr>
        <w:t xml:space="preserve"> Of course, but for now, </w:t>
      </w:r>
      <w:r w:rsidRPr="00097812">
        <w:rPr>
          <w:rStyle w:val="StyleUnderline"/>
        </w:rPr>
        <w:t xml:space="preserve">the </w:t>
      </w:r>
      <w:r w:rsidRPr="00097812">
        <w:rPr>
          <w:rStyle w:val="Emphasis"/>
        </w:rPr>
        <w:t>question</w:t>
      </w:r>
      <w:r w:rsidRPr="00097812">
        <w:rPr>
          <w:rStyle w:val="StyleUnderline"/>
        </w:rPr>
        <w:t xml:space="preserve"> is</w:t>
      </w:r>
      <w:r w:rsidRPr="00097812">
        <w:rPr>
          <w:sz w:val="16"/>
        </w:rPr>
        <w:t xml:space="preserve"> more </w:t>
      </w:r>
      <w:r w:rsidRPr="00097812">
        <w:rPr>
          <w:rStyle w:val="StyleUnderline"/>
        </w:rPr>
        <w:t xml:space="preserve">about the </w:t>
      </w:r>
      <w:r w:rsidRPr="00097812">
        <w:rPr>
          <w:rStyle w:val="Emphasis"/>
        </w:rPr>
        <w:t>big step</w:t>
      </w:r>
      <w:r w:rsidRPr="00097812">
        <w:rPr>
          <w:rStyle w:val="StyleUnderline"/>
        </w:rPr>
        <w:t xml:space="preserve"> that needs to be taken toward </w:t>
      </w:r>
      <w:r w:rsidRPr="00097812">
        <w:rPr>
          <w:rStyle w:val="Emphasis"/>
        </w:rPr>
        <w:t>full-blown normalization</w:t>
      </w:r>
      <w:r w:rsidRPr="00097812">
        <w:rPr>
          <w:rStyle w:val="StyleUnderline"/>
        </w:rPr>
        <w:t>.</w:t>
      </w:r>
    </w:p>
    <w:p w14:paraId="309C4840" w14:textId="77777777" w:rsidR="00097812" w:rsidRPr="00097812" w:rsidRDefault="00097812" w:rsidP="00097812">
      <w:pPr>
        <w:rPr>
          <w:sz w:val="16"/>
        </w:rPr>
      </w:pPr>
      <w:r w:rsidRPr="00097812">
        <w:rPr>
          <w:rStyle w:val="Emphasis"/>
          <w:highlight w:val="cyan"/>
        </w:rPr>
        <w:t>The key</w:t>
      </w:r>
      <w:r w:rsidRPr="00097812">
        <w:rPr>
          <w:rStyle w:val="StyleUnderline"/>
          <w:highlight w:val="cyan"/>
        </w:rPr>
        <w:t xml:space="preserve"> to that </w:t>
      </w:r>
      <w:r w:rsidRPr="00097812">
        <w:rPr>
          <w:rStyle w:val="Emphasis"/>
          <w:highlight w:val="cyan"/>
        </w:rPr>
        <w:t>is</w:t>
      </w:r>
      <w:r w:rsidRPr="00097812">
        <w:rPr>
          <w:rStyle w:val="StyleUnderline"/>
          <w:highlight w:val="cyan"/>
        </w:rPr>
        <w:t xml:space="preserve"> in </w:t>
      </w:r>
      <w:r w:rsidRPr="00097812">
        <w:rPr>
          <w:rStyle w:val="Emphasis"/>
          <w:highlight w:val="cyan"/>
        </w:rPr>
        <w:t>Washington</w:t>
      </w:r>
      <w:r w:rsidRPr="00097812">
        <w:rPr>
          <w:rStyle w:val="StyleUnderline"/>
          <w:highlight w:val="cyan"/>
        </w:rPr>
        <w:t>. Saudi Arabi</w:t>
      </w:r>
      <w:r w:rsidRPr="00097812">
        <w:rPr>
          <w:rStyle w:val="StyleUnderline"/>
        </w:rPr>
        <w:t xml:space="preserve">a has </w:t>
      </w:r>
      <w:r w:rsidRPr="00097812">
        <w:rPr>
          <w:rStyle w:val="StyleUnderline"/>
          <w:highlight w:val="cyan"/>
        </w:rPr>
        <w:t xml:space="preserve">felt the </w:t>
      </w:r>
      <w:r w:rsidRPr="00097812">
        <w:rPr>
          <w:rStyle w:val="Emphasis"/>
          <w:highlight w:val="cyan"/>
        </w:rPr>
        <w:t>cold shoulder</w:t>
      </w:r>
      <w:r w:rsidRPr="00097812">
        <w:rPr>
          <w:rStyle w:val="StyleUnderline"/>
          <w:highlight w:val="cyan"/>
        </w:rPr>
        <w:t xml:space="preserve"> from</w:t>
      </w:r>
      <w:r w:rsidRPr="00097812">
        <w:rPr>
          <w:rStyle w:val="StyleUnderline"/>
        </w:rPr>
        <w:t xml:space="preserve"> the US ever since</w:t>
      </w:r>
      <w:r w:rsidRPr="00097812">
        <w:rPr>
          <w:sz w:val="16"/>
        </w:rPr>
        <w:t xml:space="preserve"> Joe </w:t>
      </w:r>
      <w:r w:rsidRPr="00097812">
        <w:rPr>
          <w:rStyle w:val="Emphasis"/>
          <w:highlight w:val="cyan"/>
        </w:rPr>
        <w:t>Biden</w:t>
      </w:r>
      <w:r w:rsidRPr="00097812">
        <w:rPr>
          <w:rStyle w:val="StyleUnderline"/>
        </w:rPr>
        <w:t xml:space="preserve"> was elected</w:t>
      </w:r>
      <w:r w:rsidRPr="00097812">
        <w:rPr>
          <w:sz w:val="16"/>
        </w:rPr>
        <w:t xml:space="preserve"> </w:t>
      </w:r>
      <w:r w:rsidRPr="00097812">
        <w:rPr>
          <w:rStyle w:val="StyleUnderline"/>
        </w:rPr>
        <w:t xml:space="preserve">president. It was </w:t>
      </w:r>
      <w:r w:rsidRPr="00097812">
        <w:rPr>
          <w:rStyle w:val="StyleUnderline"/>
          <w:highlight w:val="cyan"/>
        </w:rPr>
        <w:t>this</w:t>
      </w:r>
      <w:r w:rsidRPr="00097812">
        <w:rPr>
          <w:rStyle w:val="StyleUnderline"/>
        </w:rPr>
        <w:t xml:space="preserve"> distancing that </w:t>
      </w:r>
      <w:r w:rsidRPr="00097812">
        <w:rPr>
          <w:rStyle w:val="StyleUnderline"/>
          <w:highlight w:val="cyan"/>
        </w:rPr>
        <w:t>enabled China to insert itself into the region</w:t>
      </w:r>
      <w:r w:rsidRPr="00097812">
        <w:rPr>
          <w:rStyle w:val="StyleUnderline"/>
        </w:rPr>
        <w:t xml:space="preserve"> and broker the rapprochement between Saudi and Iran, something that in the past would not have happened</w:t>
      </w:r>
      <w:r w:rsidRPr="00097812">
        <w:rPr>
          <w:sz w:val="16"/>
        </w:rPr>
        <w:t>.</w:t>
      </w:r>
    </w:p>
    <w:p w14:paraId="768C97BD" w14:textId="77777777" w:rsidR="00097812" w:rsidRPr="00097812" w:rsidRDefault="00097812" w:rsidP="00097812">
      <w:pPr>
        <w:rPr>
          <w:sz w:val="16"/>
        </w:rPr>
      </w:pPr>
      <w:r w:rsidRPr="00097812">
        <w:rPr>
          <w:rStyle w:val="Emphasis"/>
          <w:highlight w:val="cyan"/>
        </w:rPr>
        <w:t>The message was heard in Washington and has been followed up by action</w:t>
      </w:r>
      <w:r w:rsidRPr="00097812">
        <w:rPr>
          <w:sz w:val="16"/>
        </w:rPr>
        <w:t>. There is a new ambassador in Riyadh who happened to have served in Jerusalem just a few years ago, and National Security Advisor Jake Sullivan recently visited there as well and spoke publicly about the administration’s desire to see Israeli-Saudi normalization happen.</w:t>
      </w:r>
    </w:p>
    <w:p w14:paraId="0AA61B5C" w14:textId="77777777" w:rsidR="00097812" w:rsidRPr="00097812" w:rsidRDefault="00097812" w:rsidP="00097812">
      <w:pPr>
        <w:rPr>
          <w:sz w:val="16"/>
        </w:rPr>
      </w:pPr>
      <w:r w:rsidRPr="00097812">
        <w:rPr>
          <w:sz w:val="16"/>
        </w:rPr>
        <w:t xml:space="preserve">To move forward with Israel, </w:t>
      </w:r>
      <w:r w:rsidRPr="00097812">
        <w:rPr>
          <w:rStyle w:val="StyleUnderline"/>
          <w:highlight w:val="cyan"/>
        </w:rPr>
        <w:t>Saudi Arabia wants</w:t>
      </w:r>
      <w:r w:rsidRPr="00097812">
        <w:rPr>
          <w:rStyle w:val="StyleUnderline"/>
        </w:rPr>
        <w:t xml:space="preserve"> </w:t>
      </w:r>
      <w:r w:rsidRPr="00097812">
        <w:t>to receive</w:t>
      </w:r>
      <w:r w:rsidRPr="00097812">
        <w:rPr>
          <w:sz w:val="16"/>
        </w:rPr>
        <w:t xml:space="preserve"> a few </w:t>
      </w:r>
      <w:r w:rsidRPr="00097812">
        <w:rPr>
          <w:rStyle w:val="Emphasis"/>
          <w:highlight w:val="cyan"/>
        </w:rPr>
        <w:t>benefits</w:t>
      </w:r>
      <w:r w:rsidRPr="00097812">
        <w:rPr>
          <w:rStyle w:val="StyleUnderline"/>
          <w:highlight w:val="cyan"/>
        </w:rPr>
        <w:t xml:space="preserve"> from the </w:t>
      </w:r>
      <w:r w:rsidRPr="00097812">
        <w:rPr>
          <w:rStyle w:val="Emphasis"/>
          <w:highlight w:val="cyan"/>
        </w:rPr>
        <w:t>US</w:t>
      </w:r>
      <w:r w:rsidRPr="00097812">
        <w:rPr>
          <w:rStyle w:val="StyleUnderline"/>
        </w:rPr>
        <w:t xml:space="preserve">: </w:t>
      </w:r>
      <w:r w:rsidRPr="00097812">
        <w:rPr>
          <w:rStyle w:val="Emphasis"/>
        </w:rPr>
        <w:t>arm sales</w:t>
      </w:r>
      <w:r w:rsidRPr="00097812">
        <w:rPr>
          <w:rStyle w:val="StyleUnderline"/>
        </w:rPr>
        <w:t xml:space="preserve">, </w:t>
      </w:r>
      <w:r w:rsidRPr="00097812">
        <w:rPr>
          <w:rStyle w:val="Emphasis"/>
        </w:rPr>
        <w:t>security guarantees</w:t>
      </w:r>
      <w:r w:rsidRPr="00097812">
        <w:rPr>
          <w:rStyle w:val="StyleUnderline"/>
        </w:rPr>
        <w:t xml:space="preserve"> and even a </w:t>
      </w:r>
      <w:r w:rsidRPr="00097812">
        <w:rPr>
          <w:rStyle w:val="Emphasis"/>
        </w:rPr>
        <w:t>civilian nuclear program</w:t>
      </w:r>
      <w:r w:rsidRPr="00097812">
        <w:rPr>
          <w:sz w:val="16"/>
        </w:rPr>
        <w:t xml:space="preserve"> with the ability to mine uranium and enrich it domestically.</w:t>
      </w:r>
    </w:p>
    <w:p w14:paraId="217448E7" w14:textId="77777777" w:rsidR="00097812" w:rsidRPr="00097812" w:rsidRDefault="00097812" w:rsidP="00097812">
      <w:pPr>
        <w:rPr>
          <w:sz w:val="16"/>
        </w:rPr>
      </w:pPr>
      <w:r w:rsidRPr="00097812">
        <w:rPr>
          <w:sz w:val="16"/>
        </w:rPr>
        <w:t xml:space="preserve">US diplomats do not hide the fact that </w:t>
      </w:r>
      <w:r w:rsidRPr="00097812">
        <w:rPr>
          <w:rStyle w:val="StyleUnderline"/>
          <w:highlight w:val="cyan"/>
        </w:rPr>
        <w:t>the decision</w:t>
      </w:r>
      <w:r w:rsidRPr="00097812">
        <w:rPr>
          <w:sz w:val="16"/>
        </w:rPr>
        <w:t xml:space="preserve"> on this </w:t>
      </w:r>
      <w:r w:rsidRPr="00097812">
        <w:rPr>
          <w:rStyle w:val="StyleUnderline"/>
          <w:highlight w:val="cyan"/>
        </w:rPr>
        <w:t xml:space="preserve">will need to be made by </w:t>
      </w:r>
      <w:r w:rsidRPr="00097812">
        <w:rPr>
          <w:rStyle w:val="Emphasis"/>
          <w:highlight w:val="cyan"/>
        </w:rPr>
        <w:t>Biden</w:t>
      </w:r>
      <w:r w:rsidRPr="00097812">
        <w:rPr>
          <w:sz w:val="16"/>
        </w:rPr>
        <w:t xml:space="preserve"> and that it will depend on more than just US ties with MBS. A normalization deal between Israel and Saudi Arabia would be a huge win for Netanyahu. Does Biden want to give him that right now?</w:t>
      </w:r>
    </w:p>
    <w:p w14:paraId="051D8D67" w14:textId="77777777" w:rsidR="00097812" w:rsidRPr="00097812" w:rsidRDefault="00097812" w:rsidP="00097812">
      <w:pPr>
        <w:rPr>
          <w:sz w:val="16"/>
        </w:rPr>
      </w:pPr>
      <w:r w:rsidRPr="00097812">
        <w:rPr>
          <w:sz w:val="16"/>
        </w:rPr>
        <w:t>Biden has not held back on his discontent with Netanyahu and his democratically-elected government. He has yet to invite the Israeli premier to the White House and – as long as it is not clear that the coalition’s judicial reform is completely dead and buried – he might not want to.</w:t>
      </w:r>
    </w:p>
    <w:p w14:paraId="59C666D5" w14:textId="77777777" w:rsidR="00097812" w:rsidRPr="00097812" w:rsidRDefault="00097812" w:rsidP="00097812">
      <w:pPr>
        <w:rPr>
          <w:sz w:val="16"/>
        </w:rPr>
      </w:pPr>
      <w:r w:rsidRPr="00097812">
        <w:rPr>
          <w:sz w:val="16"/>
        </w:rPr>
        <w:t>On the other hand, Biden does need a foreign policy feather in his cap. Until now, the president’s track record in the Middle East does not look great. There was the hasty withdrawal from Afghanistan that enabled the Taliban to quickly take over, and China’s growing role in the region. Brokering a deal between Israel and Saudi Arabia would give the president a big win that could help on the campaign trail.</w:t>
      </w:r>
    </w:p>
    <w:p w14:paraId="2B63DEFC" w14:textId="77777777" w:rsidR="00097812" w:rsidRPr="00097812" w:rsidRDefault="00097812" w:rsidP="00097812">
      <w:pPr>
        <w:rPr>
          <w:sz w:val="16"/>
        </w:rPr>
      </w:pPr>
      <w:r w:rsidRPr="00097812">
        <w:rPr>
          <w:sz w:val="16"/>
        </w:rPr>
        <w:t>The situation is dynamic, and Netanyahu is doing all he can to move this forward. For him too, a deal with Saudi Arabia would be a huge win and a much-needed distraction from the chaos – caused by the judicial reform, the public protests and the budget talks – that has enveloped his government since it took office at the end of December.</w:t>
      </w:r>
    </w:p>
    <w:p w14:paraId="316E28B6" w14:textId="77777777" w:rsidR="00097812" w:rsidRDefault="00097812" w:rsidP="00097812">
      <w:pPr>
        <w:rPr>
          <w:sz w:val="16"/>
        </w:rPr>
      </w:pPr>
      <w:r w:rsidRPr="00097812">
        <w:rPr>
          <w:rStyle w:val="StyleUnderline"/>
        </w:rPr>
        <w:t xml:space="preserve">Such a deal has the potential to </w:t>
      </w:r>
      <w:r w:rsidRPr="00097812">
        <w:rPr>
          <w:rStyle w:val="Emphasis"/>
        </w:rPr>
        <w:t>alter</w:t>
      </w:r>
      <w:r w:rsidRPr="00097812">
        <w:rPr>
          <w:rStyle w:val="StyleUnderline"/>
        </w:rPr>
        <w:t xml:space="preserve"> the </w:t>
      </w:r>
      <w:r w:rsidRPr="00097812">
        <w:rPr>
          <w:rStyle w:val="Emphasis"/>
        </w:rPr>
        <w:t>balance of power</w:t>
      </w:r>
      <w:r w:rsidRPr="00097812">
        <w:rPr>
          <w:rStyle w:val="StyleUnderline"/>
        </w:rPr>
        <w:t xml:space="preserve"> in the </w:t>
      </w:r>
      <w:r w:rsidRPr="00097812">
        <w:rPr>
          <w:rStyle w:val="Emphasis"/>
        </w:rPr>
        <w:t>Middle East</w:t>
      </w:r>
      <w:r w:rsidRPr="00097812">
        <w:rPr>
          <w:rStyle w:val="StyleUnderline"/>
        </w:rPr>
        <w:t>. With</w:t>
      </w:r>
      <w:r w:rsidRPr="00097812">
        <w:rPr>
          <w:sz w:val="16"/>
        </w:rPr>
        <w:t xml:space="preserve"> Israel’s </w:t>
      </w:r>
      <w:r w:rsidRPr="00097812">
        <w:rPr>
          <w:rStyle w:val="StyleUnderline"/>
        </w:rPr>
        <w:t xml:space="preserve">top military officers warning of the possibility of </w:t>
      </w:r>
      <w:r w:rsidRPr="00097812">
        <w:rPr>
          <w:rStyle w:val="Emphasis"/>
        </w:rPr>
        <w:t>war</w:t>
      </w:r>
      <w:r w:rsidRPr="00097812">
        <w:rPr>
          <w:rStyle w:val="StyleUnderline"/>
        </w:rPr>
        <w:t xml:space="preserve">, a </w:t>
      </w:r>
      <w:r w:rsidRPr="00097812">
        <w:rPr>
          <w:rStyle w:val="Emphasis"/>
        </w:rPr>
        <w:t>normalization deal</w:t>
      </w:r>
      <w:r w:rsidRPr="00097812">
        <w:rPr>
          <w:rStyle w:val="StyleUnderline"/>
        </w:rPr>
        <w:t xml:space="preserve"> would be a </w:t>
      </w:r>
      <w:r w:rsidRPr="00097812">
        <w:rPr>
          <w:rStyle w:val="Emphasis"/>
        </w:rPr>
        <w:t>better alternative</w:t>
      </w:r>
      <w:r w:rsidRPr="00097812">
        <w:rPr>
          <w:sz w:val="16"/>
        </w:rPr>
        <w:t>.</w:t>
      </w:r>
    </w:p>
    <w:p w14:paraId="7A15E944" w14:textId="77777777" w:rsidR="00F44D1E" w:rsidRPr="00C2568E" w:rsidRDefault="00F44D1E" w:rsidP="00F44D1E">
      <w:pPr>
        <w:pStyle w:val="Heading4"/>
      </w:pPr>
      <w:r>
        <w:t>Normalization is only possible with Biden’s leadership.</w:t>
      </w:r>
    </w:p>
    <w:p w14:paraId="35A2CC2A" w14:textId="77777777" w:rsidR="00F44D1E" w:rsidRPr="00937837" w:rsidRDefault="00F44D1E" w:rsidP="00F44D1E">
      <w:r w:rsidRPr="00937837">
        <w:rPr>
          <w:rStyle w:val="Style13ptBold"/>
        </w:rPr>
        <w:t>Crowley et. al</w:t>
      </w:r>
      <w:r>
        <w:t xml:space="preserve"> 20</w:t>
      </w:r>
      <w:r w:rsidRPr="00937837">
        <w:rPr>
          <w:rStyle w:val="Style13ptBold"/>
        </w:rPr>
        <w:t>23</w:t>
      </w:r>
      <w:r>
        <w:t xml:space="preserve"> – Michael Crowley is a diplomatic correspondent in the Washington bureau; Vivian Nereim</w:t>
      </w:r>
      <w:r w:rsidRPr="00547B97">
        <w:t xml:space="preserve"> </w:t>
      </w:r>
      <w:r>
        <w:t>is the Gulf bureau chief for The New York Times and was previously a journalist for Bloomberg News in Saudi Arabia; Patrick Kingsley is the Jerusalem bureau chief at The New York Times; “Saudi Arabia Offers Its Price to Normalize Relations With Israel,” March 9</w:t>
      </w:r>
      <w:r w:rsidRPr="00750BC1">
        <w:rPr>
          <w:vertAlign w:val="superscript"/>
        </w:rPr>
        <w:t>th</w:t>
      </w:r>
      <w:r>
        <w:t xml:space="preserve"> 2023, </w:t>
      </w:r>
      <w:r>
        <w:rPr>
          <w:i/>
          <w:iCs/>
        </w:rPr>
        <w:t>The New York Times</w:t>
      </w:r>
      <w:r>
        <w:t xml:space="preserve">, </w:t>
      </w:r>
      <w:hyperlink r:id="rId32" w:history="1">
        <w:r w:rsidRPr="00CD7737">
          <w:rPr>
            <w:rStyle w:val="Hyperlink"/>
          </w:rPr>
          <w:t>https://www.nytimes.com/2023/03/09/us/politics/saudi-arabia-israel-united-states.html</w:t>
        </w:r>
      </w:hyperlink>
      <w:r>
        <w:t xml:space="preserve"> ---lauren</w:t>
      </w:r>
    </w:p>
    <w:p w14:paraId="417F47D7" w14:textId="77777777" w:rsidR="00F44D1E" w:rsidRPr="007119D9" w:rsidRDefault="00F44D1E" w:rsidP="00F44D1E">
      <w:pPr>
        <w:rPr>
          <w:sz w:val="16"/>
        </w:rPr>
      </w:pPr>
      <w:r w:rsidRPr="00C2568E">
        <w:rPr>
          <w:rStyle w:val="StyleUnderline"/>
          <w:highlight w:val="cyan"/>
        </w:rPr>
        <w:t xml:space="preserve">Saudi Arabia is seeking security guarantees from the </w:t>
      </w:r>
      <w:r w:rsidRPr="00C2568E">
        <w:rPr>
          <w:rStyle w:val="Emphasis"/>
          <w:highlight w:val="cyan"/>
        </w:rPr>
        <w:t>U</w:t>
      </w:r>
      <w:r w:rsidRPr="007119D9">
        <w:rPr>
          <w:rStyle w:val="StyleUnderline"/>
        </w:rPr>
        <w:t xml:space="preserve">nited </w:t>
      </w:r>
      <w:r w:rsidRPr="00C2568E">
        <w:rPr>
          <w:rStyle w:val="Emphasis"/>
          <w:highlight w:val="cyan"/>
        </w:rPr>
        <w:t>S</w:t>
      </w:r>
      <w:r w:rsidRPr="007119D9">
        <w:rPr>
          <w:rStyle w:val="StyleUnderline"/>
        </w:rPr>
        <w:t xml:space="preserve">tates, </w:t>
      </w:r>
      <w:r w:rsidRPr="00C2568E">
        <w:rPr>
          <w:rStyle w:val="StyleUnderline"/>
          <w:highlight w:val="cyan"/>
        </w:rPr>
        <w:t>help with</w:t>
      </w:r>
      <w:r w:rsidRPr="007119D9">
        <w:rPr>
          <w:rStyle w:val="StyleUnderline"/>
        </w:rPr>
        <w:t xml:space="preserve"> </w:t>
      </w:r>
      <w:r w:rsidRPr="007119D9">
        <w:rPr>
          <w:rStyle w:val="StyleUnderline"/>
          <w:b/>
          <w:bCs/>
        </w:rPr>
        <w:t xml:space="preserve">developing </w:t>
      </w:r>
      <w:r w:rsidRPr="00C2568E">
        <w:rPr>
          <w:rStyle w:val="StyleUnderline"/>
          <w:b/>
          <w:bCs/>
          <w:highlight w:val="cyan"/>
        </w:rPr>
        <w:t>a civilian nuclear program</w:t>
      </w:r>
      <w:r w:rsidRPr="00C2568E">
        <w:rPr>
          <w:rStyle w:val="StyleUnderline"/>
          <w:highlight w:val="cyan"/>
        </w:rPr>
        <w:t xml:space="preserve"> and </w:t>
      </w:r>
      <w:r w:rsidRPr="00C2568E">
        <w:rPr>
          <w:rStyle w:val="StyleUnderline"/>
          <w:b/>
          <w:bCs/>
          <w:highlight w:val="cyan"/>
        </w:rPr>
        <w:t>fewer</w:t>
      </w:r>
      <w:r w:rsidRPr="007119D9">
        <w:rPr>
          <w:rStyle w:val="StyleUnderline"/>
          <w:b/>
          <w:bCs/>
        </w:rPr>
        <w:t xml:space="preserve"> </w:t>
      </w:r>
      <w:r w:rsidRPr="00C2568E">
        <w:rPr>
          <w:rStyle w:val="StyleUnderline"/>
          <w:b/>
          <w:bCs/>
          <w:highlight w:val="cyan"/>
        </w:rPr>
        <w:t>restrictions on</w:t>
      </w:r>
      <w:r w:rsidRPr="007119D9">
        <w:rPr>
          <w:rStyle w:val="StyleUnderline"/>
          <w:b/>
          <w:bCs/>
        </w:rPr>
        <w:t xml:space="preserve"> U.S</w:t>
      </w:r>
      <w:r w:rsidRPr="00C2568E">
        <w:rPr>
          <w:rStyle w:val="StyleUnderline"/>
          <w:b/>
          <w:bCs/>
          <w:highlight w:val="cyan"/>
        </w:rPr>
        <w:t>. arms sales</w:t>
      </w:r>
      <w:r w:rsidRPr="00C2568E">
        <w:rPr>
          <w:rStyle w:val="StyleUnderline"/>
          <w:highlight w:val="cyan"/>
        </w:rPr>
        <w:t xml:space="preserve"> as its price for normalizing relations with Israel</w:t>
      </w:r>
      <w:r w:rsidRPr="007119D9">
        <w:rPr>
          <w:sz w:val="16"/>
        </w:rPr>
        <w:t>, people familiar with the exchanges say.</w:t>
      </w:r>
    </w:p>
    <w:p w14:paraId="4AF3E21D" w14:textId="77777777" w:rsidR="00F44D1E" w:rsidRPr="007119D9" w:rsidRDefault="00F44D1E" w:rsidP="00F44D1E">
      <w:pPr>
        <w:rPr>
          <w:sz w:val="16"/>
        </w:rPr>
      </w:pPr>
      <w:r w:rsidRPr="007119D9">
        <w:rPr>
          <w:sz w:val="16"/>
        </w:rPr>
        <w:lastRenderedPageBreak/>
        <w:t xml:space="preserve">If sealed, </w:t>
      </w:r>
      <w:r w:rsidRPr="00C2568E">
        <w:rPr>
          <w:rStyle w:val="StyleUnderline"/>
          <w:highlight w:val="cyan"/>
        </w:rPr>
        <w:t xml:space="preserve">the deal could set up </w:t>
      </w:r>
      <w:r w:rsidRPr="00C2568E">
        <w:rPr>
          <w:rStyle w:val="Emphasis"/>
          <w:highlight w:val="cyan"/>
        </w:rPr>
        <w:t>a major political realignment</w:t>
      </w:r>
      <w:r w:rsidRPr="00C2568E">
        <w:rPr>
          <w:rStyle w:val="StyleUnderline"/>
          <w:highlight w:val="cyan"/>
        </w:rPr>
        <w:t xml:space="preserve"> of the Middle East</w:t>
      </w:r>
      <w:r w:rsidRPr="007119D9">
        <w:rPr>
          <w:sz w:val="16"/>
        </w:rPr>
        <w:t>.</w:t>
      </w:r>
    </w:p>
    <w:p w14:paraId="093658AB" w14:textId="77777777" w:rsidR="00F44D1E" w:rsidRPr="007119D9" w:rsidRDefault="00F44D1E" w:rsidP="00F44D1E">
      <w:pPr>
        <w:rPr>
          <w:sz w:val="16"/>
        </w:rPr>
      </w:pPr>
      <w:r w:rsidRPr="00C2568E">
        <w:rPr>
          <w:rStyle w:val="StyleUnderline"/>
          <w:highlight w:val="cyan"/>
        </w:rPr>
        <w:t>Riyadh’s</w:t>
      </w:r>
      <w:r w:rsidRPr="007119D9">
        <w:rPr>
          <w:sz w:val="16"/>
        </w:rPr>
        <w:t xml:space="preserve"> ambitious </w:t>
      </w:r>
      <w:r w:rsidRPr="00C2568E">
        <w:rPr>
          <w:rStyle w:val="StyleUnderline"/>
          <w:highlight w:val="cyan"/>
        </w:rPr>
        <w:t>request offers</w:t>
      </w:r>
      <w:r w:rsidRPr="007119D9">
        <w:rPr>
          <w:sz w:val="16"/>
        </w:rPr>
        <w:t xml:space="preserve"> President </w:t>
      </w:r>
      <w:r w:rsidRPr="00C2568E">
        <w:rPr>
          <w:rStyle w:val="StyleUnderline"/>
          <w:highlight w:val="cyan"/>
        </w:rPr>
        <w:t>Biden the chance to</w:t>
      </w:r>
      <w:r w:rsidRPr="007119D9">
        <w:rPr>
          <w:rStyle w:val="StyleUnderline"/>
        </w:rPr>
        <w:t xml:space="preserve"> broker a</w:t>
      </w:r>
      <w:r w:rsidRPr="007119D9">
        <w:rPr>
          <w:sz w:val="16"/>
        </w:rPr>
        <w:t xml:space="preserve"> dramatic </w:t>
      </w:r>
      <w:r w:rsidRPr="007119D9">
        <w:rPr>
          <w:rStyle w:val="StyleUnderline"/>
        </w:rPr>
        <w:t xml:space="preserve">agreement that would </w:t>
      </w:r>
      <w:r w:rsidRPr="00C2568E">
        <w:rPr>
          <w:rStyle w:val="StyleUnderline"/>
          <w:b/>
          <w:bCs/>
          <w:highlight w:val="cyan"/>
        </w:rPr>
        <w:t>reshape Israel’s relationship</w:t>
      </w:r>
      <w:r w:rsidRPr="00C2568E">
        <w:rPr>
          <w:rStyle w:val="StyleUnderline"/>
          <w:highlight w:val="cyan"/>
        </w:rPr>
        <w:t xml:space="preserve"> with the most powerful Arab state</w:t>
      </w:r>
      <w:r w:rsidRPr="007119D9">
        <w:rPr>
          <w:sz w:val="16"/>
        </w:rPr>
        <w:t>. It could also fulfill his pledge to build on the Trump-era Abraham Accords, which brokered similar diplomatic deals between Israel and other Arab nations, including the United Arab Emirates, Bahrain and Morocco.</w:t>
      </w:r>
    </w:p>
    <w:p w14:paraId="04F43B57" w14:textId="77777777" w:rsidR="00F44D1E" w:rsidRDefault="00F44D1E" w:rsidP="00F44D1E">
      <w:r w:rsidRPr="007119D9">
        <w:rPr>
          <w:rStyle w:val="StyleUnderline"/>
        </w:rPr>
        <w:t xml:space="preserve">A </w:t>
      </w:r>
      <w:r w:rsidRPr="00C2568E">
        <w:rPr>
          <w:rStyle w:val="StyleUnderline"/>
          <w:highlight w:val="cyan"/>
        </w:rPr>
        <w:t>normalization</w:t>
      </w:r>
      <w:r w:rsidRPr="007119D9">
        <w:rPr>
          <w:rStyle w:val="StyleUnderline"/>
        </w:rPr>
        <w:t xml:space="preserve"> deal </w:t>
      </w:r>
      <w:r w:rsidRPr="00C2568E">
        <w:rPr>
          <w:rStyle w:val="StyleUnderline"/>
          <w:highlight w:val="cyan"/>
        </w:rPr>
        <w:t>would</w:t>
      </w:r>
      <w:r>
        <w:t xml:space="preserve"> also </w:t>
      </w:r>
      <w:r w:rsidRPr="007119D9">
        <w:rPr>
          <w:rStyle w:val="StyleUnderline"/>
        </w:rPr>
        <w:t xml:space="preserve">fulfill one of the most cherished goals of Prime Minister Benjamin Netanyahu of Israel, </w:t>
      </w:r>
      <w:r w:rsidRPr="00C2568E">
        <w:rPr>
          <w:rStyle w:val="StyleUnderline"/>
          <w:highlight w:val="cyan"/>
        </w:rPr>
        <w:t>cap</w:t>
      </w:r>
      <w:r w:rsidRPr="007119D9">
        <w:rPr>
          <w:rStyle w:val="StyleUnderline"/>
        </w:rPr>
        <w:t xml:space="preserve">ping what he </w:t>
      </w:r>
      <w:r w:rsidRPr="007119D9">
        <w:t xml:space="preserve">considers </w:t>
      </w:r>
      <w:r w:rsidRPr="00C2568E">
        <w:rPr>
          <w:highlight w:val="cyan"/>
        </w:rPr>
        <w:t>a</w:t>
      </w:r>
      <w:r w:rsidRPr="00C2568E">
        <w:rPr>
          <w:rStyle w:val="StyleUnderline"/>
          <w:highlight w:val="cyan"/>
        </w:rPr>
        <w:t xml:space="preserve"> legacy of increasing Israel’s security against</w:t>
      </w:r>
      <w:r w:rsidRPr="007119D9">
        <w:rPr>
          <w:rStyle w:val="StyleUnderline"/>
        </w:rPr>
        <w:t xml:space="preserve"> </w:t>
      </w:r>
      <w:r w:rsidRPr="007119D9">
        <w:t>its archenemy,</w:t>
      </w:r>
      <w:r w:rsidRPr="007119D9">
        <w:rPr>
          <w:rStyle w:val="StyleUnderline"/>
        </w:rPr>
        <w:t xml:space="preserve"> </w:t>
      </w:r>
      <w:r w:rsidRPr="00C2568E">
        <w:rPr>
          <w:rStyle w:val="StyleUnderline"/>
          <w:highlight w:val="cyan"/>
        </w:rPr>
        <w:t>Iran. The deal would strengthen regional alliances</w:t>
      </w:r>
      <w:r>
        <w:t xml:space="preserve">, analysts say, </w:t>
      </w:r>
      <w:r w:rsidRPr="007119D9">
        <w:rPr>
          <w:rStyle w:val="StyleUnderline"/>
        </w:rPr>
        <w:t>while downgrading the relative importance of the Palestinian issue</w:t>
      </w:r>
      <w:r>
        <w:t>.</w:t>
      </w:r>
    </w:p>
    <w:p w14:paraId="28953A52" w14:textId="77777777" w:rsidR="00F44D1E" w:rsidRPr="00610A16" w:rsidRDefault="00F44D1E" w:rsidP="00F44D1E">
      <w:pPr>
        <w:rPr>
          <w:sz w:val="18"/>
          <w:szCs w:val="18"/>
        </w:rPr>
      </w:pPr>
      <w:r w:rsidRPr="00610A16">
        <w:rPr>
          <w:sz w:val="18"/>
          <w:szCs w:val="18"/>
        </w:rPr>
        <w:t>Officials and experts in the United States and the Middle East were divided on how seriously to take the proposal, given the frosty relations between Mr. Biden and Mohammed bin Salman, Saudi Arabia’s crown prince.</w:t>
      </w:r>
    </w:p>
    <w:p w14:paraId="7FEB1ABA" w14:textId="77777777" w:rsidR="00F44D1E" w:rsidRPr="007119D9" w:rsidRDefault="00F44D1E" w:rsidP="00F44D1E">
      <w:pPr>
        <w:rPr>
          <w:sz w:val="16"/>
        </w:rPr>
      </w:pPr>
      <w:r w:rsidRPr="007119D9">
        <w:rPr>
          <w:sz w:val="16"/>
        </w:rPr>
        <w:t>News of the Saudi proposal emerged hours before</w:t>
      </w:r>
      <w:r w:rsidRPr="007119D9">
        <w:rPr>
          <w:rStyle w:val="StyleUnderline"/>
        </w:rPr>
        <w:t xml:space="preserve"> </w:t>
      </w:r>
      <w:r w:rsidRPr="00C2568E">
        <w:rPr>
          <w:rStyle w:val="StyleUnderline"/>
          <w:highlight w:val="cyan"/>
        </w:rPr>
        <w:t>a</w:t>
      </w:r>
      <w:r w:rsidRPr="007119D9">
        <w:rPr>
          <w:sz w:val="16"/>
        </w:rPr>
        <w:t xml:space="preserve"> separate </w:t>
      </w:r>
      <w:r w:rsidRPr="00C2568E">
        <w:rPr>
          <w:rStyle w:val="StyleUnderline"/>
          <w:highlight w:val="cyan"/>
        </w:rPr>
        <w:t>agreement</w:t>
      </w:r>
      <w:r w:rsidRPr="007119D9">
        <w:rPr>
          <w:rStyle w:val="StyleUnderline"/>
        </w:rPr>
        <w:t xml:space="preserve">, brokered </w:t>
      </w:r>
      <w:r w:rsidRPr="00C2568E">
        <w:rPr>
          <w:rStyle w:val="StyleUnderline"/>
          <w:highlight w:val="cyan"/>
        </w:rPr>
        <w:t>by China</w:t>
      </w:r>
      <w:r w:rsidRPr="007119D9">
        <w:rPr>
          <w:rStyle w:val="StyleUnderline"/>
        </w:rPr>
        <w:t xml:space="preserve">, which </w:t>
      </w:r>
      <w:r w:rsidRPr="00C2568E">
        <w:rPr>
          <w:rStyle w:val="StyleUnderline"/>
          <w:highlight w:val="cyan"/>
        </w:rPr>
        <w:t>paved the way for Riyadh to restore diplomatic</w:t>
      </w:r>
      <w:r w:rsidRPr="007119D9">
        <w:rPr>
          <w:rStyle w:val="StyleUnderline"/>
        </w:rPr>
        <w:t xml:space="preserve"> </w:t>
      </w:r>
      <w:r w:rsidRPr="00C2568E">
        <w:rPr>
          <w:rStyle w:val="StyleUnderline"/>
          <w:highlight w:val="cyan"/>
        </w:rPr>
        <w:t>relations with Iran</w:t>
      </w:r>
      <w:r w:rsidRPr="007119D9">
        <w:rPr>
          <w:rStyle w:val="StyleUnderline"/>
        </w:rPr>
        <w:t xml:space="preserve"> for the first time in seven years</w:t>
      </w:r>
      <w:r w:rsidRPr="007119D9">
        <w:rPr>
          <w:sz w:val="16"/>
        </w:rPr>
        <w:t xml:space="preserve">. Some </w:t>
      </w:r>
      <w:r w:rsidRPr="007119D9">
        <w:rPr>
          <w:rStyle w:val="StyleUnderline"/>
        </w:rPr>
        <w:t>analysts called</w:t>
      </w:r>
      <w:r w:rsidRPr="007119D9">
        <w:rPr>
          <w:sz w:val="16"/>
        </w:rPr>
        <w:t xml:space="preserve"> the deal evidence </w:t>
      </w:r>
      <w:r w:rsidRPr="007119D9">
        <w:rPr>
          <w:rStyle w:val="StyleUnderline"/>
        </w:rPr>
        <w:t xml:space="preserve">that </w:t>
      </w:r>
      <w:r w:rsidRPr="00C2568E">
        <w:rPr>
          <w:rStyle w:val="StyleUnderline"/>
          <w:highlight w:val="cyan"/>
        </w:rPr>
        <w:t>Saudi Arabia</w:t>
      </w:r>
      <w:r w:rsidRPr="007119D9">
        <w:rPr>
          <w:rStyle w:val="StyleUnderline"/>
        </w:rPr>
        <w:t xml:space="preserve"> had </w:t>
      </w:r>
      <w:r w:rsidRPr="00C2568E">
        <w:rPr>
          <w:rStyle w:val="StyleUnderline"/>
          <w:highlight w:val="cyan"/>
        </w:rPr>
        <w:t xml:space="preserve">lost trust in the </w:t>
      </w:r>
      <w:r w:rsidRPr="00C2568E">
        <w:rPr>
          <w:rStyle w:val="Emphasis"/>
          <w:highlight w:val="cyan"/>
        </w:rPr>
        <w:t>U</w:t>
      </w:r>
      <w:r w:rsidRPr="007119D9">
        <w:rPr>
          <w:rStyle w:val="StyleUnderline"/>
        </w:rPr>
        <w:t xml:space="preserve">nited </w:t>
      </w:r>
      <w:r w:rsidRPr="00C2568E">
        <w:rPr>
          <w:rStyle w:val="Emphasis"/>
          <w:highlight w:val="cyan"/>
        </w:rPr>
        <w:t>S</w:t>
      </w:r>
      <w:r w:rsidRPr="007119D9">
        <w:rPr>
          <w:rStyle w:val="StyleUnderline"/>
        </w:rPr>
        <w:t xml:space="preserve">tates </w:t>
      </w:r>
      <w:r w:rsidRPr="00C2568E">
        <w:rPr>
          <w:rStyle w:val="StyleUnderline"/>
          <w:highlight w:val="cyan"/>
        </w:rPr>
        <w:t>as a defender of its security and is drawing nearer to China</w:t>
      </w:r>
      <w:r w:rsidRPr="007119D9">
        <w:rPr>
          <w:rStyle w:val="StyleUnderline"/>
        </w:rPr>
        <w:t xml:space="preserve"> while seeking to ease its longtime rivalry with Iran as a hedging strategy. </w:t>
      </w:r>
      <w:r w:rsidRPr="00C2568E">
        <w:rPr>
          <w:rStyle w:val="StyleUnderline"/>
          <w:highlight w:val="cyan"/>
        </w:rPr>
        <w:t>The</w:t>
      </w:r>
      <w:r w:rsidRPr="007119D9">
        <w:rPr>
          <w:rStyle w:val="StyleUnderline"/>
        </w:rPr>
        <w:t xml:space="preserve"> </w:t>
      </w:r>
      <w:r w:rsidRPr="00C2568E">
        <w:rPr>
          <w:rStyle w:val="StyleUnderline"/>
          <w:highlight w:val="cyan"/>
        </w:rPr>
        <w:t>development could</w:t>
      </w:r>
      <w:r w:rsidRPr="007119D9">
        <w:rPr>
          <w:sz w:val="16"/>
        </w:rPr>
        <w:t xml:space="preserve"> possibly </w:t>
      </w:r>
      <w:r w:rsidRPr="00C2568E">
        <w:rPr>
          <w:rStyle w:val="StyleUnderline"/>
          <w:highlight w:val="cyan"/>
        </w:rPr>
        <w:t>create</w:t>
      </w:r>
      <w:r w:rsidRPr="007119D9">
        <w:rPr>
          <w:rStyle w:val="StyleUnderline"/>
        </w:rPr>
        <w:t xml:space="preserve"> </w:t>
      </w:r>
      <w:r w:rsidRPr="007119D9">
        <w:rPr>
          <w:sz w:val="16"/>
        </w:rPr>
        <w:t xml:space="preserve">new </w:t>
      </w:r>
      <w:r w:rsidRPr="00C2568E">
        <w:rPr>
          <w:rStyle w:val="StyleUnderline"/>
          <w:highlight w:val="cyan"/>
        </w:rPr>
        <w:t>urgency in</w:t>
      </w:r>
      <w:r w:rsidRPr="007119D9">
        <w:rPr>
          <w:rStyle w:val="StyleUnderline"/>
        </w:rPr>
        <w:t xml:space="preserve"> the </w:t>
      </w:r>
      <w:r w:rsidRPr="00C2568E">
        <w:rPr>
          <w:rStyle w:val="StyleUnderline"/>
          <w:highlight w:val="cyan"/>
        </w:rPr>
        <w:t>Biden</w:t>
      </w:r>
      <w:r w:rsidRPr="007119D9">
        <w:rPr>
          <w:rStyle w:val="StyleUnderline"/>
        </w:rPr>
        <w:t xml:space="preserve"> administration </w:t>
      </w:r>
      <w:r w:rsidRPr="00C2568E">
        <w:rPr>
          <w:rStyle w:val="StyleUnderline"/>
          <w:highlight w:val="cyan"/>
        </w:rPr>
        <w:t>to broker an agreement between Saudi Arabia and Israel</w:t>
      </w:r>
      <w:r w:rsidRPr="007119D9">
        <w:rPr>
          <w:sz w:val="16"/>
        </w:rPr>
        <w:t>, but the immediate effects were unclear.</w:t>
      </w:r>
    </w:p>
    <w:p w14:paraId="796D4196" w14:textId="77777777" w:rsidR="00F44D1E" w:rsidRPr="00610A16" w:rsidRDefault="00F44D1E" w:rsidP="00F44D1E">
      <w:pPr>
        <w:rPr>
          <w:sz w:val="14"/>
          <w:szCs w:val="14"/>
        </w:rPr>
      </w:pPr>
      <w:r w:rsidRPr="00610A16">
        <w:rPr>
          <w:sz w:val="14"/>
          <w:szCs w:val="14"/>
        </w:rPr>
        <w:t xml:space="preserve">Still, </w:t>
      </w:r>
      <w:r w:rsidRPr="00DF278D">
        <w:rPr>
          <w:rStyle w:val="StyleUnderline"/>
          <w:highlight w:val="cyan"/>
        </w:rPr>
        <w:t>there are</w:t>
      </w:r>
      <w:r w:rsidRPr="00610A16">
        <w:rPr>
          <w:sz w:val="14"/>
          <w:szCs w:val="14"/>
        </w:rPr>
        <w:t xml:space="preserve"> numerous </w:t>
      </w:r>
      <w:r w:rsidRPr="00DF278D">
        <w:rPr>
          <w:rStyle w:val="StyleUnderline"/>
          <w:highlight w:val="cyan"/>
        </w:rPr>
        <w:t>challenges</w:t>
      </w:r>
      <w:r w:rsidRPr="00DF278D">
        <w:rPr>
          <w:rStyle w:val="StyleUnderline"/>
        </w:rPr>
        <w:t xml:space="preserve"> standing </w:t>
      </w:r>
      <w:r w:rsidRPr="00DF278D">
        <w:rPr>
          <w:rStyle w:val="StyleUnderline"/>
          <w:highlight w:val="cyan"/>
        </w:rPr>
        <w:t>in the way of a Saudi-Israeli deal</w:t>
      </w:r>
      <w:r w:rsidRPr="00610A16">
        <w:rPr>
          <w:sz w:val="14"/>
          <w:szCs w:val="14"/>
        </w:rPr>
        <w:t>. Violence between Israel and the Palestinians has been rising under the country’s new right-wing government in recent weeks. The Saudi government has issued repeated public condemnations of Israeli actions, dimming the near-term prospect of a deal. Analysts say a major escalation such as a new Palestinian intifada, or uprising, would render an agreement impossible.</w:t>
      </w:r>
    </w:p>
    <w:p w14:paraId="6F7A069C" w14:textId="77777777" w:rsidR="00F44D1E" w:rsidRPr="00610A16" w:rsidRDefault="00F44D1E" w:rsidP="00F44D1E">
      <w:pPr>
        <w:rPr>
          <w:sz w:val="14"/>
          <w:szCs w:val="14"/>
        </w:rPr>
      </w:pPr>
      <w:r w:rsidRPr="00610A16">
        <w:rPr>
          <w:sz w:val="14"/>
          <w:szCs w:val="14"/>
        </w:rPr>
        <w:t xml:space="preserve">Saudi officials have said they cannot forge normal relations with Israel — </w:t>
      </w:r>
      <w:r w:rsidRPr="00DF278D">
        <w:rPr>
          <w:rStyle w:val="StyleUnderline"/>
          <w:highlight w:val="cyan"/>
        </w:rPr>
        <w:t>a step</w:t>
      </w:r>
      <w:r w:rsidRPr="00610A16">
        <w:rPr>
          <w:sz w:val="14"/>
          <w:szCs w:val="14"/>
        </w:rPr>
        <w:t xml:space="preserve"> that </w:t>
      </w:r>
      <w:r w:rsidRPr="00DF278D">
        <w:rPr>
          <w:rStyle w:val="StyleUnderline"/>
          <w:highlight w:val="cyan"/>
        </w:rPr>
        <w:t>would include formal diplomatic interactions</w:t>
      </w:r>
      <w:r w:rsidRPr="00610A16">
        <w:rPr>
          <w:sz w:val="14"/>
          <w:szCs w:val="14"/>
        </w:rPr>
        <w:t xml:space="preserve"> and likely also trade and travel agreements — before a Palestinian state is established. But some people familiar with the discussions said they believe the Saudis, who have been building closer unofficial ties to Israel, would settle for less than that. The discussions were reported earlier by The Wall Street Journal.</w:t>
      </w:r>
    </w:p>
    <w:p w14:paraId="375C76E6" w14:textId="77777777" w:rsidR="00F44D1E" w:rsidRPr="00610A16" w:rsidRDefault="00F44D1E" w:rsidP="00F44D1E">
      <w:pPr>
        <w:rPr>
          <w:sz w:val="16"/>
          <w:szCs w:val="16"/>
        </w:rPr>
      </w:pPr>
      <w:r w:rsidRPr="00610A16">
        <w:rPr>
          <w:sz w:val="16"/>
          <w:szCs w:val="16"/>
        </w:rPr>
        <w:t>“It’s interesting for a number of reasons,” said Martin Indyk, a former U.S. ambassador to Israel in the Clinton administration.</w:t>
      </w:r>
    </w:p>
    <w:p w14:paraId="714A2281" w14:textId="77777777" w:rsidR="00F44D1E" w:rsidRPr="00610A16" w:rsidRDefault="00F44D1E" w:rsidP="00F44D1E">
      <w:pPr>
        <w:rPr>
          <w:sz w:val="16"/>
        </w:rPr>
      </w:pPr>
      <w:r w:rsidRPr="00610A16">
        <w:rPr>
          <w:rStyle w:val="StyleUnderline"/>
        </w:rPr>
        <w:t xml:space="preserve">Mr. </w:t>
      </w:r>
      <w:r w:rsidRPr="00C2568E">
        <w:rPr>
          <w:rStyle w:val="StyleUnderline"/>
          <w:highlight w:val="cyan"/>
        </w:rPr>
        <w:t xml:space="preserve">Netanyahu “wants it badly, and </w:t>
      </w:r>
      <w:r w:rsidRPr="00C2568E">
        <w:rPr>
          <w:rStyle w:val="Emphasis"/>
          <w:highlight w:val="cyan"/>
        </w:rPr>
        <w:t>he can only get it with Biden’s help</w:t>
      </w:r>
      <w:r w:rsidRPr="00610A16">
        <w:rPr>
          <w:sz w:val="16"/>
        </w:rPr>
        <w:t xml:space="preserve">,” Mr. Indyk said. “That creates a situation where </w:t>
      </w:r>
      <w:r w:rsidRPr="00C2568E">
        <w:rPr>
          <w:rStyle w:val="StyleUnderline"/>
          <w:highlight w:val="cyan"/>
        </w:rPr>
        <w:t xml:space="preserve">Biden has leverage over Netanyahu </w:t>
      </w:r>
      <w:r w:rsidRPr="00C2568E">
        <w:rPr>
          <w:rStyle w:val="StyleUnderline"/>
        </w:rPr>
        <w:t>to persuade him that nothing good can happen</w:t>
      </w:r>
      <w:r w:rsidRPr="00610A16">
        <w:rPr>
          <w:rStyle w:val="StyleUnderline"/>
        </w:rPr>
        <w:t xml:space="preserve"> with Saudi Arabia if he allows </w:t>
      </w:r>
      <w:r w:rsidRPr="00610A16">
        <w:rPr>
          <w:sz w:val="16"/>
        </w:rPr>
        <w:t xml:space="preserve">the situation in the </w:t>
      </w:r>
      <w:r w:rsidRPr="00610A16">
        <w:rPr>
          <w:rStyle w:val="StyleUnderline"/>
        </w:rPr>
        <w:t>West Bank and East Jerusalem to explode</w:t>
      </w:r>
      <w:r w:rsidRPr="00610A16">
        <w:rPr>
          <w:sz w:val="16"/>
        </w:rPr>
        <w:t>.”</w:t>
      </w:r>
    </w:p>
    <w:p w14:paraId="441A9D9B" w14:textId="77777777" w:rsidR="00F44D1E" w:rsidRPr="00610A16" w:rsidRDefault="00F44D1E" w:rsidP="00F44D1E">
      <w:pPr>
        <w:rPr>
          <w:sz w:val="16"/>
        </w:rPr>
      </w:pPr>
      <w:r w:rsidRPr="00610A16">
        <w:rPr>
          <w:sz w:val="16"/>
        </w:rPr>
        <w:t xml:space="preserve">He added that Mr. </w:t>
      </w:r>
      <w:r w:rsidRPr="00C2568E">
        <w:rPr>
          <w:rStyle w:val="StyleUnderline"/>
          <w:highlight w:val="cyan"/>
        </w:rPr>
        <w:t>Biden would</w:t>
      </w:r>
      <w:r w:rsidRPr="00610A16">
        <w:rPr>
          <w:sz w:val="16"/>
        </w:rPr>
        <w:t xml:space="preserve"> also </w:t>
      </w:r>
      <w:r w:rsidRPr="00C2568E">
        <w:rPr>
          <w:rStyle w:val="StyleUnderline"/>
          <w:highlight w:val="cyan"/>
        </w:rPr>
        <w:t>see full normalization between the countries as</w:t>
      </w:r>
      <w:r w:rsidRPr="00610A16">
        <w:rPr>
          <w:rStyle w:val="StyleUnderline"/>
        </w:rPr>
        <w:t xml:space="preserve"> being </w:t>
      </w:r>
      <w:r w:rsidRPr="00C2568E">
        <w:rPr>
          <w:rStyle w:val="StyleUnderline"/>
          <w:highlight w:val="cyan"/>
        </w:rPr>
        <w:t xml:space="preserve">in the </w:t>
      </w:r>
      <w:r w:rsidRPr="00C2568E">
        <w:rPr>
          <w:rStyle w:val="Emphasis"/>
          <w:highlight w:val="cyan"/>
        </w:rPr>
        <w:t>U</w:t>
      </w:r>
      <w:r w:rsidRPr="00610A16">
        <w:rPr>
          <w:rStyle w:val="StyleUnderline"/>
        </w:rPr>
        <w:t xml:space="preserve">nited </w:t>
      </w:r>
      <w:r w:rsidRPr="00C2568E">
        <w:rPr>
          <w:rStyle w:val="Emphasis"/>
          <w:highlight w:val="cyan"/>
        </w:rPr>
        <w:t>S</w:t>
      </w:r>
      <w:r w:rsidRPr="00610A16">
        <w:rPr>
          <w:rStyle w:val="StyleUnderline"/>
        </w:rPr>
        <w:t xml:space="preserve">tates’ </w:t>
      </w:r>
      <w:r w:rsidRPr="00C2568E">
        <w:rPr>
          <w:rStyle w:val="StyleUnderline"/>
          <w:highlight w:val="cyan"/>
        </w:rPr>
        <w:t>interest</w:t>
      </w:r>
      <w:r w:rsidRPr="00610A16">
        <w:rPr>
          <w:sz w:val="16"/>
        </w:rPr>
        <w:t xml:space="preserve">, particularly </w:t>
      </w:r>
      <w:r w:rsidRPr="00C2568E">
        <w:rPr>
          <w:rStyle w:val="StyleUnderline"/>
          <w:highlight w:val="cyan"/>
        </w:rPr>
        <w:t>as a means of countering Iranian influence</w:t>
      </w:r>
      <w:r w:rsidRPr="00610A16">
        <w:rPr>
          <w:sz w:val="16"/>
        </w:rPr>
        <w:t>. Biden officials have long said it is their goal to build on the Trump-era accords.</w:t>
      </w:r>
    </w:p>
    <w:p w14:paraId="4C1D2F21" w14:textId="77777777" w:rsidR="00F44D1E" w:rsidRPr="00610A16" w:rsidRDefault="00F44D1E" w:rsidP="00F44D1E">
      <w:pPr>
        <w:rPr>
          <w:sz w:val="16"/>
        </w:rPr>
      </w:pPr>
      <w:r w:rsidRPr="00610A16">
        <w:rPr>
          <w:rStyle w:val="StyleUnderline"/>
        </w:rPr>
        <w:t xml:space="preserve">But </w:t>
      </w:r>
      <w:r w:rsidRPr="00C2568E">
        <w:rPr>
          <w:rStyle w:val="StyleUnderline"/>
          <w:highlight w:val="cyan"/>
        </w:rPr>
        <w:t xml:space="preserve">other </w:t>
      </w:r>
      <w:r w:rsidRPr="00C2568E">
        <w:rPr>
          <w:rStyle w:val="StyleUnderline"/>
          <w:b/>
          <w:bCs/>
          <w:highlight w:val="cyan"/>
        </w:rPr>
        <w:t xml:space="preserve">obstacles </w:t>
      </w:r>
      <w:r w:rsidRPr="00C2568E">
        <w:rPr>
          <w:rStyle w:val="StyleUnderline"/>
          <w:highlight w:val="cyan"/>
        </w:rPr>
        <w:t>remain. U.S. officials have</w:t>
      </w:r>
      <w:r w:rsidRPr="00610A16">
        <w:rPr>
          <w:sz w:val="16"/>
        </w:rPr>
        <w:t xml:space="preserve"> long </w:t>
      </w:r>
      <w:r w:rsidRPr="00C2568E">
        <w:rPr>
          <w:rStyle w:val="StyleUnderline"/>
          <w:highlight w:val="cyan"/>
        </w:rPr>
        <w:t>been wary</w:t>
      </w:r>
      <w:r w:rsidRPr="00610A16">
        <w:rPr>
          <w:rStyle w:val="StyleUnderline"/>
        </w:rPr>
        <w:t xml:space="preserve"> of Saudi efforts </w:t>
      </w:r>
      <w:r w:rsidRPr="00C2568E">
        <w:rPr>
          <w:rStyle w:val="StyleUnderline"/>
          <w:highlight w:val="cyan"/>
        </w:rPr>
        <w:t>to establish a civilian nuclear program</w:t>
      </w:r>
      <w:r w:rsidRPr="00610A16">
        <w:rPr>
          <w:rStyle w:val="StyleUnderline"/>
        </w:rPr>
        <w:t>. They fear it could be a first step toward a nuclear weapon</w:t>
      </w:r>
      <w:r w:rsidRPr="00610A16">
        <w:rPr>
          <w:sz w:val="16"/>
        </w:rPr>
        <w:t xml:space="preserve">, which Riyadh may seek as insurance </w:t>
      </w:r>
      <w:r w:rsidRPr="00610A16">
        <w:rPr>
          <w:rStyle w:val="StyleUnderline"/>
        </w:rPr>
        <w:t>against</w:t>
      </w:r>
      <w:r w:rsidRPr="00610A16">
        <w:rPr>
          <w:sz w:val="16"/>
        </w:rPr>
        <w:t xml:space="preserve"> a potentially nuclear-armed </w:t>
      </w:r>
      <w:r w:rsidRPr="00610A16">
        <w:rPr>
          <w:rStyle w:val="StyleUnderline"/>
        </w:rPr>
        <w:t xml:space="preserve">Iran. </w:t>
      </w:r>
      <w:r w:rsidRPr="00C2568E">
        <w:rPr>
          <w:rStyle w:val="StyleUnderline"/>
          <w:highlight w:val="cyan"/>
        </w:rPr>
        <w:t>It is unclear</w:t>
      </w:r>
      <w:r w:rsidRPr="00610A16">
        <w:rPr>
          <w:sz w:val="16"/>
        </w:rPr>
        <w:t xml:space="preserve"> what </w:t>
      </w:r>
      <w:r w:rsidRPr="00C2568E">
        <w:rPr>
          <w:rStyle w:val="StyleUnderline"/>
          <w:highlight w:val="cyan"/>
        </w:rPr>
        <w:t>the</w:t>
      </w:r>
      <w:r w:rsidRPr="00610A16">
        <w:rPr>
          <w:rStyle w:val="StyleUnderline"/>
        </w:rPr>
        <w:t xml:space="preserve"> terms of a </w:t>
      </w:r>
      <w:r w:rsidRPr="00C2568E">
        <w:rPr>
          <w:rStyle w:val="StyleUnderline"/>
          <w:highlight w:val="cyan"/>
        </w:rPr>
        <w:t>security agreement</w:t>
      </w:r>
      <w:r w:rsidRPr="00610A16">
        <w:rPr>
          <w:sz w:val="16"/>
        </w:rPr>
        <w:t xml:space="preserve"> might be, </w:t>
      </w:r>
      <w:r w:rsidRPr="00C2568E">
        <w:rPr>
          <w:rStyle w:val="StyleUnderline"/>
          <w:highlight w:val="cyan"/>
        </w:rPr>
        <w:t>but they are</w:t>
      </w:r>
      <w:r w:rsidRPr="00610A16">
        <w:rPr>
          <w:rStyle w:val="StyleUnderline"/>
        </w:rPr>
        <w:t xml:space="preserve"> likely to be </w:t>
      </w:r>
      <w:r w:rsidRPr="00C2568E">
        <w:rPr>
          <w:rStyle w:val="StyleUnderline"/>
          <w:highlight w:val="cyan"/>
        </w:rPr>
        <w:t>well short of a mutual defense guarantee like</w:t>
      </w:r>
      <w:r w:rsidRPr="00610A16">
        <w:rPr>
          <w:sz w:val="16"/>
        </w:rPr>
        <w:t xml:space="preserve"> the one that binds </w:t>
      </w:r>
      <w:r w:rsidRPr="00C2568E">
        <w:rPr>
          <w:rStyle w:val="StyleUnderline"/>
          <w:highlight w:val="cyan"/>
        </w:rPr>
        <w:t>NATO</w:t>
      </w:r>
      <w:r w:rsidRPr="00610A16">
        <w:rPr>
          <w:sz w:val="16"/>
        </w:rPr>
        <w:t xml:space="preserve"> nations, people familiar with the discussions said.</w:t>
      </w:r>
    </w:p>
    <w:p w14:paraId="16A5ED71" w14:textId="77777777" w:rsidR="00F44D1E" w:rsidRPr="00610A16" w:rsidRDefault="00F44D1E" w:rsidP="00F44D1E">
      <w:pPr>
        <w:rPr>
          <w:sz w:val="16"/>
        </w:rPr>
      </w:pPr>
      <w:r w:rsidRPr="00610A16">
        <w:rPr>
          <w:rStyle w:val="StyleUnderline"/>
        </w:rPr>
        <w:t xml:space="preserve">Even if </w:t>
      </w:r>
      <w:r w:rsidRPr="00610A16">
        <w:rPr>
          <w:sz w:val="16"/>
        </w:rPr>
        <w:t xml:space="preserve">Mr. </w:t>
      </w:r>
      <w:r w:rsidRPr="00C2568E">
        <w:rPr>
          <w:rStyle w:val="StyleUnderline"/>
          <w:highlight w:val="cyan"/>
        </w:rPr>
        <w:t>Biden</w:t>
      </w:r>
      <w:r w:rsidRPr="00610A16">
        <w:rPr>
          <w:rStyle w:val="StyleUnderline"/>
        </w:rPr>
        <w:t xml:space="preserve"> were willing to meet Prince Mohammed’s terms, he </w:t>
      </w:r>
      <w:r w:rsidRPr="00C2568E">
        <w:rPr>
          <w:rStyle w:val="StyleUnderline"/>
          <w:b/>
          <w:bCs/>
          <w:highlight w:val="cyan"/>
        </w:rPr>
        <w:t>would likely encounter firm resistance in Congress</w:t>
      </w:r>
      <w:r w:rsidRPr="00610A16">
        <w:rPr>
          <w:sz w:val="16"/>
        </w:rPr>
        <w:t xml:space="preserve">, where </w:t>
      </w:r>
      <w:r w:rsidRPr="00C2568E">
        <w:rPr>
          <w:rStyle w:val="StyleUnderline"/>
          <w:highlight w:val="cyan"/>
        </w:rPr>
        <w:t>many</w:t>
      </w:r>
      <w:r w:rsidRPr="00610A16">
        <w:rPr>
          <w:rStyle w:val="StyleUnderline"/>
        </w:rPr>
        <w:t xml:space="preserve"> </w:t>
      </w:r>
      <w:r w:rsidRPr="00C2568E">
        <w:rPr>
          <w:rStyle w:val="StyleUnderline"/>
          <w:highlight w:val="cyan"/>
        </w:rPr>
        <w:t>Dem</w:t>
      </w:r>
      <w:r w:rsidRPr="00610A16">
        <w:rPr>
          <w:rStyle w:val="StyleUnderline"/>
        </w:rPr>
        <w:t>ocrat</w:t>
      </w:r>
      <w:r w:rsidRPr="00C2568E">
        <w:rPr>
          <w:rStyle w:val="StyleUnderline"/>
          <w:highlight w:val="cyan"/>
        </w:rPr>
        <w:t>s</w:t>
      </w:r>
      <w:r w:rsidRPr="00610A16">
        <w:rPr>
          <w:rStyle w:val="StyleUnderline"/>
        </w:rPr>
        <w:t xml:space="preserve"> have </w:t>
      </w:r>
      <w:r w:rsidRPr="00C2568E">
        <w:rPr>
          <w:rStyle w:val="StyleUnderline"/>
          <w:highlight w:val="cyan"/>
        </w:rPr>
        <w:t>recently pressed to downgrade relations with</w:t>
      </w:r>
      <w:r w:rsidRPr="00610A16">
        <w:rPr>
          <w:rStyle w:val="StyleUnderline"/>
        </w:rPr>
        <w:t xml:space="preserve"> the </w:t>
      </w:r>
      <w:r w:rsidRPr="00C2568E">
        <w:rPr>
          <w:rStyle w:val="StyleUnderline"/>
          <w:highlight w:val="cyan"/>
        </w:rPr>
        <w:t>Saudi</w:t>
      </w:r>
      <w:r w:rsidRPr="00610A16">
        <w:rPr>
          <w:rStyle w:val="StyleUnderline"/>
        </w:rPr>
        <w:t xml:space="preserve"> kingdom</w:t>
      </w:r>
      <w:r w:rsidRPr="00610A16">
        <w:rPr>
          <w:sz w:val="16"/>
        </w:rPr>
        <w:t>.</w:t>
      </w:r>
    </w:p>
    <w:p w14:paraId="7692C377" w14:textId="77777777" w:rsidR="00F44D1E" w:rsidRPr="00610A16" w:rsidRDefault="00F44D1E" w:rsidP="00F44D1E">
      <w:pPr>
        <w:rPr>
          <w:sz w:val="16"/>
        </w:rPr>
      </w:pPr>
      <w:r w:rsidRPr="00610A16">
        <w:rPr>
          <w:sz w:val="16"/>
        </w:rPr>
        <w:t>“</w:t>
      </w:r>
      <w:r w:rsidRPr="00C2568E">
        <w:rPr>
          <w:rStyle w:val="StyleUnderline"/>
          <w:highlight w:val="cyan"/>
        </w:rPr>
        <w:t>Our relationship with Saudi</w:t>
      </w:r>
      <w:r w:rsidRPr="00610A16">
        <w:rPr>
          <w:rStyle w:val="StyleUnderline"/>
        </w:rPr>
        <w:t xml:space="preserve"> Arabia </w:t>
      </w:r>
      <w:r w:rsidRPr="00C2568E">
        <w:rPr>
          <w:rStyle w:val="StyleUnderline"/>
          <w:highlight w:val="cyan"/>
        </w:rPr>
        <w:t>has to be</w:t>
      </w:r>
      <w:r w:rsidRPr="00610A16">
        <w:rPr>
          <w:sz w:val="16"/>
        </w:rPr>
        <w:t xml:space="preserve"> a direct </w:t>
      </w:r>
      <w:r w:rsidRPr="00C2568E">
        <w:rPr>
          <w:rStyle w:val="StyleUnderline"/>
          <w:highlight w:val="cyan"/>
        </w:rPr>
        <w:t>bilateral</w:t>
      </w:r>
      <w:r w:rsidRPr="00610A16">
        <w:rPr>
          <w:sz w:val="16"/>
        </w:rPr>
        <w:t xml:space="preserve"> relationship,” </w:t>
      </w:r>
      <w:r w:rsidRPr="00C2568E">
        <w:rPr>
          <w:rStyle w:val="StyleUnderline"/>
          <w:highlight w:val="cyan"/>
        </w:rPr>
        <w:t>said</w:t>
      </w:r>
      <w:r w:rsidRPr="00610A16">
        <w:rPr>
          <w:rStyle w:val="StyleUnderline"/>
        </w:rPr>
        <w:t xml:space="preserve"> Senator </w:t>
      </w:r>
      <w:r w:rsidRPr="00C2568E">
        <w:rPr>
          <w:rStyle w:val="StyleUnderline"/>
          <w:highlight w:val="cyan"/>
        </w:rPr>
        <w:t>Christopher</w:t>
      </w:r>
      <w:r w:rsidRPr="00610A16">
        <w:rPr>
          <w:rStyle w:val="StyleUnderline"/>
        </w:rPr>
        <w:t xml:space="preserve"> S. </w:t>
      </w:r>
      <w:r w:rsidRPr="00C2568E">
        <w:rPr>
          <w:rStyle w:val="StyleUnderline"/>
          <w:highlight w:val="cyan"/>
        </w:rPr>
        <w:t>Murphy</w:t>
      </w:r>
      <w:r w:rsidRPr="00610A16">
        <w:rPr>
          <w:sz w:val="16"/>
        </w:rPr>
        <w:t>, Democrat of Connecticut and a member of the Foreign Relations Committee. “</w:t>
      </w:r>
      <w:r w:rsidRPr="00C2568E">
        <w:rPr>
          <w:rStyle w:val="StyleUnderline"/>
          <w:highlight w:val="cyan"/>
        </w:rPr>
        <w:t>It should not run through Israel</w:t>
      </w:r>
      <w:r w:rsidRPr="00610A16">
        <w:rPr>
          <w:sz w:val="16"/>
        </w:rPr>
        <w:t>.”</w:t>
      </w:r>
    </w:p>
    <w:p w14:paraId="1D3AF6AC" w14:textId="77777777" w:rsidR="00F44D1E" w:rsidRPr="00DA194E" w:rsidRDefault="00F44D1E" w:rsidP="00097812">
      <w:pPr>
        <w:rPr>
          <w:sz w:val="16"/>
        </w:rPr>
      </w:pPr>
    </w:p>
    <w:p w14:paraId="6A1CACAD" w14:textId="77777777" w:rsidR="00097812" w:rsidRPr="00097812" w:rsidRDefault="00097812" w:rsidP="00097812"/>
    <w:p w14:paraId="60DF6019" w14:textId="565E9610" w:rsidR="00DB477B" w:rsidRDefault="00DB477B" w:rsidP="00DB477B">
      <w:pPr>
        <w:pStyle w:val="Heading2"/>
      </w:pPr>
      <w:r>
        <w:lastRenderedPageBreak/>
        <w:t>China SOI</w:t>
      </w:r>
    </w:p>
    <w:p w14:paraId="130C74B8" w14:textId="2F8372FF" w:rsidR="005E7704" w:rsidRDefault="005E7704" w:rsidP="005E7704">
      <w:pPr>
        <w:pStyle w:val="Heading3"/>
      </w:pPr>
      <w:r>
        <w:lastRenderedPageBreak/>
        <w:t>IL – China SOI</w:t>
      </w:r>
    </w:p>
    <w:p w14:paraId="290E3271" w14:textId="77777777" w:rsidR="00CC01A3" w:rsidRPr="00FD0CFF" w:rsidRDefault="00CC01A3" w:rsidP="00CC01A3">
      <w:pPr>
        <w:pStyle w:val="Heading4"/>
      </w:pPr>
      <w:r>
        <w:t xml:space="preserve">Unchecked development of Chinese SOIs risk </w:t>
      </w:r>
      <w:r>
        <w:rPr>
          <w:u w:val="single"/>
        </w:rPr>
        <w:t>great power war</w:t>
      </w:r>
    </w:p>
    <w:p w14:paraId="20B1EE3F" w14:textId="77777777" w:rsidR="00CC01A3" w:rsidRPr="004C0D2E" w:rsidRDefault="00CC01A3" w:rsidP="00CC01A3">
      <w:r w:rsidRPr="00D94152">
        <w:rPr>
          <w:rStyle w:val="Style13ptBold"/>
        </w:rPr>
        <w:t>Latham</w:t>
      </w:r>
      <w:r>
        <w:t xml:space="preserve"> 20</w:t>
      </w:r>
      <w:r w:rsidRPr="00D94152">
        <w:rPr>
          <w:rStyle w:val="Style13ptBold"/>
        </w:rPr>
        <w:t>22</w:t>
      </w:r>
      <w:r>
        <w:t xml:space="preserve"> – Andrew Latham is a professor of International Relations specializing in the politics of international conflict and security at Macalester College, “Spheres of Influence in a Multipolar World,” September 26</w:t>
      </w:r>
      <w:r w:rsidRPr="004C0D2E">
        <w:rPr>
          <w:vertAlign w:val="superscript"/>
        </w:rPr>
        <w:t>th</w:t>
      </w:r>
      <w:r>
        <w:t xml:space="preserve"> 2022, </w:t>
      </w:r>
      <w:r>
        <w:rPr>
          <w:i/>
          <w:iCs/>
        </w:rPr>
        <w:t>Defense Priorities</w:t>
      </w:r>
      <w:r>
        <w:t xml:space="preserve">, </w:t>
      </w:r>
      <w:hyperlink r:id="rId33" w:history="1">
        <w:r w:rsidRPr="00CD7737">
          <w:rPr>
            <w:rStyle w:val="Hyperlink"/>
          </w:rPr>
          <w:t>https://www.defensepriorities.org/explainers/spheres-of-influence-in-a-multipolar-world</w:t>
        </w:r>
      </w:hyperlink>
      <w:r>
        <w:t xml:space="preserve"> ---lauren</w:t>
      </w:r>
    </w:p>
    <w:p w14:paraId="650DAE84" w14:textId="77777777" w:rsidR="00CC01A3" w:rsidRPr="00FD0CFF" w:rsidRDefault="00CC01A3" w:rsidP="00CC01A3">
      <w:pPr>
        <w:rPr>
          <w:sz w:val="16"/>
        </w:rPr>
      </w:pPr>
      <w:r w:rsidRPr="00FD0CFF">
        <w:rPr>
          <w:sz w:val="16"/>
        </w:rPr>
        <w:t xml:space="preserve">During both the nineteenth and twentieth centuries, then, </w:t>
      </w:r>
      <w:r w:rsidRPr="00FD0CFF">
        <w:rPr>
          <w:rStyle w:val="Emphasis"/>
          <w:highlight w:val="cyan"/>
        </w:rPr>
        <w:t>s</w:t>
      </w:r>
      <w:r w:rsidRPr="004C0D2E">
        <w:rPr>
          <w:rStyle w:val="StyleUnderline"/>
        </w:rPr>
        <w:t xml:space="preserve">pheres </w:t>
      </w:r>
      <w:r w:rsidRPr="00FD0CFF">
        <w:rPr>
          <w:rStyle w:val="Emphasis"/>
          <w:highlight w:val="cyan"/>
        </w:rPr>
        <w:t>o</w:t>
      </w:r>
      <w:r w:rsidRPr="004C0D2E">
        <w:rPr>
          <w:rStyle w:val="StyleUnderline"/>
        </w:rPr>
        <w:t xml:space="preserve">f </w:t>
      </w:r>
      <w:r w:rsidRPr="00FD0CFF">
        <w:rPr>
          <w:rStyle w:val="Emphasis"/>
          <w:highlight w:val="cyan"/>
        </w:rPr>
        <w:t>i</w:t>
      </w:r>
      <w:r w:rsidRPr="004C0D2E">
        <w:rPr>
          <w:rStyle w:val="StyleUnderline"/>
        </w:rPr>
        <w:t xml:space="preserve">nfluence </w:t>
      </w:r>
      <w:r w:rsidRPr="00FD0CFF">
        <w:rPr>
          <w:rStyle w:val="StyleUnderline"/>
          <w:highlight w:val="cyan"/>
        </w:rPr>
        <w:t>evolved</w:t>
      </w:r>
      <w:r w:rsidRPr="004C0D2E">
        <w:rPr>
          <w:rStyle w:val="StyleUnderline"/>
        </w:rPr>
        <w:t xml:space="preserve"> in response </w:t>
      </w:r>
      <w:r w:rsidRPr="00FD0CFF">
        <w:rPr>
          <w:rStyle w:val="StyleUnderline"/>
          <w:highlight w:val="cyan"/>
        </w:rPr>
        <w:t>to</w:t>
      </w:r>
      <w:r w:rsidRPr="004C0D2E">
        <w:rPr>
          <w:rStyle w:val="StyleUnderline"/>
        </w:rPr>
        <w:t xml:space="preserve"> systemic pressures generated first by </w:t>
      </w:r>
      <w:r w:rsidRPr="00FD0CFF">
        <w:rPr>
          <w:rStyle w:val="StyleUnderline"/>
          <w:highlight w:val="cyan"/>
        </w:rPr>
        <w:t>great-power rivalry and</w:t>
      </w:r>
      <w:r w:rsidRPr="004C0D2E">
        <w:rPr>
          <w:rStyle w:val="StyleUnderline"/>
        </w:rPr>
        <w:t xml:space="preserve"> later by </w:t>
      </w:r>
      <w:r w:rsidRPr="00FD0CFF">
        <w:rPr>
          <w:rStyle w:val="StyleUnderline"/>
          <w:highlight w:val="cyan"/>
        </w:rPr>
        <w:t>superpower competition</w:t>
      </w:r>
      <w:r w:rsidRPr="00FD0CFF">
        <w:rPr>
          <w:sz w:val="16"/>
        </w:rPr>
        <w:t>. They were functional adaptations to the dynamics of multipolar and bipolar competition in that they reduced the possibility of war and thus contributed to the overall stability of the international order.</w:t>
      </w:r>
    </w:p>
    <w:p w14:paraId="58ECF0AB" w14:textId="77777777" w:rsidR="00CC01A3" w:rsidRPr="00FD0CFF" w:rsidRDefault="00CC01A3" w:rsidP="00CC01A3">
      <w:pPr>
        <w:rPr>
          <w:sz w:val="16"/>
          <w:szCs w:val="16"/>
        </w:rPr>
      </w:pPr>
      <w:r w:rsidRPr="00FD0CFF">
        <w:rPr>
          <w:sz w:val="16"/>
          <w:szCs w:val="16"/>
        </w:rPr>
        <w:t>During the subsequent era of unipolarity, however, the specific systemic pressures that had given rise to the two superpower dominated spheres during the Cold War era largely evaporated. As Cold War competition gave way to the universalization of the U.S.-led liberal international order, spheres of influence evolved yet again, this time reflecting the new realities of U.S. hegemony in a globalizing world. In this new context, the logic of spheres was less about managing multipolar imperial rivalry, or about stabilizing Soviet-American geopolitical relations under conditions of mutual nuclear vulnerability and ideological hostility, than it was about sustaining and expanding the so-called “liberal international order.” During the post-Cold War era, a system defined by two spheres based on ideologically determined blocs dominated by the two superpowers gave way to one defined by a single, world-wide sphere of influence dominated by the sole remaining superpower, the United States. For the most part, other states conceded—or at least did not actively challenge—Washington’s assertion of this planetary sphere of influence. Functionally, this new unipolar-sphere arrangement both reflected the underlying structure and logic of the Liberal International Order and licensed U.S. intervention against “rogue states” or illiberal non-state actors that threatened that order. During this era, non-U.S. spheres did not disappear entirely, of course. Russia, for example, asserted a residual sphere of influence in its “near abroad.”</w:t>
      </w:r>
    </w:p>
    <w:p w14:paraId="14D9AD7C" w14:textId="77777777" w:rsidR="00CC01A3" w:rsidRPr="00FD0CFF" w:rsidRDefault="00CC01A3" w:rsidP="00CC01A3">
      <w:pPr>
        <w:rPr>
          <w:sz w:val="16"/>
        </w:rPr>
      </w:pPr>
      <w:r w:rsidRPr="00FD0CFF">
        <w:rPr>
          <w:sz w:val="16"/>
        </w:rPr>
        <w:t xml:space="preserve">At the same time, </w:t>
      </w:r>
      <w:r w:rsidRPr="00FD0CFF">
        <w:rPr>
          <w:rStyle w:val="StyleUnderline"/>
          <w:highlight w:val="cyan"/>
        </w:rPr>
        <w:t>the</w:t>
      </w:r>
      <w:r w:rsidRPr="004C0D2E">
        <w:rPr>
          <w:rStyle w:val="StyleUnderline"/>
        </w:rPr>
        <w:t xml:space="preserve"> constructive </w:t>
      </w:r>
      <w:r w:rsidRPr="00FD0CFF">
        <w:rPr>
          <w:rStyle w:val="StyleUnderline"/>
          <w:highlight w:val="cyan"/>
        </w:rPr>
        <w:t xml:space="preserve">role played by </w:t>
      </w:r>
      <w:r w:rsidRPr="00FD0CFF">
        <w:rPr>
          <w:rStyle w:val="Emphasis"/>
          <w:highlight w:val="cyan"/>
        </w:rPr>
        <w:t>s</w:t>
      </w:r>
      <w:r w:rsidRPr="004C0D2E">
        <w:rPr>
          <w:rStyle w:val="StyleUnderline"/>
        </w:rPr>
        <w:t xml:space="preserve">pheres </w:t>
      </w:r>
      <w:r w:rsidRPr="00FD0CFF">
        <w:rPr>
          <w:rStyle w:val="Emphasis"/>
          <w:highlight w:val="cyan"/>
        </w:rPr>
        <w:t>o</w:t>
      </w:r>
      <w:r w:rsidRPr="004C0D2E">
        <w:rPr>
          <w:rStyle w:val="StyleUnderline"/>
        </w:rPr>
        <w:t xml:space="preserve">f </w:t>
      </w:r>
      <w:r w:rsidRPr="00FD0CFF">
        <w:rPr>
          <w:rStyle w:val="Emphasis"/>
          <w:highlight w:val="cyan"/>
        </w:rPr>
        <w:t>i</w:t>
      </w:r>
      <w:r w:rsidRPr="004C0D2E">
        <w:rPr>
          <w:rStyle w:val="StyleUnderline"/>
        </w:rPr>
        <w:t xml:space="preserve">nfluence </w:t>
      </w:r>
      <w:r w:rsidRPr="00FD0CFF">
        <w:rPr>
          <w:rStyle w:val="StyleUnderline"/>
          <w:highlight w:val="cyan"/>
        </w:rPr>
        <w:t xml:space="preserve">in </w:t>
      </w:r>
      <w:r w:rsidRPr="00FD0CFF">
        <w:rPr>
          <w:rStyle w:val="Emphasis"/>
          <w:highlight w:val="cyan"/>
        </w:rPr>
        <w:t>managing</w:t>
      </w:r>
      <w:r w:rsidRPr="00FD0CFF">
        <w:rPr>
          <w:rStyle w:val="StyleUnderline"/>
          <w:b/>
          <w:bCs/>
          <w:highlight w:val="cyan"/>
        </w:rPr>
        <w:t xml:space="preserve"> great power competition</w:t>
      </w:r>
      <w:r w:rsidRPr="004C0D2E">
        <w:rPr>
          <w:rStyle w:val="StyleUnderline"/>
        </w:rPr>
        <w:t xml:space="preserve"> in the past </w:t>
      </w:r>
      <w:r w:rsidRPr="00FD0CFF">
        <w:rPr>
          <w:rStyle w:val="Emphasis"/>
          <w:highlight w:val="cyan"/>
        </w:rPr>
        <w:t>was largely forgotten</w:t>
      </w:r>
      <w:r w:rsidRPr="00FD0CFF">
        <w:rPr>
          <w:sz w:val="16"/>
        </w:rPr>
        <w:t>. According to the liberal internationalist conventional wisdom prevailing in this era, such spheres were little more than dangerous atavisms—relics of a benighted past that had no place in the enlightened liberal international order of the late twentieth and early twenty-first centuries. Secretary of State Condoleezza Rice perhaps best summarized this new perspective when she described the post-Cold War order as one “in which great power is defined not by spheres of influence or zero-sum competition, or the strong imposing their will on the weak—but by open competition in global markets, trade and development, the independence of nations, respect for human rights, governance by the rule of law, and the defense of freedom.”9</w:t>
      </w:r>
    </w:p>
    <w:p w14:paraId="7DE12DF5" w14:textId="77777777" w:rsidR="00CC01A3" w:rsidRPr="00FD0CFF" w:rsidRDefault="00CC01A3" w:rsidP="00CC01A3">
      <w:pPr>
        <w:rPr>
          <w:sz w:val="16"/>
          <w:szCs w:val="16"/>
        </w:rPr>
      </w:pPr>
      <w:r w:rsidRPr="00FD0CFF">
        <w:rPr>
          <w:sz w:val="16"/>
          <w:szCs w:val="16"/>
        </w:rPr>
        <w:t>The reason for this act of forgetting is perhaps obvious. Despite having carved out its own sphere of influence in the Western Hemisphere during the nineteenth century, for most of American history, U.S. leaders have generally opposed the idea of an international order divided into rival spheres—and have denied that the United States is implicated in any way in upholding such an order.10 This being the case, it is hardly surprising that at precisely the moment when the Soviet sphere of influence had largely disappeared, and when the U.S. sphere was being characterized as something very different, they were inclined to deny both that spheres of influence had ever played a positive role in international politics and that they could ever play such a role in the future.</w:t>
      </w:r>
    </w:p>
    <w:p w14:paraId="42AD0DE2" w14:textId="77777777" w:rsidR="00CC01A3" w:rsidRPr="00FD0CFF" w:rsidRDefault="00CC01A3" w:rsidP="00CC01A3">
      <w:pPr>
        <w:rPr>
          <w:sz w:val="16"/>
          <w:szCs w:val="16"/>
        </w:rPr>
      </w:pPr>
      <w:r w:rsidRPr="00FD0CFF">
        <w:rPr>
          <w:sz w:val="16"/>
          <w:szCs w:val="16"/>
        </w:rPr>
        <w:t>THE RETURN OF MULTIPOLAR GREAT POWER COMPETITION</w:t>
      </w:r>
    </w:p>
    <w:p w14:paraId="03FA76F0" w14:textId="77777777" w:rsidR="00CC01A3" w:rsidRPr="00FD0CFF" w:rsidRDefault="00CC01A3" w:rsidP="00CC01A3">
      <w:pPr>
        <w:rPr>
          <w:sz w:val="16"/>
        </w:rPr>
      </w:pPr>
      <w:r w:rsidRPr="00FD0CFF">
        <w:rPr>
          <w:sz w:val="16"/>
        </w:rPr>
        <w:t xml:space="preserve">Just as the multipolar international/inter-imperial system of the nineteenth gave way to the bipolar system of the post-WWII era, and </w:t>
      </w:r>
      <w:r w:rsidRPr="00FD0CFF">
        <w:rPr>
          <w:rStyle w:val="StyleUnderline"/>
          <w:highlight w:val="cyan"/>
        </w:rPr>
        <w:t>the</w:t>
      </w:r>
      <w:r w:rsidRPr="00FD0CFF">
        <w:rPr>
          <w:sz w:val="16"/>
        </w:rPr>
        <w:t xml:space="preserve"> era of </w:t>
      </w:r>
      <w:r w:rsidRPr="00FD0CFF">
        <w:rPr>
          <w:rStyle w:val="StyleUnderline"/>
          <w:highlight w:val="cyan"/>
        </w:rPr>
        <w:t>Cold War</w:t>
      </w:r>
      <w:r w:rsidRPr="00FD0CFF">
        <w:rPr>
          <w:sz w:val="16"/>
        </w:rPr>
        <w:t xml:space="preserve"> bipolarity then </w:t>
      </w:r>
      <w:r w:rsidRPr="00FD0CFF">
        <w:rPr>
          <w:rStyle w:val="StyleUnderline"/>
          <w:highlight w:val="cyan"/>
        </w:rPr>
        <w:t>gave way</w:t>
      </w:r>
      <w:r w:rsidRPr="00FD0CFF">
        <w:rPr>
          <w:rStyle w:val="StyleUnderline"/>
        </w:rPr>
        <w:t xml:space="preserve"> to post-Cold War unipolarity</w:t>
      </w:r>
      <w:r w:rsidRPr="00FD0CFF">
        <w:rPr>
          <w:sz w:val="16"/>
        </w:rPr>
        <w:t xml:space="preserve">, so </w:t>
      </w:r>
      <w:r w:rsidRPr="00FD0CFF">
        <w:rPr>
          <w:rStyle w:val="StyleUnderline"/>
        </w:rPr>
        <w:t>the unipolar moment has</w:t>
      </w:r>
      <w:r w:rsidRPr="00FD0CFF">
        <w:rPr>
          <w:sz w:val="16"/>
        </w:rPr>
        <w:t xml:space="preserve"> now </w:t>
      </w:r>
      <w:r w:rsidRPr="00FD0CFF">
        <w:rPr>
          <w:rStyle w:val="StyleUnderline"/>
        </w:rPr>
        <w:t xml:space="preserve">given way </w:t>
      </w:r>
      <w:r w:rsidRPr="00FD0CFF">
        <w:rPr>
          <w:rStyle w:val="StyleUnderline"/>
          <w:highlight w:val="cyan"/>
        </w:rPr>
        <w:t>to a</w:t>
      </w:r>
      <w:r w:rsidRPr="00FD0CFF">
        <w:rPr>
          <w:rStyle w:val="StyleUnderline"/>
        </w:rPr>
        <w:t xml:space="preserve"> new </w:t>
      </w:r>
      <w:r w:rsidRPr="00FD0CFF">
        <w:rPr>
          <w:rStyle w:val="StyleUnderline"/>
          <w:highlight w:val="cyan"/>
        </w:rPr>
        <w:t>era of multipolar great power competition</w:t>
      </w:r>
      <w:r w:rsidRPr="00FD0CFF">
        <w:rPr>
          <w:sz w:val="16"/>
        </w:rPr>
        <w:t xml:space="preserve">.11 While this new era may be defined in part by the institutional residues of post-Cold War U.S. dominance, it is primarily defined by the end of unipolarity—that is, </w:t>
      </w:r>
      <w:r w:rsidRPr="00FD0CFF">
        <w:rPr>
          <w:rStyle w:val="StyleUnderline"/>
        </w:rPr>
        <w:t>by</w:t>
      </w:r>
      <w:r w:rsidRPr="00FD0CFF">
        <w:rPr>
          <w:sz w:val="16"/>
        </w:rPr>
        <w:t>:</w:t>
      </w:r>
    </w:p>
    <w:p w14:paraId="3AB194E1" w14:textId="77777777" w:rsidR="00CC01A3" w:rsidRPr="00FD0CFF" w:rsidRDefault="00CC01A3" w:rsidP="00CC01A3">
      <w:pPr>
        <w:pStyle w:val="ListParagraph"/>
        <w:numPr>
          <w:ilvl w:val="0"/>
          <w:numId w:val="11"/>
        </w:numPr>
        <w:rPr>
          <w:sz w:val="16"/>
          <w:szCs w:val="16"/>
        </w:rPr>
      </w:pPr>
      <w:r w:rsidRPr="00FD0CFF">
        <w:rPr>
          <w:sz w:val="16"/>
          <w:szCs w:val="16"/>
        </w:rPr>
        <w:t>the erosion of U.S. military primacy;</w:t>
      </w:r>
    </w:p>
    <w:p w14:paraId="49A93E59" w14:textId="77777777" w:rsidR="00CC01A3" w:rsidRDefault="00CC01A3" w:rsidP="00CC01A3">
      <w:pPr>
        <w:pStyle w:val="ListParagraph"/>
        <w:numPr>
          <w:ilvl w:val="0"/>
          <w:numId w:val="11"/>
        </w:numPr>
      </w:pPr>
      <w:r w:rsidRPr="00FD0CFF">
        <w:rPr>
          <w:rStyle w:val="Emphasis"/>
          <w:highlight w:val="cyan"/>
        </w:rPr>
        <w:t>China’s emergence as a global power</w:t>
      </w:r>
      <w:r>
        <w:t>;</w:t>
      </w:r>
    </w:p>
    <w:p w14:paraId="7CC9C886" w14:textId="77777777" w:rsidR="00CC01A3" w:rsidRPr="00FD0CFF" w:rsidRDefault="00CC01A3" w:rsidP="00CC01A3">
      <w:pPr>
        <w:pStyle w:val="ListParagraph"/>
        <w:numPr>
          <w:ilvl w:val="0"/>
          <w:numId w:val="11"/>
        </w:numPr>
        <w:rPr>
          <w:sz w:val="16"/>
          <w:szCs w:val="16"/>
        </w:rPr>
      </w:pPr>
      <w:r w:rsidRPr="00FD0CFF">
        <w:rPr>
          <w:sz w:val="16"/>
          <w:szCs w:val="16"/>
        </w:rPr>
        <w:t>Russia’s persistence as a (diminished) great power;</w:t>
      </w:r>
    </w:p>
    <w:p w14:paraId="641EC7F8" w14:textId="77777777" w:rsidR="00CC01A3" w:rsidRPr="00FD0CFF" w:rsidRDefault="00CC01A3" w:rsidP="00CC01A3">
      <w:pPr>
        <w:pStyle w:val="ListParagraph"/>
        <w:numPr>
          <w:ilvl w:val="0"/>
          <w:numId w:val="11"/>
        </w:numPr>
        <w:rPr>
          <w:sz w:val="16"/>
          <w:szCs w:val="16"/>
        </w:rPr>
      </w:pPr>
      <w:r w:rsidRPr="00FD0CFF">
        <w:rPr>
          <w:sz w:val="16"/>
          <w:szCs w:val="16"/>
        </w:rPr>
        <w:t>the emergence of other powers (like India) that are not only dominant players or aspiring hegemons in their home regions, but increasingly willing and able to shape global politics more broadly; and,</w:t>
      </w:r>
    </w:p>
    <w:p w14:paraId="0BEA68B6" w14:textId="77777777" w:rsidR="00CC01A3" w:rsidRPr="00FD0CFF" w:rsidRDefault="00CC01A3" w:rsidP="00CC01A3">
      <w:pPr>
        <w:pStyle w:val="ListParagraph"/>
        <w:numPr>
          <w:ilvl w:val="0"/>
          <w:numId w:val="11"/>
        </w:numPr>
        <w:rPr>
          <w:sz w:val="16"/>
          <w:szCs w:val="16"/>
        </w:rPr>
      </w:pPr>
      <w:r w:rsidRPr="00FD0CFF">
        <w:rPr>
          <w:sz w:val="16"/>
          <w:szCs w:val="16"/>
        </w:rPr>
        <w:t>the erosion of the ordering mechanisms (rules, norms, and institutions) associated with the post-war liberal international order (recently rebranded as the rules-based international order).</w:t>
      </w:r>
    </w:p>
    <w:p w14:paraId="3ABFCC02" w14:textId="77777777" w:rsidR="00CC01A3" w:rsidRPr="00FD0CFF" w:rsidRDefault="00CC01A3" w:rsidP="00CC01A3">
      <w:pPr>
        <w:rPr>
          <w:sz w:val="16"/>
        </w:rPr>
      </w:pPr>
      <w:r w:rsidRPr="00FD0CFF">
        <w:rPr>
          <w:rStyle w:val="StyleUnderline"/>
        </w:rPr>
        <w:t xml:space="preserve">As this transition </w:t>
      </w:r>
      <w:r w:rsidRPr="00FD0CFF">
        <w:rPr>
          <w:rStyle w:val="StyleUnderline"/>
          <w:highlight w:val="cyan"/>
        </w:rPr>
        <w:t>has taken place</w:t>
      </w:r>
      <w:r w:rsidRPr="00FD0CFF">
        <w:rPr>
          <w:rStyle w:val="StyleUnderline"/>
        </w:rPr>
        <w:t xml:space="preserve">, a </w:t>
      </w:r>
      <w:r w:rsidRPr="00FD0CFF">
        <w:rPr>
          <w:rStyle w:val="StyleUnderline"/>
          <w:highlight w:val="cyan"/>
        </w:rPr>
        <w:t>new</w:t>
      </w:r>
      <w:r w:rsidRPr="00FD0CFF">
        <w:rPr>
          <w:rStyle w:val="StyleUnderline"/>
        </w:rPr>
        <w:t xml:space="preserve"> configuration of </w:t>
      </w:r>
      <w:r w:rsidRPr="00FD0CFF">
        <w:rPr>
          <w:rStyle w:val="StyleUnderline"/>
          <w:highlight w:val="cyan"/>
        </w:rPr>
        <w:t>spheres</w:t>
      </w:r>
      <w:r w:rsidRPr="00FD0CFF">
        <w:rPr>
          <w:rStyle w:val="StyleUnderline"/>
        </w:rPr>
        <w:t xml:space="preserve"> has </w:t>
      </w:r>
      <w:r w:rsidRPr="00FD0CFF">
        <w:rPr>
          <w:rStyle w:val="StyleUnderline"/>
          <w:highlight w:val="cyan"/>
        </w:rPr>
        <w:t>begun to crystallize</w:t>
      </w:r>
      <w:r w:rsidRPr="00FD0CFF">
        <w:rPr>
          <w:sz w:val="16"/>
        </w:rPr>
        <w:t xml:space="preserve">. Specifically, in the current era—while pressures to manage inter-imperial rivalry (specific to the late nineteenth century), to sustain ideologically defined blocs </w:t>
      </w:r>
      <w:r w:rsidRPr="00FD0CFF">
        <w:rPr>
          <w:sz w:val="16"/>
        </w:rPr>
        <w:lastRenderedPageBreak/>
        <w:t xml:space="preserve">(specific to the Cold War era), and to unilaterally police the liberal international order (specific to the post-Cold War era) have all dissipated—the deep systemic pressures to exclude potentially </w:t>
      </w:r>
      <w:r w:rsidRPr="00FD0CFF">
        <w:rPr>
          <w:rStyle w:val="StyleUnderline"/>
          <w:highlight w:val="cyan"/>
        </w:rPr>
        <w:t>dangerous competitors</w:t>
      </w:r>
      <w:r w:rsidRPr="00FD0CFF">
        <w:rPr>
          <w:sz w:val="16"/>
        </w:rPr>
        <w:t xml:space="preserve"> from one’s periphery and to shape regional economies in one’s favor have not. They </w:t>
      </w:r>
      <w:r w:rsidRPr="00FD0CFF">
        <w:rPr>
          <w:rStyle w:val="StyleUnderline"/>
          <w:highlight w:val="cyan"/>
        </w:rPr>
        <w:t>remain as powerful as ever</w:t>
      </w:r>
      <w:r w:rsidRPr="00FD0CFF">
        <w:rPr>
          <w:sz w:val="16"/>
        </w:rPr>
        <w:t xml:space="preserve">, though now </w:t>
      </w:r>
      <w:r w:rsidRPr="00FD0CFF">
        <w:rPr>
          <w:rStyle w:val="StyleUnderline"/>
          <w:highlight w:val="cyan"/>
        </w:rPr>
        <w:t>they reflect the</w:t>
      </w:r>
      <w:r w:rsidRPr="00FD0CFF">
        <w:rPr>
          <w:rStyle w:val="StyleUnderline"/>
        </w:rPr>
        <w:t xml:space="preserve"> emerging </w:t>
      </w:r>
      <w:r w:rsidRPr="00FD0CFF">
        <w:rPr>
          <w:rStyle w:val="StyleUnderline"/>
          <w:highlight w:val="cyan"/>
        </w:rPr>
        <w:t xml:space="preserve">realities of </w:t>
      </w:r>
      <w:r w:rsidRPr="00FD0CFF">
        <w:rPr>
          <w:rStyle w:val="StyleUnderline"/>
          <w:b/>
          <w:bCs/>
          <w:highlight w:val="cyan"/>
        </w:rPr>
        <w:t>multipolar great power competition</w:t>
      </w:r>
      <w:r w:rsidRPr="00FD0CFF">
        <w:rPr>
          <w:sz w:val="16"/>
        </w:rPr>
        <w:t>.</w:t>
      </w:r>
    </w:p>
    <w:p w14:paraId="6B0243E9" w14:textId="77777777" w:rsidR="00CC01A3" w:rsidRPr="00FD0CFF" w:rsidRDefault="00CC01A3" w:rsidP="00CC01A3">
      <w:pPr>
        <w:rPr>
          <w:sz w:val="16"/>
          <w:szCs w:val="16"/>
        </w:rPr>
      </w:pPr>
      <w:r w:rsidRPr="00FD0CFF">
        <w:rPr>
          <w:sz w:val="16"/>
          <w:szCs w:val="16"/>
        </w:rPr>
        <w:t>While this historical transition is in its infancy, the broad contours of a multipolar world at least partly defined by the presence of spheres of influence are already apparent.12</w:t>
      </w:r>
    </w:p>
    <w:p w14:paraId="50F44405" w14:textId="77777777" w:rsidR="00CC01A3" w:rsidRPr="00FD0CFF" w:rsidRDefault="00CC01A3" w:rsidP="00CC01A3">
      <w:pPr>
        <w:rPr>
          <w:sz w:val="16"/>
        </w:rPr>
      </w:pPr>
      <w:r w:rsidRPr="00FD0CFF">
        <w:rPr>
          <w:sz w:val="16"/>
        </w:rPr>
        <w:t xml:space="preserve">First, the evolving realities of the contemporary world order are such that </w:t>
      </w:r>
      <w:r w:rsidRPr="00FD0CFF">
        <w:rPr>
          <w:rStyle w:val="StyleUnderline"/>
          <w:highlight w:val="cyan"/>
        </w:rPr>
        <w:t>great powers like</w:t>
      </w:r>
      <w:r w:rsidRPr="00FD0CFF">
        <w:rPr>
          <w:rStyle w:val="StyleUnderline"/>
        </w:rPr>
        <w:t xml:space="preserve"> Russia and </w:t>
      </w:r>
      <w:r w:rsidRPr="00FD0CFF">
        <w:rPr>
          <w:rStyle w:val="Emphasis"/>
          <w:highlight w:val="cyan"/>
        </w:rPr>
        <w:t>China</w:t>
      </w:r>
      <w:r w:rsidRPr="00FD0CFF">
        <w:rPr>
          <w:sz w:val="16"/>
        </w:rPr>
        <w:t xml:space="preserve"> (and perhaps others in the future) </w:t>
      </w:r>
      <w:r w:rsidRPr="00FD0CFF">
        <w:rPr>
          <w:rStyle w:val="StyleUnderline"/>
          <w:highlight w:val="cyan"/>
        </w:rPr>
        <w:t>are</w:t>
      </w:r>
      <w:r w:rsidRPr="00FD0CFF">
        <w:rPr>
          <w:sz w:val="16"/>
        </w:rPr>
        <w:t xml:space="preserve"> inevitably </w:t>
      </w:r>
      <w:r w:rsidRPr="00FD0CFF">
        <w:rPr>
          <w:rStyle w:val="StyleUnderline"/>
          <w:highlight w:val="cyan"/>
        </w:rPr>
        <w:t>going to</w:t>
      </w:r>
      <w:r w:rsidRPr="00FD0CFF">
        <w:rPr>
          <w:rStyle w:val="StyleUnderline"/>
        </w:rPr>
        <w:t xml:space="preserve"> </w:t>
      </w:r>
      <w:r w:rsidRPr="00FD0CFF">
        <w:rPr>
          <w:rStyle w:val="StyleUnderline"/>
          <w:highlight w:val="cyan"/>
        </w:rPr>
        <w:t xml:space="preserve">assert </w:t>
      </w:r>
      <w:r w:rsidRPr="00FD0CFF">
        <w:rPr>
          <w:rStyle w:val="Emphasis"/>
          <w:highlight w:val="cyan"/>
        </w:rPr>
        <w:t>s</w:t>
      </w:r>
      <w:r w:rsidRPr="00FD0CFF">
        <w:rPr>
          <w:rStyle w:val="StyleUnderline"/>
        </w:rPr>
        <w:t xml:space="preserve">pheres </w:t>
      </w:r>
      <w:r w:rsidRPr="00FD0CFF">
        <w:rPr>
          <w:rStyle w:val="Emphasis"/>
          <w:highlight w:val="cyan"/>
        </w:rPr>
        <w:t>o</w:t>
      </w:r>
      <w:r w:rsidRPr="00FD0CFF">
        <w:rPr>
          <w:rStyle w:val="StyleUnderline"/>
        </w:rPr>
        <w:t xml:space="preserve">f </w:t>
      </w:r>
      <w:r w:rsidRPr="00FD0CFF">
        <w:rPr>
          <w:rStyle w:val="Emphasis"/>
          <w:highlight w:val="cyan"/>
        </w:rPr>
        <w:t>i</w:t>
      </w:r>
      <w:r w:rsidRPr="00FD0CFF">
        <w:rPr>
          <w:rStyle w:val="StyleUnderline"/>
        </w:rPr>
        <w:t xml:space="preserve">nfluence in </w:t>
      </w:r>
      <w:r w:rsidRPr="00FD0CFF">
        <w:rPr>
          <w:rStyle w:val="StyleUnderline"/>
          <w:highlight w:val="cyan"/>
        </w:rPr>
        <w:t>pursuit of their</w:t>
      </w:r>
      <w:r w:rsidRPr="00FD0CFF">
        <w:rPr>
          <w:rStyle w:val="StyleUnderline"/>
        </w:rPr>
        <w:t xml:space="preserve"> core</w:t>
      </w:r>
      <w:r w:rsidRPr="00FD0CFF">
        <w:rPr>
          <w:sz w:val="16"/>
        </w:rPr>
        <w:t xml:space="preserve"> economic, political, and strategic </w:t>
      </w:r>
      <w:r w:rsidRPr="00FD0CFF">
        <w:rPr>
          <w:rStyle w:val="StyleUnderline"/>
          <w:highlight w:val="cyan"/>
        </w:rPr>
        <w:t>interests</w:t>
      </w:r>
      <w:r w:rsidRPr="00FD0CFF">
        <w:rPr>
          <w:sz w:val="16"/>
        </w:rPr>
        <w:t>. These spheres may or may not be limited to a country’s “near-abroad” or “backyard.”</w:t>
      </w:r>
    </w:p>
    <w:p w14:paraId="45E24FC1" w14:textId="77777777" w:rsidR="00CC01A3" w:rsidRPr="00FD0CFF" w:rsidRDefault="00CC01A3" w:rsidP="00CC01A3">
      <w:pPr>
        <w:rPr>
          <w:sz w:val="16"/>
        </w:rPr>
      </w:pPr>
      <w:r w:rsidRPr="00FD0CFF">
        <w:rPr>
          <w:sz w:val="16"/>
        </w:rPr>
        <w:t xml:space="preserve">Second, there is little the United States can do to prevent current and future great powers from establishing spheres of influence. </w:t>
      </w:r>
      <w:r w:rsidRPr="00FD0CFF">
        <w:rPr>
          <w:rStyle w:val="StyleUnderline"/>
          <w:highlight w:val="cyan"/>
        </w:rPr>
        <w:t>States seeking to assert a sphere</w:t>
      </w:r>
      <w:r w:rsidRPr="00FD0CFF">
        <w:rPr>
          <w:sz w:val="16"/>
        </w:rPr>
        <w:t xml:space="preserve"> in pursuit of core economic or geopolitical interests </w:t>
      </w:r>
      <w:r w:rsidRPr="00FD0CFF">
        <w:rPr>
          <w:rStyle w:val="StyleUnderline"/>
          <w:highlight w:val="cyan"/>
        </w:rPr>
        <w:t>are</w:t>
      </w:r>
      <w:r w:rsidRPr="00FD0CFF">
        <w:rPr>
          <w:sz w:val="16"/>
        </w:rPr>
        <w:t xml:space="preserve"> typically </w:t>
      </w:r>
      <w:r w:rsidRPr="00FD0CFF">
        <w:rPr>
          <w:rStyle w:val="StyleUnderline"/>
          <w:highlight w:val="cyan"/>
        </w:rPr>
        <w:t>willing to</w:t>
      </w:r>
      <w:r w:rsidRPr="00FD0CFF">
        <w:rPr>
          <w:sz w:val="16"/>
        </w:rPr>
        <w:t xml:space="preserve"> invest considerable resources, and </w:t>
      </w:r>
      <w:r w:rsidRPr="00FD0CFF">
        <w:rPr>
          <w:rStyle w:val="StyleUnderline"/>
          <w:highlight w:val="cyan"/>
        </w:rPr>
        <w:t>take significant risks</w:t>
      </w:r>
      <w:r w:rsidRPr="00FD0CFF">
        <w:rPr>
          <w:sz w:val="16"/>
        </w:rPr>
        <w:t xml:space="preserve">, both </w:t>
      </w:r>
      <w:r w:rsidRPr="00FD0CFF">
        <w:rPr>
          <w:rStyle w:val="StyleUnderline"/>
          <w:highlight w:val="cyan"/>
        </w:rPr>
        <w:t>to exert influence</w:t>
      </w:r>
      <w:r w:rsidRPr="00FD0CFF">
        <w:rPr>
          <w:rStyle w:val="StyleUnderline"/>
        </w:rPr>
        <w:t xml:space="preserve"> within their sphere </w:t>
      </w:r>
      <w:r w:rsidRPr="00FD0CFF">
        <w:rPr>
          <w:rStyle w:val="StyleUnderline"/>
          <w:highlight w:val="cyan"/>
        </w:rPr>
        <w:t>and</w:t>
      </w:r>
      <w:r w:rsidRPr="00FD0CFF">
        <w:rPr>
          <w:rStyle w:val="StyleUnderline"/>
        </w:rPr>
        <w:t xml:space="preserve"> </w:t>
      </w:r>
      <w:r w:rsidRPr="00FD0CFF">
        <w:rPr>
          <w:sz w:val="16"/>
        </w:rPr>
        <w:t xml:space="preserve">to </w:t>
      </w:r>
      <w:r w:rsidRPr="00FD0CFF">
        <w:rPr>
          <w:rStyle w:val="StyleUnderline"/>
          <w:highlight w:val="cyan"/>
        </w:rPr>
        <w:t>exclude other powers</w:t>
      </w:r>
      <w:r w:rsidRPr="00FD0CFF">
        <w:rPr>
          <w:rStyle w:val="StyleUnderline"/>
        </w:rPr>
        <w:t xml:space="preserve"> from it</w:t>
      </w:r>
      <w:r w:rsidRPr="00FD0CFF">
        <w:rPr>
          <w:sz w:val="16"/>
        </w:rPr>
        <w:t>. Given the United States’ specific national security interests in the “backyards” of these states are usually relatively weak, the resulting “commitment asymmetry” is such that the United States is unlikely to be willing or able to do much to deter or prevent these states from asserting their spheres of influence.13</w:t>
      </w:r>
    </w:p>
    <w:p w14:paraId="161A7416" w14:textId="77777777" w:rsidR="00CC01A3" w:rsidRPr="00FD0CFF" w:rsidRDefault="00CC01A3" w:rsidP="00CC01A3">
      <w:pPr>
        <w:rPr>
          <w:sz w:val="16"/>
          <w:szCs w:val="16"/>
        </w:rPr>
      </w:pPr>
      <w:r w:rsidRPr="00FD0CFF">
        <w:rPr>
          <w:sz w:val="16"/>
          <w:szCs w:val="16"/>
        </w:rPr>
        <w:t>Third, the return of spheres of influence can have positive strategic consequences—both for the United States and for international order more broadly. These include:</w:t>
      </w:r>
    </w:p>
    <w:p w14:paraId="0FE422B9" w14:textId="77777777" w:rsidR="00CC01A3" w:rsidRPr="00FD0CFF" w:rsidRDefault="00CC01A3" w:rsidP="00CC01A3">
      <w:pPr>
        <w:pStyle w:val="ListParagraph"/>
        <w:numPr>
          <w:ilvl w:val="0"/>
          <w:numId w:val="11"/>
        </w:numPr>
        <w:rPr>
          <w:sz w:val="16"/>
          <w:szCs w:val="16"/>
        </w:rPr>
      </w:pPr>
      <w:r w:rsidRPr="00FD0CFF">
        <w:rPr>
          <w:sz w:val="16"/>
          <w:szCs w:val="16"/>
        </w:rPr>
        <w:t>establishing red lines of acceptable and unacceptable behavior for both sides, thus limiting potential flashpoints;</w:t>
      </w:r>
    </w:p>
    <w:p w14:paraId="3E14C58F" w14:textId="77777777" w:rsidR="00CC01A3" w:rsidRPr="00FD0CFF" w:rsidRDefault="00CC01A3" w:rsidP="00CC01A3">
      <w:pPr>
        <w:pStyle w:val="ListParagraph"/>
        <w:numPr>
          <w:ilvl w:val="0"/>
          <w:numId w:val="11"/>
        </w:numPr>
        <w:rPr>
          <w:sz w:val="16"/>
          <w:szCs w:val="16"/>
        </w:rPr>
      </w:pPr>
      <w:r w:rsidRPr="00FD0CFF">
        <w:rPr>
          <w:sz w:val="16"/>
          <w:szCs w:val="16"/>
        </w:rPr>
        <w:t>creating buffer zones around asserting states’ peripheries, thus reducing the fear of encirclement and the associated risk of war;</w:t>
      </w:r>
    </w:p>
    <w:p w14:paraId="3DEBDB30" w14:textId="77777777" w:rsidR="00CC01A3" w:rsidRPr="00FD0CFF" w:rsidRDefault="00CC01A3" w:rsidP="00CC01A3">
      <w:pPr>
        <w:pStyle w:val="ListParagraph"/>
        <w:numPr>
          <w:ilvl w:val="0"/>
          <w:numId w:val="11"/>
        </w:numPr>
        <w:rPr>
          <w:sz w:val="16"/>
          <w:szCs w:val="16"/>
        </w:rPr>
      </w:pPr>
      <w:r w:rsidRPr="00FD0CFF">
        <w:rPr>
          <w:sz w:val="16"/>
          <w:szCs w:val="16"/>
        </w:rPr>
        <w:t>focusing Washington’s attention on securing the United States’ sphere, thus limiting the scope of U.S. strategic commitments, and better aligning them with its capabilities; and,</w:t>
      </w:r>
    </w:p>
    <w:p w14:paraId="1C448AEB" w14:textId="77777777" w:rsidR="00CC01A3" w:rsidRPr="00FD0CFF" w:rsidRDefault="00CC01A3" w:rsidP="00CC01A3">
      <w:pPr>
        <w:pStyle w:val="ListParagraph"/>
        <w:numPr>
          <w:ilvl w:val="0"/>
          <w:numId w:val="11"/>
        </w:numPr>
        <w:rPr>
          <w:sz w:val="16"/>
          <w:szCs w:val="16"/>
        </w:rPr>
      </w:pPr>
      <w:r w:rsidRPr="00FD0CFF">
        <w:rPr>
          <w:sz w:val="16"/>
          <w:szCs w:val="16"/>
        </w:rPr>
        <w:t>circumscribing the freedom of action of subordinate states, thus limiting their ability to draw the predominant power into conflict with other great powers.14</w:t>
      </w:r>
    </w:p>
    <w:p w14:paraId="0C9221FB" w14:textId="77777777" w:rsidR="00CC01A3" w:rsidRPr="00FD0CFF" w:rsidRDefault="00CC01A3" w:rsidP="00CC01A3">
      <w:pPr>
        <w:rPr>
          <w:sz w:val="16"/>
          <w:szCs w:val="16"/>
        </w:rPr>
      </w:pPr>
      <w:r w:rsidRPr="00FD0CFF">
        <w:rPr>
          <w:sz w:val="16"/>
          <w:szCs w:val="16"/>
        </w:rPr>
        <w:t>Finally, given both the inevitability of spheres of influence and the ordering benefits they can provide, the United States’ best strategy is to acknowledge their existence as a permanent fixture in international politics and then work to ensure that each specific sphere meets the criteria for stability laid out above.15</w:t>
      </w:r>
    </w:p>
    <w:p w14:paraId="5D2E4E08" w14:textId="77777777" w:rsidR="00CC01A3" w:rsidRPr="00FD0CFF" w:rsidRDefault="00CC01A3" w:rsidP="00CC01A3">
      <w:pPr>
        <w:rPr>
          <w:sz w:val="16"/>
          <w:szCs w:val="16"/>
        </w:rPr>
      </w:pPr>
      <w:r w:rsidRPr="00FD0CFF">
        <w:rPr>
          <w:sz w:val="16"/>
          <w:szCs w:val="16"/>
        </w:rPr>
        <w:t>TOWARD A DIFFERENTIATED APPROACH TO SPHERES OF INFLUENCE</w:t>
      </w:r>
    </w:p>
    <w:p w14:paraId="54747D6B" w14:textId="77777777" w:rsidR="00CC01A3" w:rsidRPr="00FD0CFF" w:rsidRDefault="00CC01A3" w:rsidP="00CC01A3">
      <w:pPr>
        <w:rPr>
          <w:sz w:val="16"/>
        </w:rPr>
      </w:pPr>
      <w:r w:rsidRPr="00FD0CFF">
        <w:rPr>
          <w:sz w:val="16"/>
        </w:rPr>
        <w:t xml:space="preserve">The hard reality, then, is that the end of unipolarity and </w:t>
      </w:r>
      <w:r w:rsidRPr="00FD0CFF">
        <w:rPr>
          <w:rStyle w:val="StyleUnderline"/>
          <w:highlight w:val="cyan"/>
        </w:rPr>
        <w:t xml:space="preserve">the return of </w:t>
      </w:r>
      <w:r w:rsidRPr="00FD0CFF">
        <w:rPr>
          <w:rStyle w:val="StyleUnderline"/>
          <w:b/>
          <w:bCs/>
          <w:highlight w:val="cyan"/>
        </w:rPr>
        <w:t>multipolar great power competition</w:t>
      </w:r>
      <w:r w:rsidRPr="00FD0CFF">
        <w:rPr>
          <w:sz w:val="16"/>
        </w:rPr>
        <w:t xml:space="preserve"> simply </w:t>
      </w:r>
      <w:r w:rsidRPr="00FD0CFF">
        <w:rPr>
          <w:rStyle w:val="StyleUnderline"/>
          <w:highlight w:val="cyan"/>
        </w:rPr>
        <w:t>assures that some</w:t>
      </w:r>
      <w:r w:rsidRPr="00FD0CFF">
        <w:rPr>
          <w:rStyle w:val="StyleUnderline"/>
        </w:rPr>
        <w:t xml:space="preserve"> states </w:t>
      </w:r>
      <w:r w:rsidRPr="00FD0CFF">
        <w:rPr>
          <w:rStyle w:val="StyleUnderline"/>
          <w:highlight w:val="cyan"/>
        </w:rPr>
        <w:t>will</w:t>
      </w:r>
      <w:r w:rsidRPr="00FD0CFF">
        <w:rPr>
          <w:rStyle w:val="StyleUnderline"/>
        </w:rPr>
        <w:t xml:space="preserve"> respond to systemic pressures by </w:t>
      </w:r>
      <w:r w:rsidRPr="00FD0CFF">
        <w:rPr>
          <w:rStyle w:val="StyleUnderline"/>
          <w:b/>
          <w:bCs/>
          <w:highlight w:val="cyan"/>
        </w:rPr>
        <w:t>attempt</w:t>
      </w:r>
      <w:r w:rsidRPr="00FD0CFF">
        <w:rPr>
          <w:rStyle w:val="StyleUnderline"/>
          <w:b/>
          <w:bCs/>
        </w:rPr>
        <w:t xml:space="preserve">ing </w:t>
      </w:r>
      <w:r w:rsidRPr="00FD0CFF">
        <w:rPr>
          <w:rStyle w:val="StyleUnderline"/>
          <w:b/>
          <w:bCs/>
          <w:highlight w:val="cyan"/>
        </w:rPr>
        <w:t>to assert their influence over other states</w:t>
      </w:r>
      <w:r w:rsidRPr="00FD0CFF">
        <w:rPr>
          <w:rStyle w:val="StyleUnderline"/>
        </w:rPr>
        <w:t xml:space="preserve">. </w:t>
      </w:r>
      <w:r w:rsidRPr="00FD0CFF">
        <w:rPr>
          <w:rStyle w:val="StyleUnderline"/>
          <w:highlight w:val="cyan"/>
        </w:rPr>
        <w:t>The</w:t>
      </w:r>
      <w:r w:rsidRPr="00FD0CFF">
        <w:rPr>
          <w:sz w:val="16"/>
        </w:rPr>
        <w:t xml:space="preserve"> relevant </w:t>
      </w:r>
      <w:r w:rsidRPr="00FD0CFF">
        <w:rPr>
          <w:rStyle w:val="StyleUnderline"/>
          <w:highlight w:val="cyan"/>
        </w:rPr>
        <w:t>question</w:t>
      </w:r>
      <w:r w:rsidRPr="00FD0CFF">
        <w:rPr>
          <w:rStyle w:val="StyleUnderline"/>
        </w:rPr>
        <w:t xml:space="preserve"> </w:t>
      </w:r>
      <w:r w:rsidRPr="00FD0CFF">
        <w:rPr>
          <w:sz w:val="16"/>
        </w:rPr>
        <w:t xml:space="preserve">therefore </w:t>
      </w:r>
      <w:r w:rsidRPr="00FD0CFF">
        <w:rPr>
          <w:rStyle w:val="StyleUnderline"/>
          <w:highlight w:val="cyan"/>
        </w:rPr>
        <w:t>is</w:t>
      </w:r>
      <w:r w:rsidRPr="00FD0CFF">
        <w:rPr>
          <w:sz w:val="16"/>
        </w:rPr>
        <w:t xml:space="preserve"> not if the transition to a world of multiple spheres of influence will take place (given the structural changes at the level of international order, it most certainly will), but </w:t>
      </w:r>
      <w:r w:rsidRPr="00FD0CFF">
        <w:rPr>
          <w:rStyle w:val="StyleUnderline"/>
          <w:highlight w:val="cyan"/>
        </w:rPr>
        <w:t>how Washington should manage such a</w:t>
      </w:r>
      <w:r w:rsidRPr="00FD0CFF">
        <w:rPr>
          <w:sz w:val="16"/>
        </w:rPr>
        <w:t xml:space="preserve">n inevitable </w:t>
      </w:r>
      <w:r w:rsidRPr="00FD0CFF">
        <w:rPr>
          <w:rStyle w:val="StyleUnderline"/>
          <w:highlight w:val="cyan"/>
        </w:rPr>
        <w:t>development</w:t>
      </w:r>
      <w:r w:rsidRPr="00FD0CFF">
        <w:rPr>
          <w:sz w:val="16"/>
        </w:rPr>
        <w:t xml:space="preserve"> in ways that are both realistic and conducive to U.S. interests.</w:t>
      </w:r>
    </w:p>
    <w:p w14:paraId="13FC5D06" w14:textId="77777777" w:rsidR="00CC01A3" w:rsidRPr="00FD0CFF" w:rsidRDefault="00CC01A3" w:rsidP="00CC01A3">
      <w:pPr>
        <w:rPr>
          <w:sz w:val="16"/>
        </w:rPr>
      </w:pPr>
      <w:r w:rsidRPr="00FD0CFF">
        <w:rPr>
          <w:rStyle w:val="StyleUnderline"/>
          <w:highlight w:val="cyan"/>
        </w:rPr>
        <w:t>The</w:t>
      </w:r>
      <w:r w:rsidRPr="00FD0CFF">
        <w:rPr>
          <w:sz w:val="16"/>
        </w:rPr>
        <w:t xml:space="preserve"> most realistic </w:t>
      </w:r>
      <w:r w:rsidRPr="00FD0CFF">
        <w:rPr>
          <w:rStyle w:val="StyleUnderline"/>
          <w:highlight w:val="cyan"/>
        </w:rPr>
        <w:t>answer</w:t>
      </w:r>
      <w:r w:rsidRPr="00FD0CFF">
        <w:rPr>
          <w:sz w:val="16"/>
        </w:rPr>
        <w:t xml:space="preserve"> to this how question </w:t>
      </w:r>
      <w:r w:rsidRPr="00FD0CFF">
        <w:rPr>
          <w:rStyle w:val="StyleUnderline"/>
          <w:highlight w:val="cyan"/>
        </w:rPr>
        <w:t>is to</w:t>
      </w:r>
      <w:r w:rsidRPr="00FD0CFF">
        <w:rPr>
          <w:rStyle w:val="StyleUnderline"/>
        </w:rPr>
        <w:t xml:space="preserve"> adopt a</w:t>
      </w:r>
      <w:r w:rsidRPr="00FD0CFF">
        <w:rPr>
          <w:sz w:val="16"/>
        </w:rPr>
        <w:t xml:space="preserve"> differentiated </w:t>
      </w:r>
      <w:r w:rsidRPr="00FD0CFF">
        <w:rPr>
          <w:rStyle w:val="StyleUnderline"/>
        </w:rPr>
        <w:t>strategy that</w:t>
      </w:r>
      <w:r w:rsidRPr="00FD0CFF">
        <w:rPr>
          <w:sz w:val="16"/>
        </w:rPr>
        <w:t xml:space="preserve"> recognizes that, while </w:t>
      </w:r>
      <w:r w:rsidRPr="00FD0CFF">
        <w:rPr>
          <w:rStyle w:val="StyleUnderline"/>
        </w:rPr>
        <w:t xml:space="preserve">the </w:t>
      </w:r>
      <w:r w:rsidRPr="00FD0CFF">
        <w:rPr>
          <w:rStyle w:val="Emphasis"/>
        </w:rPr>
        <w:t>U</w:t>
      </w:r>
      <w:r w:rsidRPr="00FD0CFF">
        <w:rPr>
          <w:rStyle w:val="StyleUnderline"/>
        </w:rPr>
        <w:t xml:space="preserve">nited </w:t>
      </w:r>
      <w:r w:rsidRPr="00FD0CFF">
        <w:rPr>
          <w:rStyle w:val="Emphasis"/>
        </w:rPr>
        <w:t>S</w:t>
      </w:r>
      <w:r w:rsidRPr="00FD0CFF">
        <w:rPr>
          <w:rStyle w:val="StyleUnderline"/>
        </w:rPr>
        <w:t>tates</w:t>
      </w:r>
      <w:r w:rsidRPr="00FD0CFF">
        <w:rPr>
          <w:sz w:val="16"/>
        </w:rPr>
        <w:t xml:space="preserve"> will not be able to prevent non-U.S. spheres of influence as a feature of international order tout court, it </w:t>
      </w:r>
      <w:r w:rsidRPr="00FD0CFF">
        <w:rPr>
          <w:rStyle w:val="StyleUnderline"/>
        </w:rPr>
        <w:t xml:space="preserve">may be </w:t>
      </w:r>
      <w:r w:rsidRPr="00D94152">
        <w:rPr>
          <w:rStyle w:val="Emphasis"/>
          <w:highlight w:val="cyan"/>
        </w:rPr>
        <w:t>able to thwart specific spheres</w:t>
      </w:r>
      <w:r w:rsidRPr="00FD0CFF">
        <w:rPr>
          <w:rStyle w:val="StyleUnderline"/>
        </w:rPr>
        <w:t xml:space="preserve"> in certain specific circumstances</w:t>
      </w:r>
      <w:r w:rsidRPr="00FD0CFF">
        <w:rPr>
          <w:sz w:val="16"/>
        </w:rPr>
        <w:t>.</w:t>
      </w:r>
    </w:p>
    <w:p w14:paraId="012E7640" w14:textId="77777777" w:rsidR="00CC01A3" w:rsidRDefault="00CC01A3" w:rsidP="00CC01A3"/>
    <w:p w14:paraId="476AE711" w14:textId="1FB1C064" w:rsidR="00895934" w:rsidRPr="00497122" w:rsidRDefault="00895934" w:rsidP="00895934">
      <w:pPr>
        <w:pStyle w:val="Heading4"/>
      </w:pPr>
      <w:r>
        <w:t xml:space="preserve">Uninterrupted Chinese involvement in the Middle East establishes China as a global superpower – </w:t>
      </w:r>
      <w:r>
        <w:rPr>
          <w:u w:val="single"/>
        </w:rPr>
        <w:t>only</w:t>
      </w:r>
      <w:r>
        <w:t xml:space="preserve"> U.S. involvement creates a balance of power in the region.</w:t>
      </w:r>
    </w:p>
    <w:p w14:paraId="6B2F58BB" w14:textId="77777777" w:rsidR="00895934" w:rsidRPr="00DE44F0" w:rsidRDefault="00895934" w:rsidP="00895934">
      <w:r w:rsidRPr="00DE44F0">
        <w:rPr>
          <w:rStyle w:val="Style13ptBold"/>
        </w:rPr>
        <w:t>Robertson</w:t>
      </w:r>
      <w:r>
        <w:t xml:space="preserve"> 20</w:t>
      </w:r>
      <w:r w:rsidRPr="00DE44F0">
        <w:rPr>
          <w:rStyle w:val="Style13ptBold"/>
        </w:rPr>
        <w:t>23</w:t>
      </w:r>
      <w:r>
        <w:t xml:space="preserve"> – Nic Robertson is CNN’s International Diplomatic Editor who travels internationally, covering diplomacy, political instability, global terrorism, wars, armed conflicts, and natural disasters, “China has shattered the assumption of US dominance in the Middle East,” March 15</w:t>
      </w:r>
      <w:r w:rsidRPr="00DE44F0">
        <w:rPr>
          <w:vertAlign w:val="superscript"/>
        </w:rPr>
        <w:t>th</w:t>
      </w:r>
      <w:r>
        <w:t xml:space="preserve"> 2023, </w:t>
      </w:r>
      <w:r>
        <w:rPr>
          <w:i/>
          <w:iCs/>
        </w:rPr>
        <w:t>CNN World</w:t>
      </w:r>
      <w:r>
        <w:t xml:space="preserve">, </w:t>
      </w:r>
      <w:hyperlink r:id="rId34" w:history="1">
        <w:r w:rsidRPr="00CD7737">
          <w:rPr>
            <w:rStyle w:val="Hyperlink"/>
          </w:rPr>
          <w:t>https://www.cnn.com/2023/03/15/world/us-saudi-china-relations-intl/index.html</w:t>
        </w:r>
      </w:hyperlink>
      <w:r>
        <w:t xml:space="preserve"> ---lauren</w:t>
      </w:r>
    </w:p>
    <w:p w14:paraId="126BEACF" w14:textId="77777777" w:rsidR="00895934" w:rsidRPr="006326ED" w:rsidRDefault="00895934" w:rsidP="00895934">
      <w:pPr>
        <w:rPr>
          <w:sz w:val="16"/>
        </w:rPr>
      </w:pPr>
      <w:r w:rsidRPr="00E139C8">
        <w:rPr>
          <w:sz w:val="16"/>
        </w:rPr>
        <w:lastRenderedPageBreak/>
        <w:t xml:space="preserve">With a grandiose diplomatic flourish </w:t>
      </w:r>
      <w:r w:rsidRPr="00497122">
        <w:rPr>
          <w:rStyle w:val="StyleUnderline"/>
          <w:highlight w:val="cyan"/>
        </w:rPr>
        <w:t>China brokered</w:t>
      </w:r>
      <w:r w:rsidRPr="00E139C8">
        <w:rPr>
          <w:rStyle w:val="StyleUnderline"/>
        </w:rPr>
        <w:t xml:space="preserve"> a rapprochement </w:t>
      </w:r>
      <w:r w:rsidRPr="00497122">
        <w:rPr>
          <w:rStyle w:val="StyleUnderline"/>
          <w:highlight w:val="cyan"/>
        </w:rPr>
        <w:t>between Saudi Arabia and Iran</w:t>
      </w:r>
      <w:r w:rsidRPr="00E139C8">
        <w:rPr>
          <w:sz w:val="16"/>
        </w:rPr>
        <w:t xml:space="preserve">, in the process </w:t>
      </w:r>
      <w:r w:rsidRPr="00497122">
        <w:rPr>
          <w:rStyle w:val="StyleUnderline"/>
          <w:highlight w:val="cyan"/>
        </w:rPr>
        <w:t>upending US calculus in the Gulf and beyond</w:t>
      </w:r>
      <w:r w:rsidRPr="00E139C8">
        <w:rPr>
          <w:sz w:val="16"/>
        </w:rPr>
        <w:t>.</w:t>
      </w:r>
      <w:r>
        <w:rPr>
          <w:sz w:val="16"/>
        </w:rPr>
        <w:t xml:space="preserve"> </w:t>
      </w:r>
      <w:r w:rsidRPr="00497122">
        <w:rPr>
          <w:rStyle w:val="StyleUnderline"/>
          <w:highlight w:val="cyan"/>
        </w:rPr>
        <w:t xml:space="preserve">While the </w:t>
      </w:r>
      <w:r w:rsidRPr="00497122">
        <w:rPr>
          <w:rStyle w:val="Emphasis"/>
          <w:highlight w:val="cyan"/>
        </w:rPr>
        <w:t>U</w:t>
      </w:r>
      <w:r w:rsidRPr="00E139C8">
        <w:rPr>
          <w:rStyle w:val="StyleUnderline"/>
        </w:rPr>
        <w:t xml:space="preserve">nited </w:t>
      </w:r>
      <w:r w:rsidRPr="00497122">
        <w:rPr>
          <w:rStyle w:val="Emphasis"/>
          <w:highlight w:val="cyan"/>
        </w:rPr>
        <w:t>S</w:t>
      </w:r>
      <w:r w:rsidRPr="00E139C8">
        <w:rPr>
          <w:rStyle w:val="StyleUnderline"/>
        </w:rPr>
        <w:t xml:space="preserve">tates has </w:t>
      </w:r>
      <w:r w:rsidRPr="00497122">
        <w:rPr>
          <w:rStyle w:val="StyleUnderline"/>
          <w:highlight w:val="cyan"/>
        </w:rPr>
        <w:t>angered its Gulf allies by</w:t>
      </w:r>
      <w:r w:rsidRPr="00E139C8">
        <w:rPr>
          <w:sz w:val="16"/>
        </w:rPr>
        <w:t xml:space="preserve"> </w:t>
      </w:r>
      <w:r w:rsidRPr="00E139C8">
        <w:rPr>
          <w:rStyle w:val="StyleUnderline"/>
        </w:rPr>
        <w:t xml:space="preserve">apparently dithering over morality, </w:t>
      </w:r>
      <w:r w:rsidRPr="00497122">
        <w:rPr>
          <w:rStyle w:val="StyleUnderline"/>
          <w:b/>
          <w:bCs/>
          <w:highlight w:val="cyan"/>
        </w:rPr>
        <w:t>curbing arms supplies</w:t>
      </w:r>
      <w:r w:rsidRPr="00497122">
        <w:rPr>
          <w:rStyle w:val="StyleUnderline"/>
          <w:highlight w:val="cyan"/>
        </w:rPr>
        <w:t xml:space="preserve"> and chilling relations</w:t>
      </w:r>
      <w:r w:rsidRPr="00E139C8">
        <w:rPr>
          <w:rStyle w:val="StyleUnderline"/>
        </w:rPr>
        <w:t>,</w:t>
      </w:r>
      <w:r w:rsidRPr="00E139C8">
        <w:rPr>
          <w:sz w:val="16"/>
        </w:rPr>
        <w:t xml:space="preserve"> Saudi Arabia’s King-in-waiting </w:t>
      </w:r>
      <w:r w:rsidRPr="00E139C8">
        <w:rPr>
          <w:rStyle w:val="StyleUnderline"/>
        </w:rPr>
        <w:t xml:space="preserve">Crown Prince </w:t>
      </w:r>
      <w:r w:rsidRPr="00497122">
        <w:rPr>
          <w:rStyle w:val="Emphasis"/>
          <w:highlight w:val="cyan"/>
        </w:rPr>
        <w:t>M</w:t>
      </w:r>
      <w:r w:rsidRPr="00E139C8">
        <w:rPr>
          <w:rStyle w:val="StyleUnderline"/>
        </w:rPr>
        <w:t xml:space="preserve">ohammed </w:t>
      </w:r>
      <w:r w:rsidRPr="00497122">
        <w:rPr>
          <w:rStyle w:val="Emphasis"/>
          <w:highlight w:val="cyan"/>
        </w:rPr>
        <w:t>b</w:t>
      </w:r>
      <w:r w:rsidRPr="00E139C8">
        <w:rPr>
          <w:rStyle w:val="StyleUnderline"/>
        </w:rPr>
        <w:t xml:space="preserve">in </w:t>
      </w:r>
      <w:r w:rsidRPr="00497122">
        <w:rPr>
          <w:rStyle w:val="Emphasis"/>
          <w:highlight w:val="cyan"/>
        </w:rPr>
        <w:t>S</w:t>
      </w:r>
      <w:r w:rsidRPr="00E139C8">
        <w:rPr>
          <w:rStyle w:val="StyleUnderline"/>
        </w:rPr>
        <w:t>alman</w:t>
      </w:r>
      <w:r w:rsidRPr="00E139C8">
        <w:rPr>
          <w:sz w:val="16"/>
        </w:rPr>
        <w:t xml:space="preserve">, known as MBS, </w:t>
      </w:r>
      <w:r w:rsidRPr="00E139C8">
        <w:rPr>
          <w:rStyle w:val="StyleUnderline"/>
        </w:rPr>
        <w:t xml:space="preserve">has </w:t>
      </w:r>
      <w:r w:rsidRPr="00497122">
        <w:rPr>
          <w:rStyle w:val="StyleUnderline"/>
          <w:highlight w:val="cyan"/>
        </w:rPr>
        <w:t>found a kind</w:t>
      </w:r>
      <w:r w:rsidRPr="00E139C8">
        <w:rPr>
          <w:rStyle w:val="StyleUnderline"/>
        </w:rPr>
        <w:t xml:space="preserve">red </w:t>
      </w:r>
      <w:r w:rsidRPr="00497122">
        <w:rPr>
          <w:rStyle w:val="StyleUnderline"/>
          <w:highlight w:val="cyan"/>
        </w:rPr>
        <w:t>spirit in China</w:t>
      </w:r>
      <w:r w:rsidRPr="00E139C8">
        <w:rPr>
          <w:rStyle w:val="StyleUnderline"/>
        </w:rPr>
        <w:t>’s leader Xi Jinping</w:t>
      </w:r>
      <w:r w:rsidRPr="00E139C8">
        <w:rPr>
          <w:sz w:val="16"/>
        </w:rPr>
        <w:t>.</w:t>
      </w:r>
      <w:r>
        <w:rPr>
          <w:sz w:val="16"/>
        </w:rPr>
        <w:t xml:space="preserve"> </w:t>
      </w:r>
      <w:r w:rsidRPr="00E139C8">
        <w:rPr>
          <w:sz w:val="16"/>
          <w:szCs w:val="16"/>
        </w:rPr>
        <w:t>Both are bold, assertive, willing to take risks and seemingly share unsated ambition.</w:t>
      </w:r>
      <w:r>
        <w:rPr>
          <w:sz w:val="16"/>
          <w:szCs w:val="16"/>
        </w:rPr>
        <w:t xml:space="preserve"> </w:t>
      </w:r>
      <w:r w:rsidRPr="00E139C8">
        <w:rPr>
          <w:sz w:val="16"/>
        </w:rPr>
        <w:t xml:space="preserve">Friday’s announcement that </w:t>
      </w:r>
      <w:r w:rsidRPr="00497122">
        <w:rPr>
          <w:rStyle w:val="StyleUnderline"/>
          <w:highlight w:val="cyan"/>
        </w:rPr>
        <w:t>Riyadh and Tehran</w:t>
      </w:r>
      <w:r w:rsidRPr="00E139C8">
        <w:rPr>
          <w:rStyle w:val="StyleUnderline"/>
        </w:rPr>
        <w:t xml:space="preserve"> had </w:t>
      </w:r>
      <w:r w:rsidRPr="00497122">
        <w:rPr>
          <w:rStyle w:val="StyleUnderline"/>
          <w:b/>
          <w:bCs/>
          <w:highlight w:val="cyan"/>
        </w:rPr>
        <w:t>renewed diplomatic ties</w:t>
      </w:r>
      <w:r w:rsidRPr="00E139C8">
        <w:rPr>
          <w:sz w:val="16"/>
        </w:rPr>
        <w:t xml:space="preserve"> was unexpected, but it shouldn’t have been. </w:t>
      </w:r>
      <w:r w:rsidRPr="00E139C8">
        <w:rPr>
          <w:rStyle w:val="StyleUnderline"/>
        </w:rPr>
        <w:t xml:space="preserve">It </w:t>
      </w:r>
      <w:r w:rsidRPr="00497122">
        <w:rPr>
          <w:rStyle w:val="StyleUnderline"/>
          <w:highlight w:val="cyan"/>
        </w:rPr>
        <w:t>is the logical accumulation of America’s diplomatic limitations and China’s</w:t>
      </w:r>
      <w:r w:rsidRPr="00E139C8">
        <w:rPr>
          <w:rStyle w:val="StyleUnderline"/>
        </w:rPr>
        <w:t xml:space="preserve"> growing </w:t>
      </w:r>
      <w:r w:rsidRPr="00497122">
        <w:rPr>
          <w:rStyle w:val="StyleUnderline"/>
          <w:highlight w:val="cyan"/>
        </w:rPr>
        <w:t>quest to shape the world</w:t>
      </w:r>
      <w:r w:rsidRPr="00E139C8">
        <w:rPr>
          <w:rStyle w:val="StyleUnderline"/>
        </w:rPr>
        <w:t xml:space="preserve"> in its orbit</w:t>
      </w:r>
      <w:r w:rsidRPr="00E139C8">
        <w:rPr>
          <w:sz w:val="16"/>
        </w:rPr>
        <w:t>.</w:t>
      </w:r>
      <w:r>
        <w:rPr>
          <w:sz w:val="16"/>
        </w:rPr>
        <w:t xml:space="preserve"> </w:t>
      </w:r>
      <w:r w:rsidRPr="00E139C8">
        <w:rPr>
          <w:sz w:val="16"/>
        </w:rPr>
        <w:t xml:space="preserve">Beijing’s claim </w:t>
      </w:r>
      <w:r w:rsidRPr="00497122">
        <w:rPr>
          <w:rStyle w:val="StyleUnderline"/>
          <w:highlight w:val="cyan"/>
        </w:rPr>
        <w:t>that “China pursues no selfish interest</w:t>
      </w:r>
      <w:r w:rsidRPr="00E139C8">
        <w:rPr>
          <w:rStyle w:val="StyleUnderline"/>
        </w:rPr>
        <w:t xml:space="preserve"> whatsoever </w:t>
      </w:r>
      <w:r w:rsidRPr="00497122">
        <w:rPr>
          <w:rStyle w:val="StyleUnderline"/>
          <w:highlight w:val="cyan"/>
        </w:rPr>
        <w:t>in the Middle East,” rings hollow</w:t>
      </w:r>
      <w:r w:rsidRPr="00E139C8">
        <w:rPr>
          <w:rStyle w:val="StyleUnderline"/>
        </w:rPr>
        <w:t xml:space="preserve">. </w:t>
      </w:r>
      <w:r w:rsidRPr="00497122">
        <w:rPr>
          <w:rStyle w:val="StyleUnderline"/>
          <w:highlight w:val="cyan"/>
        </w:rPr>
        <w:t>It buys more oil from Saudi Arabia than</w:t>
      </w:r>
      <w:r w:rsidRPr="00E139C8">
        <w:rPr>
          <w:rStyle w:val="StyleUnderline"/>
        </w:rPr>
        <w:t xml:space="preserve"> </w:t>
      </w:r>
      <w:r w:rsidRPr="00497122">
        <w:rPr>
          <w:rStyle w:val="StyleUnderline"/>
          <w:highlight w:val="cyan"/>
        </w:rPr>
        <w:t>any other country</w:t>
      </w:r>
      <w:r w:rsidRPr="00E139C8">
        <w:rPr>
          <w:rStyle w:val="StyleUnderline"/>
        </w:rPr>
        <w:t xml:space="preserve"> in the world</w:t>
      </w:r>
      <w:r w:rsidRPr="00E139C8">
        <w:rPr>
          <w:sz w:val="16"/>
        </w:rPr>
        <w:t>.</w:t>
      </w:r>
      <w:r>
        <w:rPr>
          <w:sz w:val="16"/>
        </w:rPr>
        <w:t xml:space="preserve"> </w:t>
      </w:r>
      <w:r w:rsidRPr="00497122">
        <w:rPr>
          <w:rStyle w:val="StyleUnderline"/>
          <w:highlight w:val="cyan"/>
        </w:rPr>
        <w:t>Xi needs energy to grow China’s economy, ensure stability</w:t>
      </w:r>
      <w:r w:rsidRPr="00E139C8">
        <w:rPr>
          <w:rStyle w:val="StyleUnderline"/>
        </w:rPr>
        <w:t xml:space="preserve"> at home </w:t>
      </w:r>
      <w:r w:rsidRPr="00497122">
        <w:rPr>
          <w:rStyle w:val="StyleUnderline"/>
          <w:highlight w:val="cyan"/>
        </w:rPr>
        <w:t xml:space="preserve">and </w:t>
      </w:r>
      <w:r w:rsidRPr="00497122">
        <w:rPr>
          <w:rStyle w:val="StyleUnderline"/>
          <w:b/>
          <w:bCs/>
          <w:highlight w:val="cyan"/>
        </w:rPr>
        <w:t>fuel its rise as a global power</w:t>
      </w:r>
      <w:r>
        <w:t xml:space="preserve">. </w:t>
      </w:r>
      <w:r w:rsidRPr="00E139C8">
        <w:rPr>
          <w:sz w:val="16"/>
        </w:rPr>
        <w:t xml:space="preserve">His other main supplier, Russia, is at war, its supplies therefore in question. </w:t>
      </w:r>
      <w:r w:rsidRPr="00497122">
        <w:rPr>
          <w:rStyle w:val="StyleUnderline"/>
          <w:highlight w:val="cyan"/>
        </w:rPr>
        <w:t>By de-escalating tensions between Saudi and Iran, Xi is</w:t>
      </w:r>
      <w:r w:rsidRPr="00E139C8">
        <w:rPr>
          <w:rStyle w:val="StyleUnderline"/>
        </w:rPr>
        <w:t xml:space="preserve"> not only shoring up his energy alternatives but</w:t>
      </w:r>
      <w:r w:rsidRPr="00E139C8">
        <w:rPr>
          <w:sz w:val="16"/>
        </w:rPr>
        <w:t>, in a climate of growing tension with the US</w:t>
      </w:r>
      <w:r w:rsidRPr="00E139C8">
        <w:rPr>
          <w:rStyle w:val="StyleUnderline"/>
        </w:rPr>
        <w:t xml:space="preserve">, also </w:t>
      </w:r>
      <w:r w:rsidRPr="00497122">
        <w:rPr>
          <w:rStyle w:val="StyleUnderline"/>
          <w:highlight w:val="cyan"/>
        </w:rPr>
        <w:t>heading off potential curbs on</w:t>
      </w:r>
      <w:r w:rsidRPr="00E139C8">
        <w:rPr>
          <w:rStyle w:val="StyleUnderline"/>
        </w:rPr>
        <w:t xml:space="preserve"> his </w:t>
      </w:r>
      <w:r w:rsidRPr="00497122">
        <w:rPr>
          <w:rStyle w:val="StyleUnderline"/>
          <w:highlight w:val="cyan"/>
        </w:rPr>
        <w:t>access to Gulf oil</w:t>
      </w:r>
      <w:r w:rsidRPr="00E139C8">
        <w:rPr>
          <w:sz w:val="16"/>
        </w:rPr>
        <w:t>.</w:t>
      </w:r>
      <w:r>
        <w:rPr>
          <w:sz w:val="16"/>
        </w:rPr>
        <w:t xml:space="preserve"> </w:t>
      </w:r>
      <w:r w:rsidRPr="00497122">
        <w:rPr>
          <w:rStyle w:val="StyleUnderline"/>
          <w:highlight w:val="cyan"/>
        </w:rPr>
        <w:t>Xi’s motivation appears fueled by wider interests</w:t>
      </w:r>
      <w:r w:rsidRPr="00E139C8">
        <w:rPr>
          <w:sz w:val="16"/>
        </w:rPr>
        <w:t>, but even so the US State Department welcomed the surprise move, spokesman Ned Price saying, “we support anything that would serve to deescalate tensions in the region, and potentially help to prevent conflict.”</w:t>
      </w:r>
      <w:r>
        <w:rPr>
          <w:sz w:val="16"/>
        </w:rPr>
        <w:t xml:space="preserve"> </w:t>
      </w:r>
      <w:r w:rsidRPr="00E139C8">
        <w:rPr>
          <w:sz w:val="16"/>
          <w:szCs w:val="16"/>
        </w:rPr>
        <w:t>Iran has buy-in because China has economic leverage. In 2021 the pair signed a trade deal reportedly worth up to $400 billion of Chinese investment over 25 years, in exchange for a steady supply of Iranian oil.</w:t>
      </w:r>
      <w:r>
        <w:rPr>
          <w:sz w:val="16"/>
          <w:szCs w:val="16"/>
        </w:rPr>
        <w:t xml:space="preserve"> </w:t>
      </w:r>
      <w:r w:rsidRPr="00E139C8">
        <w:rPr>
          <w:sz w:val="16"/>
          <w:szCs w:val="16"/>
        </w:rPr>
        <w:t>Tehran is isolated by international sanctions and Beijing is providing a glimmer of financial relief.</w:t>
      </w:r>
      <w:r>
        <w:rPr>
          <w:sz w:val="16"/>
          <w:szCs w:val="16"/>
        </w:rPr>
        <w:t xml:space="preserve"> </w:t>
      </w:r>
      <w:r w:rsidRPr="00E139C8">
        <w:rPr>
          <w:sz w:val="16"/>
        </w:rPr>
        <w:t xml:space="preserve">And, </w:t>
      </w:r>
      <w:r w:rsidRPr="00E139C8">
        <w:rPr>
          <w:rStyle w:val="StyleUnderline"/>
        </w:rPr>
        <w:t xml:space="preserve">in the words of Iran’s Supreme leader Ayatollah Ali Khamenei last year, </w:t>
      </w:r>
      <w:r w:rsidRPr="00497122">
        <w:rPr>
          <w:rStyle w:val="StyleUnderline"/>
          <w:highlight w:val="cyan"/>
        </w:rPr>
        <w:t>there’s also</w:t>
      </w:r>
      <w:r w:rsidRPr="00E139C8">
        <w:rPr>
          <w:rStyle w:val="StyleUnderline"/>
        </w:rPr>
        <w:t xml:space="preserve"> </w:t>
      </w:r>
      <w:r w:rsidRPr="00E139C8">
        <w:rPr>
          <w:rStyle w:val="StyleUnderline"/>
          <w:b/>
          <w:bCs/>
        </w:rPr>
        <w:t xml:space="preserve">the hope of </w:t>
      </w:r>
      <w:r w:rsidRPr="00497122">
        <w:rPr>
          <w:rStyle w:val="StyleUnderline"/>
          <w:b/>
          <w:bCs/>
          <w:highlight w:val="cyan"/>
        </w:rPr>
        <w:t>more to com</w:t>
      </w:r>
      <w:r w:rsidRPr="00E139C8">
        <w:rPr>
          <w:rStyle w:val="StyleUnderline"/>
          <w:b/>
          <w:bCs/>
        </w:rPr>
        <w:t>e</w:t>
      </w:r>
      <w:r w:rsidRPr="00E139C8">
        <w:rPr>
          <w:rStyle w:val="StyleUnderline"/>
        </w:rPr>
        <w:t xml:space="preserve"> as he sees geopolitical power shifting east</w:t>
      </w:r>
      <w:r w:rsidRPr="00E139C8">
        <w:rPr>
          <w:sz w:val="16"/>
        </w:rPr>
        <w:t>.</w:t>
      </w:r>
      <w:r>
        <w:rPr>
          <w:sz w:val="16"/>
        </w:rPr>
        <w:t xml:space="preserve"> </w:t>
      </w:r>
      <w:r w:rsidRPr="00E139C8">
        <w:rPr>
          <w:sz w:val="16"/>
        </w:rPr>
        <w:t>“</w:t>
      </w:r>
      <w:r w:rsidRPr="00497122">
        <w:rPr>
          <w:rStyle w:val="StyleUnderline"/>
          <w:highlight w:val="cyan"/>
        </w:rPr>
        <w:t>Asia will become the</w:t>
      </w:r>
      <w:r w:rsidRPr="00E139C8">
        <w:rPr>
          <w:sz w:val="16"/>
        </w:rPr>
        <w:t xml:space="preserve"> center of knowledge, the center of economics, as well as the </w:t>
      </w:r>
      <w:r w:rsidRPr="00497122">
        <w:rPr>
          <w:rStyle w:val="StyleUnderline"/>
          <w:highlight w:val="cyan"/>
        </w:rPr>
        <w:t xml:space="preserve">center of </w:t>
      </w:r>
      <w:r w:rsidRPr="00497122">
        <w:rPr>
          <w:rStyle w:val="StyleUnderline"/>
          <w:b/>
          <w:bCs/>
          <w:highlight w:val="cyan"/>
        </w:rPr>
        <w:t>political</w:t>
      </w:r>
      <w:r w:rsidRPr="00E139C8">
        <w:rPr>
          <w:rStyle w:val="StyleUnderline"/>
        </w:rPr>
        <w:t xml:space="preserve"> power, </w:t>
      </w:r>
      <w:r w:rsidRPr="00497122">
        <w:rPr>
          <w:rStyle w:val="StyleUnderline"/>
          <w:b/>
          <w:bCs/>
          <w:highlight w:val="cyan"/>
        </w:rPr>
        <w:t>and</w:t>
      </w:r>
      <w:r w:rsidRPr="00E139C8">
        <w:rPr>
          <w:rStyle w:val="StyleUnderline"/>
        </w:rPr>
        <w:t xml:space="preserve"> the center of </w:t>
      </w:r>
      <w:r w:rsidRPr="00497122">
        <w:rPr>
          <w:rStyle w:val="StyleUnderline"/>
          <w:b/>
          <w:bCs/>
          <w:highlight w:val="cyan"/>
        </w:rPr>
        <w:t>military power</w:t>
      </w:r>
      <w:r w:rsidRPr="00E139C8">
        <w:rPr>
          <w:sz w:val="16"/>
        </w:rPr>
        <w:t>,” Khamenei said.</w:t>
      </w:r>
      <w:r>
        <w:rPr>
          <w:sz w:val="16"/>
        </w:rPr>
        <w:t xml:space="preserve"> </w:t>
      </w:r>
      <w:r w:rsidRPr="00E139C8">
        <w:rPr>
          <w:sz w:val="16"/>
          <w:szCs w:val="16"/>
        </w:rPr>
        <w:t>Saudi has buy-in because war with Iran would wreck its economy and ruin MBS’s play for regional dominance. His bold visions for the country’s post fossil-fuel future and domestic stability depend on inwardly investing robust oil and gas revenues.</w:t>
      </w:r>
      <w:r>
        <w:rPr>
          <w:sz w:val="16"/>
          <w:szCs w:val="16"/>
        </w:rPr>
        <w:t xml:space="preserve"> </w:t>
      </w:r>
      <w:r w:rsidRPr="00E139C8">
        <w:rPr>
          <w:sz w:val="16"/>
          <w:szCs w:val="16"/>
        </w:rPr>
        <w:t>US influence on the wane</w:t>
      </w:r>
      <w:r>
        <w:rPr>
          <w:sz w:val="16"/>
          <w:szCs w:val="16"/>
        </w:rPr>
        <w:t xml:space="preserve"> </w:t>
      </w:r>
      <w:r w:rsidRPr="00E139C8">
        <w:rPr>
          <w:sz w:val="16"/>
          <w:szCs w:val="16"/>
        </w:rPr>
        <w:t>It may sound simple, but the fact the US couldn’t pull it off speaks to the complexities and nuance of everything that’s been brewing over the past two decades.</w:t>
      </w:r>
      <w:r>
        <w:rPr>
          <w:sz w:val="16"/>
          <w:szCs w:val="16"/>
        </w:rPr>
        <w:t xml:space="preserve"> </w:t>
      </w:r>
      <w:r w:rsidRPr="00497122">
        <w:rPr>
          <w:rStyle w:val="StyleUnderline"/>
          <w:highlight w:val="cyan"/>
        </w:rPr>
        <w:t>America’s wars in Iraq and Afghanistan</w:t>
      </w:r>
      <w:r w:rsidRPr="00E139C8">
        <w:rPr>
          <w:rStyle w:val="StyleUnderline"/>
        </w:rPr>
        <w:t xml:space="preserve"> have </w:t>
      </w:r>
      <w:r w:rsidRPr="00C3572D">
        <w:rPr>
          <w:rStyle w:val="StyleUnderline"/>
          <w:highlight w:val="cyan"/>
        </w:rPr>
        <w:t>burned through a good part of its dip</w:t>
      </w:r>
      <w:r w:rsidRPr="00E139C8">
        <w:rPr>
          <w:rStyle w:val="StyleUnderline"/>
        </w:rPr>
        <w:t xml:space="preserve">lomatic </w:t>
      </w:r>
      <w:r w:rsidRPr="00C3572D">
        <w:rPr>
          <w:rStyle w:val="StyleUnderline"/>
          <w:highlight w:val="cyan"/>
        </w:rPr>
        <w:t>cap</w:t>
      </w:r>
      <w:r w:rsidRPr="00E139C8">
        <w:rPr>
          <w:rStyle w:val="StyleUnderline"/>
        </w:rPr>
        <w:t xml:space="preserve">ital </w:t>
      </w:r>
      <w:r w:rsidRPr="00C3572D">
        <w:rPr>
          <w:rStyle w:val="StyleUnderline"/>
          <w:highlight w:val="cyan"/>
        </w:rPr>
        <w:t>in the Middle East</w:t>
      </w:r>
      <w:r>
        <w:t xml:space="preserve">. </w:t>
      </w:r>
      <w:r w:rsidRPr="00E139C8">
        <w:rPr>
          <w:rStyle w:val="StyleUnderline"/>
        </w:rPr>
        <w:t>Many</w:t>
      </w:r>
      <w:r w:rsidRPr="00E139C8">
        <w:rPr>
          <w:sz w:val="16"/>
        </w:rPr>
        <w:t xml:space="preserve"> in the Gulf </w:t>
      </w:r>
      <w:r w:rsidRPr="00E139C8">
        <w:rPr>
          <w:rStyle w:val="StyleUnderline"/>
        </w:rPr>
        <w:t>see the development of the war in Ukraine as an unnecessary and dangerous American adventure</w:t>
      </w:r>
      <w:r w:rsidRPr="00E139C8">
        <w:rPr>
          <w:sz w:val="16"/>
        </w:rPr>
        <w:t>, and some of Russian President Vladimir Putin’s territorial claims over Ukraine not without merit.</w:t>
      </w:r>
      <w:r>
        <w:rPr>
          <w:sz w:val="16"/>
        </w:rPr>
        <w:t xml:space="preserve"> </w:t>
      </w:r>
      <w:r w:rsidRPr="00E139C8">
        <w:rPr>
          <w:sz w:val="16"/>
          <w:szCs w:val="16"/>
        </w:rPr>
        <w:t>What the global West sees as a fight for democratic values lacks resonance among the Gulf autocracies, and the conflict doesn’t consume them in the same way as it does leaders in European capitals.</w:t>
      </w:r>
      <w:r>
        <w:rPr>
          <w:sz w:val="16"/>
          <w:szCs w:val="16"/>
        </w:rPr>
        <w:t xml:space="preserve"> </w:t>
      </w:r>
      <w:r w:rsidRPr="00E139C8">
        <w:rPr>
          <w:rStyle w:val="StyleUnderline"/>
        </w:rPr>
        <w:t xml:space="preserve">Saudi Arabia, and </w:t>
      </w:r>
      <w:r w:rsidRPr="00C3572D">
        <w:rPr>
          <w:rStyle w:val="StyleUnderline"/>
          <w:highlight w:val="cyan"/>
        </w:rPr>
        <w:t>MBS</w:t>
      </w:r>
      <w:r w:rsidRPr="00E139C8">
        <w:rPr>
          <w:sz w:val="16"/>
        </w:rPr>
        <w:t xml:space="preserve"> in particular, </w:t>
      </w:r>
      <w:r w:rsidRPr="00C3572D">
        <w:rPr>
          <w:rStyle w:val="StyleUnderline"/>
          <w:highlight w:val="cyan"/>
        </w:rPr>
        <w:t xml:space="preserve">have become </w:t>
      </w:r>
      <w:r w:rsidRPr="00C3572D">
        <w:rPr>
          <w:rStyle w:val="StyleUnderline"/>
        </w:rPr>
        <w:t>particularly</w:t>
      </w:r>
      <w:r w:rsidRPr="00E139C8">
        <w:rPr>
          <w:rStyle w:val="StyleUnderline"/>
        </w:rPr>
        <w:t xml:space="preserve"> </w:t>
      </w:r>
      <w:r w:rsidRPr="00C3572D">
        <w:rPr>
          <w:rStyle w:val="StyleUnderline"/>
          <w:highlight w:val="cyan"/>
        </w:rPr>
        <w:t>frustrated with America’s flip-flop diplomacy</w:t>
      </w:r>
      <w:r w:rsidRPr="00E139C8">
        <w:rPr>
          <w:sz w:val="16"/>
        </w:rPr>
        <w:t>: dialling back relations over the Crown Prince’s role in the murder of Washington Post columnist Jamal Khashoggi (which MBS denies); then calling on him to cut oil production swiftly followed by requests to increase it.</w:t>
      </w:r>
      <w:r>
        <w:rPr>
          <w:sz w:val="16"/>
        </w:rPr>
        <w:t xml:space="preserve"> </w:t>
      </w:r>
      <w:r w:rsidRPr="00C3572D">
        <w:rPr>
          <w:rStyle w:val="StyleUnderline"/>
          <w:highlight w:val="cyan"/>
        </w:rPr>
        <w:t>These inconsistencies</w:t>
      </w:r>
      <w:r w:rsidRPr="00E139C8">
        <w:rPr>
          <w:rStyle w:val="StyleUnderline"/>
        </w:rPr>
        <w:t xml:space="preserve"> have </w:t>
      </w:r>
      <w:r w:rsidRPr="00C3572D">
        <w:rPr>
          <w:rStyle w:val="StyleUnderline"/>
          <w:highlight w:val="cyan"/>
        </w:rPr>
        <w:t>led the Saudis to hew policy to their national interests and less to America’s needs</w:t>
      </w:r>
      <w:r>
        <w:t xml:space="preserve">. </w:t>
      </w:r>
      <w:r w:rsidRPr="00E139C8">
        <w:rPr>
          <w:sz w:val="16"/>
        </w:rPr>
        <w:t>During his visit to Saudi last July</w:t>
      </w:r>
      <w:r w:rsidRPr="00E139C8">
        <w:rPr>
          <w:rStyle w:val="StyleUnderline"/>
        </w:rPr>
        <w:t xml:space="preserve">, US President Joe </w:t>
      </w:r>
      <w:r w:rsidRPr="00C3572D">
        <w:rPr>
          <w:rStyle w:val="StyleUnderline"/>
          <w:highlight w:val="cyan"/>
        </w:rPr>
        <w:t>Biden said: “We will not walk away and leave a vacuum to</w:t>
      </w:r>
      <w:r w:rsidRPr="00E139C8">
        <w:rPr>
          <w:rStyle w:val="StyleUnderline"/>
        </w:rPr>
        <w:t xml:space="preserve"> be filled by </w:t>
      </w:r>
      <w:r w:rsidRPr="00C3572D">
        <w:rPr>
          <w:rStyle w:val="StyleUnderline"/>
          <w:highlight w:val="cyan"/>
        </w:rPr>
        <w:t>China</w:t>
      </w:r>
      <w:r w:rsidRPr="00E139C8">
        <w:rPr>
          <w:sz w:val="16"/>
        </w:rPr>
        <w:t>, Russia, or Iran.” It seems now that the others are walking away from him.</w:t>
      </w:r>
      <w:r>
        <w:rPr>
          <w:sz w:val="16"/>
        </w:rPr>
        <w:t xml:space="preserve"> </w:t>
      </w:r>
      <w:r w:rsidRPr="00E139C8">
        <w:rPr>
          <w:sz w:val="16"/>
          <w:szCs w:val="16"/>
        </w:rPr>
        <w:t>China steps up</w:t>
      </w:r>
      <w:r>
        <w:rPr>
          <w:sz w:val="16"/>
          <w:szCs w:val="16"/>
        </w:rPr>
        <w:t xml:space="preserve"> </w:t>
      </w:r>
      <w:r w:rsidRPr="00E139C8">
        <w:rPr>
          <w:sz w:val="16"/>
          <w:szCs w:val="16"/>
        </w:rPr>
        <w:t>On Beijing’s part, China’s Gulf intervention signals its own needs, and the opportunity to act arrived in a single serving.</w:t>
      </w:r>
      <w:r>
        <w:rPr>
          <w:sz w:val="16"/>
          <w:szCs w:val="16"/>
        </w:rPr>
        <w:t xml:space="preserve"> </w:t>
      </w:r>
      <w:r w:rsidRPr="00E139C8">
        <w:rPr>
          <w:rStyle w:val="StyleUnderline"/>
        </w:rPr>
        <w:t>Xi helped himself because he can. The Chinese leader is a risk taker</w:t>
      </w:r>
      <w:r>
        <w:t xml:space="preserve">. </w:t>
      </w:r>
      <w:r w:rsidRPr="00E139C8">
        <w:rPr>
          <w:sz w:val="16"/>
          <w:szCs w:val="16"/>
        </w:rPr>
        <w:t>His abrupt ending of austere Covid-19 pandemic restrictions at home is just one example, but this is a more complex roll of the dice.</w:t>
      </w:r>
      <w:r>
        <w:rPr>
          <w:sz w:val="16"/>
          <w:szCs w:val="16"/>
        </w:rPr>
        <w:t xml:space="preserve"> </w:t>
      </w:r>
      <w:r w:rsidRPr="00E139C8">
        <w:rPr>
          <w:sz w:val="16"/>
          <w:szCs w:val="16"/>
        </w:rPr>
        <w:t xml:space="preserve">Mediation </w:t>
      </w:r>
      <w:r w:rsidRPr="00C3572D">
        <w:rPr>
          <w:rStyle w:val="StyleUnderline"/>
          <w:highlight w:val="cyan"/>
        </w:rPr>
        <w:t>in the Middle East</w:t>
      </w:r>
      <w:r w:rsidRPr="00E139C8">
        <w:rPr>
          <w:sz w:val="16"/>
          <w:szCs w:val="16"/>
        </w:rPr>
        <w:t xml:space="preserve"> can be a poisoned chalice, but </w:t>
      </w:r>
      <w:r w:rsidRPr="00C3572D">
        <w:rPr>
          <w:rStyle w:val="StyleUnderline"/>
          <w:highlight w:val="cyan"/>
        </w:rPr>
        <w:t xml:space="preserve">as big as </w:t>
      </w:r>
      <w:r w:rsidRPr="00C3572D">
        <w:rPr>
          <w:rStyle w:val="StyleUnderline"/>
          <w:b/>
          <w:bCs/>
          <w:highlight w:val="cyan"/>
        </w:rPr>
        <w:t>the potential gains are for China</w:t>
      </w:r>
      <w:r w:rsidRPr="00C3572D">
        <w:rPr>
          <w:rStyle w:val="StyleUnderline"/>
          <w:highlight w:val="cyan"/>
        </w:rPr>
        <w:t>, the</w:t>
      </w:r>
      <w:r w:rsidRPr="00497122">
        <w:rPr>
          <w:rStyle w:val="StyleUnderline"/>
        </w:rPr>
        <w:t xml:space="preserve"> wider </w:t>
      </w:r>
      <w:r w:rsidRPr="00C3572D">
        <w:rPr>
          <w:rStyle w:val="StyleUnderline"/>
          <w:highlight w:val="cyan"/>
        </w:rPr>
        <w:t>implications for the</w:t>
      </w:r>
      <w:r w:rsidRPr="00E139C8">
        <w:rPr>
          <w:sz w:val="16"/>
          <w:szCs w:val="16"/>
        </w:rPr>
        <w:t xml:space="preserve"> regional, and even </w:t>
      </w:r>
      <w:r w:rsidRPr="00C3572D">
        <w:rPr>
          <w:rStyle w:val="StyleUnderline"/>
          <w:highlight w:val="cyan"/>
        </w:rPr>
        <w:t xml:space="preserve">global order, are </w:t>
      </w:r>
      <w:r w:rsidRPr="00C3572D">
        <w:rPr>
          <w:rStyle w:val="StyleUnderline"/>
        </w:rPr>
        <w:t>quantifiably</w:t>
      </w:r>
      <w:r w:rsidRPr="00497122">
        <w:rPr>
          <w:rStyle w:val="StyleUnderline"/>
        </w:rPr>
        <w:t xml:space="preserve"> </w:t>
      </w:r>
      <w:r w:rsidRPr="00C3572D">
        <w:rPr>
          <w:rStyle w:val="StyleUnderline"/>
          <w:highlight w:val="cyan"/>
        </w:rPr>
        <w:t>bigger and will resonate for years</w:t>
      </w:r>
      <w:r w:rsidRPr="00E139C8">
        <w:rPr>
          <w:sz w:val="16"/>
          <w:szCs w:val="16"/>
        </w:rPr>
        <w:t>.</w:t>
      </w:r>
      <w:r>
        <w:rPr>
          <w:sz w:val="16"/>
          <w:szCs w:val="16"/>
        </w:rPr>
        <w:t xml:space="preserve"> </w:t>
      </w:r>
      <w:r w:rsidRPr="00E139C8">
        <w:rPr>
          <w:sz w:val="16"/>
        </w:rPr>
        <w:t xml:space="preserve">Yet harbingers of this shake-up and the scale of its impact have been in plain sight for months. Xi’s high-profile, red-carpet reception in Riyadh </w:t>
      </w:r>
      <w:r w:rsidRPr="00E139C8">
        <w:rPr>
          <w:rStyle w:val="StyleUnderline"/>
        </w:rPr>
        <w:t>last December</w:t>
      </w:r>
      <w:r w:rsidRPr="00E139C8">
        <w:rPr>
          <w:sz w:val="16"/>
        </w:rPr>
        <w:t xml:space="preserve"> for his first overseas visit after abandoning his domestic “zero-Covid” policy stirred the waters.</w:t>
      </w:r>
      <w:r>
        <w:rPr>
          <w:sz w:val="16"/>
        </w:rPr>
        <w:t xml:space="preserve"> </w:t>
      </w:r>
      <w:r w:rsidRPr="006326ED">
        <w:rPr>
          <w:sz w:val="16"/>
        </w:rPr>
        <w:t xml:space="preserve">During that trip </w:t>
      </w:r>
      <w:r w:rsidRPr="00E139C8">
        <w:rPr>
          <w:rStyle w:val="StyleUnderline"/>
        </w:rPr>
        <w:t>Saudi and Chinese officials signed scores of deals worth tens of billions of dollars</w:t>
      </w:r>
      <w:r w:rsidRPr="006326ED">
        <w:rPr>
          <w:sz w:val="16"/>
        </w:rPr>
        <w:t>.</w:t>
      </w:r>
      <w:r>
        <w:rPr>
          <w:sz w:val="16"/>
        </w:rPr>
        <w:t xml:space="preserve"> </w:t>
      </w:r>
      <w:r w:rsidRPr="006326ED">
        <w:rPr>
          <w:sz w:val="16"/>
          <w:szCs w:val="16"/>
        </w:rPr>
        <w:t>China’s Foreign Ministry trumpeted Xi’s visit, paying particular attention to one particular infrastructure project: “China will deepen industrial and infrastructure cooperation with Saudi Arabia (and) advance the development of the China-Saudi Arabia (Jizan) Industrial Park.”</w:t>
      </w:r>
      <w:r>
        <w:rPr>
          <w:sz w:val="16"/>
          <w:szCs w:val="16"/>
        </w:rPr>
        <w:t xml:space="preserve"> </w:t>
      </w:r>
      <w:r w:rsidRPr="006326ED">
        <w:rPr>
          <w:sz w:val="16"/>
          <w:szCs w:val="16"/>
        </w:rPr>
        <w:t>The Jizan project, part of China’s belt and road initiative, heralds huge investment around the ancient Red Sea port, currently Saudi’s third largest.</w:t>
      </w:r>
      <w:r>
        <w:rPr>
          <w:sz w:val="16"/>
          <w:szCs w:val="16"/>
        </w:rPr>
        <w:t xml:space="preserve"> </w:t>
      </w:r>
      <w:r w:rsidRPr="006326ED">
        <w:rPr>
          <w:sz w:val="16"/>
          <w:szCs w:val="16"/>
        </w:rPr>
        <w:t>Jizan lies close to the border with Yemen, the scene of a bloody civil war and proxy battle between Riyadh and Tehran since 2014, sparking what the United Nations has described as the world’s worst humanitarian crisis.</w:t>
      </w:r>
      <w:r>
        <w:rPr>
          <w:sz w:val="16"/>
          <w:szCs w:val="16"/>
        </w:rPr>
        <w:t xml:space="preserve"> </w:t>
      </w:r>
      <w:r w:rsidRPr="006326ED">
        <w:rPr>
          <w:sz w:val="16"/>
          <w:szCs w:val="16"/>
        </w:rPr>
        <w:t>Significantly since Xi’s visit, episodic attacks by the Iran-backed Houthi rebels on Jizan have abated.</w:t>
      </w:r>
      <w:r>
        <w:rPr>
          <w:sz w:val="16"/>
          <w:szCs w:val="16"/>
        </w:rPr>
        <w:t xml:space="preserve"> </w:t>
      </w:r>
      <w:r w:rsidRPr="006326ED">
        <w:rPr>
          <w:sz w:val="16"/>
          <w:szCs w:val="16"/>
        </w:rPr>
        <w:t>There are other effects too: the plans to upscale Jizan’s container handling puts Saudi in greater competition with the UAE’s container ports and potentially strains another regional rivalry, as MBS drives to become the dominant regional power, usurping UAE’s role as regional hub for global businesses.</w:t>
      </w:r>
      <w:r>
        <w:rPr>
          <w:sz w:val="16"/>
          <w:szCs w:val="16"/>
        </w:rPr>
        <w:t xml:space="preserve"> </w:t>
      </w:r>
      <w:r w:rsidRPr="00E139C8">
        <w:rPr>
          <w:rStyle w:val="StyleUnderline"/>
        </w:rPr>
        <w:t xml:space="preserve">Xi will have an interest seeing both Saudi Arabia and the UAE </w:t>
      </w:r>
      <w:r w:rsidRPr="00E139C8">
        <w:rPr>
          <w:rStyle w:val="StyleUnderline"/>
        </w:rPr>
        <w:lastRenderedPageBreak/>
        <w:t xml:space="preserve">prosper, </w:t>
      </w:r>
      <w:r w:rsidRPr="00E139C8">
        <w:rPr>
          <w:rStyle w:val="StyleUnderline"/>
          <w:b/>
          <w:bCs/>
        </w:rPr>
        <w:t xml:space="preserve">but Saudi is by far the </w:t>
      </w:r>
      <w:r w:rsidRPr="00E139C8">
        <w:rPr>
          <w:rStyle w:val="StyleUnderline"/>
        </w:rPr>
        <w:t>bigger</w:t>
      </w:r>
      <w:r w:rsidRPr="00E139C8">
        <w:rPr>
          <w:rStyle w:val="StyleUnderline"/>
          <w:b/>
          <w:bCs/>
        </w:rPr>
        <w:t xml:space="preserve"> partner with higher </w:t>
      </w:r>
      <w:r w:rsidRPr="00E139C8">
        <w:rPr>
          <w:rStyle w:val="StyleUnderline"/>
        </w:rPr>
        <w:t>potential</w:t>
      </w:r>
      <w:r w:rsidRPr="00E139C8">
        <w:rPr>
          <w:rStyle w:val="StyleUnderline"/>
          <w:b/>
          <w:bCs/>
        </w:rPr>
        <w:t xml:space="preserve"> global economic heft</w:t>
      </w:r>
      <w:r w:rsidRPr="00E139C8">
        <w:rPr>
          <w:rStyle w:val="StyleUnderline"/>
        </w:rPr>
        <w:t xml:space="preserve"> and</w:t>
      </w:r>
      <w:r w:rsidRPr="006326ED">
        <w:rPr>
          <w:sz w:val="16"/>
        </w:rPr>
        <w:t xml:space="preserve">, importantly, </w:t>
      </w:r>
      <w:r w:rsidRPr="00E139C8">
        <w:rPr>
          <w:rStyle w:val="StyleUnderline"/>
        </w:rPr>
        <w:t>massive religious clout</w:t>
      </w:r>
      <w:r w:rsidRPr="006326ED">
        <w:rPr>
          <w:sz w:val="16"/>
        </w:rPr>
        <w:t xml:space="preserve"> in the Islamic world.</w:t>
      </w:r>
    </w:p>
    <w:p w14:paraId="3B17E2CB" w14:textId="77777777" w:rsidR="004A4DF6" w:rsidRDefault="004A4DF6" w:rsidP="004A4DF6"/>
    <w:p w14:paraId="544766ED" w14:textId="4EB97059" w:rsidR="00DB477B" w:rsidRPr="00DB477B" w:rsidRDefault="00DB477B" w:rsidP="00DB477B">
      <w:pPr>
        <w:pStyle w:val="Heading4"/>
      </w:pPr>
      <w:r w:rsidRPr="00DB477B">
        <w:t>US urgently needs to box out China – a deal is key to shore up relations and maintain leadership in the region</w:t>
      </w:r>
    </w:p>
    <w:p w14:paraId="47F4747A" w14:textId="25CA12FE" w:rsidR="005E7704" w:rsidRPr="00322FBF" w:rsidRDefault="005E7704" w:rsidP="005E7704">
      <w:pPr>
        <w:spacing w:after="0"/>
        <w:rPr>
          <w:rStyle w:val="Style13ptBold"/>
        </w:rPr>
      </w:pPr>
      <w:r w:rsidRPr="00322FBF">
        <w:rPr>
          <w:rStyle w:val="Style13ptBold"/>
        </w:rPr>
        <w:t>Miller 6/5</w:t>
      </w:r>
    </w:p>
    <w:p w14:paraId="082556A6" w14:textId="3C8D2A88" w:rsidR="005E7704" w:rsidRDefault="005E7704" w:rsidP="005E7704">
      <w:pPr>
        <w:spacing w:after="0"/>
      </w:pPr>
      <w:r>
        <w:t>Aaron, a senior fellow at the Carnegie Endowment for International Peace, and Steven Simon, the Robert E. Wilhelm fellow at the Massachusetts Institute of Technology’s Center for International Studies and a research analyst at the Quincy Institute for Responsible Statecraft. “Is Saudi-Israeli Normalization Worth It?,” June 5, 2023</w:t>
      </w:r>
      <w:r w:rsidR="00B750E2">
        <w:t xml:space="preserve"> dmr</w:t>
      </w:r>
    </w:p>
    <w:p w14:paraId="1B79C81E" w14:textId="77777777" w:rsidR="005E7704" w:rsidRPr="0073560F" w:rsidRDefault="005E7704" w:rsidP="005E7704">
      <w:pPr>
        <w:spacing w:after="0"/>
        <w:rPr>
          <w:sz w:val="14"/>
        </w:rPr>
      </w:pPr>
      <w:r w:rsidRPr="006364DB">
        <w:rPr>
          <w:rStyle w:val="StyleUnderline"/>
          <w:highlight w:val="cyan"/>
        </w:rPr>
        <w:t>The U.S.-Saudi relationship is too big to fail</w:t>
      </w:r>
      <w:r w:rsidRPr="0073560F">
        <w:rPr>
          <w:sz w:val="14"/>
        </w:rPr>
        <w:t xml:space="preserve">. That’s clearly the Biden administration’s mindset as Secretary of State Antony Blinken heads to the Saudi capital, Riyadh, this week, following National Security Adviser Jake Sullivan’s visit to the country last month, to woo a problematic partner. The latest twist in this complex relationship is a U.S. push to test </w:t>
      </w:r>
      <w:r w:rsidRPr="006364DB">
        <w:rPr>
          <w:rStyle w:val="StyleUnderline"/>
          <w:highlight w:val="cyan"/>
        </w:rPr>
        <w:t>the</w:t>
      </w:r>
      <w:r w:rsidRPr="0073560F">
        <w:rPr>
          <w:sz w:val="14"/>
        </w:rPr>
        <w:t xml:space="preserve"> waters for an </w:t>
      </w:r>
      <w:r w:rsidRPr="00322FBF">
        <w:rPr>
          <w:rStyle w:val="StyleUnderline"/>
        </w:rPr>
        <w:t xml:space="preserve">Israeli-Saudi </w:t>
      </w:r>
      <w:r w:rsidRPr="006364DB">
        <w:rPr>
          <w:rStyle w:val="StyleUnderline"/>
        </w:rPr>
        <w:t xml:space="preserve">normalization </w:t>
      </w:r>
      <w:r w:rsidRPr="006364DB">
        <w:rPr>
          <w:rStyle w:val="StyleUnderline"/>
          <w:highlight w:val="cyan"/>
        </w:rPr>
        <w:t>agreement</w:t>
      </w:r>
      <w:r w:rsidRPr="00322FBF">
        <w:rPr>
          <w:rStyle w:val="StyleUnderline"/>
        </w:rPr>
        <w:t>.</w:t>
      </w:r>
      <w:r>
        <w:rPr>
          <w:rStyle w:val="StyleUnderline"/>
        </w:rPr>
        <w:t xml:space="preserve"> </w:t>
      </w:r>
      <w:r w:rsidRPr="0073560F">
        <w:rPr>
          <w:sz w:val="14"/>
        </w:rPr>
        <w:t>It</w:t>
      </w:r>
      <w:r w:rsidRPr="00322FBF">
        <w:rPr>
          <w:rStyle w:val="StyleUnderline"/>
        </w:rPr>
        <w:t>’</w:t>
      </w:r>
      <w:r w:rsidRPr="006364DB">
        <w:rPr>
          <w:rStyle w:val="StyleUnderline"/>
          <w:highlight w:val="cyan"/>
        </w:rPr>
        <w:t>s</w:t>
      </w:r>
      <w:r w:rsidRPr="00322FBF">
        <w:rPr>
          <w:rStyle w:val="StyleUnderline"/>
        </w:rPr>
        <w:t xml:space="preserve"> </w:t>
      </w:r>
      <w:r w:rsidRPr="006364DB">
        <w:rPr>
          <w:rStyle w:val="StyleUnderline"/>
          <w:highlight w:val="cyan"/>
        </w:rPr>
        <w:t>an ambitious goal</w:t>
      </w:r>
      <w:r w:rsidRPr="00322FBF">
        <w:rPr>
          <w:rStyle w:val="StyleUnderline"/>
        </w:rPr>
        <w:t xml:space="preserve"> involving a triangular puzzle that needs to be solved</w:t>
      </w:r>
      <w:r w:rsidRPr="0073560F">
        <w:rPr>
          <w:sz w:val="14"/>
        </w:rPr>
        <w:t xml:space="preserve">. And </w:t>
      </w:r>
      <w:r w:rsidRPr="00264A56">
        <w:rPr>
          <w:rStyle w:val="StyleUnderline"/>
          <w:highlight w:val="cyan"/>
        </w:rPr>
        <w:t>among the most problematic</w:t>
      </w:r>
      <w:r w:rsidRPr="00322FBF">
        <w:rPr>
          <w:rStyle w:val="StyleUnderline"/>
        </w:rPr>
        <w:t xml:space="preserve"> of all the </w:t>
      </w:r>
      <w:r w:rsidRPr="00264A56">
        <w:rPr>
          <w:rStyle w:val="StyleUnderline"/>
          <w:highlight w:val="cyan"/>
        </w:rPr>
        <w:t>elements</w:t>
      </w:r>
      <w:r w:rsidRPr="00322FBF">
        <w:rPr>
          <w:rStyle w:val="StyleUnderline"/>
        </w:rPr>
        <w:t xml:space="preserve"> from a U.S. perspective </w:t>
      </w:r>
      <w:r w:rsidRPr="00264A56">
        <w:rPr>
          <w:rStyle w:val="StyleUnderline"/>
          <w:highlight w:val="cyan"/>
        </w:rPr>
        <w:t>is</w:t>
      </w:r>
      <w:r w:rsidRPr="00322FBF">
        <w:rPr>
          <w:rStyle w:val="StyleUnderline"/>
        </w:rPr>
        <w:t xml:space="preserve"> </w:t>
      </w:r>
      <w:r w:rsidRPr="0073560F">
        <w:rPr>
          <w:sz w:val="14"/>
        </w:rPr>
        <w:t xml:space="preserve">Saudi Crown Prince </w:t>
      </w:r>
      <w:r w:rsidRPr="006364DB">
        <w:rPr>
          <w:rStyle w:val="StyleUnderline"/>
          <w:highlight w:val="cyan"/>
        </w:rPr>
        <w:t>M</w:t>
      </w:r>
      <w:r w:rsidRPr="0073560F">
        <w:rPr>
          <w:sz w:val="14"/>
        </w:rPr>
        <w:t xml:space="preserve">ohammed </w:t>
      </w:r>
      <w:r w:rsidRPr="006364DB">
        <w:rPr>
          <w:rStyle w:val="StyleUnderline"/>
          <w:highlight w:val="cyan"/>
        </w:rPr>
        <w:t>b</w:t>
      </w:r>
      <w:r w:rsidRPr="0073560F">
        <w:rPr>
          <w:sz w:val="14"/>
        </w:rPr>
        <w:t xml:space="preserve">in </w:t>
      </w:r>
      <w:r w:rsidRPr="006364DB">
        <w:rPr>
          <w:rStyle w:val="StyleUnderline"/>
          <w:highlight w:val="cyan"/>
        </w:rPr>
        <w:t>S</w:t>
      </w:r>
      <w:r w:rsidRPr="0073560F">
        <w:rPr>
          <w:sz w:val="14"/>
        </w:rPr>
        <w:t>alman’</w:t>
      </w:r>
      <w:r w:rsidRPr="006364DB">
        <w:rPr>
          <w:rStyle w:val="StyleUnderline"/>
          <w:highlight w:val="cyan"/>
        </w:rPr>
        <w:t>s</w:t>
      </w:r>
      <w:r w:rsidRPr="00322FBF">
        <w:rPr>
          <w:rStyle w:val="StyleUnderline"/>
        </w:rPr>
        <w:t xml:space="preserve"> </w:t>
      </w:r>
      <w:r w:rsidRPr="0073560F">
        <w:rPr>
          <w:sz w:val="14"/>
        </w:rPr>
        <w:t xml:space="preserve">reported </w:t>
      </w:r>
      <w:r w:rsidRPr="006364DB">
        <w:rPr>
          <w:rStyle w:val="StyleUnderline"/>
          <w:highlight w:val="cyan"/>
        </w:rPr>
        <w:t>demand for a formal</w:t>
      </w:r>
      <w:r w:rsidRPr="00322FBF">
        <w:rPr>
          <w:rStyle w:val="StyleUnderline"/>
        </w:rPr>
        <w:t xml:space="preserve"> U.S. </w:t>
      </w:r>
      <w:r w:rsidRPr="006364DB">
        <w:rPr>
          <w:rStyle w:val="StyleUnderline"/>
          <w:highlight w:val="cyan"/>
        </w:rPr>
        <w:t>guarantee of</w:t>
      </w:r>
      <w:r w:rsidRPr="00322FBF">
        <w:rPr>
          <w:rStyle w:val="StyleUnderline"/>
        </w:rPr>
        <w:t xml:space="preserve"> Saudi Arabia’s </w:t>
      </w:r>
      <w:r w:rsidRPr="006364DB">
        <w:rPr>
          <w:rStyle w:val="StyleUnderline"/>
          <w:highlight w:val="cyan"/>
        </w:rPr>
        <w:t>security and</w:t>
      </w:r>
      <w:r w:rsidRPr="00322FBF">
        <w:rPr>
          <w:rStyle w:val="StyleUnderline"/>
        </w:rPr>
        <w:t xml:space="preserve"> for U.S. assistance to create a Saudi </w:t>
      </w:r>
      <w:r w:rsidRPr="006364DB">
        <w:rPr>
          <w:rStyle w:val="StyleUnderline"/>
          <w:highlight w:val="cyan"/>
        </w:rPr>
        <w:t>civilian nuclear infrastructure</w:t>
      </w:r>
      <w:r w:rsidRPr="00322FBF">
        <w:rPr>
          <w:rStyle w:val="StyleUnderline"/>
        </w:rPr>
        <w:t>,</w:t>
      </w:r>
      <w:r w:rsidRPr="0073560F">
        <w:rPr>
          <w:sz w:val="14"/>
        </w:rPr>
        <w:t xml:space="preserve"> including the right for Riyadh to manage its own fuel cycle free from U.S. or international controls. Full normalization between Israel and Saudi Arabia would be a dramatic accomplishment, but not nearly as transformational as many may think. And Washington should be extremely careful about what kind of assurances and other enticements it provides to a repressive would-be Saudi king who’s recent outreach to China and Russia suggests he’s obviously not in thrall to the Biden administration. These days, Saudi Arabia seems to be everywhere. The Biden administration has evidently taken note by warming ties and suppressing—at least publicly—any qualms it had about the Saudi crown prince’s abysmal human rights record. Whatever U.S. President Joe Biden’s personal views of Mohammed bin Salman are, he’s keeping his thoughts to himself. Long gone are the days when he vowed to make Saudi Arabia a pariah nation and to impose “consequences.” Forget the crown prince’s support of Russia in OPEC+, which has helped Russian President Vladimir Putin fuel his war machine; Mohammed bin Salman’s recent China-brokered détente with the United States’ erstwhile adversary, Iran; his leading role in bringing Syrian President Bashar al-Assad in from the cold; or his serial repression and human rights abuses at home</w:t>
      </w:r>
      <w:r w:rsidRPr="0073560F">
        <w:rPr>
          <w:sz w:val="14"/>
          <w:highlight w:val="cyan"/>
        </w:rPr>
        <w:t xml:space="preserve">. </w:t>
      </w:r>
      <w:r w:rsidRPr="00264A56">
        <w:rPr>
          <w:rStyle w:val="StyleUnderline"/>
          <w:highlight w:val="cyan"/>
        </w:rPr>
        <w:t>The</w:t>
      </w:r>
      <w:r w:rsidRPr="00322FBF">
        <w:rPr>
          <w:rStyle w:val="StyleUnderline"/>
        </w:rPr>
        <w:t xml:space="preserve"> U.S. </w:t>
      </w:r>
      <w:r w:rsidRPr="00264A56">
        <w:rPr>
          <w:rStyle w:val="StyleUnderline"/>
          <w:highlight w:val="cyan"/>
        </w:rPr>
        <w:t>administration has decided that it simply cannot afford to alienate the</w:t>
      </w:r>
      <w:r w:rsidRPr="00322FBF">
        <w:rPr>
          <w:rStyle w:val="StyleUnderline"/>
        </w:rPr>
        <w:t xml:space="preserve"> de facto </w:t>
      </w:r>
      <w:r w:rsidRPr="00264A56">
        <w:rPr>
          <w:rStyle w:val="StyleUnderline"/>
          <w:highlight w:val="cyan"/>
        </w:rPr>
        <w:t>Saudi leader. There are</w:t>
      </w:r>
      <w:r w:rsidRPr="0073560F">
        <w:rPr>
          <w:sz w:val="14"/>
        </w:rPr>
        <w:t xml:space="preserve"> some </w:t>
      </w:r>
      <w:r w:rsidRPr="00264A56">
        <w:rPr>
          <w:rStyle w:val="StyleUnderline"/>
          <w:highlight w:val="cyan"/>
        </w:rPr>
        <w:t>good reasons for this. Saudi Arabia remains the global oil market’s most important swing producer</w:t>
      </w:r>
      <w:r w:rsidRPr="00264A56">
        <w:rPr>
          <w:rStyle w:val="StyleUnderline"/>
        </w:rPr>
        <w:t>. It</w:t>
      </w:r>
      <w:r w:rsidRPr="006C0C20">
        <w:rPr>
          <w:rStyle w:val="StyleUnderline"/>
        </w:rPr>
        <w:t xml:space="preserve"> seems to be looking for a way out of Yemen</w:t>
      </w:r>
      <w:r w:rsidRPr="0073560F">
        <w:rPr>
          <w:sz w:val="14"/>
        </w:rPr>
        <w:t xml:space="preserve"> via an arrangement with the Houthis that could yield a durable ceasefire. Startlingly, the crown prince even welcomed Ukrainian President Volodymyr Zelensky to the recent Arab League meeting in Jeddah, Saudi Arabia, where the Ukrainian leader chastised the Gulf States for not being more supportive. At the same time, it’s unmistakable that </w:t>
      </w:r>
      <w:r w:rsidRPr="006C0C20">
        <w:rPr>
          <w:rStyle w:val="StyleUnderline"/>
        </w:rPr>
        <w:t xml:space="preserve">Saudi Arabia </w:t>
      </w:r>
      <w:r w:rsidRPr="00264A56">
        <w:rPr>
          <w:rStyle w:val="StyleUnderline"/>
        </w:rPr>
        <w:t xml:space="preserve">no longer feels constrained by Washington’s “you’re either with us or against us” school of diplomacy. </w:t>
      </w:r>
      <w:r w:rsidRPr="00264A56">
        <w:rPr>
          <w:rStyle w:val="StyleUnderline"/>
          <w:highlight w:val="cyan"/>
        </w:rPr>
        <w:t>M</w:t>
      </w:r>
      <w:r w:rsidRPr="0073560F">
        <w:rPr>
          <w:sz w:val="14"/>
        </w:rPr>
        <w:t xml:space="preserve">ohammad </w:t>
      </w:r>
      <w:r w:rsidRPr="00264A56">
        <w:rPr>
          <w:rStyle w:val="StyleUnderline"/>
          <w:highlight w:val="cyan"/>
        </w:rPr>
        <w:t>b</w:t>
      </w:r>
      <w:r w:rsidRPr="0073560F">
        <w:rPr>
          <w:sz w:val="14"/>
        </w:rPr>
        <w:t xml:space="preserve">in </w:t>
      </w:r>
      <w:r w:rsidRPr="00264A56">
        <w:rPr>
          <w:rStyle w:val="StyleUnderline"/>
          <w:highlight w:val="cyan"/>
        </w:rPr>
        <w:t>S</w:t>
      </w:r>
      <w:r w:rsidRPr="0073560F">
        <w:rPr>
          <w:sz w:val="14"/>
          <w:highlight w:val="cyan"/>
        </w:rPr>
        <w:t xml:space="preserve">alman </w:t>
      </w:r>
      <w:r w:rsidRPr="00264A56">
        <w:rPr>
          <w:rStyle w:val="StyleUnderline"/>
          <w:highlight w:val="cyan"/>
        </w:rPr>
        <w:t>has improved relations with</w:t>
      </w:r>
      <w:r w:rsidRPr="006C0C20">
        <w:rPr>
          <w:rStyle w:val="StyleUnderline"/>
        </w:rPr>
        <w:t xml:space="preserve"> some of the U</w:t>
      </w:r>
      <w:r w:rsidRPr="0073560F">
        <w:rPr>
          <w:sz w:val="14"/>
        </w:rPr>
        <w:t>nited State</w:t>
      </w:r>
      <w:r w:rsidRPr="006C0C20">
        <w:rPr>
          <w:rStyle w:val="StyleUnderline"/>
        </w:rPr>
        <w:t>s’ top rivals</w:t>
      </w:r>
      <w:r w:rsidRPr="0073560F">
        <w:rPr>
          <w:sz w:val="14"/>
        </w:rPr>
        <w:t xml:space="preserve">—namely </w:t>
      </w:r>
      <w:r w:rsidRPr="00264A56">
        <w:rPr>
          <w:rStyle w:val="StyleUnderline"/>
          <w:highlight w:val="cyan"/>
        </w:rPr>
        <w:t>Iran and China</w:t>
      </w:r>
      <w:r w:rsidRPr="0073560F">
        <w:rPr>
          <w:sz w:val="14"/>
        </w:rPr>
        <w:t xml:space="preserve">—as well as some smaller fry such as Assad and Hamas. And then, of course, there’s Israel and the Abraham Accords. The Biden administration inherited two peace processes involving Israel: an essentially defunct one with the Palestinians and a much more functional set of agreements brokered by the Trump administration, the Abraham Accords. These agreements, particularly between Israel, the United Arab Emirates (UAE), and Bahrain, have held up despite Israeli-Palestinian skirmishing and the election last year of a hardline fundamentalist government in Israel. But the big prize in the normalization sweepstakes is Saudi Arabia. In the runup to Biden’s trip to Saudi Arabia last summer, the administration succeeded in securing some modest gains, including a three-way accord on returning two small islands from Egypt to Saudi Arabia that required Israel’s assent. Saudi Arabia also granted Israel overflight rights for its commercial aircraft flying to India and China (though an accord to enable direct flights from Israel to Saudi Arabia for Muslims who want to make the pilgrimage to Mecca and Medina is still pending). And there have been credible reports that Israeli Prime Minister Benjamin Netanyahu and Mohammed bin Salman have met. Yet a full normalization deal remains elusive. For well over a year now, there have been reports of U.S.-Saudi discussions about what Riyadh would want from Washington should it decide to move forward in normalizing relations with Israel. But lately matters have become much more focused. In a speech last month, Sullivan spoke openly about that goal. Shortly after, he flew to Jeddah to meet with Mohammad bin Salman and raised the possibility of concluding an agreement before the end of the year. U.S. officials then briefed Netanyahu on the results of Sullivan’s meeting. </w:t>
      </w:r>
      <w:r w:rsidRPr="00264A56">
        <w:rPr>
          <w:rStyle w:val="StyleUnderline"/>
          <w:highlight w:val="cyan"/>
        </w:rPr>
        <w:t>It’s</w:t>
      </w:r>
      <w:r w:rsidRPr="0073560F">
        <w:rPr>
          <w:sz w:val="14"/>
        </w:rPr>
        <w:t xml:space="preserve"> not entirely apparent </w:t>
      </w:r>
      <w:r w:rsidRPr="00264A56">
        <w:rPr>
          <w:rStyle w:val="StyleUnderline"/>
          <w:highlight w:val="cyan"/>
        </w:rPr>
        <w:t>what’s driving the urgency</w:t>
      </w:r>
      <w:r w:rsidRPr="0073560F">
        <w:rPr>
          <w:sz w:val="14"/>
        </w:rPr>
        <w:t xml:space="preserve">. Perhaps </w:t>
      </w:r>
      <w:r w:rsidRPr="00264A56">
        <w:rPr>
          <w:rStyle w:val="StyleUnderline"/>
          <w:highlight w:val="cyan"/>
        </w:rPr>
        <w:t>in the wake of China’s brokering a détente between Iran and Saudi Arabia</w:t>
      </w:r>
      <w:r w:rsidRPr="0073560F">
        <w:rPr>
          <w:sz w:val="14"/>
        </w:rPr>
        <w:t xml:space="preserve">, the </w:t>
      </w:r>
      <w:r w:rsidRPr="00264A56">
        <w:rPr>
          <w:rStyle w:val="StyleUnderline"/>
          <w:highlight w:val="cyan"/>
        </w:rPr>
        <w:t>Biden</w:t>
      </w:r>
      <w:r w:rsidRPr="0073560F">
        <w:rPr>
          <w:sz w:val="14"/>
        </w:rPr>
        <w:t xml:space="preserve"> administration </w:t>
      </w:r>
      <w:r w:rsidRPr="00264A56">
        <w:rPr>
          <w:rStyle w:val="StyleUnderline"/>
          <w:highlight w:val="cyan"/>
        </w:rPr>
        <w:t xml:space="preserve">wants to demonstrate that it still has a unique role to play in the region. </w:t>
      </w:r>
      <w:r w:rsidRPr="0073560F">
        <w:rPr>
          <w:sz w:val="14"/>
        </w:rPr>
        <w:t>Brokering a Saudi-Israel normalization accord would also be politically advantageous for Biden domestically, especially heading into an election year. And it would clearly trump his predecessor’s Abraham Accord achievements. Indeed, administration officials reportedly believe that it’s important to get the deal done before Biden is consumed with the 2024 presidential election campaign, and they are trying to convince Mohammed bin Salman that it would be better to do the deal with a Democratic president. Much, of course, will depend on whether Israel and particularly Saudi Arabia share the same sense of urgency.</w:t>
      </w:r>
    </w:p>
    <w:p w14:paraId="775610F8" w14:textId="77777777" w:rsidR="00023F3B" w:rsidRDefault="00023F3B" w:rsidP="005E7704">
      <w:pPr>
        <w:spacing w:after="0"/>
        <w:rPr>
          <w:sz w:val="16"/>
        </w:rPr>
      </w:pPr>
    </w:p>
    <w:p w14:paraId="44D079F6" w14:textId="05E50D6E" w:rsidR="0073560F" w:rsidRPr="0073560F" w:rsidRDefault="0073560F" w:rsidP="0073560F">
      <w:pPr>
        <w:pStyle w:val="Heading4"/>
      </w:pPr>
      <w:r w:rsidRPr="0073560F">
        <w:lastRenderedPageBreak/>
        <w:t>Saudi Arabia will turn to China for its civilian nuclear program – the US must shore up its commitment now</w:t>
      </w:r>
    </w:p>
    <w:p w14:paraId="512774B4" w14:textId="2D161FD8" w:rsidR="0073560F" w:rsidRPr="00ED00A5" w:rsidRDefault="0073560F" w:rsidP="0073560F">
      <w:pPr>
        <w:spacing w:after="0"/>
        <w:rPr>
          <w:rStyle w:val="Style13ptBold"/>
        </w:rPr>
      </w:pPr>
      <w:r w:rsidRPr="00ED00A5">
        <w:rPr>
          <w:rStyle w:val="Style13ptBold"/>
        </w:rPr>
        <w:t>Rod 6/9</w:t>
      </w:r>
    </w:p>
    <w:p w14:paraId="71B4EE89" w14:textId="727C60F4" w:rsidR="0073560F" w:rsidRDefault="0073560F" w:rsidP="0073560F">
      <w:pPr>
        <w:spacing w:after="0"/>
      </w:pPr>
      <w:r>
        <w:t xml:space="preserve">Marc Rod Capitol Hill Reporter “Lawmakers predict ‘overwhelming majority’ of Congress would support Saudi-Israel normalization deal”, June 9, 2023 </w:t>
      </w:r>
      <w:hyperlink r:id="rId35" w:history="1">
        <w:r w:rsidR="00B750E2" w:rsidRPr="003D070A">
          <w:rPr>
            <w:rStyle w:val="Hyperlink"/>
          </w:rPr>
          <w:t>https://jewishinsider.com/2023/06/congress-saudi-arabia-israel-normalization-u-s-blinken/</w:t>
        </w:r>
      </w:hyperlink>
      <w:r w:rsidR="00B750E2">
        <w:t xml:space="preserve"> dmr</w:t>
      </w:r>
    </w:p>
    <w:p w14:paraId="452FF31B" w14:textId="77777777" w:rsidR="0073560F" w:rsidRDefault="0073560F" w:rsidP="0073560F">
      <w:pPr>
        <w:spacing w:after="0"/>
        <w:rPr>
          <w:rStyle w:val="StyleUnderline"/>
        </w:rPr>
      </w:pPr>
      <w:r w:rsidRPr="00DF72E9">
        <w:rPr>
          <w:sz w:val="16"/>
        </w:rPr>
        <w:t xml:space="preserve">Sen. Joni </w:t>
      </w:r>
      <w:r w:rsidRPr="00ED00A5">
        <w:rPr>
          <w:rStyle w:val="StyleUnderline"/>
        </w:rPr>
        <w:t>Ernst</w:t>
      </w:r>
      <w:r w:rsidRPr="00DF72E9">
        <w:rPr>
          <w:sz w:val="16"/>
        </w:rPr>
        <w:t xml:space="preserve"> (R-IA) </w:t>
      </w:r>
      <w:r w:rsidRPr="00ED00A5">
        <w:rPr>
          <w:rStyle w:val="StyleUnderline"/>
        </w:rPr>
        <w:t xml:space="preserve">and </w:t>
      </w:r>
      <w:r w:rsidRPr="00DF72E9">
        <w:rPr>
          <w:sz w:val="16"/>
        </w:rPr>
        <w:t xml:space="preserve">Rep. Brad </w:t>
      </w:r>
      <w:r w:rsidRPr="00ED00A5">
        <w:rPr>
          <w:rStyle w:val="StyleUnderline"/>
        </w:rPr>
        <w:t>Schneider</w:t>
      </w:r>
      <w:r w:rsidRPr="00DF72E9">
        <w:rPr>
          <w:sz w:val="16"/>
        </w:rPr>
        <w:t xml:space="preserve"> (D-IL) </w:t>
      </w:r>
      <w:r w:rsidRPr="00ED00A5">
        <w:rPr>
          <w:rStyle w:val="StyleUnderline"/>
        </w:rPr>
        <w:t>predicted</w:t>
      </w:r>
      <w:r w:rsidRPr="00DF72E9">
        <w:rPr>
          <w:sz w:val="16"/>
        </w:rPr>
        <w:t xml:space="preserve"> yesterday </w:t>
      </w:r>
      <w:r w:rsidRPr="0073560F">
        <w:rPr>
          <w:rStyle w:val="StyleUnderline"/>
        </w:rPr>
        <w:t>that the majority of Congress would ultimately support a Saudi-Israel normalization deal, even if it includes conditions that might be troubling to some U.S. lawmakers. The two</w:t>
      </w:r>
      <w:r w:rsidRPr="0073560F">
        <w:rPr>
          <w:sz w:val="16"/>
        </w:rPr>
        <w:t xml:space="preserve"> lawmakers, who are </w:t>
      </w:r>
      <w:r w:rsidRPr="0073560F">
        <w:rPr>
          <w:rStyle w:val="StyleUnderline"/>
          <w:highlight w:val="cyan"/>
        </w:rPr>
        <w:t>co-chairs of the Abraham Accords Caucus</w:t>
      </w:r>
      <w:r w:rsidRPr="0073560F">
        <w:rPr>
          <w:rStyle w:val="StyleUnderline"/>
        </w:rPr>
        <w:t>, spoke</w:t>
      </w:r>
      <w:r w:rsidRPr="0073560F">
        <w:rPr>
          <w:sz w:val="16"/>
        </w:rPr>
        <w:t xml:space="preserve"> at a Center for a New American Security conference on Thursday </w:t>
      </w:r>
      <w:r w:rsidRPr="0073560F">
        <w:rPr>
          <w:rStyle w:val="StyleUnderline"/>
        </w:rPr>
        <w:t>about the path forward for the</w:t>
      </w:r>
      <w:r w:rsidRPr="0073560F">
        <w:rPr>
          <w:sz w:val="16"/>
        </w:rPr>
        <w:t xml:space="preserve"> Abraham </w:t>
      </w:r>
      <w:r w:rsidRPr="0073560F">
        <w:rPr>
          <w:rStyle w:val="StyleUnderline"/>
        </w:rPr>
        <w:t>Accords</w:t>
      </w:r>
      <w:r w:rsidRPr="0073560F">
        <w:rPr>
          <w:sz w:val="16"/>
        </w:rPr>
        <w:t xml:space="preserve">, in a discussion moderated by Jonathan Lord, the director of CNAS’s Middle East Security Program. </w:t>
      </w:r>
      <w:r w:rsidRPr="0073560F">
        <w:rPr>
          <w:rStyle w:val="Emphasis"/>
        </w:rPr>
        <w:t>Their comments mark a</w:t>
      </w:r>
      <w:r w:rsidRPr="0073560F">
        <w:rPr>
          <w:rStyle w:val="StyleUnderline"/>
        </w:rPr>
        <w:t xml:space="preserve"> more </w:t>
      </w:r>
      <w:r w:rsidRPr="0073560F">
        <w:rPr>
          <w:rStyle w:val="Emphasis"/>
        </w:rPr>
        <w:t>positive tone about</w:t>
      </w:r>
      <w:r w:rsidRPr="0073560F">
        <w:rPr>
          <w:rStyle w:val="StyleUnderline"/>
        </w:rPr>
        <w:t xml:space="preserve"> a potential agreement — which</w:t>
      </w:r>
      <w:r w:rsidRPr="0073560F">
        <w:rPr>
          <w:sz w:val="16"/>
        </w:rPr>
        <w:t xml:space="preserve"> reportedly could </w:t>
      </w:r>
      <w:r w:rsidRPr="0073560F">
        <w:rPr>
          <w:rStyle w:val="StyleUnderline"/>
        </w:rPr>
        <w:t xml:space="preserve">require </w:t>
      </w:r>
      <w:r w:rsidRPr="0073560F">
        <w:rPr>
          <w:sz w:val="16"/>
        </w:rPr>
        <w:t xml:space="preserve">the U.S. to make </w:t>
      </w:r>
      <w:r w:rsidRPr="0073560F">
        <w:rPr>
          <w:rStyle w:val="Emphasis"/>
        </w:rPr>
        <w:t>security guarantees</w:t>
      </w:r>
      <w:r w:rsidRPr="0073560F">
        <w:rPr>
          <w:rStyle w:val="StyleUnderline"/>
        </w:rPr>
        <w:t xml:space="preserve"> to Saudi Arabia and provide more advanced weapons and nuclear technology — than have been offered by legislators critical of Saudi Arabia.</w:t>
      </w:r>
      <w:r w:rsidRPr="0073560F">
        <w:rPr>
          <w:u w:val="single"/>
        </w:rPr>
        <w:t xml:space="preserve"> </w:t>
      </w:r>
      <w:r w:rsidRPr="0073560F">
        <w:rPr>
          <w:sz w:val="16"/>
        </w:rPr>
        <w:t>“</w:t>
      </w:r>
      <w:r w:rsidRPr="0073560F">
        <w:rPr>
          <w:rStyle w:val="StyleUnderline"/>
        </w:rPr>
        <w:t xml:space="preserve">Once we start </w:t>
      </w:r>
      <w:r w:rsidRPr="0073560F">
        <w:rPr>
          <w:rStyle w:val="Emphasis"/>
        </w:rPr>
        <w:t>building the momentum</w:t>
      </w:r>
      <w:r w:rsidRPr="0073560F">
        <w:rPr>
          <w:rStyle w:val="StyleUnderline"/>
        </w:rPr>
        <w:t xml:space="preserve">, it’s going to go </w:t>
      </w:r>
      <w:r w:rsidRPr="0073560F">
        <w:rPr>
          <w:rStyle w:val="Emphasis"/>
        </w:rPr>
        <w:t>from the middle out</w:t>
      </w:r>
      <w:r w:rsidRPr="0073560F">
        <w:rPr>
          <w:sz w:val="16"/>
        </w:rPr>
        <w:t xml:space="preserve">. Here, the middle is pretty large. I would say </w:t>
      </w:r>
      <w:r w:rsidRPr="0073560F">
        <w:rPr>
          <w:rStyle w:val="StyleUnderline"/>
        </w:rPr>
        <w:t>we start with a majority out of the gates</w:t>
      </w:r>
      <w:r w:rsidRPr="0073560F">
        <w:rPr>
          <w:sz w:val="16"/>
        </w:rPr>
        <w:t xml:space="preserve">,” Schneider said. “And we end up with an overwhelming majority if the agreement is presented to us in a clear and transparent manner.” Schneider said that transparency about a potential deal will be critical to showing that “we’re not taking a leap of faith on security,” on protecting Israel’s qualitative military edge or on “turning over all of our most advanced technologies without safeguards.” He added that </w:t>
      </w:r>
      <w:r w:rsidRPr="0073560F">
        <w:rPr>
          <w:rStyle w:val="StyleUnderline"/>
        </w:rPr>
        <w:t>some lawmakers’ skepticism about potential conditions of the deal may be driven by “certain assumptions” that may not be reflective of the current state of relations among the U.S., Saudi Arabia and Israel.</w:t>
      </w:r>
      <w:r w:rsidRPr="0073560F">
        <w:rPr>
          <w:u w:val="single"/>
        </w:rPr>
        <w:t xml:space="preserve"> </w:t>
      </w:r>
      <w:r w:rsidRPr="0073560F">
        <w:rPr>
          <w:sz w:val="16"/>
        </w:rPr>
        <w:t xml:space="preserve">“I think </w:t>
      </w:r>
      <w:r w:rsidRPr="0073560F">
        <w:rPr>
          <w:rStyle w:val="StyleUnderline"/>
        </w:rPr>
        <w:t>it’s going to be fairly straightforward. I won’t say easy, but straightforward</w:t>
      </w:r>
      <w:r w:rsidRPr="00DF72E9">
        <w:rPr>
          <w:sz w:val="16"/>
        </w:rPr>
        <w:t xml:space="preserve">, on one condition — that there’s transparency,” he said. </w:t>
      </w:r>
      <w:r w:rsidRPr="00ED00A5">
        <w:rPr>
          <w:rStyle w:val="StyleUnderline"/>
        </w:rPr>
        <w:t>Ernst predicted</w:t>
      </w:r>
      <w:r w:rsidRPr="00DF72E9">
        <w:rPr>
          <w:sz w:val="16"/>
        </w:rPr>
        <w:t xml:space="preserve"> that 75-80% of </w:t>
      </w:r>
      <w:r w:rsidRPr="00ED00A5">
        <w:rPr>
          <w:rStyle w:val="StyleUnderline"/>
        </w:rPr>
        <w:t>her party would support a deal because of deeply ingrained support for Israel.</w:t>
      </w:r>
      <w:r>
        <w:rPr>
          <w:rStyle w:val="StyleUnderline"/>
        </w:rPr>
        <w:t xml:space="preserve"> </w:t>
      </w:r>
      <w:r w:rsidRPr="00DF72E9">
        <w:rPr>
          <w:sz w:val="16"/>
        </w:rPr>
        <w:t>“</w:t>
      </w:r>
      <w:r w:rsidRPr="00ED00A5">
        <w:rPr>
          <w:rStyle w:val="StyleUnderline"/>
        </w:rPr>
        <w:t>You will find some pushback</w:t>
      </w:r>
      <w:r w:rsidRPr="00DF72E9">
        <w:rPr>
          <w:sz w:val="16"/>
        </w:rPr>
        <w:t xml:space="preserve"> on those that still think a little harshly about Saudi Arabia,” Ernst continued, “</w:t>
      </w:r>
      <w:r w:rsidRPr="00ED00A5">
        <w:rPr>
          <w:rStyle w:val="StyleUnderline"/>
        </w:rPr>
        <w:t>but</w:t>
      </w:r>
      <w:r w:rsidRPr="00DF72E9">
        <w:rPr>
          <w:sz w:val="16"/>
        </w:rPr>
        <w:t xml:space="preserve"> I think that </w:t>
      </w:r>
      <w:r w:rsidRPr="00ED00A5">
        <w:rPr>
          <w:rStyle w:val="StyleUnderline"/>
        </w:rPr>
        <w:t>overall, our party would be celebrating</w:t>
      </w:r>
      <w:r w:rsidRPr="00DF72E9">
        <w:rPr>
          <w:sz w:val="16"/>
        </w:rPr>
        <w:t xml:space="preserve"> the fact that we have this </w:t>
      </w:r>
      <w:r w:rsidRPr="00ED00A5">
        <w:rPr>
          <w:rStyle w:val="StyleUnderline"/>
        </w:rPr>
        <w:t>cooperation between Israel and Saudi Arabia</w:t>
      </w:r>
      <w:r w:rsidRPr="00DF72E9">
        <w:rPr>
          <w:sz w:val="16"/>
        </w:rPr>
        <w:t xml:space="preserve">.” Both Ernst and Schneider argued that Saudi Arabia’s reported demands from the U.S. as part of a deal should not be framed as “concessions.” “I think we can find partnerships in those areas where we can work together, whether it is arms sales, whether it is nuclear technology, whatever that might happen to be,” Ernst said. “I think we have to work together. I don’t see it happening overnight… but I do think that we can work with them in a productive way.” </w:t>
      </w:r>
      <w:r w:rsidRPr="00ED00A5">
        <w:rPr>
          <w:rStyle w:val="StyleUnderline"/>
        </w:rPr>
        <w:t>Ernst</w:t>
      </w:r>
      <w:r w:rsidRPr="00DF72E9">
        <w:rPr>
          <w:sz w:val="16"/>
        </w:rPr>
        <w:t xml:space="preserve"> also offered some praise for Saudi Arabia, describing the Gulf nation as “working very hard on” its efforts to advance its culture and society, including women’s rights. She broadly </w:t>
      </w:r>
      <w:r w:rsidRPr="0073560F">
        <w:rPr>
          <w:rStyle w:val="StyleUnderline"/>
          <w:highlight w:val="cyan"/>
        </w:rPr>
        <w:t>emphasized the importance of maintaining the</w:t>
      </w:r>
      <w:r w:rsidRPr="00ED00A5">
        <w:rPr>
          <w:rStyle w:val="StyleUnderline"/>
        </w:rPr>
        <w:t xml:space="preserve"> U.S.-Saudi </w:t>
      </w:r>
      <w:r w:rsidRPr="0073560F">
        <w:rPr>
          <w:rStyle w:val="StyleUnderline"/>
          <w:highlight w:val="cyan"/>
        </w:rPr>
        <w:t>partnership</w:t>
      </w:r>
      <w:r w:rsidRPr="00ED00A5">
        <w:rPr>
          <w:rStyle w:val="StyleUnderline"/>
        </w:rPr>
        <w:t xml:space="preserve"> regardless of potential disagreements and concerns.</w:t>
      </w:r>
      <w:r>
        <w:rPr>
          <w:rStyle w:val="StyleUnderline"/>
        </w:rPr>
        <w:t xml:space="preserve"> </w:t>
      </w:r>
      <w:r w:rsidRPr="00DF72E9">
        <w:rPr>
          <w:sz w:val="16"/>
        </w:rPr>
        <w:t xml:space="preserve">“Whether you think they are a ‘pariah nation’… or not, </w:t>
      </w:r>
      <w:r w:rsidRPr="00ED00A5">
        <w:rPr>
          <w:rStyle w:val="StyleUnderline"/>
        </w:rPr>
        <w:t>they are an important player</w:t>
      </w:r>
      <w:r w:rsidRPr="00DF72E9">
        <w:rPr>
          <w:sz w:val="16"/>
        </w:rPr>
        <w:t xml:space="preserve">,” Ernst said, referencing campaign-trail comments by then-presidential candidate Joe Biden. “We need to continue working on our relationship with Saudi Arabia.” The Iowa senator downplayed the “teeth gnashing” around Saudi Arabia’s decision last year to cut oil production, which led the administration and leading congressional Democrats to threaten reprisals against Riyadh. “Did it really drive up the cost of our gasoline much? Not much at all,” she said. </w:t>
      </w:r>
      <w:r w:rsidRPr="00ED00A5">
        <w:rPr>
          <w:rStyle w:val="StyleUnderline"/>
        </w:rPr>
        <w:t>Ernst suggested that Congress</w:t>
      </w:r>
      <w:r w:rsidRPr="00DF72E9">
        <w:rPr>
          <w:sz w:val="16"/>
        </w:rPr>
        <w:t xml:space="preserve">, as well as the military, </w:t>
      </w:r>
      <w:r w:rsidRPr="00ED00A5">
        <w:rPr>
          <w:rStyle w:val="StyleUnderline"/>
        </w:rPr>
        <w:t>can play a key role in maintaining the U.S.’ relationships with nations like Saudi Arabia and the U</w:t>
      </w:r>
      <w:r w:rsidRPr="00DF72E9">
        <w:rPr>
          <w:sz w:val="16"/>
        </w:rPr>
        <w:t xml:space="preserve">nited </w:t>
      </w:r>
      <w:r w:rsidRPr="00ED00A5">
        <w:rPr>
          <w:rStyle w:val="StyleUnderline"/>
        </w:rPr>
        <w:t>A</w:t>
      </w:r>
      <w:r w:rsidRPr="00DF72E9">
        <w:rPr>
          <w:sz w:val="16"/>
        </w:rPr>
        <w:t xml:space="preserve">rab </w:t>
      </w:r>
      <w:r w:rsidRPr="00ED00A5">
        <w:rPr>
          <w:rStyle w:val="StyleUnderline"/>
        </w:rPr>
        <w:t>E</w:t>
      </w:r>
      <w:r w:rsidRPr="00DF72E9">
        <w:rPr>
          <w:sz w:val="16"/>
        </w:rPr>
        <w:t xml:space="preserve">mirates, despite the position of a presidential administration. </w:t>
      </w:r>
      <w:r w:rsidRPr="00ED00A5">
        <w:rPr>
          <w:rStyle w:val="StyleUnderline"/>
        </w:rPr>
        <w:t xml:space="preserve">Such </w:t>
      </w:r>
      <w:r w:rsidRPr="0073560F">
        <w:rPr>
          <w:rStyle w:val="StyleUnderline"/>
          <w:highlight w:val="cyan"/>
        </w:rPr>
        <w:t>action</w:t>
      </w:r>
      <w:r w:rsidRPr="00DF72E9">
        <w:rPr>
          <w:sz w:val="16"/>
        </w:rPr>
        <w:t xml:space="preserve">, she said, </w:t>
      </w:r>
      <w:r w:rsidRPr="0073560F">
        <w:rPr>
          <w:rStyle w:val="Emphasis"/>
          <w:highlight w:val="cyan"/>
        </w:rPr>
        <w:t>is necessary to prevent Gulf partners from turning toward China or Iran.</w:t>
      </w:r>
      <w:r>
        <w:rPr>
          <w:b/>
          <w:iCs/>
          <w:u w:val="single"/>
        </w:rPr>
        <w:t xml:space="preserve"> </w:t>
      </w:r>
      <w:r w:rsidRPr="00DF72E9">
        <w:rPr>
          <w:sz w:val="16"/>
        </w:rPr>
        <w:t xml:space="preserve">“We need to be that steadying influence,” Ernst said of Congress’ role. “We have seen different directions from different administrations on so many levels, but </w:t>
      </w:r>
      <w:r w:rsidRPr="00ED00A5">
        <w:rPr>
          <w:rStyle w:val="StyleUnderline"/>
        </w:rPr>
        <w:t>Congress can be that convener; we can continue to engage with our partners in that region and provide that steadying influence</w:t>
      </w:r>
      <w:r w:rsidRPr="00DF72E9">
        <w:rPr>
          <w:sz w:val="16"/>
        </w:rPr>
        <w:t xml:space="preserve">.” Schneider argued that “the extremes… in our politics” make it “harder… for us to build those relationships.” The U.S, he said, needs to be “making sure that we’re always taking that step forward, knowing what our values are, but not letting perfect be the enemy of the good.” Ernst noted that the </w:t>
      </w:r>
      <w:r w:rsidRPr="00ED00A5">
        <w:rPr>
          <w:rStyle w:val="StyleUnderline"/>
        </w:rPr>
        <w:t>Defense</w:t>
      </w:r>
      <w:r w:rsidRPr="00DF72E9">
        <w:rPr>
          <w:sz w:val="16"/>
        </w:rPr>
        <w:t xml:space="preserve"> Department </w:t>
      </w:r>
      <w:r w:rsidRPr="00ED00A5">
        <w:rPr>
          <w:rStyle w:val="StyleUnderline"/>
        </w:rPr>
        <w:t>is due to provide a report to Congress on the status of the implementation of the DEFEND Act</w:t>
      </w:r>
      <w:r w:rsidRPr="00DF72E9">
        <w:rPr>
          <w:sz w:val="16"/>
        </w:rPr>
        <w:t>, which sought a cooperative Middle East air-defense architecture, at the end of this month. She also hinted that “</w:t>
      </w:r>
      <w:r w:rsidRPr="00ED00A5">
        <w:rPr>
          <w:rStyle w:val="StyleUnderline"/>
        </w:rPr>
        <w:t>there could be many other bills yet to follow” to further deepen cooperative defense efforts in the region, even beyond the maritime and cybersecurity projects the caucus is currently pursuing.</w:t>
      </w:r>
      <w:r>
        <w:rPr>
          <w:u w:val="single"/>
        </w:rPr>
        <w:t xml:space="preserve"> </w:t>
      </w:r>
      <w:r w:rsidRPr="00DF72E9">
        <w:rPr>
          <w:sz w:val="16"/>
        </w:rPr>
        <w:t xml:space="preserve">The discussion came following Secretary of State Tony Blinken’s trip earlier this week to Saudi Arabia, where he met with Saudi officials. Blinken and Saudi leaders affirmed their interest in normalizing relations between Saudi Arabia and </w:t>
      </w:r>
      <w:r w:rsidRPr="00DF72E9">
        <w:rPr>
          <w:sz w:val="16"/>
        </w:rPr>
        <w:lastRenderedPageBreak/>
        <w:t xml:space="preserve">Israel. Saudi Foreign Minister Prince Faisal Bin Farhan said that “normalization is in the interest of the region” but “will have limited benefits” without “finding a pathway to peace for the Palestinian people.” Faisal added that </w:t>
      </w:r>
      <w:r w:rsidRPr="0073560F">
        <w:rPr>
          <w:rStyle w:val="StyleUnderline"/>
          <w:highlight w:val="cyan"/>
        </w:rPr>
        <w:t>Saudi Arabia intends to move forward with a domestic nuclear program</w:t>
      </w:r>
      <w:r w:rsidRPr="00DF72E9">
        <w:rPr>
          <w:rStyle w:val="StyleUnderline"/>
        </w:rPr>
        <w:t xml:space="preserve"> </w:t>
      </w:r>
      <w:r w:rsidRPr="00DF72E9">
        <w:rPr>
          <w:sz w:val="16"/>
        </w:rPr>
        <w:t xml:space="preserve">— reportedly one of its conditions for normalization — and that </w:t>
      </w:r>
      <w:r w:rsidRPr="0073560F">
        <w:rPr>
          <w:rStyle w:val="StyleUnderline"/>
          <w:highlight w:val="cyan"/>
        </w:rPr>
        <w:t>it would “very much prefer to be able to have the US as one of the bidders”</w:t>
      </w:r>
      <w:r w:rsidRPr="0073560F">
        <w:rPr>
          <w:sz w:val="16"/>
          <w:highlight w:val="cyan"/>
        </w:rPr>
        <w:t xml:space="preserve"> but that “</w:t>
      </w:r>
      <w:r w:rsidRPr="0073560F">
        <w:rPr>
          <w:rStyle w:val="StyleUnderline"/>
          <w:highlight w:val="cyan"/>
        </w:rPr>
        <w:t>there are others that are bidding</w:t>
      </w:r>
      <w:r w:rsidRPr="00DF72E9">
        <w:rPr>
          <w:rStyle w:val="StyleUnderline"/>
        </w:rPr>
        <w:t>.”</w:t>
      </w:r>
    </w:p>
    <w:p w14:paraId="7AEE8FF8" w14:textId="77777777" w:rsidR="0073560F" w:rsidRDefault="0073560F" w:rsidP="0073560F">
      <w:pPr>
        <w:spacing w:after="0"/>
        <w:rPr>
          <w:rStyle w:val="StyleUnderline"/>
        </w:rPr>
      </w:pPr>
    </w:p>
    <w:p w14:paraId="3F25C10A" w14:textId="4DBB4EC7" w:rsidR="00023F3B" w:rsidRPr="00DB477B" w:rsidRDefault="00DB477B" w:rsidP="00DB477B">
      <w:pPr>
        <w:pStyle w:val="Heading4"/>
      </w:pPr>
      <w:r>
        <w:t>The d</w:t>
      </w:r>
      <w:r w:rsidR="00023F3B" w:rsidRPr="00DB477B">
        <w:t xml:space="preserve">eal is necessary to compete with China </w:t>
      </w:r>
    </w:p>
    <w:p w14:paraId="266B69A9" w14:textId="77777777" w:rsidR="00023F3B" w:rsidRPr="00026E36" w:rsidRDefault="00023F3B" w:rsidP="00023F3B">
      <w:pPr>
        <w:spacing w:after="0"/>
        <w:rPr>
          <w:rStyle w:val="Style13ptBold"/>
        </w:rPr>
      </w:pPr>
      <w:r w:rsidRPr="00026E36">
        <w:rPr>
          <w:rStyle w:val="Style13ptBold"/>
        </w:rPr>
        <w:t>Ravid 6/21</w:t>
      </w:r>
    </w:p>
    <w:p w14:paraId="01C147BF" w14:textId="22C76157" w:rsidR="00023F3B" w:rsidRDefault="00023F3B" w:rsidP="00023F3B">
      <w:pPr>
        <w:spacing w:after="0"/>
      </w:pPr>
      <w:r>
        <w:t xml:space="preserve">Barak, Axios contributor based in Tel Aviv, “Biden adviser in Saudi Arabia as part of Israel normalization push,” June 21, 2023 </w:t>
      </w:r>
      <w:hyperlink r:id="rId36" w:history="1">
        <w:r w:rsidR="00B750E2" w:rsidRPr="003D070A">
          <w:rPr>
            <w:rStyle w:val="Hyperlink"/>
          </w:rPr>
          <w:t>https://www.axios.com/2023/06/21/biden-adviser-hochstein-saudi-arabia-israel-normalization</w:t>
        </w:r>
      </w:hyperlink>
      <w:r w:rsidR="00B750E2">
        <w:t xml:space="preserve"> dmr</w:t>
      </w:r>
    </w:p>
    <w:p w14:paraId="6EEA2B92" w14:textId="77777777" w:rsidR="00023F3B" w:rsidRDefault="00023F3B" w:rsidP="00023F3B">
      <w:pPr>
        <w:spacing w:after="0"/>
        <w:rPr>
          <w:rStyle w:val="Emphasis"/>
        </w:rPr>
      </w:pPr>
      <w:r w:rsidRPr="00026E36">
        <w:rPr>
          <w:sz w:val="16"/>
        </w:rPr>
        <w:t xml:space="preserve">Amos Hochstein, President </w:t>
      </w:r>
      <w:r w:rsidRPr="00026E36">
        <w:rPr>
          <w:rStyle w:val="StyleUnderline"/>
        </w:rPr>
        <w:t xml:space="preserve">Biden's senior adviser </w:t>
      </w:r>
      <w:r w:rsidRPr="00026E36">
        <w:rPr>
          <w:sz w:val="16"/>
        </w:rPr>
        <w:t xml:space="preserve">for energy and infrastructure, </w:t>
      </w:r>
      <w:r w:rsidRPr="00026E36">
        <w:rPr>
          <w:rStyle w:val="StyleUnderline"/>
        </w:rPr>
        <w:t>is visiting Saudi Arabia</w:t>
      </w:r>
      <w:r w:rsidRPr="00026E36">
        <w:rPr>
          <w:sz w:val="16"/>
        </w:rPr>
        <w:t xml:space="preserve"> this week </w:t>
      </w:r>
      <w:r w:rsidRPr="00026E36">
        <w:rPr>
          <w:rStyle w:val="StyleUnderline"/>
        </w:rPr>
        <w:t>for talks with senior</w:t>
      </w:r>
      <w:r w:rsidRPr="00026E36">
        <w:rPr>
          <w:sz w:val="16"/>
        </w:rPr>
        <w:t xml:space="preserve"> Saudi </w:t>
      </w:r>
      <w:r w:rsidRPr="00026E36">
        <w:rPr>
          <w:rStyle w:val="StyleUnderline"/>
        </w:rPr>
        <w:t>officials</w:t>
      </w:r>
      <w:r w:rsidRPr="00026E36">
        <w:rPr>
          <w:sz w:val="16"/>
        </w:rPr>
        <w:t xml:space="preserve">, two sources familiar with the trip tell Axios. Why it matters: </w:t>
      </w:r>
      <w:r w:rsidRPr="00026E36">
        <w:rPr>
          <w:rStyle w:val="StyleUnderline"/>
        </w:rPr>
        <w:t xml:space="preserve">Hochstein’s trip is part of </w:t>
      </w:r>
      <w:r w:rsidRPr="00BD65B4">
        <w:rPr>
          <w:rStyle w:val="StyleUnderline"/>
          <w:highlight w:val="cyan"/>
        </w:rPr>
        <w:t>the diplomatic push by the White House to try to reach a set of agreements that would upgrade U.S.-Saudi relations and include a normalization deal</w:t>
      </w:r>
      <w:r w:rsidRPr="00026E36">
        <w:rPr>
          <w:rStyle w:val="StyleUnderline"/>
        </w:rPr>
        <w:t xml:space="preserve"> between Saudi Arabia and Israel.</w:t>
      </w:r>
      <w:r>
        <w:rPr>
          <w:rStyle w:val="StyleUnderline"/>
        </w:rPr>
        <w:t xml:space="preserve"> </w:t>
      </w:r>
      <w:r w:rsidRPr="00026E36">
        <w:rPr>
          <w:rStyle w:val="StyleUnderline"/>
        </w:rPr>
        <w:t>The White House wants to</w:t>
      </w:r>
      <w:r w:rsidRPr="00026E36">
        <w:rPr>
          <w:sz w:val="16"/>
        </w:rPr>
        <w:t xml:space="preserve"> try to </w:t>
      </w:r>
      <w:r w:rsidRPr="00026E36">
        <w:rPr>
          <w:rStyle w:val="StyleUnderline"/>
        </w:rPr>
        <w:t>complete this diplomatic initiative</w:t>
      </w:r>
      <w:r w:rsidRPr="00026E36">
        <w:rPr>
          <w:sz w:val="16"/>
        </w:rPr>
        <w:t xml:space="preserve"> in the next six to seven months </w:t>
      </w:r>
      <w:r w:rsidRPr="00026E36">
        <w:rPr>
          <w:rStyle w:val="StyleUnderline"/>
        </w:rPr>
        <w:t>before the</w:t>
      </w:r>
      <w:r w:rsidRPr="00026E36">
        <w:rPr>
          <w:sz w:val="16"/>
        </w:rPr>
        <w:t xml:space="preserve"> presidential election </w:t>
      </w:r>
      <w:r w:rsidRPr="00026E36">
        <w:rPr>
          <w:rStyle w:val="StyleUnderline"/>
        </w:rPr>
        <w:t xml:space="preserve">campaign </w:t>
      </w:r>
      <w:r w:rsidRPr="00BD65B4">
        <w:rPr>
          <w:rStyle w:val="StyleUnderline"/>
          <w:highlight w:val="cyan"/>
        </w:rPr>
        <w:t>consumes</w:t>
      </w:r>
      <w:r w:rsidRPr="00026E36">
        <w:rPr>
          <w:sz w:val="16"/>
        </w:rPr>
        <w:t xml:space="preserve"> President </w:t>
      </w:r>
      <w:r w:rsidRPr="00BD65B4">
        <w:rPr>
          <w:rStyle w:val="StyleUnderline"/>
          <w:highlight w:val="cyan"/>
        </w:rPr>
        <w:t>Biden’s agenda</w:t>
      </w:r>
      <w:r w:rsidRPr="00026E36">
        <w:rPr>
          <w:sz w:val="16"/>
        </w:rPr>
        <w:t xml:space="preserve">, as Axios reported last month. Driving the news: Hochstein arrived in Saudi Arabia a day after Biden’s top Middle East adviser Brett McGurk finished a separate visit as part of the same effort. Among the issues that Hochstein is expected to discuss is the Saudi demand that the U.S. supports </w:t>
      </w:r>
      <w:r w:rsidRPr="00026E36">
        <w:rPr>
          <w:rStyle w:val="StyleUnderline"/>
        </w:rPr>
        <w:t>a civilian nuclear program</w:t>
      </w:r>
      <w:r w:rsidRPr="00026E36">
        <w:rPr>
          <w:sz w:val="16"/>
        </w:rPr>
        <w:t xml:space="preserve"> in the kingdom that will include uranium enrichment, the source said. This </w:t>
      </w:r>
      <w:r w:rsidRPr="00026E36">
        <w:rPr>
          <w:rStyle w:val="StyleUnderline"/>
        </w:rPr>
        <w:t>is one of the most difficult</w:t>
      </w:r>
      <w:r w:rsidRPr="00026E36">
        <w:rPr>
          <w:sz w:val="16"/>
        </w:rPr>
        <w:t xml:space="preserve"> and sensitive </w:t>
      </w:r>
      <w:r w:rsidRPr="00026E36">
        <w:rPr>
          <w:rStyle w:val="StyleUnderline"/>
        </w:rPr>
        <w:t>issues in the negotiations</w:t>
      </w:r>
      <w:r w:rsidRPr="00026E36">
        <w:rPr>
          <w:sz w:val="16"/>
        </w:rPr>
        <w:t xml:space="preserve"> between the U.S. and Saudi Arabia and between the U.S. and Israel, according to the source. The big picture: </w:t>
      </w:r>
      <w:r w:rsidRPr="00BD65B4">
        <w:rPr>
          <w:rStyle w:val="StyleUnderline"/>
          <w:highlight w:val="cyan"/>
        </w:rPr>
        <w:t>Any</w:t>
      </w:r>
      <w:r w:rsidRPr="00026E36">
        <w:rPr>
          <w:rStyle w:val="StyleUnderline"/>
        </w:rPr>
        <w:t xml:space="preserve"> </w:t>
      </w:r>
      <w:r w:rsidRPr="00026E36">
        <w:rPr>
          <w:sz w:val="16"/>
        </w:rPr>
        <w:t xml:space="preserve">U.S-Saudi </w:t>
      </w:r>
      <w:r w:rsidRPr="00BD65B4">
        <w:rPr>
          <w:rStyle w:val="StyleUnderline"/>
          <w:highlight w:val="cyan"/>
        </w:rPr>
        <w:t>dea</w:t>
      </w:r>
      <w:r w:rsidRPr="00026E36">
        <w:rPr>
          <w:rStyle w:val="StyleUnderline"/>
        </w:rPr>
        <w:t>l</w:t>
      </w:r>
      <w:r w:rsidRPr="00026E36">
        <w:rPr>
          <w:sz w:val="16"/>
        </w:rPr>
        <w:t xml:space="preserve"> to upgrade relations </w:t>
      </w:r>
      <w:r w:rsidRPr="00BD65B4">
        <w:rPr>
          <w:rStyle w:val="StyleUnderline"/>
          <w:highlight w:val="cyan"/>
        </w:rPr>
        <w:t>will have a major economic component</w:t>
      </w:r>
      <w:r w:rsidRPr="00026E36">
        <w:rPr>
          <w:sz w:val="16"/>
        </w:rPr>
        <w:t xml:space="preserve">. The source said </w:t>
      </w:r>
      <w:r w:rsidRPr="00BD65B4">
        <w:rPr>
          <w:rStyle w:val="Emphasis"/>
          <w:highlight w:val="cyan"/>
        </w:rPr>
        <w:t>the U.S. wants to make sure that such a deal keeps Saudi Arabia closer to the U.S. when it comes to competition with China</w:t>
      </w:r>
      <w:r w:rsidRPr="00A43D56">
        <w:rPr>
          <w:rStyle w:val="Emphasis"/>
        </w:rPr>
        <w:t>.</w:t>
      </w:r>
    </w:p>
    <w:p w14:paraId="125EFF39" w14:textId="77777777" w:rsidR="005702E5" w:rsidRDefault="005702E5" w:rsidP="00023F3B">
      <w:pPr>
        <w:spacing w:after="0"/>
        <w:rPr>
          <w:rStyle w:val="Emphasis"/>
        </w:rPr>
      </w:pPr>
    </w:p>
    <w:p w14:paraId="37D44ACF" w14:textId="375F25B4" w:rsidR="005702E5" w:rsidRDefault="00BE63E8" w:rsidP="00BE63E8">
      <w:pPr>
        <w:pStyle w:val="Heading3"/>
      </w:pPr>
      <w:r>
        <w:lastRenderedPageBreak/>
        <w:t>IL – China SOI – Prolif</w:t>
      </w:r>
    </w:p>
    <w:p w14:paraId="5836358B" w14:textId="30A4D7BB" w:rsidR="00BE63E8" w:rsidRDefault="00BE63E8" w:rsidP="00BE63E8">
      <w:pPr>
        <w:pStyle w:val="Heading4"/>
      </w:pPr>
      <w:r>
        <w:t>Absent successful U.S. negotiations</w:t>
      </w:r>
      <w:r w:rsidR="00494F5C">
        <w:t xml:space="preserve"> </w:t>
      </w:r>
      <w:r>
        <w:t xml:space="preserve">China </w:t>
      </w:r>
      <w:r w:rsidR="00494F5C">
        <w:t>fills the void</w:t>
      </w:r>
      <w:r>
        <w:t xml:space="preserve"> – </w:t>
      </w:r>
      <w:r w:rsidR="00494F5C">
        <w:t>US gold standard safeguards are key to prevent proliferation</w:t>
      </w:r>
    </w:p>
    <w:p w14:paraId="32B0F674" w14:textId="77777777" w:rsidR="00BE63E8" w:rsidRPr="00595EED" w:rsidRDefault="00BE63E8" w:rsidP="00BE63E8">
      <w:r w:rsidRPr="00595EED">
        <w:rPr>
          <w:rStyle w:val="Style13ptBold"/>
        </w:rPr>
        <w:t>Bowman et. al 4-28</w:t>
      </w:r>
      <w:r>
        <w:t>-2023 – Bradley Bowman is the senior director of the Center on Military and Political Power at the Foundation for Defense of Democracies and was a former national security advisor to members of the Senate Armed Services and Foreign Relations committees; Orde Kittrie is a senior fellow at the Foundation for Defense of Democracies, a law professor at the Sandra Day O’Connor College of Law at Arizona State University, and is a leading expert on international law and policy, particularly related to the Middle East; Ryan Brobst is a senior research analyst at the Foundation for Defense of Democracies’ Center on Military and Political Power, was formerly a policy analyst at the Hoover Institution and a graduate research assistant at Stanford University’s Center for International Security and Cooperation, “The United States and Saudi Arabia: A Possible Path Forward,” April 28</w:t>
      </w:r>
      <w:r w:rsidRPr="00595EED">
        <w:rPr>
          <w:vertAlign w:val="superscript"/>
        </w:rPr>
        <w:t>th</w:t>
      </w:r>
      <w:r>
        <w:t xml:space="preserve"> 2023, The Foundation for Defense of Democracies, </w:t>
      </w:r>
      <w:hyperlink r:id="rId37" w:history="1">
        <w:r w:rsidRPr="00CD7737">
          <w:rPr>
            <w:rStyle w:val="Hyperlink"/>
          </w:rPr>
          <w:t>https://www.fdd.org/analysis/2023/04/28/the-united-states-and-saudi-arabia/</w:t>
        </w:r>
      </w:hyperlink>
      <w:r>
        <w:t xml:space="preserve"> ---lauren</w:t>
      </w:r>
    </w:p>
    <w:p w14:paraId="49EB9BA1" w14:textId="77777777" w:rsidR="00BE63E8" w:rsidRPr="00F05F5A" w:rsidRDefault="00BE63E8" w:rsidP="00BE63E8">
      <w:pPr>
        <w:rPr>
          <w:sz w:val="16"/>
        </w:rPr>
      </w:pPr>
      <w:r w:rsidRPr="00F05F5A">
        <w:rPr>
          <w:rStyle w:val="StyleUnderline"/>
        </w:rPr>
        <w:t>Despite Saudi interest and</w:t>
      </w:r>
      <w:r w:rsidRPr="00F5761B">
        <w:rPr>
          <w:rStyle w:val="StyleUnderline"/>
        </w:rPr>
        <w:t xml:space="preserve"> the </w:t>
      </w:r>
      <w:r w:rsidRPr="00F05F5A">
        <w:rPr>
          <w:rStyle w:val="Emphasis"/>
        </w:rPr>
        <w:t>U</w:t>
      </w:r>
      <w:r w:rsidRPr="00F5761B">
        <w:rPr>
          <w:rStyle w:val="StyleUnderline"/>
        </w:rPr>
        <w:t xml:space="preserve">nited </w:t>
      </w:r>
      <w:r w:rsidRPr="00F05F5A">
        <w:rPr>
          <w:rStyle w:val="Emphasis"/>
        </w:rPr>
        <w:t>S</w:t>
      </w:r>
      <w:r w:rsidRPr="00F5761B">
        <w:rPr>
          <w:rStyle w:val="StyleUnderline"/>
        </w:rPr>
        <w:t xml:space="preserve">tates’ </w:t>
      </w:r>
      <w:r w:rsidRPr="00F05F5A">
        <w:rPr>
          <w:rStyle w:val="StyleUnderline"/>
        </w:rPr>
        <w:t>status as the</w:t>
      </w:r>
      <w:r w:rsidRPr="00F5761B">
        <w:rPr>
          <w:rStyle w:val="StyleUnderline"/>
        </w:rPr>
        <w:t xml:space="preserve"> world’s </w:t>
      </w:r>
      <w:r w:rsidRPr="00F05F5A">
        <w:rPr>
          <w:rStyle w:val="StyleUnderline"/>
        </w:rPr>
        <w:t>foremost producer of nuclear power</w:t>
      </w:r>
      <w:r w:rsidRPr="00F05F5A">
        <w:rPr>
          <w:sz w:val="16"/>
        </w:rPr>
        <w:t>,</w:t>
      </w:r>
      <w:r w:rsidRPr="00F05F5A">
        <w:rPr>
          <w:sz w:val="16"/>
          <w:szCs w:val="14"/>
        </w:rPr>
        <w:t xml:space="preserve">121 </w:t>
      </w:r>
      <w:r w:rsidRPr="00F05F5A">
        <w:rPr>
          <w:rStyle w:val="StyleUnderline"/>
          <w:highlight w:val="cyan"/>
        </w:rPr>
        <w:t>U.S.-Saudi nuclear cooperation has remained</w:t>
      </w:r>
      <w:r w:rsidRPr="00F05F5A">
        <w:rPr>
          <w:rStyle w:val="StyleUnderline"/>
        </w:rPr>
        <w:t xml:space="preserve"> at a </w:t>
      </w:r>
      <w:r w:rsidRPr="00F05F5A">
        <w:rPr>
          <w:rStyle w:val="StyleUnderline"/>
          <w:highlight w:val="cyan"/>
        </w:rPr>
        <w:t xml:space="preserve">low </w:t>
      </w:r>
      <w:r w:rsidRPr="00F05F5A">
        <w:rPr>
          <w:rStyle w:val="StyleUnderline"/>
        </w:rPr>
        <w:t>level</w:t>
      </w:r>
      <w:r w:rsidRPr="00F05F5A">
        <w:rPr>
          <w:sz w:val="16"/>
        </w:rPr>
        <w:t>. Riyadh and Washington entered into a non-binding memorandum of understanding in 2008 that provided for low-level nuclear energy collaboration (and stated Saudi Arabia’s intent “to rely on existing international markets for nuclear fuel services as an alternative to the pursuit of enrichment and reprocessing”).</w:t>
      </w:r>
      <w:r w:rsidRPr="00F05F5A">
        <w:rPr>
          <w:sz w:val="16"/>
          <w:szCs w:val="14"/>
        </w:rPr>
        <w:t xml:space="preserve">122 </w:t>
      </w:r>
      <w:r w:rsidRPr="00F05F5A">
        <w:rPr>
          <w:sz w:val="16"/>
        </w:rPr>
        <w:t>The Trump administration controversially</w:t>
      </w:r>
      <w:r w:rsidRPr="00F05F5A">
        <w:rPr>
          <w:sz w:val="16"/>
          <w:szCs w:val="14"/>
        </w:rPr>
        <w:t>123</w:t>
      </w:r>
      <w:r w:rsidRPr="00F05F5A">
        <w:rPr>
          <w:sz w:val="16"/>
        </w:rPr>
        <w:t xml:space="preserve"> issued seven authorizations enabling U.S. companies to share unclassified nuclear technology with Saudi Arabia for marketing purposes.</w:t>
      </w:r>
      <w:r w:rsidRPr="00F05F5A">
        <w:rPr>
          <w:sz w:val="16"/>
          <w:szCs w:val="14"/>
        </w:rPr>
        <w:t>124</w:t>
      </w:r>
      <w:r w:rsidRPr="00F05F5A">
        <w:rPr>
          <w:sz w:val="16"/>
        </w:rPr>
        <w:t xml:space="preserve"> </w:t>
      </w:r>
      <w:r w:rsidRPr="00F5761B">
        <w:rPr>
          <w:rStyle w:val="StyleUnderline"/>
        </w:rPr>
        <w:t xml:space="preserve">In 2022, the two countries entered into a nuclear safety cooperation </w:t>
      </w:r>
      <w:r w:rsidRPr="00F5761B">
        <w:rPr>
          <w:rStyle w:val="Emphasis"/>
        </w:rPr>
        <w:t>m</w:t>
      </w:r>
      <w:r w:rsidRPr="00F5761B">
        <w:rPr>
          <w:rStyle w:val="StyleUnderline"/>
        </w:rPr>
        <w:t xml:space="preserve">emorandum </w:t>
      </w:r>
      <w:r w:rsidRPr="00F5761B">
        <w:rPr>
          <w:rStyle w:val="Emphasis"/>
        </w:rPr>
        <w:t>o</w:t>
      </w:r>
      <w:r w:rsidRPr="00F5761B">
        <w:rPr>
          <w:rStyle w:val="StyleUnderline"/>
        </w:rPr>
        <w:t xml:space="preserve">f </w:t>
      </w:r>
      <w:r w:rsidRPr="00F5761B">
        <w:rPr>
          <w:rStyle w:val="Emphasis"/>
        </w:rPr>
        <w:t>u</w:t>
      </w:r>
      <w:r w:rsidRPr="00F5761B">
        <w:rPr>
          <w:rStyle w:val="StyleUnderline"/>
        </w:rPr>
        <w:t>nderstanding.</w:t>
      </w:r>
      <w:r w:rsidRPr="00F05F5A">
        <w:rPr>
          <w:sz w:val="16"/>
          <w:szCs w:val="14"/>
        </w:rPr>
        <w:t>125</w:t>
      </w:r>
    </w:p>
    <w:p w14:paraId="6EBE4102" w14:textId="77777777" w:rsidR="00BE63E8" w:rsidRPr="00F05F5A" w:rsidRDefault="00BE63E8" w:rsidP="00BE63E8">
      <w:pPr>
        <w:rPr>
          <w:sz w:val="16"/>
        </w:rPr>
      </w:pPr>
      <w:r w:rsidRPr="00F05F5A">
        <w:rPr>
          <w:sz w:val="16"/>
        </w:rPr>
        <w:t xml:space="preserve">Since 2012, </w:t>
      </w:r>
      <w:r w:rsidRPr="00F05F5A">
        <w:rPr>
          <w:rStyle w:val="StyleUnderline"/>
          <w:highlight w:val="cyan"/>
        </w:rPr>
        <w:t>Riyadh and Washington have</w:t>
      </w:r>
      <w:r w:rsidRPr="00F05F5A">
        <w:rPr>
          <w:sz w:val="16"/>
        </w:rPr>
        <w:t xml:space="preserve"> periodically </w:t>
      </w:r>
      <w:r w:rsidRPr="00F05F5A">
        <w:rPr>
          <w:rStyle w:val="StyleUnderline"/>
          <w:highlight w:val="cyan"/>
        </w:rPr>
        <w:t>attempted to negotiate</w:t>
      </w:r>
      <w:r w:rsidRPr="00F05F5A">
        <w:rPr>
          <w:sz w:val="16"/>
        </w:rPr>
        <w:t xml:space="preserve"> an agreement pursuant to Section 123 of the Atomic Energy Act.</w:t>
      </w:r>
      <w:r w:rsidRPr="00F05F5A">
        <w:rPr>
          <w:sz w:val="16"/>
          <w:szCs w:val="14"/>
        </w:rPr>
        <w:t>126</w:t>
      </w:r>
      <w:r w:rsidRPr="00F05F5A">
        <w:rPr>
          <w:sz w:val="16"/>
        </w:rPr>
        <w:t xml:space="preserve"> Section 123 outlines the process for, and mandatory elements of, </w:t>
      </w:r>
      <w:r w:rsidRPr="00F05F5A">
        <w:rPr>
          <w:rStyle w:val="StyleUnderline"/>
          <w:highlight w:val="cyan"/>
        </w:rPr>
        <w:t xml:space="preserve">an agreement </w:t>
      </w:r>
      <w:r w:rsidRPr="00F05F5A">
        <w:rPr>
          <w:rStyle w:val="StyleUnderline"/>
          <w:b/>
          <w:bCs/>
          <w:highlight w:val="cyan"/>
        </w:rPr>
        <w:t>authorizing U.S. exports</w:t>
      </w:r>
      <w:r w:rsidRPr="00F5761B">
        <w:rPr>
          <w:rStyle w:val="StyleUnderline"/>
        </w:rPr>
        <w:t xml:space="preserve">, for civilian purposes, </w:t>
      </w:r>
      <w:r w:rsidRPr="00F05F5A">
        <w:rPr>
          <w:rStyle w:val="StyleUnderline"/>
          <w:highlight w:val="cyan"/>
        </w:rPr>
        <w:t>of</w:t>
      </w:r>
      <w:r w:rsidRPr="00F5761B">
        <w:rPr>
          <w:rStyle w:val="StyleUnderline"/>
        </w:rPr>
        <w:t xml:space="preserve"> </w:t>
      </w:r>
      <w:r w:rsidRPr="00103970">
        <w:rPr>
          <w:rStyle w:val="StyleUnderline"/>
          <w:b/>
          <w:bCs/>
        </w:rPr>
        <w:t xml:space="preserve">major </w:t>
      </w:r>
      <w:r w:rsidRPr="00F05F5A">
        <w:rPr>
          <w:rStyle w:val="StyleUnderline"/>
          <w:b/>
          <w:bCs/>
          <w:highlight w:val="cyan"/>
        </w:rPr>
        <w:t>nuclear material and equipment</w:t>
      </w:r>
      <w:r w:rsidRPr="00F5761B">
        <w:rPr>
          <w:rStyle w:val="StyleUnderline"/>
        </w:rPr>
        <w:t>,</w:t>
      </w:r>
      <w:r w:rsidRPr="00F05F5A">
        <w:rPr>
          <w:sz w:val="16"/>
        </w:rPr>
        <w:t xml:space="preserve"> including components of nuclear reactors. </w:t>
      </w:r>
      <w:r w:rsidRPr="00F05F5A">
        <w:rPr>
          <w:rStyle w:val="StyleUnderline"/>
          <w:highlight w:val="cyan"/>
        </w:rPr>
        <w:t>These “123 agreements” are subject to</w:t>
      </w:r>
      <w:r w:rsidRPr="00F5761B">
        <w:rPr>
          <w:rStyle w:val="StyleUnderline"/>
        </w:rPr>
        <w:t xml:space="preserve"> </w:t>
      </w:r>
      <w:r w:rsidRPr="00F05F5A">
        <w:rPr>
          <w:sz w:val="16"/>
        </w:rPr>
        <w:t xml:space="preserve">review by </w:t>
      </w:r>
      <w:r w:rsidRPr="00F05F5A">
        <w:rPr>
          <w:rStyle w:val="StyleUnderline"/>
          <w:highlight w:val="cyan"/>
        </w:rPr>
        <w:t>Congress</w:t>
      </w:r>
      <w:r w:rsidRPr="00F05F5A">
        <w:rPr>
          <w:sz w:val="16"/>
        </w:rPr>
        <w:t xml:space="preserve">, </w:t>
      </w:r>
      <w:r w:rsidRPr="00103970">
        <w:rPr>
          <w:rStyle w:val="StyleUnderline"/>
        </w:rPr>
        <w:t xml:space="preserve">which can </w:t>
      </w:r>
      <w:r w:rsidRPr="00F05F5A">
        <w:rPr>
          <w:rStyle w:val="StyleUnderline"/>
          <w:highlight w:val="cyan"/>
        </w:rPr>
        <w:t>block</w:t>
      </w:r>
      <w:r w:rsidRPr="00103970">
        <w:rPr>
          <w:rStyle w:val="StyleUnderline"/>
        </w:rPr>
        <w:t xml:space="preserve"> them</w:t>
      </w:r>
      <w:r w:rsidRPr="00F05F5A">
        <w:rPr>
          <w:sz w:val="16"/>
        </w:rPr>
        <w:t>.</w:t>
      </w:r>
      <w:r w:rsidRPr="00F05F5A">
        <w:rPr>
          <w:sz w:val="16"/>
          <w:szCs w:val="14"/>
        </w:rPr>
        <w:t>127</w:t>
      </w:r>
    </w:p>
    <w:p w14:paraId="13D0DB8C" w14:textId="77777777" w:rsidR="00BE63E8" w:rsidRPr="00F05F5A" w:rsidRDefault="00BE63E8" w:rsidP="00BE63E8">
      <w:pPr>
        <w:rPr>
          <w:sz w:val="16"/>
        </w:rPr>
      </w:pPr>
      <w:r w:rsidRPr="00F05F5A">
        <w:rPr>
          <w:sz w:val="16"/>
        </w:rPr>
        <w:t xml:space="preserve">As of December 2022, the United States had </w:t>
      </w:r>
      <w:r w:rsidRPr="00103970">
        <w:rPr>
          <w:rStyle w:val="StyleUnderline"/>
        </w:rPr>
        <w:t>“</w:t>
      </w:r>
      <w:r w:rsidRPr="00F05F5A">
        <w:rPr>
          <w:rStyle w:val="StyleUnderline"/>
          <w:highlight w:val="cyan"/>
        </w:rPr>
        <w:t>123</w:t>
      </w:r>
      <w:r w:rsidRPr="00103970">
        <w:rPr>
          <w:rStyle w:val="StyleUnderline"/>
        </w:rPr>
        <w:t>”</w:t>
      </w:r>
      <w:r w:rsidRPr="00F05F5A">
        <w:rPr>
          <w:sz w:val="16"/>
        </w:rPr>
        <w:t xml:space="preserve"> nuclear cooperation </w:t>
      </w:r>
      <w:r w:rsidRPr="00F05F5A">
        <w:rPr>
          <w:rStyle w:val="StyleUnderline"/>
          <w:highlight w:val="cyan"/>
        </w:rPr>
        <w:t>agreements</w:t>
      </w:r>
      <w:r w:rsidRPr="00103970">
        <w:rPr>
          <w:rStyle w:val="StyleUnderline"/>
        </w:rPr>
        <w:t xml:space="preserve"> </w:t>
      </w:r>
      <w:r w:rsidRPr="00F05F5A">
        <w:rPr>
          <w:sz w:val="16"/>
        </w:rPr>
        <w:t>that govern cooperation with 47 countries, the IAEA, and Taiwan.</w:t>
      </w:r>
      <w:r w:rsidRPr="00F05F5A">
        <w:rPr>
          <w:sz w:val="16"/>
          <w:szCs w:val="14"/>
        </w:rPr>
        <w:t>128</w:t>
      </w:r>
      <w:r w:rsidRPr="00F05F5A">
        <w:rPr>
          <w:sz w:val="16"/>
        </w:rPr>
        <w:t xml:space="preserve"> </w:t>
      </w:r>
      <w:r w:rsidRPr="00103970">
        <w:rPr>
          <w:rStyle w:val="StyleUnderline"/>
        </w:rPr>
        <w:t>In addition</w:t>
      </w:r>
      <w:r w:rsidRPr="00F05F5A">
        <w:rPr>
          <w:sz w:val="16"/>
        </w:rPr>
        <w:t xml:space="preserve"> to the several nonproliferation commitments required by Section 123 itself, two of the agreements (Taiwan and the UAE) </w:t>
      </w:r>
      <w:r w:rsidRPr="00F05F5A">
        <w:rPr>
          <w:rStyle w:val="StyleUnderline"/>
          <w:highlight w:val="cyan"/>
        </w:rPr>
        <w:t>include a</w:t>
      </w:r>
      <w:r w:rsidRPr="00F05F5A">
        <w:rPr>
          <w:sz w:val="16"/>
        </w:rPr>
        <w:t xml:space="preserve"> further </w:t>
      </w:r>
      <w:r w:rsidRPr="00103970">
        <w:rPr>
          <w:rStyle w:val="StyleUnderline"/>
        </w:rPr>
        <w:t>legal commitment</w:t>
      </w:r>
      <w:r w:rsidRPr="00F05F5A">
        <w:rPr>
          <w:sz w:val="16"/>
        </w:rPr>
        <w:t xml:space="preserve">, by the recipient country, </w:t>
      </w:r>
      <w:r w:rsidRPr="00103970">
        <w:rPr>
          <w:rStyle w:val="StyleUnderline"/>
        </w:rPr>
        <w:t>to forgo enrichment and reprocessing of any nuclear material</w:t>
      </w:r>
      <w:r w:rsidRPr="00F05F5A">
        <w:rPr>
          <w:sz w:val="16"/>
        </w:rPr>
        <w:t xml:space="preserve"> (whether or not the United States is the source).</w:t>
      </w:r>
      <w:r w:rsidRPr="00F05F5A">
        <w:rPr>
          <w:sz w:val="16"/>
          <w:szCs w:val="14"/>
        </w:rPr>
        <w:t>129</w:t>
      </w:r>
      <w:r w:rsidRPr="00F05F5A">
        <w:rPr>
          <w:sz w:val="16"/>
        </w:rPr>
        <w:t xml:space="preserve"> Enrichment can be used to produce fuel for nuclear reactors, and enrichment and reprocessing can produce highly enriched uranium or separated plutonium, respectively, for nuclear weapons. </w:t>
      </w:r>
      <w:r w:rsidRPr="00103970">
        <w:rPr>
          <w:rStyle w:val="StyleUnderline"/>
        </w:rPr>
        <w:t xml:space="preserve">The </w:t>
      </w:r>
      <w:r w:rsidRPr="00F05F5A">
        <w:rPr>
          <w:rStyle w:val="StyleUnderline"/>
          <w:highlight w:val="cyan"/>
        </w:rPr>
        <w:t>additional commitment to</w:t>
      </w:r>
      <w:r w:rsidRPr="00103970">
        <w:rPr>
          <w:rStyle w:val="StyleUnderline"/>
        </w:rPr>
        <w:t xml:space="preserve"> </w:t>
      </w:r>
      <w:r w:rsidRPr="00F05F5A">
        <w:rPr>
          <w:rStyle w:val="StyleUnderline"/>
          <w:highlight w:val="cyan"/>
        </w:rPr>
        <w:t>forgo enrichment and reprocessing</w:t>
      </w:r>
      <w:r w:rsidRPr="00103970">
        <w:rPr>
          <w:rStyle w:val="StyleUnderline"/>
        </w:rPr>
        <w:t xml:space="preserve"> is</w:t>
      </w:r>
      <w:r w:rsidRPr="00F05F5A">
        <w:rPr>
          <w:sz w:val="16"/>
        </w:rPr>
        <w:t xml:space="preserve"> often </w:t>
      </w:r>
      <w:r w:rsidRPr="00F05F5A">
        <w:rPr>
          <w:rStyle w:val="StyleUnderline"/>
          <w:highlight w:val="cyan"/>
        </w:rPr>
        <w:t>referred to as the nonprolif</w:t>
      </w:r>
      <w:r w:rsidRPr="00103970">
        <w:rPr>
          <w:rStyle w:val="StyleUnderline"/>
        </w:rPr>
        <w:t>eration “</w:t>
      </w:r>
      <w:r w:rsidRPr="00F05F5A">
        <w:rPr>
          <w:rStyle w:val="StyleUnderline"/>
          <w:highlight w:val="cyan"/>
        </w:rPr>
        <w:t>gold standard</w:t>
      </w:r>
      <w:r w:rsidRPr="00103970">
        <w:rPr>
          <w:rStyle w:val="StyleUnderline"/>
        </w:rPr>
        <w:t>.”</w:t>
      </w:r>
      <w:r w:rsidRPr="00F05F5A">
        <w:rPr>
          <w:sz w:val="16"/>
          <w:szCs w:val="14"/>
        </w:rPr>
        <w:t>130</w:t>
      </w:r>
    </w:p>
    <w:p w14:paraId="4E833A0A" w14:textId="77777777" w:rsidR="00BE63E8" w:rsidRPr="00F05F5A" w:rsidRDefault="00BE63E8" w:rsidP="00BE63E8">
      <w:pPr>
        <w:rPr>
          <w:sz w:val="16"/>
        </w:rPr>
      </w:pPr>
      <w:r w:rsidRPr="00F05F5A">
        <w:rPr>
          <w:rStyle w:val="StyleUnderline"/>
          <w:highlight w:val="cyan"/>
        </w:rPr>
        <w:t>U.S.-Saudi negotiation</w:t>
      </w:r>
      <w:r w:rsidRPr="00103970">
        <w:rPr>
          <w:rStyle w:val="StyleUnderline"/>
        </w:rPr>
        <w:t xml:space="preserve"> of a 123 agreement has</w:t>
      </w:r>
      <w:r w:rsidRPr="00F05F5A">
        <w:rPr>
          <w:sz w:val="16"/>
        </w:rPr>
        <w:t xml:space="preserve"> reportedly </w:t>
      </w:r>
      <w:r w:rsidRPr="00F05F5A">
        <w:rPr>
          <w:rStyle w:val="StyleUnderline"/>
          <w:highlight w:val="cyan"/>
        </w:rPr>
        <w:t>stalled over Saudi rejection of “gold standard</w:t>
      </w:r>
      <w:r w:rsidRPr="00103970">
        <w:rPr>
          <w:rStyle w:val="StyleUnderline"/>
        </w:rPr>
        <w:t>”</w:t>
      </w:r>
      <w:r w:rsidRPr="00F05F5A">
        <w:rPr>
          <w:sz w:val="16"/>
        </w:rPr>
        <w:t xml:space="preserve"> language similar to the U.S.-UAE agreement.</w:t>
      </w:r>
      <w:r w:rsidRPr="00F05F5A">
        <w:rPr>
          <w:sz w:val="16"/>
          <w:szCs w:val="14"/>
        </w:rPr>
        <w:t>131</w:t>
      </w:r>
      <w:r w:rsidRPr="00F05F5A">
        <w:rPr>
          <w:sz w:val="16"/>
        </w:rPr>
        <w:t xml:space="preserve"> </w:t>
      </w:r>
      <w:r w:rsidRPr="00F05F5A">
        <w:rPr>
          <w:rStyle w:val="StyleUnderline"/>
          <w:highlight w:val="cyan"/>
        </w:rPr>
        <w:t>The Saudis</w:t>
      </w:r>
      <w:r w:rsidRPr="00F05F5A">
        <w:rPr>
          <w:sz w:val="16"/>
        </w:rPr>
        <w:t xml:space="preserve"> have </w:t>
      </w:r>
      <w:r w:rsidRPr="00F05F5A">
        <w:rPr>
          <w:rStyle w:val="StyleUnderline"/>
          <w:highlight w:val="cyan"/>
        </w:rPr>
        <w:t>noticed that</w:t>
      </w:r>
      <w:r w:rsidRPr="00103970">
        <w:rPr>
          <w:rStyle w:val="StyleUnderline"/>
        </w:rPr>
        <w:t xml:space="preserve"> while</w:t>
      </w:r>
      <w:r w:rsidRPr="00F05F5A">
        <w:rPr>
          <w:sz w:val="16"/>
        </w:rPr>
        <w:t xml:space="preserve"> the United States has been conditioning U.S.-Saudi nuclear cooperation on a commitment to forgo enrichment and reprocessing, </w:t>
      </w:r>
      <w:r w:rsidRPr="00F05F5A">
        <w:rPr>
          <w:rStyle w:val="StyleUnderline"/>
          <w:b/>
          <w:bCs/>
          <w:highlight w:val="cyan"/>
        </w:rPr>
        <w:t>the Iranians have</w:t>
      </w:r>
      <w:r w:rsidRPr="00F05F5A">
        <w:rPr>
          <w:sz w:val="16"/>
        </w:rPr>
        <w:t xml:space="preserve"> not only </w:t>
      </w:r>
      <w:r w:rsidRPr="00F05F5A">
        <w:rPr>
          <w:rStyle w:val="StyleUnderline"/>
          <w:b/>
          <w:bCs/>
          <w:highlight w:val="cyan"/>
        </w:rPr>
        <w:t>enriched uranium</w:t>
      </w:r>
      <w:r w:rsidRPr="00F05F5A">
        <w:rPr>
          <w:sz w:val="16"/>
        </w:rPr>
        <w:t xml:space="preserve"> but do so </w:t>
      </w:r>
      <w:r w:rsidRPr="00F05F5A">
        <w:rPr>
          <w:rStyle w:val="StyleUnderline"/>
          <w:b/>
          <w:bCs/>
          <w:highlight w:val="cyan"/>
        </w:rPr>
        <w:t>at near-weapons-grade levels</w:t>
      </w:r>
      <w:r w:rsidRPr="00F05F5A">
        <w:rPr>
          <w:sz w:val="16"/>
          <w:szCs w:val="14"/>
        </w:rPr>
        <w:t>132</w:t>
      </w:r>
      <w:r w:rsidRPr="00F05F5A">
        <w:rPr>
          <w:sz w:val="16"/>
        </w:rPr>
        <w:t xml:space="preserve"> </w:t>
      </w:r>
      <w:r w:rsidRPr="00103970">
        <w:rPr>
          <w:rStyle w:val="StyleUnderline"/>
        </w:rPr>
        <w:t>and</w:t>
      </w:r>
      <w:r w:rsidRPr="00F05F5A">
        <w:rPr>
          <w:sz w:val="16"/>
        </w:rPr>
        <w:t xml:space="preserve"> in a manner </w:t>
      </w:r>
      <w:r w:rsidRPr="00F05F5A">
        <w:rPr>
          <w:rStyle w:val="StyleUnderline"/>
          <w:highlight w:val="cyan"/>
        </w:rPr>
        <w:t>inconsistent with</w:t>
      </w:r>
      <w:r w:rsidRPr="00F05F5A">
        <w:rPr>
          <w:sz w:val="16"/>
        </w:rPr>
        <w:t xml:space="preserve"> any </w:t>
      </w:r>
      <w:r w:rsidRPr="00F05F5A">
        <w:rPr>
          <w:rStyle w:val="StyleUnderline"/>
          <w:highlight w:val="cyan"/>
        </w:rPr>
        <w:t>Iranian civil</w:t>
      </w:r>
      <w:r w:rsidRPr="00103970">
        <w:rPr>
          <w:rStyle w:val="StyleUnderline"/>
        </w:rPr>
        <w:t xml:space="preserve"> nuclear power </w:t>
      </w:r>
      <w:r w:rsidRPr="00F05F5A">
        <w:rPr>
          <w:rStyle w:val="StyleUnderline"/>
          <w:highlight w:val="cyan"/>
        </w:rPr>
        <w:t>needs</w:t>
      </w:r>
      <w:r w:rsidRPr="00F05F5A">
        <w:rPr>
          <w:sz w:val="16"/>
        </w:rPr>
        <w:t xml:space="preserve"> (Iran’s one nuclear power reactor — at Bushehr — does not require Iranian enrichment because its nuclear fuel is supplied by Russia).</w:t>
      </w:r>
      <w:r w:rsidRPr="00F05F5A">
        <w:rPr>
          <w:sz w:val="16"/>
          <w:szCs w:val="14"/>
        </w:rPr>
        <w:t>133</w:t>
      </w:r>
      <w:r w:rsidRPr="00F05F5A">
        <w:rPr>
          <w:sz w:val="16"/>
        </w:rPr>
        <w:t xml:space="preserve"> While the 2015 Joint Comprehensive Plan of Action (JCPOA) placed restrictions on Iran’s enrichment activities,</w:t>
      </w:r>
      <w:r w:rsidRPr="00F05F5A">
        <w:rPr>
          <w:sz w:val="16"/>
          <w:szCs w:val="14"/>
        </w:rPr>
        <w:t>134</w:t>
      </w:r>
      <w:r w:rsidRPr="00F05F5A">
        <w:rPr>
          <w:sz w:val="16"/>
        </w:rPr>
        <w:t xml:space="preserve"> it abandoned the previous international requirement that Iran cease “all enrichment-related and reprocessing activities.”</w:t>
      </w:r>
      <w:r w:rsidRPr="00F05F5A">
        <w:rPr>
          <w:sz w:val="16"/>
          <w:szCs w:val="14"/>
        </w:rPr>
        <w:t>135</w:t>
      </w:r>
      <w:r w:rsidRPr="00F05F5A">
        <w:rPr>
          <w:sz w:val="16"/>
        </w:rPr>
        <w:t xml:space="preserve"> The JCPOA’s restrictions were also to expire in a specified number of years,</w:t>
      </w:r>
      <w:r w:rsidRPr="00F05F5A">
        <w:rPr>
          <w:sz w:val="16"/>
          <w:szCs w:val="14"/>
        </w:rPr>
        <w:t>136</w:t>
      </w:r>
      <w:r w:rsidRPr="00F05F5A">
        <w:rPr>
          <w:sz w:val="16"/>
        </w:rPr>
        <w:t xml:space="preserve"> arguably legitimizing Iran’s development of an enrichment capacity capable of fueling a nuclear arsenal.</w:t>
      </w:r>
    </w:p>
    <w:p w14:paraId="1B56639B" w14:textId="77777777" w:rsidR="00BE63E8" w:rsidRPr="00F05F5A" w:rsidRDefault="00BE63E8" w:rsidP="00BE63E8">
      <w:pPr>
        <w:rPr>
          <w:sz w:val="16"/>
        </w:rPr>
      </w:pPr>
      <w:r w:rsidRPr="00103970">
        <w:rPr>
          <w:rStyle w:val="StyleUnderline"/>
        </w:rPr>
        <w:lastRenderedPageBreak/>
        <w:t>An</w:t>
      </w:r>
      <w:r w:rsidRPr="00F05F5A">
        <w:rPr>
          <w:sz w:val="16"/>
        </w:rPr>
        <w:t xml:space="preserve">other </w:t>
      </w:r>
      <w:r w:rsidRPr="00103970">
        <w:rPr>
          <w:rStyle w:val="StyleUnderline"/>
        </w:rPr>
        <w:t>obstacle to a U.S.-Saudi 123 agreement is</w:t>
      </w:r>
      <w:r w:rsidRPr="00F05F5A">
        <w:rPr>
          <w:sz w:val="16"/>
        </w:rPr>
        <w:t xml:space="preserve"> reportedly </w:t>
      </w:r>
      <w:r w:rsidRPr="00103970">
        <w:rPr>
          <w:rStyle w:val="StyleUnderline"/>
        </w:rPr>
        <w:t>the U.S. insistence that Saudi Arabia supplement its agreement by entering</w:t>
      </w:r>
      <w:r w:rsidRPr="00F05F5A">
        <w:rPr>
          <w:sz w:val="16"/>
        </w:rPr>
        <w:t xml:space="preserve"> into </w:t>
      </w:r>
      <w:r w:rsidRPr="00987EC1">
        <w:rPr>
          <w:rStyle w:val="StyleUnderline"/>
        </w:rPr>
        <w:t>an Additional Protocol</w:t>
      </w:r>
      <w:r w:rsidRPr="00F05F5A">
        <w:rPr>
          <w:sz w:val="16"/>
        </w:rPr>
        <w:t xml:space="preserve"> with the IAEA.</w:t>
      </w:r>
      <w:r w:rsidRPr="00F05F5A">
        <w:rPr>
          <w:sz w:val="16"/>
          <w:szCs w:val="14"/>
        </w:rPr>
        <w:t>137</w:t>
      </w:r>
      <w:r w:rsidRPr="00F05F5A">
        <w:rPr>
          <w:sz w:val="16"/>
        </w:rPr>
        <w:t xml:space="preserve"> The Additional Protocol provides the IAEA with additional inspection authorities. One hundred forty countries, plus the 27 member states of the European Atomic Energy Community (Euratom), have entered into Additional Protocol agreements with the IAEA.</w:t>
      </w:r>
      <w:r w:rsidRPr="00F05F5A">
        <w:rPr>
          <w:sz w:val="16"/>
          <w:szCs w:val="14"/>
        </w:rPr>
        <w:t>138</w:t>
      </w:r>
      <w:r w:rsidRPr="00F05F5A">
        <w:rPr>
          <w:sz w:val="16"/>
        </w:rPr>
        <w:t xml:space="preserve"> The UAE entered into such an Additional Protocol in conjunction with the U.S.-UAE 123 agreement.</w:t>
      </w:r>
      <w:r w:rsidRPr="00F05F5A">
        <w:rPr>
          <w:sz w:val="16"/>
          <w:szCs w:val="14"/>
        </w:rPr>
        <w:t>139</w:t>
      </w:r>
      <w:r w:rsidRPr="00F05F5A">
        <w:rPr>
          <w:sz w:val="16"/>
        </w:rPr>
        <w:t xml:space="preserve"> Indeed, in recent years, the United States has not negotiated any 123 agreements with countries that have not entered into an Additional Protocol.</w:t>
      </w:r>
      <w:r w:rsidRPr="00F05F5A">
        <w:rPr>
          <w:sz w:val="16"/>
          <w:szCs w:val="14"/>
        </w:rPr>
        <w:t>140</w:t>
      </w:r>
    </w:p>
    <w:p w14:paraId="5C380035" w14:textId="77777777" w:rsidR="00BE63E8" w:rsidRPr="00F05F5A" w:rsidRDefault="00BE63E8" w:rsidP="00BE63E8">
      <w:pPr>
        <w:rPr>
          <w:sz w:val="16"/>
        </w:rPr>
      </w:pPr>
      <w:r w:rsidRPr="00F05F5A">
        <w:rPr>
          <w:rStyle w:val="StyleUnderline"/>
          <w:highlight w:val="cyan"/>
        </w:rPr>
        <w:t>Congress</w:t>
      </w:r>
      <w:r w:rsidRPr="00987EC1">
        <w:rPr>
          <w:rStyle w:val="StyleUnderline"/>
        </w:rPr>
        <w:t xml:space="preserve"> </w:t>
      </w:r>
      <w:r w:rsidRPr="00F05F5A">
        <w:rPr>
          <w:sz w:val="16"/>
        </w:rPr>
        <w:t xml:space="preserve">has </w:t>
      </w:r>
      <w:r w:rsidRPr="00F05F5A">
        <w:rPr>
          <w:rStyle w:val="StyleUnderline"/>
          <w:highlight w:val="cyan"/>
        </w:rPr>
        <w:t>supported the</w:t>
      </w:r>
      <w:r w:rsidRPr="00987EC1">
        <w:rPr>
          <w:rStyle w:val="StyleUnderline"/>
        </w:rPr>
        <w:t xml:space="preserve"> executive</w:t>
      </w:r>
      <w:r w:rsidRPr="00F05F5A">
        <w:rPr>
          <w:sz w:val="16"/>
        </w:rPr>
        <w:t xml:space="preserve"> branch</w:t>
      </w:r>
      <w:r w:rsidRPr="00987EC1">
        <w:rPr>
          <w:rStyle w:val="StyleUnderline"/>
        </w:rPr>
        <w:t xml:space="preserve">’s </w:t>
      </w:r>
      <w:r w:rsidRPr="00F05F5A">
        <w:rPr>
          <w:rStyle w:val="StyleUnderline"/>
          <w:highlight w:val="cyan"/>
        </w:rPr>
        <w:t>nonprolif</w:t>
      </w:r>
      <w:r w:rsidRPr="00F05F5A">
        <w:rPr>
          <w:sz w:val="16"/>
        </w:rPr>
        <w:t xml:space="preserve">eration </w:t>
      </w:r>
      <w:r w:rsidRPr="00F05F5A">
        <w:rPr>
          <w:rStyle w:val="StyleUnderline"/>
          <w:highlight w:val="cyan"/>
        </w:rPr>
        <w:t>policy toward Saudi Arabia</w:t>
      </w:r>
      <w:r w:rsidRPr="00F43C75">
        <w:rPr>
          <w:rStyle w:val="StyleUnderline"/>
        </w:rPr>
        <w:t>, including</w:t>
      </w:r>
      <w:r w:rsidRPr="00F05F5A">
        <w:rPr>
          <w:sz w:val="16"/>
        </w:rPr>
        <w:t xml:space="preserve"> on supplementing </w:t>
      </w:r>
      <w:r w:rsidRPr="00F43C75">
        <w:rPr>
          <w:rStyle w:val="StyleUnderline"/>
        </w:rPr>
        <w:t>a 123 agreement with the “gold standard” and Additional Protocol.</w:t>
      </w:r>
      <w:r w:rsidRPr="00F05F5A">
        <w:rPr>
          <w:sz w:val="16"/>
        </w:rPr>
        <w:t xml:space="preserve"> The Consolidated Appropriations Act for Fiscal Year 2023 (and several of its predecessors) prohibits the use of appropriated funds for Export-Import Bank support of nuclear exports to Saudi Arabia unless the kingdom has a 123 agreement “in effect;” “has committed to renounce uranium enrichment and reprocessing on its territory under that agreement;” and has “signed and implemented” an Additional Protocol with the IAEA.</w:t>
      </w:r>
      <w:r w:rsidRPr="00F05F5A">
        <w:rPr>
          <w:sz w:val="16"/>
          <w:szCs w:val="14"/>
        </w:rPr>
        <w:t>141</w:t>
      </w:r>
    </w:p>
    <w:p w14:paraId="6B6CD55B" w14:textId="77777777" w:rsidR="00BE63E8" w:rsidRPr="00F05F5A" w:rsidRDefault="00BE63E8" w:rsidP="00BE63E8">
      <w:pPr>
        <w:rPr>
          <w:sz w:val="16"/>
        </w:rPr>
      </w:pPr>
      <w:r w:rsidRPr="00F05F5A">
        <w:rPr>
          <w:sz w:val="16"/>
        </w:rPr>
        <w:t xml:space="preserve">Both </w:t>
      </w:r>
      <w:r w:rsidRPr="00F05F5A">
        <w:rPr>
          <w:rStyle w:val="StyleUnderline"/>
          <w:highlight w:val="cyan"/>
        </w:rPr>
        <w:t>Congress and executive</w:t>
      </w:r>
      <w:r w:rsidRPr="00F05F5A">
        <w:rPr>
          <w:sz w:val="16"/>
        </w:rPr>
        <w:t xml:space="preserve"> branch </w:t>
      </w:r>
      <w:r w:rsidRPr="00F05F5A">
        <w:rPr>
          <w:rStyle w:val="StyleUnderline"/>
          <w:highlight w:val="cyan"/>
        </w:rPr>
        <w:t>officials</w:t>
      </w:r>
      <w:r w:rsidRPr="00F05F5A">
        <w:rPr>
          <w:sz w:val="16"/>
        </w:rPr>
        <w:t xml:space="preserve"> have </w:t>
      </w:r>
      <w:r w:rsidRPr="00F05F5A">
        <w:rPr>
          <w:rStyle w:val="StyleUnderline"/>
          <w:highlight w:val="cyan"/>
        </w:rPr>
        <w:t>repeatedly express</w:t>
      </w:r>
      <w:r w:rsidRPr="00F43C75">
        <w:rPr>
          <w:rStyle w:val="StyleUnderline"/>
        </w:rPr>
        <w:t xml:space="preserve">ed </w:t>
      </w:r>
      <w:r w:rsidRPr="00F05F5A">
        <w:rPr>
          <w:rStyle w:val="StyleUnderline"/>
          <w:highlight w:val="cyan"/>
        </w:rPr>
        <w:t>concern that the Saudi nuclear program may be intended</w:t>
      </w:r>
      <w:r w:rsidRPr="00F05F5A">
        <w:rPr>
          <w:sz w:val="16"/>
        </w:rPr>
        <w:t xml:space="preserve"> in part </w:t>
      </w:r>
      <w:r w:rsidRPr="00F05F5A">
        <w:rPr>
          <w:rStyle w:val="StyleUnderline"/>
          <w:highlight w:val="cyan"/>
        </w:rPr>
        <w:t>to</w:t>
      </w:r>
      <w:r w:rsidRPr="00F43C75">
        <w:rPr>
          <w:rStyle w:val="StyleUnderline"/>
        </w:rPr>
        <w:t xml:space="preserve"> position the kingdom </w:t>
      </w:r>
      <w:r w:rsidRPr="00D51038">
        <w:rPr>
          <w:rStyle w:val="StyleUnderline"/>
          <w:b/>
          <w:bCs/>
        </w:rPr>
        <w:t xml:space="preserve">for </w:t>
      </w:r>
      <w:r w:rsidRPr="00F05F5A">
        <w:rPr>
          <w:rStyle w:val="StyleUnderline"/>
          <w:b/>
          <w:bCs/>
          <w:highlight w:val="cyan"/>
        </w:rPr>
        <w:t>develop</w:t>
      </w:r>
      <w:r w:rsidRPr="00D51038">
        <w:rPr>
          <w:rStyle w:val="StyleUnderline"/>
          <w:b/>
          <w:bCs/>
        </w:rPr>
        <w:t xml:space="preserve">ing </w:t>
      </w:r>
      <w:r w:rsidRPr="00F05F5A">
        <w:rPr>
          <w:rStyle w:val="StyleUnderline"/>
          <w:b/>
          <w:bCs/>
          <w:highlight w:val="cyan"/>
        </w:rPr>
        <w:t>nuclear weapons</w:t>
      </w:r>
      <w:r w:rsidRPr="00F05F5A">
        <w:rPr>
          <w:sz w:val="16"/>
        </w:rPr>
        <w:t>.</w:t>
      </w:r>
      <w:r w:rsidRPr="00F05F5A">
        <w:rPr>
          <w:sz w:val="16"/>
          <w:szCs w:val="14"/>
        </w:rPr>
        <w:t>142</w:t>
      </w:r>
      <w:r w:rsidRPr="00F05F5A">
        <w:rPr>
          <w:sz w:val="16"/>
        </w:rPr>
        <w:t xml:space="preserve"> </w:t>
      </w:r>
      <w:r w:rsidRPr="00D51038">
        <w:rPr>
          <w:rStyle w:val="StyleUnderline"/>
        </w:rPr>
        <w:t xml:space="preserve">Saudi Arabia is </w:t>
      </w:r>
      <w:r w:rsidRPr="00F05F5A">
        <w:rPr>
          <w:sz w:val="16"/>
        </w:rPr>
        <w:t xml:space="preserve">a party to the Treaty on the Non-Proliferation of Nuclear Weapons, pursuant to which it is </w:t>
      </w:r>
      <w:r w:rsidRPr="00D51038">
        <w:rPr>
          <w:rStyle w:val="StyleUnderline"/>
        </w:rPr>
        <w:t>legally obligated “not to manufacture or</w:t>
      </w:r>
      <w:r w:rsidRPr="00F05F5A">
        <w:rPr>
          <w:sz w:val="16"/>
        </w:rPr>
        <w:t xml:space="preserve"> otherwise </w:t>
      </w:r>
      <w:r w:rsidRPr="00D51038">
        <w:rPr>
          <w:rStyle w:val="StyleUnderline"/>
        </w:rPr>
        <w:t>acquire nuclear weapons</w:t>
      </w:r>
      <w:r w:rsidRPr="00F05F5A">
        <w:rPr>
          <w:sz w:val="16"/>
        </w:rPr>
        <w:t>.”</w:t>
      </w:r>
      <w:r w:rsidRPr="00F05F5A">
        <w:rPr>
          <w:sz w:val="16"/>
          <w:szCs w:val="14"/>
        </w:rPr>
        <w:t>143</w:t>
      </w:r>
      <w:r w:rsidRPr="00F05F5A">
        <w:rPr>
          <w:sz w:val="16"/>
        </w:rPr>
        <w:t xml:space="preserve"> However, several senior Saudi officials, including Crown Prince </w:t>
      </w:r>
      <w:r w:rsidRPr="00F05F5A">
        <w:rPr>
          <w:rStyle w:val="Emphasis"/>
          <w:highlight w:val="cyan"/>
        </w:rPr>
        <w:t>M</w:t>
      </w:r>
      <w:r w:rsidRPr="00D51038">
        <w:rPr>
          <w:rStyle w:val="StyleUnderline"/>
        </w:rPr>
        <w:t xml:space="preserve">ohammed </w:t>
      </w:r>
      <w:r w:rsidRPr="00F05F5A">
        <w:rPr>
          <w:rStyle w:val="Emphasis"/>
          <w:highlight w:val="cyan"/>
        </w:rPr>
        <w:t>b</w:t>
      </w:r>
      <w:r w:rsidRPr="00D51038">
        <w:rPr>
          <w:rStyle w:val="StyleUnderline"/>
        </w:rPr>
        <w:t xml:space="preserve">in </w:t>
      </w:r>
      <w:r w:rsidRPr="00F05F5A">
        <w:rPr>
          <w:rStyle w:val="Emphasis"/>
          <w:highlight w:val="cyan"/>
        </w:rPr>
        <w:t>S</w:t>
      </w:r>
      <w:r w:rsidRPr="00D51038">
        <w:rPr>
          <w:rStyle w:val="StyleUnderline"/>
        </w:rPr>
        <w:t>alman</w:t>
      </w:r>
      <w:r w:rsidRPr="00F05F5A">
        <w:rPr>
          <w:sz w:val="16"/>
        </w:rPr>
        <w:t xml:space="preserve">, have </w:t>
      </w:r>
      <w:r w:rsidRPr="00F05F5A">
        <w:rPr>
          <w:rStyle w:val="StyleUnderline"/>
          <w:highlight w:val="cyan"/>
        </w:rPr>
        <w:t xml:space="preserve">stated that </w:t>
      </w:r>
      <w:r w:rsidRPr="00F05F5A">
        <w:rPr>
          <w:rStyle w:val="StyleUnderline"/>
          <w:b/>
          <w:bCs/>
          <w:highlight w:val="cyan"/>
        </w:rPr>
        <w:t>if Iran acquires a nuclear bomb</w:t>
      </w:r>
      <w:r w:rsidRPr="00F05F5A">
        <w:rPr>
          <w:rStyle w:val="StyleUnderline"/>
          <w:highlight w:val="cyan"/>
        </w:rPr>
        <w:t xml:space="preserve">, the kingdom will follow </w:t>
      </w:r>
      <w:r w:rsidRPr="00F05F5A">
        <w:rPr>
          <w:rStyle w:val="StyleUnderline"/>
        </w:rPr>
        <w:t>suit</w:t>
      </w:r>
      <w:r w:rsidRPr="00F05F5A">
        <w:rPr>
          <w:sz w:val="16"/>
        </w:rPr>
        <w:t xml:space="preserve">. For example, in March 2018, Crown Prince Mohammed bin Salman said, “Saudi Arabia does not want to acquire any nuclear bomb, but without a doubt if Iran developed a nuclear bomb, we will follow suit </w:t>
      </w:r>
      <w:r w:rsidRPr="0010780E">
        <w:rPr>
          <w:rStyle w:val="StyleUnderline"/>
        </w:rPr>
        <w:t>as soon as possible</w:t>
      </w:r>
      <w:r w:rsidRPr="00F05F5A">
        <w:rPr>
          <w:sz w:val="16"/>
        </w:rPr>
        <w:t>.”</w:t>
      </w:r>
      <w:r w:rsidRPr="00F05F5A">
        <w:rPr>
          <w:sz w:val="16"/>
          <w:szCs w:val="14"/>
        </w:rPr>
        <w:t>144</w:t>
      </w:r>
      <w:r w:rsidRPr="00F05F5A">
        <w:rPr>
          <w:sz w:val="16"/>
        </w:rPr>
        <w:t xml:space="preserve"> Moreover, press reports have for two decades alleged that Saudi Arabia funded Pakistan’s nuclear weapons program and that Pakistan may be prepared to transfer nuclear weapons and technology if the Saudis request it.</w:t>
      </w:r>
      <w:r w:rsidRPr="00F05F5A">
        <w:rPr>
          <w:sz w:val="16"/>
          <w:szCs w:val="14"/>
        </w:rPr>
        <w:t>145</w:t>
      </w:r>
    </w:p>
    <w:p w14:paraId="4941F7AC" w14:textId="77777777" w:rsidR="00BE63E8" w:rsidRPr="00F05F5A" w:rsidRDefault="00BE63E8" w:rsidP="00BE63E8">
      <w:pPr>
        <w:rPr>
          <w:sz w:val="16"/>
        </w:rPr>
      </w:pPr>
      <w:r w:rsidRPr="00F05F5A">
        <w:rPr>
          <w:sz w:val="16"/>
        </w:rPr>
        <w:t xml:space="preserve">In recent years, </w:t>
      </w:r>
      <w:r w:rsidRPr="00F05F5A">
        <w:rPr>
          <w:rStyle w:val="StyleUnderline"/>
          <w:highlight w:val="cyan"/>
        </w:rPr>
        <w:t>Saudi Arabia</w:t>
      </w:r>
      <w:r w:rsidRPr="0010780E">
        <w:rPr>
          <w:rStyle w:val="StyleUnderline"/>
        </w:rPr>
        <w:t xml:space="preserve"> has </w:t>
      </w:r>
      <w:r w:rsidRPr="00F05F5A">
        <w:rPr>
          <w:rStyle w:val="StyleUnderline"/>
          <w:highlight w:val="cyan"/>
        </w:rPr>
        <w:t>increased its nuclear cooperation with China</w:t>
      </w:r>
      <w:r w:rsidRPr="00F05F5A">
        <w:rPr>
          <w:sz w:val="16"/>
        </w:rPr>
        <w:t xml:space="preserve">, reportedly </w:t>
      </w:r>
      <w:r w:rsidRPr="00F05F5A">
        <w:rPr>
          <w:rStyle w:val="StyleUnderline"/>
          <w:b/>
          <w:bCs/>
          <w:highlight w:val="cyan"/>
        </w:rPr>
        <w:t>resulting</w:t>
      </w:r>
      <w:r w:rsidRPr="0010780E">
        <w:rPr>
          <w:rStyle w:val="StyleUnderline"/>
        </w:rPr>
        <w:t xml:space="preserve"> in part </w:t>
      </w:r>
      <w:r w:rsidRPr="00F05F5A">
        <w:rPr>
          <w:rStyle w:val="StyleUnderline"/>
          <w:b/>
          <w:bCs/>
          <w:highlight w:val="cyan"/>
        </w:rPr>
        <w:t>from frustration with Washington’s strict terms and conditions</w:t>
      </w:r>
      <w:r w:rsidRPr="00F05F5A">
        <w:rPr>
          <w:sz w:val="16"/>
        </w:rPr>
        <w:t>.</w:t>
      </w:r>
      <w:r w:rsidRPr="00F05F5A">
        <w:rPr>
          <w:sz w:val="16"/>
          <w:szCs w:val="14"/>
        </w:rPr>
        <w:t>146</w:t>
      </w:r>
      <w:r w:rsidRPr="00F05F5A">
        <w:rPr>
          <w:sz w:val="16"/>
        </w:rPr>
        <w:t xml:space="preserve"> </w:t>
      </w:r>
      <w:r w:rsidRPr="0010780E">
        <w:rPr>
          <w:rStyle w:val="StyleUnderline"/>
        </w:rPr>
        <w:t>Riyadh and Beijing have</w:t>
      </w:r>
      <w:r w:rsidRPr="00F05F5A">
        <w:rPr>
          <w:sz w:val="16"/>
        </w:rPr>
        <w:t xml:space="preserve"> reportedly </w:t>
      </w:r>
      <w:r w:rsidRPr="0010780E">
        <w:rPr>
          <w:rStyle w:val="StyleUnderline"/>
        </w:rPr>
        <w:t>signed at least three agreements on civil nuclear collaboration</w:t>
      </w:r>
      <w:r w:rsidRPr="00F05F5A">
        <w:rPr>
          <w:sz w:val="16"/>
        </w:rPr>
        <w:t>.</w:t>
      </w:r>
      <w:r w:rsidRPr="00F05F5A">
        <w:rPr>
          <w:sz w:val="16"/>
          <w:szCs w:val="14"/>
        </w:rPr>
        <w:t>147</w:t>
      </w:r>
      <w:r w:rsidRPr="00F05F5A">
        <w:rPr>
          <w:sz w:val="16"/>
        </w:rPr>
        <w:t xml:space="preserve"> The two countries are also actively mapping untapped Saudi deposits of mineable uranium ore.</w:t>
      </w:r>
      <w:r w:rsidRPr="00F05F5A">
        <w:rPr>
          <w:sz w:val="16"/>
          <w:szCs w:val="14"/>
        </w:rPr>
        <w:t>148</w:t>
      </w:r>
      <w:r w:rsidRPr="00F05F5A">
        <w:rPr>
          <w:sz w:val="16"/>
        </w:rPr>
        <w:t xml:space="preserve"> While some press reports have described the deposits as “potentially vast,”</w:t>
      </w:r>
      <w:r w:rsidRPr="00F05F5A">
        <w:rPr>
          <w:sz w:val="16"/>
          <w:szCs w:val="14"/>
        </w:rPr>
        <w:t>149</w:t>
      </w:r>
      <w:r w:rsidRPr="00F05F5A">
        <w:rPr>
          <w:sz w:val="16"/>
        </w:rPr>
        <w:t xml:space="preserve"> a joint publication by the IAEA and the Nuclear Energy Agency, released on April 3, 2023, described the Saudi search as thus far finding deposits that would be “severely uneconomic” to mine.</w:t>
      </w:r>
      <w:r w:rsidRPr="00F05F5A">
        <w:rPr>
          <w:sz w:val="16"/>
          <w:szCs w:val="14"/>
        </w:rPr>
        <w:t>150</w:t>
      </w:r>
    </w:p>
    <w:p w14:paraId="02C765D1" w14:textId="77777777" w:rsidR="00BE63E8" w:rsidRPr="00F05F5A" w:rsidRDefault="00BE63E8" w:rsidP="00BE63E8">
      <w:pPr>
        <w:rPr>
          <w:sz w:val="16"/>
        </w:rPr>
      </w:pPr>
      <w:r w:rsidRPr="00F05F5A">
        <w:rPr>
          <w:sz w:val="16"/>
        </w:rPr>
        <w:t xml:space="preserve">Separately, </w:t>
      </w:r>
      <w:r w:rsidRPr="00F05F5A">
        <w:rPr>
          <w:rStyle w:val="StyleUnderline"/>
          <w:highlight w:val="cyan"/>
        </w:rPr>
        <w:t>China</w:t>
      </w:r>
      <w:r w:rsidRPr="00F05F5A">
        <w:rPr>
          <w:sz w:val="16"/>
        </w:rPr>
        <w:t xml:space="preserve"> has </w:t>
      </w:r>
      <w:r w:rsidRPr="00F05F5A">
        <w:rPr>
          <w:rStyle w:val="StyleUnderline"/>
          <w:highlight w:val="cyan"/>
        </w:rPr>
        <w:t>provided</w:t>
      </w:r>
      <w:r w:rsidRPr="0010780E">
        <w:rPr>
          <w:rStyle w:val="StyleUnderline"/>
        </w:rPr>
        <w:t xml:space="preserve"> Riyadh with </w:t>
      </w:r>
      <w:r w:rsidRPr="00F05F5A">
        <w:rPr>
          <w:rStyle w:val="StyleUnderline"/>
          <w:highlight w:val="cyan"/>
        </w:rPr>
        <w:t>technology the Saudis have</w:t>
      </w:r>
      <w:r w:rsidRPr="00F05F5A">
        <w:rPr>
          <w:sz w:val="16"/>
        </w:rPr>
        <w:t xml:space="preserve"> recently </w:t>
      </w:r>
      <w:r w:rsidRPr="00F05F5A">
        <w:rPr>
          <w:rStyle w:val="StyleUnderline"/>
          <w:highlight w:val="cyan"/>
        </w:rPr>
        <w:t>started using to build ballistic missiles</w:t>
      </w:r>
      <w:r w:rsidRPr="00F05F5A">
        <w:rPr>
          <w:sz w:val="16"/>
        </w:rPr>
        <w:t xml:space="preserve"> — </w:t>
      </w:r>
      <w:r w:rsidRPr="00F05F5A">
        <w:rPr>
          <w:rStyle w:val="StyleUnderline"/>
          <w:highlight w:val="cyan"/>
        </w:rPr>
        <w:t>the</w:t>
      </w:r>
      <w:r w:rsidRPr="00F05F5A">
        <w:rPr>
          <w:sz w:val="16"/>
        </w:rPr>
        <w:t xml:space="preserve"> typical </w:t>
      </w:r>
      <w:r w:rsidRPr="00F05F5A">
        <w:rPr>
          <w:rStyle w:val="StyleUnderline"/>
          <w:highlight w:val="cyan"/>
        </w:rPr>
        <w:t>delivery system for nuc</w:t>
      </w:r>
      <w:r w:rsidRPr="0010780E">
        <w:rPr>
          <w:rStyle w:val="StyleUnderline"/>
        </w:rPr>
        <w:t>lear weapon</w:t>
      </w:r>
      <w:r w:rsidRPr="00F05F5A">
        <w:rPr>
          <w:rStyle w:val="StyleUnderline"/>
          <w:highlight w:val="cyan"/>
        </w:rPr>
        <w:t>s</w:t>
      </w:r>
      <w:r w:rsidRPr="00F05F5A">
        <w:rPr>
          <w:sz w:val="16"/>
        </w:rPr>
        <w:t>.</w:t>
      </w:r>
      <w:r w:rsidRPr="00F05F5A">
        <w:rPr>
          <w:sz w:val="16"/>
          <w:szCs w:val="14"/>
        </w:rPr>
        <w:t>151</w:t>
      </w:r>
      <w:r w:rsidRPr="00F05F5A">
        <w:rPr>
          <w:sz w:val="16"/>
        </w:rPr>
        <w:t xml:space="preserve"> </w:t>
      </w:r>
      <w:r w:rsidRPr="0010780E">
        <w:rPr>
          <w:rStyle w:val="StyleUnderline"/>
        </w:rPr>
        <w:t>There have</w:t>
      </w:r>
      <w:r w:rsidRPr="00F05F5A">
        <w:rPr>
          <w:sz w:val="16"/>
        </w:rPr>
        <w:t xml:space="preserve"> also </w:t>
      </w:r>
      <w:r w:rsidRPr="0010780E">
        <w:rPr>
          <w:rStyle w:val="StyleUnderline"/>
        </w:rPr>
        <w:t>been</w:t>
      </w:r>
      <w:r w:rsidRPr="00F05F5A">
        <w:rPr>
          <w:sz w:val="16"/>
        </w:rPr>
        <w:t xml:space="preserve"> unconfirmed </w:t>
      </w:r>
      <w:r w:rsidRPr="0010780E">
        <w:rPr>
          <w:rStyle w:val="StyleUnderline"/>
        </w:rPr>
        <w:t>reports</w:t>
      </w:r>
      <w:r w:rsidRPr="00F05F5A">
        <w:rPr>
          <w:sz w:val="16"/>
          <w:szCs w:val="14"/>
        </w:rPr>
        <w:t xml:space="preserve">152 </w:t>
      </w:r>
      <w:r w:rsidRPr="0010780E">
        <w:rPr>
          <w:rStyle w:val="StyleUnderline"/>
        </w:rPr>
        <w:t xml:space="preserve">that </w:t>
      </w:r>
      <w:r w:rsidRPr="00F05F5A">
        <w:rPr>
          <w:rStyle w:val="StyleUnderline"/>
          <w:highlight w:val="cyan"/>
        </w:rPr>
        <w:t>China has helped the Saudis</w:t>
      </w:r>
      <w:r w:rsidRPr="0010780E">
        <w:rPr>
          <w:rStyle w:val="StyleUnderline"/>
        </w:rPr>
        <w:t xml:space="preserve"> construct a</w:t>
      </w:r>
      <w:r w:rsidRPr="00F05F5A">
        <w:rPr>
          <w:sz w:val="16"/>
        </w:rPr>
        <w:t xml:space="preserve"> milling </w:t>
      </w:r>
      <w:r w:rsidRPr="0010780E">
        <w:rPr>
          <w:rStyle w:val="StyleUnderline"/>
        </w:rPr>
        <w:t xml:space="preserve">facility for </w:t>
      </w:r>
      <w:r w:rsidRPr="00F05F5A">
        <w:rPr>
          <w:rStyle w:val="StyleUnderline"/>
          <w:highlight w:val="cyan"/>
        </w:rPr>
        <w:t>extract</w:t>
      </w:r>
      <w:r w:rsidRPr="0010780E">
        <w:rPr>
          <w:rStyle w:val="StyleUnderline"/>
        </w:rPr>
        <w:t xml:space="preserve">ing </w:t>
      </w:r>
      <w:r w:rsidRPr="00F05F5A">
        <w:rPr>
          <w:rStyle w:val="StyleUnderline"/>
          <w:highlight w:val="cyan"/>
        </w:rPr>
        <w:t>yellowcake</w:t>
      </w:r>
      <w:r w:rsidRPr="00F05F5A">
        <w:rPr>
          <w:sz w:val="16"/>
        </w:rPr>
        <w:t xml:space="preserve"> from uranium ore.</w:t>
      </w:r>
    </w:p>
    <w:p w14:paraId="3699BEB8" w14:textId="77777777" w:rsidR="00BE63E8" w:rsidRPr="00F05F5A" w:rsidRDefault="00BE63E8" w:rsidP="00BE63E8">
      <w:pPr>
        <w:rPr>
          <w:sz w:val="16"/>
        </w:rPr>
      </w:pPr>
      <w:r w:rsidRPr="0010780E">
        <w:rPr>
          <w:rStyle w:val="StyleUnderline"/>
        </w:rPr>
        <w:t>The Saudi government</w:t>
      </w:r>
      <w:r w:rsidRPr="00F05F5A">
        <w:rPr>
          <w:sz w:val="16"/>
        </w:rPr>
        <w:t xml:space="preserve"> has </w:t>
      </w:r>
      <w:r w:rsidRPr="0010780E">
        <w:rPr>
          <w:rStyle w:val="StyleUnderline"/>
        </w:rPr>
        <w:t xml:space="preserve">expressed strong interest in mining and milling uranium ore for </w:t>
      </w:r>
      <w:r w:rsidRPr="00F05F5A">
        <w:rPr>
          <w:sz w:val="16"/>
        </w:rPr>
        <w:t>both</w:t>
      </w:r>
      <w:r w:rsidRPr="0010780E">
        <w:rPr>
          <w:rStyle w:val="StyleUnderline"/>
        </w:rPr>
        <w:t xml:space="preserve"> domestic use and export</w:t>
      </w:r>
      <w:r w:rsidRPr="00F05F5A">
        <w:rPr>
          <w:sz w:val="16"/>
        </w:rPr>
        <w:t>. In January 2023, the Saudi energy minister reiterated the kingdom’s desire to use domestic uranium resources for producing low-enriched uranium as nuclear fuel.</w:t>
      </w:r>
      <w:r w:rsidRPr="00F05F5A">
        <w:rPr>
          <w:sz w:val="16"/>
          <w:szCs w:val="14"/>
        </w:rPr>
        <w:t>153</w:t>
      </w:r>
      <w:r w:rsidRPr="00F05F5A">
        <w:rPr>
          <w:sz w:val="16"/>
        </w:rPr>
        <w:t xml:space="preserve"> Uranium mining could both facilitate a Saudi nuclear bomb program</w:t>
      </w:r>
      <w:r w:rsidRPr="00F05F5A">
        <w:rPr>
          <w:sz w:val="16"/>
          <w:szCs w:val="14"/>
        </w:rPr>
        <w:t>154</w:t>
      </w:r>
      <w:r w:rsidRPr="00F05F5A">
        <w:rPr>
          <w:sz w:val="16"/>
        </w:rPr>
        <w:t xml:space="preserve"> and provide the country with export revenue.</w:t>
      </w:r>
    </w:p>
    <w:p w14:paraId="433670BD" w14:textId="77777777" w:rsidR="00BE63E8" w:rsidRPr="00F05F5A" w:rsidRDefault="00BE63E8" w:rsidP="00BE63E8">
      <w:pPr>
        <w:rPr>
          <w:sz w:val="16"/>
        </w:rPr>
      </w:pPr>
      <w:r w:rsidRPr="00F05F5A">
        <w:rPr>
          <w:rStyle w:val="StyleUnderline"/>
          <w:highlight w:val="cyan"/>
        </w:rPr>
        <w:t xml:space="preserve">The </w:t>
      </w:r>
      <w:r w:rsidRPr="00F05F5A">
        <w:rPr>
          <w:rStyle w:val="Emphasis"/>
          <w:highlight w:val="cyan"/>
        </w:rPr>
        <w:t>U</w:t>
      </w:r>
      <w:r w:rsidRPr="007B633B">
        <w:rPr>
          <w:rStyle w:val="StyleUnderline"/>
        </w:rPr>
        <w:t xml:space="preserve">nited </w:t>
      </w:r>
      <w:r w:rsidRPr="00F05F5A">
        <w:rPr>
          <w:rStyle w:val="Emphasis"/>
          <w:highlight w:val="cyan"/>
        </w:rPr>
        <w:t>S</w:t>
      </w:r>
      <w:r w:rsidRPr="007B633B">
        <w:rPr>
          <w:rStyle w:val="StyleUnderline"/>
        </w:rPr>
        <w:t xml:space="preserve">tates </w:t>
      </w:r>
      <w:r w:rsidRPr="00F05F5A">
        <w:rPr>
          <w:rStyle w:val="StyleUnderline"/>
          <w:highlight w:val="cyan"/>
        </w:rPr>
        <w:t>does not have a monopoly on nuclear reactor tech</w:t>
      </w:r>
      <w:r w:rsidRPr="00F05F5A">
        <w:rPr>
          <w:sz w:val="16"/>
        </w:rPr>
        <w:t xml:space="preserve">nology. Other countries, </w:t>
      </w:r>
      <w:r w:rsidRPr="007B633B">
        <w:rPr>
          <w:rStyle w:val="StyleUnderline"/>
        </w:rPr>
        <w:t xml:space="preserve">including </w:t>
      </w:r>
      <w:r w:rsidRPr="00F05F5A">
        <w:rPr>
          <w:rStyle w:val="StyleUnderline"/>
          <w:highlight w:val="cyan"/>
        </w:rPr>
        <w:t>China and Russia, are capable of providing a full range of</w:t>
      </w:r>
      <w:r w:rsidRPr="007B633B">
        <w:rPr>
          <w:rStyle w:val="StyleUnderline"/>
        </w:rPr>
        <w:t xml:space="preserve"> civil </w:t>
      </w:r>
      <w:r w:rsidRPr="00F05F5A">
        <w:rPr>
          <w:rStyle w:val="StyleUnderline"/>
          <w:highlight w:val="cyan"/>
        </w:rPr>
        <w:t>nuclear products</w:t>
      </w:r>
      <w:r w:rsidRPr="00F05F5A">
        <w:rPr>
          <w:sz w:val="16"/>
        </w:rPr>
        <w:t xml:space="preserve"> and services </w:t>
      </w:r>
      <w:r w:rsidRPr="00F05F5A">
        <w:rPr>
          <w:rStyle w:val="StyleUnderline"/>
          <w:highlight w:val="cyan"/>
        </w:rPr>
        <w:t>and are</w:t>
      </w:r>
      <w:r w:rsidRPr="00F05F5A">
        <w:rPr>
          <w:sz w:val="16"/>
        </w:rPr>
        <w:t xml:space="preserve"> highly </w:t>
      </w:r>
      <w:r w:rsidRPr="00F05F5A">
        <w:rPr>
          <w:rStyle w:val="StyleUnderline"/>
          <w:b/>
          <w:bCs/>
          <w:highlight w:val="cyan"/>
        </w:rPr>
        <w:t>unlikely to demand nonprolif</w:t>
      </w:r>
      <w:r w:rsidRPr="007B633B">
        <w:rPr>
          <w:rStyle w:val="StyleUnderline"/>
          <w:b/>
          <w:bCs/>
        </w:rPr>
        <w:t xml:space="preserve">eration </w:t>
      </w:r>
      <w:r w:rsidRPr="00F05F5A">
        <w:rPr>
          <w:rStyle w:val="StyleUnderline"/>
          <w:b/>
          <w:bCs/>
          <w:highlight w:val="cyan"/>
        </w:rPr>
        <w:t>commitments</w:t>
      </w:r>
      <w:r w:rsidRPr="00F05F5A">
        <w:rPr>
          <w:sz w:val="16"/>
        </w:rPr>
        <w:t xml:space="preserve"> as rigorous as those in 123 agreements, let alone insist on the Saudis forgoing enrichment and reprocessing.</w:t>
      </w:r>
      <w:r w:rsidRPr="00F05F5A">
        <w:rPr>
          <w:sz w:val="16"/>
          <w:szCs w:val="14"/>
        </w:rPr>
        <w:t>155</w:t>
      </w:r>
    </w:p>
    <w:p w14:paraId="1A8FCF9D" w14:textId="77777777" w:rsidR="00BE63E8" w:rsidRPr="00F05F5A" w:rsidRDefault="00BE63E8" w:rsidP="00BE63E8">
      <w:pPr>
        <w:rPr>
          <w:sz w:val="16"/>
        </w:rPr>
      </w:pPr>
      <w:r w:rsidRPr="00F05F5A">
        <w:rPr>
          <w:rStyle w:val="StyleUnderline"/>
          <w:highlight w:val="cyan"/>
        </w:rPr>
        <w:t xml:space="preserve">A </w:t>
      </w:r>
      <w:r w:rsidRPr="00F05F5A">
        <w:rPr>
          <w:rStyle w:val="StyleUnderline"/>
          <w:b/>
          <w:bCs/>
          <w:highlight w:val="cyan"/>
        </w:rPr>
        <w:t>U.S.-Saudi strategic partnership agreement would</w:t>
      </w:r>
      <w:r w:rsidRPr="00F05F5A">
        <w:rPr>
          <w:sz w:val="16"/>
        </w:rPr>
        <w:t xml:space="preserve"> </w:t>
      </w:r>
      <w:r w:rsidRPr="007B633B">
        <w:rPr>
          <w:rStyle w:val="StyleUnderline"/>
        </w:rPr>
        <w:t xml:space="preserve">almost </w:t>
      </w:r>
      <w:r w:rsidRPr="00F05F5A">
        <w:rPr>
          <w:rStyle w:val="StyleUnderline"/>
          <w:b/>
          <w:bCs/>
          <w:highlight w:val="cyan"/>
        </w:rPr>
        <w:t>certainly address</w:t>
      </w:r>
      <w:r w:rsidRPr="007B633B">
        <w:rPr>
          <w:rStyle w:val="StyleUnderline"/>
        </w:rPr>
        <w:t xml:space="preserve"> </w:t>
      </w:r>
      <w:r w:rsidRPr="00F05F5A">
        <w:rPr>
          <w:sz w:val="16"/>
        </w:rPr>
        <w:t>the following</w:t>
      </w:r>
      <w:r w:rsidRPr="007B633B">
        <w:rPr>
          <w:rStyle w:val="StyleUnderline"/>
        </w:rPr>
        <w:t xml:space="preserve"> </w:t>
      </w:r>
      <w:r w:rsidRPr="00F05F5A">
        <w:rPr>
          <w:rStyle w:val="StyleUnderline"/>
          <w:b/>
          <w:bCs/>
          <w:highlight w:val="cyan"/>
        </w:rPr>
        <w:t>nuclear-related issues</w:t>
      </w:r>
      <w:r w:rsidRPr="00F05F5A">
        <w:rPr>
          <w:sz w:val="16"/>
        </w:rPr>
        <w:t>: a 123 Agreement; a “gold standard” or similar renouncement of enrichment and reprocessing; the Significant Quantities Protocol; the Additional Protocol; and uranium exports. The analysis below addresses each of these in turn.</w:t>
      </w:r>
    </w:p>
    <w:p w14:paraId="1A1C826B" w14:textId="77777777" w:rsidR="00BE63E8" w:rsidRPr="00F05F5A" w:rsidRDefault="00BE63E8" w:rsidP="00BE63E8">
      <w:pPr>
        <w:rPr>
          <w:sz w:val="16"/>
          <w:szCs w:val="16"/>
        </w:rPr>
      </w:pPr>
      <w:r w:rsidRPr="00F05F5A">
        <w:rPr>
          <w:sz w:val="16"/>
          <w:szCs w:val="16"/>
        </w:rPr>
        <w:t>As a matter of law, the United States cannot engage in major nuclear cooperation with Saudi Arabia, including the export of nuclear reactor components, without meeting the requirements of Section 123 of the Atomic Energy Act. In practice, this means the two countries must negotiate an agreement containing the elements set forth in Section 123.</w:t>
      </w:r>
    </w:p>
    <w:p w14:paraId="52C4082E" w14:textId="77777777" w:rsidR="00BE63E8" w:rsidRPr="00F05F5A" w:rsidRDefault="00BE63E8" w:rsidP="00BE63E8">
      <w:pPr>
        <w:rPr>
          <w:sz w:val="16"/>
          <w:szCs w:val="16"/>
        </w:rPr>
      </w:pPr>
      <w:r w:rsidRPr="00F05F5A">
        <w:rPr>
          <w:sz w:val="16"/>
          <w:szCs w:val="16"/>
        </w:rPr>
        <w:t>The U.S government has long insisted that a U.S.-Saudi agreement for major nuclear cooperation not only meet the standard nonproliferation requirements of Section 123 of the Atomic Energy Act but also include the “gold standard” renouncement of enrichment and reprocessing which was added to the U.S.-UAE agreement.156</w:t>
      </w:r>
    </w:p>
    <w:p w14:paraId="457AA739" w14:textId="77777777" w:rsidR="00BE63E8" w:rsidRPr="00F05F5A" w:rsidRDefault="00BE63E8" w:rsidP="00BE63E8">
      <w:pPr>
        <w:rPr>
          <w:sz w:val="16"/>
        </w:rPr>
      </w:pPr>
      <w:r w:rsidRPr="00F05F5A">
        <w:rPr>
          <w:sz w:val="16"/>
        </w:rPr>
        <w:lastRenderedPageBreak/>
        <w:t>Because the “gold standard” is not required by Section 123,</w:t>
      </w:r>
      <w:r w:rsidRPr="00F05F5A">
        <w:rPr>
          <w:sz w:val="16"/>
          <w:szCs w:val="10"/>
        </w:rPr>
        <w:t xml:space="preserve">157 </w:t>
      </w:r>
      <w:r w:rsidRPr="00F05F5A">
        <w:rPr>
          <w:sz w:val="16"/>
        </w:rPr>
        <w:t>its inclusion is more flexible from a legal perspective. Robert Einhorn, who served in senior nonproliferation positions during the Clinton and Obama administrations, has delineated what he calls “a compromise that serves US interests, including its nonproliferation objectives, without undermining the kingdom’s ability to meet the practical needs of its civil nuclear energy program.”</w:t>
      </w:r>
      <w:r w:rsidRPr="00F05F5A">
        <w:rPr>
          <w:sz w:val="16"/>
          <w:szCs w:val="14"/>
        </w:rPr>
        <w:t xml:space="preserve">158 </w:t>
      </w:r>
      <w:r w:rsidRPr="00F05F5A">
        <w:rPr>
          <w:sz w:val="16"/>
        </w:rPr>
        <w:t xml:space="preserve">It is unclear if Einhorn’s 2018 proposal represents his current view. </w:t>
      </w:r>
      <w:r w:rsidRPr="007B633B">
        <w:rPr>
          <w:rStyle w:val="StyleUnderline"/>
        </w:rPr>
        <w:t>The</w:t>
      </w:r>
      <w:r w:rsidRPr="00F05F5A">
        <w:rPr>
          <w:sz w:val="16"/>
        </w:rPr>
        <w:t xml:space="preserve"> most important points in the </w:t>
      </w:r>
      <w:r w:rsidRPr="007B633B">
        <w:rPr>
          <w:rStyle w:val="StyleUnderline"/>
        </w:rPr>
        <w:t xml:space="preserve">compromise include Saudi Arabia agreeing to the gold standard for the first 15 years of the </w:t>
      </w:r>
      <w:r w:rsidRPr="00F05F5A">
        <w:rPr>
          <w:sz w:val="16"/>
        </w:rPr>
        <w:t xml:space="preserve">123 </w:t>
      </w:r>
      <w:r w:rsidRPr="007B633B">
        <w:rPr>
          <w:rStyle w:val="StyleUnderline"/>
        </w:rPr>
        <w:t xml:space="preserve">agreement, after which the </w:t>
      </w:r>
      <w:r w:rsidRPr="007B633B">
        <w:rPr>
          <w:rStyle w:val="Emphasis"/>
        </w:rPr>
        <w:t>U</w:t>
      </w:r>
      <w:r w:rsidRPr="007B633B">
        <w:rPr>
          <w:rStyle w:val="StyleUnderline"/>
        </w:rPr>
        <w:t xml:space="preserve">nited </w:t>
      </w:r>
      <w:r w:rsidRPr="007B633B">
        <w:rPr>
          <w:rStyle w:val="Emphasis"/>
        </w:rPr>
        <w:t>S</w:t>
      </w:r>
      <w:r w:rsidRPr="007B633B">
        <w:rPr>
          <w:rStyle w:val="StyleUnderline"/>
        </w:rPr>
        <w:t>tates could approve Saudi enrichment and reprocessing</w:t>
      </w:r>
      <w:r w:rsidRPr="00F05F5A">
        <w:rPr>
          <w:sz w:val="16"/>
        </w:rPr>
        <w:t xml:space="preserve"> on a case-by-case basis.</w:t>
      </w:r>
    </w:p>
    <w:p w14:paraId="0D6E1FBC" w14:textId="77777777" w:rsidR="00BE63E8" w:rsidRPr="00F05F5A" w:rsidRDefault="00BE63E8" w:rsidP="00BE63E8">
      <w:pPr>
        <w:rPr>
          <w:sz w:val="16"/>
        </w:rPr>
      </w:pPr>
      <w:r w:rsidRPr="00F05F5A">
        <w:rPr>
          <w:sz w:val="16"/>
        </w:rPr>
        <w:t xml:space="preserve">Einhorn describes his compromise proposal as “serv[ing] US nonproliferation objectives without completely shutting the door to [Saudi enrichment and reprocessing] if, at some future time, the kingdom develops a genuine practical need to pursue such a capability for its civil nuclear program.” Einhorn defends his deviation from the “gold standard” on the grounds that since “in the case of Saudi Arabia, the gold standard is not realistically attainable,” the “real choice” for the United States is between a compromise and not having a 123 agreement with Saudi Arabia. </w:t>
      </w:r>
      <w:r w:rsidRPr="00F05F5A">
        <w:rPr>
          <w:rStyle w:val="StyleUnderline"/>
          <w:highlight w:val="cyan"/>
        </w:rPr>
        <w:t>Not having an agreement “could produce a</w:t>
      </w:r>
      <w:r w:rsidRPr="00F05F5A">
        <w:rPr>
          <w:sz w:val="16"/>
        </w:rPr>
        <w:t xml:space="preserve"> net </w:t>
      </w:r>
      <w:r w:rsidRPr="00F05F5A">
        <w:rPr>
          <w:rStyle w:val="StyleUnderline"/>
          <w:highlight w:val="cyan"/>
        </w:rPr>
        <w:t>loss for nonprolif</w:t>
      </w:r>
      <w:r w:rsidRPr="007B633B">
        <w:rPr>
          <w:rStyle w:val="StyleUnderline"/>
        </w:rPr>
        <w:t xml:space="preserve">eration” </w:t>
      </w:r>
      <w:r w:rsidRPr="00F05F5A">
        <w:rPr>
          <w:rStyle w:val="StyleUnderline"/>
          <w:highlight w:val="cyan"/>
        </w:rPr>
        <w:t xml:space="preserve">because </w:t>
      </w:r>
      <w:r w:rsidRPr="00F05F5A">
        <w:rPr>
          <w:rStyle w:val="StyleUnderline"/>
          <w:b/>
          <w:bCs/>
          <w:highlight w:val="cyan"/>
        </w:rPr>
        <w:t>the Saudis would</w:t>
      </w:r>
      <w:r w:rsidRPr="007B633B">
        <w:rPr>
          <w:rStyle w:val="StyleUnderline"/>
          <w:b/>
          <w:bCs/>
        </w:rPr>
        <w:t xml:space="preserve"> simply</w:t>
      </w:r>
      <w:r w:rsidRPr="00F05F5A">
        <w:rPr>
          <w:b/>
          <w:bCs/>
          <w:sz w:val="16"/>
        </w:rPr>
        <w:t xml:space="preserve"> </w:t>
      </w:r>
      <w:r w:rsidRPr="00F05F5A">
        <w:rPr>
          <w:rStyle w:val="StyleUnderline"/>
          <w:b/>
          <w:bCs/>
          <w:highlight w:val="cyan"/>
        </w:rPr>
        <w:t>purchase from Chinese, Russian, or other “nuclear suppliers</w:t>
      </w:r>
      <w:r w:rsidRPr="00F05F5A">
        <w:rPr>
          <w:sz w:val="16"/>
        </w:rPr>
        <w:t xml:space="preserve"> less committed to rigorous nonproliferation conditions.”</w:t>
      </w:r>
      <w:r w:rsidRPr="00F05F5A">
        <w:rPr>
          <w:sz w:val="16"/>
          <w:szCs w:val="14"/>
        </w:rPr>
        <w:t>159</w:t>
      </w:r>
    </w:p>
    <w:p w14:paraId="54C42399" w14:textId="77777777" w:rsidR="00BE63E8" w:rsidRPr="00F05F5A" w:rsidRDefault="00BE63E8" w:rsidP="00BE63E8">
      <w:pPr>
        <w:rPr>
          <w:sz w:val="16"/>
        </w:rPr>
      </w:pPr>
      <w:r w:rsidRPr="00F05F5A">
        <w:rPr>
          <w:sz w:val="16"/>
        </w:rPr>
        <w:t xml:space="preserve">It is important to note that </w:t>
      </w:r>
      <w:r w:rsidRPr="00F05F5A">
        <w:rPr>
          <w:rStyle w:val="StyleUnderline"/>
          <w:highlight w:val="cyan"/>
        </w:rPr>
        <w:t>a U.S.-Saudi deviation from the “gold standard” would have implications for</w:t>
      </w:r>
      <w:r w:rsidRPr="007B633B">
        <w:rPr>
          <w:rStyle w:val="StyleUnderline"/>
        </w:rPr>
        <w:t xml:space="preserve"> the </w:t>
      </w:r>
      <w:r w:rsidRPr="00F05F5A">
        <w:rPr>
          <w:rStyle w:val="Emphasis"/>
          <w:highlight w:val="cyan"/>
        </w:rPr>
        <w:t>U</w:t>
      </w:r>
      <w:r w:rsidRPr="007B633B">
        <w:rPr>
          <w:rStyle w:val="StyleUnderline"/>
        </w:rPr>
        <w:t xml:space="preserve">nited </w:t>
      </w:r>
      <w:r w:rsidRPr="00F05F5A">
        <w:rPr>
          <w:rStyle w:val="Emphasis"/>
          <w:highlight w:val="cyan"/>
        </w:rPr>
        <w:t>S</w:t>
      </w:r>
      <w:r w:rsidRPr="007B633B">
        <w:rPr>
          <w:rStyle w:val="StyleUnderline"/>
        </w:rPr>
        <w:t>tates’ already-</w:t>
      </w:r>
      <w:r w:rsidRPr="00F05F5A">
        <w:rPr>
          <w:rStyle w:val="StyleUnderline"/>
          <w:highlight w:val="cyan"/>
        </w:rPr>
        <w:t>existing</w:t>
      </w:r>
      <w:r w:rsidRPr="007B633B">
        <w:rPr>
          <w:rStyle w:val="StyleUnderline"/>
        </w:rPr>
        <w:t xml:space="preserve"> 123 </w:t>
      </w:r>
      <w:r w:rsidRPr="00F05F5A">
        <w:rPr>
          <w:rStyle w:val="StyleUnderline"/>
          <w:highlight w:val="cyan"/>
        </w:rPr>
        <w:t>agreement with the UAE</w:t>
      </w:r>
      <w:r w:rsidRPr="00F05F5A">
        <w:rPr>
          <w:sz w:val="16"/>
        </w:rPr>
        <w:t>. The United States has committed to the UAE that if Washington enters into a 123 agreement with “any other non-nuclear weapon State in the Middle East” that contains less restrictive terms, the United States will, if requested by the UAE, “consult” with the UAE “regarding the possibility of amending” the Emirati agreement so as to match the terms of the less restrictive agreement.</w:t>
      </w:r>
      <w:r w:rsidRPr="00F05F5A">
        <w:rPr>
          <w:sz w:val="16"/>
          <w:szCs w:val="14"/>
        </w:rPr>
        <w:t xml:space="preserve">160 </w:t>
      </w:r>
      <w:r w:rsidRPr="00F05F5A">
        <w:rPr>
          <w:sz w:val="16"/>
        </w:rPr>
        <w:t xml:space="preserve">Thus, </w:t>
      </w:r>
      <w:r w:rsidRPr="007B633B">
        <w:rPr>
          <w:rStyle w:val="StyleUnderline"/>
        </w:rPr>
        <w:t xml:space="preserve">if the </w:t>
      </w:r>
      <w:r w:rsidRPr="007B633B">
        <w:rPr>
          <w:rStyle w:val="Emphasis"/>
        </w:rPr>
        <w:t>U</w:t>
      </w:r>
      <w:r w:rsidRPr="007B633B">
        <w:rPr>
          <w:rStyle w:val="StyleUnderline"/>
        </w:rPr>
        <w:t xml:space="preserve">nited </w:t>
      </w:r>
      <w:r w:rsidRPr="007B633B">
        <w:rPr>
          <w:rStyle w:val="Emphasis"/>
        </w:rPr>
        <w:t>S</w:t>
      </w:r>
      <w:r w:rsidRPr="007B633B">
        <w:rPr>
          <w:rStyle w:val="StyleUnderline"/>
        </w:rPr>
        <w:t>tates acquiesces to Saudi Arabia, it would</w:t>
      </w:r>
      <w:r w:rsidRPr="00F05F5A">
        <w:rPr>
          <w:sz w:val="16"/>
        </w:rPr>
        <w:t xml:space="preserve"> likely </w:t>
      </w:r>
      <w:r w:rsidRPr="007B633B">
        <w:rPr>
          <w:rStyle w:val="StyleUnderline"/>
        </w:rPr>
        <w:t>come under considerable pressure from the UAE to renegotiate the agreement</w:t>
      </w:r>
      <w:r w:rsidRPr="00F05F5A">
        <w:rPr>
          <w:sz w:val="16"/>
        </w:rPr>
        <w:t xml:space="preserve"> with them </w:t>
      </w:r>
      <w:r w:rsidRPr="007B633B">
        <w:rPr>
          <w:rStyle w:val="StyleUnderline"/>
        </w:rPr>
        <w:t>to match the Saudi terms</w:t>
      </w:r>
      <w:r w:rsidRPr="00F05F5A">
        <w:rPr>
          <w:sz w:val="16"/>
        </w:rPr>
        <w:t>.</w:t>
      </w:r>
    </w:p>
    <w:p w14:paraId="0396762F" w14:textId="77777777" w:rsidR="00BE63E8" w:rsidRPr="00EE53AD" w:rsidRDefault="00BE63E8" w:rsidP="00BE63E8">
      <w:pPr>
        <w:rPr>
          <w:rStyle w:val="StyleUnderline"/>
        </w:rPr>
      </w:pPr>
      <w:r w:rsidRPr="00F05F5A">
        <w:rPr>
          <w:sz w:val="16"/>
        </w:rPr>
        <w:t xml:space="preserve">To make matters more complicated, </w:t>
      </w:r>
      <w:r w:rsidRPr="007B633B">
        <w:rPr>
          <w:rStyle w:val="StyleUnderline"/>
        </w:rPr>
        <w:t>if the United States weakens nonprolif</w:t>
      </w:r>
      <w:r w:rsidRPr="00F05F5A">
        <w:rPr>
          <w:sz w:val="16"/>
        </w:rPr>
        <w:t xml:space="preserve">eration </w:t>
      </w:r>
      <w:r w:rsidRPr="007B633B">
        <w:rPr>
          <w:rStyle w:val="StyleUnderline"/>
        </w:rPr>
        <w:t>criteria in the Middle East, and Saudi Arabia pursues enrichment and reprocessing</w:t>
      </w:r>
      <w:r w:rsidRPr="00F05F5A">
        <w:rPr>
          <w:sz w:val="16"/>
        </w:rPr>
        <w:t xml:space="preserve"> with U.S. approval, </w:t>
      </w:r>
      <w:r w:rsidRPr="007B633B">
        <w:rPr>
          <w:rStyle w:val="StyleUnderline"/>
        </w:rPr>
        <w:t>this will</w:t>
      </w:r>
      <w:r w:rsidRPr="00F05F5A">
        <w:rPr>
          <w:sz w:val="16"/>
        </w:rPr>
        <w:t xml:space="preserve"> potentially </w:t>
      </w:r>
      <w:r w:rsidRPr="007B633B">
        <w:rPr>
          <w:rStyle w:val="StyleUnderline"/>
        </w:rPr>
        <w:t>lead other American allies in the region</w:t>
      </w:r>
      <w:r w:rsidRPr="00F05F5A">
        <w:rPr>
          <w:sz w:val="16"/>
        </w:rPr>
        <w:t xml:space="preserve"> (for example Egypt and Jordan) </w:t>
      </w:r>
      <w:r w:rsidRPr="007B633B">
        <w:rPr>
          <w:rStyle w:val="StyleUnderline"/>
        </w:rPr>
        <w:t>to demand the same</w:t>
      </w:r>
      <w:r w:rsidRPr="00F05F5A">
        <w:rPr>
          <w:sz w:val="16"/>
        </w:rPr>
        <w:t xml:space="preserve"> capabilities or </w:t>
      </w:r>
      <w:r w:rsidRPr="007B633B">
        <w:rPr>
          <w:rStyle w:val="StyleUnderline"/>
        </w:rPr>
        <w:t>treatment</w:t>
      </w:r>
      <w:r w:rsidRPr="00F05F5A">
        <w:rPr>
          <w:sz w:val="16"/>
        </w:rPr>
        <w:t xml:space="preserve">. </w:t>
      </w:r>
      <w:r w:rsidRPr="00EE53AD">
        <w:rPr>
          <w:rStyle w:val="StyleUnderline"/>
        </w:rPr>
        <w:t>This would mean that these countries could get technically close to nuclear weapons and that the United States opened the door for this by loosening its own nonproliferation criteria for the Saudis.</w:t>
      </w:r>
    </w:p>
    <w:p w14:paraId="3EF4F095" w14:textId="77777777" w:rsidR="00494F5C" w:rsidRDefault="00494F5C" w:rsidP="00494F5C">
      <w:pPr>
        <w:pStyle w:val="Heading4"/>
      </w:pPr>
      <w:r>
        <w:t>Extinction.</w:t>
      </w:r>
    </w:p>
    <w:p w14:paraId="55BE6130" w14:textId="77777777" w:rsidR="00494F5C" w:rsidRPr="00D41434" w:rsidRDefault="00494F5C" w:rsidP="00494F5C">
      <w:r w:rsidRPr="00D41434">
        <w:rPr>
          <w:rStyle w:val="Style13ptBold"/>
        </w:rPr>
        <w:t xml:space="preserve">Cirincione </w:t>
      </w:r>
      <w:r>
        <w:rPr>
          <w:rStyle w:val="Style13ptBold"/>
        </w:rPr>
        <w:t xml:space="preserve">’20 </w:t>
      </w:r>
      <w:r w:rsidRPr="0038082D">
        <w:t>[</w:t>
      </w:r>
      <w:r>
        <w:t>Joe; May; M.S. in Foreign Service @ Georgetown, president of Ploughshares Fund, former vice president for national security and international policy at the Center for American Progress and director for non-proliferation at the Carnegie Endowment for International Peace; “Why letting our allies get nuclear weapons is a bad idea”, https://responsiblestatecraft.org/2020/05/20/why-letting-our-allies-get-nuclear-weapons-is-a-bad-idea]</w:t>
      </w:r>
    </w:p>
    <w:p w14:paraId="03A35F35" w14:textId="77777777" w:rsidR="00494F5C" w:rsidRDefault="00494F5C" w:rsidP="00494F5C">
      <w:pPr>
        <w:rPr>
          <w:rStyle w:val="Emphasis"/>
          <w:sz w:val="24"/>
        </w:rPr>
      </w:pPr>
      <w:r w:rsidRPr="00360302">
        <w:rPr>
          <w:sz w:val="16"/>
        </w:rPr>
        <w:t xml:space="preserve">It is tempting to think that it would be cheaper and more effective </w:t>
      </w:r>
      <w:r w:rsidRPr="0038082D">
        <w:rPr>
          <w:rStyle w:val="StyleUnderline"/>
          <w:highlight w:val="cyan"/>
        </w:rPr>
        <w:t>to have</w:t>
      </w:r>
      <w:r w:rsidRPr="00D41434">
        <w:rPr>
          <w:rStyle w:val="StyleUnderline"/>
        </w:rPr>
        <w:t xml:space="preserve"> distant allies like</w:t>
      </w:r>
      <w:r w:rsidRPr="00360302">
        <w:rPr>
          <w:sz w:val="16"/>
        </w:rPr>
        <w:t xml:space="preserve"> Germany or South Korea or </w:t>
      </w:r>
      <w:r w:rsidRPr="0038082D">
        <w:rPr>
          <w:rStyle w:val="Emphasis"/>
          <w:highlight w:val="cyan"/>
        </w:rPr>
        <w:t xml:space="preserve">Saudi Arabia </w:t>
      </w:r>
      <w:hyperlink r:id="rId38" w:history="1">
        <w:r w:rsidRPr="0038082D">
          <w:rPr>
            <w:rStyle w:val="Emphasis"/>
            <w:highlight w:val="cyan"/>
          </w:rPr>
          <w:t>get the bomb</w:t>
        </w:r>
      </w:hyperlink>
      <w:r w:rsidRPr="00360302">
        <w:rPr>
          <w:sz w:val="16"/>
        </w:rPr>
        <w:t xml:space="preserve"> rather than link their security to U.S. forces, bases, and assurances. </w:t>
      </w:r>
      <w:r w:rsidRPr="00D41434">
        <w:rPr>
          <w:rStyle w:val="StyleUnderline"/>
        </w:rPr>
        <w:t xml:space="preserve">Nuclear </w:t>
      </w:r>
      <w:r w:rsidRPr="0038082D">
        <w:rPr>
          <w:rStyle w:val="StyleUnderline"/>
          <w:highlight w:val="cyan"/>
        </w:rPr>
        <w:t>theorists like</w:t>
      </w:r>
      <w:r w:rsidRPr="00D41434">
        <w:rPr>
          <w:rStyle w:val="StyleUnderline"/>
        </w:rPr>
        <w:t xml:space="preserve"> Kenneth </w:t>
      </w:r>
      <w:r w:rsidRPr="0038082D">
        <w:rPr>
          <w:rStyle w:val="Emphasis"/>
          <w:highlight w:val="cyan"/>
        </w:rPr>
        <w:t>Waltz</w:t>
      </w:r>
      <w:r w:rsidRPr="0038082D">
        <w:rPr>
          <w:sz w:val="16"/>
          <w:highlight w:val="cyan"/>
        </w:rPr>
        <w:t xml:space="preserve"> </w:t>
      </w:r>
      <w:hyperlink r:id="rId39" w:history="1">
        <w:r w:rsidRPr="0038082D">
          <w:rPr>
            <w:rStyle w:val="StyleUnderline"/>
            <w:highlight w:val="cyan"/>
          </w:rPr>
          <w:t>point</w:t>
        </w:r>
      </w:hyperlink>
      <w:r w:rsidRPr="0038082D">
        <w:rPr>
          <w:rStyle w:val="StyleUnderline"/>
          <w:highlight w:val="cyan"/>
        </w:rPr>
        <w:t xml:space="preserve"> to the</w:t>
      </w:r>
      <w:r w:rsidRPr="00D41434">
        <w:rPr>
          <w:rStyle w:val="StyleUnderline"/>
        </w:rPr>
        <w:t xml:space="preserve"> so-called “</w:t>
      </w:r>
      <w:r w:rsidRPr="0038082D">
        <w:rPr>
          <w:rStyle w:val="Emphasis"/>
          <w:highlight w:val="cyan"/>
        </w:rPr>
        <w:t>pacifying</w:t>
      </w:r>
      <w:r w:rsidRPr="0038082D">
        <w:rPr>
          <w:rStyle w:val="StyleUnderline"/>
          <w:highlight w:val="cyan"/>
        </w:rPr>
        <w:t>” effects of nuclear weapons</w:t>
      </w:r>
      <w:r w:rsidRPr="00D41434">
        <w:rPr>
          <w:rStyle w:val="StyleUnderline"/>
        </w:rPr>
        <w:t xml:space="preserve">, </w:t>
      </w:r>
      <w:r w:rsidRPr="0038082D">
        <w:rPr>
          <w:rStyle w:val="StyleUnderline"/>
          <w:highlight w:val="cyan"/>
        </w:rPr>
        <w:t>saying their existence makes states</w:t>
      </w:r>
      <w:r w:rsidRPr="00D41434">
        <w:rPr>
          <w:rStyle w:val="StyleUnderline"/>
        </w:rPr>
        <w:t xml:space="preserve"> “exceedingly </w:t>
      </w:r>
      <w:r w:rsidRPr="0038082D">
        <w:rPr>
          <w:rStyle w:val="StyleUnderline"/>
          <w:highlight w:val="cyan"/>
        </w:rPr>
        <w:t>cautious</w:t>
      </w:r>
      <w:r w:rsidRPr="00D41434">
        <w:rPr>
          <w:rStyle w:val="StyleUnderline"/>
        </w:rPr>
        <w:t>” and therefore less likely to fight similarly-armed opponents</w:t>
      </w:r>
      <w:r w:rsidRPr="00360302">
        <w:rPr>
          <w:sz w:val="16"/>
        </w:rPr>
        <w:t xml:space="preserve">. </w:t>
      </w:r>
      <w:r w:rsidRPr="00D41434">
        <w:rPr>
          <w:rStyle w:val="StyleUnderline"/>
        </w:rPr>
        <w:t>If more countries had the bomb, the logic goes, fewer wars would occur.</w:t>
      </w:r>
      <w:r>
        <w:rPr>
          <w:rStyle w:val="StyleUnderline"/>
        </w:rPr>
        <w:t xml:space="preserve"> </w:t>
      </w:r>
      <w:r w:rsidRPr="00360302">
        <w:rPr>
          <w:rStyle w:val="Emphasis"/>
        </w:rPr>
        <w:t>But</w:t>
      </w:r>
      <w:r w:rsidRPr="00360302">
        <w:rPr>
          <w:sz w:val="16"/>
        </w:rPr>
        <w:t xml:space="preserve"> </w:t>
      </w:r>
      <w:r w:rsidRPr="00360302">
        <w:rPr>
          <w:rStyle w:val="StyleUnderline"/>
        </w:rPr>
        <w:t xml:space="preserve">countries </w:t>
      </w:r>
      <w:r w:rsidRPr="00360302">
        <w:rPr>
          <w:rStyle w:val="Emphasis"/>
        </w:rPr>
        <w:t>do not obtain the bomb in a vacuum</w:t>
      </w:r>
      <w:r w:rsidRPr="00360302">
        <w:rPr>
          <w:sz w:val="16"/>
        </w:rPr>
        <w:t xml:space="preserve">. </w:t>
      </w:r>
      <w:r w:rsidRPr="00360302">
        <w:rPr>
          <w:rStyle w:val="StyleUnderline"/>
        </w:rPr>
        <w:t xml:space="preserve">The nuclear posture and strategic decisions of nuclear-armed nations have a </w:t>
      </w:r>
      <w:r w:rsidRPr="00360302">
        <w:rPr>
          <w:rStyle w:val="Emphasis"/>
        </w:rPr>
        <w:t>significant</w:t>
      </w:r>
      <w:r w:rsidRPr="00360302">
        <w:rPr>
          <w:rStyle w:val="StyleUnderline"/>
        </w:rPr>
        <w:t xml:space="preserve">, often </w:t>
      </w:r>
      <w:r w:rsidRPr="00360302">
        <w:rPr>
          <w:rStyle w:val="Emphasis"/>
        </w:rPr>
        <w:t>immediate</w:t>
      </w:r>
      <w:r w:rsidRPr="00360302">
        <w:rPr>
          <w:rStyle w:val="StyleUnderline"/>
        </w:rPr>
        <w:t>,</w:t>
      </w:r>
      <w:r w:rsidRPr="00360302">
        <w:rPr>
          <w:sz w:val="16"/>
        </w:rPr>
        <w:t xml:space="preserve"> </w:t>
      </w:r>
      <w:r w:rsidRPr="00360302">
        <w:rPr>
          <w:rStyle w:val="StyleUnderline"/>
        </w:rPr>
        <w:t xml:space="preserve">impact on the </w:t>
      </w:r>
      <w:r w:rsidRPr="00360302">
        <w:rPr>
          <w:rStyle w:val="Emphasis"/>
        </w:rPr>
        <w:t>nuclear acquisition decisions</w:t>
      </w:r>
      <w:r w:rsidRPr="00360302">
        <w:rPr>
          <w:sz w:val="16"/>
        </w:rPr>
        <w:t xml:space="preserve"> </w:t>
      </w:r>
      <w:r w:rsidRPr="00360302">
        <w:rPr>
          <w:rStyle w:val="StyleUnderline"/>
        </w:rPr>
        <w:t>of</w:t>
      </w:r>
      <w:r w:rsidRPr="00360302">
        <w:rPr>
          <w:sz w:val="16"/>
        </w:rPr>
        <w:t xml:space="preserve"> </w:t>
      </w:r>
      <w:r w:rsidRPr="00360302">
        <w:rPr>
          <w:rStyle w:val="Emphasis"/>
        </w:rPr>
        <w:t>other nations</w:t>
      </w:r>
      <w:r w:rsidRPr="00360302">
        <w:rPr>
          <w:sz w:val="16"/>
        </w:rPr>
        <w:t xml:space="preserve">. </w:t>
      </w:r>
      <w:r w:rsidRPr="00360302">
        <w:rPr>
          <w:rStyle w:val="StyleUnderline"/>
        </w:rPr>
        <w:t>More simply</w:t>
      </w:r>
      <w:r w:rsidRPr="00360302">
        <w:rPr>
          <w:sz w:val="16"/>
        </w:rPr>
        <w:t xml:space="preserve">: </w:t>
      </w:r>
      <w:r w:rsidRPr="0038082D">
        <w:rPr>
          <w:rStyle w:val="Emphasis"/>
          <w:highlight w:val="cyan"/>
        </w:rPr>
        <w:t>If your adversary or</w:t>
      </w:r>
      <w:r w:rsidRPr="00D41434">
        <w:rPr>
          <w:rStyle w:val="Emphasis"/>
        </w:rPr>
        <w:t xml:space="preserve"> your </w:t>
      </w:r>
      <w:r w:rsidRPr="0038082D">
        <w:rPr>
          <w:rStyle w:val="Emphasis"/>
          <w:highlight w:val="cyan"/>
        </w:rPr>
        <w:t>neighbor goes nuclear</w:t>
      </w:r>
      <w:r w:rsidRPr="00D41434">
        <w:rPr>
          <w:rStyle w:val="Emphasis"/>
        </w:rPr>
        <w:t xml:space="preserve">, </w:t>
      </w:r>
      <w:r w:rsidRPr="0038082D">
        <w:rPr>
          <w:rStyle w:val="Emphasis"/>
          <w:highlight w:val="cyan"/>
        </w:rPr>
        <w:t>you will, too.</w:t>
      </w:r>
      <w:r w:rsidRPr="00360302">
        <w:rPr>
          <w:sz w:val="16"/>
        </w:rPr>
        <w:t xml:space="preserve"> There is nothing automatic about the </w:t>
      </w:r>
      <w:r w:rsidRPr="0038082D">
        <w:rPr>
          <w:rStyle w:val="StyleUnderline"/>
          <w:highlight w:val="cyan"/>
        </w:rPr>
        <w:t>nuclear domino theory</w:t>
      </w:r>
      <w:r w:rsidRPr="00360302">
        <w:rPr>
          <w:sz w:val="16"/>
        </w:rPr>
        <w:t xml:space="preserve">, and it has been successfully countered in some regions, but the theory </w:t>
      </w:r>
      <w:r w:rsidRPr="0038082D">
        <w:rPr>
          <w:rStyle w:val="Emphasis"/>
          <w:highlight w:val="cyan"/>
        </w:rPr>
        <w:t>is generally correct</w:t>
      </w:r>
      <w:r w:rsidRPr="00360302">
        <w:rPr>
          <w:sz w:val="16"/>
        </w:rPr>
        <w:t xml:space="preserve">. </w:t>
      </w:r>
      <w:r w:rsidRPr="00D41434">
        <w:rPr>
          <w:rStyle w:val="StyleUnderline"/>
        </w:rPr>
        <w:t>The Soviet Union got the bomb because</w:t>
      </w:r>
      <w:r w:rsidRPr="00360302">
        <w:rPr>
          <w:sz w:val="16"/>
        </w:rPr>
        <w:t xml:space="preserve">, as Stalin </w:t>
      </w:r>
      <w:hyperlink r:id="rId40" w:anchor="v=onepage&amp;q=The%20balance%20has%20been%20broken.%20Build%20me%20the%20bomb&amp;f=false" w:history="1">
        <w:r w:rsidRPr="00360302">
          <w:rPr>
            <w:rStyle w:val="Hyperlink"/>
            <w:sz w:val="16"/>
          </w:rPr>
          <w:t>told</w:t>
        </w:r>
      </w:hyperlink>
      <w:r w:rsidRPr="00360302">
        <w:rPr>
          <w:sz w:val="16"/>
        </w:rPr>
        <w:t xml:space="preserve"> his scientists after Hiroshima, “</w:t>
      </w:r>
      <w:r w:rsidRPr="00D41434">
        <w:rPr>
          <w:rStyle w:val="StyleUnderline"/>
        </w:rPr>
        <w:t>The balance has been broken</w:t>
      </w:r>
      <w:r w:rsidRPr="00360302">
        <w:rPr>
          <w:sz w:val="16"/>
        </w:rPr>
        <w:t xml:space="preserve">. Build the bomb. It will remove the great danger from us.” </w:t>
      </w:r>
      <w:r w:rsidRPr="00D41434">
        <w:rPr>
          <w:rStyle w:val="StyleUnderline"/>
        </w:rPr>
        <w:t>Britain and France got the bomb because the Soviets</w:t>
      </w:r>
      <w:r w:rsidRPr="00360302">
        <w:rPr>
          <w:sz w:val="16"/>
        </w:rPr>
        <w:t xml:space="preserve"> (and the U.S.) </w:t>
      </w:r>
      <w:r w:rsidRPr="00D41434">
        <w:rPr>
          <w:rStyle w:val="StyleUnderline"/>
        </w:rPr>
        <w:t>had it.</w:t>
      </w:r>
      <w:r w:rsidRPr="00360302">
        <w:rPr>
          <w:sz w:val="16"/>
        </w:rPr>
        <w:t xml:space="preserve"> </w:t>
      </w:r>
      <w:r w:rsidRPr="00D41434">
        <w:rPr>
          <w:rStyle w:val="StyleUnderline"/>
        </w:rPr>
        <w:t>China did the same</w:t>
      </w:r>
      <w:r w:rsidRPr="00360302">
        <w:rPr>
          <w:sz w:val="16"/>
        </w:rPr>
        <w:t xml:space="preserve">, </w:t>
      </w:r>
      <w:r w:rsidRPr="00D41434">
        <w:rPr>
          <w:rStyle w:val="StyleUnderline"/>
        </w:rPr>
        <w:t>then India got the bomb because China did</w:t>
      </w:r>
      <w:r w:rsidRPr="00360302">
        <w:rPr>
          <w:sz w:val="16"/>
        </w:rPr>
        <w:t xml:space="preserve">; </w:t>
      </w:r>
      <w:r w:rsidRPr="00D41434">
        <w:rPr>
          <w:rStyle w:val="StyleUnderline"/>
        </w:rPr>
        <w:t>Pakistan because India did.</w:t>
      </w:r>
      <w:r>
        <w:rPr>
          <w:rStyle w:val="StyleUnderline"/>
        </w:rPr>
        <w:t xml:space="preserve"> </w:t>
      </w:r>
      <w:r w:rsidRPr="00D41434">
        <w:rPr>
          <w:rStyle w:val="Emphasis"/>
        </w:rPr>
        <w:t>Nuclear competition in Asia</w:t>
      </w:r>
      <w:r w:rsidRPr="00360302">
        <w:rPr>
          <w:sz w:val="16"/>
        </w:rPr>
        <w:t xml:space="preserve"> </w:t>
      </w:r>
      <w:r w:rsidRPr="00D41434">
        <w:rPr>
          <w:rStyle w:val="StyleUnderline"/>
        </w:rPr>
        <w:lastRenderedPageBreak/>
        <w:t>would</w:t>
      </w:r>
      <w:r w:rsidRPr="00360302">
        <w:rPr>
          <w:sz w:val="16"/>
        </w:rPr>
        <w:t xml:space="preserve"> not end if South Korea decided to build a nuclear arsenal. Others in the region would likely follow suit. Japan, Taiwan, perhaps Vietnam. Similarly, </w:t>
      </w:r>
      <w:r w:rsidRPr="0038082D">
        <w:rPr>
          <w:rStyle w:val="StyleUnderline"/>
          <w:highlight w:val="cyan"/>
        </w:rPr>
        <w:t xml:space="preserve">a </w:t>
      </w:r>
      <w:r w:rsidRPr="0038082D">
        <w:rPr>
          <w:rStyle w:val="Emphasis"/>
          <w:highlight w:val="cyan"/>
        </w:rPr>
        <w:t>Saudi bomb</w:t>
      </w:r>
      <w:r w:rsidRPr="00360302">
        <w:rPr>
          <w:sz w:val="16"/>
        </w:rPr>
        <w:t xml:space="preserve"> </w:t>
      </w:r>
      <w:r w:rsidRPr="0038082D">
        <w:rPr>
          <w:rStyle w:val="StyleUnderline"/>
          <w:highlight w:val="cyan"/>
        </w:rPr>
        <w:t>would</w:t>
      </w:r>
      <w:r w:rsidRPr="00360302">
        <w:rPr>
          <w:sz w:val="16"/>
        </w:rPr>
        <w:t xml:space="preserve"> likely </w:t>
      </w:r>
      <w:r w:rsidRPr="0038082D">
        <w:rPr>
          <w:rStyle w:val="StyleUnderline"/>
          <w:highlight w:val="cyan"/>
        </w:rPr>
        <w:t xml:space="preserve">beget an </w:t>
      </w:r>
      <w:r w:rsidRPr="0038082D">
        <w:rPr>
          <w:rStyle w:val="Emphasis"/>
          <w:highlight w:val="cyan"/>
        </w:rPr>
        <w:t>Iranian</w:t>
      </w:r>
      <w:r w:rsidRPr="0038082D">
        <w:rPr>
          <w:rStyle w:val="StyleUnderline"/>
          <w:highlight w:val="cyan"/>
        </w:rPr>
        <w:t xml:space="preserve"> bomb</w:t>
      </w:r>
      <w:r w:rsidRPr="00360302">
        <w:rPr>
          <w:sz w:val="16"/>
        </w:rPr>
        <w:t xml:space="preserve">, </w:t>
      </w:r>
      <w:r w:rsidRPr="0038082D">
        <w:rPr>
          <w:rStyle w:val="StyleUnderline"/>
          <w:highlight w:val="cyan"/>
        </w:rPr>
        <w:t xml:space="preserve">a </w:t>
      </w:r>
      <w:r w:rsidRPr="0038082D">
        <w:rPr>
          <w:rStyle w:val="Emphasis"/>
          <w:highlight w:val="cyan"/>
        </w:rPr>
        <w:t>Turkish</w:t>
      </w:r>
      <w:r w:rsidRPr="0038082D">
        <w:rPr>
          <w:rStyle w:val="StyleUnderline"/>
          <w:highlight w:val="cyan"/>
        </w:rPr>
        <w:t xml:space="preserve"> bomb</w:t>
      </w:r>
      <w:r w:rsidRPr="00360302">
        <w:rPr>
          <w:rStyle w:val="StyleUnderline"/>
        </w:rPr>
        <w:t xml:space="preserve"> and </w:t>
      </w:r>
      <w:r w:rsidRPr="0038082D">
        <w:rPr>
          <w:rStyle w:val="StyleUnderline"/>
          <w:highlight w:val="cyan"/>
        </w:rPr>
        <w:t xml:space="preserve">even an </w:t>
      </w:r>
      <w:r w:rsidRPr="0038082D">
        <w:rPr>
          <w:rStyle w:val="Emphasis"/>
          <w:highlight w:val="cyan"/>
        </w:rPr>
        <w:t>Egyptian</w:t>
      </w:r>
      <w:r w:rsidRPr="0038082D">
        <w:rPr>
          <w:rStyle w:val="StyleUnderline"/>
          <w:highlight w:val="cyan"/>
        </w:rPr>
        <w:t xml:space="preserve"> bomb</w:t>
      </w:r>
      <w:r w:rsidRPr="00360302">
        <w:rPr>
          <w:sz w:val="16"/>
        </w:rPr>
        <w:t xml:space="preserve">. </w:t>
      </w:r>
      <w:r w:rsidRPr="00D41434">
        <w:rPr>
          <w:rStyle w:val="StyleUnderline"/>
        </w:rPr>
        <w:t>Far from making the region — and the United States — safer</w:t>
      </w:r>
      <w:r w:rsidRPr="00360302">
        <w:rPr>
          <w:sz w:val="16"/>
        </w:rPr>
        <w:t xml:space="preserve">, </w:t>
      </w:r>
      <w:r w:rsidRPr="0038082D">
        <w:rPr>
          <w:rStyle w:val="Emphasis"/>
          <w:highlight w:val="cyan"/>
        </w:rPr>
        <w:t>these arms races</w:t>
      </w:r>
      <w:r w:rsidRPr="0038082D">
        <w:rPr>
          <w:sz w:val="16"/>
          <w:highlight w:val="cyan"/>
        </w:rPr>
        <w:t xml:space="preserve"> </w:t>
      </w:r>
      <w:r w:rsidRPr="0038082D">
        <w:rPr>
          <w:rStyle w:val="StyleUnderline"/>
          <w:highlight w:val="cyan"/>
        </w:rPr>
        <w:t>would</w:t>
      </w:r>
      <w:r w:rsidRPr="0038082D">
        <w:rPr>
          <w:sz w:val="16"/>
          <w:highlight w:val="cyan"/>
        </w:rPr>
        <w:t xml:space="preserve"> </w:t>
      </w:r>
      <w:r w:rsidRPr="0038082D">
        <w:rPr>
          <w:rStyle w:val="Emphasis"/>
          <w:highlight w:val="cyan"/>
        </w:rPr>
        <w:t>blanket the globe with nuclear tripwires</w:t>
      </w:r>
      <w:r w:rsidRPr="0038082D">
        <w:rPr>
          <w:sz w:val="16"/>
          <w:highlight w:val="cyan"/>
        </w:rPr>
        <w:t xml:space="preserve">, </w:t>
      </w:r>
      <w:r w:rsidRPr="00360302">
        <w:rPr>
          <w:rStyle w:val="StyleUnderline"/>
        </w:rPr>
        <w:t xml:space="preserve">each </w:t>
      </w:r>
      <w:r w:rsidRPr="0038082D">
        <w:rPr>
          <w:rStyle w:val="StyleUnderline"/>
          <w:highlight w:val="cyan"/>
        </w:rPr>
        <w:t xml:space="preserve">primed to unleash </w:t>
      </w:r>
      <w:r w:rsidRPr="0038082D">
        <w:rPr>
          <w:rStyle w:val="Emphasis"/>
          <w:sz w:val="24"/>
          <w:highlight w:val="cyan"/>
        </w:rPr>
        <w:t>unprecedented destruction at the slightest twitch.</w:t>
      </w:r>
    </w:p>
    <w:p w14:paraId="6861B026" w14:textId="6BB18C43" w:rsidR="00494F5C" w:rsidRDefault="00494F5C" w:rsidP="00494F5C">
      <w:pPr>
        <w:pStyle w:val="Heading3"/>
      </w:pPr>
      <w:r>
        <w:lastRenderedPageBreak/>
        <w:t xml:space="preserve">! – Prolif </w:t>
      </w:r>
      <w:r>
        <w:sym w:font="Wingdings" w:char="F0E0"/>
      </w:r>
      <w:r>
        <w:t xml:space="preserve"> War</w:t>
      </w:r>
    </w:p>
    <w:p w14:paraId="2D8835E4" w14:textId="1449A593" w:rsidR="00494F5C" w:rsidRPr="00D06209" w:rsidRDefault="00494F5C" w:rsidP="00494F5C">
      <w:pPr>
        <w:pStyle w:val="Heading4"/>
      </w:pPr>
      <w:r w:rsidRPr="00D06209">
        <w:t>Nuclear war.</w:t>
      </w:r>
    </w:p>
    <w:p w14:paraId="5D884A29" w14:textId="77777777" w:rsidR="00494F5C" w:rsidRPr="00D06209" w:rsidRDefault="00494F5C" w:rsidP="00494F5C">
      <w:r w:rsidRPr="00D06209">
        <w:rPr>
          <w:rStyle w:val="Style13ptBold"/>
        </w:rPr>
        <w:t>Edelman ’11</w:t>
      </w:r>
      <w:r w:rsidRPr="00D06209">
        <w:t xml:space="preserve"> [Jacob; November 21; </w:t>
      </w:r>
      <w:r w:rsidRPr="00D06209">
        <w:rPr>
          <w:rFonts w:asciiTheme="minorHAnsi" w:hAnsiTheme="minorHAnsi" w:cstheme="minorHAnsi"/>
        </w:rPr>
        <w:t>Distinguished Fellow at the Center for Strategic and Budgetary Assessments and Former U.S. Undersecretary of Defense for Policy</w:t>
      </w:r>
      <w:r w:rsidRPr="00D06209">
        <w:t xml:space="preserve">; </w:t>
      </w:r>
      <w:r w:rsidRPr="00D06209">
        <w:rPr>
          <w:rFonts w:asciiTheme="minorHAnsi" w:hAnsiTheme="minorHAnsi" w:cstheme="minorHAnsi"/>
        </w:rPr>
        <w:t>Foreign Affairs</w:t>
      </w:r>
      <w:r w:rsidRPr="00D06209">
        <w:t xml:space="preserve">, “The Dangers of a Nuclear Iran,” </w:t>
      </w:r>
      <w:hyperlink r:id="rId41" w:history="1">
        <w:r w:rsidRPr="00D06209">
          <w:rPr>
            <w:rStyle w:val="Hyperlink"/>
            <w:rFonts w:asciiTheme="minorHAnsi" w:hAnsiTheme="minorHAnsi" w:cstheme="minorHAnsi"/>
          </w:rPr>
          <w:t>http://www.foreignaffairs.com/articles/67162/eric-s-edelman-andrew-f-krepinevich-jr-and-evan-braden-montgomer/the-dangers-of-a-nuclear-iran</w:t>
        </w:r>
      </w:hyperlink>
      <w:r w:rsidRPr="00D06209">
        <w:t>]</w:t>
      </w:r>
    </w:p>
    <w:p w14:paraId="5091FB08" w14:textId="77777777" w:rsidR="00494F5C" w:rsidRPr="00D06209" w:rsidRDefault="00494F5C" w:rsidP="00494F5C">
      <w:pPr>
        <w:rPr>
          <w:sz w:val="16"/>
        </w:rPr>
      </w:pPr>
      <w:r w:rsidRPr="00D06209">
        <w:rPr>
          <w:sz w:val="16"/>
        </w:rPr>
        <w:t xml:space="preserve">The Islamabad option raises a host of difficult issues, perhaps the most worrisome being how India would respond. Would it target Pakistan's weapons in Saudi Arabia with its own conventional or nuclear weapons? How would this expanded nuclear competition influence stability during a crisis in either the Middle East or South Asia? Regardless of India's reaction, </w:t>
      </w:r>
      <w:r w:rsidRPr="00D06209">
        <w:rPr>
          <w:rStyle w:val="Emphasis"/>
          <w:highlight w:val="cyan"/>
        </w:rPr>
        <w:t>any decision</w:t>
      </w:r>
      <w:r w:rsidRPr="00D06209">
        <w:rPr>
          <w:rStyle w:val="StyleUnderline"/>
          <w:highlight w:val="cyan"/>
        </w:rPr>
        <w:t xml:space="preserve"> by</w:t>
      </w:r>
      <w:r w:rsidRPr="00D06209">
        <w:rPr>
          <w:rStyle w:val="StyleUnderline"/>
        </w:rPr>
        <w:t xml:space="preserve"> the </w:t>
      </w:r>
      <w:r w:rsidRPr="00D06209">
        <w:rPr>
          <w:rStyle w:val="Emphasis"/>
          <w:highlight w:val="cyan"/>
        </w:rPr>
        <w:t>Saudi</w:t>
      </w:r>
      <w:r w:rsidRPr="00D06209">
        <w:rPr>
          <w:rStyle w:val="Emphasis"/>
        </w:rPr>
        <w:t xml:space="preserve"> government</w:t>
      </w:r>
      <w:r w:rsidRPr="00D06209">
        <w:rPr>
          <w:rStyle w:val="StyleUnderline"/>
          <w:highlight w:val="cyan"/>
        </w:rPr>
        <w:t xml:space="preserve"> to seek out </w:t>
      </w:r>
      <w:r w:rsidRPr="00D06209">
        <w:rPr>
          <w:rStyle w:val="Emphasis"/>
          <w:highlight w:val="cyan"/>
        </w:rPr>
        <w:t>nucl</w:t>
      </w:r>
      <w:r w:rsidRPr="00064FD5">
        <w:rPr>
          <w:rStyle w:val="Emphasis"/>
        </w:rPr>
        <w:t>ear</w:t>
      </w:r>
      <w:r w:rsidRPr="00D06209">
        <w:rPr>
          <w:rStyle w:val="Emphasis"/>
        </w:rPr>
        <w:t xml:space="preserve"> weapon</w:t>
      </w:r>
      <w:r w:rsidRPr="00D06209">
        <w:rPr>
          <w:rStyle w:val="Emphasis"/>
          <w:highlight w:val="cyan"/>
        </w:rPr>
        <w:t>s</w:t>
      </w:r>
      <w:r w:rsidRPr="00D06209">
        <w:rPr>
          <w:sz w:val="16"/>
        </w:rPr>
        <w:t xml:space="preserve">, by whatever means, </w:t>
      </w:r>
      <w:r w:rsidRPr="00D06209">
        <w:rPr>
          <w:rStyle w:val="StyleUnderline"/>
        </w:rPr>
        <w:t xml:space="preserve">would be </w:t>
      </w:r>
      <w:r w:rsidRPr="00D06209">
        <w:rPr>
          <w:rStyle w:val="Emphasis"/>
        </w:rPr>
        <w:t xml:space="preserve">highly </w:t>
      </w:r>
      <w:r w:rsidRPr="00D06209">
        <w:rPr>
          <w:rStyle w:val="Emphasis"/>
          <w:highlight w:val="cyan"/>
        </w:rPr>
        <w:t>destabilizing</w:t>
      </w:r>
      <w:r w:rsidRPr="00D06209">
        <w:rPr>
          <w:rStyle w:val="StyleUnderline"/>
        </w:rPr>
        <w:t xml:space="preserve">. It would </w:t>
      </w:r>
      <w:r w:rsidRPr="00D06209">
        <w:rPr>
          <w:rStyle w:val="StyleUnderline"/>
          <w:highlight w:val="cyan"/>
        </w:rPr>
        <w:t>increase</w:t>
      </w:r>
      <w:r w:rsidRPr="00D06209">
        <w:rPr>
          <w:sz w:val="16"/>
        </w:rPr>
        <w:t xml:space="preserve"> the </w:t>
      </w:r>
      <w:r w:rsidRPr="00D06209">
        <w:rPr>
          <w:rStyle w:val="Emphasis"/>
          <w:highlight w:val="cyan"/>
        </w:rPr>
        <w:t>incentives</w:t>
      </w:r>
      <w:r w:rsidRPr="00D06209">
        <w:rPr>
          <w:rStyle w:val="StyleUnderline"/>
          <w:highlight w:val="cyan"/>
        </w:rPr>
        <w:t xml:space="preserve"> of </w:t>
      </w:r>
      <w:r w:rsidRPr="00064FD5">
        <w:rPr>
          <w:rStyle w:val="Emphasis"/>
        </w:rPr>
        <w:t>other nations</w:t>
      </w:r>
      <w:r w:rsidRPr="00064FD5">
        <w:rPr>
          <w:rStyle w:val="StyleUnderline"/>
        </w:rPr>
        <w:t xml:space="preserve"> in</w:t>
      </w:r>
      <w:r w:rsidRPr="00D06209">
        <w:rPr>
          <w:rStyle w:val="StyleUnderline"/>
        </w:rPr>
        <w:t xml:space="preserve"> the </w:t>
      </w:r>
      <w:r w:rsidRPr="00D06209">
        <w:rPr>
          <w:rStyle w:val="Emphasis"/>
          <w:highlight w:val="cyan"/>
        </w:rPr>
        <w:t>Mid</w:t>
      </w:r>
      <w:r w:rsidRPr="00D06209">
        <w:rPr>
          <w:rStyle w:val="Emphasis"/>
        </w:rPr>
        <w:t xml:space="preserve">dle </w:t>
      </w:r>
      <w:r w:rsidRPr="00D06209">
        <w:rPr>
          <w:rStyle w:val="Emphasis"/>
          <w:highlight w:val="cyan"/>
        </w:rPr>
        <w:t>East</w:t>
      </w:r>
      <w:r w:rsidRPr="00D06209">
        <w:rPr>
          <w:rStyle w:val="StyleUnderline"/>
          <w:highlight w:val="cyan"/>
        </w:rPr>
        <w:t xml:space="preserve"> to pursue </w:t>
      </w:r>
      <w:r w:rsidRPr="00D06209">
        <w:rPr>
          <w:rStyle w:val="Emphasis"/>
          <w:highlight w:val="cyan"/>
        </w:rPr>
        <w:t>nuc</w:t>
      </w:r>
      <w:r w:rsidRPr="00D06209">
        <w:rPr>
          <w:rStyle w:val="Emphasis"/>
        </w:rPr>
        <w:t>lear weapon</w:t>
      </w:r>
      <w:r w:rsidRPr="00D06209">
        <w:rPr>
          <w:rStyle w:val="Emphasis"/>
          <w:highlight w:val="cyan"/>
        </w:rPr>
        <w:t>s</w:t>
      </w:r>
      <w:r w:rsidRPr="00D06209">
        <w:rPr>
          <w:sz w:val="16"/>
        </w:rPr>
        <w:t xml:space="preserve"> of their own. </w:t>
      </w:r>
      <w:r w:rsidRPr="00D06209">
        <w:rPr>
          <w:rStyle w:val="StyleUnderline"/>
        </w:rPr>
        <w:t xml:space="preserve">And </w:t>
      </w:r>
      <w:r w:rsidRPr="00D06209">
        <w:rPr>
          <w:rStyle w:val="StyleUnderline"/>
          <w:highlight w:val="cyan"/>
        </w:rPr>
        <w:t>it</w:t>
      </w:r>
      <w:r w:rsidRPr="00D06209">
        <w:rPr>
          <w:rStyle w:val="StyleUnderline"/>
        </w:rPr>
        <w:t xml:space="preserve"> could increase</w:t>
      </w:r>
      <w:r w:rsidRPr="00D06209">
        <w:rPr>
          <w:sz w:val="16"/>
        </w:rPr>
        <w:t xml:space="preserve"> their ability to do so by </w:t>
      </w:r>
      <w:r w:rsidRPr="00D06209">
        <w:rPr>
          <w:rStyle w:val="Emphasis"/>
          <w:highlight w:val="cyan"/>
        </w:rPr>
        <w:t>erod</w:t>
      </w:r>
      <w:r w:rsidRPr="00D06209">
        <w:rPr>
          <w:rStyle w:val="StyleUnderline"/>
        </w:rPr>
        <w:t xml:space="preserve">ing the </w:t>
      </w:r>
      <w:r w:rsidRPr="00D06209">
        <w:rPr>
          <w:rStyle w:val="Emphasis"/>
        </w:rPr>
        <w:t>remaining barriers</w:t>
      </w:r>
      <w:r w:rsidRPr="00D06209">
        <w:rPr>
          <w:rStyle w:val="StyleUnderline"/>
        </w:rPr>
        <w:t xml:space="preserve"> to </w:t>
      </w:r>
      <w:r w:rsidRPr="00D06209">
        <w:rPr>
          <w:rStyle w:val="Emphasis"/>
        </w:rPr>
        <w:t>nuclear proliferation</w:t>
      </w:r>
      <w:r w:rsidRPr="00D06209">
        <w:rPr>
          <w:sz w:val="16"/>
        </w:rPr>
        <w:t xml:space="preserve">: each additional state that acquires nuclear weapons </w:t>
      </w:r>
      <w:r w:rsidRPr="00D06209">
        <w:rPr>
          <w:rStyle w:val="StyleUnderline"/>
        </w:rPr>
        <w:t xml:space="preserve">weakens the </w:t>
      </w:r>
      <w:r w:rsidRPr="00D06209">
        <w:rPr>
          <w:rStyle w:val="Emphasis"/>
        </w:rPr>
        <w:t>nonproliferation regime</w:t>
      </w:r>
      <w:r w:rsidRPr="00D06209">
        <w:rPr>
          <w:rStyle w:val="StyleUnderline"/>
        </w:rPr>
        <w:t>, even if</w:t>
      </w:r>
      <w:r w:rsidRPr="00D06209">
        <w:rPr>
          <w:sz w:val="16"/>
        </w:rPr>
        <w:t xml:space="preserve"> its particular </w:t>
      </w:r>
      <w:r w:rsidRPr="00D06209">
        <w:rPr>
          <w:rStyle w:val="StyleUnderline"/>
        </w:rPr>
        <w:t>method</w:t>
      </w:r>
      <w:r w:rsidRPr="00D06209">
        <w:rPr>
          <w:sz w:val="16"/>
        </w:rPr>
        <w:t xml:space="preserve"> of acquisition only </w:t>
      </w:r>
      <w:r w:rsidRPr="00D06209">
        <w:rPr>
          <w:rStyle w:val="StyleUnderline"/>
        </w:rPr>
        <w:t>circumvents</w:t>
      </w:r>
      <w:r w:rsidRPr="00D06209">
        <w:rPr>
          <w:sz w:val="16"/>
        </w:rPr>
        <w:t xml:space="preserve">, rather than violates, </w:t>
      </w:r>
      <w:r w:rsidRPr="00D06209">
        <w:rPr>
          <w:rStyle w:val="Emphasis"/>
        </w:rPr>
        <w:t xml:space="preserve">the </w:t>
      </w:r>
      <w:r w:rsidRPr="00D06209">
        <w:rPr>
          <w:rStyle w:val="Emphasis"/>
          <w:highlight w:val="cyan"/>
        </w:rPr>
        <w:t>NPT</w:t>
      </w:r>
      <w:r w:rsidRPr="00D06209">
        <w:rPr>
          <w:sz w:val="16"/>
        </w:rPr>
        <w:t>.</w:t>
      </w:r>
    </w:p>
    <w:p w14:paraId="0B585094" w14:textId="77777777" w:rsidR="00494F5C" w:rsidRPr="00D06209" w:rsidRDefault="00494F5C" w:rsidP="00494F5C">
      <w:pPr>
        <w:rPr>
          <w:sz w:val="16"/>
        </w:rPr>
      </w:pPr>
      <w:r w:rsidRPr="00D06209">
        <w:rPr>
          <w:sz w:val="16"/>
        </w:rPr>
        <w:t>N-PLAYER COMPETITION</w:t>
      </w:r>
    </w:p>
    <w:p w14:paraId="5617FC1B" w14:textId="77777777" w:rsidR="00494F5C" w:rsidRPr="00D06209" w:rsidRDefault="00494F5C" w:rsidP="00494F5C">
      <w:pPr>
        <w:rPr>
          <w:sz w:val="16"/>
        </w:rPr>
      </w:pPr>
      <w:r w:rsidRPr="00D06209">
        <w:rPr>
          <w:rStyle w:val="StyleUnderline"/>
        </w:rPr>
        <w:t xml:space="preserve">Were </w:t>
      </w:r>
      <w:r w:rsidRPr="00D06209">
        <w:rPr>
          <w:rStyle w:val="Emphasis"/>
          <w:highlight w:val="cyan"/>
        </w:rPr>
        <w:t>Saudi Arabia</w:t>
      </w:r>
      <w:r w:rsidRPr="00D06209">
        <w:rPr>
          <w:rStyle w:val="StyleUnderline"/>
        </w:rPr>
        <w:t xml:space="preserve"> to </w:t>
      </w:r>
      <w:r w:rsidRPr="00D06209">
        <w:rPr>
          <w:rStyle w:val="StyleUnderline"/>
          <w:highlight w:val="cyan"/>
        </w:rPr>
        <w:t xml:space="preserve">acquire </w:t>
      </w:r>
      <w:r w:rsidRPr="00D06209">
        <w:rPr>
          <w:rStyle w:val="Emphasis"/>
          <w:highlight w:val="cyan"/>
        </w:rPr>
        <w:t>nuc</w:t>
      </w:r>
      <w:r w:rsidRPr="00D06209">
        <w:rPr>
          <w:rStyle w:val="Emphasis"/>
        </w:rPr>
        <w:t>lear weapon</w:t>
      </w:r>
      <w:r w:rsidRPr="00D06209">
        <w:rPr>
          <w:rStyle w:val="Emphasis"/>
          <w:highlight w:val="cyan"/>
        </w:rPr>
        <w:t>s</w:t>
      </w:r>
      <w:r w:rsidRPr="00D06209">
        <w:rPr>
          <w:sz w:val="16"/>
        </w:rPr>
        <w:t xml:space="preserve">, the Middle East would count three nuclear-armed states, and perhaps more before long. It is unclear how such an n-player competition would unfold because most analyses of nuclear deterrence are based on the U.S.-Soviet rivalry during the Cold War. It seems likely, however, that the </w:t>
      </w:r>
      <w:r w:rsidRPr="00D06209">
        <w:rPr>
          <w:rStyle w:val="StyleUnderline"/>
        </w:rPr>
        <w:t>interaction among</w:t>
      </w:r>
      <w:r w:rsidRPr="00D06209">
        <w:rPr>
          <w:sz w:val="16"/>
        </w:rPr>
        <w:t xml:space="preserve"> three or more </w:t>
      </w:r>
      <w:r w:rsidRPr="00064FD5">
        <w:rPr>
          <w:rStyle w:val="Emphasis"/>
        </w:rPr>
        <w:t>nuclear</w:t>
      </w:r>
      <w:r w:rsidRPr="00D06209">
        <w:rPr>
          <w:rStyle w:val="Emphasis"/>
        </w:rPr>
        <w:t xml:space="preserve">-armed </w:t>
      </w:r>
      <w:r w:rsidRPr="00D06209">
        <w:rPr>
          <w:rStyle w:val="Emphasis"/>
          <w:highlight w:val="cyan"/>
        </w:rPr>
        <w:t>powers</w:t>
      </w:r>
      <w:r w:rsidRPr="00D06209">
        <w:rPr>
          <w:rStyle w:val="StyleUnderline"/>
          <w:highlight w:val="cyan"/>
        </w:rPr>
        <w:t xml:space="preserve"> would</w:t>
      </w:r>
      <w:r w:rsidRPr="00D06209">
        <w:rPr>
          <w:rStyle w:val="StyleUnderline"/>
        </w:rPr>
        <w:t xml:space="preserve"> be more prone to </w:t>
      </w:r>
      <w:r w:rsidRPr="00D06209">
        <w:rPr>
          <w:rStyle w:val="Emphasis"/>
          <w:highlight w:val="cyan"/>
        </w:rPr>
        <w:t>miscalculat</w:t>
      </w:r>
      <w:r w:rsidRPr="00D06209">
        <w:rPr>
          <w:rStyle w:val="Emphasis"/>
        </w:rPr>
        <w:t xml:space="preserve">ion </w:t>
      </w:r>
      <w:r w:rsidRPr="00064FD5">
        <w:rPr>
          <w:rStyle w:val="Emphasis"/>
        </w:rPr>
        <w:t>and escalation</w:t>
      </w:r>
      <w:r w:rsidRPr="00D06209">
        <w:rPr>
          <w:sz w:val="16"/>
        </w:rPr>
        <w:t xml:space="preserve"> than a bipolar competition. During the Cold War, the United States and the Soviet Union only needed to concern themselves with an attack from the other. Multipolar systems are generally considered to be less stable than bipolar systems because coalitions can shift quickly, upsetting the balance of power and creating incentives for an attack.</w:t>
      </w:r>
    </w:p>
    <w:p w14:paraId="712F7671" w14:textId="77777777" w:rsidR="00494F5C" w:rsidRDefault="00494F5C" w:rsidP="00494F5C">
      <w:pPr>
        <w:rPr>
          <w:sz w:val="16"/>
        </w:rPr>
      </w:pPr>
      <w:r w:rsidRPr="00D06209">
        <w:rPr>
          <w:sz w:val="16"/>
        </w:rPr>
        <w:t xml:space="preserve">More important, </w:t>
      </w:r>
      <w:r w:rsidRPr="00D06209">
        <w:rPr>
          <w:rStyle w:val="Emphasis"/>
          <w:highlight w:val="cyan"/>
        </w:rPr>
        <w:t>emerging</w:t>
      </w:r>
      <w:r w:rsidRPr="00D06209">
        <w:rPr>
          <w:rStyle w:val="Emphasis"/>
        </w:rPr>
        <w:t xml:space="preserve"> nuclear </w:t>
      </w:r>
      <w:r w:rsidRPr="00D06209">
        <w:rPr>
          <w:rStyle w:val="Emphasis"/>
          <w:highlight w:val="cyan"/>
        </w:rPr>
        <w:t>powers</w:t>
      </w:r>
      <w:r w:rsidRPr="00D06209">
        <w:rPr>
          <w:rStyle w:val="StyleUnderline"/>
        </w:rPr>
        <w:t xml:space="preserve"> in the </w:t>
      </w:r>
      <w:r w:rsidRPr="00D06209">
        <w:rPr>
          <w:rStyle w:val="Emphasis"/>
        </w:rPr>
        <w:t>Middle East</w:t>
      </w:r>
      <w:r w:rsidRPr="00D06209">
        <w:rPr>
          <w:rStyle w:val="StyleUnderline"/>
        </w:rPr>
        <w:t xml:space="preserve"> </w:t>
      </w:r>
      <w:r w:rsidRPr="00D06209">
        <w:rPr>
          <w:rStyle w:val="StyleUnderline"/>
          <w:highlight w:val="cyan"/>
        </w:rPr>
        <w:t>might not take</w:t>
      </w:r>
      <w:r w:rsidRPr="00D06209">
        <w:rPr>
          <w:sz w:val="16"/>
        </w:rPr>
        <w:t xml:space="preserve"> the </w:t>
      </w:r>
      <w:r w:rsidRPr="00D06209">
        <w:rPr>
          <w:rStyle w:val="Emphasis"/>
        </w:rPr>
        <w:t xml:space="preserve">costly </w:t>
      </w:r>
      <w:r w:rsidRPr="00D06209">
        <w:rPr>
          <w:rStyle w:val="Emphasis"/>
          <w:highlight w:val="cyan"/>
        </w:rPr>
        <w:t>steps</w:t>
      </w:r>
      <w:r w:rsidRPr="00D06209">
        <w:rPr>
          <w:rStyle w:val="StyleUnderline"/>
        </w:rPr>
        <w:t xml:space="preserve"> necessary </w:t>
      </w:r>
      <w:r w:rsidRPr="00064FD5">
        <w:rPr>
          <w:rStyle w:val="StyleUnderline"/>
        </w:rPr>
        <w:t xml:space="preserve">to preserve </w:t>
      </w:r>
      <w:r w:rsidRPr="00064FD5">
        <w:rPr>
          <w:rStyle w:val="Emphasis"/>
        </w:rPr>
        <w:t>regional stability</w:t>
      </w:r>
      <w:r w:rsidRPr="00064FD5">
        <w:rPr>
          <w:rStyle w:val="StyleUnderline"/>
        </w:rPr>
        <w:t xml:space="preserve"> and </w:t>
      </w:r>
      <w:r w:rsidRPr="00D06209">
        <w:rPr>
          <w:rStyle w:val="StyleUnderline"/>
          <w:highlight w:val="cyan"/>
        </w:rPr>
        <w:t xml:space="preserve">avoid a </w:t>
      </w:r>
      <w:r w:rsidRPr="00D06209">
        <w:rPr>
          <w:rStyle w:val="Emphasis"/>
        </w:rPr>
        <w:t xml:space="preserve">nuclear </w:t>
      </w:r>
      <w:r w:rsidRPr="00D06209">
        <w:rPr>
          <w:rStyle w:val="Emphasis"/>
          <w:highlight w:val="cyan"/>
        </w:rPr>
        <w:t>exchange</w:t>
      </w:r>
      <w:r w:rsidRPr="00D06209">
        <w:rPr>
          <w:sz w:val="16"/>
        </w:rPr>
        <w:t xml:space="preserve">. For nuclear-armed states, the bedrock of deterrence is the knowledge that each side has a secure second-strike capability, so that no state can launch an attack with the expectation that it can wipe out its opponents' forces and avoid a devastating retaliation. However, </w:t>
      </w:r>
      <w:r w:rsidRPr="00D06209">
        <w:rPr>
          <w:rStyle w:val="StyleUnderline"/>
        </w:rPr>
        <w:t xml:space="preserve">emerging nuclear powers might not invest in expensive but </w:t>
      </w:r>
      <w:r w:rsidRPr="00D06209">
        <w:rPr>
          <w:rStyle w:val="Emphasis"/>
        </w:rPr>
        <w:t>survivable capabilities</w:t>
      </w:r>
      <w:r w:rsidRPr="00D06209">
        <w:rPr>
          <w:rStyle w:val="StyleUnderline"/>
        </w:rPr>
        <w:t xml:space="preserve"> such as </w:t>
      </w:r>
      <w:r w:rsidRPr="00D06209">
        <w:rPr>
          <w:rStyle w:val="Emphasis"/>
        </w:rPr>
        <w:t>hardened missile silos</w:t>
      </w:r>
      <w:r w:rsidRPr="00D06209">
        <w:rPr>
          <w:rStyle w:val="StyleUnderline"/>
        </w:rPr>
        <w:t xml:space="preserve"> or submarine-based nuclear forces. </w:t>
      </w:r>
      <w:r w:rsidRPr="00D06209">
        <w:rPr>
          <w:rStyle w:val="StyleUnderline"/>
          <w:highlight w:val="cyan"/>
        </w:rPr>
        <w:t>Given</w:t>
      </w:r>
      <w:r w:rsidRPr="00D06209">
        <w:rPr>
          <w:sz w:val="16"/>
        </w:rPr>
        <w:t xml:space="preserve"> this </w:t>
      </w:r>
      <w:r w:rsidRPr="00D06209">
        <w:rPr>
          <w:rStyle w:val="StyleUnderline"/>
        </w:rPr>
        <w:t xml:space="preserve">likely </w:t>
      </w:r>
      <w:r w:rsidRPr="00D06209">
        <w:rPr>
          <w:rStyle w:val="Emphasis"/>
          <w:highlight w:val="cyan"/>
        </w:rPr>
        <w:t>vulnerability</w:t>
      </w:r>
      <w:r w:rsidRPr="00D06209">
        <w:rPr>
          <w:rStyle w:val="StyleUnderline"/>
        </w:rPr>
        <w:t xml:space="preserve">, the </w:t>
      </w:r>
      <w:r w:rsidRPr="00D06209">
        <w:rPr>
          <w:rStyle w:val="Emphasis"/>
        </w:rPr>
        <w:t xml:space="preserve">close </w:t>
      </w:r>
      <w:r w:rsidRPr="00D06209">
        <w:rPr>
          <w:rStyle w:val="Emphasis"/>
          <w:highlight w:val="cyan"/>
        </w:rPr>
        <w:t>proximit</w:t>
      </w:r>
      <w:r w:rsidRPr="00064FD5">
        <w:rPr>
          <w:rStyle w:val="Emphasis"/>
          <w:highlight w:val="cyan"/>
        </w:rPr>
        <w:t>y</w:t>
      </w:r>
      <w:r w:rsidRPr="00064FD5">
        <w:rPr>
          <w:rStyle w:val="Emphasis"/>
        </w:rPr>
        <w:t xml:space="preserve"> of states</w:t>
      </w:r>
      <w:r w:rsidRPr="00D06209">
        <w:rPr>
          <w:rStyle w:val="StyleUnderline"/>
        </w:rPr>
        <w:t xml:space="preserve"> in the </w:t>
      </w:r>
      <w:r w:rsidRPr="00D06209">
        <w:rPr>
          <w:rStyle w:val="Emphasis"/>
        </w:rPr>
        <w:t>Middle East</w:t>
      </w:r>
      <w:r w:rsidRPr="00D06209">
        <w:rPr>
          <w:rStyle w:val="StyleUnderline"/>
          <w:highlight w:val="cyan"/>
        </w:rPr>
        <w:t>, and</w:t>
      </w:r>
      <w:r w:rsidRPr="00D06209">
        <w:rPr>
          <w:sz w:val="16"/>
        </w:rPr>
        <w:t xml:space="preserve"> the </w:t>
      </w:r>
      <w:r w:rsidRPr="00D06209">
        <w:rPr>
          <w:rStyle w:val="Emphasis"/>
        </w:rPr>
        <w:t xml:space="preserve">very </w:t>
      </w:r>
      <w:r w:rsidRPr="00064FD5">
        <w:rPr>
          <w:rStyle w:val="Emphasis"/>
          <w:highlight w:val="cyan"/>
        </w:rPr>
        <w:t>short flight</w:t>
      </w:r>
      <w:r w:rsidRPr="00064FD5">
        <w:rPr>
          <w:rStyle w:val="Emphasis"/>
        </w:rPr>
        <w:t xml:space="preserve"> times</w:t>
      </w:r>
      <w:r w:rsidRPr="00064FD5">
        <w:rPr>
          <w:rStyle w:val="StyleUnderline"/>
        </w:rPr>
        <w:t xml:space="preserve"> </w:t>
      </w:r>
      <w:r w:rsidRPr="00D06209">
        <w:rPr>
          <w:rStyle w:val="StyleUnderline"/>
          <w:highlight w:val="cyan"/>
        </w:rPr>
        <w:t xml:space="preserve">of </w:t>
      </w:r>
      <w:r w:rsidRPr="00D06209">
        <w:rPr>
          <w:rStyle w:val="Emphasis"/>
        </w:rPr>
        <w:t xml:space="preserve">ballistic </w:t>
      </w:r>
      <w:r w:rsidRPr="00D06209">
        <w:rPr>
          <w:rStyle w:val="Emphasis"/>
          <w:highlight w:val="cyan"/>
        </w:rPr>
        <w:t>missiles</w:t>
      </w:r>
      <w:r w:rsidRPr="00D06209">
        <w:rPr>
          <w:rStyle w:val="StyleUnderline"/>
        </w:rPr>
        <w:t xml:space="preserve"> in </w:t>
      </w:r>
      <w:r w:rsidRPr="00D06209">
        <w:rPr>
          <w:rStyle w:val="Emphasis"/>
        </w:rPr>
        <w:t>the region</w:t>
      </w:r>
      <w:r w:rsidRPr="00D06209">
        <w:rPr>
          <w:sz w:val="16"/>
        </w:rPr>
        <w:t xml:space="preserve">, any new </w:t>
      </w:r>
      <w:r w:rsidRPr="00D06209">
        <w:rPr>
          <w:rStyle w:val="Emphasis"/>
        </w:rPr>
        <w:t xml:space="preserve">nuclear </w:t>
      </w:r>
      <w:r w:rsidRPr="00D06209">
        <w:rPr>
          <w:rStyle w:val="Emphasis"/>
          <w:highlight w:val="cyan"/>
        </w:rPr>
        <w:t>powers</w:t>
      </w:r>
      <w:r w:rsidRPr="00D06209">
        <w:rPr>
          <w:rStyle w:val="StyleUnderline"/>
        </w:rPr>
        <w:t xml:space="preserve"> might be </w:t>
      </w:r>
      <w:r w:rsidRPr="00D06209">
        <w:rPr>
          <w:rStyle w:val="StyleUnderline"/>
          <w:highlight w:val="cyan"/>
        </w:rPr>
        <w:t xml:space="preserve">compelled to </w:t>
      </w:r>
      <w:r w:rsidRPr="00D06209">
        <w:rPr>
          <w:rStyle w:val="Emphasis"/>
          <w:highlight w:val="cyan"/>
        </w:rPr>
        <w:t>"launch on warning"</w:t>
      </w:r>
      <w:r w:rsidRPr="00D06209">
        <w:rPr>
          <w:sz w:val="16"/>
        </w:rPr>
        <w:t xml:space="preserve"> of an attack </w:t>
      </w:r>
      <w:r w:rsidRPr="00D06209">
        <w:rPr>
          <w:rStyle w:val="StyleUnderline"/>
          <w:highlight w:val="cyan"/>
        </w:rPr>
        <w:t>or</w:t>
      </w:r>
      <w:r w:rsidRPr="00D06209">
        <w:rPr>
          <w:rStyle w:val="StyleUnderline"/>
        </w:rPr>
        <w:t xml:space="preserve"> even</w:t>
      </w:r>
      <w:r w:rsidRPr="00D06209">
        <w:rPr>
          <w:sz w:val="16"/>
        </w:rPr>
        <w:t xml:space="preserve">, during a crisis, to </w:t>
      </w:r>
      <w:r w:rsidRPr="00D06209">
        <w:rPr>
          <w:rStyle w:val="StyleUnderline"/>
          <w:highlight w:val="cyan"/>
        </w:rPr>
        <w:t>use</w:t>
      </w:r>
      <w:r w:rsidRPr="00D06209">
        <w:rPr>
          <w:rStyle w:val="StyleUnderline"/>
        </w:rPr>
        <w:t xml:space="preserve"> their </w:t>
      </w:r>
      <w:r w:rsidRPr="00D06209">
        <w:rPr>
          <w:rStyle w:val="Emphasis"/>
          <w:highlight w:val="cyan"/>
        </w:rPr>
        <w:t>nuc</w:t>
      </w:r>
      <w:r w:rsidRPr="00D06209">
        <w:rPr>
          <w:rStyle w:val="Emphasis"/>
        </w:rPr>
        <w:t>lear force</w:t>
      </w:r>
      <w:r w:rsidRPr="00D06209">
        <w:rPr>
          <w:rStyle w:val="Emphasis"/>
          <w:highlight w:val="cyan"/>
        </w:rPr>
        <w:t>s</w:t>
      </w:r>
      <w:r w:rsidRPr="00D06209">
        <w:rPr>
          <w:rStyle w:val="StyleUnderline"/>
          <w:highlight w:val="cyan"/>
        </w:rPr>
        <w:t xml:space="preserve"> preemptively</w:t>
      </w:r>
      <w:r w:rsidRPr="00D06209">
        <w:rPr>
          <w:sz w:val="16"/>
        </w:rPr>
        <w:t xml:space="preserve">. Their governments might also delegate launch authority to lower-level commanders, heightening the possibility of miscalculation and escalation. Moreover, if early warning systems were not integrated into robust command-and-control systems, the risk of an unauthorized or accidental launch would increase further still. And without sophisticated early warning systems, a nuclear attack might be unattributable or attributed incorrectly. That is, assuming that the leadership of a targeted state survived a first strike, it might not be able to accurately determine which nation was responsible. And </w:t>
      </w:r>
      <w:r w:rsidRPr="00D06209">
        <w:rPr>
          <w:rStyle w:val="Emphasis"/>
        </w:rPr>
        <w:t xml:space="preserve">this </w:t>
      </w:r>
      <w:r w:rsidRPr="00064FD5">
        <w:rPr>
          <w:rStyle w:val="Emphasis"/>
        </w:rPr>
        <w:t>uncertainty</w:t>
      </w:r>
      <w:r w:rsidRPr="00064FD5">
        <w:rPr>
          <w:rStyle w:val="StyleUnderline"/>
        </w:rPr>
        <w:t xml:space="preserve">, when combined with the </w:t>
      </w:r>
      <w:r w:rsidRPr="00064FD5">
        <w:rPr>
          <w:rStyle w:val="Emphasis"/>
        </w:rPr>
        <w:t>pressure to respond quickly</w:t>
      </w:r>
      <w:r w:rsidRPr="00064FD5">
        <w:rPr>
          <w:rStyle w:val="StyleUnderline"/>
        </w:rPr>
        <w:t xml:space="preserve">, would create a </w:t>
      </w:r>
      <w:r w:rsidRPr="00064FD5">
        <w:rPr>
          <w:rStyle w:val="Emphasis"/>
        </w:rPr>
        <w:t>significant risk</w:t>
      </w:r>
      <w:r w:rsidRPr="00064FD5">
        <w:rPr>
          <w:sz w:val="16"/>
        </w:rPr>
        <w:t xml:space="preserve"> that it would retaliate against the wrong party,</w:t>
      </w:r>
      <w:r w:rsidRPr="00064FD5">
        <w:rPr>
          <w:rStyle w:val="StyleUnderline"/>
          <w:sz w:val="16"/>
        </w:rPr>
        <w:t xml:space="preserve"> </w:t>
      </w:r>
      <w:r w:rsidRPr="00064FD5">
        <w:rPr>
          <w:rStyle w:val="Emphasis"/>
        </w:rPr>
        <w:t>potentially</w:t>
      </w:r>
      <w:r w:rsidRPr="00D06209">
        <w:rPr>
          <w:rStyle w:val="Emphasis"/>
        </w:rPr>
        <w:t xml:space="preserve"> </w:t>
      </w:r>
      <w:r w:rsidRPr="00D06209">
        <w:rPr>
          <w:rStyle w:val="Emphasis"/>
          <w:highlight w:val="cyan"/>
        </w:rPr>
        <w:t>triggering</w:t>
      </w:r>
      <w:r w:rsidRPr="00D06209">
        <w:rPr>
          <w:rStyle w:val="StyleUnderline"/>
          <w:highlight w:val="cyan"/>
        </w:rPr>
        <w:t xml:space="preserve"> a </w:t>
      </w:r>
      <w:r w:rsidRPr="00D06209">
        <w:rPr>
          <w:rStyle w:val="Emphasis"/>
        </w:rPr>
        <w:t xml:space="preserve">regional </w:t>
      </w:r>
      <w:r w:rsidRPr="00D06209">
        <w:rPr>
          <w:rStyle w:val="Emphasis"/>
          <w:highlight w:val="cyan"/>
        </w:rPr>
        <w:t>nuclear war</w:t>
      </w:r>
      <w:r w:rsidRPr="00D06209">
        <w:rPr>
          <w:sz w:val="16"/>
        </w:rPr>
        <w:t>.</w:t>
      </w:r>
    </w:p>
    <w:p w14:paraId="48FC0444" w14:textId="77777777" w:rsidR="00BE63E8" w:rsidRPr="00BE63E8" w:rsidRDefault="00BE63E8" w:rsidP="00BE63E8"/>
    <w:p w14:paraId="677FA943" w14:textId="77777777" w:rsidR="005702E5" w:rsidRPr="00026E36" w:rsidRDefault="005702E5" w:rsidP="00023F3B">
      <w:pPr>
        <w:spacing w:after="0"/>
        <w:rPr>
          <w:sz w:val="16"/>
        </w:rPr>
      </w:pPr>
    </w:p>
    <w:p w14:paraId="6C599786" w14:textId="77777777" w:rsidR="00023F3B" w:rsidRPr="006C0C20" w:rsidRDefault="00023F3B" w:rsidP="005E7704">
      <w:pPr>
        <w:spacing w:after="0"/>
        <w:rPr>
          <w:sz w:val="16"/>
        </w:rPr>
      </w:pPr>
    </w:p>
    <w:p w14:paraId="5D4F581F" w14:textId="77777777" w:rsidR="005E7704" w:rsidRPr="005E7704" w:rsidRDefault="005E7704" w:rsidP="005E7704"/>
    <w:p w14:paraId="359342F0" w14:textId="06BC9095" w:rsidR="00BD52F1" w:rsidRDefault="00BD52F1" w:rsidP="00DB477B">
      <w:pPr>
        <w:pStyle w:val="Heading2"/>
      </w:pPr>
      <w:r>
        <w:lastRenderedPageBreak/>
        <w:t>Iran War</w:t>
      </w:r>
    </w:p>
    <w:p w14:paraId="1CA32BB2" w14:textId="1E1B3362" w:rsidR="00BD52F1" w:rsidRDefault="00BD52F1" w:rsidP="00BD52F1">
      <w:pPr>
        <w:pStyle w:val="Heading3"/>
      </w:pPr>
      <w:r>
        <w:lastRenderedPageBreak/>
        <w:t>IL – Iran War</w:t>
      </w:r>
    </w:p>
    <w:p w14:paraId="49330187" w14:textId="77777777" w:rsidR="00BD52F1" w:rsidRDefault="00BD52F1" w:rsidP="00BD52F1">
      <w:pPr>
        <w:pStyle w:val="Heading4"/>
      </w:pPr>
      <w:r>
        <w:t xml:space="preserve">Israel-Saudi normalization deters Iranian aggression. </w:t>
      </w:r>
    </w:p>
    <w:p w14:paraId="44CE7807" w14:textId="77777777" w:rsidR="00BD52F1" w:rsidRPr="001C4A90" w:rsidRDefault="00BD52F1" w:rsidP="00BD52F1">
      <w:r>
        <w:t xml:space="preserve">Mohammadreza </w:t>
      </w:r>
      <w:r w:rsidRPr="001C4A90">
        <w:rPr>
          <w:rStyle w:val="Style13ptBold"/>
        </w:rPr>
        <w:t>Dehshiri</w:t>
      </w:r>
      <w:r>
        <w:t>, 4-20</w:t>
      </w:r>
      <w:r w:rsidRPr="001C4A90">
        <w:rPr>
          <w:rStyle w:val="Style13ptBold"/>
        </w:rPr>
        <w:t>23</w:t>
      </w:r>
      <w:r>
        <w:t xml:space="preserve">, Professor of Department of International Relations, Faculty of International Relations of the Ministry of Foreign Affairs (SIR), </w:t>
      </w:r>
      <w:r w:rsidRPr="001C4A90">
        <w:rPr>
          <w:u w:val="single"/>
        </w:rPr>
        <w:t>Hasan Khodaverdi</w:t>
      </w:r>
      <w:r>
        <w:t xml:space="preserve">, Assistant Prof. at Political Science and International Relations Department, South Tehran Branch, Islamic Azad University, </w:t>
      </w:r>
      <w:r w:rsidRPr="001C4A90">
        <w:rPr>
          <w:u w:val="single"/>
        </w:rPr>
        <w:t>Garineh Keshishyan Siraki</w:t>
      </w:r>
      <w:r>
        <w:t xml:space="preserve">, Associate Prof. at Political Science Department, South Tehran Branch, Islamic Azad University, </w:t>
      </w:r>
      <w:r w:rsidRPr="001C4A90">
        <w:rPr>
          <w:u w:val="single"/>
        </w:rPr>
        <w:t>Hamed Vaez</w:t>
      </w:r>
      <w:r>
        <w:t>, PhD. Student of International Relations Dep., Kish International Branch, Islamic Azad University, "Normalization of Saudi-Israeli Relations and its Impact on the Islamic Republic of Iran’s National Security: Threats Against the Axis of Resistance," International Studies Journal, Volume 19, Issue 4, https://www.isjq.ir/article_166987.html, KL</w:t>
      </w:r>
    </w:p>
    <w:p w14:paraId="3FDF722B" w14:textId="77777777" w:rsidR="00BD52F1" w:rsidRPr="005A4DB9" w:rsidRDefault="00BD52F1" w:rsidP="00BD52F1">
      <w:pPr>
        <w:rPr>
          <w:sz w:val="16"/>
        </w:rPr>
      </w:pPr>
      <w:r w:rsidRPr="005A4DB9">
        <w:rPr>
          <w:sz w:val="16"/>
        </w:rPr>
        <w:t>Abstract</w:t>
      </w:r>
    </w:p>
    <w:p w14:paraId="7A2BBC5A" w14:textId="77777777" w:rsidR="00BD52F1" w:rsidRPr="005A4DB9" w:rsidRDefault="00BD52F1" w:rsidP="00BD52F1">
      <w:pPr>
        <w:rPr>
          <w:sz w:val="16"/>
        </w:rPr>
      </w:pPr>
      <w:r w:rsidRPr="001B43F5">
        <w:rPr>
          <w:rStyle w:val="Emphasis"/>
          <w:highlight w:val="yellow"/>
        </w:rPr>
        <w:t>West</w:t>
      </w:r>
      <w:r w:rsidRPr="001B43F5">
        <w:rPr>
          <w:rStyle w:val="Emphasis"/>
        </w:rPr>
        <w:t xml:space="preserve">ern </w:t>
      </w:r>
      <w:r w:rsidRPr="001B43F5">
        <w:rPr>
          <w:rStyle w:val="Emphasis"/>
          <w:highlight w:val="yellow"/>
        </w:rPr>
        <w:t>Asia</w:t>
      </w:r>
      <w:r w:rsidRPr="001B43F5">
        <w:rPr>
          <w:rStyle w:val="StyleUnderline"/>
          <w:highlight w:val="yellow"/>
        </w:rPr>
        <w:t xml:space="preserve"> is a </w:t>
      </w:r>
      <w:r w:rsidRPr="001B43F5">
        <w:rPr>
          <w:rStyle w:val="Emphasis"/>
          <w:highlight w:val="yellow"/>
        </w:rPr>
        <w:t>crucial</w:t>
      </w:r>
      <w:r w:rsidRPr="001B43F5">
        <w:rPr>
          <w:rStyle w:val="StyleUnderline"/>
          <w:highlight w:val="yellow"/>
        </w:rPr>
        <w:t xml:space="preserve"> and </w:t>
      </w:r>
      <w:r w:rsidRPr="001B43F5">
        <w:rPr>
          <w:rStyle w:val="Emphasis"/>
          <w:highlight w:val="yellow"/>
        </w:rPr>
        <w:t>conflict-ridden</w:t>
      </w:r>
      <w:r w:rsidRPr="001B43F5">
        <w:rPr>
          <w:rStyle w:val="StyleUnderline"/>
          <w:highlight w:val="yellow"/>
        </w:rPr>
        <w:t xml:space="preserve"> region</w:t>
      </w:r>
      <w:r w:rsidRPr="001B43F5">
        <w:rPr>
          <w:rStyle w:val="StyleUnderline"/>
        </w:rPr>
        <w:t xml:space="preserve"> in the world</w:t>
      </w:r>
      <w:r w:rsidRPr="005A4DB9">
        <w:rPr>
          <w:sz w:val="16"/>
        </w:rPr>
        <w:t xml:space="preserve">. A major conflict has been between Arabs and the Israeli regime, but </w:t>
      </w:r>
      <w:r w:rsidRPr="005A4DB9">
        <w:rPr>
          <w:rStyle w:val="Emphasis"/>
          <w:highlight w:val="yellow"/>
        </w:rPr>
        <w:t>Saudi Arabia- Israel relations</w:t>
      </w:r>
      <w:r w:rsidRPr="005A4DB9">
        <w:rPr>
          <w:rStyle w:val="StyleUnderline"/>
          <w:highlight w:val="yellow"/>
        </w:rPr>
        <w:t xml:space="preserve"> have been </w:t>
      </w:r>
      <w:r w:rsidRPr="005A4DB9">
        <w:rPr>
          <w:rStyle w:val="Emphasis"/>
          <w:highlight w:val="yellow"/>
        </w:rPr>
        <w:t>normalizing</w:t>
      </w:r>
      <w:r w:rsidRPr="005A4DB9">
        <w:rPr>
          <w:sz w:val="16"/>
        </w:rPr>
        <w:t xml:space="preserve"> since 2015. </w:t>
      </w:r>
      <w:r w:rsidRPr="005A4DB9">
        <w:rPr>
          <w:rStyle w:val="Emphasis"/>
          <w:highlight w:val="yellow"/>
        </w:rPr>
        <w:t>Iran</w:t>
      </w:r>
      <w:r w:rsidRPr="005A4DB9">
        <w:rPr>
          <w:sz w:val="16"/>
        </w:rPr>
        <w:t xml:space="preserve">, a state that holds Israel and some Arab countries as enemies, </w:t>
      </w:r>
      <w:r w:rsidRPr="001C4A90">
        <w:rPr>
          <w:rStyle w:val="StyleUnderline"/>
          <w:highlight w:val="yellow"/>
        </w:rPr>
        <w:t xml:space="preserve">founded the </w:t>
      </w:r>
      <w:r w:rsidRPr="001C4A90">
        <w:rPr>
          <w:rStyle w:val="Emphasis"/>
          <w:highlight w:val="yellow"/>
        </w:rPr>
        <w:t>“Axis of Resistance”</w:t>
      </w:r>
      <w:r w:rsidRPr="001C4A90">
        <w:rPr>
          <w:rStyle w:val="StyleUnderline"/>
          <w:highlight w:val="yellow"/>
        </w:rPr>
        <w:t xml:space="preserve"> to expand its </w:t>
      </w:r>
      <w:r w:rsidRPr="001C4A90">
        <w:rPr>
          <w:rStyle w:val="Emphasis"/>
          <w:highlight w:val="yellow"/>
        </w:rPr>
        <w:t>influence</w:t>
      </w:r>
      <w:r w:rsidRPr="005A4DB9">
        <w:rPr>
          <w:sz w:val="16"/>
        </w:rPr>
        <w:t xml:space="preserve"> and security </w:t>
      </w:r>
      <w:r w:rsidRPr="001B43F5">
        <w:rPr>
          <w:rStyle w:val="StyleUnderline"/>
        </w:rPr>
        <w:t xml:space="preserve">in the </w:t>
      </w:r>
      <w:r w:rsidRPr="001C4A90">
        <w:rPr>
          <w:rStyle w:val="Emphasis"/>
        </w:rPr>
        <w:t>region</w:t>
      </w:r>
      <w:r w:rsidRPr="005A4DB9">
        <w:rPr>
          <w:sz w:val="16"/>
        </w:rPr>
        <w:t xml:space="preserve">. </w:t>
      </w:r>
      <w:r w:rsidRPr="005A4DB9">
        <w:rPr>
          <w:rStyle w:val="StyleUnderline"/>
        </w:rPr>
        <w:t xml:space="preserve">However, the </w:t>
      </w:r>
      <w:r w:rsidRPr="005A4DB9">
        <w:rPr>
          <w:rStyle w:val="Emphasis"/>
          <w:highlight w:val="yellow"/>
        </w:rPr>
        <w:t>normalization</w:t>
      </w:r>
      <w:r w:rsidRPr="00C55697">
        <w:rPr>
          <w:rStyle w:val="StyleUnderline"/>
        </w:rPr>
        <w:t xml:space="preserve"> of relations </w:t>
      </w:r>
      <w:r w:rsidRPr="005A4DB9">
        <w:rPr>
          <w:rStyle w:val="StyleUnderline"/>
          <w:highlight w:val="yellow"/>
        </w:rPr>
        <w:t>seems to</w:t>
      </w:r>
      <w:r w:rsidRPr="005A4DB9">
        <w:rPr>
          <w:sz w:val="16"/>
        </w:rPr>
        <w:t xml:space="preserve"> have </w:t>
      </w:r>
      <w:r w:rsidRPr="005A4DB9">
        <w:rPr>
          <w:rStyle w:val="Emphasis"/>
          <w:highlight w:val="yellow"/>
        </w:rPr>
        <w:t>jeopardize</w:t>
      </w:r>
      <w:r w:rsidRPr="005A4DB9">
        <w:rPr>
          <w:sz w:val="16"/>
        </w:rPr>
        <w:t xml:space="preserve">d </w:t>
      </w:r>
      <w:r w:rsidRPr="005A4DB9">
        <w:rPr>
          <w:rStyle w:val="StyleUnderline"/>
          <w:highlight w:val="yellow"/>
        </w:rPr>
        <w:t xml:space="preserve">the </w:t>
      </w:r>
      <w:r w:rsidRPr="005A4DB9">
        <w:rPr>
          <w:rStyle w:val="Emphasis"/>
          <w:highlight w:val="yellow"/>
        </w:rPr>
        <w:t>Axis</w:t>
      </w:r>
      <w:r w:rsidRPr="005A4DB9">
        <w:rPr>
          <w:sz w:val="16"/>
        </w:rPr>
        <w:t xml:space="preserve"> of Resistance, which this study aimed to analyze. Accordingly, the study's main question was as follows: What threats does the normalization of Saudi-Israeli relations pose against the Axis of Resistance, affecting the Islamic Republic of Iran’s national security? The significance of this descriptive-analytical study was in the fact that any developing threats against the Axis of Resistance expanding around the Islamic Republic can impact Iran’s national security. The results revealed that normalization of relations has led to threats against the Axis of Resistance, including supporting domestic, separatist, and opposition forces of the Islamic Republic in Iran and supporting regional and international anti-Axis of Resistance forces throughout the axis members, i.e., Iran, Syria, Lebanon, Yemen, and Iraq.</w:t>
      </w:r>
    </w:p>
    <w:p w14:paraId="7AE5B5A3" w14:textId="77777777" w:rsidR="00BD52F1" w:rsidRPr="005A4DB9" w:rsidRDefault="00BD52F1" w:rsidP="00BD52F1">
      <w:pPr>
        <w:rPr>
          <w:sz w:val="16"/>
        </w:rPr>
      </w:pPr>
      <w:r w:rsidRPr="005A4DB9">
        <w:rPr>
          <w:sz w:val="16"/>
        </w:rPr>
        <w:t>Highlights</w:t>
      </w:r>
    </w:p>
    <w:p w14:paraId="5976329D" w14:textId="77777777" w:rsidR="00BD52F1" w:rsidRPr="005A4DB9" w:rsidRDefault="00BD52F1" w:rsidP="00BD52F1">
      <w:pPr>
        <w:rPr>
          <w:sz w:val="16"/>
        </w:rPr>
      </w:pPr>
      <w:r w:rsidRPr="005A4DB9">
        <w:rPr>
          <w:sz w:val="16"/>
        </w:rPr>
        <w:t>Introduction</w:t>
      </w:r>
    </w:p>
    <w:p w14:paraId="26808961" w14:textId="77777777" w:rsidR="00BD52F1" w:rsidRPr="005A4DB9" w:rsidRDefault="00BD52F1" w:rsidP="00BD52F1">
      <w:pPr>
        <w:rPr>
          <w:sz w:val="16"/>
        </w:rPr>
      </w:pPr>
      <w:r w:rsidRPr="005A4DB9">
        <w:rPr>
          <w:sz w:val="16"/>
        </w:rPr>
        <w:t>Western Asia, which Iran views as a region of civilization and which is known as the Middle East in international political geography, is a crucial and conflict-ridden part of the world. After World War II, the 1948 establishment of the State of Israel, at least three Arab-Israeli wars, and the Islamic Revolution of Iran all contributed to the escalation of the Arab-Israeli conflict. After Israel’s victory in the Yom Kippur War, the Arab leadership shifted from Egypt to Saudi Arabia, which proposed the ineffective Arab Peace Initiative of 2002 in an effort to resolve the Israeli-Palestinian conflict. Nonetheless, post-Arab Spring regional conditions and Iran’s growing influence compelled Saudi Arabia and its Arab allies, under US pressure, to normalize relations with Israel. Most experts believe that this is a result of Iran’s decreasing influence and Iranophobia in an effort to weaken the Islamic Republic’s national security and strengthen the security on the opposite front, which was threatened by the gradual US withdrawal from the region. Based on the foregoing, this study aimed to investigate the impact of the normalization of Saudi-Israeli relations on Iran’s national security.</w:t>
      </w:r>
    </w:p>
    <w:p w14:paraId="2C2307A3" w14:textId="77777777" w:rsidR="00BD52F1" w:rsidRPr="005A4DB9" w:rsidRDefault="00BD52F1" w:rsidP="00BD52F1">
      <w:pPr>
        <w:rPr>
          <w:sz w:val="16"/>
        </w:rPr>
      </w:pPr>
      <w:r w:rsidRPr="005A4DB9">
        <w:rPr>
          <w:sz w:val="16"/>
        </w:rPr>
        <w:t>Method</w:t>
      </w:r>
    </w:p>
    <w:p w14:paraId="56E8B0EF" w14:textId="77777777" w:rsidR="00BD52F1" w:rsidRPr="005A4DB9" w:rsidRDefault="00BD52F1" w:rsidP="00BD52F1">
      <w:pPr>
        <w:rPr>
          <w:sz w:val="16"/>
        </w:rPr>
      </w:pPr>
      <w:r w:rsidRPr="005A4DB9">
        <w:rPr>
          <w:sz w:val="16"/>
        </w:rPr>
        <w:t>This was a descriptive-analytical study to examine the research hypothesis.</w:t>
      </w:r>
    </w:p>
    <w:p w14:paraId="37D8ADEC" w14:textId="77777777" w:rsidR="00BD52F1" w:rsidRPr="005A4DB9" w:rsidRDefault="00BD52F1" w:rsidP="00BD52F1">
      <w:pPr>
        <w:rPr>
          <w:sz w:val="16"/>
        </w:rPr>
      </w:pPr>
      <w:r w:rsidRPr="005A4DB9">
        <w:rPr>
          <w:sz w:val="16"/>
        </w:rPr>
        <w:t>Findings</w:t>
      </w:r>
    </w:p>
    <w:p w14:paraId="0E94FC32" w14:textId="77777777" w:rsidR="00BD52F1" w:rsidRPr="005A4DB9" w:rsidRDefault="00BD52F1" w:rsidP="00BD52F1">
      <w:pPr>
        <w:rPr>
          <w:sz w:val="16"/>
        </w:rPr>
      </w:pPr>
      <w:r w:rsidRPr="005A4DB9">
        <w:rPr>
          <w:sz w:val="16"/>
        </w:rPr>
        <w:t xml:space="preserve">Islamic Republic’s national security in Iran depends on its regional influence, which is connected with the members of the Axis of Resistance. However, </w:t>
      </w:r>
      <w:r w:rsidRPr="00F278D4">
        <w:rPr>
          <w:rStyle w:val="StyleUnderline"/>
        </w:rPr>
        <w:t xml:space="preserve">the normalization of </w:t>
      </w:r>
      <w:r w:rsidRPr="00F278D4">
        <w:rPr>
          <w:rStyle w:val="StyleUnderline"/>
          <w:highlight w:val="yellow"/>
        </w:rPr>
        <w:t>relations</w:t>
      </w:r>
      <w:r w:rsidRPr="005A4DB9">
        <w:rPr>
          <w:sz w:val="16"/>
        </w:rPr>
        <w:t xml:space="preserve"> between the Arabs, led by the Saudis, and Israel has </w:t>
      </w:r>
      <w:r w:rsidRPr="00F278D4">
        <w:rPr>
          <w:rStyle w:val="StyleUnderline"/>
          <w:highlight w:val="yellow"/>
        </w:rPr>
        <w:t xml:space="preserve">posed </w:t>
      </w:r>
      <w:r w:rsidRPr="00F278D4">
        <w:rPr>
          <w:rStyle w:val="Emphasis"/>
          <w:highlight w:val="yellow"/>
        </w:rPr>
        <w:t>several threats</w:t>
      </w:r>
      <w:r w:rsidRPr="00F278D4">
        <w:rPr>
          <w:rStyle w:val="StyleUnderline"/>
          <w:highlight w:val="yellow"/>
        </w:rPr>
        <w:t xml:space="preserve"> to</w:t>
      </w:r>
      <w:r w:rsidRPr="005A4DB9">
        <w:rPr>
          <w:sz w:val="16"/>
        </w:rPr>
        <w:t xml:space="preserve"> the Axis of Resistance, which includes </w:t>
      </w:r>
      <w:r w:rsidRPr="00F278D4">
        <w:rPr>
          <w:rStyle w:val="Emphasis"/>
          <w:highlight w:val="yellow"/>
        </w:rPr>
        <w:t>Iran</w:t>
      </w:r>
      <w:r w:rsidRPr="005A4DB9">
        <w:rPr>
          <w:sz w:val="16"/>
        </w:rPr>
        <w:t>, Syria, Hezbollah, Ansar-Allah, Iraqi Shia militia groups, the Palestinian Islamic Jihad (PIJ), and Hamas.</w:t>
      </w:r>
    </w:p>
    <w:p w14:paraId="049BCC41" w14:textId="77777777" w:rsidR="00BD52F1" w:rsidRPr="005A4DB9" w:rsidRDefault="00BD52F1" w:rsidP="00BD52F1">
      <w:pPr>
        <w:rPr>
          <w:sz w:val="16"/>
        </w:rPr>
      </w:pPr>
      <w:r w:rsidRPr="005A4DB9">
        <w:rPr>
          <w:sz w:val="16"/>
        </w:rPr>
        <w:t>Countries that have normalized relations with Israel try to discourage Iranians from protesting domestic conditions that they believe will lead to the Islamic Republic's downfall. At the regional level, they seek to mobilize the media and public opinion against the Resistance. At the international level, they have gained synergic power against Iran in international organizations and among western allies.</w:t>
      </w:r>
    </w:p>
    <w:p w14:paraId="67F79508" w14:textId="77777777" w:rsidR="00BD52F1" w:rsidRPr="005A4DB9" w:rsidRDefault="00BD52F1" w:rsidP="00BD52F1">
      <w:pPr>
        <w:rPr>
          <w:sz w:val="16"/>
        </w:rPr>
      </w:pPr>
      <w:r w:rsidRPr="005A4DB9">
        <w:rPr>
          <w:sz w:val="16"/>
        </w:rPr>
        <w:t xml:space="preserve">Moreover, </w:t>
      </w:r>
      <w:r w:rsidRPr="001C4A90">
        <w:rPr>
          <w:rStyle w:val="StyleUnderline"/>
        </w:rPr>
        <w:t xml:space="preserve">the normalization of </w:t>
      </w:r>
      <w:r w:rsidRPr="0028066C">
        <w:rPr>
          <w:rStyle w:val="Emphasis"/>
          <w:highlight w:val="yellow"/>
        </w:rPr>
        <w:t>relations</w:t>
      </w:r>
      <w:r w:rsidRPr="0028066C">
        <w:rPr>
          <w:rStyle w:val="StyleUnderline"/>
          <w:highlight w:val="yellow"/>
        </w:rPr>
        <w:t xml:space="preserve"> can </w:t>
      </w:r>
      <w:r w:rsidRPr="0028066C">
        <w:rPr>
          <w:rStyle w:val="Emphasis"/>
          <w:highlight w:val="yellow"/>
        </w:rPr>
        <w:t>distance Syria from Iran</w:t>
      </w:r>
      <w:r w:rsidRPr="005A4DB9">
        <w:rPr>
          <w:sz w:val="16"/>
        </w:rPr>
        <w:t xml:space="preserve"> and the Axis of Resistance. </w:t>
      </w:r>
      <w:r w:rsidRPr="0028066C">
        <w:rPr>
          <w:rStyle w:val="StyleUnderline"/>
          <w:highlight w:val="yellow"/>
        </w:rPr>
        <w:t>Saudi</w:t>
      </w:r>
      <w:r w:rsidRPr="001C4A90">
        <w:rPr>
          <w:rStyle w:val="StyleUnderline"/>
        </w:rPr>
        <w:t xml:space="preserve"> Arabia </w:t>
      </w:r>
      <w:r w:rsidRPr="0028066C">
        <w:rPr>
          <w:rStyle w:val="StyleUnderline"/>
          <w:highlight w:val="yellow"/>
        </w:rPr>
        <w:t xml:space="preserve">pursues </w:t>
      </w:r>
      <w:r w:rsidRPr="0028066C">
        <w:rPr>
          <w:rStyle w:val="Emphasis"/>
          <w:highlight w:val="yellow"/>
        </w:rPr>
        <w:t>rebuilding</w:t>
      </w:r>
      <w:r w:rsidRPr="0028066C">
        <w:rPr>
          <w:rStyle w:val="StyleUnderline"/>
          <w:highlight w:val="yellow"/>
        </w:rPr>
        <w:t xml:space="preserve"> its</w:t>
      </w:r>
      <w:r w:rsidRPr="001C4A90">
        <w:rPr>
          <w:rStyle w:val="StyleUnderline"/>
        </w:rPr>
        <w:t xml:space="preserve"> and its </w:t>
      </w:r>
      <w:r w:rsidRPr="0028066C">
        <w:rPr>
          <w:rStyle w:val="Emphasis"/>
        </w:rPr>
        <w:t>Arab allies’</w:t>
      </w:r>
      <w:r w:rsidRPr="001C4A90">
        <w:rPr>
          <w:rStyle w:val="StyleUnderline"/>
        </w:rPr>
        <w:t xml:space="preserve"> </w:t>
      </w:r>
      <w:r w:rsidRPr="0028066C">
        <w:rPr>
          <w:rStyle w:val="StyleUnderline"/>
          <w:highlight w:val="yellow"/>
        </w:rPr>
        <w:t>ties with Syria</w:t>
      </w:r>
      <w:r w:rsidRPr="005A4DB9">
        <w:rPr>
          <w:sz w:val="16"/>
        </w:rPr>
        <w:t xml:space="preserve">. In this regard, </w:t>
      </w:r>
      <w:r w:rsidRPr="001C4A90">
        <w:rPr>
          <w:rStyle w:val="StyleUnderline"/>
        </w:rPr>
        <w:t xml:space="preserve">Saudi Arabia has </w:t>
      </w:r>
      <w:r w:rsidRPr="0028066C">
        <w:rPr>
          <w:rStyle w:val="Emphasis"/>
        </w:rPr>
        <w:t>invested</w:t>
      </w:r>
      <w:r w:rsidRPr="001C4A90">
        <w:rPr>
          <w:rStyle w:val="StyleUnderline"/>
        </w:rPr>
        <w:t xml:space="preserve"> in war-torn Syria, which needs </w:t>
      </w:r>
      <w:r w:rsidRPr="005A4DB9">
        <w:rPr>
          <w:rStyle w:val="Emphasis"/>
        </w:rPr>
        <w:t>massive reconstruction funds</w:t>
      </w:r>
      <w:r w:rsidRPr="005A4DB9">
        <w:rPr>
          <w:sz w:val="16"/>
        </w:rPr>
        <w:t xml:space="preserve">. </w:t>
      </w:r>
      <w:r w:rsidRPr="001C4A90">
        <w:rPr>
          <w:rStyle w:val="StyleUnderline"/>
        </w:rPr>
        <w:t xml:space="preserve">The closer Syria gets to Saudi Arabia, the more it will </w:t>
      </w:r>
      <w:r w:rsidRPr="001C4A90">
        <w:rPr>
          <w:rStyle w:val="StyleUnderline"/>
        </w:rPr>
        <w:lastRenderedPageBreak/>
        <w:t xml:space="preserve">be </w:t>
      </w:r>
      <w:r w:rsidRPr="005A4DB9">
        <w:rPr>
          <w:rStyle w:val="Emphasis"/>
        </w:rPr>
        <w:t>driven away</w:t>
      </w:r>
      <w:r w:rsidRPr="001C4A90">
        <w:rPr>
          <w:rStyle w:val="StyleUnderline"/>
        </w:rPr>
        <w:t xml:space="preserve"> from Iran, which is in the </w:t>
      </w:r>
      <w:r w:rsidRPr="005A4DB9">
        <w:rPr>
          <w:rStyle w:val="Emphasis"/>
        </w:rPr>
        <w:t>interest of Israel</w:t>
      </w:r>
      <w:r w:rsidRPr="005A4DB9">
        <w:rPr>
          <w:sz w:val="16"/>
        </w:rPr>
        <w:t>. On the one hand, the Israeli regime has targeted the route supplying Hezbollah's logistics, while on the other, it seeks to push Resistance militias 200 kilometers away from its borders through scattered airstrikes.</w:t>
      </w:r>
    </w:p>
    <w:p w14:paraId="201D2F52" w14:textId="77777777" w:rsidR="00BD52F1" w:rsidRPr="005A4DB9" w:rsidRDefault="00BD52F1" w:rsidP="00BD52F1">
      <w:pPr>
        <w:rPr>
          <w:sz w:val="16"/>
        </w:rPr>
      </w:pPr>
      <w:r w:rsidRPr="005A4DB9">
        <w:rPr>
          <w:sz w:val="16"/>
        </w:rPr>
        <w:t xml:space="preserve">Normalization of Saudi-Israeli relations has also led to negative results in Lebanon. This has prompted the US to recognize Hezbollah as a terrorist group and sanction Lebanon economically, resulting in the paralysis of the Lebanese economy and energy crisis. </w:t>
      </w:r>
      <w:r w:rsidRPr="0088033C">
        <w:rPr>
          <w:rStyle w:val="StyleUnderline"/>
        </w:rPr>
        <w:t xml:space="preserve">Saudi Arabia has attempted to </w:t>
      </w:r>
      <w:r w:rsidRPr="0088033C">
        <w:rPr>
          <w:rStyle w:val="Emphasis"/>
        </w:rPr>
        <w:t>expand</w:t>
      </w:r>
      <w:r w:rsidRPr="0088033C">
        <w:rPr>
          <w:rStyle w:val="StyleUnderline"/>
        </w:rPr>
        <w:t xml:space="preserve"> its </w:t>
      </w:r>
      <w:r w:rsidRPr="0088033C">
        <w:rPr>
          <w:rStyle w:val="Emphasis"/>
        </w:rPr>
        <w:t>traditional influence</w:t>
      </w:r>
      <w:r w:rsidRPr="0088033C">
        <w:rPr>
          <w:rStyle w:val="StyleUnderline"/>
        </w:rPr>
        <w:t xml:space="preserve"> over </w:t>
      </w:r>
      <w:r w:rsidRPr="0088033C">
        <w:rPr>
          <w:rStyle w:val="Emphasis"/>
        </w:rPr>
        <w:t>Hezbollah's rivals</w:t>
      </w:r>
      <w:r w:rsidRPr="005A4DB9">
        <w:rPr>
          <w:sz w:val="16"/>
        </w:rPr>
        <w:t>, which could result in a political deadlock in Lebanon. In addition, Israel has continued to occupy the Shebaa Farms in southern Lebanon.</w:t>
      </w:r>
    </w:p>
    <w:p w14:paraId="1AAD2758" w14:textId="77777777" w:rsidR="00BD52F1" w:rsidRPr="005A4DB9" w:rsidRDefault="00BD52F1" w:rsidP="00BD52F1">
      <w:pPr>
        <w:rPr>
          <w:sz w:val="16"/>
        </w:rPr>
      </w:pPr>
      <w:r w:rsidRPr="005A4DB9">
        <w:rPr>
          <w:sz w:val="16"/>
        </w:rPr>
        <w:t xml:space="preserve">In Gaza, Iran's dwindling influence in Syria and Lebanon threatens the supply of military aid, including missiles, to Hamas, posing a significant challenge to the Resistance. In addition, </w:t>
      </w:r>
      <w:r w:rsidRPr="0028066C">
        <w:rPr>
          <w:rStyle w:val="Emphasis"/>
          <w:highlight w:val="yellow"/>
        </w:rPr>
        <w:t>cooperation</w:t>
      </w:r>
      <w:r w:rsidRPr="0028066C">
        <w:rPr>
          <w:rStyle w:val="StyleUnderline"/>
          <w:highlight w:val="yellow"/>
        </w:rPr>
        <w:t xml:space="preserve"> between</w:t>
      </w:r>
      <w:r w:rsidRPr="0028066C">
        <w:rPr>
          <w:rStyle w:val="StyleUnderline"/>
        </w:rPr>
        <w:t xml:space="preserve"> Saudi and Israeli </w:t>
      </w:r>
      <w:r w:rsidRPr="0028066C">
        <w:rPr>
          <w:rStyle w:val="Emphasis"/>
          <w:highlight w:val="yellow"/>
        </w:rPr>
        <w:t>intelligence</w:t>
      </w:r>
      <w:r w:rsidRPr="0028066C">
        <w:rPr>
          <w:rStyle w:val="StyleUnderline"/>
          <w:highlight w:val="yellow"/>
        </w:rPr>
        <w:t xml:space="preserve"> can</w:t>
      </w:r>
      <w:r w:rsidRPr="0028066C">
        <w:rPr>
          <w:rStyle w:val="StyleUnderline"/>
        </w:rPr>
        <w:t xml:space="preserve"> </w:t>
      </w:r>
      <w:r w:rsidRPr="0028066C">
        <w:rPr>
          <w:rStyle w:val="Emphasis"/>
        </w:rPr>
        <w:t>effectively</w:t>
      </w:r>
      <w:r w:rsidRPr="0028066C">
        <w:rPr>
          <w:rStyle w:val="StyleUnderline"/>
        </w:rPr>
        <w:t xml:space="preserve"> </w:t>
      </w:r>
      <w:r w:rsidRPr="005A4DB9">
        <w:rPr>
          <w:rStyle w:val="StyleUnderline"/>
          <w:highlight w:val="yellow"/>
        </w:rPr>
        <w:t xml:space="preserve">reduce </w:t>
      </w:r>
      <w:r w:rsidRPr="005A4DB9">
        <w:rPr>
          <w:rStyle w:val="Emphasis"/>
          <w:highlight w:val="yellow"/>
        </w:rPr>
        <w:t xml:space="preserve">Hamas's </w:t>
      </w:r>
      <w:r w:rsidRPr="0028066C">
        <w:rPr>
          <w:rStyle w:val="Emphasis"/>
          <w:highlight w:val="yellow"/>
        </w:rPr>
        <w:t>threat</w:t>
      </w:r>
      <w:r w:rsidRPr="0028066C">
        <w:rPr>
          <w:rStyle w:val="StyleUnderline"/>
          <w:highlight w:val="yellow"/>
        </w:rPr>
        <w:t xml:space="preserve"> against Israel</w:t>
      </w:r>
      <w:r w:rsidRPr="005A4DB9">
        <w:rPr>
          <w:sz w:val="16"/>
        </w:rPr>
        <w:t>.</w:t>
      </w:r>
    </w:p>
    <w:p w14:paraId="7FCB2A8A" w14:textId="77777777" w:rsidR="00BD52F1" w:rsidRPr="005A4DB9" w:rsidRDefault="00BD52F1" w:rsidP="00BD52F1">
      <w:pPr>
        <w:rPr>
          <w:sz w:val="16"/>
        </w:rPr>
      </w:pPr>
      <w:r w:rsidRPr="005A4DB9">
        <w:rPr>
          <w:sz w:val="16"/>
        </w:rPr>
        <w:t xml:space="preserve">Regarding Iraq, </w:t>
      </w:r>
      <w:r w:rsidRPr="0028066C">
        <w:rPr>
          <w:rStyle w:val="Emphasis"/>
          <w:highlight w:val="yellow"/>
        </w:rPr>
        <w:t>normalization</w:t>
      </w:r>
      <w:r w:rsidRPr="0028066C">
        <w:rPr>
          <w:rStyle w:val="StyleUnderline"/>
          <w:highlight w:val="yellow"/>
        </w:rPr>
        <w:t xml:space="preserve"> has given Saudi</w:t>
      </w:r>
      <w:r w:rsidRPr="00C55697">
        <w:rPr>
          <w:rStyle w:val="StyleUnderline"/>
        </w:rPr>
        <w:t xml:space="preserve"> Arabia </w:t>
      </w:r>
      <w:r w:rsidRPr="00C55697">
        <w:rPr>
          <w:rStyle w:val="Emphasis"/>
        </w:rPr>
        <w:t xml:space="preserve">greater </w:t>
      </w:r>
      <w:r w:rsidRPr="0028066C">
        <w:rPr>
          <w:rStyle w:val="Emphasis"/>
          <w:highlight w:val="yellow"/>
        </w:rPr>
        <w:t>confidence</w:t>
      </w:r>
      <w:r w:rsidRPr="0028066C">
        <w:rPr>
          <w:rStyle w:val="StyleUnderline"/>
          <w:highlight w:val="yellow"/>
        </w:rPr>
        <w:t xml:space="preserve"> in its</w:t>
      </w:r>
      <w:r w:rsidRPr="00C55697">
        <w:rPr>
          <w:rStyle w:val="StyleUnderline"/>
        </w:rPr>
        <w:t xml:space="preserve"> </w:t>
      </w:r>
      <w:r w:rsidRPr="00C55697">
        <w:rPr>
          <w:rStyle w:val="Emphasis"/>
        </w:rPr>
        <w:t xml:space="preserve">political </w:t>
      </w:r>
      <w:r w:rsidRPr="0028066C">
        <w:rPr>
          <w:rStyle w:val="Emphasis"/>
          <w:highlight w:val="yellow"/>
        </w:rPr>
        <w:t>influence</w:t>
      </w:r>
      <w:r w:rsidRPr="005A4DB9">
        <w:rPr>
          <w:sz w:val="16"/>
        </w:rPr>
        <w:t xml:space="preserve">. </w:t>
      </w:r>
      <w:r w:rsidRPr="005A4DB9">
        <w:rPr>
          <w:rStyle w:val="StyleUnderline"/>
        </w:rPr>
        <w:t>An instance would be</w:t>
      </w:r>
      <w:r w:rsidRPr="005A4DB9">
        <w:rPr>
          <w:sz w:val="16"/>
        </w:rPr>
        <w:t xml:space="preserve"> Shia groups of the Axis of Resistance rejecting Al-Kadhimi, Iraq’s prime minister, after many years. During Al-Kadhimi’s first foreign tour, Saudi Arabia, along with other Arab Persian Gulf states, promised investments for the reconstruction of Iraq. The </w:t>
      </w:r>
      <w:r w:rsidRPr="005A4DB9">
        <w:rPr>
          <w:rStyle w:val="StyleUnderline"/>
        </w:rPr>
        <w:t xml:space="preserve">increased Saudi influence in </w:t>
      </w:r>
      <w:r w:rsidRPr="005A4DB9">
        <w:rPr>
          <w:rStyle w:val="Emphasis"/>
        </w:rPr>
        <w:t>Iraq</w:t>
      </w:r>
      <w:r w:rsidRPr="005A4DB9">
        <w:rPr>
          <w:sz w:val="16"/>
        </w:rPr>
        <w:t xml:space="preserve"> led to the division of Shias into the Sadrist movement (tending towards Iraqi nationalism) and the Resistance in the 2021 Iraq parliamentary elections. </w:t>
      </w:r>
      <w:r w:rsidRPr="005A4DB9">
        <w:rPr>
          <w:rStyle w:val="StyleUnderline"/>
        </w:rPr>
        <w:t xml:space="preserve">Enforcing the act of </w:t>
      </w:r>
      <w:r w:rsidRPr="005A4DB9">
        <w:rPr>
          <w:rStyle w:val="Emphasis"/>
        </w:rPr>
        <w:t>disarming</w:t>
      </w:r>
      <w:r w:rsidRPr="005A4DB9">
        <w:rPr>
          <w:sz w:val="16"/>
        </w:rPr>
        <w:t xml:space="preserve"> and merging </w:t>
      </w:r>
      <w:r w:rsidRPr="005A4DB9">
        <w:rPr>
          <w:rStyle w:val="StyleUnderline"/>
        </w:rPr>
        <w:t xml:space="preserve">militias into the </w:t>
      </w:r>
      <w:r w:rsidRPr="005A4DB9">
        <w:rPr>
          <w:rStyle w:val="Emphasis"/>
        </w:rPr>
        <w:t>Iraqi army</w:t>
      </w:r>
      <w:r w:rsidRPr="005A4DB9">
        <w:rPr>
          <w:rStyle w:val="StyleUnderline"/>
        </w:rPr>
        <w:t xml:space="preserve"> will be in the </w:t>
      </w:r>
      <w:r w:rsidRPr="005A4DB9">
        <w:rPr>
          <w:rStyle w:val="Emphasis"/>
        </w:rPr>
        <w:t>interest</w:t>
      </w:r>
      <w:r w:rsidRPr="005A4DB9">
        <w:rPr>
          <w:rStyle w:val="StyleUnderline"/>
        </w:rPr>
        <w:t xml:space="preserve"> of Saudi Arabia and</w:t>
      </w:r>
      <w:r w:rsidRPr="005A4DB9">
        <w:rPr>
          <w:sz w:val="16"/>
        </w:rPr>
        <w:t xml:space="preserve">, ultimately, </w:t>
      </w:r>
      <w:r w:rsidRPr="005A4DB9">
        <w:rPr>
          <w:rStyle w:val="StyleUnderline"/>
        </w:rPr>
        <w:t>Israel</w:t>
      </w:r>
      <w:r w:rsidRPr="005A4DB9">
        <w:rPr>
          <w:sz w:val="16"/>
        </w:rPr>
        <w:t>.</w:t>
      </w:r>
    </w:p>
    <w:p w14:paraId="302BEC97" w14:textId="77777777" w:rsidR="00BD52F1" w:rsidRDefault="00BD52F1" w:rsidP="00BD52F1">
      <w:pPr>
        <w:rPr>
          <w:sz w:val="16"/>
        </w:rPr>
      </w:pPr>
      <w:r w:rsidRPr="005A4DB9">
        <w:rPr>
          <w:sz w:val="16"/>
        </w:rPr>
        <w:t>Yemen is the site of an important intelligence alliance between Israel, Saudi Arabia, and the UAE. This has been realized through the Socotra Archipelago, where Israel has established intelligence centers with the help of the UAE. More intelligence has been supplied to the Saudi coalition forces, setting off further attacks on Ansar-Allah. Using this intelligence, the US naval forces, in cooperation with the Arab-Israeli axis, have also seized many Iranian military aids from the Houthis.</w:t>
      </w:r>
    </w:p>
    <w:p w14:paraId="20202B75" w14:textId="77777777" w:rsidR="00BD52F1" w:rsidRDefault="00BD52F1" w:rsidP="00BD52F1">
      <w:pPr>
        <w:rPr>
          <w:sz w:val="16"/>
        </w:rPr>
      </w:pPr>
      <w:r>
        <w:rPr>
          <w:sz w:val="16"/>
        </w:rPr>
        <w:t>Conclusion</w:t>
      </w:r>
    </w:p>
    <w:p w14:paraId="0D2FEFBD" w14:textId="77777777" w:rsidR="00BD52F1" w:rsidRDefault="00BD52F1" w:rsidP="00BD52F1">
      <w:pPr>
        <w:rPr>
          <w:sz w:val="16"/>
        </w:rPr>
      </w:pPr>
      <w:r w:rsidRPr="005A4DB9">
        <w:rPr>
          <w:rStyle w:val="StyleUnderline"/>
        </w:rPr>
        <w:t xml:space="preserve">The normalization of </w:t>
      </w:r>
      <w:r w:rsidRPr="00F278D4">
        <w:rPr>
          <w:rStyle w:val="StyleUnderline"/>
        </w:rPr>
        <w:t xml:space="preserve">Saudi-Israeli relations has led to their </w:t>
      </w:r>
      <w:r w:rsidRPr="00F278D4">
        <w:rPr>
          <w:rStyle w:val="Emphasis"/>
        </w:rPr>
        <w:t>support</w:t>
      </w:r>
      <w:r w:rsidRPr="00F278D4">
        <w:rPr>
          <w:rStyle w:val="StyleUnderline"/>
        </w:rPr>
        <w:t xml:space="preserve"> of</w:t>
      </w:r>
      <w:r w:rsidRPr="00F278D4">
        <w:rPr>
          <w:sz w:val="16"/>
        </w:rPr>
        <w:t xml:space="preserve"> domestic, separatist, and opposition forces in Iran as well as </w:t>
      </w:r>
      <w:r w:rsidRPr="00F278D4">
        <w:rPr>
          <w:rStyle w:val="Emphasis"/>
        </w:rPr>
        <w:t>regional</w:t>
      </w:r>
      <w:r w:rsidRPr="00F278D4">
        <w:rPr>
          <w:rStyle w:val="StyleUnderline"/>
        </w:rPr>
        <w:t xml:space="preserve"> and </w:t>
      </w:r>
      <w:r w:rsidRPr="00F278D4">
        <w:rPr>
          <w:rStyle w:val="Emphasis"/>
        </w:rPr>
        <w:t>international forces</w:t>
      </w:r>
      <w:r w:rsidRPr="00F278D4">
        <w:rPr>
          <w:rStyle w:val="StyleUnderline"/>
        </w:rPr>
        <w:t xml:space="preserve"> against the Axis of Resistance</w:t>
      </w:r>
      <w:r w:rsidRPr="00F278D4">
        <w:rPr>
          <w:sz w:val="16"/>
        </w:rPr>
        <w:t>. These threats against the Resistance have inevitably impacted the national security of the Islamic Republic. They can be observed against the Islamic Republic regime in Iran, which is the leading member of the Axis of Resistance, and against Hezbollah</w:t>
      </w:r>
      <w:r>
        <w:rPr>
          <w:sz w:val="16"/>
        </w:rPr>
        <w:t>, which is the oldest member of the Resistance, in Lebanon. The impact can also be seen in Syria, where the government has been dealing with civil war and where Arabs try to disrupt Iran-Syria ties by promises of investment, in Iraq by seeking to merge Al-Hashd Al-Shaabi into the army, and in Yemen by escalated attacks against the Houthis.</w:t>
      </w:r>
    </w:p>
    <w:p w14:paraId="5F6BA619" w14:textId="77777777" w:rsidR="005702E5" w:rsidRDefault="005702E5" w:rsidP="005702E5">
      <w:pPr>
        <w:pStyle w:val="Heading4"/>
      </w:pPr>
      <w:r>
        <w:t xml:space="preserve">Normalization is necessary to deter China and Iran, prevent terrorism, maintain freedom of navigation, secure oil, and stop proliferation. </w:t>
      </w:r>
    </w:p>
    <w:p w14:paraId="3FCFFEF9" w14:textId="77777777" w:rsidR="005702E5" w:rsidRPr="00177389" w:rsidRDefault="005702E5" w:rsidP="005702E5">
      <w:r>
        <w:t xml:space="preserve">Bradley </w:t>
      </w:r>
      <w:r w:rsidRPr="00EE1A23">
        <w:rPr>
          <w:rStyle w:val="Style13ptBold"/>
        </w:rPr>
        <w:t>Bowman</w:t>
      </w:r>
      <w:r w:rsidRPr="00425A42">
        <w:t xml:space="preserve"> 4-28-20</w:t>
      </w:r>
      <w:r w:rsidRPr="00425A42">
        <w:rPr>
          <w:rStyle w:val="Style13ptBold"/>
        </w:rPr>
        <w:t>23</w:t>
      </w:r>
      <w:r w:rsidRPr="00425A42">
        <w:t>, senior director of the Center on Military and Political Power at the Foundation for Defense of Democracies</w:t>
      </w:r>
      <w:r>
        <w:t xml:space="preserve">, </w:t>
      </w:r>
      <w:r w:rsidRPr="00425A42">
        <w:t>served as a national security advisor to members of the Senate Armed Services and Foreign Relations committees, as well as an active duty U.S. Army officer, Black Hawk pilot, and assistant professor at West Point</w:t>
      </w:r>
      <w:r>
        <w:t xml:space="preserve">. Orde Kittrie. Ryan Brobst. </w:t>
      </w:r>
      <w:r w:rsidRPr="00425A42">
        <w:t>The United States and Saudi Arabia: A Possible Path Forward</w:t>
      </w:r>
      <w:r>
        <w:t>.</w:t>
      </w:r>
      <w:r w:rsidRPr="00425A42">
        <w:t xml:space="preserve"> </w:t>
      </w:r>
      <w:r>
        <w:t>Foundation For Defense of Democracies.</w:t>
      </w:r>
      <w:r w:rsidRPr="00425A42">
        <w:t xml:space="preserve"> https://www.fdd.org/analysis/2023/04/28/the-united-states-and-saudi-arabia/</w:t>
      </w:r>
      <w:r>
        <w:t>.</w:t>
      </w:r>
      <w:r w:rsidRPr="00425A42">
        <w:t xml:space="preserve"> DL</w:t>
      </w:r>
    </w:p>
    <w:p w14:paraId="297573E5" w14:textId="77777777" w:rsidR="005702E5" w:rsidRDefault="005702E5" w:rsidP="005702E5">
      <w:r>
        <w:t>The Strategic Context</w:t>
      </w:r>
    </w:p>
    <w:p w14:paraId="19EBDF14" w14:textId="77777777" w:rsidR="005702E5" w:rsidRDefault="005702E5" w:rsidP="005702E5">
      <w:r>
        <w:t xml:space="preserve">To make sense of what is happening in Washington with respect to Riyadh, one must take into account the People’s Republic of China. In the United States, a bipartisan consensus has emerged that </w:t>
      </w:r>
      <w:r w:rsidRPr="00B3730B">
        <w:rPr>
          <w:rStyle w:val="StyleUnderline"/>
        </w:rPr>
        <w:t xml:space="preserve">Beijing represents the </w:t>
      </w:r>
      <w:r w:rsidRPr="00B3730B">
        <w:rPr>
          <w:rStyle w:val="Emphasis"/>
        </w:rPr>
        <w:t>preeminent threat</w:t>
      </w:r>
      <w:r>
        <w:t xml:space="preserve"> </w:t>
      </w:r>
      <w:r w:rsidRPr="00B3730B">
        <w:rPr>
          <w:rStyle w:val="StyleUnderline"/>
        </w:rPr>
        <w:t>to the United States</w:t>
      </w:r>
      <w:r>
        <w:t>. “</w:t>
      </w:r>
      <w:r w:rsidRPr="00B3730B">
        <w:rPr>
          <w:rStyle w:val="StyleUnderline"/>
        </w:rPr>
        <w:t>The PRC is the only competitor with both the intent to reshape the international order and, increasingly, the economic, diplomatic, military, and technological power to do it</w:t>
      </w:r>
      <w:r>
        <w:t>,” the Biden administration declared in its 2022 National Security Strategy.3 “</w:t>
      </w:r>
      <w:r w:rsidRPr="00B3730B">
        <w:rPr>
          <w:rStyle w:val="StyleUnderline"/>
        </w:rPr>
        <w:t xml:space="preserve">The most comprehensive and serious challenge to U.S. national security is the PRC’s coercive and increasingly </w:t>
      </w:r>
      <w:r w:rsidRPr="00B3730B">
        <w:rPr>
          <w:rStyle w:val="Emphasis"/>
        </w:rPr>
        <w:t>aggressive endeavor</w:t>
      </w:r>
      <w:r w:rsidRPr="00B3730B">
        <w:rPr>
          <w:rStyle w:val="StyleUnderline"/>
        </w:rPr>
        <w:t xml:space="preserve"> to refashion the Indo-Pacific region and the international system to </w:t>
      </w:r>
      <w:r w:rsidRPr="00B3730B">
        <w:rPr>
          <w:rStyle w:val="StyleUnderline"/>
        </w:rPr>
        <w:lastRenderedPageBreak/>
        <w:t xml:space="preserve">suit its interests and </w:t>
      </w:r>
      <w:r w:rsidRPr="00B3730B">
        <w:rPr>
          <w:rStyle w:val="Emphasis"/>
        </w:rPr>
        <w:t>authoritarian preferences</w:t>
      </w:r>
      <w:r>
        <w:t>,” the Pentagon assessed in its National Defense Strategy that same year.4</w:t>
      </w:r>
    </w:p>
    <w:p w14:paraId="08D9AF4D" w14:textId="77777777" w:rsidR="005702E5" w:rsidRPr="005D37D9" w:rsidRDefault="005702E5" w:rsidP="005702E5">
      <w:pPr>
        <w:rPr>
          <w:sz w:val="6"/>
          <w:szCs w:val="6"/>
        </w:rPr>
      </w:pPr>
      <w:r w:rsidRPr="005D37D9">
        <w:rPr>
          <w:sz w:val="6"/>
          <w:szCs w:val="6"/>
        </w:rPr>
        <w:t>Lest international observers, including those in Riyadh, think this focus on China is a passing partisan fad that will dissipate when a Republican occupies the White House, it is worth noting that these assessments regarding the threat from the PRC are remarkably aligned with the Trump administration’s 2017 National Security Strategy and the 2018 National Defense Strategy.5</w:t>
      </w:r>
    </w:p>
    <w:p w14:paraId="2226D6D2" w14:textId="77777777" w:rsidR="005702E5" w:rsidRPr="005D37D9" w:rsidRDefault="005702E5" w:rsidP="005702E5">
      <w:pPr>
        <w:rPr>
          <w:sz w:val="6"/>
          <w:szCs w:val="6"/>
        </w:rPr>
      </w:pPr>
      <w:r w:rsidRPr="005D37D9">
        <w:rPr>
          <w:sz w:val="6"/>
          <w:szCs w:val="6"/>
        </w:rPr>
        <w:t>Indeed, it is difficult to identify a topic in U.S. foreign policy and national security thinking that enjoys more consensus among Americans. According to a Pew Research Center poll published on April 12, 2023, 83 percent of U.S. adults expressed an unfavorable view of China, including 44 percent who have a very unfavorable view. Republican and Republican-leaning independents (89 percent) were only slightly more negative toward China than Democrats and Democratic-leaning independents (81 percent).6</w:t>
      </w:r>
    </w:p>
    <w:p w14:paraId="470BF275" w14:textId="77777777" w:rsidR="005702E5" w:rsidRPr="005D37D9" w:rsidRDefault="005702E5" w:rsidP="005702E5">
      <w:pPr>
        <w:rPr>
          <w:sz w:val="6"/>
          <w:szCs w:val="6"/>
        </w:rPr>
      </w:pPr>
      <w:r w:rsidRPr="005D37D9">
        <w:rPr>
          <w:sz w:val="6"/>
          <w:szCs w:val="6"/>
        </w:rPr>
        <w:t>This bipartisan alignment7 regarding the threat from China has been on full display in the recent hearings of the Select Committee on the Chinese Communist Party (CCP), led by Chairman Mike Gallagher (R-WI) and Ranking Member Raja Krishnamoorthi (D-IL).8 This negative view of China that spans the American political divide influences virtually every foreign policy and national security issue Washington considers. That encompasses most bilateral relationships the United States manages, including the relationship with Saudi Arabia.</w:t>
      </w:r>
    </w:p>
    <w:p w14:paraId="306146E0" w14:textId="77777777" w:rsidR="005702E5" w:rsidRPr="005D37D9" w:rsidRDefault="005702E5" w:rsidP="005702E5">
      <w:pPr>
        <w:rPr>
          <w:sz w:val="6"/>
          <w:szCs w:val="6"/>
        </w:rPr>
      </w:pPr>
      <w:r w:rsidRPr="005D37D9">
        <w:rPr>
          <w:sz w:val="6"/>
          <w:szCs w:val="6"/>
        </w:rPr>
        <w:t>The primary effect has been to incentivize decision makers in Washington to minimize the investment of finite military resources in the Middle East so that the Department of Defense can conduct its belated and vital modernization effort and better deter aggression in the Indo-Pacific. This impulse is grounded in sound strategic thinking. The essence of strategy, after all, is the coordination of ends and means and the realization that resources are not infinite. If the PRC is the leading threat and that threat is most acute in the Indo-Pacific,9 then risks must inevitably be taken elsewhere (and mitigated as best as possible).</w:t>
      </w:r>
    </w:p>
    <w:p w14:paraId="1EE8C715" w14:textId="77777777" w:rsidR="005702E5" w:rsidRPr="005D37D9" w:rsidRDefault="005702E5" w:rsidP="005702E5">
      <w:pPr>
        <w:rPr>
          <w:sz w:val="6"/>
          <w:szCs w:val="6"/>
        </w:rPr>
      </w:pPr>
      <w:r w:rsidRPr="005D37D9">
        <w:rPr>
          <w:sz w:val="6"/>
          <w:szCs w:val="6"/>
        </w:rPr>
        <w:t>Accordingly, the United States has reduced its military posture in the Middle East in recent years. The number of U.S. troops in the Central Command (CENTCOM) area of operations is down 85 percent from its 2008 peak.10 That is mostly due to the fact that only about 2,500 U.S. troops remain in Iraq, down from a peak of over 170,000 U.S. troops there in 2007.11 It is also due, of course, to the fact that no American forces remain in Afghanistan following the 2021 withdrawal. Approximately 100,000 U.S. troops were there in 2011.12</w:t>
      </w:r>
    </w:p>
    <w:p w14:paraId="632A43F3" w14:textId="77777777" w:rsidR="005702E5" w:rsidRPr="005D37D9" w:rsidRDefault="005702E5" w:rsidP="005702E5">
      <w:pPr>
        <w:rPr>
          <w:sz w:val="6"/>
          <w:szCs w:val="6"/>
        </w:rPr>
      </w:pPr>
      <w:r w:rsidRPr="005D37D9">
        <w:rPr>
          <w:sz w:val="6"/>
          <w:szCs w:val="6"/>
        </w:rPr>
        <w:t>This reduction in U.S. forces aligns with the prevailing zeitgeist in the United States. The negative experiences in Iraq and Afghanistan are still fresh for many Americans. They are often cited by U.S. military leaders as the reason why the American military is playing catch-up with the Chinese threat.13 A significant portion of the Pentagon is eager to make the long-awaited “pivot to Asia.” Meanwhile, longtime proponents of American military withdrawals from the Middle East on the far left and in the libertarian right are happy to welcome some hawkish and centrist Americans to the fold, helping to form a potent coalition pushing for retrenchment.</w:t>
      </w:r>
    </w:p>
    <w:p w14:paraId="677D9A84" w14:textId="77777777" w:rsidR="005702E5" w:rsidRPr="00B3730B" w:rsidRDefault="005702E5" w:rsidP="005702E5">
      <w:pPr>
        <w:rPr>
          <w:rStyle w:val="StyleUnderline"/>
        </w:rPr>
      </w:pPr>
      <w:r>
        <w:t xml:space="preserve">While these sentiments are understandable on some level, there are a few problems with them. First, </w:t>
      </w:r>
      <w:r w:rsidRPr="00B3730B">
        <w:rPr>
          <w:rStyle w:val="StyleUnderline"/>
        </w:rPr>
        <w:t xml:space="preserve">the United States retains important national security interests in the wider Middle East, including the need to work with partners there to keep pressure on </w:t>
      </w:r>
      <w:r w:rsidRPr="00B3730B">
        <w:rPr>
          <w:rStyle w:val="Emphasis"/>
        </w:rPr>
        <w:t>terror groups</w:t>
      </w:r>
      <w:r>
        <w:t xml:space="preserve"> </w:t>
      </w:r>
      <w:r w:rsidRPr="00B3730B">
        <w:rPr>
          <w:rStyle w:val="StyleUnderline"/>
        </w:rPr>
        <w:t>so they cannot regain strength and attack Americans and our homeland</w:t>
      </w:r>
      <w:r>
        <w:t xml:space="preserve">.14 </w:t>
      </w:r>
      <w:r w:rsidRPr="00B3730B">
        <w:rPr>
          <w:rStyle w:val="StyleUnderline"/>
        </w:rPr>
        <w:t>The United States</w:t>
      </w:r>
      <w:r>
        <w:t xml:space="preserve"> also </w:t>
      </w:r>
      <w:r w:rsidRPr="00B3730B">
        <w:rPr>
          <w:rStyle w:val="StyleUnderline"/>
        </w:rPr>
        <w:t xml:space="preserve">has a vital interest in countering </w:t>
      </w:r>
      <w:r w:rsidRPr="00B3730B">
        <w:rPr>
          <w:rStyle w:val="Emphasis"/>
        </w:rPr>
        <w:t>nuclear proliferation</w:t>
      </w:r>
      <w:r>
        <w:t xml:space="preserve"> i</w:t>
      </w:r>
      <w:r w:rsidRPr="00B3730B">
        <w:rPr>
          <w:rStyle w:val="StyleUnderline"/>
        </w:rPr>
        <w:t>n the region, especially in preventing</w:t>
      </w:r>
      <w:r>
        <w:t xml:space="preserve"> the Islamic Republic of </w:t>
      </w:r>
      <w:r w:rsidRPr="00B3730B">
        <w:rPr>
          <w:rStyle w:val="StyleUnderline"/>
        </w:rPr>
        <w:t>Iran from acquiring a nuclear weapon and avoiding the</w:t>
      </w:r>
      <w:r>
        <w:t xml:space="preserve"> potential </w:t>
      </w:r>
      <w:r w:rsidRPr="00B3730B">
        <w:rPr>
          <w:rStyle w:val="Emphasis"/>
        </w:rPr>
        <w:t>proliferation cascade</w:t>
      </w:r>
      <w:r>
        <w:t xml:space="preserve"> an Iranian nuclear bomb could cause.15 </w:t>
      </w:r>
      <w:r w:rsidRPr="00B3730B">
        <w:rPr>
          <w:rStyle w:val="StyleUnderline"/>
        </w:rPr>
        <w:t>Other</w:t>
      </w:r>
      <w:r>
        <w:t xml:space="preserve"> important </w:t>
      </w:r>
      <w:r w:rsidRPr="00B3730B">
        <w:rPr>
          <w:rStyle w:val="StyleUnderline"/>
        </w:rPr>
        <w:t xml:space="preserve">interests include ensuring Israel has the means to </w:t>
      </w:r>
      <w:r w:rsidRPr="00B3730B">
        <w:rPr>
          <w:rStyle w:val="Emphasis"/>
        </w:rPr>
        <w:t>defend itself</w:t>
      </w:r>
      <w:r>
        <w:t xml:space="preserve"> and </w:t>
      </w:r>
      <w:r w:rsidRPr="00B3730B">
        <w:rPr>
          <w:rStyle w:val="StyleUnderline"/>
        </w:rPr>
        <w:t xml:space="preserve">securing the </w:t>
      </w:r>
      <w:r w:rsidRPr="00B3730B">
        <w:rPr>
          <w:rStyle w:val="Emphasis"/>
        </w:rPr>
        <w:t>freedom of navigation</w:t>
      </w:r>
      <w:r>
        <w:t xml:space="preserve"> </w:t>
      </w:r>
      <w:r w:rsidRPr="00B3730B">
        <w:rPr>
          <w:rStyle w:val="StyleUnderline"/>
        </w:rPr>
        <w:t>and reliable</w:t>
      </w:r>
      <w:r>
        <w:t xml:space="preserve"> </w:t>
      </w:r>
      <w:r w:rsidRPr="00B3730B">
        <w:rPr>
          <w:rStyle w:val="Emphasis"/>
        </w:rPr>
        <w:t>energy exports</w:t>
      </w:r>
      <w:r>
        <w:t xml:space="preserve"> t</w:t>
      </w:r>
      <w:r w:rsidRPr="00B3730B">
        <w:rPr>
          <w:rStyle w:val="StyleUnderline"/>
        </w:rPr>
        <w:t>hat are fundamental to the security and prosperity of the U.S. and its allies.</w:t>
      </w:r>
    </w:p>
    <w:p w14:paraId="589DA09B" w14:textId="77777777" w:rsidR="005702E5" w:rsidRDefault="005702E5" w:rsidP="005702E5">
      <w:r>
        <w:t xml:space="preserve">Therein lies the fundamental challenge. While the United States must strengthen its posture and capabilities in the Indo-Pacific, significant additional </w:t>
      </w:r>
      <w:r w:rsidRPr="00B3730B">
        <w:rPr>
          <w:rStyle w:val="StyleUnderline"/>
        </w:rPr>
        <w:t xml:space="preserve">military posture reductions in the Middle East could deprive CENTCOM of the means to secure these interests, increasing the chances that smaller problems will become </w:t>
      </w:r>
      <w:r w:rsidRPr="00B3730B">
        <w:rPr>
          <w:rStyle w:val="Emphasis"/>
        </w:rPr>
        <w:t>bigger crises</w:t>
      </w:r>
      <w:r>
        <w:t xml:space="preserve">, potentially </w:t>
      </w:r>
      <w:r w:rsidRPr="00B3730B">
        <w:rPr>
          <w:rStyle w:val="StyleUnderline"/>
        </w:rPr>
        <w:t xml:space="preserve">forcing Washington to send larger numbers of U.S. military forces </w:t>
      </w:r>
      <w:r w:rsidRPr="00B3730B">
        <w:rPr>
          <w:rStyle w:val="Emphasis"/>
        </w:rPr>
        <w:t>back</w:t>
      </w:r>
      <w:r w:rsidRPr="00B3730B">
        <w:rPr>
          <w:rStyle w:val="StyleUnderline"/>
        </w:rPr>
        <w:t xml:space="preserve"> to the Middle East</w:t>
      </w:r>
      <w:r>
        <w:t xml:space="preserve"> in the future.16 That is exactly what happened after the 2011 withdrawal from Iraq, which ignored conditions on the ground and the advice of commanders.17</w:t>
      </w:r>
    </w:p>
    <w:p w14:paraId="32272E4E" w14:textId="77777777" w:rsidR="005702E5" w:rsidRDefault="005702E5" w:rsidP="005702E5">
      <w:r w:rsidRPr="00B3730B">
        <w:rPr>
          <w:rStyle w:val="StyleUnderline"/>
        </w:rPr>
        <w:t>That is</w:t>
      </w:r>
      <w:r>
        <w:t xml:space="preserve"> not an argument for sending tens of thousands of American servicemembers back to the Middle East. It is, however, </w:t>
      </w:r>
      <w:r w:rsidRPr="00B3730B">
        <w:rPr>
          <w:rStyle w:val="StyleUnderline"/>
        </w:rPr>
        <w:t>an argument for maintaining</w:t>
      </w:r>
      <w:r>
        <w:t xml:space="preserve"> what the military calls </w:t>
      </w:r>
      <w:r w:rsidRPr="00B3730B">
        <w:rPr>
          <w:rStyle w:val="StyleUnderline"/>
        </w:rPr>
        <w:t>an</w:t>
      </w:r>
      <w:r>
        <w:t xml:space="preserve"> “</w:t>
      </w:r>
      <w:r w:rsidRPr="00B3730B">
        <w:rPr>
          <w:rStyle w:val="StyleUnderline"/>
        </w:rPr>
        <w:t>economy-of-force posture</w:t>
      </w:r>
      <w:r>
        <w:t xml:space="preserve">” in the region, </w:t>
      </w:r>
      <w:r w:rsidRPr="00B3730B">
        <w:rPr>
          <w:rStyle w:val="StyleUnderline"/>
        </w:rPr>
        <w:t>strengthening partners, building a combined security architecture</w:t>
      </w:r>
      <w:r>
        <w:t xml:space="preserve"> (</w:t>
      </w:r>
      <w:r w:rsidRPr="00B3730B">
        <w:rPr>
          <w:rStyle w:val="StyleUnderline"/>
        </w:rPr>
        <w:t xml:space="preserve">for which Saudi Arabia would be </w:t>
      </w:r>
      <w:r w:rsidRPr="00B3730B">
        <w:rPr>
          <w:rStyle w:val="Emphasis"/>
        </w:rPr>
        <w:t>central</w:t>
      </w:r>
      <w:r>
        <w:t>), and scrutinizing any further proposed withdrawals. After all, as former Secretary of Defense Leon Panetta wrote, “we must also apply the same scrutiny to withdrawals” as we do deployments.18</w:t>
      </w:r>
    </w:p>
    <w:p w14:paraId="24283191" w14:textId="77777777" w:rsidR="005702E5" w:rsidRDefault="005702E5" w:rsidP="005702E5">
      <w:r>
        <w:t xml:space="preserve">Regardless of American force posture, Washington is eager to avoid any new major conflicts in the Middle East. </w:t>
      </w:r>
      <w:r w:rsidRPr="00B3730B">
        <w:rPr>
          <w:rStyle w:val="StyleUnderline"/>
        </w:rPr>
        <w:t xml:space="preserve">A major new war in the Middle East could deal a </w:t>
      </w:r>
      <w:r w:rsidRPr="00B3730B">
        <w:rPr>
          <w:rStyle w:val="Emphasis"/>
        </w:rPr>
        <w:t>body blow</w:t>
      </w:r>
      <w:r>
        <w:t xml:space="preserve"> </w:t>
      </w:r>
      <w:r w:rsidRPr="00B3730B">
        <w:rPr>
          <w:rStyle w:val="StyleUnderline"/>
        </w:rPr>
        <w:t xml:space="preserve">to American efforts to </w:t>
      </w:r>
      <w:r w:rsidRPr="00B3730B">
        <w:rPr>
          <w:rStyle w:val="Emphasis"/>
        </w:rPr>
        <w:t>deter China</w:t>
      </w:r>
      <w:r w:rsidRPr="00B3730B">
        <w:t xml:space="preserve"> in the Indo-Pacific</w:t>
      </w:r>
      <w:r>
        <w:t>. The paradox, however, is that when adversaries know the United States will do almost anything to avoid military conflict, it simply invites more aggression and can increase the chances of a conflict Washington seeks to avoid.</w:t>
      </w:r>
    </w:p>
    <w:p w14:paraId="3502493D" w14:textId="77777777" w:rsidR="005702E5" w:rsidRDefault="005702E5" w:rsidP="005702E5">
      <w:r>
        <w:t xml:space="preserve">Another problem with some of the arguments in favor of deeper cuts to U.S. military posture in the Middle East is that they fail to recognize that U.S. </w:t>
      </w:r>
      <w:r w:rsidRPr="00B3730B">
        <w:rPr>
          <w:rStyle w:val="StyleUnderline"/>
        </w:rPr>
        <w:t>competition with the PRC is unfolding</w:t>
      </w:r>
      <w:r>
        <w:t xml:space="preserve"> around the globe, including </w:t>
      </w:r>
      <w:r w:rsidRPr="00B3730B">
        <w:rPr>
          <w:rStyle w:val="StyleUnderline"/>
        </w:rPr>
        <w:t>in the Middle East</w:t>
      </w:r>
      <w:r>
        <w:t xml:space="preserve">.19 The great irony, therefore, is that while the United States is pulling military forces out of the Middle East to compete with the PRC, </w:t>
      </w:r>
      <w:r w:rsidRPr="005D37D9">
        <w:rPr>
          <w:rStyle w:val="StyleUnderline"/>
        </w:rPr>
        <w:t>Beijing is increasingly moving into the Middle East</w:t>
      </w:r>
      <w:r>
        <w:t xml:space="preserve">.20 Indeed, if additional American forces depart the region, those smiling and waving goodbye most enthusiastically, other than perhaps the Iranians, will be the Chinese. The primary flow of </w:t>
      </w:r>
      <w:r>
        <w:lastRenderedPageBreak/>
        <w:t xml:space="preserve">personnel from Beijing to the Middle East has consisted of diplomats and businesspeople, but </w:t>
      </w:r>
      <w:r w:rsidRPr="005D37D9">
        <w:rPr>
          <w:rStyle w:val="StyleUnderline"/>
        </w:rPr>
        <w:t>Chinese arms sales and security cooperation in the region are increasing</w:t>
      </w:r>
      <w:r>
        <w:t>.</w:t>
      </w:r>
    </w:p>
    <w:p w14:paraId="33C08087" w14:textId="77777777" w:rsidR="005702E5" w:rsidRDefault="005702E5" w:rsidP="005702E5">
      <w:r>
        <w:t xml:space="preserve">Many of America’s partners in the Middle East, including the Saudis, now believe the United States is a strong power acting like a weak one and that Washington is interested in little more than finding the nearest exit.21 Meanwhile, even as American security assurances seem less reliable, </w:t>
      </w:r>
      <w:r w:rsidRPr="005D37D9">
        <w:rPr>
          <w:rStyle w:val="StyleUnderline"/>
        </w:rPr>
        <w:t>Iran is advancing toward a nuclear weapon, doubling down on its decades-long asymmetrical strategy of terrorism, and bolstering its drone and missile arsenal</w:t>
      </w:r>
      <w:r>
        <w:t xml:space="preserve">.22 </w:t>
      </w:r>
      <w:r w:rsidRPr="005D37D9">
        <w:rPr>
          <w:rStyle w:val="StyleUnderline"/>
        </w:rPr>
        <w:t xml:space="preserve">These twin perceptions of </w:t>
      </w:r>
      <w:r w:rsidRPr="005D37D9">
        <w:rPr>
          <w:rStyle w:val="Emphasis"/>
        </w:rPr>
        <w:t>increased threat</w:t>
      </w:r>
      <w:r w:rsidRPr="005D37D9">
        <w:rPr>
          <w:rStyle w:val="StyleUnderline"/>
        </w:rPr>
        <w:t xml:space="preserve"> and a </w:t>
      </w:r>
      <w:r w:rsidRPr="005D37D9">
        <w:rPr>
          <w:rStyle w:val="Emphasis"/>
        </w:rPr>
        <w:t>less reliable</w:t>
      </w:r>
      <w:r w:rsidRPr="005D37D9">
        <w:rPr>
          <w:rStyle w:val="StyleUnderline"/>
        </w:rPr>
        <w:t xml:space="preserve"> United States are heightening Saudi Arabia’s sense of insecurity</w:t>
      </w:r>
      <w:r>
        <w:t>.23</w:t>
      </w:r>
    </w:p>
    <w:p w14:paraId="7B0F8CF0" w14:textId="77777777" w:rsidR="005702E5" w:rsidRPr="005D37D9" w:rsidRDefault="005702E5" w:rsidP="005702E5">
      <w:pPr>
        <w:rPr>
          <w:sz w:val="6"/>
          <w:szCs w:val="6"/>
        </w:rPr>
      </w:pPr>
      <w:r w:rsidRPr="005D37D9">
        <w:rPr>
          <w:sz w:val="6"/>
          <w:szCs w:val="6"/>
        </w:rPr>
        <w:t>American military power (both deployed forces and the availability of rapid reinforcements) remains unmatched in the Middle East, but past experiences may leave Riyadh wondering whether the United States will actually employ its military strength when push comes to shove. In June 2019, when Iran shot down a U.S. Global Hawk surveillance drone worth over $100 million, the Trump administration aborted a military response.24 A few months later, in September, when Tehran struck Saudi oil infrastructure at Abqaiq and Khurais with a combination of drones and cruise missiles, the United States again did not respond with military force.</w:t>
      </w:r>
    </w:p>
    <w:p w14:paraId="1E9EC17C" w14:textId="77777777" w:rsidR="005702E5" w:rsidRPr="005D37D9" w:rsidRDefault="005702E5" w:rsidP="005702E5">
      <w:pPr>
        <w:rPr>
          <w:sz w:val="6"/>
          <w:szCs w:val="6"/>
        </w:rPr>
      </w:pPr>
      <w:r w:rsidRPr="005D37D9">
        <w:rPr>
          <w:sz w:val="6"/>
          <w:szCs w:val="6"/>
        </w:rPr>
        <w:t>To be fair, after the Abqaiq attacks, Washington deployed equipment and personnel to Saudi Arabia to bolster capabilities and deter future attacks,25 but the United States did not respond kinetically.26 Abdulkhaleq Abdulla, a prominent political scientist in the United Arab Emirates (UAE), called the lack of response “an utter failure and utter disappointment.”27 American inaction left Riyadh asking fundamental questions about the reliability of American security assurances.28</w:t>
      </w:r>
    </w:p>
    <w:p w14:paraId="4B7173E9" w14:textId="77777777" w:rsidR="005702E5" w:rsidRPr="005D37D9" w:rsidRDefault="005702E5" w:rsidP="005702E5">
      <w:pPr>
        <w:rPr>
          <w:sz w:val="6"/>
          <w:szCs w:val="6"/>
        </w:rPr>
      </w:pPr>
      <w:r w:rsidRPr="005D37D9">
        <w:rPr>
          <w:sz w:val="6"/>
          <w:szCs w:val="6"/>
        </w:rPr>
        <w:t>The United States now risks being viewed as something akin to a bodybuilder who looks tough in the gym but is reluctant to throw a punch on the street. Neighborhood thugs soon learn not to fear him, despite his foreboding appearance.</w:t>
      </w:r>
    </w:p>
    <w:p w14:paraId="5A787E85" w14:textId="77777777" w:rsidR="005702E5" w:rsidRPr="005D37D9" w:rsidRDefault="005702E5" w:rsidP="005702E5">
      <w:pPr>
        <w:rPr>
          <w:sz w:val="6"/>
          <w:szCs w:val="6"/>
        </w:rPr>
      </w:pPr>
      <w:r w:rsidRPr="005D37D9">
        <w:rPr>
          <w:sz w:val="6"/>
          <w:szCs w:val="6"/>
        </w:rPr>
        <w:t>Recent events risk confirming such a narrative. U.S. Defense Secretary Lloyd Austin told Congress in March that Iran-backed groups had struck U.S. positions in Syria and Iraq 83 times since January 2021 — with only four U.S. responses.29 That approach seems tailor-made to invite more attacks and to leave Washington’s Arab partners with a growing feeling of insecurity. Exacerbating matters, Riyadh has encountered delays and difficulties in procuring Americans weapons to defend itself.</w:t>
      </w:r>
    </w:p>
    <w:p w14:paraId="5B9A9C17" w14:textId="77777777" w:rsidR="005702E5" w:rsidRPr="00177389" w:rsidRDefault="005702E5" w:rsidP="005702E5">
      <w:r w:rsidRPr="005D37D9">
        <w:rPr>
          <w:rStyle w:val="StyleUnderline"/>
        </w:rPr>
        <w:t>To address this growing sense of insecurity, Riyadh appears to be seeking</w:t>
      </w:r>
      <w:r>
        <w:t xml:space="preserve"> three things. The first is “</w:t>
      </w:r>
      <w:r w:rsidRPr="005D37D9">
        <w:rPr>
          <w:rStyle w:val="StyleUnderline"/>
        </w:rPr>
        <w:t>firm guarantees</w:t>
      </w:r>
      <w:r>
        <w:t xml:space="preserve"> that the U.S. will come to the kingdom’s defense when needed,” according to a March 9, 2023, Wall Street Journal report.30 The second is more reliable and expeditious access to </w:t>
      </w:r>
      <w:r w:rsidRPr="005D37D9">
        <w:rPr>
          <w:rStyle w:val="StyleUnderline"/>
        </w:rPr>
        <w:t>American weapons</w:t>
      </w:r>
      <w:r>
        <w:t xml:space="preserve">.31 Third, Riyadh wants </w:t>
      </w:r>
      <w:r w:rsidRPr="005D37D9">
        <w:rPr>
          <w:rStyle w:val="StyleUnderline"/>
        </w:rPr>
        <w:t>U.S. support for a civilian nuclear program</w:t>
      </w:r>
      <w:r>
        <w:t>, which would include Saudi enrichment of uranium.32</w:t>
      </w:r>
    </w:p>
    <w:p w14:paraId="41832693" w14:textId="77777777" w:rsidR="005702E5" w:rsidRDefault="005702E5" w:rsidP="00BD52F1">
      <w:pPr>
        <w:rPr>
          <w:sz w:val="16"/>
        </w:rPr>
      </w:pPr>
    </w:p>
    <w:p w14:paraId="5EB565D2" w14:textId="15EC1EBD" w:rsidR="00717CA9" w:rsidRDefault="00717CA9" w:rsidP="00840012">
      <w:pPr>
        <w:pStyle w:val="Heading3"/>
      </w:pPr>
      <w:r>
        <w:lastRenderedPageBreak/>
        <w:t>! – Nuclear War</w:t>
      </w:r>
    </w:p>
    <w:p w14:paraId="181D04F3" w14:textId="18A4F660" w:rsidR="00717CA9" w:rsidRPr="00717CA9" w:rsidRDefault="00717CA9" w:rsidP="00717CA9">
      <w:pPr>
        <w:pStyle w:val="Heading4"/>
      </w:pPr>
      <w:r w:rsidRPr="00717CA9">
        <w:t>Geographic proximity, deep distrust, and launch on warning postures make an accidental nuclear war likely</w:t>
      </w:r>
    </w:p>
    <w:p w14:paraId="7CA263A8" w14:textId="518C8D7E" w:rsidR="00717CA9" w:rsidRPr="002E7730" w:rsidRDefault="00717CA9" w:rsidP="00717CA9">
      <w:r w:rsidRPr="002E7730">
        <w:rPr>
          <w:rStyle w:val="Style13ptBold"/>
        </w:rPr>
        <w:t>Warren 13</w:t>
      </w:r>
      <w:r w:rsidRPr="002E7730">
        <w:t xml:space="preserve">, (Roslyn, is an M.A. candidate in Georgetown University’s Security Studies Program, “Miscalculating Nuclear Deterrence in the Middle East: Why Kenneth Waltz Gets It Wrong,” </w:t>
      </w:r>
      <w:hyperlink r:id="rId42" w:history="1">
        <w:r w:rsidRPr="002E7730">
          <w:rPr>
            <w:rStyle w:val="Hyperlink"/>
          </w:rPr>
          <w:t>http://georgetownsecuritystudiesreview.org/2013/12/19/miscalculating-nuclear-deterrence-in-the-middle-east-why-kenneth-waltz-gets-it-wrong/</w:t>
        </w:r>
      </w:hyperlink>
      <w:r w:rsidRPr="002E7730">
        <w:t>, 12/19/13, //VZ)</w:t>
      </w:r>
    </w:p>
    <w:p w14:paraId="7CD61EFC" w14:textId="77777777" w:rsidR="00717CA9" w:rsidRDefault="00717CA9" w:rsidP="00717CA9">
      <w:pPr>
        <w:rPr>
          <w:sz w:val="12"/>
        </w:rPr>
      </w:pPr>
      <w:r w:rsidRPr="002E7730">
        <w:rPr>
          <w:sz w:val="12"/>
        </w:rPr>
        <w:t xml:space="preserve">In his Foreign Affairs article, “Why Iran Should Get the Bomb,” Kenneth Waltz suggests that a nuclear-armed Iran is nothing to fear. Indeed, he goes so far as to claim that Iran’s membership in the nuclear club will actually increase stability in the Middle East. However, Waltz misses an essential point: </w:t>
      </w:r>
      <w:r w:rsidRPr="002E7730">
        <w:rPr>
          <w:rStyle w:val="StyleUnderline"/>
        </w:rPr>
        <w:t>nuclear deterrence does not rule out the potential for conventional escalation, which can destabilize regions in unpredictable and potentially catastrophic ways.</w:t>
      </w:r>
      <w:r w:rsidRPr="002E7730">
        <w:rPr>
          <w:sz w:val="12"/>
        </w:rPr>
        <w:t xml:space="preserve"> When it comes to nuclear-armed adversaries, the outbreak of “full-scale war”[1] cannot be the only definition of instability. </w:t>
      </w:r>
      <w:r w:rsidRPr="00772BCF">
        <w:rPr>
          <w:rStyle w:val="Emphasis"/>
          <w:highlight w:val="cyan"/>
        </w:rPr>
        <w:t>Tense relations between nuclear-armed foes</w:t>
      </w:r>
      <w:r w:rsidRPr="002E7730">
        <w:rPr>
          <w:rStyle w:val="StyleUnderline"/>
        </w:rPr>
        <w:t xml:space="preserve">, be they offensive posturing or limited conventional conflict, </w:t>
      </w:r>
      <w:r w:rsidRPr="00772BCF">
        <w:rPr>
          <w:rStyle w:val="Emphasis"/>
          <w:highlight w:val="cyan"/>
        </w:rPr>
        <w:t xml:space="preserve">create </w:t>
      </w:r>
      <w:r w:rsidRPr="002E7730">
        <w:rPr>
          <w:rStyle w:val="Emphasis"/>
        </w:rPr>
        <w:t xml:space="preserve">opportunities for </w:t>
      </w:r>
      <w:r w:rsidRPr="00772BCF">
        <w:rPr>
          <w:rStyle w:val="Emphasis"/>
          <w:highlight w:val="cyan"/>
        </w:rPr>
        <w:t>miscalc</w:t>
      </w:r>
      <w:r w:rsidRPr="002E7730">
        <w:rPr>
          <w:rStyle w:val="Emphasis"/>
        </w:rPr>
        <w:t xml:space="preserve">ulation </w:t>
      </w:r>
      <w:r w:rsidRPr="00772BCF">
        <w:rPr>
          <w:rStyle w:val="Emphasis"/>
          <w:highlight w:val="cyan"/>
        </w:rPr>
        <w:t>and escalation to the nuclear level</w:t>
      </w:r>
      <w:r w:rsidRPr="002E7730">
        <w:rPr>
          <w:rStyle w:val="StyleUnderline"/>
        </w:rPr>
        <w:t>. A closer examination of relations between India and Pakistan reveals that nuclear weapons embolden revisionist nuclear states</w:t>
      </w:r>
      <w:r w:rsidRPr="002E7730">
        <w:rPr>
          <w:sz w:val="12"/>
        </w:rPr>
        <w:t xml:space="preserve"> – i.e., states dissatisfied with the existing regional balance of power – and raises the propensity for and incidence of conventional conflict. </w:t>
      </w:r>
      <w:r w:rsidRPr="002E7730">
        <w:rPr>
          <w:rStyle w:val="StyleUnderline"/>
        </w:rPr>
        <w:t xml:space="preserve">Taking Pakistan as a model, </w:t>
      </w:r>
      <w:r w:rsidRPr="00772BCF">
        <w:rPr>
          <w:rStyle w:val="StyleUnderline"/>
          <w:highlight w:val="cyan"/>
        </w:rPr>
        <w:t>a weaponized Iran</w:t>
      </w:r>
      <w:r w:rsidRPr="002E7730">
        <w:rPr>
          <w:rStyle w:val="StyleUnderline"/>
        </w:rPr>
        <w:t xml:space="preserve">, believing it has a significant deterrent capability, </w:t>
      </w:r>
      <w:r w:rsidRPr="00772BCF">
        <w:rPr>
          <w:rStyle w:val="StyleUnderline"/>
          <w:highlight w:val="cyan"/>
        </w:rPr>
        <w:t>will</w:t>
      </w:r>
      <w:r w:rsidRPr="002E7730">
        <w:rPr>
          <w:rStyle w:val="StyleUnderline"/>
        </w:rPr>
        <w:t xml:space="preserve">, at a minimum, </w:t>
      </w:r>
      <w:r w:rsidRPr="00772BCF">
        <w:rPr>
          <w:rStyle w:val="StyleUnderline"/>
          <w:highlight w:val="cyan"/>
        </w:rPr>
        <w:t>increasingly antagonize Israel</w:t>
      </w:r>
      <w:r w:rsidRPr="002E7730">
        <w:rPr>
          <w:rStyle w:val="StyleUnderline"/>
        </w:rPr>
        <w:t xml:space="preserve"> without fear of nuclear reprisal.</w:t>
      </w:r>
      <w:r w:rsidRPr="002E7730">
        <w:rPr>
          <w:sz w:val="12"/>
        </w:rPr>
        <w:t xml:space="preserve"> Another, more frightening, side effect of Iranian weaponization runs contrary to Waltz’s deterrence model</w:t>
      </w:r>
      <w:r w:rsidRPr="002E7730">
        <w:rPr>
          <w:rStyle w:val="StyleUnderline"/>
        </w:rPr>
        <w:t xml:space="preserve">: Both Israel and Iran could each believe a preemptive strike lay in its favor. For these reasons, </w:t>
      </w:r>
      <w:r w:rsidRPr="002E7730">
        <w:rPr>
          <w:rStyle w:val="Emphasis"/>
        </w:rPr>
        <w:t>Waltz’s assertion that a nuclear Iran will increase stability in the Middle East is wrong</w:t>
      </w:r>
      <w:r w:rsidRPr="002E7730">
        <w:rPr>
          <w:rStyle w:val="StyleUnderline"/>
        </w:rPr>
        <w:t xml:space="preserve">. </w:t>
      </w:r>
      <w:r w:rsidRPr="002E7730">
        <w:rPr>
          <w:sz w:val="12"/>
        </w:rPr>
        <w:t xml:space="preserve">Waltzian neorealists claim that states are rational actors seeking, above all, security within an anarchical international system. States maximize their own security by attempting to balance their power against the status quo power; i.e., a state content with the existing, regional balance of power. </w:t>
      </w:r>
      <w:r w:rsidRPr="002E7730">
        <w:rPr>
          <w:rStyle w:val="StyleUnderline"/>
        </w:rPr>
        <w:t>Security imbalances spur instability</w:t>
      </w:r>
      <w:r w:rsidRPr="002E7730">
        <w:rPr>
          <w:sz w:val="12"/>
        </w:rPr>
        <w:t xml:space="preserve">. For Waltz, such is currently the case in the Middle East. Because of Israel’s nuclear dominance, it can project undeterred hostility towards its neighbors.[2] The defensive realist remedy for this type of instability is nuclear balance. Waltz suggests that, “By reducing imbalances in military power, new nuclear states generally produce more regional and international stability, not less.”[3] Given that all states are rational actors seeking to maximize their relative security, Waltz argues that fear of nuclear reprisal vis-à-vis a second-strike capability acts as a sufficient deterrent between two nuclear-armed adversaries.[4] Hence, if Iran developed nuclear weapons, relations between the two most powerful actors in the Middle East would become more stable. In contrast, </w:t>
      </w:r>
      <w:r w:rsidRPr="002E7730">
        <w:rPr>
          <w:rStyle w:val="StyleUnderline"/>
        </w:rPr>
        <w:t xml:space="preserve">many nuclear proliferation experts use the stability-instability paradox to explain how regions with rival nuclear powers become increasingly unstable. The stability-instability paradox posits that </w:t>
      </w:r>
      <w:r w:rsidRPr="00772BCF">
        <w:rPr>
          <w:rStyle w:val="StyleUnderline"/>
          <w:highlight w:val="cyan"/>
        </w:rPr>
        <w:t>two nuclear-armed</w:t>
      </w:r>
      <w:r w:rsidRPr="002E7730">
        <w:rPr>
          <w:rStyle w:val="StyleUnderline"/>
        </w:rPr>
        <w:t xml:space="preserve">, adversarial </w:t>
      </w:r>
      <w:r w:rsidRPr="00772BCF">
        <w:rPr>
          <w:rStyle w:val="StyleUnderline"/>
          <w:highlight w:val="cyan"/>
        </w:rPr>
        <w:t>states</w:t>
      </w:r>
      <w:r w:rsidRPr="002E7730">
        <w:rPr>
          <w:rStyle w:val="StyleUnderline"/>
        </w:rPr>
        <w:t xml:space="preserve">, believing that neither will initiate a nuclear strike, can and </w:t>
      </w:r>
      <w:r w:rsidRPr="00772BCF">
        <w:rPr>
          <w:rStyle w:val="StyleUnderline"/>
          <w:highlight w:val="cyan"/>
        </w:rPr>
        <w:t>will increasingly engage in offensive posturing</w:t>
      </w:r>
      <w:r w:rsidRPr="002E7730">
        <w:rPr>
          <w:rStyle w:val="StyleUnderline"/>
        </w:rPr>
        <w:t xml:space="preserve"> and limited conflict with one another</w:t>
      </w:r>
      <w:r w:rsidRPr="002E7730">
        <w:rPr>
          <w:sz w:val="12"/>
        </w:rPr>
        <w:t>.[</w:t>
      </w:r>
      <w:r w:rsidRPr="002E7730">
        <w:rPr>
          <w:rStyle w:val="StyleUnderline"/>
        </w:rPr>
        <w:t>5] The newly-weaponized, revisionist state – for example, Pakistan or potentially Iran – feels emboldened, and more freely resorts to adventurism in the form of enhanced offensive posturing, increasing low-level conflict, and perhaps stronger support for terrorists</w:t>
      </w:r>
      <w:r w:rsidRPr="002E7730">
        <w:rPr>
          <w:sz w:val="12"/>
        </w:rPr>
        <w:t xml:space="preserve">. On the other hand, the status quo state – India or Israel in these cases – perceives its freedom of action constrained by its adversary’s new status.[6] </w:t>
      </w:r>
      <w:r w:rsidRPr="00772BCF">
        <w:rPr>
          <w:rStyle w:val="StyleUnderline"/>
          <w:highlight w:val="cyan"/>
        </w:rPr>
        <w:t>Instability</w:t>
      </w:r>
      <w:r w:rsidRPr="002E7730">
        <w:rPr>
          <w:rStyle w:val="StyleUnderline"/>
        </w:rPr>
        <w:t xml:space="preserve"> at the conventional level in the form of more pronounced aggressive posturing and/or limited conflict </w:t>
      </w:r>
      <w:r w:rsidRPr="00772BCF">
        <w:rPr>
          <w:rStyle w:val="Emphasis"/>
          <w:highlight w:val="cyan"/>
        </w:rPr>
        <w:t>heightens tensions</w:t>
      </w:r>
      <w:r w:rsidRPr="00772BCF">
        <w:rPr>
          <w:rStyle w:val="StyleUnderline"/>
          <w:highlight w:val="cyan"/>
        </w:rPr>
        <w:t xml:space="preserve"> between </w:t>
      </w:r>
      <w:r w:rsidRPr="002E7730">
        <w:rPr>
          <w:rStyle w:val="StyleUnderline"/>
        </w:rPr>
        <w:t xml:space="preserve">major </w:t>
      </w:r>
      <w:r w:rsidRPr="00772BCF">
        <w:rPr>
          <w:rStyle w:val="StyleUnderline"/>
          <w:highlight w:val="cyan"/>
        </w:rPr>
        <w:t>regional powers</w:t>
      </w:r>
      <w:r w:rsidRPr="00772BCF">
        <w:rPr>
          <w:rStyle w:val="Emphasis"/>
          <w:highlight w:val="cyan"/>
        </w:rPr>
        <w:t>, and leaves the door open for escalation and miscalculation at the nuclear level.</w:t>
      </w:r>
      <w:r w:rsidRPr="002E7730">
        <w:rPr>
          <w:rStyle w:val="StyleUnderline"/>
        </w:rPr>
        <w:t xml:space="preserve"> </w:t>
      </w:r>
      <w:r w:rsidRPr="002E7730">
        <w:rPr>
          <w:sz w:val="12"/>
        </w:rPr>
        <w:t xml:space="preserve">For Waltz, India and Pakistan prove his point: These two nuclear-armed adversaries have not launched a nuclear war against one another because they fear a reciprocal strike, thereby balancing each other and stabilizing their relations. However, Waltz’s analysis only explains why India and Pakistan have not yet launched a calculated nuclear attack against one another. He fails to consider how tensions across the conflict spectrum have increased since India and Pakistan both weaponized, which could inadvertently escalate to the nuclear level. Flashpoints between India and Pakistan highlight the stability-instability paradox clearly. S. Paul Kapur reveals how Pakistan’s weaponization has “encouraged aggressive Pakistani behavior,” whereby it can challenge India “without fearing catastrophic Indian retaliation.”[7] In the Kashmir crisis, Pakistan supported a violent insurgency in Kashmir and the Indian state of Jammu. While the extent to which Pakistan involved itself in the initial fighting remains unclear, Pakistani forces did engage in their “largest-ever peacetime military exercise” and announced a strategic shift to a “policy of offensive defense” in relations with India.[8] Former Pakistani Prime Minister Benazir Bhutto acknowledged, “Nuclear weapons ‘came out’ as an important tool in that struggle,” allowing Pakistan to “provide extensive support for ‘a low-scale insurgency’…while insulat[ing it] from a full-scale Indian response.”[9] Similarly, in the Kargil crisis, the Pakistani military “marshaled a substantial body of forces” and crossed the Line of Control (the military border between the Indian and Pakistani-controlled parts of the disputed region), resulting in Indian air and ground mobilization and significant casualties on both sides.[10] Sumit Ganguly explains, “Absent nuclear weapons, Pakistan would not have undertaken the…misadventure.”[11] Relations between India and Pakistan reveal that weaponization emboldens revisionist nuclear states and raises the propensity for conventional conflict. While exhibiting nuclear restraint in both of these situations, India has made “aggressive changes” to its “conventional military posture.”[12] India’s new Cold Start doctrine, for example, “enable[s] India to rapidly launch a large-scale attack against Pakistan.”[13] Responding to this, the director-general of Pakistan’s military intelligence agency, Inter-Services Intelligence (ISI), illustrates how conventional instability can escalate to the nuclear level: Cold Start “is destabilizing; it is meant to circumvent nuclear deterrence […]. If it becomes too threatening we [Pakistan] will have to rely on our nuclear capability.”[14] While the line at which Pakistan would employ nuclear weapons remains unclear, this statement suggests that Pakistan’s strategic calculations in responding to conventional conflicts with India now include a nuclear contingency plan. Equally disconcerting, Indian officials believe they can “calibrate” their actions relative to Pakistan’s tolerance, “stopping short of Pakistan’s strategic nuclear thresholds.”[15] Erroneously appraising another country’s red lines could have catastrophic effects, leading to unintended drastic escalation.[16] The India-Pakistan relationship displays how the stability-instability paradox subjects the region to escalation and miscalculation on a nuclear scale. The stability-instability paradox also holds true for the Israel-Iran case. Colin Kahl, Melissa Dalton, and Matthew Irvine point out that a nuclear-armed Iran could stir regional conflict, </w:t>
      </w:r>
      <w:r w:rsidRPr="002E7730">
        <w:rPr>
          <w:sz w:val="12"/>
        </w:rPr>
        <w:lastRenderedPageBreak/>
        <w:t>producing high-stakes miscalculations with “some inherent risk of inadvertent escalation to nuclear war.”[17] A Middle East where “conflict below the nuclear threshold seem[s] ‘safe’” will likely “encourage Iranian adventurism, reduce Israeli freedom of action, and increase aggressive actions by Iranian proxies.”[18]</w:t>
      </w:r>
      <w:r w:rsidRPr="002E7730">
        <w:rPr>
          <w:rStyle w:val="StyleUnderline"/>
        </w:rPr>
        <w:t xml:space="preserve"> </w:t>
      </w:r>
      <w:r w:rsidRPr="00717CA9">
        <w:rPr>
          <w:rStyle w:val="StyleUnderline"/>
          <w:highlight w:val="cyan"/>
        </w:rPr>
        <w:t>Geographic proximity and mutual distrust</w:t>
      </w:r>
      <w:r w:rsidRPr="002E7730">
        <w:rPr>
          <w:rStyle w:val="StyleUnderline"/>
        </w:rPr>
        <w:t xml:space="preserve"> could </w:t>
      </w:r>
      <w:r w:rsidRPr="00772BCF">
        <w:rPr>
          <w:rStyle w:val="StyleUnderline"/>
          <w:highlight w:val="cyan"/>
        </w:rPr>
        <w:t>lead “Israel and Iran [to] adopt ‘</w:t>
      </w:r>
      <w:r w:rsidRPr="00772BCF">
        <w:rPr>
          <w:rStyle w:val="Emphasis"/>
          <w:highlight w:val="cyan"/>
        </w:rPr>
        <w:t>launch-on-warning’</w:t>
      </w:r>
      <w:r w:rsidRPr="00772BCF">
        <w:rPr>
          <w:rStyle w:val="StyleUnderline"/>
          <w:highlight w:val="cyan"/>
        </w:rPr>
        <w:t>” doctrines</w:t>
      </w:r>
      <w:r w:rsidRPr="002E7730">
        <w:rPr>
          <w:rStyle w:val="StyleUnderline"/>
        </w:rPr>
        <w:t xml:space="preserve"> for their nuclear arsenals, </w:t>
      </w:r>
      <w:r w:rsidRPr="00772BCF">
        <w:rPr>
          <w:rStyle w:val="StyleUnderline"/>
          <w:highlight w:val="cyan"/>
        </w:rPr>
        <w:t>increasing</w:t>
      </w:r>
      <w:r w:rsidRPr="002E7730">
        <w:rPr>
          <w:rStyle w:val="StyleUnderline"/>
        </w:rPr>
        <w:t xml:space="preserve"> the chances that “</w:t>
      </w:r>
      <w:r w:rsidRPr="002E7730">
        <w:rPr>
          <w:rStyle w:val="Emphasis"/>
        </w:rPr>
        <w:t xml:space="preserve">false warnings </w:t>
      </w:r>
      <w:r w:rsidRPr="002E7730">
        <w:rPr>
          <w:rStyle w:val="StyleUnderline"/>
        </w:rPr>
        <w:t>of an impending attack by one side” could unravel into an “</w:t>
      </w:r>
      <w:r w:rsidRPr="00772BCF">
        <w:rPr>
          <w:rStyle w:val="Emphasis"/>
          <w:highlight w:val="cyan"/>
        </w:rPr>
        <w:t>accidental nuclear war</w:t>
      </w:r>
      <w:r w:rsidRPr="002E7730">
        <w:rPr>
          <w:rStyle w:val="StyleUnderline"/>
        </w:rPr>
        <w:t xml:space="preserve">.”[19] </w:t>
      </w:r>
      <w:r w:rsidRPr="002E7730">
        <w:rPr>
          <w:sz w:val="12"/>
        </w:rPr>
        <w:t xml:space="preserve">When it comes to a weaponized Iran, Waltz’s contention fails to follow its own rational deterrence logic. In this scenario, </w:t>
      </w:r>
      <w:r w:rsidRPr="002E7730">
        <w:rPr>
          <w:rStyle w:val="StyleUnderline"/>
        </w:rPr>
        <w:t>it is not fear of a second strike that deters Israel and Iran, but vulnerability to a first strike that could lead one side or the other to initiate a nuclear attack</w:t>
      </w:r>
      <w:r w:rsidRPr="002E7730">
        <w:rPr>
          <w:sz w:val="12"/>
        </w:rPr>
        <w:t xml:space="preserve">. Kahl notes, </w:t>
      </w:r>
      <w:r w:rsidRPr="002E7730">
        <w:rPr>
          <w:rStyle w:val="StyleUnderline"/>
        </w:rPr>
        <w:t>“</w:t>
      </w:r>
      <w:r w:rsidRPr="00772BCF">
        <w:rPr>
          <w:rStyle w:val="Emphasis"/>
          <w:highlight w:val="cyan"/>
        </w:rPr>
        <w:t>Reciprocal fears of surprise attack could produce incentives for either side to launch a deliberate pre-emptive attack.</w:t>
      </w:r>
      <w:r w:rsidRPr="00772BCF">
        <w:rPr>
          <w:rStyle w:val="StyleUnderline"/>
          <w:highlight w:val="cyan"/>
        </w:rPr>
        <w:t>”[</w:t>
      </w:r>
      <w:r w:rsidRPr="002E7730">
        <w:rPr>
          <w:rStyle w:val="StyleUnderline"/>
        </w:rPr>
        <w:t xml:space="preserve">20] </w:t>
      </w:r>
      <w:r w:rsidRPr="002E7730">
        <w:rPr>
          <w:rStyle w:val="Emphasis"/>
        </w:rPr>
        <w:t>Israel</w:t>
      </w:r>
      <w:r w:rsidRPr="002E7730">
        <w:rPr>
          <w:rStyle w:val="StyleUnderline"/>
        </w:rPr>
        <w:t xml:space="preserve">, with its nuclear superiority, fearing a nuclear-armed Iran, </w:t>
      </w:r>
      <w:r w:rsidRPr="002E7730">
        <w:rPr>
          <w:rStyle w:val="Emphasis"/>
        </w:rPr>
        <w:t xml:space="preserve">could seek to annihilate Iran’s small arsenal </w:t>
      </w:r>
      <w:r w:rsidRPr="00772BCF">
        <w:rPr>
          <w:rStyle w:val="Emphasis"/>
          <w:highlight w:val="cyan"/>
        </w:rPr>
        <w:t>by initiating a first strike</w:t>
      </w:r>
      <w:r w:rsidRPr="002E7730">
        <w:rPr>
          <w:rStyle w:val="StyleUnderline"/>
        </w:rPr>
        <w:t>.</w:t>
      </w:r>
      <w:r w:rsidRPr="002E7730">
        <w:rPr>
          <w:sz w:val="12"/>
        </w:rPr>
        <w:t xml:space="preserve"> </w:t>
      </w:r>
      <w:r w:rsidRPr="002E7730">
        <w:rPr>
          <w:rStyle w:val="StyleUnderline"/>
        </w:rPr>
        <w:t>Even if Iran only feared an Israeli conventional attack, Iran’s nascent nuclear arsenal, extremely vulnerable to an Israeli strike, could generate an Iranian “use them or lose them” sentiment, where Iran could also calculate that a first strike lay in its favor.[21</w:t>
      </w:r>
      <w:r w:rsidRPr="002E7730">
        <w:rPr>
          <w:sz w:val="12"/>
        </w:rPr>
        <w:t>] This would leave two nuclear-armed adversaries without diplomatic relations living in close proximity to one another, both feeling vulnerable and potentially believing a first strike could work to its advantage.[22</w:t>
      </w:r>
      <w:r w:rsidRPr="002E7730">
        <w:rPr>
          <w:rStyle w:val="StyleUnderline"/>
        </w:rPr>
        <w:t xml:space="preserve">] In the Middle East, </w:t>
      </w:r>
      <w:r w:rsidRPr="002E7730">
        <w:rPr>
          <w:rStyle w:val="Emphasis"/>
        </w:rPr>
        <w:t>even the prospect of a weaponized Iran heightens the potential for conflict to escalate to nuclear levels</w:t>
      </w:r>
      <w:r w:rsidRPr="002E7730">
        <w:rPr>
          <w:rStyle w:val="StyleUnderline"/>
        </w:rPr>
        <w:t xml:space="preserve">. </w:t>
      </w:r>
      <w:r w:rsidRPr="002E7730">
        <w:rPr>
          <w:sz w:val="12"/>
        </w:rPr>
        <w:t xml:space="preserve">While no one can know with certainty what the regional security environment will look like if Iran joins the nuclear club, </w:t>
      </w:r>
      <w:r w:rsidRPr="002E7730">
        <w:rPr>
          <w:rStyle w:val="StyleUnderline"/>
        </w:rPr>
        <w:t xml:space="preserve">one thing is certain: </w:t>
      </w:r>
      <w:r w:rsidRPr="002E7730">
        <w:rPr>
          <w:rStyle w:val="Emphasis"/>
        </w:rPr>
        <w:t>nuclear weapons sustain the possibility of nuclear war</w:t>
      </w:r>
      <w:r w:rsidRPr="002E7730">
        <w:rPr>
          <w:rStyle w:val="StyleUnderline"/>
        </w:rPr>
        <w:t>. The Waltzian deterrence model may hold true in a Cold War retrospective, but unintended accidents and escalation are still possible.</w:t>
      </w:r>
      <w:r w:rsidRPr="002E7730">
        <w:rPr>
          <w:sz w:val="12"/>
        </w:rPr>
        <w:t xml:space="preserve"> </w:t>
      </w:r>
      <w:r w:rsidRPr="002E7730">
        <w:rPr>
          <w:rStyle w:val="StyleUnderline"/>
        </w:rPr>
        <w:t>When adversarial states both possess a nuclear second-strike capability, relative security gains cannot be achieved at the nuclear level.</w:t>
      </w:r>
      <w:r w:rsidRPr="002E7730">
        <w:rPr>
          <w:sz w:val="12"/>
        </w:rPr>
        <w:t xml:space="preserve"> Waltz concedes that because states seek to maximize their relative security, nuclear states may choose to develop a massive conventional weapons arsenal as well. In this way, even Waltz acknowledges the paradoxical nature of nuclear weapons, admitting heightened aggression and limited war is possible even when both states are nuclear-armed.[23] As demonstrated by the nuclear standoff between India and Pakistan, </w:t>
      </w:r>
      <w:r w:rsidRPr="00772BCF">
        <w:rPr>
          <w:rStyle w:val="StyleUnderline"/>
          <w:highlight w:val="cyan"/>
        </w:rPr>
        <w:t>nuclear weapons generate</w:t>
      </w:r>
      <w:r w:rsidRPr="002E7730">
        <w:rPr>
          <w:rStyle w:val="StyleUnderline"/>
        </w:rPr>
        <w:t xml:space="preserve"> increasingly aggressive behavior, creating </w:t>
      </w:r>
      <w:r w:rsidRPr="00772BCF">
        <w:rPr>
          <w:rStyle w:val="Emphasis"/>
          <w:highlight w:val="cyan"/>
        </w:rPr>
        <w:t>greater opportunities for conflict, not fewer</w:t>
      </w:r>
      <w:r w:rsidRPr="002E7730">
        <w:rPr>
          <w:rStyle w:val="StyleUnderline"/>
        </w:rPr>
        <w:t>.</w:t>
      </w:r>
      <w:r w:rsidRPr="002E7730">
        <w:rPr>
          <w:sz w:val="12"/>
        </w:rPr>
        <w:t xml:space="preserve"> </w:t>
      </w:r>
      <w:r w:rsidRPr="002E7730">
        <w:rPr>
          <w:rStyle w:val="StyleUnderline"/>
        </w:rPr>
        <w:t xml:space="preserve">A likely scenario </w:t>
      </w:r>
      <w:r w:rsidRPr="000B05E6">
        <w:rPr>
          <w:rStyle w:val="StyleUnderline"/>
          <w:highlight w:val="cyan"/>
        </w:rPr>
        <w:t>between Israel and</w:t>
      </w:r>
      <w:r w:rsidRPr="002E7730">
        <w:rPr>
          <w:rStyle w:val="StyleUnderline"/>
        </w:rPr>
        <w:t xml:space="preserve"> a nuclear </w:t>
      </w:r>
      <w:r w:rsidRPr="000B05E6">
        <w:rPr>
          <w:rStyle w:val="StyleUnderline"/>
          <w:highlight w:val="cyan"/>
        </w:rPr>
        <w:t>Iran</w:t>
      </w:r>
      <w:r w:rsidRPr="002E7730">
        <w:rPr>
          <w:rStyle w:val="StyleUnderline"/>
        </w:rPr>
        <w:t xml:space="preserve"> involves increased low-intensity conflict where </w:t>
      </w:r>
      <w:r w:rsidRPr="000B05E6">
        <w:rPr>
          <w:rStyle w:val="StyleUnderline"/>
          <w:highlight w:val="cyan"/>
        </w:rPr>
        <w:t xml:space="preserve">low-level skirmishes </w:t>
      </w:r>
      <w:r w:rsidRPr="000B05E6">
        <w:rPr>
          <w:rStyle w:val="Emphasis"/>
          <w:highlight w:val="cyan"/>
        </w:rPr>
        <w:t>could lead to unintended escalation or accidental nuclear detonation</w:t>
      </w:r>
      <w:r w:rsidRPr="002E7730">
        <w:rPr>
          <w:rStyle w:val="StyleUnderline"/>
        </w:rPr>
        <w:t xml:space="preserve">. </w:t>
      </w:r>
      <w:r w:rsidRPr="002E7730">
        <w:rPr>
          <w:sz w:val="12"/>
        </w:rPr>
        <w:t>At worst, nuclear-armed foes could decide that a first strike is worth the risk.</w:t>
      </w:r>
    </w:p>
    <w:p w14:paraId="665DB626" w14:textId="77777777" w:rsidR="001319C0" w:rsidRDefault="001319C0" w:rsidP="001319C0">
      <w:pPr>
        <w:pStyle w:val="Heading4"/>
      </w:pPr>
      <w:r w:rsidRPr="00180FCC">
        <w:rPr>
          <w:u w:val="single"/>
        </w:rPr>
        <w:t>Any</w:t>
      </w:r>
      <w:r>
        <w:t xml:space="preserve"> Middle East war goes </w:t>
      </w:r>
      <w:r w:rsidRPr="00180FCC">
        <w:rPr>
          <w:u w:val="single"/>
        </w:rPr>
        <w:t>nuclear</w:t>
      </w:r>
      <w:r>
        <w:t xml:space="preserve">. It draws in </w:t>
      </w:r>
      <w:r w:rsidRPr="00180FCC">
        <w:rPr>
          <w:u w:val="single"/>
        </w:rPr>
        <w:t>everyone</w:t>
      </w:r>
      <w:r>
        <w:t>.</w:t>
      </w:r>
    </w:p>
    <w:p w14:paraId="3421BB7A" w14:textId="77777777" w:rsidR="001319C0" w:rsidRDefault="001319C0" w:rsidP="001319C0">
      <w:r>
        <w:t xml:space="preserve">Earl of </w:t>
      </w:r>
      <w:r w:rsidRPr="001A42D6">
        <w:rPr>
          <w:rStyle w:val="Style13ptBold"/>
        </w:rPr>
        <w:t>Stirling</w:t>
      </w:r>
      <w:r>
        <w:t>, 3-30-20</w:t>
      </w:r>
      <w:r w:rsidRPr="001A42D6">
        <w:rPr>
          <w:rStyle w:val="Style13ptBold"/>
        </w:rPr>
        <w:t>11</w:t>
      </w:r>
      <w:r>
        <w:t>, Governor &amp; Lord Lieutenant of Canada, Lord High Admiral of Nova Scotia, &amp; B.Sc. in Pol. Sc. &amp; History, M.A. in European Studies, “General Middle East War Nears - Syrian events more dangerous than even nuclear nightmare in Japan,” https://web.archive.org/web/20110409143248/http://europebusines.blogspot.com/2011/03/general-middle-east-war-nears-syrian.html</w:t>
      </w:r>
    </w:p>
    <w:p w14:paraId="0D2211D6" w14:textId="77777777" w:rsidR="001319C0" w:rsidRPr="00180FCC" w:rsidRDefault="001319C0" w:rsidP="001319C0">
      <w:pPr>
        <w:rPr>
          <w:sz w:val="16"/>
        </w:rPr>
      </w:pPr>
      <w:r w:rsidRPr="00180FCC">
        <w:rPr>
          <w:rStyle w:val="Emphasis"/>
          <w:highlight w:val="yellow"/>
        </w:rPr>
        <w:t>Any</w:t>
      </w:r>
      <w:r w:rsidRPr="00180FCC">
        <w:rPr>
          <w:sz w:val="16"/>
        </w:rPr>
        <w:t xml:space="preserve"> Third Lebanon War/</w:t>
      </w:r>
      <w:r w:rsidRPr="00180FCC">
        <w:rPr>
          <w:rStyle w:val="StyleUnderline"/>
        </w:rPr>
        <w:t xml:space="preserve">General </w:t>
      </w:r>
      <w:r w:rsidRPr="00180FCC">
        <w:rPr>
          <w:rStyle w:val="Emphasis"/>
          <w:highlight w:val="yellow"/>
        </w:rPr>
        <w:t>Middle East</w:t>
      </w:r>
      <w:r w:rsidRPr="00180FCC">
        <w:rPr>
          <w:rStyle w:val="StyleUnderline"/>
          <w:highlight w:val="yellow"/>
        </w:rPr>
        <w:t xml:space="preserve"> War</w:t>
      </w:r>
      <w:r w:rsidRPr="00C40EA2">
        <w:rPr>
          <w:rStyle w:val="StyleUnderline"/>
        </w:rPr>
        <w:t xml:space="preserve"> is apt to involve </w:t>
      </w:r>
      <w:r w:rsidRPr="00C40EA2">
        <w:rPr>
          <w:rStyle w:val="Emphasis"/>
        </w:rPr>
        <w:t>WMD</w:t>
      </w:r>
      <w:r w:rsidRPr="00180FCC">
        <w:rPr>
          <w:sz w:val="16"/>
        </w:rPr>
        <w:t xml:space="preserve"> on both side quickly as both sides know the stakes and that </w:t>
      </w:r>
      <w:r w:rsidRPr="00180FCC">
        <w:rPr>
          <w:rStyle w:val="StyleUnderline"/>
          <w:highlight w:val="yellow"/>
        </w:rPr>
        <w:t xml:space="preserve">the </w:t>
      </w:r>
      <w:r w:rsidRPr="00180FCC">
        <w:rPr>
          <w:rStyle w:val="Emphasis"/>
          <w:highlight w:val="yellow"/>
        </w:rPr>
        <w:t>Israelis</w:t>
      </w:r>
      <w:r w:rsidRPr="00180FCC">
        <w:rPr>
          <w:rStyle w:val="StyleUnderline"/>
          <w:highlight w:val="yellow"/>
        </w:rPr>
        <w:t xml:space="preserve"> are determined to end</w:t>
      </w:r>
      <w:r w:rsidRPr="00180FCC">
        <w:rPr>
          <w:sz w:val="16"/>
        </w:rPr>
        <w:t xml:space="preserve">, once and for all, </w:t>
      </w:r>
      <w:r w:rsidRPr="00C40EA2">
        <w:rPr>
          <w:rStyle w:val="StyleUnderline"/>
        </w:rPr>
        <w:t xml:space="preserve">any </w:t>
      </w:r>
      <w:r w:rsidRPr="00180FCC">
        <w:rPr>
          <w:rStyle w:val="Emphasis"/>
          <w:highlight w:val="yellow"/>
        </w:rPr>
        <w:t>Iranian</w:t>
      </w:r>
      <w:r w:rsidRPr="00180FCC">
        <w:rPr>
          <w:rStyle w:val="StyleUnderline"/>
          <w:highlight w:val="yellow"/>
        </w:rPr>
        <w:t xml:space="preserve"> opposition</w:t>
      </w:r>
      <w:r w:rsidRPr="00180FCC">
        <w:rPr>
          <w:sz w:val="16"/>
          <w:szCs w:val="16"/>
        </w:rPr>
        <w:t xml:space="preserve"> to a 'Greater Israel' domination of the entire Middle East. </w:t>
      </w:r>
      <w:r w:rsidRPr="00180FCC">
        <w:rPr>
          <w:rStyle w:val="StyleUnderline"/>
          <w:highlight w:val="yellow"/>
        </w:rPr>
        <w:t>It will be</w:t>
      </w:r>
      <w:r w:rsidRPr="00C40EA2">
        <w:rPr>
          <w:rStyle w:val="StyleUnderline"/>
        </w:rPr>
        <w:t xml:space="preserve"> a case of </w:t>
      </w:r>
      <w:r w:rsidRPr="00180FCC">
        <w:rPr>
          <w:rStyle w:val="Emphasis"/>
          <w:highlight w:val="yellow"/>
        </w:rPr>
        <w:t>'use</w:t>
      </w:r>
      <w:r w:rsidRPr="00180FCC">
        <w:rPr>
          <w:sz w:val="16"/>
        </w:rPr>
        <w:t xml:space="preserve"> your WMD </w:t>
      </w:r>
      <w:r w:rsidRPr="00180FCC">
        <w:rPr>
          <w:rStyle w:val="Emphasis"/>
          <w:highlight w:val="yellow"/>
        </w:rPr>
        <w:t>or lose</w:t>
      </w:r>
      <w:r w:rsidRPr="00180FCC">
        <w:rPr>
          <w:sz w:val="16"/>
        </w:rPr>
        <w:t xml:space="preserve"> them' to enemy strikes. </w:t>
      </w:r>
      <w:r w:rsidRPr="00180FCC">
        <w:rPr>
          <w:rStyle w:val="Emphasis"/>
        </w:rPr>
        <w:t>Any</w:t>
      </w:r>
      <w:r w:rsidRPr="00180FCC">
        <w:rPr>
          <w:sz w:val="16"/>
        </w:rPr>
        <w:t xml:space="preserve"> massive </w:t>
      </w:r>
      <w:r w:rsidRPr="00180FCC">
        <w:rPr>
          <w:rStyle w:val="StyleUnderline"/>
        </w:rPr>
        <w:t>WMD usage</w:t>
      </w:r>
      <w:r w:rsidRPr="00180FCC">
        <w:rPr>
          <w:sz w:val="16"/>
        </w:rPr>
        <w:t xml:space="preserve"> against Israel </w:t>
      </w:r>
      <w:r w:rsidRPr="00180FCC">
        <w:rPr>
          <w:rStyle w:val="StyleUnderline"/>
        </w:rPr>
        <w:t xml:space="preserve">will result in </w:t>
      </w:r>
      <w:r w:rsidRPr="00180FCC">
        <w:rPr>
          <w:rStyle w:val="StyleUnderline"/>
          <w:highlight w:val="yellow"/>
        </w:rPr>
        <w:t>the usage of</w:t>
      </w:r>
      <w:r w:rsidRPr="00C40EA2">
        <w:rPr>
          <w:rStyle w:val="StyleUnderline"/>
        </w:rPr>
        <w:t xml:space="preserve"> Israeli </w:t>
      </w:r>
      <w:r w:rsidRPr="00180FCC">
        <w:rPr>
          <w:rStyle w:val="Emphasis"/>
          <w:highlight w:val="yellow"/>
        </w:rPr>
        <w:t>thermonuclear warheads</w:t>
      </w:r>
      <w:r w:rsidRPr="00180FCC">
        <w:rPr>
          <w:sz w:val="16"/>
          <w:szCs w:val="16"/>
        </w:rPr>
        <w:t xml:space="preserve"> against Arab and Persian populations centers in large parts of the Middle East, </w:t>
      </w:r>
      <w:r w:rsidRPr="00C40EA2">
        <w:rPr>
          <w:rStyle w:val="StyleUnderline"/>
        </w:rPr>
        <w:t xml:space="preserve">with the resulting </w:t>
      </w:r>
      <w:r w:rsidRPr="00180FCC">
        <w:rPr>
          <w:rStyle w:val="StyleUnderline"/>
          <w:highlight w:val="yellow"/>
        </w:rPr>
        <w:t>spread</w:t>
      </w:r>
      <w:r w:rsidRPr="00C40EA2">
        <w:rPr>
          <w:rStyle w:val="StyleUnderline"/>
        </w:rPr>
        <w:t xml:space="preserve"> of </w:t>
      </w:r>
      <w:r w:rsidRPr="00180FCC">
        <w:rPr>
          <w:rStyle w:val="Emphasis"/>
          <w:highlight w:val="yellow"/>
        </w:rPr>
        <w:t>radioactive fallout</w:t>
      </w:r>
      <w:r w:rsidRPr="00180FCC">
        <w:rPr>
          <w:sz w:val="16"/>
        </w:rPr>
        <w:t xml:space="preserve"> over large parts of the Northern Hemisphere. However, the first use of nukes is apt to be lower yield warheads directed against Iranian underground facilities including both nuclear sites and governmental command and control and leadership bunkers, with some limited strikes also likely early-on in Syrian territory.</w:t>
      </w:r>
    </w:p>
    <w:p w14:paraId="6F130266" w14:textId="77777777" w:rsidR="001319C0" w:rsidRPr="00180FCC" w:rsidRDefault="001319C0" w:rsidP="001319C0">
      <w:pPr>
        <w:rPr>
          <w:sz w:val="16"/>
        </w:rPr>
      </w:pPr>
      <w:r w:rsidRPr="00180FCC">
        <w:rPr>
          <w:rStyle w:val="StyleUnderline"/>
          <w:highlight w:val="yellow"/>
        </w:rPr>
        <w:t>The Iranians are</w:t>
      </w:r>
      <w:r w:rsidRPr="00C40EA2">
        <w:rPr>
          <w:rStyle w:val="StyleUnderline"/>
        </w:rPr>
        <w:t xml:space="preserve"> well </w:t>
      </w:r>
      <w:r w:rsidRPr="00180FCC">
        <w:rPr>
          <w:rStyle w:val="StyleUnderline"/>
          <w:highlight w:val="yellow"/>
        </w:rPr>
        <w:t>prepared to launch</w:t>
      </w:r>
      <w:r w:rsidRPr="00C40EA2">
        <w:rPr>
          <w:rStyle w:val="StyleUnderline"/>
        </w:rPr>
        <w:t xml:space="preserve"> a </w:t>
      </w:r>
      <w:r w:rsidRPr="00180FCC">
        <w:rPr>
          <w:rStyle w:val="Emphasis"/>
        </w:rPr>
        <w:t>global</w:t>
      </w:r>
      <w:r w:rsidRPr="00C40EA2">
        <w:rPr>
          <w:rStyle w:val="StyleUnderline"/>
        </w:rPr>
        <w:t xml:space="preserve"> Advanced </w:t>
      </w:r>
      <w:r w:rsidRPr="00180FCC">
        <w:rPr>
          <w:rStyle w:val="Emphasis"/>
          <w:highlight w:val="yellow"/>
        </w:rPr>
        <w:t>Biological Warfare terrorism</w:t>
      </w:r>
      <w:r w:rsidRPr="00C40EA2">
        <w:rPr>
          <w:rStyle w:val="StyleUnderline"/>
        </w:rPr>
        <w:t xml:space="preserve"> </w:t>
      </w:r>
      <w:r w:rsidRPr="00180FCC">
        <w:rPr>
          <w:sz w:val="16"/>
        </w:rPr>
        <w:t xml:space="preserve">based strike against not only Israel and American and allied forces in the Middle East but also </w:t>
      </w:r>
      <w:r w:rsidRPr="00180FCC">
        <w:rPr>
          <w:rStyle w:val="StyleUnderline"/>
          <w:highlight w:val="yellow"/>
        </w:rPr>
        <w:t>against</w:t>
      </w:r>
      <w:r w:rsidRPr="00C40EA2">
        <w:rPr>
          <w:rStyle w:val="StyleUnderline"/>
        </w:rPr>
        <w:t xml:space="preserve"> the </w:t>
      </w:r>
      <w:r w:rsidRPr="00180FCC">
        <w:rPr>
          <w:rStyle w:val="Emphasis"/>
          <w:highlight w:val="yellow"/>
        </w:rPr>
        <w:t>America</w:t>
      </w:r>
      <w:r w:rsidRPr="00180FCC">
        <w:rPr>
          <w:rStyle w:val="StyleUnderline"/>
        </w:rPr>
        <w:t>n, Canadian, British, French, German, Italian, etc., homelands</w:t>
      </w:r>
      <w:r w:rsidRPr="00180FCC">
        <w:rPr>
          <w:sz w:val="16"/>
        </w:rPr>
        <w:t xml:space="preserve">. </w:t>
      </w:r>
      <w:r w:rsidRPr="00180FCC">
        <w:rPr>
          <w:rStyle w:val="StyleUnderline"/>
        </w:rPr>
        <w:t>This will utilize</w:t>
      </w:r>
      <w:r w:rsidRPr="00180FCC">
        <w:rPr>
          <w:sz w:val="16"/>
        </w:rPr>
        <w:t xml:space="preserve"> DNA recombination based </w:t>
      </w:r>
      <w:r w:rsidRPr="00180FCC">
        <w:rPr>
          <w:rStyle w:val="StyleUnderline"/>
        </w:rPr>
        <w:t xml:space="preserve">genetically engineered </w:t>
      </w:r>
      <w:r w:rsidRPr="00180FCC">
        <w:rPr>
          <w:rStyle w:val="Emphasis"/>
        </w:rPr>
        <w:t>'super killer viruses'</w:t>
      </w:r>
      <w:r w:rsidRPr="00180FCC">
        <w:rPr>
          <w:sz w:val="16"/>
        </w:rPr>
        <w:t xml:space="preserve"> that are designed to spread themselves throughout the world using humans as vectors. There are very few defenses against such warfare, other than total quarantine of the population until all of the different man-made viruses (and there could be dozens or even over a hundred different viruses released at the same time) have 'burned themselves out'. This could kill a third of the world's total population.</w:t>
      </w:r>
    </w:p>
    <w:p w14:paraId="47500415" w14:textId="77777777" w:rsidR="001319C0" w:rsidRDefault="001319C0" w:rsidP="001319C0">
      <w:pPr>
        <w:rPr>
          <w:sz w:val="16"/>
        </w:rPr>
      </w:pPr>
      <w:r w:rsidRPr="00180FCC">
        <w:rPr>
          <w:rStyle w:val="StyleUnderline"/>
          <w:highlight w:val="yellow"/>
        </w:rPr>
        <w:lastRenderedPageBreak/>
        <w:t>Such a result</w:t>
      </w:r>
      <w:r w:rsidRPr="00C40EA2">
        <w:rPr>
          <w:rStyle w:val="StyleUnderline"/>
        </w:rPr>
        <w:t xml:space="preserve"> from an Israeli triggered war </w:t>
      </w:r>
      <w:r w:rsidRPr="00180FCC">
        <w:rPr>
          <w:rStyle w:val="StyleUnderline"/>
          <w:highlight w:val="yellow"/>
        </w:rPr>
        <w:t>would</w:t>
      </w:r>
      <w:r w:rsidRPr="00180FCC">
        <w:rPr>
          <w:sz w:val="16"/>
        </w:rPr>
        <w:t xml:space="preserve"> almost </w:t>
      </w:r>
      <w:r w:rsidRPr="00180FCC">
        <w:rPr>
          <w:rStyle w:val="Emphasis"/>
          <w:highlight w:val="yellow"/>
        </w:rPr>
        <w:t>certainly</w:t>
      </w:r>
      <w:r w:rsidRPr="00180FCC">
        <w:rPr>
          <w:rStyle w:val="StyleUnderline"/>
          <w:highlight w:val="yellow"/>
        </w:rPr>
        <w:t xml:space="preserve"> cause a </w:t>
      </w:r>
      <w:r w:rsidRPr="00180FCC">
        <w:rPr>
          <w:rStyle w:val="Emphasis"/>
          <w:highlight w:val="yellow"/>
        </w:rPr>
        <w:t>Russian-Chinese</w:t>
      </w:r>
      <w:r w:rsidRPr="00180FCC">
        <w:rPr>
          <w:rStyle w:val="StyleUnderline"/>
          <w:highlight w:val="yellow"/>
        </w:rPr>
        <w:t xml:space="preserve"> response that would</w:t>
      </w:r>
      <w:r w:rsidRPr="00180FCC">
        <w:rPr>
          <w:sz w:val="16"/>
        </w:rPr>
        <w:t xml:space="preserve"> eventually finish off what is left of Israel and </w:t>
      </w:r>
      <w:r w:rsidRPr="00180FCC">
        <w:rPr>
          <w:rStyle w:val="StyleUnderline"/>
          <w:highlight w:val="yellow"/>
        </w:rPr>
        <w:t>begin</w:t>
      </w:r>
      <w:r w:rsidRPr="00C40EA2">
        <w:rPr>
          <w:rStyle w:val="StyleUnderline"/>
        </w:rPr>
        <w:t xml:space="preserve"> a truly </w:t>
      </w:r>
      <w:r w:rsidRPr="00C40EA2">
        <w:rPr>
          <w:rStyle w:val="Emphasis"/>
        </w:rPr>
        <w:t>global war</w:t>
      </w:r>
      <w:r w:rsidRPr="00180FCC">
        <w:rPr>
          <w:sz w:val="16"/>
        </w:rPr>
        <w:t>/</w:t>
      </w:r>
      <w:r w:rsidRPr="00180FCC">
        <w:rPr>
          <w:rStyle w:val="Emphasis"/>
          <w:highlight w:val="yellow"/>
        </w:rPr>
        <w:t>WWIII</w:t>
      </w:r>
      <w:r w:rsidRPr="00180FCC">
        <w:rPr>
          <w:sz w:val="16"/>
        </w:rPr>
        <w:t xml:space="preserve"> with multiple war theaters around the world. </w:t>
      </w:r>
      <w:r w:rsidRPr="00180FCC">
        <w:rPr>
          <w:rStyle w:val="StyleUnderline"/>
          <w:highlight w:val="yellow"/>
        </w:rPr>
        <w:t>It</w:t>
      </w:r>
      <w:r w:rsidRPr="00C40EA2">
        <w:rPr>
          <w:rStyle w:val="StyleUnderline"/>
        </w:rPr>
        <w:t xml:space="preserve"> is highly unlikely that a Third World War</w:t>
      </w:r>
      <w:r w:rsidRPr="00180FCC">
        <w:rPr>
          <w:sz w:val="16"/>
        </w:rPr>
        <w:t xml:space="preserve">, fought with 21st Century weaponry </w:t>
      </w:r>
      <w:r w:rsidRPr="00180FCC">
        <w:rPr>
          <w:rStyle w:val="StyleUnderline"/>
          <w:highlight w:val="yellow"/>
        </w:rPr>
        <w:t>will be</w:t>
      </w:r>
      <w:r w:rsidRPr="00C40EA2">
        <w:rPr>
          <w:rStyle w:val="StyleUnderline"/>
        </w:rPr>
        <w:t xml:space="preserve"> anything but </w:t>
      </w:r>
      <w:r w:rsidRPr="00180FCC">
        <w:rPr>
          <w:rStyle w:val="StyleUnderline"/>
          <w:highlight w:val="yellow"/>
        </w:rPr>
        <w:t xml:space="preserve">the </w:t>
      </w:r>
      <w:r w:rsidRPr="00180FCC">
        <w:rPr>
          <w:rStyle w:val="Emphasis"/>
          <w:sz w:val="32"/>
          <w:highlight w:val="yellow"/>
        </w:rPr>
        <w:t>Biblical Armageddon</w:t>
      </w:r>
      <w:r w:rsidRPr="00180FCC">
        <w:rPr>
          <w:sz w:val="16"/>
        </w:rPr>
        <w:t>.</w:t>
      </w:r>
    </w:p>
    <w:p w14:paraId="1C6E3CBB" w14:textId="77777777" w:rsidR="001319C0" w:rsidRDefault="001319C0" w:rsidP="001319C0">
      <w:pPr>
        <w:pStyle w:val="Heading4"/>
      </w:pPr>
      <w:r>
        <w:t xml:space="preserve">Iran aggression causes nuclear retaliation. </w:t>
      </w:r>
    </w:p>
    <w:p w14:paraId="4C1C9C30" w14:textId="77777777" w:rsidR="001319C0" w:rsidRPr="00654244" w:rsidRDefault="001319C0" w:rsidP="001319C0">
      <w:pPr>
        <w:spacing w:after="0"/>
      </w:pPr>
      <w:r>
        <w:t>Edited for anti-Palestinian language</w:t>
      </w:r>
    </w:p>
    <w:p w14:paraId="00A0B781" w14:textId="77777777" w:rsidR="001319C0" w:rsidRDefault="001319C0" w:rsidP="001319C0">
      <w:pPr>
        <w:spacing w:after="0"/>
      </w:pPr>
      <w:r>
        <w:t xml:space="preserve">Louis Rene </w:t>
      </w:r>
      <w:r w:rsidRPr="00654244">
        <w:rPr>
          <w:rStyle w:val="Style13ptBold"/>
        </w:rPr>
        <w:t>Beres</w:t>
      </w:r>
      <w:r>
        <w:t>, 3-15-20</w:t>
      </w:r>
      <w:r w:rsidRPr="00654244">
        <w:rPr>
          <w:rStyle w:val="Style13ptBold"/>
        </w:rPr>
        <w:t>19</w:t>
      </w:r>
      <w:r>
        <w:t>, Emeritus Professor of International Law at Purdue, "Nuclear War Avoidance in the Middle East: Background (Part I)," Jurist, https://www.jurist.org/commentary/2019/03/beres-mideast-nuke-1/, KL</w:t>
      </w:r>
    </w:p>
    <w:p w14:paraId="30AC9014" w14:textId="77777777" w:rsidR="001319C0" w:rsidRPr="00C40EA2" w:rsidRDefault="001319C0" w:rsidP="001319C0">
      <w:pPr>
        <w:rPr>
          <w:sz w:val="16"/>
        </w:rPr>
      </w:pPr>
      <w:r w:rsidRPr="00C40EA2">
        <w:rPr>
          <w:sz w:val="16"/>
        </w:rPr>
        <w:t xml:space="preserve">Before appropriately legal remedies can be identified and assessed, one key question needs to be asked: </w:t>
      </w:r>
      <w:r w:rsidRPr="00C40EA2">
        <w:rPr>
          <w:rStyle w:val="StyleUnderline"/>
          <w:highlight w:val="yellow"/>
        </w:rPr>
        <w:t>How</w:t>
      </w:r>
      <w:r w:rsidRPr="00C40EA2">
        <w:rPr>
          <w:sz w:val="16"/>
        </w:rPr>
        <w:t xml:space="preserve">, more-or-less exactly, </w:t>
      </w:r>
      <w:r w:rsidRPr="00C40EA2">
        <w:rPr>
          <w:rStyle w:val="StyleUnderline"/>
          <w:highlight w:val="yellow"/>
        </w:rPr>
        <w:t xml:space="preserve">might </w:t>
      </w:r>
      <w:r w:rsidRPr="00C40EA2">
        <w:rPr>
          <w:rStyle w:val="Emphasis"/>
          <w:highlight w:val="yellow"/>
        </w:rPr>
        <w:t>Israel</w:t>
      </w:r>
      <w:r w:rsidRPr="00C40EA2">
        <w:rPr>
          <w:rStyle w:val="StyleUnderline"/>
        </w:rPr>
        <w:t xml:space="preserve"> ultimately </w:t>
      </w:r>
      <w:r w:rsidRPr="00C40EA2">
        <w:rPr>
          <w:rStyle w:val="StyleUnderline"/>
          <w:highlight w:val="yellow"/>
        </w:rPr>
        <w:t>find itself in</w:t>
      </w:r>
      <w:r w:rsidRPr="00C40EA2">
        <w:rPr>
          <w:sz w:val="16"/>
        </w:rPr>
        <w:t xml:space="preserve"> some configuration or other of </w:t>
      </w:r>
      <w:r w:rsidRPr="00C40EA2">
        <w:rPr>
          <w:rStyle w:val="Emphasis"/>
        </w:rPr>
        <w:t xml:space="preserve">actual </w:t>
      </w:r>
      <w:r w:rsidRPr="00C40EA2">
        <w:rPr>
          <w:rStyle w:val="Emphasis"/>
          <w:highlight w:val="yellow"/>
        </w:rPr>
        <w:t>nuclear war?</w:t>
      </w:r>
      <w:r w:rsidRPr="00C40EA2">
        <w:rPr>
          <w:sz w:val="16"/>
        </w:rPr>
        <w:t xml:space="preserve"> What, with still greater exactitude, are the more-or-less identifiable circumstances under which Israel could sometime discover itself involved (whether wittingly or unwittingly) with belligerent nuclear weapons use? To meaningfully answer these complex questions, pertinent analysts must capably integrate the expressly strategic aspects of their necessary </w:t>
      </w:r>
      <w:r w:rsidRPr="00C40EA2">
        <w:rPr>
          <w:sz w:val="16"/>
          <w:szCs w:val="16"/>
        </w:rPr>
        <w:t>investigations with the jurisprudential</w:t>
      </w:r>
      <w:r w:rsidRPr="00C40EA2">
        <w:rPr>
          <w:sz w:val="16"/>
        </w:rPr>
        <w:t>.</w:t>
      </w:r>
    </w:p>
    <w:p w14:paraId="67201C4B" w14:textId="77777777" w:rsidR="001319C0" w:rsidRPr="00C40EA2" w:rsidRDefault="001319C0" w:rsidP="001319C0">
      <w:pPr>
        <w:rPr>
          <w:sz w:val="16"/>
        </w:rPr>
      </w:pPr>
      <w:r w:rsidRPr="00C40EA2">
        <w:rPr>
          <w:sz w:val="16"/>
        </w:rPr>
        <w:t>There can be no plausibly successful ways of managing the latter without simultaneously understanding and applying the former.</w:t>
      </w:r>
    </w:p>
    <w:p w14:paraId="55EA4418" w14:textId="77777777" w:rsidR="001319C0" w:rsidRPr="00C40EA2" w:rsidRDefault="001319C0" w:rsidP="001319C0">
      <w:pPr>
        <w:rPr>
          <w:sz w:val="16"/>
        </w:rPr>
      </w:pPr>
      <w:r w:rsidRPr="00C40EA2">
        <w:rPr>
          <w:sz w:val="16"/>
        </w:rPr>
        <w:t xml:space="preserve">For the moment, all such concerns could appear extraneous, gratuitous or simply without useful foundation. Israel, after all, remains the only presumptive nuclear weapons state in the region. Nonetheless, certain still malleable order-of-battle considerations could change quickly and unexpectedly, perhaps even from moment to moment. In the always unpredictable Middle East, </w:t>
      </w:r>
      <w:r w:rsidRPr="00C40EA2">
        <w:rPr>
          <w:rStyle w:val="StyleUnderline"/>
          <w:highlight w:val="yellow"/>
        </w:rPr>
        <w:t>this</w:t>
      </w:r>
      <w:r w:rsidRPr="00C40EA2">
        <w:rPr>
          <w:sz w:val="16"/>
        </w:rPr>
        <w:t xml:space="preserve"> “fluidity” </w:t>
      </w:r>
      <w:r w:rsidRPr="00C40EA2">
        <w:rPr>
          <w:rStyle w:val="StyleUnderline"/>
          <w:highlight w:val="yellow"/>
        </w:rPr>
        <w:t>is</w:t>
      </w:r>
      <w:r w:rsidRPr="00C40EA2">
        <w:rPr>
          <w:rStyle w:val="StyleUnderline"/>
        </w:rPr>
        <w:t xml:space="preserve"> </w:t>
      </w:r>
      <w:r w:rsidRPr="00C40EA2">
        <w:rPr>
          <w:rStyle w:val="Emphasis"/>
        </w:rPr>
        <w:t xml:space="preserve">specifically </w:t>
      </w:r>
      <w:r w:rsidRPr="00C40EA2">
        <w:rPr>
          <w:rStyle w:val="Emphasis"/>
          <w:highlight w:val="yellow"/>
        </w:rPr>
        <w:t>plausible</w:t>
      </w:r>
      <w:r w:rsidRPr="00C40EA2">
        <w:rPr>
          <w:rStyle w:val="StyleUnderline"/>
          <w:highlight w:val="yellow"/>
        </w:rPr>
        <w:t xml:space="preserve"> in regard to</w:t>
      </w:r>
      <w:r w:rsidRPr="00C40EA2">
        <w:rPr>
          <w:rStyle w:val="StyleUnderline"/>
        </w:rPr>
        <w:t xml:space="preserve"> </w:t>
      </w:r>
      <w:r w:rsidRPr="00C40EA2">
        <w:rPr>
          <w:rStyle w:val="Emphasis"/>
        </w:rPr>
        <w:t xml:space="preserve">any future </w:t>
      </w:r>
      <w:r w:rsidRPr="00C40EA2">
        <w:rPr>
          <w:rStyle w:val="Emphasis"/>
          <w:highlight w:val="yellow"/>
        </w:rPr>
        <w:t>aggression</w:t>
      </w:r>
      <w:r w:rsidRPr="00C40EA2">
        <w:rPr>
          <w:rStyle w:val="StyleUnderline"/>
          <w:highlight w:val="yellow"/>
        </w:rPr>
        <w:t xml:space="preserve"> from </w:t>
      </w:r>
      <w:r w:rsidRPr="00C40EA2">
        <w:rPr>
          <w:rStyle w:val="Emphasis"/>
          <w:highlight w:val="yellow"/>
        </w:rPr>
        <w:t>Iran</w:t>
      </w:r>
      <w:r w:rsidRPr="00C40EA2">
        <w:rPr>
          <w:sz w:val="16"/>
        </w:rPr>
        <w:t>.</w:t>
      </w:r>
    </w:p>
    <w:p w14:paraId="174342F5" w14:textId="77777777" w:rsidR="001319C0" w:rsidRPr="00C40EA2" w:rsidRDefault="001319C0" w:rsidP="001319C0">
      <w:pPr>
        <w:rPr>
          <w:sz w:val="16"/>
        </w:rPr>
      </w:pPr>
      <w:r w:rsidRPr="00C40EA2">
        <w:rPr>
          <w:sz w:val="16"/>
        </w:rPr>
        <w:t>Iran will not be easily deflected from its seemingly long-term nuclear ambitions. All things considered, Tehran’s confirmable membership in the Nuclear Club remains more than likely within the next several years. This worrisome “membership” is reasonable to expect despite the multilateral July 2015 Vienna Iran Agreement and despite also the subsequent unilateral JCPOA withdrawal by US President Donald Trump. Even in the absence of any actual Iranian nuclear adversary in the region, [</w:t>
      </w:r>
      <w:r w:rsidRPr="00654244">
        <w:rPr>
          <w:rStyle w:val="Emphasis"/>
          <w:highlight w:val="yellow"/>
        </w:rPr>
        <w:t>Israel</w:t>
      </w:r>
      <w:r w:rsidRPr="00C40EA2">
        <w:rPr>
          <w:sz w:val="16"/>
        </w:rPr>
        <w:t xml:space="preserve">] </w:t>
      </w:r>
      <w:r w:rsidRPr="00C40EA2">
        <w:rPr>
          <w:strike/>
          <w:sz w:val="16"/>
        </w:rPr>
        <w:t>the Jewish State</w:t>
      </w:r>
      <w:r w:rsidRPr="00C40EA2">
        <w:rPr>
          <w:sz w:val="16"/>
        </w:rPr>
        <w:t xml:space="preserve"> </w:t>
      </w:r>
      <w:r w:rsidRPr="00654244">
        <w:rPr>
          <w:rStyle w:val="StyleUnderline"/>
          <w:highlight w:val="yellow"/>
        </w:rPr>
        <w:t>could still find itself having to rely</w:t>
      </w:r>
      <w:r w:rsidRPr="00654244">
        <w:rPr>
          <w:rStyle w:val="StyleUnderline"/>
        </w:rPr>
        <w:t xml:space="preserve"> up</w:t>
      </w:r>
      <w:r w:rsidRPr="00654244">
        <w:rPr>
          <w:rStyle w:val="StyleUnderline"/>
          <w:highlight w:val="yellow"/>
        </w:rPr>
        <w:t xml:space="preserve">on </w:t>
      </w:r>
      <w:r w:rsidRPr="00654244">
        <w:rPr>
          <w:rStyle w:val="Emphasis"/>
          <w:highlight w:val="yellow"/>
        </w:rPr>
        <w:t>nuclear deterrence</w:t>
      </w:r>
      <w:r w:rsidRPr="00654244">
        <w:rPr>
          <w:rStyle w:val="StyleUnderline"/>
          <w:highlight w:val="yellow"/>
        </w:rPr>
        <w:t xml:space="preserve"> against</w:t>
      </w:r>
      <w:r w:rsidRPr="00654244">
        <w:rPr>
          <w:rStyle w:val="StyleUnderline"/>
        </w:rPr>
        <w:t xml:space="preserve"> certain </w:t>
      </w:r>
      <w:r w:rsidRPr="00654244">
        <w:rPr>
          <w:rStyle w:val="Emphasis"/>
          <w:highlight w:val="yellow"/>
        </w:rPr>
        <w:t>biological</w:t>
      </w:r>
      <w:r w:rsidRPr="00654244">
        <w:rPr>
          <w:rStyle w:val="StyleUnderline"/>
          <w:highlight w:val="yellow"/>
        </w:rPr>
        <w:t xml:space="preserve"> and</w:t>
      </w:r>
      <w:r w:rsidRPr="00654244">
        <w:rPr>
          <w:rStyle w:val="StyleUnderline"/>
        </w:rPr>
        <w:t xml:space="preserve">/or </w:t>
      </w:r>
      <w:r w:rsidRPr="00654244">
        <w:rPr>
          <w:rStyle w:val="Emphasis"/>
        </w:rPr>
        <w:t xml:space="preserve">massive </w:t>
      </w:r>
      <w:r w:rsidRPr="00654244">
        <w:rPr>
          <w:rStyle w:val="Emphasis"/>
          <w:highlight w:val="yellow"/>
        </w:rPr>
        <w:t>conventional</w:t>
      </w:r>
      <w:r w:rsidRPr="00654244">
        <w:rPr>
          <w:rStyle w:val="StyleUnderline"/>
          <w:highlight w:val="yellow"/>
        </w:rPr>
        <w:t xml:space="preserve"> threats</w:t>
      </w:r>
      <w:r w:rsidRPr="00C40EA2">
        <w:rPr>
          <w:sz w:val="16"/>
        </w:rPr>
        <w:t>.</w:t>
      </w:r>
    </w:p>
    <w:p w14:paraId="21BE4BCA" w14:textId="531EE6BA" w:rsidR="001319C0" w:rsidRPr="00180FCC" w:rsidRDefault="001319C0" w:rsidP="001319C0">
      <w:pPr>
        <w:rPr>
          <w:sz w:val="16"/>
        </w:rPr>
      </w:pPr>
      <w:r w:rsidRPr="00C40EA2">
        <w:rPr>
          <w:sz w:val="16"/>
        </w:rPr>
        <w:t xml:space="preserve">Acknowledging such a prospectively existential reliance, </w:t>
      </w:r>
      <w:r w:rsidRPr="00654244">
        <w:rPr>
          <w:rStyle w:val="StyleUnderline"/>
          <w:highlight w:val="yellow"/>
        </w:rPr>
        <w:t>the</w:t>
      </w:r>
      <w:r w:rsidRPr="00C40EA2">
        <w:rPr>
          <w:sz w:val="16"/>
        </w:rPr>
        <w:t xml:space="preserve"> residual </w:t>
      </w:r>
      <w:r w:rsidRPr="00654244">
        <w:rPr>
          <w:rStyle w:val="StyleUnderline"/>
          <w:highlight w:val="yellow"/>
        </w:rPr>
        <w:t xml:space="preserve">prospect of </w:t>
      </w:r>
      <w:r w:rsidRPr="00654244">
        <w:rPr>
          <w:rStyle w:val="Emphasis"/>
          <w:highlight w:val="yellow"/>
        </w:rPr>
        <w:t>atomic weapons</w:t>
      </w:r>
      <w:r w:rsidRPr="00654244">
        <w:rPr>
          <w:rStyle w:val="StyleUnderline"/>
          <w:highlight w:val="yellow"/>
        </w:rPr>
        <w:t xml:space="preserve"> firings should </w:t>
      </w:r>
      <w:r w:rsidRPr="00654244">
        <w:rPr>
          <w:rStyle w:val="Emphasis"/>
          <w:highlight w:val="yellow"/>
        </w:rPr>
        <w:t>never</w:t>
      </w:r>
      <w:r w:rsidRPr="00654244">
        <w:rPr>
          <w:rStyle w:val="StyleUnderline"/>
          <w:highlight w:val="yellow"/>
        </w:rPr>
        <w:t xml:space="preserve"> be ruled out</w:t>
      </w:r>
      <w:r w:rsidRPr="00C40EA2">
        <w:rPr>
          <w:sz w:val="16"/>
        </w:rPr>
        <w:t xml:space="preserve"> prematurely or altogether.</w:t>
      </w:r>
    </w:p>
    <w:p w14:paraId="4ADB9E88" w14:textId="77777777" w:rsidR="001319C0" w:rsidRPr="002E7730" w:rsidRDefault="001319C0" w:rsidP="00717CA9">
      <w:pPr>
        <w:rPr>
          <w:sz w:val="12"/>
        </w:rPr>
      </w:pPr>
    </w:p>
    <w:p w14:paraId="21EC5E7E" w14:textId="77777777" w:rsidR="001319C0" w:rsidRDefault="001319C0" w:rsidP="001319C0">
      <w:pPr>
        <w:pStyle w:val="Heading4"/>
      </w:pPr>
      <w:r>
        <w:t xml:space="preserve">Iran-Israel war goes </w:t>
      </w:r>
      <w:r w:rsidRPr="0068122E">
        <w:rPr>
          <w:u w:val="single"/>
        </w:rPr>
        <w:t>nuclear</w:t>
      </w:r>
      <w:r>
        <w:t>.</w:t>
      </w:r>
    </w:p>
    <w:p w14:paraId="03F1D4E1" w14:textId="77777777" w:rsidR="001319C0" w:rsidRDefault="001319C0" w:rsidP="001319C0">
      <w:r>
        <w:t xml:space="preserve">Louis Rene </w:t>
      </w:r>
      <w:r w:rsidRPr="003457B1">
        <w:rPr>
          <w:rStyle w:val="Style13ptBold"/>
        </w:rPr>
        <w:t>Beres</w:t>
      </w:r>
      <w:r>
        <w:t>, 4-17-20</w:t>
      </w:r>
      <w:r w:rsidRPr="003457B1">
        <w:rPr>
          <w:rStyle w:val="Style13ptBold"/>
        </w:rPr>
        <w:t>23</w:t>
      </w:r>
      <w:r>
        <w:t>, Emeritus Professor of International Law at Purdue, "Excruciating But Indispensable: Calculating Probabilities of an Israel-Iran Nuclear War," Modern Diplomacy, https://www.jurist.org/commentary/2023/04/louis-beres-israel-iran-nuclear-war/, KL</w:t>
      </w:r>
    </w:p>
    <w:p w14:paraId="6F806BB1" w14:textId="77777777" w:rsidR="001319C0" w:rsidRDefault="001319C0" w:rsidP="001319C0">
      <w:pPr>
        <w:rPr>
          <w:sz w:val="16"/>
        </w:rPr>
      </w:pPr>
      <w:r w:rsidRPr="003457B1">
        <w:rPr>
          <w:sz w:val="16"/>
        </w:rPr>
        <w:t xml:space="preserve">There is more. </w:t>
      </w:r>
      <w:r w:rsidRPr="003457B1">
        <w:rPr>
          <w:rStyle w:val="StyleUnderline"/>
          <w:highlight w:val="yellow"/>
        </w:rPr>
        <w:t>An</w:t>
      </w:r>
      <w:r w:rsidRPr="003457B1">
        <w:rPr>
          <w:rStyle w:val="StyleUnderline"/>
        </w:rPr>
        <w:t xml:space="preserve"> </w:t>
      </w:r>
      <w:r w:rsidRPr="003457B1">
        <w:rPr>
          <w:rStyle w:val="Emphasis"/>
        </w:rPr>
        <w:t>unintentional</w:t>
      </w:r>
      <w:r w:rsidRPr="003457B1">
        <w:rPr>
          <w:rStyle w:val="StyleUnderline"/>
        </w:rPr>
        <w:t xml:space="preserve"> or </w:t>
      </w:r>
      <w:r w:rsidRPr="003457B1">
        <w:rPr>
          <w:rStyle w:val="Emphasis"/>
          <w:highlight w:val="yellow"/>
        </w:rPr>
        <w:t>inadvertent nuclear war</w:t>
      </w:r>
      <w:r w:rsidRPr="003457B1">
        <w:rPr>
          <w:rStyle w:val="StyleUnderline"/>
          <w:highlight w:val="yellow"/>
        </w:rPr>
        <w:t xml:space="preserve"> between </w:t>
      </w:r>
      <w:r w:rsidRPr="003457B1">
        <w:rPr>
          <w:rStyle w:val="Emphasis"/>
          <w:highlight w:val="yellow"/>
        </w:rPr>
        <w:t>Israel</w:t>
      </w:r>
      <w:r w:rsidRPr="003457B1">
        <w:rPr>
          <w:rStyle w:val="StyleUnderline"/>
          <w:highlight w:val="yellow"/>
        </w:rPr>
        <w:t xml:space="preserve"> and </w:t>
      </w:r>
      <w:r w:rsidRPr="003457B1">
        <w:rPr>
          <w:rStyle w:val="Emphasis"/>
          <w:highlight w:val="yellow"/>
        </w:rPr>
        <w:t>Iran</w:t>
      </w:r>
      <w:r w:rsidRPr="003457B1">
        <w:rPr>
          <w:rStyle w:val="StyleUnderline"/>
          <w:highlight w:val="yellow"/>
        </w:rPr>
        <w:t xml:space="preserve"> could take place</w:t>
      </w:r>
      <w:r w:rsidRPr="003457B1">
        <w:rPr>
          <w:sz w:val="16"/>
        </w:rPr>
        <w:t xml:space="preserve"> not only </w:t>
      </w:r>
      <w:r w:rsidRPr="003457B1">
        <w:rPr>
          <w:rStyle w:val="StyleUnderline"/>
          <w:highlight w:val="yellow"/>
        </w:rPr>
        <w:t xml:space="preserve">as the result of </w:t>
      </w:r>
      <w:r w:rsidRPr="003457B1">
        <w:rPr>
          <w:rStyle w:val="Emphasis"/>
        </w:rPr>
        <w:t>misunderstandings</w:t>
      </w:r>
      <w:r w:rsidRPr="003457B1">
        <w:rPr>
          <w:rStyle w:val="StyleUnderline"/>
        </w:rPr>
        <w:t xml:space="preserve"> or </w:t>
      </w:r>
      <w:r w:rsidRPr="003457B1">
        <w:rPr>
          <w:rStyle w:val="Emphasis"/>
          <w:highlight w:val="yellow"/>
        </w:rPr>
        <w:t>miscalculations</w:t>
      </w:r>
      <w:r w:rsidRPr="003457B1">
        <w:rPr>
          <w:rStyle w:val="StyleUnderline"/>
          <w:highlight w:val="yellow"/>
        </w:rPr>
        <w:t xml:space="preserve"> between</w:t>
      </w:r>
      <w:r w:rsidRPr="003457B1">
        <w:rPr>
          <w:rStyle w:val="StyleUnderline"/>
        </w:rPr>
        <w:t xml:space="preserve"> </w:t>
      </w:r>
      <w:r w:rsidRPr="003457B1">
        <w:rPr>
          <w:rStyle w:val="Emphasis"/>
        </w:rPr>
        <w:t xml:space="preserve">fully </w:t>
      </w:r>
      <w:r w:rsidRPr="003457B1">
        <w:rPr>
          <w:rStyle w:val="Emphasis"/>
          <w:highlight w:val="yellow"/>
        </w:rPr>
        <w:t>rational</w:t>
      </w:r>
      <w:r w:rsidRPr="003457B1">
        <w:rPr>
          <w:rStyle w:val="StyleUnderline"/>
          <w:highlight w:val="yellow"/>
        </w:rPr>
        <w:t xml:space="preserve"> leaders</w:t>
      </w:r>
      <w:r w:rsidRPr="003457B1">
        <w:rPr>
          <w:sz w:val="16"/>
        </w:rPr>
        <w:t>, but also as the unintended consequence of mechanical, electrical, or computer malfunctions. This includes hacking interference, and should bring to mind a corollary distinction between unintentional/inadvertent nuclear war and an accidental nuclear war. Though all accidental nuclear war must be unintentional, not every unintentional nuclear war would be generated by accident. An unintentional or inadvertent nuclear war could sometime be the result of misjudgments (both fundamental and seemingly trivial) about enemy intentions.</w:t>
      </w:r>
    </w:p>
    <w:p w14:paraId="2CB048BB" w14:textId="77777777" w:rsidR="001319C0" w:rsidRPr="003457B1" w:rsidRDefault="001319C0" w:rsidP="001319C0">
      <w:pPr>
        <w:rPr>
          <w:sz w:val="16"/>
        </w:rPr>
      </w:pPr>
      <w:r w:rsidRPr="002B6A59">
        <w:rPr>
          <w:sz w:val="16"/>
        </w:rPr>
        <w:t>&lt;&lt;PARAGRAPH BREAKS PAUSE&gt;&gt;</w:t>
      </w:r>
    </w:p>
    <w:p w14:paraId="01E30946" w14:textId="77777777" w:rsidR="001319C0" w:rsidRPr="00654244" w:rsidRDefault="001319C0" w:rsidP="001319C0">
      <w:pPr>
        <w:rPr>
          <w:sz w:val="8"/>
          <w:szCs w:val="8"/>
        </w:rPr>
      </w:pPr>
      <w:r w:rsidRPr="00654244">
        <w:rPr>
          <w:sz w:val="8"/>
          <w:szCs w:val="8"/>
        </w:rPr>
        <w:t>“In war,” says Prussian strategist Carl von Clausewitz famously in his classic On War, “everything is simple, but the simplest thing is difficult.” In fashioning a successful “endgame” to any future nuclear confrontation with Iran, it would be vital for Israel’s leaders to understand that this sort of crisis is about much more than maximizing any “correlation of forces” or missile-interception capabilities. It will be about imaginative intuition and variously antecedent notions of dialectical thinking. There are many complex details. As a nuclear war has never been fought, what will be needed in Jerusalem/Tel Aviv is more broadly intellectual guidance than Israel could ever reasonably expect from even its most senior military officers. In essence, ipso facto, there are no recognizable experts on fighting a nuclear war, not in Jerusalem, not in Tehran, not anywhere. It was not by accident that the first capable theoreticians of nuclear war and nuclear deterrence in the 1950s were academic mathematicians, physicists and political scientists. There remains one last point about any still-estimable risks of an Israel-Iran nuclear war. From the standpoint of Jerusalem, the only truly successful outcome could be a crisis or confrontation that ends with a reduction of Iranian nuclear war fighting capabilities andintentions. It would represent a serious mistake for Israel to settle for any bloated boasts of “victory” that are based only upon a one-time avoidance of nuclear war. Israel ought never to be taking existential risks with Iran if the best anticipated outcome could only be status quo ante bellum.</w:t>
      </w:r>
    </w:p>
    <w:p w14:paraId="7DE78603" w14:textId="77777777" w:rsidR="001319C0" w:rsidRPr="003457B1" w:rsidRDefault="001319C0" w:rsidP="001319C0">
      <w:pPr>
        <w:rPr>
          <w:sz w:val="16"/>
        </w:rPr>
      </w:pPr>
      <w:r w:rsidRPr="002B6A59">
        <w:rPr>
          <w:sz w:val="16"/>
        </w:rPr>
        <w:t>&lt;&lt;PARAGRAPH BREAKS RESUME&gt;&gt;</w:t>
      </w:r>
    </w:p>
    <w:p w14:paraId="360D1B27" w14:textId="77777777" w:rsidR="001319C0" w:rsidRPr="003457B1" w:rsidRDefault="001319C0" w:rsidP="001319C0">
      <w:pPr>
        <w:rPr>
          <w:sz w:val="16"/>
        </w:rPr>
      </w:pPr>
      <w:r w:rsidRPr="003457B1">
        <w:rPr>
          <w:sz w:val="16"/>
        </w:rPr>
        <w:lastRenderedPageBreak/>
        <w:t xml:space="preserve">Providing for Israeli national security vis-à-vis a still-nuclearizing Iran ought never to be a visceral or “seat-of-the-pants” </w:t>
      </w:r>
      <w:r w:rsidRPr="003457B1">
        <w:rPr>
          <w:sz w:val="16"/>
          <w:szCs w:val="16"/>
        </w:rPr>
        <w:t>obligation. Without any suitably long-term, systematic and thoughtful plan for</w:t>
      </w:r>
      <w:r w:rsidRPr="003457B1">
        <w:rPr>
          <w:sz w:val="16"/>
        </w:rPr>
        <w:t xml:space="preserve"> avoiding a nuclear war with the Islamic Republic in Tehran, </w:t>
      </w:r>
      <w:r w:rsidRPr="003457B1">
        <w:rPr>
          <w:rStyle w:val="StyleUnderline"/>
          <w:highlight w:val="yellow"/>
        </w:rPr>
        <w:t>a</w:t>
      </w:r>
      <w:r w:rsidRPr="003457B1">
        <w:rPr>
          <w:rStyle w:val="StyleUnderline"/>
        </w:rPr>
        <w:t xml:space="preserve"> </w:t>
      </w:r>
      <w:r w:rsidRPr="003457B1">
        <w:rPr>
          <w:rStyle w:val="Emphasis"/>
        </w:rPr>
        <w:t xml:space="preserve">no-holds-barred military </w:t>
      </w:r>
      <w:r w:rsidRPr="003457B1">
        <w:rPr>
          <w:rStyle w:val="Emphasis"/>
          <w:highlight w:val="yellow"/>
        </w:rPr>
        <w:t>conflict</w:t>
      </w:r>
      <w:r w:rsidRPr="003457B1">
        <w:rPr>
          <w:rStyle w:val="StyleUnderline"/>
          <w:highlight w:val="yellow"/>
        </w:rPr>
        <w:t xml:space="preserve"> could</w:t>
      </w:r>
      <w:r w:rsidRPr="003457B1">
        <w:rPr>
          <w:rStyle w:val="StyleUnderline"/>
        </w:rPr>
        <w:t xml:space="preserve"> sometime </w:t>
      </w:r>
      <w:r w:rsidRPr="003457B1">
        <w:rPr>
          <w:rStyle w:val="StyleUnderline"/>
          <w:highlight w:val="yellow"/>
        </w:rPr>
        <w:t>ensue</w:t>
      </w:r>
      <w:r w:rsidRPr="003457B1">
        <w:rPr>
          <w:sz w:val="16"/>
        </w:rPr>
        <w:t xml:space="preserve">. </w:t>
      </w:r>
      <w:r w:rsidRPr="003457B1">
        <w:rPr>
          <w:rStyle w:val="StyleUnderline"/>
          <w:highlight w:val="yellow"/>
        </w:rPr>
        <w:t xml:space="preserve">To </w:t>
      </w:r>
      <w:r w:rsidRPr="003457B1">
        <w:rPr>
          <w:rStyle w:val="Emphasis"/>
          <w:highlight w:val="yellow"/>
        </w:rPr>
        <w:t>prepare</w:t>
      </w:r>
      <w:r w:rsidRPr="003457B1">
        <w:rPr>
          <w:sz w:val="16"/>
        </w:rPr>
        <w:t xml:space="preserve"> optimally for such a more-or-less-unexpected conflict, </w:t>
      </w:r>
      <w:r w:rsidRPr="003457B1">
        <w:rPr>
          <w:rStyle w:val="Emphasis"/>
          <w:highlight w:val="yellow"/>
        </w:rPr>
        <w:t>Israel</w:t>
      </w:r>
      <w:r w:rsidRPr="003457B1">
        <w:rPr>
          <w:rStyle w:val="StyleUnderline"/>
          <w:highlight w:val="yellow"/>
        </w:rPr>
        <w:t xml:space="preserve"> should</w:t>
      </w:r>
      <w:r w:rsidRPr="003457B1">
        <w:rPr>
          <w:rStyle w:val="StyleUnderline"/>
        </w:rPr>
        <w:t xml:space="preserve"> remain </w:t>
      </w:r>
      <w:r w:rsidRPr="003457B1">
        <w:rPr>
          <w:rStyle w:val="StyleUnderline"/>
          <w:highlight w:val="yellow"/>
        </w:rPr>
        <w:t>focus</w:t>
      </w:r>
      <w:r w:rsidRPr="003457B1">
        <w:rPr>
          <w:rStyle w:val="StyleUnderline"/>
        </w:rPr>
        <w:t xml:space="preserve">ed </w:t>
      </w:r>
      <w:r w:rsidRPr="003457B1">
        <w:rPr>
          <w:rStyle w:val="StyleUnderline"/>
          <w:highlight w:val="yellow"/>
        </w:rPr>
        <w:t>on</w:t>
      </w:r>
      <w:r w:rsidRPr="003457B1">
        <w:rPr>
          <w:rStyle w:val="StyleUnderline"/>
        </w:rPr>
        <w:t xml:space="preserve"> </w:t>
      </w:r>
      <w:r w:rsidRPr="003457B1">
        <w:rPr>
          <w:rStyle w:val="Emphasis"/>
        </w:rPr>
        <w:t>stable</w:t>
      </w:r>
      <w:r w:rsidRPr="003457B1">
        <w:rPr>
          <w:sz w:val="16"/>
        </w:rPr>
        <w:t xml:space="preserve"> nuclear </w:t>
      </w:r>
      <w:r w:rsidRPr="003457B1">
        <w:rPr>
          <w:rStyle w:val="Emphasis"/>
          <w:highlight w:val="yellow"/>
        </w:rPr>
        <w:t>deterrence</w:t>
      </w:r>
      <w:r w:rsidRPr="003457B1">
        <w:rPr>
          <w:sz w:val="16"/>
        </w:rPr>
        <w:t>,[9] a condition requiring continuously refined analytic distinctions between deliberate, inadvertent and accidental nuclear war.[10] On this essential focus, the greatest dangers will lie in fostering outcomes that neither party would actually favor.</w:t>
      </w:r>
    </w:p>
    <w:p w14:paraId="03DB80AE" w14:textId="77777777" w:rsidR="001319C0" w:rsidRDefault="001319C0" w:rsidP="001319C0">
      <w:pPr>
        <w:pStyle w:val="Heading4"/>
      </w:pPr>
      <w:r>
        <w:t>Israel will launch nukes.</w:t>
      </w:r>
    </w:p>
    <w:p w14:paraId="16E44FFB" w14:textId="77777777" w:rsidR="001319C0" w:rsidRPr="00BB59CB" w:rsidRDefault="001319C0" w:rsidP="001319C0">
      <w:r>
        <w:t xml:space="preserve">Robert </w:t>
      </w:r>
      <w:r w:rsidRPr="00BB59CB">
        <w:rPr>
          <w:rStyle w:val="Style13ptBold"/>
        </w:rPr>
        <w:t>Farley</w:t>
      </w:r>
      <w:r>
        <w:t>, 10-7-20</w:t>
      </w:r>
      <w:r w:rsidRPr="00BB59CB">
        <w:rPr>
          <w:rStyle w:val="Style13ptBold"/>
        </w:rPr>
        <w:t>19</w:t>
      </w:r>
      <w:r>
        <w:t>, taught security and diplomacy courses at the Patterson School since 2005.  He received his BS from the University of Oregon in 1997, and his Ph.D. from the University of Washington in 2004, "Unthinkable: Why Israel Would Fire Nuclear Weapons at Iran," National Interest, https://nationalinterest.org/blog/buzz/unthinkable-why-israel-would-fire-nuclear-weapons-iran-86206, KL</w:t>
      </w:r>
    </w:p>
    <w:p w14:paraId="4FDD0F93" w14:textId="77777777" w:rsidR="001319C0" w:rsidRPr="002B6A59" w:rsidRDefault="001319C0" w:rsidP="001319C0">
      <w:pPr>
        <w:rPr>
          <w:sz w:val="16"/>
        </w:rPr>
      </w:pPr>
      <w:r w:rsidRPr="007E4628">
        <w:rPr>
          <w:rStyle w:val="StyleUnderline"/>
          <w:highlight w:val="yellow"/>
        </w:rPr>
        <w:t>The</w:t>
      </w:r>
      <w:r w:rsidRPr="00BB59CB">
        <w:rPr>
          <w:rStyle w:val="StyleUnderline"/>
        </w:rPr>
        <w:t xml:space="preserve"> </w:t>
      </w:r>
      <w:r w:rsidRPr="00BB59CB">
        <w:rPr>
          <w:rStyle w:val="Emphasis"/>
        </w:rPr>
        <w:t xml:space="preserve">most </w:t>
      </w:r>
      <w:r w:rsidRPr="007E4628">
        <w:rPr>
          <w:rStyle w:val="Emphasis"/>
          <w:highlight w:val="yellow"/>
        </w:rPr>
        <w:t>obvious</w:t>
      </w:r>
      <w:r w:rsidRPr="007E4628">
        <w:rPr>
          <w:rStyle w:val="StyleUnderline"/>
          <w:highlight w:val="yellow"/>
        </w:rPr>
        <w:t xml:space="preserve"> scenario for </w:t>
      </w:r>
      <w:r w:rsidRPr="007E4628">
        <w:rPr>
          <w:rStyle w:val="Emphasis"/>
          <w:highlight w:val="yellow"/>
        </w:rPr>
        <w:t>Israel</w:t>
      </w:r>
      <w:r w:rsidRPr="007E4628">
        <w:rPr>
          <w:rStyle w:val="StyleUnderline"/>
          <w:highlight w:val="yellow"/>
        </w:rPr>
        <w:t xml:space="preserve"> to use </w:t>
      </w:r>
      <w:r w:rsidRPr="007E4628">
        <w:rPr>
          <w:rStyle w:val="Emphasis"/>
          <w:highlight w:val="yellow"/>
        </w:rPr>
        <w:t>nuclear weapons</w:t>
      </w:r>
      <w:r w:rsidRPr="007E4628">
        <w:rPr>
          <w:rStyle w:val="StyleUnderline"/>
          <w:highlight w:val="yellow"/>
        </w:rPr>
        <w:t xml:space="preserve"> would be in </w:t>
      </w:r>
      <w:r w:rsidRPr="007E4628">
        <w:rPr>
          <w:rStyle w:val="Emphasis"/>
          <w:highlight w:val="yellow"/>
        </w:rPr>
        <w:t>response</w:t>
      </w:r>
      <w:r w:rsidRPr="007E4628">
        <w:rPr>
          <w:rStyle w:val="StyleUnderline"/>
          <w:highlight w:val="yellow"/>
        </w:rPr>
        <w:t xml:space="preserve"> to a </w:t>
      </w:r>
      <w:r w:rsidRPr="007E4628">
        <w:rPr>
          <w:rStyle w:val="Emphasis"/>
          <w:highlight w:val="yellow"/>
        </w:rPr>
        <w:t>foreign</w:t>
      </w:r>
      <w:r w:rsidRPr="002B6A59">
        <w:rPr>
          <w:sz w:val="16"/>
        </w:rPr>
        <w:t xml:space="preserve"> nuclear </w:t>
      </w:r>
      <w:r w:rsidRPr="007E4628">
        <w:rPr>
          <w:rStyle w:val="Emphasis"/>
          <w:highlight w:val="yellow"/>
        </w:rPr>
        <w:t>attack</w:t>
      </w:r>
      <w:r w:rsidRPr="002B6A59">
        <w:rPr>
          <w:sz w:val="16"/>
        </w:rPr>
        <w:t xml:space="preserve">. Israel’s missile defenses, air defenses, and delivery systems are far too sophisticated to imagine a scenario in which any country other than one of the major nuclear powers could manage a disarming first strike. Consequently, any attacker is certain to endure massive retaliation, in short order. </w:t>
      </w:r>
      <w:r w:rsidRPr="007E4628">
        <w:rPr>
          <w:rStyle w:val="StyleUnderline"/>
          <w:highlight w:val="yellow"/>
        </w:rPr>
        <w:t xml:space="preserve">Israel’s goals would be to </w:t>
      </w:r>
      <w:r w:rsidRPr="007E4628">
        <w:rPr>
          <w:rStyle w:val="Emphasis"/>
          <w:highlight w:val="yellow"/>
        </w:rPr>
        <w:t>destroy</w:t>
      </w:r>
      <w:r w:rsidRPr="007E4628">
        <w:rPr>
          <w:rStyle w:val="StyleUnderline"/>
          <w:highlight w:val="yellow"/>
        </w:rPr>
        <w:t xml:space="preserve"> the </w:t>
      </w:r>
      <w:r w:rsidRPr="007E4628">
        <w:rPr>
          <w:rStyle w:val="Emphasis"/>
          <w:highlight w:val="yellow"/>
        </w:rPr>
        <w:t>military capacity</w:t>
      </w:r>
      <w:r w:rsidRPr="007E4628">
        <w:rPr>
          <w:rStyle w:val="StyleUnderline"/>
          <w:highlight w:val="yellow"/>
        </w:rPr>
        <w:t xml:space="preserve"> of the enemy</w:t>
      </w:r>
      <w:r w:rsidRPr="002B6A59">
        <w:rPr>
          <w:sz w:val="16"/>
        </w:rPr>
        <w:t xml:space="preserve"> (let’s say Iran, for sake of discussion) </w:t>
      </w:r>
      <w:r w:rsidRPr="007E4628">
        <w:rPr>
          <w:rStyle w:val="StyleUnderline"/>
          <w:highlight w:val="yellow"/>
        </w:rPr>
        <w:t>and</w:t>
      </w:r>
      <w:r w:rsidRPr="002B6A59">
        <w:rPr>
          <w:sz w:val="16"/>
        </w:rPr>
        <w:t xml:space="preserve"> also </w:t>
      </w:r>
      <w:r w:rsidRPr="007E4628">
        <w:rPr>
          <w:rStyle w:val="StyleUnderline"/>
          <w:highlight w:val="yellow"/>
        </w:rPr>
        <w:t xml:space="preserve">send a message that </w:t>
      </w:r>
      <w:r w:rsidRPr="007E4628">
        <w:rPr>
          <w:rStyle w:val="Emphasis"/>
          <w:highlight w:val="yellow"/>
        </w:rPr>
        <w:t>any</w:t>
      </w:r>
      <w:r w:rsidRPr="002B6A59">
        <w:rPr>
          <w:sz w:val="16"/>
        </w:rPr>
        <w:t xml:space="preserve"> nuclear </w:t>
      </w:r>
      <w:r w:rsidRPr="007E4628">
        <w:rPr>
          <w:rStyle w:val="StyleUnderline"/>
          <w:highlight w:val="yellow"/>
        </w:rPr>
        <w:t>attack</w:t>
      </w:r>
      <w:r w:rsidRPr="002B6A59">
        <w:rPr>
          <w:sz w:val="16"/>
        </w:rPr>
        <w:t xml:space="preserve"> against Israel </w:t>
      </w:r>
      <w:r w:rsidRPr="007E4628">
        <w:rPr>
          <w:rStyle w:val="StyleUnderline"/>
          <w:highlight w:val="yellow"/>
        </w:rPr>
        <w:t>would be met with</w:t>
      </w:r>
      <w:r w:rsidRPr="007E4628">
        <w:rPr>
          <w:rStyle w:val="StyleUnderline"/>
        </w:rPr>
        <w:t xml:space="preserve"> </w:t>
      </w:r>
      <w:r w:rsidRPr="007E4628">
        <w:rPr>
          <w:rStyle w:val="Emphasis"/>
        </w:rPr>
        <w:t>catastrophic</w:t>
      </w:r>
      <w:r w:rsidRPr="007E4628">
        <w:rPr>
          <w:rStyle w:val="StyleUnderline"/>
        </w:rPr>
        <w:t xml:space="preserve">, </w:t>
      </w:r>
      <w:r w:rsidRPr="007E4628">
        <w:rPr>
          <w:rStyle w:val="Emphasis"/>
        </w:rPr>
        <w:t xml:space="preserve">unimaginable </w:t>
      </w:r>
      <w:r w:rsidRPr="007E4628">
        <w:rPr>
          <w:rStyle w:val="Emphasis"/>
          <w:highlight w:val="yellow"/>
        </w:rPr>
        <w:t>retaliation</w:t>
      </w:r>
      <w:r w:rsidRPr="002B6A59">
        <w:rPr>
          <w:sz w:val="16"/>
        </w:rPr>
        <w:t>.</w:t>
      </w:r>
    </w:p>
    <w:p w14:paraId="6EAB4780" w14:textId="77777777" w:rsidR="001319C0" w:rsidRPr="002B6A59" w:rsidRDefault="001319C0" w:rsidP="001319C0">
      <w:pPr>
        <w:rPr>
          <w:sz w:val="16"/>
        </w:rPr>
      </w:pPr>
      <w:r w:rsidRPr="002B6A59">
        <w:rPr>
          <w:sz w:val="16"/>
        </w:rPr>
        <w:t>&lt;&lt;PARAGRAPH BREAKS PAUSE&gt;&gt;</w:t>
      </w:r>
    </w:p>
    <w:p w14:paraId="3BE2F62E" w14:textId="77777777" w:rsidR="001319C0" w:rsidRDefault="001319C0" w:rsidP="001319C0">
      <w:pPr>
        <w:rPr>
          <w:sz w:val="8"/>
          <w:szCs w:val="8"/>
        </w:rPr>
      </w:pPr>
      <w:r w:rsidRPr="007E4628">
        <w:rPr>
          <w:sz w:val="8"/>
          <w:szCs w:val="8"/>
        </w:rPr>
        <w:t>But why might Israel start a nuclear war?</w:t>
      </w:r>
      <w:r>
        <w:rPr>
          <w:sz w:val="8"/>
          <w:szCs w:val="8"/>
        </w:rPr>
        <w:t xml:space="preserve"> </w:t>
      </w:r>
      <w:r w:rsidRPr="007E4628">
        <w:rPr>
          <w:sz w:val="8"/>
          <w:szCs w:val="8"/>
        </w:rPr>
        <w:t>Nuclear Pre-emption</w:t>
      </w:r>
      <w:r>
        <w:rPr>
          <w:sz w:val="8"/>
          <w:szCs w:val="8"/>
        </w:rPr>
        <w:t xml:space="preserve"> </w:t>
      </w:r>
      <w:r w:rsidRPr="007E4628">
        <w:rPr>
          <w:sz w:val="8"/>
          <w:szCs w:val="8"/>
          <w:u w:val="single"/>
        </w:rPr>
        <w:t>If</w:t>
      </w:r>
      <w:r w:rsidRPr="007E4628">
        <w:rPr>
          <w:sz w:val="8"/>
          <w:szCs w:val="8"/>
        </w:rPr>
        <w:t xml:space="preserve"> a hostile power (let’s say Iran, for sake of discussion) appeared to be on the verge of mating nuclear devices with the systems needed to deliver them, Israel might well consider a preventive nuclear attack. In the case of Iran, we can imagine scenarios in which Israeli planners would no longer deem a conventional attack sufficiently lethal to destroy or delay the Iranian program. In such a scenario, and absent direct intervention from the United States, Israel might well decide to undertake a limited nuclear attack against Iranian facilities.</w:t>
      </w:r>
      <w:r>
        <w:rPr>
          <w:sz w:val="8"/>
          <w:szCs w:val="8"/>
        </w:rPr>
        <w:t xml:space="preserve"> </w:t>
      </w:r>
      <w:r w:rsidRPr="007E4628">
        <w:rPr>
          <w:sz w:val="8"/>
          <w:szCs w:val="8"/>
        </w:rPr>
        <w:t>Given that Iran lacks significant ballistic missile defenses, Israel would most likely deliver the nuclear weapons with its Jericho III intermediate range ballistic missiles. Israel would likely limit its attacks to targets specifically linked with the Iranian nuclear program, and sufficiently away from civilian areas. Conceivably, since it would be breaking the nuclear taboo anyway, Israel might target other military facilities and bases for attack, but it is likely that the Israeli government would want to limit the precedent for using nuclear weapons as much as possible.</w:t>
      </w:r>
      <w:r>
        <w:rPr>
          <w:sz w:val="8"/>
          <w:szCs w:val="8"/>
        </w:rPr>
        <w:t xml:space="preserve"> </w:t>
      </w:r>
      <w:r w:rsidRPr="007E4628">
        <w:rPr>
          <w:sz w:val="8"/>
          <w:szCs w:val="8"/>
        </w:rPr>
        <w:t>Would it work? Nuclear weapons would deal more damage than most imaginable conventional attacks, and would also convey a level of seriousness that might take even the Iranians aback. On the other hand, the active use of nuclear weapons by Israel would probably heighten the interest of everyone in the region (and potentially across the world) to develop their own nuclear arsenals.</w:t>
      </w:r>
      <w:r>
        <w:rPr>
          <w:sz w:val="8"/>
          <w:szCs w:val="8"/>
        </w:rPr>
        <w:t xml:space="preserve"> </w:t>
      </w:r>
      <w:r w:rsidRPr="007E4628">
        <w:rPr>
          <w:sz w:val="8"/>
          <w:szCs w:val="8"/>
        </w:rPr>
        <w:t>Nuclear Transfer</w:t>
      </w:r>
      <w:r>
        <w:rPr>
          <w:sz w:val="8"/>
          <w:szCs w:val="8"/>
        </w:rPr>
        <w:t xml:space="preserve"> </w:t>
      </w:r>
      <w:r w:rsidRPr="007E4628">
        <w:rPr>
          <w:sz w:val="8"/>
          <w:szCs w:val="8"/>
        </w:rPr>
        <w:t>One of Israel’s biggest concerns is the idea that a nuclear power (Iran, Pakistan, or North Korea, presumably) might give or sell a nuclear weapon to a non-governmental organization (NGO). Hamas, Hezbollah, or some other terrorist group would be harder to deter than a traditional nation-state. Even if a terrorist organization did not immediately use the weapon against an Israeli target, it could potentially extract concessions that Israel would be unwilling to make. In such a scenario, Israel might well consider using nuclear weapons in order to forestall a transfer, or destroy the enemy nuclear device after delivery. This would depend on access to excellent intelligence about the transfer of the device, but it is hardly impossible that the highly professional and operationally competent Israeli intelligence services could provide such data.</w:t>
      </w:r>
      <w:r>
        <w:rPr>
          <w:sz w:val="8"/>
          <w:szCs w:val="8"/>
        </w:rPr>
        <w:t xml:space="preserve"> </w:t>
      </w:r>
      <w:r w:rsidRPr="007E4628">
        <w:rPr>
          <w:sz w:val="8"/>
          <w:szCs w:val="8"/>
        </w:rPr>
        <w:t>Why go nuclear? The biggest reason would be to ensure the success of the strike; both the device itself and the people handling the device would be important targets, and a nuclear attack would ensure their destruction more effectively than even a massive conventional strike (which might well accompany the nuclear attack). Moreover, committing to the most extreme use forms of the use of force might well deter both the NGO and the originating state (not to mention any states that facilitated transfer through their borders; hello, Syria!) from attempting another transfer. However, the active use of nuclear weapons against a non-state actor might look to the world like overkill, and could reaffirm the interest of the source of the nuclear device in causing more problems for Israel.</w:t>
      </w:r>
      <w:r>
        <w:rPr>
          <w:sz w:val="8"/>
          <w:szCs w:val="8"/>
        </w:rPr>
        <w:t xml:space="preserve"> </w:t>
      </w:r>
    </w:p>
    <w:p w14:paraId="0D0B2625" w14:textId="77777777" w:rsidR="001319C0" w:rsidRPr="002B6A59" w:rsidRDefault="001319C0" w:rsidP="001319C0">
      <w:pPr>
        <w:rPr>
          <w:sz w:val="16"/>
        </w:rPr>
      </w:pPr>
      <w:r w:rsidRPr="002B6A59">
        <w:rPr>
          <w:sz w:val="16"/>
        </w:rPr>
        <w:t>&lt;&lt;PARAGRAPH BREAKS RESUME&gt;&gt;</w:t>
      </w:r>
    </w:p>
    <w:p w14:paraId="7FC30E56" w14:textId="77777777" w:rsidR="001319C0" w:rsidRPr="002B6A59" w:rsidRDefault="001319C0" w:rsidP="001319C0">
      <w:pPr>
        <w:rPr>
          <w:sz w:val="16"/>
        </w:rPr>
      </w:pPr>
      <w:r w:rsidRPr="002B6A59">
        <w:rPr>
          <w:sz w:val="16"/>
        </w:rPr>
        <w:t xml:space="preserve">Conventional Defeat </w:t>
      </w:r>
    </w:p>
    <w:p w14:paraId="790A0295" w14:textId="77777777" w:rsidR="001319C0" w:rsidRPr="002B6A59" w:rsidRDefault="001319C0" w:rsidP="001319C0">
      <w:pPr>
        <w:rPr>
          <w:sz w:val="16"/>
        </w:rPr>
      </w:pPr>
      <w:r w:rsidRPr="002B6A59">
        <w:rPr>
          <w:sz w:val="16"/>
        </w:rPr>
        <w:t xml:space="preserve">The idea that Israel might lose a conventional war seems ridiculous now, but the origins of the Israeli nuclear program lay in the fear that the Arab states would develop a decisive military advantage that they could use to inflict battlefield defeats. This came close to happening during the 1973 Yom Kippur War, as the Egyptian Army seized the Suez Canal and the Syrian Arab Army advanced into the Golan Heights. Accounts on how seriously Israel debated using nukes during that war remain murky, but </w:t>
      </w:r>
      <w:r w:rsidRPr="002B6A59">
        <w:rPr>
          <w:rStyle w:val="StyleUnderline"/>
          <w:highlight w:val="yellow"/>
        </w:rPr>
        <w:t xml:space="preserve">there is </w:t>
      </w:r>
      <w:r w:rsidRPr="002B6A59">
        <w:rPr>
          <w:rStyle w:val="Emphasis"/>
          <w:highlight w:val="yellow"/>
        </w:rPr>
        <w:t>no question</w:t>
      </w:r>
      <w:r w:rsidRPr="002B6A59">
        <w:rPr>
          <w:rStyle w:val="StyleUnderline"/>
        </w:rPr>
        <w:t xml:space="preserve"> that </w:t>
      </w:r>
      <w:r w:rsidRPr="002B6A59">
        <w:rPr>
          <w:rStyle w:val="StyleUnderline"/>
          <w:highlight w:val="yellow"/>
        </w:rPr>
        <w:t>Israel could consider using its</w:t>
      </w:r>
      <w:r w:rsidRPr="002B6A59">
        <w:rPr>
          <w:rStyle w:val="StyleUnderline"/>
        </w:rPr>
        <w:t xml:space="preserve"> </w:t>
      </w:r>
      <w:r w:rsidRPr="00C40EA2">
        <w:rPr>
          <w:rStyle w:val="Emphasis"/>
        </w:rPr>
        <w:t xml:space="preserve">most powerful </w:t>
      </w:r>
      <w:r w:rsidRPr="00C40EA2">
        <w:rPr>
          <w:rStyle w:val="Emphasis"/>
          <w:highlight w:val="yellow"/>
        </w:rPr>
        <w:t>weapons</w:t>
      </w:r>
      <w:r w:rsidRPr="002B6A59">
        <w:rPr>
          <w:rStyle w:val="StyleUnderline"/>
          <w:highlight w:val="yellow"/>
        </w:rPr>
        <w:t xml:space="preserve"> if the </w:t>
      </w:r>
      <w:r w:rsidRPr="002B6A59">
        <w:rPr>
          <w:rStyle w:val="Emphasis"/>
          <w:highlight w:val="yellow"/>
        </w:rPr>
        <w:t>conventional balance tipped</w:t>
      </w:r>
      <w:r w:rsidRPr="002B6A59">
        <w:rPr>
          <w:sz w:val="16"/>
        </w:rPr>
        <w:t xml:space="preserve"> decisively </w:t>
      </w:r>
      <w:r w:rsidRPr="002B6A59">
        <w:rPr>
          <w:rStyle w:val="Emphasis"/>
          <w:highlight w:val="yellow"/>
        </w:rPr>
        <w:t>out</w:t>
      </w:r>
      <w:r w:rsidRPr="002B6A59">
        <w:rPr>
          <w:rStyle w:val="StyleUnderline"/>
          <w:highlight w:val="yellow"/>
        </w:rPr>
        <w:t xml:space="preserve"> of its favor</w:t>
      </w:r>
      <w:r w:rsidRPr="002B6A59">
        <w:rPr>
          <w:sz w:val="16"/>
        </w:rPr>
        <w:t>.</w:t>
      </w:r>
    </w:p>
    <w:p w14:paraId="10120C63" w14:textId="77777777" w:rsidR="001319C0" w:rsidRPr="002B6A59" w:rsidRDefault="001319C0" w:rsidP="001319C0">
      <w:pPr>
        <w:rPr>
          <w:sz w:val="16"/>
        </w:rPr>
      </w:pPr>
      <w:r w:rsidRPr="002B6A59">
        <w:rPr>
          <w:sz w:val="16"/>
        </w:rPr>
        <w:t xml:space="preserve">How might that happen? We can imagine a few scenarios, most of which involve an increase in hostility between Israel and its more tolerant neighbors. Another revolution in Egypt could easily rewrite the security equation on Israel’s southern border; while the friendship of Saudi Arabia seems secure, political instability could change that; even Turkish policy might shift in a negative direction. Israel currently has overwhelming conventional military advantages, but these advantages depend to some extent on a favorable regional strategic environment. </w:t>
      </w:r>
      <w:r w:rsidRPr="007E4628">
        <w:rPr>
          <w:rStyle w:val="Emphasis"/>
          <w:highlight w:val="yellow"/>
        </w:rPr>
        <w:t>Political shifts</w:t>
      </w:r>
      <w:r w:rsidRPr="007E4628">
        <w:rPr>
          <w:rStyle w:val="StyleUnderline"/>
          <w:highlight w:val="yellow"/>
        </w:rPr>
        <w:t xml:space="preserve"> could leave </w:t>
      </w:r>
      <w:r w:rsidRPr="007E4628">
        <w:rPr>
          <w:rStyle w:val="Emphasis"/>
          <w:highlight w:val="yellow"/>
        </w:rPr>
        <w:t>Israel diplomatically isolated</w:t>
      </w:r>
      <w:r w:rsidRPr="007E4628">
        <w:rPr>
          <w:rStyle w:val="StyleUnderline"/>
        </w:rPr>
        <w:t xml:space="preserve">, </w:t>
      </w:r>
      <w:r w:rsidRPr="007E4628">
        <w:rPr>
          <w:rStyle w:val="StyleUnderline"/>
          <w:highlight w:val="yellow"/>
        </w:rPr>
        <w:t xml:space="preserve">and </w:t>
      </w:r>
      <w:r w:rsidRPr="007E4628">
        <w:rPr>
          <w:rStyle w:val="Emphasis"/>
          <w:highlight w:val="yellow"/>
        </w:rPr>
        <w:t>vulnerable</w:t>
      </w:r>
      <w:r w:rsidRPr="007E4628">
        <w:rPr>
          <w:rStyle w:val="StyleUnderline"/>
        </w:rPr>
        <w:t xml:space="preserve"> once again </w:t>
      </w:r>
      <w:r w:rsidRPr="007E4628">
        <w:rPr>
          <w:rStyle w:val="StyleUnderline"/>
          <w:highlight w:val="yellow"/>
        </w:rPr>
        <w:t xml:space="preserve">to </w:t>
      </w:r>
      <w:r w:rsidRPr="007E4628">
        <w:rPr>
          <w:rStyle w:val="Emphasis"/>
          <w:highlight w:val="yellow"/>
        </w:rPr>
        <w:t>conventional attack</w:t>
      </w:r>
      <w:r w:rsidRPr="002B6A59">
        <w:rPr>
          <w:sz w:val="16"/>
        </w:rPr>
        <w:t xml:space="preserve">. </w:t>
      </w:r>
      <w:r w:rsidRPr="007E4628">
        <w:rPr>
          <w:rStyle w:val="StyleUnderline"/>
        </w:rPr>
        <w:t xml:space="preserve">In such a situation, </w:t>
      </w:r>
      <w:r w:rsidRPr="007E4628">
        <w:rPr>
          <w:rStyle w:val="Emphasis"/>
          <w:highlight w:val="yellow"/>
        </w:rPr>
        <w:t xml:space="preserve">nuclear </w:t>
      </w:r>
      <w:r w:rsidRPr="002B6A59">
        <w:rPr>
          <w:rStyle w:val="Emphasis"/>
          <w:highlight w:val="yellow"/>
        </w:rPr>
        <w:t>weapons</w:t>
      </w:r>
      <w:r w:rsidRPr="002B6A59">
        <w:rPr>
          <w:rStyle w:val="StyleUnderline"/>
          <w:highlight w:val="yellow"/>
        </w:rPr>
        <w:t xml:space="preserve"> would remain part of the </w:t>
      </w:r>
      <w:r w:rsidRPr="002B6A59">
        <w:rPr>
          <w:rStyle w:val="Emphasis"/>
          <w:highlight w:val="yellow"/>
        </w:rPr>
        <w:t>toolkit</w:t>
      </w:r>
      <w:r w:rsidRPr="002B6A59">
        <w:rPr>
          <w:rStyle w:val="StyleUnderline"/>
        </w:rPr>
        <w:t xml:space="preserve"> for ensuring the </w:t>
      </w:r>
      <w:r w:rsidRPr="002B6A59">
        <w:rPr>
          <w:rStyle w:val="Emphasis"/>
        </w:rPr>
        <w:t>survival of the nation</w:t>
      </w:r>
      <w:r w:rsidRPr="002B6A59">
        <w:rPr>
          <w:sz w:val="16"/>
        </w:rPr>
        <w:t>.</w:t>
      </w:r>
    </w:p>
    <w:p w14:paraId="1A0EB85F" w14:textId="77777777" w:rsidR="00717CA9" w:rsidRPr="00717CA9" w:rsidRDefault="00717CA9" w:rsidP="00717CA9"/>
    <w:p w14:paraId="7B7BA2F5" w14:textId="56ADA590" w:rsidR="00840012" w:rsidRDefault="00840012" w:rsidP="00840012">
      <w:pPr>
        <w:pStyle w:val="Heading3"/>
      </w:pPr>
      <w:r>
        <w:lastRenderedPageBreak/>
        <w:t>! – China Draw in</w:t>
      </w:r>
    </w:p>
    <w:p w14:paraId="17423645" w14:textId="77777777" w:rsidR="00840012" w:rsidRDefault="00840012" w:rsidP="00840012">
      <w:pPr>
        <w:pStyle w:val="Heading4"/>
      </w:pPr>
      <w:r>
        <w:t>Draws in China and Russia.</w:t>
      </w:r>
    </w:p>
    <w:p w14:paraId="6228BCEC" w14:textId="77777777" w:rsidR="00840012" w:rsidRDefault="00840012" w:rsidP="00840012">
      <w:r>
        <w:t xml:space="preserve">Christina </w:t>
      </w:r>
      <w:r w:rsidRPr="008459C4">
        <w:rPr>
          <w:rStyle w:val="Style13ptBold"/>
        </w:rPr>
        <w:t>Lin</w:t>
      </w:r>
      <w:r>
        <w:t>, 8-1-20</w:t>
      </w:r>
      <w:r w:rsidRPr="008459C4">
        <w:rPr>
          <w:rStyle w:val="Style13ptBold"/>
        </w:rPr>
        <w:t>18</w:t>
      </w:r>
      <w:r>
        <w:t>, Visiting Scholar at the Center for Global Peace and Conflict Studies at the University of California, Irvine. Her research focuses on China-Mediterranean/Middle East relations and ways for U.S.-China cooperation in a changing international order. Specific areas of interest include China’s Belt and Road Initiative, its rising role in the Middle East’s economic and security landscape, and the interplay between regional security architectures such as the Shanghai Cooperation Organization (SCO) and the Organization for Security Co-operation in Europe (OSCE) as an evolving paradigm of China-U.S./West relations in a multi-polar world. Lin holds a Ph.D. in International Political Economy and Security Studies from the London School of Economics and Political Science, and is a former Transatlantic Academy Fellow at the German Marshall Fund of the United States and Fellow at SAIS-Johns Hopkins University "What Would a U.S. War—or Peace—with Iran mean for China?," ChinaFile, https://www.chinafile.com/conversation/what-would-us-war-or-peace-iran-mean-china, KL</w:t>
      </w:r>
    </w:p>
    <w:p w14:paraId="4FE48AFE" w14:textId="77777777" w:rsidR="00840012" w:rsidRPr="00AE1127" w:rsidRDefault="00840012" w:rsidP="00840012">
      <w:pPr>
        <w:rPr>
          <w:sz w:val="16"/>
        </w:rPr>
      </w:pPr>
      <w:r w:rsidRPr="00AE1127">
        <w:rPr>
          <w:sz w:val="16"/>
        </w:rPr>
        <w:t xml:space="preserve">Trump’s tweet set off a barrage of heated discussions on long-standing U.S. regime change policy toward the Middle East, with some pundits such as retired Army Colonel Douglas Macgregor predicting a possible </w:t>
      </w:r>
      <w:r w:rsidRPr="00B871A5">
        <w:rPr>
          <w:rStyle w:val="Emphasis"/>
          <w:highlight w:val="yellow"/>
        </w:rPr>
        <w:t>war with Iran</w:t>
      </w:r>
      <w:r w:rsidRPr="00AE1127">
        <w:rPr>
          <w:sz w:val="16"/>
        </w:rPr>
        <w:t xml:space="preserve"> that </w:t>
      </w:r>
      <w:r w:rsidRPr="00B871A5">
        <w:rPr>
          <w:rStyle w:val="Emphasis"/>
          <w:highlight w:val="yellow"/>
        </w:rPr>
        <w:t>could draw in China and Russia</w:t>
      </w:r>
      <w:r w:rsidRPr="00AE1127">
        <w:rPr>
          <w:sz w:val="16"/>
        </w:rPr>
        <w:t>.</w:t>
      </w:r>
    </w:p>
    <w:p w14:paraId="0DB50346" w14:textId="77777777" w:rsidR="00840012" w:rsidRPr="00AE1127" w:rsidRDefault="00840012" w:rsidP="00840012">
      <w:pPr>
        <w:rPr>
          <w:sz w:val="16"/>
        </w:rPr>
      </w:pPr>
      <w:r w:rsidRPr="00AE1127">
        <w:rPr>
          <w:sz w:val="16"/>
        </w:rPr>
        <w:t xml:space="preserve">Indeed, </w:t>
      </w:r>
      <w:r w:rsidRPr="00B871A5">
        <w:rPr>
          <w:rStyle w:val="StyleUnderline"/>
          <w:highlight w:val="yellow"/>
        </w:rPr>
        <w:t xml:space="preserve">China has </w:t>
      </w:r>
      <w:r w:rsidRPr="00B871A5">
        <w:rPr>
          <w:rStyle w:val="Emphasis"/>
          <w:highlight w:val="yellow"/>
        </w:rPr>
        <w:t>large stakes</w:t>
      </w:r>
      <w:r w:rsidRPr="00B871A5">
        <w:rPr>
          <w:rStyle w:val="StyleUnderline"/>
          <w:highlight w:val="yellow"/>
        </w:rPr>
        <w:t xml:space="preserve"> in Iran’s </w:t>
      </w:r>
      <w:r w:rsidRPr="00B871A5">
        <w:rPr>
          <w:rStyle w:val="Emphasis"/>
          <w:highlight w:val="yellow"/>
        </w:rPr>
        <w:t>stability</w:t>
      </w:r>
      <w:r w:rsidRPr="00AE1127">
        <w:rPr>
          <w:sz w:val="16"/>
        </w:rPr>
        <w:t xml:space="preserve">. </w:t>
      </w:r>
      <w:r w:rsidRPr="00B871A5">
        <w:rPr>
          <w:rStyle w:val="StyleUnderline"/>
          <w:highlight w:val="yellow"/>
        </w:rPr>
        <w:t xml:space="preserve">It is the </w:t>
      </w:r>
      <w:r w:rsidRPr="00B871A5">
        <w:rPr>
          <w:rStyle w:val="Emphasis"/>
          <w:highlight w:val="yellow"/>
        </w:rPr>
        <w:t>largest buyer</w:t>
      </w:r>
      <w:r w:rsidRPr="00B871A5">
        <w:rPr>
          <w:rStyle w:val="StyleUnderline"/>
          <w:highlight w:val="yellow"/>
        </w:rPr>
        <w:t xml:space="preserve"> of Iranian </w:t>
      </w:r>
      <w:r w:rsidRPr="00B871A5">
        <w:rPr>
          <w:rStyle w:val="Emphasis"/>
          <w:highlight w:val="yellow"/>
        </w:rPr>
        <w:t>oil</w:t>
      </w:r>
      <w:r w:rsidRPr="008459C4">
        <w:rPr>
          <w:rStyle w:val="StyleUnderline"/>
        </w:rPr>
        <w:t xml:space="preserve">, and its </w:t>
      </w:r>
      <w:r w:rsidRPr="008459C4">
        <w:rPr>
          <w:rStyle w:val="Emphasis"/>
        </w:rPr>
        <w:t>largest trading partner</w:t>
      </w:r>
      <w:r w:rsidRPr="008459C4">
        <w:rPr>
          <w:rStyle w:val="StyleUnderline"/>
        </w:rPr>
        <w:t xml:space="preserve">, while </w:t>
      </w:r>
      <w:r w:rsidRPr="00B871A5">
        <w:rPr>
          <w:rStyle w:val="StyleUnderline"/>
          <w:highlight w:val="yellow"/>
        </w:rPr>
        <w:t xml:space="preserve">Iran is a </w:t>
      </w:r>
      <w:r w:rsidRPr="00B871A5">
        <w:rPr>
          <w:rStyle w:val="Emphasis"/>
          <w:highlight w:val="yellow"/>
        </w:rPr>
        <w:t>key</w:t>
      </w:r>
      <w:r w:rsidRPr="008459C4">
        <w:rPr>
          <w:rStyle w:val="StyleUnderline"/>
        </w:rPr>
        <w:t xml:space="preserve"> strategic </w:t>
      </w:r>
      <w:r w:rsidRPr="00B871A5">
        <w:rPr>
          <w:rStyle w:val="Emphasis"/>
          <w:highlight w:val="yellow"/>
        </w:rPr>
        <w:t>node</w:t>
      </w:r>
      <w:r w:rsidRPr="00B871A5">
        <w:rPr>
          <w:sz w:val="16"/>
          <w:highlight w:val="yellow"/>
        </w:rPr>
        <w:t xml:space="preserve"> </w:t>
      </w:r>
      <w:r w:rsidRPr="00B871A5">
        <w:rPr>
          <w:rStyle w:val="StyleUnderline"/>
          <w:highlight w:val="yellow"/>
        </w:rPr>
        <w:t>connecting</w:t>
      </w:r>
      <w:r w:rsidRPr="008459C4">
        <w:rPr>
          <w:rStyle w:val="StyleUnderline"/>
        </w:rPr>
        <w:t xml:space="preserve"> Asia and </w:t>
      </w:r>
      <w:r w:rsidRPr="00B871A5">
        <w:rPr>
          <w:rStyle w:val="StyleUnderline"/>
          <w:highlight w:val="yellow"/>
        </w:rPr>
        <w:t xml:space="preserve">the </w:t>
      </w:r>
      <w:r w:rsidRPr="00B871A5">
        <w:rPr>
          <w:rStyle w:val="Emphasis"/>
          <w:highlight w:val="yellow"/>
        </w:rPr>
        <w:t>Mid</w:t>
      </w:r>
      <w:r w:rsidRPr="008459C4">
        <w:rPr>
          <w:rStyle w:val="StyleUnderline"/>
        </w:rPr>
        <w:t xml:space="preserve">dle </w:t>
      </w:r>
      <w:r w:rsidRPr="00B871A5">
        <w:rPr>
          <w:rStyle w:val="Emphasis"/>
          <w:highlight w:val="yellow"/>
        </w:rPr>
        <w:t>East</w:t>
      </w:r>
      <w:r w:rsidRPr="00B871A5">
        <w:rPr>
          <w:rStyle w:val="StyleUnderline"/>
          <w:highlight w:val="yellow"/>
        </w:rPr>
        <w:t xml:space="preserve"> on the</w:t>
      </w:r>
      <w:r w:rsidRPr="00AE1127">
        <w:rPr>
          <w:sz w:val="16"/>
        </w:rPr>
        <w:t xml:space="preserve"> Belt and Road Initiative (</w:t>
      </w:r>
      <w:r w:rsidRPr="00B871A5">
        <w:rPr>
          <w:rStyle w:val="Emphasis"/>
          <w:highlight w:val="yellow"/>
        </w:rPr>
        <w:t>BRI</w:t>
      </w:r>
      <w:r w:rsidRPr="00AE1127">
        <w:rPr>
          <w:sz w:val="16"/>
        </w:rPr>
        <w:t xml:space="preserve">). Additionally, </w:t>
      </w:r>
      <w:r w:rsidRPr="008459C4">
        <w:rPr>
          <w:rStyle w:val="StyleUnderline"/>
        </w:rPr>
        <w:t xml:space="preserve">after </w:t>
      </w:r>
      <w:r w:rsidRPr="008459C4">
        <w:rPr>
          <w:rStyle w:val="Emphasis"/>
        </w:rPr>
        <w:t>decades</w:t>
      </w:r>
      <w:r w:rsidRPr="008459C4">
        <w:rPr>
          <w:rStyle w:val="StyleUnderline"/>
        </w:rPr>
        <w:t xml:space="preserve"> of overthrown governments precipitating </w:t>
      </w:r>
      <w:r w:rsidRPr="008459C4">
        <w:rPr>
          <w:rStyle w:val="Emphasis"/>
        </w:rPr>
        <w:t>failed states</w:t>
      </w:r>
      <w:r w:rsidRPr="008459C4">
        <w:rPr>
          <w:rStyle w:val="StyleUnderline"/>
        </w:rPr>
        <w:t xml:space="preserve"> and rising </w:t>
      </w:r>
      <w:r w:rsidRPr="008459C4">
        <w:rPr>
          <w:rStyle w:val="Emphasis"/>
        </w:rPr>
        <w:t>terrorism</w:t>
      </w:r>
      <w:r w:rsidRPr="008459C4">
        <w:rPr>
          <w:rStyle w:val="StyleUnderline"/>
        </w:rPr>
        <w:t xml:space="preserve">, </w:t>
      </w:r>
      <w:r w:rsidRPr="00B871A5">
        <w:rPr>
          <w:rStyle w:val="StyleUnderline"/>
          <w:highlight w:val="yellow"/>
        </w:rPr>
        <w:t xml:space="preserve">China is </w:t>
      </w:r>
      <w:r w:rsidRPr="00B871A5">
        <w:rPr>
          <w:rStyle w:val="Emphasis"/>
          <w:highlight w:val="yellow"/>
        </w:rPr>
        <w:t>against</w:t>
      </w:r>
      <w:r w:rsidRPr="008459C4">
        <w:rPr>
          <w:rStyle w:val="StyleUnderline"/>
        </w:rPr>
        <w:t xml:space="preserve"> further </w:t>
      </w:r>
      <w:r w:rsidRPr="00B871A5">
        <w:rPr>
          <w:rStyle w:val="StyleUnderline"/>
          <w:highlight w:val="yellow"/>
        </w:rPr>
        <w:t>West</w:t>
      </w:r>
      <w:r w:rsidRPr="008459C4">
        <w:rPr>
          <w:rStyle w:val="StyleUnderline"/>
        </w:rPr>
        <w:t>ern-</w:t>
      </w:r>
      <w:r w:rsidRPr="00B871A5">
        <w:rPr>
          <w:rStyle w:val="StyleUnderline"/>
          <w:highlight w:val="yellow"/>
        </w:rPr>
        <w:t xml:space="preserve">sponsored </w:t>
      </w:r>
      <w:r w:rsidRPr="00B871A5">
        <w:rPr>
          <w:rStyle w:val="Emphasis"/>
          <w:highlight w:val="yellow"/>
        </w:rPr>
        <w:t>regime change</w:t>
      </w:r>
      <w:r w:rsidRPr="00AE1127">
        <w:rPr>
          <w:sz w:val="16"/>
        </w:rPr>
        <w:t xml:space="preserve"> in the region.</w:t>
      </w:r>
    </w:p>
    <w:p w14:paraId="744B5577" w14:textId="77777777" w:rsidR="00840012" w:rsidRPr="00AE1127" w:rsidRDefault="00840012" w:rsidP="00840012">
      <w:pPr>
        <w:rPr>
          <w:sz w:val="16"/>
        </w:rPr>
      </w:pPr>
      <w:r w:rsidRPr="00AE1127">
        <w:rPr>
          <w:sz w:val="16"/>
        </w:rPr>
        <w:t xml:space="preserve">According to Sinologist John Garver, </w:t>
      </w:r>
      <w:r w:rsidRPr="008459C4">
        <w:rPr>
          <w:rStyle w:val="StyleUnderline"/>
        </w:rPr>
        <w:t xml:space="preserve">China’s </w:t>
      </w:r>
      <w:r w:rsidRPr="008459C4">
        <w:rPr>
          <w:rStyle w:val="Emphasis"/>
        </w:rPr>
        <w:t>proactive</w:t>
      </w:r>
      <w:r w:rsidRPr="008459C4">
        <w:rPr>
          <w:rStyle w:val="StyleUnderline"/>
        </w:rPr>
        <w:t xml:space="preserve"> </w:t>
      </w:r>
      <w:r w:rsidRPr="00AE1127">
        <w:rPr>
          <w:rStyle w:val="StyleUnderline"/>
        </w:rPr>
        <w:t>efforts in negotiating the</w:t>
      </w:r>
      <w:r w:rsidRPr="00AE1127">
        <w:rPr>
          <w:sz w:val="16"/>
        </w:rPr>
        <w:t xml:space="preserve"> Iran </w:t>
      </w:r>
      <w:r w:rsidRPr="008459C4">
        <w:rPr>
          <w:rStyle w:val="Emphasis"/>
        </w:rPr>
        <w:t>nuclear deal</w:t>
      </w:r>
      <w:r w:rsidRPr="008459C4">
        <w:rPr>
          <w:rStyle w:val="StyleUnderline"/>
        </w:rPr>
        <w:t xml:space="preserve"> and </w:t>
      </w:r>
      <w:r w:rsidRPr="008459C4">
        <w:rPr>
          <w:rStyle w:val="Emphasis"/>
        </w:rPr>
        <w:t>peacemaking diplomacy</w:t>
      </w:r>
      <w:r w:rsidRPr="008459C4">
        <w:rPr>
          <w:rStyle w:val="StyleUnderline"/>
        </w:rPr>
        <w:t xml:space="preserve"> in the Mideast is to </w:t>
      </w:r>
      <w:r w:rsidRPr="008459C4">
        <w:rPr>
          <w:rStyle w:val="Emphasis"/>
        </w:rPr>
        <w:t>prevent</w:t>
      </w:r>
      <w:r w:rsidRPr="008459C4">
        <w:rPr>
          <w:rStyle w:val="StyleUnderline"/>
        </w:rPr>
        <w:t xml:space="preserve"> Iran’s collapse</w:t>
      </w:r>
      <w:r w:rsidRPr="00AE1127">
        <w:rPr>
          <w:sz w:val="16"/>
        </w:rPr>
        <w:t xml:space="preserve">. China learned a harsh lesson from Iraq’s experience, which was transformed from a major regional power in the 1980s to a failed and fragmented state due to two lost wars with the U.S., in 1991 and 2003. </w:t>
      </w:r>
      <w:r w:rsidRPr="008459C4">
        <w:rPr>
          <w:rStyle w:val="StyleUnderline"/>
        </w:rPr>
        <w:t>Chinese strategists realize a war between the U.S. and Iran would</w:t>
      </w:r>
      <w:r w:rsidRPr="00AE1127">
        <w:rPr>
          <w:sz w:val="16"/>
        </w:rPr>
        <w:t xml:space="preserve"> leave the country in ruins and </w:t>
      </w:r>
      <w:r w:rsidRPr="008459C4">
        <w:rPr>
          <w:rStyle w:val="Emphasis"/>
        </w:rPr>
        <w:t>destabilize</w:t>
      </w:r>
      <w:r w:rsidRPr="008459C4">
        <w:rPr>
          <w:rStyle w:val="StyleUnderline"/>
        </w:rPr>
        <w:t xml:space="preserve"> the entire </w:t>
      </w:r>
      <w:r w:rsidRPr="008459C4">
        <w:rPr>
          <w:rStyle w:val="Emphasis"/>
        </w:rPr>
        <w:t>Persian Gulf</w:t>
      </w:r>
      <w:r w:rsidRPr="008459C4">
        <w:rPr>
          <w:rStyle w:val="StyleUnderline"/>
        </w:rPr>
        <w:t xml:space="preserve">, threaten China’s access to </w:t>
      </w:r>
      <w:r w:rsidRPr="00B871A5">
        <w:rPr>
          <w:rStyle w:val="Emphasis"/>
          <w:highlight w:val="yellow"/>
        </w:rPr>
        <w:t>energy</w:t>
      </w:r>
      <w:r w:rsidRPr="008459C4">
        <w:rPr>
          <w:rStyle w:val="Emphasis"/>
        </w:rPr>
        <w:t xml:space="preserve"> sources</w:t>
      </w:r>
      <w:r w:rsidRPr="008459C4">
        <w:rPr>
          <w:rStyle w:val="StyleUnderline"/>
        </w:rPr>
        <w:t xml:space="preserve"> </w:t>
      </w:r>
      <w:r w:rsidRPr="00B871A5">
        <w:rPr>
          <w:rStyle w:val="StyleUnderline"/>
          <w:highlight w:val="yellow"/>
        </w:rPr>
        <w:t>for</w:t>
      </w:r>
      <w:r w:rsidRPr="008459C4">
        <w:rPr>
          <w:rStyle w:val="StyleUnderline"/>
        </w:rPr>
        <w:t xml:space="preserve"> continued </w:t>
      </w:r>
      <w:r w:rsidRPr="008459C4">
        <w:rPr>
          <w:rStyle w:val="Emphasis"/>
        </w:rPr>
        <w:t xml:space="preserve">economic </w:t>
      </w:r>
      <w:r w:rsidRPr="00B871A5">
        <w:rPr>
          <w:rStyle w:val="Emphasis"/>
          <w:highlight w:val="yellow"/>
        </w:rPr>
        <w:t>growth</w:t>
      </w:r>
      <w:r w:rsidRPr="008459C4">
        <w:rPr>
          <w:rStyle w:val="StyleUnderline"/>
        </w:rPr>
        <w:t xml:space="preserve"> that </w:t>
      </w:r>
      <w:r w:rsidRPr="00B871A5">
        <w:rPr>
          <w:rStyle w:val="Emphasis"/>
          <w:highlight w:val="yellow"/>
        </w:rPr>
        <w:t>undergirds</w:t>
      </w:r>
      <w:r w:rsidRPr="00B871A5">
        <w:rPr>
          <w:rStyle w:val="StyleUnderline"/>
          <w:highlight w:val="yellow"/>
        </w:rPr>
        <w:t xml:space="preserve"> the</w:t>
      </w:r>
      <w:r w:rsidRPr="008459C4">
        <w:rPr>
          <w:rStyle w:val="StyleUnderline"/>
        </w:rPr>
        <w:t xml:space="preserve"> Communist </w:t>
      </w:r>
      <w:r w:rsidRPr="00B871A5">
        <w:rPr>
          <w:rStyle w:val="StyleUnderline"/>
          <w:highlight w:val="yellow"/>
        </w:rPr>
        <w:t xml:space="preserve">Party’s </w:t>
      </w:r>
      <w:r w:rsidRPr="00B871A5">
        <w:rPr>
          <w:rStyle w:val="Emphasis"/>
          <w:highlight w:val="yellow"/>
        </w:rPr>
        <w:t>legitimacy</w:t>
      </w:r>
      <w:r w:rsidRPr="008459C4">
        <w:rPr>
          <w:rStyle w:val="StyleUnderline"/>
        </w:rPr>
        <w:t xml:space="preserve">, jeopardize its </w:t>
      </w:r>
      <w:r w:rsidRPr="008459C4">
        <w:rPr>
          <w:rStyle w:val="Emphasis"/>
        </w:rPr>
        <w:t>flagship</w:t>
      </w:r>
      <w:r w:rsidRPr="008459C4">
        <w:rPr>
          <w:rStyle w:val="StyleUnderline"/>
        </w:rPr>
        <w:t xml:space="preserve"> BRI</w:t>
      </w:r>
      <w:r w:rsidRPr="00AE1127">
        <w:rPr>
          <w:sz w:val="16"/>
        </w:rPr>
        <w:t xml:space="preserve"> project the China-Pakistan Economic Corridor by the Strait of Hormuz, and expand a larger swath of ungoverned space in the greater Middle East for terrorist actors to thrive.</w:t>
      </w:r>
    </w:p>
    <w:p w14:paraId="581420FC" w14:textId="77777777" w:rsidR="00840012" w:rsidRPr="00840012" w:rsidRDefault="00840012" w:rsidP="00840012"/>
    <w:p w14:paraId="152CC852" w14:textId="30F7BAF4" w:rsidR="00840012" w:rsidRDefault="00840012" w:rsidP="00840012">
      <w:pPr>
        <w:pStyle w:val="Heading3"/>
      </w:pPr>
      <w:r>
        <w:lastRenderedPageBreak/>
        <w:t>! – Russia Draw in</w:t>
      </w:r>
    </w:p>
    <w:p w14:paraId="057577E3" w14:textId="77777777" w:rsidR="00840012" w:rsidRPr="00D03680" w:rsidRDefault="00840012" w:rsidP="00840012">
      <w:pPr>
        <w:keepNext/>
        <w:keepLines/>
        <w:spacing w:before="40" w:after="0"/>
        <w:outlineLvl w:val="3"/>
        <w:rPr>
          <w:rFonts w:eastAsia="Times New Roman" w:cs="Times New Roman"/>
          <w:b/>
          <w:iCs/>
          <w:sz w:val="26"/>
        </w:rPr>
      </w:pPr>
      <w:r>
        <w:rPr>
          <w:rFonts w:eastAsia="Times New Roman" w:cs="Times New Roman"/>
          <w:b/>
          <w:iCs/>
          <w:sz w:val="26"/>
        </w:rPr>
        <w:t xml:space="preserve">Russia draw in. </w:t>
      </w:r>
      <w:r w:rsidRPr="00D03680">
        <w:rPr>
          <w:rFonts w:eastAsia="Times New Roman" w:cs="Times New Roman"/>
          <w:b/>
          <w:iCs/>
          <w:sz w:val="26"/>
        </w:rPr>
        <w:t xml:space="preserve">ICBM overflight ensures it. </w:t>
      </w:r>
    </w:p>
    <w:p w14:paraId="0684F44B" w14:textId="77777777" w:rsidR="00840012" w:rsidRPr="00D03680" w:rsidRDefault="00840012" w:rsidP="00840012">
      <w:pPr>
        <w:rPr>
          <w:rFonts w:eastAsia="Calibri"/>
        </w:rPr>
      </w:pPr>
      <w:r w:rsidRPr="006804CC">
        <w:t>Geoff</w:t>
      </w:r>
      <w:r>
        <w:rPr>
          <w:rFonts w:eastAsia="Calibri"/>
          <w:b/>
          <w:bCs/>
          <w:sz w:val="26"/>
        </w:rPr>
        <w:t xml:space="preserve"> </w:t>
      </w:r>
      <w:r w:rsidRPr="00D03680">
        <w:rPr>
          <w:rFonts w:eastAsia="Calibri"/>
          <w:b/>
          <w:bCs/>
          <w:sz w:val="26"/>
        </w:rPr>
        <w:t xml:space="preserve">Wilson </w:t>
      </w:r>
      <w:r w:rsidRPr="006804CC">
        <w:t>9-15-20</w:t>
      </w:r>
      <w:r w:rsidRPr="006804CC">
        <w:rPr>
          <w:rStyle w:val="Style13ptBold"/>
        </w:rPr>
        <w:t>16</w:t>
      </w:r>
      <w:r w:rsidRPr="00D03680">
        <w:rPr>
          <w:rFonts w:eastAsia="Calibri"/>
        </w:rPr>
        <w:t>, policy associate at Ploughshares Fund, a global security foundation</w:t>
      </w:r>
      <w:r>
        <w:rPr>
          <w:rFonts w:eastAsia="Calibri"/>
        </w:rPr>
        <w:t xml:space="preserve">, </w:t>
      </w:r>
      <w:r w:rsidRPr="00D03680">
        <w:rPr>
          <w:rFonts w:eastAsia="Calibri"/>
        </w:rPr>
        <w:t>“Op-Ed — It’s Time to Ditch the ICBM, America’s Thermonuclear Dinosaur,” https://warisboring.com/op-ed-its-time-to-ditch-the-icbm-americas-thermonuclear-dinosaur/</w:t>
      </w:r>
    </w:p>
    <w:p w14:paraId="359C96E5" w14:textId="77777777" w:rsidR="00840012" w:rsidRPr="006804CC" w:rsidRDefault="00840012" w:rsidP="00840012">
      <w:pPr>
        <w:rPr>
          <w:sz w:val="16"/>
        </w:rPr>
      </w:pPr>
      <w:r w:rsidRPr="006804CC">
        <w:rPr>
          <w:sz w:val="16"/>
        </w:rPr>
        <w:t xml:space="preserve">In the face of an uncertain and ballooning program cost, the real question we should be asking is — why aren’t we just retiring the ICBM part of the arsenal? </w:t>
      </w:r>
      <w:r w:rsidRPr="006804CC">
        <w:rPr>
          <w:rStyle w:val="Emphasis"/>
          <w:highlight w:val="yellow"/>
        </w:rPr>
        <w:t>ICBMs</w:t>
      </w:r>
      <w:r w:rsidRPr="006804CC">
        <w:rPr>
          <w:sz w:val="16"/>
        </w:rPr>
        <w:t xml:space="preserve"> are an anachronism, a thermonuclear dinosaur, and have been for a long time. The strategy for their use is a relic of the Cold War, they do nothing to counter the real threats we face today and they can easily stand to be eliminated from the U.S. nuclear arsenal. To Russia with love With the fall of the Soviet Union </w:t>
      </w:r>
      <w:r w:rsidRPr="006804CC">
        <w:rPr>
          <w:rStyle w:val="StyleUnderline"/>
        </w:rPr>
        <w:t>and</w:t>
      </w:r>
      <w:r w:rsidRPr="006804CC">
        <w:rPr>
          <w:sz w:val="16"/>
        </w:rPr>
        <w:t xml:space="preserve"> the end of the Cold War, the ICBM mission has been relegated to theory. Designed as a deterrent against Russian nuclear forces in the 1970s, </w:t>
      </w:r>
      <w:r w:rsidRPr="006804CC">
        <w:rPr>
          <w:rStyle w:val="StyleUnderline"/>
        </w:rPr>
        <w:t xml:space="preserve">the </w:t>
      </w:r>
      <w:r w:rsidRPr="006804CC">
        <w:rPr>
          <w:rStyle w:val="Emphasis"/>
        </w:rPr>
        <w:t>Minuteman III</w:t>
      </w:r>
      <w:r w:rsidRPr="006804CC">
        <w:rPr>
          <w:rStyle w:val="StyleUnderline"/>
        </w:rPr>
        <w:t xml:space="preserve"> </w:t>
      </w:r>
      <w:r w:rsidRPr="006804CC">
        <w:rPr>
          <w:rStyle w:val="StyleUnderline"/>
          <w:highlight w:val="yellow"/>
        </w:rPr>
        <w:t>can only</w:t>
      </w:r>
      <w:r w:rsidRPr="006804CC">
        <w:rPr>
          <w:rStyle w:val="StyleUnderline"/>
        </w:rPr>
        <w:t xml:space="preserve"> really </w:t>
      </w:r>
      <w:r w:rsidRPr="006804CC">
        <w:rPr>
          <w:rStyle w:val="StyleUnderline"/>
          <w:highlight w:val="yellow"/>
        </w:rPr>
        <w:t xml:space="preserve">hit targets </w:t>
      </w:r>
      <w:r w:rsidRPr="006804CC">
        <w:rPr>
          <w:rStyle w:val="Emphasis"/>
          <w:highlight w:val="yellow"/>
        </w:rPr>
        <w:t>in</w:t>
      </w:r>
      <w:r w:rsidRPr="006804CC">
        <w:rPr>
          <w:rStyle w:val="StyleUnderline"/>
        </w:rPr>
        <w:t xml:space="preserve">side of </w:t>
      </w:r>
      <w:r w:rsidRPr="006804CC">
        <w:rPr>
          <w:rStyle w:val="Emphasis"/>
          <w:highlight w:val="yellow"/>
        </w:rPr>
        <w:t>Russia</w:t>
      </w:r>
      <w:r w:rsidRPr="006804CC">
        <w:rPr>
          <w:sz w:val="16"/>
        </w:rPr>
        <w:t xml:space="preserve">. </w:t>
      </w:r>
      <w:r w:rsidRPr="006804CC">
        <w:rPr>
          <w:rStyle w:val="StyleUnderline"/>
          <w:highlight w:val="yellow"/>
        </w:rPr>
        <w:t>While they could</w:t>
      </w:r>
      <w:r w:rsidRPr="006804CC">
        <w:rPr>
          <w:rStyle w:val="StyleUnderline"/>
        </w:rPr>
        <w:t xml:space="preserve"> </w:t>
      </w:r>
      <w:r w:rsidRPr="006804CC">
        <w:rPr>
          <w:rStyle w:val="Emphasis"/>
        </w:rPr>
        <w:t>technically</w:t>
      </w:r>
      <w:r w:rsidRPr="006804CC">
        <w:rPr>
          <w:rStyle w:val="StyleUnderline"/>
        </w:rPr>
        <w:t xml:space="preserve"> </w:t>
      </w:r>
      <w:r w:rsidRPr="006804CC">
        <w:rPr>
          <w:rStyle w:val="StyleUnderline"/>
          <w:highlight w:val="yellow"/>
        </w:rPr>
        <w:t>reach targets outside</w:t>
      </w:r>
      <w:r w:rsidRPr="006804CC">
        <w:rPr>
          <w:rStyle w:val="StyleUnderline"/>
        </w:rPr>
        <w:t xml:space="preserve"> of </w:t>
      </w:r>
      <w:r w:rsidRPr="006804CC">
        <w:rPr>
          <w:rStyle w:val="StyleUnderline"/>
          <w:highlight w:val="yellow"/>
        </w:rPr>
        <w:t>Russia</w:t>
      </w:r>
      <w:r w:rsidRPr="006804CC">
        <w:rPr>
          <w:sz w:val="16"/>
        </w:rPr>
        <w:t xml:space="preserve">, </w:t>
      </w:r>
      <w:r w:rsidRPr="006804CC">
        <w:rPr>
          <w:rStyle w:val="StyleUnderline"/>
          <w:highlight w:val="yellow"/>
        </w:rPr>
        <w:t>say</w:t>
      </w:r>
      <w:r w:rsidRPr="006804CC">
        <w:rPr>
          <w:sz w:val="16"/>
        </w:rPr>
        <w:t xml:space="preserve"> North Korea</w:t>
      </w:r>
      <w:r w:rsidRPr="00797E7D">
        <w:rPr>
          <w:sz w:val="16"/>
          <w:szCs w:val="16"/>
        </w:rPr>
        <w:t>, China or</w:t>
      </w:r>
      <w:r w:rsidRPr="006804CC">
        <w:rPr>
          <w:sz w:val="16"/>
        </w:rPr>
        <w:t xml:space="preserve"> </w:t>
      </w:r>
      <w:r w:rsidRPr="00797E7D">
        <w:rPr>
          <w:rStyle w:val="Emphasis"/>
          <w:highlight w:val="yellow"/>
        </w:rPr>
        <w:t>Iran</w:t>
      </w:r>
      <w:r w:rsidRPr="006804CC">
        <w:rPr>
          <w:sz w:val="16"/>
        </w:rPr>
        <w:t xml:space="preserve">, </w:t>
      </w:r>
      <w:r w:rsidRPr="006804CC">
        <w:rPr>
          <w:rStyle w:val="StyleUnderline"/>
          <w:highlight w:val="yellow"/>
        </w:rPr>
        <w:t>missiles</w:t>
      </w:r>
      <w:r w:rsidRPr="006804CC">
        <w:rPr>
          <w:rStyle w:val="StyleUnderline"/>
        </w:rPr>
        <w:t xml:space="preserve"> fired at those targets would still </w:t>
      </w:r>
      <w:r w:rsidRPr="006804CC">
        <w:rPr>
          <w:rStyle w:val="StyleUnderline"/>
          <w:highlight w:val="yellow"/>
        </w:rPr>
        <w:t xml:space="preserve">have to </w:t>
      </w:r>
      <w:r w:rsidRPr="006804CC">
        <w:rPr>
          <w:rStyle w:val="Emphasis"/>
          <w:highlight w:val="yellow"/>
        </w:rPr>
        <w:t>overfly</w:t>
      </w:r>
      <w:r w:rsidRPr="006804CC">
        <w:rPr>
          <w:rStyle w:val="StyleUnderline"/>
          <w:highlight w:val="yellow"/>
        </w:rPr>
        <w:t xml:space="preserve"> Russia</w:t>
      </w:r>
      <w:r w:rsidRPr="006804CC">
        <w:rPr>
          <w:sz w:val="16"/>
        </w:rPr>
        <w:t xml:space="preserve">. In that scenario the </w:t>
      </w:r>
      <w:r w:rsidRPr="006804CC">
        <w:rPr>
          <w:rStyle w:val="StyleUnderline"/>
          <w:highlight w:val="yellow"/>
        </w:rPr>
        <w:t>Russians would</w:t>
      </w:r>
      <w:r w:rsidRPr="006804CC">
        <w:rPr>
          <w:sz w:val="16"/>
        </w:rPr>
        <w:t xml:space="preserve">, </w:t>
      </w:r>
      <w:r w:rsidRPr="006804CC">
        <w:rPr>
          <w:rStyle w:val="Emphasis"/>
        </w:rPr>
        <w:t>understandably</w:t>
      </w:r>
      <w:r w:rsidRPr="006804CC">
        <w:rPr>
          <w:sz w:val="16"/>
        </w:rPr>
        <w:t xml:space="preserve">, </w:t>
      </w:r>
      <w:r w:rsidRPr="006804CC">
        <w:rPr>
          <w:rStyle w:val="StyleUnderline"/>
          <w:highlight w:val="yellow"/>
        </w:rPr>
        <w:t xml:space="preserve">think a </w:t>
      </w:r>
      <w:r w:rsidRPr="006804CC">
        <w:rPr>
          <w:rStyle w:val="Emphasis"/>
          <w:highlight w:val="yellow"/>
        </w:rPr>
        <w:t>salvo</w:t>
      </w:r>
      <w:r w:rsidRPr="006804CC">
        <w:rPr>
          <w:rStyle w:val="StyleUnderline"/>
          <w:highlight w:val="yellow"/>
        </w:rPr>
        <w:t xml:space="preserve"> of </w:t>
      </w:r>
      <w:r w:rsidRPr="006804CC">
        <w:rPr>
          <w:rStyle w:val="Emphasis"/>
          <w:highlight w:val="yellow"/>
        </w:rPr>
        <w:t>nuc</w:t>
      </w:r>
      <w:r w:rsidRPr="006804CC">
        <w:rPr>
          <w:rStyle w:val="StyleUnderline"/>
        </w:rPr>
        <w:t>lear warhead</w:t>
      </w:r>
      <w:r w:rsidRPr="006804CC">
        <w:rPr>
          <w:rStyle w:val="Emphasis"/>
          <w:highlight w:val="yellow"/>
        </w:rPr>
        <w:t>s</w:t>
      </w:r>
      <w:r w:rsidRPr="006804CC">
        <w:rPr>
          <w:rStyle w:val="StyleUnderline"/>
        </w:rPr>
        <w:t xml:space="preserve"> </w:t>
      </w:r>
      <w:r w:rsidRPr="006804CC">
        <w:rPr>
          <w:rStyle w:val="StyleUnderline"/>
          <w:highlight w:val="yellow"/>
        </w:rPr>
        <w:t>was coming</w:t>
      </w:r>
      <w:r w:rsidRPr="006804CC">
        <w:rPr>
          <w:rStyle w:val="StyleUnderline"/>
        </w:rPr>
        <w:t xml:space="preserve"> their way </w:t>
      </w:r>
      <w:r w:rsidRPr="006804CC">
        <w:rPr>
          <w:rStyle w:val="StyleUnderline"/>
          <w:highlight w:val="yellow"/>
        </w:rPr>
        <w:t xml:space="preserve">and launch a </w:t>
      </w:r>
      <w:r w:rsidRPr="006804CC">
        <w:rPr>
          <w:rStyle w:val="Emphasis"/>
          <w:highlight w:val="yellow"/>
        </w:rPr>
        <w:t>counterattack</w:t>
      </w:r>
      <w:r w:rsidRPr="006804CC">
        <w:rPr>
          <w:sz w:val="16"/>
        </w:rPr>
        <w:t>.</w:t>
      </w:r>
    </w:p>
    <w:p w14:paraId="4CB59489" w14:textId="77777777" w:rsidR="00BD52F1" w:rsidRPr="00BD52F1" w:rsidRDefault="00BD52F1" w:rsidP="00BD52F1"/>
    <w:p w14:paraId="24E0FC3A" w14:textId="2A08FB09" w:rsidR="00BD52F1" w:rsidRDefault="00BD52F1" w:rsidP="00DB477B">
      <w:pPr>
        <w:pStyle w:val="Heading2"/>
      </w:pPr>
      <w:r>
        <w:lastRenderedPageBreak/>
        <w:t>Middle East War</w:t>
      </w:r>
    </w:p>
    <w:p w14:paraId="35DE126F" w14:textId="71461E65" w:rsidR="00BD52F1" w:rsidRDefault="00BD52F1" w:rsidP="00BD52F1">
      <w:pPr>
        <w:pStyle w:val="Heading3"/>
      </w:pPr>
      <w:r>
        <w:lastRenderedPageBreak/>
        <w:t>IL + ! – Two State Solution</w:t>
      </w:r>
    </w:p>
    <w:p w14:paraId="2375F395" w14:textId="77777777" w:rsidR="00BD52F1" w:rsidRDefault="00BD52F1" w:rsidP="00BD52F1">
      <w:pPr>
        <w:pStyle w:val="Heading4"/>
      </w:pPr>
      <w:r>
        <w:t xml:space="preserve">Normalization resolves the Israeli-Palestinian conflict, prevents an Iran-Israel war, and averts an all-out Middle East conflagration. </w:t>
      </w:r>
    </w:p>
    <w:p w14:paraId="7F0E6B00" w14:textId="77777777" w:rsidR="00BD52F1" w:rsidRDefault="00BD52F1" w:rsidP="00BD52F1">
      <w:r>
        <w:t xml:space="preserve">Dr. Alon </w:t>
      </w:r>
      <w:r w:rsidRPr="00C13DD1">
        <w:rPr>
          <w:rStyle w:val="Style13ptBold"/>
        </w:rPr>
        <w:t>Ben-Meir</w:t>
      </w:r>
      <w:r>
        <w:t>, 6-7-20</w:t>
      </w:r>
      <w:r w:rsidRPr="00C13DD1">
        <w:rPr>
          <w:rStyle w:val="Style13ptBold"/>
        </w:rPr>
        <w:t>23</w:t>
      </w:r>
      <w:r>
        <w:t>, senior fellow at New York University's Center for Global Affairs who specializes in Middle East peace negotiations between Israel and Arab states, "Is Saudi Arabia the Key to an Israeli-Palestinian Peace Agreement?," https://www.algemeiner.com/2023/06/07/is-saudi-arabia-the-key-to-an-israeli-palestinian-peace-agreement/, KL</w:t>
      </w:r>
    </w:p>
    <w:p w14:paraId="672BD0F7" w14:textId="77777777" w:rsidR="00BD52F1" w:rsidRPr="00492961" w:rsidRDefault="00BD52F1" w:rsidP="00BD52F1">
      <w:pPr>
        <w:rPr>
          <w:sz w:val="16"/>
        </w:rPr>
      </w:pPr>
      <w:r w:rsidRPr="008C4074">
        <w:rPr>
          <w:rStyle w:val="StyleUnderline"/>
        </w:rPr>
        <w:t xml:space="preserve">Israel and the Palestinians will not find a solution to their conflict without </w:t>
      </w:r>
      <w:r w:rsidRPr="00784ED3">
        <w:rPr>
          <w:rStyle w:val="Emphasis"/>
        </w:rPr>
        <w:t>third-</w:t>
      </w:r>
      <w:r w:rsidRPr="00492961">
        <w:rPr>
          <w:rStyle w:val="Emphasis"/>
        </w:rPr>
        <w:t>party mediation</w:t>
      </w:r>
      <w:r w:rsidRPr="00492961">
        <w:rPr>
          <w:sz w:val="16"/>
          <w:szCs w:val="16"/>
        </w:rPr>
        <w:t>. Such a party is no longer the traditional arbiter, the US, but is now Saudi Arabia. The Saudis have created a promising geostrategic environment in the region, and have the means and the political clout to succeed where all others have failed.</w:t>
      </w:r>
    </w:p>
    <w:p w14:paraId="16FC7836" w14:textId="77777777" w:rsidR="00BD52F1" w:rsidRPr="00492961" w:rsidRDefault="00BD52F1" w:rsidP="00BD52F1">
      <w:pPr>
        <w:rPr>
          <w:sz w:val="16"/>
        </w:rPr>
      </w:pPr>
      <w:r w:rsidRPr="00492961">
        <w:rPr>
          <w:sz w:val="16"/>
        </w:rPr>
        <w:t>Over the past year, Saudi Arabia has initiated a major new geostrategic approach to the Middle East to achieve three distinctive objectives: stabilize to the maximum extent the conflict-ridden region, increase its regional and international influence and stature, and ensure steady oil exports. To that end, Riyadh resumed its diplomatic relations with its arch enemy Iran, invited Syria’s President Bashar Al-Assad back into the Arab fold, expanded its tacit relations with Israel, hosted talks between the combatant parties in Sudan, and continued to exert efforts to mediate between Ukraine and Russia, all while pursuing an independent but carefully calibrated course in its foreign relations, especially with the big powers — the US, Russia, and China — and consolidating its leadership role in the Arab world. By all accounts, Saudi Arabia has become the most significant rising power in the Middle East that no state in the region can rival.</w:t>
      </w:r>
    </w:p>
    <w:p w14:paraId="6E9C7958" w14:textId="77777777" w:rsidR="00BD52F1" w:rsidRPr="00492961" w:rsidRDefault="00BD52F1" w:rsidP="00BD52F1">
      <w:pPr>
        <w:rPr>
          <w:sz w:val="16"/>
        </w:rPr>
      </w:pPr>
      <w:r w:rsidRPr="00492961">
        <w:rPr>
          <w:sz w:val="16"/>
        </w:rPr>
        <w:t xml:space="preserve">To be sure, Saudi Arabia has placed itself in a unique position where it can further utilize its influence and its leadership role by mediating a solution to the conflict between Israel and the Palestinians. The Saudis understand that </w:t>
      </w:r>
      <w:r w:rsidRPr="00784ED3">
        <w:rPr>
          <w:rStyle w:val="StyleUnderline"/>
          <w:highlight w:val="yellow"/>
        </w:rPr>
        <w:t xml:space="preserve">as long as this </w:t>
      </w:r>
      <w:r w:rsidRPr="00784ED3">
        <w:rPr>
          <w:rStyle w:val="Emphasis"/>
          <w:highlight w:val="yellow"/>
        </w:rPr>
        <w:t>conflict</w:t>
      </w:r>
      <w:r w:rsidRPr="00784ED3">
        <w:rPr>
          <w:rStyle w:val="StyleUnderline"/>
          <w:highlight w:val="yellow"/>
        </w:rPr>
        <w:t xml:space="preserve"> continues</w:t>
      </w:r>
      <w:r w:rsidRPr="00784ED3">
        <w:rPr>
          <w:rStyle w:val="StyleUnderline"/>
        </w:rPr>
        <w:t xml:space="preserve"> to rage, </w:t>
      </w:r>
      <w:r w:rsidRPr="00784ED3">
        <w:rPr>
          <w:rStyle w:val="Emphasis"/>
          <w:highlight w:val="yellow"/>
        </w:rPr>
        <w:t>regional stability</w:t>
      </w:r>
      <w:r w:rsidRPr="00784ED3">
        <w:rPr>
          <w:rStyle w:val="StyleUnderline"/>
          <w:highlight w:val="yellow"/>
        </w:rPr>
        <w:t xml:space="preserve"> remains </w:t>
      </w:r>
      <w:r w:rsidRPr="00784ED3">
        <w:rPr>
          <w:rStyle w:val="Emphasis"/>
          <w:highlight w:val="yellow"/>
        </w:rPr>
        <w:t>problematic</w:t>
      </w:r>
      <w:r w:rsidRPr="00492961">
        <w:rPr>
          <w:sz w:val="16"/>
        </w:rPr>
        <w:t>.</w:t>
      </w:r>
    </w:p>
    <w:p w14:paraId="03E81AFC" w14:textId="77777777" w:rsidR="00BD52F1" w:rsidRPr="00492961" w:rsidRDefault="00BD52F1" w:rsidP="00BD52F1">
      <w:pPr>
        <w:rPr>
          <w:sz w:val="16"/>
        </w:rPr>
      </w:pPr>
      <w:r w:rsidRPr="00492961">
        <w:rPr>
          <w:sz w:val="16"/>
        </w:rPr>
        <w:t xml:space="preserve">Furthermore, </w:t>
      </w:r>
      <w:r w:rsidRPr="00784ED3">
        <w:rPr>
          <w:rStyle w:val="Emphasis"/>
          <w:highlight w:val="yellow"/>
        </w:rPr>
        <w:t xml:space="preserve">any </w:t>
      </w:r>
      <w:r w:rsidRPr="00784ED3">
        <w:rPr>
          <w:rStyle w:val="Emphasis"/>
        </w:rPr>
        <w:t xml:space="preserve">large-scale </w:t>
      </w:r>
      <w:r w:rsidRPr="00784ED3">
        <w:rPr>
          <w:rStyle w:val="Emphasis"/>
          <w:highlight w:val="yellow"/>
        </w:rPr>
        <w:t>conflagration</w:t>
      </w:r>
      <w:r w:rsidRPr="00784ED3">
        <w:rPr>
          <w:rStyle w:val="StyleUnderline"/>
          <w:highlight w:val="yellow"/>
        </w:rPr>
        <w:t xml:space="preserve"> between </w:t>
      </w:r>
      <w:r w:rsidRPr="00784ED3">
        <w:rPr>
          <w:rStyle w:val="Emphasis"/>
          <w:highlight w:val="yellow"/>
        </w:rPr>
        <w:t>Israel</w:t>
      </w:r>
      <w:r w:rsidRPr="00784ED3">
        <w:rPr>
          <w:rStyle w:val="StyleUnderline"/>
          <w:highlight w:val="yellow"/>
        </w:rPr>
        <w:t xml:space="preserve"> and the </w:t>
      </w:r>
      <w:r w:rsidRPr="00784ED3">
        <w:rPr>
          <w:rStyle w:val="Emphasis"/>
          <w:highlight w:val="yellow"/>
        </w:rPr>
        <w:t>Palestinians</w:t>
      </w:r>
      <w:r w:rsidRPr="00784ED3">
        <w:rPr>
          <w:rStyle w:val="StyleUnderline"/>
          <w:highlight w:val="yellow"/>
        </w:rPr>
        <w:t xml:space="preserve"> will pose </w:t>
      </w:r>
      <w:r w:rsidRPr="00784ED3">
        <w:rPr>
          <w:rStyle w:val="Emphasis"/>
          <w:highlight w:val="yellow"/>
        </w:rPr>
        <w:t>major</w:t>
      </w:r>
      <w:r w:rsidRPr="008C4074">
        <w:rPr>
          <w:rStyle w:val="Emphasis"/>
        </w:rPr>
        <w:t xml:space="preserve"> security </w:t>
      </w:r>
      <w:r w:rsidRPr="00784ED3">
        <w:rPr>
          <w:rStyle w:val="Emphasis"/>
          <w:highlight w:val="yellow"/>
        </w:rPr>
        <w:t>implications</w:t>
      </w:r>
      <w:r w:rsidRPr="008C4074">
        <w:rPr>
          <w:rStyle w:val="StyleUnderline"/>
        </w:rPr>
        <w:t xml:space="preserve"> that will touch </w:t>
      </w:r>
      <w:r w:rsidRPr="008C4074">
        <w:rPr>
          <w:rStyle w:val="Emphasis"/>
        </w:rPr>
        <w:t>every country</w:t>
      </w:r>
      <w:r w:rsidRPr="008C4074">
        <w:rPr>
          <w:rStyle w:val="StyleUnderline"/>
        </w:rPr>
        <w:t xml:space="preserve"> </w:t>
      </w:r>
      <w:r w:rsidRPr="00784ED3">
        <w:rPr>
          <w:rStyle w:val="StyleUnderline"/>
          <w:highlight w:val="yellow"/>
        </w:rPr>
        <w:t xml:space="preserve">in the </w:t>
      </w:r>
      <w:r w:rsidRPr="00784ED3">
        <w:rPr>
          <w:rStyle w:val="Emphasis"/>
          <w:highlight w:val="yellow"/>
        </w:rPr>
        <w:t>region</w:t>
      </w:r>
      <w:r w:rsidRPr="00492961">
        <w:rPr>
          <w:sz w:val="16"/>
        </w:rPr>
        <w:t xml:space="preserve">, including Saudi Arabia. </w:t>
      </w:r>
      <w:r w:rsidRPr="00786625">
        <w:rPr>
          <w:rStyle w:val="StyleUnderline"/>
        </w:rPr>
        <w:t xml:space="preserve">Although a solution to the conflict has eluded other mediators in the past, </w:t>
      </w:r>
      <w:r w:rsidRPr="00786625">
        <w:rPr>
          <w:rStyle w:val="Emphasis"/>
        </w:rPr>
        <w:t>particularly the US</w:t>
      </w:r>
      <w:r w:rsidRPr="00786625">
        <w:rPr>
          <w:rStyle w:val="StyleUnderline"/>
        </w:rPr>
        <w:t xml:space="preserve">, </w:t>
      </w:r>
      <w:r w:rsidRPr="00A529AC">
        <w:rPr>
          <w:rStyle w:val="StyleUnderline"/>
        </w:rPr>
        <w:t>Saudi Arabia</w:t>
      </w:r>
      <w:r w:rsidRPr="00786625">
        <w:rPr>
          <w:rStyle w:val="StyleUnderline"/>
        </w:rPr>
        <w:t xml:space="preserve"> — as a </w:t>
      </w:r>
      <w:r w:rsidRPr="00492961">
        <w:rPr>
          <w:rStyle w:val="Emphasis"/>
        </w:rPr>
        <w:t>geopolitical power</w:t>
      </w:r>
      <w:r w:rsidRPr="00786625">
        <w:rPr>
          <w:rStyle w:val="StyleUnderline"/>
        </w:rPr>
        <w:t xml:space="preserve"> with </w:t>
      </w:r>
      <w:r w:rsidRPr="00492961">
        <w:rPr>
          <w:rStyle w:val="Emphasis"/>
        </w:rPr>
        <w:t>growing popularity</w:t>
      </w:r>
      <w:r w:rsidRPr="00786625">
        <w:rPr>
          <w:rStyle w:val="StyleUnderline"/>
        </w:rPr>
        <w:t xml:space="preserve"> and </w:t>
      </w:r>
      <w:r w:rsidRPr="00492961">
        <w:rPr>
          <w:rStyle w:val="Emphasis"/>
        </w:rPr>
        <w:t>political influence</w:t>
      </w:r>
      <w:r w:rsidRPr="00786625">
        <w:rPr>
          <w:rStyle w:val="StyleUnderline"/>
        </w:rPr>
        <w:t xml:space="preserve"> — </w:t>
      </w:r>
      <w:r w:rsidRPr="00A529AC">
        <w:rPr>
          <w:rStyle w:val="StyleUnderline"/>
        </w:rPr>
        <w:t>is</w:t>
      </w:r>
      <w:r w:rsidRPr="00786625">
        <w:rPr>
          <w:rStyle w:val="StyleUnderline"/>
        </w:rPr>
        <w:t xml:space="preserve"> now </w:t>
      </w:r>
      <w:r w:rsidRPr="00A529AC">
        <w:rPr>
          <w:rStyle w:val="StyleUnderline"/>
        </w:rPr>
        <w:t xml:space="preserve">in a </w:t>
      </w:r>
      <w:r w:rsidRPr="00A529AC">
        <w:rPr>
          <w:rStyle w:val="Emphasis"/>
        </w:rPr>
        <w:t>unique position</w:t>
      </w:r>
      <w:r w:rsidRPr="00A529AC">
        <w:rPr>
          <w:rStyle w:val="StyleUnderline"/>
        </w:rPr>
        <w:t xml:space="preserve"> to </w:t>
      </w:r>
      <w:r w:rsidRPr="00A529AC">
        <w:rPr>
          <w:rStyle w:val="Emphasis"/>
        </w:rPr>
        <w:t>change the dynamic</w:t>
      </w:r>
      <w:r w:rsidRPr="00786625">
        <w:rPr>
          <w:rStyle w:val="StyleUnderline"/>
        </w:rPr>
        <w:t xml:space="preserve"> </w:t>
      </w:r>
      <w:r w:rsidRPr="00492961">
        <w:rPr>
          <w:sz w:val="16"/>
        </w:rPr>
        <w:t xml:space="preserve">of the conflict </w:t>
      </w:r>
      <w:r w:rsidRPr="00786625">
        <w:rPr>
          <w:rStyle w:val="StyleUnderline"/>
        </w:rPr>
        <w:t xml:space="preserve">and possibly attain a </w:t>
      </w:r>
      <w:r w:rsidRPr="00786625">
        <w:rPr>
          <w:rStyle w:val="Emphasis"/>
        </w:rPr>
        <w:t>breakthrough</w:t>
      </w:r>
      <w:r w:rsidRPr="00492961">
        <w:rPr>
          <w:sz w:val="16"/>
        </w:rPr>
        <w:t xml:space="preserve"> where others have failed.</w:t>
      </w:r>
    </w:p>
    <w:p w14:paraId="7A5FEC51" w14:textId="77777777" w:rsidR="00BD52F1" w:rsidRPr="00492961" w:rsidRDefault="00BD52F1" w:rsidP="00BD52F1">
      <w:pPr>
        <w:rPr>
          <w:sz w:val="16"/>
        </w:rPr>
      </w:pPr>
      <w:r w:rsidRPr="00492961">
        <w:rPr>
          <w:sz w:val="16"/>
        </w:rPr>
        <w:t>Some well-versed observers of the Israeli-Palestinian conflict may well dismiss the idea of a new Saudi initiative, citing the decades-old stubborn refusal of Israel and the Palestinians to make necessary concessions to reach a peace agreement. Others insist that it is simply too late to negotiate a two-state solution, as conditions on the ground have drastically shifted and no longer lend themselves to such a solution. And there are those who claim that there is a de facto one state with two legal systems that suits Israel’s needs.</w:t>
      </w:r>
    </w:p>
    <w:p w14:paraId="4CF9D729" w14:textId="77777777" w:rsidR="00BD52F1" w:rsidRPr="00492961" w:rsidRDefault="00BD52F1" w:rsidP="00BD52F1">
      <w:pPr>
        <w:rPr>
          <w:sz w:val="16"/>
        </w:rPr>
      </w:pPr>
      <w:r w:rsidRPr="001657F4">
        <w:rPr>
          <w:rStyle w:val="StyleUnderline"/>
        </w:rPr>
        <w:t xml:space="preserve">I maintain that </w:t>
      </w:r>
      <w:r w:rsidRPr="001657F4">
        <w:rPr>
          <w:rStyle w:val="Emphasis"/>
        </w:rPr>
        <w:t>notwithstanding</w:t>
      </w:r>
      <w:r w:rsidRPr="001657F4">
        <w:rPr>
          <w:rStyle w:val="StyleUnderline"/>
        </w:rPr>
        <w:t xml:space="preserve"> the </w:t>
      </w:r>
      <w:r w:rsidRPr="001657F4">
        <w:rPr>
          <w:rStyle w:val="Emphasis"/>
        </w:rPr>
        <w:t>intractability</w:t>
      </w:r>
      <w:r w:rsidRPr="001657F4">
        <w:rPr>
          <w:rStyle w:val="StyleUnderline"/>
        </w:rPr>
        <w:t xml:space="preserve"> of the conflict and the </w:t>
      </w:r>
      <w:r w:rsidRPr="001657F4">
        <w:rPr>
          <w:rStyle w:val="Emphasis"/>
        </w:rPr>
        <w:t>new reality</w:t>
      </w:r>
      <w:r w:rsidRPr="001657F4">
        <w:rPr>
          <w:rStyle w:val="StyleUnderline"/>
        </w:rPr>
        <w:t xml:space="preserve"> on the ground</w:t>
      </w:r>
      <w:r w:rsidRPr="00492961">
        <w:rPr>
          <w:sz w:val="16"/>
        </w:rPr>
        <w:t xml:space="preserve">, which includes the Israeli settlements, the status of Jerusalem, and the intertwined national security concerns of both peoples, </w:t>
      </w:r>
      <w:r w:rsidRPr="00A529AC">
        <w:rPr>
          <w:rStyle w:val="StyleUnderline"/>
        </w:rPr>
        <w:t>the</w:t>
      </w:r>
      <w:r w:rsidRPr="001657F4">
        <w:rPr>
          <w:rStyle w:val="StyleUnderline"/>
        </w:rPr>
        <w:t xml:space="preserve"> </w:t>
      </w:r>
      <w:r w:rsidRPr="001657F4">
        <w:rPr>
          <w:rStyle w:val="Emphasis"/>
        </w:rPr>
        <w:t>timing</w:t>
      </w:r>
      <w:r w:rsidRPr="001657F4">
        <w:rPr>
          <w:rStyle w:val="StyleUnderline"/>
        </w:rPr>
        <w:t xml:space="preserve"> and the </w:t>
      </w:r>
      <w:r w:rsidRPr="001657F4">
        <w:rPr>
          <w:rStyle w:val="Emphasis"/>
          <w:highlight w:val="yellow"/>
        </w:rPr>
        <w:t>circumstances</w:t>
      </w:r>
      <w:r w:rsidRPr="001657F4">
        <w:rPr>
          <w:rStyle w:val="StyleUnderline"/>
          <w:highlight w:val="yellow"/>
        </w:rPr>
        <w:t xml:space="preserve"> are </w:t>
      </w:r>
      <w:r w:rsidRPr="001657F4">
        <w:rPr>
          <w:rStyle w:val="Emphasis"/>
          <w:highlight w:val="yellow"/>
        </w:rPr>
        <w:t>ripe</w:t>
      </w:r>
      <w:r w:rsidRPr="001657F4">
        <w:rPr>
          <w:rStyle w:val="StyleUnderline"/>
          <w:highlight w:val="yellow"/>
        </w:rPr>
        <w:t xml:space="preserve"> </w:t>
      </w:r>
      <w:r w:rsidRPr="00A529AC">
        <w:rPr>
          <w:rStyle w:val="Emphasis"/>
          <w:highlight w:val="yellow"/>
        </w:rPr>
        <w:t xml:space="preserve">for </w:t>
      </w:r>
      <w:r w:rsidRPr="00A529AC">
        <w:rPr>
          <w:rStyle w:val="Emphasis"/>
        </w:rPr>
        <w:t xml:space="preserve">such </w:t>
      </w:r>
      <w:r w:rsidRPr="00A529AC">
        <w:rPr>
          <w:rStyle w:val="Emphasis"/>
          <w:highlight w:val="yellow"/>
        </w:rPr>
        <w:t>a Saudi initiative</w:t>
      </w:r>
      <w:r w:rsidRPr="00492961">
        <w:rPr>
          <w:sz w:val="16"/>
        </w:rPr>
        <w:t>. Indeed, regardless of how long it might take, the establishment of a Palestinian state is inevitable as no one has convincingly demonstrated when, how, and under what circumstances the Palestinians will ever give up on their right to establish a state of their own. There are six aspects that strongly support this proposal.</w:t>
      </w:r>
    </w:p>
    <w:p w14:paraId="27C023ED" w14:textId="77777777" w:rsidR="00BD52F1" w:rsidRPr="00492961" w:rsidRDefault="00BD52F1" w:rsidP="00BD52F1">
      <w:pPr>
        <w:rPr>
          <w:sz w:val="16"/>
        </w:rPr>
      </w:pPr>
      <w:r w:rsidRPr="00492961">
        <w:rPr>
          <w:sz w:val="16"/>
        </w:rPr>
        <w:t xml:space="preserve">First, any new Saudi initiative would be consistent with the 2002 Arab Peace Initiative (API) that was initially proposed by the Saudis and subsequently adopted by the Arab League. This time, however, </w:t>
      </w:r>
      <w:r w:rsidRPr="00A529AC">
        <w:rPr>
          <w:rStyle w:val="Emphasis"/>
          <w:highlight w:val="yellow"/>
        </w:rPr>
        <w:t>the Saudis should</w:t>
      </w:r>
      <w:r w:rsidRPr="00A529AC">
        <w:rPr>
          <w:rStyle w:val="Emphasis"/>
        </w:rPr>
        <w:t xml:space="preserve"> publicly declare their readiness to </w:t>
      </w:r>
      <w:r w:rsidRPr="00A529AC">
        <w:rPr>
          <w:rStyle w:val="Emphasis"/>
          <w:highlight w:val="yellow"/>
        </w:rPr>
        <w:t>normalize relations with Israel</w:t>
      </w:r>
      <w:r w:rsidRPr="00A529AC">
        <w:rPr>
          <w:rStyle w:val="Emphasis"/>
        </w:rPr>
        <w:t xml:space="preserve">, provided that the Israeli government negotiate in good faith with the Palestinians to reach an agreement </w:t>
      </w:r>
      <w:r w:rsidRPr="00A529AC">
        <w:rPr>
          <w:rStyle w:val="Emphasis"/>
          <w:highlight w:val="yellow"/>
        </w:rPr>
        <w:t>based on</w:t>
      </w:r>
      <w:r w:rsidRPr="00A529AC">
        <w:rPr>
          <w:sz w:val="16"/>
          <w:highlight w:val="yellow"/>
        </w:rPr>
        <w:t xml:space="preserve"> </w:t>
      </w:r>
      <w:r w:rsidRPr="00A529AC">
        <w:rPr>
          <w:rStyle w:val="StyleUnderline"/>
          <w:highlight w:val="yellow"/>
        </w:rPr>
        <w:t xml:space="preserve">a </w:t>
      </w:r>
      <w:r w:rsidRPr="00A529AC">
        <w:rPr>
          <w:rStyle w:val="Emphasis"/>
          <w:highlight w:val="yellow"/>
        </w:rPr>
        <w:t>two</w:t>
      </w:r>
      <w:r w:rsidRPr="001657F4">
        <w:rPr>
          <w:rStyle w:val="Emphasis"/>
          <w:highlight w:val="yellow"/>
        </w:rPr>
        <w:t>-state solution</w:t>
      </w:r>
      <w:r w:rsidRPr="00492961">
        <w:rPr>
          <w:sz w:val="16"/>
        </w:rPr>
        <w:t>.</w:t>
      </w:r>
    </w:p>
    <w:p w14:paraId="112F0162" w14:textId="77777777" w:rsidR="00BD52F1" w:rsidRPr="00492961" w:rsidRDefault="00BD52F1" w:rsidP="00BD52F1">
      <w:pPr>
        <w:rPr>
          <w:sz w:val="16"/>
        </w:rPr>
      </w:pPr>
      <w:r w:rsidRPr="00492961">
        <w:rPr>
          <w:sz w:val="16"/>
        </w:rPr>
        <w:t xml:space="preserve">Second, </w:t>
      </w:r>
      <w:r w:rsidRPr="00784ED3">
        <w:rPr>
          <w:rStyle w:val="StyleUnderline"/>
          <w:highlight w:val="yellow"/>
        </w:rPr>
        <w:t xml:space="preserve">there is </w:t>
      </w:r>
      <w:r w:rsidRPr="00784ED3">
        <w:rPr>
          <w:rStyle w:val="Emphasis"/>
          <w:highlight w:val="yellow"/>
        </w:rPr>
        <w:t>nothing</w:t>
      </w:r>
      <w:r w:rsidRPr="008C4074">
        <w:rPr>
          <w:rStyle w:val="StyleUnderline"/>
        </w:rPr>
        <w:t xml:space="preserve"> that Prime Minister </w:t>
      </w:r>
      <w:r w:rsidRPr="00784ED3">
        <w:rPr>
          <w:rStyle w:val="Emphasis"/>
          <w:highlight w:val="yellow"/>
        </w:rPr>
        <w:t>Netanyahu</w:t>
      </w:r>
      <w:r w:rsidRPr="008C4074">
        <w:rPr>
          <w:rStyle w:val="StyleUnderline"/>
        </w:rPr>
        <w:t xml:space="preserve"> or any of his successors </w:t>
      </w:r>
      <w:r w:rsidRPr="00784ED3">
        <w:rPr>
          <w:rStyle w:val="Emphasis"/>
          <w:highlight w:val="yellow"/>
        </w:rPr>
        <w:t>wants more</w:t>
      </w:r>
      <w:r w:rsidRPr="00784ED3">
        <w:rPr>
          <w:rStyle w:val="StyleUnderline"/>
          <w:highlight w:val="yellow"/>
        </w:rPr>
        <w:t xml:space="preserve"> than</w:t>
      </w:r>
      <w:r w:rsidRPr="00784ED3">
        <w:rPr>
          <w:rStyle w:val="StyleUnderline"/>
        </w:rPr>
        <w:t xml:space="preserve"> the </w:t>
      </w:r>
      <w:r w:rsidRPr="00784ED3">
        <w:rPr>
          <w:rStyle w:val="Emphasis"/>
          <w:highlight w:val="yellow"/>
        </w:rPr>
        <w:t>normalization</w:t>
      </w:r>
      <w:r w:rsidRPr="00784ED3">
        <w:rPr>
          <w:rStyle w:val="Emphasis"/>
        </w:rPr>
        <w:t xml:space="preserve"> of relations</w:t>
      </w:r>
      <w:r w:rsidRPr="008C4074">
        <w:rPr>
          <w:rStyle w:val="StyleUnderline"/>
        </w:rPr>
        <w:t xml:space="preserve"> </w:t>
      </w:r>
      <w:r w:rsidRPr="00784ED3">
        <w:rPr>
          <w:rStyle w:val="StyleUnderline"/>
          <w:highlight w:val="yellow"/>
        </w:rPr>
        <w:t xml:space="preserve">with </w:t>
      </w:r>
      <w:r w:rsidRPr="00784ED3">
        <w:rPr>
          <w:rStyle w:val="Emphasis"/>
          <w:highlight w:val="yellow"/>
        </w:rPr>
        <w:t>Saudi Arabia</w:t>
      </w:r>
      <w:r w:rsidRPr="00784ED3">
        <w:rPr>
          <w:rStyle w:val="StyleUnderline"/>
          <w:highlight w:val="yellow"/>
        </w:rPr>
        <w:t>, which is</w:t>
      </w:r>
      <w:r w:rsidRPr="008C4074">
        <w:rPr>
          <w:rStyle w:val="StyleUnderline"/>
        </w:rPr>
        <w:t xml:space="preserve"> also </w:t>
      </w:r>
      <w:r w:rsidRPr="00784ED3">
        <w:rPr>
          <w:rStyle w:val="StyleUnderline"/>
          <w:highlight w:val="yellow"/>
        </w:rPr>
        <w:t xml:space="preserve">the </w:t>
      </w:r>
      <w:r w:rsidRPr="00784ED3">
        <w:rPr>
          <w:rStyle w:val="Emphasis"/>
          <w:highlight w:val="yellow"/>
        </w:rPr>
        <w:t>key</w:t>
      </w:r>
      <w:r w:rsidRPr="00784ED3">
        <w:rPr>
          <w:rStyle w:val="StyleUnderline"/>
          <w:highlight w:val="yellow"/>
        </w:rPr>
        <w:t xml:space="preserve"> to</w:t>
      </w:r>
      <w:r w:rsidRPr="008C4074">
        <w:rPr>
          <w:rStyle w:val="StyleUnderline"/>
        </w:rPr>
        <w:t xml:space="preserve"> a </w:t>
      </w:r>
      <w:r w:rsidRPr="00784ED3">
        <w:rPr>
          <w:rStyle w:val="Emphasis"/>
          <w:highlight w:val="yellow"/>
        </w:rPr>
        <w:t>comprehensive</w:t>
      </w:r>
      <w:r w:rsidRPr="001657F4">
        <w:rPr>
          <w:rStyle w:val="Emphasis"/>
        </w:rPr>
        <w:t xml:space="preserve"> Arab-Israeli </w:t>
      </w:r>
      <w:r w:rsidRPr="00784ED3">
        <w:rPr>
          <w:rStyle w:val="Emphasis"/>
          <w:highlight w:val="yellow"/>
        </w:rPr>
        <w:t>peace</w:t>
      </w:r>
      <w:r w:rsidRPr="00492961">
        <w:rPr>
          <w:sz w:val="16"/>
        </w:rPr>
        <w:t xml:space="preserve">. </w:t>
      </w:r>
      <w:r w:rsidRPr="00784ED3">
        <w:rPr>
          <w:rStyle w:val="StyleUnderline"/>
          <w:highlight w:val="yellow"/>
        </w:rPr>
        <w:t xml:space="preserve">This gives the Saudis </w:t>
      </w:r>
      <w:r w:rsidRPr="00784ED3">
        <w:rPr>
          <w:rStyle w:val="Emphasis"/>
          <w:highlight w:val="yellow"/>
        </w:rPr>
        <w:t>huge leverage</w:t>
      </w:r>
      <w:r w:rsidRPr="008C4074">
        <w:rPr>
          <w:rStyle w:val="StyleUnderline"/>
        </w:rPr>
        <w:t xml:space="preserve">, which they can </w:t>
      </w:r>
      <w:r w:rsidRPr="00784ED3">
        <w:rPr>
          <w:rStyle w:val="Emphasis"/>
        </w:rPr>
        <w:t>fully utilize</w:t>
      </w:r>
      <w:r w:rsidRPr="008C4074">
        <w:rPr>
          <w:rStyle w:val="StyleUnderline"/>
        </w:rPr>
        <w:t xml:space="preserve"> to </w:t>
      </w:r>
      <w:r w:rsidRPr="00784ED3">
        <w:rPr>
          <w:rStyle w:val="Emphasis"/>
        </w:rPr>
        <w:t>persuade</w:t>
      </w:r>
      <w:r w:rsidRPr="008C4074">
        <w:rPr>
          <w:rStyle w:val="StyleUnderline"/>
        </w:rPr>
        <w:t xml:space="preserve"> the Israeli government to make the </w:t>
      </w:r>
      <w:r w:rsidRPr="00784ED3">
        <w:rPr>
          <w:rStyle w:val="Emphasis"/>
        </w:rPr>
        <w:t>necessary concessions</w:t>
      </w:r>
      <w:r w:rsidRPr="00784ED3">
        <w:rPr>
          <w:rStyle w:val="StyleUnderline"/>
        </w:rPr>
        <w:t xml:space="preserve"> to reach an agreement with the Palestinians</w:t>
      </w:r>
      <w:r w:rsidRPr="00492961">
        <w:rPr>
          <w:sz w:val="16"/>
        </w:rPr>
        <w:t xml:space="preserve">. </w:t>
      </w:r>
      <w:r w:rsidRPr="00784ED3">
        <w:rPr>
          <w:rStyle w:val="StyleUnderline"/>
          <w:highlight w:val="yellow"/>
        </w:rPr>
        <w:t xml:space="preserve">For </w:t>
      </w:r>
      <w:r w:rsidRPr="00784ED3">
        <w:rPr>
          <w:rStyle w:val="StyleUnderline"/>
          <w:highlight w:val="yellow"/>
        </w:rPr>
        <w:lastRenderedPageBreak/>
        <w:t>Netanyahu</w:t>
      </w:r>
      <w:r w:rsidRPr="008C4074">
        <w:rPr>
          <w:rStyle w:val="StyleUnderline"/>
        </w:rPr>
        <w:t xml:space="preserve">, normalizing </w:t>
      </w:r>
      <w:r w:rsidRPr="00A529AC">
        <w:rPr>
          <w:rStyle w:val="StyleUnderline"/>
          <w:highlight w:val="yellow"/>
        </w:rPr>
        <w:t>relations with Saudi Arabia</w:t>
      </w:r>
      <w:r w:rsidRPr="008C4074">
        <w:rPr>
          <w:rStyle w:val="StyleUnderline"/>
        </w:rPr>
        <w:t xml:space="preserve"> at the </w:t>
      </w:r>
      <w:r w:rsidRPr="00784ED3">
        <w:rPr>
          <w:rStyle w:val="Emphasis"/>
        </w:rPr>
        <w:t>present time</w:t>
      </w:r>
      <w:r w:rsidRPr="008C4074">
        <w:rPr>
          <w:rStyle w:val="StyleUnderline"/>
        </w:rPr>
        <w:t xml:space="preserve"> in </w:t>
      </w:r>
      <w:r w:rsidRPr="00784ED3">
        <w:rPr>
          <w:rStyle w:val="Emphasis"/>
        </w:rPr>
        <w:t>particular</w:t>
      </w:r>
      <w:r w:rsidRPr="008C4074">
        <w:rPr>
          <w:rStyle w:val="StyleUnderline"/>
        </w:rPr>
        <w:t xml:space="preserve"> </w:t>
      </w:r>
      <w:r w:rsidRPr="00784ED3">
        <w:rPr>
          <w:rStyle w:val="StyleUnderline"/>
          <w:highlight w:val="yellow"/>
        </w:rPr>
        <w:t xml:space="preserve">would be the </w:t>
      </w:r>
      <w:r w:rsidRPr="00784ED3">
        <w:rPr>
          <w:rStyle w:val="Emphasis"/>
          <w:highlight w:val="yellow"/>
        </w:rPr>
        <w:t xml:space="preserve">crown </w:t>
      </w:r>
      <w:r w:rsidRPr="00A529AC">
        <w:rPr>
          <w:rStyle w:val="Emphasis"/>
          <w:highlight w:val="yellow"/>
        </w:rPr>
        <w:t>jewel</w:t>
      </w:r>
      <w:r w:rsidRPr="00A529AC">
        <w:rPr>
          <w:rStyle w:val="StyleUnderline"/>
          <w:highlight w:val="yellow"/>
        </w:rPr>
        <w:t xml:space="preserve"> of his</w:t>
      </w:r>
      <w:r w:rsidRPr="008C4074">
        <w:rPr>
          <w:rStyle w:val="StyleUnderline"/>
        </w:rPr>
        <w:t xml:space="preserve"> </w:t>
      </w:r>
      <w:r w:rsidRPr="00784ED3">
        <w:rPr>
          <w:rStyle w:val="Emphasis"/>
        </w:rPr>
        <w:t xml:space="preserve">long political </w:t>
      </w:r>
      <w:r w:rsidRPr="00A529AC">
        <w:rPr>
          <w:rStyle w:val="Emphasis"/>
          <w:highlight w:val="yellow"/>
        </w:rPr>
        <w:t>career</w:t>
      </w:r>
      <w:r w:rsidRPr="00A529AC">
        <w:rPr>
          <w:sz w:val="16"/>
          <w:highlight w:val="yellow"/>
        </w:rPr>
        <w:t>.</w:t>
      </w:r>
    </w:p>
    <w:p w14:paraId="5354CE9D" w14:textId="77777777" w:rsidR="00BD52F1" w:rsidRPr="00492961" w:rsidRDefault="00BD52F1" w:rsidP="00BD52F1">
      <w:pPr>
        <w:rPr>
          <w:sz w:val="16"/>
        </w:rPr>
      </w:pPr>
      <w:r w:rsidRPr="008C4074">
        <w:rPr>
          <w:rStyle w:val="StyleUnderline"/>
        </w:rPr>
        <w:t xml:space="preserve">Moreover, </w:t>
      </w:r>
      <w:r w:rsidRPr="00784ED3">
        <w:rPr>
          <w:rStyle w:val="StyleUnderline"/>
          <w:highlight w:val="yellow"/>
        </w:rPr>
        <w:t>given</w:t>
      </w:r>
      <w:r w:rsidRPr="008C4074">
        <w:rPr>
          <w:rStyle w:val="StyleUnderline"/>
        </w:rPr>
        <w:t xml:space="preserve"> the </w:t>
      </w:r>
      <w:r w:rsidRPr="00784ED3">
        <w:rPr>
          <w:rStyle w:val="StyleUnderline"/>
          <w:highlight w:val="yellow"/>
        </w:rPr>
        <w:t>Netanyahu</w:t>
      </w:r>
      <w:r w:rsidRPr="008C4074">
        <w:rPr>
          <w:rStyle w:val="StyleUnderline"/>
        </w:rPr>
        <w:t xml:space="preserve"> government</w:t>
      </w:r>
      <w:r w:rsidRPr="00784ED3">
        <w:rPr>
          <w:rStyle w:val="StyleUnderline"/>
          <w:highlight w:val="yellow"/>
        </w:rPr>
        <w:t xml:space="preserve">’s </w:t>
      </w:r>
      <w:r w:rsidRPr="00784ED3">
        <w:rPr>
          <w:rStyle w:val="Emphasis"/>
          <w:highlight w:val="yellow"/>
        </w:rPr>
        <w:t>diminishing popularity</w:t>
      </w:r>
      <w:r w:rsidRPr="00784ED3">
        <w:rPr>
          <w:rStyle w:val="StyleUnderline"/>
          <w:highlight w:val="yellow"/>
        </w:rPr>
        <w:t xml:space="preserve">, he can </w:t>
      </w:r>
      <w:r w:rsidRPr="00784ED3">
        <w:rPr>
          <w:rStyle w:val="Emphasis"/>
          <w:highlight w:val="yellow"/>
        </w:rPr>
        <w:t>ill-afford</w:t>
      </w:r>
      <w:r w:rsidRPr="00784ED3">
        <w:rPr>
          <w:rStyle w:val="StyleUnderline"/>
          <w:highlight w:val="yellow"/>
        </w:rPr>
        <w:t xml:space="preserve"> to </w:t>
      </w:r>
      <w:r w:rsidRPr="00784ED3">
        <w:rPr>
          <w:rStyle w:val="Emphasis"/>
          <w:highlight w:val="yellow"/>
        </w:rPr>
        <w:t>ignore</w:t>
      </w:r>
      <w:r w:rsidRPr="00784ED3">
        <w:rPr>
          <w:rStyle w:val="StyleUnderline"/>
          <w:highlight w:val="yellow"/>
        </w:rPr>
        <w:t xml:space="preserve"> a Saudi initiative</w:t>
      </w:r>
      <w:r w:rsidRPr="008C4074">
        <w:rPr>
          <w:rStyle w:val="StyleUnderline"/>
        </w:rPr>
        <w:t xml:space="preserve">. The </w:t>
      </w:r>
      <w:r w:rsidRPr="001657F4">
        <w:rPr>
          <w:rStyle w:val="Emphasis"/>
        </w:rPr>
        <w:t>left</w:t>
      </w:r>
      <w:r w:rsidRPr="008C4074">
        <w:rPr>
          <w:rStyle w:val="StyleUnderline"/>
        </w:rPr>
        <w:t xml:space="preserve"> and left-of-center </w:t>
      </w:r>
      <w:r w:rsidRPr="001657F4">
        <w:rPr>
          <w:rStyle w:val="Emphasis"/>
        </w:rPr>
        <w:t>political parties</w:t>
      </w:r>
      <w:r w:rsidRPr="008C4074">
        <w:rPr>
          <w:rStyle w:val="StyleUnderline"/>
        </w:rPr>
        <w:t xml:space="preserve"> will demand that Israel take any Saudi initiative </w:t>
      </w:r>
      <w:r w:rsidRPr="001657F4">
        <w:rPr>
          <w:rStyle w:val="Emphasis"/>
        </w:rPr>
        <w:t>very seriously</w:t>
      </w:r>
      <w:r w:rsidRPr="008C4074">
        <w:rPr>
          <w:rStyle w:val="StyleUnderline"/>
        </w:rPr>
        <w:t xml:space="preserve">, which could otherwise </w:t>
      </w:r>
      <w:r w:rsidRPr="001657F4">
        <w:rPr>
          <w:rStyle w:val="Emphasis"/>
        </w:rPr>
        <w:t>unravel</w:t>
      </w:r>
      <w:r w:rsidRPr="008C4074">
        <w:rPr>
          <w:rStyle w:val="StyleUnderline"/>
        </w:rPr>
        <w:t xml:space="preserve"> Netanyahu’s government</w:t>
      </w:r>
      <w:r w:rsidRPr="00492961">
        <w:rPr>
          <w:sz w:val="16"/>
        </w:rPr>
        <w:t>.</w:t>
      </w:r>
    </w:p>
    <w:p w14:paraId="778737D8" w14:textId="77777777" w:rsidR="00BD52F1" w:rsidRPr="00492961" w:rsidRDefault="00BD52F1" w:rsidP="00BD52F1">
      <w:pPr>
        <w:rPr>
          <w:sz w:val="16"/>
        </w:rPr>
      </w:pPr>
      <w:r w:rsidRPr="00492961">
        <w:rPr>
          <w:sz w:val="16"/>
        </w:rPr>
        <w:t xml:space="preserve">Third, </w:t>
      </w:r>
      <w:r w:rsidRPr="008C4074">
        <w:rPr>
          <w:rStyle w:val="StyleUnderline"/>
        </w:rPr>
        <w:t xml:space="preserve">as the </w:t>
      </w:r>
      <w:r w:rsidRPr="00492961">
        <w:rPr>
          <w:rStyle w:val="Emphasis"/>
        </w:rPr>
        <w:t>emerging leader</w:t>
      </w:r>
      <w:r w:rsidRPr="008C4074">
        <w:rPr>
          <w:rStyle w:val="StyleUnderline"/>
        </w:rPr>
        <w:t xml:space="preserve"> of the Arab states, </w:t>
      </w:r>
      <w:r w:rsidRPr="00786625">
        <w:rPr>
          <w:rStyle w:val="StyleUnderline"/>
          <w:highlight w:val="yellow"/>
        </w:rPr>
        <w:t xml:space="preserve">the Saudis </w:t>
      </w:r>
      <w:r w:rsidRPr="00786625">
        <w:rPr>
          <w:rStyle w:val="Emphasis"/>
          <w:highlight w:val="yellow"/>
        </w:rPr>
        <w:t>know</w:t>
      </w:r>
      <w:r w:rsidRPr="00786625">
        <w:rPr>
          <w:rStyle w:val="StyleUnderline"/>
          <w:highlight w:val="yellow"/>
        </w:rPr>
        <w:t xml:space="preserve"> that they </w:t>
      </w:r>
      <w:r w:rsidRPr="00786625">
        <w:rPr>
          <w:rStyle w:val="Emphasis"/>
          <w:highlight w:val="yellow"/>
        </w:rPr>
        <w:t>cannot</w:t>
      </w:r>
      <w:r w:rsidRPr="00786625">
        <w:rPr>
          <w:rStyle w:val="Emphasis"/>
        </w:rPr>
        <w:t xml:space="preserve"> afford</w:t>
      </w:r>
      <w:r w:rsidRPr="008C4074">
        <w:rPr>
          <w:rStyle w:val="StyleUnderline"/>
        </w:rPr>
        <w:t xml:space="preserve"> to </w:t>
      </w:r>
      <w:r w:rsidRPr="00492961">
        <w:rPr>
          <w:rStyle w:val="StyleUnderline"/>
        </w:rPr>
        <w:t xml:space="preserve">normalize relations with Israel and </w:t>
      </w:r>
      <w:r w:rsidRPr="00786625">
        <w:rPr>
          <w:rStyle w:val="Emphasis"/>
          <w:highlight w:val="yellow"/>
        </w:rPr>
        <w:t>abandon</w:t>
      </w:r>
      <w:r w:rsidRPr="00786625">
        <w:rPr>
          <w:rStyle w:val="StyleUnderline"/>
          <w:highlight w:val="yellow"/>
        </w:rPr>
        <w:t xml:space="preserve"> </w:t>
      </w:r>
      <w:r w:rsidRPr="00492961">
        <w:rPr>
          <w:rStyle w:val="StyleUnderline"/>
          <w:highlight w:val="yellow"/>
        </w:rPr>
        <w:t xml:space="preserve">the Palestinian cause before </w:t>
      </w:r>
      <w:r w:rsidRPr="00492961">
        <w:rPr>
          <w:rStyle w:val="Emphasis"/>
          <w:highlight w:val="yellow"/>
        </w:rPr>
        <w:t>exhausting</w:t>
      </w:r>
      <w:r w:rsidRPr="00492961">
        <w:rPr>
          <w:rStyle w:val="Emphasis"/>
        </w:rPr>
        <w:t xml:space="preserve"> any and </w:t>
      </w:r>
      <w:r w:rsidRPr="00492961">
        <w:rPr>
          <w:rStyle w:val="Emphasis"/>
          <w:highlight w:val="yellow"/>
        </w:rPr>
        <w:t>all options</w:t>
      </w:r>
      <w:r w:rsidRPr="008C4074">
        <w:rPr>
          <w:rStyle w:val="StyleUnderline"/>
        </w:rPr>
        <w:t xml:space="preserve"> to solve the Israeli-Palestinian conflict</w:t>
      </w:r>
      <w:r w:rsidRPr="00492961">
        <w:rPr>
          <w:sz w:val="16"/>
        </w:rPr>
        <w:t xml:space="preserve">. The Palestinians in the West Bank will certainly welcome a new Saudi initiative, knowing full well that </w:t>
      </w:r>
      <w:r w:rsidRPr="00786625">
        <w:rPr>
          <w:rStyle w:val="StyleUnderline"/>
        </w:rPr>
        <w:t xml:space="preserve">Saudi Arabia remains a </w:t>
      </w:r>
      <w:r w:rsidRPr="00786625">
        <w:rPr>
          <w:rStyle w:val="Emphasis"/>
        </w:rPr>
        <w:t>central player</w:t>
      </w:r>
      <w:r w:rsidRPr="00786625">
        <w:rPr>
          <w:rStyle w:val="StyleUnderline"/>
        </w:rPr>
        <w:t xml:space="preserve"> in any peace negotiations</w:t>
      </w:r>
      <w:r w:rsidRPr="00492961">
        <w:rPr>
          <w:sz w:val="16"/>
        </w:rPr>
        <w:t>.</w:t>
      </w:r>
    </w:p>
    <w:p w14:paraId="19765F5E" w14:textId="77777777" w:rsidR="00BD52F1" w:rsidRPr="00A529AC" w:rsidRDefault="00BD52F1" w:rsidP="00BD52F1">
      <w:pPr>
        <w:rPr>
          <w:sz w:val="14"/>
        </w:rPr>
      </w:pPr>
      <w:r w:rsidRPr="00A529AC">
        <w:rPr>
          <w:sz w:val="14"/>
        </w:rPr>
        <w:t xml:space="preserve">Fourth, </w:t>
      </w:r>
      <w:r w:rsidRPr="00160AE9">
        <w:rPr>
          <w:rStyle w:val="StyleUnderline"/>
          <w:highlight w:val="yellow"/>
        </w:rPr>
        <w:t>the Saudis can</w:t>
      </w:r>
      <w:r w:rsidRPr="00160AE9">
        <w:rPr>
          <w:rStyle w:val="StyleUnderline"/>
        </w:rPr>
        <w:t xml:space="preserve"> </w:t>
      </w:r>
      <w:r w:rsidRPr="00160AE9">
        <w:rPr>
          <w:rStyle w:val="Emphasis"/>
        </w:rPr>
        <w:t>certainly</w:t>
      </w:r>
      <w:r w:rsidRPr="00160AE9">
        <w:rPr>
          <w:rStyle w:val="StyleUnderline"/>
        </w:rPr>
        <w:t xml:space="preserve"> </w:t>
      </w:r>
      <w:r w:rsidRPr="00160AE9">
        <w:rPr>
          <w:rStyle w:val="StyleUnderline"/>
          <w:highlight w:val="yellow"/>
        </w:rPr>
        <w:t xml:space="preserve">count on </w:t>
      </w:r>
      <w:r w:rsidRPr="00160AE9">
        <w:rPr>
          <w:rStyle w:val="Emphasis"/>
          <w:highlight w:val="yellow"/>
        </w:rPr>
        <w:t>US support</w:t>
      </w:r>
      <w:r w:rsidRPr="00A529AC">
        <w:rPr>
          <w:sz w:val="14"/>
        </w:rPr>
        <w:t>, especially because the Biden administration is not inclined to initiate new Israeli-Palestinian peace talks, and is paying little more than lip service to the prospect of a two-state solution. Moreover, in addition to US support, the EU will also strongly support the Saudi initiative, as the EU has been consistent with its efforts to facilitate a solution to the Israeli-Palestinian conflict.</w:t>
      </w:r>
    </w:p>
    <w:p w14:paraId="6D356366" w14:textId="77777777" w:rsidR="00BD52F1" w:rsidRPr="00492961" w:rsidRDefault="00BD52F1" w:rsidP="00BD52F1">
      <w:pPr>
        <w:rPr>
          <w:sz w:val="16"/>
        </w:rPr>
      </w:pPr>
      <w:r w:rsidRPr="00492961">
        <w:rPr>
          <w:sz w:val="16"/>
        </w:rPr>
        <w:t xml:space="preserve">Fifth, </w:t>
      </w:r>
      <w:r w:rsidRPr="00786625">
        <w:rPr>
          <w:rStyle w:val="StyleUnderline"/>
        </w:rPr>
        <w:t xml:space="preserve">given that </w:t>
      </w:r>
      <w:r w:rsidRPr="00160AE9">
        <w:rPr>
          <w:rStyle w:val="StyleUnderline"/>
          <w:highlight w:val="yellow"/>
        </w:rPr>
        <w:t xml:space="preserve">the conflict between </w:t>
      </w:r>
      <w:r w:rsidRPr="00160AE9">
        <w:rPr>
          <w:rStyle w:val="Emphasis"/>
          <w:highlight w:val="yellow"/>
        </w:rPr>
        <w:t>Israel and Iran</w:t>
      </w:r>
      <w:r w:rsidRPr="00160AE9">
        <w:rPr>
          <w:rStyle w:val="StyleUnderline"/>
          <w:highlight w:val="yellow"/>
        </w:rPr>
        <w:t xml:space="preserve"> is a </w:t>
      </w:r>
      <w:r w:rsidRPr="00160AE9">
        <w:rPr>
          <w:rStyle w:val="Emphasis"/>
          <w:highlight w:val="yellow"/>
        </w:rPr>
        <w:t>source</w:t>
      </w:r>
      <w:r w:rsidRPr="00160AE9">
        <w:rPr>
          <w:rStyle w:val="StyleUnderline"/>
          <w:highlight w:val="yellow"/>
        </w:rPr>
        <w:t xml:space="preserve"> of </w:t>
      </w:r>
      <w:r w:rsidRPr="00160AE9">
        <w:rPr>
          <w:rStyle w:val="Emphasis"/>
          <w:highlight w:val="yellow"/>
        </w:rPr>
        <w:t>considerable</w:t>
      </w:r>
      <w:r w:rsidRPr="00786625">
        <w:rPr>
          <w:rStyle w:val="Emphasis"/>
        </w:rPr>
        <w:t xml:space="preserve"> regional </w:t>
      </w:r>
      <w:r w:rsidRPr="00160AE9">
        <w:rPr>
          <w:rStyle w:val="Emphasis"/>
          <w:highlight w:val="yellow"/>
        </w:rPr>
        <w:t>instability</w:t>
      </w:r>
      <w:r w:rsidRPr="00786625">
        <w:rPr>
          <w:rStyle w:val="StyleUnderline"/>
        </w:rPr>
        <w:t xml:space="preserve">, </w:t>
      </w:r>
      <w:r w:rsidRPr="00160AE9">
        <w:rPr>
          <w:rStyle w:val="StyleUnderline"/>
          <w:highlight w:val="yellow"/>
        </w:rPr>
        <w:t>normalization</w:t>
      </w:r>
      <w:r w:rsidRPr="00786625">
        <w:rPr>
          <w:rStyle w:val="StyleUnderline"/>
        </w:rPr>
        <w:t xml:space="preserve"> of relations between Saudi Arabia and Israel and the resumed </w:t>
      </w:r>
      <w:r w:rsidRPr="00160AE9">
        <w:rPr>
          <w:rStyle w:val="Emphasis"/>
        </w:rPr>
        <w:t>Saudi-Iranian</w:t>
      </w:r>
      <w:r w:rsidRPr="00786625">
        <w:rPr>
          <w:rStyle w:val="StyleUnderline"/>
        </w:rPr>
        <w:t xml:space="preserve"> diplomatic relations </w:t>
      </w:r>
      <w:r w:rsidRPr="00160AE9">
        <w:rPr>
          <w:rStyle w:val="StyleUnderline"/>
          <w:highlight w:val="yellow"/>
        </w:rPr>
        <w:t xml:space="preserve">will </w:t>
      </w:r>
      <w:r w:rsidRPr="00160AE9">
        <w:rPr>
          <w:rStyle w:val="Emphasis"/>
          <w:highlight w:val="yellow"/>
        </w:rPr>
        <w:t>certainly</w:t>
      </w:r>
      <w:r w:rsidRPr="00160AE9">
        <w:rPr>
          <w:rStyle w:val="StyleUnderline"/>
          <w:highlight w:val="yellow"/>
        </w:rPr>
        <w:t xml:space="preserve"> have a </w:t>
      </w:r>
      <w:r w:rsidRPr="00160AE9">
        <w:rPr>
          <w:rStyle w:val="Emphasis"/>
          <w:highlight w:val="yellow"/>
        </w:rPr>
        <w:t>calming</w:t>
      </w:r>
      <w:r w:rsidRPr="00786625">
        <w:rPr>
          <w:rStyle w:val="Emphasis"/>
        </w:rPr>
        <w:t xml:space="preserve"> regional </w:t>
      </w:r>
      <w:r w:rsidRPr="00160AE9">
        <w:rPr>
          <w:rStyle w:val="Emphasis"/>
          <w:highlight w:val="yellow"/>
        </w:rPr>
        <w:t>effect</w:t>
      </w:r>
      <w:r w:rsidRPr="00492961">
        <w:rPr>
          <w:sz w:val="16"/>
        </w:rPr>
        <w:t xml:space="preserve">, which Riyadh seeks. This will not alleviate Israel’s concerns over Tehran’s nuclear program nor completely mitigate Tehran’s adversarial attitude toward Israel, but </w:t>
      </w:r>
      <w:r w:rsidRPr="00160AE9">
        <w:rPr>
          <w:rStyle w:val="StyleUnderline"/>
          <w:highlight w:val="yellow"/>
        </w:rPr>
        <w:t xml:space="preserve">it will </w:t>
      </w:r>
      <w:r w:rsidRPr="00160AE9">
        <w:rPr>
          <w:rStyle w:val="Emphasis"/>
          <w:highlight w:val="yellow"/>
        </w:rPr>
        <w:t>soften</w:t>
      </w:r>
      <w:r w:rsidRPr="00786625">
        <w:rPr>
          <w:rStyle w:val="StyleUnderline"/>
        </w:rPr>
        <w:t xml:space="preserve"> Iranian proxy </w:t>
      </w:r>
      <w:r w:rsidRPr="00160AE9">
        <w:rPr>
          <w:rStyle w:val="Emphasis"/>
          <w:highlight w:val="yellow"/>
        </w:rPr>
        <w:t>Hezbollah’s</w:t>
      </w:r>
      <w:r w:rsidRPr="00160AE9">
        <w:rPr>
          <w:rStyle w:val="StyleUnderline"/>
          <w:highlight w:val="yellow"/>
        </w:rPr>
        <w:t xml:space="preserve"> position toward Israel and </w:t>
      </w:r>
      <w:r w:rsidRPr="00160AE9">
        <w:rPr>
          <w:rStyle w:val="Emphasis"/>
          <w:highlight w:val="yellow"/>
        </w:rPr>
        <w:t>reduce</w:t>
      </w:r>
      <w:r w:rsidRPr="00160AE9">
        <w:rPr>
          <w:rStyle w:val="StyleUnderline"/>
          <w:highlight w:val="yellow"/>
        </w:rPr>
        <w:t xml:space="preserve"> the </w:t>
      </w:r>
      <w:r w:rsidRPr="00160AE9">
        <w:rPr>
          <w:rStyle w:val="Emphasis"/>
          <w:highlight w:val="yellow"/>
        </w:rPr>
        <w:t>chances</w:t>
      </w:r>
      <w:r w:rsidRPr="00160AE9">
        <w:rPr>
          <w:rStyle w:val="StyleUnderline"/>
          <w:highlight w:val="yellow"/>
        </w:rPr>
        <w:t xml:space="preserve"> of a</w:t>
      </w:r>
      <w:r w:rsidRPr="00786625">
        <w:rPr>
          <w:rStyle w:val="StyleUnderline"/>
        </w:rPr>
        <w:t xml:space="preserve"> </w:t>
      </w:r>
      <w:r w:rsidRPr="00786625">
        <w:rPr>
          <w:rStyle w:val="Emphasis"/>
        </w:rPr>
        <w:t xml:space="preserve">future </w:t>
      </w:r>
      <w:r w:rsidRPr="00160AE9">
        <w:rPr>
          <w:rStyle w:val="Emphasis"/>
          <w:highlight w:val="yellow"/>
        </w:rPr>
        <w:t>conflagration</w:t>
      </w:r>
      <w:r w:rsidRPr="00492961">
        <w:rPr>
          <w:sz w:val="16"/>
        </w:rPr>
        <w:t xml:space="preserve"> between Hezbollah and Israel.</w:t>
      </w:r>
    </w:p>
    <w:p w14:paraId="3433407C" w14:textId="77777777" w:rsidR="00BD52F1" w:rsidRPr="00492961" w:rsidRDefault="00BD52F1" w:rsidP="00BD52F1">
      <w:pPr>
        <w:rPr>
          <w:sz w:val="16"/>
        </w:rPr>
      </w:pPr>
      <w:r w:rsidRPr="00492961">
        <w:rPr>
          <w:sz w:val="16"/>
        </w:rPr>
        <w:t xml:space="preserve">Sixth, </w:t>
      </w:r>
      <w:r w:rsidRPr="00160AE9">
        <w:rPr>
          <w:rStyle w:val="StyleUnderline"/>
        </w:rPr>
        <w:t xml:space="preserve">an </w:t>
      </w:r>
      <w:r w:rsidRPr="00160AE9">
        <w:rPr>
          <w:rStyle w:val="Emphasis"/>
        </w:rPr>
        <w:t>Israeli peace</w:t>
      </w:r>
      <w:r w:rsidRPr="00160AE9">
        <w:rPr>
          <w:rStyle w:val="StyleUnderline"/>
        </w:rPr>
        <w:t xml:space="preserve"> under the current Palestinian Authority</w:t>
      </w:r>
      <w:r w:rsidRPr="00492961">
        <w:rPr>
          <w:sz w:val="16"/>
        </w:rPr>
        <w:t xml:space="preserve"> (</w:t>
      </w:r>
      <w:r w:rsidRPr="00160AE9">
        <w:rPr>
          <w:rStyle w:val="Emphasis"/>
        </w:rPr>
        <w:t>PA</w:t>
      </w:r>
      <w:r w:rsidRPr="00492961">
        <w:rPr>
          <w:sz w:val="16"/>
        </w:rPr>
        <w:t xml:space="preserve">) leadership or a future moderate one in the West Bank </w:t>
      </w:r>
      <w:r w:rsidRPr="00160AE9">
        <w:rPr>
          <w:rStyle w:val="StyleUnderline"/>
        </w:rPr>
        <w:t xml:space="preserve">will </w:t>
      </w:r>
      <w:r w:rsidRPr="00160AE9">
        <w:rPr>
          <w:rStyle w:val="Emphasis"/>
        </w:rPr>
        <w:t>inescapably force</w:t>
      </w:r>
      <w:r w:rsidRPr="00492961">
        <w:rPr>
          <w:sz w:val="16"/>
        </w:rPr>
        <w:t xml:space="preserve"> Palestinian extremists </w:t>
      </w:r>
      <w:r w:rsidRPr="00160AE9">
        <w:rPr>
          <w:rStyle w:val="Emphasis"/>
        </w:rPr>
        <w:t>Hamas</w:t>
      </w:r>
      <w:r w:rsidRPr="00160AE9">
        <w:rPr>
          <w:rStyle w:val="StyleUnderline"/>
        </w:rPr>
        <w:t xml:space="preserve"> and </w:t>
      </w:r>
      <w:r w:rsidRPr="00160AE9">
        <w:rPr>
          <w:rStyle w:val="Emphasis"/>
        </w:rPr>
        <w:t>Islamic Jihad</w:t>
      </w:r>
      <w:r w:rsidRPr="00160AE9">
        <w:rPr>
          <w:rStyle w:val="StyleUnderline"/>
        </w:rPr>
        <w:t xml:space="preserve"> to </w:t>
      </w:r>
      <w:r w:rsidRPr="00160AE9">
        <w:rPr>
          <w:rStyle w:val="Emphasis"/>
        </w:rPr>
        <w:t>reevaluate</w:t>
      </w:r>
      <w:r w:rsidRPr="00160AE9">
        <w:rPr>
          <w:rStyle w:val="StyleUnderline"/>
        </w:rPr>
        <w:t xml:space="preserve"> their position toward Israel</w:t>
      </w:r>
      <w:r w:rsidRPr="00492961">
        <w:rPr>
          <w:sz w:val="16"/>
        </w:rPr>
        <w:t>. They will have to either join the PA and form a unity government (provided they first recognize Israel’s right to exist) or refuse to be a part of the peace process and continue to suffer under the blockade.</w:t>
      </w:r>
    </w:p>
    <w:p w14:paraId="2D3D9569" w14:textId="77777777" w:rsidR="00BD52F1" w:rsidRPr="00492961" w:rsidRDefault="00BD52F1" w:rsidP="00BD52F1">
      <w:pPr>
        <w:rPr>
          <w:sz w:val="16"/>
        </w:rPr>
      </w:pPr>
      <w:r w:rsidRPr="00160AE9">
        <w:rPr>
          <w:rStyle w:val="StyleUnderline"/>
          <w:highlight w:val="yellow"/>
        </w:rPr>
        <w:t xml:space="preserve">The Saudis have a </w:t>
      </w:r>
      <w:r w:rsidRPr="00160AE9">
        <w:rPr>
          <w:rStyle w:val="Emphasis"/>
          <w:highlight w:val="yellow"/>
        </w:rPr>
        <w:t>golden opportunity</w:t>
      </w:r>
      <w:r w:rsidRPr="00160AE9">
        <w:rPr>
          <w:rStyle w:val="StyleUnderline"/>
          <w:highlight w:val="yellow"/>
        </w:rPr>
        <w:t xml:space="preserve"> to </w:t>
      </w:r>
      <w:r w:rsidRPr="00160AE9">
        <w:rPr>
          <w:rStyle w:val="Emphasis"/>
          <w:highlight w:val="yellow"/>
        </w:rPr>
        <w:t>dramatically change</w:t>
      </w:r>
      <w:r w:rsidRPr="00160AE9">
        <w:rPr>
          <w:rStyle w:val="StyleUnderline"/>
          <w:highlight w:val="yellow"/>
        </w:rPr>
        <w:t xml:space="preserve"> the </w:t>
      </w:r>
      <w:r w:rsidRPr="00160AE9">
        <w:rPr>
          <w:rStyle w:val="Emphasis"/>
          <w:highlight w:val="yellow"/>
        </w:rPr>
        <w:t>dynamic</w:t>
      </w:r>
      <w:r w:rsidRPr="00160AE9">
        <w:rPr>
          <w:rStyle w:val="StyleUnderline"/>
          <w:highlight w:val="yellow"/>
        </w:rPr>
        <w:t xml:space="preserve"> of the conflict</w:t>
      </w:r>
      <w:r w:rsidRPr="00492961">
        <w:rPr>
          <w:sz w:val="16"/>
        </w:rPr>
        <w:t xml:space="preserve"> by renewing their own 2002 peace initiative. That said, it would be naïve to assume that the Saudis can simply convene the two parties and hammer out a solution. The decades-long deep animosity, hatred, and distrust between Israel and the Palestinians must first be largely mitigated through a process of reconciliation — people-to-people and government-to-government. </w:t>
      </w:r>
      <w:r w:rsidRPr="00160AE9">
        <w:rPr>
          <w:rStyle w:val="StyleUnderline"/>
          <w:highlight w:val="yellow"/>
        </w:rPr>
        <w:t xml:space="preserve">Such a process should be </w:t>
      </w:r>
      <w:r w:rsidRPr="00160AE9">
        <w:rPr>
          <w:rStyle w:val="Emphasis"/>
          <w:highlight w:val="yellow"/>
        </w:rPr>
        <w:t>monitored</w:t>
      </w:r>
      <w:r w:rsidRPr="00160AE9">
        <w:rPr>
          <w:rStyle w:val="StyleUnderline"/>
          <w:highlight w:val="yellow"/>
        </w:rPr>
        <w:t xml:space="preserve"> by</w:t>
      </w:r>
      <w:r w:rsidRPr="00492961">
        <w:rPr>
          <w:sz w:val="16"/>
        </w:rPr>
        <w:t xml:space="preserve"> the Saudis and </w:t>
      </w:r>
      <w:r w:rsidRPr="00160AE9">
        <w:rPr>
          <w:rStyle w:val="StyleUnderline"/>
          <w:highlight w:val="yellow"/>
        </w:rPr>
        <w:t xml:space="preserve">the </w:t>
      </w:r>
      <w:r w:rsidRPr="00160AE9">
        <w:rPr>
          <w:rStyle w:val="Emphasis"/>
          <w:highlight w:val="yellow"/>
        </w:rPr>
        <w:t>US</w:t>
      </w:r>
      <w:r w:rsidRPr="00492961">
        <w:rPr>
          <w:sz w:val="16"/>
        </w:rPr>
        <w:t xml:space="preserve"> and extend over a number of years provided that both sides agree in advance on the establishment of a Palestinian state as being the ultimate outcome of the negotiations.</w:t>
      </w:r>
    </w:p>
    <w:p w14:paraId="2E99B81C" w14:textId="77777777" w:rsidR="00BD52F1" w:rsidRDefault="00BD52F1" w:rsidP="00BD52F1">
      <w:pPr>
        <w:rPr>
          <w:sz w:val="16"/>
        </w:rPr>
      </w:pPr>
      <w:r w:rsidRPr="00492961">
        <w:rPr>
          <w:sz w:val="16"/>
        </w:rPr>
        <w:t>Under the worst possible scenario, if Israel and the Palestinians refuse to consider any Saudi initiative, that should not deter Saudi Arabia from trying. As the emerging and undisputed leader in the Middle East which seeks prosperity, security, and stability, Riyadh simply cannot afford to ignore the simmering Israeli-Palestinian conflict.</w:t>
      </w:r>
    </w:p>
    <w:p w14:paraId="7B812CF3" w14:textId="4A15015F" w:rsidR="00717CA9" w:rsidRDefault="00717CA9" w:rsidP="00717CA9">
      <w:pPr>
        <w:pStyle w:val="Heading3"/>
      </w:pPr>
      <w:r>
        <w:lastRenderedPageBreak/>
        <w:t xml:space="preserve">! – T/Econ + Terrorism </w:t>
      </w:r>
    </w:p>
    <w:p w14:paraId="02DEC5C8" w14:textId="0014895B" w:rsidR="00717CA9" w:rsidRPr="00717CA9" w:rsidRDefault="00717CA9" w:rsidP="00717CA9">
      <w:pPr>
        <w:pStyle w:val="Heading4"/>
      </w:pPr>
      <w:r w:rsidRPr="00717CA9">
        <w:t>Middle East conflict breaks the global economy and emboldens terrorist organizations</w:t>
      </w:r>
    </w:p>
    <w:p w14:paraId="1A6077E6" w14:textId="2D8C8533" w:rsidR="00717CA9" w:rsidRPr="002E7730" w:rsidRDefault="00717CA9" w:rsidP="00717CA9">
      <w:r w:rsidRPr="002E7730">
        <w:rPr>
          <w:rStyle w:val="Style13ptBold"/>
        </w:rPr>
        <w:t>Hayes, 15</w:t>
      </w:r>
      <w:r w:rsidRPr="002E7730">
        <w:t xml:space="preserve"> — Daniel Hayes, M.F.A. from Sarah Lawrence College, 12-28-2015, Accessed: 9-19-2017, "What It Would Look Like If We Just Decided To ‘Screw It’ And Nuke ISIS" Thought Catalog, https://thoughtcatalog.com/daniel-hayes/2015/12/what-it-would-look-like-if-we-just-decided-screw-it-and-nuked-isis/</w:t>
      </w:r>
    </w:p>
    <w:p w14:paraId="01E4649C" w14:textId="77777777" w:rsidR="00717CA9" w:rsidRPr="002E7730" w:rsidRDefault="00717CA9" w:rsidP="00717CA9">
      <w:pPr>
        <w:rPr>
          <w:rStyle w:val="StyleUnderline"/>
        </w:rPr>
      </w:pPr>
      <w:r w:rsidRPr="002E7730">
        <w:rPr>
          <w:sz w:val="12"/>
        </w:rPr>
        <w:t xml:space="preserve">Surprisingly, they wouldn’t. </w:t>
      </w:r>
      <w:r w:rsidRPr="00772BCF">
        <w:rPr>
          <w:rStyle w:val="StyleUnderline"/>
          <w:highlight w:val="cyan"/>
        </w:rPr>
        <w:t xml:space="preserve">The results of </w:t>
      </w:r>
      <w:r w:rsidRPr="00772BCF">
        <w:rPr>
          <w:rStyle w:val="Emphasis"/>
          <w:highlight w:val="cyan"/>
        </w:rPr>
        <w:t>nuking any place</w:t>
      </w:r>
      <w:r w:rsidRPr="002E7730">
        <w:rPr>
          <w:rStyle w:val="StyleUnderline"/>
        </w:rPr>
        <w:t xml:space="preserve"> at all in </w:t>
      </w:r>
      <w:r w:rsidRPr="00772BCF">
        <w:rPr>
          <w:rStyle w:val="StyleUnderline"/>
          <w:highlight w:val="cyan"/>
        </w:rPr>
        <w:t>the Middle East would</w:t>
      </w:r>
      <w:r w:rsidRPr="002E7730">
        <w:rPr>
          <w:sz w:val="12"/>
        </w:rPr>
        <w:t xml:space="preserve"> likely </w:t>
      </w:r>
      <w:r w:rsidRPr="00772BCF">
        <w:rPr>
          <w:rStyle w:val="StyleUnderline"/>
          <w:highlight w:val="cyan"/>
        </w:rPr>
        <w:t>be</w:t>
      </w:r>
      <w:r w:rsidRPr="002E7730">
        <w:rPr>
          <w:rStyle w:val="StyleUnderline"/>
        </w:rPr>
        <w:t xml:space="preserve"> broad Muslim </w:t>
      </w:r>
      <w:r w:rsidRPr="00772BCF">
        <w:rPr>
          <w:rStyle w:val="StyleUnderline"/>
          <w:highlight w:val="cyan"/>
        </w:rPr>
        <w:t>outrage</w:t>
      </w:r>
      <w:r w:rsidRPr="002E7730">
        <w:rPr>
          <w:sz w:val="12"/>
        </w:rPr>
        <w:t xml:space="preserve"> and horror </w:t>
      </w:r>
      <w:r w:rsidRPr="00772BCF">
        <w:rPr>
          <w:rStyle w:val="StyleUnderline"/>
          <w:highlight w:val="cyan"/>
        </w:rPr>
        <w:t>that would make ISIS</w:t>
      </w:r>
      <w:r w:rsidRPr="002E7730">
        <w:rPr>
          <w:rStyle w:val="StyleUnderline"/>
        </w:rPr>
        <w:t xml:space="preserve"> the most </w:t>
      </w:r>
      <w:r w:rsidRPr="00772BCF">
        <w:rPr>
          <w:rStyle w:val="Emphasis"/>
          <w:highlight w:val="cyan"/>
        </w:rPr>
        <w:t>popular</w:t>
      </w:r>
      <w:r w:rsidRPr="002E7730">
        <w:rPr>
          <w:rStyle w:val="Emphasis"/>
        </w:rPr>
        <w:t xml:space="preserve"> Muslim organization</w:t>
      </w:r>
      <w:r w:rsidRPr="002E7730">
        <w:rPr>
          <w:sz w:val="12"/>
        </w:rPr>
        <w:t xml:space="preserve"> in the world. Every U.S. embassy in the Middle East would likely be destroyed and all our diplomats killed. American citizens would be murdered in the streets and all across Europe you’d have formerly peaceful Muslims becoming radicalized. But what about our allies? Oh, </w:t>
      </w:r>
      <w:r w:rsidRPr="00772BCF">
        <w:rPr>
          <w:rStyle w:val="Emphasis"/>
          <w:highlight w:val="cyan"/>
        </w:rPr>
        <w:t>we wouldn’t have</w:t>
      </w:r>
      <w:r w:rsidRPr="002E7730">
        <w:rPr>
          <w:rStyle w:val="Emphasis"/>
        </w:rPr>
        <w:t xml:space="preserve"> any </w:t>
      </w:r>
      <w:r w:rsidRPr="00772BCF">
        <w:rPr>
          <w:rStyle w:val="Emphasis"/>
          <w:highlight w:val="cyan"/>
        </w:rPr>
        <w:t>allies</w:t>
      </w:r>
      <w:r w:rsidRPr="002E7730">
        <w:rPr>
          <w:rStyle w:val="Emphasis"/>
        </w:rPr>
        <w:t xml:space="preserve"> anymore</w:t>
      </w:r>
      <w:r w:rsidRPr="002E7730">
        <w:rPr>
          <w:rStyle w:val="StyleUnderline"/>
        </w:rPr>
        <w:t>.</w:t>
      </w:r>
      <w:r w:rsidRPr="002E7730">
        <w:rPr>
          <w:sz w:val="12"/>
        </w:rPr>
        <w:t xml:space="preserve"> It’s a funny thing, murdering millions of people because you’re impatient with the degradation of a terrorist organization isn’t generally viewed as a valid reason to deploy nuclear weapons on civilians. You can pretty much bet the farm that every nation in the world would deploy sanctions agains the U.S. and </w:t>
      </w:r>
      <w:r w:rsidRPr="00772BCF">
        <w:rPr>
          <w:rStyle w:val="StyleUnderline"/>
          <w:highlight w:val="cyan"/>
        </w:rPr>
        <w:t>we would be</w:t>
      </w:r>
      <w:r w:rsidRPr="002E7730">
        <w:rPr>
          <w:rStyle w:val="StyleUnderline"/>
        </w:rPr>
        <w:t xml:space="preserve"> </w:t>
      </w:r>
      <w:r w:rsidRPr="002E7730">
        <w:rPr>
          <w:rStyle w:val="Emphasis"/>
        </w:rPr>
        <w:t xml:space="preserve">100% diplomatically and </w:t>
      </w:r>
      <w:r w:rsidRPr="00772BCF">
        <w:rPr>
          <w:rStyle w:val="Emphasis"/>
          <w:highlight w:val="cyan"/>
        </w:rPr>
        <w:t>economically</w:t>
      </w:r>
      <w:r w:rsidRPr="00772BCF">
        <w:rPr>
          <w:sz w:val="12"/>
          <w:highlight w:val="cyan"/>
        </w:rPr>
        <w:t xml:space="preserve"> </w:t>
      </w:r>
      <w:r w:rsidRPr="00772BCF">
        <w:rPr>
          <w:rStyle w:val="StyleUnderline"/>
          <w:highlight w:val="cyan"/>
        </w:rPr>
        <w:t xml:space="preserve">isolated by the </w:t>
      </w:r>
      <w:r w:rsidRPr="00772BCF">
        <w:rPr>
          <w:rStyle w:val="Emphasis"/>
          <w:highlight w:val="cyan"/>
        </w:rPr>
        <w:t>end of the week</w:t>
      </w:r>
      <w:r w:rsidRPr="002E7730">
        <w:rPr>
          <w:rStyle w:val="StyleUnderline"/>
        </w:rPr>
        <w:t>.</w:t>
      </w:r>
      <w:r w:rsidRPr="002E7730">
        <w:rPr>
          <w:sz w:val="12"/>
        </w:rPr>
        <w:t xml:space="preserve"> We’d be booted from the U.N., from NATO, and </w:t>
      </w:r>
      <w:r w:rsidRPr="002E7730">
        <w:rPr>
          <w:rStyle w:val="StyleUnderline"/>
        </w:rPr>
        <w:t xml:space="preserve">we’d have </w:t>
      </w:r>
      <w:r w:rsidRPr="00772BCF">
        <w:rPr>
          <w:rStyle w:val="StyleUnderline"/>
          <w:highlight w:val="cyan"/>
        </w:rPr>
        <w:t xml:space="preserve">every </w:t>
      </w:r>
      <w:r w:rsidRPr="00772BCF">
        <w:rPr>
          <w:rStyle w:val="Emphasis"/>
          <w:highlight w:val="cyan"/>
        </w:rPr>
        <w:t>other nation’s nukes</w:t>
      </w:r>
      <w:r w:rsidRPr="002E7730">
        <w:rPr>
          <w:sz w:val="12"/>
        </w:rPr>
        <w:t xml:space="preserve"> suddenly </w:t>
      </w:r>
      <w:r w:rsidRPr="00772BCF">
        <w:rPr>
          <w:rStyle w:val="StyleUnderline"/>
          <w:highlight w:val="cyan"/>
        </w:rPr>
        <w:t>pointing us right in the face</w:t>
      </w:r>
      <w:r w:rsidRPr="002E7730">
        <w:rPr>
          <w:rStyle w:val="StyleUnderline"/>
        </w:rPr>
        <w:t xml:space="preserve"> ready to kill us. </w:t>
      </w:r>
      <w:r w:rsidRPr="002E7730">
        <w:rPr>
          <w:sz w:val="12"/>
        </w:rPr>
        <w:t xml:space="preserve">The stock market would crash and by crash I mean fall through the ground into the center of the Earth. Inflation would skyrocket and your money would soon have almost no value at all. What’s more, you’d have fighting in the streets as outraged U.S. citizens (including this writer) declared war against their own insane and genocidal government. 7. The Lesson Only the supremely ignorant talk about using nuclear weapons against small groups of terrorists or non-aggressive nations who haven’t started a war for well over 100 years (Iran). This isn’t serious talk but it is dangerous talk. Nuke talk makes angry people feel powerful and it gets people pumped up about just how awesome they think they are but </w:t>
      </w:r>
      <w:r w:rsidRPr="00772BCF">
        <w:rPr>
          <w:rStyle w:val="StyleUnderline"/>
          <w:highlight w:val="cyan"/>
        </w:rPr>
        <w:t>an actual</w:t>
      </w:r>
      <w:r w:rsidRPr="002E7730">
        <w:rPr>
          <w:rStyle w:val="StyleUnderline"/>
        </w:rPr>
        <w:t xml:space="preserve"> </w:t>
      </w:r>
      <w:r w:rsidRPr="002E7730">
        <w:rPr>
          <w:rStyle w:val="Emphasis"/>
        </w:rPr>
        <w:t xml:space="preserve">nuclear </w:t>
      </w:r>
      <w:r w:rsidRPr="00772BCF">
        <w:rPr>
          <w:rStyle w:val="Emphasis"/>
          <w:highlight w:val="cyan"/>
        </w:rPr>
        <w:t>engagement</w:t>
      </w:r>
      <w:r w:rsidRPr="002E7730">
        <w:rPr>
          <w:rStyle w:val="Emphasis"/>
        </w:rPr>
        <w:t xml:space="preserve"> like this would</w:t>
      </w:r>
      <w:r w:rsidRPr="002E7730">
        <w:rPr>
          <w:rStyle w:val="StyleUnderline"/>
        </w:rPr>
        <w:t xml:space="preserve"> completely </w:t>
      </w:r>
      <w:r w:rsidRPr="002E7730">
        <w:rPr>
          <w:rStyle w:val="Emphasis"/>
        </w:rPr>
        <w:t>destroy the country</w:t>
      </w:r>
      <w:r w:rsidRPr="002E7730">
        <w:rPr>
          <w:rStyle w:val="StyleUnderline"/>
        </w:rPr>
        <w:t xml:space="preserve"> in every way and </w:t>
      </w:r>
      <w:r w:rsidRPr="00772BCF">
        <w:rPr>
          <w:rStyle w:val="StyleUnderline"/>
          <w:highlight w:val="cyan"/>
        </w:rPr>
        <w:t xml:space="preserve">would risk </w:t>
      </w:r>
      <w:r w:rsidRPr="00772BCF">
        <w:rPr>
          <w:rStyle w:val="Emphasis"/>
          <w:highlight w:val="cyan"/>
        </w:rPr>
        <w:t>setting off an exchange</w:t>
      </w:r>
      <w:r w:rsidRPr="00772BCF">
        <w:rPr>
          <w:rStyle w:val="StyleUnderline"/>
          <w:highlight w:val="cyan"/>
        </w:rPr>
        <w:t xml:space="preserve"> with </w:t>
      </w:r>
      <w:r w:rsidRPr="00772BCF">
        <w:rPr>
          <w:rStyle w:val="Emphasis"/>
          <w:highlight w:val="cyan"/>
        </w:rPr>
        <w:t>the U.S. as a target</w:t>
      </w:r>
      <w:r w:rsidRPr="002E7730">
        <w:rPr>
          <w:rStyle w:val="StyleUnderline"/>
        </w:rPr>
        <w:t>.</w:t>
      </w:r>
    </w:p>
    <w:p w14:paraId="6F94ADD7" w14:textId="77777777" w:rsidR="00BD52F1" w:rsidRPr="00BD52F1" w:rsidRDefault="00BD52F1" w:rsidP="00BD52F1"/>
    <w:p w14:paraId="436191F3" w14:textId="31C670C5" w:rsidR="00DB477B" w:rsidRDefault="00DB477B" w:rsidP="00DB477B">
      <w:pPr>
        <w:pStyle w:val="Heading2"/>
      </w:pPr>
      <w:r>
        <w:lastRenderedPageBreak/>
        <w:t>Relations</w:t>
      </w:r>
    </w:p>
    <w:p w14:paraId="04318AC1" w14:textId="437179D3" w:rsidR="0073560F" w:rsidRDefault="0073560F" w:rsidP="0073560F">
      <w:pPr>
        <w:pStyle w:val="Heading3"/>
      </w:pPr>
      <w:r>
        <w:lastRenderedPageBreak/>
        <w:t>U – Relations Improving</w:t>
      </w:r>
    </w:p>
    <w:p w14:paraId="7BA4BF90" w14:textId="77777777" w:rsidR="0073560F" w:rsidRDefault="0073560F" w:rsidP="0073560F">
      <w:pPr>
        <w:pStyle w:val="Heading4"/>
      </w:pPr>
      <w:r>
        <w:t>MbS and Biden are committed to resolving tensions</w:t>
      </w:r>
    </w:p>
    <w:p w14:paraId="7A55F304" w14:textId="77777777" w:rsidR="0073560F" w:rsidRPr="00BD65B4" w:rsidRDefault="0073560F" w:rsidP="0073560F">
      <w:pPr>
        <w:spacing w:after="0"/>
        <w:rPr>
          <w:rStyle w:val="Style13ptBold"/>
        </w:rPr>
      </w:pPr>
      <w:r w:rsidRPr="00BD65B4">
        <w:rPr>
          <w:rStyle w:val="Style13ptBold"/>
        </w:rPr>
        <w:t>Gangitano 6/12</w:t>
      </w:r>
    </w:p>
    <w:p w14:paraId="4E58DC75" w14:textId="7A89CAF0" w:rsidR="0073560F" w:rsidRDefault="0073560F" w:rsidP="0073560F">
      <w:pPr>
        <w:spacing w:after="0"/>
      </w:pPr>
      <w:r>
        <w:t xml:space="preserve">Alex, The Hill, “US plays nice despite Saudis flexing oil power,” June 12, 2023 </w:t>
      </w:r>
      <w:hyperlink r:id="rId43" w:history="1">
        <w:r w:rsidR="00B750E2" w:rsidRPr="003D070A">
          <w:rPr>
            <w:rStyle w:val="Hyperlink"/>
          </w:rPr>
          <w:t>https://news.yahoo.com/us-plays-nice-despite-saudis-100000703.html?guccounter=1&amp;guce_referrer=aHR0cHM6Ly93d3cuZ29vZ2xlLmNvbS8&amp;guce_referrer_sig=AQAAAKmliYmObn7t0qAm2oqVZJFJK4ktWgX9ZBKhpqeXg5I7P9S_Q_OJpoPina4X_M42IgPW1fAxxP4KHVAYxO42--3PVHTAcVB4u590lyF06up0jy6547FoQ71H2cZEdpGhx1kRkvXKPaWrdvoCa1O2RwLt9ebq1fqJKn2cb4NacPH8</w:t>
        </w:r>
      </w:hyperlink>
      <w:r w:rsidR="00B750E2">
        <w:t xml:space="preserve"> dmr</w:t>
      </w:r>
    </w:p>
    <w:p w14:paraId="420E6605" w14:textId="77777777" w:rsidR="0073560F" w:rsidRPr="00E11C25" w:rsidRDefault="0073560F" w:rsidP="0073560F">
      <w:pPr>
        <w:spacing w:after="0"/>
        <w:rPr>
          <w:sz w:val="16"/>
        </w:rPr>
      </w:pPr>
      <w:r w:rsidRPr="00E11C25">
        <w:rPr>
          <w:sz w:val="16"/>
        </w:rPr>
        <w:t xml:space="preserve">The </w:t>
      </w:r>
      <w:r w:rsidRPr="003D0C2B">
        <w:rPr>
          <w:rStyle w:val="StyleUnderline"/>
          <w:highlight w:val="cyan"/>
        </w:rPr>
        <w:t>Biden</w:t>
      </w:r>
      <w:r w:rsidRPr="00252BB3">
        <w:rPr>
          <w:rStyle w:val="StyleUnderline"/>
        </w:rPr>
        <w:t xml:space="preserve"> </w:t>
      </w:r>
      <w:r w:rsidRPr="00E11C25">
        <w:rPr>
          <w:sz w:val="16"/>
        </w:rPr>
        <w:t xml:space="preserve">administration </w:t>
      </w:r>
      <w:r w:rsidRPr="003D0C2B">
        <w:rPr>
          <w:rStyle w:val="StyleUnderline"/>
          <w:highlight w:val="cyan"/>
        </w:rPr>
        <w:t>is touting improved relations with Saudi Arabia</w:t>
      </w:r>
      <w:r w:rsidRPr="00E11C25">
        <w:rPr>
          <w:sz w:val="16"/>
        </w:rPr>
        <w:t xml:space="preserve"> since tensions spiked ahead of last year’s election, but there’s no sign of U.S. progress in convincing Riyadh to lower global gas prices. Following a surprise meeting with Saudi Crown Prince Mohammed bin Salman this week, Secretary of State Antony Blinken reported warming relations since October, when Biden ultimately held back on a promise to impose “consequences” on Saudi Arabia after the Kingdom cut oil production. “We had a difference in views in October over the OPEC+ decision, but I think what we’re seeing is an increasing convergence in our partnership to advance in issues of mutual interest to Saudi Arabia, to the United States, and, for that matter, to countries in the region and beyond,” Blinken said in a Thursday interview with Arabic media in Riyadh. Oil revenues remain the bulk of Riyadh’s wealth as the 37-year-old crown prince, the de-facto ruler and heir apparent to the kingdom, seeks to remake Saudi Arabia as a center of business, culture and leisure in the Middle East. Riyadh’s refusal to find common ground with America’s energy interests — despite a high-profile visit by President Biden last year and billions in weapons sales — has compounded unease over the kingdom’s chilling human rights record. But even some of Biden’s allies in Congress are giving up on the potential for consequences. “I’m kind of giving up that we’re going to be able to dramatically change our assistance to Saudi Arabia and Egypt in a way that telegraphs to the world, and to the region, that we care in the way that we spend money on human rights,” Sen. Chris Murphy (D-Conn.), said in frustration during a budget hearing in late May. The </w:t>
      </w:r>
      <w:r w:rsidRPr="00F67D2A">
        <w:rPr>
          <w:rStyle w:val="Emphasis"/>
          <w:highlight w:val="cyan"/>
        </w:rPr>
        <w:t>Biden</w:t>
      </w:r>
      <w:r w:rsidRPr="00E11C25">
        <w:rPr>
          <w:sz w:val="16"/>
        </w:rPr>
        <w:t xml:space="preserve"> administration </w:t>
      </w:r>
      <w:r w:rsidRPr="00F67D2A">
        <w:rPr>
          <w:rStyle w:val="Emphasis"/>
          <w:highlight w:val="cyan"/>
        </w:rPr>
        <w:t>appears to have come to the strategic decision to compartmentalize areas where</w:t>
      </w:r>
      <w:r w:rsidRPr="00252BB3">
        <w:rPr>
          <w:rStyle w:val="Emphasis"/>
        </w:rPr>
        <w:t xml:space="preserve"> the U.S. and </w:t>
      </w:r>
      <w:r w:rsidRPr="00F67D2A">
        <w:rPr>
          <w:rStyle w:val="Emphasis"/>
          <w:highlight w:val="cyan"/>
        </w:rPr>
        <w:t>Saudis</w:t>
      </w:r>
      <w:r w:rsidRPr="00252BB3">
        <w:rPr>
          <w:rStyle w:val="Emphasis"/>
        </w:rPr>
        <w:t xml:space="preserve"> have </w:t>
      </w:r>
      <w:r w:rsidRPr="00F67D2A">
        <w:rPr>
          <w:rStyle w:val="Emphasis"/>
          <w:highlight w:val="cyan"/>
        </w:rPr>
        <w:t>share</w:t>
      </w:r>
      <w:r w:rsidRPr="00252BB3">
        <w:rPr>
          <w:rStyle w:val="Emphasis"/>
        </w:rPr>
        <w:t xml:space="preserve">d </w:t>
      </w:r>
      <w:r w:rsidRPr="00F67D2A">
        <w:rPr>
          <w:rStyle w:val="Emphasis"/>
          <w:highlight w:val="cyan"/>
        </w:rPr>
        <w:t>interests</w:t>
      </w:r>
      <w:r w:rsidRPr="00F67D2A">
        <w:rPr>
          <w:rStyle w:val="StyleUnderline"/>
          <w:highlight w:val="cyan"/>
        </w:rPr>
        <w:t>. That</w:t>
      </w:r>
      <w:r w:rsidRPr="00252BB3">
        <w:rPr>
          <w:rStyle w:val="StyleUnderline"/>
        </w:rPr>
        <w:t xml:space="preserve"> </w:t>
      </w:r>
      <w:r w:rsidRPr="00F67D2A">
        <w:rPr>
          <w:rStyle w:val="StyleUnderline"/>
          <w:highlight w:val="cyan"/>
        </w:rPr>
        <w:t>includes making progress on</w:t>
      </w:r>
      <w:r w:rsidRPr="00252BB3">
        <w:rPr>
          <w:rStyle w:val="StyleUnderline"/>
        </w:rPr>
        <w:t xml:space="preserve"> ending </w:t>
      </w:r>
      <w:r w:rsidRPr="00F67D2A">
        <w:rPr>
          <w:rStyle w:val="StyleUnderline"/>
          <w:highlight w:val="cyan"/>
        </w:rPr>
        <w:t>Yemen</w:t>
      </w:r>
      <w:r w:rsidRPr="00252BB3">
        <w:rPr>
          <w:rStyle w:val="StyleUnderline"/>
        </w:rPr>
        <w:t xml:space="preserve">’s </w:t>
      </w:r>
      <w:r w:rsidRPr="00E11C25">
        <w:rPr>
          <w:sz w:val="16"/>
        </w:rPr>
        <w:t xml:space="preserve">devastating, eight-year </w:t>
      </w:r>
      <w:r w:rsidRPr="00252BB3">
        <w:rPr>
          <w:rStyle w:val="StyleUnderline"/>
        </w:rPr>
        <w:t xml:space="preserve">civil war; supporting the kingdom’s </w:t>
      </w:r>
      <w:r w:rsidRPr="005F6FFD">
        <w:rPr>
          <w:rStyle w:val="StyleUnderline"/>
          <w:highlight w:val="cyan"/>
        </w:rPr>
        <w:t>communication with Iran to calm tensions in the region</w:t>
      </w:r>
      <w:r w:rsidRPr="00252BB3">
        <w:rPr>
          <w:rStyle w:val="StyleUnderline"/>
        </w:rPr>
        <w:t xml:space="preserve">; setting up a breakthrough in </w:t>
      </w:r>
      <w:r w:rsidRPr="005F6FFD">
        <w:rPr>
          <w:rStyle w:val="StyleUnderline"/>
          <w:highlight w:val="cyan"/>
        </w:rPr>
        <w:t>ties with Israel</w:t>
      </w:r>
      <w:r w:rsidRPr="00252BB3">
        <w:rPr>
          <w:rStyle w:val="StyleUnderline"/>
        </w:rPr>
        <w:t xml:space="preserve">; </w:t>
      </w:r>
      <w:r w:rsidRPr="005F6FFD">
        <w:rPr>
          <w:rStyle w:val="StyleUnderline"/>
          <w:highlight w:val="cyan"/>
        </w:rPr>
        <w:t>and</w:t>
      </w:r>
      <w:r w:rsidRPr="00252BB3">
        <w:rPr>
          <w:rStyle w:val="StyleUnderline"/>
        </w:rPr>
        <w:t xml:space="preserve"> using Riyadh’s help and influence to </w:t>
      </w:r>
      <w:r w:rsidRPr="005F6FFD">
        <w:rPr>
          <w:rStyle w:val="StyleUnderline"/>
          <w:highlight w:val="cyan"/>
        </w:rPr>
        <w:t>roll back</w:t>
      </w:r>
      <w:r w:rsidRPr="00252BB3">
        <w:rPr>
          <w:rStyle w:val="StyleUnderline"/>
        </w:rPr>
        <w:t xml:space="preserve"> an outbreak of </w:t>
      </w:r>
      <w:r w:rsidRPr="005F6FFD">
        <w:rPr>
          <w:rStyle w:val="StyleUnderline"/>
          <w:highlight w:val="cyan"/>
        </w:rPr>
        <w:t xml:space="preserve">war in Sudan. </w:t>
      </w:r>
      <w:r w:rsidRPr="005F6FFD">
        <w:rPr>
          <w:rStyle w:val="Emphasis"/>
          <w:highlight w:val="cyan"/>
        </w:rPr>
        <w:t>The U.S. is</w:t>
      </w:r>
      <w:r w:rsidRPr="00252BB3">
        <w:rPr>
          <w:rStyle w:val="Emphasis"/>
        </w:rPr>
        <w:t xml:space="preserve"> also </w:t>
      </w:r>
      <w:r w:rsidRPr="005F6FFD">
        <w:rPr>
          <w:rStyle w:val="Emphasis"/>
          <w:highlight w:val="cyan"/>
        </w:rPr>
        <w:t>intent</w:t>
      </w:r>
      <w:r w:rsidRPr="00252BB3">
        <w:rPr>
          <w:rStyle w:val="Emphasis"/>
        </w:rPr>
        <w:t xml:space="preserve"> </w:t>
      </w:r>
      <w:r w:rsidRPr="005F6FFD">
        <w:rPr>
          <w:rStyle w:val="Emphasis"/>
          <w:highlight w:val="cyan"/>
        </w:rPr>
        <w:t>on keeping Saudi Arabia</w:t>
      </w:r>
      <w:r w:rsidRPr="00252BB3">
        <w:rPr>
          <w:rStyle w:val="Emphasis"/>
        </w:rPr>
        <w:t xml:space="preserve"> and</w:t>
      </w:r>
      <w:r w:rsidRPr="00E11C25">
        <w:rPr>
          <w:sz w:val="16"/>
        </w:rPr>
        <w:t xml:space="preserve"> Crown Prince </w:t>
      </w:r>
      <w:r w:rsidRPr="00252BB3">
        <w:rPr>
          <w:rStyle w:val="Emphasis"/>
        </w:rPr>
        <w:t xml:space="preserve">Mohammed </w:t>
      </w:r>
      <w:r w:rsidRPr="005F6FFD">
        <w:rPr>
          <w:rStyle w:val="Emphasis"/>
          <w:highlight w:val="cyan"/>
        </w:rPr>
        <w:t>in its s</w:t>
      </w:r>
      <w:r w:rsidRPr="00252BB3">
        <w:rPr>
          <w:rStyle w:val="Emphasis"/>
        </w:rPr>
        <w:t xml:space="preserve">phere </w:t>
      </w:r>
      <w:r w:rsidRPr="005F6FFD">
        <w:rPr>
          <w:rStyle w:val="Emphasis"/>
          <w:highlight w:val="cyan"/>
        </w:rPr>
        <w:t>o</w:t>
      </w:r>
      <w:r w:rsidRPr="00252BB3">
        <w:rPr>
          <w:rStyle w:val="Emphasis"/>
        </w:rPr>
        <w:t xml:space="preserve">f </w:t>
      </w:r>
      <w:r w:rsidRPr="005F6FFD">
        <w:rPr>
          <w:rStyle w:val="Emphasis"/>
          <w:highlight w:val="cyan"/>
        </w:rPr>
        <w:t>i</w:t>
      </w:r>
      <w:r w:rsidRPr="00252BB3">
        <w:rPr>
          <w:rStyle w:val="Emphasis"/>
        </w:rPr>
        <w:t xml:space="preserve">nfluence </w:t>
      </w:r>
      <w:r w:rsidRPr="00E11C25">
        <w:rPr>
          <w:sz w:val="16"/>
        </w:rPr>
        <w:t xml:space="preserve">even </w:t>
      </w:r>
      <w:r w:rsidRPr="005F6FFD">
        <w:rPr>
          <w:rStyle w:val="Emphasis"/>
          <w:highlight w:val="cyan"/>
        </w:rPr>
        <w:t>as the kingdom balances its ties with Russia and China</w:t>
      </w:r>
      <w:r w:rsidRPr="00E11C25">
        <w:rPr>
          <w:sz w:val="16"/>
        </w:rPr>
        <w:t xml:space="preserve">. Tellingly, the administration has treaded carefully around Saudi Arabia’s recent announcement that it intends to make deep cuts to its oil output for July. While gas prices peaked in the wake of Russia’s invasion of Ukraine, those prices have gone down, giving the administration some domestic breathing room — for now. Gas prices are down from a year ago, at nearly $3.60, but have incrementally increased from last month, according to AAA. “You’ve heard us say this before: We believe that supply should meet demand. And we’ll continue to work with all producers and consumers to ensure that energy markets support economic growth and lower prices for American families,” State Department deputy spokesperson Vedant Patel said Monday. The Saudis argue that decisions made in the OPEC+ group of top oil-producing nations are based strictly on economic factors and the global market. But in private, the crown prince reportedly threatened to blow up the relationship with the U.S. and attack the American economy in retaliation for Biden’s comments that there would be consequences for cutting oil production, the Washington Post reported on Friday, citing an intelligence analysis revealed in a wide-ranging leak of classified documents. High oil prices and increased oil production have contributed to a boom for the Saudi economy, the International Monetary Fund wrote in a recent summary of the country’s economic status. That has bankrolled increased investments in so-called “giga projects” — large-scale business ventures targeting entertainment, culture and technology the kingdom is pursuing to diversify its economy away from oil. This includes a surprise deal to merge the PGA Golf tour with the Saudi-funded LIV Golf tour and the crown prince’s determination to realize a $500 billion futuristic city in the desert. “It seems to me the Saudis have a genuine challenge figuring out how to manage the oil market,” said Jon Alterman, the director of the CSIS Middle East Program. “They want to get a sweet spot between revenues that help finance their investments internally — their economic transition, essentially — and not have prices so high that it makes alternative energy much more economical.” </w:t>
      </w:r>
      <w:r w:rsidRPr="003D0C2B">
        <w:rPr>
          <w:rStyle w:val="StyleUnderline"/>
          <w:highlight w:val="cyan"/>
        </w:rPr>
        <w:t>The Biden administration</w:t>
      </w:r>
      <w:r w:rsidRPr="00E11C25">
        <w:rPr>
          <w:sz w:val="16"/>
        </w:rPr>
        <w:t xml:space="preserve"> </w:t>
      </w:r>
      <w:r w:rsidRPr="00252BB3">
        <w:rPr>
          <w:rStyle w:val="StyleUnderline"/>
        </w:rPr>
        <w:t xml:space="preserve">appears to be swallowing the Saudi’s reasoning on its oil decisions to avoid blowing up the relationship entirely, in particular as they </w:t>
      </w:r>
      <w:r w:rsidRPr="003D0C2B">
        <w:rPr>
          <w:rStyle w:val="StyleUnderline"/>
          <w:highlight w:val="cyan"/>
        </w:rPr>
        <w:t>see Riyadh make genuine progress in pushing forward a resolution in Yemen and after the Kingdom was indispensable in helping people flee Sudan</w:t>
      </w:r>
      <w:r w:rsidRPr="00252BB3">
        <w:rPr>
          <w:rStyle w:val="StyleUnderline"/>
        </w:rPr>
        <w:t xml:space="preserve"> when civil war broke out in the country’s capital in late April</w:t>
      </w:r>
      <w:r w:rsidRPr="00E11C25">
        <w:rPr>
          <w:sz w:val="16"/>
        </w:rPr>
        <w:t xml:space="preserve">. Barbara Leaf, assistant secretary of State for the Bureau of Near Eastern Affairs, told a Senate Foreign Relations subcommittee that Saudi Arabia’s pursuit of their “socio-economic modernization project” is a primary driver of their push for easing tensions in the region, particularly with Iran and in efforts to pursue peace in Yemen. “The Saudis were really determined — since last fall — to use a bilateral channel that they had opened up to drive to </w:t>
      </w:r>
      <w:r w:rsidRPr="00E11C25">
        <w:rPr>
          <w:sz w:val="16"/>
        </w:rPr>
        <w:lastRenderedPageBreak/>
        <w:t xml:space="preserve">an end to their engagement in the Yemen conflict, and indeed to drive to an end of the conflict itself. They did not want the Iranians to scupper that.” The </w:t>
      </w:r>
      <w:r w:rsidRPr="00E11C25">
        <w:rPr>
          <w:rStyle w:val="StyleUnderline"/>
        </w:rPr>
        <w:t>Biden</w:t>
      </w:r>
      <w:r w:rsidRPr="00E11C25">
        <w:rPr>
          <w:sz w:val="16"/>
        </w:rPr>
        <w:t xml:space="preserve"> administration </w:t>
      </w:r>
      <w:r w:rsidRPr="003D0C2B">
        <w:rPr>
          <w:rStyle w:val="StyleUnderline"/>
          <w:highlight w:val="cyan"/>
        </w:rPr>
        <w:t>has taken pains to appeal to the Saudis</w:t>
      </w:r>
      <w:r w:rsidRPr="00E11C25">
        <w:rPr>
          <w:rStyle w:val="StyleUnderline"/>
        </w:rPr>
        <w:t xml:space="preserve"> and the crown prince to move beyond Biden calling out the Saudi royal as a pariah</w:t>
      </w:r>
      <w:r w:rsidRPr="00E11C25">
        <w:rPr>
          <w:sz w:val="16"/>
        </w:rPr>
        <w:t xml:space="preserve"> for his role in the 2018 killing of Jamal Khashoggi, the former palace insider turned critic and columnist for the Washington Post. The White House notably this week didn’t comment on the PGA Tour and LIV golf merger while 9/11 victims’ families and some Democrats on Capitol Hill quickly bashed the U.S. golf league for caving to the Saudis. “I don’t think making the Saudis cry uncle is especially interesting. I think trying to figure out how to engage with important partners who are looking to do something different and think the world is moving in a different direction, that’s interesting,” Alterman of CSIS said.</w:t>
      </w:r>
    </w:p>
    <w:p w14:paraId="2F64F355" w14:textId="77777777" w:rsidR="006E7950" w:rsidRDefault="006E7950" w:rsidP="006E7950"/>
    <w:p w14:paraId="028C42F0" w14:textId="68841D4D" w:rsidR="006E7950" w:rsidRPr="006E7950" w:rsidRDefault="006E7950" w:rsidP="006E7950">
      <w:pPr>
        <w:pStyle w:val="Heading4"/>
      </w:pPr>
      <w:r w:rsidRPr="006E7950">
        <w:t xml:space="preserve">Relations have dramatically improved – Saudi progress on human rights </w:t>
      </w:r>
    </w:p>
    <w:p w14:paraId="59F09F7E" w14:textId="77777777" w:rsidR="006E7950" w:rsidRPr="006E7950" w:rsidRDefault="006E7950" w:rsidP="006E7950">
      <w:pPr>
        <w:spacing w:after="0"/>
        <w:rPr>
          <w:rStyle w:val="Style13ptBold"/>
        </w:rPr>
      </w:pPr>
      <w:r w:rsidRPr="006E7950">
        <w:rPr>
          <w:rStyle w:val="Style13ptBold"/>
        </w:rPr>
        <w:t>Hansler 6/8</w:t>
      </w:r>
    </w:p>
    <w:p w14:paraId="7F23885A" w14:textId="00ED1D70" w:rsidR="006E7950" w:rsidRDefault="006E7950" w:rsidP="006E7950">
      <w:pPr>
        <w:spacing w:after="0"/>
      </w:pPr>
      <w:r>
        <w:t xml:space="preserve">Jennifer, CNN “Blinken says Israel-Saudi normalization remains a priority as he wraps visit to the Kingdom,” June 8, 2023 </w:t>
      </w:r>
      <w:hyperlink r:id="rId44" w:history="1">
        <w:r w:rsidR="00B750E2" w:rsidRPr="003D070A">
          <w:rPr>
            <w:rStyle w:val="Hyperlink"/>
          </w:rPr>
          <w:t>https://www.cnn.com/2023/06/08/politics/blinken-saudi-arabia/index.html</w:t>
        </w:r>
      </w:hyperlink>
      <w:r w:rsidR="00B750E2">
        <w:t xml:space="preserve"> dmr</w:t>
      </w:r>
    </w:p>
    <w:p w14:paraId="1132E4E7" w14:textId="77777777" w:rsidR="006E7950" w:rsidRPr="006E7950" w:rsidRDefault="006E7950" w:rsidP="006E7950">
      <w:pPr>
        <w:spacing w:after="0"/>
        <w:rPr>
          <w:sz w:val="16"/>
        </w:rPr>
      </w:pPr>
      <w:r w:rsidRPr="006E7950">
        <w:rPr>
          <w:sz w:val="16"/>
        </w:rPr>
        <w:t xml:space="preserve">US Secretary of State Antony </w:t>
      </w:r>
      <w:r w:rsidRPr="006E7950">
        <w:rPr>
          <w:rStyle w:val="StyleUnderline"/>
        </w:rPr>
        <w:t>Blinken</w:t>
      </w:r>
      <w:r w:rsidRPr="006E7950">
        <w:rPr>
          <w:sz w:val="16"/>
        </w:rPr>
        <w:t xml:space="preserve"> on Thursday </w:t>
      </w:r>
      <w:r w:rsidRPr="006E7950">
        <w:rPr>
          <w:rStyle w:val="StyleUnderline"/>
        </w:rPr>
        <w:t>reaffirmed</w:t>
      </w:r>
      <w:r w:rsidRPr="006E7950">
        <w:rPr>
          <w:sz w:val="16"/>
        </w:rPr>
        <w:t xml:space="preserve"> the </w:t>
      </w:r>
      <w:r w:rsidRPr="006E7950">
        <w:rPr>
          <w:rStyle w:val="StyleUnderline"/>
        </w:rPr>
        <w:t>Biden</w:t>
      </w:r>
      <w:r w:rsidRPr="006E7950">
        <w:rPr>
          <w:sz w:val="16"/>
        </w:rPr>
        <w:t xml:space="preserve"> administration</w:t>
      </w:r>
      <w:r w:rsidRPr="006E7950">
        <w:rPr>
          <w:rStyle w:val="StyleUnderline"/>
        </w:rPr>
        <w:t xml:space="preserve">’s commitment </w:t>
      </w:r>
      <w:r w:rsidRPr="006E7950">
        <w:rPr>
          <w:sz w:val="16"/>
        </w:rPr>
        <w:t xml:space="preserve">to normalization between Israel and Saudi Arabia as he wrapped up his first solo visit </w:t>
      </w:r>
      <w:r w:rsidRPr="006E7950">
        <w:rPr>
          <w:rStyle w:val="StyleUnderline"/>
        </w:rPr>
        <w:t>to the Kingdom</w:t>
      </w:r>
      <w:r w:rsidRPr="006E7950">
        <w:rPr>
          <w:sz w:val="16"/>
        </w:rPr>
        <w:t xml:space="preserve">. At a press conference in Riyadh, the top US diplomat said he discussed the matter of normalization in his meetings, “and </w:t>
      </w:r>
      <w:r w:rsidRPr="006E7950">
        <w:rPr>
          <w:rStyle w:val="StyleUnderline"/>
        </w:rPr>
        <w:t>we will continue to work at it and to advance it in the days, weeks and months ahead.”</w:t>
      </w:r>
      <w:r>
        <w:rPr>
          <w:rStyle w:val="StyleUnderline"/>
        </w:rPr>
        <w:t xml:space="preserve"> </w:t>
      </w:r>
      <w:r w:rsidRPr="006E7950">
        <w:rPr>
          <w:sz w:val="16"/>
        </w:rPr>
        <w:t xml:space="preserve">“We fully support Israel’s integration into the Middle East and from day one, we have been working both to deepen some of the existing agreements, and also expand them to other countries. That includes Saudi Arabia,” Blinken said. Saudi Foreign Minister Faisal bin Farhan, speaking alongside Blinken, noted that “it’s quite clear that we believe that normalization is in the interest of the region, that it would bring significant benefits to all. But without finding a pathway to peace for the Palestinian people, without addressing that challenge, any normalization will have limited benefits.” Saudi Arabia looks for security assurances from US as condition for normalizing ties with Israel Following his visit to Saudi Arabia, Blinken spoke by phone with Prime Minister Benjamin Netanyahu about “areas of mutual interest, including expanding and deepening Israel’s integration into the Middle East through normalization with countries in the region,” according to a State Department readout. </w:t>
      </w:r>
      <w:r w:rsidRPr="006E7950">
        <w:rPr>
          <w:rStyle w:val="StyleUnderline"/>
        </w:rPr>
        <w:t>Blinken’s trip</w:t>
      </w:r>
      <w:r w:rsidRPr="006E7950">
        <w:rPr>
          <w:sz w:val="16"/>
        </w:rPr>
        <w:t xml:space="preserve"> to Riyadh and Jeddah, where he met with Crown Prince Mohammed bin Salman, </w:t>
      </w:r>
      <w:r w:rsidRPr="006E7950">
        <w:rPr>
          <w:rStyle w:val="StyleUnderline"/>
        </w:rPr>
        <w:t>comes as the administration works to navigate a complicated and at-times tense relationship with Saudi Arabia.</w:t>
      </w:r>
      <w:r>
        <w:rPr>
          <w:rStyle w:val="StyleUnderline"/>
        </w:rPr>
        <w:t xml:space="preserve"> </w:t>
      </w:r>
      <w:r w:rsidRPr="006E7950">
        <w:rPr>
          <w:sz w:val="16"/>
        </w:rPr>
        <w:t xml:space="preserve">Last October, the Biden administration reacted furiously to a decision by OPEC+ to slash oil production, with Blinken saying that Saudi Arabia knew that the OPEC+ decision to cut oil production “would increase Russian revenues” and that the United States is reviewing “consequences” for that decision. However, the administration did not react harshly to an announcement from Saudi Arabia just days before Blinken’s trip that it would once again slash oil production, nor a call between the Crown Prince and Russian President Vladimir Putin to praise their cooperation on OPEC+ less than a day after Blinken met MBS. Brian </w:t>
      </w:r>
      <w:r w:rsidRPr="006E7950">
        <w:rPr>
          <w:rStyle w:val="StyleUnderline"/>
        </w:rPr>
        <w:t>Katulis, the vice president of Policy at the Middle East Institute, noted the difference in tone</w:t>
      </w:r>
      <w:r w:rsidRPr="006E7950">
        <w:rPr>
          <w:sz w:val="16"/>
        </w:rPr>
        <w:t xml:space="preserve"> between the reaction in October and this week, noting that </w:t>
      </w:r>
      <w:r w:rsidRPr="006E7950">
        <w:rPr>
          <w:rStyle w:val="StyleUnderline"/>
        </w:rPr>
        <w:t>“part of that was just this work to try to rebuild trust and confidence on multiple fronts.”</w:t>
      </w:r>
      <w:r>
        <w:rPr>
          <w:rStyle w:val="StyleUnderline"/>
        </w:rPr>
        <w:t xml:space="preserve"> </w:t>
      </w:r>
      <w:r w:rsidRPr="006E7950">
        <w:rPr>
          <w:sz w:val="16"/>
        </w:rPr>
        <w:t xml:space="preserve">“I think what you see in this visit is – and what happens with these visits is – they’re often the capstone or the end product of months of diplomatic work behind the scenes, and much of that work between the US and Saudi has been trying to put things on a steadier footing, a more solid foundation,” he said. Former Ambassador James Jeffrey, who is now at the Wilson Center, told CNN that in addition to the trip being an effort to “see what the chances are moving forward on diplomatic recognition or otherwise a closer relationship with Israel,” it was “more of the trying to restore relations that have had a quite bumpy period in the last two and a half years.” Prior to taking office, President Joe Biden harshly criticized Saudi Arabia for its broad human rights abuses, including the Kingdom’s role in the murder of journalist Jamal Khashoggi. The Saudi government has sharply cracked down on protests and dissidents, has detained Americans, and the Saudi-led war in Yemen killed thousands of civilians. On Thursday, Blinken said that he discussed human rights in his meetings in Saudi Arabia and stressed that “progress on human rights strengthens our relationship.” At the same time, </w:t>
      </w:r>
      <w:r w:rsidRPr="006E7950">
        <w:rPr>
          <w:rStyle w:val="StyleUnderline"/>
        </w:rPr>
        <w:t>Blinken said the US “strongly” welcomes and supports “historic steps to increase women’s participation in public life in the workforce, to expand interfaith tolerance, among other reforms in the country’s ambitious modernization agenda.”</w:t>
      </w:r>
    </w:p>
    <w:p w14:paraId="56A266CF" w14:textId="77777777" w:rsidR="006E7950" w:rsidRPr="00BD65B4" w:rsidRDefault="006E7950" w:rsidP="0073560F"/>
    <w:p w14:paraId="7DA015A8" w14:textId="05AFC692" w:rsidR="005E7704" w:rsidRDefault="005E7704" w:rsidP="005E7704">
      <w:pPr>
        <w:pStyle w:val="Heading3"/>
      </w:pPr>
      <w:r>
        <w:lastRenderedPageBreak/>
        <w:t>IL – Relations</w:t>
      </w:r>
    </w:p>
    <w:p w14:paraId="704CDC5E" w14:textId="600367D6" w:rsidR="00DB477B" w:rsidRPr="00DB477B" w:rsidRDefault="00DB477B" w:rsidP="00DB477B">
      <w:pPr>
        <w:pStyle w:val="Heading4"/>
      </w:pPr>
      <w:r w:rsidRPr="00DB477B">
        <w:t>Failure to effectively negotiate alienates MbS – a deal is necessary for relations</w:t>
      </w:r>
    </w:p>
    <w:p w14:paraId="6E34F005" w14:textId="4205B711" w:rsidR="005E7704" w:rsidRPr="00322FBF" w:rsidRDefault="005E7704" w:rsidP="005E7704">
      <w:pPr>
        <w:spacing w:after="0"/>
        <w:rPr>
          <w:rStyle w:val="Style13ptBold"/>
        </w:rPr>
      </w:pPr>
      <w:r w:rsidRPr="00322FBF">
        <w:rPr>
          <w:rStyle w:val="Style13ptBold"/>
        </w:rPr>
        <w:t>Miller 6/5</w:t>
      </w:r>
    </w:p>
    <w:p w14:paraId="7FE8EF0B" w14:textId="0EC4FA64" w:rsidR="005E7704" w:rsidRDefault="005E7704" w:rsidP="005E7704">
      <w:pPr>
        <w:spacing w:after="0"/>
      </w:pPr>
      <w:r>
        <w:t>Aaron, a senior fellow at the Carnegie Endowment for International Peace, and Steven Simon, the Robert E. Wilhelm fellow at the Massachusetts Institute of Technology’s Center for International Studies and a research analyst at the Quincy Institute for Responsible Statecraft. “Is Saudi-Israeli Normalization Worth It?,” June 5, 2023</w:t>
      </w:r>
      <w:r w:rsidR="00B750E2">
        <w:t xml:space="preserve"> dmr</w:t>
      </w:r>
    </w:p>
    <w:p w14:paraId="26276352" w14:textId="77777777" w:rsidR="005E7704" w:rsidRPr="006C0C20" w:rsidRDefault="005E7704" w:rsidP="005E7704">
      <w:pPr>
        <w:spacing w:after="0"/>
        <w:rPr>
          <w:sz w:val="16"/>
        </w:rPr>
      </w:pPr>
      <w:r w:rsidRPr="006364DB">
        <w:rPr>
          <w:rStyle w:val="StyleUnderline"/>
          <w:highlight w:val="cyan"/>
        </w:rPr>
        <w:t>The U.S.-Saudi relationship is too big to fail</w:t>
      </w:r>
      <w:r w:rsidRPr="006C0C20">
        <w:rPr>
          <w:sz w:val="16"/>
        </w:rPr>
        <w:t xml:space="preserve">. That’s clearly the Biden administration’s mindset as Secretary of State Antony Blinken heads to the Saudi capital, Riyadh, this week, following National Security Adviser Jake Sullivan’s visit to the country last month, to woo a problematic partner. The latest twist in this complex relationship is a U.S. push to test </w:t>
      </w:r>
      <w:r w:rsidRPr="006364DB">
        <w:rPr>
          <w:rStyle w:val="StyleUnderline"/>
          <w:highlight w:val="cyan"/>
        </w:rPr>
        <w:t>the</w:t>
      </w:r>
      <w:r w:rsidRPr="006C0C20">
        <w:rPr>
          <w:sz w:val="16"/>
        </w:rPr>
        <w:t xml:space="preserve"> waters for an </w:t>
      </w:r>
      <w:r w:rsidRPr="00322FBF">
        <w:rPr>
          <w:rStyle w:val="StyleUnderline"/>
        </w:rPr>
        <w:t xml:space="preserve">Israeli-Saudi </w:t>
      </w:r>
      <w:r w:rsidRPr="006364DB">
        <w:rPr>
          <w:rStyle w:val="StyleUnderline"/>
        </w:rPr>
        <w:t xml:space="preserve">normalization </w:t>
      </w:r>
      <w:r w:rsidRPr="006364DB">
        <w:rPr>
          <w:rStyle w:val="StyleUnderline"/>
          <w:highlight w:val="cyan"/>
        </w:rPr>
        <w:t>agreement</w:t>
      </w:r>
      <w:r w:rsidRPr="00322FBF">
        <w:rPr>
          <w:rStyle w:val="StyleUnderline"/>
        </w:rPr>
        <w:t>.</w:t>
      </w:r>
      <w:r>
        <w:rPr>
          <w:rStyle w:val="StyleUnderline"/>
        </w:rPr>
        <w:t xml:space="preserve"> </w:t>
      </w:r>
      <w:r w:rsidRPr="006C0C20">
        <w:rPr>
          <w:sz w:val="16"/>
        </w:rPr>
        <w:t>It</w:t>
      </w:r>
      <w:r w:rsidRPr="00322FBF">
        <w:rPr>
          <w:rStyle w:val="StyleUnderline"/>
        </w:rPr>
        <w:t>’</w:t>
      </w:r>
      <w:r w:rsidRPr="006364DB">
        <w:rPr>
          <w:rStyle w:val="StyleUnderline"/>
          <w:highlight w:val="cyan"/>
        </w:rPr>
        <w:t>s</w:t>
      </w:r>
      <w:r w:rsidRPr="00322FBF">
        <w:rPr>
          <w:rStyle w:val="StyleUnderline"/>
        </w:rPr>
        <w:t xml:space="preserve"> </w:t>
      </w:r>
      <w:r w:rsidRPr="006364DB">
        <w:rPr>
          <w:rStyle w:val="StyleUnderline"/>
          <w:highlight w:val="cyan"/>
        </w:rPr>
        <w:t>an ambitious goal</w:t>
      </w:r>
      <w:r w:rsidRPr="00322FBF">
        <w:rPr>
          <w:rStyle w:val="StyleUnderline"/>
        </w:rPr>
        <w:t xml:space="preserve"> involving a triangular puzzle that needs to be solved</w:t>
      </w:r>
      <w:r w:rsidRPr="006C0C20">
        <w:rPr>
          <w:sz w:val="16"/>
        </w:rPr>
        <w:t xml:space="preserve">. And </w:t>
      </w:r>
      <w:r w:rsidRPr="00264A56">
        <w:rPr>
          <w:rStyle w:val="StyleUnderline"/>
          <w:highlight w:val="cyan"/>
        </w:rPr>
        <w:t>among the most problematic</w:t>
      </w:r>
      <w:r w:rsidRPr="00322FBF">
        <w:rPr>
          <w:rStyle w:val="StyleUnderline"/>
        </w:rPr>
        <w:t xml:space="preserve"> of all the </w:t>
      </w:r>
      <w:r w:rsidRPr="00264A56">
        <w:rPr>
          <w:rStyle w:val="StyleUnderline"/>
          <w:highlight w:val="cyan"/>
        </w:rPr>
        <w:t>elements</w:t>
      </w:r>
      <w:r w:rsidRPr="00322FBF">
        <w:rPr>
          <w:rStyle w:val="StyleUnderline"/>
        </w:rPr>
        <w:t xml:space="preserve"> from a U.S. perspective </w:t>
      </w:r>
      <w:r w:rsidRPr="00264A56">
        <w:rPr>
          <w:rStyle w:val="StyleUnderline"/>
          <w:highlight w:val="cyan"/>
        </w:rPr>
        <w:t>is</w:t>
      </w:r>
      <w:r w:rsidRPr="00322FBF">
        <w:rPr>
          <w:rStyle w:val="StyleUnderline"/>
        </w:rPr>
        <w:t xml:space="preserve"> </w:t>
      </w:r>
      <w:r w:rsidRPr="006C0C20">
        <w:rPr>
          <w:sz w:val="16"/>
        </w:rPr>
        <w:t xml:space="preserve">Saudi Crown Prince </w:t>
      </w:r>
      <w:r w:rsidRPr="006364DB">
        <w:rPr>
          <w:rStyle w:val="StyleUnderline"/>
          <w:highlight w:val="cyan"/>
        </w:rPr>
        <w:t>M</w:t>
      </w:r>
      <w:r w:rsidRPr="006C0C20">
        <w:rPr>
          <w:sz w:val="16"/>
        </w:rPr>
        <w:t xml:space="preserve">ohammed </w:t>
      </w:r>
      <w:r w:rsidRPr="006364DB">
        <w:rPr>
          <w:rStyle w:val="StyleUnderline"/>
          <w:highlight w:val="cyan"/>
        </w:rPr>
        <w:t>b</w:t>
      </w:r>
      <w:r w:rsidRPr="006C0C20">
        <w:rPr>
          <w:sz w:val="16"/>
        </w:rPr>
        <w:t xml:space="preserve">in </w:t>
      </w:r>
      <w:r w:rsidRPr="006364DB">
        <w:rPr>
          <w:rStyle w:val="StyleUnderline"/>
          <w:highlight w:val="cyan"/>
        </w:rPr>
        <w:t>S</w:t>
      </w:r>
      <w:r w:rsidRPr="006C0C20">
        <w:rPr>
          <w:sz w:val="16"/>
        </w:rPr>
        <w:t>alman’</w:t>
      </w:r>
      <w:r w:rsidRPr="006364DB">
        <w:rPr>
          <w:rStyle w:val="StyleUnderline"/>
          <w:highlight w:val="cyan"/>
        </w:rPr>
        <w:t>s</w:t>
      </w:r>
      <w:r w:rsidRPr="00322FBF">
        <w:rPr>
          <w:rStyle w:val="StyleUnderline"/>
        </w:rPr>
        <w:t xml:space="preserve"> </w:t>
      </w:r>
      <w:r w:rsidRPr="006C0C20">
        <w:rPr>
          <w:sz w:val="16"/>
        </w:rPr>
        <w:t xml:space="preserve">reported </w:t>
      </w:r>
      <w:r w:rsidRPr="006364DB">
        <w:rPr>
          <w:rStyle w:val="StyleUnderline"/>
          <w:highlight w:val="cyan"/>
        </w:rPr>
        <w:t>demand for a formal</w:t>
      </w:r>
      <w:r w:rsidRPr="00322FBF">
        <w:rPr>
          <w:rStyle w:val="StyleUnderline"/>
        </w:rPr>
        <w:t xml:space="preserve"> U.S. </w:t>
      </w:r>
      <w:r w:rsidRPr="006364DB">
        <w:rPr>
          <w:rStyle w:val="StyleUnderline"/>
          <w:highlight w:val="cyan"/>
        </w:rPr>
        <w:t>guarantee of</w:t>
      </w:r>
      <w:r w:rsidRPr="00322FBF">
        <w:rPr>
          <w:rStyle w:val="StyleUnderline"/>
        </w:rPr>
        <w:t xml:space="preserve"> Saudi Arabia’s </w:t>
      </w:r>
      <w:r w:rsidRPr="006364DB">
        <w:rPr>
          <w:rStyle w:val="StyleUnderline"/>
          <w:highlight w:val="cyan"/>
        </w:rPr>
        <w:t>security and</w:t>
      </w:r>
      <w:r w:rsidRPr="00322FBF">
        <w:rPr>
          <w:rStyle w:val="StyleUnderline"/>
        </w:rPr>
        <w:t xml:space="preserve"> for U.S. assistance to create a Saudi </w:t>
      </w:r>
      <w:r w:rsidRPr="006364DB">
        <w:rPr>
          <w:rStyle w:val="StyleUnderline"/>
          <w:highlight w:val="cyan"/>
        </w:rPr>
        <w:t>civilian nuclear infrastructure</w:t>
      </w:r>
      <w:r w:rsidRPr="00322FBF">
        <w:rPr>
          <w:rStyle w:val="StyleUnderline"/>
        </w:rPr>
        <w:t>,</w:t>
      </w:r>
      <w:r w:rsidRPr="006C0C20">
        <w:rPr>
          <w:sz w:val="16"/>
        </w:rPr>
        <w:t xml:space="preserve"> including the right for Riyadh to manage its own fuel cycle free from U.S. or international controls. Full normalization between Israel and Saudi Arabia would be a dramatic accomplishment, but not nearly as transformational as many may think. And Washington should be extremely careful about what kind of assurances and other enticements it provides to a repressive would-be Saudi king who’s recent outreach to China and Russia suggests he’s obviously not in thrall to the Biden administration. These days, Saudi Arabia seems to be everywhere. The Biden administration has evidently taken note by warming ties and suppressing—at least publicly—any qualms it had about the Saudi crown prince’s abysmal human rights record. Whatever U.S. President Joe Biden’s personal views of Mohammed bin Salman are, he’s keeping his thoughts to himself. Long gone are the days when he vowed to make Saudi Arabia a pariah nation and to impose “consequences.” Forget the crown prince’s support of Russia in OPEC+, which has helped Russian President Vladimir Putin fuel his war machine; Mohammed bin Salman’s recent China-brokered détente with the United States’ erstwhile adversary, Iran; his leading role in bringing Syrian President Bashar al-Assad in from the cold; or his serial repression and human rights abuses at home</w:t>
      </w:r>
      <w:r w:rsidRPr="00264A56">
        <w:rPr>
          <w:sz w:val="16"/>
          <w:highlight w:val="cyan"/>
        </w:rPr>
        <w:t xml:space="preserve">. </w:t>
      </w:r>
      <w:r w:rsidRPr="00264A56">
        <w:rPr>
          <w:rStyle w:val="StyleUnderline"/>
          <w:highlight w:val="cyan"/>
        </w:rPr>
        <w:t>The</w:t>
      </w:r>
      <w:r w:rsidRPr="00322FBF">
        <w:rPr>
          <w:rStyle w:val="StyleUnderline"/>
        </w:rPr>
        <w:t xml:space="preserve"> U.S. </w:t>
      </w:r>
      <w:r w:rsidRPr="00264A56">
        <w:rPr>
          <w:rStyle w:val="StyleUnderline"/>
          <w:highlight w:val="cyan"/>
        </w:rPr>
        <w:t>administration has decided that it simply cannot afford to alienate the</w:t>
      </w:r>
      <w:r w:rsidRPr="00322FBF">
        <w:rPr>
          <w:rStyle w:val="StyleUnderline"/>
        </w:rPr>
        <w:t xml:space="preserve"> de facto </w:t>
      </w:r>
      <w:r w:rsidRPr="00264A56">
        <w:rPr>
          <w:rStyle w:val="StyleUnderline"/>
          <w:highlight w:val="cyan"/>
        </w:rPr>
        <w:t>Saudi leader. There are</w:t>
      </w:r>
      <w:r w:rsidRPr="006C0C20">
        <w:rPr>
          <w:sz w:val="16"/>
        </w:rPr>
        <w:t xml:space="preserve"> some </w:t>
      </w:r>
      <w:r w:rsidRPr="00264A56">
        <w:rPr>
          <w:rStyle w:val="StyleUnderline"/>
          <w:highlight w:val="cyan"/>
        </w:rPr>
        <w:t>good reasons for this. Saudi Arabia remains the global oil market’s most important swing producer</w:t>
      </w:r>
      <w:r w:rsidRPr="00264A56">
        <w:rPr>
          <w:rStyle w:val="StyleUnderline"/>
        </w:rPr>
        <w:t>. It</w:t>
      </w:r>
      <w:r w:rsidRPr="006C0C20">
        <w:rPr>
          <w:rStyle w:val="StyleUnderline"/>
        </w:rPr>
        <w:t xml:space="preserve"> seems to be looking for a way out of Yemen</w:t>
      </w:r>
      <w:r w:rsidRPr="006C0C20">
        <w:rPr>
          <w:sz w:val="16"/>
        </w:rPr>
        <w:t xml:space="preserve"> via an arrangement with the Houthis that could yield a durable ceasefire. Startlingly, the crown prince even welcomed Ukrainian President Volodymyr Zelensky to the recent Arab League meeting in Jeddah, Saudi Arabia, where the Ukrainian leader chastised the Gulf States for not being more supportive. At the same time, it’s unmistakable that </w:t>
      </w:r>
      <w:r w:rsidRPr="006C0C20">
        <w:rPr>
          <w:rStyle w:val="StyleUnderline"/>
        </w:rPr>
        <w:t xml:space="preserve">Saudi Arabia </w:t>
      </w:r>
      <w:r w:rsidRPr="00264A56">
        <w:rPr>
          <w:rStyle w:val="StyleUnderline"/>
        </w:rPr>
        <w:t xml:space="preserve">no longer feels constrained by Washington’s “you’re either with us or against us” school of diplomacy. </w:t>
      </w:r>
      <w:r w:rsidRPr="00264A56">
        <w:rPr>
          <w:rStyle w:val="StyleUnderline"/>
          <w:highlight w:val="cyan"/>
        </w:rPr>
        <w:t>M</w:t>
      </w:r>
      <w:r w:rsidRPr="006C0C20">
        <w:rPr>
          <w:sz w:val="16"/>
        </w:rPr>
        <w:t xml:space="preserve">ohammad </w:t>
      </w:r>
      <w:r w:rsidRPr="00264A56">
        <w:rPr>
          <w:rStyle w:val="StyleUnderline"/>
          <w:highlight w:val="cyan"/>
        </w:rPr>
        <w:t>b</w:t>
      </w:r>
      <w:r w:rsidRPr="006C0C20">
        <w:rPr>
          <w:sz w:val="16"/>
        </w:rPr>
        <w:t xml:space="preserve">in </w:t>
      </w:r>
      <w:r w:rsidRPr="00264A56">
        <w:rPr>
          <w:rStyle w:val="StyleUnderline"/>
          <w:highlight w:val="cyan"/>
        </w:rPr>
        <w:t>S</w:t>
      </w:r>
      <w:r w:rsidRPr="00264A56">
        <w:rPr>
          <w:sz w:val="16"/>
          <w:highlight w:val="cyan"/>
        </w:rPr>
        <w:t xml:space="preserve">alman </w:t>
      </w:r>
      <w:r w:rsidRPr="00264A56">
        <w:rPr>
          <w:rStyle w:val="StyleUnderline"/>
          <w:highlight w:val="cyan"/>
        </w:rPr>
        <w:t>has improved relations with</w:t>
      </w:r>
      <w:r w:rsidRPr="006C0C20">
        <w:rPr>
          <w:rStyle w:val="StyleUnderline"/>
        </w:rPr>
        <w:t xml:space="preserve"> some of the U</w:t>
      </w:r>
      <w:r w:rsidRPr="006C0C20">
        <w:rPr>
          <w:sz w:val="16"/>
        </w:rPr>
        <w:t>nited State</w:t>
      </w:r>
      <w:r w:rsidRPr="006C0C20">
        <w:rPr>
          <w:rStyle w:val="StyleUnderline"/>
        </w:rPr>
        <w:t>s’ top rivals</w:t>
      </w:r>
      <w:r w:rsidRPr="006C0C20">
        <w:rPr>
          <w:sz w:val="16"/>
        </w:rPr>
        <w:t xml:space="preserve">—namely </w:t>
      </w:r>
      <w:r w:rsidRPr="00264A56">
        <w:rPr>
          <w:rStyle w:val="StyleUnderline"/>
          <w:highlight w:val="cyan"/>
        </w:rPr>
        <w:t>Iran and China</w:t>
      </w:r>
      <w:r w:rsidRPr="006C0C20">
        <w:rPr>
          <w:sz w:val="16"/>
        </w:rPr>
        <w:t xml:space="preserve">—as well as some smaller fry such as Assad and Hamas. And then, of course, there’s Israel and the Abraham Accords. The Biden administration inherited two peace processes involving Israel: an essentially defunct one with the Palestinians and a much more functional set of agreements brokered by the Trump administration, the Abraham Accords. These agreements, particularly between Israel, the United Arab Emirates (UAE), and Bahrain, have held up despite Israeli-Palestinian skirmishing and the election last year of a hardline fundamentalist government in Israel. But the big prize in the normalization sweepstakes is Saudi Arabia. In the runup to Biden’s trip to Saudi Arabia last summer, the administration succeeded in securing some modest gains, including a three-way accord on returning two small islands from Egypt to Saudi Arabia that required Israel’s assent. Saudi Arabia also granted Israel overflight rights for its commercial aircraft flying to India and China (though an accord to enable direct flights from Israel to Saudi Arabia for Muslims who want to make the pilgrimage to Mecca and Medina is still pending). And there have been credible reports that Israeli Prime Minister Benjamin Netanyahu and Mohammed bin Salman have met. Yet a full normalization deal remains elusive. For well over a year now, there have been reports of U.S.-Saudi discussions about what Riyadh would want from Washington should it decide to move forward in normalizing relations with Israel. But lately matters have become much more focused. In a speech last month, Sullivan spoke openly about that goal. Shortly after, he flew to Jeddah to meet with Mohammad bin Salman and raised the possibility of concluding an agreement before the end of the year. U.S. officials then briefed Netanyahu on the results of Sullivan’s meeting. </w:t>
      </w:r>
      <w:r w:rsidRPr="00264A56">
        <w:rPr>
          <w:rStyle w:val="StyleUnderline"/>
          <w:highlight w:val="cyan"/>
        </w:rPr>
        <w:t>It’s</w:t>
      </w:r>
      <w:r w:rsidRPr="006C0C20">
        <w:rPr>
          <w:sz w:val="16"/>
        </w:rPr>
        <w:t xml:space="preserve"> not entirely apparent </w:t>
      </w:r>
      <w:r w:rsidRPr="00264A56">
        <w:rPr>
          <w:rStyle w:val="StyleUnderline"/>
          <w:highlight w:val="cyan"/>
        </w:rPr>
        <w:t>what’s driving the urgency</w:t>
      </w:r>
      <w:r w:rsidRPr="006C0C20">
        <w:rPr>
          <w:sz w:val="16"/>
        </w:rPr>
        <w:t xml:space="preserve">. Perhaps </w:t>
      </w:r>
      <w:r w:rsidRPr="00264A56">
        <w:rPr>
          <w:rStyle w:val="StyleUnderline"/>
          <w:highlight w:val="cyan"/>
        </w:rPr>
        <w:t>in the wake of China’s brokering a détente between Iran and Saudi Arabia</w:t>
      </w:r>
      <w:r w:rsidRPr="006C0C20">
        <w:rPr>
          <w:sz w:val="16"/>
        </w:rPr>
        <w:t xml:space="preserve">, the </w:t>
      </w:r>
      <w:r w:rsidRPr="00264A56">
        <w:rPr>
          <w:rStyle w:val="StyleUnderline"/>
          <w:highlight w:val="cyan"/>
        </w:rPr>
        <w:t>Biden</w:t>
      </w:r>
      <w:r w:rsidRPr="006C0C20">
        <w:rPr>
          <w:sz w:val="16"/>
        </w:rPr>
        <w:t xml:space="preserve"> administration </w:t>
      </w:r>
      <w:r w:rsidRPr="00264A56">
        <w:rPr>
          <w:rStyle w:val="StyleUnderline"/>
          <w:highlight w:val="cyan"/>
        </w:rPr>
        <w:t>wants to demonstrate that it still has a unique role to play in the region. Brokering a</w:t>
      </w:r>
      <w:r w:rsidRPr="006C0C20">
        <w:rPr>
          <w:sz w:val="16"/>
        </w:rPr>
        <w:t xml:space="preserve"> Saudi-Israel </w:t>
      </w:r>
      <w:r w:rsidRPr="00264A56">
        <w:rPr>
          <w:rStyle w:val="StyleUnderline"/>
          <w:highlight w:val="cyan"/>
        </w:rPr>
        <w:t>n</w:t>
      </w:r>
      <w:r w:rsidRPr="006C0C20">
        <w:rPr>
          <w:rStyle w:val="StyleUnderline"/>
        </w:rPr>
        <w:t xml:space="preserve">ormalization </w:t>
      </w:r>
      <w:r w:rsidRPr="00264A56">
        <w:rPr>
          <w:rStyle w:val="StyleUnderline"/>
          <w:highlight w:val="cyan"/>
        </w:rPr>
        <w:t>accord would</w:t>
      </w:r>
      <w:r w:rsidRPr="006C0C20">
        <w:rPr>
          <w:sz w:val="16"/>
        </w:rPr>
        <w:t xml:space="preserve"> also </w:t>
      </w:r>
      <w:r w:rsidRPr="00264A56">
        <w:rPr>
          <w:rStyle w:val="StyleUnderline"/>
          <w:highlight w:val="cyan"/>
        </w:rPr>
        <w:t>be</w:t>
      </w:r>
      <w:r w:rsidRPr="00264A56">
        <w:rPr>
          <w:sz w:val="16"/>
          <w:highlight w:val="cyan"/>
        </w:rPr>
        <w:t xml:space="preserve"> </w:t>
      </w:r>
      <w:r w:rsidRPr="00264A56">
        <w:rPr>
          <w:rStyle w:val="StyleUnderline"/>
          <w:highlight w:val="cyan"/>
        </w:rPr>
        <w:t>politically advantageous</w:t>
      </w:r>
      <w:r w:rsidRPr="006C0C20">
        <w:rPr>
          <w:rStyle w:val="StyleUnderline"/>
        </w:rPr>
        <w:t xml:space="preserve"> for Biden</w:t>
      </w:r>
      <w:r w:rsidRPr="006C0C20">
        <w:rPr>
          <w:sz w:val="16"/>
        </w:rPr>
        <w:t xml:space="preserve"> domestically, </w:t>
      </w:r>
      <w:r w:rsidRPr="00264A56">
        <w:rPr>
          <w:sz w:val="16"/>
        </w:rPr>
        <w:t>especially</w:t>
      </w:r>
      <w:r w:rsidRPr="00264A56">
        <w:rPr>
          <w:sz w:val="16"/>
          <w:highlight w:val="cyan"/>
        </w:rPr>
        <w:t xml:space="preserve"> </w:t>
      </w:r>
      <w:r w:rsidRPr="00264A56">
        <w:rPr>
          <w:rStyle w:val="StyleUnderline"/>
          <w:highlight w:val="cyan"/>
        </w:rPr>
        <w:t>heading into an election</w:t>
      </w:r>
      <w:r w:rsidRPr="006C0C20">
        <w:rPr>
          <w:rStyle w:val="StyleUnderline"/>
        </w:rPr>
        <w:t xml:space="preserve"> year</w:t>
      </w:r>
      <w:r w:rsidRPr="006C0C20">
        <w:rPr>
          <w:sz w:val="16"/>
        </w:rPr>
        <w:t xml:space="preserve">. And it would clearly trump his predecessor’s Abraham Accord achievements. Indeed, administration officials reportedly believe that it’s important to get the deal done before Biden is consumed with the 2024 presidential election campaign, and they are trying to convince Mohammed bin Salman that it would be better to do </w:t>
      </w:r>
      <w:r w:rsidRPr="006C0C20">
        <w:rPr>
          <w:sz w:val="16"/>
        </w:rPr>
        <w:lastRenderedPageBreak/>
        <w:t>the deal with a Democratic president. Much, of course, will depend on whether Israel and particularly Saudi Arabia share the same sense of urgency.</w:t>
      </w:r>
    </w:p>
    <w:p w14:paraId="11F763E9" w14:textId="77777777" w:rsidR="00543BB4" w:rsidRDefault="00543BB4" w:rsidP="00543BB4">
      <w:pPr>
        <w:pStyle w:val="Heading3"/>
      </w:pPr>
      <w:r>
        <w:lastRenderedPageBreak/>
        <w:t>! – Relations LL</w:t>
      </w:r>
    </w:p>
    <w:p w14:paraId="5AC0A36E" w14:textId="77777777" w:rsidR="00543BB4" w:rsidRPr="00543BB4" w:rsidRDefault="00543BB4" w:rsidP="00543BB4">
      <w:pPr>
        <w:pStyle w:val="Heading4"/>
      </w:pPr>
      <w:r w:rsidRPr="00543BB4">
        <w:t>US-Saudi relations resolve a laundry list of impacts</w:t>
      </w:r>
    </w:p>
    <w:p w14:paraId="2B4A9F3C" w14:textId="77777777" w:rsidR="00543BB4" w:rsidRPr="00DB477B" w:rsidRDefault="00543BB4" w:rsidP="00543BB4">
      <w:pPr>
        <w:spacing w:after="0"/>
        <w:rPr>
          <w:rStyle w:val="Style13ptBold"/>
        </w:rPr>
      </w:pPr>
      <w:r w:rsidRPr="00DB477B">
        <w:rPr>
          <w:rStyle w:val="Style13ptBold"/>
        </w:rPr>
        <w:t>Sobhani 6/11</w:t>
      </w:r>
    </w:p>
    <w:p w14:paraId="68CB8654" w14:textId="66E362D0" w:rsidR="00543BB4" w:rsidRDefault="00543BB4" w:rsidP="00543BB4">
      <w:pPr>
        <w:spacing w:after="0"/>
      </w:pPr>
      <w:r>
        <w:t xml:space="preserve">Quoting Rob Sobhani, Adjunct professor at Georgetown University specializing in US policy in the Middle East Washington Times op-ed, “US needs partners to face challenges, it has no better friend than MBS: Washington Times columnist,” Arab Times, June 11, 2023 </w:t>
      </w:r>
      <w:hyperlink r:id="rId45" w:history="1">
        <w:r w:rsidR="00B750E2" w:rsidRPr="003D070A">
          <w:rPr>
            <w:rStyle w:val="Hyperlink"/>
          </w:rPr>
          <w:t>https://www.arabnews.com/node/2319521/amp</w:t>
        </w:r>
      </w:hyperlink>
      <w:r w:rsidR="00B750E2">
        <w:t xml:space="preserve"> dmr</w:t>
      </w:r>
    </w:p>
    <w:p w14:paraId="62ED33EF" w14:textId="77777777" w:rsidR="00543BB4" w:rsidRPr="00DB477B" w:rsidRDefault="00543BB4" w:rsidP="00543BB4">
      <w:pPr>
        <w:spacing w:after="0"/>
        <w:rPr>
          <w:sz w:val="16"/>
        </w:rPr>
      </w:pPr>
      <w:r w:rsidRPr="00DB477B">
        <w:rPr>
          <w:sz w:val="16"/>
        </w:rPr>
        <w:t xml:space="preserve">RIYADH: </w:t>
      </w:r>
      <w:r w:rsidRPr="00026E36">
        <w:rPr>
          <w:rStyle w:val="StyleUnderline"/>
        </w:rPr>
        <w:t>A leading American academic, specializing in US policy in the Middle East, has urged</w:t>
      </w:r>
      <w:r w:rsidRPr="00DB477B">
        <w:rPr>
          <w:sz w:val="16"/>
        </w:rPr>
        <w:t xml:space="preserve"> President Joe </w:t>
      </w:r>
      <w:r w:rsidRPr="00026E36">
        <w:rPr>
          <w:rStyle w:val="StyleUnderline"/>
        </w:rPr>
        <w:t>Biden</w:t>
      </w:r>
      <w:r w:rsidRPr="00DB477B">
        <w:rPr>
          <w:sz w:val="16"/>
        </w:rPr>
        <w:t xml:space="preserve">’s administration </w:t>
      </w:r>
      <w:r w:rsidRPr="00026E36">
        <w:rPr>
          <w:rStyle w:val="StyleUnderline"/>
        </w:rPr>
        <w:t>to extend a “respectful” and “genuine hand of cooperation” to</w:t>
      </w:r>
      <w:r w:rsidRPr="00DB477B">
        <w:rPr>
          <w:sz w:val="16"/>
        </w:rPr>
        <w:t xml:space="preserve"> Saudi Arabia’s forward-thinking Crown Prince </w:t>
      </w:r>
      <w:r w:rsidRPr="00026E36">
        <w:rPr>
          <w:rStyle w:val="StyleUnderline"/>
        </w:rPr>
        <w:t>M</w:t>
      </w:r>
      <w:r w:rsidRPr="00DB477B">
        <w:rPr>
          <w:sz w:val="16"/>
        </w:rPr>
        <w:t xml:space="preserve">ohammed </w:t>
      </w:r>
      <w:r w:rsidRPr="00026E36">
        <w:rPr>
          <w:rStyle w:val="StyleUnderline"/>
        </w:rPr>
        <w:t>b</w:t>
      </w:r>
      <w:r w:rsidRPr="00DB477B">
        <w:rPr>
          <w:sz w:val="16"/>
        </w:rPr>
        <w:t xml:space="preserve">in </w:t>
      </w:r>
      <w:r w:rsidRPr="00026E36">
        <w:rPr>
          <w:rStyle w:val="StyleUnderline"/>
        </w:rPr>
        <w:t>S</w:t>
      </w:r>
      <w:r w:rsidRPr="00DB477B">
        <w:rPr>
          <w:sz w:val="16"/>
        </w:rPr>
        <w:t>alman. “(</w:t>
      </w:r>
      <w:r w:rsidRPr="00A731F2">
        <w:rPr>
          <w:rStyle w:val="StyleUnderline"/>
          <w:highlight w:val="cyan"/>
        </w:rPr>
        <w:t>America) can have no better friend than M</w:t>
      </w:r>
      <w:r w:rsidRPr="00DB477B">
        <w:rPr>
          <w:sz w:val="16"/>
        </w:rPr>
        <w:t xml:space="preserve">ohammed </w:t>
      </w:r>
      <w:r w:rsidRPr="00A731F2">
        <w:rPr>
          <w:rStyle w:val="StyleUnderline"/>
          <w:highlight w:val="cyan"/>
        </w:rPr>
        <w:t>b</w:t>
      </w:r>
      <w:r w:rsidRPr="00DB477B">
        <w:rPr>
          <w:sz w:val="16"/>
        </w:rPr>
        <w:t xml:space="preserve">in </w:t>
      </w:r>
      <w:r w:rsidRPr="00A731F2">
        <w:rPr>
          <w:rStyle w:val="StyleUnderline"/>
          <w:highlight w:val="cyan"/>
        </w:rPr>
        <w:t>S</w:t>
      </w:r>
      <w:r w:rsidRPr="00DB477B">
        <w:rPr>
          <w:sz w:val="16"/>
        </w:rPr>
        <w:t>alman,” wrote S. Rob Sobhani in an op-ed in The Washington Times. “</w:t>
      </w:r>
      <w:r w:rsidRPr="00026E36">
        <w:rPr>
          <w:rStyle w:val="StyleUnderline"/>
        </w:rPr>
        <w:t xml:space="preserve">More than ever, </w:t>
      </w:r>
      <w:r w:rsidRPr="00A731F2">
        <w:rPr>
          <w:rStyle w:val="StyleUnderline"/>
          <w:highlight w:val="cyan"/>
        </w:rPr>
        <w:t>the US needs partners as it</w:t>
      </w:r>
      <w:r w:rsidRPr="00026E36">
        <w:rPr>
          <w:rStyle w:val="StyleUnderline"/>
        </w:rPr>
        <w:t xml:space="preserve"> navigates </w:t>
      </w:r>
      <w:r w:rsidRPr="00A731F2">
        <w:rPr>
          <w:rStyle w:val="StyleUnderline"/>
          <w:highlight w:val="cyan"/>
        </w:rPr>
        <w:t>challenges,</w:t>
      </w:r>
      <w:r w:rsidRPr="00026E36">
        <w:rPr>
          <w:rStyle w:val="StyleUnderline"/>
        </w:rPr>
        <w:t xml:space="preserve"> from </w:t>
      </w:r>
      <w:r w:rsidRPr="00A731F2">
        <w:rPr>
          <w:rStyle w:val="StyleUnderline"/>
          <w:highlight w:val="cyan"/>
        </w:rPr>
        <w:t>Russia, China and Iran</w:t>
      </w:r>
      <w:r w:rsidRPr="00026E36">
        <w:rPr>
          <w:rStyle w:val="StyleUnderline"/>
        </w:rPr>
        <w:t xml:space="preserve"> and as it </w:t>
      </w:r>
      <w:r w:rsidRPr="00A731F2">
        <w:rPr>
          <w:rStyle w:val="StyleUnderline"/>
          <w:highlight w:val="cyan"/>
        </w:rPr>
        <w:t>responds</w:t>
      </w:r>
      <w:r w:rsidRPr="00026E36">
        <w:rPr>
          <w:rStyle w:val="StyleUnderline"/>
        </w:rPr>
        <w:t xml:space="preserve"> intelligently and </w:t>
      </w:r>
      <w:r w:rsidRPr="00A731F2">
        <w:rPr>
          <w:rStyle w:val="StyleUnderline"/>
        </w:rPr>
        <w:t xml:space="preserve">constructively </w:t>
      </w:r>
      <w:r w:rsidRPr="00A731F2">
        <w:rPr>
          <w:rStyle w:val="StyleUnderline"/>
          <w:highlight w:val="cyan"/>
        </w:rPr>
        <w:t>to</w:t>
      </w:r>
      <w:r w:rsidRPr="00026E36">
        <w:rPr>
          <w:rStyle w:val="StyleUnderline"/>
        </w:rPr>
        <w:t xml:space="preserve"> cross-border </w:t>
      </w:r>
      <w:r w:rsidRPr="00A731F2">
        <w:rPr>
          <w:rStyle w:val="StyleUnderline"/>
          <w:highlight w:val="cyan"/>
        </w:rPr>
        <w:t>pandemics</w:t>
      </w:r>
      <w:r w:rsidRPr="00026E36">
        <w:rPr>
          <w:rStyle w:val="StyleUnderline"/>
        </w:rPr>
        <w:t xml:space="preserve">, global supply chain constraints, </w:t>
      </w:r>
      <w:r w:rsidRPr="00A731F2">
        <w:rPr>
          <w:rStyle w:val="StyleUnderline"/>
          <w:highlight w:val="cyan"/>
        </w:rPr>
        <w:t>and the</w:t>
      </w:r>
      <w:r w:rsidRPr="00026E36">
        <w:rPr>
          <w:rStyle w:val="StyleUnderline"/>
        </w:rPr>
        <w:t xml:space="preserve"> recent </w:t>
      </w:r>
      <w:r w:rsidRPr="00A731F2">
        <w:rPr>
          <w:rStyle w:val="StyleUnderline"/>
          <w:highlight w:val="cyan"/>
        </w:rPr>
        <w:t>rise of a</w:t>
      </w:r>
      <w:r w:rsidRPr="00DB477B">
        <w:rPr>
          <w:sz w:val="16"/>
        </w:rPr>
        <w:t xml:space="preserve">rtificial </w:t>
      </w:r>
      <w:r w:rsidRPr="00A731F2">
        <w:rPr>
          <w:rStyle w:val="StyleUnderline"/>
          <w:highlight w:val="cyan"/>
        </w:rPr>
        <w:t>i</w:t>
      </w:r>
      <w:r w:rsidRPr="00DB477B">
        <w:rPr>
          <w:sz w:val="16"/>
        </w:rPr>
        <w:t xml:space="preserve">ntelligence as the fourth industrial revolution.” Sobhani, an adjunct professor at Georgetown University, said </w:t>
      </w:r>
      <w:r w:rsidRPr="002C4A1C">
        <w:rPr>
          <w:rStyle w:val="StyleUnderline"/>
        </w:rPr>
        <w:t xml:space="preserve">the </w:t>
      </w:r>
      <w:r w:rsidRPr="00DB477B">
        <w:rPr>
          <w:sz w:val="16"/>
        </w:rPr>
        <w:t xml:space="preserve">Saudi crown </w:t>
      </w:r>
      <w:r w:rsidRPr="002C4A1C">
        <w:rPr>
          <w:rStyle w:val="StyleUnderline"/>
        </w:rPr>
        <w:t>prince “is leading</w:t>
      </w:r>
      <w:r w:rsidRPr="00DB477B">
        <w:rPr>
          <w:sz w:val="16"/>
        </w:rPr>
        <w:t xml:space="preserve"> </w:t>
      </w:r>
      <w:r w:rsidRPr="002C4A1C">
        <w:rPr>
          <w:rStyle w:val="StyleUnderline"/>
        </w:rPr>
        <w:t>a</w:t>
      </w:r>
      <w:r w:rsidRPr="00DB477B">
        <w:rPr>
          <w:sz w:val="16"/>
        </w:rPr>
        <w:t xml:space="preserve">n unprecedented and groundbreaking </w:t>
      </w:r>
      <w:r w:rsidRPr="002C4A1C">
        <w:rPr>
          <w:rStyle w:val="StyleUnderline"/>
        </w:rPr>
        <w:t>set of reforms that are transforming the country that is most consequential for global energy security.”</w:t>
      </w:r>
      <w:r>
        <w:rPr>
          <w:rStyle w:val="StyleUnderline"/>
        </w:rPr>
        <w:t xml:space="preserve"> </w:t>
      </w:r>
      <w:r w:rsidRPr="002C4A1C">
        <w:rPr>
          <w:rStyle w:val="StyleUnderline"/>
        </w:rPr>
        <w:t>With the crown prince motivated to create a “New Saudi Renaissance,” the US can find no better partner in addressing global challenges</w:t>
      </w:r>
      <w:r w:rsidRPr="00DB477B">
        <w:rPr>
          <w:sz w:val="16"/>
        </w:rPr>
        <w:t>. Sobhani urged US House Speaker Kevin McCarthy to invite the crown prince to address a joint session of Congress and give “the visionary leader of one of the most important countries in the world the opportunity to share his vision with the American government and its people.” The academic said it was important for Americans to understand that the crown prince is driven by his love for, and pride in, Saudi Arabia and its people. “This explains why he is determined to catapult his country into a trillion-dollar economic powerhouse so that the prosperity of its citizens can be guaranteed,” he wrote. As the leader of a country in which 60 percent of the population is under 30 years of age, the crown prince is on a mission to lay a foundation for the next generation of Saudis and transform the nation into a force for positive change on the global stage</w:t>
      </w:r>
      <w:r w:rsidRPr="00A731F2">
        <w:rPr>
          <w:sz w:val="16"/>
          <w:highlight w:val="cyan"/>
        </w:rPr>
        <w:t xml:space="preserve">. </w:t>
      </w:r>
      <w:r w:rsidRPr="00A731F2">
        <w:rPr>
          <w:rStyle w:val="StyleUnderline"/>
          <w:highlight w:val="cyan"/>
        </w:rPr>
        <w:t>This quest</w:t>
      </w:r>
      <w:r w:rsidRPr="002C4A1C">
        <w:rPr>
          <w:rStyle w:val="StyleUnderline"/>
        </w:rPr>
        <w:t xml:space="preserve"> to tackle global challenges </w:t>
      </w:r>
      <w:r w:rsidRPr="00A731F2">
        <w:rPr>
          <w:rStyle w:val="StyleUnderline"/>
          <w:highlight w:val="cyan"/>
        </w:rPr>
        <w:t>provides Washington with a unique opportunity</w:t>
      </w:r>
      <w:r w:rsidRPr="002C4A1C">
        <w:rPr>
          <w:rStyle w:val="StyleUnderline"/>
        </w:rPr>
        <w:t xml:space="preserve"> to address conflicts </w:t>
      </w:r>
      <w:r w:rsidRPr="00A731F2">
        <w:rPr>
          <w:rStyle w:val="StyleUnderline"/>
          <w:highlight w:val="cyan"/>
        </w:rPr>
        <w:t>in</w:t>
      </w:r>
      <w:r w:rsidRPr="002C4A1C">
        <w:rPr>
          <w:rStyle w:val="StyleUnderline"/>
        </w:rPr>
        <w:t xml:space="preserve"> such theaters as </w:t>
      </w:r>
      <w:r w:rsidRPr="00A731F2">
        <w:rPr>
          <w:rStyle w:val="StyleUnderline"/>
          <w:highlight w:val="cyan"/>
        </w:rPr>
        <w:t>Ukraine and Sudan</w:t>
      </w:r>
      <w:r w:rsidRPr="00DB477B">
        <w:rPr>
          <w:sz w:val="16"/>
        </w:rPr>
        <w:t xml:space="preserve">. “Indeed, the energetic leader of Saudi Arabia can become a true partner of the US in the resolution of global conflict,” Sobhani wrote. He also highlighted the crown prince’s unwavering commitment to empowering the talented women of Saudi Arabia. “It is truly incredible to meet so many Saudi women in the workforce, all of whom are playing a significant role in helping Saudi Arabia become a $1 trillion economy,” he said. As a supporter of innovation, the crown prince also aims to leverage technology for the common good, Sobhani wrote: “He loves creativity, and this enthusiasm comes across when one speaks with Saudi scientists and sees their desire to use AI for better global health outcomes. </w:t>
      </w:r>
      <w:r w:rsidRPr="002C4A1C">
        <w:rPr>
          <w:rStyle w:val="StyleUnderline"/>
        </w:rPr>
        <w:t xml:space="preserve">Now is the time to embrace this impulse for innovation because </w:t>
      </w:r>
      <w:r w:rsidRPr="00F67D2A">
        <w:rPr>
          <w:rStyle w:val="StyleUnderline"/>
          <w:highlight w:val="cyan"/>
        </w:rPr>
        <w:t xml:space="preserve">a partnership between Saudi Arabia and America in delivering </w:t>
      </w:r>
      <w:r w:rsidRPr="00F67D2A">
        <w:rPr>
          <w:rStyle w:val="StyleUnderline"/>
        </w:rPr>
        <w:t xml:space="preserve">responsible and </w:t>
      </w:r>
      <w:r w:rsidRPr="00F67D2A">
        <w:rPr>
          <w:rStyle w:val="StyleUnderline"/>
          <w:highlight w:val="cyan"/>
        </w:rPr>
        <w:t>ethical AI</w:t>
      </w:r>
      <w:r w:rsidRPr="002C4A1C">
        <w:rPr>
          <w:rStyle w:val="StyleUnderline"/>
        </w:rPr>
        <w:t xml:space="preserve"> for the </w:t>
      </w:r>
      <w:r w:rsidRPr="00F67D2A">
        <w:rPr>
          <w:rStyle w:val="StyleUnderline"/>
          <w:highlight w:val="cyan"/>
        </w:rPr>
        <w:t>benefit</w:t>
      </w:r>
      <w:r w:rsidRPr="002C4A1C">
        <w:rPr>
          <w:rStyle w:val="StyleUnderline"/>
        </w:rPr>
        <w:t xml:space="preserve"> of </w:t>
      </w:r>
      <w:r w:rsidRPr="00F67D2A">
        <w:rPr>
          <w:rStyle w:val="StyleUnderline"/>
          <w:highlight w:val="cyan"/>
        </w:rPr>
        <w:t>humanity</w:t>
      </w:r>
      <w:r w:rsidRPr="002C4A1C">
        <w:rPr>
          <w:rStyle w:val="StyleUnderline"/>
        </w:rPr>
        <w:t xml:space="preserve"> represents a once-in-a-lifetime opportunity</w:t>
      </w:r>
      <w:r w:rsidRPr="00DB477B">
        <w:rPr>
          <w:sz w:val="16"/>
        </w:rPr>
        <w:t>.”</w:t>
      </w:r>
    </w:p>
    <w:p w14:paraId="430595FE" w14:textId="77777777" w:rsidR="00D96341" w:rsidRDefault="00D96341" w:rsidP="00D96341">
      <w:pPr>
        <w:pStyle w:val="Heading3"/>
      </w:pPr>
      <w:r>
        <w:lastRenderedPageBreak/>
        <w:t>AT Relations Inevitable</w:t>
      </w:r>
    </w:p>
    <w:p w14:paraId="485815D4" w14:textId="77777777" w:rsidR="00D96341" w:rsidRDefault="00D96341" w:rsidP="00D96341">
      <w:pPr>
        <w:pStyle w:val="Heading4"/>
      </w:pPr>
      <w:r>
        <w:t>MbS changes the stakes – Biden will have to cooperate to maintain relations and regional influence</w:t>
      </w:r>
    </w:p>
    <w:p w14:paraId="764A36B6" w14:textId="77777777" w:rsidR="00D96341" w:rsidRPr="00CE0F1F" w:rsidRDefault="00D96341" w:rsidP="00D96341">
      <w:pPr>
        <w:spacing w:after="0"/>
        <w:rPr>
          <w:rStyle w:val="Style13ptBold"/>
        </w:rPr>
      </w:pPr>
      <w:r w:rsidRPr="00CE0F1F">
        <w:rPr>
          <w:rStyle w:val="Style13ptBold"/>
        </w:rPr>
        <w:t>DePetris 6/9</w:t>
      </w:r>
    </w:p>
    <w:p w14:paraId="1821D603" w14:textId="77777777" w:rsidR="00D96341" w:rsidRDefault="00D96341" w:rsidP="00D96341">
      <w:pPr>
        <w:spacing w:after="0"/>
      </w:pPr>
      <w:r>
        <w:t xml:space="preserve">Daniel R. DePetris is a fellow at Defense Priorities and a syndicated foreign affairs columnist at the Chicago Tribune. “The U.S. Is Dealing With a New Saudi Arabia | Opinion” June 9, 2023 </w:t>
      </w:r>
      <w:hyperlink r:id="rId46" w:history="1">
        <w:r w:rsidRPr="003D070A">
          <w:rPr>
            <w:rStyle w:val="Hyperlink"/>
          </w:rPr>
          <w:t>https://www.newsweek.com/us-dealing-new-saudi-arabia-opinion-1805397</w:t>
        </w:r>
      </w:hyperlink>
      <w:r>
        <w:t xml:space="preserve"> dmr</w:t>
      </w:r>
    </w:p>
    <w:p w14:paraId="651BE829" w14:textId="77777777" w:rsidR="00D96341" w:rsidRDefault="00D96341" w:rsidP="00D96341">
      <w:pPr>
        <w:spacing w:after="0"/>
      </w:pPr>
      <w:r w:rsidRPr="00CE0F1F">
        <w:rPr>
          <w:rStyle w:val="StyleUnderline"/>
        </w:rPr>
        <w:t>The days when the U.S. can count on Saudi Arabia to be its eyes and ears in the region are over. While there have always been difficulties in the U.S.-Saudi relationship, there has also been an understanding in the minds of Saudi officials that Washington is an irreplaceable partner</w:t>
      </w:r>
      <w:r>
        <w:t>. Abdullah bin Abdulaziz, the immediate predecessor (and half-brother) of the current king, Salman bin Abdulaziz, certainly had his problems with the U.S. on issues like the Israeli-Palestinian conflict and Iran (leaked U.S. diplomatic cables even reported that King Abdullah urged the U.S. to strike Iran's nuclear program in 2008), there was also a mutual respect that tended to override the issues that existed.</w:t>
      </w:r>
    </w:p>
    <w:p w14:paraId="7AA65A23" w14:textId="77777777" w:rsidR="00D96341" w:rsidRPr="00CE0F1F" w:rsidRDefault="00D96341" w:rsidP="00D96341">
      <w:pPr>
        <w:spacing w:after="0"/>
        <w:rPr>
          <w:rStyle w:val="StyleUnderline"/>
        </w:rPr>
      </w:pPr>
      <w:r w:rsidRPr="00CE0F1F">
        <w:rPr>
          <w:rStyle w:val="StyleUnderline"/>
        </w:rPr>
        <w:t>One can't say the same thing about the present Saudi leadership, which prizes its independence, isn't afraid to throw its weight around, and doesn't believe it owes the U.S. anything</w:t>
      </w:r>
      <w:r>
        <w:t xml:space="preserve">. Whereas previous Saudi royals may have leaned toward deference, </w:t>
      </w:r>
      <w:r w:rsidRPr="00CE0F1F">
        <w:rPr>
          <w:rStyle w:val="StyleUnderline"/>
        </w:rPr>
        <w:t>MBS views deference as a sign of weakness. There are no favors anymore; if Washington wants assistance from Saudi Arabia, then the Saudis are going to use it as a leverage point to extract U.S. concessions in return</w:t>
      </w:r>
      <w:r>
        <w:t xml:space="preserve">. The </w:t>
      </w:r>
      <w:r w:rsidRPr="00CE0F1F">
        <w:rPr>
          <w:rStyle w:val="StyleUnderline"/>
        </w:rPr>
        <w:t>Biden</w:t>
      </w:r>
      <w:r>
        <w:t xml:space="preserve"> administration</w:t>
      </w:r>
      <w:r w:rsidRPr="00CE0F1F">
        <w:rPr>
          <w:rStyle w:val="StyleUnderline"/>
        </w:rPr>
        <w:t>'s push for a Saudi-Israel normalization agreement is a case in point</w:t>
      </w:r>
      <w:r>
        <w:t>. Senior U.S. national security officials not only view such an accord as a major diplomatic accomplishment, but a major foreign policy victory Biden could use as he gears up for a brutal 2024 re-election campaign. In the words of National Security Adviser Jake Sullivan, "Ultimately getting to full normalization is a declared national security interest of the United States, we have been clear about that</w:t>
      </w:r>
      <w:r w:rsidRPr="00CE0F1F">
        <w:rPr>
          <w:rStyle w:val="StyleUnderline"/>
        </w:rPr>
        <w:t>." The White House is aiming to achieve an accord</w:t>
      </w:r>
      <w:r>
        <w:t xml:space="preserve"> between the Israelis and Saudis </w:t>
      </w:r>
      <w:r w:rsidRPr="00CE0F1F">
        <w:rPr>
          <w:rStyle w:val="StyleUnderline"/>
        </w:rPr>
        <w:t>over the next</w:t>
      </w:r>
      <w:r>
        <w:t xml:space="preserve"> six to seven </w:t>
      </w:r>
      <w:r w:rsidRPr="00CE0F1F">
        <w:rPr>
          <w:rStyle w:val="StyleUnderline"/>
        </w:rPr>
        <w:t>months.</w:t>
      </w:r>
    </w:p>
    <w:p w14:paraId="5ADCEA79" w14:textId="77777777" w:rsidR="00D96341" w:rsidRPr="00CE0F1F" w:rsidRDefault="00D96341" w:rsidP="00D96341">
      <w:pPr>
        <w:spacing w:after="0"/>
        <w:rPr>
          <w:rStyle w:val="StyleUnderline"/>
        </w:rPr>
      </w:pPr>
      <w:r>
        <w:t xml:space="preserve">MBS has expressed an interest in the move as well. The </w:t>
      </w:r>
      <w:r w:rsidRPr="00CE0F1F">
        <w:rPr>
          <w:rStyle w:val="StyleUnderline"/>
        </w:rPr>
        <w:t>Saudis have made preliminary moves</w:t>
      </w:r>
      <w:r>
        <w:t xml:space="preserve"> toward eventual normalization; Israeli Prime Minister Benjamin Netanyahu may have had a secret meeting with MBS in November 2020 (the Saudis denied a meeting took place), and in July 2022, the kingdom allowed Israeli civilian aircraft to fly through Saudi airspace en route to their destinations. </w:t>
      </w:r>
      <w:r w:rsidRPr="00CE0F1F">
        <w:rPr>
          <w:rStyle w:val="StyleUnderline"/>
        </w:rPr>
        <w:t>The Saudis</w:t>
      </w:r>
      <w:r>
        <w:t xml:space="preserve">, however, also </w:t>
      </w:r>
      <w:r w:rsidRPr="00CE0F1F">
        <w:rPr>
          <w:rStyle w:val="StyleUnderline"/>
        </w:rPr>
        <w:t>know that the Americans want a normalization accord more than they do, so Riyadh is conditioning its cooperation on U.S. concessions</w:t>
      </w:r>
      <w:r>
        <w:t xml:space="preserve"> such as security assurances and support for an indigenous Saudi uranium enrichment program. </w:t>
      </w:r>
      <w:r w:rsidRPr="00CE0F1F">
        <w:rPr>
          <w:rStyle w:val="StyleUnderline"/>
        </w:rPr>
        <w:t>The message being sent: pay up.</w:t>
      </w:r>
    </w:p>
    <w:p w14:paraId="681C043D" w14:textId="77777777" w:rsidR="00D96341" w:rsidRPr="00CE0F1F" w:rsidRDefault="00D96341" w:rsidP="00D96341">
      <w:pPr>
        <w:spacing w:after="0"/>
        <w:rPr>
          <w:rStyle w:val="StyleUnderline"/>
        </w:rPr>
      </w:pPr>
      <w:r>
        <w:t xml:space="preserve">From Washington's vantage point, all of this is concerning. Maybe so. But </w:t>
      </w:r>
      <w:r w:rsidRPr="00CE0F1F">
        <w:rPr>
          <w:rStyle w:val="StyleUnderline"/>
        </w:rPr>
        <w:t>it's a new reality the U.S. needs to get used to.</w:t>
      </w:r>
    </w:p>
    <w:p w14:paraId="1C8D279A" w14:textId="77777777" w:rsidR="005E7704" w:rsidRPr="005E7704" w:rsidRDefault="005E7704" w:rsidP="005E7704"/>
    <w:p w14:paraId="094C85A3" w14:textId="7C834729" w:rsidR="00DB477B" w:rsidRDefault="00DB477B" w:rsidP="00DB477B">
      <w:pPr>
        <w:pStyle w:val="Heading2"/>
      </w:pPr>
      <w:r>
        <w:lastRenderedPageBreak/>
        <w:t>Random/Turns Case</w:t>
      </w:r>
    </w:p>
    <w:p w14:paraId="03520220" w14:textId="66120620" w:rsidR="005E7704" w:rsidRDefault="005E7704" w:rsidP="005E7704">
      <w:pPr>
        <w:pStyle w:val="Heading3"/>
      </w:pPr>
      <w:r>
        <w:lastRenderedPageBreak/>
        <w:t xml:space="preserve">IL – </w:t>
      </w:r>
      <w:r w:rsidR="005702E5">
        <w:t xml:space="preserve">Biden </w:t>
      </w:r>
      <w:r>
        <w:t xml:space="preserve">2024 </w:t>
      </w:r>
    </w:p>
    <w:p w14:paraId="472DFE77" w14:textId="4DE5D901" w:rsidR="00097812" w:rsidRDefault="00097812" w:rsidP="00097812">
      <w:pPr>
        <w:pStyle w:val="Heading4"/>
      </w:pPr>
      <w:r>
        <w:t>Normalization is a necessary foreign policy win for Biden – he needs a fopo feather in his cap on the campaign trail</w:t>
      </w:r>
    </w:p>
    <w:p w14:paraId="415B3653" w14:textId="14882CDE" w:rsidR="00097812" w:rsidRDefault="00097812" w:rsidP="00097812">
      <w:r>
        <w:t xml:space="preserve">Yaakov </w:t>
      </w:r>
      <w:r w:rsidRPr="00737AEB">
        <w:rPr>
          <w:rStyle w:val="Style13ptBold"/>
        </w:rPr>
        <w:t>Katz</w:t>
      </w:r>
      <w:r>
        <w:t>, 5-25-20</w:t>
      </w:r>
      <w:r w:rsidRPr="00737AEB">
        <w:rPr>
          <w:rStyle w:val="Style13ptBold"/>
        </w:rPr>
        <w:t>23</w:t>
      </w:r>
      <w:r>
        <w:t>, former fellow at the Nieman Foundation for Journalism at Harvard University and was a faculty member at Harvard's Extension School, "What will come first: War with Iran or peace with Saudi Arabia?," The Jerusalem Post, https://www.jpost.com/opinion/article-744131, KL</w:t>
      </w:r>
    </w:p>
    <w:p w14:paraId="1DD12F70" w14:textId="11701953" w:rsidR="00097812" w:rsidRDefault="00097812" w:rsidP="00097812">
      <w:pPr>
        <w:rPr>
          <w:sz w:val="16"/>
        </w:rPr>
      </w:pPr>
      <w:r w:rsidRPr="00097812">
        <w:rPr>
          <w:sz w:val="16"/>
        </w:rPr>
        <w:t xml:space="preserve">The report was not surprising – Netanyahu visited Saudi Arabia at the end of 2020 and met with MBS in the presence of then-secretary of state Mike Pompeo – and while the two leaders were said to have focused on an Israeli request to allow Israeli-Arabs to fly directly from Israel to Saudi Arabia for the Haj, </w:t>
      </w:r>
      <w:r w:rsidRPr="00097812">
        <w:rPr>
          <w:rStyle w:val="StyleUnderline"/>
        </w:rPr>
        <w:t xml:space="preserve">there is hope for </w:t>
      </w:r>
      <w:r w:rsidRPr="00097812">
        <w:rPr>
          <w:rStyle w:val="Emphasis"/>
        </w:rPr>
        <w:t>much more</w:t>
      </w:r>
      <w:r w:rsidRPr="00097812">
        <w:rPr>
          <w:sz w:val="16"/>
        </w:rPr>
        <w:t xml:space="preserve">. The sense in Jerusalem right now is that </w:t>
      </w:r>
      <w:r w:rsidRPr="00097812">
        <w:rPr>
          <w:rStyle w:val="StyleUnderline"/>
        </w:rPr>
        <w:t xml:space="preserve">there is a </w:t>
      </w:r>
      <w:r w:rsidRPr="00097812">
        <w:rPr>
          <w:rStyle w:val="Emphasis"/>
        </w:rPr>
        <w:t>window</w:t>
      </w:r>
      <w:r w:rsidRPr="00097812">
        <w:rPr>
          <w:rStyle w:val="StyleUnderline"/>
        </w:rPr>
        <w:t xml:space="preserve"> </w:t>
      </w:r>
      <w:r w:rsidRPr="00097812">
        <w:t>of about a year</w:t>
      </w:r>
      <w:r w:rsidRPr="00097812">
        <w:rPr>
          <w:rStyle w:val="StyleUnderline"/>
        </w:rPr>
        <w:t xml:space="preserve"> to </w:t>
      </w:r>
      <w:r w:rsidRPr="00097812">
        <w:rPr>
          <w:rStyle w:val="Emphasis"/>
        </w:rPr>
        <w:t>finalize</w:t>
      </w:r>
      <w:r w:rsidRPr="00097812">
        <w:rPr>
          <w:rStyle w:val="StyleUnderline"/>
        </w:rPr>
        <w:t xml:space="preserve"> a </w:t>
      </w:r>
      <w:r w:rsidRPr="00097812">
        <w:rPr>
          <w:rStyle w:val="Emphasis"/>
        </w:rPr>
        <w:t>normalization deal</w:t>
      </w:r>
      <w:r w:rsidRPr="00097812">
        <w:rPr>
          <w:rStyle w:val="StyleUnderline"/>
        </w:rPr>
        <w:t xml:space="preserve"> with </w:t>
      </w:r>
      <w:r w:rsidRPr="00097812">
        <w:rPr>
          <w:rStyle w:val="Emphasis"/>
        </w:rPr>
        <w:t>Saudi Arabia</w:t>
      </w:r>
      <w:r w:rsidRPr="00097812">
        <w:rPr>
          <w:sz w:val="16"/>
        </w:rPr>
        <w:t>. The reason is not because of something in Riyadh or Jerusalem but rather due to the upcoming presidential election in the United States, and because it is there, in Washington DC, where the real decision has to be made about such a deal.</w:t>
      </w:r>
      <w:r w:rsidRPr="00097812">
        <w:rPr>
          <w:u w:val="single"/>
        </w:rPr>
        <w:t xml:space="preserve"> </w:t>
      </w:r>
      <w:r w:rsidRPr="00097812">
        <w:rPr>
          <w:sz w:val="16"/>
        </w:rPr>
        <w:t xml:space="preserve">As seen by the phone calls, </w:t>
      </w:r>
      <w:r w:rsidRPr="00097812">
        <w:rPr>
          <w:rStyle w:val="StyleUnderline"/>
        </w:rPr>
        <w:t xml:space="preserve">there is </w:t>
      </w:r>
      <w:r w:rsidRPr="00097812">
        <w:rPr>
          <w:rStyle w:val="Emphasis"/>
        </w:rPr>
        <w:t>communication</w:t>
      </w:r>
      <w:r w:rsidRPr="00097812">
        <w:rPr>
          <w:rStyle w:val="StyleUnderline"/>
        </w:rPr>
        <w:t xml:space="preserve"> between Saudi and Israeli leaders</w:t>
      </w:r>
      <w:r w:rsidRPr="00097812">
        <w:rPr>
          <w:sz w:val="16"/>
        </w:rPr>
        <w:t xml:space="preserve">. </w:t>
      </w:r>
      <w:r w:rsidRPr="00097812">
        <w:rPr>
          <w:rStyle w:val="StyleUnderline"/>
        </w:rPr>
        <w:t xml:space="preserve">There are </w:t>
      </w:r>
      <w:r w:rsidRPr="00097812">
        <w:rPr>
          <w:rStyle w:val="Emphasis"/>
        </w:rPr>
        <w:t>economic ties</w:t>
      </w:r>
      <w:r w:rsidRPr="00097812">
        <w:rPr>
          <w:rStyle w:val="StyleUnderline"/>
        </w:rPr>
        <w:t xml:space="preserve">, </w:t>
      </w:r>
      <w:r w:rsidRPr="00097812">
        <w:rPr>
          <w:rStyle w:val="Emphasis"/>
        </w:rPr>
        <w:t>security ties</w:t>
      </w:r>
      <w:r w:rsidRPr="00097812">
        <w:rPr>
          <w:rStyle w:val="StyleUnderline"/>
        </w:rPr>
        <w:t xml:space="preserve"> and even </w:t>
      </w:r>
      <w:r w:rsidRPr="00097812">
        <w:rPr>
          <w:rStyle w:val="Emphasis"/>
        </w:rPr>
        <w:t>diplomatic coordination</w:t>
      </w:r>
      <w:r w:rsidRPr="00097812">
        <w:rPr>
          <w:rStyle w:val="StyleUnderline"/>
        </w:rPr>
        <w:t xml:space="preserve"> that goes on </w:t>
      </w:r>
      <w:r w:rsidRPr="00097812">
        <w:rPr>
          <w:rStyle w:val="Emphasis"/>
        </w:rPr>
        <w:t>behind the scenes</w:t>
      </w:r>
      <w:r w:rsidRPr="00097812">
        <w:rPr>
          <w:sz w:val="16"/>
        </w:rPr>
        <w:t xml:space="preserve">. </w:t>
      </w:r>
      <w:r w:rsidRPr="00097812">
        <w:rPr>
          <w:rStyle w:val="StyleUnderline"/>
        </w:rPr>
        <w:t xml:space="preserve">Can those ties be </w:t>
      </w:r>
      <w:r w:rsidRPr="00097812">
        <w:rPr>
          <w:rStyle w:val="Emphasis"/>
        </w:rPr>
        <w:t>deepened</w:t>
      </w:r>
      <w:r w:rsidRPr="00097812">
        <w:rPr>
          <w:rStyle w:val="StyleUnderline"/>
        </w:rPr>
        <w:t>?</w:t>
      </w:r>
      <w:r w:rsidRPr="00097812">
        <w:rPr>
          <w:sz w:val="16"/>
        </w:rPr>
        <w:t xml:space="preserve"> Of course, but for now, </w:t>
      </w:r>
      <w:r w:rsidRPr="00097812">
        <w:rPr>
          <w:rStyle w:val="StyleUnderline"/>
        </w:rPr>
        <w:t xml:space="preserve">the </w:t>
      </w:r>
      <w:r w:rsidRPr="00097812">
        <w:rPr>
          <w:rStyle w:val="Emphasis"/>
        </w:rPr>
        <w:t>question</w:t>
      </w:r>
      <w:r w:rsidRPr="00097812">
        <w:rPr>
          <w:rStyle w:val="StyleUnderline"/>
        </w:rPr>
        <w:t xml:space="preserve"> is</w:t>
      </w:r>
      <w:r w:rsidRPr="00097812">
        <w:rPr>
          <w:sz w:val="16"/>
        </w:rPr>
        <w:t xml:space="preserve"> more </w:t>
      </w:r>
      <w:r w:rsidRPr="00097812">
        <w:rPr>
          <w:rStyle w:val="StyleUnderline"/>
        </w:rPr>
        <w:t xml:space="preserve">about the </w:t>
      </w:r>
      <w:r w:rsidRPr="00097812">
        <w:rPr>
          <w:rStyle w:val="Emphasis"/>
        </w:rPr>
        <w:t>big step</w:t>
      </w:r>
      <w:r w:rsidRPr="00097812">
        <w:rPr>
          <w:rStyle w:val="StyleUnderline"/>
        </w:rPr>
        <w:t xml:space="preserve"> that needs to be taken toward </w:t>
      </w:r>
      <w:r w:rsidRPr="00097812">
        <w:rPr>
          <w:rStyle w:val="Emphasis"/>
        </w:rPr>
        <w:t>full-blown normalization</w:t>
      </w:r>
      <w:r w:rsidRPr="00097812">
        <w:rPr>
          <w:rStyle w:val="StyleUnderline"/>
        </w:rPr>
        <w:t>.</w:t>
      </w:r>
      <w:r w:rsidRPr="00097812">
        <w:rPr>
          <w:sz w:val="16"/>
        </w:rPr>
        <w:t xml:space="preserve"> </w:t>
      </w:r>
      <w:r w:rsidRPr="00097812">
        <w:rPr>
          <w:rStyle w:val="Emphasis"/>
        </w:rPr>
        <w:t>The key</w:t>
      </w:r>
      <w:r w:rsidRPr="00097812">
        <w:rPr>
          <w:rStyle w:val="StyleUnderline"/>
        </w:rPr>
        <w:t xml:space="preserve"> to that </w:t>
      </w:r>
      <w:r w:rsidRPr="00097812">
        <w:rPr>
          <w:rStyle w:val="Emphasis"/>
        </w:rPr>
        <w:t>is</w:t>
      </w:r>
      <w:r w:rsidRPr="00097812">
        <w:rPr>
          <w:rStyle w:val="StyleUnderline"/>
        </w:rPr>
        <w:t xml:space="preserve"> in </w:t>
      </w:r>
      <w:r w:rsidRPr="00097812">
        <w:rPr>
          <w:rStyle w:val="Emphasis"/>
        </w:rPr>
        <w:t>Washington</w:t>
      </w:r>
      <w:r w:rsidRPr="00097812">
        <w:rPr>
          <w:rStyle w:val="StyleUnderline"/>
        </w:rPr>
        <w:t xml:space="preserve">. Saudi Arabia has felt the </w:t>
      </w:r>
      <w:r w:rsidRPr="00097812">
        <w:rPr>
          <w:rStyle w:val="Emphasis"/>
        </w:rPr>
        <w:t>cold shoulder</w:t>
      </w:r>
      <w:r w:rsidRPr="00097812">
        <w:rPr>
          <w:rStyle w:val="StyleUnderline"/>
        </w:rPr>
        <w:t xml:space="preserve"> from the US ever since</w:t>
      </w:r>
      <w:r w:rsidRPr="00097812">
        <w:rPr>
          <w:sz w:val="16"/>
        </w:rPr>
        <w:t xml:space="preserve"> Joe </w:t>
      </w:r>
      <w:r w:rsidRPr="00097812">
        <w:rPr>
          <w:rStyle w:val="Emphasis"/>
        </w:rPr>
        <w:t>Biden</w:t>
      </w:r>
      <w:r w:rsidRPr="00097812">
        <w:rPr>
          <w:rStyle w:val="StyleUnderline"/>
        </w:rPr>
        <w:t xml:space="preserve"> was elected</w:t>
      </w:r>
      <w:r w:rsidRPr="00097812">
        <w:rPr>
          <w:sz w:val="16"/>
        </w:rPr>
        <w:t xml:space="preserve"> </w:t>
      </w:r>
      <w:r w:rsidRPr="00097812">
        <w:rPr>
          <w:rStyle w:val="StyleUnderline"/>
        </w:rPr>
        <w:t>president. It was this distancing that enabled China to insert itself into the region and broker the rapprochement between Saudi and Iran, something that in the past would not have happened</w:t>
      </w:r>
      <w:r w:rsidRPr="00097812">
        <w:rPr>
          <w:sz w:val="16"/>
        </w:rPr>
        <w:t xml:space="preserve">. </w:t>
      </w:r>
      <w:r w:rsidRPr="00097812">
        <w:rPr>
          <w:rStyle w:val="Emphasis"/>
        </w:rPr>
        <w:t>The message was heard in Washington and has been followed up by action</w:t>
      </w:r>
      <w:r w:rsidRPr="00097812">
        <w:rPr>
          <w:sz w:val="16"/>
        </w:rPr>
        <w:t>. There is a new ambassador in Riyadh who happened to have served in Jerusalem just a few years ago, and National Security Advisor Jake Sullivan recently visited there as well and spoke publicly about the administration’s desire to see Israeli-Saudi normalization happen.</w:t>
      </w:r>
      <w:r>
        <w:rPr>
          <w:sz w:val="16"/>
        </w:rPr>
        <w:t xml:space="preserve"> </w:t>
      </w:r>
      <w:r w:rsidRPr="00097812">
        <w:rPr>
          <w:sz w:val="16"/>
        </w:rPr>
        <w:t xml:space="preserve">To move forward with Israel, </w:t>
      </w:r>
      <w:r w:rsidRPr="00097812">
        <w:rPr>
          <w:rStyle w:val="StyleUnderline"/>
          <w:highlight w:val="cyan"/>
        </w:rPr>
        <w:t>Saudi Arabia wants</w:t>
      </w:r>
      <w:r w:rsidRPr="00097812">
        <w:rPr>
          <w:rStyle w:val="StyleUnderline"/>
        </w:rPr>
        <w:t xml:space="preserve"> </w:t>
      </w:r>
      <w:r w:rsidRPr="00097812">
        <w:t>to receive</w:t>
      </w:r>
      <w:r w:rsidRPr="00097812">
        <w:rPr>
          <w:sz w:val="16"/>
        </w:rPr>
        <w:t xml:space="preserve"> a few </w:t>
      </w:r>
      <w:r w:rsidRPr="00097812">
        <w:rPr>
          <w:rStyle w:val="Emphasis"/>
          <w:highlight w:val="cyan"/>
        </w:rPr>
        <w:t>benefits</w:t>
      </w:r>
      <w:r w:rsidRPr="00097812">
        <w:rPr>
          <w:rStyle w:val="StyleUnderline"/>
          <w:highlight w:val="cyan"/>
        </w:rPr>
        <w:t xml:space="preserve"> from the </w:t>
      </w:r>
      <w:r w:rsidRPr="00097812">
        <w:rPr>
          <w:rStyle w:val="Emphasis"/>
          <w:highlight w:val="cyan"/>
        </w:rPr>
        <w:t>US</w:t>
      </w:r>
      <w:r w:rsidRPr="00097812">
        <w:rPr>
          <w:rStyle w:val="StyleUnderline"/>
        </w:rPr>
        <w:t xml:space="preserve">: </w:t>
      </w:r>
      <w:r w:rsidRPr="00097812">
        <w:rPr>
          <w:rStyle w:val="Emphasis"/>
        </w:rPr>
        <w:t>arm sales</w:t>
      </w:r>
      <w:r w:rsidRPr="00097812">
        <w:rPr>
          <w:rStyle w:val="StyleUnderline"/>
        </w:rPr>
        <w:t xml:space="preserve">, </w:t>
      </w:r>
      <w:r w:rsidRPr="00097812">
        <w:rPr>
          <w:rStyle w:val="Emphasis"/>
        </w:rPr>
        <w:t>security guarantees</w:t>
      </w:r>
      <w:r w:rsidRPr="00097812">
        <w:rPr>
          <w:rStyle w:val="StyleUnderline"/>
        </w:rPr>
        <w:t xml:space="preserve"> and even a </w:t>
      </w:r>
      <w:r w:rsidRPr="00097812">
        <w:rPr>
          <w:rStyle w:val="Emphasis"/>
        </w:rPr>
        <w:t>civilian nuclear program</w:t>
      </w:r>
      <w:r w:rsidRPr="00097812">
        <w:rPr>
          <w:sz w:val="16"/>
        </w:rPr>
        <w:t xml:space="preserve"> with the ability to mine uranium and enrich it domestically.</w:t>
      </w:r>
      <w:r>
        <w:rPr>
          <w:sz w:val="16"/>
        </w:rPr>
        <w:t xml:space="preserve"> </w:t>
      </w:r>
      <w:r w:rsidRPr="00097812">
        <w:rPr>
          <w:sz w:val="16"/>
        </w:rPr>
        <w:t xml:space="preserve">US diplomats do not hide the fact that </w:t>
      </w:r>
      <w:r w:rsidRPr="00097812">
        <w:rPr>
          <w:rStyle w:val="StyleUnderline"/>
          <w:highlight w:val="cyan"/>
        </w:rPr>
        <w:t>the decision</w:t>
      </w:r>
      <w:r w:rsidRPr="00097812">
        <w:rPr>
          <w:sz w:val="16"/>
        </w:rPr>
        <w:t xml:space="preserve"> on this </w:t>
      </w:r>
      <w:r w:rsidRPr="00097812">
        <w:rPr>
          <w:rStyle w:val="StyleUnderline"/>
          <w:highlight w:val="cyan"/>
        </w:rPr>
        <w:t xml:space="preserve">will need to be made by </w:t>
      </w:r>
      <w:r w:rsidRPr="00097812">
        <w:rPr>
          <w:rStyle w:val="Emphasis"/>
          <w:highlight w:val="cyan"/>
        </w:rPr>
        <w:t>Biden</w:t>
      </w:r>
      <w:r w:rsidRPr="00097812">
        <w:rPr>
          <w:sz w:val="16"/>
        </w:rPr>
        <w:t xml:space="preserve"> and that it will depend on more than just US ties with MBS. A normalization deal between Israel and Saudi Arabia would be a huge win for Netanyahu. Does Biden want to give him that right now?</w:t>
      </w:r>
      <w:r>
        <w:rPr>
          <w:sz w:val="16"/>
        </w:rPr>
        <w:t xml:space="preserve"> </w:t>
      </w:r>
      <w:r w:rsidRPr="00097812">
        <w:rPr>
          <w:sz w:val="16"/>
        </w:rPr>
        <w:t>Biden has not held back on his discontent with Netanyahu and his democratically-elected government. He has yet to invite the Israeli premier to the White House and – as long as it is not clear that the coalition’s judicial reform is completely dead and buried – he might not want to.</w:t>
      </w:r>
      <w:r>
        <w:rPr>
          <w:sz w:val="16"/>
        </w:rPr>
        <w:t xml:space="preserve"> </w:t>
      </w:r>
      <w:r w:rsidRPr="00097812">
        <w:rPr>
          <w:sz w:val="16"/>
        </w:rPr>
        <w:t xml:space="preserve">On the other hand, </w:t>
      </w:r>
      <w:r w:rsidRPr="00097812">
        <w:rPr>
          <w:rStyle w:val="StyleUnderline"/>
          <w:highlight w:val="cyan"/>
        </w:rPr>
        <w:t>Biden does need a foreign policy feather in his cap</w:t>
      </w:r>
      <w:r w:rsidRPr="00097812">
        <w:rPr>
          <w:sz w:val="16"/>
        </w:rPr>
        <w:t xml:space="preserve">. Until now, </w:t>
      </w:r>
      <w:r w:rsidRPr="00097812">
        <w:rPr>
          <w:rStyle w:val="StyleUnderline"/>
          <w:highlight w:val="cyan"/>
        </w:rPr>
        <w:t>the president’s track record in the Middle East does not look great.</w:t>
      </w:r>
      <w:r w:rsidRPr="00097812">
        <w:rPr>
          <w:rStyle w:val="StyleUnderline"/>
        </w:rPr>
        <w:t xml:space="preserve"> There was the</w:t>
      </w:r>
      <w:r w:rsidRPr="00097812">
        <w:rPr>
          <w:sz w:val="16"/>
        </w:rPr>
        <w:t xml:space="preserve"> </w:t>
      </w:r>
      <w:r w:rsidRPr="00097812">
        <w:rPr>
          <w:rStyle w:val="StyleUnderline"/>
          <w:highlight w:val="cyan"/>
        </w:rPr>
        <w:t>hasty withdrawal from Afghanistan</w:t>
      </w:r>
      <w:r w:rsidRPr="00097812">
        <w:rPr>
          <w:sz w:val="16"/>
        </w:rPr>
        <w:t xml:space="preserve"> that enabled the Taliban to quickly take over, </w:t>
      </w:r>
      <w:r w:rsidRPr="00097812">
        <w:rPr>
          <w:rStyle w:val="StyleUnderline"/>
          <w:highlight w:val="cyan"/>
        </w:rPr>
        <w:t>and China’s growing role</w:t>
      </w:r>
      <w:r w:rsidRPr="00097812">
        <w:rPr>
          <w:sz w:val="16"/>
        </w:rPr>
        <w:t xml:space="preserve"> in the region. </w:t>
      </w:r>
      <w:r w:rsidRPr="00097812">
        <w:rPr>
          <w:rStyle w:val="Emphasis"/>
          <w:highlight w:val="cyan"/>
        </w:rPr>
        <w:t>Brokering a deal between Israel and Saudi Arabia would give the president a big win that could help on the campaign trail.</w:t>
      </w:r>
      <w:r>
        <w:rPr>
          <w:rStyle w:val="Emphasis"/>
        </w:rPr>
        <w:t xml:space="preserve"> </w:t>
      </w:r>
      <w:r w:rsidRPr="00097812">
        <w:rPr>
          <w:sz w:val="16"/>
        </w:rPr>
        <w:t>The situation is dynamic, and Netanyahu is doing all he can to move this forward. For him too, a deal with Saudi Arabia would be a huge win and a much-needed distraction from the chaos – caused by the judicial reform, the public protests and the budget talks – that has enveloped his government since it took office at the end of December.</w:t>
      </w:r>
      <w:r>
        <w:rPr>
          <w:sz w:val="16"/>
        </w:rPr>
        <w:t xml:space="preserve"> </w:t>
      </w:r>
      <w:r w:rsidRPr="00097812">
        <w:rPr>
          <w:rStyle w:val="StyleUnderline"/>
        </w:rPr>
        <w:t xml:space="preserve">Such a deal has the potential to </w:t>
      </w:r>
      <w:r w:rsidRPr="00097812">
        <w:rPr>
          <w:rStyle w:val="Emphasis"/>
        </w:rPr>
        <w:t>alter</w:t>
      </w:r>
      <w:r w:rsidRPr="00097812">
        <w:rPr>
          <w:rStyle w:val="StyleUnderline"/>
        </w:rPr>
        <w:t xml:space="preserve"> the </w:t>
      </w:r>
      <w:r w:rsidRPr="00097812">
        <w:rPr>
          <w:rStyle w:val="Emphasis"/>
        </w:rPr>
        <w:t>balance of power</w:t>
      </w:r>
      <w:r w:rsidRPr="00097812">
        <w:rPr>
          <w:rStyle w:val="StyleUnderline"/>
        </w:rPr>
        <w:t xml:space="preserve"> in the </w:t>
      </w:r>
      <w:r w:rsidRPr="00097812">
        <w:rPr>
          <w:rStyle w:val="Emphasis"/>
        </w:rPr>
        <w:t>Middle East</w:t>
      </w:r>
      <w:r w:rsidRPr="00097812">
        <w:rPr>
          <w:rStyle w:val="StyleUnderline"/>
        </w:rPr>
        <w:t>. With</w:t>
      </w:r>
      <w:r w:rsidRPr="00097812">
        <w:rPr>
          <w:sz w:val="16"/>
        </w:rPr>
        <w:t xml:space="preserve"> Israel’s </w:t>
      </w:r>
      <w:r w:rsidRPr="00097812">
        <w:rPr>
          <w:rStyle w:val="StyleUnderline"/>
        </w:rPr>
        <w:t xml:space="preserve">top military officers warning of the possibility of </w:t>
      </w:r>
      <w:r w:rsidRPr="00097812">
        <w:rPr>
          <w:rStyle w:val="Emphasis"/>
        </w:rPr>
        <w:t>war</w:t>
      </w:r>
      <w:r w:rsidRPr="00097812">
        <w:rPr>
          <w:rStyle w:val="StyleUnderline"/>
        </w:rPr>
        <w:t xml:space="preserve">, a </w:t>
      </w:r>
      <w:r w:rsidRPr="00097812">
        <w:rPr>
          <w:rStyle w:val="Emphasis"/>
        </w:rPr>
        <w:t>normalization deal</w:t>
      </w:r>
      <w:r w:rsidRPr="00097812">
        <w:rPr>
          <w:rStyle w:val="StyleUnderline"/>
        </w:rPr>
        <w:t xml:space="preserve"> would be a </w:t>
      </w:r>
      <w:r w:rsidRPr="00097812">
        <w:rPr>
          <w:rStyle w:val="Emphasis"/>
        </w:rPr>
        <w:t>better alternative</w:t>
      </w:r>
      <w:r w:rsidRPr="00097812">
        <w:rPr>
          <w:sz w:val="16"/>
        </w:rPr>
        <w:t>.</w:t>
      </w:r>
    </w:p>
    <w:p w14:paraId="0034D8E2" w14:textId="151A1334" w:rsidR="005702E5" w:rsidRDefault="005702E5" w:rsidP="005702E5">
      <w:pPr>
        <w:pStyle w:val="Heading3"/>
      </w:pPr>
      <w:r>
        <w:lastRenderedPageBreak/>
        <w:t>T/Energy Independence</w:t>
      </w:r>
    </w:p>
    <w:p w14:paraId="6733CF7D" w14:textId="77777777" w:rsidR="005702E5" w:rsidRDefault="005702E5" w:rsidP="005702E5">
      <w:pPr>
        <w:pStyle w:val="Heading4"/>
      </w:pPr>
      <w:r>
        <w:t xml:space="preserve">Normalization is necessary to deter China and Iran, prevent terrorism, maintain freedom of navigation, secure oil, and stop proliferation. </w:t>
      </w:r>
    </w:p>
    <w:p w14:paraId="49ABEA91" w14:textId="77777777" w:rsidR="005702E5" w:rsidRPr="00177389" w:rsidRDefault="005702E5" w:rsidP="005702E5">
      <w:r>
        <w:t xml:space="preserve">Bradley </w:t>
      </w:r>
      <w:r w:rsidRPr="00EE1A23">
        <w:rPr>
          <w:rStyle w:val="Style13ptBold"/>
        </w:rPr>
        <w:t>Bowman</w:t>
      </w:r>
      <w:r w:rsidRPr="00425A42">
        <w:t xml:space="preserve"> 4-28-20</w:t>
      </w:r>
      <w:r w:rsidRPr="00425A42">
        <w:rPr>
          <w:rStyle w:val="Style13ptBold"/>
        </w:rPr>
        <w:t>23</w:t>
      </w:r>
      <w:r w:rsidRPr="00425A42">
        <w:t>, senior director of the Center on Military and Political Power at the Foundation for Defense of Democracies</w:t>
      </w:r>
      <w:r>
        <w:t xml:space="preserve">, </w:t>
      </w:r>
      <w:r w:rsidRPr="00425A42">
        <w:t>served as a national security advisor to members of the Senate Armed Services and Foreign Relations committees, as well as an active duty U.S. Army officer, Black Hawk pilot, and assistant professor at West Point</w:t>
      </w:r>
      <w:r>
        <w:t xml:space="preserve">. Orde Kittrie. Ryan Brobst. </w:t>
      </w:r>
      <w:r w:rsidRPr="00425A42">
        <w:t>The United States and Saudi Arabia: A Possible Path Forward</w:t>
      </w:r>
      <w:r>
        <w:t>.</w:t>
      </w:r>
      <w:r w:rsidRPr="00425A42">
        <w:t xml:space="preserve"> </w:t>
      </w:r>
      <w:r>
        <w:t>Foundation For Defense of Democracies.</w:t>
      </w:r>
      <w:r w:rsidRPr="00425A42">
        <w:t xml:space="preserve"> https://www.fdd.org/analysis/2023/04/28/the-united-states-and-saudi-arabia/</w:t>
      </w:r>
      <w:r>
        <w:t>.</w:t>
      </w:r>
      <w:r w:rsidRPr="00425A42">
        <w:t xml:space="preserve"> DL</w:t>
      </w:r>
    </w:p>
    <w:p w14:paraId="635295B0" w14:textId="77777777" w:rsidR="005702E5" w:rsidRDefault="005702E5" w:rsidP="005702E5">
      <w:r>
        <w:t>The Strategic Context</w:t>
      </w:r>
    </w:p>
    <w:p w14:paraId="7245790B" w14:textId="77777777" w:rsidR="005702E5" w:rsidRDefault="005702E5" w:rsidP="005702E5">
      <w:r>
        <w:t xml:space="preserve">To make sense of what is happening in Washington with respect to Riyadh, one must take into account the People’s Republic of China. In the United States, a bipartisan consensus has emerged that </w:t>
      </w:r>
      <w:r w:rsidRPr="00B3730B">
        <w:rPr>
          <w:rStyle w:val="StyleUnderline"/>
        </w:rPr>
        <w:t xml:space="preserve">Beijing represents the </w:t>
      </w:r>
      <w:r w:rsidRPr="00B3730B">
        <w:rPr>
          <w:rStyle w:val="Emphasis"/>
        </w:rPr>
        <w:t>preeminent threat</w:t>
      </w:r>
      <w:r>
        <w:t xml:space="preserve"> </w:t>
      </w:r>
      <w:r w:rsidRPr="00B3730B">
        <w:rPr>
          <w:rStyle w:val="StyleUnderline"/>
        </w:rPr>
        <w:t>to the United States</w:t>
      </w:r>
      <w:r>
        <w:t>. “</w:t>
      </w:r>
      <w:r w:rsidRPr="00B3730B">
        <w:rPr>
          <w:rStyle w:val="StyleUnderline"/>
        </w:rPr>
        <w:t>The PRC is the only competitor with both the intent to reshape the international order and, increasingly, the economic, diplomatic, military, and technological power to do it</w:t>
      </w:r>
      <w:r>
        <w:t>,” the Biden administration declared in its 2022 National Security Strategy.3 “</w:t>
      </w:r>
      <w:r w:rsidRPr="00B3730B">
        <w:rPr>
          <w:rStyle w:val="StyleUnderline"/>
        </w:rPr>
        <w:t xml:space="preserve">The most comprehensive and serious challenge to U.S. national security is the PRC’s coercive and increasingly </w:t>
      </w:r>
      <w:r w:rsidRPr="00B3730B">
        <w:rPr>
          <w:rStyle w:val="Emphasis"/>
        </w:rPr>
        <w:t>aggressive endeavor</w:t>
      </w:r>
      <w:r w:rsidRPr="00B3730B">
        <w:rPr>
          <w:rStyle w:val="StyleUnderline"/>
        </w:rPr>
        <w:t xml:space="preserve"> to refashion the Indo-Pacific region and the international system to suit its interests and </w:t>
      </w:r>
      <w:r w:rsidRPr="00B3730B">
        <w:rPr>
          <w:rStyle w:val="Emphasis"/>
        </w:rPr>
        <w:t>authoritarian preferences</w:t>
      </w:r>
      <w:r>
        <w:t>,” the Pentagon assessed in its National Defense Strategy that same year.4</w:t>
      </w:r>
    </w:p>
    <w:p w14:paraId="6E41A1B7" w14:textId="77777777" w:rsidR="005702E5" w:rsidRPr="005D37D9" w:rsidRDefault="005702E5" w:rsidP="005702E5">
      <w:pPr>
        <w:rPr>
          <w:sz w:val="6"/>
          <w:szCs w:val="6"/>
        </w:rPr>
      </w:pPr>
      <w:r w:rsidRPr="005D37D9">
        <w:rPr>
          <w:sz w:val="6"/>
          <w:szCs w:val="6"/>
        </w:rPr>
        <w:t>Lest international observers, including those in Riyadh, think this focus on China is a passing partisan fad that will dissipate when a Republican occupies the White House, it is worth noting that these assessments regarding the threat from the PRC are remarkably aligned with the Trump administration’s 2017 National Security Strategy and the 2018 National Defense Strategy.5</w:t>
      </w:r>
    </w:p>
    <w:p w14:paraId="66E5DA18" w14:textId="77777777" w:rsidR="005702E5" w:rsidRPr="005D37D9" w:rsidRDefault="005702E5" w:rsidP="005702E5">
      <w:pPr>
        <w:rPr>
          <w:sz w:val="6"/>
          <w:szCs w:val="6"/>
        </w:rPr>
      </w:pPr>
      <w:r w:rsidRPr="005D37D9">
        <w:rPr>
          <w:sz w:val="6"/>
          <w:szCs w:val="6"/>
        </w:rPr>
        <w:t>Indeed, it is difficult to identify a topic in U.S. foreign policy and national security thinking that enjoys more consensus among Americans. According to a Pew Research Center poll published on April 12, 2023, 83 percent of U.S. adults expressed an unfavorable view of China, including 44 percent who have a very unfavorable view. Republican and Republican-leaning independents (89 percent) were only slightly more negative toward China than Democrats and Democratic-leaning independents (81 percent).6</w:t>
      </w:r>
    </w:p>
    <w:p w14:paraId="1AECCB39" w14:textId="77777777" w:rsidR="005702E5" w:rsidRPr="005D37D9" w:rsidRDefault="005702E5" w:rsidP="005702E5">
      <w:pPr>
        <w:rPr>
          <w:sz w:val="6"/>
          <w:szCs w:val="6"/>
        </w:rPr>
      </w:pPr>
      <w:r w:rsidRPr="005D37D9">
        <w:rPr>
          <w:sz w:val="6"/>
          <w:szCs w:val="6"/>
        </w:rPr>
        <w:t>This bipartisan alignment7 regarding the threat from China has been on full display in the recent hearings of the Select Committee on the Chinese Communist Party (CCP), led by Chairman Mike Gallagher (R-WI) and Ranking Member Raja Krishnamoorthi (D-IL).8 This negative view of China that spans the American political divide influences virtually every foreign policy and national security issue Washington considers. That encompasses most bilateral relationships the United States manages, including the relationship with Saudi Arabia.</w:t>
      </w:r>
    </w:p>
    <w:p w14:paraId="093D10E5" w14:textId="77777777" w:rsidR="005702E5" w:rsidRPr="005D37D9" w:rsidRDefault="005702E5" w:rsidP="005702E5">
      <w:pPr>
        <w:rPr>
          <w:sz w:val="6"/>
          <w:szCs w:val="6"/>
        </w:rPr>
      </w:pPr>
      <w:r w:rsidRPr="005D37D9">
        <w:rPr>
          <w:sz w:val="6"/>
          <w:szCs w:val="6"/>
        </w:rPr>
        <w:t>The primary effect has been to incentivize decision makers in Washington to minimize the investment of finite military resources in the Middle East so that the Department of Defense can conduct its belated and vital modernization effort and better deter aggression in the Indo-Pacific. This impulse is grounded in sound strategic thinking. The essence of strategy, after all, is the coordination of ends and means and the realization that resources are not infinite. If the PRC is the leading threat and that threat is most acute in the Indo-Pacific,9 then risks must inevitably be taken elsewhere (and mitigated as best as possible).</w:t>
      </w:r>
    </w:p>
    <w:p w14:paraId="06BDC3BD" w14:textId="77777777" w:rsidR="005702E5" w:rsidRPr="005D37D9" w:rsidRDefault="005702E5" w:rsidP="005702E5">
      <w:pPr>
        <w:rPr>
          <w:sz w:val="6"/>
          <w:szCs w:val="6"/>
        </w:rPr>
      </w:pPr>
      <w:r w:rsidRPr="005D37D9">
        <w:rPr>
          <w:sz w:val="6"/>
          <w:szCs w:val="6"/>
        </w:rPr>
        <w:t>Accordingly, the United States has reduced its military posture in the Middle East in recent years. The number of U.S. troops in the Central Command (CENTCOM) area of operations is down 85 percent from its 2008 peak.10 That is mostly due to the fact that only about 2,500 U.S. troops remain in Iraq, down from a peak of over 170,000 U.S. troops there in 2007.11 It is also due, of course, to the fact that no American forces remain in Afghanistan following the 2021 withdrawal. Approximately 100,000 U.S. troops were there in 2011.12</w:t>
      </w:r>
    </w:p>
    <w:p w14:paraId="390AD305" w14:textId="77777777" w:rsidR="005702E5" w:rsidRPr="005D37D9" w:rsidRDefault="005702E5" w:rsidP="005702E5">
      <w:pPr>
        <w:rPr>
          <w:sz w:val="6"/>
          <w:szCs w:val="6"/>
        </w:rPr>
      </w:pPr>
      <w:r w:rsidRPr="005D37D9">
        <w:rPr>
          <w:sz w:val="6"/>
          <w:szCs w:val="6"/>
        </w:rPr>
        <w:t>This reduction in U.S. forces aligns with the prevailing zeitgeist in the United States. The negative experiences in Iraq and Afghanistan are still fresh for many Americans. They are often cited by U.S. military leaders as the reason why the American military is playing catch-up with the Chinese threat.13 A significant portion of the Pentagon is eager to make the long-awaited “pivot to Asia.” Meanwhile, longtime proponents of American military withdrawals from the Middle East on the far left and in the libertarian right are happy to welcome some hawkish and centrist Americans to the fold, helping to form a potent coalition pushing for retrenchment.</w:t>
      </w:r>
    </w:p>
    <w:p w14:paraId="6F4E4AD8" w14:textId="77777777" w:rsidR="005702E5" w:rsidRPr="00B3730B" w:rsidRDefault="005702E5" w:rsidP="005702E5">
      <w:pPr>
        <w:rPr>
          <w:rStyle w:val="StyleUnderline"/>
        </w:rPr>
      </w:pPr>
      <w:r>
        <w:t xml:space="preserve">While these sentiments are understandable on some level, there are a few problems with them. First, </w:t>
      </w:r>
      <w:r w:rsidRPr="00B3730B">
        <w:rPr>
          <w:rStyle w:val="StyleUnderline"/>
        </w:rPr>
        <w:t xml:space="preserve">the United States retains important national security interests in the wider Middle East, including the need to work with partners there to keep pressure on </w:t>
      </w:r>
      <w:r w:rsidRPr="00B3730B">
        <w:rPr>
          <w:rStyle w:val="Emphasis"/>
        </w:rPr>
        <w:t>terror groups</w:t>
      </w:r>
      <w:r>
        <w:t xml:space="preserve"> </w:t>
      </w:r>
      <w:r w:rsidRPr="00B3730B">
        <w:rPr>
          <w:rStyle w:val="StyleUnderline"/>
        </w:rPr>
        <w:t>so they cannot regain strength and attack Americans and our homeland</w:t>
      </w:r>
      <w:r>
        <w:t xml:space="preserve">.14 </w:t>
      </w:r>
      <w:r w:rsidRPr="00B3730B">
        <w:rPr>
          <w:rStyle w:val="StyleUnderline"/>
        </w:rPr>
        <w:t>The United States</w:t>
      </w:r>
      <w:r>
        <w:t xml:space="preserve"> also </w:t>
      </w:r>
      <w:r w:rsidRPr="00B3730B">
        <w:rPr>
          <w:rStyle w:val="StyleUnderline"/>
        </w:rPr>
        <w:t xml:space="preserve">has a vital interest in countering </w:t>
      </w:r>
      <w:r w:rsidRPr="00B3730B">
        <w:rPr>
          <w:rStyle w:val="Emphasis"/>
        </w:rPr>
        <w:t>nuclear proliferation</w:t>
      </w:r>
      <w:r>
        <w:t xml:space="preserve"> i</w:t>
      </w:r>
      <w:r w:rsidRPr="00B3730B">
        <w:rPr>
          <w:rStyle w:val="StyleUnderline"/>
        </w:rPr>
        <w:t>n the region, especially in preventing</w:t>
      </w:r>
      <w:r>
        <w:t xml:space="preserve"> the Islamic Republic of </w:t>
      </w:r>
      <w:r w:rsidRPr="00B3730B">
        <w:rPr>
          <w:rStyle w:val="StyleUnderline"/>
        </w:rPr>
        <w:t>Iran from acquiring a nuclear weapon and avoiding the</w:t>
      </w:r>
      <w:r>
        <w:t xml:space="preserve"> potential </w:t>
      </w:r>
      <w:r w:rsidRPr="00B3730B">
        <w:rPr>
          <w:rStyle w:val="Emphasis"/>
        </w:rPr>
        <w:t>proliferation cascade</w:t>
      </w:r>
      <w:r>
        <w:t xml:space="preserve"> an Iranian nuclear bomb could cause.15 </w:t>
      </w:r>
      <w:r w:rsidRPr="00B3730B">
        <w:rPr>
          <w:rStyle w:val="StyleUnderline"/>
        </w:rPr>
        <w:t>Other</w:t>
      </w:r>
      <w:r>
        <w:t xml:space="preserve"> important </w:t>
      </w:r>
      <w:r w:rsidRPr="00B3730B">
        <w:rPr>
          <w:rStyle w:val="StyleUnderline"/>
        </w:rPr>
        <w:t xml:space="preserve">interests include ensuring Israel has the means to </w:t>
      </w:r>
      <w:r w:rsidRPr="00B3730B">
        <w:rPr>
          <w:rStyle w:val="Emphasis"/>
        </w:rPr>
        <w:t>defend itself</w:t>
      </w:r>
      <w:r>
        <w:t xml:space="preserve"> and </w:t>
      </w:r>
      <w:r w:rsidRPr="00B3730B">
        <w:rPr>
          <w:rStyle w:val="StyleUnderline"/>
        </w:rPr>
        <w:t xml:space="preserve">securing the </w:t>
      </w:r>
      <w:r w:rsidRPr="00B3730B">
        <w:rPr>
          <w:rStyle w:val="Emphasis"/>
        </w:rPr>
        <w:t>freedom of navigation</w:t>
      </w:r>
      <w:r>
        <w:t xml:space="preserve"> </w:t>
      </w:r>
      <w:r w:rsidRPr="00B3730B">
        <w:rPr>
          <w:rStyle w:val="StyleUnderline"/>
        </w:rPr>
        <w:t>and reliable</w:t>
      </w:r>
      <w:r>
        <w:t xml:space="preserve"> </w:t>
      </w:r>
      <w:r w:rsidRPr="00B3730B">
        <w:rPr>
          <w:rStyle w:val="Emphasis"/>
        </w:rPr>
        <w:t>energy exports</w:t>
      </w:r>
      <w:r>
        <w:t xml:space="preserve"> t</w:t>
      </w:r>
      <w:r w:rsidRPr="00B3730B">
        <w:rPr>
          <w:rStyle w:val="StyleUnderline"/>
        </w:rPr>
        <w:t>hat are fundamental to the security and prosperity of the U.S. and its allies.</w:t>
      </w:r>
    </w:p>
    <w:p w14:paraId="299A2D1E" w14:textId="77777777" w:rsidR="005702E5" w:rsidRDefault="005702E5" w:rsidP="005702E5">
      <w:r>
        <w:t xml:space="preserve">Therein lies the fundamental challenge. While the United States must strengthen its posture and capabilities in the Indo-Pacific, significant additional </w:t>
      </w:r>
      <w:r w:rsidRPr="00B3730B">
        <w:rPr>
          <w:rStyle w:val="StyleUnderline"/>
        </w:rPr>
        <w:t xml:space="preserve">military posture reductions in the Middle East could deprive CENTCOM of the means to secure these interests, increasing the chances that smaller problems will become </w:t>
      </w:r>
      <w:r w:rsidRPr="00B3730B">
        <w:rPr>
          <w:rStyle w:val="Emphasis"/>
        </w:rPr>
        <w:t>bigger crises</w:t>
      </w:r>
      <w:r>
        <w:t xml:space="preserve">, potentially </w:t>
      </w:r>
      <w:r w:rsidRPr="00B3730B">
        <w:rPr>
          <w:rStyle w:val="StyleUnderline"/>
        </w:rPr>
        <w:t xml:space="preserve">forcing Washington to send larger numbers of U.S. military forces </w:t>
      </w:r>
      <w:r w:rsidRPr="00B3730B">
        <w:rPr>
          <w:rStyle w:val="Emphasis"/>
        </w:rPr>
        <w:t>back</w:t>
      </w:r>
      <w:r w:rsidRPr="00B3730B">
        <w:rPr>
          <w:rStyle w:val="StyleUnderline"/>
        </w:rPr>
        <w:t xml:space="preserve"> to the Middle East</w:t>
      </w:r>
      <w:r>
        <w:t xml:space="preserve"> in the future.16 That is exactly what happened after the 2011 withdrawal from Iraq, which ignored conditions on the ground and the advice of commanders.17</w:t>
      </w:r>
    </w:p>
    <w:p w14:paraId="1AC19A10" w14:textId="77777777" w:rsidR="005702E5" w:rsidRDefault="005702E5" w:rsidP="005702E5">
      <w:r w:rsidRPr="00B3730B">
        <w:rPr>
          <w:rStyle w:val="StyleUnderline"/>
        </w:rPr>
        <w:lastRenderedPageBreak/>
        <w:t>That is</w:t>
      </w:r>
      <w:r>
        <w:t xml:space="preserve"> not an argument for sending tens of thousands of American servicemembers back to the Middle East. It is, however, </w:t>
      </w:r>
      <w:r w:rsidRPr="00B3730B">
        <w:rPr>
          <w:rStyle w:val="StyleUnderline"/>
        </w:rPr>
        <w:t>an argument for maintaining</w:t>
      </w:r>
      <w:r>
        <w:t xml:space="preserve"> what the military calls </w:t>
      </w:r>
      <w:r w:rsidRPr="00B3730B">
        <w:rPr>
          <w:rStyle w:val="StyleUnderline"/>
        </w:rPr>
        <w:t>an</w:t>
      </w:r>
      <w:r>
        <w:t xml:space="preserve"> “</w:t>
      </w:r>
      <w:r w:rsidRPr="00B3730B">
        <w:rPr>
          <w:rStyle w:val="StyleUnderline"/>
        </w:rPr>
        <w:t>economy-of-force posture</w:t>
      </w:r>
      <w:r>
        <w:t xml:space="preserve">” in the region, </w:t>
      </w:r>
      <w:r w:rsidRPr="00B3730B">
        <w:rPr>
          <w:rStyle w:val="StyleUnderline"/>
        </w:rPr>
        <w:t>strengthening partners, building a combined security architecture</w:t>
      </w:r>
      <w:r>
        <w:t xml:space="preserve"> (</w:t>
      </w:r>
      <w:r w:rsidRPr="00B3730B">
        <w:rPr>
          <w:rStyle w:val="StyleUnderline"/>
        </w:rPr>
        <w:t xml:space="preserve">for which Saudi Arabia would be </w:t>
      </w:r>
      <w:r w:rsidRPr="00B3730B">
        <w:rPr>
          <w:rStyle w:val="Emphasis"/>
        </w:rPr>
        <w:t>central</w:t>
      </w:r>
      <w:r>
        <w:t>), and scrutinizing any further proposed withdrawals. After all, as former Secretary of Defense Leon Panetta wrote, “we must also apply the same scrutiny to withdrawals” as we do deployments.18</w:t>
      </w:r>
    </w:p>
    <w:p w14:paraId="10401A34" w14:textId="77777777" w:rsidR="005702E5" w:rsidRDefault="005702E5" w:rsidP="005702E5">
      <w:r>
        <w:t xml:space="preserve">Regardless of American force posture, Washington is eager to avoid any new major conflicts in the Middle East. </w:t>
      </w:r>
      <w:r w:rsidRPr="00B3730B">
        <w:rPr>
          <w:rStyle w:val="StyleUnderline"/>
        </w:rPr>
        <w:t xml:space="preserve">A major new war in the Middle East could deal a </w:t>
      </w:r>
      <w:r w:rsidRPr="00B3730B">
        <w:rPr>
          <w:rStyle w:val="Emphasis"/>
        </w:rPr>
        <w:t>body blow</w:t>
      </w:r>
      <w:r>
        <w:t xml:space="preserve"> </w:t>
      </w:r>
      <w:r w:rsidRPr="00B3730B">
        <w:rPr>
          <w:rStyle w:val="StyleUnderline"/>
        </w:rPr>
        <w:t xml:space="preserve">to American efforts to </w:t>
      </w:r>
      <w:r w:rsidRPr="00B3730B">
        <w:rPr>
          <w:rStyle w:val="Emphasis"/>
        </w:rPr>
        <w:t>deter China</w:t>
      </w:r>
      <w:r w:rsidRPr="00B3730B">
        <w:t xml:space="preserve"> in the Indo-Pacific</w:t>
      </w:r>
      <w:r>
        <w:t>. The paradox, however, is that when adversaries know the United States will do almost anything to avoid military conflict, it simply invites more aggression and can increase the chances of a conflict Washington seeks to avoid.</w:t>
      </w:r>
    </w:p>
    <w:p w14:paraId="0639EDD3" w14:textId="77777777" w:rsidR="005702E5" w:rsidRDefault="005702E5" w:rsidP="005702E5">
      <w:r>
        <w:t xml:space="preserve">Another problem with some of the arguments in favor of deeper cuts to U.S. military posture in the Middle East is that they fail to recognize that U.S. </w:t>
      </w:r>
      <w:r w:rsidRPr="00B3730B">
        <w:rPr>
          <w:rStyle w:val="StyleUnderline"/>
        </w:rPr>
        <w:t>competition with the PRC is unfolding</w:t>
      </w:r>
      <w:r>
        <w:t xml:space="preserve"> around the globe, including </w:t>
      </w:r>
      <w:r w:rsidRPr="00B3730B">
        <w:rPr>
          <w:rStyle w:val="StyleUnderline"/>
        </w:rPr>
        <w:t>in the Middle East</w:t>
      </w:r>
      <w:r>
        <w:t xml:space="preserve">.19 The great irony, therefore, is that while the United States is pulling military forces out of the Middle East to compete with the PRC, </w:t>
      </w:r>
      <w:r w:rsidRPr="005D37D9">
        <w:rPr>
          <w:rStyle w:val="StyleUnderline"/>
        </w:rPr>
        <w:t>Beijing is increasingly moving into the Middle East</w:t>
      </w:r>
      <w:r>
        <w:t xml:space="preserve">.20 Indeed, if additional American forces depart the region, those smiling and waving goodbye most enthusiastically, other than perhaps the Iranians, will be the Chinese. The primary flow of personnel from Beijing to the Middle East has consisted of diplomats and businesspeople, but </w:t>
      </w:r>
      <w:r w:rsidRPr="005D37D9">
        <w:rPr>
          <w:rStyle w:val="StyleUnderline"/>
        </w:rPr>
        <w:t>Chinese arms sales and security cooperation in the region are increasing</w:t>
      </w:r>
      <w:r>
        <w:t>.</w:t>
      </w:r>
    </w:p>
    <w:p w14:paraId="77655C37" w14:textId="77777777" w:rsidR="005702E5" w:rsidRDefault="005702E5" w:rsidP="005702E5">
      <w:r>
        <w:t xml:space="preserve">Many of America’s partners in the Middle East, including the Saudis, now believe the United States is a strong power acting like a weak one and that Washington is interested in little more than finding the nearest exit.21 Meanwhile, even as American security assurances seem less reliable, </w:t>
      </w:r>
      <w:r w:rsidRPr="005D37D9">
        <w:rPr>
          <w:rStyle w:val="StyleUnderline"/>
        </w:rPr>
        <w:t>Iran is advancing toward a nuclear weapon, doubling down on its decades-long asymmetrical strategy of terrorism, and bolstering its drone and missile arsenal</w:t>
      </w:r>
      <w:r>
        <w:t xml:space="preserve">.22 </w:t>
      </w:r>
      <w:r w:rsidRPr="005D37D9">
        <w:rPr>
          <w:rStyle w:val="StyleUnderline"/>
        </w:rPr>
        <w:t xml:space="preserve">These twin perceptions of </w:t>
      </w:r>
      <w:r w:rsidRPr="005D37D9">
        <w:rPr>
          <w:rStyle w:val="Emphasis"/>
        </w:rPr>
        <w:t>increased threat</w:t>
      </w:r>
      <w:r w:rsidRPr="005D37D9">
        <w:rPr>
          <w:rStyle w:val="StyleUnderline"/>
        </w:rPr>
        <w:t xml:space="preserve"> and a </w:t>
      </w:r>
      <w:r w:rsidRPr="005D37D9">
        <w:rPr>
          <w:rStyle w:val="Emphasis"/>
        </w:rPr>
        <w:t>less reliable</w:t>
      </w:r>
      <w:r w:rsidRPr="005D37D9">
        <w:rPr>
          <w:rStyle w:val="StyleUnderline"/>
        </w:rPr>
        <w:t xml:space="preserve"> United States are heightening Saudi Arabia’s sense of insecurity</w:t>
      </w:r>
      <w:r>
        <w:t>.23</w:t>
      </w:r>
    </w:p>
    <w:p w14:paraId="068F9C66" w14:textId="77777777" w:rsidR="005702E5" w:rsidRPr="005D37D9" w:rsidRDefault="005702E5" w:rsidP="005702E5">
      <w:pPr>
        <w:rPr>
          <w:sz w:val="6"/>
          <w:szCs w:val="6"/>
        </w:rPr>
      </w:pPr>
      <w:r w:rsidRPr="005D37D9">
        <w:rPr>
          <w:sz w:val="6"/>
          <w:szCs w:val="6"/>
        </w:rPr>
        <w:t>American military power (both deployed forces and the availability of rapid reinforcements) remains unmatched in the Middle East, but past experiences may leave Riyadh wondering whether the United States will actually employ its military strength when push comes to shove. In June 2019, when Iran shot down a U.S. Global Hawk surveillance drone worth over $100 million, the Trump administration aborted a military response.24 A few months later, in September, when Tehran struck Saudi oil infrastructure at Abqaiq and Khurais with a combination of drones and cruise missiles, the United States again did not respond with military force.</w:t>
      </w:r>
    </w:p>
    <w:p w14:paraId="4E6FB69E" w14:textId="77777777" w:rsidR="005702E5" w:rsidRPr="005D37D9" w:rsidRDefault="005702E5" w:rsidP="005702E5">
      <w:pPr>
        <w:rPr>
          <w:sz w:val="6"/>
          <w:szCs w:val="6"/>
        </w:rPr>
      </w:pPr>
      <w:r w:rsidRPr="005D37D9">
        <w:rPr>
          <w:sz w:val="6"/>
          <w:szCs w:val="6"/>
        </w:rPr>
        <w:t>To be fair, after the Abqaiq attacks, Washington deployed equipment and personnel to Saudi Arabia to bolster capabilities and deter future attacks,25 but the United States did not respond kinetically.26 Abdulkhaleq Abdulla, a prominent political scientist in the United Arab Emirates (UAE), called the lack of response “an utter failure and utter disappointment.”27 American inaction left Riyadh asking fundamental questions about the reliability of American security assurances.28</w:t>
      </w:r>
    </w:p>
    <w:p w14:paraId="2EBDA2C4" w14:textId="77777777" w:rsidR="005702E5" w:rsidRPr="005D37D9" w:rsidRDefault="005702E5" w:rsidP="005702E5">
      <w:pPr>
        <w:rPr>
          <w:sz w:val="6"/>
          <w:szCs w:val="6"/>
        </w:rPr>
      </w:pPr>
      <w:r w:rsidRPr="005D37D9">
        <w:rPr>
          <w:sz w:val="6"/>
          <w:szCs w:val="6"/>
        </w:rPr>
        <w:t>The United States now risks being viewed as something akin to a bodybuilder who looks tough in the gym but is reluctant to throw a punch on the street. Neighborhood thugs soon learn not to fear him, despite his foreboding appearance.</w:t>
      </w:r>
    </w:p>
    <w:p w14:paraId="3C1A0B1A" w14:textId="77777777" w:rsidR="005702E5" w:rsidRPr="005D37D9" w:rsidRDefault="005702E5" w:rsidP="005702E5">
      <w:pPr>
        <w:rPr>
          <w:sz w:val="6"/>
          <w:szCs w:val="6"/>
        </w:rPr>
      </w:pPr>
      <w:r w:rsidRPr="005D37D9">
        <w:rPr>
          <w:sz w:val="6"/>
          <w:szCs w:val="6"/>
        </w:rPr>
        <w:t>Recent events risk confirming such a narrative. U.S. Defense Secretary Lloyd Austin told Congress in March that Iran-backed groups had struck U.S. positions in Syria and Iraq 83 times since January 2021 — with only four U.S. responses.29 That approach seems tailor-made to invite more attacks and to leave Washington’s Arab partners with a growing feeling of insecurity. Exacerbating matters, Riyadh has encountered delays and difficulties in procuring Americans weapons to defend itself.</w:t>
      </w:r>
    </w:p>
    <w:p w14:paraId="4E28AC60" w14:textId="77777777" w:rsidR="005702E5" w:rsidRPr="00177389" w:rsidRDefault="005702E5" w:rsidP="005702E5">
      <w:r w:rsidRPr="005D37D9">
        <w:rPr>
          <w:rStyle w:val="StyleUnderline"/>
        </w:rPr>
        <w:t>To address this growing sense of insecurity, Riyadh appears to be seeking</w:t>
      </w:r>
      <w:r>
        <w:t xml:space="preserve"> three things. The first is “</w:t>
      </w:r>
      <w:r w:rsidRPr="005D37D9">
        <w:rPr>
          <w:rStyle w:val="StyleUnderline"/>
        </w:rPr>
        <w:t>firm guarantees</w:t>
      </w:r>
      <w:r>
        <w:t xml:space="preserve"> that the U.S. will come to the kingdom’s defense when needed,” according to a March 9, 2023, Wall Street Journal report.30 The second is more reliable and expeditious access to </w:t>
      </w:r>
      <w:r w:rsidRPr="005D37D9">
        <w:rPr>
          <w:rStyle w:val="StyleUnderline"/>
        </w:rPr>
        <w:t>American weapons</w:t>
      </w:r>
      <w:r>
        <w:t xml:space="preserve">.31 Third, Riyadh wants </w:t>
      </w:r>
      <w:r w:rsidRPr="005D37D9">
        <w:rPr>
          <w:rStyle w:val="StyleUnderline"/>
        </w:rPr>
        <w:t>U.S. support for a civilian nuclear program</w:t>
      </w:r>
      <w:r>
        <w:t>, which would include Saudi enrichment of uranium.32</w:t>
      </w:r>
    </w:p>
    <w:p w14:paraId="7AFA163B" w14:textId="77777777" w:rsidR="005702E5" w:rsidRPr="005702E5" w:rsidRDefault="005702E5" w:rsidP="005702E5"/>
    <w:p w14:paraId="1660BF53" w14:textId="77777777" w:rsidR="00097812" w:rsidRPr="00097812" w:rsidRDefault="00097812" w:rsidP="00097812"/>
    <w:p w14:paraId="42750C0C" w14:textId="77777777" w:rsidR="00000F5B" w:rsidRDefault="00000F5B" w:rsidP="00000F5B">
      <w:pPr>
        <w:pStyle w:val="Heading1"/>
      </w:pPr>
      <w:r>
        <w:lastRenderedPageBreak/>
        <w:t>Affirmative</w:t>
      </w:r>
    </w:p>
    <w:p w14:paraId="0896B0BE" w14:textId="270F53D1" w:rsidR="007A793C" w:rsidRDefault="007A793C" w:rsidP="006E7950">
      <w:pPr>
        <w:pStyle w:val="Heading2"/>
      </w:pPr>
      <w:r>
        <w:lastRenderedPageBreak/>
        <w:t>AT Uniqueness</w:t>
      </w:r>
    </w:p>
    <w:p w14:paraId="2943325D" w14:textId="24D39345" w:rsidR="009704E8" w:rsidRDefault="009704E8" w:rsidP="007A793C">
      <w:pPr>
        <w:pStyle w:val="Heading3"/>
      </w:pPr>
      <w:r>
        <w:lastRenderedPageBreak/>
        <w:t>Won’t Pass – US Congress</w:t>
      </w:r>
    </w:p>
    <w:p w14:paraId="2269DD88" w14:textId="77777777" w:rsidR="009704E8" w:rsidRPr="00294716" w:rsidRDefault="009704E8" w:rsidP="009704E8">
      <w:pPr>
        <w:pStyle w:val="Heading4"/>
      </w:pPr>
      <w:r>
        <w:t xml:space="preserve">Agreement is </w:t>
      </w:r>
      <w:r>
        <w:rPr>
          <w:u w:val="single"/>
        </w:rPr>
        <w:t>impossible</w:t>
      </w:r>
      <w:r>
        <w:t>.</w:t>
      </w:r>
    </w:p>
    <w:p w14:paraId="52646CA4" w14:textId="77777777" w:rsidR="009704E8" w:rsidRDefault="009704E8" w:rsidP="009704E8">
      <w:r>
        <w:t xml:space="preserve">Bradley </w:t>
      </w:r>
      <w:r w:rsidRPr="00EE1A23">
        <w:rPr>
          <w:rStyle w:val="Style13ptBold"/>
        </w:rPr>
        <w:t>Bowman</w:t>
      </w:r>
      <w:r w:rsidRPr="00425A42">
        <w:t xml:space="preserve"> 4-28-20</w:t>
      </w:r>
      <w:r w:rsidRPr="00425A42">
        <w:rPr>
          <w:rStyle w:val="Style13ptBold"/>
        </w:rPr>
        <w:t>23</w:t>
      </w:r>
      <w:r w:rsidRPr="00425A42">
        <w:t>, senior director of the Center on Military and Political Power at the Foundation for Defense of Democracies</w:t>
      </w:r>
      <w:r>
        <w:t xml:space="preserve">, </w:t>
      </w:r>
      <w:r w:rsidRPr="00425A42">
        <w:t>served as a national security advisor to members of the Senate Armed Services and Foreign Relations committees, as well as an active duty U.S. Army officer, Black Hawk pilot, and assistant professor at West Point</w:t>
      </w:r>
      <w:r>
        <w:t xml:space="preserve">. Orde Kittrie. Ryan Brobst. </w:t>
      </w:r>
      <w:r w:rsidRPr="00425A42">
        <w:t>The United States and Saudi Arabia: A Possible Path Forward</w:t>
      </w:r>
      <w:r>
        <w:t>.</w:t>
      </w:r>
      <w:r w:rsidRPr="00425A42">
        <w:t xml:space="preserve"> </w:t>
      </w:r>
      <w:r>
        <w:t>Foundation For Defense of Democracies.</w:t>
      </w:r>
      <w:r w:rsidRPr="00425A42">
        <w:t xml:space="preserve"> https://www.fdd.org/analysis/2023/04/28/the-united-states-and-saudi-arabia/</w:t>
      </w:r>
      <w:r>
        <w:t>.</w:t>
      </w:r>
      <w:r w:rsidRPr="00425A42">
        <w:t xml:space="preserve"> DL</w:t>
      </w:r>
    </w:p>
    <w:p w14:paraId="71A8BF4B" w14:textId="77777777" w:rsidR="009704E8" w:rsidRDefault="009704E8" w:rsidP="009704E8">
      <w:r w:rsidRPr="00DC60E6">
        <w:rPr>
          <w:rStyle w:val="StyleUnderline"/>
        </w:rPr>
        <w:t>To address this growing sense of insecurity, Riyadh appears to be seeking three things</w:t>
      </w:r>
      <w:r>
        <w:t>. The first is “</w:t>
      </w:r>
      <w:r w:rsidRPr="00DC60E6">
        <w:rPr>
          <w:rStyle w:val="StyleUnderline"/>
        </w:rPr>
        <w:t>firm guarantees</w:t>
      </w:r>
      <w:r>
        <w:t xml:space="preserve"> that the U.S. will come to the kingdom’s defense when needed,” according to a March 9, 2023, Wall Street Journal report.30 The second is more reliable and expeditious access to </w:t>
      </w:r>
      <w:r w:rsidRPr="00DC60E6">
        <w:rPr>
          <w:rStyle w:val="StyleUnderline"/>
        </w:rPr>
        <w:t>American weapons</w:t>
      </w:r>
      <w:r>
        <w:t xml:space="preserve">.31 Third, Riyadh wants U.S. support for </w:t>
      </w:r>
      <w:r w:rsidRPr="00DC60E6">
        <w:rPr>
          <w:rStyle w:val="StyleUnderline"/>
        </w:rPr>
        <w:t>a civilian nuclear program</w:t>
      </w:r>
      <w:r>
        <w:t>, which would include Saudi enrichment of uranium.32</w:t>
      </w:r>
    </w:p>
    <w:p w14:paraId="71BF99C7" w14:textId="77777777" w:rsidR="009704E8" w:rsidRDefault="009704E8" w:rsidP="009704E8">
      <w:r w:rsidRPr="00656364">
        <w:rPr>
          <w:rStyle w:val="StyleUnderline"/>
          <w:highlight w:val="yellow"/>
        </w:rPr>
        <w:t>The problem for the Saudis is that</w:t>
      </w:r>
      <w:r w:rsidRPr="00DC60E6">
        <w:rPr>
          <w:rStyle w:val="StyleUnderline"/>
        </w:rPr>
        <w:t xml:space="preserve"> in order for the administration to accommodate these</w:t>
      </w:r>
      <w:r>
        <w:t xml:space="preserve"> three </w:t>
      </w:r>
      <w:r w:rsidRPr="00DC60E6">
        <w:rPr>
          <w:rStyle w:val="StyleUnderline"/>
        </w:rPr>
        <w:t>objectives</w:t>
      </w:r>
      <w:r>
        <w:t xml:space="preserve">, </w:t>
      </w:r>
      <w:r w:rsidRPr="00656364">
        <w:rPr>
          <w:rStyle w:val="StyleUnderline"/>
          <w:highlight w:val="yellow"/>
        </w:rPr>
        <w:t>Congress must acquiesce</w:t>
      </w:r>
      <w:r>
        <w:t xml:space="preserve">. </w:t>
      </w:r>
      <w:r w:rsidRPr="00656364">
        <w:rPr>
          <w:rStyle w:val="StyleUnderline"/>
          <w:highlight w:val="yellow"/>
        </w:rPr>
        <w:t xml:space="preserve">That is </w:t>
      </w:r>
      <w:r w:rsidRPr="00656364">
        <w:rPr>
          <w:rStyle w:val="Emphasis"/>
        </w:rPr>
        <w:t xml:space="preserve">virtually </w:t>
      </w:r>
      <w:r w:rsidRPr="00656364">
        <w:rPr>
          <w:rStyle w:val="Emphasis"/>
          <w:highlight w:val="yellow"/>
        </w:rPr>
        <w:t>impossible</w:t>
      </w:r>
      <w:r>
        <w:t xml:space="preserve"> right now, </w:t>
      </w:r>
      <w:r w:rsidRPr="00656364">
        <w:rPr>
          <w:rStyle w:val="StyleUnderline"/>
          <w:highlight w:val="yellow"/>
        </w:rPr>
        <w:t>given</w:t>
      </w:r>
      <w:r w:rsidRPr="00DC60E6">
        <w:rPr>
          <w:rStyle w:val="StyleUnderline"/>
        </w:rPr>
        <w:t xml:space="preserve"> current sentiment on Capitol Hill stemming from grievous Saudi actions on the battlefield in </w:t>
      </w:r>
      <w:r w:rsidRPr="00656364">
        <w:rPr>
          <w:rStyle w:val="Emphasis"/>
          <w:highlight w:val="yellow"/>
        </w:rPr>
        <w:t>Yemen</w:t>
      </w:r>
      <w:r>
        <w:t xml:space="preserve"> </w:t>
      </w:r>
      <w:r w:rsidRPr="00656364">
        <w:rPr>
          <w:rStyle w:val="StyleUnderline"/>
          <w:highlight w:val="yellow"/>
        </w:rPr>
        <w:t>as well as</w:t>
      </w:r>
      <w:r w:rsidRPr="00DC60E6">
        <w:rPr>
          <w:rStyle w:val="StyleUnderline"/>
        </w:rPr>
        <w:t xml:space="preserve"> the murder of Saudi</w:t>
      </w:r>
      <w:r>
        <w:t xml:space="preserve"> </w:t>
      </w:r>
      <w:r w:rsidRPr="00DC60E6">
        <w:rPr>
          <w:rStyle w:val="StyleUnderline"/>
        </w:rPr>
        <w:t>dissident</w:t>
      </w:r>
      <w:r>
        <w:t xml:space="preserve"> Jamal </w:t>
      </w:r>
      <w:r w:rsidRPr="00656364">
        <w:rPr>
          <w:rStyle w:val="Emphasis"/>
          <w:highlight w:val="yellow"/>
        </w:rPr>
        <w:t>Khashoggi</w:t>
      </w:r>
      <w:r>
        <w:t xml:space="preserve"> in Turkey in 2018.</w:t>
      </w:r>
    </w:p>
    <w:p w14:paraId="5B0BBB38" w14:textId="77777777" w:rsidR="005702E5" w:rsidRDefault="005702E5" w:rsidP="005702E5">
      <w:pPr>
        <w:pStyle w:val="Heading4"/>
      </w:pPr>
      <w:r>
        <w:t>It’s already too late.</w:t>
      </w:r>
    </w:p>
    <w:p w14:paraId="6C1A2E01" w14:textId="77777777" w:rsidR="005702E5" w:rsidRPr="00703526" w:rsidRDefault="005702E5" w:rsidP="005702E5">
      <w:r>
        <w:t xml:space="preserve">Bradley </w:t>
      </w:r>
      <w:r w:rsidRPr="00EE1A23">
        <w:rPr>
          <w:rStyle w:val="Style13ptBold"/>
        </w:rPr>
        <w:t>Bowman</w:t>
      </w:r>
      <w:r w:rsidRPr="00425A42">
        <w:t xml:space="preserve"> 4-28-20</w:t>
      </w:r>
      <w:r w:rsidRPr="00425A42">
        <w:rPr>
          <w:rStyle w:val="Style13ptBold"/>
        </w:rPr>
        <w:t>23</w:t>
      </w:r>
      <w:r w:rsidRPr="00425A42">
        <w:t>, senior director of the Center on Military and Political Power at the Foundation for Defense of Democracies</w:t>
      </w:r>
      <w:r>
        <w:t xml:space="preserve">, </w:t>
      </w:r>
      <w:r w:rsidRPr="00425A42">
        <w:t>served as a national security advisor to members of the Senate Armed Services and Foreign Relations committees, as well as an active duty U.S. Army officer, Black Hawk pilot, and assistant professor at West Point</w:t>
      </w:r>
      <w:r>
        <w:t xml:space="preserve">. Orde Kittrie. Ryan Brobst. </w:t>
      </w:r>
      <w:r w:rsidRPr="00425A42">
        <w:t>The United States and Saudi Arabia: A Possible Path Forward</w:t>
      </w:r>
      <w:r>
        <w:t>.</w:t>
      </w:r>
      <w:r w:rsidRPr="00425A42">
        <w:t xml:space="preserve"> </w:t>
      </w:r>
      <w:r>
        <w:t>Foundation For Defense of Democracies.</w:t>
      </w:r>
      <w:r w:rsidRPr="00425A42">
        <w:t xml:space="preserve"> https://www.fdd.org/analysis/2023/04/28/the-united-states-and-saudi-arabia/</w:t>
      </w:r>
      <w:r>
        <w:t>.</w:t>
      </w:r>
      <w:r w:rsidRPr="00425A42">
        <w:t xml:space="preserve"> DL</w:t>
      </w:r>
    </w:p>
    <w:p w14:paraId="4363D453" w14:textId="77777777" w:rsidR="005702E5" w:rsidRDefault="005702E5" w:rsidP="005702E5">
      <w:r w:rsidRPr="00703526">
        <w:t xml:space="preserve">The </w:t>
      </w:r>
      <w:r w:rsidRPr="00703526">
        <w:rPr>
          <w:rStyle w:val="StyleUnderline"/>
        </w:rPr>
        <w:t>Biden</w:t>
      </w:r>
      <w:r w:rsidRPr="00703526">
        <w:t xml:space="preserve"> administration </w:t>
      </w:r>
      <w:r w:rsidRPr="00703526">
        <w:rPr>
          <w:rStyle w:val="StyleUnderline"/>
        </w:rPr>
        <w:t xml:space="preserve">will likely be unable to agree to Riyadh’s requests without congressional acquiescence, which seems </w:t>
      </w:r>
      <w:r w:rsidRPr="00703526">
        <w:rPr>
          <w:rStyle w:val="Emphasis"/>
        </w:rPr>
        <w:t>unlikely</w:t>
      </w:r>
      <w:r w:rsidRPr="00703526">
        <w:t xml:space="preserve"> </w:t>
      </w:r>
      <w:r w:rsidRPr="00703526">
        <w:rPr>
          <w:rStyle w:val="StyleUnderline"/>
        </w:rPr>
        <w:t>owing to anti-Saudi sentiment among</w:t>
      </w:r>
      <w:r w:rsidRPr="00703526">
        <w:t xml:space="preserve"> some members of </w:t>
      </w:r>
      <w:r w:rsidRPr="00703526">
        <w:rPr>
          <w:rStyle w:val="StyleUnderline"/>
        </w:rPr>
        <w:t>Congress</w:t>
      </w:r>
      <w:r w:rsidRPr="00703526">
        <w:t xml:space="preserve">. </w:t>
      </w:r>
      <w:r w:rsidRPr="00703526">
        <w:rPr>
          <w:rStyle w:val="StyleUnderline"/>
        </w:rPr>
        <w:t>Riyadh is</w:t>
      </w:r>
      <w:r w:rsidRPr="00703526">
        <w:t xml:space="preserve"> therefore </w:t>
      </w:r>
      <w:r w:rsidRPr="00703526">
        <w:rPr>
          <w:rStyle w:val="StyleUnderline"/>
        </w:rPr>
        <w:t>increasingly sidling up to Beijing</w:t>
      </w:r>
      <w:r w:rsidRPr="00703526">
        <w:t xml:space="preserve">.2 It is not clear whether Riyadh realizes that this strategy risks </w:t>
      </w:r>
      <w:r w:rsidRPr="00703526">
        <w:rPr>
          <w:rStyle w:val="StyleUnderline"/>
        </w:rPr>
        <w:t xml:space="preserve">sending already-strained U.S.-Saudi relations into </w:t>
      </w:r>
      <w:r w:rsidRPr="00703526">
        <w:rPr>
          <w:rStyle w:val="Emphasis"/>
        </w:rPr>
        <w:t>a freefall</w:t>
      </w:r>
      <w:r w:rsidRPr="00703526">
        <w:t xml:space="preserve">. </w:t>
      </w:r>
      <w:r w:rsidRPr="00703526">
        <w:rPr>
          <w:rStyle w:val="StyleUnderline"/>
        </w:rPr>
        <w:t>Americans of both parties increasingly believe that countries that “side” with the</w:t>
      </w:r>
      <w:r w:rsidRPr="00703526">
        <w:t xml:space="preserve"> Chinese Communist Party (</w:t>
      </w:r>
      <w:r w:rsidRPr="00703526">
        <w:rPr>
          <w:rStyle w:val="StyleUnderline"/>
        </w:rPr>
        <w:t>CCP</w:t>
      </w:r>
      <w:r w:rsidRPr="00703526">
        <w:t xml:space="preserve">) </w:t>
      </w:r>
      <w:r w:rsidRPr="00703526">
        <w:rPr>
          <w:rStyle w:val="StyleUnderline"/>
        </w:rPr>
        <w:t>are not America’s friends</w:t>
      </w:r>
      <w:r w:rsidRPr="00703526">
        <w:t xml:space="preserve"> (or partners).</w:t>
      </w:r>
    </w:p>
    <w:p w14:paraId="4C685EDA" w14:textId="77777777" w:rsidR="005702E5" w:rsidRDefault="005702E5" w:rsidP="009704E8"/>
    <w:p w14:paraId="2E057518" w14:textId="77777777" w:rsidR="009704E8" w:rsidRPr="009704E8" w:rsidRDefault="009704E8" w:rsidP="009704E8"/>
    <w:p w14:paraId="21EA4615" w14:textId="58896060" w:rsidR="007A793C" w:rsidRPr="007A793C" w:rsidRDefault="007A793C" w:rsidP="007A793C">
      <w:pPr>
        <w:pStyle w:val="Heading3"/>
      </w:pPr>
      <w:r>
        <w:lastRenderedPageBreak/>
        <w:t>Won’t Pass – MbS Says No</w:t>
      </w:r>
    </w:p>
    <w:p w14:paraId="2D32B124" w14:textId="77777777" w:rsidR="007A793C" w:rsidRDefault="007A793C" w:rsidP="007A793C">
      <w:pPr>
        <w:pStyle w:val="Heading4"/>
      </w:pPr>
      <w:r>
        <w:t>MbS is setting Biden up – no chance US secures the deal – no impact anyway</w:t>
      </w:r>
    </w:p>
    <w:p w14:paraId="0CC27165" w14:textId="77777777" w:rsidR="007A793C" w:rsidRPr="00665E34" w:rsidRDefault="007A793C" w:rsidP="007A793C">
      <w:pPr>
        <w:spacing w:after="0"/>
        <w:rPr>
          <w:rStyle w:val="Style13ptBold"/>
        </w:rPr>
      </w:pPr>
      <w:r w:rsidRPr="00665E34">
        <w:rPr>
          <w:rStyle w:val="Style13ptBold"/>
        </w:rPr>
        <w:t>Ghosh 6/2</w:t>
      </w:r>
    </w:p>
    <w:p w14:paraId="1A84F5D4" w14:textId="77777777" w:rsidR="007A793C" w:rsidRDefault="007A793C" w:rsidP="007A793C">
      <w:pPr>
        <w:spacing w:after="0"/>
      </w:pPr>
      <w:r>
        <w:t xml:space="preserve">Bobby Ghosh is a Bloomberg Opinion columnist covering foreign affairs. Previously, he was editor in chief at Hindustan Times, managing editor at Quartz and international editor at Time. “US Doesn’t Need Saudi Arabia to Sign the Abraham Accords,” June 2, 2023 </w:t>
      </w:r>
      <w:hyperlink r:id="rId47" w:history="1">
        <w:r w:rsidRPr="003D070A">
          <w:rPr>
            <w:rStyle w:val="Hyperlink"/>
          </w:rPr>
          <w:t>https://www.washingtonpost.com/business/energy/2023/06/02/us-doesn-t-need-saudi-arabia-to-sign-the-abraham-accords/69a03b20-014a-11ee-9eb0-6c94dcb16fcf_story.html</w:t>
        </w:r>
      </w:hyperlink>
      <w:r>
        <w:t xml:space="preserve"> dmr</w:t>
      </w:r>
    </w:p>
    <w:p w14:paraId="79D77A16" w14:textId="77777777" w:rsidR="007A793C" w:rsidRPr="00DC5153" w:rsidRDefault="007A793C" w:rsidP="007A793C">
      <w:pPr>
        <w:spacing w:after="0"/>
        <w:rPr>
          <w:rStyle w:val="StyleUnderline"/>
        </w:rPr>
      </w:pPr>
      <w:r w:rsidRPr="00DC5153">
        <w:rPr>
          <w:sz w:val="16"/>
        </w:rPr>
        <w:t xml:space="preserve">After repeated entreaties from Washington — carried by emissaries ranging from White House National Security Advisor Jake Sullivan to Republican Senator Lindsey Graham — MBS set conditions for joining the accords, including US guarantees for Saudi Arabia’s security, know-how for a nuclear power program and the removal of restrictions on arms sales to the kingdom. Secretary of State Tony Blinken, who will visit Saudi Arabia this month, will presumably convey Biden’s response. </w:t>
      </w:r>
      <w:r w:rsidRPr="00252BB3">
        <w:rPr>
          <w:rStyle w:val="StyleUnderline"/>
          <w:highlight w:val="cyan"/>
        </w:rPr>
        <w:t>It is unlikely the president can meet all of MBS’s demands before the end of the year</w:t>
      </w:r>
      <w:r w:rsidRPr="00DC5153">
        <w:rPr>
          <w:rStyle w:val="StyleUnderline"/>
        </w:rPr>
        <w:t xml:space="preserve">, not least </w:t>
      </w:r>
      <w:r w:rsidRPr="00252BB3">
        <w:rPr>
          <w:rStyle w:val="StyleUnderline"/>
          <w:highlight w:val="cyan"/>
        </w:rPr>
        <w:t>because of opposition from</w:t>
      </w:r>
      <w:r w:rsidRPr="00DC5153">
        <w:rPr>
          <w:rStyle w:val="StyleUnderline"/>
        </w:rPr>
        <w:t xml:space="preserve"> fellow </w:t>
      </w:r>
      <w:r w:rsidRPr="00252BB3">
        <w:rPr>
          <w:rStyle w:val="StyleUnderline"/>
          <w:highlight w:val="cyan"/>
        </w:rPr>
        <w:t>Dem</w:t>
      </w:r>
      <w:r w:rsidRPr="00DC5153">
        <w:rPr>
          <w:rStyle w:val="StyleUnderline"/>
        </w:rPr>
        <w:t>ocrat</w:t>
      </w:r>
      <w:r w:rsidRPr="00252BB3">
        <w:rPr>
          <w:rStyle w:val="StyleUnderline"/>
          <w:highlight w:val="cyan"/>
        </w:rPr>
        <w:t>s</w:t>
      </w:r>
      <w:r w:rsidRPr="00DC5153">
        <w:rPr>
          <w:rStyle w:val="StyleUnderline"/>
        </w:rPr>
        <w:t xml:space="preserve"> in Congress. </w:t>
      </w:r>
      <w:r w:rsidRPr="00252BB3">
        <w:rPr>
          <w:rStyle w:val="StyleUnderline"/>
          <w:highlight w:val="cyan"/>
        </w:rPr>
        <w:t>The Saudis know this and may have deliberately set the bar too high</w:t>
      </w:r>
      <w:r w:rsidRPr="00DC5153">
        <w:rPr>
          <w:rStyle w:val="StyleUnderline"/>
        </w:rPr>
        <w:t>.</w:t>
      </w:r>
      <w:r>
        <w:rPr>
          <w:rStyle w:val="StyleUnderline"/>
        </w:rPr>
        <w:t xml:space="preserve"> </w:t>
      </w:r>
      <w:r w:rsidRPr="00DC5153">
        <w:rPr>
          <w:rStyle w:val="StyleUnderline"/>
        </w:rPr>
        <w:t>MBS’s priorities are very different from those of the club’s other members</w:t>
      </w:r>
      <w:r w:rsidRPr="00DC5153">
        <w:rPr>
          <w:sz w:val="16"/>
        </w:rPr>
        <w:t xml:space="preserve">. Unlike the UAE and Bahrain, which saw Israel as shield against a belligerent Iran, Saudi Arabia has already arrived at an accommodation with the Islamic Republic. And he is not seeking special consideration from the US — unlike Morocco, which got Washington’s recognition for its claim to Western Sahara, and Sudan, which was removed from the State Department’s list of sponsors of terrorism. The crown prince is also mindful of the wishes of his father, the ailing King Salman bin Abdulaziz, a longtime advocate of Palestinian statehood, who is said to oppose a diplomatic opening with Israel. Saudi analysts say that MBS has decided he won’t sign the accords while the king is still alive. If the situation changes, </w:t>
      </w:r>
      <w:r w:rsidRPr="00252BB3">
        <w:rPr>
          <w:rStyle w:val="StyleUnderline"/>
          <w:highlight w:val="cyan"/>
        </w:rPr>
        <w:t>Riyadh can easily normalize relations with Israel without US assistance</w:t>
      </w:r>
      <w:r w:rsidRPr="00DC5153">
        <w:rPr>
          <w:sz w:val="16"/>
        </w:rPr>
        <w:t xml:space="preserve">. With the other signatories having already broken that taboo, MBS needn’t fear opprobrium in the Arab world. He could choose to sign the accords, or arrive at an entirely different diplomatic agreement. </w:t>
      </w:r>
      <w:r w:rsidRPr="00252BB3">
        <w:rPr>
          <w:rStyle w:val="StyleUnderline"/>
          <w:highlight w:val="cyan"/>
        </w:rPr>
        <w:t>If MBS hasn’t forgiven Biden for the “pariah”’ comment, he might derive some schadenfreude from denying him the credit</w:t>
      </w:r>
      <w:r w:rsidRPr="00DC5153">
        <w:rPr>
          <w:rStyle w:val="StyleUnderline"/>
        </w:rPr>
        <w:t>, or even a photo-op at the White House</w:t>
      </w:r>
      <w:r w:rsidRPr="00DC5153">
        <w:rPr>
          <w:sz w:val="16"/>
        </w:rPr>
        <w:t xml:space="preserve">. The Israelis wouldn’t care, and the president could hardly cavil, as long as the deal got done. And what if MBS decided to preserve the status quo indefinitely? The </w:t>
      </w:r>
      <w:r w:rsidRPr="00DC5153">
        <w:rPr>
          <w:rStyle w:val="StyleUnderline"/>
        </w:rPr>
        <w:t>Biden</w:t>
      </w:r>
      <w:r w:rsidRPr="00DC5153">
        <w:rPr>
          <w:sz w:val="16"/>
        </w:rPr>
        <w:t xml:space="preserve"> administration</w:t>
      </w:r>
      <w:r w:rsidRPr="00DC5153">
        <w:rPr>
          <w:rStyle w:val="StyleUnderline"/>
        </w:rPr>
        <w:t>’s position</w:t>
      </w:r>
      <w:r w:rsidRPr="00DC5153">
        <w:rPr>
          <w:sz w:val="16"/>
        </w:rPr>
        <w:t xml:space="preserve">, articulated by Sullivan, </w:t>
      </w:r>
      <w:r w:rsidRPr="00DC5153">
        <w:rPr>
          <w:rStyle w:val="StyleUnderline"/>
        </w:rPr>
        <w:t>is that bringing more Arab and Muslim states into the accords is “a declared national security interest of the U</w:t>
      </w:r>
      <w:r w:rsidRPr="00DC5153">
        <w:rPr>
          <w:sz w:val="16"/>
        </w:rPr>
        <w:t xml:space="preserve">nited </w:t>
      </w:r>
      <w:r w:rsidRPr="00DC5153">
        <w:rPr>
          <w:rStyle w:val="StyleUnderline"/>
        </w:rPr>
        <w:t>S</w:t>
      </w:r>
      <w:r w:rsidRPr="00DC5153">
        <w:rPr>
          <w:sz w:val="16"/>
        </w:rPr>
        <w:t xml:space="preserve">tates.” </w:t>
      </w:r>
      <w:r w:rsidRPr="00DC5153">
        <w:rPr>
          <w:rStyle w:val="StyleUnderline"/>
        </w:rPr>
        <w:t>But this airy claim doesn’t bear scrutiny</w:t>
      </w:r>
      <w:r w:rsidRPr="00DC5153">
        <w:rPr>
          <w:sz w:val="16"/>
        </w:rPr>
        <w:t xml:space="preserve">. </w:t>
      </w:r>
      <w:r w:rsidRPr="00DC5153">
        <w:rPr>
          <w:rStyle w:val="StyleUnderline"/>
        </w:rPr>
        <w:t>T</w:t>
      </w:r>
      <w:r w:rsidRPr="00252BB3">
        <w:rPr>
          <w:rStyle w:val="StyleUnderline"/>
          <w:highlight w:val="cyan"/>
        </w:rPr>
        <w:t>he US interest in securing Israel from hostile Arab states was substantially achieved decades ago</w:t>
      </w:r>
      <w:r w:rsidRPr="00DC5153">
        <w:rPr>
          <w:rStyle w:val="StyleUnderline"/>
        </w:rPr>
        <w:t>, when Egypt and Jordan established relations with the country</w:t>
      </w:r>
      <w:r w:rsidRPr="00DC5153">
        <w:rPr>
          <w:sz w:val="16"/>
        </w:rPr>
        <w:t xml:space="preserve">. The threat posed by Iran and its proxies in Syria, Lebanon and Iraq requires military assistance and intelligence cooperation, rather than diplomatic exertion. </w:t>
      </w:r>
      <w:r w:rsidRPr="00252BB3">
        <w:rPr>
          <w:rStyle w:val="StyleUnderline"/>
          <w:highlight w:val="cyan"/>
        </w:rPr>
        <w:t>And Saudi Arabia</w:t>
      </w:r>
      <w:r w:rsidRPr="00DC5153">
        <w:rPr>
          <w:rStyle w:val="StyleUnderline"/>
        </w:rPr>
        <w:t xml:space="preserve">, even without normal diplomatic relations, </w:t>
      </w:r>
      <w:r w:rsidRPr="00252BB3">
        <w:rPr>
          <w:rStyle w:val="StyleUnderline"/>
          <w:highlight w:val="cyan"/>
        </w:rPr>
        <w:t>can hardly be described as hostile to Israel</w:t>
      </w:r>
      <w:r w:rsidRPr="00DC5153">
        <w:rPr>
          <w:sz w:val="16"/>
        </w:rPr>
        <w:t xml:space="preserve">. </w:t>
      </w:r>
      <w:r w:rsidRPr="00DC5153">
        <w:rPr>
          <w:rStyle w:val="StyleUnderline"/>
        </w:rPr>
        <w:t>Nor would having the kingdom in the club greatly change the US security calculus for the region</w:t>
      </w:r>
      <w:r w:rsidRPr="00DC5153">
        <w:rPr>
          <w:sz w:val="16"/>
        </w:rPr>
        <w:t xml:space="preserve">. If they keep pursuing a separate peace with Iran, the Saudis cannot be expected to participate meaningfully in any confrontation with the Islamic Republic. They are unlikely to have any restraining effect on the Iranians or their proxy militias. For now, it is sufficient to US purposes that Israel and Saudi Arabia cooperate surreptitiously on a wide range of military and intelligence initiatives. They could certainly benefit from more open association, especially in trade. But the </w:t>
      </w:r>
      <w:r w:rsidRPr="00102A69">
        <w:rPr>
          <w:rStyle w:val="StyleUnderline"/>
          <w:highlight w:val="cyan"/>
        </w:rPr>
        <w:t>Biden</w:t>
      </w:r>
      <w:r w:rsidRPr="00DC5153">
        <w:rPr>
          <w:rStyle w:val="StyleUnderline"/>
        </w:rPr>
        <w:t xml:space="preserve"> administration </w:t>
      </w:r>
      <w:r w:rsidRPr="00102A69">
        <w:rPr>
          <w:rStyle w:val="StyleUnderline"/>
          <w:highlight w:val="cyan"/>
        </w:rPr>
        <w:t>should leave it to the Saudis and Israelis to get there in their own time.</w:t>
      </w:r>
    </w:p>
    <w:p w14:paraId="7074000C" w14:textId="77777777" w:rsidR="007A793C" w:rsidRDefault="007A793C" w:rsidP="007A793C"/>
    <w:p w14:paraId="79AF960D" w14:textId="25FC3A7E" w:rsidR="00901A21" w:rsidRDefault="00901A21" w:rsidP="00901A21">
      <w:pPr>
        <w:pStyle w:val="Heading4"/>
      </w:pPr>
      <w:r>
        <w:t>Saudi Arabia has no real interest in formal negotiations – the squo solves regional security concerns</w:t>
      </w:r>
    </w:p>
    <w:p w14:paraId="29BB84A8" w14:textId="77777777" w:rsidR="00901A21" w:rsidRPr="00677BEA" w:rsidRDefault="00901A21" w:rsidP="00901A21">
      <w:pPr>
        <w:spacing w:after="0"/>
        <w:rPr>
          <w:rStyle w:val="Style13ptBold"/>
        </w:rPr>
      </w:pPr>
      <w:r w:rsidRPr="00677BEA">
        <w:rPr>
          <w:rStyle w:val="Style13ptBold"/>
        </w:rPr>
        <w:t>Plitnick 5/28</w:t>
      </w:r>
    </w:p>
    <w:p w14:paraId="19DCE957" w14:textId="77777777" w:rsidR="00901A21" w:rsidRPr="00677BEA" w:rsidRDefault="00901A21" w:rsidP="00901A21">
      <w:pPr>
        <w:spacing w:after="0"/>
      </w:pPr>
      <w:r>
        <w:t xml:space="preserve">Mitchell Plitnick is the president of ReThinking Foreign Policy. He is the co-author, with Marc Lamont Hill, of Except for Palestine: The Limits of Progressive Politics. Mitchell's previous positions include vice president at the Foundation for Middle East Peace, Director of the US Office of B'Tselem, and Co-Director of Jewish Voice for Peace. “Biden push for Saudi-Israeli normalization reflects misreading of </w:t>
      </w:r>
      <w:r>
        <w:lastRenderedPageBreak/>
        <w:t xml:space="preserve">domestic and international politics,” May 28, 2023 </w:t>
      </w:r>
      <w:hyperlink r:id="rId48" w:history="1">
        <w:r w:rsidRPr="003D070A">
          <w:rPr>
            <w:rStyle w:val="Hyperlink"/>
          </w:rPr>
          <w:t>https://mondoweiss.net/2023/05/biden-push-for-saudi-israeli-normalization-reflects-misreading-of-domestic-and-international-politics/</w:t>
        </w:r>
      </w:hyperlink>
      <w:r>
        <w:t xml:space="preserve"> dmr</w:t>
      </w:r>
    </w:p>
    <w:p w14:paraId="4AF06CF2" w14:textId="77777777" w:rsidR="00901A21" w:rsidRPr="00677BEA" w:rsidRDefault="00901A21" w:rsidP="00901A21">
      <w:pPr>
        <w:rPr>
          <w:rStyle w:val="StyleUnderline"/>
        </w:rPr>
      </w:pPr>
      <w:r w:rsidRPr="00677BEA">
        <w:rPr>
          <w:rStyle w:val="StyleUnderline"/>
        </w:rPr>
        <w:t>Saudi Arabia in no hurry</w:t>
      </w:r>
    </w:p>
    <w:p w14:paraId="04905E8D" w14:textId="77777777" w:rsidR="00901A21" w:rsidRDefault="00901A21" w:rsidP="00901A21">
      <w:pPr>
        <w:rPr>
          <w:sz w:val="16"/>
        </w:rPr>
      </w:pPr>
      <w:r w:rsidRPr="009F2010">
        <w:rPr>
          <w:rStyle w:val="StyleUnderline"/>
          <w:highlight w:val="cyan"/>
        </w:rPr>
        <w:t>Business between most Arab states and Israel has gone on for a long time</w:t>
      </w:r>
      <w:r w:rsidRPr="00677BEA">
        <w:rPr>
          <w:rStyle w:val="StyleUnderline"/>
        </w:rPr>
        <w:t>, despite the</w:t>
      </w:r>
      <w:r w:rsidRPr="00677BEA">
        <w:rPr>
          <w:sz w:val="16"/>
        </w:rPr>
        <w:t xml:space="preserve"> existence of a technical, and largely </w:t>
      </w:r>
      <w:r w:rsidRPr="00677BEA">
        <w:rPr>
          <w:rStyle w:val="StyleUnderline"/>
        </w:rPr>
        <w:t>ineffective Arab League boycott</w:t>
      </w:r>
      <w:r w:rsidRPr="00677BEA">
        <w:rPr>
          <w:sz w:val="16"/>
        </w:rPr>
        <w:t xml:space="preserve"> of Israel since 1945, before Israel was even created. In recent years, </w:t>
      </w:r>
      <w:r w:rsidRPr="00677BEA">
        <w:rPr>
          <w:rStyle w:val="StyleUnderline"/>
        </w:rPr>
        <w:t xml:space="preserve">unofficial, clandestine </w:t>
      </w:r>
      <w:r w:rsidRPr="009F2010">
        <w:rPr>
          <w:rStyle w:val="StyleUnderline"/>
          <w:highlight w:val="cyan"/>
        </w:rPr>
        <w:t>cooperation between Saudi Arabia and Israel has emerged gradually from the shadows</w:t>
      </w:r>
      <w:r w:rsidRPr="00677BEA">
        <w:rPr>
          <w:sz w:val="16"/>
        </w:rPr>
        <w:t xml:space="preserve">. The downside of that for Israel is that </w:t>
      </w:r>
      <w:r w:rsidRPr="009F2010">
        <w:rPr>
          <w:rStyle w:val="Emphasis"/>
          <w:highlight w:val="cyan"/>
        </w:rPr>
        <w:t>Saudi Arabia is already getting most of what it wants from Israel.</w:t>
      </w:r>
      <w:r w:rsidRPr="009F2010">
        <w:rPr>
          <w:sz w:val="16"/>
          <w:highlight w:val="cyan"/>
        </w:rPr>
        <w:t xml:space="preserve"> </w:t>
      </w:r>
      <w:r w:rsidRPr="009F2010">
        <w:rPr>
          <w:rStyle w:val="StyleUnderline"/>
          <w:highlight w:val="cyan"/>
        </w:rPr>
        <w:t>Economic and strategic cooperation mechanisms</w:t>
      </w:r>
      <w:r w:rsidRPr="00677BEA">
        <w:rPr>
          <w:rStyle w:val="StyleUnderline"/>
        </w:rPr>
        <w:t xml:space="preserve"> have been established and </w:t>
      </w:r>
      <w:r w:rsidRPr="009F2010">
        <w:rPr>
          <w:rStyle w:val="StyleUnderline"/>
          <w:highlight w:val="cyan"/>
        </w:rPr>
        <w:t>continue to function</w:t>
      </w:r>
      <w:r w:rsidRPr="00677BEA">
        <w:rPr>
          <w:rStyle w:val="StyleUnderline"/>
        </w:rPr>
        <w:t>, and the military dimension will become less and less important over the coming years</w:t>
      </w:r>
      <w:r w:rsidRPr="00677BEA">
        <w:rPr>
          <w:sz w:val="16"/>
        </w:rPr>
        <w:t xml:space="preserve">, assuming the new agreement between the Saudis and Iran hold up. </w:t>
      </w:r>
      <w:r w:rsidRPr="00677BEA">
        <w:rPr>
          <w:rStyle w:val="StyleUnderline"/>
        </w:rPr>
        <w:t xml:space="preserve">Since </w:t>
      </w:r>
      <w:r w:rsidRPr="009F2010">
        <w:rPr>
          <w:rStyle w:val="StyleUnderline"/>
          <w:highlight w:val="cyan"/>
        </w:rPr>
        <w:t>the Saudi</w:t>
      </w:r>
      <w:r w:rsidRPr="00677BEA">
        <w:rPr>
          <w:sz w:val="16"/>
        </w:rPr>
        <w:t xml:space="preserve"> </w:t>
      </w:r>
      <w:r w:rsidRPr="009F2010">
        <w:rPr>
          <w:sz w:val="16"/>
        </w:rPr>
        <w:t>royal</w:t>
      </w:r>
      <w:r w:rsidRPr="009F2010">
        <w:rPr>
          <w:sz w:val="16"/>
          <w:highlight w:val="cyan"/>
        </w:rPr>
        <w:t xml:space="preserve"> </w:t>
      </w:r>
      <w:r w:rsidRPr="009F2010">
        <w:rPr>
          <w:rStyle w:val="StyleUnderline"/>
          <w:highlight w:val="cyan"/>
        </w:rPr>
        <w:t>family</w:t>
      </w:r>
      <w:r w:rsidRPr="00677BEA">
        <w:rPr>
          <w:rStyle w:val="StyleUnderline"/>
        </w:rPr>
        <w:t>,</w:t>
      </w:r>
      <w:r w:rsidRPr="00677BEA">
        <w:rPr>
          <w:sz w:val="16"/>
        </w:rPr>
        <w:t xml:space="preserve"> including MBS,</w:t>
      </w:r>
      <w:r w:rsidRPr="00677BEA">
        <w:rPr>
          <w:rStyle w:val="StyleUnderline"/>
        </w:rPr>
        <w:t xml:space="preserve"> </w:t>
      </w:r>
      <w:r w:rsidRPr="009F2010">
        <w:rPr>
          <w:rStyle w:val="StyleUnderline"/>
          <w:highlight w:val="cyan"/>
        </w:rPr>
        <w:t>know</w:t>
      </w:r>
      <w:r w:rsidRPr="00677BEA">
        <w:rPr>
          <w:sz w:val="16"/>
        </w:rPr>
        <w:t xml:space="preserve"> that full </w:t>
      </w:r>
      <w:r w:rsidRPr="009F2010">
        <w:rPr>
          <w:rStyle w:val="StyleUnderline"/>
          <w:highlight w:val="cyan"/>
        </w:rPr>
        <w:t>normalization</w:t>
      </w:r>
      <w:r w:rsidRPr="00677BEA">
        <w:rPr>
          <w:sz w:val="16"/>
        </w:rPr>
        <w:t xml:space="preserve"> with Israel outside a permanent agreement with the Palestinians </w:t>
      </w:r>
      <w:r w:rsidRPr="009F2010">
        <w:rPr>
          <w:rStyle w:val="StyleUnderline"/>
          <w:highlight w:val="cyan"/>
        </w:rPr>
        <w:t>will be deeply unpopular</w:t>
      </w:r>
      <w:r w:rsidRPr="00677BEA">
        <w:rPr>
          <w:sz w:val="16"/>
        </w:rPr>
        <w:t xml:space="preserve"> not only among the masses in the kingdom but also among a considerable portion of the royal family itself, </w:t>
      </w:r>
      <w:r w:rsidRPr="00677BEA">
        <w:rPr>
          <w:rStyle w:val="StyleUnderline"/>
        </w:rPr>
        <w:t>they have every reason to proceed very slowly</w:t>
      </w:r>
      <w:r w:rsidRPr="00677BEA">
        <w:rPr>
          <w:sz w:val="16"/>
        </w:rPr>
        <w:t xml:space="preserve"> on normalizing with Israel. This was what the </w:t>
      </w:r>
      <w:r w:rsidRPr="009F2010">
        <w:rPr>
          <w:rStyle w:val="StyleUnderline"/>
          <w:highlight w:val="cyan"/>
        </w:rPr>
        <w:t>Saudis</w:t>
      </w:r>
      <w:r w:rsidRPr="00677BEA">
        <w:rPr>
          <w:sz w:val="16"/>
        </w:rPr>
        <w:t xml:space="preserve"> were signaling </w:t>
      </w:r>
      <w:r w:rsidRPr="00677BEA">
        <w:rPr>
          <w:rStyle w:val="StyleUnderline"/>
        </w:rPr>
        <w:t>recently</w:t>
      </w:r>
      <w:r w:rsidRPr="00677BEA">
        <w:rPr>
          <w:sz w:val="16"/>
        </w:rPr>
        <w:t xml:space="preserve"> when, addressing the last Arab League summit MBS </w:t>
      </w:r>
      <w:r w:rsidRPr="009F2010">
        <w:rPr>
          <w:rStyle w:val="StyleUnderline"/>
          <w:highlight w:val="cyan"/>
        </w:rPr>
        <w:t>stated</w:t>
      </w:r>
      <w:r w:rsidRPr="009F2010">
        <w:rPr>
          <w:sz w:val="16"/>
          <w:highlight w:val="cyan"/>
        </w:rPr>
        <w:t xml:space="preserve"> that, “</w:t>
      </w:r>
      <w:r w:rsidRPr="009F2010">
        <w:rPr>
          <w:rStyle w:val="StyleUnderline"/>
          <w:highlight w:val="cyan"/>
        </w:rPr>
        <w:t>The Palestinian issue</w:t>
      </w:r>
      <w:r w:rsidRPr="00677BEA">
        <w:rPr>
          <w:sz w:val="16"/>
        </w:rPr>
        <w:t xml:space="preserve"> was and </w:t>
      </w:r>
      <w:r w:rsidRPr="009F2010">
        <w:rPr>
          <w:rStyle w:val="StyleUnderline"/>
          <w:highlight w:val="cyan"/>
        </w:rPr>
        <w:t>remains</w:t>
      </w:r>
      <w:r w:rsidRPr="00677BEA">
        <w:rPr>
          <w:sz w:val="16"/>
        </w:rPr>
        <w:t xml:space="preserve"> the central issue for Arab countries, and it is </w:t>
      </w:r>
      <w:r w:rsidRPr="009F2010">
        <w:rPr>
          <w:rStyle w:val="StyleUnderline"/>
          <w:highlight w:val="cyan"/>
        </w:rPr>
        <w:t>at the top of the kingdom’s priorities.</w:t>
      </w:r>
      <w:r w:rsidRPr="009F2010">
        <w:rPr>
          <w:sz w:val="16"/>
          <w:highlight w:val="cyan"/>
        </w:rPr>
        <w:t xml:space="preserve">” </w:t>
      </w:r>
      <w:r w:rsidRPr="009F2010">
        <w:rPr>
          <w:rStyle w:val="StyleUnderline"/>
          <w:highlight w:val="cyan"/>
        </w:rPr>
        <w:t>The statement</w:t>
      </w:r>
      <w:r w:rsidRPr="00677BEA">
        <w:rPr>
          <w:sz w:val="16"/>
        </w:rPr>
        <w:t xml:space="preserve"> is false on its face, of course, as the Abraham Accords and Saudi Arabia’s own thaw in relations with Israel demonstrate. But it </w:t>
      </w:r>
      <w:r w:rsidRPr="009F2010">
        <w:rPr>
          <w:rStyle w:val="StyleUnderline"/>
          <w:highlight w:val="cyan"/>
        </w:rPr>
        <w:t>was intended to send a message</w:t>
      </w:r>
      <w:r w:rsidRPr="00677BEA">
        <w:rPr>
          <w:rStyle w:val="StyleUnderline"/>
        </w:rPr>
        <w:t xml:space="preserve"> to Israel and the U</w:t>
      </w:r>
      <w:r w:rsidRPr="00677BEA">
        <w:rPr>
          <w:sz w:val="16"/>
        </w:rPr>
        <w:t xml:space="preserve">nited </w:t>
      </w:r>
      <w:r w:rsidRPr="00677BEA">
        <w:rPr>
          <w:rStyle w:val="StyleUnderline"/>
        </w:rPr>
        <w:t>S</w:t>
      </w:r>
      <w:r w:rsidRPr="00677BEA">
        <w:rPr>
          <w:sz w:val="16"/>
        </w:rPr>
        <w:t xml:space="preserve">tates </w:t>
      </w:r>
      <w:r w:rsidRPr="009F2010">
        <w:rPr>
          <w:rStyle w:val="StyleUnderline"/>
          <w:highlight w:val="cyan"/>
        </w:rPr>
        <w:t>that</w:t>
      </w:r>
      <w:r w:rsidRPr="00677BEA">
        <w:rPr>
          <w:rStyle w:val="StyleUnderline"/>
        </w:rPr>
        <w:t xml:space="preserve"> </w:t>
      </w:r>
      <w:r w:rsidRPr="009F2010">
        <w:rPr>
          <w:rStyle w:val="StyleUnderline"/>
          <w:highlight w:val="cyan"/>
        </w:rPr>
        <w:t>normalizing</w:t>
      </w:r>
      <w:r w:rsidRPr="00677BEA">
        <w:rPr>
          <w:sz w:val="16"/>
        </w:rPr>
        <w:t xml:space="preserve"> with Saudi Arabia </w:t>
      </w:r>
      <w:r w:rsidRPr="009F2010">
        <w:rPr>
          <w:rStyle w:val="StyleUnderline"/>
          <w:highlight w:val="cyan"/>
        </w:rPr>
        <w:t xml:space="preserve">would </w:t>
      </w:r>
      <w:r w:rsidRPr="009F2010">
        <w:rPr>
          <w:rStyle w:val="Emphasis"/>
          <w:highlight w:val="cyan"/>
        </w:rPr>
        <w:t>come only at a steep price</w:t>
      </w:r>
      <w:r w:rsidRPr="00677BEA">
        <w:rPr>
          <w:rStyle w:val="StyleUnderline"/>
        </w:rPr>
        <w:t>.</w:t>
      </w:r>
      <w:r w:rsidRPr="00677BEA">
        <w:rPr>
          <w:sz w:val="16"/>
        </w:rPr>
        <w:t xml:space="preserve"> MBS understands that </w:t>
      </w:r>
      <w:r w:rsidRPr="00677BEA">
        <w:rPr>
          <w:rStyle w:val="StyleUnderline"/>
        </w:rPr>
        <w:t>the Saudis hold all the cards</w:t>
      </w:r>
      <w:r w:rsidRPr="00677BEA">
        <w:rPr>
          <w:sz w:val="16"/>
        </w:rPr>
        <w:t xml:space="preserve">. The weakness Joe Biden demonstrated with his complete reversal on his attitude toward MBS means that </w:t>
      </w:r>
      <w:r w:rsidRPr="00E4649A">
        <w:rPr>
          <w:rStyle w:val="StyleUnderline"/>
          <w:highlight w:val="cyan"/>
        </w:rPr>
        <w:t>Washington has few</w:t>
      </w:r>
      <w:r w:rsidRPr="00677BEA">
        <w:rPr>
          <w:rStyle w:val="StyleUnderline"/>
        </w:rPr>
        <w:t xml:space="preserve"> </w:t>
      </w:r>
      <w:r w:rsidRPr="00E4649A">
        <w:rPr>
          <w:rStyle w:val="StyleUnderline"/>
          <w:highlight w:val="cyan"/>
        </w:rPr>
        <w:t>sticks</w:t>
      </w:r>
      <w:r w:rsidRPr="00677BEA">
        <w:rPr>
          <w:rStyle w:val="StyleUnderline"/>
        </w:rPr>
        <w:t xml:space="preserve"> to use with the Saudis</w:t>
      </w:r>
      <w:r w:rsidRPr="00677BEA">
        <w:rPr>
          <w:sz w:val="16"/>
        </w:rPr>
        <w:t xml:space="preserve">, allowing MBS to ask for as many carrots as he can dream of. Now that a direct conflict between the kingdom and Iran is much less likely, MBS is free to hold out for the best deal possible in exchange for normalizing with Israel. </w:t>
      </w:r>
      <w:r w:rsidRPr="00677BEA">
        <w:rPr>
          <w:rStyle w:val="StyleUnderline"/>
        </w:rPr>
        <w:t>Will Saudi demands include Palestine</w:t>
      </w:r>
      <w:r w:rsidRPr="00677BEA">
        <w:rPr>
          <w:sz w:val="16"/>
        </w:rPr>
        <w:t xml:space="preserve">? </w:t>
      </w:r>
      <w:r w:rsidRPr="00677BEA">
        <w:rPr>
          <w:rStyle w:val="StyleUnderline"/>
        </w:rPr>
        <w:t>It is hard to imagine that anyone believes that MBS really cares about the Palestinian cause</w:t>
      </w:r>
      <w:r w:rsidRPr="00677BEA">
        <w:rPr>
          <w:sz w:val="16"/>
        </w:rPr>
        <w:t xml:space="preserve">. Of course, if he were to win something significant for the Palestinians, it would add to his status in the Muslim and Arab world. Still, fully realizing Palestinian rights and freedoms, whether in an independent Palestinian state or in a single democratic state between the river and the sea, is far too much to hope for even if the Saudis get the proverbial king’s ransom for normalizing with Israel. </w:t>
      </w:r>
      <w:r w:rsidRPr="00677BEA">
        <w:rPr>
          <w:rStyle w:val="StyleUnderline"/>
        </w:rPr>
        <w:t xml:space="preserve">More likely, </w:t>
      </w:r>
      <w:r w:rsidRPr="009F2010">
        <w:rPr>
          <w:rStyle w:val="StyleUnderline"/>
          <w:highlight w:val="cyan"/>
        </w:rPr>
        <w:t>Palestine is a negotiating tactic for them. They know that the current Israeli government will collapse immediately if any concession that is more than cosmetic is made to the Palestinians.</w:t>
      </w:r>
      <w:r w:rsidRPr="00677BEA">
        <w:rPr>
          <w:rStyle w:val="StyleUnderline"/>
        </w:rPr>
        <w:t xml:space="preserve"> There is no way</w:t>
      </w:r>
      <w:r w:rsidRPr="00677BEA">
        <w:rPr>
          <w:sz w:val="16"/>
        </w:rPr>
        <w:t xml:space="preserve"> Israeli Prime Minister Benjamin </w:t>
      </w:r>
      <w:r w:rsidRPr="00677BEA">
        <w:rPr>
          <w:rStyle w:val="StyleUnderline"/>
        </w:rPr>
        <w:t>Netanyahu could make such a bargain</w:t>
      </w:r>
      <w:r w:rsidRPr="00677BEA">
        <w:rPr>
          <w:sz w:val="16"/>
        </w:rPr>
        <w:t xml:space="preserve"> at this time, </w:t>
      </w:r>
      <w:r w:rsidRPr="00677BEA">
        <w:rPr>
          <w:rStyle w:val="StyleUnderline"/>
        </w:rPr>
        <w:t>even if he wanted to</w:t>
      </w:r>
      <w:r w:rsidRPr="00677BEA">
        <w:rPr>
          <w:sz w:val="16"/>
        </w:rPr>
        <w:t xml:space="preserve">, which he likely does not. The </w:t>
      </w:r>
      <w:r w:rsidRPr="00677BEA">
        <w:rPr>
          <w:rStyle w:val="StyleUnderline"/>
        </w:rPr>
        <w:t xml:space="preserve">Saudis </w:t>
      </w:r>
      <w:r w:rsidRPr="00677BEA">
        <w:rPr>
          <w:sz w:val="16"/>
        </w:rPr>
        <w:t xml:space="preserve">mostly </w:t>
      </w:r>
      <w:r w:rsidRPr="00677BEA">
        <w:rPr>
          <w:rStyle w:val="StyleUnderline"/>
        </w:rPr>
        <w:t>want access to higher-scale U.S. weapons, enhanced military partnership with the U</w:t>
      </w:r>
      <w:r w:rsidRPr="00677BEA">
        <w:rPr>
          <w:sz w:val="16"/>
        </w:rPr>
        <w:t xml:space="preserve">nited </w:t>
      </w:r>
      <w:r w:rsidRPr="00677BEA">
        <w:rPr>
          <w:rStyle w:val="StyleUnderline"/>
        </w:rPr>
        <w:t>S</w:t>
      </w:r>
      <w:r w:rsidRPr="00677BEA">
        <w:rPr>
          <w:sz w:val="16"/>
        </w:rPr>
        <w:t xml:space="preserve">tates, </w:t>
      </w:r>
      <w:r w:rsidRPr="00677BEA">
        <w:rPr>
          <w:rStyle w:val="StyleUnderline"/>
        </w:rPr>
        <w:t>and</w:t>
      </w:r>
      <w:r w:rsidRPr="00677BEA">
        <w:rPr>
          <w:sz w:val="16"/>
        </w:rPr>
        <w:t xml:space="preserve"> U.S. </w:t>
      </w:r>
      <w:r w:rsidRPr="00677BEA">
        <w:rPr>
          <w:rStyle w:val="StyleUnderline"/>
        </w:rPr>
        <w:t>aid in setting up a fully independent nuclear program</w:t>
      </w:r>
      <w:r w:rsidRPr="00677BEA">
        <w:rPr>
          <w:sz w:val="16"/>
        </w:rPr>
        <w:t xml:space="preserve"> with full enrichment capabilities. That’s an ambitious wish list, and doubtless, </w:t>
      </w:r>
      <w:r w:rsidRPr="00677BEA">
        <w:rPr>
          <w:rStyle w:val="StyleUnderline"/>
        </w:rPr>
        <w:t>the Saudis know they will have to</w:t>
      </w:r>
      <w:r w:rsidRPr="00677BEA">
        <w:rPr>
          <w:sz w:val="16"/>
        </w:rPr>
        <w:t xml:space="preserve"> </w:t>
      </w:r>
      <w:r w:rsidRPr="00677BEA">
        <w:rPr>
          <w:rStyle w:val="StyleUnderline"/>
        </w:rPr>
        <w:t>compromise</w:t>
      </w:r>
      <w:r w:rsidRPr="00677BEA">
        <w:rPr>
          <w:sz w:val="16"/>
        </w:rPr>
        <w:t xml:space="preserve"> on those demands if they want to get a deal done. And that’s where Palestine can enter the picture. MBS is clearly envisioning a deal with Israel netting him the kind of benefits that will catapult both his kingdom and him into a position of unprecedented regional power. </w:t>
      </w:r>
      <w:r w:rsidRPr="00677BEA">
        <w:rPr>
          <w:rStyle w:val="StyleUnderline"/>
        </w:rPr>
        <w:t>By setting his sights so high in terms of military and nuclear benefits from the U.S., MBS can justify compromises on those points in exchange for concessions to the Palestinians.</w:t>
      </w:r>
      <w:r w:rsidRPr="00677BEA">
        <w:rPr>
          <w:sz w:val="16"/>
        </w:rPr>
        <w:t xml:space="preserve"> Thus, he would gain not only strategic advantages, but also the prestige of having won something meaningful for the Palestinians, which would count for a lot in the Muslim world. He could also thus contrast Saudi normalization with Israel with those of the other Arab states, which netted nothing for the Palestinians, from Egypt in the 1980s to the Abraham Accords today. MBS knows this Israeli government won’t give him that. But, unlike Netanyahu or Biden, </w:t>
      </w:r>
      <w:r w:rsidRPr="00677BEA">
        <w:rPr>
          <w:rStyle w:val="StyleUnderline"/>
        </w:rPr>
        <w:t>MBS does not face popular elections</w:t>
      </w:r>
      <w:r w:rsidRPr="00677BEA">
        <w:rPr>
          <w:sz w:val="16"/>
        </w:rPr>
        <w:t xml:space="preserve"> every so often. He can afford to think in longer terms, and he has no reason to believe future elections in either the U.S. or Israel will bring in leaders less willing to grant him great gifts in exchange for his cooperation. On the contrary, it is very likely that future Israeli and American governments will have an easier time politically agreeing to his demands than the current ones do. In and of itself, Pinkas was right to say that normalization benefits the Saudi, Israeli, and American governments’ interests. But there are costs for all of them as well. The Netanyahu government, which depends on the far-right Religious Zionism and Jewish Power parties, has red lines, which are so strict in terms of giving nothing to the Palestinians it puts all the burden for paying off the Saudis on Washington. For Riyadh, the benefits are clear, but they, much more than the UAE or Bahrain, have some stake in not appearing to abandon the Palestinian cause, so they can afford to wait for the right deal to come along. The smallest benefits, ironically, accrue to the Biden administration. Their investment here is the result of a political miscalculation by the White House that overestimates the boon Saudi-Israeli normalization will be for Biden in 2024, combined with the correct assessment of some members of Congress—most notably Democrat and AIPAC shill Ritchie Torres of New York—that their efforts on Capitol Hill will benefit their own, more limited and narrow political ambitions. </w:t>
      </w:r>
    </w:p>
    <w:p w14:paraId="642C8073" w14:textId="77777777" w:rsidR="00040CBB" w:rsidRPr="000C17D2" w:rsidRDefault="00040CBB" w:rsidP="00040CBB">
      <w:pPr>
        <w:pStyle w:val="Heading4"/>
      </w:pPr>
      <w:r>
        <w:lastRenderedPageBreak/>
        <w:t xml:space="preserve">Normalization is impossible for reasons unrelated to Biden’s PC. </w:t>
      </w:r>
    </w:p>
    <w:p w14:paraId="1A48B71D" w14:textId="77777777" w:rsidR="00040CBB" w:rsidRDefault="00040CBB" w:rsidP="00040CBB">
      <w:r>
        <w:t xml:space="preserve">Professor Gregory </w:t>
      </w:r>
      <w:r w:rsidRPr="00501CDD">
        <w:rPr>
          <w:rStyle w:val="Style13ptBold"/>
        </w:rPr>
        <w:t>Aftandilian</w:t>
      </w:r>
      <w:r>
        <w:t>, 6-6-20</w:t>
      </w:r>
      <w:r w:rsidRPr="00501CDD">
        <w:rPr>
          <w:rStyle w:val="Style13ptBold"/>
        </w:rPr>
        <w:t>23</w:t>
      </w:r>
      <w:r>
        <w:t>, Non-resident Fellow at the Arab Center Washington DC, and a Senior Professorial Lecturer at American University where he teaches courses on U.S. foreign policy. Professor Aftandilian is also an adjunct faculty member at Boston University and George Mason University, teaching courses on Middle East politics. Previously, he worked for the U.S. government for over 20 years in such capacities as Professional Staff Member of the Senate Foreign Relations Committee and Middle East Analyst at the U.S. Department of State. He holds B.A. in History from Dartmouth College, M.A. in Middle Eastern Studies from University of Chicago, and M.Sc. in International Relations from London School of Economics, "Saudi-Israeli Relations No Longer Depend on Washington," Gulf International Forum, https://gulfif.org/saudi-israeli-relations-no-longer-depend-on-washington/, KL</w:t>
      </w:r>
    </w:p>
    <w:p w14:paraId="72A58642" w14:textId="77777777" w:rsidR="00040CBB" w:rsidRPr="00614A67" w:rsidRDefault="00040CBB" w:rsidP="00040CBB">
      <w:pPr>
        <w:rPr>
          <w:sz w:val="16"/>
        </w:rPr>
      </w:pPr>
      <w:r w:rsidRPr="00614A67">
        <w:rPr>
          <w:sz w:val="16"/>
        </w:rPr>
        <w:t xml:space="preserve">Title: </w:t>
      </w:r>
      <w:r w:rsidRPr="008A3D34">
        <w:rPr>
          <w:rStyle w:val="StyleUnderline"/>
        </w:rPr>
        <w:t xml:space="preserve">Saudi-Israeli Relations </w:t>
      </w:r>
      <w:r w:rsidRPr="008A3D34">
        <w:rPr>
          <w:rStyle w:val="Emphasis"/>
        </w:rPr>
        <w:t>No Longer Depend</w:t>
      </w:r>
      <w:r w:rsidRPr="008A3D34">
        <w:rPr>
          <w:rStyle w:val="StyleUnderline"/>
        </w:rPr>
        <w:t xml:space="preserve"> on </w:t>
      </w:r>
      <w:r w:rsidRPr="008A3D34">
        <w:rPr>
          <w:rStyle w:val="Emphasis"/>
        </w:rPr>
        <w:t>Washington</w:t>
      </w:r>
    </w:p>
    <w:p w14:paraId="531C910E" w14:textId="77777777" w:rsidR="00040CBB" w:rsidRPr="00614A67" w:rsidRDefault="00040CBB" w:rsidP="00040CBB">
      <w:pPr>
        <w:rPr>
          <w:sz w:val="16"/>
        </w:rPr>
      </w:pPr>
      <w:r w:rsidRPr="00614A67">
        <w:rPr>
          <w:sz w:val="16"/>
        </w:rPr>
        <w:t xml:space="preserve">There has been a growing consensus within the American foreign policy community that the route toward establishing diplomatic relations between Saudi Arabia and Israel runs through Washington. This consensus has come about in part due to leaks of discussions that U.S. diplomats and think tank leaders have held with both Saudi and Israeli officials. </w:t>
      </w:r>
      <w:r w:rsidRPr="000C17D2">
        <w:rPr>
          <w:rStyle w:val="StyleUnderline"/>
        </w:rPr>
        <w:t xml:space="preserve">As it is </w:t>
      </w:r>
      <w:r w:rsidRPr="00674EF6">
        <w:rPr>
          <w:rStyle w:val="Emphasis"/>
        </w:rPr>
        <w:t>usually framed</w:t>
      </w:r>
      <w:r w:rsidRPr="000C17D2">
        <w:rPr>
          <w:rStyle w:val="StyleUnderline"/>
        </w:rPr>
        <w:t xml:space="preserve">, </w:t>
      </w:r>
      <w:r w:rsidRPr="00674EF6">
        <w:rPr>
          <w:rStyle w:val="StyleUnderline"/>
          <w:highlight w:val="yellow"/>
        </w:rPr>
        <w:t>the argument is that if</w:t>
      </w:r>
      <w:r w:rsidRPr="000C17D2">
        <w:rPr>
          <w:rStyle w:val="StyleUnderline"/>
        </w:rPr>
        <w:t xml:space="preserve"> the </w:t>
      </w:r>
      <w:r w:rsidRPr="00674EF6">
        <w:rPr>
          <w:rStyle w:val="Emphasis"/>
          <w:highlight w:val="yellow"/>
        </w:rPr>
        <w:t>Biden</w:t>
      </w:r>
      <w:r w:rsidRPr="000C17D2">
        <w:rPr>
          <w:rStyle w:val="StyleUnderline"/>
        </w:rPr>
        <w:t xml:space="preserve"> administration </w:t>
      </w:r>
      <w:r w:rsidRPr="00674EF6">
        <w:rPr>
          <w:rStyle w:val="StyleUnderline"/>
          <w:highlight w:val="yellow"/>
        </w:rPr>
        <w:t>agrees to</w:t>
      </w:r>
      <w:r w:rsidRPr="000C17D2">
        <w:rPr>
          <w:rStyle w:val="StyleUnderline"/>
        </w:rPr>
        <w:t xml:space="preserve"> </w:t>
      </w:r>
      <w:r w:rsidRPr="00674EF6">
        <w:rPr>
          <w:rStyle w:val="Emphasis"/>
        </w:rPr>
        <w:t xml:space="preserve">certain </w:t>
      </w:r>
      <w:r w:rsidRPr="00674EF6">
        <w:rPr>
          <w:rStyle w:val="Emphasis"/>
          <w:highlight w:val="yellow"/>
        </w:rPr>
        <w:t>Saudi</w:t>
      </w:r>
      <w:r w:rsidRPr="00674EF6">
        <w:rPr>
          <w:rStyle w:val="StyleUnderline"/>
          <w:highlight w:val="yellow"/>
        </w:rPr>
        <w:t xml:space="preserve"> demands, then Saudi</w:t>
      </w:r>
      <w:r w:rsidRPr="000C17D2">
        <w:rPr>
          <w:rStyle w:val="StyleUnderline"/>
        </w:rPr>
        <w:t xml:space="preserve"> Arabia </w:t>
      </w:r>
      <w:r w:rsidRPr="00674EF6">
        <w:rPr>
          <w:rStyle w:val="StyleUnderline"/>
          <w:highlight w:val="yellow"/>
        </w:rPr>
        <w:t>will</w:t>
      </w:r>
      <w:r w:rsidRPr="000C17D2">
        <w:rPr>
          <w:rStyle w:val="StyleUnderline"/>
        </w:rPr>
        <w:t xml:space="preserve"> agree to</w:t>
      </w:r>
      <w:r w:rsidRPr="00614A67">
        <w:rPr>
          <w:sz w:val="16"/>
        </w:rPr>
        <w:t xml:space="preserve"> join the Abraham Accords and </w:t>
      </w:r>
      <w:r w:rsidRPr="00674EF6">
        <w:rPr>
          <w:rStyle w:val="StyleUnderline"/>
          <w:highlight w:val="yellow"/>
        </w:rPr>
        <w:t>establish</w:t>
      </w:r>
      <w:r w:rsidRPr="000C17D2">
        <w:rPr>
          <w:rStyle w:val="StyleUnderline"/>
        </w:rPr>
        <w:t xml:space="preserve"> diplomatic </w:t>
      </w:r>
      <w:r w:rsidRPr="00674EF6">
        <w:rPr>
          <w:rStyle w:val="StyleUnderline"/>
          <w:highlight w:val="yellow"/>
        </w:rPr>
        <w:t xml:space="preserve">relations with </w:t>
      </w:r>
      <w:r w:rsidRPr="00674EF6">
        <w:rPr>
          <w:rStyle w:val="Emphasis"/>
          <w:highlight w:val="yellow"/>
        </w:rPr>
        <w:t>Israel</w:t>
      </w:r>
      <w:r w:rsidRPr="000C17D2">
        <w:rPr>
          <w:rStyle w:val="StyleUnderline"/>
        </w:rPr>
        <w:t xml:space="preserve">. However, </w:t>
      </w:r>
      <w:r w:rsidRPr="007B23F9">
        <w:rPr>
          <w:rStyle w:val="StyleUnderline"/>
          <w:highlight w:val="yellow"/>
        </w:rPr>
        <w:t xml:space="preserve">such thinking </w:t>
      </w:r>
      <w:r w:rsidRPr="007B23F9">
        <w:rPr>
          <w:rStyle w:val="Emphasis"/>
          <w:highlight w:val="yellow"/>
        </w:rPr>
        <w:t>ignores</w:t>
      </w:r>
      <w:r w:rsidRPr="000C17D2">
        <w:rPr>
          <w:rStyle w:val="StyleUnderline"/>
        </w:rPr>
        <w:t xml:space="preserve"> the </w:t>
      </w:r>
      <w:r w:rsidRPr="007B23F9">
        <w:rPr>
          <w:rStyle w:val="StyleUnderline"/>
          <w:highlight w:val="yellow"/>
        </w:rPr>
        <w:t>Saudi</w:t>
      </w:r>
      <w:r w:rsidRPr="000C17D2">
        <w:rPr>
          <w:rStyle w:val="StyleUnderline"/>
        </w:rPr>
        <w:t xml:space="preserve"> government’s </w:t>
      </w:r>
      <w:r w:rsidRPr="007B23F9">
        <w:rPr>
          <w:rStyle w:val="Emphasis"/>
        </w:rPr>
        <w:t xml:space="preserve">strategic </w:t>
      </w:r>
      <w:r w:rsidRPr="007B23F9">
        <w:rPr>
          <w:rStyle w:val="Emphasis"/>
          <w:highlight w:val="yellow"/>
        </w:rPr>
        <w:t>independence</w:t>
      </w:r>
      <w:r w:rsidRPr="000C17D2">
        <w:rPr>
          <w:rStyle w:val="StyleUnderline"/>
        </w:rPr>
        <w:t xml:space="preserve">, </w:t>
      </w:r>
      <w:r w:rsidRPr="007B23F9">
        <w:rPr>
          <w:rStyle w:val="StyleUnderline"/>
          <w:highlight w:val="yellow"/>
        </w:rPr>
        <w:t xml:space="preserve">its position as a </w:t>
      </w:r>
      <w:r w:rsidRPr="007B23F9">
        <w:rPr>
          <w:rStyle w:val="Emphasis"/>
          <w:highlight w:val="yellow"/>
        </w:rPr>
        <w:t>leader</w:t>
      </w:r>
      <w:r w:rsidRPr="007B23F9">
        <w:rPr>
          <w:rStyle w:val="StyleUnderline"/>
          <w:highlight w:val="yellow"/>
        </w:rPr>
        <w:t xml:space="preserve"> of the </w:t>
      </w:r>
      <w:r w:rsidRPr="007B23F9">
        <w:rPr>
          <w:rStyle w:val="Emphasis"/>
          <w:highlight w:val="yellow"/>
        </w:rPr>
        <w:t>Arab</w:t>
      </w:r>
      <w:r w:rsidRPr="000C17D2">
        <w:rPr>
          <w:rStyle w:val="StyleUnderline"/>
        </w:rPr>
        <w:t xml:space="preserve"> and </w:t>
      </w:r>
      <w:r w:rsidRPr="007B23F9">
        <w:rPr>
          <w:rStyle w:val="Emphasis"/>
        </w:rPr>
        <w:t>Islamic</w:t>
      </w:r>
      <w:r w:rsidRPr="000C17D2">
        <w:rPr>
          <w:rStyle w:val="StyleUnderline"/>
        </w:rPr>
        <w:t xml:space="preserve"> </w:t>
      </w:r>
      <w:r w:rsidRPr="007B23F9">
        <w:rPr>
          <w:rStyle w:val="StyleUnderline"/>
          <w:highlight w:val="yellow"/>
        </w:rPr>
        <w:t>world</w:t>
      </w:r>
      <w:r w:rsidRPr="000C17D2">
        <w:rPr>
          <w:rStyle w:val="StyleUnderline"/>
        </w:rPr>
        <w:t xml:space="preserve">s, </w:t>
      </w:r>
      <w:r w:rsidRPr="007B23F9">
        <w:rPr>
          <w:rStyle w:val="StyleUnderline"/>
          <w:highlight w:val="yellow"/>
        </w:rPr>
        <w:t xml:space="preserve">and its </w:t>
      </w:r>
      <w:r w:rsidRPr="00674EF6">
        <w:rPr>
          <w:rStyle w:val="Emphasis"/>
          <w:highlight w:val="yellow"/>
        </w:rPr>
        <w:t>reluctance</w:t>
      </w:r>
      <w:r w:rsidRPr="00674EF6">
        <w:rPr>
          <w:rStyle w:val="StyleUnderline"/>
          <w:highlight w:val="yellow"/>
        </w:rPr>
        <w:t xml:space="preserve"> to go against the wishes of its</w:t>
      </w:r>
      <w:r w:rsidRPr="000C17D2">
        <w:rPr>
          <w:rStyle w:val="StyleUnderline"/>
        </w:rPr>
        <w:t xml:space="preserve"> </w:t>
      </w:r>
      <w:r w:rsidRPr="00674EF6">
        <w:rPr>
          <w:rStyle w:val="Emphasis"/>
        </w:rPr>
        <w:t xml:space="preserve">own </w:t>
      </w:r>
      <w:r w:rsidRPr="00674EF6">
        <w:rPr>
          <w:rStyle w:val="Emphasis"/>
          <w:highlight w:val="yellow"/>
        </w:rPr>
        <w:t>people</w:t>
      </w:r>
      <w:r w:rsidRPr="000C17D2">
        <w:rPr>
          <w:rStyle w:val="StyleUnderline"/>
        </w:rPr>
        <w:t xml:space="preserve">, most of </w:t>
      </w:r>
      <w:r w:rsidRPr="00674EF6">
        <w:rPr>
          <w:rStyle w:val="StyleUnderline"/>
          <w:highlight w:val="yellow"/>
        </w:rPr>
        <w:t>who</w:t>
      </w:r>
      <w:r w:rsidRPr="000C17D2">
        <w:rPr>
          <w:rStyle w:val="StyleUnderline"/>
        </w:rPr>
        <w:t xml:space="preserve">m still </w:t>
      </w:r>
      <w:r w:rsidRPr="00674EF6">
        <w:rPr>
          <w:rStyle w:val="StyleUnderline"/>
          <w:highlight w:val="yellow"/>
        </w:rPr>
        <w:t>have</w:t>
      </w:r>
      <w:r w:rsidRPr="000C17D2">
        <w:rPr>
          <w:rStyle w:val="StyleUnderline"/>
        </w:rPr>
        <w:t xml:space="preserve"> </w:t>
      </w:r>
      <w:r w:rsidRPr="00674EF6">
        <w:rPr>
          <w:rStyle w:val="Emphasis"/>
        </w:rPr>
        <w:t xml:space="preserve">strong </w:t>
      </w:r>
      <w:r w:rsidRPr="00674EF6">
        <w:rPr>
          <w:rStyle w:val="Emphasis"/>
          <w:highlight w:val="yellow"/>
        </w:rPr>
        <w:t>sympathy</w:t>
      </w:r>
      <w:r w:rsidRPr="00674EF6">
        <w:rPr>
          <w:rStyle w:val="StyleUnderline"/>
          <w:highlight w:val="yellow"/>
        </w:rPr>
        <w:t xml:space="preserve"> for the</w:t>
      </w:r>
      <w:r w:rsidRPr="000C17D2">
        <w:rPr>
          <w:rStyle w:val="StyleUnderline"/>
        </w:rPr>
        <w:t xml:space="preserve"> </w:t>
      </w:r>
      <w:r w:rsidRPr="00674EF6">
        <w:rPr>
          <w:rStyle w:val="Emphasis"/>
        </w:rPr>
        <w:t>plight</w:t>
      </w:r>
      <w:r w:rsidRPr="000C17D2">
        <w:rPr>
          <w:rStyle w:val="StyleUnderline"/>
        </w:rPr>
        <w:t xml:space="preserve"> of the </w:t>
      </w:r>
      <w:r w:rsidRPr="00674EF6">
        <w:rPr>
          <w:rStyle w:val="Emphasis"/>
          <w:highlight w:val="yellow"/>
        </w:rPr>
        <w:t>Palestinians</w:t>
      </w:r>
      <w:r w:rsidRPr="00614A67">
        <w:rPr>
          <w:sz w:val="16"/>
        </w:rPr>
        <w:t>.</w:t>
      </w:r>
    </w:p>
    <w:p w14:paraId="09F5A254" w14:textId="77777777" w:rsidR="00040CBB" w:rsidRPr="00614A67" w:rsidRDefault="00040CBB" w:rsidP="00040CBB">
      <w:pPr>
        <w:rPr>
          <w:sz w:val="16"/>
        </w:rPr>
      </w:pPr>
      <w:r w:rsidRPr="00614A67">
        <w:rPr>
          <w:sz w:val="16"/>
        </w:rPr>
        <w:t>Beginning in March 2023, several press reports suggested that the Saudis have laid out their demands for moving ahead with diplomatic relations with Israel. According to the media, Riyadh’s demands are overwhelmingly U.S.-centric; Saudi leaders have asked that Washington support a Saudi civilian nuclear program that includes uranium enrichment on Saudi territory, increase arms sales to the kingdom, and make an ironclad commitment to U.S.-Saudi mutual defense akin to NATO’s Article 5. In exchange for this support, Riyadh would agree to join the Abraham Accords, formalizing political, security, and trade ties with Israel for the first time in its history.</w:t>
      </w:r>
    </w:p>
    <w:p w14:paraId="2F6114A2" w14:textId="77777777" w:rsidR="00040CBB" w:rsidRPr="00614A67" w:rsidRDefault="00040CBB" w:rsidP="00040CBB">
      <w:pPr>
        <w:rPr>
          <w:sz w:val="16"/>
        </w:rPr>
      </w:pPr>
      <w:r w:rsidRPr="00614A67">
        <w:rPr>
          <w:sz w:val="16"/>
        </w:rPr>
        <w:t>The seriousness of the Saudi proposal is open to interpretation. Through their lobbyists in Washington, Saudi leaders clearly know that it is doubtful the U.S. Congress would approve their demands in the current political climate. A second possibility is that the demands were a signal to Washington that Saudi Arabia has other potential foreign partners; if relations with the United States remain cold, Riyadh could turn to China, which has sought to make diplomatic inroads into the Gulf in recent months. Indeed, the news of the Saudi proposal came only hours before the announcement that Saudi Arabia and Iran had agreed to restore relations—a deal that was brokered by Chinese diplomats in Beijing. Moreover, even Israeli and Saudi shared antipathy towards Iran, long a motive for covert cooperation between the two nations, could decrease in importance if the Chinese-brokered normalization agreement leads to a broader thaw between Riyadh and Tehran.</w:t>
      </w:r>
    </w:p>
    <w:p w14:paraId="3A615375" w14:textId="77777777" w:rsidR="00040CBB" w:rsidRPr="00614A67" w:rsidRDefault="00040CBB" w:rsidP="00040CBB">
      <w:pPr>
        <w:rPr>
          <w:sz w:val="16"/>
        </w:rPr>
      </w:pPr>
      <w:r w:rsidRPr="00614A67">
        <w:rPr>
          <w:sz w:val="16"/>
        </w:rPr>
        <w:t>Riyadh’s Obligations</w:t>
      </w:r>
    </w:p>
    <w:p w14:paraId="42CB89B8" w14:textId="77777777" w:rsidR="00040CBB" w:rsidRPr="00614A67" w:rsidRDefault="00040CBB" w:rsidP="00040CBB">
      <w:pPr>
        <w:rPr>
          <w:sz w:val="16"/>
        </w:rPr>
      </w:pPr>
      <w:r w:rsidRPr="00614A67">
        <w:rPr>
          <w:sz w:val="16"/>
        </w:rPr>
        <w:t>After several Arab states—including Bahrain and the United Arab Emirates, two Saudi neighbors with historically close ties to the kingdom—established diplomatic relations with Israel, there was widespread speculation that Riyadh would be next to join them. After the Accords were announced, Saudi Arabia initially made cautious steps in this direction; in July 2022, it opened its airspace to civilian aircraft, and continued to privately host Israeli security officials for discussions on shared geopolitical concerns including Iran. In addition, Israeli Prime Minister Benjamin Netanyahu has spoken openly about his desire to have Saudi Arabia establish diplomatic relations with the Jewish state since regaining office.</w:t>
      </w:r>
    </w:p>
    <w:p w14:paraId="156F25FF" w14:textId="77777777" w:rsidR="00040CBB" w:rsidRPr="00614A67" w:rsidRDefault="00040CBB" w:rsidP="00040CBB">
      <w:pPr>
        <w:rPr>
          <w:sz w:val="16"/>
        </w:rPr>
      </w:pPr>
      <w:r w:rsidRPr="00614A67">
        <w:rPr>
          <w:sz w:val="16"/>
        </w:rPr>
        <w:t xml:space="preserve">This </w:t>
      </w:r>
      <w:r w:rsidRPr="00614A67">
        <w:rPr>
          <w:rStyle w:val="Emphasis"/>
        </w:rPr>
        <w:t>speculation</w:t>
      </w:r>
      <w:r w:rsidRPr="00614A67">
        <w:rPr>
          <w:sz w:val="16"/>
        </w:rPr>
        <w:t xml:space="preserve">, however, </w:t>
      </w:r>
      <w:r w:rsidRPr="00674EF6">
        <w:rPr>
          <w:rStyle w:val="StyleUnderline"/>
        </w:rPr>
        <w:t xml:space="preserve">has generally </w:t>
      </w:r>
      <w:r w:rsidRPr="00674EF6">
        <w:rPr>
          <w:rStyle w:val="Emphasis"/>
        </w:rPr>
        <w:t>ignored</w:t>
      </w:r>
      <w:r w:rsidRPr="00674EF6">
        <w:rPr>
          <w:rStyle w:val="StyleUnderline"/>
        </w:rPr>
        <w:t xml:space="preserve"> Saudi Arabia’s role as the leader of both the Arab and Islamic worlds</w:t>
      </w:r>
      <w:r w:rsidRPr="00614A67">
        <w:rPr>
          <w:sz w:val="16"/>
        </w:rPr>
        <w:t xml:space="preserve">. Even though Saudi Crown Prince Mohammed bin Salman (MBS) has reined in the Wahhabi religious establishment, loosened social restrictions, and eliminated the widely-loathed religious police from public life, these actions do not mean that he can simply ignore the underlying religious aspects of the Israeli-Palestinian conflict. </w:t>
      </w:r>
      <w:r w:rsidRPr="00614A67">
        <w:rPr>
          <w:rStyle w:val="StyleUnderline"/>
          <w:highlight w:val="yellow"/>
        </w:rPr>
        <w:t xml:space="preserve">Doing so would </w:t>
      </w:r>
      <w:r w:rsidRPr="00614A67">
        <w:rPr>
          <w:rStyle w:val="Emphasis"/>
          <w:highlight w:val="yellow"/>
        </w:rPr>
        <w:t>jeopardize</w:t>
      </w:r>
      <w:r w:rsidRPr="00614A67">
        <w:rPr>
          <w:rStyle w:val="StyleUnderline"/>
          <w:highlight w:val="yellow"/>
        </w:rPr>
        <w:t xml:space="preserve"> Riyadh’s standing as leader</w:t>
      </w:r>
      <w:r w:rsidRPr="00674EF6">
        <w:rPr>
          <w:rStyle w:val="StyleUnderline"/>
        </w:rPr>
        <w:t xml:space="preserve"> of the Islamic world </w:t>
      </w:r>
      <w:r w:rsidRPr="00614A67">
        <w:rPr>
          <w:rStyle w:val="StyleUnderline"/>
        </w:rPr>
        <w:t>and</w:t>
      </w:r>
      <w:r w:rsidRPr="00614A67">
        <w:rPr>
          <w:sz w:val="16"/>
        </w:rPr>
        <w:t>—perhaps more importantly—</w:t>
      </w:r>
      <w:r w:rsidRPr="00614A67">
        <w:rPr>
          <w:rStyle w:val="StyleUnderline"/>
        </w:rPr>
        <w:t>would undermine</w:t>
      </w:r>
      <w:r w:rsidRPr="00674EF6">
        <w:rPr>
          <w:rStyle w:val="StyleUnderline"/>
        </w:rPr>
        <w:t xml:space="preserve"> his position among his </w:t>
      </w:r>
      <w:r w:rsidRPr="00674EF6">
        <w:rPr>
          <w:rStyle w:val="Emphasis"/>
        </w:rPr>
        <w:t>own people</w:t>
      </w:r>
      <w:r w:rsidRPr="00614A67">
        <w:rPr>
          <w:sz w:val="16"/>
        </w:rPr>
        <w:t>.</w:t>
      </w:r>
    </w:p>
    <w:p w14:paraId="64116C6B" w14:textId="77777777" w:rsidR="00040CBB" w:rsidRPr="00614A67" w:rsidRDefault="00040CBB" w:rsidP="00040CBB">
      <w:pPr>
        <w:rPr>
          <w:sz w:val="16"/>
        </w:rPr>
      </w:pPr>
      <w:r w:rsidRPr="00674EF6">
        <w:rPr>
          <w:rStyle w:val="StyleUnderline"/>
        </w:rPr>
        <w:lastRenderedPageBreak/>
        <w:t xml:space="preserve">Consequently, </w:t>
      </w:r>
      <w:r w:rsidRPr="008A3D34">
        <w:rPr>
          <w:rStyle w:val="StyleUnderline"/>
          <w:highlight w:val="yellow"/>
        </w:rPr>
        <w:t>Saudi</w:t>
      </w:r>
      <w:r w:rsidRPr="00674EF6">
        <w:rPr>
          <w:rStyle w:val="StyleUnderline"/>
        </w:rPr>
        <w:t xml:space="preserve"> Arabia </w:t>
      </w:r>
      <w:r w:rsidRPr="008A3D34">
        <w:rPr>
          <w:rStyle w:val="StyleUnderline"/>
          <w:highlight w:val="yellow"/>
        </w:rPr>
        <w:t xml:space="preserve">has taken steps to </w:t>
      </w:r>
      <w:r w:rsidRPr="008A3D34">
        <w:rPr>
          <w:rStyle w:val="Emphasis"/>
          <w:highlight w:val="yellow"/>
        </w:rPr>
        <w:t>distance</w:t>
      </w:r>
      <w:r w:rsidRPr="008A3D34">
        <w:rPr>
          <w:rStyle w:val="StyleUnderline"/>
          <w:highlight w:val="yellow"/>
        </w:rPr>
        <w:t xml:space="preserve"> itself from Israel</w:t>
      </w:r>
      <w:r w:rsidRPr="00614A67">
        <w:rPr>
          <w:sz w:val="16"/>
        </w:rPr>
        <w:t xml:space="preserve"> when it perceived that doing so was in its interests. In early January, only a few days after the latest Netanyahu government took office, </w:t>
      </w:r>
      <w:r w:rsidRPr="00614A67">
        <w:rPr>
          <w:rStyle w:val="StyleUnderline"/>
          <w:highlight w:val="yellow"/>
        </w:rPr>
        <w:t>Saudi</w:t>
      </w:r>
      <w:r w:rsidRPr="00674EF6">
        <w:rPr>
          <w:rStyle w:val="StyleUnderline"/>
        </w:rPr>
        <w:t xml:space="preserve"> Arabia joined</w:t>
      </w:r>
      <w:r w:rsidRPr="00614A67">
        <w:rPr>
          <w:sz w:val="16"/>
        </w:rPr>
        <w:t xml:space="preserve"> other </w:t>
      </w:r>
      <w:r w:rsidRPr="00674EF6">
        <w:rPr>
          <w:rStyle w:val="StyleUnderline"/>
        </w:rPr>
        <w:t xml:space="preserve">Arab states in </w:t>
      </w:r>
      <w:r w:rsidRPr="00614A67">
        <w:rPr>
          <w:rStyle w:val="StyleUnderline"/>
          <w:highlight w:val="yellow"/>
        </w:rPr>
        <w:t>condemn</w:t>
      </w:r>
      <w:r w:rsidRPr="00674EF6">
        <w:rPr>
          <w:rStyle w:val="StyleUnderline"/>
        </w:rPr>
        <w:t xml:space="preserve">ing </w:t>
      </w:r>
      <w:r w:rsidRPr="00614A67">
        <w:rPr>
          <w:rStyle w:val="StyleUnderline"/>
          <w:highlight w:val="yellow"/>
        </w:rPr>
        <w:t xml:space="preserve">Israel’s </w:t>
      </w:r>
      <w:r w:rsidRPr="00614A67">
        <w:rPr>
          <w:rStyle w:val="Emphasis"/>
          <w:highlight w:val="yellow"/>
        </w:rPr>
        <w:t>far-right</w:t>
      </w:r>
      <w:r w:rsidRPr="00614A67">
        <w:rPr>
          <w:rStyle w:val="StyleUnderline"/>
          <w:highlight w:val="yellow"/>
        </w:rPr>
        <w:t xml:space="preserve"> national security</w:t>
      </w:r>
      <w:r w:rsidRPr="00614A67">
        <w:rPr>
          <w:sz w:val="16"/>
        </w:rPr>
        <w:t xml:space="preserve"> minister, Itamar Ben-Gvir, after he and dozens of uniformed security officers marched into the Haram al-Sharif (Temple Mount) in Jerusalem in what many observers described as a deliberate provocation of the Palestinian community. Later that month, Saudi Arabia—in response to an Israeli raid in the West Bank town of Jenin in which nine Palestinians were killed—warned that the situation between Israelis and Palestinians was showing signs of a “dangerous escalation.” Saudi condemnation of subsequent Israeli violence against Palestinians continued throughout the spring.</w:t>
      </w:r>
    </w:p>
    <w:p w14:paraId="0B793B56" w14:textId="77777777" w:rsidR="00040CBB" w:rsidRPr="00614A67" w:rsidRDefault="00040CBB" w:rsidP="00040CBB">
      <w:pPr>
        <w:rPr>
          <w:sz w:val="16"/>
        </w:rPr>
      </w:pPr>
      <w:r w:rsidRPr="00614A67">
        <w:rPr>
          <w:sz w:val="16"/>
        </w:rPr>
        <w:t xml:space="preserve">In May, the Saudi government again joined other Arab states in condemning a second march by Ben-Gvir to the Haram al-Sharif, describing it </w:t>
      </w:r>
      <w:r w:rsidRPr="00614A67">
        <w:rPr>
          <w:rStyle w:val="StyleUnderline"/>
          <w:highlight w:val="yellow"/>
        </w:rPr>
        <w:t xml:space="preserve">as a </w:t>
      </w:r>
      <w:r w:rsidRPr="00614A67">
        <w:rPr>
          <w:rStyle w:val="Emphasis"/>
        </w:rPr>
        <w:t xml:space="preserve">flagrant </w:t>
      </w:r>
      <w:r w:rsidRPr="00614A67">
        <w:rPr>
          <w:rStyle w:val="Emphasis"/>
          <w:highlight w:val="yellow"/>
        </w:rPr>
        <w:t>violation</w:t>
      </w:r>
      <w:r w:rsidRPr="00614A67">
        <w:rPr>
          <w:rStyle w:val="StyleUnderline"/>
          <w:highlight w:val="yellow"/>
        </w:rPr>
        <w:t xml:space="preserve"> of</w:t>
      </w:r>
      <w:r w:rsidRPr="007B23F9">
        <w:rPr>
          <w:rStyle w:val="StyleUnderline"/>
        </w:rPr>
        <w:t xml:space="preserve"> </w:t>
      </w:r>
      <w:r w:rsidRPr="00674EF6">
        <w:rPr>
          <w:rStyle w:val="Emphasis"/>
        </w:rPr>
        <w:t xml:space="preserve">international </w:t>
      </w:r>
      <w:r w:rsidRPr="00614A67">
        <w:rPr>
          <w:rStyle w:val="Emphasis"/>
          <w:highlight w:val="yellow"/>
        </w:rPr>
        <w:t>norms</w:t>
      </w:r>
      <w:r w:rsidRPr="007B23F9">
        <w:rPr>
          <w:rStyle w:val="StyleUnderline"/>
        </w:rPr>
        <w:t xml:space="preserve"> and </w:t>
      </w:r>
      <w:r w:rsidRPr="00674EF6">
        <w:rPr>
          <w:rStyle w:val="Emphasis"/>
        </w:rPr>
        <w:t>covenants</w:t>
      </w:r>
      <w:r w:rsidRPr="007B23F9">
        <w:rPr>
          <w:rStyle w:val="StyleUnderline"/>
        </w:rPr>
        <w:t xml:space="preserve"> and a “</w:t>
      </w:r>
      <w:r w:rsidRPr="00674EF6">
        <w:rPr>
          <w:rStyle w:val="Emphasis"/>
        </w:rPr>
        <w:t>provocation</w:t>
      </w:r>
      <w:r w:rsidRPr="007B23F9">
        <w:rPr>
          <w:rStyle w:val="StyleUnderline"/>
        </w:rPr>
        <w:t xml:space="preserve"> to the feelings of Muslims </w:t>
      </w:r>
      <w:r w:rsidRPr="00674EF6">
        <w:rPr>
          <w:rStyle w:val="Emphasis"/>
        </w:rPr>
        <w:t>around the world</w:t>
      </w:r>
      <w:r w:rsidRPr="007B23F9">
        <w:rPr>
          <w:rStyle w:val="StyleUnderline"/>
        </w:rPr>
        <w:t xml:space="preserve">.” </w:t>
      </w:r>
      <w:r w:rsidRPr="00614A67">
        <w:rPr>
          <w:rStyle w:val="StyleUnderline"/>
          <w:highlight w:val="yellow"/>
        </w:rPr>
        <w:t>Riyadh</w:t>
      </w:r>
      <w:r w:rsidRPr="007B23F9">
        <w:rPr>
          <w:rStyle w:val="StyleUnderline"/>
        </w:rPr>
        <w:t xml:space="preserve"> also said it </w:t>
      </w:r>
      <w:r w:rsidRPr="00614A67">
        <w:rPr>
          <w:rStyle w:val="StyleUnderline"/>
          <w:highlight w:val="yellow"/>
        </w:rPr>
        <w:t xml:space="preserve">held the Israeli government </w:t>
      </w:r>
      <w:r w:rsidRPr="00614A67">
        <w:rPr>
          <w:rStyle w:val="Emphasis"/>
          <w:highlight w:val="yellow"/>
        </w:rPr>
        <w:t>“fully responsible”</w:t>
      </w:r>
      <w:r w:rsidRPr="00614A67">
        <w:rPr>
          <w:rStyle w:val="StyleUnderline"/>
          <w:highlight w:val="yellow"/>
        </w:rPr>
        <w:t xml:space="preserve"> for</w:t>
      </w:r>
      <w:r w:rsidRPr="007B23F9">
        <w:rPr>
          <w:rStyle w:val="StyleUnderline"/>
        </w:rPr>
        <w:t xml:space="preserve"> such </w:t>
      </w:r>
      <w:r w:rsidRPr="00614A67">
        <w:rPr>
          <w:rStyle w:val="Emphasis"/>
          <w:highlight w:val="yellow"/>
        </w:rPr>
        <w:t>abuses</w:t>
      </w:r>
      <w:r w:rsidRPr="007B23F9">
        <w:rPr>
          <w:rStyle w:val="StyleUnderline"/>
        </w:rPr>
        <w:t>.</w:t>
      </w:r>
    </w:p>
    <w:p w14:paraId="44E60C63" w14:textId="77777777" w:rsidR="00040CBB" w:rsidRPr="00614A67" w:rsidRDefault="00040CBB" w:rsidP="00040CBB">
      <w:pPr>
        <w:rPr>
          <w:sz w:val="16"/>
        </w:rPr>
      </w:pPr>
      <w:r w:rsidRPr="00614A67">
        <w:rPr>
          <w:sz w:val="16"/>
        </w:rPr>
        <w:t>Hurdles for Normalization</w:t>
      </w:r>
    </w:p>
    <w:p w14:paraId="48760A01" w14:textId="77777777" w:rsidR="00040CBB" w:rsidRPr="00614A67" w:rsidRDefault="00040CBB" w:rsidP="00040CBB">
      <w:pPr>
        <w:rPr>
          <w:sz w:val="16"/>
        </w:rPr>
      </w:pPr>
      <w:r w:rsidRPr="00614A67">
        <w:rPr>
          <w:sz w:val="16"/>
        </w:rPr>
        <w:t>With this context, Saudi officials have so far demurred on joining the Abraham Accords, insisting that relations with Israel be predicated on ensuring the rights of the Palestinians. At the 2023 Arab League summit in Jeddah, Saudi leaders took the lead in promoting the “Arab Peace Initiative” of 2002, in which Arab normalization with Israel is predicated on Israel’s withdrawal from all of the territories it has occupied since the 1967 war and the creation of a Palestinian state with full sovereignty in the West Bank and the Gaza Strip.</w:t>
      </w:r>
    </w:p>
    <w:p w14:paraId="736AB29C" w14:textId="77777777" w:rsidR="00040CBB" w:rsidRPr="007B23F9" w:rsidRDefault="00040CBB" w:rsidP="00040CBB">
      <w:pPr>
        <w:rPr>
          <w:rStyle w:val="StyleUnderline"/>
        </w:rPr>
      </w:pPr>
      <w:r w:rsidRPr="00614A67">
        <w:rPr>
          <w:sz w:val="16"/>
        </w:rPr>
        <w:t xml:space="preserve">In this atmosphere, </w:t>
      </w:r>
      <w:r w:rsidRPr="00674EF6">
        <w:rPr>
          <w:rStyle w:val="StyleUnderline"/>
          <w:highlight w:val="yellow"/>
        </w:rPr>
        <w:t xml:space="preserve">it seems </w:t>
      </w:r>
      <w:r w:rsidRPr="00674EF6">
        <w:rPr>
          <w:rStyle w:val="Emphasis"/>
        </w:rPr>
        <w:t xml:space="preserve">highly </w:t>
      </w:r>
      <w:r w:rsidRPr="00674EF6">
        <w:rPr>
          <w:rStyle w:val="Emphasis"/>
          <w:highlight w:val="yellow"/>
        </w:rPr>
        <w:t>unlikely</w:t>
      </w:r>
      <w:r w:rsidRPr="00614A67">
        <w:rPr>
          <w:sz w:val="16"/>
        </w:rPr>
        <w:t xml:space="preserve"> that </w:t>
      </w:r>
      <w:r w:rsidRPr="00674EF6">
        <w:rPr>
          <w:rStyle w:val="StyleUnderline"/>
          <w:highlight w:val="yellow"/>
        </w:rPr>
        <w:t>Saudi</w:t>
      </w:r>
      <w:r w:rsidRPr="007B23F9">
        <w:rPr>
          <w:rStyle w:val="StyleUnderline"/>
        </w:rPr>
        <w:t xml:space="preserve"> Arabia </w:t>
      </w:r>
      <w:r w:rsidRPr="00674EF6">
        <w:rPr>
          <w:rStyle w:val="StyleUnderline"/>
          <w:highlight w:val="yellow"/>
        </w:rPr>
        <w:t>will join the</w:t>
      </w:r>
      <w:r w:rsidRPr="007B23F9">
        <w:rPr>
          <w:rStyle w:val="StyleUnderline"/>
        </w:rPr>
        <w:t xml:space="preserve"> </w:t>
      </w:r>
      <w:r w:rsidRPr="00674EF6">
        <w:rPr>
          <w:rStyle w:val="Emphasis"/>
        </w:rPr>
        <w:t xml:space="preserve">Abraham </w:t>
      </w:r>
      <w:r w:rsidRPr="00674EF6">
        <w:rPr>
          <w:rStyle w:val="Emphasis"/>
          <w:highlight w:val="yellow"/>
        </w:rPr>
        <w:t>Accords</w:t>
      </w:r>
      <w:r w:rsidRPr="00614A67">
        <w:rPr>
          <w:sz w:val="16"/>
        </w:rPr>
        <w:t xml:space="preserve"> in the near future. </w:t>
      </w:r>
      <w:r w:rsidRPr="007B23F9">
        <w:rPr>
          <w:rStyle w:val="StyleUnderline"/>
        </w:rPr>
        <w:t xml:space="preserve">Perhaps most importantly, it should be noticed that </w:t>
      </w:r>
      <w:r w:rsidRPr="00674EF6">
        <w:rPr>
          <w:rStyle w:val="StyleUnderline"/>
          <w:highlight w:val="yellow"/>
        </w:rPr>
        <w:t xml:space="preserve">Riyadh’s </w:t>
      </w:r>
      <w:r w:rsidRPr="00674EF6">
        <w:rPr>
          <w:rStyle w:val="Emphasis"/>
          <w:highlight w:val="yellow"/>
        </w:rPr>
        <w:t>reticence</w:t>
      </w:r>
      <w:r w:rsidRPr="007B23F9">
        <w:rPr>
          <w:rStyle w:val="StyleUnderline"/>
        </w:rPr>
        <w:t xml:space="preserve"> appears to </w:t>
      </w:r>
      <w:r w:rsidRPr="00674EF6">
        <w:rPr>
          <w:rStyle w:val="StyleUnderline"/>
          <w:highlight w:val="yellow"/>
        </w:rPr>
        <w:t xml:space="preserve">have </w:t>
      </w:r>
      <w:r w:rsidRPr="00674EF6">
        <w:rPr>
          <w:rStyle w:val="Emphasis"/>
          <w:highlight w:val="yellow"/>
        </w:rPr>
        <w:t>nothing</w:t>
      </w:r>
      <w:r w:rsidRPr="00674EF6">
        <w:rPr>
          <w:rStyle w:val="StyleUnderline"/>
          <w:highlight w:val="yellow"/>
        </w:rPr>
        <w:t xml:space="preserve"> to do with Washington</w:t>
      </w:r>
      <w:r w:rsidRPr="00614A67">
        <w:rPr>
          <w:sz w:val="16"/>
        </w:rPr>
        <w:t xml:space="preserve">—and it is unclear what Washington could realistically do to bring the two sides together. </w:t>
      </w:r>
      <w:r w:rsidRPr="008A3D34">
        <w:rPr>
          <w:rStyle w:val="Emphasis"/>
        </w:rPr>
        <w:t>Even if</w:t>
      </w:r>
      <w:r w:rsidRPr="008A3D34">
        <w:rPr>
          <w:rStyle w:val="StyleUnderline"/>
        </w:rPr>
        <w:t xml:space="preserve"> Washington acceded to Riyadh’s reported demands, </w:t>
      </w:r>
      <w:r w:rsidRPr="008A3D34">
        <w:rPr>
          <w:rStyle w:val="Emphasis"/>
        </w:rPr>
        <w:t>MBS</w:t>
      </w:r>
      <w:r w:rsidRPr="008A3D34">
        <w:rPr>
          <w:rStyle w:val="StyleUnderline"/>
        </w:rPr>
        <w:t xml:space="preserve"> or other Saudi leaders could justify a </w:t>
      </w:r>
      <w:r w:rsidRPr="008A3D34">
        <w:rPr>
          <w:rStyle w:val="Emphasis"/>
        </w:rPr>
        <w:t>continued refusal</w:t>
      </w:r>
      <w:r w:rsidRPr="008A3D34">
        <w:rPr>
          <w:rStyle w:val="StyleUnderline"/>
        </w:rPr>
        <w:t xml:space="preserve"> to establish relations on the basis that Israel’s </w:t>
      </w:r>
      <w:r w:rsidRPr="008A3D34">
        <w:rPr>
          <w:rStyle w:val="Emphasis"/>
        </w:rPr>
        <w:t>far-right</w:t>
      </w:r>
      <w:r w:rsidRPr="008A3D34">
        <w:rPr>
          <w:rStyle w:val="StyleUnderline"/>
        </w:rPr>
        <w:t xml:space="preserve"> government made doing so </w:t>
      </w:r>
      <w:r w:rsidRPr="008A3D34">
        <w:rPr>
          <w:rStyle w:val="Emphasis"/>
        </w:rPr>
        <w:t>impossible</w:t>
      </w:r>
      <w:r w:rsidRPr="008A3D34">
        <w:rPr>
          <w:rStyle w:val="StyleUnderline"/>
        </w:rPr>
        <w:t xml:space="preserve">—an argument that U.S. leaders would have </w:t>
      </w:r>
      <w:r w:rsidRPr="008A3D34">
        <w:rPr>
          <w:rStyle w:val="Emphasis"/>
        </w:rPr>
        <w:t>little</w:t>
      </w:r>
      <w:r w:rsidRPr="008A3D34">
        <w:rPr>
          <w:rStyle w:val="StyleUnderline"/>
        </w:rPr>
        <w:t xml:space="preserve"> answer to</w:t>
      </w:r>
      <w:r w:rsidRPr="00614A67">
        <w:rPr>
          <w:sz w:val="16"/>
        </w:rPr>
        <w:t>. If and when the Saudis decide to establish relations with Israel, the route to that agreement is not guaranteed to pass through Washington.</w:t>
      </w:r>
    </w:p>
    <w:p w14:paraId="01F65BEE" w14:textId="77777777" w:rsidR="00040CBB" w:rsidRDefault="00040CBB" w:rsidP="00040CBB">
      <w:pPr>
        <w:pStyle w:val="Heading4"/>
      </w:pPr>
      <w:r>
        <w:t xml:space="preserve">Normalization is </w:t>
      </w:r>
      <w:r w:rsidRPr="003058AC">
        <w:rPr>
          <w:u w:val="single"/>
        </w:rPr>
        <w:t>unattainable</w:t>
      </w:r>
      <w:r>
        <w:t xml:space="preserve"> because Saudi Arabia demands a </w:t>
      </w:r>
      <w:r w:rsidRPr="00A02EDB">
        <w:rPr>
          <w:u w:val="single"/>
        </w:rPr>
        <w:t>two-state</w:t>
      </w:r>
      <w:r>
        <w:t xml:space="preserve"> solution.</w:t>
      </w:r>
    </w:p>
    <w:p w14:paraId="63316BA9" w14:textId="77777777" w:rsidR="00040CBB" w:rsidRDefault="00040CBB" w:rsidP="00040CBB">
      <w:r w:rsidRPr="007B23F9">
        <w:rPr>
          <w:rStyle w:val="Style13ptBold"/>
        </w:rPr>
        <w:t>AFP</w:t>
      </w:r>
      <w:r>
        <w:t>, 1-20-20</w:t>
      </w:r>
      <w:r w:rsidRPr="007B23F9">
        <w:rPr>
          <w:rStyle w:val="Style13ptBold"/>
        </w:rPr>
        <w:t>23</w:t>
      </w:r>
      <w:r>
        <w:t>, Times of Israel staff contributed to this report, "Saudi FM rules out normalization with Israel without a two-state solution," Times of Israel, https://www.timesofisrael.com/saudi-fm-rules-out-normalization-with-israel-without-a-two-state-solution/, KL</w:t>
      </w:r>
    </w:p>
    <w:p w14:paraId="79FC270F" w14:textId="77777777" w:rsidR="00040CBB" w:rsidRPr="007B23F9" w:rsidRDefault="00040CBB" w:rsidP="00040CBB">
      <w:pPr>
        <w:rPr>
          <w:sz w:val="16"/>
          <w:szCs w:val="16"/>
        </w:rPr>
      </w:pPr>
      <w:r w:rsidRPr="007B23F9">
        <w:rPr>
          <w:sz w:val="16"/>
          <w:szCs w:val="16"/>
        </w:rPr>
        <w:t xml:space="preserve">Title: </w:t>
      </w:r>
      <w:r w:rsidRPr="007B23F9">
        <w:rPr>
          <w:rStyle w:val="Emphasis"/>
        </w:rPr>
        <w:t>Saudi FM</w:t>
      </w:r>
      <w:r w:rsidRPr="007B23F9">
        <w:rPr>
          <w:rStyle w:val="StyleUnderline"/>
        </w:rPr>
        <w:t xml:space="preserve"> rules out normalization with Israel without a </w:t>
      </w:r>
      <w:r w:rsidRPr="007B23F9">
        <w:rPr>
          <w:rStyle w:val="Emphasis"/>
        </w:rPr>
        <w:t>two-state solution</w:t>
      </w:r>
    </w:p>
    <w:p w14:paraId="5973542C" w14:textId="77777777" w:rsidR="00040CBB" w:rsidRPr="007B23F9" w:rsidRDefault="00040CBB" w:rsidP="00040CBB">
      <w:pPr>
        <w:rPr>
          <w:sz w:val="16"/>
        </w:rPr>
      </w:pPr>
      <w:r w:rsidRPr="007B23F9">
        <w:rPr>
          <w:sz w:val="16"/>
        </w:rPr>
        <w:t xml:space="preserve">RIYADH, Saudi Arabia — </w:t>
      </w:r>
      <w:r w:rsidRPr="007B23F9">
        <w:rPr>
          <w:rStyle w:val="Emphasis"/>
          <w:highlight w:val="yellow"/>
        </w:rPr>
        <w:t>Saudi</w:t>
      </w:r>
      <w:r w:rsidRPr="007B23F9">
        <w:rPr>
          <w:rStyle w:val="Emphasis"/>
        </w:rPr>
        <w:t xml:space="preserve"> Arabia</w:t>
      </w:r>
      <w:r w:rsidRPr="007B23F9">
        <w:rPr>
          <w:rStyle w:val="StyleUnderline"/>
        </w:rPr>
        <w:t xml:space="preserve"> </w:t>
      </w:r>
      <w:r w:rsidRPr="007B23F9">
        <w:rPr>
          <w:rStyle w:val="StyleUnderline"/>
          <w:highlight w:val="yellow"/>
        </w:rPr>
        <w:t xml:space="preserve">will </w:t>
      </w:r>
      <w:r w:rsidRPr="007B23F9">
        <w:rPr>
          <w:rStyle w:val="Emphasis"/>
          <w:highlight w:val="yellow"/>
        </w:rPr>
        <w:t>not</w:t>
      </w:r>
      <w:r w:rsidRPr="007B23F9">
        <w:rPr>
          <w:rStyle w:val="StyleUnderline"/>
          <w:highlight w:val="yellow"/>
        </w:rPr>
        <w:t xml:space="preserve"> normalize ties</w:t>
      </w:r>
      <w:r w:rsidRPr="007B23F9">
        <w:rPr>
          <w:rStyle w:val="StyleUnderline"/>
        </w:rPr>
        <w:t xml:space="preserve"> with </w:t>
      </w:r>
      <w:r w:rsidRPr="007B23F9">
        <w:rPr>
          <w:rStyle w:val="Emphasis"/>
        </w:rPr>
        <w:t>Israel</w:t>
      </w:r>
      <w:r w:rsidRPr="007B23F9">
        <w:rPr>
          <w:rStyle w:val="StyleUnderline"/>
        </w:rPr>
        <w:t xml:space="preserve"> </w:t>
      </w:r>
      <w:r w:rsidRPr="007B23F9">
        <w:rPr>
          <w:rStyle w:val="StyleUnderline"/>
          <w:highlight w:val="yellow"/>
        </w:rPr>
        <w:t xml:space="preserve">in the </w:t>
      </w:r>
      <w:r w:rsidRPr="007B23F9">
        <w:rPr>
          <w:rStyle w:val="Emphasis"/>
          <w:highlight w:val="yellow"/>
        </w:rPr>
        <w:t>absence</w:t>
      </w:r>
      <w:r w:rsidRPr="007B23F9">
        <w:rPr>
          <w:rStyle w:val="StyleUnderline"/>
          <w:highlight w:val="yellow"/>
        </w:rPr>
        <w:t xml:space="preserve"> of a </w:t>
      </w:r>
      <w:r w:rsidRPr="007B23F9">
        <w:rPr>
          <w:rStyle w:val="Emphasis"/>
          <w:highlight w:val="yellow"/>
        </w:rPr>
        <w:t>two-state solution</w:t>
      </w:r>
      <w:r w:rsidRPr="007B23F9">
        <w:rPr>
          <w:rStyle w:val="StyleUnderline"/>
        </w:rPr>
        <w:t xml:space="preserve"> with the </w:t>
      </w:r>
      <w:r w:rsidRPr="007B23F9">
        <w:rPr>
          <w:rStyle w:val="Emphasis"/>
        </w:rPr>
        <w:t>Palestinians</w:t>
      </w:r>
      <w:r w:rsidRPr="007B23F9">
        <w:rPr>
          <w:rStyle w:val="StyleUnderline"/>
        </w:rPr>
        <w:t xml:space="preserve">, the kingdom’s </w:t>
      </w:r>
      <w:r w:rsidRPr="007B23F9">
        <w:rPr>
          <w:rStyle w:val="Emphasis"/>
        </w:rPr>
        <w:t>top diplomat</w:t>
      </w:r>
      <w:r w:rsidRPr="007B23F9">
        <w:rPr>
          <w:rStyle w:val="StyleUnderline"/>
        </w:rPr>
        <w:t xml:space="preserve"> has said</w:t>
      </w:r>
      <w:r w:rsidRPr="007B23F9">
        <w:rPr>
          <w:sz w:val="16"/>
        </w:rPr>
        <w:t>, according to a tweet by the foreign ministry on Friday.</w:t>
      </w:r>
    </w:p>
    <w:p w14:paraId="38710137" w14:textId="77777777" w:rsidR="00040CBB" w:rsidRPr="007B23F9" w:rsidRDefault="00040CBB" w:rsidP="00040CBB">
      <w:pPr>
        <w:rPr>
          <w:sz w:val="16"/>
        </w:rPr>
      </w:pPr>
      <w:r w:rsidRPr="007B23F9">
        <w:rPr>
          <w:sz w:val="16"/>
        </w:rPr>
        <w:t>The comments by Prince Faisal bin Farhan Al Saud on the sidelines of the World Economic Forum in Davos came as Prime Minister Benjamin Netanyahu discussed normalization with Saudi Arabia in talks with White House National Security Advisor Jake Sullivan in Jerusalem on Thursday.</w:t>
      </w:r>
    </w:p>
    <w:p w14:paraId="62485DAA" w14:textId="77777777" w:rsidR="00040CBB" w:rsidRPr="007B23F9" w:rsidRDefault="00040CBB" w:rsidP="00040CBB">
      <w:pPr>
        <w:rPr>
          <w:sz w:val="16"/>
        </w:rPr>
      </w:pPr>
      <w:r w:rsidRPr="007B23F9">
        <w:rPr>
          <w:sz w:val="16"/>
        </w:rPr>
        <w:t>“True normalization and true stability will only come through… giving the Palestinians a state,” Prince Faisal told Bloomberg at the summit.</w:t>
      </w:r>
    </w:p>
    <w:p w14:paraId="0D3E35ED" w14:textId="77777777" w:rsidR="00040CBB" w:rsidRPr="007B23F9" w:rsidRDefault="00040CBB" w:rsidP="00040CBB">
      <w:pPr>
        <w:rPr>
          <w:sz w:val="16"/>
        </w:rPr>
      </w:pPr>
      <w:r w:rsidRPr="007B23F9">
        <w:rPr>
          <w:sz w:val="16"/>
        </w:rPr>
        <w:t>Saudi Arabia, the world’s largest oil exporter, is a close partner of the United States but it has repeatedly refused to normalize ties with US-ally Israel due to its military rule of the West Bank.</w:t>
      </w:r>
    </w:p>
    <w:p w14:paraId="26A77F8B" w14:textId="77777777" w:rsidR="00040CBB" w:rsidRPr="007B23F9" w:rsidRDefault="00040CBB" w:rsidP="00040CBB">
      <w:pPr>
        <w:rPr>
          <w:sz w:val="16"/>
        </w:rPr>
      </w:pPr>
      <w:r w:rsidRPr="007B23F9">
        <w:rPr>
          <w:sz w:val="16"/>
        </w:rPr>
        <w:t>The US-brokered Abraham Accords in 2020 saw the kingdom’s neighbors — the United Arab Emirates and Bahrain — establish full diplomatic ties with Israel.</w:t>
      </w:r>
    </w:p>
    <w:p w14:paraId="02D4C50D" w14:textId="77777777" w:rsidR="00040CBB" w:rsidRPr="007B23F9" w:rsidRDefault="00040CBB" w:rsidP="00040CBB">
      <w:pPr>
        <w:rPr>
          <w:sz w:val="16"/>
        </w:rPr>
      </w:pPr>
      <w:r w:rsidRPr="007B23F9">
        <w:rPr>
          <w:sz w:val="16"/>
        </w:rPr>
        <w:t>Netanyahu has repeatedly expressed his desire to see Saudi Arabia join the list.</w:t>
      </w:r>
    </w:p>
    <w:p w14:paraId="37983720" w14:textId="77777777" w:rsidR="00040CBB" w:rsidRPr="007B23F9" w:rsidRDefault="00040CBB" w:rsidP="00040CBB">
      <w:pPr>
        <w:rPr>
          <w:sz w:val="16"/>
        </w:rPr>
      </w:pPr>
      <w:r w:rsidRPr="007B23F9">
        <w:rPr>
          <w:sz w:val="16"/>
        </w:rPr>
        <w:t>In their talks on Thursday, Netanyahu and Sullivan discussed “measures to deepen the Abraham Accords… with an emphasis on a breakthrough with Saudi,” the premier’s office said.</w:t>
      </w:r>
    </w:p>
    <w:p w14:paraId="65879154" w14:textId="77777777" w:rsidR="00040CBB" w:rsidRPr="007B23F9" w:rsidRDefault="00040CBB" w:rsidP="00040CBB">
      <w:pPr>
        <w:rPr>
          <w:sz w:val="16"/>
        </w:rPr>
      </w:pPr>
      <w:r w:rsidRPr="007B23F9">
        <w:rPr>
          <w:sz w:val="16"/>
        </w:rPr>
        <w:t>In his Knesset speech as incoming opposition leader, Yair Lapid said last month that his previous government began a dialogue with the kingdom that could allow a breakthrough in “a short period of time.”</w:t>
      </w:r>
    </w:p>
    <w:p w14:paraId="1CDF3808" w14:textId="77777777" w:rsidR="00040CBB" w:rsidRPr="007B23F9" w:rsidRDefault="00040CBB" w:rsidP="00040CBB">
      <w:pPr>
        <w:rPr>
          <w:sz w:val="16"/>
        </w:rPr>
      </w:pPr>
      <w:r w:rsidRPr="007B23F9">
        <w:rPr>
          <w:sz w:val="16"/>
        </w:rPr>
        <w:lastRenderedPageBreak/>
        <w:t>Lapid noted that agreements had been reached “which initially allowed flights over its territory and the arrival of worshipers to Mecca.”</w:t>
      </w:r>
    </w:p>
    <w:p w14:paraId="3A754FB1" w14:textId="77777777" w:rsidR="00040CBB" w:rsidRPr="007B23F9" w:rsidRDefault="00040CBB" w:rsidP="00040CBB">
      <w:pPr>
        <w:rPr>
          <w:sz w:val="16"/>
        </w:rPr>
      </w:pPr>
      <w:r w:rsidRPr="007B23F9">
        <w:rPr>
          <w:sz w:val="16"/>
        </w:rPr>
        <w:t>“However, more importantly, we have laid the groundwork for Saudi Arabia to join the Abraham Accords. If the government continues on this path, it is possible that normalization with Saudi Arabia will be reached within a short period of time,” he added.</w:t>
      </w:r>
    </w:p>
    <w:p w14:paraId="417F0966" w14:textId="77777777" w:rsidR="00040CBB" w:rsidRPr="007B23F9" w:rsidRDefault="00040CBB" w:rsidP="00040CBB">
      <w:pPr>
        <w:rPr>
          <w:sz w:val="16"/>
        </w:rPr>
      </w:pPr>
      <w:r w:rsidRPr="007B23F9">
        <w:rPr>
          <w:sz w:val="16"/>
        </w:rPr>
        <w:t>Saudi Arabia has long stuck to the framework of a plan it proposed over two decades ago.</w:t>
      </w:r>
    </w:p>
    <w:p w14:paraId="41986E90" w14:textId="77777777" w:rsidR="00040CBB" w:rsidRPr="007B23F9" w:rsidRDefault="00040CBB" w:rsidP="00040CBB">
      <w:pPr>
        <w:rPr>
          <w:sz w:val="16"/>
        </w:rPr>
      </w:pPr>
      <w:r w:rsidRPr="007B23F9">
        <w:rPr>
          <w:sz w:val="16"/>
        </w:rPr>
        <w:t>The 2002 proposal offers Israel fully normalized relations with all 22 members of the Arab League if Israel agrees to a two-state solution based on the 1967 borders and with a just resolution for Palestinian refugees.</w:t>
      </w:r>
    </w:p>
    <w:p w14:paraId="0FD6625B" w14:textId="77777777" w:rsidR="00040CBB" w:rsidRPr="007B23F9" w:rsidRDefault="00040CBB" w:rsidP="00040CBB">
      <w:pPr>
        <w:rPr>
          <w:sz w:val="16"/>
        </w:rPr>
      </w:pPr>
      <w:r w:rsidRPr="007B23F9">
        <w:rPr>
          <w:rStyle w:val="StyleUnderline"/>
          <w:highlight w:val="yellow"/>
        </w:rPr>
        <w:t xml:space="preserve">The plan was </w:t>
      </w:r>
      <w:r w:rsidRPr="007B23F9">
        <w:rPr>
          <w:rStyle w:val="Emphasis"/>
          <w:highlight w:val="yellow"/>
        </w:rPr>
        <w:t>never welcomed</w:t>
      </w:r>
      <w:r w:rsidRPr="007B23F9">
        <w:rPr>
          <w:rStyle w:val="StyleUnderline"/>
          <w:highlight w:val="yellow"/>
        </w:rPr>
        <w:t xml:space="preserve"> by Israel</w:t>
      </w:r>
      <w:r w:rsidRPr="007B23F9">
        <w:rPr>
          <w:sz w:val="16"/>
        </w:rPr>
        <w:t>, which now argues that the Abraham Accords, which saw Israel normalize ties with the UAE, Bahrain and Morocco, prove that the two-decade-old proposal is no longer relevant.</w:t>
      </w:r>
    </w:p>
    <w:p w14:paraId="2E8800F2" w14:textId="77777777" w:rsidR="00040CBB" w:rsidRPr="007B23F9" w:rsidRDefault="00040CBB" w:rsidP="00040CBB">
      <w:pPr>
        <w:rPr>
          <w:sz w:val="16"/>
        </w:rPr>
      </w:pPr>
      <w:r w:rsidRPr="007B23F9">
        <w:rPr>
          <w:sz w:val="16"/>
        </w:rPr>
        <w:t xml:space="preserve">The West Bank and the Gaza Strip plus Israeli-annexed east Jerusalem were long touted as the basis of </w:t>
      </w:r>
      <w:r w:rsidRPr="007B23F9">
        <w:rPr>
          <w:rStyle w:val="StyleUnderline"/>
          <w:highlight w:val="yellow"/>
        </w:rPr>
        <w:t>a</w:t>
      </w:r>
      <w:r w:rsidRPr="007B23F9">
        <w:rPr>
          <w:rStyle w:val="StyleUnderline"/>
        </w:rPr>
        <w:t xml:space="preserve"> Palestinian state in a </w:t>
      </w:r>
      <w:r w:rsidRPr="007B23F9">
        <w:rPr>
          <w:rStyle w:val="StyleUnderline"/>
          <w:highlight w:val="yellow"/>
        </w:rPr>
        <w:t>“two-state” solution</w:t>
      </w:r>
      <w:r w:rsidRPr="007B23F9">
        <w:rPr>
          <w:sz w:val="16"/>
        </w:rPr>
        <w:t xml:space="preserve"> to the long-running conflict.</w:t>
      </w:r>
    </w:p>
    <w:p w14:paraId="32990D1F" w14:textId="77777777" w:rsidR="00040CBB" w:rsidRPr="007B23F9" w:rsidRDefault="00040CBB" w:rsidP="00040CBB">
      <w:pPr>
        <w:rPr>
          <w:sz w:val="16"/>
        </w:rPr>
      </w:pPr>
      <w:r w:rsidRPr="007B23F9">
        <w:rPr>
          <w:sz w:val="16"/>
        </w:rPr>
        <w:t xml:space="preserve">But that goal </w:t>
      </w:r>
      <w:r w:rsidRPr="007B23F9">
        <w:rPr>
          <w:rStyle w:val="StyleUnderline"/>
          <w:highlight w:val="yellow"/>
        </w:rPr>
        <w:t>has become</w:t>
      </w:r>
      <w:r w:rsidRPr="007B23F9">
        <w:rPr>
          <w:rStyle w:val="StyleUnderline"/>
        </w:rPr>
        <w:t xml:space="preserve"> </w:t>
      </w:r>
      <w:r w:rsidRPr="007B23F9">
        <w:rPr>
          <w:rStyle w:val="Emphasis"/>
        </w:rPr>
        <w:t xml:space="preserve">ever more </w:t>
      </w:r>
      <w:r w:rsidRPr="007B23F9">
        <w:rPr>
          <w:rStyle w:val="Emphasis"/>
          <w:highlight w:val="yellow"/>
        </w:rPr>
        <w:t>distant</w:t>
      </w:r>
      <w:r w:rsidRPr="007B23F9">
        <w:rPr>
          <w:rStyle w:val="StyleUnderline"/>
          <w:highlight w:val="yellow"/>
        </w:rPr>
        <w:t xml:space="preserve">, with the West Bank </w:t>
      </w:r>
      <w:r w:rsidRPr="007B23F9">
        <w:rPr>
          <w:rStyle w:val="Emphasis"/>
          <w:highlight w:val="yellow"/>
        </w:rPr>
        <w:t>fragmented</w:t>
      </w:r>
      <w:r w:rsidRPr="007B23F9">
        <w:rPr>
          <w:rStyle w:val="StyleUnderline"/>
          <w:highlight w:val="yellow"/>
        </w:rPr>
        <w:t xml:space="preserve"> by </w:t>
      </w:r>
      <w:r w:rsidRPr="007B23F9">
        <w:rPr>
          <w:rStyle w:val="Emphasis"/>
          <w:highlight w:val="yellow"/>
        </w:rPr>
        <w:t>Jewish settlements</w:t>
      </w:r>
      <w:r w:rsidRPr="007B23F9">
        <w:rPr>
          <w:sz w:val="16"/>
        </w:rPr>
        <w:t>.</w:t>
      </w:r>
    </w:p>
    <w:p w14:paraId="3499237F" w14:textId="77777777" w:rsidR="00040CBB" w:rsidRPr="007B23F9" w:rsidRDefault="00040CBB" w:rsidP="00040CBB">
      <w:pPr>
        <w:rPr>
          <w:sz w:val="16"/>
        </w:rPr>
      </w:pPr>
      <w:r w:rsidRPr="007B23F9">
        <w:rPr>
          <w:rStyle w:val="StyleUnderline"/>
          <w:highlight w:val="yellow"/>
        </w:rPr>
        <w:t>Netanyahu plans to</w:t>
      </w:r>
      <w:r w:rsidRPr="007B23F9">
        <w:rPr>
          <w:rStyle w:val="StyleUnderline"/>
        </w:rPr>
        <w:t xml:space="preserve"> pursue a policy of </w:t>
      </w:r>
      <w:r w:rsidRPr="007B23F9">
        <w:rPr>
          <w:rStyle w:val="Emphasis"/>
          <w:highlight w:val="yellow"/>
        </w:rPr>
        <w:t>increase</w:t>
      </w:r>
      <w:r w:rsidRPr="007B23F9">
        <w:rPr>
          <w:rStyle w:val="StyleUnderline"/>
        </w:rPr>
        <w:t xml:space="preserve">d </w:t>
      </w:r>
      <w:r w:rsidRPr="007B23F9">
        <w:rPr>
          <w:rStyle w:val="Emphasis"/>
          <w:highlight w:val="yellow"/>
        </w:rPr>
        <w:t>settlement expansion</w:t>
      </w:r>
      <w:r w:rsidRPr="007B23F9">
        <w:rPr>
          <w:sz w:val="16"/>
        </w:rPr>
        <w:t xml:space="preserve"> in the West Bank, </w:t>
      </w:r>
      <w:r w:rsidRPr="007B23F9">
        <w:rPr>
          <w:rStyle w:val="StyleUnderline"/>
          <w:highlight w:val="yellow"/>
        </w:rPr>
        <w:t xml:space="preserve">with </w:t>
      </w:r>
      <w:r w:rsidRPr="007B23F9">
        <w:rPr>
          <w:rStyle w:val="Emphasis"/>
          <w:highlight w:val="yellow"/>
        </w:rPr>
        <w:t>right-wing</w:t>
      </w:r>
      <w:r w:rsidRPr="007B23F9">
        <w:rPr>
          <w:rStyle w:val="StyleUnderline"/>
          <w:highlight w:val="yellow"/>
        </w:rPr>
        <w:t xml:space="preserve"> parties</w:t>
      </w:r>
      <w:r w:rsidRPr="007B23F9">
        <w:rPr>
          <w:rStyle w:val="StyleUnderline"/>
        </w:rPr>
        <w:t xml:space="preserve"> in his </w:t>
      </w:r>
      <w:r w:rsidRPr="007B23F9">
        <w:rPr>
          <w:rStyle w:val="Emphasis"/>
        </w:rPr>
        <w:t>coalition</w:t>
      </w:r>
      <w:r w:rsidRPr="007B23F9">
        <w:rPr>
          <w:rStyle w:val="StyleUnderline"/>
        </w:rPr>
        <w:t xml:space="preserve"> </w:t>
      </w:r>
      <w:r w:rsidRPr="007B23F9">
        <w:rPr>
          <w:rStyle w:val="StyleUnderline"/>
          <w:highlight w:val="yellow"/>
        </w:rPr>
        <w:t>advocating</w:t>
      </w:r>
      <w:r w:rsidRPr="007B23F9">
        <w:rPr>
          <w:sz w:val="16"/>
        </w:rPr>
        <w:t xml:space="preserve"> the </w:t>
      </w:r>
      <w:r w:rsidRPr="007B23F9">
        <w:rPr>
          <w:rStyle w:val="Emphasis"/>
          <w:highlight w:val="yellow"/>
        </w:rPr>
        <w:t>annexation</w:t>
      </w:r>
      <w:r w:rsidRPr="007B23F9">
        <w:rPr>
          <w:sz w:val="16"/>
        </w:rPr>
        <w:t xml:space="preserve"> of some of the territory.</w:t>
      </w:r>
    </w:p>
    <w:p w14:paraId="71F392AE" w14:textId="77777777" w:rsidR="00040CBB" w:rsidRDefault="00040CBB" w:rsidP="00040CBB">
      <w:pPr>
        <w:pStyle w:val="Heading4"/>
      </w:pPr>
      <w:r>
        <w:t>No chance of a two-state solution.</w:t>
      </w:r>
    </w:p>
    <w:p w14:paraId="284F0B5B" w14:textId="77777777" w:rsidR="00040CBB" w:rsidRPr="00383BF3" w:rsidRDefault="00040CBB" w:rsidP="00040CBB">
      <w:r>
        <w:t xml:space="preserve">Hadas </w:t>
      </w:r>
      <w:r w:rsidRPr="00383BF3">
        <w:rPr>
          <w:rStyle w:val="Style13ptBold"/>
        </w:rPr>
        <w:t>Gold</w:t>
      </w:r>
      <w:r>
        <w:t>, 2-1-20</w:t>
      </w:r>
      <w:r w:rsidRPr="00383BF3">
        <w:rPr>
          <w:rStyle w:val="Style13ptBold"/>
        </w:rPr>
        <w:t>23</w:t>
      </w:r>
      <w:r>
        <w:t>, CNN’s Jerusalem correspondent, "Netanyahu outlines vision for two-state solution," CNN, https://www.cnn.com/2023/02/01/middleeast/netanyahu-palestinian-sovereignty-mime-intl/index.html, KL</w:t>
      </w:r>
    </w:p>
    <w:p w14:paraId="7B737C7E" w14:textId="77777777" w:rsidR="00040CBB" w:rsidRPr="00383BF3" w:rsidRDefault="00040CBB" w:rsidP="00040CBB">
      <w:pPr>
        <w:rPr>
          <w:sz w:val="16"/>
        </w:rPr>
      </w:pPr>
      <w:r w:rsidRPr="00383BF3">
        <w:rPr>
          <w:sz w:val="16"/>
        </w:rPr>
        <w:t xml:space="preserve">Jerusalem (CNN) — A shocking 48 hours of violence – bloody even by the standards of the Israeli-Palestinian conflict – followed immediately by a fortunately timed flying visit from US Secretary of State Antony Blinken, focused the eyes of the world on Israeli Prime Minister Benjamin </w:t>
      </w:r>
      <w:r w:rsidRPr="00383BF3">
        <w:rPr>
          <w:rStyle w:val="Emphasis"/>
          <w:highlight w:val="yellow"/>
        </w:rPr>
        <w:t>Netanyahu</w:t>
      </w:r>
      <w:r w:rsidRPr="00383BF3">
        <w:rPr>
          <w:sz w:val="16"/>
        </w:rPr>
        <w:t xml:space="preserve"> this week.</w:t>
      </w:r>
    </w:p>
    <w:p w14:paraId="187BF732" w14:textId="77777777" w:rsidR="00040CBB" w:rsidRPr="00383BF3" w:rsidRDefault="00040CBB" w:rsidP="00040CBB">
      <w:pPr>
        <w:rPr>
          <w:sz w:val="16"/>
        </w:rPr>
      </w:pPr>
      <w:r w:rsidRPr="00383BF3">
        <w:rPr>
          <w:sz w:val="16"/>
        </w:rPr>
        <w:t>He looked back without blinking.</w:t>
      </w:r>
    </w:p>
    <w:p w14:paraId="66C6F1BC" w14:textId="77777777" w:rsidR="00040CBB" w:rsidRPr="00383BF3" w:rsidRDefault="00040CBB" w:rsidP="00040CBB">
      <w:pPr>
        <w:rPr>
          <w:sz w:val="16"/>
        </w:rPr>
      </w:pPr>
      <w:r w:rsidRPr="00383BF3">
        <w:rPr>
          <w:sz w:val="16"/>
        </w:rPr>
        <w:t xml:space="preserve">Sitting down for an exclusive interview with CNN’s Jake Tapper, he </w:t>
      </w:r>
      <w:r w:rsidRPr="00383BF3">
        <w:rPr>
          <w:rStyle w:val="StyleUnderline"/>
          <w:highlight w:val="yellow"/>
        </w:rPr>
        <w:t xml:space="preserve">signaled </w:t>
      </w:r>
      <w:r w:rsidRPr="00383BF3">
        <w:rPr>
          <w:rStyle w:val="Emphasis"/>
          <w:highlight w:val="yellow"/>
        </w:rPr>
        <w:t>clearly</w:t>
      </w:r>
      <w:r w:rsidRPr="00383BF3">
        <w:rPr>
          <w:rStyle w:val="StyleUnderline"/>
        </w:rPr>
        <w:t xml:space="preserve"> that </w:t>
      </w:r>
      <w:r w:rsidRPr="00383BF3">
        <w:rPr>
          <w:rStyle w:val="StyleUnderline"/>
          <w:highlight w:val="yellow"/>
        </w:rPr>
        <w:t xml:space="preserve">it is </w:t>
      </w:r>
      <w:r w:rsidRPr="00383BF3">
        <w:rPr>
          <w:rStyle w:val="Emphasis"/>
          <w:highlight w:val="yellow"/>
        </w:rPr>
        <w:t>extremely unlikely</w:t>
      </w:r>
      <w:r w:rsidRPr="00383BF3">
        <w:rPr>
          <w:rStyle w:val="StyleUnderline"/>
          <w:highlight w:val="yellow"/>
        </w:rPr>
        <w:t xml:space="preserve"> Israel and the Palestinians will make </w:t>
      </w:r>
      <w:r w:rsidRPr="00383BF3">
        <w:rPr>
          <w:rStyle w:val="Emphasis"/>
          <w:highlight w:val="yellow"/>
        </w:rPr>
        <w:t>any</w:t>
      </w:r>
      <w:r w:rsidRPr="00383BF3">
        <w:rPr>
          <w:rStyle w:val="Emphasis"/>
        </w:rPr>
        <w:t xml:space="preserve"> measurable </w:t>
      </w:r>
      <w:r w:rsidRPr="00383BF3">
        <w:rPr>
          <w:rStyle w:val="Emphasis"/>
          <w:highlight w:val="yellow"/>
        </w:rPr>
        <w:t>progress</w:t>
      </w:r>
      <w:r w:rsidRPr="00383BF3">
        <w:rPr>
          <w:rStyle w:val="StyleUnderline"/>
          <w:highlight w:val="yellow"/>
        </w:rPr>
        <w:t xml:space="preserve"> toward</w:t>
      </w:r>
      <w:r w:rsidRPr="00383BF3">
        <w:rPr>
          <w:rStyle w:val="StyleUnderline"/>
        </w:rPr>
        <w:t xml:space="preserve"> a </w:t>
      </w:r>
      <w:r w:rsidRPr="00383BF3">
        <w:rPr>
          <w:rStyle w:val="Emphasis"/>
        </w:rPr>
        <w:t xml:space="preserve">long-term </w:t>
      </w:r>
      <w:r w:rsidRPr="00383BF3">
        <w:rPr>
          <w:rStyle w:val="Emphasis"/>
          <w:highlight w:val="yellow"/>
        </w:rPr>
        <w:t>peace</w:t>
      </w:r>
      <w:r w:rsidRPr="00383BF3">
        <w:rPr>
          <w:sz w:val="16"/>
        </w:rPr>
        <w:t xml:space="preserve"> anytime soon.</w:t>
      </w:r>
    </w:p>
    <w:p w14:paraId="79349874" w14:textId="77777777" w:rsidR="00040CBB" w:rsidRPr="00383BF3" w:rsidRDefault="00040CBB" w:rsidP="00040CBB">
      <w:pPr>
        <w:rPr>
          <w:sz w:val="16"/>
        </w:rPr>
      </w:pPr>
      <w:r w:rsidRPr="00383BF3">
        <w:rPr>
          <w:sz w:val="16"/>
        </w:rPr>
        <w:t xml:space="preserve">Netanyahu made clear that </w:t>
      </w:r>
      <w:r w:rsidRPr="00383BF3">
        <w:rPr>
          <w:rStyle w:val="StyleUnderline"/>
        </w:rPr>
        <w:t>while he’s “open” to negotiations</w:t>
      </w:r>
      <w:r w:rsidRPr="00383BF3">
        <w:rPr>
          <w:sz w:val="16"/>
        </w:rPr>
        <w:t xml:space="preserve"> with the Palestinians and is willing to cooperate with them </w:t>
      </w:r>
      <w:r w:rsidRPr="00383BF3">
        <w:rPr>
          <w:rStyle w:val="StyleUnderline"/>
        </w:rPr>
        <w:t xml:space="preserve">on security matters, </w:t>
      </w:r>
      <w:r w:rsidRPr="00383BF3">
        <w:rPr>
          <w:rStyle w:val="Emphasis"/>
        </w:rPr>
        <w:t>not much else</w:t>
      </w:r>
      <w:r w:rsidRPr="00383BF3">
        <w:rPr>
          <w:rStyle w:val="StyleUnderline"/>
        </w:rPr>
        <w:t xml:space="preserve"> will move</w:t>
      </w:r>
      <w:r w:rsidRPr="00383BF3">
        <w:rPr>
          <w:sz w:val="16"/>
        </w:rPr>
        <w:t>.</w:t>
      </w:r>
    </w:p>
    <w:p w14:paraId="71C98E34" w14:textId="77777777" w:rsidR="00040CBB" w:rsidRPr="00383BF3" w:rsidRDefault="00040CBB" w:rsidP="00040CBB">
      <w:pPr>
        <w:rPr>
          <w:sz w:val="16"/>
        </w:rPr>
      </w:pPr>
      <w:r w:rsidRPr="00383BF3">
        <w:rPr>
          <w:sz w:val="16"/>
        </w:rPr>
        <w:t>Netanyahu has never been a full-throated supporter of a two-state solution, weaving in and out of different definitions of what that would mean. But in recent years he’s settled on the idea that he’d be open to a Palestinian state - as long as it has no military or security power, an arrangement that would have no parallel among modern sovereign states.</w:t>
      </w:r>
    </w:p>
    <w:p w14:paraId="5C6148AA" w14:textId="77777777" w:rsidR="00040CBB" w:rsidRPr="00383BF3" w:rsidRDefault="00040CBB" w:rsidP="00040CBB">
      <w:pPr>
        <w:rPr>
          <w:sz w:val="16"/>
        </w:rPr>
      </w:pPr>
      <w:r w:rsidRPr="00383BF3">
        <w:rPr>
          <w:sz w:val="16"/>
        </w:rPr>
        <w:t>“I’m certainly willing to have them have all the powers that they need to govern themselves, but none of the powers that can threaten us,” Netanyahu told Tapper in Jerusalem on Tuesday.</w:t>
      </w:r>
    </w:p>
    <w:p w14:paraId="1B2D91A1" w14:textId="77777777" w:rsidR="00040CBB" w:rsidRPr="00383BF3" w:rsidRDefault="00040CBB" w:rsidP="00040CBB">
      <w:pPr>
        <w:rPr>
          <w:sz w:val="16"/>
        </w:rPr>
      </w:pPr>
      <w:r w:rsidRPr="00383BF3">
        <w:rPr>
          <w:sz w:val="16"/>
        </w:rPr>
        <w:t xml:space="preserve">He did provide some new details about his conversations with President Biden on the matter, explaining </w:t>
      </w:r>
      <w:r w:rsidRPr="00383BF3">
        <w:rPr>
          <w:rStyle w:val="StyleUnderline"/>
        </w:rPr>
        <w:t>he</w:t>
      </w:r>
      <w:r w:rsidRPr="00383BF3">
        <w:rPr>
          <w:sz w:val="16"/>
        </w:rPr>
        <w:t xml:space="preserve"> once </w:t>
      </w:r>
      <w:r w:rsidRPr="00383BF3">
        <w:rPr>
          <w:rStyle w:val="StyleUnderline"/>
        </w:rPr>
        <w:t xml:space="preserve">told </w:t>
      </w:r>
      <w:r w:rsidRPr="00383BF3">
        <w:rPr>
          <w:rStyle w:val="Emphasis"/>
        </w:rPr>
        <w:t>Biden</w:t>
      </w:r>
      <w:r w:rsidRPr="00383BF3">
        <w:rPr>
          <w:sz w:val="16"/>
        </w:rPr>
        <w:t xml:space="preserve">, </w:t>
      </w:r>
      <w:r w:rsidRPr="00383BF3">
        <w:rPr>
          <w:rStyle w:val="Emphasis"/>
          <w:highlight w:val="yellow"/>
        </w:rPr>
        <w:t>“[A]ny</w:t>
      </w:r>
      <w:r w:rsidRPr="00383BF3">
        <w:rPr>
          <w:rStyle w:val="StyleUnderline"/>
        </w:rPr>
        <w:t xml:space="preserve"> final </w:t>
      </w:r>
      <w:r w:rsidRPr="00383BF3">
        <w:rPr>
          <w:rStyle w:val="StyleUnderline"/>
          <w:highlight w:val="yellow"/>
        </w:rPr>
        <w:t>agreement</w:t>
      </w:r>
      <w:r w:rsidRPr="00383BF3">
        <w:rPr>
          <w:rStyle w:val="StyleUnderline"/>
        </w:rPr>
        <w:t xml:space="preserve"> between Israel and the Palestinians </w:t>
      </w:r>
      <w:r w:rsidRPr="00383BF3">
        <w:rPr>
          <w:rStyle w:val="StyleUnderline"/>
          <w:highlight w:val="yellow"/>
        </w:rPr>
        <w:t xml:space="preserve">would have Israel </w:t>
      </w:r>
      <w:r w:rsidRPr="00383BF3">
        <w:rPr>
          <w:rStyle w:val="Emphasis"/>
          <w:highlight w:val="yellow"/>
        </w:rPr>
        <w:t>controlling security</w:t>
      </w:r>
      <w:r w:rsidRPr="00383BF3">
        <w:rPr>
          <w:sz w:val="16"/>
        </w:rPr>
        <w:t xml:space="preserve"> – overriding security responsibility in the area west of the Jordan.</w:t>
      </w:r>
    </w:p>
    <w:p w14:paraId="3E38883C" w14:textId="77777777" w:rsidR="00040CBB" w:rsidRPr="00383BF3" w:rsidRDefault="00040CBB" w:rsidP="00040CBB">
      <w:pPr>
        <w:rPr>
          <w:sz w:val="16"/>
        </w:rPr>
      </w:pPr>
      <w:r w:rsidRPr="00383BF3">
        <w:rPr>
          <w:sz w:val="16"/>
        </w:rPr>
        <w:t>“I said, you can’t divide who controls the airspace [between the Jordan River and the Mediterranean]. You have to cross it. It takes two minutes for an airplane to cross it. So what, one minute Israel controls it and the other minute the Palestinians? Of course, it’s not workable.</w:t>
      </w:r>
    </w:p>
    <w:p w14:paraId="19CF28DC" w14:textId="77777777" w:rsidR="00040CBB" w:rsidRPr="00383BF3" w:rsidRDefault="00040CBB" w:rsidP="00040CBB">
      <w:pPr>
        <w:rPr>
          <w:sz w:val="16"/>
        </w:rPr>
      </w:pPr>
      <w:r w:rsidRPr="00383BF3">
        <w:rPr>
          <w:sz w:val="16"/>
        </w:rPr>
        <w:t>“He said to me, as others have said to me – ‘you know, but that’s not perfect sovereignty.’</w:t>
      </w:r>
    </w:p>
    <w:p w14:paraId="3B5F4934" w14:textId="77777777" w:rsidR="00040CBB" w:rsidRPr="00383BF3" w:rsidRDefault="00040CBB" w:rsidP="00040CBB">
      <w:pPr>
        <w:rPr>
          <w:sz w:val="16"/>
        </w:rPr>
      </w:pPr>
      <w:r w:rsidRPr="00383BF3">
        <w:rPr>
          <w:sz w:val="16"/>
        </w:rPr>
        <w:t xml:space="preserve">“And I said, you’re right. But – I don’t know what you’d call it, but it gives them the opportunity to control their lives, to elect their officials, to run their economy, to run their institutions, to have their flag and to have their parliament, but </w:t>
      </w:r>
      <w:r w:rsidRPr="00383BF3">
        <w:rPr>
          <w:rStyle w:val="StyleUnderline"/>
        </w:rPr>
        <w:t xml:space="preserve">we have to have </w:t>
      </w:r>
      <w:r w:rsidRPr="00383BF3">
        <w:rPr>
          <w:rStyle w:val="Emphasis"/>
        </w:rPr>
        <w:t>overriding security control</w:t>
      </w:r>
      <w:r w:rsidRPr="00383BF3">
        <w:rPr>
          <w:sz w:val="16"/>
        </w:rPr>
        <w:t>.”</w:t>
      </w:r>
    </w:p>
    <w:p w14:paraId="51881C18" w14:textId="77777777" w:rsidR="00040CBB" w:rsidRDefault="00040CBB" w:rsidP="00040CBB">
      <w:pPr>
        <w:rPr>
          <w:rStyle w:val="StyleUnderline"/>
        </w:rPr>
      </w:pPr>
      <w:r w:rsidRPr="00383BF3">
        <w:rPr>
          <w:rStyle w:val="Emphasis"/>
        </w:rPr>
        <w:lastRenderedPageBreak/>
        <w:t xml:space="preserve">Most </w:t>
      </w:r>
      <w:r w:rsidRPr="00383BF3">
        <w:rPr>
          <w:rStyle w:val="Emphasis"/>
          <w:highlight w:val="yellow"/>
        </w:rPr>
        <w:t>Palestinians</w:t>
      </w:r>
      <w:r w:rsidRPr="00383BF3">
        <w:rPr>
          <w:rStyle w:val="StyleUnderline"/>
        </w:rPr>
        <w:t xml:space="preserve"> would </w:t>
      </w:r>
      <w:r w:rsidRPr="00383BF3">
        <w:rPr>
          <w:rStyle w:val="StyleUnderline"/>
          <w:highlight w:val="yellow"/>
        </w:rPr>
        <w:t xml:space="preserve">view that arrangement as a </w:t>
      </w:r>
      <w:r w:rsidRPr="00383BF3">
        <w:rPr>
          <w:rStyle w:val="Emphasis"/>
          <w:highlight w:val="yellow"/>
        </w:rPr>
        <w:t>continuation</w:t>
      </w:r>
      <w:r w:rsidRPr="00383BF3">
        <w:rPr>
          <w:rStyle w:val="StyleUnderline"/>
          <w:highlight w:val="yellow"/>
        </w:rPr>
        <w:t xml:space="preserve"> of</w:t>
      </w:r>
      <w:r w:rsidRPr="00383BF3">
        <w:rPr>
          <w:rStyle w:val="StyleUnderline"/>
        </w:rPr>
        <w:t xml:space="preserve"> the </w:t>
      </w:r>
      <w:r w:rsidRPr="00383BF3">
        <w:rPr>
          <w:rStyle w:val="Emphasis"/>
        </w:rPr>
        <w:t xml:space="preserve">current </w:t>
      </w:r>
      <w:r w:rsidRPr="00383BF3">
        <w:rPr>
          <w:rStyle w:val="Emphasis"/>
          <w:highlight w:val="yellow"/>
        </w:rPr>
        <w:t>occupation</w:t>
      </w:r>
      <w:r w:rsidRPr="00383BF3">
        <w:rPr>
          <w:rStyle w:val="StyleUnderline"/>
        </w:rPr>
        <w:t xml:space="preserve"> – </w:t>
      </w:r>
      <w:r w:rsidRPr="00383BF3">
        <w:rPr>
          <w:rStyle w:val="StyleUnderline"/>
          <w:highlight w:val="yellow"/>
        </w:rPr>
        <w:t xml:space="preserve">and an </w:t>
      </w:r>
      <w:r w:rsidRPr="00383BF3">
        <w:rPr>
          <w:rStyle w:val="Emphasis"/>
          <w:highlight w:val="yellow"/>
        </w:rPr>
        <w:t>unacceptable starting point</w:t>
      </w:r>
      <w:r w:rsidRPr="00383BF3">
        <w:rPr>
          <w:rStyle w:val="StyleUnderline"/>
          <w:highlight w:val="yellow"/>
        </w:rPr>
        <w:t xml:space="preserve"> for</w:t>
      </w:r>
      <w:r w:rsidRPr="00383BF3">
        <w:rPr>
          <w:rStyle w:val="StyleUnderline"/>
        </w:rPr>
        <w:t xml:space="preserve"> peace </w:t>
      </w:r>
      <w:r w:rsidRPr="00383BF3">
        <w:rPr>
          <w:rStyle w:val="StyleUnderline"/>
          <w:highlight w:val="yellow"/>
        </w:rPr>
        <w:t>negotiations</w:t>
      </w:r>
      <w:r w:rsidRPr="00383BF3">
        <w:rPr>
          <w:rStyle w:val="StyleUnderline"/>
        </w:rPr>
        <w:t>.</w:t>
      </w:r>
    </w:p>
    <w:p w14:paraId="6DAA9424" w14:textId="77777777" w:rsidR="00040CBB" w:rsidRPr="00383BF3" w:rsidRDefault="00040CBB" w:rsidP="00040CBB">
      <w:pPr>
        <w:rPr>
          <w:sz w:val="16"/>
          <w:szCs w:val="16"/>
        </w:rPr>
      </w:pPr>
      <w:r w:rsidRPr="00383BF3">
        <w:rPr>
          <w:sz w:val="16"/>
          <w:szCs w:val="16"/>
        </w:rPr>
        <w:t>&lt;&lt;PARAGRAPH BREAKS PAUSE&gt;&gt;</w:t>
      </w:r>
    </w:p>
    <w:p w14:paraId="44021799" w14:textId="77777777" w:rsidR="00040CBB" w:rsidRDefault="00040CBB" w:rsidP="00040CBB">
      <w:pPr>
        <w:rPr>
          <w:sz w:val="8"/>
          <w:szCs w:val="8"/>
        </w:rPr>
      </w:pPr>
      <w:r w:rsidRPr="00383BF3">
        <w:rPr>
          <w:sz w:val="8"/>
          <w:szCs w:val="8"/>
        </w:rPr>
        <w:t>Collective punishment Tapper pressed Netanyahu over accusations that Israel is engaging in collective punishment of Palestinians in the wake of two shooting attacks targeting Israelis around Jerusalem that killed seven and wounded five. Measures announced by the Israeli cabinet in response included issuing more gun permits for civilians, increasing security for Jewish settlements in the West Bank and pushing draft legislation that would possibly revoke the Israeli residency of families of those accused of engaging in or supporting terrorism. Netanyahu claimed he doesn’t “believe in collective punishment,” although most human rights organizations call actions targeting the families of attackers exactly that. “It’s not targeting family members. It’s targeting family members who were involved in the terror acts or supported it after the act was done … I think that disincentivizes the terrorists,” Netanyahu said. The legislation to revoke residency of families of attackers will likely face legal challenges, something Israeli human rights organization HaMoked has already vowed to do. Arab peace before Palestinian peace Netanyahu made clear to Tapper: His priority is normalization with Arab nations before peace with the Palestinians. After the success of the Abraham Accords, Netanyahu told Tapper he wants to expand the countries in what he calls the “circle of peace,” with his top objective being Saudi Arabia. Israel's Itamar Ben Gvir and the United Arab Emirates' Ambassador to Israel Mohamed Al Khaja greet each other in Tel Aviv on December 1. Israel's rightward shift leaves its new Arab allies in an awkward spot For years, peace with the Palestinians was seen as a precondition for any normalization agreements between Arab countries and Israel. But Netanyahu argued the Abraham Accords changed the game. “I think that the way we’re going to succeed is not let the Palestinian tail wag the body of the Arab world,” he said.</w:t>
      </w:r>
    </w:p>
    <w:p w14:paraId="1F501F6D" w14:textId="77777777" w:rsidR="00040CBB" w:rsidRPr="00383BF3" w:rsidRDefault="00040CBB" w:rsidP="00040CBB">
      <w:pPr>
        <w:rPr>
          <w:sz w:val="16"/>
          <w:szCs w:val="16"/>
        </w:rPr>
      </w:pPr>
      <w:r w:rsidRPr="00383BF3">
        <w:rPr>
          <w:sz w:val="16"/>
          <w:szCs w:val="16"/>
        </w:rPr>
        <w:t>&lt;&lt;PARAGRAPH BREAKS RESUME&gt;&gt;</w:t>
      </w:r>
    </w:p>
    <w:p w14:paraId="5FD26014" w14:textId="77777777" w:rsidR="00040CBB" w:rsidRPr="00383BF3" w:rsidRDefault="00040CBB" w:rsidP="00040CBB">
      <w:pPr>
        <w:rPr>
          <w:sz w:val="16"/>
        </w:rPr>
      </w:pPr>
      <w:r w:rsidRPr="00383BF3">
        <w:rPr>
          <w:sz w:val="16"/>
        </w:rPr>
        <w:t>“</w:t>
      </w:r>
      <w:r w:rsidRPr="00383BF3">
        <w:rPr>
          <w:rStyle w:val="StyleUnderline"/>
          <w:highlight w:val="yellow"/>
        </w:rPr>
        <w:t>If we make peace with Saudi</w:t>
      </w:r>
      <w:r w:rsidRPr="00383BF3">
        <w:rPr>
          <w:rStyle w:val="StyleUnderline"/>
        </w:rPr>
        <w:t xml:space="preserve"> Arabia</w:t>
      </w:r>
      <w:r w:rsidRPr="00383BF3">
        <w:rPr>
          <w:sz w:val="16"/>
        </w:rPr>
        <w:t xml:space="preserve"> – it depends on the Saudi leadership – and bring, effectively, the Arab-Israeli conflict to an end, </w:t>
      </w:r>
      <w:r w:rsidRPr="00383BF3">
        <w:rPr>
          <w:rStyle w:val="StyleUnderline"/>
        </w:rPr>
        <w:t xml:space="preserve">I think </w:t>
      </w:r>
      <w:r w:rsidRPr="00383BF3">
        <w:rPr>
          <w:rStyle w:val="StyleUnderline"/>
          <w:highlight w:val="yellow"/>
        </w:rPr>
        <w:t>we will</w:t>
      </w:r>
      <w:r w:rsidRPr="00383BF3">
        <w:rPr>
          <w:sz w:val="16"/>
          <w:szCs w:val="16"/>
        </w:rPr>
        <w:t xml:space="preserve"> circle back to the Palestinians and </w:t>
      </w:r>
      <w:r w:rsidRPr="00383BF3">
        <w:rPr>
          <w:rStyle w:val="StyleUnderline"/>
          <w:highlight w:val="yellow"/>
        </w:rPr>
        <w:t>get</w:t>
      </w:r>
      <w:r w:rsidRPr="00383BF3">
        <w:rPr>
          <w:rStyle w:val="StyleUnderline"/>
        </w:rPr>
        <w:t xml:space="preserve"> a workable </w:t>
      </w:r>
      <w:r w:rsidRPr="00383BF3">
        <w:rPr>
          <w:rStyle w:val="StyleUnderline"/>
          <w:highlight w:val="yellow"/>
        </w:rPr>
        <w:t>peace with</w:t>
      </w:r>
      <w:r w:rsidRPr="00383BF3">
        <w:rPr>
          <w:rStyle w:val="StyleUnderline"/>
        </w:rPr>
        <w:t xml:space="preserve"> the </w:t>
      </w:r>
      <w:r w:rsidRPr="00383BF3">
        <w:rPr>
          <w:rStyle w:val="StyleUnderline"/>
          <w:highlight w:val="yellow"/>
        </w:rPr>
        <w:t>Palestinians</w:t>
      </w:r>
      <w:r w:rsidRPr="00383BF3">
        <w:rPr>
          <w:rStyle w:val="StyleUnderline"/>
        </w:rPr>
        <w:t xml:space="preserve">,” </w:t>
      </w:r>
      <w:r w:rsidRPr="00383BF3">
        <w:rPr>
          <w:rStyle w:val="StyleUnderline"/>
          <w:highlight w:val="yellow"/>
        </w:rPr>
        <w:t>Netanyahu said</w:t>
      </w:r>
      <w:r w:rsidRPr="00383BF3">
        <w:rPr>
          <w:sz w:val="16"/>
        </w:rPr>
        <w:t>.</w:t>
      </w:r>
    </w:p>
    <w:p w14:paraId="78B9BF99" w14:textId="1830F781" w:rsidR="00040CBB" w:rsidRPr="00040CBB" w:rsidRDefault="00040CBB" w:rsidP="00040CBB">
      <w:pPr>
        <w:rPr>
          <w:sz w:val="16"/>
        </w:rPr>
      </w:pPr>
      <w:r w:rsidRPr="00383BF3">
        <w:rPr>
          <w:rStyle w:val="Emphasis"/>
          <w:highlight w:val="yellow"/>
        </w:rPr>
        <w:t>But</w:t>
      </w:r>
      <w:r w:rsidRPr="00383BF3">
        <w:rPr>
          <w:rStyle w:val="StyleUnderline"/>
          <w:highlight w:val="yellow"/>
        </w:rPr>
        <w:t xml:space="preserve"> with </w:t>
      </w:r>
      <w:r w:rsidRPr="00383BF3">
        <w:rPr>
          <w:rStyle w:val="Emphasis"/>
          <w:highlight w:val="yellow"/>
        </w:rPr>
        <w:t>rising</w:t>
      </w:r>
      <w:r w:rsidRPr="00383BF3">
        <w:rPr>
          <w:rStyle w:val="StyleUnderline"/>
        </w:rPr>
        <w:t xml:space="preserve"> and </w:t>
      </w:r>
      <w:r w:rsidRPr="00383BF3">
        <w:rPr>
          <w:rStyle w:val="Emphasis"/>
        </w:rPr>
        <w:t>concerning levels</w:t>
      </w:r>
      <w:r w:rsidRPr="00383BF3">
        <w:rPr>
          <w:rStyle w:val="StyleUnderline"/>
        </w:rPr>
        <w:t xml:space="preserve"> of </w:t>
      </w:r>
      <w:r w:rsidRPr="00383BF3">
        <w:rPr>
          <w:rStyle w:val="Emphasis"/>
          <w:highlight w:val="yellow"/>
        </w:rPr>
        <w:t>violence</w:t>
      </w:r>
      <w:r w:rsidRPr="00383BF3">
        <w:rPr>
          <w:rStyle w:val="StyleUnderline"/>
        </w:rPr>
        <w:t xml:space="preserve"> from </w:t>
      </w:r>
      <w:r w:rsidRPr="00383BF3">
        <w:rPr>
          <w:rStyle w:val="Emphasis"/>
        </w:rPr>
        <w:t>all sides</w:t>
      </w:r>
      <w:r w:rsidRPr="00383BF3">
        <w:rPr>
          <w:rStyle w:val="StyleUnderline"/>
        </w:rPr>
        <w:t xml:space="preserve">, </w:t>
      </w:r>
      <w:r w:rsidRPr="00383BF3">
        <w:rPr>
          <w:rStyle w:val="StyleUnderline"/>
          <w:highlight w:val="yellow"/>
        </w:rPr>
        <w:t xml:space="preserve">a </w:t>
      </w:r>
      <w:r w:rsidRPr="00383BF3">
        <w:rPr>
          <w:rStyle w:val="Emphasis"/>
          <w:highlight w:val="yellow"/>
        </w:rPr>
        <w:t>far-right</w:t>
      </w:r>
      <w:r w:rsidRPr="00383BF3">
        <w:rPr>
          <w:rStyle w:val="StyleUnderline"/>
        </w:rPr>
        <w:t xml:space="preserve"> Israeli </w:t>
      </w:r>
      <w:r w:rsidRPr="00383BF3">
        <w:rPr>
          <w:rStyle w:val="StyleUnderline"/>
          <w:highlight w:val="yellow"/>
        </w:rPr>
        <w:t>government</w:t>
      </w:r>
      <w:r w:rsidRPr="00383BF3">
        <w:rPr>
          <w:rStyle w:val="StyleUnderline"/>
        </w:rPr>
        <w:t xml:space="preserve"> in place under Netanyahu, </w:t>
      </w:r>
      <w:r w:rsidRPr="00383BF3">
        <w:rPr>
          <w:rStyle w:val="StyleUnderline"/>
          <w:highlight w:val="yellow"/>
        </w:rPr>
        <w:t xml:space="preserve">and a </w:t>
      </w:r>
      <w:r w:rsidRPr="00383BF3">
        <w:rPr>
          <w:rStyle w:val="Emphasis"/>
          <w:highlight w:val="yellow"/>
        </w:rPr>
        <w:t>Palestinian Authority</w:t>
      </w:r>
      <w:r w:rsidRPr="00383BF3">
        <w:rPr>
          <w:rStyle w:val="StyleUnderline"/>
          <w:highlight w:val="yellow"/>
        </w:rPr>
        <w:t xml:space="preserve"> led by an</w:t>
      </w:r>
      <w:r w:rsidRPr="00383BF3">
        <w:rPr>
          <w:rStyle w:val="StyleUnderline"/>
        </w:rPr>
        <w:t xml:space="preserve"> </w:t>
      </w:r>
      <w:r w:rsidRPr="00383BF3">
        <w:rPr>
          <w:rStyle w:val="Emphasis"/>
        </w:rPr>
        <w:t xml:space="preserve">increasingly </w:t>
      </w:r>
      <w:r w:rsidRPr="00383BF3">
        <w:rPr>
          <w:rStyle w:val="Emphasis"/>
          <w:highlight w:val="yellow"/>
        </w:rPr>
        <w:t>unpopular</w:t>
      </w:r>
      <w:r w:rsidRPr="00383BF3">
        <w:rPr>
          <w:rStyle w:val="StyleUnderline"/>
          <w:highlight w:val="yellow"/>
        </w:rPr>
        <w:t xml:space="preserve"> President</w:t>
      </w:r>
      <w:r w:rsidRPr="00383BF3">
        <w:rPr>
          <w:rStyle w:val="StyleUnderline"/>
        </w:rPr>
        <w:t xml:space="preserve"> Mahmoud Abbas, </w:t>
      </w:r>
      <w:r w:rsidRPr="00383BF3">
        <w:rPr>
          <w:rStyle w:val="StyleUnderline"/>
          <w:highlight w:val="yellow"/>
        </w:rPr>
        <w:t xml:space="preserve">that may be an </w:t>
      </w:r>
      <w:r w:rsidRPr="00383BF3">
        <w:rPr>
          <w:rStyle w:val="Emphasis"/>
          <w:highlight w:val="yellow"/>
        </w:rPr>
        <w:t>overly optimistic</w:t>
      </w:r>
      <w:r w:rsidRPr="00383BF3">
        <w:rPr>
          <w:rStyle w:val="Emphasis"/>
        </w:rPr>
        <w:t xml:space="preserve"> game plan</w:t>
      </w:r>
      <w:r w:rsidRPr="00383BF3">
        <w:rPr>
          <w:sz w:val="16"/>
        </w:rPr>
        <w:t>.</w:t>
      </w:r>
    </w:p>
    <w:p w14:paraId="08F8361D" w14:textId="77777777" w:rsidR="00040CBB" w:rsidRPr="007B23F9" w:rsidRDefault="00040CBB" w:rsidP="00040CBB">
      <w:pPr>
        <w:pStyle w:val="Heading4"/>
      </w:pPr>
      <w:r>
        <w:t xml:space="preserve">It’s really </w:t>
      </w:r>
      <w:r w:rsidRPr="00EA3FF3">
        <w:rPr>
          <w:u w:val="single"/>
        </w:rPr>
        <w:t>non-unique</w:t>
      </w:r>
      <w:r>
        <w:t xml:space="preserve">. </w:t>
      </w:r>
    </w:p>
    <w:p w14:paraId="3540AECF" w14:textId="77777777" w:rsidR="00040CBB" w:rsidRDefault="00040CBB" w:rsidP="00040CBB">
      <w:r>
        <w:t xml:space="preserve">Daniel </w:t>
      </w:r>
      <w:r w:rsidRPr="00501CDD">
        <w:rPr>
          <w:rStyle w:val="Style13ptBold"/>
        </w:rPr>
        <w:t>Egel</w:t>
      </w:r>
      <w:r>
        <w:t>, 2-10-20</w:t>
      </w:r>
      <w:r w:rsidRPr="00501CDD">
        <w:rPr>
          <w:rStyle w:val="Style13ptBold"/>
        </w:rPr>
        <w:t>21</w:t>
      </w:r>
      <w:r>
        <w:t xml:space="preserve">, Senior Economist, RAND, </w:t>
      </w:r>
      <w:r w:rsidRPr="00501CDD">
        <w:rPr>
          <w:u w:val="single"/>
        </w:rPr>
        <w:t>C. Ross Anthony</w:t>
      </w:r>
      <w:r>
        <w:t xml:space="preserve">, Director, RAND Israeli-Palestinian Initiative, </w:t>
      </w:r>
      <w:r w:rsidRPr="00501CDD">
        <w:rPr>
          <w:u w:val="single"/>
        </w:rPr>
        <w:t>Charles P. Ries</w:t>
      </w:r>
      <w:r>
        <w:t>, Adjunct Senior Fellow, RAND, "Israelis Unwilling to Risk Two-State Solution; Palestinians Only Interested in Variant That Israelis Cannot Accept," RAND, https://www.rand.org/news/press/2021/02/10.html, KL</w:t>
      </w:r>
    </w:p>
    <w:p w14:paraId="0D7EFE7D" w14:textId="77777777" w:rsidR="00040CBB" w:rsidRPr="00501CDD" w:rsidRDefault="00040CBB" w:rsidP="00040CBB">
      <w:pPr>
        <w:rPr>
          <w:sz w:val="16"/>
        </w:rPr>
      </w:pPr>
      <w:r w:rsidRPr="0077266A">
        <w:rPr>
          <w:rStyle w:val="StyleUnderline"/>
          <w:highlight w:val="yellow"/>
        </w:rPr>
        <w:t xml:space="preserve">Israelis </w:t>
      </w:r>
      <w:r w:rsidRPr="0077266A">
        <w:rPr>
          <w:rStyle w:val="Emphasis"/>
          <w:highlight w:val="yellow"/>
        </w:rPr>
        <w:t>across</w:t>
      </w:r>
      <w:r w:rsidRPr="0077266A">
        <w:rPr>
          <w:rStyle w:val="StyleUnderline"/>
          <w:highlight w:val="yellow"/>
        </w:rPr>
        <w:t xml:space="preserve"> the </w:t>
      </w:r>
      <w:r w:rsidRPr="0077266A">
        <w:rPr>
          <w:rStyle w:val="Emphasis"/>
          <w:highlight w:val="yellow"/>
        </w:rPr>
        <w:t>political spectrum</w:t>
      </w:r>
      <w:r w:rsidRPr="0077266A">
        <w:rPr>
          <w:rStyle w:val="StyleUnderline"/>
          <w:highlight w:val="yellow"/>
        </w:rPr>
        <w:t xml:space="preserve"> prefer the </w:t>
      </w:r>
      <w:r w:rsidRPr="0077266A">
        <w:rPr>
          <w:rStyle w:val="Emphasis"/>
          <w:highlight w:val="yellow"/>
        </w:rPr>
        <w:t>status quo</w:t>
      </w:r>
      <w:r w:rsidRPr="0077266A">
        <w:rPr>
          <w:rStyle w:val="StyleUnderline"/>
          <w:highlight w:val="yellow"/>
        </w:rPr>
        <w:t xml:space="preserve"> to the </w:t>
      </w:r>
      <w:r w:rsidRPr="0077266A">
        <w:rPr>
          <w:rStyle w:val="Emphasis"/>
          <w:highlight w:val="yellow"/>
        </w:rPr>
        <w:t>two-</w:t>
      </w:r>
      <w:r w:rsidRPr="00501CDD">
        <w:rPr>
          <w:rStyle w:val="Emphasis"/>
          <w:highlight w:val="yellow"/>
        </w:rPr>
        <w:t>state solution</w:t>
      </w:r>
      <w:r w:rsidRPr="00501CDD">
        <w:rPr>
          <w:rStyle w:val="StyleUnderline"/>
          <w:highlight w:val="yellow"/>
        </w:rPr>
        <w:t xml:space="preserve">, and Palestinians are </w:t>
      </w:r>
      <w:r w:rsidRPr="00501CDD">
        <w:rPr>
          <w:rStyle w:val="Emphasis"/>
          <w:highlight w:val="yellow"/>
        </w:rPr>
        <w:t>only</w:t>
      </w:r>
      <w:r w:rsidRPr="00501CDD">
        <w:rPr>
          <w:rStyle w:val="StyleUnderline"/>
          <w:highlight w:val="yellow"/>
        </w:rPr>
        <w:t xml:space="preserve"> willing to accept a</w:t>
      </w:r>
      <w:r w:rsidRPr="00501CDD">
        <w:rPr>
          <w:rStyle w:val="StyleUnderline"/>
        </w:rPr>
        <w:t xml:space="preserve"> </w:t>
      </w:r>
      <w:r w:rsidRPr="00501CDD">
        <w:rPr>
          <w:rStyle w:val="Emphasis"/>
        </w:rPr>
        <w:t xml:space="preserve">two-state </w:t>
      </w:r>
      <w:r w:rsidRPr="00501CDD">
        <w:rPr>
          <w:rStyle w:val="Emphasis"/>
          <w:highlight w:val="yellow"/>
        </w:rPr>
        <w:t>solution</w:t>
      </w:r>
      <w:r w:rsidRPr="00501CDD">
        <w:rPr>
          <w:rStyle w:val="StyleUnderline"/>
          <w:highlight w:val="yellow"/>
        </w:rPr>
        <w:t xml:space="preserve"> that Israelis will be </w:t>
      </w:r>
      <w:r w:rsidRPr="00501CDD">
        <w:rPr>
          <w:rStyle w:val="Emphasis"/>
          <w:highlight w:val="yellow"/>
        </w:rPr>
        <w:t>unable</w:t>
      </w:r>
      <w:r w:rsidRPr="00501CDD">
        <w:rPr>
          <w:rStyle w:val="StyleUnderline"/>
          <w:highlight w:val="yellow"/>
        </w:rPr>
        <w:t xml:space="preserve"> to accept</w:t>
      </w:r>
      <w:r w:rsidRPr="00501CDD">
        <w:rPr>
          <w:sz w:val="16"/>
        </w:rPr>
        <w:t>, according to a new RAND Corporation report that assesses whether there are any alternative solutions to the conflict that average Israelis and Palestinians would support.</w:t>
      </w:r>
    </w:p>
    <w:p w14:paraId="30526654" w14:textId="2D2F12F0" w:rsidR="00040CBB" w:rsidRPr="00677BEA" w:rsidRDefault="00040CBB" w:rsidP="00901A21">
      <w:pPr>
        <w:rPr>
          <w:sz w:val="16"/>
        </w:rPr>
      </w:pPr>
    </w:p>
    <w:p w14:paraId="31880A82" w14:textId="5BD65ABD" w:rsidR="00901A21" w:rsidRDefault="005702E5" w:rsidP="005702E5">
      <w:pPr>
        <w:pStyle w:val="Heading3"/>
      </w:pPr>
      <w:r>
        <w:lastRenderedPageBreak/>
        <w:t>Won’t Pass – All 3 Say No</w:t>
      </w:r>
    </w:p>
    <w:p w14:paraId="68469FC4" w14:textId="1242608A" w:rsidR="005702E5" w:rsidRDefault="005702E5" w:rsidP="005702E5">
      <w:pPr>
        <w:pStyle w:val="Heading4"/>
      </w:pPr>
      <w:r>
        <w:t>Opposition in all three states prevents normalization</w:t>
      </w:r>
    </w:p>
    <w:p w14:paraId="50CE57B7" w14:textId="5643209A" w:rsidR="005702E5" w:rsidRDefault="005702E5" w:rsidP="005702E5">
      <w:r>
        <w:t xml:space="preserve">Mark </w:t>
      </w:r>
      <w:r w:rsidRPr="001A4EA0">
        <w:rPr>
          <w:rStyle w:val="Style13ptBold"/>
        </w:rPr>
        <w:t>Mazzetti</w:t>
      </w:r>
      <w:r>
        <w:t xml:space="preserve"> </w:t>
      </w:r>
      <w:r w:rsidRPr="001A4EA0">
        <w:rPr>
          <w:rStyle w:val="Style13ptBold"/>
        </w:rPr>
        <w:t>6-17</w:t>
      </w:r>
      <w:r>
        <w:t>-</w:t>
      </w:r>
      <w:r w:rsidRPr="001A4EA0">
        <w:t>2023,</w:t>
      </w:r>
      <w:r>
        <w:t xml:space="preserve"> </w:t>
      </w:r>
      <w:r w:rsidRPr="001A4EA0">
        <w:t>Washington investigative correspondent</w:t>
      </w:r>
      <w:r>
        <w:t>. Ronen Bergman. Edward Wong. Vivian Nereim. Biden Administration Engages in Long-Shot Attempt for Saudi-Israel Deal. New York Times. https://www.nytimes.com/2023/06/17/us/politics/biden-saudi-arabia-israel-palestine-nuclear.html. DL</w:t>
      </w:r>
    </w:p>
    <w:p w14:paraId="1707F15B" w14:textId="77777777" w:rsidR="005702E5" w:rsidRDefault="005702E5" w:rsidP="005702E5">
      <w:r>
        <w:t>This led to the visits to Riyadh this month of Mr. Blinken and Mr. McGurk.</w:t>
      </w:r>
    </w:p>
    <w:p w14:paraId="26C2FCC9" w14:textId="77777777" w:rsidR="005702E5" w:rsidRDefault="005702E5" w:rsidP="005702E5">
      <w:r w:rsidRPr="00FF1B25">
        <w:rPr>
          <w:rStyle w:val="StyleUnderline"/>
        </w:rPr>
        <w:t>For Saudi Arabia</w:t>
      </w:r>
      <w:r>
        <w:t xml:space="preserve">, normalization with Israel is less about Israel and more about what it can get out of the United States, its historical security guarantor. </w:t>
      </w:r>
      <w:r w:rsidRPr="00F03B09">
        <w:rPr>
          <w:rStyle w:val="StyleUnderline"/>
        </w:rPr>
        <w:t xml:space="preserve">Given how </w:t>
      </w:r>
      <w:r w:rsidRPr="00F03B09">
        <w:rPr>
          <w:rStyle w:val="Emphasis"/>
        </w:rPr>
        <w:t>unpopular</w:t>
      </w:r>
      <w:r>
        <w:t xml:space="preserve"> </w:t>
      </w:r>
      <w:r w:rsidRPr="00F03B09">
        <w:rPr>
          <w:rStyle w:val="StyleUnderline"/>
        </w:rPr>
        <w:t xml:space="preserve">Israel remains among Saudi citizens, normalizing relations with the country would cost Prince Mohammed </w:t>
      </w:r>
      <w:r w:rsidRPr="00F03B09">
        <w:rPr>
          <w:rStyle w:val="Emphasis"/>
        </w:rPr>
        <w:t>political capital</w:t>
      </w:r>
      <w:r>
        <w:t xml:space="preserve"> </w:t>
      </w:r>
      <w:r w:rsidRPr="00F03B09">
        <w:rPr>
          <w:rStyle w:val="StyleUnderline"/>
        </w:rPr>
        <w:t>with his own people</w:t>
      </w:r>
      <w:r>
        <w:t xml:space="preserve">, Saudi officials say. </w:t>
      </w:r>
      <w:r w:rsidRPr="00F03B09">
        <w:rPr>
          <w:rStyle w:val="StyleUnderline"/>
        </w:rPr>
        <w:t>To justify that,</w:t>
      </w:r>
      <w:r>
        <w:t xml:space="preserve"> they say, </w:t>
      </w:r>
      <w:r w:rsidRPr="00F03B09">
        <w:rPr>
          <w:rStyle w:val="StyleUnderline"/>
        </w:rPr>
        <w:t>he would need</w:t>
      </w:r>
      <w:r>
        <w:t xml:space="preserve"> to secure </w:t>
      </w:r>
      <w:r w:rsidRPr="00F03B09">
        <w:rPr>
          <w:rStyle w:val="Emphasis"/>
        </w:rPr>
        <w:t>significant concessions</w:t>
      </w:r>
      <w:r>
        <w:t xml:space="preserve"> </w:t>
      </w:r>
      <w:r w:rsidRPr="00F03B09">
        <w:rPr>
          <w:rStyle w:val="StyleUnderline"/>
        </w:rPr>
        <w:t>from the United States</w:t>
      </w:r>
      <w:r>
        <w:t>, with an eye toward deterring Iran.</w:t>
      </w:r>
    </w:p>
    <w:p w14:paraId="216884DC" w14:textId="77777777" w:rsidR="005702E5" w:rsidRDefault="005702E5" w:rsidP="005702E5">
      <w:r>
        <w:t xml:space="preserve">But Prince </w:t>
      </w:r>
      <w:r w:rsidRPr="00F03B09">
        <w:rPr>
          <w:rStyle w:val="StyleUnderline"/>
        </w:rPr>
        <w:t>Mohammed’s</w:t>
      </w:r>
      <w:r>
        <w:t xml:space="preserve"> initial </w:t>
      </w:r>
      <w:r w:rsidRPr="00F03B09">
        <w:rPr>
          <w:rStyle w:val="StyleUnderline"/>
        </w:rPr>
        <w:t>demands were steep</w:t>
      </w:r>
      <w:r>
        <w:t xml:space="preserve">: U.S. </w:t>
      </w:r>
      <w:r w:rsidRPr="00F03B09">
        <w:rPr>
          <w:rStyle w:val="StyleUnderline"/>
        </w:rPr>
        <w:t>guarantees to defend Saudi Arabia from military attack, a Saudi-American partnership to enrich uranium</w:t>
      </w:r>
      <w:r>
        <w:t xml:space="preserve"> for a civilian nuclear program </w:t>
      </w:r>
      <w:r w:rsidRPr="00F03B09">
        <w:rPr>
          <w:rStyle w:val="StyleUnderline"/>
        </w:rPr>
        <w:t>and fewer restrictions on U.S. arms sales</w:t>
      </w:r>
      <w:r>
        <w:t xml:space="preserve"> to the kingdom.</w:t>
      </w:r>
    </w:p>
    <w:p w14:paraId="41BDBD98" w14:textId="77777777" w:rsidR="005702E5" w:rsidRDefault="005702E5" w:rsidP="005702E5">
      <w:r>
        <w:t>Richard Goldberg, a White House official during the Trump administration and now a senior adviser at the Foundation for Defense of Democracies, which advocates for greater security for Israel, met with senior Saudi officials last month. In an interview, he said officials talk about uranium mining and enrichment for export revenue, but he believes that glosses over the real purpose: to have the means to build up a nuclear arsenal if Iran does the same.</w:t>
      </w:r>
    </w:p>
    <w:p w14:paraId="271F499C" w14:textId="77777777" w:rsidR="005702E5" w:rsidRDefault="005702E5" w:rsidP="005702E5">
      <w:r>
        <w:t>“The open question — the big question mark — is this: Is the uranium enrichment a red line, as MBS says, or is it an opening position?” said Mr. Goldberg, who is opposed to Iranian enrichment and has “strong discomfort” over the prospect of Saudi enrichment. “Whether it’s a bargaining position or truly a red line is not really known.”</w:t>
      </w:r>
    </w:p>
    <w:p w14:paraId="7657B3E5" w14:textId="77777777" w:rsidR="005702E5" w:rsidRPr="00F03B09" w:rsidRDefault="005702E5" w:rsidP="005702E5">
      <w:pPr>
        <w:rPr>
          <w:rStyle w:val="StyleUnderline"/>
        </w:rPr>
      </w:pPr>
      <w:r w:rsidRPr="00F03B09">
        <w:rPr>
          <w:rStyle w:val="StyleUnderline"/>
        </w:rPr>
        <w:t xml:space="preserve">A </w:t>
      </w:r>
      <w:r w:rsidRPr="00F03B09">
        <w:rPr>
          <w:rStyle w:val="Emphasis"/>
        </w:rPr>
        <w:t>big Israeli hurdle</w:t>
      </w:r>
      <w:r w:rsidRPr="00F03B09">
        <w:rPr>
          <w:rStyle w:val="StyleUnderline"/>
        </w:rPr>
        <w:t>: Saudi nuclear enrichment</w:t>
      </w:r>
    </w:p>
    <w:p w14:paraId="1D9D4A4F" w14:textId="77777777" w:rsidR="005702E5" w:rsidRDefault="005702E5" w:rsidP="005702E5">
      <w:r>
        <w:t>Mr. Netanyahu is in the most serious political crisis of his years as prime minister: he is on trial for corruption and the legal reform he tried to pass was met with mass protests in the country. If new elections were held tomorrow, polls suggest Mr. Netanyahu would lose.</w:t>
      </w:r>
    </w:p>
    <w:p w14:paraId="363884C1" w14:textId="77777777" w:rsidR="005702E5" w:rsidRDefault="005702E5" w:rsidP="005702E5">
      <w:r>
        <w:t xml:space="preserve">A landmark diplomatic arrangement could help reverse his political fortunes, some close to him believe. But </w:t>
      </w:r>
      <w:r w:rsidRPr="00F03B09">
        <w:rPr>
          <w:rStyle w:val="StyleUnderline"/>
        </w:rPr>
        <w:t>consenting to a Saudi nuclear enrichment program would</w:t>
      </w:r>
      <w:r>
        <w:t xml:space="preserve"> also </w:t>
      </w:r>
      <w:r w:rsidRPr="00F03B09">
        <w:rPr>
          <w:rStyle w:val="StyleUnderline"/>
        </w:rPr>
        <w:t xml:space="preserve">be a reversal of </w:t>
      </w:r>
      <w:r w:rsidRPr="00F03B09">
        <w:rPr>
          <w:rStyle w:val="Emphasis"/>
        </w:rPr>
        <w:t>longstanding policy</w:t>
      </w:r>
      <w:r w:rsidRPr="00F03B09">
        <w:rPr>
          <w:rStyle w:val="StyleUnderline"/>
        </w:rPr>
        <w:t xml:space="preserve"> in Israel, which worries that a Saudi nuclear program could lead to a nuclear arms race</w:t>
      </w:r>
      <w:r>
        <w:t xml:space="preserve"> across the Middle East.</w:t>
      </w:r>
    </w:p>
    <w:p w14:paraId="3149A19A" w14:textId="77777777" w:rsidR="005702E5" w:rsidRPr="00F03B09" w:rsidRDefault="005702E5" w:rsidP="005702E5">
      <w:pPr>
        <w:rPr>
          <w:rStyle w:val="StyleUnderline"/>
        </w:rPr>
      </w:pPr>
      <w:r>
        <w:t xml:space="preserve">Mr. </w:t>
      </w:r>
      <w:r w:rsidRPr="00F03B09">
        <w:rPr>
          <w:rStyle w:val="StyleUnderline"/>
        </w:rPr>
        <w:t>Netanyahu could</w:t>
      </w:r>
      <w:r>
        <w:t xml:space="preserve"> still </w:t>
      </w:r>
      <w:r w:rsidRPr="00F03B09">
        <w:rPr>
          <w:rStyle w:val="StyleUnderline"/>
        </w:rPr>
        <w:t xml:space="preserve">face </w:t>
      </w:r>
      <w:r w:rsidRPr="00F03B09">
        <w:rPr>
          <w:rStyle w:val="Emphasis"/>
        </w:rPr>
        <w:t>strong opposition</w:t>
      </w:r>
      <w:r>
        <w:t xml:space="preserve"> </w:t>
      </w:r>
      <w:r w:rsidRPr="00F03B09">
        <w:rPr>
          <w:rStyle w:val="StyleUnderline"/>
        </w:rPr>
        <w:t>from Israel’s national security establishment if he agrees to a Saudi enrichment program.</w:t>
      </w:r>
    </w:p>
    <w:p w14:paraId="70C96157" w14:textId="77777777" w:rsidR="005702E5" w:rsidRDefault="005702E5" w:rsidP="005702E5">
      <w:r>
        <w:t>A small group of Israeli aides has been entrusted to handle negotiations over a possible Saudi deal, including Ron Dermer, the minister of strategic affairs and a former ambassador to Washington, and Tzachi Hanegbi, the national security adviser. The group has visited Washington several times in recent months.</w:t>
      </w:r>
    </w:p>
    <w:p w14:paraId="78A842FC" w14:textId="77777777" w:rsidR="005702E5" w:rsidRDefault="005702E5" w:rsidP="005702E5">
      <w:r w:rsidRPr="00F03B09">
        <w:rPr>
          <w:rStyle w:val="StyleUnderline"/>
        </w:rPr>
        <w:lastRenderedPageBreak/>
        <w:t xml:space="preserve">With a hard-line government in Israel, there are </w:t>
      </w:r>
      <w:r w:rsidRPr="00F03B09">
        <w:rPr>
          <w:rStyle w:val="Emphasis"/>
        </w:rPr>
        <w:t>no prospects</w:t>
      </w:r>
      <w:r w:rsidRPr="00F03B09">
        <w:rPr>
          <w:rStyle w:val="StyleUnderline"/>
        </w:rPr>
        <w:t xml:space="preserve"> for any deal that makes provisions for a Palestinian state. But for a rapprochement between Saudi Arabia and Israel to take place, the Saudis and the Biden administration have insisted that any deal include some </w:t>
      </w:r>
      <w:r w:rsidRPr="00F03B09">
        <w:rPr>
          <w:rStyle w:val="Emphasis"/>
        </w:rPr>
        <w:t>concrete gestures</w:t>
      </w:r>
      <w:r>
        <w:t xml:space="preserve"> </w:t>
      </w:r>
      <w:r w:rsidRPr="00F03B09">
        <w:rPr>
          <w:rStyle w:val="StyleUnderline"/>
        </w:rPr>
        <w:t>for the Palestinians</w:t>
      </w:r>
      <w:r>
        <w:t>, officials say.</w:t>
      </w:r>
    </w:p>
    <w:p w14:paraId="6A1EAB77" w14:textId="77777777" w:rsidR="005702E5" w:rsidRDefault="005702E5" w:rsidP="005702E5">
      <w:r>
        <w:t>What those might be remains unclear.</w:t>
      </w:r>
    </w:p>
    <w:p w14:paraId="35A4E00E" w14:textId="77777777" w:rsidR="005702E5" w:rsidRDefault="005702E5" w:rsidP="005702E5">
      <w:r>
        <w:t xml:space="preserve">“Bibi wants this so badly he can taste it,” said Mr. Indyk. But, he said, </w:t>
      </w:r>
      <w:r w:rsidRPr="00F03B09">
        <w:rPr>
          <w:rStyle w:val="StyleUnderline"/>
        </w:rPr>
        <w:t xml:space="preserve">unless there were real accommodations made by Israel toward the Palestinians, the deal would be </w:t>
      </w:r>
      <w:r w:rsidRPr="00F03B09">
        <w:rPr>
          <w:rStyle w:val="Emphasis"/>
        </w:rPr>
        <w:t>ephemeral</w:t>
      </w:r>
      <w:r>
        <w:t xml:space="preserve"> </w:t>
      </w:r>
      <w:r w:rsidRPr="00F03B09">
        <w:rPr>
          <w:rStyle w:val="StyleUnderline"/>
        </w:rPr>
        <w:t xml:space="preserve">and U.S. concessions to the Saudis </w:t>
      </w:r>
      <w:r w:rsidRPr="00F03B09">
        <w:rPr>
          <w:rStyle w:val="Emphasis"/>
        </w:rPr>
        <w:t>would be wasted</w:t>
      </w:r>
      <w:r w:rsidRPr="00F03B09">
        <w:rPr>
          <w:rStyle w:val="StyleUnderline"/>
        </w:rPr>
        <w:t xml:space="preserve">. </w:t>
      </w:r>
      <w:r w:rsidRPr="00F03B09">
        <w:t>“</w:t>
      </w:r>
      <w:r w:rsidRPr="00F03B09">
        <w:rPr>
          <w:rStyle w:val="StyleUnderline"/>
        </w:rPr>
        <w:t>The Saudis are supposed to deliver the Muslim world, but if the U.S. lets MBS leave the Palestinians behind, the whole thing becomes unstable.</w:t>
      </w:r>
      <w:r>
        <w:t>”</w:t>
      </w:r>
    </w:p>
    <w:p w14:paraId="11343B2D" w14:textId="77777777" w:rsidR="005702E5" w:rsidRDefault="005702E5" w:rsidP="005702E5">
      <w:r>
        <w:t xml:space="preserve">In public, </w:t>
      </w:r>
      <w:r w:rsidRPr="00F03B09">
        <w:rPr>
          <w:rStyle w:val="StyleUnderline"/>
        </w:rPr>
        <w:t xml:space="preserve">Saudi officials have </w:t>
      </w:r>
      <w:r w:rsidRPr="00F03B09">
        <w:rPr>
          <w:rStyle w:val="Emphasis"/>
        </w:rPr>
        <w:t>repeatedly said</w:t>
      </w:r>
      <w:r>
        <w:t xml:space="preserve"> </w:t>
      </w:r>
      <w:r w:rsidRPr="00F03B09">
        <w:rPr>
          <w:rStyle w:val="StyleUnderline"/>
        </w:rPr>
        <w:t>that they will not establish relations with Israel without a deal that includes the creation of a Palestinian state</w:t>
      </w:r>
      <w:r>
        <w:t xml:space="preserve"> — a line they have maintained since the kingdom led the 2002 Arab peace initiative, which offered Israel diplomatic relations with Arab countries in exchange for the establishment of a Palestinian state. Prince Mohammed reiterated that message at an Arab League summit last month.</w:t>
      </w:r>
    </w:p>
    <w:p w14:paraId="1BCEE8C5" w14:textId="77777777" w:rsidR="005702E5" w:rsidRDefault="005702E5" w:rsidP="005702E5">
      <w:r>
        <w:t>“The Palestinian cause was, and still is, the pivotal issue for Arabs and Muslims,” Prince Mohammed said. “It comes at the top of the kingdom’s foreign policy priorities.”</w:t>
      </w:r>
    </w:p>
    <w:p w14:paraId="6BC4829D" w14:textId="77777777" w:rsidR="005702E5" w:rsidRDefault="005702E5" w:rsidP="005702E5">
      <w:r w:rsidRPr="00F03B09">
        <w:rPr>
          <w:rStyle w:val="StyleUnderline"/>
        </w:rPr>
        <w:t xml:space="preserve">Among the </w:t>
      </w:r>
      <w:r w:rsidRPr="00F03B09">
        <w:rPr>
          <w:rStyle w:val="Emphasis"/>
        </w:rPr>
        <w:t>largest barriers</w:t>
      </w:r>
      <w:r>
        <w:t xml:space="preserve"> </w:t>
      </w:r>
      <w:r w:rsidRPr="00F03B09">
        <w:rPr>
          <w:rStyle w:val="StyleUnderline"/>
        </w:rPr>
        <w:t xml:space="preserve">to Saudi Arabia expanding its ties with Israel is </w:t>
      </w:r>
      <w:r w:rsidRPr="00F03B09">
        <w:rPr>
          <w:rStyle w:val="Emphasis"/>
        </w:rPr>
        <w:t>public opinion.</w:t>
      </w:r>
      <w:r>
        <w:t xml:space="preserve"> Even as the Gulf’s authoritarian rulers and business elites lean toward deepening their relationships with Israel, </w:t>
      </w:r>
      <w:r w:rsidRPr="00F03B09">
        <w:rPr>
          <w:rStyle w:val="StyleUnderline"/>
        </w:rPr>
        <w:t>most Gulf citizens are opposed to full normalization</w:t>
      </w:r>
      <w:r>
        <w:t xml:space="preserve">. In an April poll by the Washington Institute, </w:t>
      </w:r>
      <w:r w:rsidRPr="00F03B09">
        <w:rPr>
          <w:rStyle w:val="Emphasis"/>
        </w:rPr>
        <w:t>78 percent</w:t>
      </w:r>
      <w:r w:rsidRPr="00F03B09">
        <w:rPr>
          <w:rStyle w:val="StyleUnderline"/>
        </w:rPr>
        <w:t xml:space="preserve"> of Saudis said the Abraham Accords would have a </w:t>
      </w:r>
      <w:r w:rsidRPr="00F03B09">
        <w:rPr>
          <w:rStyle w:val="Emphasis"/>
        </w:rPr>
        <w:t>negative impact</w:t>
      </w:r>
      <w:r>
        <w:t xml:space="preserve"> on the region.</w:t>
      </w:r>
    </w:p>
    <w:p w14:paraId="6CD3B1F3" w14:textId="77777777" w:rsidR="005702E5" w:rsidRDefault="005702E5" w:rsidP="005702E5">
      <w:r w:rsidRPr="00FF1B25">
        <w:rPr>
          <w:rStyle w:val="StyleUnderline"/>
        </w:rPr>
        <w:t xml:space="preserve">A </w:t>
      </w:r>
      <w:r w:rsidRPr="00FF1B25">
        <w:rPr>
          <w:rStyle w:val="Emphasis"/>
        </w:rPr>
        <w:t>divided Congress</w:t>
      </w:r>
      <w:r>
        <w:t xml:space="preserve"> on Saudi relations</w:t>
      </w:r>
    </w:p>
    <w:p w14:paraId="105EAD4B" w14:textId="77777777" w:rsidR="005702E5" w:rsidRDefault="005702E5" w:rsidP="005702E5">
      <w:r w:rsidRPr="00F03B09">
        <w:rPr>
          <w:rStyle w:val="StyleUnderline"/>
        </w:rPr>
        <w:t>Any new defense pact or nuclear deal with the Saudis would require congressional approval</w:t>
      </w:r>
      <w:r>
        <w:t xml:space="preserve">, </w:t>
      </w:r>
      <w:r w:rsidRPr="00F03B09">
        <w:rPr>
          <w:rStyle w:val="Emphasis"/>
        </w:rPr>
        <w:t>a tall order</w:t>
      </w:r>
      <w:r>
        <w:t xml:space="preserve"> </w:t>
      </w:r>
      <w:r w:rsidRPr="00F03B09">
        <w:rPr>
          <w:rStyle w:val="StyleUnderline"/>
        </w:rPr>
        <w:t xml:space="preserve">given the </w:t>
      </w:r>
      <w:r w:rsidRPr="00F03B09">
        <w:t xml:space="preserve">ambivalent or </w:t>
      </w:r>
      <w:r w:rsidRPr="00F03B09">
        <w:rPr>
          <w:rStyle w:val="Emphasis"/>
        </w:rPr>
        <w:t>outright hostile</w:t>
      </w:r>
      <w:r w:rsidRPr="00F03B09">
        <w:rPr>
          <w:rStyle w:val="StyleUnderline"/>
        </w:rPr>
        <w:t xml:space="preserve"> attitude of some prominent Democratic lawmakers toward the kingdom</w:t>
      </w:r>
      <w:r>
        <w:t>.</w:t>
      </w:r>
    </w:p>
    <w:p w14:paraId="1B2ACD05" w14:textId="77777777" w:rsidR="005702E5" w:rsidRPr="00F03B09" w:rsidRDefault="005702E5" w:rsidP="005702E5">
      <w:pPr>
        <w:rPr>
          <w:rStyle w:val="StyleUnderline"/>
        </w:rPr>
      </w:pPr>
      <w:r w:rsidRPr="00F03B09">
        <w:rPr>
          <w:rStyle w:val="StyleUnderline"/>
        </w:rPr>
        <w:t>Along with Republican colleagues, lawmakers have denounced</w:t>
      </w:r>
      <w:r>
        <w:t xml:space="preserve"> Prince </w:t>
      </w:r>
      <w:r w:rsidRPr="00F03B09">
        <w:rPr>
          <w:rStyle w:val="StyleUnderline"/>
        </w:rPr>
        <w:t>Mohammed for the murder</w:t>
      </w:r>
      <w:r>
        <w:t xml:space="preserve"> of Mr. </w:t>
      </w:r>
      <w:r w:rsidRPr="00F03B09">
        <w:rPr>
          <w:rStyle w:val="Emphasis"/>
        </w:rPr>
        <w:t>Khashoggi</w:t>
      </w:r>
      <w:r>
        <w:t xml:space="preserve"> — in which he has vehemently denied playing any role — </w:t>
      </w:r>
      <w:r w:rsidRPr="00F03B09">
        <w:rPr>
          <w:rStyle w:val="StyleUnderline"/>
        </w:rPr>
        <w:t xml:space="preserve">and the mass killing of civilians in the war in </w:t>
      </w:r>
      <w:r w:rsidRPr="00F03B09">
        <w:rPr>
          <w:rStyle w:val="Emphasis"/>
        </w:rPr>
        <w:t>Yemen</w:t>
      </w:r>
      <w:r>
        <w:t xml:space="preserve">. </w:t>
      </w:r>
      <w:r w:rsidRPr="00F03B09">
        <w:rPr>
          <w:rStyle w:val="StyleUnderline"/>
        </w:rPr>
        <w:t>A top Democrat</w:t>
      </w:r>
      <w:r>
        <w:t xml:space="preserve"> in the Senate, Robert </w:t>
      </w:r>
      <w:r w:rsidRPr="00F03B09">
        <w:rPr>
          <w:rStyle w:val="StyleUnderline"/>
        </w:rPr>
        <w:t>Menendez</w:t>
      </w:r>
      <w:r>
        <w:t xml:space="preserve"> of New Jersey, </w:t>
      </w:r>
      <w:r w:rsidRPr="00F03B09">
        <w:rPr>
          <w:rStyle w:val="StyleUnderline"/>
        </w:rPr>
        <w:t>has placed a hold on the sale of certain weapons to Saudi Arabia.</w:t>
      </w:r>
    </w:p>
    <w:p w14:paraId="54080A30" w14:textId="77777777" w:rsidR="005702E5" w:rsidRPr="00703526" w:rsidRDefault="005702E5" w:rsidP="005702E5">
      <w:r w:rsidRPr="00F03B09">
        <w:rPr>
          <w:rStyle w:val="StyleUnderline"/>
        </w:rPr>
        <w:t>Lawmakers have</w:t>
      </w:r>
      <w:r>
        <w:t xml:space="preserve"> also </w:t>
      </w:r>
      <w:r w:rsidRPr="00F03B09">
        <w:rPr>
          <w:rStyle w:val="Emphasis"/>
        </w:rPr>
        <w:t>expressed apprehension</w:t>
      </w:r>
      <w:r>
        <w:t xml:space="preserve"> </w:t>
      </w:r>
      <w:r w:rsidRPr="00F03B09">
        <w:rPr>
          <w:rStyle w:val="StyleUnderline"/>
        </w:rPr>
        <w:t xml:space="preserve">over </w:t>
      </w:r>
      <w:r w:rsidRPr="00F03B09">
        <w:rPr>
          <w:rStyle w:val="Emphasis"/>
        </w:rPr>
        <w:t>any move</w:t>
      </w:r>
      <w:r w:rsidRPr="00F03B09">
        <w:rPr>
          <w:rStyle w:val="StyleUnderline"/>
        </w:rPr>
        <w:t xml:space="preserve"> by Saudi Arabia to enrich uranium</w:t>
      </w:r>
      <w:r>
        <w:t xml:space="preserve"> in its territory, </w:t>
      </w:r>
      <w:r w:rsidRPr="00F03B09">
        <w:rPr>
          <w:rStyle w:val="StyleUnderline"/>
        </w:rPr>
        <w:t>citing proliferation concerns</w:t>
      </w:r>
      <w:r>
        <w:t xml:space="preserve">. </w:t>
      </w:r>
      <w:r w:rsidRPr="00F03B09">
        <w:rPr>
          <w:rStyle w:val="Emphasis"/>
        </w:rPr>
        <w:t>For years</w:t>
      </w:r>
      <w:r>
        <w:t xml:space="preserve">, </w:t>
      </w:r>
      <w:r w:rsidRPr="00F03B09">
        <w:rPr>
          <w:rStyle w:val="StyleUnderline"/>
        </w:rPr>
        <w:t>the State Department has been trying to negotiate what it calls a 123 agreement</w:t>
      </w:r>
      <w:r>
        <w:t xml:space="preserve"> with the Saudis, </w:t>
      </w:r>
      <w:r w:rsidRPr="00F03B09">
        <w:rPr>
          <w:rStyle w:val="StyleUnderline"/>
        </w:rPr>
        <w:t>which would lay out tough nonproliferation criteria</w:t>
      </w:r>
      <w:r>
        <w:t xml:space="preserve"> to allow for American cooperation on civilian nuclear energy, though </w:t>
      </w:r>
      <w:r w:rsidRPr="00F03B09">
        <w:rPr>
          <w:rStyle w:val="StyleUnderline"/>
        </w:rPr>
        <w:t>Saudi officials have balked at the restrictions</w:t>
      </w:r>
      <w:r>
        <w:t xml:space="preserve"> in part because of Iran’s program. The United States has such an agreement with the United Arab Emirates, Saudi Arabia’s neighbor, that bans in-country uranium enrichment.</w:t>
      </w:r>
    </w:p>
    <w:p w14:paraId="1BA2D4E7" w14:textId="77777777" w:rsidR="005702E5" w:rsidRPr="005702E5" w:rsidRDefault="005702E5" w:rsidP="005702E5"/>
    <w:p w14:paraId="0FD64256" w14:textId="77777777" w:rsidR="00901A21" w:rsidRPr="007A793C" w:rsidRDefault="00901A21" w:rsidP="007A793C"/>
    <w:p w14:paraId="00B51983" w14:textId="04EC20A4" w:rsidR="009704E8" w:rsidRDefault="009704E8" w:rsidP="006E7950">
      <w:pPr>
        <w:pStyle w:val="Heading2"/>
      </w:pPr>
      <w:r>
        <w:lastRenderedPageBreak/>
        <w:t>AT Internals</w:t>
      </w:r>
    </w:p>
    <w:p w14:paraId="12E661B7" w14:textId="4E2F48D3" w:rsidR="009704E8" w:rsidRDefault="009704E8" w:rsidP="009704E8">
      <w:pPr>
        <w:pStyle w:val="Heading3"/>
      </w:pPr>
      <w:r>
        <w:lastRenderedPageBreak/>
        <w:t>PC Not Key</w:t>
      </w:r>
    </w:p>
    <w:p w14:paraId="1600233A" w14:textId="20FFF054" w:rsidR="009704E8" w:rsidRDefault="009704E8" w:rsidP="00364968">
      <w:pPr>
        <w:pStyle w:val="Heading4"/>
      </w:pPr>
      <w:r>
        <w:t xml:space="preserve">Unilateral </w:t>
      </w:r>
      <w:r w:rsidR="00364968">
        <w:t xml:space="preserve">executive action </w:t>
      </w:r>
      <w:r w:rsidR="005702E5">
        <w:t>solves</w:t>
      </w:r>
      <w:r w:rsidR="00364968">
        <w:t xml:space="preserve"> </w:t>
      </w:r>
    </w:p>
    <w:p w14:paraId="194F3F19" w14:textId="77777777" w:rsidR="00364968" w:rsidRPr="00D035B5" w:rsidRDefault="00364968" w:rsidP="00364968">
      <w:r>
        <w:t xml:space="preserve">Bradley </w:t>
      </w:r>
      <w:r w:rsidRPr="00EE1A23">
        <w:rPr>
          <w:rStyle w:val="Style13ptBold"/>
        </w:rPr>
        <w:t>Bowman</w:t>
      </w:r>
      <w:r w:rsidRPr="00425A42">
        <w:t xml:space="preserve"> 4-28-20</w:t>
      </w:r>
      <w:r w:rsidRPr="00425A42">
        <w:rPr>
          <w:rStyle w:val="Style13ptBold"/>
        </w:rPr>
        <w:t>23</w:t>
      </w:r>
      <w:r w:rsidRPr="00425A42">
        <w:t>, senior director of the Center on Military and Political Power at the Foundation for Defense of Democracies</w:t>
      </w:r>
      <w:r>
        <w:t xml:space="preserve">, </w:t>
      </w:r>
      <w:r w:rsidRPr="00425A42">
        <w:t>served as a national security advisor to members of the Senate Armed Services and Foreign Relations committees, as well as an active duty U.S. Army officer, Black Hawk pilot, and assistant professor at West Point</w:t>
      </w:r>
      <w:r>
        <w:t xml:space="preserve">. Orde Kittrie. Ryan Brobst. </w:t>
      </w:r>
      <w:r w:rsidRPr="00425A42">
        <w:t>The United States and Saudi Arabia: A Possible Path Forward</w:t>
      </w:r>
      <w:r>
        <w:t>.</w:t>
      </w:r>
      <w:r w:rsidRPr="00425A42">
        <w:t xml:space="preserve"> </w:t>
      </w:r>
      <w:r>
        <w:t>Foundation For Defense of Democracies.</w:t>
      </w:r>
      <w:r w:rsidRPr="00425A42">
        <w:t xml:space="preserve"> https://www.fdd.org/analysis/2023/04/28/the-united-states-and-saudi-arabia/</w:t>
      </w:r>
      <w:r>
        <w:t>.</w:t>
      </w:r>
      <w:r w:rsidRPr="00425A42">
        <w:t xml:space="preserve"> DL</w:t>
      </w:r>
    </w:p>
    <w:p w14:paraId="10347495" w14:textId="77777777" w:rsidR="00364968" w:rsidRDefault="00364968" w:rsidP="00364968">
      <w:pPr>
        <w:spacing w:after="0"/>
      </w:pPr>
      <w:r w:rsidRPr="00D035B5">
        <w:rPr>
          <w:rStyle w:val="StyleUnderline"/>
        </w:rPr>
        <w:t>An executive agreement</w:t>
      </w:r>
      <w:r w:rsidRPr="00D035B5">
        <w:t xml:space="preserve"> along the lines of the proposals below </w:t>
      </w:r>
      <w:r w:rsidRPr="00D035B5">
        <w:rPr>
          <w:rStyle w:val="StyleUnderline"/>
        </w:rPr>
        <w:t>need not be a treaty</w:t>
      </w:r>
      <w:r w:rsidRPr="00D035B5">
        <w:t xml:space="preserve">. </w:t>
      </w:r>
      <w:r w:rsidRPr="00D035B5">
        <w:rPr>
          <w:rStyle w:val="StyleUnderline"/>
        </w:rPr>
        <w:t>Such provisions need not require</w:t>
      </w:r>
      <w:r w:rsidRPr="00D035B5">
        <w:t xml:space="preserve"> Senate advice and consent or </w:t>
      </w:r>
      <w:r w:rsidRPr="00D035B5">
        <w:rPr>
          <w:rStyle w:val="Emphasis"/>
        </w:rPr>
        <w:t>any</w:t>
      </w:r>
      <w:r w:rsidRPr="00D035B5">
        <w:t xml:space="preserve"> other </w:t>
      </w:r>
      <w:r w:rsidRPr="00D035B5">
        <w:rPr>
          <w:rStyle w:val="StyleUnderline"/>
        </w:rPr>
        <w:t>congressional action</w:t>
      </w:r>
      <w:r w:rsidRPr="00D035B5">
        <w:t xml:space="preserve">. </w:t>
      </w:r>
      <w:r w:rsidRPr="00D035B5">
        <w:rPr>
          <w:rStyle w:val="StyleUnderline"/>
        </w:rPr>
        <w:t>Further-reaching commitments</w:t>
      </w:r>
      <w:r w:rsidRPr="00D035B5">
        <w:t xml:space="preserve"> by the United States (presumably in exchange for further-reaching commitments by Saudi Arabia) </w:t>
      </w:r>
      <w:r w:rsidRPr="00D035B5">
        <w:rPr>
          <w:rStyle w:val="StyleUnderline"/>
        </w:rPr>
        <w:t xml:space="preserve">could be included in a </w:t>
      </w:r>
      <w:r w:rsidRPr="00D035B5">
        <w:rPr>
          <w:rStyle w:val="Emphasis"/>
        </w:rPr>
        <w:t>subsequent</w:t>
      </w:r>
      <w:r w:rsidRPr="00D035B5">
        <w:t xml:space="preserve"> U.S.-Saudi </w:t>
      </w:r>
      <w:r w:rsidRPr="00D035B5">
        <w:rPr>
          <w:rStyle w:val="StyleUnderline"/>
        </w:rPr>
        <w:t>treaty</w:t>
      </w:r>
      <w:r w:rsidRPr="00D035B5">
        <w:t xml:space="preserve"> or other agreement </w:t>
      </w:r>
      <w:r w:rsidRPr="00947031">
        <w:t>requiring congressional action.</w:t>
      </w:r>
      <w:r w:rsidRPr="00D035B5">
        <w:t xml:space="preserve"> The key areas explored are: security assurances and cooperation; preventing a nuclear-armed Iran; arms sales; oil, gas, and petrochemicals; nuclear energy; terrorism; and human rights.</w:t>
      </w:r>
    </w:p>
    <w:p w14:paraId="47692B14" w14:textId="77777777" w:rsidR="00364968" w:rsidRDefault="00364968" w:rsidP="00364968">
      <w:pPr>
        <w:spacing w:after="0"/>
      </w:pPr>
      <w:r>
        <w:t>SECURITY ASSURANCES AND COOPERATION</w:t>
      </w:r>
    </w:p>
    <w:p w14:paraId="28A68BE3" w14:textId="77777777" w:rsidR="00364968" w:rsidRDefault="00364968" w:rsidP="00364968">
      <w:pPr>
        <w:spacing w:after="0"/>
      </w:pPr>
      <w:r>
        <w:t>According to published analysis by various experts, the Saudis may desire a written agreement defining U.S. commitments in the event that Saudi Arabia is attacked.51 The preeminent example of such an agreement, of course, is the North Atlantic Treaty and its foundational Article 5.52</w:t>
      </w:r>
    </w:p>
    <w:p w14:paraId="18515357" w14:textId="77777777" w:rsidR="00364968" w:rsidRDefault="00364968" w:rsidP="00364968">
      <w:pPr>
        <w:spacing w:after="0"/>
      </w:pPr>
      <w:r w:rsidRPr="00D035B5">
        <w:rPr>
          <w:rStyle w:val="StyleUnderline"/>
        </w:rPr>
        <w:t>There is little chance that Washington would extend an Article 5-like commitment to Riyadh</w:t>
      </w:r>
      <w:r>
        <w:t xml:space="preserve"> that would legally obligate the United States to consider an attack on the kingdom an attack on the United States. </w:t>
      </w:r>
      <w:r w:rsidRPr="00D035B5">
        <w:rPr>
          <w:rStyle w:val="StyleUnderline"/>
        </w:rPr>
        <w:t xml:space="preserve">If that is a non-negotiable demand of Riyadh’s, then a strategic partnership agreement will be </w:t>
      </w:r>
      <w:r w:rsidRPr="00D035B5">
        <w:rPr>
          <w:rStyle w:val="Emphasis"/>
        </w:rPr>
        <w:t>impossible</w:t>
      </w:r>
      <w:r>
        <w:t xml:space="preserve">.53 </w:t>
      </w:r>
      <w:r w:rsidRPr="00D035B5">
        <w:rPr>
          <w:rStyle w:val="StyleUnderline"/>
        </w:rPr>
        <w:t>However, if Riyadh is willing to accept something</w:t>
      </w:r>
      <w:r>
        <w:t xml:space="preserve"> more than the status quo yet </w:t>
      </w:r>
      <w:r w:rsidRPr="00D035B5">
        <w:rPr>
          <w:rStyle w:val="StyleUnderline"/>
        </w:rPr>
        <w:t>short of an Article 5-like commitment in return for valuable Saudi commitments to Washington, such an agreement might be possible.</w:t>
      </w:r>
    </w:p>
    <w:p w14:paraId="02F6FC36" w14:textId="77777777" w:rsidR="00364968" w:rsidRDefault="00364968" w:rsidP="00364968">
      <w:pPr>
        <w:spacing w:after="0"/>
      </w:pPr>
      <w:r>
        <w:t>What could the security provisions of such an agreement perhaps look like?54</w:t>
      </w:r>
    </w:p>
    <w:p w14:paraId="583661A8" w14:textId="77777777" w:rsidR="00364968" w:rsidRDefault="00364968" w:rsidP="00364968">
      <w:pPr>
        <w:spacing w:after="0"/>
      </w:pPr>
      <w:r>
        <w:t xml:space="preserve">As a first step, </w:t>
      </w:r>
      <w:r w:rsidRPr="00D035B5">
        <w:rPr>
          <w:rStyle w:val="StyleUnderline"/>
        </w:rPr>
        <w:t>the United States could designate Saudi Arabia a Major Defense Partner</w:t>
      </w:r>
      <w:r>
        <w:t xml:space="preserve"> (MDP). To understand why this might be an option and why it might help facilitate a strategic partnership agreement, it is worth considering the background.</w:t>
      </w:r>
    </w:p>
    <w:p w14:paraId="394D5329" w14:textId="77777777" w:rsidR="00364968" w:rsidRDefault="00364968" w:rsidP="00364968">
      <w:pPr>
        <w:spacing w:after="0"/>
      </w:pPr>
      <w:r w:rsidRPr="00D035B5">
        <w:rPr>
          <w:rStyle w:val="StyleUnderline"/>
        </w:rPr>
        <w:t>In a non-binding joint statement issued by</w:t>
      </w:r>
      <w:r>
        <w:t xml:space="preserve"> President Barack </w:t>
      </w:r>
      <w:r w:rsidRPr="00D035B5">
        <w:rPr>
          <w:rStyle w:val="StyleUnderline"/>
        </w:rPr>
        <w:t>Obama and</w:t>
      </w:r>
      <w:r>
        <w:t xml:space="preserve"> Prime Minister of India Narendra </w:t>
      </w:r>
      <w:r w:rsidRPr="00D035B5">
        <w:rPr>
          <w:rStyle w:val="StyleUnderline"/>
        </w:rPr>
        <w:t>Modi</w:t>
      </w:r>
      <w:r>
        <w:t xml:space="preserve"> on June 7, 2016, </w:t>
      </w:r>
      <w:r w:rsidRPr="00D035B5">
        <w:rPr>
          <w:rStyle w:val="StyleUnderline"/>
        </w:rPr>
        <w:t>the United States “recognized” India as a “Major Defense Partner.”</w:t>
      </w:r>
      <w:r>
        <w:t xml:space="preserve">55 India remains the only country to enjoy that designation from the U.S. government. President Obama issued this designation using his executive powers </w:t>
      </w:r>
      <w:r w:rsidRPr="00D035B5">
        <w:rPr>
          <w:rStyle w:val="StyleUnderline"/>
        </w:rPr>
        <w:t>without reference to any statutory authority or previous congressional action</w:t>
      </w:r>
      <w:r>
        <w:t>. One month prior (on May 18, 2016), the House of Representatives passed a bill (the National Defense Authorization Act for Fiscal Year 2017) requiring the U.S. government to “recognize India’s status as a major defense partner of the United States.”56 But the Senate did not pass this bill until after the joint statement, and the bill did not become law until December 23, 2016.</w:t>
      </w:r>
    </w:p>
    <w:p w14:paraId="667C104D" w14:textId="77777777" w:rsidR="00364968" w:rsidRDefault="00364968" w:rsidP="00364968">
      <w:pPr>
        <w:spacing w:after="0"/>
      </w:pPr>
      <w:r w:rsidRPr="00D035B5">
        <w:rPr>
          <w:rStyle w:val="StyleUnderline"/>
        </w:rPr>
        <w:t>The term “Major Defense Partner” was not</w:t>
      </w:r>
      <w:r>
        <w:t xml:space="preserve"> defined in the June 7, 2016, joint statement. Nor has it been </w:t>
      </w:r>
      <w:r w:rsidRPr="00D035B5">
        <w:rPr>
          <w:rStyle w:val="StyleUnderline"/>
        </w:rPr>
        <w:t>defined by legislation</w:t>
      </w:r>
      <w:r>
        <w:t>. The National Defense Authorization Act for Fiscal Year 2018 required the Commerce, Defense, and State Departments to “jointly produce a common definition that recognizes India’s status as a ‘Major Defense Partner’ for joint use” by those departments.57 Such a definition, if it exists, does not appear in the Code of Federal Regulations and it is not readily available online.</w:t>
      </w:r>
    </w:p>
    <w:p w14:paraId="408A53F5" w14:textId="77777777" w:rsidR="00364968" w:rsidRDefault="00364968" w:rsidP="00364968">
      <w:pPr>
        <w:spacing w:after="0"/>
      </w:pPr>
      <w:r>
        <w:lastRenderedPageBreak/>
        <w:t>In practical terms, the president publicly committed to strengthening technology sharing with India, supporting its “Make in India” initiative, and bolstering its “defense industries and their integration into the global supply chain.”58</w:t>
      </w:r>
    </w:p>
    <w:p w14:paraId="15C3ACC2" w14:textId="77777777" w:rsidR="00364968" w:rsidRDefault="00364968" w:rsidP="00364968">
      <w:pPr>
        <w:spacing w:after="0"/>
      </w:pPr>
      <w:r>
        <w:t>That was a prudent step for the United States given the importance of India to Washington’s efforts in the Indo-Pacific, as part of an effort to forge a coalition to deter aggression from the People’s Republic of China. India’s designation as an MDP symbolically boosted the bilateral relationship in the short-term and helped catalyze a series of subsequent steps that continue to bolster security and economic cooperation between the two countries.</w:t>
      </w:r>
    </w:p>
    <w:p w14:paraId="0EC73E49" w14:textId="77777777" w:rsidR="00364968" w:rsidRDefault="00364968" w:rsidP="00364968">
      <w:pPr>
        <w:spacing w:after="0"/>
      </w:pPr>
      <w:r w:rsidRPr="00D035B5">
        <w:rPr>
          <w:rStyle w:val="StyleUnderline"/>
        </w:rPr>
        <w:t xml:space="preserve">There appears to be </w:t>
      </w:r>
      <w:r w:rsidRPr="00D035B5">
        <w:rPr>
          <w:rStyle w:val="Emphasis"/>
        </w:rPr>
        <w:t>no restriction</w:t>
      </w:r>
      <w:r w:rsidRPr="00D035B5">
        <w:rPr>
          <w:rStyle w:val="StyleUnderline"/>
        </w:rPr>
        <w:t xml:space="preserve"> on the executive branch using the term “Major Defense Partner” for another country. President Biden could designate Saudi Arabia as a Major Defense Partner utilizing his </w:t>
      </w:r>
      <w:r w:rsidRPr="00D035B5">
        <w:rPr>
          <w:rStyle w:val="Emphasis"/>
        </w:rPr>
        <w:t>current authorities</w:t>
      </w:r>
      <w:r w:rsidRPr="00D035B5">
        <w:rPr>
          <w:rStyle w:val="StyleUnderline"/>
        </w:rPr>
        <w:t xml:space="preserve"> as president</w:t>
      </w:r>
      <w:r>
        <w:t>. This would send a powerful signal of the importance the United States places on its defense relationship with Saudi Arabia without necessarily committing the United States to take any particular substantive steps. Nor would it serve as an endorsement of everything the government in Saudi Arabia has done that Washington does not condone.</w:t>
      </w:r>
    </w:p>
    <w:p w14:paraId="0CAD25A7" w14:textId="77777777" w:rsidR="00364968" w:rsidRDefault="00364968" w:rsidP="00364968">
      <w:pPr>
        <w:spacing w:after="0"/>
      </w:pPr>
      <w:r>
        <w:t>The designation, however, would formally recognize the truth: Saudi Arabia has been and should remain a major defense partner of the United States in practice despite their differences. Such a formal designation could begin to heal some of the damage in the relationship, signal that Washington values the security partnership despite several lingering challenges, provide Washington with more leverage to encourage reform in the kingdom, counter Riyadh’s drift toward Beijing, and pave the way to tangibly strengthen security cooperation.</w:t>
      </w:r>
    </w:p>
    <w:p w14:paraId="698A34CF" w14:textId="77777777" w:rsidR="00364968" w:rsidRDefault="00364968" w:rsidP="00364968">
      <w:pPr>
        <w:spacing w:after="0"/>
      </w:pPr>
      <w:r>
        <w:t>For its part, Saudi Arabia might appreciate being designated as the second U.S. Major Defense Partner alongside tangible defense and economic benefits that advance the kingdom’s security and prosperity.</w:t>
      </w:r>
    </w:p>
    <w:p w14:paraId="7618CB6D" w14:textId="77777777" w:rsidR="00364968" w:rsidRDefault="00364968" w:rsidP="00364968">
      <w:pPr>
        <w:spacing w:after="0"/>
      </w:pPr>
      <w:r>
        <w:t>As with the 2016 U.S.-India statement, designating Saudi Arabia as an MDP could be accompanied by new efforts to facilitate technology sharing. Similar to the U.S.-India statement, a U.S.-Saudi agreement could (as appropriate) commit to the provision of license-free access to a wide range of dual-use technologies focused on defensive capabilities in return for a commitment from Riyadh to advance export control objectives. The announcement could also be linked to key elements of Saudi Arabia’s Vision 2030 that are consistent with U.S. interests.</w:t>
      </w:r>
    </w:p>
    <w:p w14:paraId="304119D2" w14:textId="77777777" w:rsidR="00364968" w:rsidRDefault="00364968" w:rsidP="00364968">
      <w:pPr>
        <w:spacing w:after="0"/>
      </w:pPr>
      <w:r>
        <w:t>Following Obama’s June 7, 2016, designation of India as an MDP, Congress enacted legislation, the National Defense Authorization Acts for fiscal years 2017 and 2018 that supported the designation, pushed the Departments of State and Defense to implement and expand U.S.-India cooperation, and sought to hold the executive branch accountable for results. This included, for example, congressional support for the Communications Interoperability and Security Memorandum of Agreement and the Basic Exchange and Cooperation Agreement for Geospatial Cooperation, two agreements valued by New Delhi that could be replicated in some way with Riyadh, as appropriate.</w:t>
      </w:r>
    </w:p>
    <w:p w14:paraId="4C8865A1" w14:textId="77777777" w:rsidR="00364968" w:rsidRDefault="00364968" w:rsidP="00364968">
      <w:pPr>
        <w:spacing w:after="0"/>
      </w:pPr>
      <w:r>
        <w:t xml:space="preserve">Admittedly, </w:t>
      </w:r>
      <w:r w:rsidRPr="00D035B5">
        <w:rPr>
          <w:rStyle w:val="StyleUnderline"/>
        </w:rPr>
        <w:t xml:space="preserve">unless perceptions of Saudi Arabia </w:t>
      </w:r>
      <w:r w:rsidRPr="00D035B5">
        <w:rPr>
          <w:rStyle w:val="Emphasis"/>
        </w:rPr>
        <w:t>change significantly</w:t>
      </w:r>
      <w:r w:rsidRPr="00D035B5">
        <w:rPr>
          <w:rStyle w:val="StyleUnderline"/>
        </w:rPr>
        <w:t xml:space="preserve"> in Congress, there is no reason to believe the relevant committees and the two chambers would vote to take </w:t>
      </w:r>
      <w:r w:rsidRPr="00D035B5">
        <w:rPr>
          <w:rStyle w:val="Emphasis"/>
        </w:rPr>
        <w:t>analogous actions</w:t>
      </w:r>
      <w:r>
        <w:t xml:space="preserve"> with respect to Saudi Arabia following its designation as an MDP. </w:t>
      </w:r>
      <w:r w:rsidRPr="00AD792D">
        <w:rPr>
          <w:rStyle w:val="StyleUnderline"/>
        </w:rPr>
        <w:t>Nonetheless</w:t>
      </w:r>
      <w:r>
        <w:t xml:space="preserve">, the important symbolic benefit associated with </w:t>
      </w:r>
      <w:r w:rsidRPr="00AD792D">
        <w:rPr>
          <w:rStyle w:val="StyleUnderline"/>
        </w:rPr>
        <w:t>an MDP designation</w:t>
      </w:r>
      <w:r>
        <w:t xml:space="preserve"> of Saudi Arabia </w:t>
      </w:r>
      <w:r w:rsidRPr="00AD792D">
        <w:rPr>
          <w:rStyle w:val="StyleUnderline"/>
        </w:rPr>
        <w:t xml:space="preserve">could be bolstered with several accompanying presidential and </w:t>
      </w:r>
      <w:r w:rsidRPr="00AD792D">
        <w:rPr>
          <w:rStyle w:val="Emphasis"/>
        </w:rPr>
        <w:t>executive branch actions</w:t>
      </w:r>
      <w:r>
        <w:t xml:space="preserve"> </w:t>
      </w:r>
      <w:r w:rsidRPr="00AD792D">
        <w:rPr>
          <w:rStyle w:val="StyleUnderline"/>
        </w:rPr>
        <w:t>relying on the president’s existing authorities</w:t>
      </w:r>
      <w:r>
        <w:t>. As political perceptions in the relationship potentially improve, Congress could build on the designation.</w:t>
      </w:r>
    </w:p>
    <w:p w14:paraId="583F4844" w14:textId="77777777" w:rsidR="00364968" w:rsidRPr="00364968" w:rsidRDefault="00364968" w:rsidP="00364968"/>
    <w:p w14:paraId="5B18B4DC" w14:textId="21CE418A" w:rsidR="006E7950" w:rsidRPr="006E7950" w:rsidRDefault="00000F5B" w:rsidP="006E7950">
      <w:pPr>
        <w:pStyle w:val="Heading2"/>
      </w:pPr>
      <w:r>
        <w:lastRenderedPageBreak/>
        <w:t xml:space="preserve">AT </w:t>
      </w:r>
      <w:r w:rsidR="006E7950">
        <w:t>Impacts</w:t>
      </w:r>
    </w:p>
    <w:p w14:paraId="265A60E2" w14:textId="4B165ACF" w:rsidR="00000F5B" w:rsidRPr="00665E34" w:rsidRDefault="00000F5B" w:rsidP="00000F5B">
      <w:pPr>
        <w:pStyle w:val="Heading3"/>
      </w:pPr>
      <w:r>
        <w:lastRenderedPageBreak/>
        <w:t>No Impact</w:t>
      </w:r>
      <w:r w:rsidR="005702E5">
        <w:t xml:space="preserve">: </w:t>
      </w:r>
      <w:r w:rsidR="00E551FE">
        <w:t>US Not Key</w:t>
      </w:r>
    </w:p>
    <w:p w14:paraId="74439205" w14:textId="77777777" w:rsidR="00000F5B" w:rsidRDefault="00000F5B" w:rsidP="00000F5B">
      <w:pPr>
        <w:pStyle w:val="Heading4"/>
      </w:pPr>
      <w:r>
        <w:t>MbS is setting Biden up – no chance US secures the deal – no impact anyway</w:t>
      </w:r>
    </w:p>
    <w:p w14:paraId="5F45B470" w14:textId="77777777" w:rsidR="00000F5B" w:rsidRPr="00665E34" w:rsidRDefault="00000F5B" w:rsidP="00000F5B">
      <w:pPr>
        <w:spacing w:after="0"/>
        <w:rPr>
          <w:rStyle w:val="Style13ptBold"/>
        </w:rPr>
      </w:pPr>
      <w:r w:rsidRPr="00665E34">
        <w:rPr>
          <w:rStyle w:val="Style13ptBold"/>
        </w:rPr>
        <w:t>Ghosh 6/2</w:t>
      </w:r>
    </w:p>
    <w:p w14:paraId="102818D0" w14:textId="231A695F" w:rsidR="00000F5B" w:rsidRDefault="00000F5B" w:rsidP="00000F5B">
      <w:pPr>
        <w:spacing w:after="0"/>
      </w:pPr>
      <w:r>
        <w:t xml:space="preserve">Bobby Ghosh is a Bloomberg Opinion columnist covering foreign affairs. Previously, he was editor in chief at Hindustan Times, managing editor at Quartz and international editor at Time. “US Doesn’t Need Saudi Arabia to Sign the Abraham Accords,” June 2, 2023 </w:t>
      </w:r>
      <w:hyperlink r:id="rId49" w:history="1">
        <w:r w:rsidR="00B750E2" w:rsidRPr="003D070A">
          <w:rPr>
            <w:rStyle w:val="Hyperlink"/>
          </w:rPr>
          <w:t>https://www.washingtonpost.com/business/energy/2023/06/02/us-doesn-t-need-saudi-arabia-to-sign-the-abraham-accords/69a03b20-014a-11ee-9eb0-6c94dcb16fcf_story.html</w:t>
        </w:r>
      </w:hyperlink>
      <w:r w:rsidR="00B750E2">
        <w:t xml:space="preserve"> dmr</w:t>
      </w:r>
    </w:p>
    <w:p w14:paraId="6D4C9B28" w14:textId="77777777" w:rsidR="00000F5B" w:rsidRPr="00DC5153" w:rsidRDefault="00000F5B" w:rsidP="00000F5B">
      <w:pPr>
        <w:spacing w:after="0"/>
        <w:rPr>
          <w:rStyle w:val="StyleUnderline"/>
        </w:rPr>
      </w:pPr>
      <w:r w:rsidRPr="00DC5153">
        <w:rPr>
          <w:sz w:val="16"/>
        </w:rPr>
        <w:t xml:space="preserve">After repeated entreaties from Washington — carried by emissaries ranging from White House National Security Advisor Jake Sullivan to Republican Senator Lindsey Graham — MBS set conditions for joining the accords, including US guarantees for Saudi Arabia’s security, know-how for a nuclear power program and the removal of restrictions on arms sales to the kingdom. Secretary of State Tony Blinken, who will visit Saudi Arabia this month, will presumably convey Biden’s response. </w:t>
      </w:r>
      <w:r w:rsidRPr="00252BB3">
        <w:rPr>
          <w:rStyle w:val="StyleUnderline"/>
          <w:highlight w:val="cyan"/>
        </w:rPr>
        <w:t>It is unlikely the president can meet all of MBS’s demands before the end of the year</w:t>
      </w:r>
      <w:r w:rsidRPr="00DC5153">
        <w:rPr>
          <w:rStyle w:val="StyleUnderline"/>
        </w:rPr>
        <w:t xml:space="preserve">, not least </w:t>
      </w:r>
      <w:r w:rsidRPr="00252BB3">
        <w:rPr>
          <w:rStyle w:val="StyleUnderline"/>
          <w:highlight w:val="cyan"/>
        </w:rPr>
        <w:t>because of opposition from</w:t>
      </w:r>
      <w:r w:rsidRPr="00DC5153">
        <w:rPr>
          <w:rStyle w:val="StyleUnderline"/>
        </w:rPr>
        <w:t xml:space="preserve"> fellow </w:t>
      </w:r>
      <w:r w:rsidRPr="00252BB3">
        <w:rPr>
          <w:rStyle w:val="StyleUnderline"/>
          <w:highlight w:val="cyan"/>
        </w:rPr>
        <w:t>Dem</w:t>
      </w:r>
      <w:r w:rsidRPr="00DC5153">
        <w:rPr>
          <w:rStyle w:val="StyleUnderline"/>
        </w:rPr>
        <w:t>ocrat</w:t>
      </w:r>
      <w:r w:rsidRPr="00252BB3">
        <w:rPr>
          <w:rStyle w:val="StyleUnderline"/>
          <w:highlight w:val="cyan"/>
        </w:rPr>
        <w:t>s</w:t>
      </w:r>
      <w:r w:rsidRPr="00DC5153">
        <w:rPr>
          <w:rStyle w:val="StyleUnderline"/>
        </w:rPr>
        <w:t xml:space="preserve"> in Congress. </w:t>
      </w:r>
      <w:r w:rsidRPr="00252BB3">
        <w:rPr>
          <w:rStyle w:val="StyleUnderline"/>
          <w:highlight w:val="cyan"/>
        </w:rPr>
        <w:t>The Saudis know this and may have deliberately set the bar too high</w:t>
      </w:r>
      <w:r w:rsidRPr="00DC5153">
        <w:rPr>
          <w:rStyle w:val="StyleUnderline"/>
        </w:rPr>
        <w:t>.</w:t>
      </w:r>
      <w:r>
        <w:rPr>
          <w:rStyle w:val="StyleUnderline"/>
        </w:rPr>
        <w:t xml:space="preserve"> </w:t>
      </w:r>
      <w:r w:rsidRPr="00DC5153">
        <w:rPr>
          <w:rStyle w:val="StyleUnderline"/>
        </w:rPr>
        <w:t>MBS’s priorities are very different from those of the club’s other members</w:t>
      </w:r>
      <w:r w:rsidRPr="00DC5153">
        <w:rPr>
          <w:sz w:val="16"/>
        </w:rPr>
        <w:t xml:space="preserve">. Unlike the UAE and Bahrain, which saw Israel as shield against a belligerent Iran, Saudi Arabia has already arrived at an accommodation with the Islamic Republic. And he is not seeking special consideration from the US — unlike Morocco, which got Washington’s recognition for its claim to Western Sahara, and Sudan, which was removed from the State Department’s list of sponsors of terrorism. The crown prince is also mindful of the wishes of his father, the ailing King Salman bin Abdulaziz, a longtime advocate of Palestinian statehood, who is said to oppose a diplomatic opening with Israel. Saudi analysts say that MBS has decided he won’t sign the accords while the king is still alive. If the situation changes, </w:t>
      </w:r>
      <w:r w:rsidRPr="00252BB3">
        <w:rPr>
          <w:rStyle w:val="StyleUnderline"/>
          <w:highlight w:val="cyan"/>
        </w:rPr>
        <w:t>Riyadh can easily normalize relations with Israel without US assistance</w:t>
      </w:r>
      <w:r w:rsidRPr="00DC5153">
        <w:rPr>
          <w:sz w:val="16"/>
        </w:rPr>
        <w:t xml:space="preserve">. With the other signatories having already broken that taboo, MBS needn’t fear opprobrium in the Arab world. He could choose to sign the accords, or arrive at an entirely different diplomatic agreement. </w:t>
      </w:r>
      <w:r w:rsidRPr="00252BB3">
        <w:rPr>
          <w:rStyle w:val="StyleUnderline"/>
          <w:highlight w:val="cyan"/>
        </w:rPr>
        <w:t>If MBS hasn’t forgiven Biden for the “pariah”’ comment, he might derive some schadenfreude from denying him the credit</w:t>
      </w:r>
      <w:r w:rsidRPr="00DC5153">
        <w:rPr>
          <w:rStyle w:val="StyleUnderline"/>
        </w:rPr>
        <w:t>, or even a photo-op at the White House</w:t>
      </w:r>
      <w:r w:rsidRPr="00DC5153">
        <w:rPr>
          <w:sz w:val="16"/>
        </w:rPr>
        <w:t xml:space="preserve">. The Israelis wouldn’t care, and the president could hardly cavil, as long as the deal got done. And what if MBS decided to preserve the status quo indefinitely? The </w:t>
      </w:r>
      <w:r w:rsidRPr="00DC5153">
        <w:rPr>
          <w:rStyle w:val="StyleUnderline"/>
        </w:rPr>
        <w:t>Biden</w:t>
      </w:r>
      <w:r w:rsidRPr="00DC5153">
        <w:rPr>
          <w:sz w:val="16"/>
        </w:rPr>
        <w:t xml:space="preserve"> administration</w:t>
      </w:r>
      <w:r w:rsidRPr="00DC5153">
        <w:rPr>
          <w:rStyle w:val="StyleUnderline"/>
        </w:rPr>
        <w:t>’s position</w:t>
      </w:r>
      <w:r w:rsidRPr="00DC5153">
        <w:rPr>
          <w:sz w:val="16"/>
        </w:rPr>
        <w:t xml:space="preserve">, articulated by Sullivan, </w:t>
      </w:r>
      <w:r w:rsidRPr="00DC5153">
        <w:rPr>
          <w:rStyle w:val="StyleUnderline"/>
        </w:rPr>
        <w:t>is that bringing more Arab and Muslim states into the accords is “a declared national security interest of the U</w:t>
      </w:r>
      <w:r w:rsidRPr="00DC5153">
        <w:rPr>
          <w:sz w:val="16"/>
        </w:rPr>
        <w:t xml:space="preserve">nited </w:t>
      </w:r>
      <w:r w:rsidRPr="00DC5153">
        <w:rPr>
          <w:rStyle w:val="StyleUnderline"/>
        </w:rPr>
        <w:t>S</w:t>
      </w:r>
      <w:r w:rsidRPr="00DC5153">
        <w:rPr>
          <w:sz w:val="16"/>
        </w:rPr>
        <w:t xml:space="preserve">tates.” </w:t>
      </w:r>
      <w:r w:rsidRPr="00DC5153">
        <w:rPr>
          <w:rStyle w:val="StyleUnderline"/>
        </w:rPr>
        <w:t>But this airy claim doesn’t bear scrutiny</w:t>
      </w:r>
      <w:r w:rsidRPr="00DC5153">
        <w:rPr>
          <w:sz w:val="16"/>
        </w:rPr>
        <w:t xml:space="preserve">. </w:t>
      </w:r>
      <w:r w:rsidRPr="00DC5153">
        <w:rPr>
          <w:rStyle w:val="StyleUnderline"/>
        </w:rPr>
        <w:t>T</w:t>
      </w:r>
      <w:r w:rsidRPr="00252BB3">
        <w:rPr>
          <w:rStyle w:val="StyleUnderline"/>
          <w:highlight w:val="cyan"/>
        </w:rPr>
        <w:t>he US interest in securing Israel from hostile Arab states was substantially achieved decades ago</w:t>
      </w:r>
      <w:r w:rsidRPr="00DC5153">
        <w:rPr>
          <w:rStyle w:val="StyleUnderline"/>
        </w:rPr>
        <w:t>, when Egypt and Jordan established relations with the country</w:t>
      </w:r>
      <w:r w:rsidRPr="00DC5153">
        <w:rPr>
          <w:sz w:val="16"/>
        </w:rPr>
        <w:t xml:space="preserve">. The threat posed by Iran and its proxies in Syria, Lebanon and Iraq requires military assistance and intelligence cooperation, rather than diplomatic exertion. </w:t>
      </w:r>
      <w:r w:rsidRPr="00252BB3">
        <w:rPr>
          <w:rStyle w:val="StyleUnderline"/>
          <w:highlight w:val="cyan"/>
        </w:rPr>
        <w:t>And Saudi Arabia</w:t>
      </w:r>
      <w:r w:rsidRPr="00DC5153">
        <w:rPr>
          <w:rStyle w:val="StyleUnderline"/>
        </w:rPr>
        <w:t xml:space="preserve">, even without normal diplomatic relations, </w:t>
      </w:r>
      <w:r w:rsidRPr="00252BB3">
        <w:rPr>
          <w:rStyle w:val="StyleUnderline"/>
          <w:highlight w:val="cyan"/>
        </w:rPr>
        <w:t>can hardly be described as hostile to Israel</w:t>
      </w:r>
      <w:r w:rsidRPr="00DC5153">
        <w:rPr>
          <w:sz w:val="16"/>
        </w:rPr>
        <w:t xml:space="preserve">. </w:t>
      </w:r>
      <w:r w:rsidRPr="00DC5153">
        <w:rPr>
          <w:rStyle w:val="StyleUnderline"/>
        </w:rPr>
        <w:t>Nor would having the kingdom in the club greatly change the US security calculus for the region</w:t>
      </w:r>
      <w:r w:rsidRPr="00DC5153">
        <w:rPr>
          <w:sz w:val="16"/>
        </w:rPr>
        <w:t xml:space="preserve">. If they keep pursuing a separate peace with Iran, the Saudis cannot be expected to participate meaningfully in any confrontation with the Islamic Republic. They are unlikely to have any restraining effect on the Iranians or their proxy militias. For now, it is sufficient to US purposes that Israel and Saudi Arabia cooperate surreptitiously on a wide range of military and intelligence initiatives. They could certainly benefit from more open association, especially in trade. But the </w:t>
      </w:r>
      <w:r w:rsidRPr="00102A69">
        <w:rPr>
          <w:rStyle w:val="StyleUnderline"/>
          <w:highlight w:val="cyan"/>
        </w:rPr>
        <w:t>Biden</w:t>
      </w:r>
      <w:r w:rsidRPr="00DC5153">
        <w:rPr>
          <w:rStyle w:val="StyleUnderline"/>
        </w:rPr>
        <w:t xml:space="preserve"> administration </w:t>
      </w:r>
      <w:r w:rsidRPr="00102A69">
        <w:rPr>
          <w:rStyle w:val="StyleUnderline"/>
          <w:highlight w:val="cyan"/>
        </w:rPr>
        <w:t>should leave it to the Saudis and Israelis to get there in their own time.</w:t>
      </w:r>
    </w:p>
    <w:p w14:paraId="3AA7EA37" w14:textId="40C20E0D" w:rsidR="00E551FE" w:rsidRDefault="00E551FE" w:rsidP="00E551FE">
      <w:pPr>
        <w:pStyle w:val="Heading3"/>
      </w:pPr>
      <w:r>
        <w:lastRenderedPageBreak/>
        <w:t>AT China SOI !</w:t>
      </w:r>
    </w:p>
    <w:p w14:paraId="5597BD98" w14:textId="14786380" w:rsidR="00E551FE" w:rsidRDefault="00F26347" w:rsidP="00E551FE">
      <w:pPr>
        <w:pStyle w:val="Heading4"/>
      </w:pPr>
      <w:r>
        <w:t>No China SOI impact</w:t>
      </w:r>
    </w:p>
    <w:p w14:paraId="3951542C" w14:textId="77777777" w:rsidR="00E551FE" w:rsidRPr="009958FF" w:rsidRDefault="00E551FE" w:rsidP="00E551FE">
      <w:r w:rsidRPr="009958FF">
        <w:t xml:space="preserve">Nadeen </w:t>
      </w:r>
      <w:r w:rsidRPr="009958FF">
        <w:rPr>
          <w:rStyle w:val="Style13ptBold"/>
        </w:rPr>
        <w:t>Ebrahim</w:t>
      </w:r>
      <w:r w:rsidRPr="009958FF">
        <w:t xml:space="preserve"> 3-31-20</w:t>
      </w:r>
      <w:r w:rsidRPr="009958FF">
        <w:rPr>
          <w:rStyle w:val="Style13ptBold"/>
        </w:rPr>
        <w:t>23</w:t>
      </w:r>
      <w:r w:rsidRPr="009958FF">
        <w:t>. China and Saudi Arabia are getting closer. Should the US be worried?. CNN. https://www.cnn.com/2023/03/31/middleeast/saudi-china-get-closer-mime-intl/index.html. DL</w:t>
      </w:r>
    </w:p>
    <w:p w14:paraId="001701AB" w14:textId="77777777" w:rsidR="00E551FE" w:rsidRDefault="00E551FE" w:rsidP="00E551FE">
      <w:pPr>
        <w:spacing w:after="0"/>
      </w:pPr>
      <w:r>
        <w:t xml:space="preserve">Analysts, however, say that </w:t>
      </w:r>
      <w:r w:rsidRPr="009958FF">
        <w:rPr>
          <w:rStyle w:val="StyleUnderline"/>
        </w:rPr>
        <w:t>the Middle East is unlikely to become an arena for US-Chinese rivalry</w:t>
      </w:r>
      <w:r>
        <w:t xml:space="preserve">, given </w:t>
      </w:r>
      <w:r w:rsidRPr="009958FF">
        <w:rPr>
          <w:rStyle w:val="StyleUnderline"/>
        </w:rPr>
        <w:t xml:space="preserve">Beijing’s </w:t>
      </w:r>
      <w:r w:rsidRPr="009958FF">
        <w:rPr>
          <w:rStyle w:val="Emphasis"/>
        </w:rPr>
        <w:t>economy-oriented</w:t>
      </w:r>
      <w:r>
        <w:t xml:space="preserve"> </w:t>
      </w:r>
      <w:r w:rsidRPr="009958FF">
        <w:rPr>
          <w:rStyle w:val="StyleUnderline"/>
        </w:rPr>
        <w:t xml:space="preserve">focus and its </w:t>
      </w:r>
      <w:r w:rsidRPr="009958FF">
        <w:rPr>
          <w:rStyle w:val="Emphasis"/>
        </w:rPr>
        <w:t>aversion</w:t>
      </w:r>
      <w:r w:rsidRPr="009958FF">
        <w:rPr>
          <w:rStyle w:val="StyleUnderline"/>
        </w:rPr>
        <w:t xml:space="preserve"> to playing regional politics</w:t>
      </w:r>
      <w:r>
        <w:t xml:space="preserve">. </w:t>
      </w:r>
      <w:r w:rsidRPr="009958FF">
        <w:rPr>
          <w:rStyle w:val="StyleUnderline"/>
        </w:rPr>
        <w:t>The Saudi-China relationship is</w:t>
      </w:r>
      <w:r>
        <w:t xml:space="preserve"> therefore </w:t>
      </w:r>
      <w:r w:rsidRPr="009958FF">
        <w:rPr>
          <w:rStyle w:val="StyleUnderline"/>
        </w:rPr>
        <w:t>unlikely to become a full-blown alliance</w:t>
      </w:r>
      <w:r>
        <w:t>.</w:t>
      </w:r>
    </w:p>
    <w:p w14:paraId="0DA79CE5" w14:textId="77777777" w:rsidR="00E551FE" w:rsidRDefault="00E551FE" w:rsidP="00E551FE">
      <w:pPr>
        <w:spacing w:after="0"/>
      </w:pPr>
      <w:r>
        <w:t xml:space="preserve">Saudi Arabia is China’s biggest supplier of crude, and China is the biggest destination of Saudi oil exports. </w:t>
      </w:r>
      <w:r w:rsidRPr="009958FF">
        <w:rPr>
          <w:rStyle w:val="StyleUnderline"/>
        </w:rPr>
        <w:t>The kingdom’s economy is</w:t>
      </w:r>
      <w:r>
        <w:t xml:space="preserve"> nonetheless </w:t>
      </w:r>
      <w:r w:rsidRPr="009958FF">
        <w:rPr>
          <w:rStyle w:val="Emphasis"/>
        </w:rPr>
        <w:t>tied</w:t>
      </w:r>
      <w:r>
        <w:t xml:space="preserve"> </w:t>
      </w:r>
      <w:r w:rsidRPr="009958FF">
        <w:rPr>
          <w:rStyle w:val="StyleUnderline"/>
        </w:rPr>
        <w:t xml:space="preserve">to the US as its currency is </w:t>
      </w:r>
      <w:r w:rsidRPr="009958FF">
        <w:rPr>
          <w:rStyle w:val="Emphasis"/>
        </w:rPr>
        <w:t>pegged</w:t>
      </w:r>
      <w:r>
        <w:t xml:space="preserve"> t</w:t>
      </w:r>
      <w:r w:rsidRPr="009958FF">
        <w:rPr>
          <w:rStyle w:val="StyleUnderline"/>
        </w:rPr>
        <w:t>o the dollar and the sale of its oil is conducted in that currency. Saudi Arabia’s defense infrastructure is</w:t>
      </w:r>
      <w:r>
        <w:t xml:space="preserve"> also </w:t>
      </w:r>
      <w:r w:rsidRPr="009958FF">
        <w:rPr>
          <w:rStyle w:val="Emphasis"/>
        </w:rPr>
        <w:t>heavily reliant</w:t>
      </w:r>
      <w:r>
        <w:t xml:space="preserve"> </w:t>
      </w:r>
      <w:r w:rsidRPr="009958FF">
        <w:rPr>
          <w:rStyle w:val="StyleUnderline"/>
        </w:rPr>
        <w:t>on American equipment</w:t>
      </w:r>
      <w:r>
        <w:t>.</w:t>
      </w:r>
    </w:p>
    <w:p w14:paraId="723AB144" w14:textId="77777777" w:rsidR="00E551FE" w:rsidRPr="009958FF" w:rsidRDefault="00E551FE" w:rsidP="00E551FE">
      <w:pPr>
        <w:spacing w:after="0"/>
        <w:rPr>
          <w:rStyle w:val="StyleUnderline"/>
        </w:rPr>
      </w:pPr>
      <w:r>
        <w:t xml:space="preserve">Jonathan Fulton, senior non-resident fellow at the Atlantic Council, says that </w:t>
      </w:r>
      <w:r w:rsidRPr="009958FF">
        <w:rPr>
          <w:rStyle w:val="StyleUnderline"/>
        </w:rPr>
        <w:t xml:space="preserve">China has a strict </w:t>
      </w:r>
      <w:r w:rsidRPr="009958FF">
        <w:rPr>
          <w:rStyle w:val="Emphasis"/>
        </w:rPr>
        <w:t>non-alliance policy</w:t>
      </w:r>
      <w:r w:rsidRPr="009958FF">
        <w:rPr>
          <w:rStyle w:val="StyleUnderline"/>
        </w:rPr>
        <w:t xml:space="preserve"> and is unlikely to want to get </w:t>
      </w:r>
      <w:r w:rsidRPr="009958FF">
        <w:rPr>
          <w:rStyle w:val="Emphasis"/>
        </w:rPr>
        <w:t>bogged down</w:t>
      </w:r>
      <w:r w:rsidRPr="009958FF">
        <w:rPr>
          <w:rStyle w:val="StyleUnderline"/>
        </w:rPr>
        <w:t xml:space="preserve"> in Middle Eastern conflicts.</w:t>
      </w:r>
    </w:p>
    <w:p w14:paraId="50AF6E6A" w14:textId="77777777" w:rsidR="00E551FE" w:rsidRDefault="00E551FE" w:rsidP="00E551FE">
      <w:pPr>
        <w:spacing w:after="0"/>
      </w:pPr>
      <w:r>
        <w:t>“An ally is typically someone you’re aligned with against a third country or a bloc of third countries… and China doesn’t want to do that,” he told CNN. “They don’t want to get caught up in other countries’ issues, especially in the Middle East.”</w:t>
      </w:r>
    </w:p>
    <w:p w14:paraId="752BB1BF" w14:textId="77777777" w:rsidR="00E551FE" w:rsidRDefault="00E551FE" w:rsidP="00E551FE">
      <w:pPr>
        <w:spacing w:after="0"/>
      </w:pPr>
      <w:r w:rsidRPr="009958FF">
        <w:rPr>
          <w:rStyle w:val="StyleUnderline"/>
        </w:rPr>
        <w:t>Unlike Western states, China</w:t>
      </w:r>
      <w:r>
        <w:t xml:space="preserve"> also </w:t>
      </w:r>
      <w:r w:rsidRPr="009958FF">
        <w:rPr>
          <w:rStyle w:val="StyleUnderline"/>
        </w:rPr>
        <w:t>offers Saudi Arabia its policy of non-interference</w:t>
      </w:r>
      <w:r>
        <w:t xml:space="preserve"> in each other’s domestic affairs, an issue that was clearly spelled out when Chinese President Xi Jinping made a landmark visit to Riyadh last year</w:t>
      </w:r>
    </w:p>
    <w:p w14:paraId="284ED30A" w14:textId="77777777" w:rsidR="00E551FE" w:rsidRDefault="00E551FE" w:rsidP="00E551FE">
      <w:pPr>
        <w:spacing w:after="0"/>
      </w:pPr>
      <w:r>
        <w:t xml:space="preserve">Fulton said that </w:t>
      </w:r>
      <w:r w:rsidRPr="009958FF">
        <w:rPr>
          <w:rStyle w:val="StyleUnderline"/>
        </w:rPr>
        <w:t>the two are unlikely to interfere in each other’s affairs mainly because</w:t>
      </w:r>
      <w:r>
        <w:t xml:space="preserve"> “</w:t>
      </w:r>
      <w:r w:rsidRPr="009958FF">
        <w:rPr>
          <w:rStyle w:val="StyleUnderline"/>
        </w:rPr>
        <w:t xml:space="preserve">neither side </w:t>
      </w:r>
      <w:r w:rsidRPr="009958FF">
        <w:rPr>
          <w:rStyle w:val="Emphasis"/>
        </w:rPr>
        <w:t>matters that much</w:t>
      </w:r>
      <w:r>
        <w:t xml:space="preserve"> </w:t>
      </w:r>
      <w:r w:rsidRPr="009958FF">
        <w:rPr>
          <w:rStyle w:val="StyleUnderline"/>
        </w:rPr>
        <w:t>to the other</w:t>
      </w:r>
      <w:r>
        <w:t xml:space="preserve">,” and that </w:t>
      </w:r>
      <w:r w:rsidRPr="009958FF">
        <w:rPr>
          <w:rStyle w:val="StyleUnderline"/>
        </w:rPr>
        <w:t xml:space="preserve">each state’s core interests are </w:t>
      </w:r>
      <w:r w:rsidRPr="009958FF">
        <w:rPr>
          <w:rStyle w:val="Emphasis"/>
        </w:rPr>
        <w:t>beyond the scope</w:t>
      </w:r>
      <w:r>
        <w:t xml:space="preserve"> </w:t>
      </w:r>
      <w:r w:rsidRPr="009958FF">
        <w:rPr>
          <w:rStyle w:val="StyleUnderline"/>
        </w:rPr>
        <w:t>of the other’s priorities</w:t>
      </w:r>
      <w:r>
        <w:t>.</w:t>
      </w:r>
    </w:p>
    <w:p w14:paraId="7302FAC6" w14:textId="77777777" w:rsidR="00E551FE" w:rsidRDefault="00E551FE" w:rsidP="00E551FE">
      <w:pPr>
        <w:spacing w:after="0"/>
      </w:pPr>
      <w:r>
        <w:t>That may work well for Saudi Arabia, which has been on the receiving end of a barrage of criticism from the Biden administration and Congress for its human rights record. For China, it means that Saudi Arabia will continue its silence on matters such as its treatment of Uyghurs and other Muslim minorities in northwestern region of Xinjiang, which the US in 2021 labelled a “genocide.”</w:t>
      </w:r>
    </w:p>
    <w:p w14:paraId="545B7D75" w14:textId="77777777" w:rsidR="00E551FE" w:rsidRDefault="00E551FE" w:rsidP="00E551FE">
      <w:pPr>
        <w:spacing w:after="0"/>
      </w:pPr>
      <w:r>
        <w:t>After the surprise Saudi-Iran agreement was announced this month, the Biden administration appeared to downplay China’s role. White House Spokesman John Kirby said internal and external pressure, including effective Saudi deterrence against attacks from Iran or its proxies, ultimately brought Iran to the table, Reuters reported. But he welcomed it “regardless of what the impetus was, or who sat down at the table.”</w:t>
      </w:r>
    </w:p>
    <w:p w14:paraId="54E8D156" w14:textId="77777777" w:rsidR="00E551FE" w:rsidRDefault="00E551FE" w:rsidP="00E551FE">
      <w:pPr>
        <w:spacing w:after="0"/>
      </w:pPr>
      <w:r>
        <w:t xml:space="preserve">Fulton said </w:t>
      </w:r>
      <w:r w:rsidRPr="009958FF">
        <w:rPr>
          <w:rStyle w:val="StyleUnderline"/>
        </w:rPr>
        <w:t>China</w:t>
      </w:r>
      <w:r w:rsidRPr="009958FF">
        <w:t>’s</w:t>
      </w:r>
      <w:r>
        <w:t xml:space="preserve"> mediation </w:t>
      </w:r>
      <w:r w:rsidRPr="009958FF">
        <w:rPr>
          <w:rStyle w:val="StyleUnderline"/>
        </w:rPr>
        <w:t>isn’t necessarily a change in its Middle East policy. It was a</w:t>
      </w:r>
      <w:r>
        <w:t xml:space="preserve"> “</w:t>
      </w:r>
      <w:r w:rsidRPr="009958FF">
        <w:rPr>
          <w:rStyle w:val="Emphasis"/>
        </w:rPr>
        <w:t>regional approach</w:t>
      </w:r>
      <w:r>
        <w:t xml:space="preserve"> </w:t>
      </w:r>
      <w:r w:rsidRPr="009958FF">
        <w:rPr>
          <w:rStyle w:val="StyleUnderline"/>
        </w:rPr>
        <w:t>to a</w:t>
      </w:r>
      <w:r>
        <w:t xml:space="preserve"> </w:t>
      </w:r>
      <w:r w:rsidRPr="009958FF">
        <w:rPr>
          <w:rStyle w:val="Emphasis"/>
        </w:rPr>
        <w:t>regional problem</w:t>
      </w:r>
      <w:r>
        <w:t>,” he said, which regional actors saw the US unable to resolve.</w:t>
      </w:r>
    </w:p>
    <w:p w14:paraId="34BEBB9F" w14:textId="77777777" w:rsidR="009C7C69" w:rsidRDefault="009C7C69" w:rsidP="00E551FE">
      <w:pPr>
        <w:spacing w:after="0"/>
      </w:pPr>
    </w:p>
    <w:p w14:paraId="2805D0D8" w14:textId="1BEAE999" w:rsidR="009C7C69" w:rsidRDefault="009C7C69" w:rsidP="009C7C69">
      <w:pPr>
        <w:pStyle w:val="Heading4"/>
      </w:pPr>
      <w:r>
        <w:t>Chinese leadership has a stabilizing impact</w:t>
      </w:r>
    </w:p>
    <w:p w14:paraId="611A72BD" w14:textId="77777777" w:rsidR="009C7C69" w:rsidRPr="00387D3E" w:rsidRDefault="009C7C69" w:rsidP="009C7C69">
      <w:pPr>
        <w:spacing w:after="0"/>
        <w:rPr>
          <w:rStyle w:val="Style13ptBold"/>
        </w:rPr>
      </w:pPr>
      <w:r w:rsidRPr="00387D3E">
        <w:rPr>
          <w:rStyle w:val="Style13ptBold"/>
        </w:rPr>
        <w:t>Harrison 6/26</w:t>
      </w:r>
    </w:p>
    <w:p w14:paraId="4EB0B811" w14:textId="77777777" w:rsidR="009C7C69" w:rsidRDefault="009C7C69" w:rsidP="009C7C69">
      <w:pPr>
        <w:spacing w:after="0"/>
      </w:pPr>
      <w:r>
        <w:t xml:space="preserve">Ross, a senior fellow at the Middle East Institute and on the faculty of the University of Pittsburgh, and Alex Vatanka, the director of the Iran Program at the Middle East Institute. “The Middle East Might Be Moving Toward Stability” June 26, 2023 </w:t>
      </w:r>
      <w:hyperlink r:id="rId50" w:history="1">
        <w:r w:rsidRPr="003D070A">
          <w:rPr>
            <w:rStyle w:val="Hyperlink"/>
          </w:rPr>
          <w:t>https://foreignpolicy.com/2023/06/26/iran-saudi-arabia-china-middle-east-diplomacy/?tpcc=recirc_latest062921</w:t>
        </w:r>
      </w:hyperlink>
      <w:r>
        <w:t xml:space="preserve"> dmr</w:t>
      </w:r>
    </w:p>
    <w:p w14:paraId="6C92443B" w14:textId="77777777" w:rsidR="009C7C69" w:rsidRPr="0085435F" w:rsidRDefault="009C7C69" w:rsidP="009C7C69">
      <w:pPr>
        <w:spacing w:after="0"/>
        <w:rPr>
          <w:sz w:val="16"/>
        </w:rPr>
      </w:pPr>
      <w:r w:rsidRPr="0085435F">
        <w:rPr>
          <w:rStyle w:val="StyleUnderline"/>
        </w:rPr>
        <w:t>China’s new diplomatic role in the Middle East is another factor that could help sustain trends of de-escalation</w:t>
      </w:r>
      <w:r w:rsidRPr="0085435F">
        <w:rPr>
          <w:sz w:val="16"/>
        </w:rPr>
        <w:t xml:space="preserve">. Beijing eschews the U.S. approach of offshore balancing against Iran via Saudi Arabia and Israel; it sees such an approach as </w:t>
      </w:r>
      <w:r w:rsidRPr="0085435F">
        <w:rPr>
          <w:sz w:val="16"/>
        </w:rPr>
        <w:lastRenderedPageBreak/>
        <w:t xml:space="preserve">escalatory. Rather, </w:t>
      </w:r>
      <w:r w:rsidRPr="0085435F">
        <w:rPr>
          <w:rStyle w:val="StyleUnderline"/>
        </w:rPr>
        <w:t>China is taking a more neutral approach to regional conflicts, on the premise it will calm rather than stoke tensions</w:t>
      </w:r>
      <w:r w:rsidRPr="0085435F">
        <w:rPr>
          <w:sz w:val="16"/>
        </w:rPr>
        <w:t xml:space="preserve">. </w:t>
      </w:r>
      <w:r w:rsidRPr="0085435F">
        <w:rPr>
          <w:rStyle w:val="StyleUnderline"/>
        </w:rPr>
        <w:t>Several Iranian sources have highlighted China’s emerging critical role as a regional stabilizer</w:t>
      </w:r>
      <w:r w:rsidRPr="0085435F">
        <w:rPr>
          <w:sz w:val="16"/>
        </w:rPr>
        <w:t xml:space="preserve">. Iranian state-run media reported that after Iran attacked Saudi petroleum assets in 2019, China warned Tehran that such acts undermine its interests, given Beijing’s energy security policy is based on unhindered import of Saudi and Gulf oil. </w:t>
      </w:r>
      <w:r w:rsidRPr="0085435F">
        <w:rPr>
          <w:rStyle w:val="StyleUnderline"/>
        </w:rPr>
        <w:t>Beijing is the largest trade partner for both Iran and Saudi Arabia</w:t>
      </w:r>
      <w:r w:rsidRPr="0085435F">
        <w:rPr>
          <w:sz w:val="16"/>
        </w:rPr>
        <w:t xml:space="preserve">, although Chinese-Saudi trade is about six times larger than Chinese-Iranian trade. </w:t>
      </w:r>
      <w:r w:rsidRPr="0085435F">
        <w:rPr>
          <w:rStyle w:val="StyleUnderline"/>
        </w:rPr>
        <w:t>Given that China receives half its oil from the Persian Gulf, its energy security necessitates it push for policies that reduce the likelihood of a conflict between the Iranians in Tehran and the Saudis in Riyadh</w:t>
      </w:r>
      <w:r w:rsidRPr="0085435F">
        <w:rPr>
          <w:sz w:val="16"/>
        </w:rPr>
        <w:t xml:space="preserve">. It remains to be seen whether China has the heft and political will to help Iran and Saudi Arabia pursue economic integration, the sort that the European continent saw at the end of the Second World War. This will be a big test for China. Perhaps counterintuitively, China’s diplomatic forays in the Middle East could push Washington toward diplomacy too. China’s moves might have served as the impetus for recent talk of an informal deal between Iran and the United States on the nuclear issue. Reputationally, the White House now must fight the narrative of China as a peacemaker and the United States as a warmonger that only wants to sell weapons to the Middle East. On balance and in the short term, Riyadh stands to gain the most from China’s involvement. Riyadh wins if China can press Tehran to force the Houthis in Yemen to reach a political agreement with Saudi Arabia and stop threatening to target Saudi infrastructure, trade, and economic plans. The Saudis also win if the Iranians fail to do so, as Riyadh can then showcase to Beijing that it is the Iranians who are not serious about de-escalation. The diplomatic resumption also has another benefit for Riyadh: In the event of a military conflict between Iran and the United States or Iran and Israel, the Saudis have now made it far less likely that Saudi Arabia will become a target of Iranian retaliation. The short-term win for Tehran is that this agreement with Riyadh might push Saudi Arabia away from Israel, at least for now. More importantly, at a minimum, </w:t>
      </w:r>
      <w:r w:rsidRPr="0085435F">
        <w:rPr>
          <w:rStyle w:val="StyleUnderline"/>
        </w:rPr>
        <w:t>the deal can signal a new era of “cold peace” between Tehran and Riyadh, during which both sides cease to interfere in each other’s internal affairs. Both sides consider this promise of non-interference as pivotal</w:t>
      </w:r>
      <w:r w:rsidRPr="0085435F">
        <w:rPr>
          <w:sz w:val="16"/>
        </w:rPr>
        <w:t>, a message that was repeated during the June 17 visit of Saudi Foreign Minister Faisal bin Farhan Al Saud to Tehran.</w:t>
      </w:r>
    </w:p>
    <w:p w14:paraId="718D5CEB" w14:textId="3E691A15" w:rsidR="009C7C69" w:rsidRPr="009C7C69" w:rsidRDefault="009C7C69" w:rsidP="009C7C69"/>
    <w:p w14:paraId="3124387C" w14:textId="77777777" w:rsidR="00E551FE" w:rsidRPr="00E551FE" w:rsidRDefault="00E551FE" w:rsidP="00E551FE"/>
    <w:p w14:paraId="700ECA38" w14:textId="18B794C0" w:rsidR="00040CBB" w:rsidRDefault="00040CBB" w:rsidP="00E551FE">
      <w:pPr>
        <w:pStyle w:val="Heading3"/>
      </w:pPr>
      <w:r>
        <w:lastRenderedPageBreak/>
        <w:t>AT Iran War !</w:t>
      </w:r>
    </w:p>
    <w:p w14:paraId="7C28C3FE" w14:textId="77777777" w:rsidR="00040CBB" w:rsidRPr="00E446E2" w:rsidRDefault="00040CBB" w:rsidP="00040CBB">
      <w:pPr>
        <w:pStyle w:val="Heading4"/>
      </w:pPr>
      <w:r>
        <w:t xml:space="preserve">No Iran war: </w:t>
      </w:r>
      <w:r w:rsidRPr="00010AA0">
        <w:rPr>
          <w:u w:val="single"/>
        </w:rPr>
        <w:t>MAD</w:t>
      </w:r>
      <w:r>
        <w:t>.</w:t>
      </w:r>
    </w:p>
    <w:p w14:paraId="42F3EA79" w14:textId="77777777" w:rsidR="00040CBB" w:rsidRDefault="00040CBB" w:rsidP="00040CBB">
      <w:r>
        <w:t xml:space="preserve">Jonathan </w:t>
      </w:r>
      <w:r w:rsidRPr="00E446E2">
        <w:rPr>
          <w:rStyle w:val="Style13ptBold"/>
        </w:rPr>
        <w:t>Leslie</w:t>
      </w:r>
      <w:r>
        <w:t>, 3-5-20</w:t>
      </w:r>
      <w:r w:rsidRPr="00E446E2">
        <w:rPr>
          <w:rStyle w:val="Style13ptBold"/>
        </w:rPr>
        <w:t>23</w:t>
      </w:r>
      <w:r>
        <w:t xml:space="preserve">, adjunct professor at the Center for Security Studies at Georgetown University, interviewed by </w:t>
      </w:r>
      <w:r w:rsidRPr="00126C6F">
        <w:rPr>
          <w:u w:val="single"/>
        </w:rPr>
        <w:t>J</w:t>
      </w:r>
      <w:r>
        <w:rPr>
          <w:u w:val="single"/>
        </w:rPr>
        <w:t>P</w:t>
      </w:r>
      <w:r w:rsidRPr="00126C6F">
        <w:rPr>
          <w:u w:val="single"/>
        </w:rPr>
        <w:t xml:space="preserve"> O’ Malley</w:t>
      </w:r>
      <w:r>
        <w:t>, "Is Iran really the existential threat Israel claims it is? This author thinks not," The Times of Israel, https://www.timesofisrael.com/is-iran-really-the-existential-threat-israel-claims-it-is-this-author-thinks-not/, KL</w:t>
      </w:r>
    </w:p>
    <w:p w14:paraId="2276FFE5" w14:textId="77777777" w:rsidR="00040CBB" w:rsidRPr="00126C6F" w:rsidRDefault="00040CBB" w:rsidP="00040CBB">
      <w:pPr>
        <w:rPr>
          <w:sz w:val="16"/>
        </w:rPr>
      </w:pPr>
      <w:r w:rsidRPr="00126C6F">
        <w:rPr>
          <w:sz w:val="16"/>
        </w:rPr>
        <w:t>Still, numerous Iranian politicians, including the country’s current Supreme Leader Ayatollah Ali Khamenei and former Iranian president Mahmoud Ahmadinejad, have engaged in Holocaust denial. And Ahmadinejad, as you note in the book, once claimed he would “use a nuclear weapon to wipe Israel off the face of the Earth.” Are these threats to be taken seriously?</w:t>
      </w:r>
    </w:p>
    <w:p w14:paraId="4A43C929" w14:textId="77777777" w:rsidR="00040CBB" w:rsidRPr="00126C6F" w:rsidRDefault="00040CBB" w:rsidP="00040CBB">
      <w:pPr>
        <w:rPr>
          <w:sz w:val="16"/>
        </w:rPr>
      </w:pPr>
      <w:r w:rsidRPr="00126C6F">
        <w:rPr>
          <w:sz w:val="16"/>
        </w:rPr>
        <w:t xml:space="preserve">Iranian leaders have been guilty of Holocaust denialism and used inflammatory rhetoric towards Israel. But </w:t>
      </w:r>
      <w:r w:rsidRPr="00126C6F">
        <w:rPr>
          <w:rStyle w:val="StyleUnderline"/>
          <w:highlight w:val="yellow"/>
        </w:rPr>
        <w:t>are the leaders of the Islamic Republic</w:t>
      </w:r>
      <w:r w:rsidRPr="00126C6F">
        <w:rPr>
          <w:rStyle w:val="StyleUnderline"/>
        </w:rPr>
        <w:t xml:space="preserve"> </w:t>
      </w:r>
      <w:r w:rsidRPr="00126C6F">
        <w:rPr>
          <w:rStyle w:val="Emphasis"/>
        </w:rPr>
        <w:t>genocidal</w:t>
      </w:r>
      <w:r w:rsidRPr="00126C6F">
        <w:rPr>
          <w:rStyle w:val="StyleUnderline"/>
        </w:rPr>
        <w:t xml:space="preserve">, and by extension, </w:t>
      </w:r>
      <w:r w:rsidRPr="00126C6F">
        <w:rPr>
          <w:rStyle w:val="Emphasis"/>
          <w:highlight w:val="yellow"/>
        </w:rPr>
        <w:t>suicidal?</w:t>
      </w:r>
      <w:r w:rsidRPr="00126C6F">
        <w:rPr>
          <w:sz w:val="16"/>
        </w:rPr>
        <w:t xml:space="preserve"> I’m </w:t>
      </w:r>
      <w:r w:rsidRPr="00126C6F">
        <w:rPr>
          <w:rStyle w:val="Emphasis"/>
          <w:highlight w:val="yellow"/>
        </w:rPr>
        <w:t>no</w:t>
      </w:r>
      <w:r w:rsidRPr="00126C6F">
        <w:rPr>
          <w:sz w:val="16"/>
        </w:rPr>
        <w:t xml:space="preserve">t sure they are. </w:t>
      </w:r>
      <w:r w:rsidRPr="00126C6F">
        <w:rPr>
          <w:rStyle w:val="StyleUnderline"/>
          <w:highlight w:val="yellow"/>
        </w:rPr>
        <w:t>If Iran was to use a</w:t>
      </w:r>
      <w:r w:rsidRPr="00126C6F">
        <w:rPr>
          <w:rStyle w:val="StyleUnderline"/>
        </w:rPr>
        <w:t xml:space="preserve"> </w:t>
      </w:r>
      <w:r w:rsidRPr="00126C6F">
        <w:rPr>
          <w:rStyle w:val="Emphasis"/>
        </w:rPr>
        <w:t xml:space="preserve">nuclear </w:t>
      </w:r>
      <w:r w:rsidRPr="00126C6F">
        <w:rPr>
          <w:rStyle w:val="Emphasis"/>
          <w:highlight w:val="yellow"/>
        </w:rPr>
        <w:t>bomb</w:t>
      </w:r>
      <w:r w:rsidRPr="00126C6F">
        <w:rPr>
          <w:sz w:val="16"/>
        </w:rPr>
        <w:t xml:space="preserve"> against Israel it would be unleashing nuclear war not only in the Middle East, but globally too, and </w:t>
      </w:r>
      <w:r w:rsidRPr="00126C6F">
        <w:rPr>
          <w:rStyle w:val="StyleUnderline"/>
          <w:highlight w:val="yellow"/>
        </w:rPr>
        <w:t xml:space="preserve">that would mean the </w:t>
      </w:r>
      <w:r w:rsidRPr="00126C6F">
        <w:rPr>
          <w:rStyle w:val="Emphasis"/>
          <w:highlight w:val="yellow"/>
        </w:rPr>
        <w:t>end</w:t>
      </w:r>
      <w:r w:rsidRPr="00126C6F">
        <w:rPr>
          <w:rStyle w:val="StyleUnderline"/>
          <w:highlight w:val="yellow"/>
        </w:rPr>
        <w:t xml:space="preserve"> of the </w:t>
      </w:r>
      <w:r w:rsidRPr="00126C6F">
        <w:rPr>
          <w:rStyle w:val="Emphasis"/>
          <w:highlight w:val="yellow"/>
        </w:rPr>
        <w:t>Islamic Republic</w:t>
      </w:r>
      <w:r w:rsidRPr="00126C6F">
        <w:rPr>
          <w:rStyle w:val="StyleUnderline"/>
          <w:highlight w:val="yellow"/>
        </w:rPr>
        <w:t>. This</w:t>
      </w:r>
      <w:r w:rsidRPr="00126C6F">
        <w:rPr>
          <w:rStyle w:val="StyleUnderline"/>
        </w:rPr>
        <w:t xml:space="preserve"> </w:t>
      </w:r>
      <w:r w:rsidRPr="00126C6F">
        <w:rPr>
          <w:rStyle w:val="Emphasis"/>
        </w:rPr>
        <w:t xml:space="preserve">apocalyptic </w:t>
      </w:r>
      <w:r w:rsidRPr="00126C6F">
        <w:rPr>
          <w:rStyle w:val="Emphasis"/>
          <w:highlight w:val="yellow"/>
        </w:rPr>
        <w:t>scenario</w:t>
      </w:r>
      <w:r w:rsidRPr="00126C6F">
        <w:rPr>
          <w:rStyle w:val="StyleUnderline"/>
          <w:highlight w:val="yellow"/>
        </w:rPr>
        <w:t xml:space="preserve"> doesn’t fit with their </w:t>
      </w:r>
      <w:r w:rsidRPr="00126C6F">
        <w:rPr>
          <w:rStyle w:val="Emphasis"/>
          <w:highlight w:val="yellow"/>
        </w:rPr>
        <w:t>behavior</w:t>
      </w:r>
      <w:r w:rsidRPr="00126C6F">
        <w:rPr>
          <w:sz w:val="16"/>
        </w:rPr>
        <w:t xml:space="preserve"> [thus far] </w:t>
      </w:r>
      <w:r w:rsidRPr="00126C6F">
        <w:rPr>
          <w:rStyle w:val="StyleUnderline"/>
        </w:rPr>
        <w:t xml:space="preserve">as a </w:t>
      </w:r>
      <w:r w:rsidRPr="00126C6F">
        <w:rPr>
          <w:rStyle w:val="Emphasis"/>
        </w:rPr>
        <w:t>government</w:t>
      </w:r>
      <w:r w:rsidRPr="00126C6F">
        <w:rPr>
          <w:rStyle w:val="StyleUnderline"/>
        </w:rPr>
        <w:t xml:space="preserve"> and as a </w:t>
      </w:r>
      <w:r w:rsidRPr="00126C6F">
        <w:rPr>
          <w:rStyle w:val="Emphasis"/>
        </w:rPr>
        <w:t>state</w:t>
      </w:r>
      <w:r w:rsidRPr="00126C6F">
        <w:rPr>
          <w:sz w:val="16"/>
        </w:rPr>
        <w:t>.</w:t>
      </w:r>
    </w:p>
    <w:p w14:paraId="258902FC" w14:textId="77777777" w:rsidR="00040CBB" w:rsidRPr="00126C6F" w:rsidRDefault="00040CBB" w:rsidP="00040CBB">
      <w:pPr>
        <w:rPr>
          <w:sz w:val="16"/>
        </w:rPr>
      </w:pPr>
      <w:r w:rsidRPr="00126C6F">
        <w:rPr>
          <w:sz w:val="16"/>
        </w:rPr>
        <w:t>&lt;&lt;PARAGRAPH BREAKS PAUSE&gt;&gt;</w:t>
      </w:r>
    </w:p>
    <w:p w14:paraId="14445644" w14:textId="77777777" w:rsidR="00040CBB" w:rsidRDefault="00040CBB" w:rsidP="00040CBB">
      <w:pPr>
        <w:rPr>
          <w:sz w:val="8"/>
          <w:szCs w:val="8"/>
        </w:rPr>
      </w:pPr>
      <w:r w:rsidRPr="00126C6F">
        <w:rPr>
          <w:sz w:val="8"/>
          <w:szCs w:val="8"/>
        </w:rPr>
        <w:t>In the book, you write that Israel often sees its relationship with Iran “through [a] prism of victimhood.” But there is a documented history of Iran attacking Israeli citizens abroad. Take, for example, two incidents that you briefly mention in the book’s introduction — the car bomb that killed 29 people and injured 250 at the Israeli Embassy in Buenos Aires in March 1992, which Islamic Jihad claimed responsibility for; and the AMIA Jewish community center bombing in Buenos Aires two years later, where 85 people died and hundreds more were injured. Islamic Jihad has close ties with Iran and Hezbollah, and an Argentinian magistrate concluded in 2007 that Iran was behind the AMIA attack and responsible for dispatching the murderers. The attacks took place in the early 1990s. Iran, as a security issue, remained a relatively secondary concern to most members of the Israeli political and security establishment for the rest of that decade. The escalation of the Iran-Israel conflict — and its prominence in public discussions of Israel’s security challenges — is a much more recent phenomenon with roots that can be traced to events in the mid-to-late 2000s, including the election of Mahmoud Ahmadinejad in 2005, the Second Lebanon War in 2006, and the return of Benjamin Netanyahu to the Prime Minister’s Office in 2009. The book argues that Israelis see Iran as their foremost security challenge, but “Iranians, by contrast, have their own domestic problems and are not focused on Israel in the same way.” However, last June, Turkey detained suspects allegedly working for an Iranian intelligence cell that planned to kidnap and assassinate a former Israeli ambassador and kill Israeli tourists. Also, this month the chairman of Yemen’s Presidential Leadership Council accused Iran of violating a UN Security Council resolution and other international treaties by delivering lethal weapons to Yemen’s Houthi militia. This seems to suggest that Iran is not just concerned with domestic issues. Let me first address the issue of the alleged kidnapping of a former Israeli ambassador and the plot to kill Israeli tourists. The common theme of many of these operations is that they generally seem amateurish and unprofessional, especially when viewed in contrast to much more technically sophisticated and successful operations inside Iran that are presumed to be the work of the Mossad. There have also been numerous suspected and rumored assassination attempts against Iranian dissidents and other regime opponents living abroad. The Islamic Revolutionary Guard Corps (IRGC), conversely, appears to be outsourcing work to paid agents, who are frequently caught prior to the act. While this is a cause for concern, there is no indication that these activities represent an existential threat to the State of Israel. With regards to Iran’s international continued support for the Houthis in Yemen, this is part of its larger proxy campaign against Saudi Arabia. It’s well-documented. Iran is not likely to abandon this pursuit as long as it views the Saudis as adversaries. The argument I make throughout this book is the asymmetric nature of the Iran-Israel conflict. Israel sees Iran as an existential threat, based mainly on the idea that Iran will soon acquire a nuclear bomb. Iran, by contrast, does not view Israel in the same light, even though Israel already possesses a [widely assumed] sizeable nuclear arsenal of its own. That is not to say that Iran does not pose a threat or a strategic challenge to Israeli interests, nor does it suggest that Israel should stop working to counter nefarious Iranian activities abroad. So, despite the reports of foiled terrorist attacks and assassination attempts abroad, the Iranian regime’s primary focus is likely still internal. Let’s speak for a moment about the broader history between Iran and Israel, which you cover in the book. Israel secretly sold weapons to Iran during the Iran-Iraq War. How did this shape the diplomatic ties between both nations during the 1980s? Iran needed weapons and support. The Israelis wanted to supply those weapons for a couple of reasons. Firstly, to counter the Iraqi threat. Secondly, the Israelis, at least in those early years, didn’t believe the Islamic Republic would survive. Israel had hopes that maintaining a relationship with Iran could nourish a comeback with the Shah, via a military coup. During the 1980s, Iran began developing a new military apparatus known as the Iranian Revolutionary Guards Corps (IRGC). The IRGC focused most of its attention and effort on opposing Israel and exporting the Islamic Revolution abroad. How has that developed since — specifically in terms of Iran fighting a proxy war with Israel via Lebanon? Israel invaded Lebanon in 1982 and occupied the country for 18 years. Groups like Amal and Hezbollah came out of that occupation. Iranians saw it as an opportunity to form a link with Lebanese Shia groups to create a foothold on the northern Israeli border and use that to extend their power. You also note that from the 2006 Lebanon War onward, the Israeli perception of Hezbollah really began to change. The Israelis thought the war would be so easy to win. They went into southern Lebanon again and were unable to root out Hezbollah. That became a defining moment for the Israeli military and Israeli politicians, who then began to see Iran as this lurking secret threat that was much closer and more dangerous than they had previously thought. In the book, you note how in December 2007, the United States released its National Intelligence Estimate (NIE), which reported that Iran had suspended its military nuclear program in 2003. That was 20 years ago. What do we know about Iran’s nuclear capability today? Most of Iran’s advancements in nuclear capabilities have occurred in the last five years following the United States’ withdrawal from the Joint Comprehensive Plan of Action (JCPOA) and the reimposition of sanctions. Those advancements have centered mainly around the enrichment and stockpiling of uranium to levels approaching what would be needed for a bomb, thereby reducing the amount of breakout time needed to produce a weapon. These moves, beyond the limits of the JCPOA, were clearly announced in advance by Iran as specific responses to what they viewed as a prior American violation of the JCPOA.</w:t>
      </w:r>
    </w:p>
    <w:p w14:paraId="1CAE2494" w14:textId="77777777" w:rsidR="00040CBB" w:rsidRPr="00126C6F" w:rsidRDefault="00040CBB" w:rsidP="00040CBB">
      <w:pPr>
        <w:rPr>
          <w:sz w:val="16"/>
          <w:szCs w:val="16"/>
        </w:rPr>
      </w:pPr>
      <w:r w:rsidRPr="00126C6F">
        <w:rPr>
          <w:sz w:val="16"/>
          <w:szCs w:val="16"/>
        </w:rPr>
        <w:t>&lt;&lt;PARAGRAPH BREAKS RESUME&gt;&gt;</w:t>
      </w:r>
    </w:p>
    <w:p w14:paraId="5FBE0C3E" w14:textId="77777777" w:rsidR="00040CBB" w:rsidRPr="00E446E2" w:rsidRDefault="00040CBB" w:rsidP="00040CBB">
      <w:pPr>
        <w:rPr>
          <w:sz w:val="16"/>
        </w:rPr>
      </w:pPr>
      <w:r w:rsidRPr="00E446E2">
        <w:rPr>
          <w:rStyle w:val="Emphasis"/>
        </w:rPr>
        <w:t>How real</w:t>
      </w:r>
      <w:r w:rsidRPr="00E446E2">
        <w:rPr>
          <w:rStyle w:val="StyleUnderline"/>
        </w:rPr>
        <w:t xml:space="preserve"> is the threat of a nuclear war between Iran and Israel in, say, the </w:t>
      </w:r>
      <w:r w:rsidRPr="00E446E2">
        <w:rPr>
          <w:rStyle w:val="Emphasis"/>
        </w:rPr>
        <w:t>next decade?</w:t>
      </w:r>
      <w:r w:rsidRPr="00E446E2">
        <w:rPr>
          <w:sz w:val="16"/>
        </w:rPr>
        <w:t xml:space="preserve"> Could such an escalation lead to World War III?</w:t>
      </w:r>
    </w:p>
    <w:p w14:paraId="18E8957F" w14:textId="77777777" w:rsidR="00040CBB" w:rsidRPr="00E446E2" w:rsidRDefault="00040CBB" w:rsidP="00040CBB">
      <w:pPr>
        <w:rPr>
          <w:sz w:val="16"/>
        </w:rPr>
      </w:pPr>
      <w:r w:rsidRPr="00E446E2">
        <w:rPr>
          <w:rStyle w:val="StyleUnderline"/>
          <w:highlight w:val="yellow"/>
        </w:rPr>
        <w:t xml:space="preserve">I </w:t>
      </w:r>
      <w:r w:rsidRPr="00E446E2">
        <w:rPr>
          <w:rStyle w:val="Emphasis"/>
          <w:highlight w:val="yellow"/>
        </w:rPr>
        <w:t>don’t think</w:t>
      </w:r>
      <w:r w:rsidRPr="00E446E2">
        <w:rPr>
          <w:rStyle w:val="StyleUnderline"/>
          <w:highlight w:val="yellow"/>
        </w:rPr>
        <w:t xml:space="preserve"> there is a threat of </w:t>
      </w:r>
      <w:r w:rsidRPr="00E446E2">
        <w:rPr>
          <w:rStyle w:val="Emphasis"/>
          <w:highlight w:val="yellow"/>
        </w:rPr>
        <w:t>nuclear war</w:t>
      </w:r>
      <w:r w:rsidRPr="00E446E2">
        <w:rPr>
          <w:rStyle w:val="StyleUnderline"/>
        </w:rPr>
        <w:t xml:space="preserve"> on the horizon</w:t>
      </w:r>
      <w:r w:rsidRPr="00E446E2">
        <w:rPr>
          <w:sz w:val="16"/>
        </w:rPr>
        <w:t xml:space="preserve">. Until [the Iranian government] publicly comes out and says, “We have a [nuclear] bomb,” </w:t>
      </w:r>
      <w:r w:rsidRPr="00E446E2">
        <w:rPr>
          <w:sz w:val="16"/>
          <w:szCs w:val="16"/>
        </w:rPr>
        <w:t xml:space="preserve">the </w:t>
      </w:r>
      <w:r w:rsidRPr="00E446E2">
        <w:rPr>
          <w:rStyle w:val="Emphasis"/>
          <w:highlight w:val="yellow"/>
        </w:rPr>
        <w:t>Israel</w:t>
      </w:r>
      <w:r w:rsidRPr="00E446E2">
        <w:rPr>
          <w:sz w:val="16"/>
          <w:szCs w:val="16"/>
        </w:rPr>
        <w:t xml:space="preserve">is are not going to take any action. More importantly, the United States </w:t>
      </w:r>
      <w:r w:rsidRPr="00E446E2">
        <w:rPr>
          <w:rStyle w:val="StyleUnderline"/>
          <w:highlight w:val="yellow"/>
        </w:rPr>
        <w:t xml:space="preserve">is not going to take </w:t>
      </w:r>
      <w:r w:rsidRPr="00E446E2">
        <w:rPr>
          <w:rStyle w:val="Emphasis"/>
          <w:highlight w:val="yellow"/>
        </w:rPr>
        <w:t>any action</w:t>
      </w:r>
      <w:r w:rsidRPr="00E446E2">
        <w:rPr>
          <w:sz w:val="16"/>
        </w:rPr>
        <w:t>. For Iran to develop this nuclear program, they are basically going to have to withstand the possibility that they would be bombed out of existence. Remember, in decades past, the Israelis have already done this with the Iraqi nuclear program and the Syrian nuclear program.</w:t>
      </w:r>
    </w:p>
    <w:p w14:paraId="2DBBDCFD" w14:textId="77777777" w:rsidR="00040CBB" w:rsidRPr="00E446E2" w:rsidRDefault="00040CBB" w:rsidP="00040CBB">
      <w:pPr>
        <w:rPr>
          <w:sz w:val="16"/>
        </w:rPr>
      </w:pPr>
      <w:r w:rsidRPr="00E446E2">
        <w:rPr>
          <w:rStyle w:val="Emphasis"/>
          <w:highlight w:val="yellow"/>
        </w:rPr>
        <w:t>Even if</w:t>
      </w:r>
      <w:r w:rsidRPr="00E446E2">
        <w:rPr>
          <w:rStyle w:val="StyleUnderline"/>
        </w:rPr>
        <w:t xml:space="preserve"> the </w:t>
      </w:r>
      <w:r w:rsidRPr="00E446E2">
        <w:rPr>
          <w:rStyle w:val="StyleUnderline"/>
          <w:highlight w:val="yellow"/>
        </w:rPr>
        <w:t xml:space="preserve">Iranians developed a </w:t>
      </w:r>
      <w:r w:rsidRPr="00E446E2">
        <w:rPr>
          <w:rStyle w:val="Emphasis"/>
          <w:highlight w:val="yellow"/>
        </w:rPr>
        <w:t>bomb</w:t>
      </w:r>
      <w:r w:rsidRPr="00E446E2">
        <w:rPr>
          <w:rStyle w:val="StyleUnderline"/>
          <w:highlight w:val="yellow"/>
        </w:rPr>
        <w:t>, the idea that it would escalate into</w:t>
      </w:r>
      <w:r w:rsidRPr="00E446E2">
        <w:rPr>
          <w:sz w:val="16"/>
        </w:rPr>
        <w:t xml:space="preserve"> a full-scale </w:t>
      </w:r>
      <w:r w:rsidRPr="00E446E2">
        <w:rPr>
          <w:rStyle w:val="StyleUnderline"/>
          <w:highlight w:val="yellow"/>
        </w:rPr>
        <w:t xml:space="preserve">nuclear war is </w:t>
      </w:r>
      <w:r w:rsidRPr="00E446E2">
        <w:rPr>
          <w:rStyle w:val="Emphasis"/>
          <w:highlight w:val="yellow"/>
        </w:rPr>
        <w:t>unlikely</w:t>
      </w:r>
      <w:r w:rsidRPr="00E446E2">
        <w:rPr>
          <w:sz w:val="16"/>
        </w:rPr>
        <w:t>. For the foreseeable future, though, I don’t think relations can or will improve between Iran and Israel. We are on the verge of something strange and dangerous. Based on recent history, it’s probably not anything positive.</w:t>
      </w:r>
    </w:p>
    <w:p w14:paraId="7F18F981" w14:textId="77777777" w:rsidR="00040CBB" w:rsidRPr="00040CBB" w:rsidRDefault="00040CBB" w:rsidP="00040CBB"/>
    <w:p w14:paraId="3E3AAAF4" w14:textId="09A73E54" w:rsidR="00BE63E8" w:rsidRDefault="00BE63E8" w:rsidP="00E551FE">
      <w:pPr>
        <w:pStyle w:val="Heading3"/>
      </w:pPr>
      <w:r>
        <w:lastRenderedPageBreak/>
        <w:t>AT Proliferation !</w:t>
      </w:r>
    </w:p>
    <w:p w14:paraId="7DF3356E" w14:textId="77777777" w:rsidR="00494F5C" w:rsidRPr="005241CC" w:rsidRDefault="00494F5C" w:rsidP="00494F5C">
      <w:pPr>
        <w:pStyle w:val="Heading4"/>
        <w:rPr>
          <w:rFonts w:cstheme="minorBidi"/>
        </w:rPr>
      </w:pPr>
      <w:r>
        <w:t>No Saudi prolif---</w:t>
      </w:r>
      <w:r w:rsidRPr="005241CC">
        <w:rPr>
          <w:u w:val="single"/>
        </w:rPr>
        <w:t>reputation</w:t>
      </w:r>
      <w:r>
        <w:t xml:space="preserve"> and </w:t>
      </w:r>
      <w:r w:rsidRPr="005241CC">
        <w:rPr>
          <w:u w:val="single"/>
        </w:rPr>
        <w:t>sanctions</w:t>
      </w:r>
      <w:r>
        <w:t xml:space="preserve">. </w:t>
      </w:r>
    </w:p>
    <w:p w14:paraId="7655A6D5" w14:textId="77777777" w:rsidR="00494F5C" w:rsidRPr="00203E3E" w:rsidRDefault="00494F5C" w:rsidP="00494F5C">
      <w:r w:rsidRPr="00B56F5A">
        <w:rPr>
          <w:rStyle w:val="Style13ptBold"/>
        </w:rPr>
        <w:t xml:space="preserve">Burkhard </w:t>
      </w:r>
      <w:r>
        <w:rPr>
          <w:rStyle w:val="Style13ptBold"/>
        </w:rPr>
        <w:t>‘</w:t>
      </w:r>
      <w:r w:rsidRPr="00B56F5A">
        <w:rPr>
          <w:rStyle w:val="Style13ptBold"/>
        </w:rPr>
        <w:t xml:space="preserve">17 </w:t>
      </w:r>
      <w:r>
        <w:t>[</w:t>
      </w:r>
      <w:r w:rsidRPr="00203E3E">
        <w:t>Sarah</w:t>
      </w:r>
      <w:r>
        <w:t xml:space="preserve">; March 30; </w:t>
      </w:r>
      <w:r w:rsidRPr="00203E3E">
        <w:t xml:space="preserve">Research Fellow at the Institute </w:t>
      </w:r>
      <w:r>
        <w:t>f</w:t>
      </w:r>
      <w:r w:rsidRPr="00203E3E">
        <w:t>or Science And International Security &amp; Erica Wenig &amp; David Albright &amp; Andrea Stricker</w:t>
      </w:r>
      <w:r>
        <w:t>;</w:t>
      </w:r>
      <w:r w:rsidRPr="00203E3E">
        <w:t xml:space="preserve"> “Saudi Arabia’s Nuclear Ambitions and Proliferation Risks,” https://isis-online.org/uploads/isis-reports/documents/SaudiArabiaProliferationRisks_30Mar2017_Final.pdf</w:t>
      </w:r>
      <w:r>
        <w:t>]</w:t>
      </w:r>
    </w:p>
    <w:p w14:paraId="56290009" w14:textId="4EEE2C8B" w:rsidR="00494F5C" w:rsidRDefault="00494F5C" w:rsidP="00494F5C">
      <w:r w:rsidRPr="00B56F5A">
        <w:rPr>
          <w:sz w:val="16"/>
        </w:rPr>
        <w:t xml:space="preserve">Disincentives. </w:t>
      </w:r>
      <w:r w:rsidRPr="00B56F5A">
        <w:rPr>
          <w:u w:val="single"/>
        </w:rPr>
        <w:t>Saudi Arabia is expected to continually weigh these incentives to acquire advanced nuclear capabilities</w:t>
      </w:r>
      <w:r w:rsidRPr="00B56F5A">
        <w:rPr>
          <w:sz w:val="16"/>
        </w:rPr>
        <w:t xml:space="preserve"> (which possibly include the ability to weaponize fissile material and deliver a nuclear weapon) </w:t>
      </w:r>
      <w:r w:rsidRPr="00B56F5A">
        <w:rPr>
          <w:u w:val="single"/>
        </w:rPr>
        <w:t xml:space="preserve">against a </w:t>
      </w:r>
      <w:r w:rsidRPr="00B56F5A">
        <w:rPr>
          <w:rStyle w:val="Emphasis"/>
        </w:rPr>
        <w:t>considerable list</w:t>
      </w:r>
      <w:r w:rsidRPr="00B56F5A">
        <w:rPr>
          <w:u w:val="single"/>
        </w:rPr>
        <w:t xml:space="preserve"> of </w:t>
      </w:r>
      <w:r w:rsidRPr="00B56F5A">
        <w:rPr>
          <w:rStyle w:val="Emphasis"/>
        </w:rPr>
        <w:t>disincentives</w:t>
      </w:r>
      <w:r w:rsidRPr="00B56F5A">
        <w:rPr>
          <w:sz w:val="16"/>
        </w:rPr>
        <w:t xml:space="preserve">. For starters, </w:t>
      </w:r>
      <w:r w:rsidRPr="00B56F5A">
        <w:rPr>
          <w:highlight w:val="cyan"/>
          <w:u w:val="single"/>
        </w:rPr>
        <w:t>Saudi</w:t>
      </w:r>
      <w:r w:rsidRPr="00B56F5A">
        <w:rPr>
          <w:u w:val="single"/>
        </w:rPr>
        <w:t xml:space="preserve"> Arabia would </w:t>
      </w:r>
      <w:r w:rsidRPr="00B56F5A">
        <w:rPr>
          <w:rStyle w:val="Emphasis"/>
          <w:highlight w:val="cyan"/>
        </w:rPr>
        <w:t>jeopardize</w:t>
      </w:r>
      <w:r w:rsidRPr="00B56F5A">
        <w:rPr>
          <w:u w:val="single"/>
        </w:rPr>
        <w:t xml:space="preserve"> its </w:t>
      </w:r>
      <w:r w:rsidRPr="00B56F5A">
        <w:rPr>
          <w:rStyle w:val="Emphasis"/>
        </w:rPr>
        <w:t xml:space="preserve">good </w:t>
      </w:r>
      <w:r w:rsidRPr="00B56F5A">
        <w:rPr>
          <w:rStyle w:val="Emphasis"/>
          <w:highlight w:val="cyan"/>
        </w:rPr>
        <w:t>standing</w:t>
      </w:r>
      <w:r w:rsidRPr="00B56F5A">
        <w:rPr>
          <w:u w:val="single"/>
        </w:rPr>
        <w:t xml:space="preserve"> in the international community, which it has established </w:t>
      </w:r>
      <w:r w:rsidRPr="00B56F5A">
        <w:rPr>
          <w:highlight w:val="cyan"/>
          <w:u w:val="single"/>
        </w:rPr>
        <w:t>through signing</w:t>
      </w:r>
      <w:r w:rsidRPr="00B56F5A">
        <w:rPr>
          <w:u w:val="single"/>
        </w:rPr>
        <w:t xml:space="preserve"> </w:t>
      </w:r>
      <w:r w:rsidRPr="00B56F5A">
        <w:rPr>
          <w:rStyle w:val="Emphasis"/>
        </w:rPr>
        <w:t>several treaties</w:t>
      </w:r>
      <w:r w:rsidRPr="00B56F5A">
        <w:rPr>
          <w:u w:val="single"/>
        </w:rPr>
        <w:t xml:space="preserve"> and joining </w:t>
      </w:r>
      <w:r w:rsidRPr="00B56F5A">
        <w:rPr>
          <w:rStyle w:val="Emphasis"/>
        </w:rPr>
        <w:t>nonprolif</w:t>
      </w:r>
      <w:r w:rsidRPr="00B56F5A">
        <w:rPr>
          <w:u w:val="single"/>
        </w:rPr>
        <w:t>eration regimes</w:t>
      </w:r>
      <w:r w:rsidRPr="00B56F5A">
        <w:rPr>
          <w:sz w:val="16"/>
        </w:rPr>
        <w:t xml:space="preserve">. These </w:t>
      </w:r>
      <w:r w:rsidRPr="00B56F5A">
        <w:rPr>
          <w:u w:val="single"/>
        </w:rPr>
        <w:t xml:space="preserve">include the </w:t>
      </w:r>
      <w:r w:rsidRPr="00B56F5A">
        <w:rPr>
          <w:rStyle w:val="Emphasis"/>
          <w:highlight w:val="cyan"/>
        </w:rPr>
        <w:t>NPT</w:t>
      </w:r>
      <w:r w:rsidRPr="00B56F5A">
        <w:rPr>
          <w:highlight w:val="cyan"/>
          <w:u w:val="single"/>
        </w:rPr>
        <w:t xml:space="preserve">, </w:t>
      </w:r>
      <w:r w:rsidRPr="00B56F5A">
        <w:rPr>
          <w:rStyle w:val="Emphasis"/>
          <w:highlight w:val="cyan"/>
        </w:rPr>
        <w:t>IAEA</w:t>
      </w:r>
      <w:r w:rsidRPr="00B56F5A">
        <w:rPr>
          <w:u w:val="single"/>
        </w:rPr>
        <w:t>, Convention for the Suppression of Acts of Nuclear Terrorism, Proliferation Security Initiative (</w:t>
      </w:r>
      <w:r w:rsidRPr="00B56F5A">
        <w:rPr>
          <w:rStyle w:val="Emphasis"/>
          <w:highlight w:val="cyan"/>
        </w:rPr>
        <w:t>PSI</w:t>
      </w:r>
      <w:r w:rsidRPr="00B56F5A">
        <w:rPr>
          <w:u w:val="single"/>
        </w:rPr>
        <w:t>), Convention on the Physical Protection of Nuclear Material (</w:t>
      </w:r>
      <w:r w:rsidRPr="00B56F5A">
        <w:rPr>
          <w:rStyle w:val="Emphasis"/>
        </w:rPr>
        <w:t>CPPNM</w:t>
      </w:r>
      <w:r w:rsidRPr="00B56F5A">
        <w:rPr>
          <w:u w:val="single"/>
        </w:rPr>
        <w:t>)</w:t>
      </w:r>
      <w:r w:rsidRPr="00B56F5A">
        <w:rPr>
          <w:sz w:val="16"/>
        </w:rPr>
        <w:t xml:space="preserve">, and 2005 amendment of the CPPNM. </w:t>
      </w:r>
      <w:r w:rsidRPr="00B56F5A">
        <w:rPr>
          <w:u w:val="single"/>
        </w:rPr>
        <w:t>Following</w:t>
      </w:r>
      <w:r w:rsidRPr="00B56F5A">
        <w:rPr>
          <w:sz w:val="16"/>
        </w:rPr>
        <w:t xml:space="preserve"> the discovery of a covert </w:t>
      </w:r>
      <w:r w:rsidRPr="00B56F5A">
        <w:rPr>
          <w:rStyle w:val="Emphasis"/>
        </w:rPr>
        <w:t>program</w:t>
      </w:r>
      <w:r w:rsidRPr="00B56F5A">
        <w:rPr>
          <w:u w:val="single"/>
        </w:rPr>
        <w:t xml:space="preserve">, </w:t>
      </w:r>
      <w:r w:rsidRPr="00B56F5A">
        <w:rPr>
          <w:highlight w:val="cyan"/>
          <w:u w:val="single"/>
        </w:rPr>
        <w:t>Saudi</w:t>
      </w:r>
      <w:r w:rsidRPr="00B56F5A">
        <w:rPr>
          <w:u w:val="single"/>
        </w:rPr>
        <w:t xml:space="preserve"> Arabia would </w:t>
      </w:r>
      <w:r w:rsidRPr="00B56F5A">
        <w:rPr>
          <w:highlight w:val="cyan"/>
          <w:u w:val="single"/>
        </w:rPr>
        <w:t xml:space="preserve">risk </w:t>
      </w:r>
      <w:r w:rsidRPr="00B56F5A">
        <w:rPr>
          <w:rStyle w:val="Emphasis"/>
          <w:highlight w:val="cyan"/>
        </w:rPr>
        <w:t>severe</w:t>
      </w:r>
      <w:r w:rsidRPr="00B56F5A">
        <w:rPr>
          <w:u w:val="single"/>
        </w:rPr>
        <w:t xml:space="preserve"> United Nations and other countries’ </w:t>
      </w:r>
      <w:r w:rsidRPr="00B56F5A">
        <w:rPr>
          <w:rStyle w:val="Emphasis"/>
          <w:highlight w:val="cyan"/>
        </w:rPr>
        <w:t>sanctions</w:t>
      </w:r>
      <w:r w:rsidRPr="00B56F5A">
        <w:rPr>
          <w:sz w:val="16"/>
        </w:rPr>
        <w:t xml:space="preserve">. While economic in nature, </w:t>
      </w:r>
      <w:r w:rsidRPr="00B56F5A">
        <w:rPr>
          <w:u w:val="single"/>
        </w:rPr>
        <w:t xml:space="preserve">the </w:t>
      </w:r>
      <w:r w:rsidRPr="00B56F5A">
        <w:rPr>
          <w:highlight w:val="cyan"/>
          <w:u w:val="single"/>
        </w:rPr>
        <w:t>sanctions take on</w:t>
      </w:r>
      <w:r w:rsidRPr="00B56F5A">
        <w:rPr>
          <w:u w:val="single"/>
        </w:rPr>
        <w:t xml:space="preserve"> a </w:t>
      </w:r>
      <w:r w:rsidRPr="00B56F5A">
        <w:rPr>
          <w:rStyle w:val="Emphasis"/>
          <w:highlight w:val="cyan"/>
        </w:rPr>
        <w:t>security</w:t>
      </w:r>
      <w:r w:rsidRPr="00B56F5A">
        <w:rPr>
          <w:rStyle w:val="Emphasis"/>
        </w:rPr>
        <w:t xml:space="preserve"> dimension</w:t>
      </w:r>
      <w:r w:rsidRPr="00B56F5A">
        <w:rPr>
          <w:u w:val="single"/>
        </w:rPr>
        <w:t xml:space="preserve"> </w:t>
      </w:r>
      <w:r w:rsidRPr="00B56F5A">
        <w:rPr>
          <w:highlight w:val="cyan"/>
          <w:u w:val="single"/>
        </w:rPr>
        <w:t>because</w:t>
      </w:r>
      <w:r w:rsidRPr="00B56F5A">
        <w:rPr>
          <w:u w:val="single"/>
        </w:rPr>
        <w:t xml:space="preserve"> Saudi Arabia’s </w:t>
      </w:r>
      <w:r w:rsidRPr="00B56F5A">
        <w:rPr>
          <w:rStyle w:val="Emphasis"/>
          <w:highlight w:val="cyan"/>
        </w:rPr>
        <w:t>economy</w:t>
      </w:r>
      <w:r w:rsidRPr="00B56F5A">
        <w:rPr>
          <w:highlight w:val="cyan"/>
          <w:u w:val="single"/>
        </w:rPr>
        <w:t xml:space="preserve"> is</w:t>
      </w:r>
      <w:r w:rsidRPr="00B56F5A">
        <w:rPr>
          <w:u w:val="single"/>
        </w:rPr>
        <w:t xml:space="preserve"> predominantly </w:t>
      </w:r>
      <w:r w:rsidRPr="00B56F5A">
        <w:rPr>
          <w:rStyle w:val="Emphasis"/>
          <w:highlight w:val="cyan"/>
        </w:rPr>
        <w:t>reliant</w:t>
      </w:r>
      <w:r w:rsidRPr="00B56F5A">
        <w:rPr>
          <w:highlight w:val="cyan"/>
          <w:u w:val="single"/>
        </w:rPr>
        <w:t xml:space="preserve"> on</w:t>
      </w:r>
      <w:r w:rsidRPr="00B56F5A">
        <w:rPr>
          <w:u w:val="single"/>
        </w:rPr>
        <w:t xml:space="preserve"> its</w:t>
      </w:r>
      <w:r w:rsidRPr="00B56F5A">
        <w:rPr>
          <w:rStyle w:val="Emphasis"/>
        </w:rPr>
        <w:t xml:space="preserve"> </w:t>
      </w:r>
      <w:r w:rsidRPr="00B56F5A">
        <w:rPr>
          <w:rStyle w:val="Emphasis"/>
          <w:highlight w:val="cyan"/>
        </w:rPr>
        <w:t>oil</w:t>
      </w:r>
      <w:r w:rsidRPr="00B56F5A">
        <w:rPr>
          <w:rStyle w:val="Emphasis"/>
        </w:rPr>
        <w:t xml:space="preserve"> exports</w:t>
      </w:r>
      <w:r w:rsidRPr="00B56F5A">
        <w:rPr>
          <w:u w:val="single"/>
        </w:rPr>
        <w:t xml:space="preserve">. They accounted for nearly </w:t>
      </w:r>
      <w:r w:rsidRPr="00B56F5A">
        <w:rPr>
          <w:rStyle w:val="Emphasis"/>
          <w:highlight w:val="cyan"/>
        </w:rPr>
        <w:t>50 percent</w:t>
      </w:r>
      <w:r w:rsidRPr="00B56F5A">
        <w:rPr>
          <w:highlight w:val="cyan"/>
          <w:u w:val="single"/>
        </w:rPr>
        <w:t xml:space="preserve"> of </w:t>
      </w:r>
      <w:r w:rsidRPr="00B56F5A">
        <w:rPr>
          <w:rStyle w:val="Emphasis"/>
          <w:highlight w:val="cyan"/>
        </w:rPr>
        <w:t>g</w:t>
      </w:r>
      <w:r w:rsidRPr="00B56F5A">
        <w:rPr>
          <w:u w:val="single"/>
        </w:rPr>
        <w:t xml:space="preserve">ross </w:t>
      </w:r>
      <w:r w:rsidRPr="00B56F5A">
        <w:rPr>
          <w:rStyle w:val="Emphasis"/>
          <w:highlight w:val="cyan"/>
        </w:rPr>
        <w:t>d</w:t>
      </w:r>
      <w:r w:rsidRPr="00B56F5A">
        <w:rPr>
          <w:u w:val="single"/>
        </w:rPr>
        <w:t xml:space="preserve">omestic </w:t>
      </w:r>
      <w:r w:rsidRPr="00B56F5A">
        <w:rPr>
          <w:rStyle w:val="Emphasis"/>
          <w:highlight w:val="cyan"/>
        </w:rPr>
        <w:t>p</w:t>
      </w:r>
      <w:r w:rsidRPr="00B56F5A">
        <w:rPr>
          <w:u w:val="single"/>
        </w:rPr>
        <w:t xml:space="preserve">roduct and about </w:t>
      </w:r>
      <w:r w:rsidRPr="00B56F5A">
        <w:rPr>
          <w:rStyle w:val="Emphasis"/>
        </w:rPr>
        <w:t>85 percent</w:t>
      </w:r>
      <w:r w:rsidRPr="00B56F5A">
        <w:rPr>
          <w:u w:val="single"/>
        </w:rPr>
        <w:t xml:space="preserve"> of export earnings</w:t>
      </w:r>
      <w:r w:rsidRPr="00B56F5A">
        <w:rPr>
          <w:sz w:val="16"/>
        </w:rPr>
        <w:t xml:space="preserve"> in 2015.39 Its imported reactors would also likely remain dependent on the supply of low enriched uranium fuel. Therefore, </w:t>
      </w:r>
      <w:r w:rsidRPr="00B56F5A">
        <w:rPr>
          <w:u w:val="single"/>
        </w:rPr>
        <w:t xml:space="preserve">a </w:t>
      </w:r>
      <w:r w:rsidRPr="00B56F5A">
        <w:rPr>
          <w:rStyle w:val="Emphasis"/>
        </w:rPr>
        <w:t xml:space="preserve">targeted </w:t>
      </w:r>
      <w:r w:rsidRPr="00B56F5A">
        <w:rPr>
          <w:rStyle w:val="Emphasis"/>
          <w:highlight w:val="cyan"/>
        </w:rPr>
        <w:t>sanctions</w:t>
      </w:r>
      <w:r w:rsidRPr="00B56F5A">
        <w:rPr>
          <w:u w:val="single"/>
        </w:rPr>
        <w:t xml:space="preserve"> regime focused on Saudi oil exports and imported nuclear fuel </w:t>
      </w:r>
      <w:r w:rsidRPr="00B56F5A">
        <w:rPr>
          <w:highlight w:val="cyan"/>
          <w:u w:val="single"/>
        </w:rPr>
        <w:t>could</w:t>
      </w:r>
      <w:r w:rsidRPr="00B56F5A">
        <w:rPr>
          <w:sz w:val="16"/>
        </w:rPr>
        <w:t xml:space="preserve"> cripple </w:t>
      </w:r>
      <w:r w:rsidRPr="00B56F5A">
        <w:rPr>
          <w:u w:val="single"/>
        </w:rPr>
        <w:t>[</w:t>
      </w:r>
      <w:r w:rsidRPr="00B56F5A">
        <w:rPr>
          <w:rStyle w:val="Emphasis"/>
          <w:highlight w:val="cyan"/>
        </w:rPr>
        <w:t>devastate</w:t>
      </w:r>
      <w:r w:rsidRPr="00B56F5A">
        <w:rPr>
          <w:u w:val="single"/>
        </w:rPr>
        <w:t xml:space="preserve">] its </w:t>
      </w:r>
      <w:r w:rsidRPr="00B56F5A">
        <w:rPr>
          <w:highlight w:val="cyan"/>
          <w:u w:val="single"/>
        </w:rPr>
        <w:t>economy</w:t>
      </w:r>
      <w:r w:rsidRPr="00B56F5A">
        <w:rPr>
          <w:u w:val="single"/>
        </w:rPr>
        <w:t xml:space="preserve"> and </w:t>
      </w:r>
      <w:r w:rsidRPr="00B56F5A">
        <w:rPr>
          <w:rStyle w:val="Emphasis"/>
          <w:highlight w:val="cyan"/>
        </w:rPr>
        <w:t>hurt</w:t>
      </w:r>
      <w:r w:rsidRPr="00B56F5A">
        <w:rPr>
          <w:rStyle w:val="Emphasis"/>
        </w:rPr>
        <w:t xml:space="preserve"> its </w:t>
      </w:r>
      <w:r w:rsidRPr="00B56F5A">
        <w:rPr>
          <w:rStyle w:val="Emphasis"/>
          <w:highlight w:val="cyan"/>
        </w:rPr>
        <w:t>security</w:t>
      </w:r>
      <w:r w:rsidRPr="00B56F5A">
        <w:rPr>
          <w:sz w:val="16"/>
        </w:rPr>
        <w:t xml:space="preserve">. On the other hand, the countries and organizations applying sanctions would have to weigh their own significant energy and security demands against concerns that Saudi Arabia could get advanced nuclear capabilities. Saudi Arabia’s contribution to the global oil market (which is roughly three times greater than that of Iran) grants it substantial leverage in determining global oil prices.40 As such, establishing a credible sanctions regime targeting Saudi oil would pose a difficult choice for the oil-dependent West. This will be particularly true if some in the international community become sympathetic to a Saudi desire to obtain a nuclear deterrent to balance Iran. </w:t>
      </w:r>
      <w:r w:rsidRPr="00B56F5A">
        <w:rPr>
          <w:u w:val="single"/>
        </w:rPr>
        <w:t xml:space="preserve">The </w:t>
      </w:r>
      <w:r w:rsidRPr="00B56F5A">
        <w:rPr>
          <w:rStyle w:val="Emphasis"/>
          <w:highlight w:val="cyan"/>
        </w:rPr>
        <w:t>threat of</w:t>
      </w:r>
      <w:r w:rsidRPr="00B56F5A">
        <w:rPr>
          <w:rStyle w:val="Emphasis"/>
        </w:rPr>
        <w:t xml:space="preserve"> potential </w:t>
      </w:r>
      <w:r w:rsidRPr="00B56F5A">
        <w:rPr>
          <w:rStyle w:val="Emphasis"/>
          <w:highlight w:val="cyan"/>
        </w:rPr>
        <w:t>sanctions</w:t>
      </w:r>
      <w:r w:rsidRPr="00B56F5A">
        <w:rPr>
          <w:highlight w:val="cyan"/>
          <w:u w:val="single"/>
        </w:rPr>
        <w:t xml:space="preserve"> would</w:t>
      </w:r>
      <w:r w:rsidRPr="00B56F5A">
        <w:rPr>
          <w:u w:val="single"/>
        </w:rPr>
        <w:t xml:space="preserve"> also </w:t>
      </w:r>
      <w:r w:rsidRPr="00B56F5A">
        <w:rPr>
          <w:highlight w:val="cyan"/>
          <w:u w:val="single"/>
        </w:rPr>
        <w:t>carry</w:t>
      </w:r>
      <w:r w:rsidRPr="00B56F5A">
        <w:rPr>
          <w:u w:val="single"/>
        </w:rPr>
        <w:t xml:space="preserve"> </w:t>
      </w:r>
      <w:r w:rsidRPr="00B56F5A">
        <w:rPr>
          <w:rStyle w:val="Emphasis"/>
        </w:rPr>
        <w:t xml:space="preserve">great </w:t>
      </w:r>
      <w:r w:rsidRPr="00B56F5A">
        <w:rPr>
          <w:rStyle w:val="Emphasis"/>
          <w:highlight w:val="cyan"/>
        </w:rPr>
        <w:t>weight</w:t>
      </w:r>
      <w:r w:rsidRPr="00B56F5A">
        <w:rPr>
          <w:u w:val="single"/>
        </w:rPr>
        <w:t xml:space="preserve"> in Saudi Arabia’s nuclear weapons calculus </w:t>
      </w:r>
      <w:r w:rsidRPr="00B56F5A">
        <w:rPr>
          <w:highlight w:val="cyan"/>
          <w:u w:val="single"/>
        </w:rPr>
        <w:t>as</w:t>
      </w:r>
      <w:r w:rsidRPr="00B56F5A">
        <w:rPr>
          <w:u w:val="single"/>
        </w:rPr>
        <w:t xml:space="preserve"> the </w:t>
      </w:r>
      <w:r w:rsidRPr="00B56F5A">
        <w:rPr>
          <w:highlight w:val="cyan"/>
          <w:u w:val="single"/>
        </w:rPr>
        <w:t>gov</w:t>
      </w:r>
      <w:r w:rsidRPr="00B56F5A">
        <w:rPr>
          <w:u w:val="single"/>
        </w:rPr>
        <w:t xml:space="preserve">ernment is </w:t>
      </w:r>
      <w:r w:rsidRPr="00B56F5A">
        <w:rPr>
          <w:highlight w:val="cyan"/>
          <w:u w:val="single"/>
        </w:rPr>
        <w:t>facing</w:t>
      </w:r>
      <w:r w:rsidRPr="00B56F5A">
        <w:rPr>
          <w:u w:val="single"/>
        </w:rPr>
        <w:t xml:space="preserve"> its </w:t>
      </w:r>
      <w:r w:rsidRPr="00B56F5A">
        <w:rPr>
          <w:rStyle w:val="Emphasis"/>
          <w:highlight w:val="cyan"/>
        </w:rPr>
        <w:t>largest</w:t>
      </w:r>
      <w:r w:rsidRPr="00B56F5A">
        <w:rPr>
          <w:rStyle w:val="Emphasis"/>
        </w:rPr>
        <w:t xml:space="preserve"> budget </w:t>
      </w:r>
      <w:r w:rsidRPr="00B56F5A">
        <w:rPr>
          <w:rStyle w:val="Emphasis"/>
          <w:highlight w:val="cyan"/>
        </w:rPr>
        <w:t>deficit</w:t>
      </w:r>
      <w:r w:rsidRPr="00B56F5A">
        <w:rPr>
          <w:highlight w:val="cyan"/>
          <w:u w:val="single"/>
        </w:rPr>
        <w:t xml:space="preserve"> in history</w:t>
      </w:r>
      <w:r w:rsidRPr="00B56F5A">
        <w:rPr>
          <w:sz w:val="16"/>
        </w:rPr>
        <w:t xml:space="preserve">. It is currently seeking to diversify its energy usage in order to sell more oil abroad rather than use it domestically at an expensive loss.41 </w:t>
      </w:r>
      <w:r w:rsidRPr="00B56F5A">
        <w:rPr>
          <w:u w:val="single"/>
        </w:rPr>
        <w:t xml:space="preserve">If there is a </w:t>
      </w:r>
      <w:r w:rsidRPr="00B56F5A">
        <w:rPr>
          <w:highlight w:val="cyan"/>
          <w:u w:val="single"/>
        </w:rPr>
        <w:t>decrease</w:t>
      </w:r>
      <w:r w:rsidRPr="00B56F5A">
        <w:rPr>
          <w:u w:val="single"/>
        </w:rPr>
        <w:t xml:space="preserve"> in </w:t>
      </w:r>
      <w:r w:rsidRPr="00B56F5A">
        <w:rPr>
          <w:highlight w:val="cyan"/>
          <w:u w:val="single"/>
        </w:rPr>
        <w:t>revenue</w:t>
      </w:r>
      <w:r w:rsidRPr="00B56F5A">
        <w:rPr>
          <w:u w:val="single"/>
        </w:rPr>
        <w:t xml:space="preserve">, the </w:t>
      </w:r>
      <w:r w:rsidRPr="00B56F5A">
        <w:rPr>
          <w:highlight w:val="cyan"/>
          <w:u w:val="single"/>
        </w:rPr>
        <w:t xml:space="preserve">Saudis would be </w:t>
      </w:r>
      <w:r w:rsidRPr="00B56F5A">
        <w:rPr>
          <w:rStyle w:val="Emphasis"/>
          <w:highlight w:val="cyan"/>
        </w:rPr>
        <w:t>unable</w:t>
      </w:r>
      <w:r w:rsidRPr="00B56F5A">
        <w:rPr>
          <w:highlight w:val="cyan"/>
          <w:u w:val="single"/>
        </w:rPr>
        <w:t xml:space="preserve"> to</w:t>
      </w:r>
      <w:r w:rsidRPr="00B56F5A">
        <w:rPr>
          <w:u w:val="single"/>
        </w:rPr>
        <w:t xml:space="preserve"> spend as much money </w:t>
      </w:r>
      <w:r w:rsidRPr="00B56F5A">
        <w:rPr>
          <w:rStyle w:val="Emphasis"/>
          <w:highlight w:val="cyan"/>
        </w:rPr>
        <w:t>balanc</w:t>
      </w:r>
      <w:r w:rsidRPr="00B56F5A">
        <w:rPr>
          <w:rStyle w:val="Emphasis"/>
        </w:rPr>
        <w:t xml:space="preserve">ing </w:t>
      </w:r>
      <w:r w:rsidRPr="00B56F5A">
        <w:rPr>
          <w:rStyle w:val="Emphasis"/>
          <w:highlight w:val="cyan"/>
        </w:rPr>
        <w:t>Iran</w:t>
      </w:r>
      <w:r w:rsidRPr="00B56F5A">
        <w:rPr>
          <w:rStyle w:val="Emphasis"/>
        </w:rPr>
        <w:t>ian influence</w:t>
      </w:r>
      <w:r w:rsidRPr="00B56F5A">
        <w:rPr>
          <w:sz w:val="16"/>
        </w:rPr>
        <w:t xml:space="preserve"> in neighboring</w:t>
      </w:r>
    </w:p>
    <w:p w14:paraId="4FA13200" w14:textId="61CB7A8B" w:rsidR="00BE63E8" w:rsidRPr="00EF2024" w:rsidRDefault="00BE63E8" w:rsidP="00BE63E8">
      <w:pPr>
        <w:pStyle w:val="Heading4"/>
      </w:pPr>
      <w:r w:rsidRPr="00EF2024">
        <w:t>No impact to prolif – history prove</w:t>
      </w:r>
    </w:p>
    <w:p w14:paraId="7608190B" w14:textId="77777777" w:rsidR="00BE63E8" w:rsidRPr="00EF2024" w:rsidRDefault="00BE63E8" w:rsidP="00BE63E8">
      <w:r w:rsidRPr="00EF2024">
        <w:rPr>
          <w:rStyle w:val="Style13ptBold"/>
        </w:rPr>
        <w:t>Walt</w:t>
      </w:r>
      <w:r w:rsidRPr="00EF2024">
        <w:t>, Professor IR Harvard, 11-30-</w:t>
      </w:r>
      <w:r w:rsidRPr="00EF2024">
        <w:rPr>
          <w:rStyle w:val="Style13ptBold"/>
        </w:rPr>
        <w:t>’12</w:t>
      </w:r>
      <w:r w:rsidRPr="00EF2024">
        <w:t xml:space="preserve"> (Stephen, “The mother of all worst-case assumptions about Iran” Foreign Policy, http://walt.foreignpolicy.com/posts/2012/11/30/the_mother_of_all_worst_case_assumptions_about_iran</w:t>
      </w:r>
    </w:p>
    <w:p w14:paraId="2FB5A7A5" w14:textId="77777777" w:rsidR="00BE63E8" w:rsidRPr="00EF2024" w:rsidRDefault="00BE63E8" w:rsidP="00BE63E8">
      <w:pPr>
        <w:rPr>
          <w:sz w:val="12"/>
        </w:rPr>
      </w:pPr>
      <w:r w:rsidRPr="00EF2024">
        <w:rPr>
          <w:rStyle w:val="StyleUnderline"/>
        </w:rPr>
        <w:t>The debate on Iran and its nuclear program</w:t>
      </w:r>
      <w:r w:rsidRPr="00EF2024">
        <w:rPr>
          <w:sz w:val="12"/>
        </w:rPr>
        <w:t xml:space="preserve"> does little credit to the U.S. foreign policy community, because much of it </w:t>
      </w:r>
      <w:r w:rsidRPr="00EF2024">
        <w:rPr>
          <w:rStyle w:val="StyleUnderline"/>
        </w:rPr>
        <w:t>rests on dubious assumptions that do not stand up to even casual scrutiny</w:t>
      </w:r>
      <w:r w:rsidRPr="00EF2024">
        <w:rPr>
          <w:sz w:val="12"/>
        </w:rPr>
        <w:t xml:space="preserve">. Lots of ink, pixels, and air-time has been devoted to discussing whether Iran truly wants a bomb, how close it might be to getting one, how well sanctions are working, whether the mullahs in charge are "rational," and whether a new diplomatic initiative is advisable. Similarly, journalists, politicians and policy wonks spend endless hours asking if and when Israel might attack and whether the United States should help. But </w:t>
      </w:r>
      <w:r w:rsidRPr="00EF2024">
        <w:rPr>
          <w:rStyle w:val="StyleUnderline"/>
        </w:rPr>
        <w:t>we hardly ever ask ourselves if this issue is being blown wildly out of proportion</w:t>
      </w:r>
      <w:r w:rsidRPr="00EF2024">
        <w:rPr>
          <w:sz w:val="12"/>
        </w:rPr>
        <w:t xml:space="preserve">. At bottom, </w:t>
      </w:r>
      <w:r w:rsidRPr="00EF2024">
        <w:rPr>
          <w:rStyle w:val="StyleUnderline"/>
        </w:rPr>
        <w:t>the whole debate on Iran rests on the assumption that Iranian acquisition of a nuclear weapon would be an event of shattering geopolitical significance:</w:t>
      </w:r>
      <w:r w:rsidRPr="00EF2024">
        <w:rPr>
          <w:sz w:val="12"/>
        </w:rPr>
        <w:t xml:space="preserve"> On a par with Hitler's rise to power in Germany in 1933, the fall of France in 1940, the Sino-Soviet split, or the breakup of the former Soviet Union. In this spirit, Henry Kissinger recently argued that a latent Iranian capability (that is, the capacity to obtain a bomb fairly quickly) would have fearsome consequences all by itself. Even if Iran stopped short of some red line, Kissinger claims this would: 1) cause "uncontrollable military nuclear proliferation throughout [the] region," 2) "lead many of Iran's neighbors to reorient their political alignment toward Tehran" 3) "submerge the reformist tendencies in the Arab Spring," and 4) deliver a "potentially fatal blow" to hopes for reducing global nuclear arsenals. Wow. And that's just if Iran has nuclear potential and not even an actual weapon! It follows that the United States must either persuade them to give up most of their enrichment capacity or go to war to destroy it. Yet </w:t>
      </w:r>
      <w:r w:rsidRPr="00EF2024">
        <w:rPr>
          <w:rStyle w:val="StyleUnderline"/>
        </w:rPr>
        <w:t>this "mother of all assumptions" is simply asserted and rarely examined</w:t>
      </w:r>
      <w:r w:rsidRPr="00EF2024">
        <w:rPr>
          <w:sz w:val="12"/>
        </w:rPr>
        <w:t xml:space="preserve">. The obvious question to ask is this: </w:t>
      </w:r>
      <w:r w:rsidRPr="00EF2024">
        <w:rPr>
          <w:rStyle w:val="StyleUnderline"/>
        </w:rPr>
        <w:t>did prior acts of nuclear proliferation have the same fearsome consequences that Iran hawks now forecast?</w:t>
      </w:r>
      <w:r w:rsidRPr="00EF2024">
        <w:rPr>
          <w:sz w:val="12"/>
        </w:rPr>
        <w:t xml:space="preserve"> </w:t>
      </w:r>
      <w:r w:rsidRPr="00EF2024">
        <w:rPr>
          <w:sz w:val="12"/>
        </w:rPr>
        <w:lastRenderedPageBreak/>
        <w:t xml:space="preserve">The answer is </w:t>
      </w:r>
      <w:r w:rsidRPr="00EF2024">
        <w:rPr>
          <w:rStyle w:val="StyleUnderline"/>
        </w:rPr>
        <w:t>no</w:t>
      </w:r>
      <w:r w:rsidRPr="00EF2024">
        <w:rPr>
          <w:sz w:val="12"/>
        </w:rPr>
        <w:t xml:space="preserve">. In fact, </w:t>
      </w:r>
      <w:r w:rsidRPr="00EF2024">
        <w:rPr>
          <w:rStyle w:val="StyleUnderline"/>
        </w:rPr>
        <w:t>the spread of nuclear weapons has had remarkably little impact on the basic nature of world politics and the ranking of major powers.</w:t>
      </w:r>
      <w:r w:rsidRPr="00EF2024">
        <w:rPr>
          <w:sz w:val="12"/>
        </w:rPr>
        <w:t xml:space="preserve"> The main effect of the nuclear revolution has been to induce greater caution in the behavior of both those who possessed the bomb and anyone who had to deal with a nuclear-armed adversary. </w:t>
      </w:r>
      <w:r w:rsidRPr="00EF2024">
        <w:rPr>
          <w:rStyle w:val="StyleUnderline"/>
        </w:rPr>
        <w:t>Proliferation has not transformed weak states into influential global actors, has not given nuclear-armed states the ability to blackmail their neighbors or force them to kowtow, and it has not triggered far-reaching regional arms races</w:t>
      </w:r>
      <w:r w:rsidRPr="00EF2024">
        <w:rPr>
          <w:sz w:val="12"/>
        </w:rPr>
        <w:t xml:space="preserve">. In short, </w:t>
      </w:r>
      <w:r w:rsidRPr="00EF2024">
        <w:rPr>
          <w:rStyle w:val="StyleUnderline"/>
        </w:rPr>
        <w:t>fears that an Iranian bomb would transform regional or global politics have been greatly exaggerated</w:t>
      </w:r>
      <w:r w:rsidRPr="00EF2024">
        <w:rPr>
          <w:sz w:val="12"/>
        </w:rPr>
        <w:t xml:space="preserve">; one might even say that they are just a lot of hooey. Consider the historical record. Did the world turn on its axis when the mighty Soviet Union tested its first bomb in 1949? Although alarmist documents like NSC-68 warned of a vast increase in Soviet influence and aggressiveness, </w:t>
      </w:r>
      <w:r w:rsidRPr="00EF2024">
        <w:rPr>
          <w:rStyle w:val="StyleUnderline"/>
        </w:rPr>
        <w:t>Soviet nuclear development simply reinforced</w:t>
      </w:r>
      <w:r w:rsidRPr="00EF2024">
        <w:rPr>
          <w:sz w:val="12"/>
        </w:rPr>
        <w:t xml:space="preserve"> the </w:t>
      </w:r>
      <w:r w:rsidRPr="00EF2024">
        <w:rPr>
          <w:rStyle w:val="StyleUnderline"/>
        </w:rPr>
        <w:t>caution</w:t>
      </w:r>
      <w:r w:rsidRPr="00EF2024">
        <w:rPr>
          <w:sz w:val="12"/>
        </w:rPr>
        <w:t xml:space="preserve"> that both superpowers were already displaying towards each other. The United States already saw the USSR as an enemy, and the basic principles of containment were already in place. NATO was being formed before the Soviet test and Soviet dominance of Eastern Europe was already a fait accompli. Having sole possession of the bomb hadn't enabled Truman to simply dictate to Stalin, and </w:t>
      </w:r>
      <w:r w:rsidRPr="00EF2024">
        <w:rPr>
          <w:rStyle w:val="StyleUnderline"/>
        </w:rPr>
        <w:t>getting the bomb didn't enable Stalin or his successors to blackmail</w:t>
      </w:r>
      <w:r w:rsidRPr="00EF2024">
        <w:rPr>
          <w:sz w:val="12"/>
        </w:rPr>
        <w:t xml:space="preserve"> any of their neighbors or key U.S. allies. It certainly didn't lead any countries to "reorient their political alignment toward Moscow." Nikita Khrushchev's subsequent missile rattling merely strengthened the cohesion of NATO and other U.S.-led alliances, and we now know that much of his bluster was intended to conceal Soviet strategic inferiority. Having a large nuclear arsenal didn't stop the anti-commnist uprisings in East Germany, Hungary, Czechoslovakia, or Poland, and didn't allow the Soviet Union to win in Afghanistan. Nor did it prevent the USSR from eventually collapsing entirely. </w:t>
      </w:r>
      <w:r w:rsidRPr="00EF2024">
        <w:rPr>
          <w:rStyle w:val="StyleUnderline"/>
        </w:rPr>
        <w:t>Did British and French acquisition of nuclear weapons slow their decline as great powers? Not in the slightest.</w:t>
      </w:r>
      <w:r w:rsidRPr="00EF2024">
        <w:rPr>
          <w:sz w:val="12"/>
        </w:rPr>
        <w:t xml:space="preserve"> Having the force de frappe may have made De Gaulle feel better about French prestige and having their own deterrent made both states less dependent on America's security umbrella, but it didn't give either state a louder voice in world affairs or win them new influence anywhere. And you might recall that Britain couldn't get Argentina to give back the Falklands by issuing nuclear threats -- even though Argentina had no bomb of its own and no nuclear guarantee -- they had to go retake the islands with conventional forces. </w:t>
      </w:r>
      <w:r w:rsidRPr="00EF2024">
        <w:rPr>
          <w:rStyle w:val="StyleUnderline"/>
        </w:rPr>
        <w:t>Did China's detonation of a bomb in 1964 suddenly make them a superpower? Hardly. China remained a minor actor on the world stage until it adopted market principles</w:t>
      </w:r>
      <w:r w:rsidRPr="00EF2024">
        <w:rPr>
          <w:sz w:val="12"/>
        </w:rPr>
        <w:t xml:space="preserve">, and its rising global influence is due to three decades of economic growth, not a pile of nukes. And by the way, did getting a bomb enable Mao Zedong--a cruel megalomaniac who launched the disastrous Great Leap Forward in 1957 and the destructive Cultural Revolution in the 1960s -- to start threatening and blackmailing his neighbors? Nope. In fact, China's foreign policy behavior after 1964 was generally quite restrained. What about Israel? Does Israel's nuclear arsenal allow it to coerce its neighbors or impose its will on Hezbollah or the Palestinians? No. </w:t>
      </w:r>
      <w:r w:rsidRPr="00EF2024">
        <w:rPr>
          <w:rStyle w:val="StyleUnderline"/>
        </w:rPr>
        <w:t>Israel uses its conventional military superiority</w:t>
      </w:r>
      <w:r w:rsidRPr="00EF2024">
        <w:rPr>
          <w:sz w:val="12"/>
        </w:rPr>
        <w:t xml:space="preserve"> to try to do these things, </w:t>
      </w:r>
      <w:r w:rsidRPr="00EF2024">
        <w:rPr>
          <w:rStyle w:val="StyleUnderline"/>
        </w:rPr>
        <w:t>not its nuclear arsenal</w:t>
      </w:r>
      <w:r w:rsidRPr="00EF2024">
        <w:rPr>
          <w:sz w:val="12"/>
        </w:rPr>
        <w:t xml:space="preserve">. Indeed, Israel's bomb didn't even prevent Egypt and Syria from attacking it in October 1973, although it did help convince them to limit their aims to regaining the territory they had lost in 1967. It is also worth noting that </w:t>
      </w:r>
      <w:r w:rsidRPr="00EF2024">
        <w:rPr>
          <w:rStyle w:val="StyleUnderline"/>
        </w:rPr>
        <w:t>Israel's nuclear program did not trigger a rapid arms race</w:t>
      </w:r>
      <w:r w:rsidRPr="00EF2024">
        <w:rPr>
          <w:sz w:val="12"/>
        </w:rPr>
        <w:t xml:space="preserve"> either. Although states like Iraq and Libya did establish their own WMD programs after Israel got the bomb, none of their nuclear efforts moved very rapidly or made it across the finish line. But wait, there's more. The white government in South Africa eventually produced a handful of bombs, but nobody noticed and apartheid ended anyway. Then the new government gave up its nuclear arsenal to much acclaim. If anything, South Africa was more secure without an arsenal than it was before. What about India and Pakistan? India's "peaceful nuclear explosion" in 1974 didn't turn it into a global superpower, and its only real effect was to spur Pakistan -- which was already an avowed rival -- to get one too. And it's worth noting that there hasn't been a large-scale war between the two countries since, despite considerable grievances on both sides and occasional skirmishes and other provocations. Finally, North Korea is as annoying and weird as it has always been, but getting nuclear weapons didn't transform it from an economic basket case into a mighty regional power and didn't make it more inclined to misbehave. In fact, what is most remarkable about North Korea's nuclear program is how little impact it has had on its neighbors. States like Japan and South Korea could go nuclear very quickly if they wanted to, but neither has done so in the six years since North Korea's first nuclear test. In short, both </w:t>
      </w:r>
      <w:r w:rsidRPr="00EF2024">
        <w:rPr>
          <w:rStyle w:val="StyleUnderline"/>
        </w:rPr>
        <w:t>theory and history teach us that getting a nuclear weapon has less impact on a country's power and influence than many believe, and the slow spread of nuclear weapons has only modest effects on global and regional politics. Nuclear weapons</w:t>
      </w:r>
      <w:r w:rsidRPr="00EF2024">
        <w:rPr>
          <w:sz w:val="12"/>
        </w:rPr>
        <w:t xml:space="preserve"> are good for deterring direct attacks on one's homeland, and they induce greater caution in the minds of national leaders of all kinds. What they </w:t>
      </w:r>
      <w:r w:rsidRPr="00EF2024">
        <w:rPr>
          <w:rStyle w:val="StyleUnderline"/>
        </w:rPr>
        <w:t>don't</w:t>
      </w:r>
      <w:r w:rsidRPr="00EF2024">
        <w:rPr>
          <w:sz w:val="12"/>
        </w:rPr>
        <w:t xml:space="preserve"> do is </w:t>
      </w:r>
      <w:r w:rsidRPr="00EF2024">
        <w:rPr>
          <w:rStyle w:val="StyleUnderline"/>
        </w:rPr>
        <w:t>turn weak states into great powers, they are useless as tools of blackmail</w:t>
      </w:r>
      <w:r w:rsidRPr="00EF2024">
        <w:rPr>
          <w:sz w:val="12"/>
        </w:rPr>
        <w:t xml:space="preserve">, and they cost a lot of money. They also lead other states to worry more about one's intentions and to band together for self-protection. For these reasons, most potential nuclear states have concluded that getting the bomb isn't worth it. But a few states-and usually those who are worried about being attacked-decide to go ahead. The good news is that when they do, it has remarkably little impact on world affairs. For some strange reason, however, </w:t>
      </w:r>
      <w:r w:rsidRPr="00EF2024">
        <w:rPr>
          <w:rStyle w:val="StyleUnderline"/>
        </w:rPr>
        <w:t>the U.S</w:t>
      </w:r>
      <w:r w:rsidRPr="00EF2024">
        <w:rPr>
          <w:sz w:val="12"/>
        </w:rPr>
        <w:t xml:space="preserve">. national security community </w:t>
      </w:r>
      <w:r w:rsidRPr="00EF2024">
        <w:rPr>
          <w:rStyle w:val="StyleUnderline"/>
        </w:rPr>
        <w:t>seems to think that</w:t>
      </w:r>
      <w:r w:rsidRPr="00EF2024">
        <w:rPr>
          <w:sz w:val="12"/>
        </w:rPr>
        <w:t xml:space="preserve"> both </w:t>
      </w:r>
      <w:r w:rsidRPr="00EF2024">
        <w:rPr>
          <w:rStyle w:val="StyleUnderline"/>
        </w:rPr>
        <w:t>logic and all this prior history does not apply to Iran</w:t>
      </w:r>
      <w:r w:rsidRPr="00EF2024">
        <w:rPr>
          <w:sz w:val="12"/>
        </w:rPr>
        <w:t xml:space="preserve">. They forget that similarly dire warnings were uttered before many of these others states got the bomb, yet </w:t>
      </w:r>
      <w:r w:rsidRPr="00EF2024">
        <w:rPr>
          <w:rStyle w:val="StyleUnderline"/>
        </w:rPr>
        <w:t>none of these fearsome forecasts took place</w:t>
      </w:r>
      <w:r w:rsidRPr="00EF2024">
        <w:rPr>
          <w:sz w:val="12"/>
        </w:rPr>
        <w:t xml:space="preserve">. Ironically, by repeatedly offering doom-and-gloom scenarios about the vast geopolitical consequences of an Iranian bomb, they may be strengthening the hands of Iranian hardliners who might be interested in actually obtaining a working weapon. After all, if getting a bomb would give Iran all the influence that Kissinger and others fear, why wouldn't Tehran want one? In fact, the smart way to discourage Iran from going nuclear is both to take the threat of force off the table (thereby reducing Iran's perceived need for a deterrent) and to make it clear that getting a bomb won't bring Iran big strategic benefits and won't affect global or regional politics very much if at all. And in this case, the smart strategy has the additional merit of being true. </w:t>
      </w:r>
    </w:p>
    <w:p w14:paraId="66ED271A" w14:textId="77777777" w:rsidR="00BE63E8" w:rsidRPr="00EF2024" w:rsidRDefault="00BE63E8" w:rsidP="00BE63E8">
      <w:pPr>
        <w:pStyle w:val="Heading4"/>
      </w:pPr>
      <w:r w:rsidRPr="00EF2024">
        <w:t>No risk of breakout prolif – estimates overstated</w:t>
      </w:r>
    </w:p>
    <w:p w14:paraId="3301F932" w14:textId="77777777" w:rsidR="00BE63E8" w:rsidRPr="00EF2024" w:rsidRDefault="00BE63E8" w:rsidP="00BE63E8">
      <w:r w:rsidRPr="00EF2024">
        <w:rPr>
          <w:rStyle w:val="Style13ptBold"/>
        </w:rPr>
        <w:t>Keck 13</w:t>
      </w:r>
      <w:r w:rsidRPr="00EF2024">
        <w:t xml:space="preserve"> Associate Editor of The Diplomat (Zachary, December 4, “Why Nuclear Weapons Don't Spread (Quickly)” The Diplomat, </w:t>
      </w:r>
      <w:hyperlink r:id="rId51" w:history="1">
        <w:r w:rsidRPr="00EF2024">
          <w:rPr>
            <w:rStyle w:val="Hyperlink"/>
          </w:rPr>
          <w:t>http://thediplomat.com/2013/12/why-nuclear-weapons-dont-spread-quickly/</w:t>
        </w:r>
      </w:hyperlink>
      <w:r w:rsidRPr="00EF2024">
        <w:t>)</w:t>
      </w:r>
    </w:p>
    <w:p w14:paraId="6DC1CA74" w14:textId="77777777" w:rsidR="00BE63E8" w:rsidRPr="00EF2024" w:rsidRDefault="00BE63E8" w:rsidP="00BE63E8"/>
    <w:p w14:paraId="3E80B56F" w14:textId="77777777" w:rsidR="00BE63E8" w:rsidRPr="00EF2024" w:rsidRDefault="00BE63E8" w:rsidP="00BE63E8">
      <w:pPr>
        <w:rPr>
          <w:sz w:val="12"/>
        </w:rPr>
      </w:pPr>
      <w:r w:rsidRPr="00EF2024">
        <w:rPr>
          <w:sz w:val="12"/>
        </w:rPr>
        <w:t xml:space="preserve">Regardless, I was more drawn to a comment that James Cartwright, Obama and (presumably) David Sanger’s favorite general, makes in the article. As summarized by Kenner, Cartwright believes “Obama has also come to grips with the fact that the proliferation of knowledge about nuclear technology has permanently altered America’s options in combatting the spread of these weapons. Since you can’t bomb knowledge, he says, military force can only delay, not stop, proliferation risks.” Or, in Cartwright’s own words: “[If] a country wants these weapons, they can get them … So you have to start to think of alternatives to the threats of: ‘I’m going to attack you.’” Cartwright is hardly alone in holding these views. Indeed, </w:t>
      </w:r>
      <w:r w:rsidRPr="00EF2024">
        <w:rPr>
          <w:rStyle w:val="StyleUnderline"/>
        </w:rPr>
        <w:t>the</w:t>
      </w:r>
      <w:r w:rsidRPr="00EF2024">
        <w:rPr>
          <w:sz w:val="12"/>
        </w:rPr>
        <w:t xml:space="preserve"> general </w:t>
      </w:r>
      <w:r w:rsidRPr="00EF2024">
        <w:rPr>
          <w:rStyle w:val="StyleUnderline"/>
        </w:rPr>
        <w:lastRenderedPageBreak/>
        <w:t>consensus when it comes to nuclear weapons has long been “when there’s a will there’s a way.</w:t>
      </w:r>
      <w:r w:rsidRPr="00EF2024">
        <w:rPr>
          <w:sz w:val="12"/>
        </w:rPr>
        <w:t xml:space="preserve">” And </w:t>
      </w:r>
      <w:r w:rsidRPr="00EF2024">
        <w:rPr>
          <w:rStyle w:val="StyleUnderline"/>
        </w:rPr>
        <w:t>yet, the spread of nuclear weapons has always been surprisingly slow</w:t>
      </w:r>
      <w:r w:rsidRPr="00EF2024">
        <w:rPr>
          <w:sz w:val="12"/>
        </w:rPr>
        <w:t xml:space="preserve">. Moreover, </w:t>
      </w:r>
      <w:r w:rsidRPr="00EF2024">
        <w:rPr>
          <w:rStyle w:val="StyleUnderline"/>
        </w:rPr>
        <w:t>despite the diffusion of nuclear technology, nuclear weapons have actually been spreading much more slowly than they did during the first few decades of the nuclear era</w:t>
      </w:r>
      <w:r w:rsidRPr="00EF2024">
        <w:rPr>
          <w:sz w:val="12"/>
        </w:rPr>
        <w:t xml:space="preserve">. Consider that, </w:t>
      </w:r>
      <w:r w:rsidRPr="00EF2024">
        <w:rPr>
          <w:rStyle w:val="StyleUnderline"/>
        </w:rPr>
        <w:t>in the three decades following</w:t>
      </w:r>
      <w:r w:rsidRPr="00EF2024">
        <w:rPr>
          <w:sz w:val="12"/>
        </w:rPr>
        <w:t xml:space="preserve"> the atomic bombings of </w:t>
      </w:r>
      <w:r w:rsidRPr="00EF2024">
        <w:rPr>
          <w:rStyle w:val="StyleUnderline"/>
        </w:rPr>
        <w:t>Hiroshima</w:t>
      </w:r>
      <w:r w:rsidRPr="00EF2024">
        <w:rPr>
          <w:sz w:val="12"/>
        </w:rPr>
        <w:t xml:space="preserve"> and Nagasaki, no less than </w:t>
      </w:r>
      <w:r w:rsidRPr="00EF2024">
        <w:rPr>
          <w:rStyle w:val="StyleUnderline"/>
        </w:rPr>
        <w:t>seven countries developed</w:t>
      </w:r>
      <w:r w:rsidRPr="00EF2024">
        <w:rPr>
          <w:sz w:val="12"/>
        </w:rPr>
        <w:t xml:space="preserve"> at least </w:t>
      </w:r>
      <w:r w:rsidRPr="00EF2024">
        <w:rPr>
          <w:rStyle w:val="StyleUnderline"/>
        </w:rPr>
        <w:t>a nascent nuclear weapon capability. In the</w:t>
      </w:r>
      <w:r w:rsidRPr="00EF2024">
        <w:rPr>
          <w:sz w:val="12"/>
        </w:rPr>
        <w:t xml:space="preserve"> nearly </w:t>
      </w:r>
      <w:r w:rsidRPr="00EF2024">
        <w:rPr>
          <w:rStyle w:val="StyleUnderline"/>
        </w:rPr>
        <w:t>four decades since, only three</w:t>
      </w:r>
      <w:r w:rsidRPr="00EF2024">
        <w:rPr>
          <w:sz w:val="12"/>
        </w:rPr>
        <w:t xml:space="preserve"> countries — Pakistan, South Africa, and North Korea — have </w:t>
      </w:r>
      <w:r w:rsidRPr="00EF2024">
        <w:rPr>
          <w:rStyle w:val="StyleUnderline"/>
        </w:rPr>
        <w:t>developed a nuclear</w:t>
      </w:r>
      <w:r w:rsidRPr="00EF2024">
        <w:rPr>
          <w:sz w:val="12"/>
        </w:rPr>
        <w:t xml:space="preserve"> weapons </w:t>
      </w:r>
      <w:r w:rsidRPr="00EF2024">
        <w:rPr>
          <w:rStyle w:val="StyleUnderline"/>
        </w:rPr>
        <w:t>capability</w:t>
      </w:r>
      <w:r w:rsidRPr="00EF2024">
        <w:rPr>
          <w:sz w:val="12"/>
        </w:rPr>
        <w:t xml:space="preserve">, and one of these states — South Africa — voluntarily dismantled its arsenal. So what explains this great nuclear slowdown? Two converging trends seem to be at work. First, </w:t>
      </w:r>
      <w:r w:rsidRPr="00EF2024">
        <w:rPr>
          <w:rStyle w:val="StyleUnderline"/>
        </w:rPr>
        <w:t>there has been an undeniable decline in the number of states interested in acquiring nuclear weapons</w:t>
      </w:r>
      <w:r w:rsidRPr="00EF2024">
        <w:rPr>
          <w:sz w:val="12"/>
        </w:rPr>
        <w:t xml:space="preserve">. Harald </w:t>
      </w:r>
      <w:r w:rsidRPr="00EF2024">
        <w:rPr>
          <w:rStyle w:val="StyleUnderline"/>
        </w:rPr>
        <w:t>Muller and</w:t>
      </w:r>
      <w:r w:rsidRPr="00EF2024">
        <w:rPr>
          <w:sz w:val="12"/>
        </w:rPr>
        <w:t xml:space="preserve"> Andreas </w:t>
      </w:r>
      <w:r w:rsidRPr="00EF2024">
        <w:rPr>
          <w:rStyle w:val="StyleUnderline"/>
        </w:rPr>
        <w:t>Schmidt</w:t>
      </w:r>
      <w:r w:rsidRPr="00EF2024">
        <w:rPr>
          <w:sz w:val="12"/>
        </w:rPr>
        <w:t xml:space="preserve"> have documented this well. </w:t>
      </w:r>
      <w:r w:rsidRPr="00EF2024">
        <w:rPr>
          <w:rStyle w:val="StyleUnderline"/>
        </w:rPr>
        <w:t>In their comprehensive study</w:t>
      </w:r>
      <w:r w:rsidRPr="00EF2024">
        <w:rPr>
          <w:sz w:val="12"/>
        </w:rPr>
        <w:t xml:space="preserve"> of states with nuclear weapons activities between 1945 and 2005, they </w:t>
      </w:r>
      <w:r w:rsidRPr="00EF2024">
        <w:rPr>
          <w:rStyle w:val="StyleUnderline"/>
        </w:rPr>
        <w:t>find</w:t>
      </w:r>
      <w:r w:rsidRPr="00EF2024">
        <w:rPr>
          <w:sz w:val="12"/>
        </w:rPr>
        <w:t xml:space="preserve"> that “</w:t>
      </w:r>
      <w:r w:rsidRPr="00EF2024">
        <w:rPr>
          <w:rStyle w:val="StyleUnderline"/>
        </w:rPr>
        <w:t>states with nuclear weapons activities</w:t>
      </w:r>
      <w:r w:rsidRPr="00EF2024">
        <w:rPr>
          <w:sz w:val="12"/>
        </w:rPr>
        <w:t xml:space="preserve"> were always a minority, and today they </w:t>
      </w:r>
      <w:r w:rsidRPr="00EF2024">
        <w:rPr>
          <w:rStyle w:val="StyleUnderline"/>
        </w:rPr>
        <w:t>are the smallest minority since 1945</w:t>
      </w:r>
      <w:r w:rsidRPr="00EF2024">
        <w:rPr>
          <w:sz w:val="12"/>
        </w:rPr>
        <w:t xml:space="preserve">.” Specifically, in 2005 they identified 10 states as having nuclear weapons activities (including those with nuclear weapons), which constituted less than six percent of UN members. Today </w:t>
      </w:r>
      <w:r w:rsidRPr="00EF2024">
        <w:rPr>
          <w:rStyle w:val="StyleUnderline"/>
        </w:rPr>
        <w:t>the only non-nuclear weapon state</w:t>
      </w:r>
      <w:r w:rsidRPr="00EF2024">
        <w:rPr>
          <w:sz w:val="12"/>
        </w:rPr>
        <w:t xml:space="preserve"> (NNWS) that might be </w:t>
      </w:r>
      <w:r w:rsidRPr="00EF2024">
        <w:rPr>
          <w:rStyle w:val="StyleUnderline"/>
        </w:rPr>
        <w:t>interested in an atomic weapon is Iran</w:t>
      </w:r>
      <w:r w:rsidRPr="00EF2024">
        <w:rPr>
          <w:sz w:val="12"/>
        </w:rPr>
        <w:t xml:space="preserve">. The fact that states have by and large been uninterested in nuclear weapons is somewhat perplexing from a historic perspective. After all, what other revolutionary military technology hasn’t elicited strong interest from most states competing in the international system? At the same time, when one examines the properties of nuclear weapons more closely, the lack of interest is easier to understand. </w:t>
      </w:r>
      <w:r w:rsidRPr="00EF2024">
        <w:rPr>
          <w:rStyle w:val="StyleUnderline"/>
        </w:rPr>
        <w:t>Nuclear weapons have</w:t>
      </w:r>
      <w:r w:rsidRPr="00EF2024">
        <w:rPr>
          <w:sz w:val="12"/>
        </w:rPr>
        <w:t xml:space="preserve"> basically </w:t>
      </w:r>
      <w:r w:rsidRPr="00EF2024">
        <w:rPr>
          <w:rStyle w:val="StyleUnderline"/>
        </w:rPr>
        <w:t>served one purpose</w:t>
      </w:r>
      <w:r w:rsidRPr="00EF2024">
        <w:rPr>
          <w:sz w:val="12"/>
        </w:rPr>
        <w:t xml:space="preserve"> for states possessing them; namely, </w:t>
      </w:r>
      <w:r w:rsidRPr="00EF2024">
        <w:rPr>
          <w:rStyle w:val="StyleUnderline"/>
        </w:rPr>
        <w:t>they have deterred others from challenging that state’s survival</w:t>
      </w:r>
      <w:r w:rsidRPr="00EF2024">
        <w:rPr>
          <w:sz w:val="12"/>
        </w:rPr>
        <w:t xml:space="preserve"> and other fundamental interests. </w:t>
      </w:r>
      <w:r w:rsidRPr="00EF2024">
        <w:rPr>
          <w:rStyle w:val="StyleUnderline"/>
        </w:rPr>
        <w:t>But the nuclear era has also been characterized by a sharp decline in warfare</w:t>
      </w:r>
      <w:r w:rsidRPr="00EF2024">
        <w:rPr>
          <w:sz w:val="12"/>
        </w:rPr>
        <w:t xml:space="preserve"> and today </w:t>
      </w:r>
      <w:r w:rsidRPr="00EF2024">
        <w:rPr>
          <w:rStyle w:val="StyleUnderline"/>
        </w:rPr>
        <w:t>fewer states face fundamental external threats to their existence. Given the high costs of building and maintaining a nuclear arsenal, it makes little sense to acquire nuclear weapons without such an existential threat</w:t>
      </w:r>
      <w:r w:rsidRPr="00EF2024">
        <w:rPr>
          <w:sz w:val="12"/>
        </w:rPr>
        <w:t xml:space="preserve">. While lack of interest explains why some states have renounced nuclear weapons despite possessing the capability to build them, </w:t>
      </w:r>
      <w:r w:rsidRPr="00EF2024">
        <w:rPr>
          <w:rStyle w:val="StyleUnderline"/>
        </w:rPr>
        <w:t>the difficulty in building them has prevented others states that seek nuclear weapons from acquiring them. Despite the view that “where there is a will there’s a way,”</w:t>
      </w:r>
      <w:r w:rsidRPr="00EF2024">
        <w:rPr>
          <w:sz w:val="12"/>
        </w:rPr>
        <w:t xml:space="preserve"> and a strong sense that globalization has exacerbated this, </w:t>
      </w:r>
      <w:r w:rsidRPr="00EF2024">
        <w:rPr>
          <w:rStyle w:val="StyleUnderline"/>
        </w:rPr>
        <w:t>the historical record tells a very different story</w:t>
      </w:r>
      <w:r w:rsidRPr="00EF2024">
        <w:rPr>
          <w:sz w:val="12"/>
        </w:rPr>
        <w:t xml:space="preserve">. As Jacques Hymans has pointed out, </w:t>
      </w:r>
      <w:r w:rsidRPr="00EF2024">
        <w:rPr>
          <w:rStyle w:val="StyleUnderline"/>
        </w:rPr>
        <w:t>before 1970 seven countries launched dedicated nuclear weapon programs and all seven succeeded in an average of seven years. Since 1970, ten states have launched dedicated nuclear weapons programs and only three have succeeded</w:t>
      </w:r>
      <w:r w:rsidRPr="00EF2024">
        <w:rPr>
          <w:sz w:val="12"/>
        </w:rPr>
        <w:t xml:space="preserve"> (the jury’s still out on Iran). </w:t>
      </w:r>
      <w:r w:rsidRPr="00EF2024">
        <w:rPr>
          <w:rStyle w:val="StyleUnderline"/>
        </w:rPr>
        <w:t>These three have taken an average of 17 years to succeed</w:t>
      </w:r>
      <w:r w:rsidRPr="00EF2024">
        <w:rPr>
          <w:sz w:val="12"/>
        </w:rPr>
        <w:t xml:space="preserve"> and </w:t>
      </w:r>
      <w:r w:rsidRPr="00EF2024">
        <w:rPr>
          <w:rStyle w:val="StyleUnderline"/>
        </w:rPr>
        <w:t>Iran</w:t>
      </w:r>
      <w:r w:rsidRPr="00EF2024">
        <w:rPr>
          <w:sz w:val="12"/>
        </w:rPr>
        <w:t xml:space="preserve"> under the Islamic Republic </w:t>
      </w:r>
      <w:r w:rsidRPr="00EF2024">
        <w:rPr>
          <w:rStyle w:val="StyleUnderline"/>
        </w:rPr>
        <w:t>has been working towards a nuclear weapon capability for some three decades</w:t>
      </w:r>
      <w:r w:rsidRPr="00EF2024">
        <w:rPr>
          <w:sz w:val="12"/>
        </w:rPr>
        <w:t xml:space="preserve">. Just as </w:t>
      </w:r>
      <w:r w:rsidRPr="00EF2024">
        <w:rPr>
          <w:rStyle w:val="StyleUnderline"/>
        </w:rPr>
        <w:t>pundits</w:t>
      </w:r>
      <w:r w:rsidRPr="00EF2024">
        <w:rPr>
          <w:sz w:val="12"/>
        </w:rPr>
        <w:t xml:space="preserve"> have routinely underestimated the difficulty of building nuclear weapons, so too do they </w:t>
      </w:r>
      <w:r w:rsidRPr="00EF2024">
        <w:rPr>
          <w:rStyle w:val="StyleUnderline"/>
        </w:rPr>
        <w:t>grossly overstate the number of states who are technically capable of building them</w:t>
      </w:r>
      <w:r w:rsidRPr="00EF2024">
        <w:rPr>
          <w:sz w:val="12"/>
        </w:rPr>
        <w:t xml:space="preserve">. Both </w:t>
      </w:r>
      <w:r w:rsidRPr="00EF2024">
        <w:rPr>
          <w:rStyle w:val="StyleUnderline"/>
        </w:rPr>
        <w:t>journalists and scholars regularly cite 40 as the number of non-nuclear weapon states who are technically capable of building them</w:t>
      </w:r>
      <w:r w:rsidRPr="00EF2024">
        <w:rPr>
          <w:sz w:val="12"/>
        </w:rPr>
        <w:t xml:space="preserve">. This figure is often attributed to the former head of the International Atomic Energy Agency (IAEA), Mohamed ElBaradei, who said in 2004: “Some estimates indicate that 40 countries or more now have the know-how to produce nuclear weapons, which means if they have the required fissile material — high enriched uranium or plutonium — we are relying primarily on the continued good intentions of these countries.” As Scott Sagan has pointed out, </w:t>
      </w:r>
      <w:r w:rsidRPr="00EF2024">
        <w:rPr>
          <w:rStyle w:val="StyleUnderline"/>
        </w:rPr>
        <w:t>most of those citing ElBaradei omit the latter part of his statement about having the required fissile material. But</w:t>
      </w:r>
      <w:r w:rsidRPr="00EF2024">
        <w:rPr>
          <w:sz w:val="12"/>
        </w:rPr>
        <w:t xml:space="preserve"> this statement is crucial as </w:t>
      </w:r>
      <w:r w:rsidRPr="00EF2024">
        <w:rPr>
          <w:rStyle w:val="StyleUnderline"/>
        </w:rPr>
        <w:t>only a handful of NNWS are capable of producing or otherwise procuring fissile material</w:t>
      </w:r>
      <w:r w:rsidRPr="00EF2024">
        <w:rPr>
          <w:sz w:val="12"/>
        </w:rPr>
        <w:t xml:space="preserve">, which is necessary for a nuclear bomb. Moreover, thanks in no small part to President Obama’s focus on nuclear security, the global availability of fissile material has been declining as the U.S. and its allies help remove fissile material from some states while downsizing the stockpiles in many others. Furthermore, compared with the Cold War era and even the 1990s, nuclear weapon holding and nuclear capable states are much less willing to sell NNWS crucial dual use technology that can be used to indigenously produce fissile material. Thus, </w:t>
      </w:r>
      <w:r w:rsidRPr="00EF2024">
        <w:rPr>
          <w:rStyle w:val="StyleUnderline"/>
        </w:rPr>
        <w:t>contrary to common perception, there is no impeding nuclear domino about to fall</w:t>
      </w:r>
      <w:r w:rsidRPr="00EF2024">
        <w:rPr>
          <w:sz w:val="12"/>
        </w:rPr>
        <w:t>.</w:t>
      </w:r>
    </w:p>
    <w:p w14:paraId="6ABD2F60" w14:textId="77777777" w:rsidR="00BE63E8" w:rsidRPr="00EF2024" w:rsidRDefault="00BE63E8" w:rsidP="00BE63E8">
      <w:pPr>
        <w:pStyle w:val="Heading4"/>
      </w:pPr>
      <w:r w:rsidRPr="00EF2024">
        <w:t xml:space="preserve">No impact to prolif --- states won’t use them offensively </w:t>
      </w:r>
    </w:p>
    <w:p w14:paraId="76CF5DB9" w14:textId="77777777" w:rsidR="00BE63E8" w:rsidRPr="00EF2024" w:rsidRDefault="00BE63E8" w:rsidP="00BE63E8">
      <w:r w:rsidRPr="00EF2024">
        <w:t xml:space="preserve">John </w:t>
      </w:r>
      <w:r w:rsidRPr="00EF2024">
        <w:rPr>
          <w:rStyle w:val="Style13ptBold"/>
        </w:rPr>
        <w:t>Mueller 10</w:t>
      </w:r>
      <w:r w:rsidRPr="00EF2024">
        <w:t>, professor of political science at Ohio State University, Calming Our Nuclear Jitters, Issues in Science &amp; Technology, Winter2010, Vol. 26, Issue 2</w:t>
      </w:r>
    </w:p>
    <w:p w14:paraId="0C4B78F9" w14:textId="77777777" w:rsidR="00BE63E8" w:rsidRPr="00EF2024" w:rsidRDefault="00BE63E8" w:rsidP="00BE63E8">
      <w:pPr>
        <w:rPr>
          <w:sz w:val="14"/>
        </w:rPr>
      </w:pPr>
      <w:r w:rsidRPr="00EF2024">
        <w:rPr>
          <w:rStyle w:val="StyleUnderline"/>
        </w:rPr>
        <w:t>The fearsome destructive power of nuclear weapons provokes understandable dread, but in crafting public policy we must move beyond this initial reaction to soberly assess the risks</w:t>
      </w:r>
      <w:r w:rsidRPr="00EF2024">
        <w:rPr>
          <w:sz w:val="14"/>
        </w:rPr>
        <w:t xml:space="preserve"> and consider appropriate actions. </w:t>
      </w:r>
      <w:r w:rsidRPr="00EF2024">
        <w:rPr>
          <w:rStyle w:val="StyleUnderline"/>
        </w:rPr>
        <w:t>Out of awe over and anxiety about nuclear weapons, the world's superpowers accumulated enormous arsenals</w:t>
      </w:r>
      <w:r w:rsidRPr="00EF2024">
        <w:rPr>
          <w:sz w:val="14"/>
        </w:rPr>
        <w:t xml:space="preserve"> of them for nearly 50 years. But then, in the wake of the Cold War, fears that the bombs would be used vanished almost entirely. At the same time, concerns that terrorists and rogue nations could acquire nuclear weapons have sparked a new surge of fear and speculation. </w:t>
      </w:r>
      <w:r w:rsidRPr="00EF2024">
        <w:rPr>
          <w:rStyle w:val="StyleUnderline"/>
        </w:rPr>
        <w:t xml:space="preserve">In the past, excessive </w:t>
      </w:r>
      <w:r w:rsidRPr="00EF2024">
        <w:rPr>
          <w:rStyle w:val="StyleUnderline"/>
        </w:rPr>
        <w:lastRenderedPageBreak/>
        <w:t>fear about nuclear weapons led to many policies that turned out to be wasteful and unnecessary. We should take the time to assess these new risks to avoid an overreaction</w:t>
      </w:r>
      <w:r w:rsidRPr="00EF2024">
        <w:rPr>
          <w:sz w:val="14"/>
        </w:rPr>
        <w:t xml:space="preserve"> that will take resources and attention away from other problems. Indeed, a </w:t>
      </w:r>
      <w:r w:rsidRPr="00EF2024">
        <w:rPr>
          <w:rStyle w:val="StyleUnderline"/>
        </w:rPr>
        <w:t xml:space="preserve">more thoughtful analysis will reveal that the new perceived danger is far less likely than it might at first appear. </w:t>
      </w:r>
      <w:r w:rsidRPr="00EF2024">
        <w:rPr>
          <w:sz w:val="14"/>
        </w:rPr>
        <w:t xml:space="preserve">Albert Einstein memorably proclaimed that nuclear weapons "have changed everything except our way of thinking." But the weapons actually seem to have changed little except our way of thinking, as well as our ways of declaiming, gesticulating, deploying military forces, and spending lots of money. To begin with, the bomb's impact on substantive historical developments has turned out to be minimal. Nuclear weapons are, of course, routinely given credit for preventing or deterring a major war during the Cold War era. However, it is increasingly clear that the Soviet Union never had the slightest interest in engaging in any kind of conflict that would remotely resemble World War II, whether nuclear or not. Its agenda emphasized revolution, class rebellion, and civil war, conflict areas in which nuclear weapons are irrelevant. Thus, there was no threat of direct military aggression to deter. Moreover, the possessors of nuclear weapons have never been able to find much military reason to use them, even in principle, in actual armed conflicts. Although they may have failed to alter substantive history, </w:t>
      </w:r>
      <w:r w:rsidRPr="00EF2024">
        <w:rPr>
          <w:rStyle w:val="StyleUnderline"/>
        </w:rPr>
        <w:t>nuclear weapons have inspired legions of strategists to spend whole careers agonizing over</w:t>
      </w:r>
      <w:r w:rsidRPr="00EF2024">
        <w:rPr>
          <w:sz w:val="14"/>
        </w:rPr>
        <w:t xml:space="preserve"> what one analyst has called "nuclear metaphysics," arguing, for example, over </w:t>
      </w:r>
      <w:r w:rsidRPr="00EF2024">
        <w:rPr>
          <w:rStyle w:val="StyleUnderline"/>
        </w:rPr>
        <w:t>how many MIRVs</w:t>
      </w:r>
      <w:r w:rsidRPr="00EF2024">
        <w:rPr>
          <w:sz w:val="14"/>
        </w:rPr>
        <w:t xml:space="preserve"> (multiple independently targetable reentry vehicles) </w:t>
      </w:r>
      <w:r w:rsidRPr="00EF2024">
        <w:rPr>
          <w:rStyle w:val="StyleUnderline"/>
        </w:rPr>
        <w:t>could dance on the head of an ICBM</w:t>
      </w:r>
      <w:r w:rsidRPr="00EF2024">
        <w:rPr>
          <w:sz w:val="14"/>
        </w:rPr>
        <w:t xml:space="preserve"> (intercontinental ballistic missile). The result was a colossal expenditure of funds. Most important for current policy is the fact that contrary to decades of hand-wringing about the inherent appeal of nuclear weapons, most countries have actually found them to be a substantial and even ridiculous misdirection of funds, effort, and scientific talent. This is a major if much-underappreciated reason why nuclear proliferation has been so much slower than predicted over the decades. In addition, the </w:t>
      </w:r>
      <w:r w:rsidRPr="00EF2024">
        <w:rPr>
          <w:rStyle w:val="StyleUnderline"/>
        </w:rPr>
        <w:t>proliferation that has taken place has been substantially inconsequential.</w:t>
      </w:r>
      <w:r w:rsidRPr="00EF2024">
        <w:rPr>
          <w:sz w:val="14"/>
        </w:rPr>
        <w:t xml:space="preserve"> When the quintessential rogue state, Communist </w:t>
      </w:r>
      <w:r w:rsidRPr="00EF2024">
        <w:rPr>
          <w:rStyle w:val="StyleUnderline"/>
        </w:rPr>
        <w:t>China</w:t>
      </w:r>
      <w:r w:rsidRPr="00EF2024">
        <w:rPr>
          <w:sz w:val="14"/>
        </w:rPr>
        <w:t xml:space="preserve">, obtained nuclear weapons in 1964, Central Intelligence Agency Director John McCone sternly proclaimed that nuclear war was "almost inevitable." But far from engaging in the nuclear blackmail expected at the time by almost everyone, China </w:t>
      </w:r>
      <w:r w:rsidRPr="00EF2024">
        <w:rPr>
          <w:rStyle w:val="StyleUnderline"/>
        </w:rPr>
        <w:t>built its weapons quietly and has never made a real nuclear threat</w:t>
      </w:r>
      <w:r w:rsidRPr="00EF2024">
        <w:rPr>
          <w:sz w:val="14"/>
        </w:rPr>
        <w:t xml:space="preserve">. </w:t>
      </w:r>
      <w:r w:rsidRPr="00EF2024">
        <w:rPr>
          <w:rStyle w:val="StyleUnderline"/>
        </w:rPr>
        <w:t>Despite this experience, proliferation anxiety continues to flourish</w:t>
      </w:r>
      <w:r w:rsidRPr="00EF2024">
        <w:rPr>
          <w:sz w:val="14"/>
        </w:rPr>
        <w:t xml:space="preserve">. </w:t>
      </w:r>
      <w:r w:rsidRPr="00EF2024">
        <w:rPr>
          <w:rStyle w:val="StyleUnderline"/>
        </w:rPr>
        <w:t xml:space="preserve">For more than a decade, U.S. policymakers obsessed about </w:t>
      </w:r>
      <w:r w:rsidRPr="00EF2024">
        <w:rPr>
          <w:sz w:val="14"/>
        </w:rPr>
        <w:t xml:space="preserve">the possibility that </w:t>
      </w:r>
      <w:r w:rsidRPr="00EF2024">
        <w:rPr>
          <w:rStyle w:val="StyleUnderline"/>
        </w:rPr>
        <w:t>Saddam</w:t>
      </w:r>
      <w:r w:rsidRPr="00EF2024">
        <w:rPr>
          <w:sz w:val="14"/>
        </w:rPr>
        <w:t xml:space="preserve"> Hussein's pathetic and technologically dysfunctional regime in Iraq could in time obtain nuclear weapons, even though it took the far more advanced Pakistan 28 years. </w:t>
      </w:r>
      <w:r w:rsidRPr="00EF2024">
        <w:rPr>
          <w:rStyle w:val="StyleUnderline"/>
        </w:rPr>
        <w:t>To prevent this imagined</w:t>
      </w:r>
      <w:r w:rsidRPr="00EF2024">
        <w:rPr>
          <w:sz w:val="14"/>
        </w:rPr>
        <w:t xml:space="preserve"> and highly unlikely </w:t>
      </w:r>
      <w:r w:rsidRPr="00EF2024">
        <w:rPr>
          <w:rStyle w:val="StyleUnderline"/>
        </w:rPr>
        <w:t>calamity, damaging and destructive economic sanctions were imposed and then a war was waged</w:t>
      </w:r>
      <w:r w:rsidRPr="00EF2024">
        <w:rPr>
          <w:sz w:val="14"/>
        </w:rPr>
        <w:t xml:space="preserve">, and each venture has probably resulted in more deaths than were suffered at Hiroshima and Nagasaki combined. (At Hiroshima and Nagasaki, about 67,000 people died immediately and 36,000 more died over the next four months. Most estimates of the Iraq war have put total deaths there at about the Hiroshima-Nagasaki levels, or higher.) Today, </w:t>
      </w:r>
      <w:r w:rsidRPr="00EF2024">
        <w:rPr>
          <w:rStyle w:val="StyleUnderline"/>
        </w:rPr>
        <w:t>alarm is focused on the even more pathetic regime in North Korea, which has now tested a couple of atomic devices that seem to have been fizzles. There is even more hysteria about Iran, which has repeatedly insisted it has no intention of developing weapons. If that regime changes its mind or is lying, experience suggests it is likely to find that, except for stoking the national ego for a while, the bombs are substantially valueless</w:t>
      </w:r>
      <w:r w:rsidRPr="00EF2024">
        <w:rPr>
          <w:sz w:val="14"/>
        </w:rPr>
        <w:t xml:space="preserve"> and a very considerable waste of money and effort.</w:t>
      </w:r>
    </w:p>
    <w:p w14:paraId="0155B22E" w14:textId="77777777" w:rsidR="00BE63E8" w:rsidRPr="00BE63E8" w:rsidRDefault="00BE63E8" w:rsidP="00BE63E8"/>
    <w:p w14:paraId="0348133E" w14:textId="4ECA23A3" w:rsidR="009C7C69" w:rsidRDefault="009C7C69" w:rsidP="009C7C69">
      <w:pPr>
        <w:pStyle w:val="Heading3"/>
      </w:pPr>
      <w:r>
        <w:t>AT Middle East War !</w:t>
      </w:r>
    </w:p>
    <w:p w14:paraId="42DEB1E4" w14:textId="27C67375" w:rsidR="009C7C69" w:rsidRPr="0085435F" w:rsidRDefault="009C7C69" w:rsidP="009C7C69">
      <w:pPr>
        <w:pStyle w:val="Heading4"/>
      </w:pPr>
      <w:r w:rsidRPr="0085435F">
        <w:t>US withdrawal has a stabilizing effect – dozens of recent dialogues prove</w:t>
      </w:r>
    </w:p>
    <w:p w14:paraId="745B6273" w14:textId="77777777" w:rsidR="009C7C69" w:rsidRPr="00387D3E" w:rsidRDefault="009C7C69" w:rsidP="009C7C69">
      <w:pPr>
        <w:spacing w:after="0"/>
        <w:rPr>
          <w:rStyle w:val="Style13ptBold"/>
        </w:rPr>
      </w:pPr>
      <w:r w:rsidRPr="00387D3E">
        <w:rPr>
          <w:rStyle w:val="Style13ptBold"/>
        </w:rPr>
        <w:t>Harrison 6/26</w:t>
      </w:r>
    </w:p>
    <w:p w14:paraId="70DCC1D2" w14:textId="77777777" w:rsidR="009C7C69" w:rsidRDefault="009C7C69" w:rsidP="009C7C69">
      <w:pPr>
        <w:spacing w:after="0"/>
      </w:pPr>
      <w:r>
        <w:t xml:space="preserve">Ross, a senior fellow at the Middle East Institute and on the faculty of the University of Pittsburgh, and Alex Vatanka, the director of the Iran Program at the Middle East Institute. “The Middle East Might Be Moving Toward Stability” June 26, 2023 </w:t>
      </w:r>
      <w:hyperlink r:id="rId52" w:history="1">
        <w:r w:rsidRPr="003D070A">
          <w:rPr>
            <w:rStyle w:val="Hyperlink"/>
          </w:rPr>
          <w:t>https://foreignpolicy.com/2023/06/26/iran-saudi-arabia-china-middle-east-diplomacy/?tpcc=recirc_latest062921</w:t>
        </w:r>
      </w:hyperlink>
      <w:r>
        <w:t xml:space="preserve"> dmr</w:t>
      </w:r>
    </w:p>
    <w:p w14:paraId="600492CB" w14:textId="77777777" w:rsidR="009C7C69" w:rsidRDefault="009C7C69" w:rsidP="009C7C69">
      <w:pPr>
        <w:spacing w:after="0"/>
        <w:rPr>
          <w:rStyle w:val="StyleUnderline"/>
        </w:rPr>
      </w:pPr>
      <w:r w:rsidRPr="0085435F">
        <w:rPr>
          <w:rStyle w:val="StyleUnderline"/>
        </w:rPr>
        <w:t>One theme of the present moment is that countries in the Middle East are making deals based on their own national interests rather than dancing to the tune of outsiders</w:t>
      </w:r>
      <w:r w:rsidRPr="0085435F">
        <w:rPr>
          <w:sz w:val="16"/>
        </w:rPr>
        <w:t xml:space="preserve">. This independence is paradoxically because of great power rivalry in the region, not despite it. With heightened rivalry between great powers, regional powers have more options and are acting more as free agents than committed allies of global powers. For example, </w:t>
      </w:r>
      <w:r w:rsidRPr="0085435F">
        <w:rPr>
          <w:rStyle w:val="StyleUnderline"/>
        </w:rPr>
        <w:t>Israel and Saudi Arabia are showing considerable independence from the U</w:t>
      </w:r>
      <w:r w:rsidRPr="0085435F">
        <w:rPr>
          <w:sz w:val="16"/>
        </w:rPr>
        <w:t xml:space="preserve">nited </w:t>
      </w:r>
      <w:r w:rsidRPr="0085435F">
        <w:rPr>
          <w:rStyle w:val="StyleUnderline"/>
        </w:rPr>
        <w:t>S</w:t>
      </w:r>
      <w:r w:rsidRPr="0085435F">
        <w:rPr>
          <w:sz w:val="16"/>
        </w:rPr>
        <w:t xml:space="preserve">tates </w:t>
      </w:r>
      <w:r w:rsidRPr="0085435F">
        <w:rPr>
          <w:rStyle w:val="StyleUnderline"/>
        </w:rPr>
        <w:t>on issues ranging from energy policy to approaches toward</w:t>
      </w:r>
      <w:r w:rsidRPr="0085435F">
        <w:rPr>
          <w:sz w:val="16"/>
        </w:rPr>
        <w:t xml:space="preserve"> Russia’s war in </w:t>
      </w:r>
      <w:r w:rsidRPr="0085435F">
        <w:rPr>
          <w:rStyle w:val="StyleUnderline"/>
        </w:rPr>
        <w:t>Ukraine.</w:t>
      </w:r>
      <w:r w:rsidRPr="0085435F">
        <w:rPr>
          <w:sz w:val="16"/>
        </w:rPr>
        <w:t xml:space="preserve"> Iran, in the context of its role in supplying drones to Russia for the Russia-Ukraine war, is also feeling more confident. Moreover, </w:t>
      </w:r>
      <w:r w:rsidRPr="0085435F">
        <w:rPr>
          <w:rStyle w:val="StyleUnderline"/>
        </w:rPr>
        <w:t>while the United States is not withdrawing from the Middle East, its allies in the Persian Gulf have come to question its reliability as a security guarantor and partner</w:t>
      </w:r>
      <w:r w:rsidRPr="0085435F">
        <w:rPr>
          <w:sz w:val="16"/>
        </w:rPr>
        <w:t xml:space="preserve">. This is having the effect of drawing them closer to, not further away from, Iran. The final straw for Saudi Arabia was the 2019 drone attacks on two oil refineries, Abqaiq and Khurais, owned by state company Aramco. These attacks were widely believed to be Tehran’s work, yet U.S. President Donald Trump’s administration did very little to respond despite its ongoing bluster toward Iran. For the Saudis, the Carter Doctrine, formulated in 1980 as a U.S. commitment to use force to defend its national interests in the Persian Gulf, had expired. This development no doubt propelled the Saudis towards amenability to negotiation with Iran. And by 2021, the United Arab Emirates (UAE) and Oman, too, were in full swing to broaden their dialogues with Iran. </w:t>
      </w:r>
      <w:r w:rsidRPr="0085435F">
        <w:rPr>
          <w:rStyle w:val="StyleUnderline"/>
        </w:rPr>
        <w:t>There has been a belief in Washington that the Middle East can’t stabilize without U.S. involvement. But in the current environment it is clear the primary impetus to stabilization needs to come from the regional powers. As these recent moves toward dialogue demonstrate, a view is taking hold in the region that stabilization and de-escalation—from the civil wars in Yemen and Syria to problems in Lebanon and Iraq—require cooperation among the regional actors, with or without the United States’ involvement.</w:t>
      </w:r>
    </w:p>
    <w:p w14:paraId="5FB8F4D6" w14:textId="77777777" w:rsidR="00357EF3" w:rsidRDefault="00357EF3" w:rsidP="009C7C69">
      <w:pPr>
        <w:spacing w:after="0"/>
        <w:rPr>
          <w:rStyle w:val="StyleUnderline"/>
        </w:rPr>
      </w:pPr>
    </w:p>
    <w:p w14:paraId="178B3730" w14:textId="77777777" w:rsidR="00357EF3" w:rsidRDefault="00357EF3" w:rsidP="00357EF3">
      <w:pPr>
        <w:pStyle w:val="Heading4"/>
      </w:pPr>
      <w:r>
        <w:t>Normalization can’t stabilize the Middle East.</w:t>
      </w:r>
    </w:p>
    <w:p w14:paraId="52D0E2FC" w14:textId="77777777" w:rsidR="00357EF3" w:rsidRDefault="00357EF3" w:rsidP="00357EF3">
      <w:r>
        <w:t xml:space="preserve">Yasmine </w:t>
      </w:r>
      <w:r w:rsidRPr="009530C0">
        <w:rPr>
          <w:rStyle w:val="Style13ptBold"/>
        </w:rPr>
        <w:t>Farouk</w:t>
      </w:r>
      <w:r>
        <w:t>, 10-15-20</w:t>
      </w:r>
      <w:r w:rsidRPr="009530C0">
        <w:rPr>
          <w:rStyle w:val="Style13ptBold"/>
        </w:rPr>
        <w:t>20</w:t>
      </w:r>
      <w:r>
        <w:t>, nonresident scholar in the Middle East Program at the Carnegie Endowment for International Peace. She studied political science at Cairo University, Sciences Po Paris and was a Fulbright Fellow at Yale University during her postdoctoral studies. Her previous research and publications cover Egyptian and Saudi foreign policies, international relations in the Arab world, and social participation in policy and constitution making. Prior to joining Carnegie, Yasmine was based in Egypt where she taught political science. She previously worked at the office of the Egyptian prime minister after the 2011 revolution supporting civil society participation in the national dialogue and constitution making processes. From 2016 to 2017, she was the director of research at Cairo International Center for Conflict Resolution, Peacekeeping and Peacebuilding (CCCPA), a think tank and training center affiliated with the Egyptian Ministry of Foreign Affairs. Yasmine was a fellow of the French Ministry of Defense, Stanford University, the American University in Cairo (AUC Forum), and the French ministry of foreign affairs. She was also a consultant for the UNDP working on the Arab Human Development report. At Carnegie, Yasmine’s research focuses on Saudi Arabia and regional foreign relations, "What Would Happen If Israel and Saudi Arabia Established Official Relations?," Carnegie Endowment for International Peace, https://carnegieendowment.org/2020/10/15/what-would-happen-if-israel-and-saudi-arabia-established-official-relations-pub-82964, KL</w:t>
      </w:r>
    </w:p>
    <w:p w14:paraId="32A0C061" w14:textId="77777777" w:rsidR="00357EF3" w:rsidRPr="003F4281" w:rsidRDefault="00357EF3" w:rsidP="00357EF3">
      <w:pPr>
        <w:rPr>
          <w:sz w:val="16"/>
        </w:rPr>
      </w:pPr>
      <w:r w:rsidRPr="003F4281">
        <w:rPr>
          <w:sz w:val="16"/>
        </w:rPr>
        <w:t xml:space="preserve">1. </w:t>
      </w:r>
      <w:r w:rsidRPr="004E6164">
        <w:rPr>
          <w:rStyle w:val="Emphasis"/>
          <w:highlight w:val="yellow"/>
        </w:rPr>
        <w:t>NORMALIZATION</w:t>
      </w:r>
      <w:r w:rsidRPr="004E6164">
        <w:rPr>
          <w:rStyle w:val="StyleUnderline"/>
          <w:highlight w:val="yellow"/>
        </w:rPr>
        <w:t xml:space="preserve"> WOUL</w:t>
      </w:r>
      <w:r w:rsidRPr="009530C0">
        <w:rPr>
          <w:rStyle w:val="StyleUnderline"/>
          <w:highlight w:val="yellow"/>
        </w:rPr>
        <w:t xml:space="preserve">D </w:t>
      </w:r>
      <w:r w:rsidRPr="009530C0">
        <w:rPr>
          <w:rStyle w:val="Emphasis"/>
          <w:highlight w:val="yellow"/>
        </w:rPr>
        <w:t>NOT</w:t>
      </w:r>
      <w:r w:rsidRPr="009530C0">
        <w:rPr>
          <w:rStyle w:val="StyleUnderline"/>
          <w:highlight w:val="yellow"/>
        </w:rPr>
        <w:t xml:space="preserve"> PROMOTE </w:t>
      </w:r>
      <w:r w:rsidRPr="009530C0">
        <w:rPr>
          <w:rStyle w:val="Emphasis"/>
          <w:highlight w:val="yellow"/>
        </w:rPr>
        <w:t>PEACE</w:t>
      </w:r>
      <w:r w:rsidRPr="009530C0">
        <w:rPr>
          <w:rStyle w:val="StyleUnderline"/>
        </w:rPr>
        <w:t xml:space="preserve"> OR </w:t>
      </w:r>
      <w:r w:rsidRPr="009530C0">
        <w:rPr>
          <w:rStyle w:val="Emphasis"/>
        </w:rPr>
        <w:t>STABILITY</w:t>
      </w:r>
      <w:r w:rsidRPr="009530C0">
        <w:rPr>
          <w:rStyle w:val="StyleUnderline"/>
        </w:rPr>
        <w:t xml:space="preserve"> </w:t>
      </w:r>
      <w:r w:rsidRPr="009530C0">
        <w:rPr>
          <w:rStyle w:val="StyleUnderline"/>
          <w:highlight w:val="yellow"/>
        </w:rPr>
        <w:t xml:space="preserve">IN THE </w:t>
      </w:r>
      <w:r w:rsidRPr="009530C0">
        <w:rPr>
          <w:rStyle w:val="Emphasis"/>
          <w:highlight w:val="yellow"/>
        </w:rPr>
        <w:t>MIDDLE EAST</w:t>
      </w:r>
      <w:r w:rsidRPr="003F4281">
        <w:rPr>
          <w:sz w:val="16"/>
        </w:rPr>
        <w:t>.</w:t>
      </w:r>
    </w:p>
    <w:p w14:paraId="5C01131E" w14:textId="77777777" w:rsidR="00357EF3" w:rsidRPr="003F4281" w:rsidRDefault="00357EF3" w:rsidP="00357EF3">
      <w:pPr>
        <w:rPr>
          <w:sz w:val="16"/>
        </w:rPr>
      </w:pPr>
      <w:r w:rsidRPr="003F4281">
        <w:rPr>
          <w:sz w:val="16"/>
        </w:rPr>
        <w:t xml:space="preserve">First, normalization would not produce peace. Proponents of a pattern of Israeli-Gulf normalization argue it will bring regional peace to the “world’s least peaceful region.” However, </w:t>
      </w:r>
      <w:r w:rsidRPr="004E6164">
        <w:rPr>
          <w:rStyle w:val="Emphasis"/>
          <w:highlight w:val="yellow"/>
        </w:rPr>
        <w:t>no</w:t>
      </w:r>
      <w:r w:rsidRPr="003F4281">
        <w:rPr>
          <w:rStyle w:val="StyleUnderline"/>
        </w:rPr>
        <w:t>ne</w:t>
      </w:r>
      <w:r w:rsidRPr="009530C0">
        <w:rPr>
          <w:rStyle w:val="StyleUnderline"/>
        </w:rPr>
        <w:t xml:space="preserve"> of the recent </w:t>
      </w:r>
      <w:r w:rsidRPr="004E6164">
        <w:rPr>
          <w:rStyle w:val="StyleUnderline"/>
          <w:highlight w:val="yellow"/>
        </w:rPr>
        <w:t>normalization</w:t>
      </w:r>
      <w:r w:rsidRPr="009530C0">
        <w:rPr>
          <w:rStyle w:val="StyleUnderline"/>
        </w:rPr>
        <w:t xml:space="preserve"> treaties</w:t>
      </w:r>
      <w:r w:rsidRPr="003F4281">
        <w:rPr>
          <w:sz w:val="16"/>
        </w:rPr>
        <w:t xml:space="preserve">, including a potential Saudi-Israeli one, </w:t>
      </w:r>
      <w:r w:rsidRPr="003F4281">
        <w:rPr>
          <w:rStyle w:val="StyleUnderline"/>
          <w:highlight w:val="yellow"/>
        </w:rPr>
        <w:t>would address the “</w:t>
      </w:r>
      <w:r w:rsidRPr="003F4281">
        <w:rPr>
          <w:rStyle w:val="Emphasis"/>
          <w:highlight w:val="yellow"/>
        </w:rPr>
        <w:t>fundamental weaknesses</w:t>
      </w:r>
      <w:r w:rsidRPr="003F4281">
        <w:rPr>
          <w:rStyle w:val="StyleUnderline"/>
          <w:highlight w:val="yellow"/>
        </w:rPr>
        <w:t xml:space="preserve">” that cause </w:t>
      </w:r>
      <w:r w:rsidRPr="003F4281">
        <w:rPr>
          <w:rStyle w:val="Emphasis"/>
          <w:highlight w:val="yellow"/>
        </w:rPr>
        <w:t>violence</w:t>
      </w:r>
      <w:r w:rsidRPr="009530C0">
        <w:rPr>
          <w:rStyle w:val="StyleUnderline"/>
        </w:rPr>
        <w:t xml:space="preserve"> and </w:t>
      </w:r>
      <w:r w:rsidRPr="009530C0">
        <w:rPr>
          <w:rStyle w:val="Emphasis"/>
        </w:rPr>
        <w:t>instability</w:t>
      </w:r>
      <w:r w:rsidRPr="009530C0">
        <w:rPr>
          <w:rStyle w:val="StyleUnderline"/>
        </w:rPr>
        <w:t xml:space="preserve"> in the region</w:t>
      </w:r>
      <w:r w:rsidRPr="003F4281">
        <w:rPr>
          <w:sz w:val="16"/>
        </w:rPr>
        <w:t xml:space="preserve">, including in Israel, the Palestinian territories, and Saudi Arabia. Over the past decade, the majority of Arab </w:t>
      </w:r>
      <w:r w:rsidRPr="009530C0">
        <w:rPr>
          <w:rStyle w:val="StyleUnderline"/>
          <w:highlight w:val="yellow"/>
        </w:rPr>
        <w:t>countries</w:t>
      </w:r>
      <w:r w:rsidRPr="003F4281">
        <w:rPr>
          <w:sz w:val="16"/>
        </w:rPr>
        <w:t xml:space="preserve"> (including Saudi Arabia) </w:t>
      </w:r>
      <w:r w:rsidRPr="009530C0">
        <w:rPr>
          <w:rStyle w:val="StyleUnderline"/>
        </w:rPr>
        <w:t xml:space="preserve">have </w:t>
      </w:r>
      <w:r w:rsidRPr="009530C0">
        <w:rPr>
          <w:rStyle w:val="StyleUnderline"/>
          <w:highlight w:val="yellow"/>
        </w:rPr>
        <w:t xml:space="preserve">witnessed </w:t>
      </w:r>
      <w:r w:rsidRPr="009530C0">
        <w:rPr>
          <w:rStyle w:val="Emphasis"/>
          <w:highlight w:val="yellow"/>
        </w:rPr>
        <w:t>protests</w:t>
      </w:r>
      <w:r w:rsidRPr="009530C0">
        <w:rPr>
          <w:rStyle w:val="StyleUnderline"/>
          <w:highlight w:val="yellow"/>
        </w:rPr>
        <w:t xml:space="preserve"> against </w:t>
      </w:r>
      <w:r w:rsidRPr="009530C0">
        <w:rPr>
          <w:rStyle w:val="Emphasis"/>
          <w:highlight w:val="yellow"/>
        </w:rPr>
        <w:t>oppressive</w:t>
      </w:r>
      <w:r w:rsidRPr="009530C0">
        <w:rPr>
          <w:rStyle w:val="StyleUnderline"/>
        </w:rPr>
        <w:t xml:space="preserve"> and </w:t>
      </w:r>
      <w:r w:rsidRPr="009530C0">
        <w:rPr>
          <w:rStyle w:val="Emphasis"/>
        </w:rPr>
        <w:t xml:space="preserve">corrupt </w:t>
      </w:r>
      <w:r w:rsidRPr="009530C0">
        <w:rPr>
          <w:rStyle w:val="Emphasis"/>
          <w:highlight w:val="yellow"/>
        </w:rPr>
        <w:t>governance</w:t>
      </w:r>
      <w:r w:rsidRPr="003F4281">
        <w:rPr>
          <w:sz w:val="16"/>
        </w:rPr>
        <w:t xml:space="preserve">. The same has been true in Israel and Palestine. </w:t>
      </w:r>
      <w:r w:rsidRPr="009530C0">
        <w:rPr>
          <w:rStyle w:val="StyleUnderline"/>
        </w:rPr>
        <w:t>Many of these protests have been followed by state violence</w:t>
      </w:r>
      <w:r w:rsidRPr="003F4281">
        <w:rPr>
          <w:sz w:val="16"/>
        </w:rPr>
        <w:t xml:space="preserve">, and in some cases </w:t>
      </w:r>
      <w:r w:rsidRPr="009530C0">
        <w:rPr>
          <w:rStyle w:val="StyleUnderline"/>
        </w:rPr>
        <w:t>civil wars and foreign interventions</w:t>
      </w:r>
      <w:r w:rsidRPr="003F4281">
        <w:rPr>
          <w:sz w:val="16"/>
        </w:rPr>
        <w:t xml:space="preserve">, but </w:t>
      </w:r>
      <w:r w:rsidRPr="003F4281">
        <w:rPr>
          <w:rStyle w:val="StyleUnderline"/>
          <w:highlight w:val="yellow"/>
        </w:rPr>
        <w:t>the</w:t>
      </w:r>
      <w:r w:rsidRPr="009530C0">
        <w:rPr>
          <w:rStyle w:val="StyleUnderline"/>
        </w:rPr>
        <w:t xml:space="preserve"> </w:t>
      </w:r>
      <w:r w:rsidRPr="003F4281">
        <w:rPr>
          <w:rStyle w:val="Emphasis"/>
        </w:rPr>
        <w:t xml:space="preserve">deep-seated </w:t>
      </w:r>
      <w:r w:rsidRPr="003F4281">
        <w:rPr>
          <w:rStyle w:val="Emphasis"/>
          <w:highlight w:val="yellow"/>
        </w:rPr>
        <w:t>inequities</w:t>
      </w:r>
      <w:r w:rsidRPr="003F4281">
        <w:rPr>
          <w:rStyle w:val="StyleUnderline"/>
          <w:highlight w:val="yellow"/>
        </w:rPr>
        <w:t xml:space="preserve"> that</w:t>
      </w:r>
      <w:r w:rsidRPr="009530C0">
        <w:rPr>
          <w:rStyle w:val="StyleUnderline"/>
        </w:rPr>
        <w:t xml:space="preserve"> have </w:t>
      </w:r>
      <w:r w:rsidRPr="003F4281">
        <w:rPr>
          <w:rStyle w:val="StyleUnderline"/>
          <w:highlight w:val="yellow"/>
        </w:rPr>
        <w:t>drive</w:t>
      </w:r>
      <w:r w:rsidRPr="009530C0">
        <w:rPr>
          <w:rStyle w:val="StyleUnderline"/>
        </w:rPr>
        <w:t xml:space="preserve">n the </w:t>
      </w:r>
      <w:r w:rsidRPr="003F4281">
        <w:rPr>
          <w:rStyle w:val="StyleUnderline"/>
          <w:highlight w:val="yellow"/>
        </w:rPr>
        <w:t xml:space="preserve">protests </w:t>
      </w:r>
      <w:r w:rsidRPr="003F4281">
        <w:rPr>
          <w:highlight w:val="yellow"/>
          <w:u w:val="single"/>
        </w:rPr>
        <w:t xml:space="preserve">have </w:t>
      </w:r>
      <w:r w:rsidRPr="003F4281">
        <w:rPr>
          <w:rStyle w:val="Emphasis"/>
          <w:highlight w:val="yellow"/>
        </w:rPr>
        <w:t>never</w:t>
      </w:r>
      <w:r w:rsidRPr="003F4281">
        <w:rPr>
          <w:highlight w:val="yellow"/>
          <w:u w:val="single"/>
        </w:rPr>
        <w:t xml:space="preserve"> been addressed</w:t>
      </w:r>
      <w:r w:rsidRPr="003F4281">
        <w:rPr>
          <w:sz w:val="16"/>
        </w:rPr>
        <w:t>, with the relative exception of Tunisia. Arab regimes need U.S. and Israeli support to contain, instead of end, instability across the region.</w:t>
      </w:r>
    </w:p>
    <w:p w14:paraId="3047437C" w14:textId="77777777" w:rsidR="00357EF3" w:rsidRDefault="00357EF3" w:rsidP="00357EF3">
      <w:pPr>
        <w:rPr>
          <w:u w:val="single"/>
        </w:rPr>
      </w:pPr>
      <w:r w:rsidRPr="003F4281">
        <w:rPr>
          <w:sz w:val="16"/>
        </w:rPr>
        <w:t xml:space="preserve">Despite the veneer of peace offered by the recent normalization treaties, </w:t>
      </w:r>
      <w:r w:rsidRPr="003F4281">
        <w:rPr>
          <w:highlight w:val="yellow"/>
          <w:u w:val="single"/>
        </w:rPr>
        <w:t>Saudi</w:t>
      </w:r>
      <w:r w:rsidRPr="009530C0">
        <w:rPr>
          <w:u w:val="single"/>
        </w:rPr>
        <w:t xml:space="preserve"> Arabia </w:t>
      </w:r>
      <w:r w:rsidRPr="003F4281">
        <w:rPr>
          <w:highlight w:val="yellow"/>
          <w:u w:val="single"/>
        </w:rPr>
        <w:t>is expecting</w:t>
      </w:r>
      <w:r w:rsidRPr="009530C0">
        <w:rPr>
          <w:u w:val="single"/>
        </w:rPr>
        <w:t xml:space="preserve"> both the United States and Israel to upgrade</w:t>
      </w:r>
      <w:r w:rsidRPr="003F4281">
        <w:rPr>
          <w:sz w:val="16"/>
        </w:rPr>
        <w:t xml:space="preserve"> their defense and </w:t>
      </w:r>
      <w:r w:rsidRPr="003F4281">
        <w:rPr>
          <w:rStyle w:val="Emphasis"/>
          <w:highlight w:val="yellow"/>
        </w:rPr>
        <w:t>security cooperation</w:t>
      </w:r>
      <w:r w:rsidRPr="003F4281">
        <w:rPr>
          <w:highlight w:val="yellow"/>
          <w:u w:val="single"/>
        </w:rPr>
        <w:t xml:space="preserve"> and</w:t>
      </w:r>
      <w:r w:rsidRPr="003F4281">
        <w:rPr>
          <w:sz w:val="16"/>
        </w:rPr>
        <w:t xml:space="preserve"> for Washington to pay less attention to the end use of </w:t>
      </w:r>
      <w:r w:rsidRPr="003F4281">
        <w:rPr>
          <w:rStyle w:val="Emphasis"/>
        </w:rPr>
        <w:t xml:space="preserve">U.S. </w:t>
      </w:r>
      <w:r w:rsidRPr="003F4281">
        <w:rPr>
          <w:rStyle w:val="Emphasis"/>
          <w:highlight w:val="yellow"/>
        </w:rPr>
        <w:t>arms</w:t>
      </w:r>
      <w:r w:rsidRPr="003F4281">
        <w:rPr>
          <w:sz w:val="16"/>
        </w:rPr>
        <w:t xml:space="preserve">. To fend off Iranian aggression, Saudi Arabia could definitely benefit from this upgraded cooperation as well as from Israel’s expertise in irregular warfare involving nonstate actors. </w:t>
      </w:r>
      <w:r w:rsidRPr="003F4281">
        <w:rPr>
          <w:rStyle w:val="Emphasis"/>
        </w:rPr>
        <w:t>However</w:t>
      </w:r>
      <w:r w:rsidRPr="003F4281">
        <w:rPr>
          <w:sz w:val="16"/>
        </w:rPr>
        <w:t xml:space="preserve">, both </w:t>
      </w:r>
      <w:r w:rsidRPr="003F4281">
        <w:rPr>
          <w:highlight w:val="yellow"/>
          <w:u w:val="single"/>
        </w:rPr>
        <w:t>Israel and Saudi</w:t>
      </w:r>
      <w:r w:rsidRPr="009530C0">
        <w:rPr>
          <w:u w:val="single"/>
        </w:rPr>
        <w:t xml:space="preserve"> Arabia </w:t>
      </w:r>
      <w:r w:rsidRPr="003F4281">
        <w:rPr>
          <w:highlight w:val="yellow"/>
          <w:u w:val="single"/>
        </w:rPr>
        <w:t>have</w:t>
      </w:r>
      <w:r w:rsidRPr="009530C0">
        <w:rPr>
          <w:u w:val="single"/>
        </w:rPr>
        <w:t xml:space="preserve"> </w:t>
      </w:r>
      <w:r w:rsidRPr="003F4281">
        <w:rPr>
          <w:rStyle w:val="Emphasis"/>
        </w:rPr>
        <w:t xml:space="preserve">highly </w:t>
      </w:r>
      <w:r w:rsidRPr="003F4281">
        <w:rPr>
          <w:rStyle w:val="Emphasis"/>
          <w:highlight w:val="yellow"/>
        </w:rPr>
        <w:t>problematic</w:t>
      </w:r>
      <w:r w:rsidRPr="003F4281">
        <w:rPr>
          <w:highlight w:val="yellow"/>
          <w:u w:val="single"/>
        </w:rPr>
        <w:t xml:space="preserve"> records regarding</w:t>
      </w:r>
      <w:r w:rsidRPr="003B1E03">
        <w:rPr>
          <w:u w:val="single"/>
        </w:rPr>
        <w:t xml:space="preserve"> the </w:t>
      </w:r>
      <w:r w:rsidRPr="003B1E03">
        <w:rPr>
          <w:rStyle w:val="Emphasis"/>
        </w:rPr>
        <w:t xml:space="preserve">treatment of </w:t>
      </w:r>
      <w:r w:rsidRPr="003F4281">
        <w:rPr>
          <w:rStyle w:val="Emphasis"/>
          <w:highlight w:val="yellow"/>
        </w:rPr>
        <w:t>civilians</w:t>
      </w:r>
      <w:r w:rsidRPr="009530C0">
        <w:rPr>
          <w:u w:val="single"/>
        </w:rPr>
        <w:t xml:space="preserve"> in this kind of warfare. This kind of cooperation </w:t>
      </w:r>
      <w:r w:rsidRPr="003F4281">
        <w:rPr>
          <w:rStyle w:val="Emphasis"/>
        </w:rPr>
        <w:t>doesn’t</w:t>
      </w:r>
      <w:r w:rsidRPr="009530C0">
        <w:rPr>
          <w:u w:val="single"/>
        </w:rPr>
        <w:t xml:space="preserve"> promise </w:t>
      </w:r>
      <w:r w:rsidRPr="003F4281">
        <w:rPr>
          <w:rStyle w:val="Emphasis"/>
        </w:rPr>
        <w:t>peace</w:t>
      </w:r>
      <w:r w:rsidRPr="009530C0">
        <w:rPr>
          <w:u w:val="single"/>
        </w:rPr>
        <w:t>.</w:t>
      </w:r>
    </w:p>
    <w:p w14:paraId="686F793E" w14:textId="77777777" w:rsidR="00357EF3" w:rsidRPr="0085435F" w:rsidRDefault="00357EF3" w:rsidP="009C7C69">
      <w:pPr>
        <w:spacing w:after="0"/>
        <w:rPr>
          <w:rStyle w:val="StyleUnderline"/>
        </w:rPr>
      </w:pPr>
    </w:p>
    <w:p w14:paraId="5DB59CEF" w14:textId="77777777" w:rsidR="009C7C69" w:rsidRPr="009C7C69" w:rsidRDefault="009C7C69" w:rsidP="009C7C69"/>
    <w:p w14:paraId="0105E57A" w14:textId="0E28EE48" w:rsidR="00E551FE" w:rsidRPr="00677BEA" w:rsidRDefault="00E551FE" w:rsidP="00E551FE">
      <w:pPr>
        <w:pStyle w:val="Heading3"/>
      </w:pPr>
      <w:r>
        <w:lastRenderedPageBreak/>
        <w:t>AT Two State Solution !</w:t>
      </w:r>
    </w:p>
    <w:p w14:paraId="5A413C01" w14:textId="77777777" w:rsidR="00E551FE" w:rsidRPr="00901A21" w:rsidRDefault="00E551FE" w:rsidP="00E551FE">
      <w:pPr>
        <w:pStyle w:val="Heading4"/>
      </w:pPr>
      <w:r w:rsidRPr="00901A21">
        <w:t xml:space="preserve">A two-state solution is not even a real point of contention – MbS only using it as an opening salvo </w:t>
      </w:r>
    </w:p>
    <w:p w14:paraId="13A7E588" w14:textId="77777777" w:rsidR="00E551FE" w:rsidRPr="00677BEA" w:rsidRDefault="00E551FE" w:rsidP="00E551FE">
      <w:pPr>
        <w:spacing w:after="0"/>
        <w:rPr>
          <w:rStyle w:val="Style13ptBold"/>
        </w:rPr>
      </w:pPr>
      <w:r w:rsidRPr="00677BEA">
        <w:rPr>
          <w:rStyle w:val="Style13ptBold"/>
        </w:rPr>
        <w:t>Plitnick 5/28</w:t>
      </w:r>
    </w:p>
    <w:p w14:paraId="2B1D5851" w14:textId="77777777" w:rsidR="00E551FE" w:rsidRPr="00677BEA" w:rsidRDefault="00E551FE" w:rsidP="00E551FE">
      <w:pPr>
        <w:spacing w:after="0"/>
      </w:pPr>
      <w:r>
        <w:t xml:space="preserve">Mitchell Plitnick is the president of ReThinking Foreign Policy. He is the co-author, with Marc Lamont Hill, of Except for Palestine: The Limits of Progressive Politics. Mitchell's previous positions include vice president at the Foundation for Middle East Peace, Director of the US Office of B'Tselem, and Co-Director of Jewish Voice for Peace. “Biden push for Saudi-Israeli normalization reflects misreading of domestic and international politics,” May 28, 2023 </w:t>
      </w:r>
      <w:hyperlink r:id="rId53" w:history="1">
        <w:r w:rsidRPr="003D070A">
          <w:rPr>
            <w:rStyle w:val="Hyperlink"/>
          </w:rPr>
          <w:t>https://mondoweiss.net/2023/05/biden-push-for-saudi-israeli-normalization-reflects-misreading-of-domestic-and-international-politics/</w:t>
        </w:r>
      </w:hyperlink>
      <w:r>
        <w:t xml:space="preserve"> dmr</w:t>
      </w:r>
    </w:p>
    <w:p w14:paraId="1FD1E0F6" w14:textId="77777777" w:rsidR="00E551FE" w:rsidRPr="00677BEA" w:rsidRDefault="00E551FE" w:rsidP="00E551FE">
      <w:pPr>
        <w:rPr>
          <w:rStyle w:val="StyleUnderline"/>
        </w:rPr>
      </w:pPr>
      <w:r w:rsidRPr="00677BEA">
        <w:rPr>
          <w:rStyle w:val="StyleUnderline"/>
        </w:rPr>
        <w:t>Saudi Arabia in no hurry</w:t>
      </w:r>
    </w:p>
    <w:p w14:paraId="51B0066C" w14:textId="77777777" w:rsidR="00E551FE" w:rsidRPr="00677BEA" w:rsidRDefault="00E551FE" w:rsidP="00E551FE">
      <w:pPr>
        <w:rPr>
          <w:sz w:val="16"/>
        </w:rPr>
      </w:pPr>
      <w:r w:rsidRPr="00677BEA">
        <w:rPr>
          <w:rStyle w:val="StyleUnderline"/>
        </w:rPr>
        <w:t>Business between most Arab states and Israel has gone on for a long time, despite the</w:t>
      </w:r>
      <w:r w:rsidRPr="00677BEA">
        <w:rPr>
          <w:sz w:val="16"/>
        </w:rPr>
        <w:t xml:space="preserve"> existence of a technical, and largely </w:t>
      </w:r>
      <w:r w:rsidRPr="00677BEA">
        <w:rPr>
          <w:rStyle w:val="StyleUnderline"/>
        </w:rPr>
        <w:t>ineffective Arab League boycott</w:t>
      </w:r>
      <w:r w:rsidRPr="00677BEA">
        <w:rPr>
          <w:sz w:val="16"/>
        </w:rPr>
        <w:t xml:space="preserve"> of Israel since 1945, before Israel was even created. In recent years, </w:t>
      </w:r>
      <w:r w:rsidRPr="00677BEA">
        <w:rPr>
          <w:rStyle w:val="StyleUnderline"/>
        </w:rPr>
        <w:t>unofficial, clandestine cooperation between Saudi Arabia and Israel has emerged gradually from the shadows</w:t>
      </w:r>
      <w:r w:rsidRPr="00677BEA">
        <w:rPr>
          <w:sz w:val="16"/>
        </w:rPr>
        <w:t xml:space="preserve">. The downside of that for Israel is that </w:t>
      </w:r>
      <w:r w:rsidRPr="00677BEA">
        <w:rPr>
          <w:rStyle w:val="Emphasis"/>
        </w:rPr>
        <w:t>Saudi Arabia is already getting most of what it wants from Israel.</w:t>
      </w:r>
      <w:r w:rsidRPr="00677BEA">
        <w:rPr>
          <w:sz w:val="16"/>
        </w:rPr>
        <w:t xml:space="preserve"> </w:t>
      </w:r>
      <w:r w:rsidRPr="00677BEA">
        <w:rPr>
          <w:rStyle w:val="StyleUnderline"/>
        </w:rPr>
        <w:t>Economic and strategic cooperation mechanisms have been established and continue to function, and the military dimension will become less and less important over the coming years</w:t>
      </w:r>
      <w:r w:rsidRPr="00677BEA">
        <w:rPr>
          <w:sz w:val="16"/>
        </w:rPr>
        <w:t xml:space="preserve">, assuming the new agreement between the Saudis and Iran hold up. </w:t>
      </w:r>
      <w:r w:rsidRPr="00677BEA">
        <w:rPr>
          <w:rStyle w:val="StyleUnderline"/>
        </w:rPr>
        <w:t>Since the Saudi</w:t>
      </w:r>
      <w:r w:rsidRPr="00677BEA">
        <w:rPr>
          <w:sz w:val="16"/>
        </w:rPr>
        <w:t xml:space="preserve"> royal </w:t>
      </w:r>
      <w:r w:rsidRPr="00677BEA">
        <w:rPr>
          <w:rStyle w:val="StyleUnderline"/>
        </w:rPr>
        <w:t>family,</w:t>
      </w:r>
      <w:r w:rsidRPr="00677BEA">
        <w:rPr>
          <w:sz w:val="16"/>
        </w:rPr>
        <w:t xml:space="preserve"> including MBS,</w:t>
      </w:r>
      <w:r w:rsidRPr="00677BEA">
        <w:rPr>
          <w:rStyle w:val="StyleUnderline"/>
        </w:rPr>
        <w:t xml:space="preserve"> know</w:t>
      </w:r>
      <w:r w:rsidRPr="00677BEA">
        <w:rPr>
          <w:sz w:val="16"/>
        </w:rPr>
        <w:t xml:space="preserve"> that full </w:t>
      </w:r>
      <w:r w:rsidRPr="00677BEA">
        <w:rPr>
          <w:rStyle w:val="StyleUnderline"/>
        </w:rPr>
        <w:t>normalization</w:t>
      </w:r>
      <w:r w:rsidRPr="00677BEA">
        <w:rPr>
          <w:sz w:val="16"/>
        </w:rPr>
        <w:t xml:space="preserve"> with Israel outside a permanent agreement with the Palestinians </w:t>
      </w:r>
      <w:r w:rsidRPr="00677BEA">
        <w:rPr>
          <w:rStyle w:val="StyleUnderline"/>
        </w:rPr>
        <w:t>will be deeply unpopular</w:t>
      </w:r>
      <w:r w:rsidRPr="00677BEA">
        <w:rPr>
          <w:sz w:val="16"/>
        </w:rPr>
        <w:t xml:space="preserve"> not only among the masses in the kingdom but also among a considerable portion of the royal family itself, </w:t>
      </w:r>
      <w:r w:rsidRPr="00677BEA">
        <w:rPr>
          <w:rStyle w:val="StyleUnderline"/>
        </w:rPr>
        <w:t>they have every reason to proceed very slowly</w:t>
      </w:r>
      <w:r w:rsidRPr="00677BEA">
        <w:rPr>
          <w:sz w:val="16"/>
        </w:rPr>
        <w:t xml:space="preserve"> on normalizing with Israel. This was what the </w:t>
      </w:r>
      <w:r w:rsidRPr="009F2010">
        <w:rPr>
          <w:rStyle w:val="StyleUnderline"/>
          <w:highlight w:val="cyan"/>
        </w:rPr>
        <w:t>Saudis</w:t>
      </w:r>
      <w:r w:rsidRPr="00677BEA">
        <w:rPr>
          <w:sz w:val="16"/>
        </w:rPr>
        <w:t xml:space="preserve"> were signaling </w:t>
      </w:r>
      <w:r w:rsidRPr="009F2010">
        <w:rPr>
          <w:rStyle w:val="StyleUnderline"/>
          <w:highlight w:val="cyan"/>
        </w:rPr>
        <w:t>recently</w:t>
      </w:r>
      <w:r w:rsidRPr="00677BEA">
        <w:rPr>
          <w:sz w:val="16"/>
        </w:rPr>
        <w:t xml:space="preserve"> when, addressing the last Arab League summit MBS </w:t>
      </w:r>
      <w:r w:rsidRPr="009F2010">
        <w:rPr>
          <w:rStyle w:val="StyleUnderline"/>
          <w:highlight w:val="cyan"/>
        </w:rPr>
        <w:t>stated</w:t>
      </w:r>
      <w:r w:rsidRPr="00677BEA">
        <w:rPr>
          <w:sz w:val="16"/>
        </w:rPr>
        <w:t xml:space="preserve"> that, “</w:t>
      </w:r>
      <w:r w:rsidRPr="009F2010">
        <w:rPr>
          <w:rStyle w:val="StyleUnderline"/>
          <w:highlight w:val="cyan"/>
        </w:rPr>
        <w:t>The Palestinian issue</w:t>
      </w:r>
      <w:r w:rsidRPr="00677BEA">
        <w:rPr>
          <w:sz w:val="16"/>
        </w:rPr>
        <w:t xml:space="preserve"> was and </w:t>
      </w:r>
      <w:r w:rsidRPr="009F2010">
        <w:rPr>
          <w:rStyle w:val="StyleUnderline"/>
          <w:highlight w:val="cyan"/>
        </w:rPr>
        <w:t>remains</w:t>
      </w:r>
      <w:r w:rsidRPr="00677BEA">
        <w:rPr>
          <w:sz w:val="16"/>
        </w:rPr>
        <w:t xml:space="preserve"> the central issue for Arab countries, and it is </w:t>
      </w:r>
      <w:r w:rsidRPr="009F2010">
        <w:rPr>
          <w:rStyle w:val="StyleUnderline"/>
          <w:highlight w:val="cyan"/>
        </w:rPr>
        <w:t>at the top of the kingdom’s priorities.</w:t>
      </w:r>
      <w:r w:rsidRPr="009F2010">
        <w:rPr>
          <w:sz w:val="16"/>
          <w:highlight w:val="cyan"/>
        </w:rPr>
        <w:t xml:space="preserve">” </w:t>
      </w:r>
      <w:r w:rsidRPr="009F2010">
        <w:rPr>
          <w:rStyle w:val="StyleUnderline"/>
          <w:highlight w:val="cyan"/>
        </w:rPr>
        <w:t>The statement</w:t>
      </w:r>
      <w:r w:rsidRPr="009F2010">
        <w:rPr>
          <w:sz w:val="16"/>
          <w:highlight w:val="cyan"/>
        </w:rPr>
        <w:t xml:space="preserve"> is false on its face</w:t>
      </w:r>
      <w:r w:rsidRPr="00677BEA">
        <w:rPr>
          <w:sz w:val="16"/>
        </w:rPr>
        <w:t xml:space="preserve">, of course, as the Abraham Accords and Saudi Arabia’s own thaw in relations with Israel demonstrate. But </w:t>
      </w:r>
      <w:r w:rsidRPr="009F2010">
        <w:rPr>
          <w:sz w:val="16"/>
          <w:highlight w:val="cyan"/>
        </w:rPr>
        <w:t xml:space="preserve">it </w:t>
      </w:r>
      <w:r w:rsidRPr="009F2010">
        <w:rPr>
          <w:rStyle w:val="StyleUnderline"/>
          <w:highlight w:val="cyan"/>
        </w:rPr>
        <w:t>was intended to send a message</w:t>
      </w:r>
      <w:r w:rsidRPr="00677BEA">
        <w:rPr>
          <w:rStyle w:val="StyleUnderline"/>
        </w:rPr>
        <w:t xml:space="preserve"> to Israel and the U</w:t>
      </w:r>
      <w:r w:rsidRPr="00677BEA">
        <w:rPr>
          <w:sz w:val="16"/>
        </w:rPr>
        <w:t xml:space="preserve">nited </w:t>
      </w:r>
      <w:r w:rsidRPr="00677BEA">
        <w:rPr>
          <w:rStyle w:val="StyleUnderline"/>
        </w:rPr>
        <w:t>S</w:t>
      </w:r>
      <w:r w:rsidRPr="00677BEA">
        <w:rPr>
          <w:sz w:val="16"/>
        </w:rPr>
        <w:t xml:space="preserve">tates </w:t>
      </w:r>
      <w:r w:rsidRPr="009F2010">
        <w:rPr>
          <w:rStyle w:val="StyleUnderline"/>
          <w:highlight w:val="cyan"/>
        </w:rPr>
        <w:t>that normalizing</w:t>
      </w:r>
      <w:r w:rsidRPr="00677BEA">
        <w:rPr>
          <w:sz w:val="16"/>
        </w:rPr>
        <w:t xml:space="preserve"> with Saudi Arabia </w:t>
      </w:r>
      <w:r w:rsidRPr="009F2010">
        <w:rPr>
          <w:rStyle w:val="StyleUnderline"/>
          <w:highlight w:val="cyan"/>
        </w:rPr>
        <w:t xml:space="preserve">would </w:t>
      </w:r>
      <w:r w:rsidRPr="009F2010">
        <w:rPr>
          <w:rStyle w:val="Emphasis"/>
          <w:highlight w:val="cyan"/>
        </w:rPr>
        <w:t>come only at a steep price</w:t>
      </w:r>
      <w:r w:rsidRPr="00677BEA">
        <w:rPr>
          <w:rStyle w:val="StyleUnderline"/>
        </w:rPr>
        <w:t>.</w:t>
      </w:r>
      <w:r w:rsidRPr="00677BEA">
        <w:rPr>
          <w:sz w:val="16"/>
        </w:rPr>
        <w:t xml:space="preserve"> MBS understands that </w:t>
      </w:r>
      <w:r w:rsidRPr="00677BEA">
        <w:rPr>
          <w:rStyle w:val="StyleUnderline"/>
        </w:rPr>
        <w:t>the Saudis hold all the cards</w:t>
      </w:r>
      <w:r w:rsidRPr="00677BEA">
        <w:rPr>
          <w:sz w:val="16"/>
        </w:rPr>
        <w:t xml:space="preserve">. The weakness Joe Biden demonstrated with his complete reversal on his attitude toward MBS means that </w:t>
      </w:r>
      <w:r w:rsidRPr="00677BEA">
        <w:rPr>
          <w:rStyle w:val="StyleUnderline"/>
        </w:rPr>
        <w:t>Washington has few sticks to use with the Saudis</w:t>
      </w:r>
      <w:r w:rsidRPr="00677BEA">
        <w:rPr>
          <w:sz w:val="16"/>
        </w:rPr>
        <w:t xml:space="preserve">, allowing MBS to ask for as many carrots as he can dream of. Now that a direct conflict between the kingdom and Iran is much less likely, MBS is free to hold out for the best deal possible in exchange for normalizing with Israel. </w:t>
      </w:r>
      <w:r w:rsidRPr="00677BEA">
        <w:rPr>
          <w:rStyle w:val="StyleUnderline"/>
        </w:rPr>
        <w:t>Will Saudi demands include Palestine</w:t>
      </w:r>
      <w:r w:rsidRPr="00677BEA">
        <w:rPr>
          <w:sz w:val="16"/>
        </w:rPr>
        <w:t xml:space="preserve">? </w:t>
      </w:r>
      <w:r w:rsidRPr="00677BEA">
        <w:rPr>
          <w:rStyle w:val="StyleUnderline"/>
        </w:rPr>
        <w:t>It is hard to imagine that anyone believes that MBS really cares about the Palestinian cause</w:t>
      </w:r>
      <w:r w:rsidRPr="00677BEA">
        <w:rPr>
          <w:sz w:val="16"/>
        </w:rPr>
        <w:t xml:space="preserve">. Of course, if he were to win something significant for the Palestinians, it would add to his status in the Muslim and Arab world. Still, fully realizing Palestinian rights and freedoms, whether in an independent Palestinian state or in a single democratic state between the river and the sea, is far too much to hope for even if the Saudis get the proverbial king’s ransom for normalizing with Israel. </w:t>
      </w:r>
      <w:r w:rsidRPr="00677BEA">
        <w:rPr>
          <w:rStyle w:val="StyleUnderline"/>
        </w:rPr>
        <w:t xml:space="preserve">More likely, </w:t>
      </w:r>
      <w:r w:rsidRPr="009F2010">
        <w:rPr>
          <w:rStyle w:val="StyleUnderline"/>
          <w:highlight w:val="cyan"/>
        </w:rPr>
        <w:t>Palestine is a negotiating tactic for them. They know that the current Israeli government will collapse immediately if any concession that is more than cosmetic is made to the Palestinians. There is no way</w:t>
      </w:r>
      <w:r w:rsidRPr="00677BEA">
        <w:rPr>
          <w:sz w:val="16"/>
        </w:rPr>
        <w:t xml:space="preserve"> Israeli Prime Minister Benjamin </w:t>
      </w:r>
      <w:r w:rsidRPr="009F2010">
        <w:rPr>
          <w:rStyle w:val="StyleUnderline"/>
          <w:highlight w:val="cyan"/>
        </w:rPr>
        <w:t>Netanyahu could make such a bargain</w:t>
      </w:r>
      <w:r w:rsidRPr="00677BEA">
        <w:rPr>
          <w:sz w:val="16"/>
        </w:rPr>
        <w:t xml:space="preserve"> at this time, </w:t>
      </w:r>
      <w:r w:rsidRPr="009F2010">
        <w:rPr>
          <w:rStyle w:val="StyleUnderline"/>
          <w:highlight w:val="cyan"/>
        </w:rPr>
        <w:t>even if he wanted to</w:t>
      </w:r>
      <w:r w:rsidRPr="00677BEA">
        <w:rPr>
          <w:sz w:val="16"/>
        </w:rPr>
        <w:t xml:space="preserve">, which he likely does not. The </w:t>
      </w:r>
      <w:r w:rsidRPr="00677BEA">
        <w:rPr>
          <w:rStyle w:val="StyleUnderline"/>
        </w:rPr>
        <w:t xml:space="preserve">Saudis </w:t>
      </w:r>
      <w:r w:rsidRPr="00677BEA">
        <w:rPr>
          <w:sz w:val="16"/>
        </w:rPr>
        <w:t xml:space="preserve">mostly </w:t>
      </w:r>
      <w:r w:rsidRPr="00677BEA">
        <w:rPr>
          <w:rStyle w:val="StyleUnderline"/>
        </w:rPr>
        <w:t>want access to higher-scale U.S. weapons, enhanced military partnership with the U</w:t>
      </w:r>
      <w:r w:rsidRPr="00677BEA">
        <w:rPr>
          <w:sz w:val="16"/>
        </w:rPr>
        <w:t xml:space="preserve">nited </w:t>
      </w:r>
      <w:r w:rsidRPr="00677BEA">
        <w:rPr>
          <w:rStyle w:val="StyleUnderline"/>
        </w:rPr>
        <w:t>S</w:t>
      </w:r>
      <w:r w:rsidRPr="00677BEA">
        <w:rPr>
          <w:sz w:val="16"/>
        </w:rPr>
        <w:t xml:space="preserve">tates, </w:t>
      </w:r>
      <w:r w:rsidRPr="00677BEA">
        <w:rPr>
          <w:rStyle w:val="StyleUnderline"/>
        </w:rPr>
        <w:t>and</w:t>
      </w:r>
      <w:r w:rsidRPr="00677BEA">
        <w:rPr>
          <w:sz w:val="16"/>
        </w:rPr>
        <w:t xml:space="preserve"> U.S. </w:t>
      </w:r>
      <w:r w:rsidRPr="00677BEA">
        <w:rPr>
          <w:rStyle w:val="StyleUnderline"/>
        </w:rPr>
        <w:t>aid in setting up a fully independent nuclear program</w:t>
      </w:r>
      <w:r w:rsidRPr="00677BEA">
        <w:rPr>
          <w:sz w:val="16"/>
        </w:rPr>
        <w:t xml:space="preserve"> with full enrichment capabilities. That’s an ambitious wish list, and doubtless, </w:t>
      </w:r>
      <w:r w:rsidRPr="00E4649A">
        <w:rPr>
          <w:rStyle w:val="StyleUnderline"/>
          <w:highlight w:val="cyan"/>
        </w:rPr>
        <w:t>the Saudis know</w:t>
      </w:r>
      <w:r w:rsidRPr="00677BEA">
        <w:rPr>
          <w:rStyle w:val="StyleUnderline"/>
        </w:rPr>
        <w:t xml:space="preserve"> they will have to</w:t>
      </w:r>
      <w:r w:rsidRPr="00677BEA">
        <w:rPr>
          <w:sz w:val="16"/>
        </w:rPr>
        <w:t xml:space="preserve"> </w:t>
      </w:r>
      <w:r w:rsidRPr="00677BEA">
        <w:rPr>
          <w:rStyle w:val="StyleUnderline"/>
        </w:rPr>
        <w:t>compromise</w:t>
      </w:r>
      <w:r w:rsidRPr="00677BEA">
        <w:rPr>
          <w:sz w:val="16"/>
        </w:rPr>
        <w:t xml:space="preserve"> on those demands if they want to get a deal done. And that’s where Palestine can enter the picture. MBS is clearly envisioning a deal with Israel netting him the kind of benefits that will catapult both his kingdom and him into a position of unprecedented regional power. </w:t>
      </w:r>
      <w:r w:rsidRPr="00E4649A">
        <w:rPr>
          <w:rStyle w:val="StyleUnderline"/>
          <w:highlight w:val="cyan"/>
        </w:rPr>
        <w:t>By</w:t>
      </w:r>
      <w:r w:rsidRPr="00677BEA">
        <w:rPr>
          <w:rStyle w:val="StyleUnderline"/>
        </w:rPr>
        <w:t xml:space="preserve"> </w:t>
      </w:r>
      <w:r w:rsidRPr="00E4649A">
        <w:rPr>
          <w:rStyle w:val="StyleUnderline"/>
          <w:highlight w:val="cyan"/>
        </w:rPr>
        <w:t>setting</w:t>
      </w:r>
      <w:r w:rsidRPr="00677BEA">
        <w:rPr>
          <w:rStyle w:val="StyleUnderline"/>
        </w:rPr>
        <w:t xml:space="preserve"> his </w:t>
      </w:r>
      <w:r w:rsidRPr="00E4649A">
        <w:rPr>
          <w:rStyle w:val="StyleUnderline"/>
          <w:highlight w:val="cyan"/>
        </w:rPr>
        <w:t>sights so high in terms of military and nuclear benefits from the U.S., MBS can justify compromises on those points in exchange for concessions to the Palestinians</w:t>
      </w:r>
      <w:r w:rsidRPr="00677BEA">
        <w:rPr>
          <w:rStyle w:val="StyleUnderline"/>
        </w:rPr>
        <w:t>.</w:t>
      </w:r>
      <w:r w:rsidRPr="00677BEA">
        <w:rPr>
          <w:sz w:val="16"/>
        </w:rPr>
        <w:t xml:space="preserve"> Thus, he would gain not only strategic advantages, but also the prestige of having won something meaningful for the Palestinians, which would count for a lot in the Muslim world. He could also thus contrast Saudi normalization with Israel with those of the other Arab states, which netted nothing for the Palestinians, from Egypt in the 1980s to the Abraham Accords today. MBS knows this Israeli government won’t give him that. But, unlike Netanyahu or Biden, </w:t>
      </w:r>
      <w:r w:rsidRPr="00677BEA">
        <w:rPr>
          <w:rStyle w:val="StyleUnderline"/>
        </w:rPr>
        <w:t>MBS does not face popular elections</w:t>
      </w:r>
      <w:r w:rsidRPr="00677BEA">
        <w:rPr>
          <w:sz w:val="16"/>
        </w:rPr>
        <w:t xml:space="preserve"> every so often. He can afford to think in longer terms, and </w:t>
      </w:r>
      <w:r w:rsidRPr="00677BEA">
        <w:rPr>
          <w:sz w:val="16"/>
        </w:rPr>
        <w:lastRenderedPageBreak/>
        <w:t xml:space="preserve">he has no reason to believe future elections in either the U.S. or Israel will bring in leaders less willing to grant him great gifts in exchange for his cooperation. On the contrary, it is very likely that future Israeli and American governments will have an easier time politically agreeing to his demands than the current ones do. In and of itself, Pinkas was right to say that normalization benefits the Saudi, Israeli, and American governments’ interests. But there are costs for all of them as well. The Netanyahu government, which depends on the far-right Religious Zionism and Jewish Power parties, has red lines, which are so strict in terms of giving nothing to the Palestinians it puts all the burden for paying off the Saudis on Washington. For Riyadh, the benefits are clear, but they, much more than the UAE or Bahrain, have some stake in not appearing to abandon the Palestinian cause, so they can afford to wait for the right deal to come along. The smallest benefits, ironically, accrue to the Biden administration. Their investment here is the result of a political miscalculation by the White House that overestimates the boon Saudi-Israeli normalization will be for Biden in 2024, combined with the correct assessment of some members of Congress—most notably Democrat and AIPAC shill Ritchie Torres of New York—that their efforts on Capitol Hill will benefit their own, more limited and narrow political ambitions. </w:t>
      </w:r>
    </w:p>
    <w:p w14:paraId="68F33AE4" w14:textId="77777777" w:rsidR="00E551FE" w:rsidRPr="00A43D56" w:rsidRDefault="00E551FE" w:rsidP="00E551FE"/>
    <w:p w14:paraId="1B1C3B85" w14:textId="317A1734" w:rsidR="00E551FE" w:rsidRDefault="00E551FE" w:rsidP="00E551FE">
      <w:pPr>
        <w:pStyle w:val="Heading2"/>
      </w:pPr>
      <w:r>
        <w:lastRenderedPageBreak/>
        <w:t>Normalization Bad</w:t>
      </w:r>
    </w:p>
    <w:p w14:paraId="7C1CBD95" w14:textId="77777777" w:rsidR="00CC01A3" w:rsidRDefault="00CC01A3" w:rsidP="00CC01A3">
      <w:pPr>
        <w:pStyle w:val="Heading3"/>
      </w:pPr>
      <w:r w:rsidRPr="00D52A65">
        <w:lastRenderedPageBreak/>
        <w:t>T/ China SOI Good</w:t>
      </w:r>
    </w:p>
    <w:p w14:paraId="75A20139" w14:textId="77777777" w:rsidR="00CC01A3" w:rsidRPr="005702E5" w:rsidRDefault="00CC01A3" w:rsidP="00CC01A3">
      <w:pPr>
        <w:pStyle w:val="Heading4"/>
      </w:pPr>
      <w:r w:rsidRPr="005702E5">
        <w:t>Enhanced Chinese presence in the Middle East is necessary to prevent Iran break out, oil price shocks and regional war</w:t>
      </w:r>
    </w:p>
    <w:p w14:paraId="6315F0E6" w14:textId="77777777" w:rsidR="00CC01A3" w:rsidRPr="00552199" w:rsidRDefault="00CC01A3" w:rsidP="00CC01A3">
      <w:pPr>
        <w:spacing w:after="0"/>
        <w:rPr>
          <w:rStyle w:val="Style13ptBold"/>
        </w:rPr>
      </w:pPr>
      <w:r w:rsidRPr="00552199">
        <w:rPr>
          <w:rStyle w:val="Style13ptBold"/>
        </w:rPr>
        <w:t>Slavin 6/13</w:t>
      </w:r>
    </w:p>
    <w:p w14:paraId="5BC797DF" w14:textId="77777777" w:rsidR="00CC01A3" w:rsidRPr="00552199" w:rsidRDefault="00CC01A3" w:rsidP="00CC01A3">
      <w:pPr>
        <w:spacing w:after="0"/>
      </w:pPr>
      <w:r>
        <w:t>Barbara Slavin is a distinguished fellow at the Stimson Center in Washington and a lecturer in international affairs at George Washington University. “Risks and opportunities in an increasingly multipolar Middle East,” June 13, 2023  https://www.stimson.org/2023/risks-and-opportunities-in-an-increasingly-multipolar-middle-east/</w:t>
      </w:r>
    </w:p>
    <w:p w14:paraId="131A2A92" w14:textId="77777777" w:rsidR="00CC01A3" w:rsidRPr="00D52A65" w:rsidRDefault="00CC01A3" w:rsidP="00CC01A3">
      <w:pPr>
        <w:spacing w:after="0"/>
        <w:rPr>
          <w:rStyle w:val="StyleUnderline"/>
        </w:rPr>
      </w:pPr>
      <w:r w:rsidRPr="00D52A65">
        <w:rPr>
          <w:rStyle w:val="StyleUnderline"/>
        </w:rPr>
        <w:t>China’s growing partnership with the Middle East is</w:t>
      </w:r>
      <w:r>
        <w:t xml:space="preserve"> significant but </w:t>
      </w:r>
      <w:r w:rsidRPr="00D52A65">
        <w:rPr>
          <w:rStyle w:val="StyleUnderline"/>
        </w:rPr>
        <w:t>not</w:t>
      </w:r>
      <w:r>
        <w:t xml:space="preserve"> yet </w:t>
      </w:r>
      <w:r w:rsidRPr="00D52A65">
        <w:rPr>
          <w:rStyle w:val="StyleUnderline"/>
        </w:rPr>
        <w:t>a strategic shift away from dominance by a U.S.-organized coalition</w:t>
      </w:r>
      <w:r>
        <w:t xml:space="preserve">. Still, </w:t>
      </w:r>
      <w:r w:rsidRPr="00D52A65">
        <w:rPr>
          <w:rStyle w:val="StyleUnderline"/>
        </w:rPr>
        <w:t>there are potential opportunities in China’s growing profile in terms of preventing conflict. The fact that China is the major purchaser of Iranian oil is a disincentive to Iran ever carrying out its repeated threats to close the Strait of Hormuz to tanker traffic. China is also likely to urge Iran not to cross the line and build nuclear weapons.</w:t>
      </w:r>
    </w:p>
    <w:p w14:paraId="6DDFCD5F" w14:textId="77777777" w:rsidR="00CC01A3" w:rsidRDefault="00CC01A3" w:rsidP="00CC01A3">
      <w:pPr>
        <w:spacing w:after="0"/>
      </w:pPr>
      <w:r>
        <w:t>As Secretary of State Antony Blinken set off for Saudi Arabia on June 6, 2023, the second high-level U.S. official to visit the Kingdom in a month, the State Department issued a lengthy fact sheet extolling eight decades of U.S.-Saudi relations.</w:t>
      </w:r>
    </w:p>
    <w:p w14:paraId="3DD6A767" w14:textId="77777777" w:rsidR="00CC01A3" w:rsidRDefault="00CC01A3" w:rsidP="00CC01A3">
      <w:pPr>
        <w:spacing w:after="0"/>
      </w:pPr>
      <w:r>
        <w:t>That the Biden administration felt compelled to remind the world exactly what had bound the two countries for so long reflected a counterfactual: growing strains between a hydrocarbon fuel-sufficient democracy and an authoritarian monarchy that is the primary gas station for other countries, especially U.S. rival China.</w:t>
      </w:r>
    </w:p>
    <w:p w14:paraId="6EE0F7DA" w14:textId="77777777" w:rsidR="00CC01A3" w:rsidRDefault="00CC01A3" w:rsidP="00CC01A3">
      <w:pPr>
        <w:spacing w:after="0"/>
      </w:pPr>
      <w:r>
        <w:t>The trip came at a time of shifting dynamics in a Middle East that perceives a U.S. retrenchment, even as members of the Gulf Cooperation Council (GCC) and Israel continue to rely on U.S. weapons and military personnel, primarily to deter Iran.  In response, the region is pursuing multi-alignment with other partners. These trends come as the U.S. enters a new presidential election season eager to avoid major crises in a part of the world that has often been the source of turmoil and U.S. military intervention for more than four decades.</w:t>
      </w:r>
    </w:p>
    <w:p w14:paraId="47915371" w14:textId="77777777" w:rsidR="00CC01A3" w:rsidRDefault="00CC01A3" w:rsidP="00CC01A3">
      <w:pPr>
        <w:spacing w:after="0"/>
      </w:pPr>
      <w:r>
        <w:t xml:space="preserve">To examine these trends and identify both opportunities and potential perils for U.S. policymakers over the next 18 months, the Stimson Center’s Middle East Voices and Reimagining U.S. Grand Strategy programs convened a day-long symposium of more than a dozen regional experts. The participants, several of whom agreed to be quoted by name, focused on potential shocks that could result in U.S. military action and how the U.S. might adapt to new regional dynamics. They also looked at China’s rising role and whether that might translate into a more active and constructive posture beyond midwifing a recent agreement between Iran and Saudi Arabia to normalize relations. </w:t>
      </w:r>
    </w:p>
    <w:p w14:paraId="2D3AE999" w14:textId="77777777" w:rsidR="00CC01A3" w:rsidRDefault="00CC01A3" w:rsidP="00CC01A3">
      <w:pPr>
        <w:spacing w:after="0"/>
      </w:pPr>
      <w:r>
        <w:t>China’s Role</w:t>
      </w:r>
    </w:p>
    <w:p w14:paraId="48205A5D" w14:textId="77777777" w:rsidR="00CC01A3" w:rsidRDefault="00CC01A3" w:rsidP="00CC01A3">
      <w:pPr>
        <w:spacing w:after="0"/>
      </w:pPr>
      <w:r w:rsidRPr="00E12866">
        <w:rPr>
          <w:rStyle w:val="StyleUnderline"/>
        </w:rPr>
        <w:t>China’s profile in the Middle East has been growing for more than a decade and took a major leap in 2016, when</w:t>
      </w:r>
      <w:r>
        <w:t xml:space="preserve"> President </w:t>
      </w:r>
      <w:r w:rsidRPr="00E12866">
        <w:rPr>
          <w:rStyle w:val="StyleUnderline"/>
        </w:rPr>
        <w:t>Xi</w:t>
      </w:r>
      <w:r>
        <w:t xml:space="preserve"> Jinping traveled to the region and </w:t>
      </w:r>
      <w:r w:rsidRPr="00E12866">
        <w:rPr>
          <w:rStyle w:val="StyleUnderline"/>
        </w:rPr>
        <w:t>concluded multiple strategic partnership agreements</w:t>
      </w:r>
      <w:r>
        <w:t xml:space="preserve">, noted the Stimson Center’s Jesse Marks. The Chinese benefited from erratic U.S. policies under the Trump administration and also used “vaccine diplomacy” to great effect during the Covid crisis, providing inexpensive Sinovac shots to countries including Jordan and Iran. A U.S. non-response to rocket attacks on the Saudi oil facility at Abqaiq in 2019 marked an inflection point in Saudi/GCC perceptions of U.S. reliability. In addition, </w:t>
      </w:r>
      <w:r w:rsidRPr="00E12866">
        <w:rPr>
          <w:rStyle w:val="StyleUnderline"/>
        </w:rPr>
        <w:t>strains with</w:t>
      </w:r>
      <w:r>
        <w:t xml:space="preserve"> the </w:t>
      </w:r>
      <w:r w:rsidRPr="00E12866">
        <w:rPr>
          <w:rStyle w:val="StyleUnderline"/>
        </w:rPr>
        <w:t>Biden</w:t>
      </w:r>
      <w:r>
        <w:t xml:space="preserve"> administration </w:t>
      </w:r>
      <w:r w:rsidRPr="00E12866">
        <w:rPr>
          <w:rStyle w:val="StyleUnderline"/>
        </w:rPr>
        <w:t>and Congress over the Saudi killing of</w:t>
      </w:r>
      <w:r>
        <w:t xml:space="preserve"> U.S.-based journalist Jamal </w:t>
      </w:r>
      <w:r w:rsidRPr="00E12866">
        <w:rPr>
          <w:rStyle w:val="StyleUnderline"/>
        </w:rPr>
        <w:t>Khashoggi</w:t>
      </w:r>
      <w:r>
        <w:t xml:space="preserve"> in 2018 </w:t>
      </w:r>
      <w:r w:rsidRPr="00E12866">
        <w:rPr>
          <w:rStyle w:val="StyleUnderline"/>
        </w:rPr>
        <w:t>and other</w:t>
      </w:r>
      <w:r>
        <w:t xml:space="preserve"> Saudi </w:t>
      </w:r>
      <w:r w:rsidRPr="00E12866">
        <w:rPr>
          <w:rStyle w:val="StyleUnderline"/>
        </w:rPr>
        <w:t>human rights abuses</w:t>
      </w:r>
      <w:r>
        <w:t xml:space="preserve"> and what was seen as an incompetent U.S. withdrawal from Afghanistan in 2021 </w:t>
      </w:r>
      <w:r w:rsidRPr="00E12866">
        <w:rPr>
          <w:rStyle w:val="StyleUnderline"/>
        </w:rPr>
        <w:t xml:space="preserve">contributed to unhappiness </w:t>
      </w:r>
      <w:r w:rsidRPr="00E12866">
        <w:rPr>
          <w:rStyle w:val="StyleUnderline"/>
        </w:rPr>
        <w:lastRenderedPageBreak/>
        <w:t>with Washington in Riyadh</w:t>
      </w:r>
      <w:r>
        <w:t xml:space="preserve"> and other regional capitals. The United Arab Emirates also objected to the lack of a firm U.S. response to attacks by Iranian-backed Houthi rebels in Yemen and Iran’s recent seizure of oil tankers.  </w:t>
      </w:r>
    </w:p>
    <w:p w14:paraId="1C377C14" w14:textId="77777777" w:rsidR="00CC01A3" w:rsidRDefault="00CC01A3" w:rsidP="00CC01A3">
      <w:pPr>
        <w:spacing w:after="0"/>
      </w:pPr>
      <w:r>
        <w:t>Participants saw China’s growing partnership with the region as significant but not yet a strategic shift away from dominance by a U.S.-organized coalition. James Jeffrey, a former U.S. diplomat now chair of the Middle East Program at the Woodrow Wilson Center, noted that the U.S. still has 30-40,000 troops based in 10 Arab countries, Israel, and Turkey, provides nearly $10 billion in mostly military aid annually and sells some $150 billion in weapons, which require U.S. maintenance, spare parts, and training. However, Kristin Diwan of the Arab Gulf States Institute in Washington said the U.S. is not perceived as injecting stability in the region and that Arab countries see “an alternative global order” in which they are not obliged to follow U.S. dictates.  “There is a sense of happiness and rediscovery of agency in the Middle East because the U.S. left and is not playing such a role in deciding who is in charge,” said Trita Parsi of the Quincy Institute. “The U.S. focus is on Ukraine and Taiwan, allowing the space for [Middle East] détente.”</w:t>
      </w:r>
    </w:p>
    <w:p w14:paraId="179FBA06" w14:textId="77777777" w:rsidR="00CC01A3" w:rsidRDefault="00CC01A3" w:rsidP="00CC01A3">
      <w:pPr>
        <w:spacing w:after="0"/>
      </w:pPr>
      <w:r>
        <w:t xml:space="preserve">Participants pointed to potential opportunities in China’s growing profile in terms of preventing conflict. For example, the fact that China is the major purchaser of Iranian oil is a disincentive to Iran ever carrying out its repeated threats to close the Strait of Hormuz to tanker traffic. </w:t>
      </w:r>
      <w:r w:rsidRPr="00E12866">
        <w:rPr>
          <w:rStyle w:val="StyleUnderline"/>
        </w:rPr>
        <w:t>China is</w:t>
      </w:r>
      <w:r>
        <w:t xml:space="preserve"> also </w:t>
      </w:r>
      <w:r w:rsidRPr="00E12866">
        <w:rPr>
          <w:rStyle w:val="StyleUnderline"/>
        </w:rPr>
        <w:t>likely to urge Iran not to cross the line and build nuclear weapons out of fear that could trigger a military confrontation which would also imperil oil shipments and threaten the global economy</w:t>
      </w:r>
      <w:r>
        <w:t>. In addition, China is concerned that Iran’s eventual acquisition of nuclear weapons might inspire similar actions in East Asia. Should a crisis loom, several participants suggested, the Arab League could request Chinese intervention and point out the big discrepancy between the interests of China, a major oil importer, and Russia, which would benefit from a war in the Persian Gulf and skyrocketing oil prices.</w:t>
      </w:r>
    </w:p>
    <w:p w14:paraId="35877F1B" w14:textId="77777777" w:rsidR="00CC01A3" w:rsidRDefault="00CC01A3" w:rsidP="00CC01A3">
      <w:pPr>
        <w:pStyle w:val="Heading3"/>
      </w:pPr>
      <w:r>
        <w:lastRenderedPageBreak/>
        <w:t>T/Human Rights Cred</w:t>
      </w:r>
    </w:p>
    <w:p w14:paraId="2A240055" w14:textId="77777777" w:rsidR="00CC01A3" w:rsidRPr="00051A58" w:rsidRDefault="00CC01A3" w:rsidP="00CC01A3">
      <w:pPr>
        <w:pStyle w:val="Heading4"/>
      </w:pPr>
      <w:r w:rsidRPr="00051A58">
        <w:t>Normalization sanctions Israeli apartheid and undermines US soft power</w:t>
      </w:r>
    </w:p>
    <w:p w14:paraId="422D8855" w14:textId="77777777" w:rsidR="00CC01A3" w:rsidRPr="00051A58" w:rsidRDefault="00CC01A3" w:rsidP="00CC01A3">
      <w:pPr>
        <w:spacing w:after="0"/>
        <w:rPr>
          <w:rStyle w:val="Style13ptBold"/>
        </w:rPr>
      </w:pPr>
      <w:r w:rsidRPr="00051A58">
        <w:rPr>
          <w:rStyle w:val="Style13ptBold"/>
        </w:rPr>
        <w:t>Walt 6/27</w:t>
      </w:r>
    </w:p>
    <w:p w14:paraId="67D3FB58" w14:textId="77777777" w:rsidR="00CC01A3" w:rsidRPr="00051A58" w:rsidRDefault="00CC01A3" w:rsidP="00CC01A3">
      <w:pPr>
        <w:spacing w:after="0"/>
      </w:pPr>
      <w:r>
        <w:t>Stephen M. Walt is a columnist at Foreign Policy and the Robert and Renée Belfer professor of international relations at Harvard University. “A Saudi-Israeli Peace Deal Isn’t Worth It” June 27, 2023 https://foreignpolicy.com/2023/06/27/saudi-israel-biden-blinken-peace-normalization/?tpcc=onboarding_trending</w:t>
      </w:r>
    </w:p>
    <w:p w14:paraId="4A5E5056" w14:textId="77777777" w:rsidR="00CC01A3" w:rsidRDefault="00CC01A3" w:rsidP="00CC01A3">
      <w:pPr>
        <w:spacing w:after="0"/>
      </w:pPr>
      <w:r>
        <w:t>In fact, there are two big reasons why this sudden push makes little sense right now.</w:t>
      </w:r>
    </w:p>
    <w:p w14:paraId="1F3CC644" w14:textId="77777777" w:rsidR="00CC01A3" w:rsidRDefault="00CC01A3" w:rsidP="00CC01A3">
      <w:pPr>
        <w:spacing w:after="0" w:line="240" w:lineRule="auto"/>
      </w:pPr>
      <w:r>
        <w:t xml:space="preserve">First, </w:t>
      </w:r>
      <w:r w:rsidRPr="00177DE0">
        <w:rPr>
          <w:rStyle w:val="StyleUnderline"/>
        </w:rPr>
        <w:t>the danger of a serious conflict between Israel and any Arab states is already vanishingly small.</w:t>
      </w:r>
      <w:r>
        <w:t xml:space="preserve"> The days where Israel had to worry about being surrounded by large, hostile, and more populous Arab coalition—with some members armed and trained by the Soviet Union—are long gone. Let’s not forget that the supposedly outnumbered and vulnerable Israeli David won every one of the wars fought against the mostly mythical Arab Goliath. Today, Israel has the most powerful military in the region, and it is the only country in the Middle East with nuclear weapons. Saudi Arabia isn’t going to attack Israel under any circumstances, and neither are Jordan, Iraq, or Egypt. Syria is still technically a belligerent, but the battered Assad regime won’t lift a finger against Israel either. Indeed, most of these states have been collaborating with Israel against mutual foes—including Hamas in Gaza and of course Iran—for a long time.</w:t>
      </w:r>
    </w:p>
    <w:p w14:paraId="798EDC11" w14:textId="77777777" w:rsidR="00CC01A3" w:rsidRDefault="00CC01A3" w:rsidP="00CC01A3">
      <w:pPr>
        <w:spacing w:after="0" w:line="240" w:lineRule="auto"/>
      </w:pPr>
      <w:r>
        <w:t>Don’t get me wrong: Full normalization would be nice—especially for Israel—and arranging it would probably win the Biden administration some plaudits from groups such as the American Israel Public Affairs Committee . But normalization wouldn’t be a sea change in regional politics; it would merely codify and make a situation that already exists more visible. The open secret is that Saudi Arabia (and some other Gulf states) tacitly accepted Israel a long time ago, even if they haven’t been willing to admit it in public. The bottom line is that even if Biden’s long-shot bid were to pay off, the strategic benefits for the United States will be minor.</w:t>
      </w:r>
    </w:p>
    <w:p w14:paraId="789D6F4F" w14:textId="77777777" w:rsidR="00CC01A3" w:rsidRDefault="00CC01A3" w:rsidP="00CC01A3">
      <w:pPr>
        <w:spacing w:after="0" w:line="240" w:lineRule="auto"/>
      </w:pPr>
      <w:r>
        <w:t>Second, in making this pu</w:t>
      </w:r>
      <w:r w:rsidRPr="00051A58">
        <w:t>sh</w:t>
      </w:r>
      <w:r w:rsidRPr="00051A58">
        <w:rPr>
          <w:rStyle w:val="StyleUnderline"/>
        </w:rPr>
        <w:t>, Biden and Blinken are spending</w:t>
      </w:r>
      <w:r w:rsidRPr="00051A58">
        <w:t xml:space="preserve"> scant </w:t>
      </w:r>
      <w:r w:rsidRPr="00051A58">
        <w:rPr>
          <w:rStyle w:val="StyleUnderline"/>
        </w:rPr>
        <w:t>political capital on two of the least grateful clients in America’s portfolio</w:t>
      </w:r>
      <w:r>
        <w:t xml:space="preserve">. Israeli Prime Minister Benjamin </w:t>
      </w:r>
      <w:r w:rsidRPr="00051A58">
        <w:rPr>
          <w:rStyle w:val="StyleUnderline"/>
        </w:rPr>
        <w:t>Netanyahu</w:t>
      </w:r>
      <w:r>
        <w:t xml:space="preserve"> has a history of treating U.S. presidents with contempt, and his relationship with Biden has been frosty. He </w:t>
      </w:r>
      <w:r w:rsidRPr="00051A58">
        <w:rPr>
          <w:rStyle w:val="StyleUnderline"/>
        </w:rPr>
        <w:t>now heads</w:t>
      </w:r>
      <w:r>
        <w:t xml:space="preserve"> </w:t>
      </w:r>
      <w:r w:rsidRPr="00051A58">
        <w:rPr>
          <w:rStyle w:val="StyleUnderline"/>
        </w:rPr>
        <w:t>the most hard-line government in Israel’s history, one that is streamlining the colonization of the West Bank and facilitating an increasingly violent campaign against its Palestinian subjects</w:t>
      </w:r>
      <w:r>
        <w:t xml:space="preserve"> (including some U.S. citizens). The Biden administration isn’t happy about these developments, not to mention Israel’s drift away from democracy, but it has confined itself to the usual limp and ineffectual protests. Meanwhile, Israel has remained steadfastly neutral over the war in Ukraine while continuing to receive generous U.S. military and diplomatic backing. Netanyahu and company are just acting in what they think is Israel’s best interest, of course, but their conduct should be a wake-up call for Biden &amp; Co.</w:t>
      </w:r>
    </w:p>
    <w:p w14:paraId="4AC422B5" w14:textId="77777777" w:rsidR="00CC01A3" w:rsidRDefault="00CC01A3" w:rsidP="00CC01A3">
      <w:pPr>
        <w:spacing w:after="0" w:line="240" w:lineRule="auto"/>
      </w:pPr>
      <w:r>
        <w:t xml:space="preserve">Saudi Arabia is no more deserving of U.S. diplomatic solicitude. Even if one ignores the 2018 murder of journalist Jamal Khashoggi by Saudi agents, </w:t>
      </w:r>
      <w:r w:rsidRPr="00177DE0">
        <w:rPr>
          <w:rStyle w:val="StyleUnderline"/>
        </w:rPr>
        <w:t xml:space="preserve">Saudi Arabia has been a </w:t>
      </w:r>
      <w:r>
        <w:t xml:space="preserve">prickly and </w:t>
      </w:r>
      <w:r w:rsidRPr="00177DE0">
        <w:rPr>
          <w:rStyle w:val="StyleUnderline"/>
        </w:rPr>
        <w:t>unhelpful ally of late</w:t>
      </w:r>
      <w:r>
        <w:t xml:space="preserve">. </w:t>
      </w:r>
      <w:r w:rsidRPr="00177DE0">
        <w:rPr>
          <w:rStyle w:val="StyleUnderline"/>
        </w:rPr>
        <w:t>Its military campaign in Yemen was a humanitarian disaster and a blow to America’s image</w:t>
      </w:r>
      <w:r>
        <w:t xml:space="preserve">, insofar </w:t>
      </w:r>
      <w:r w:rsidRPr="00177DE0">
        <w:rPr>
          <w:rStyle w:val="StyleUnderline"/>
        </w:rPr>
        <w:t>as U.S. support facilitated a destructive</w:t>
      </w:r>
      <w:r>
        <w:t xml:space="preserve"> and largely pointless </w:t>
      </w:r>
      <w:r w:rsidRPr="00177DE0">
        <w:rPr>
          <w:rStyle w:val="StyleUnderline"/>
        </w:rPr>
        <w:t>war. Riyadh has also stayed on the sidelines over Ukraine, and it continues to feed the Russian war machine by purchasing Russian oil at bargain prices while exporting more of its own production at a premium</w:t>
      </w:r>
      <w:r>
        <w:t xml:space="preserve">. Moreover, </w:t>
      </w:r>
      <w:r w:rsidRPr="00177DE0">
        <w:rPr>
          <w:rStyle w:val="StyleUnderline"/>
        </w:rPr>
        <w:t>the Saudis angered</w:t>
      </w:r>
      <w:r>
        <w:t xml:space="preserve"> the </w:t>
      </w:r>
      <w:r w:rsidRPr="00177DE0">
        <w:rPr>
          <w:rStyle w:val="StyleUnderline"/>
        </w:rPr>
        <w:t xml:space="preserve">Biden </w:t>
      </w:r>
      <w:r>
        <w:t xml:space="preserve">administration last fall </w:t>
      </w:r>
      <w:r w:rsidRPr="00177DE0">
        <w:rPr>
          <w:rStyle w:val="StyleUnderline"/>
        </w:rPr>
        <w:t>by coordinating a production cut with Russia to keep prices up, despite direct U.S. requests that they not</w:t>
      </w:r>
      <w:r>
        <w:t xml:space="preserve"> do so. Crown Prince </w:t>
      </w:r>
      <w:r w:rsidRPr="00177DE0">
        <w:rPr>
          <w:rStyle w:val="StyleUnderline"/>
        </w:rPr>
        <w:t>M</w:t>
      </w:r>
      <w:r>
        <w:t xml:space="preserve">ohammed </w:t>
      </w:r>
      <w:r w:rsidRPr="00177DE0">
        <w:rPr>
          <w:rStyle w:val="StyleUnderline"/>
        </w:rPr>
        <w:t>b</w:t>
      </w:r>
      <w:r>
        <w:t xml:space="preserve">in </w:t>
      </w:r>
      <w:r w:rsidRPr="00177DE0">
        <w:rPr>
          <w:rStyle w:val="StyleUnderline"/>
        </w:rPr>
        <w:t>S</w:t>
      </w:r>
      <w:r>
        <w:t xml:space="preserve">alman </w:t>
      </w:r>
      <w:r w:rsidRPr="00177DE0">
        <w:rPr>
          <w:rStyle w:val="StyleUnderline"/>
        </w:rPr>
        <w:t>has moved steadily closer to China</w:t>
      </w:r>
      <w:r>
        <w:t>, too, and Saudi officials have made it clear that they welcome alternatives to U.S. patronage, especially in the economic realm.</w:t>
      </w:r>
    </w:p>
    <w:p w14:paraId="61746114" w14:textId="77777777" w:rsidR="00CC01A3" w:rsidRPr="00177DE0" w:rsidRDefault="00CC01A3" w:rsidP="00CC01A3">
      <w:pPr>
        <w:spacing w:after="0" w:line="240" w:lineRule="auto"/>
        <w:rPr>
          <w:u w:val="single"/>
        </w:rPr>
      </w:pPr>
      <w:r>
        <w:lastRenderedPageBreak/>
        <w:t xml:space="preserve">Here too: One can argue Saudi Arabia isn’t doing this to spite the administration; its just following its own interests. From Riyadh’s perspective, the fate of Ukraine is not a vital issue, and it makes good strategic sense to reach out to China and reduce dependence on U.S. protection. Fair enough, but </w:t>
      </w:r>
      <w:r w:rsidRPr="00177DE0">
        <w:rPr>
          <w:rStyle w:val="StyleUnderline"/>
        </w:rPr>
        <w:t>then why is Washington wasting time, effort, and potential leverage trying to broker a deal between Riyadh and Tel Aviv?</w:t>
      </w:r>
    </w:p>
    <w:p w14:paraId="48BD289D" w14:textId="77777777" w:rsidR="00CC01A3" w:rsidRDefault="00CC01A3" w:rsidP="00CC01A3">
      <w:pPr>
        <w:spacing w:after="0" w:line="240" w:lineRule="auto"/>
      </w:pPr>
      <w:r>
        <w:t>To be clear: If those two states think it makes sense to normalize their relationship at this point, the United States would not and should not object. But why should it expend any effort at all trying to persuade them?</w:t>
      </w:r>
    </w:p>
    <w:p w14:paraId="1BCBDB8A" w14:textId="77777777" w:rsidR="00CC01A3" w:rsidRDefault="00CC01A3" w:rsidP="00CC01A3">
      <w:pPr>
        <w:spacing w:after="0" w:line="240" w:lineRule="auto"/>
      </w:pPr>
      <w:r>
        <w:t xml:space="preserve">It’s possible that </w:t>
      </w:r>
      <w:r w:rsidRPr="00177DE0">
        <w:rPr>
          <w:rStyle w:val="StyleUnderline"/>
        </w:rPr>
        <w:t>Biden and Blinken are worried about declining U.S. influence in the region and alarmed by China’s recent diplomatic achievements. Convincing Saudi Arabia to normalize relations with Israel would show that the U</w:t>
      </w:r>
      <w:r>
        <w:t xml:space="preserve">nited </w:t>
      </w:r>
      <w:r w:rsidRPr="00177DE0">
        <w:rPr>
          <w:rStyle w:val="StyleUnderline"/>
        </w:rPr>
        <w:t>S</w:t>
      </w:r>
      <w:r>
        <w:t xml:space="preserve">tates </w:t>
      </w:r>
      <w:r w:rsidRPr="00177DE0">
        <w:rPr>
          <w:rStyle w:val="StyleUnderline"/>
        </w:rPr>
        <w:t>could still deliver tangible diplomatic results</w:t>
      </w:r>
      <w:r>
        <w:t>, even if the strategic significance of the move were modest. Convincing the Saudis to shelve their nuclear ambitions as part of the deal would be a genuine achievement, but that’s not very likely.</w:t>
      </w:r>
    </w:p>
    <w:p w14:paraId="76B20210" w14:textId="77777777" w:rsidR="00CC01A3" w:rsidRDefault="00CC01A3" w:rsidP="00CC01A3">
      <w:pPr>
        <w:spacing w:after="0" w:line="240" w:lineRule="auto"/>
      </w:pPr>
      <w:r w:rsidRPr="00051A58">
        <w:rPr>
          <w:rStyle w:val="StyleUnderline"/>
        </w:rPr>
        <w:t>There’s one more big downside to this endeavor, and it might be the most significant</w:t>
      </w:r>
      <w:r>
        <w:t xml:space="preserve">. By pushing Israel and Saudi Arabia to normalize relations, </w:t>
      </w:r>
      <w:r w:rsidRPr="00051A58">
        <w:rPr>
          <w:rStyle w:val="StyleUnderline"/>
        </w:rPr>
        <w:t>Biden and Blinken are in effect helping make the world safer for Israeli apartheid.</w:t>
      </w:r>
      <w:r>
        <w:t xml:space="preserve"> The Saudis were never going to do very much to oppose the emerging one-state reality, of course, but </w:t>
      </w:r>
      <w:r w:rsidRPr="00051A58">
        <w:rPr>
          <w:rStyle w:val="StyleUnderline"/>
        </w:rPr>
        <w:t>normalization would be tantamount to their saying that permanent subjugation of the Palestinians is OK by them</w:t>
      </w:r>
      <w:r>
        <w:t xml:space="preserve">. Biden and Blinken aren’t going to do anything to halt or reverse this process either, even though </w:t>
      </w:r>
      <w:r w:rsidRPr="00051A58">
        <w:rPr>
          <w:rStyle w:val="StyleUnderline"/>
        </w:rPr>
        <w:t>it makes a mockery of their claims to take human rights seriously and makes their opposition to Russia’s annexation of Ukraine or China’s treatment of its Uyghur minority look hypocritical in the minds of independent observers</w:t>
      </w:r>
      <w:r>
        <w:t>.  If you’re wondering why much of the world no longer sees the United States as an inspiring beacon of progress, there’s part of your answer.</w:t>
      </w:r>
    </w:p>
    <w:p w14:paraId="26062436" w14:textId="77777777" w:rsidR="00CC01A3" w:rsidRDefault="00CC01A3" w:rsidP="00CC01A3">
      <w:pPr>
        <w:spacing w:after="0" w:line="240" w:lineRule="auto"/>
      </w:pPr>
      <w:r>
        <w:t>Given all the other items on the State Department’s to-do list, I can’t quite fathom why this long-shot bid is even being attempted.  And for those who believe that it’s at least worth a try, I’d remind them that trying and failing to broker a deal makes Washington look ineffectual, and all the more so when its entreaties are rejected by two states with whom the United States supposedly has a “special relationship.”</w:t>
      </w:r>
    </w:p>
    <w:p w14:paraId="54A803F5" w14:textId="77777777" w:rsidR="00CC01A3" w:rsidRPr="00051A58" w:rsidRDefault="00CC01A3" w:rsidP="00CC01A3">
      <w:pPr>
        <w:spacing w:after="0"/>
      </w:pPr>
    </w:p>
    <w:p w14:paraId="1792F0ED" w14:textId="535FC312" w:rsidR="00CC01A3" w:rsidRDefault="00CC01A3" w:rsidP="007A793C">
      <w:pPr>
        <w:pStyle w:val="Heading3"/>
      </w:pPr>
      <w:r>
        <w:lastRenderedPageBreak/>
        <w:t>T/Iran War</w:t>
      </w:r>
    </w:p>
    <w:p w14:paraId="1BCB6494" w14:textId="77777777" w:rsidR="00CC01A3" w:rsidRPr="00D94152" w:rsidRDefault="00CC01A3" w:rsidP="00CC01A3">
      <w:pPr>
        <w:pStyle w:val="Heading4"/>
      </w:pPr>
      <w:r>
        <w:t>Iran perceives normalization as a security threat – risks hypersonics deployment and Middle East conflict</w:t>
      </w:r>
    </w:p>
    <w:p w14:paraId="64DE4FD7" w14:textId="77777777" w:rsidR="00CC01A3" w:rsidRPr="00D94152" w:rsidRDefault="00CC01A3" w:rsidP="00CC01A3">
      <w:r w:rsidRPr="00D94152">
        <w:rPr>
          <w:rStyle w:val="Style13ptBold"/>
        </w:rPr>
        <w:t>Heiran-Nia 6-21</w:t>
      </w:r>
      <w:r w:rsidRPr="00D94152">
        <w:t>-2023 – Dr. Javad Heiran-Nia is t</w:t>
      </w:r>
      <w:r>
        <w:t>he director of the Persian Gulf Studies Groups at the Center for Scientific Research and Middle East Strategic Studies in Iran, “Iran fears Israel-Arab security integration more than normalization,” June 21</w:t>
      </w:r>
      <w:r w:rsidRPr="00D94152">
        <w:rPr>
          <w:vertAlign w:val="superscript"/>
        </w:rPr>
        <w:t>st</w:t>
      </w:r>
      <w:r>
        <w:t xml:space="preserve"> 2023, </w:t>
      </w:r>
      <w:r>
        <w:rPr>
          <w:i/>
          <w:iCs/>
        </w:rPr>
        <w:t>Stimson</w:t>
      </w:r>
      <w:r>
        <w:t xml:space="preserve">, </w:t>
      </w:r>
      <w:hyperlink r:id="rId54" w:history="1">
        <w:r w:rsidRPr="00CD7737">
          <w:rPr>
            <w:rStyle w:val="Hyperlink"/>
          </w:rPr>
          <w:t>www.stimson.org/2023/iran-fears-israel-arab-security-integration-more-than-normalization/</w:t>
        </w:r>
      </w:hyperlink>
      <w:r>
        <w:t xml:space="preserve"> ---lauren</w:t>
      </w:r>
    </w:p>
    <w:p w14:paraId="3FA9CF49" w14:textId="77777777" w:rsidR="00CC01A3" w:rsidRPr="00D94152" w:rsidRDefault="00CC01A3" w:rsidP="00CC01A3">
      <w:pPr>
        <w:rPr>
          <w:rStyle w:val="StyleUnderline"/>
        </w:rPr>
      </w:pPr>
      <w:r w:rsidRPr="00561C21">
        <w:rPr>
          <w:rStyle w:val="StyleUnderline"/>
          <w:highlight w:val="cyan"/>
        </w:rPr>
        <w:t>As Saudi Arabia and Israel flirt with establishing diplomatic ties, Iran is</w:t>
      </w:r>
      <w:r w:rsidRPr="00D94152">
        <w:rPr>
          <w:rStyle w:val="StyleUnderline"/>
        </w:rPr>
        <w:t xml:space="preserve"> watching with concern and </w:t>
      </w:r>
      <w:r w:rsidRPr="00561C21">
        <w:rPr>
          <w:rStyle w:val="StyleUnderline"/>
          <w:highlight w:val="cyan"/>
        </w:rPr>
        <w:t xml:space="preserve">determined to prevent a greater convergence of </w:t>
      </w:r>
      <w:r w:rsidRPr="00561C21">
        <w:rPr>
          <w:rStyle w:val="Emphasis"/>
          <w:highlight w:val="cyan"/>
        </w:rPr>
        <w:t>P</w:t>
      </w:r>
      <w:r w:rsidRPr="00561C21">
        <w:rPr>
          <w:rStyle w:val="StyleUnderline"/>
        </w:rPr>
        <w:t xml:space="preserve">ersian </w:t>
      </w:r>
      <w:r w:rsidRPr="00561C21">
        <w:rPr>
          <w:rStyle w:val="Emphasis"/>
          <w:highlight w:val="cyan"/>
        </w:rPr>
        <w:t>G</w:t>
      </w:r>
      <w:r w:rsidRPr="00561C21">
        <w:rPr>
          <w:rStyle w:val="StyleUnderline"/>
        </w:rPr>
        <w:t xml:space="preserve">ulf </w:t>
      </w:r>
      <w:r w:rsidRPr="00561C21">
        <w:rPr>
          <w:rStyle w:val="Emphasis"/>
          <w:highlight w:val="cyan"/>
        </w:rPr>
        <w:t>A</w:t>
      </w:r>
      <w:r w:rsidRPr="00561C21">
        <w:rPr>
          <w:rStyle w:val="StyleUnderline"/>
        </w:rPr>
        <w:t xml:space="preserve">rabs </w:t>
      </w:r>
      <w:r w:rsidRPr="00561C21">
        <w:rPr>
          <w:rStyle w:val="StyleUnderline"/>
          <w:highlight w:val="cyan"/>
        </w:rPr>
        <w:t>and Israel</w:t>
      </w:r>
      <w:r w:rsidRPr="00D94152">
        <w:rPr>
          <w:rStyle w:val="StyleUnderline"/>
        </w:rPr>
        <w:t>. </w:t>
      </w:r>
    </w:p>
    <w:p w14:paraId="7081F7BC" w14:textId="77777777" w:rsidR="00CC01A3" w:rsidRPr="00615513" w:rsidRDefault="00CC01A3" w:rsidP="00CC01A3">
      <w:pPr>
        <w:rPr>
          <w:sz w:val="16"/>
        </w:rPr>
      </w:pPr>
      <w:r w:rsidRPr="00615513">
        <w:rPr>
          <w:sz w:val="16"/>
        </w:rPr>
        <w:t xml:space="preserve">Current trends are the result of the transition of the world system from a U.S. hegemonic order to a great powers competition in which Washington focuses more on the rise of China and defeating Russia in Ukraine. Thus </w:t>
      </w:r>
      <w:r w:rsidRPr="00561C21">
        <w:rPr>
          <w:rStyle w:val="StyleUnderline"/>
          <w:highlight w:val="cyan"/>
        </w:rPr>
        <w:t>Washington has shifted</w:t>
      </w:r>
      <w:r w:rsidRPr="00703372">
        <w:rPr>
          <w:rStyle w:val="StyleUnderline"/>
        </w:rPr>
        <w:t xml:space="preserve"> from direct intervention </w:t>
      </w:r>
      <w:r w:rsidRPr="00561C21">
        <w:rPr>
          <w:rStyle w:val="StyleUnderline"/>
          <w:highlight w:val="cyan"/>
        </w:rPr>
        <w:t>in</w:t>
      </w:r>
      <w:r w:rsidRPr="00703372">
        <w:rPr>
          <w:rStyle w:val="StyleUnderline"/>
        </w:rPr>
        <w:t xml:space="preserve"> </w:t>
      </w:r>
      <w:r w:rsidRPr="00561C21">
        <w:rPr>
          <w:rStyle w:val="StyleUnderline"/>
          <w:highlight w:val="cyan"/>
        </w:rPr>
        <w:t>the Middle East to an  “</w:t>
      </w:r>
      <w:hyperlink r:id="rId55" w:history="1">
        <w:r w:rsidRPr="00561C21">
          <w:rPr>
            <w:rStyle w:val="StyleUnderline"/>
            <w:b/>
            <w:bCs/>
            <w:highlight w:val="cyan"/>
          </w:rPr>
          <w:t>offshore balancing</w:t>
        </w:r>
      </w:hyperlink>
      <w:r w:rsidRPr="00561C21">
        <w:rPr>
          <w:rStyle w:val="StyleUnderline"/>
          <w:b/>
          <w:bCs/>
          <w:highlight w:val="cyan"/>
        </w:rPr>
        <w:t>” strategy</w:t>
      </w:r>
      <w:r w:rsidRPr="00561C21">
        <w:rPr>
          <w:rStyle w:val="StyleUnderline"/>
          <w:highlight w:val="cyan"/>
        </w:rPr>
        <w:t xml:space="preserve"> in which</w:t>
      </w:r>
      <w:r w:rsidRPr="00615513">
        <w:rPr>
          <w:sz w:val="16"/>
        </w:rPr>
        <w:t xml:space="preserve"> U.S. </w:t>
      </w:r>
      <w:r w:rsidRPr="00561C21">
        <w:rPr>
          <w:rStyle w:val="StyleUnderline"/>
          <w:highlight w:val="cyan"/>
        </w:rPr>
        <w:t>regional allies are expected to play a greater role</w:t>
      </w:r>
      <w:r w:rsidRPr="00703372">
        <w:rPr>
          <w:rStyle w:val="StyleUnderline"/>
        </w:rPr>
        <w:t xml:space="preserve"> in securing the region</w:t>
      </w:r>
      <w:r w:rsidRPr="00615513">
        <w:rPr>
          <w:sz w:val="16"/>
        </w:rPr>
        <w:t>. </w:t>
      </w:r>
    </w:p>
    <w:p w14:paraId="4509EDCB" w14:textId="77777777" w:rsidR="00CC01A3" w:rsidRPr="00615513" w:rsidRDefault="00CC01A3" w:rsidP="00CC01A3">
      <w:pPr>
        <w:rPr>
          <w:sz w:val="16"/>
        </w:rPr>
      </w:pPr>
      <w:r w:rsidRPr="00703372">
        <w:rPr>
          <w:rStyle w:val="StyleUnderline"/>
        </w:rPr>
        <w:t>The U.S. now bills itself as a  </w:t>
      </w:r>
      <w:hyperlink r:id="rId56" w:history="1">
        <w:r w:rsidRPr="00703372">
          <w:rPr>
            <w:rStyle w:val="StyleUnderline"/>
          </w:rPr>
          <w:t>‘‘security integrator”</w:t>
        </w:r>
      </w:hyperlink>
      <w:r w:rsidRPr="00703372">
        <w:rPr>
          <w:rStyle w:val="StyleUnderline"/>
        </w:rPr>
        <w:t> coordinating among</w:t>
      </w:r>
      <w:r w:rsidRPr="00615513">
        <w:rPr>
          <w:sz w:val="16"/>
        </w:rPr>
        <w:t xml:space="preserve"> Gulf Cooperation Council members (</w:t>
      </w:r>
      <w:r w:rsidRPr="00703372">
        <w:rPr>
          <w:rStyle w:val="StyleUnderline"/>
        </w:rPr>
        <w:t>GCC) and Israel</w:t>
      </w:r>
      <w:r w:rsidRPr="00615513">
        <w:rPr>
          <w:sz w:val="16"/>
        </w:rPr>
        <w:t>, which has been </w:t>
      </w:r>
      <w:hyperlink r:id="rId57" w:history="1">
        <w:r w:rsidRPr="00615513">
          <w:rPr>
            <w:rStyle w:val="Hyperlink"/>
            <w:sz w:val="16"/>
          </w:rPr>
          <w:t>moved</w:t>
        </w:r>
      </w:hyperlink>
      <w:r w:rsidRPr="00615513">
        <w:rPr>
          <w:sz w:val="16"/>
        </w:rPr>
        <w:t xml:space="preserve"> from U.S. European Command (EUCOM) to U.S. Central Command (CENTCOM) </w:t>
      </w:r>
      <w:r w:rsidRPr="00703372">
        <w:rPr>
          <w:rStyle w:val="StyleUnderline"/>
        </w:rPr>
        <w:t>to facilitate closer cooperation with the Arabs regarding perceived threats from Iran</w:t>
      </w:r>
      <w:r w:rsidRPr="00615513">
        <w:rPr>
          <w:sz w:val="16"/>
        </w:rPr>
        <w:t xml:space="preserve"> and its partners.</w:t>
      </w:r>
    </w:p>
    <w:p w14:paraId="28F46063" w14:textId="77777777" w:rsidR="00CC01A3" w:rsidRPr="00615513" w:rsidRDefault="00CC01A3" w:rsidP="00CC01A3">
      <w:pPr>
        <w:rPr>
          <w:sz w:val="16"/>
        </w:rPr>
      </w:pPr>
      <w:r w:rsidRPr="00615513">
        <w:rPr>
          <w:sz w:val="16"/>
        </w:rPr>
        <w:t xml:space="preserve">In this context, </w:t>
      </w:r>
      <w:r w:rsidRPr="00703372">
        <w:rPr>
          <w:rStyle w:val="StyleUnderline"/>
        </w:rPr>
        <w:t xml:space="preserve">the process of </w:t>
      </w:r>
      <w:r w:rsidRPr="00561C21">
        <w:rPr>
          <w:rStyle w:val="StyleUnderline"/>
          <w:highlight w:val="cyan"/>
        </w:rPr>
        <w:t xml:space="preserve">normalizing Israel’s relations with the </w:t>
      </w:r>
      <w:r w:rsidRPr="00561C21">
        <w:rPr>
          <w:rStyle w:val="Emphasis"/>
          <w:highlight w:val="cyan"/>
        </w:rPr>
        <w:t>P</w:t>
      </w:r>
      <w:r w:rsidRPr="00561C21">
        <w:rPr>
          <w:rStyle w:val="StyleUnderline"/>
        </w:rPr>
        <w:t xml:space="preserve">ersian </w:t>
      </w:r>
      <w:r w:rsidRPr="00561C21">
        <w:rPr>
          <w:rStyle w:val="Emphasis"/>
          <w:highlight w:val="cyan"/>
        </w:rPr>
        <w:t>G</w:t>
      </w:r>
      <w:r w:rsidRPr="00561C21">
        <w:rPr>
          <w:rStyle w:val="StyleUnderline"/>
        </w:rPr>
        <w:t>ulf</w:t>
      </w:r>
      <w:r w:rsidRPr="00703372">
        <w:rPr>
          <w:rStyle w:val="StyleUnderline"/>
        </w:rPr>
        <w:t xml:space="preserve"> </w:t>
      </w:r>
      <w:r w:rsidRPr="00561C21">
        <w:rPr>
          <w:rStyle w:val="Emphasis"/>
          <w:highlight w:val="cyan"/>
        </w:rPr>
        <w:t>A</w:t>
      </w:r>
      <w:r w:rsidRPr="00703372">
        <w:rPr>
          <w:rStyle w:val="StyleUnderline"/>
        </w:rPr>
        <w:t xml:space="preserve">rabs </w:t>
      </w:r>
      <w:r w:rsidRPr="00561C21">
        <w:rPr>
          <w:rStyle w:val="StyleUnderline"/>
          <w:highlight w:val="cyan"/>
        </w:rPr>
        <w:t>is meant to increase regional integration to the detriment of Iran</w:t>
      </w:r>
      <w:r w:rsidRPr="00615513">
        <w:rPr>
          <w:sz w:val="16"/>
        </w:rPr>
        <w:t xml:space="preserve">. </w:t>
      </w:r>
      <w:r w:rsidRPr="00615513">
        <w:rPr>
          <w:rStyle w:val="StyleUnderline"/>
          <w:highlight w:val="cyan"/>
        </w:rPr>
        <w:t>The</w:t>
      </w:r>
      <w:r w:rsidRPr="00615513">
        <w:rPr>
          <w:sz w:val="16"/>
        </w:rPr>
        <w:t xml:space="preserve"> establishment of a ‘</w:t>
      </w:r>
      <w:hyperlink r:id="rId58" w:history="1">
        <w:r w:rsidRPr="00615513">
          <w:rPr>
            <w:rStyle w:val="Hyperlink"/>
            <w:sz w:val="16"/>
          </w:rPr>
          <w:t>‘</w:t>
        </w:r>
        <w:r w:rsidRPr="00615513">
          <w:rPr>
            <w:rStyle w:val="StyleUnderline"/>
            <w:sz w:val="16"/>
            <w:highlight w:val="cyan"/>
          </w:rPr>
          <w:t>joint air defense system</w:t>
        </w:r>
        <w:r w:rsidRPr="00615513">
          <w:rPr>
            <w:rStyle w:val="Hyperlink"/>
            <w:sz w:val="16"/>
          </w:rPr>
          <w:t>’</w:t>
        </w:r>
      </w:hyperlink>
      <w:r w:rsidRPr="00615513">
        <w:rPr>
          <w:sz w:val="16"/>
        </w:rPr>
        <w:t xml:space="preserve">’ — Middle East Air Defense or MEAD — </w:t>
      </w:r>
      <w:r w:rsidRPr="00561C21">
        <w:rPr>
          <w:rStyle w:val="StyleUnderline"/>
          <w:highlight w:val="cyan"/>
        </w:rPr>
        <w:t>is one goal</w:t>
      </w:r>
      <w:r w:rsidRPr="00615513">
        <w:rPr>
          <w:sz w:val="16"/>
        </w:rPr>
        <w:t xml:space="preserve"> of this convergence. Former Israeli Foreign Minister Yair Lapid has dubbed this a</w:t>
      </w:r>
      <w:r w:rsidRPr="00703372">
        <w:rPr>
          <w:rStyle w:val="StyleUnderline"/>
        </w:rPr>
        <w:t xml:space="preserve"> </w:t>
      </w:r>
      <w:r w:rsidRPr="00615513">
        <w:rPr>
          <w:sz w:val="16"/>
        </w:rPr>
        <w:t>‘‘new regional architecture’’</w:t>
      </w:r>
      <w:r w:rsidRPr="00703372">
        <w:rPr>
          <w:rStyle w:val="StyleUnderline"/>
        </w:rPr>
        <w:t xml:space="preserve"> </w:t>
      </w:r>
      <w:r w:rsidRPr="00561C21">
        <w:rPr>
          <w:rStyle w:val="StyleUnderline"/>
          <w:highlight w:val="cyan"/>
        </w:rPr>
        <w:t>whose main objective is to deter Iran</w:t>
      </w:r>
      <w:r w:rsidRPr="00615513">
        <w:rPr>
          <w:sz w:val="16"/>
        </w:rPr>
        <w:t xml:space="preserve"> and its proxy forces.</w:t>
      </w:r>
    </w:p>
    <w:p w14:paraId="42226F0F" w14:textId="77777777" w:rsidR="00CC01A3" w:rsidRPr="00615513" w:rsidRDefault="00CC01A3" w:rsidP="00CC01A3">
      <w:pPr>
        <w:rPr>
          <w:sz w:val="16"/>
        </w:rPr>
      </w:pPr>
      <w:r w:rsidRPr="00615513">
        <w:rPr>
          <w:sz w:val="16"/>
        </w:rPr>
        <w:t xml:space="preserve">Not surprisingly, </w:t>
      </w:r>
      <w:r w:rsidRPr="00561C21">
        <w:rPr>
          <w:rStyle w:val="StyleUnderline"/>
          <w:b/>
          <w:bCs/>
          <w:highlight w:val="cyan"/>
        </w:rPr>
        <w:t>Iran considers </w:t>
      </w:r>
      <w:hyperlink r:id="rId59" w:history="1">
        <w:r w:rsidRPr="00561C21">
          <w:rPr>
            <w:rStyle w:val="StyleUnderline"/>
            <w:b/>
            <w:bCs/>
            <w:highlight w:val="cyan"/>
          </w:rPr>
          <w:t>normalization</w:t>
        </w:r>
      </w:hyperlink>
      <w:r w:rsidRPr="00561C21">
        <w:rPr>
          <w:rStyle w:val="StyleUnderline"/>
          <w:highlight w:val="cyan"/>
        </w:rPr>
        <w:t> </w:t>
      </w:r>
      <w:r w:rsidRPr="00561C21">
        <w:rPr>
          <w:rStyle w:val="StyleUnderline"/>
        </w:rPr>
        <w:t>and</w:t>
      </w:r>
      <w:r w:rsidRPr="00703372">
        <w:rPr>
          <w:rStyle w:val="StyleUnderline"/>
        </w:rPr>
        <w:t xml:space="preserve"> especially </w:t>
      </w:r>
      <w:r w:rsidRPr="00561C21">
        <w:rPr>
          <w:rStyle w:val="StyleUnderline"/>
        </w:rPr>
        <w:t>a </w:t>
      </w:r>
      <w:hyperlink r:id="rId60" w:history="1">
        <w:r w:rsidRPr="00561C21">
          <w:rPr>
            <w:rStyle w:val="StyleUnderline"/>
          </w:rPr>
          <w:t>joint air defense system</w:t>
        </w:r>
      </w:hyperlink>
      <w:r w:rsidRPr="00561C21">
        <w:rPr>
          <w:rStyle w:val="StyleUnderline"/>
          <w:highlight w:val="cyan"/>
        </w:rPr>
        <w:t> </w:t>
      </w:r>
      <w:r w:rsidRPr="00561C21">
        <w:rPr>
          <w:rStyle w:val="Emphasis"/>
          <w:highlight w:val="cyan"/>
        </w:rPr>
        <w:t>as a threat</w:t>
      </w:r>
      <w:r w:rsidRPr="00615513">
        <w:rPr>
          <w:sz w:val="16"/>
        </w:rPr>
        <w:t xml:space="preserve">. Formal </w:t>
      </w:r>
      <w:r w:rsidRPr="00561C21">
        <w:rPr>
          <w:rStyle w:val="StyleUnderline"/>
          <w:highlight w:val="cyan"/>
        </w:rPr>
        <w:t>Saudi</w:t>
      </w:r>
      <w:r w:rsidRPr="00703372">
        <w:rPr>
          <w:rStyle w:val="StyleUnderline"/>
        </w:rPr>
        <w:t xml:space="preserve"> diplomatic </w:t>
      </w:r>
      <w:r w:rsidRPr="00561C21">
        <w:rPr>
          <w:rStyle w:val="StyleUnderline"/>
          <w:highlight w:val="cyan"/>
        </w:rPr>
        <w:t>ties</w:t>
      </w:r>
      <w:r w:rsidRPr="00703372">
        <w:rPr>
          <w:rStyle w:val="StyleUnderline"/>
        </w:rPr>
        <w:t xml:space="preserve"> </w:t>
      </w:r>
      <w:r w:rsidRPr="00561C21">
        <w:rPr>
          <w:rStyle w:val="StyleUnderline"/>
          <w:highlight w:val="cyan"/>
        </w:rPr>
        <w:t>with Israel would be</w:t>
      </w:r>
      <w:r w:rsidRPr="00615513">
        <w:rPr>
          <w:sz w:val="16"/>
        </w:rPr>
        <w:t xml:space="preserve"> particularly </w:t>
      </w:r>
      <w:r w:rsidRPr="00561C21">
        <w:rPr>
          <w:rStyle w:val="StyleUnderline"/>
          <w:highlight w:val="cyan"/>
        </w:rPr>
        <w:t>alarming given Saudi Arabia’s key position in the region</w:t>
      </w:r>
      <w:r w:rsidRPr="00615513">
        <w:rPr>
          <w:sz w:val="16"/>
        </w:rPr>
        <w:t xml:space="preserve">, the Arab world, and the Islamic world. </w:t>
      </w:r>
      <w:r w:rsidRPr="00561C21">
        <w:rPr>
          <w:rStyle w:val="StyleUnderline"/>
          <w:highlight w:val="cyan"/>
        </w:rPr>
        <w:t xml:space="preserve">It could </w:t>
      </w:r>
      <w:r w:rsidRPr="00561C21">
        <w:rPr>
          <w:rStyle w:val="StyleUnderline"/>
          <w:b/>
          <w:bCs/>
          <w:highlight w:val="cyan"/>
        </w:rPr>
        <w:t>endanger the Iran-led “axis of resistance”</w:t>
      </w:r>
      <w:r w:rsidRPr="00561C21">
        <w:rPr>
          <w:rStyle w:val="StyleUnderline"/>
          <w:highlight w:val="cyan"/>
        </w:rPr>
        <w:t xml:space="preserve"> and </w:t>
      </w:r>
      <w:r w:rsidRPr="00561C21">
        <w:rPr>
          <w:rStyle w:val="StyleUnderline"/>
          <w:b/>
          <w:bCs/>
          <w:highlight w:val="cyan"/>
        </w:rPr>
        <w:t>impact the Israeli-Palestinian conflict</w:t>
      </w:r>
      <w:r w:rsidRPr="00561C21">
        <w:rPr>
          <w:rStyle w:val="StyleUnderline"/>
          <w:highlight w:val="cyan"/>
        </w:rPr>
        <w:t xml:space="preserve"> as well as</w:t>
      </w:r>
      <w:r w:rsidRPr="00615513">
        <w:rPr>
          <w:sz w:val="16"/>
        </w:rPr>
        <w:t xml:space="preserve"> potentially </w:t>
      </w:r>
      <w:r w:rsidRPr="00561C21">
        <w:rPr>
          <w:rStyle w:val="StyleUnderline"/>
          <w:b/>
          <w:bCs/>
          <w:highlight w:val="cyan"/>
        </w:rPr>
        <w:t>boost internal threats to Iran</w:t>
      </w:r>
      <w:r w:rsidRPr="00615513">
        <w:rPr>
          <w:sz w:val="16"/>
        </w:rPr>
        <w:t xml:space="preserve"> from separatist and other opposition groups. </w:t>
      </w:r>
    </w:p>
    <w:p w14:paraId="3E0B7C06" w14:textId="77777777" w:rsidR="00CC01A3" w:rsidRPr="00615513" w:rsidRDefault="00CC01A3" w:rsidP="00CC01A3">
      <w:pPr>
        <w:rPr>
          <w:sz w:val="16"/>
        </w:rPr>
      </w:pPr>
      <w:r w:rsidRPr="00561C21">
        <w:rPr>
          <w:rStyle w:val="StyleUnderline"/>
          <w:highlight w:val="cyan"/>
        </w:rPr>
        <w:t>Islamic</w:t>
      </w:r>
      <w:r w:rsidRPr="00703372">
        <w:rPr>
          <w:rStyle w:val="StyleUnderline"/>
        </w:rPr>
        <w:t xml:space="preserve"> Republic </w:t>
      </w:r>
      <w:r w:rsidRPr="00561C21">
        <w:rPr>
          <w:rStyle w:val="StyleUnderline"/>
          <w:highlight w:val="cyan"/>
        </w:rPr>
        <w:t xml:space="preserve">leaders </w:t>
      </w:r>
      <w:r w:rsidRPr="00561C21">
        <w:rPr>
          <w:rStyle w:val="StyleUnderline"/>
        </w:rPr>
        <w:t>see their security</w:t>
      </w:r>
      <w:r w:rsidRPr="00615513">
        <w:rPr>
          <w:sz w:val="16"/>
        </w:rPr>
        <w:t xml:space="preserve"> as </w:t>
      </w:r>
      <w:r w:rsidRPr="00561C21">
        <w:rPr>
          <w:rStyle w:val="StyleUnderline"/>
          <w:highlight w:val="cyan"/>
        </w:rPr>
        <w:t>depend</w:t>
      </w:r>
      <w:r w:rsidRPr="00561C21">
        <w:rPr>
          <w:rStyle w:val="StyleUnderline"/>
        </w:rPr>
        <w:t xml:space="preserve">ing </w:t>
      </w:r>
      <w:r w:rsidRPr="00561C21">
        <w:rPr>
          <w:rStyle w:val="StyleUnderline"/>
          <w:highlight w:val="cyan"/>
        </w:rPr>
        <w:t>on Iran’s </w:t>
      </w:r>
      <w:hyperlink r:id="rId61" w:history="1">
        <w:r w:rsidRPr="00561C21">
          <w:rPr>
            <w:rStyle w:val="StyleUnderline"/>
            <w:highlight w:val="cyan"/>
          </w:rPr>
          <w:t>influence</w:t>
        </w:r>
      </w:hyperlink>
      <w:r w:rsidRPr="00615513">
        <w:rPr>
          <w:sz w:val="16"/>
        </w:rPr>
        <w:t xml:space="preserve"> in the region. Thus, </w:t>
      </w:r>
      <w:r w:rsidRPr="00561C21">
        <w:rPr>
          <w:rStyle w:val="StyleUnderline"/>
          <w:highlight w:val="cyan"/>
        </w:rPr>
        <w:t>Tehran is</w:t>
      </w:r>
      <w:r w:rsidRPr="00615513">
        <w:rPr>
          <w:sz w:val="16"/>
        </w:rPr>
        <w:t xml:space="preserve"> also </w:t>
      </w:r>
      <w:r w:rsidRPr="00561C21">
        <w:rPr>
          <w:rStyle w:val="StyleUnderline"/>
          <w:b/>
          <w:bCs/>
          <w:highlight w:val="cyan"/>
        </w:rPr>
        <w:t>closely watching</w:t>
      </w:r>
      <w:r w:rsidRPr="00615513">
        <w:rPr>
          <w:sz w:val="16"/>
        </w:rPr>
        <w:t xml:space="preserve"> efforts by </w:t>
      </w:r>
      <w:r w:rsidRPr="00561C21">
        <w:rPr>
          <w:rStyle w:val="StyleUnderline"/>
          <w:b/>
          <w:bCs/>
          <w:highlight w:val="cyan"/>
        </w:rPr>
        <w:t>Saudi Arabia</w:t>
      </w:r>
      <w:r w:rsidRPr="00561C21">
        <w:rPr>
          <w:rStyle w:val="StyleUnderline"/>
          <w:highlight w:val="cyan"/>
        </w:rPr>
        <w:t xml:space="preserve"> to repair its relations</w:t>
      </w:r>
      <w:r w:rsidRPr="00615513">
        <w:rPr>
          <w:sz w:val="16"/>
        </w:rPr>
        <w:t xml:space="preserve"> with countries such as Syria and Iraq </w:t>
      </w:r>
      <w:r w:rsidRPr="00561C21">
        <w:rPr>
          <w:rStyle w:val="StyleUnderline"/>
          <w:highlight w:val="cyan"/>
        </w:rPr>
        <w:t>that have been seen</w:t>
      </w:r>
      <w:r w:rsidRPr="00703372">
        <w:rPr>
          <w:rStyle w:val="StyleUnderline"/>
        </w:rPr>
        <w:t xml:space="preserve"> to be </w:t>
      </w:r>
      <w:r w:rsidRPr="00561C21">
        <w:rPr>
          <w:rStyle w:val="StyleUnderline"/>
          <w:highlight w:val="cyan"/>
        </w:rPr>
        <w:t>in Iran’s orbit</w:t>
      </w:r>
      <w:r w:rsidRPr="00615513">
        <w:rPr>
          <w:sz w:val="16"/>
        </w:rPr>
        <w:t>, as well as the Palestinian group Hamas. </w:t>
      </w:r>
    </w:p>
    <w:p w14:paraId="59A1C965" w14:textId="77777777" w:rsidR="00CC01A3" w:rsidRPr="00615513" w:rsidRDefault="00CC01A3" w:rsidP="00CC01A3">
      <w:pPr>
        <w:rPr>
          <w:sz w:val="16"/>
        </w:rPr>
      </w:pPr>
      <w:r w:rsidRPr="00615513">
        <w:rPr>
          <w:sz w:val="16"/>
        </w:rPr>
        <w:t xml:space="preserve">So far, </w:t>
      </w:r>
      <w:r w:rsidRPr="00703372">
        <w:rPr>
          <w:rStyle w:val="StyleUnderline"/>
        </w:rPr>
        <w:t>Saudi Arabia appears</w:t>
      </w:r>
      <w:r w:rsidRPr="00615513">
        <w:rPr>
          <w:sz w:val="16"/>
        </w:rPr>
        <w:t xml:space="preserve"> to remain </w:t>
      </w:r>
      <w:r w:rsidRPr="00703372">
        <w:rPr>
          <w:rStyle w:val="StyleUnderline"/>
        </w:rPr>
        <w:t>ambivalent about joining the Abraham Accords</w:t>
      </w:r>
      <w:r w:rsidRPr="00615513">
        <w:rPr>
          <w:sz w:val="16"/>
        </w:rPr>
        <w:t xml:space="preserve">, saying it will not normalize relations with Israel until there is progress toward a Palestinian state. </w:t>
      </w:r>
      <w:r w:rsidRPr="00703372">
        <w:rPr>
          <w:rStyle w:val="StyleUnderline"/>
        </w:rPr>
        <w:t>Israeli Prime Minister</w:t>
      </w:r>
      <w:r w:rsidRPr="00615513">
        <w:rPr>
          <w:sz w:val="16"/>
        </w:rPr>
        <w:t> </w:t>
      </w:r>
      <w:hyperlink r:id="rId62" w:history="1">
        <w:r w:rsidRPr="00615513">
          <w:rPr>
            <w:rStyle w:val="Hyperlink"/>
            <w:sz w:val="16"/>
          </w:rPr>
          <w:t>Benjamin Netanyahu</w:t>
        </w:r>
      </w:hyperlink>
      <w:r w:rsidRPr="00615513">
        <w:rPr>
          <w:sz w:val="16"/>
        </w:rPr>
        <w:t xml:space="preserve"> has </w:t>
      </w:r>
      <w:r w:rsidRPr="00703372">
        <w:rPr>
          <w:rStyle w:val="StyleUnderline"/>
        </w:rPr>
        <w:t>said that normalization with Saudi Arabia is one of his main goals</w:t>
      </w:r>
      <w:r w:rsidRPr="00615513">
        <w:rPr>
          <w:sz w:val="16"/>
        </w:rPr>
        <w:t xml:space="preserve"> and the </w:t>
      </w:r>
      <w:hyperlink r:id="rId63" w:history="1">
        <w:r w:rsidRPr="00615513">
          <w:rPr>
            <w:rStyle w:val="Hyperlink"/>
            <w:sz w:val="16"/>
          </w:rPr>
          <w:t>Biden administration has also made it clear</w:t>
        </w:r>
      </w:hyperlink>
      <w:r w:rsidRPr="00615513">
        <w:rPr>
          <w:sz w:val="16"/>
        </w:rPr>
        <w:t> that it considers Saudi-Israeli normalization a top priority. </w:t>
      </w:r>
    </w:p>
    <w:p w14:paraId="2EB81204" w14:textId="77777777" w:rsidR="00CC01A3" w:rsidRPr="00615513" w:rsidRDefault="00CC01A3" w:rsidP="00CC01A3">
      <w:pPr>
        <w:rPr>
          <w:sz w:val="16"/>
        </w:rPr>
      </w:pPr>
      <w:r w:rsidRPr="00615513">
        <w:rPr>
          <w:sz w:val="16"/>
        </w:rPr>
        <w:t xml:space="preserve">It should be noted that </w:t>
      </w:r>
      <w:r w:rsidRPr="00703372">
        <w:rPr>
          <w:rStyle w:val="StyleUnderline"/>
        </w:rPr>
        <w:t xml:space="preserve">the </w:t>
      </w:r>
      <w:r w:rsidRPr="00561C21">
        <w:rPr>
          <w:rStyle w:val="StyleUnderline"/>
          <w:b/>
          <w:bCs/>
          <w:highlight w:val="cyan"/>
        </w:rPr>
        <w:t xml:space="preserve">normalization </w:t>
      </w:r>
      <w:r w:rsidRPr="00561C21">
        <w:rPr>
          <w:rStyle w:val="StyleUnderline"/>
          <w:b/>
          <w:bCs/>
        </w:rPr>
        <w:t>of Saudi relations with Israel</w:t>
      </w:r>
      <w:r w:rsidRPr="00561C21">
        <w:rPr>
          <w:rStyle w:val="StyleUnderline"/>
        </w:rPr>
        <w:t xml:space="preserve"> </w:t>
      </w:r>
      <w:r w:rsidRPr="00561C21">
        <w:rPr>
          <w:rStyle w:val="StyleUnderline"/>
          <w:highlight w:val="cyan"/>
        </w:rPr>
        <w:t xml:space="preserve">would be a </w:t>
      </w:r>
      <w:r w:rsidRPr="00561C21">
        <w:rPr>
          <w:rStyle w:val="StyleUnderline"/>
          <w:b/>
          <w:bCs/>
          <w:highlight w:val="cyan"/>
        </w:rPr>
        <w:t xml:space="preserve">green light for </w:t>
      </w:r>
      <w:r w:rsidRPr="00561C21">
        <w:rPr>
          <w:rStyle w:val="StyleUnderline"/>
          <w:highlight w:val="cyan"/>
        </w:rPr>
        <w:t>other</w:t>
      </w:r>
      <w:r w:rsidRPr="00561C21">
        <w:rPr>
          <w:rStyle w:val="StyleUnderline"/>
          <w:b/>
          <w:bCs/>
          <w:highlight w:val="cyan"/>
        </w:rPr>
        <w:t xml:space="preserve"> Arab and Islamic countries to</w:t>
      </w:r>
      <w:r w:rsidRPr="00703372">
        <w:rPr>
          <w:rStyle w:val="StyleUnderline"/>
          <w:b/>
          <w:bCs/>
        </w:rPr>
        <w:t xml:space="preserve"> </w:t>
      </w:r>
      <w:r w:rsidRPr="00561C21">
        <w:rPr>
          <w:rStyle w:val="StyleUnderline"/>
          <w:b/>
          <w:bCs/>
          <w:highlight w:val="cyan"/>
        </w:rPr>
        <w:t>follow</w:t>
      </w:r>
      <w:r w:rsidRPr="00561C21">
        <w:rPr>
          <w:rStyle w:val="StyleUnderline"/>
          <w:highlight w:val="cyan"/>
        </w:rPr>
        <w:t>, which</w:t>
      </w:r>
      <w:r w:rsidRPr="00615513">
        <w:rPr>
          <w:sz w:val="16"/>
        </w:rPr>
        <w:t xml:space="preserve"> also </w:t>
      </w:r>
      <w:r w:rsidRPr="00561C21">
        <w:rPr>
          <w:rStyle w:val="StyleUnderline"/>
          <w:highlight w:val="cyan"/>
        </w:rPr>
        <w:t>worries Iran</w:t>
      </w:r>
      <w:r w:rsidRPr="00615513">
        <w:rPr>
          <w:sz w:val="16"/>
        </w:rPr>
        <w:t>.</w:t>
      </w:r>
    </w:p>
    <w:p w14:paraId="6697F3A0" w14:textId="77777777" w:rsidR="00CC01A3" w:rsidRPr="00615513" w:rsidRDefault="00CC01A3" w:rsidP="00CC01A3">
      <w:pPr>
        <w:rPr>
          <w:sz w:val="16"/>
        </w:rPr>
      </w:pPr>
      <w:r w:rsidRPr="00615513">
        <w:rPr>
          <w:sz w:val="16"/>
        </w:rPr>
        <w:t>Accordingly, </w:t>
      </w:r>
      <w:hyperlink r:id="rId64" w:history="1">
        <w:r w:rsidRPr="00561C21">
          <w:rPr>
            <w:rStyle w:val="StyleUnderline"/>
            <w:highlight w:val="cyan"/>
          </w:rPr>
          <w:t>Iran has sought to improve relations with Saudi Arabia</w:t>
        </w:r>
      </w:hyperlink>
      <w:r w:rsidRPr="00615513">
        <w:rPr>
          <w:sz w:val="16"/>
        </w:rPr>
        <w:t xml:space="preserve"> in part </w:t>
      </w:r>
      <w:r w:rsidRPr="00561C21">
        <w:rPr>
          <w:rStyle w:val="StyleUnderline"/>
          <w:highlight w:val="cyan"/>
        </w:rPr>
        <w:t>to blunt the</w:t>
      </w:r>
      <w:r w:rsidRPr="00703372">
        <w:rPr>
          <w:rStyle w:val="StyleUnderline"/>
        </w:rPr>
        <w:t xml:space="preserve"> progress of the </w:t>
      </w:r>
      <w:r w:rsidRPr="00561C21">
        <w:rPr>
          <w:rStyle w:val="StyleUnderline"/>
          <w:highlight w:val="cyan"/>
        </w:rPr>
        <w:t xml:space="preserve">convergence </w:t>
      </w:r>
      <w:r w:rsidRPr="00561C21">
        <w:rPr>
          <w:rStyle w:val="StyleUnderline"/>
        </w:rPr>
        <w:t>of the Arabs</w:t>
      </w:r>
      <w:r w:rsidRPr="00615513">
        <w:rPr>
          <w:sz w:val="16"/>
        </w:rPr>
        <w:t xml:space="preserve">, especially Persian Gulf states, </w:t>
      </w:r>
      <w:r w:rsidRPr="00561C21">
        <w:rPr>
          <w:rStyle w:val="StyleUnderline"/>
          <w:highlight w:val="cyan"/>
        </w:rPr>
        <w:t>with Israel</w:t>
      </w:r>
      <w:r w:rsidRPr="00615513">
        <w:rPr>
          <w:sz w:val="16"/>
        </w:rPr>
        <w:t>. Al</w:t>
      </w:r>
      <w:r w:rsidRPr="00561C21">
        <w:rPr>
          <w:rStyle w:val="StyleUnderline"/>
          <w:highlight w:val="cyan"/>
        </w:rPr>
        <w:t>though Iran</w:t>
      </w:r>
      <w:r w:rsidRPr="00615513">
        <w:rPr>
          <w:sz w:val="16"/>
        </w:rPr>
        <w:t xml:space="preserve"> has </w:t>
      </w:r>
      <w:r w:rsidRPr="00561C21">
        <w:rPr>
          <w:rStyle w:val="StyleUnderline"/>
          <w:highlight w:val="cyan"/>
        </w:rPr>
        <w:t>accepted bilat</w:t>
      </w:r>
      <w:r w:rsidRPr="00703372">
        <w:rPr>
          <w:rStyle w:val="StyleUnderline"/>
        </w:rPr>
        <w:t xml:space="preserve">eral </w:t>
      </w:r>
      <w:r w:rsidRPr="00561C21">
        <w:rPr>
          <w:rStyle w:val="StyleUnderline"/>
          <w:highlight w:val="cyan"/>
        </w:rPr>
        <w:t>relations between the</w:t>
      </w:r>
      <w:r w:rsidRPr="00615513">
        <w:rPr>
          <w:sz w:val="16"/>
          <w:highlight w:val="cyan"/>
        </w:rPr>
        <w:t xml:space="preserve"> </w:t>
      </w:r>
      <w:r w:rsidRPr="00561C21">
        <w:rPr>
          <w:rStyle w:val="Emphasis"/>
          <w:highlight w:val="cyan"/>
        </w:rPr>
        <w:t>P</w:t>
      </w:r>
      <w:r w:rsidRPr="00615513">
        <w:rPr>
          <w:sz w:val="16"/>
        </w:rPr>
        <w:t xml:space="preserve">ersian </w:t>
      </w:r>
      <w:r w:rsidRPr="00561C21">
        <w:rPr>
          <w:rStyle w:val="Emphasis"/>
          <w:highlight w:val="cyan"/>
        </w:rPr>
        <w:t>G</w:t>
      </w:r>
      <w:r w:rsidRPr="00703372">
        <w:rPr>
          <w:rStyle w:val="StyleUnderline"/>
        </w:rPr>
        <w:t xml:space="preserve">ulf </w:t>
      </w:r>
      <w:r w:rsidRPr="00561C21">
        <w:rPr>
          <w:rStyle w:val="StyleUnderline"/>
          <w:highlight w:val="cyan"/>
        </w:rPr>
        <w:t>countries and Israel</w:t>
      </w:r>
      <w:r w:rsidRPr="00703372">
        <w:rPr>
          <w:rStyle w:val="StyleUnderline"/>
        </w:rPr>
        <w:t xml:space="preserve">, </w:t>
      </w:r>
      <w:r w:rsidRPr="00561C21">
        <w:rPr>
          <w:rStyle w:val="Emphasis"/>
          <w:highlight w:val="cyan"/>
        </w:rPr>
        <w:t>it</w:t>
      </w:r>
      <w:r w:rsidRPr="00703372">
        <w:rPr>
          <w:rStyle w:val="Emphasis"/>
        </w:rPr>
        <w:t xml:space="preserve"> </w:t>
      </w:r>
      <w:r w:rsidRPr="00561C21">
        <w:rPr>
          <w:rStyle w:val="Emphasis"/>
          <w:highlight w:val="cyan"/>
        </w:rPr>
        <w:t>considers</w:t>
      </w:r>
      <w:r w:rsidRPr="00615513">
        <w:rPr>
          <w:sz w:val="16"/>
        </w:rPr>
        <w:t xml:space="preserve"> any </w:t>
      </w:r>
      <w:r w:rsidRPr="00561C21">
        <w:rPr>
          <w:rStyle w:val="Emphasis"/>
          <w:highlight w:val="cyan"/>
        </w:rPr>
        <w:t>wider</w:t>
      </w:r>
      <w:r w:rsidRPr="00615513">
        <w:rPr>
          <w:sz w:val="16"/>
        </w:rPr>
        <w:t xml:space="preserve"> convergence or </w:t>
      </w:r>
      <w:r w:rsidRPr="00561C21">
        <w:rPr>
          <w:rStyle w:val="Emphasis"/>
          <w:highlight w:val="cyan"/>
        </w:rPr>
        <w:t>security cooperation as a very serious threat</w:t>
      </w:r>
      <w:r w:rsidRPr="00615513">
        <w:rPr>
          <w:sz w:val="16"/>
        </w:rPr>
        <w:t>.</w:t>
      </w:r>
    </w:p>
    <w:p w14:paraId="6E6A2899" w14:textId="77777777" w:rsidR="00CC01A3" w:rsidRPr="00615513" w:rsidRDefault="00CC01A3" w:rsidP="00CC01A3">
      <w:pPr>
        <w:rPr>
          <w:sz w:val="16"/>
        </w:rPr>
      </w:pPr>
      <w:r w:rsidRPr="00561C21">
        <w:rPr>
          <w:rStyle w:val="StyleUnderline"/>
          <w:highlight w:val="cyan"/>
        </w:rPr>
        <w:lastRenderedPageBreak/>
        <w:t>If a joint air defense system is formed</w:t>
      </w:r>
      <w:r w:rsidRPr="00703372">
        <w:rPr>
          <w:rStyle w:val="StyleUnderline"/>
        </w:rPr>
        <w:t xml:space="preserve"> among</w:t>
      </w:r>
      <w:r w:rsidRPr="00615513">
        <w:rPr>
          <w:sz w:val="16"/>
        </w:rPr>
        <w:t xml:space="preserve"> the regional states, </w:t>
      </w:r>
      <w:r w:rsidRPr="00703372">
        <w:rPr>
          <w:rStyle w:val="StyleUnderline"/>
        </w:rPr>
        <w:t xml:space="preserve">Israel and the U.S., </w:t>
      </w:r>
      <w:r w:rsidRPr="00561C21">
        <w:rPr>
          <w:rStyle w:val="StyleUnderline"/>
          <w:b/>
          <w:bCs/>
          <w:highlight w:val="cyan"/>
        </w:rPr>
        <w:t>Iran will seek to compensate</w:t>
      </w:r>
      <w:r w:rsidRPr="00615513">
        <w:rPr>
          <w:sz w:val="16"/>
        </w:rPr>
        <w:t xml:space="preserve">. One factor in </w:t>
      </w:r>
      <w:r w:rsidRPr="00561C21">
        <w:rPr>
          <w:rStyle w:val="StyleUnderline"/>
          <w:highlight w:val="cyan"/>
        </w:rPr>
        <w:t>Iran</w:t>
      </w:r>
      <w:r w:rsidRPr="00615513">
        <w:rPr>
          <w:sz w:val="16"/>
        </w:rPr>
        <w:t>’s </w:t>
      </w:r>
      <w:hyperlink r:id="rId65" w:history="1">
        <w:r w:rsidRPr="00615513">
          <w:rPr>
            <w:rStyle w:val="Hyperlink"/>
            <w:sz w:val="16"/>
          </w:rPr>
          <w:t>recent announcement</w:t>
        </w:r>
      </w:hyperlink>
      <w:r w:rsidRPr="00615513">
        <w:rPr>
          <w:sz w:val="16"/>
        </w:rPr>
        <w:t xml:space="preserve"> that it had </w:t>
      </w:r>
      <w:r w:rsidRPr="00561C21">
        <w:rPr>
          <w:rStyle w:val="StyleUnderline"/>
          <w:highlight w:val="cyan"/>
        </w:rPr>
        <w:t>developed a new </w:t>
      </w:r>
      <w:hyperlink r:id="rId66" w:history="1">
        <w:r w:rsidRPr="00561C21">
          <w:rPr>
            <w:rStyle w:val="StyleUnderline"/>
            <w:highlight w:val="cyan"/>
          </w:rPr>
          <w:t>hypersonic missile</w:t>
        </w:r>
      </w:hyperlink>
      <w:r w:rsidRPr="00615513">
        <w:rPr>
          <w:sz w:val="16"/>
        </w:rPr>
        <w:t xml:space="preserve"> that could defeat existing missile defenses was to show that it retains significant prowess in terms of missiles and drones. </w:t>
      </w:r>
      <w:r w:rsidRPr="00561C21">
        <w:rPr>
          <w:rStyle w:val="StyleUnderline"/>
          <w:highlight w:val="cyan"/>
        </w:rPr>
        <w:t>This sends a message</w:t>
      </w:r>
      <w:r w:rsidRPr="00615513">
        <w:rPr>
          <w:sz w:val="16"/>
        </w:rPr>
        <w:t xml:space="preserve"> to the countries of the region </w:t>
      </w:r>
      <w:r w:rsidRPr="00561C21">
        <w:rPr>
          <w:rStyle w:val="StyleUnderline"/>
          <w:highlight w:val="cyan"/>
        </w:rPr>
        <w:t>that normalizing relations with Israel and</w:t>
      </w:r>
      <w:r w:rsidRPr="00615513">
        <w:rPr>
          <w:sz w:val="16"/>
        </w:rPr>
        <w:t xml:space="preserve"> increasing </w:t>
      </w:r>
      <w:r w:rsidRPr="00561C21">
        <w:rPr>
          <w:rStyle w:val="StyleUnderline"/>
          <w:highlight w:val="cyan"/>
        </w:rPr>
        <w:t xml:space="preserve">convergence </w:t>
      </w:r>
      <w:r w:rsidRPr="003727A0">
        <w:rPr>
          <w:rStyle w:val="StyleUnderline"/>
        </w:rPr>
        <w:t xml:space="preserve">to the detriment of Iran </w:t>
      </w:r>
      <w:r w:rsidRPr="00561C21">
        <w:rPr>
          <w:rStyle w:val="StyleUnderline"/>
          <w:highlight w:val="cyan"/>
        </w:rPr>
        <w:t xml:space="preserve">cannot guarantee </w:t>
      </w:r>
      <w:r w:rsidRPr="00561C21">
        <w:rPr>
          <w:rStyle w:val="StyleUnderline"/>
        </w:rPr>
        <w:t xml:space="preserve">their </w:t>
      </w:r>
      <w:r w:rsidRPr="00561C21">
        <w:rPr>
          <w:rStyle w:val="StyleUnderline"/>
          <w:highlight w:val="cyan"/>
        </w:rPr>
        <w:t>security, and</w:t>
      </w:r>
      <w:r w:rsidRPr="00703372">
        <w:rPr>
          <w:rStyle w:val="StyleUnderline"/>
        </w:rPr>
        <w:t xml:space="preserve"> that </w:t>
      </w:r>
      <w:r w:rsidRPr="003727A0">
        <w:rPr>
          <w:rStyle w:val="StyleUnderline"/>
          <w:highlight w:val="cyan"/>
        </w:rPr>
        <w:t>the only way to do so is to cooperate with Iran</w:t>
      </w:r>
      <w:r w:rsidRPr="00615513">
        <w:rPr>
          <w:sz w:val="16"/>
        </w:rPr>
        <w:t xml:space="preserve">. Accordingly, </w:t>
      </w:r>
      <w:r w:rsidRPr="003727A0">
        <w:rPr>
          <w:rStyle w:val="StyleUnderline"/>
          <w:highlight w:val="cyan"/>
        </w:rPr>
        <w:t>Tehran</w:t>
      </w:r>
      <w:r w:rsidRPr="00615513">
        <w:rPr>
          <w:sz w:val="16"/>
        </w:rPr>
        <w:t> </w:t>
      </w:r>
      <w:hyperlink r:id="rId67" w:history="1">
        <w:r w:rsidRPr="00615513">
          <w:rPr>
            <w:rStyle w:val="Hyperlink"/>
            <w:sz w:val="16"/>
          </w:rPr>
          <w:t>announced</w:t>
        </w:r>
      </w:hyperlink>
      <w:r w:rsidRPr="00615513">
        <w:rPr>
          <w:sz w:val="16"/>
        </w:rPr>
        <w:t xml:space="preserve"> that it </w:t>
      </w:r>
      <w:r w:rsidRPr="003727A0">
        <w:rPr>
          <w:rStyle w:val="StyleUnderline"/>
          <w:highlight w:val="cyan"/>
        </w:rPr>
        <w:t>is seeking to form its own</w:t>
      </w:r>
      <w:r w:rsidRPr="00703372">
        <w:rPr>
          <w:rStyle w:val="StyleUnderline"/>
        </w:rPr>
        <w:t xml:space="preserve"> regional </w:t>
      </w:r>
      <w:r w:rsidRPr="003727A0">
        <w:rPr>
          <w:rStyle w:val="StyleUnderline"/>
          <w:highlight w:val="cyan"/>
        </w:rPr>
        <w:t xml:space="preserve">alliance with Saudi Arabia, the </w:t>
      </w:r>
      <w:r w:rsidRPr="003727A0">
        <w:rPr>
          <w:rStyle w:val="Emphasis"/>
          <w:highlight w:val="cyan"/>
        </w:rPr>
        <w:t>U</w:t>
      </w:r>
      <w:r w:rsidRPr="00703372">
        <w:rPr>
          <w:rStyle w:val="StyleUnderline"/>
        </w:rPr>
        <w:t xml:space="preserve">nited </w:t>
      </w:r>
      <w:r w:rsidRPr="003727A0">
        <w:rPr>
          <w:rStyle w:val="Emphasis"/>
          <w:highlight w:val="cyan"/>
        </w:rPr>
        <w:t>A</w:t>
      </w:r>
      <w:r w:rsidRPr="00703372">
        <w:rPr>
          <w:rStyle w:val="StyleUnderline"/>
        </w:rPr>
        <w:t xml:space="preserve">rab </w:t>
      </w:r>
      <w:r w:rsidRPr="003727A0">
        <w:rPr>
          <w:rStyle w:val="Emphasis"/>
          <w:highlight w:val="cyan"/>
        </w:rPr>
        <w:t>E</w:t>
      </w:r>
      <w:r w:rsidRPr="00703372">
        <w:rPr>
          <w:rStyle w:val="StyleUnderline"/>
        </w:rPr>
        <w:t xml:space="preserve">mirates </w:t>
      </w:r>
      <w:r w:rsidRPr="003727A0">
        <w:rPr>
          <w:rStyle w:val="StyleUnderline"/>
          <w:highlight w:val="cyan"/>
        </w:rPr>
        <w:t>and Oman</w:t>
      </w:r>
      <w:r w:rsidRPr="00615513">
        <w:rPr>
          <w:sz w:val="16"/>
        </w:rPr>
        <w:t>.</w:t>
      </w:r>
    </w:p>
    <w:p w14:paraId="79A46FDD" w14:textId="77777777" w:rsidR="00CC01A3" w:rsidRPr="00615513" w:rsidRDefault="00CC01A3" w:rsidP="00CC01A3">
      <w:pPr>
        <w:rPr>
          <w:sz w:val="16"/>
        </w:rPr>
      </w:pPr>
      <w:r w:rsidRPr="00561C21">
        <w:rPr>
          <w:rStyle w:val="StyleUnderline"/>
        </w:rPr>
        <w:t xml:space="preserve">Iran is also </w:t>
      </w:r>
      <w:r w:rsidRPr="00561C21">
        <w:rPr>
          <w:rStyle w:val="StyleUnderline"/>
          <w:b/>
          <w:bCs/>
        </w:rPr>
        <w:t>watching closely growing tensions</w:t>
      </w:r>
      <w:r w:rsidRPr="00615513">
        <w:rPr>
          <w:sz w:val="16"/>
        </w:rPr>
        <w:t xml:space="preserve"> between the U.A.E. and the U.S. Abu Dhabi announced on May 31 that it was suspending participation in a U.S.-led maritime alliance that is supposed to safeguard shipping in the Persian Gulf. The Emirati announcement reflected frustration with the U.S. failure to react to Iran’s seizure of two oil tankers, one of which was heading to Fujairah port from Dubai. The Biden administration responded belatedly to U.A.E. concerns by increasing the number of naval patrols.</w:t>
      </w:r>
    </w:p>
    <w:p w14:paraId="5656339C" w14:textId="77777777" w:rsidR="00CC01A3" w:rsidRPr="00CC01A3" w:rsidRDefault="00CC01A3" w:rsidP="00CC01A3"/>
    <w:p w14:paraId="748552D2" w14:textId="4CACADC3" w:rsidR="007A793C" w:rsidRDefault="007A793C" w:rsidP="007A793C">
      <w:pPr>
        <w:pStyle w:val="Heading3"/>
      </w:pPr>
      <w:r>
        <w:lastRenderedPageBreak/>
        <w:t>T/</w:t>
      </w:r>
      <w:r w:rsidR="00531B15">
        <w:t>Middle East War</w:t>
      </w:r>
    </w:p>
    <w:p w14:paraId="39C738E7" w14:textId="77777777" w:rsidR="007A793C" w:rsidRPr="003A65D5" w:rsidRDefault="007A793C" w:rsidP="007A793C">
      <w:pPr>
        <w:pStyle w:val="Heading4"/>
      </w:pPr>
      <w:r w:rsidRPr="003A65D5">
        <w:t>MbS will secure tremendous concessions and a nuclear kingdom will start a regional war</w:t>
      </w:r>
    </w:p>
    <w:p w14:paraId="2ADEBE13" w14:textId="77777777" w:rsidR="007A793C" w:rsidRPr="00677BEA" w:rsidRDefault="007A793C" w:rsidP="007A793C">
      <w:pPr>
        <w:spacing w:after="0"/>
        <w:rPr>
          <w:rStyle w:val="Style13ptBold"/>
        </w:rPr>
      </w:pPr>
      <w:r w:rsidRPr="00677BEA">
        <w:rPr>
          <w:rStyle w:val="Style13ptBold"/>
        </w:rPr>
        <w:t>Plitnick 5/28</w:t>
      </w:r>
    </w:p>
    <w:p w14:paraId="3E2EB5AB" w14:textId="77777777" w:rsidR="007A793C" w:rsidRDefault="007A793C" w:rsidP="007A793C">
      <w:r>
        <w:t xml:space="preserve">Mitchell Plitnick is the president of ReThinking Foreign Policy. He is the co-author, with Marc Lamont Hill, of Except for Palestine: The Limits of Progressive Politics. Mitchell's previous positions include vice president at the Foundation for Middle East Peace, Director of the US Office of B'Tselem, and Co-Director of Jewish Voice for Peace. “Biden push for Saudi-Israeli normalization reflects misreading of domestic and international politics,” May 28, 2023 </w:t>
      </w:r>
      <w:hyperlink r:id="rId68" w:history="1">
        <w:r w:rsidRPr="003D070A">
          <w:rPr>
            <w:rStyle w:val="Hyperlink"/>
          </w:rPr>
          <w:t>https://mondoweiss.net/2023/05/biden-push-for-saudi-israeli-normalization-reflects-misreading-of-domestic-and-international-politics/</w:t>
        </w:r>
      </w:hyperlink>
      <w:r>
        <w:t xml:space="preserve"> dmr </w:t>
      </w:r>
    </w:p>
    <w:p w14:paraId="20FC4800" w14:textId="77777777" w:rsidR="007A793C" w:rsidRPr="003A65D5" w:rsidRDefault="007A793C" w:rsidP="007A793C">
      <w:pPr>
        <w:rPr>
          <w:sz w:val="16"/>
        </w:rPr>
      </w:pPr>
      <w:r w:rsidRPr="003A65D5">
        <w:rPr>
          <w:sz w:val="16"/>
        </w:rPr>
        <w:t xml:space="preserve">The most important question is </w:t>
      </w:r>
      <w:r w:rsidRPr="003A65D5">
        <w:rPr>
          <w:rStyle w:val="StyleUnderline"/>
        </w:rPr>
        <w:t xml:space="preserve">how badly </w:t>
      </w:r>
      <w:r w:rsidRPr="003A65D5">
        <w:rPr>
          <w:rStyle w:val="StyleUnderline"/>
          <w:highlight w:val="cyan"/>
        </w:rPr>
        <w:t>Biden is misreading the political map, and</w:t>
      </w:r>
      <w:r w:rsidRPr="003A65D5">
        <w:rPr>
          <w:rStyle w:val="StyleUnderline"/>
        </w:rPr>
        <w:t xml:space="preserve">, therefore, how </w:t>
      </w:r>
      <w:r w:rsidRPr="003A65D5">
        <w:rPr>
          <w:rStyle w:val="StyleUnderline"/>
          <w:highlight w:val="cyan"/>
        </w:rPr>
        <w:t>willing</w:t>
      </w:r>
      <w:r w:rsidRPr="003A65D5">
        <w:rPr>
          <w:rStyle w:val="StyleUnderline"/>
        </w:rPr>
        <w:t xml:space="preserve"> he is </w:t>
      </w:r>
      <w:r w:rsidRPr="003A65D5">
        <w:rPr>
          <w:rStyle w:val="StyleUnderline"/>
          <w:highlight w:val="cyan"/>
        </w:rPr>
        <w:t>to accommodate MBS’ demands</w:t>
      </w:r>
      <w:r w:rsidRPr="003A65D5">
        <w:rPr>
          <w:sz w:val="16"/>
        </w:rPr>
        <w:t xml:space="preserve">. A true military alliance between the U.S. and Saudi Arabia, as MBS desires, is a pipe dream, but </w:t>
      </w:r>
      <w:r w:rsidRPr="003A65D5">
        <w:rPr>
          <w:rStyle w:val="Emphasis"/>
          <w:highlight w:val="cyan"/>
        </w:rPr>
        <w:t>upgraded access to U.S. weapons</w:t>
      </w:r>
      <w:r w:rsidRPr="00677BEA">
        <w:rPr>
          <w:rStyle w:val="Emphasis"/>
        </w:rPr>
        <w:t xml:space="preserve"> is a real possibility</w:t>
      </w:r>
      <w:r w:rsidRPr="003A65D5">
        <w:rPr>
          <w:sz w:val="16"/>
        </w:rPr>
        <w:t xml:space="preserve">. That would be dangerous, </w:t>
      </w:r>
      <w:r w:rsidRPr="003A65D5">
        <w:rPr>
          <w:sz w:val="16"/>
          <w:highlight w:val="cyan"/>
        </w:rPr>
        <w:t xml:space="preserve">and </w:t>
      </w:r>
      <w:r w:rsidRPr="003A65D5">
        <w:rPr>
          <w:rStyle w:val="Emphasis"/>
          <w:highlight w:val="cyan"/>
        </w:rPr>
        <w:t xml:space="preserve">a nuclear program </w:t>
      </w:r>
      <w:r w:rsidRPr="003A65D5">
        <w:rPr>
          <w:rStyle w:val="Emphasis"/>
        </w:rPr>
        <w:t>in</w:t>
      </w:r>
      <w:r w:rsidRPr="00677BEA">
        <w:rPr>
          <w:rStyle w:val="Emphasis"/>
        </w:rPr>
        <w:t xml:space="preserve"> Saudi Arabia </w:t>
      </w:r>
      <w:r w:rsidRPr="003A65D5">
        <w:rPr>
          <w:rStyle w:val="Emphasis"/>
          <w:highlight w:val="cyan"/>
        </w:rPr>
        <w:t>that could produce a weapon would surely spur a competition with Israel and Iran, regardless of the improvements in relations</w:t>
      </w:r>
      <w:r w:rsidRPr="00677BEA">
        <w:rPr>
          <w:rStyle w:val="Emphasis"/>
        </w:rPr>
        <w:t xml:space="preserve"> between them and the Saudis</w:t>
      </w:r>
      <w:r w:rsidRPr="003A65D5">
        <w:rPr>
          <w:sz w:val="16"/>
        </w:rPr>
        <w:t xml:space="preserve">. Is Biden so deluded about the political significance of Israeli-Saudi normalization that he’d do such things? It’s hard to put it past him, given his horrific performance in the Middle East thus far. It makes far more sense for the United States to play a longer game, get MBS to reduce his military demands from Washington and, with a potential future Israeli government that might have some stake in finding some diplomatic steps with the Palestinians, supplant those demands with tangible gains for the Palestinians, such as ending the siege of Gaza. </w:t>
      </w:r>
      <w:r w:rsidRPr="003A65D5">
        <w:rPr>
          <w:rStyle w:val="StyleUnderline"/>
          <w:highlight w:val="cyan"/>
        </w:rPr>
        <w:t>Such thinking is both</w:t>
      </w:r>
      <w:r w:rsidRPr="003A65D5">
        <w:rPr>
          <w:sz w:val="16"/>
        </w:rPr>
        <w:t xml:space="preserve"> much </w:t>
      </w:r>
      <w:r w:rsidRPr="003A65D5">
        <w:rPr>
          <w:rStyle w:val="StyleUnderline"/>
          <w:highlight w:val="cyan"/>
        </w:rPr>
        <w:t>too long-range and</w:t>
      </w:r>
      <w:r w:rsidRPr="003A65D5">
        <w:rPr>
          <w:sz w:val="16"/>
        </w:rPr>
        <w:t xml:space="preserve"> far too thoughtful and </w:t>
      </w:r>
      <w:r w:rsidRPr="003A65D5">
        <w:rPr>
          <w:rStyle w:val="StyleUnderline"/>
          <w:highlight w:val="cyan"/>
        </w:rPr>
        <w:t>clever for Biden. The</w:t>
      </w:r>
      <w:r w:rsidRPr="00677BEA">
        <w:rPr>
          <w:rStyle w:val="StyleUnderline"/>
        </w:rPr>
        <w:t xml:space="preserve"> more </w:t>
      </w:r>
      <w:r w:rsidRPr="003A65D5">
        <w:rPr>
          <w:rStyle w:val="StyleUnderline"/>
          <w:highlight w:val="cyan"/>
        </w:rPr>
        <w:t>likely</w:t>
      </w:r>
      <w:r w:rsidRPr="00677BEA">
        <w:rPr>
          <w:rStyle w:val="StyleUnderline"/>
        </w:rPr>
        <w:t xml:space="preserve"> </w:t>
      </w:r>
      <w:r w:rsidRPr="003A65D5">
        <w:rPr>
          <w:rStyle w:val="StyleUnderline"/>
          <w:highlight w:val="cyan"/>
        </w:rPr>
        <w:t>outcome is that the U</w:t>
      </w:r>
      <w:r w:rsidRPr="003A65D5">
        <w:rPr>
          <w:sz w:val="16"/>
        </w:rPr>
        <w:t xml:space="preserve">nited </w:t>
      </w:r>
      <w:r w:rsidRPr="003A65D5">
        <w:rPr>
          <w:rStyle w:val="StyleUnderline"/>
          <w:highlight w:val="cyan"/>
        </w:rPr>
        <w:t>S</w:t>
      </w:r>
      <w:r w:rsidRPr="003A65D5">
        <w:rPr>
          <w:sz w:val="16"/>
        </w:rPr>
        <w:t xml:space="preserve">tates </w:t>
      </w:r>
      <w:r w:rsidRPr="003A65D5">
        <w:rPr>
          <w:rStyle w:val="StyleUnderline"/>
          <w:highlight w:val="cyan"/>
        </w:rPr>
        <w:t>will fail to understand that Saudi normalization</w:t>
      </w:r>
      <w:r w:rsidRPr="00677BEA">
        <w:rPr>
          <w:rStyle w:val="StyleUnderline"/>
        </w:rPr>
        <w:t xml:space="preserve"> with Israel </w:t>
      </w:r>
      <w:r w:rsidRPr="003A65D5">
        <w:rPr>
          <w:rStyle w:val="StyleUnderline"/>
          <w:highlight w:val="cyan"/>
        </w:rPr>
        <w:t>is</w:t>
      </w:r>
      <w:r w:rsidRPr="00677BEA">
        <w:rPr>
          <w:rStyle w:val="StyleUnderline"/>
        </w:rPr>
        <w:t xml:space="preserve"> one of </w:t>
      </w:r>
      <w:r w:rsidRPr="003A65D5">
        <w:rPr>
          <w:rStyle w:val="StyleUnderline"/>
          <w:highlight w:val="cyan"/>
        </w:rPr>
        <w:t>the last lever</w:t>
      </w:r>
      <w:r w:rsidRPr="00677BEA">
        <w:rPr>
          <w:rStyle w:val="StyleUnderline"/>
        </w:rPr>
        <w:t xml:space="preserve">s </w:t>
      </w:r>
      <w:r w:rsidRPr="003A65D5">
        <w:rPr>
          <w:rStyle w:val="StyleUnderline"/>
          <w:highlight w:val="cyan"/>
        </w:rPr>
        <w:t>they have to press Israel to recognize Palestinian rights, and Washington will</w:t>
      </w:r>
      <w:r w:rsidRPr="00677BEA">
        <w:rPr>
          <w:rStyle w:val="StyleUnderline"/>
        </w:rPr>
        <w:t xml:space="preserve"> instead </w:t>
      </w:r>
      <w:r w:rsidRPr="003A65D5">
        <w:rPr>
          <w:rStyle w:val="StyleUnderline"/>
          <w:highlight w:val="cyan"/>
        </w:rPr>
        <w:t>squander it for</w:t>
      </w:r>
      <w:r w:rsidRPr="00677BEA">
        <w:rPr>
          <w:rStyle w:val="StyleUnderline"/>
        </w:rPr>
        <w:t xml:space="preserve"> some </w:t>
      </w:r>
      <w:r w:rsidRPr="003A65D5">
        <w:rPr>
          <w:rStyle w:val="StyleUnderline"/>
          <w:highlight w:val="cyan"/>
        </w:rPr>
        <w:t>short term, perceived</w:t>
      </w:r>
      <w:r w:rsidRPr="00677BEA">
        <w:rPr>
          <w:rStyle w:val="StyleUnderline"/>
        </w:rPr>
        <w:t xml:space="preserve"> political </w:t>
      </w:r>
      <w:r w:rsidRPr="003A65D5">
        <w:rPr>
          <w:rStyle w:val="StyleUnderline"/>
          <w:highlight w:val="cyan"/>
        </w:rPr>
        <w:t xml:space="preserve">gain that </w:t>
      </w:r>
      <w:r w:rsidRPr="003A65D5">
        <w:rPr>
          <w:rStyle w:val="Emphasis"/>
          <w:highlight w:val="cyan"/>
        </w:rPr>
        <w:t>will further entrench Israeli apartheid, make the region more dangerous, and possibly even draw the U.S. right back into the middle of regional conflict</w:t>
      </w:r>
      <w:r w:rsidRPr="00677BEA">
        <w:rPr>
          <w:rStyle w:val="Emphasis"/>
        </w:rPr>
        <w:t>.</w:t>
      </w:r>
      <w:r w:rsidRPr="003A65D5">
        <w:rPr>
          <w:sz w:val="16"/>
        </w:rPr>
        <w:t xml:space="preserve"> </w:t>
      </w:r>
      <w:r w:rsidRPr="00677BEA">
        <w:rPr>
          <w:rStyle w:val="StyleUnderline"/>
        </w:rPr>
        <w:t>Par for the course for U.S. Middle East policy</w:t>
      </w:r>
      <w:r w:rsidRPr="003A65D5">
        <w:rPr>
          <w:sz w:val="16"/>
        </w:rPr>
        <w:t xml:space="preserve">. </w:t>
      </w:r>
    </w:p>
    <w:p w14:paraId="461045C9" w14:textId="77777777" w:rsidR="00000F5B" w:rsidRDefault="00000F5B" w:rsidP="00000F5B">
      <w:pPr>
        <w:pStyle w:val="Heading4"/>
      </w:pPr>
      <w:r>
        <w:t>Implicit normalization solves neg impacts and avoids propping up a repressive MbS regime</w:t>
      </w:r>
    </w:p>
    <w:p w14:paraId="795219D1" w14:textId="77777777" w:rsidR="00000F5B" w:rsidRPr="006364DB" w:rsidRDefault="00000F5B" w:rsidP="00000F5B">
      <w:pPr>
        <w:spacing w:after="0"/>
        <w:rPr>
          <w:rStyle w:val="Style13ptBold"/>
        </w:rPr>
      </w:pPr>
      <w:r w:rsidRPr="006364DB">
        <w:rPr>
          <w:rStyle w:val="Style13ptBold"/>
        </w:rPr>
        <w:t>Hoffman 6/19</w:t>
      </w:r>
    </w:p>
    <w:p w14:paraId="5DB5530C" w14:textId="0D7436B0" w:rsidR="00000F5B" w:rsidRPr="00E6560C" w:rsidRDefault="00000F5B" w:rsidP="00000F5B">
      <w:pPr>
        <w:spacing w:after="0"/>
      </w:pPr>
      <w:r>
        <w:t xml:space="preserve">Jon Hoffman is a Foreign Policy Analyst at the CATO Institute and holds a Ph.D. in political science from George Mason University. “The US will not gain from Israel-Saudi normalization,” June 19, 2023 </w:t>
      </w:r>
      <w:hyperlink r:id="rId69" w:history="1">
        <w:r w:rsidR="00B750E2" w:rsidRPr="003D070A">
          <w:rPr>
            <w:rStyle w:val="Hyperlink"/>
          </w:rPr>
          <w:t>https://thehill.com/opinion/congress-blog/4057474-the-us-will-not-gain-from-israel-saudi-normalization/</w:t>
        </w:r>
      </w:hyperlink>
      <w:r w:rsidR="00B750E2">
        <w:t xml:space="preserve"> dmr</w:t>
      </w:r>
    </w:p>
    <w:p w14:paraId="103FD166" w14:textId="77777777" w:rsidR="00000F5B" w:rsidRPr="006364DB" w:rsidRDefault="00000F5B" w:rsidP="00000F5B">
      <w:pPr>
        <w:rPr>
          <w:sz w:val="16"/>
        </w:rPr>
      </w:pPr>
      <w:r w:rsidRPr="006364DB">
        <w:rPr>
          <w:sz w:val="16"/>
        </w:rPr>
        <w:t xml:space="preserve">Speaking at a conference hosted by the American Israel Public Affairs Committee on June 5, U.S. Secretary of State Antony Blinken stated the </w:t>
      </w:r>
      <w:r w:rsidRPr="00A43D56">
        <w:rPr>
          <w:rStyle w:val="StyleUnderline"/>
        </w:rPr>
        <w:t>Biden</w:t>
      </w:r>
      <w:r w:rsidRPr="006364DB">
        <w:rPr>
          <w:sz w:val="16"/>
        </w:rPr>
        <w:t xml:space="preserve"> administration </w:t>
      </w:r>
      <w:r w:rsidRPr="00A43D56">
        <w:rPr>
          <w:rStyle w:val="StyleUnderline"/>
        </w:rPr>
        <w:t>is committed to brokering formal diplomatic relations between Israel and Saudi, arguing that “the U</w:t>
      </w:r>
      <w:r w:rsidRPr="006364DB">
        <w:rPr>
          <w:sz w:val="16"/>
        </w:rPr>
        <w:t xml:space="preserve">nited </w:t>
      </w:r>
      <w:r w:rsidRPr="00A43D56">
        <w:rPr>
          <w:rStyle w:val="StyleUnderline"/>
        </w:rPr>
        <w:t>S</w:t>
      </w:r>
      <w:r w:rsidRPr="006364DB">
        <w:rPr>
          <w:sz w:val="16"/>
        </w:rPr>
        <w:t xml:space="preserve">tates </w:t>
      </w:r>
      <w:r w:rsidRPr="00A43D56">
        <w:rPr>
          <w:rStyle w:val="StyleUnderline"/>
        </w:rPr>
        <w:t>has a real national security interest in promoting normalization</w:t>
      </w:r>
      <w:r w:rsidRPr="006364DB">
        <w:rPr>
          <w:sz w:val="16"/>
        </w:rPr>
        <w:t xml:space="preserve"> between Israel and Saudi Arabia…We believe we can and indeed we must play an integral role in advancing it.” Blinken is wrong. </w:t>
      </w:r>
      <w:r w:rsidRPr="00A43D56">
        <w:rPr>
          <w:rStyle w:val="Emphasis"/>
        </w:rPr>
        <w:t>The U.S. has little to gain and may incur large costs by trying to broker an Israel-Saudi normalization.</w:t>
      </w:r>
      <w:r>
        <w:rPr>
          <w:b/>
          <w:iCs/>
          <w:u w:val="single"/>
        </w:rPr>
        <w:t xml:space="preserve"> </w:t>
      </w:r>
      <w:r w:rsidRPr="006364DB">
        <w:rPr>
          <w:sz w:val="16"/>
        </w:rPr>
        <w:t xml:space="preserve">Blinken’s statement followed a visit by White House National Security Advisor Jake Sullivan to Saudi Arabia last week to discuss the issue with Saudi Crown Prince Mohammed bin Salman (MbS). There are reports the Biden administration is allegedly pushing for Israel-Saudi normalization by the end of 2023 before entering into a contentious election year. </w:t>
      </w:r>
      <w:r w:rsidRPr="00A43D56">
        <w:rPr>
          <w:rStyle w:val="StyleUnderline"/>
        </w:rPr>
        <w:t>In return for normalization with Israel, Saudi Arabia is pressing</w:t>
      </w:r>
      <w:r w:rsidRPr="006364DB">
        <w:rPr>
          <w:sz w:val="16"/>
        </w:rPr>
        <w:t xml:space="preserve"> the </w:t>
      </w:r>
      <w:r w:rsidRPr="00A43D56">
        <w:rPr>
          <w:rStyle w:val="StyleUnderline"/>
        </w:rPr>
        <w:t>Biden</w:t>
      </w:r>
      <w:r w:rsidRPr="006364DB">
        <w:rPr>
          <w:sz w:val="16"/>
        </w:rPr>
        <w:t xml:space="preserve"> administration </w:t>
      </w:r>
      <w:r w:rsidRPr="00A43D56">
        <w:rPr>
          <w:rStyle w:val="StyleUnderline"/>
        </w:rPr>
        <w:t>for more formalized security commitments, as well as help with developing their civilian nuclear program — namely the ability to independently enrich uranium</w:t>
      </w:r>
      <w:r w:rsidRPr="006364DB">
        <w:rPr>
          <w:sz w:val="16"/>
        </w:rPr>
        <w:t xml:space="preserve">. These rumors of possible Israel-Saudi normalization are not new, nor are efforts by the Israeli government and the Biden administration to try and bring Saudi Arabia into the fold of the so-called “Abraham Accords” — the series of diplomatic agreements signed under the Trump administration that involved the formal normalization of relations between Israel, the United Arab Emirates (UAE), and Bahrain (and were later expanded to include Morocco and </w:t>
      </w:r>
      <w:r w:rsidRPr="006364DB">
        <w:rPr>
          <w:sz w:val="16"/>
        </w:rPr>
        <w:lastRenderedPageBreak/>
        <w:t xml:space="preserve">Sudan). The Biden administration has repeatedly expressed its desire to expand upon the Abraham Accords, and Israeli public opinion polls demonstrate Saudi Arabia remains by far the most important Arab country with which they desire to normalize relations. President Biden himself centered his dual visit to Israel and Saudi Arabia in 2022 on this issue. </w:t>
      </w:r>
      <w:r w:rsidRPr="00A43D56">
        <w:rPr>
          <w:rStyle w:val="StyleUnderline"/>
        </w:rPr>
        <w:t>The Biden administration has things backward here.</w:t>
      </w:r>
      <w:r>
        <w:rPr>
          <w:rStyle w:val="StyleUnderline"/>
        </w:rPr>
        <w:t xml:space="preserve"> </w:t>
      </w:r>
      <w:r w:rsidRPr="00A43D56">
        <w:rPr>
          <w:rStyle w:val="StyleUnderline"/>
        </w:rPr>
        <w:t>There is no strategic incentive for the U.S. to grant policy concessions and/or increase security commitments to Saudi Arabia for formally normalizing relations with Israel. Informal Israel-Saudi ties have grown considerably over the past two decades. The strategic interests of Saudi Arabia and Israel have increasingly converged, especially following the Arab uprisings and growing shared fears over preserving regional status quo.</w:t>
      </w:r>
      <w:r>
        <w:rPr>
          <w:u w:val="single"/>
        </w:rPr>
        <w:t xml:space="preserve"> </w:t>
      </w:r>
      <w:r w:rsidRPr="00A43D56">
        <w:rPr>
          <w:rStyle w:val="StyleUnderline"/>
        </w:rPr>
        <w:t>The shared strategic interests of political elites within these countries has ushered in dramatic new levels of cooperation</w:t>
      </w:r>
      <w:r w:rsidRPr="006364DB">
        <w:rPr>
          <w:sz w:val="16"/>
        </w:rPr>
        <w:t>, under the aegis of what has been referred to as “</w:t>
      </w:r>
      <w:r w:rsidRPr="00A43D56">
        <w:rPr>
          <w:rStyle w:val="StyleUnderline"/>
        </w:rPr>
        <w:t>implicit normalization.”</w:t>
      </w:r>
      <w:r w:rsidRPr="006364DB">
        <w:rPr>
          <w:sz w:val="16"/>
        </w:rPr>
        <w:t xml:space="preserve"> </w:t>
      </w:r>
      <w:r w:rsidRPr="00A43D56">
        <w:rPr>
          <w:rStyle w:val="StyleUnderline"/>
        </w:rPr>
        <w:t>Saudi Arabia does not require an incentive to formally normalize relations with Israel</w:t>
      </w:r>
      <w:r w:rsidRPr="006364DB">
        <w:rPr>
          <w:sz w:val="16"/>
        </w:rPr>
        <w:t xml:space="preserve">. Though Israel and Saudi Arabia do not formally maintain diplomatic relations, this has not prevented the two from working together towards shared strategic objectives. </w:t>
      </w:r>
      <w:r w:rsidRPr="00A43D56">
        <w:rPr>
          <w:rStyle w:val="StyleUnderline"/>
        </w:rPr>
        <w:t>It has been in their own strategic interest to do so.</w:t>
      </w:r>
      <w:r>
        <w:rPr>
          <w:rStyle w:val="StyleUnderline"/>
        </w:rPr>
        <w:t xml:space="preserve"> </w:t>
      </w:r>
      <w:r w:rsidRPr="00A43D56">
        <w:rPr>
          <w:rStyle w:val="StyleUnderline"/>
        </w:rPr>
        <w:t>In that case, though, Saudi Arabia seeks to pressure the U.S. into providing policy concessions and increased security commitments for Riyadh in return for formally normalizing relations with a country with which they are already strategically aligned. This is part of a deliberate strategy by</w:t>
      </w:r>
      <w:r w:rsidRPr="006364DB">
        <w:rPr>
          <w:sz w:val="16"/>
        </w:rPr>
        <w:t xml:space="preserve"> Saudi Crown Prince </w:t>
      </w:r>
      <w:r w:rsidRPr="00A43D56">
        <w:rPr>
          <w:rStyle w:val="StyleUnderline"/>
        </w:rPr>
        <w:t>MbS to exploit growing fears in Washington that the U.S. is losing influence in the Middle East</w:t>
      </w:r>
      <w:r w:rsidRPr="006364DB">
        <w:rPr>
          <w:sz w:val="16"/>
        </w:rPr>
        <w:t xml:space="preserve">, particularly </w:t>
      </w:r>
      <w:r w:rsidRPr="00A43D56">
        <w:rPr>
          <w:rStyle w:val="StyleUnderline"/>
        </w:rPr>
        <w:t>as</w:t>
      </w:r>
      <w:r w:rsidRPr="006364DB">
        <w:rPr>
          <w:sz w:val="16"/>
        </w:rPr>
        <w:t xml:space="preserve"> other actors such as </w:t>
      </w:r>
      <w:r w:rsidRPr="00A43D56">
        <w:rPr>
          <w:rStyle w:val="StyleUnderline"/>
        </w:rPr>
        <w:t>China are expanding their own regional presence.</w:t>
      </w:r>
      <w:r w:rsidRPr="006364DB">
        <w:rPr>
          <w:sz w:val="16"/>
        </w:rPr>
        <w:t xml:space="preserve"> This is </w:t>
      </w:r>
      <w:r w:rsidRPr="00A43D56">
        <w:rPr>
          <w:rStyle w:val="StyleUnderline"/>
        </w:rPr>
        <w:t>despite the fact Saudi Arabia continues to pursue policies that are in direct conflict with the interests (and values) of the U.S. Such reckless caving</w:t>
      </w:r>
      <w:r w:rsidRPr="006364DB">
        <w:rPr>
          <w:sz w:val="16"/>
        </w:rPr>
        <w:t xml:space="preserve"> to Saudi demands </w:t>
      </w:r>
      <w:r w:rsidRPr="00A43D56">
        <w:rPr>
          <w:rStyle w:val="StyleUnderline"/>
        </w:rPr>
        <w:t>would</w:t>
      </w:r>
      <w:r w:rsidRPr="006364DB">
        <w:rPr>
          <w:sz w:val="16"/>
        </w:rPr>
        <w:t xml:space="preserve"> likely </w:t>
      </w:r>
      <w:r w:rsidRPr="00A43D56">
        <w:rPr>
          <w:rStyle w:val="StyleUnderline"/>
        </w:rPr>
        <w:t>embolden Riyadh’s repressive and aggressive</w:t>
      </w:r>
      <w:r w:rsidRPr="006364DB">
        <w:rPr>
          <w:sz w:val="16"/>
        </w:rPr>
        <w:t xml:space="preserve"> domestic and foreign </w:t>
      </w:r>
      <w:r w:rsidRPr="00A43D56">
        <w:rPr>
          <w:rStyle w:val="StyleUnderline"/>
        </w:rPr>
        <w:t>policies</w:t>
      </w:r>
      <w:r w:rsidRPr="006364DB">
        <w:rPr>
          <w:sz w:val="16"/>
        </w:rPr>
        <w:t xml:space="preserve">, particularly as the country is currently taking a hard turn toward an overt form of hypernationalism. </w:t>
      </w:r>
      <w:r w:rsidRPr="00A43D56">
        <w:rPr>
          <w:rStyle w:val="StyleUnderline"/>
        </w:rPr>
        <w:t>MbS hopes to hold out for as many concessions possible, knowing that officials in Washington are desperate to chalk up perceived wins in the region.</w:t>
      </w:r>
      <w:r>
        <w:rPr>
          <w:rStyle w:val="StyleUnderline"/>
        </w:rPr>
        <w:t xml:space="preserve"> </w:t>
      </w:r>
      <w:r w:rsidRPr="006364DB">
        <w:rPr>
          <w:sz w:val="16"/>
        </w:rPr>
        <w:t xml:space="preserve">Instead of advancing U.S. interests, though, </w:t>
      </w:r>
      <w:r w:rsidRPr="00A43D56">
        <w:rPr>
          <w:rStyle w:val="StyleUnderline"/>
        </w:rPr>
        <w:t>such increased security commitments</w:t>
      </w:r>
      <w:r w:rsidRPr="006364DB">
        <w:rPr>
          <w:sz w:val="16"/>
        </w:rPr>
        <w:t xml:space="preserve"> to Saudi Arabia for normalizing relations with Israel </w:t>
      </w:r>
      <w:r w:rsidRPr="00A43D56">
        <w:rPr>
          <w:rStyle w:val="StyleUnderline"/>
        </w:rPr>
        <w:t>would further solidify U.S. support for the underlying sources of regional instability within the Middle East</w:t>
      </w:r>
      <w:r w:rsidRPr="006364DB">
        <w:rPr>
          <w:sz w:val="16"/>
        </w:rPr>
        <w:t xml:space="preserve">. As I have argued elsewhere, </w:t>
      </w:r>
      <w:r w:rsidRPr="00A43D56">
        <w:rPr>
          <w:rStyle w:val="StyleUnderline"/>
        </w:rPr>
        <w:t xml:space="preserve">the Abraham Accords represent </w:t>
      </w:r>
      <w:r w:rsidRPr="006364DB">
        <w:rPr>
          <w:sz w:val="16"/>
        </w:rPr>
        <w:t xml:space="preserve">the </w:t>
      </w:r>
      <w:r w:rsidRPr="00A43D56">
        <w:rPr>
          <w:rStyle w:val="StyleUnderline"/>
        </w:rPr>
        <w:t>formalization of a coercive political, economic, and security order</w:t>
      </w:r>
      <w:r w:rsidRPr="006364DB">
        <w:rPr>
          <w:sz w:val="16"/>
        </w:rPr>
        <w:t xml:space="preserve"> designed to maintain the status quo in the region. The Accords are a </w:t>
      </w:r>
      <w:r w:rsidRPr="00A43D56">
        <w:rPr>
          <w:rStyle w:val="StyleUnderline"/>
        </w:rPr>
        <w:t>top-down mechanism designed to advance the interests of regional political elites</w:t>
      </w:r>
      <w:r w:rsidRPr="006364DB">
        <w:rPr>
          <w:sz w:val="16"/>
        </w:rPr>
        <w:t xml:space="preserve"> and, presumably, the United States. Previous normalizations between Israel and other Arab states have been rooted in advancing the shared interests of political elites within these countries, all of whom were granted considerable policy concessions for joining the Abraham Accords without any serious debate as to whether such tradeoffs are in the interests of the U.S. The Abraham Accords framework has rapidly emerged as the new framework for U.S. policy in the Middle East. However, as the Saudi case demonstrates, Washington must not pay the costs of normalization and sacrifice our own interests in the process. The U.S. must fundamentally reassess its strategic interests within the Middle East and reorient its regional policies toward objectives that advance the interests of the American people.</w:t>
      </w:r>
    </w:p>
    <w:sectPr w:rsidR="00000F5B" w:rsidRPr="006364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1351431"/>
    <w:multiLevelType w:val="hybridMultilevel"/>
    <w:tmpl w:val="D27EADD8"/>
    <w:lvl w:ilvl="0" w:tplc="04663AE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31283062">
    <w:abstractNumId w:val="9"/>
  </w:num>
  <w:num w:numId="2" w16cid:durableId="1668482477">
    <w:abstractNumId w:val="7"/>
  </w:num>
  <w:num w:numId="3" w16cid:durableId="1954823325">
    <w:abstractNumId w:val="6"/>
  </w:num>
  <w:num w:numId="4" w16cid:durableId="2049330321">
    <w:abstractNumId w:val="5"/>
  </w:num>
  <w:num w:numId="5" w16cid:durableId="1420445139">
    <w:abstractNumId w:val="4"/>
  </w:num>
  <w:num w:numId="6" w16cid:durableId="1642033673">
    <w:abstractNumId w:val="8"/>
  </w:num>
  <w:num w:numId="7" w16cid:durableId="126629237">
    <w:abstractNumId w:val="3"/>
  </w:num>
  <w:num w:numId="8" w16cid:durableId="630214059">
    <w:abstractNumId w:val="2"/>
  </w:num>
  <w:num w:numId="9" w16cid:durableId="2144614909">
    <w:abstractNumId w:val="1"/>
  </w:num>
  <w:num w:numId="10" w16cid:durableId="829061689">
    <w:abstractNumId w:val="0"/>
  </w:num>
  <w:num w:numId="11" w16cid:durableId="31831222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30"/>
  <w:doNotDisplayPageBoundaries/>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5326632"/>
    <w:docVar w:name="VerbatimVersion" w:val="5.1"/>
  </w:docVars>
  <w:rsids>
    <w:rsidRoot w:val="00601CE8"/>
    <w:rsid w:val="00000F5B"/>
    <w:rsid w:val="000139A3"/>
    <w:rsid w:val="00023F3B"/>
    <w:rsid w:val="00026E36"/>
    <w:rsid w:val="00035FE4"/>
    <w:rsid w:val="00040CBB"/>
    <w:rsid w:val="00097812"/>
    <w:rsid w:val="000C175A"/>
    <w:rsid w:val="000E3474"/>
    <w:rsid w:val="00100833"/>
    <w:rsid w:val="00102A69"/>
    <w:rsid w:val="00104529"/>
    <w:rsid w:val="00105942"/>
    <w:rsid w:val="00126571"/>
    <w:rsid w:val="001276B0"/>
    <w:rsid w:val="001319C0"/>
    <w:rsid w:val="00144A4C"/>
    <w:rsid w:val="00151F63"/>
    <w:rsid w:val="00176AB0"/>
    <w:rsid w:val="00177B7D"/>
    <w:rsid w:val="0018322D"/>
    <w:rsid w:val="00187D96"/>
    <w:rsid w:val="001B5776"/>
    <w:rsid w:val="001C31F1"/>
    <w:rsid w:val="001E527A"/>
    <w:rsid w:val="001F78CE"/>
    <w:rsid w:val="00200BB1"/>
    <w:rsid w:val="0022249B"/>
    <w:rsid w:val="00251FC7"/>
    <w:rsid w:val="00252BB3"/>
    <w:rsid w:val="002636E6"/>
    <w:rsid w:val="00264A56"/>
    <w:rsid w:val="002855A7"/>
    <w:rsid w:val="002A1C83"/>
    <w:rsid w:val="002B146A"/>
    <w:rsid w:val="002B5E17"/>
    <w:rsid w:val="002C3471"/>
    <w:rsid w:val="002C4A1C"/>
    <w:rsid w:val="00300B58"/>
    <w:rsid w:val="00315690"/>
    <w:rsid w:val="00316557"/>
    <w:rsid w:val="00316B75"/>
    <w:rsid w:val="00322FBF"/>
    <w:rsid w:val="00325646"/>
    <w:rsid w:val="003460F2"/>
    <w:rsid w:val="00357EF3"/>
    <w:rsid w:val="0036342F"/>
    <w:rsid w:val="00364968"/>
    <w:rsid w:val="0038158C"/>
    <w:rsid w:val="003902BA"/>
    <w:rsid w:val="003A09E2"/>
    <w:rsid w:val="003D0C2B"/>
    <w:rsid w:val="003D31A1"/>
    <w:rsid w:val="0040154E"/>
    <w:rsid w:val="00407037"/>
    <w:rsid w:val="0041285E"/>
    <w:rsid w:val="00433A05"/>
    <w:rsid w:val="004605D6"/>
    <w:rsid w:val="00483D0F"/>
    <w:rsid w:val="00494F5C"/>
    <w:rsid w:val="004A4DF6"/>
    <w:rsid w:val="004A5557"/>
    <w:rsid w:val="004C60E8"/>
    <w:rsid w:val="004E3579"/>
    <w:rsid w:val="004E728B"/>
    <w:rsid w:val="004F39E0"/>
    <w:rsid w:val="00527E92"/>
    <w:rsid w:val="00531B15"/>
    <w:rsid w:val="00537BD5"/>
    <w:rsid w:val="00543BB4"/>
    <w:rsid w:val="00566B62"/>
    <w:rsid w:val="005702E5"/>
    <w:rsid w:val="0058083B"/>
    <w:rsid w:val="00597833"/>
    <w:rsid w:val="005B5102"/>
    <w:rsid w:val="005D2912"/>
    <w:rsid w:val="005E7704"/>
    <w:rsid w:val="005F6FFD"/>
    <w:rsid w:val="00601CE8"/>
    <w:rsid w:val="006065BD"/>
    <w:rsid w:val="006364DB"/>
    <w:rsid w:val="00645FA9"/>
    <w:rsid w:val="00647866"/>
    <w:rsid w:val="00665003"/>
    <w:rsid w:val="00665E34"/>
    <w:rsid w:val="006A2AD0"/>
    <w:rsid w:val="006C0C20"/>
    <w:rsid w:val="006C2375"/>
    <w:rsid w:val="006D4ECC"/>
    <w:rsid w:val="006E7950"/>
    <w:rsid w:val="00717CA9"/>
    <w:rsid w:val="00722258"/>
    <w:rsid w:val="007243E5"/>
    <w:rsid w:val="0073560F"/>
    <w:rsid w:val="007608B0"/>
    <w:rsid w:val="00766EA0"/>
    <w:rsid w:val="00791F46"/>
    <w:rsid w:val="007977EC"/>
    <w:rsid w:val="007A2226"/>
    <w:rsid w:val="007A793C"/>
    <w:rsid w:val="007F5B66"/>
    <w:rsid w:val="00823A1C"/>
    <w:rsid w:val="00840012"/>
    <w:rsid w:val="00845B9D"/>
    <w:rsid w:val="00860984"/>
    <w:rsid w:val="00895934"/>
    <w:rsid w:val="008B3ECB"/>
    <w:rsid w:val="008B4E85"/>
    <w:rsid w:val="008C1B2E"/>
    <w:rsid w:val="008E4E41"/>
    <w:rsid w:val="00901A21"/>
    <w:rsid w:val="0091627E"/>
    <w:rsid w:val="0097032B"/>
    <w:rsid w:val="009704E8"/>
    <w:rsid w:val="009C5257"/>
    <w:rsid w:val="009C7C69"/>
    <w:rsid w:val="009D2EAD"/>
    <w:rsid w:val="009D54B2"/>
    <w:rsid w:val="009E1922"/>
    <w:rsid w:val="009E4BE9"/>
    <w:rsid w:val="009E5170"/>
    <w:rsid w:val="009F7ED2"/>
    <w:rsid w:val="00A43D56"/>
    <w:rsid w:val="00A731F2"/>
    <w:rsid w:val="00A93661"/>
    <w:rsid w:val="00A95652"/>
    <w:rsid w:val="00AC0AB8"/>
    <w:rsid w:val="00B33C6D"/>
    <w:rsid w:val="00B4508F"/>
    <w:rsid w:val="00B55AD5"/>
    <w:rsid w:val="00B750E2"/>
    <w:rsid w:val="00B8057C"/>
    <w:rsid w:val="00BD52F1"/>
    <w:rsid w:val="00BD6238"/>
    <w:rsid w:val="00BD65B4"/>
    <w:rsid w:val="00BE63E8"/>
    <w:rsid w:val="00BF593B"/>
    <w:rsid w:val="00BF773A"/>
    <w:rsid w:val="00BF7E81"/>
    <w:rsid w:val="00C13773"/>
    <w:rsid w:val="00C17CC8"/>
    <w:rsid w:val="00C216C8"/>
    <w:rsid w:val="00C83417"/>
    <w:rsid w:val="00C9604F"/>
    <w:rsid w:val="00CA19AA"/>
    <w:rsid w:val="00CA6D89"/>
    <w:rsid w:val="00CC01A3"/>
    <w:rsid w:val="00CC5298"/>
    <w:rsid w:val="00CD736E"/>
    <w:rsid w:val="00CD798D"/>
    <w:rsid w:val="00CE161E"/>
    <w:rsid w:val="00CF59A8"/>
    <w:rsid w:val="00D325A9"/>
    <w:rsid w:val="00D36A8A"/>
    <w:rsid w:val="00D40301"/>
    <w:rsid w:val="00D4745B"/>
    <w:rsid w:val="00D61409"/>
    <w:rsid w:val="00D6691E"/>
    <w:rsid w:val="00D71170"/>
    <w:rsid w:val="00D866A5"/>
    <w:rsid w:val="00D96341"/>
    <w:rsid w:val="00DA25D4"/>
    <w:rsid w:val="00DA351C"/>
    <w:rsid w:val="00DA6538"/>
    <w:rsid w:val="00DB477B"/>
    <w:rsid w:val="00DC5153"/>
    <w:rsid w:val="00DE6F1B"/>
    <w:rsid w:val="00DF72E9"/>
    <w:rsid w:val="00E11C25"/>
    <w:rsid w:val="00E5262C"/>
    <w:rsid w:val="00E551FE"/>
    <w:rsid w:val="00E6560C"/>
    <w:rsid w:val="00EC7DC4"/>
    <w:rsid w:val="00ED00A5"/>
    <w:rsid w:val="00ED30CF"/>
    <w:rsid w:val="00F06F16"/>
    <w:rsid w:val="00F176EF"/>
    <w:rsid w:val="00F26347"/>
    <w:rsid w:val="00F44D1E"/>
    <w:rsid w:val="00F6364A"/>
    <w:rsid w:val="00F67D2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8AA22"/>
  <w15:chartTrackingRefBased/>
  <w15:docId w15:val="{DFDE8949-A6E4-4A8C-86E9-17F129527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357EF3"/>
    <w:rPr>
      <w:rFonts w:ascii="Calibri" w:hAnsi="Calibri"/>
    </w:rPr>
  </w:style>
  <w:style w:type="paragraph" w:styleId="Heading1">
    <w:name w:val="heading 1"/>
    <w:aliases w:val="Pocket"/>
    <w:basedOn w:val="Normal"/>
    <w:next w:val="Normal"/>
    <w:link w:val="Heading1Char"/>
    <w:qFormat/>
    <w:rsid w:val="00357EF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57EF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no,Foldover,Read Char Ch"/>
    <w:basedOn w:val="Normal"/>
    <w:next w:val="Normal"/>
    <w:link w:val="Heading3Char"/>
    <w:uiPriority w:val="2"/>
    <w:unhideWhenUsed/>
    <w:qFormat/>
    <w:rsid w:val="00357EF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read,No Spacing211,No Spacing2111,TAG,No Spacing12,No Spacing4,No Spacing11111,No Spacing5,No Spacing21,Card,Tags,tags,No Spacing1111,ta, Ch"/>
    <w:basedOn w:val="Normal"/>
    <w:next w:val="Normal"/>
    <w:link w:val="Heading4Char"/>
    <w:uiPriority w:val="3"/>
    <w:unhideWhenUsed/>
    <w:qFormat/>
    <w:rsid w:val="00357EF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357EF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57EF3"/>
  </w:style>
  <w:style w:type="character" w:customStyle="1" w:styleId="Heading1Char">
    <w:name w:val="Heading 1 Char"/>
    <w:aliases w:val="Pocket Char"/>
    <w:basedOn w:val="DefaultParagraphFont"/>
    <w:link w:val="Heading1"/>
    <w:rsid w:val="00357EF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57EF3"/>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1"/>
    <w:basedOn w:val="DefaultParagraphFont"/>
    <w:link w:val="Heading3"/>
    <w:uiPriority w:val="2"/>
    <w:rsid w:val="00357EF3"/>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read Char,No Spacing211 Char,No Spacing2111 Char,TAG Char,No Spacing12 Char,Card Char"/>
    <w:basedOn w:val="DefaultParagraphFont"/>
    <w:link w:val="Heading4"/>
    <w:uiPriority w:val="3"/>
    <w:rsid w:val="00357EF3"/>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bold underline,Shrunk,qualifications in card,qualifications,Style1,Box,B"/>
    <w:basedOn w:val="DefaultParagraphFont"/>
    <w:link w:val="Emphasis1"/>
    <w:uiPriority w:val="7"/>
    <w:qFormat/>
    <w:rsid w:val="00357EF3"/>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357EF3"/>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6"/>
    <w:qFormat/>
    <w:rsid w:val="00357EF3"/>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357EF3"/>
    <w:rPr>
      <w:color w:val="auto"/>
      <w:u w:val="none"/>
    </w:rPr>
  </w:style>
  <w:style w:type="character" w:styleId="FollowedHyperlink">
    <w:name w:val="FollowedHyperlink"/>
    <w:basedOn w:val="DefaultParagraphFont"/>
    <w:uiPriority w:val="99"/>
    <w:semiHidden/>
    <w:unhideWhenUsed/>
    <w:rsid w:val="00357EF3"/>
    <w:rPr>
      <w:color w:val="auto"/>
      <w:u w:val="none"/>
    </w:rPr>
  </w:style>
  <w:style w:type="paragraph" w:customStyle="1" w:styleId="Emphasis1">
    <w:name w:val="Emphasis1"/>
    <w:basedOn w:val="Normal"/>
    <w:link w:val="Emphasis"/>
    <w:autoRedefine/>
    <w:uiPriority w:val="7"/>
    <w:qFormat/>
    <w:rsid w:val="00BD52F1"/>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UnderlinePara">
    <w:name w:val="Underline Para"/>
    <w:basedOn w:val="Normal"/>
    <w:link w:val="StyleUnderline"/>
    <w:uiPriority w:val="6"/>
    <w:qFormat/>
    <w:rsid w:val="00BD52F1"/>
    <w:pPr>
      <w:widowControl w:val="0"/>
      <w:suppressAutoHyphens/>
      <w:spacing w:after="200"/>
      <w:contextualSpacing/>
    </w:pPr>
    <w:rPr>
      <w:rFonts w:asciiTheme="minorHAnsi" w:hAnsiTheme="minorHAnsi"/>
      <w:u w:val="single"/>
    </w:rPr>
  </w:style>
  <w:style w:type="character" w:styleId="UnresolvedMention">
    <w:name w:val="Unresolved Mention"/>
    <w:basedOn w:val="DefaultParagraphFont"/>
    <w:uiPriority w:val="99"/>
    <w:semiHidden/>
    <w:unhideWhenUsed/>
    <w:rsid w:val="00B750E2"/>
    <w:rPr>
      <w:color w:val="605E5C"/>
      <w:shd w:val="clear" w:color="auto" w:fill="E1DFDD"/>
    </w:rPr>
  </w:style>
  <w:style w:type="paragraph" w:customStyle="1" w:styleId="Heading411">
    <w:name w:val="Heading 411"/>
    <w:basedOn w:val="Heading1"/>
    <w:next w:val="NoSpacing"/>
    <w:link w:val="Hyperlink"/>
    <w:autoRedefine/>
    <w:uiPriority w:val="99"/>
    <w:qFormat/>
    <w:rsid w:val="00CA6D8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sz w:val="22"/>
      <w:szCs w:val="22"/>
    </w:rPr>
  </w:style>
  <w:style w:type="paragraph" w:styleId="NoSpacing">
    <w:name w:val="No Spacing"/>
    <w:uiPriority w:val="99"/>
    <w:semiHidden/>
    <w:unhideWhenUsed/>
    <w:qFormat/>
    <w:rsid w:val="00CA6D89"/>
    <w:pPr>
      <w:spacing w:after="0" w:line="240" w:lineRule="auto"/>
    </w:pPr>
    <w:rPr>
      <w:rFonts w:ascii="Calibri" w:hAnsi="Calibri"/>
    </w:rPr>
  </w:style>
  <w:style w:type="paragraph" w:customStyle="1" w:styleId="textbold">
    <w:name w:val="text bold"/>
    <w:basedOn w:val="Normal"/>
    <w:uiPriority w:val="7"/>
    <w:qFormat/>
    <w:rsid w:val="00717CA9"/>
    <w:pPr>
      <w:ind w:left="720"/>
      <w:jc w:val="both"/>
    </w:pPr>
    <w:rPr>
      <w:b/>
      <w:iCs/>
      <w:u w:val="single"/>
    </w:rPr>
  </w:style>
  <w:style w:type="paragraph" w:styleId="ListParagraph">
    <w:name w:val="List Paragraph"/>
    <w:basedOn w:val="Normal"/>
    <w:uiPriority w:val="99"/>
    <w:unhideWhenUsed/>
    <w:qFormat/>
    <w:rsid w:val="00CC01A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1650713">
      <w:bodyDiv w:val="1"/>
      <w:marLeft w:val="0"/>
      <w:marRight w:val="0"/>
      <w:marTop w:val="0"/>
      <w:marBottom w:val="0"/>
      <w:divBdr>
        <w:top w:val="none" w:sz="0" w:space="0" w:color="auto"/>
        <w:left w:val="none" w:sz="0" w:space="0" w:color="auto"/>
        <w:bottom w:val="none" w:sz="0" w:space="0" w:color="auto"/>
        <w:right w:val="none" w:sz="0" w:space="0" w:color="auto"/>
      </w:divBdr>
      <w:divsChild>
        <w:div w:id="1724475877">
          <w:marLeft w:val="0"/>
          <w:marRight w:val="0"/>
          <w:marTop w:val="0"/>
          <w:marBottom w:val="0"/>
          <w:divBdr>
            <w:top w:val="none" w:sz="0" w:space="0" w:color="auto"/>
            <w:left w:val="none" w:sz="0" w:space="0" w:color="auto"/>
            <w:bottom w:val="none" w:sz="0" w:space="0" w:color="auto"/>
            <w:right w:val="none" w:sz="0" w:space="0" w:color="auto"/>
          </w:divBdr>
          <w:divsChild>
            <w:div w:id="1277328934">
              <w:marLeft w:val="0"/>
              <w:marRight w:val="0"/>
              <w:marTop w:val="0"/>
              <w:marBottom w:val="0"/>
              <w:divBdr>
                <w:top w:val="none" w:sz="0" w:space="0" w:color="auto"/>
                <w:left w:val="none" w:sz="0" w:space="0" w:color="auto"/>
                <w:bottom w:val="none" w:sz="0" w:space="0" w:color="auto"/>
                <w:right w:val="none" w:sz="0" w:space="0" w:color="auto"/>
              </w:divBdr>
            </w:div>
            <w:div w:id="643773173">
              <w:marLeft w:val="0"/>
              <w:marRight w:val="0"/>
              <w:marTop w:val="0"/>
              <w:marBottom w:val="0"/>
              <w:divBdr>
                <w:top w:val="none" w:sz="0" w:space="0" w:color="auto"/>
                <w:left w:val="none" w:sz="0" w:space="0" w:color="auto"/>
                <w:bottom w:val="none" w:sz="0" w:space="0" w:color="auto"/>
                <w:right w:val="none" w:sz="0" w:space="0" w:color="auto"/>
              </w:divBdr>
              <w:divsChild>
                <w:div w:id="1531646511">
                  <w:marLeft w:val="0"/>
                  <w:marRight w:val="0"/>
                  <w:marTop w:val="0"/>
                  <w:marBottom w:val="0"/>
                  <w:divBdr>
                    <w:top w:val="none" w:sz="0" w:space="0" w:color="auto"/>
                    <w:left w:val="none" w:sz="0" w:space="0" w:color="auto"/>
                    <w:bottom w:val="none" w:sz="0" w:space="0" w:color="auto"/>
                    <w:right w:val="none" w:sz="0" w:space="0" w:color="auto"/>
                  </w:divBdr>
                  <w:divsChild>
                    <w:div w:id="1338338357">
                      <w:marLeft w:val="0"/>
                      <w:marRight w:val="0"/>
                      <w:marTop w:val="0"/>
                      <w:marBottom w:val="0"/>
                      <w:divBdr>
                        <w:top w:val="none" w:sz="0" w:space="0" w:color="auto"/>
                        <w:left w:val="none" w:sz="0" w:space="0" w:color="auto"/>
                        <w:bottom w:val="none" w:sz="0" w:space="0" w:color="auto"/>
                        <w:right w:val="none" w:sz="0" w:space="0" w:color="auto"/>
                      </w:divBdr>
                      <w:divsChild>
                        <w:div w:id="334455280">
                          <w:marLeft w:val="0"/>
                          <w:marRight w:val="0"/>
                          <w:marTop w:val="180"/>
                          <w:marBottom w:val="0"/>
                          <w:divBdr>
                            <w:top w:val="none" w:sz="0" w:space="0" w:color="auto"/>
                            <w:left w:val="none" w:sz="0" w:space="0" w:color="auto"/>
                            <w:bottom w:val="none" w:sz="0" w:space="0" w:color="auto"/>
                            <w:right w:val="none" w:sz="0" w:space="0" w:color="auto"/>
                          </w:divBdr>
                          <w:divsChild>
                            <w:div w:id="812529853">
                              <w:marLeft w:val="0"/>
                              <w:marRight w:val="0"/>
                              <w:marTop w:val="0"/>
                              <w:marBottom w:val="0"/>
                              <w:divBdr>
                                <w:top w:val="none" w:sz="0" w:space="0" w:color="auto"/>
                                <w:left w:val="none" w:sz="0" w:space="0" w:color="auto"/>
                                <w:bottom w:val="none" w:sz="0" w:space="0" w:color="auto"/>
                                <w:right w:val="none" w:sz="0" w:space="0" w:color="auto"/>
                              </w:divBdr>
                            </w:div>
                            <w:div w:id="841745956">
                              <w:marLeft w:val="0"/>
                              <w:marRight w:val="0"/>
                              <w:marTop w:val="0"/>
                              <w:marBottom w:val="0"/>
                              <w:divBdr>
                                <w:top w:val="none" w:sz="0" w:space="0" w:color="auto"/>
                                <w:left w:val="none" w:sz="0" w:space="0" w:color="auto"/>
                                <w:bottom w:val="none" w:sz="0" w:space="0" w:color="auto"/>
                                <w:right w:val="none" w:sz="0" w:space="0" w:color="auto"/>
                              </w:divBdr>
                            </w:div>
                          </w:divsChild>
                        </w:div>
                        <w:div w:id="1544756538">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 w:id="1960606934">
          <w:marLeft w:val="0"/>
          <w:marRight w:val="0"/>
          <w:marTop w:val="0"/>
          <w:marBottom w:val="240"/>
          <w:divBdr>
            <w:top w:val="none" w:sz="0" w:space="0" w:color="auto"/>
            <w:left w:val="none" w:sz="0" w:space="0" w:color="auto"/>
            <w:bottom w:val="none" w:sz="0" w:space="0" w:color="auto"/>
            <w:right w:val="none" w:sz="0" w:space="0" w:color="auto"/>
          </w:divBdr>
          <w:divsChild>
            <w:div w:id="1872723273">
              <w:marLeft w:val="0"/>
              <w:marRight w:val="0"/>
              <w:marTop w:val="0"/>
              <w:marBottom w:val="360"/>
              <w:divBdr>
                <w:top w:val="none" w:sz="0" w:space="0" w:color="auto"/>
                <w:left w:val="none" w:sz="0" w:space="0" w:color="auto"/>
                <w:bottom w:val="single" w:sz="6" w:space="6" w:color="E6E6E6"/>
                <w:right w:val="none" w:sz="0" w:space="0" w:color="auto"/>
              </w:divBdr>
              <w:divsChild>
                <w:div w:id="617835997">
                  <w:marLeft w:val="0"/>
                  <w:marRight w:val="0"/>
                  <w:marTop w:val="0"/>
                  <w:marBottom w:val="100"/>
                  <w:divBdr>
                    <w:top w:val="none" w:sz="0" w:space="0" w:color="auto"/>
                    <w:left w:val="none" w:sz="0" w:space="0" w:color="auto"/>
                    <w:bottom w:val="none" w:sz="0" w:space="0" w:color="auto"/>
                    <w:right w:val="none" w:sz="0" w:space="0" w:color="auto"/>
                  </w:divBdr>
                </w:div>
                <w:div w:id="1301839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853291">
          <w:marLeft w:val="0"/>
          <w:marRight w:val="0"/>
          <w:marTop w:val="0"/>
          <w:marBottom w:val="0"/>
          <w:divBdr>
            <w:top w:val="none" w:sz="0" w:space="0" w:color="auto"/>
            <w:left w:val="none" w:sz="0" w:space="0" w:color="auto"/>
            <w:bottom w:val="none" w:sz="0" w:space="0" w:color="auto"/>
            <w:right w:val="none" w:sz="0" w:space="0" w:color="auto"/>
          </w:divBdr>
          <w:divsChild>
            <w:div w:id="627125721">
              <w:marLeft w:val="0"/>
              <w:marRight w:val="1410"/>
              <w:marTop w:val="0"/>
              <w:marBottom w:val="0"/>
              <w:divBdr>
                <w:top w:val="none" w:sz="0" w:space="0" w:color="auto"/>
                <w:left w:val="none" w:sz="0" w:space="0" w:color="auto"/>
                <w:bottom w:val="none" w:sz="0" w:space="0" w:color="auto"/>
                <w:right w:val="none" w:sz="0" w:space="0" w:color="auto"/>
              </w:divBdr>
              <w:divsChild>
                <w:div w:id="1433015355">
                  <w:marLeft w:val="0"/>
                  <w:marRight w:val="0"/>
                  <w:marTop w:val="0"/>
                  <w:marBottom w:val="0"/>
                  <w:divBdr>
                    <w:top w:val="none" w:sz="0" w:space="0" w:color="auto"/>
                    <w:left w:val="none" w:sz="0" w:space="0" w:color="auto"/>
                    <w:bottom w:val="none" w:sz="0" w:space="0" w:color="auto"/>
                    <w:right w:val="none" w:sz="0" w:space="0" w:color="auto"/>
                  </w:divBdr>
                </w:div>
                <w:div w:id="529074307">
                  <w:marLeft w:val="0"/>
                  <w:marRight w:val="360"/>
                  <w:marTop w:val="0"/>
                  <w:marBottom w:val="360"/>
                  <w:divBdr>
                    <w:top w:val="none" w:sz="0" w:space="0" w:color="auto"/>
                    <w:left w:val="none" w:sz="0" w:space="0" w:color="auto"/>
                    <w:bottom w:val="single" w:sz="6" w:space="12" w:color="E6E6E6"/>
                    <w:right w:val="none" w:sz="0" w:space="0" w:color="auto"/>
                  </w:divBdr>
                  <w:divsChild>
                    <w:div w:id="1676180440">
                      <w:marLeft w:val="0"/>
                      <w:marRight w:val="0"/>
                      <w:marTop w:val="0"/>
                      <w:marBottom w:val="0"/>
                      <w:divBdr>
                        <w:top w:val="none" w:sz="0" w:space="0" w:color="auto"/>
                        <w:left w:val="none" w:sz="0" w:space="0" w:color="auto"/>
                        <w:bottom w:val="none" w:sz="0" w:space="0" w:color="auto"/>
                        <w:right w:val="none" w:sz="0" w:space="0" w:color="auto"/>
                      </w:divBdr>
                      <w:divsChild>
                        <w:div w:id="1314680058">
                          <w:marLeft w:val="0"/>
                          <w:marRight w:val="0"/>
                          <w:marTop w:val="0"/>
                          <w:marBottom w:val="0"/>
                          <w:divBdr>
                            <w:top w:val="none" w:sz="0" w:space="0" w:color="auto"/>
                            <w:left w:val="none" w:sz="0" w:space="0" w:color="auto"/>
                            <w:bottom w:val="none" w:sz="0" w:space="0" w:color="auto"/>
                            <w:right w:val="none" w:sz="0" w:space="0" w:color="auto"/>
                          </w:divBdr>
                          <w:divsChild>
                            <w:div w:id="15519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jewishinsider.com/2023/06/congress-saudi-arabia-israel-normalization-u-s-blinken/" TargetMode="External"/><Relationship Id="rId21" Type="http://schemas.openxmlformats.org/officeDocument/2006/relationships/hyperlink" Target="https://news.yahoo.com/us-plays-nice-despite-saudis-100000703.html?guccounter=1&amp;guce_referrer=aHR0cHM6Ly93d3cuZ29vZ2xlLmNvbS8&amp;guce_referrer_sig=AQAAAKmliYmObn7t0qAm2oqVZJFJK4ktWgX9ZBKhpqeXg5I7P9S_Q_OJpoPina4X_M42IgPW1fAxxP4KHVAYxO42--3PVHTAcVB4u590lyF06up0jy6547FoQ71H2cZEdpGhx1kRkvXKPaWrdvoCa1O2RwLt9ebq1fqJKn2cb4NacPH8" TargetMode="External"/><Relationship Id="rId42" Type="http://schemas.openxmlformats.org/officeDocument/2006/relationships/hyperlink" Target="http://georgetownsecuritystudiesreview.org/2013/12/19/miscalculating-nuclear-deterrence-in-the-middle-east-why-kenneth-waltz-gets-it-wrong/" TargetMode="External"/><Relationship Id="rId47" Type="http://schemas.openxmlformats.org/officeDocument/2006/relationships/hyperlink" Target="https://www.washingtonpost.com/business/energy/2023/06/02/us-doesn-t-need-saudi-arabia-to-sign-the-abraham-accords/69a03b20-014a-11ee-9eb0-6c94dcb16fcf_story.html" TargetMode="External"/><Relationship Id="rId63" Type="http://schemas.openxmlformats.org/officeDocument/2006/relationships/hyperlink" Target="https://www.nytimes.com/2023/06/17/us/politics/biden-saudi-arabia-israel-palestine-nuclear.html" TargetMode="External"/><Relationship Id="rId68" Type="http://schemas.openxmlformats.org/officeDocument/2006/relationships/hyperlink" Target="https://mondoweiss.net/2023/05/biden-push-for-saudi-israeli-normalization-reflects-misreading-of-domestic-and-international-politics/" TargetMode="External"/><Relationship Id="rId7" Type="http://schemas.openxmlformats.org/officeDocument/2006/relationships/hyperlink" Target="https://www.axios.com/2023/05/17/saudi-arabia-israel-peace-normalization-deal-biden-admin" TargetMode="Externa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jewishinsider.com/2023/05/saudi-arabia-israel-democrats-joe-biden-normalization-abraham-accords/" TargetMode="External"/><Relationship Id="rId29" Type="http://schemas.openxmlformats.org/officeDocument/2006/relationships/hyperlink" Target="https://mondoweiss.net/2023/05/biden-push-for-saudi-israeli-normalization-reflects-misreading-of-domestic-and-international-politics/" TargetMode="External"/><Relationship Id="rId11" Type="http://schemas.openxmlformats.org/officeDocument/2006/relationships/hyperlink" Target="https://www.fdd.org/analysis/2023/05/23/road-to-israel-saudi-normalization-runs-through-washington/" TargetMode="External"/><Relationship Id="rId24" Type="http://schemas.openxmlformats.org/officeDocument/2006/relationships/hyperlink" Target="https://www.stimson.org/2023/iran-fears-israel-arab-security-integration-more-than-normalization/" TargetMode="External"/><Relationship Id="rId32" Type="http://schemas.openxmlformats.org/officeDocument/2006/relationships/hyperlink" Target="https://www.nytimes.com/2023/03/09/us/politics/saudi-arabia-israel-united-states.html" TargetMode="External"/><Relationship Id="rId37" Type="http://schemas.openxmlformats.org/officeDocument/2006/relationships/hyperlink" Target="https://www.fdd.org/analysis/2023/04/28/the-united-states-and-saudi-arabia/" TargetMode="External"/><Relationship Id="rId40" Type="http://schemas.openxmlformats.org/officeDocument/2006/relationships/hyperlink" Target="https://books.google.com/books?id=BRV4AAAAQBAJ&amp;pg=PA186&amp;lpg=PA186&amp;dq=The+balance+has+been+broken.+Build+me+the+bomb&amp;source=bl&amp;ots=WQkc_QDDyv&amp;sig=ACfU3U2aKo5wBq_T503_nU84JcBXdZonNg&amp;hl=en&amp;sa=X&amp;ved=2ahUKEwiPkbOci7bpAhUcknIEHc_eA7sQ6AEwAHoECAUQAQ" TargetMode="External"/><Relationship Id="rId45" Type="http://schemas.openxmlformats.org/officeDocument/2006/relationships/hyperlink" Target="https://www.arabnews.com/node/2319521/amp" TargetMode="External"/><Relationship Id="rId53" Type="http://schemas.openxmlformats.org/officeDocument/2006/relationships/hyperlink" Target="https://mondoweiss.net/2023/05/biden-push-for-saudi-israeli-normalization-reflects-misreading-of-domestic-and-international-politics/" TargetMode="External"/><Relationship Id="rId58" Type="http://schemas.openxmlformats.org/officeDocument/2006/relationships/hyperlink" Target="https://www.reuters.com/world/middle-east/us-israel-push-arab-allies-joint-defence-pact-amid-iran-tensions-2022-07-07/" TargetMode="External"/><Relationship Id="rId66" Type="http://schemas.openxmlformats.org/officeDocument/2006/relationships/hyperlink" Target="https://www.aljazeera.com/news/2023/6/6/fattah-iran-unveils-its-first-hypersonic-missile" TargetMode="External"/><Relationship Id="rId5" Type="http://schemas.openxmlformats.org/officeDocument/2006/relationships/webSettings" Target="webSettings.xml"/><Relationship Id="rId61" Type="http://schemas.openxmlformats.org/officeDocument/2006/relationships/hyperlink" Target="https://www.isjq.ir/article_166987.html?lang=en" TargetMode="External"/><Relationship Id="rId19" Type="http://schemas.openxmlformats.org/officeDocument/2006/relationships/hyperlink" Target="https://www.jns.org/israel-news/abraham-accords/23/6/21/296926/" TargetMode="External"/><Relationship Id="rId14" Type="http://schemas.openxmlformats.org/officeDocument/2006/relationships/hyperlink" Target="https://www.timesofisrael.com/foreign-minister-says-israel-very-optimistic-on-normalization-deal-with-saudis/" TargetMode="External"/><Relationship Id="rId22" Type="http://schemas.openxmlformats.org/officeDocument/2006/relationships/hyperlink" Target="https://www.stimson.org/2023/iran-fears-israel-arab-security-integration-more-than-normalization/" TargetMode="External"/><Relationship Id="rId27" Type="http://schemas.openxmlformats.org/officeDocument/2006/relationships/hyperlink" Target="https://www.nytimes.com/2023/03/09/us/politics/saudi-arabia-israel-united-states.html" TargetMode="External"/><Relationship Id="rId30" Type="http://schemas.openxmlformats.org/officeDocument/2006/relationships/hyperlink" Target="https://sgp.fas.org/crs/mideast/IF10799.pdf" TargetMode="External"/><Relationship Id="rId35" Type="http://schemas.openxmlformats.org/officeDocument/2006/relationships/hyperlink" Target="https://jewishinsider.com/2023/06/congress-saudi-arabia-israel-normalization-u-s-blinken/" TargetMode="External"/><Relationship Id="rId43" Type="http://schemas.openxmlformats.org/officeDocument/2006/relationships/hyperlink" Target="https://news.yahoo.com/us-plays-nice-despite-saudis-100000703.html?guccounter=1&amp;guce_referrer=aHR0cHM6Ly93d3cuZ29vZ2xlLmNvbS8&amp;guce_referrer_sig=AQAAAKmliYmObn7t0qAm2oqVZJFJK4ktWgX9ZBKhpqeXg5I7P9S_Q_OJpoPina4X_M42IgPW1fAxxP4KHVAYxO42--3PVHTAcVB4u590lyF06up0jy6547FoQ71H2cZEdpGhx1kRkvXKPaWrdvoCa1O2RwLt9ebq1fqJKn2cb4NacPH8" TargetMode="External"/><Relationship Id="rId48" Type="http://schemas.openxmlformats.org/officeDocument/2006/relationships/hyperlink" Target="https://mondoweiss.net/2023/05/biden-push-for-saudi-israeli-normalization-reflects-misreading-of-domestic-and-international-politics/" TargetMode="External"/><Relationship Id="rId56" Type="http://schemas.openxmlformats.org/officeDocument/2006/relationships/hyperlink" Target="https://www.wilsoncenter.org/article/partners-choice-bidens-plan-check-china-saudi-arabia-and-gulf" TargetMode="External"/><Relationship Id="rId64" Type="http://schemas.openxmlformats.org/officeDocument/2006/relationships/hyperlink" Target="https://apnews.com/article/saudi-arabia-iran-c04f4483f660c65229535ae80083dbd6" TargetMode="External"/><Relationship Id="rId69" Type="http://schemas.openxmlformats.org/officeDocument/2006/relationships/hyperlink" Target="https://thehill.com/opinion/congress-blog/4057474-the-us-will-not-gain-from-israel-saudi-normalization/" TargetMode="External"/><Relationship Id="rId8" Type="http://schemas.openxmlformats.org/officeDocument/2006/relationships/hyperlink" Target="http://www.heritage.org/research/commentary/2015/4/the-conditions-are-ripe-for-a-major-middle-eastern-war" TargetMode="External"/><Relationship Id="rId51" Type="http://schemas.openxmlformats.org/officeDocument/2006/relationships/hyperlink" Target="http://thediplomat.com/2013/12/why-nuclear-weapons-dont-spread-quickly/" TargetMode="External"/><Relationship Id="rId3" Type="http://schemas.openxmlformats.org/officeDocument/2006/relationships/styles" Target="styles.xml"/><Relationship Id="rId12" Type="http://schemas.openxmlformats.org/officeDocument/2006/relationships/hyperlink" Target="https://mosaicmagazine.com/observation/politics-current-affairs/2023/03/podcast-jonathan-schachter-on-what-saudi-arabias-deal-with-iran-means-for-israel-and-america/" TargetMode="External"/><Relationship Id="rId17" Type="http://schemas.openxmlformats.org/officeDocument/2006/relationships/hyperlink" Target="https://www.nytimes.com/2023/06/17/us/politics/biden-saudi-arabia-israel-palestine-nuclear.html" TargetMode="External"/><Relationship Id="rId25" Type="http://schemas.openxmlformats.org/officeDocument/2006/relationships/hyperlink" Target="https://www.timesofisrael.com/us-envoy-predicts-netanyahu-wont-advance-entire-overhaul-due-to-dramatic-reaction/" TargetMode="External"/><Relationship Id="rId33" Type="http://schemas.openxmlformats.org/officeDocument/2006/relationships/hyperlink" Target="https://www.defensepriorities.org/explainers/spheres-of-influence-in-a-multipolar-world" TargetMode="External"/><Relationship Id="rId38" Type="http://schemas.openxmlformats.org/officeDocument/2006/relationships/hyperlink" Target="https://responsiblestatecraft.org/2020/05/19/should-washington-acquiesce-to-its-allies-developing-nuclear-weapons/" TargetMode="External"/><Relationship Id="rId46" Type="http://schemas.openxmlformats.org/officeDocument/2006/relationships/hyperlink" Target="https://www.newsweek.com/us-dealing-new-saudi-arabia-opinion-1805397" TargetMode="External"/><Relationship Id="rId59" Type="http://schemas.openxmlformats.org/officeDocument/2006/relationships/hyperlink" Target="https://www.radiofarda.com/a/30814737.html" TargetMode="External"/><Relationship Id="rId67" Type="http://schemas.openxmlformats.org/officeDocument/2006/relationships/hyperlink" Target="https://www.farsnews.ir/en/news/14020313000474/Navy-Cmmander-Iran-Sadi-Arabia-UAE-Oman-Frm-Jin-Naval-Frce" TargetMode="External"/><Relationship Id="rId20" Type="http://schemas.openxmlformats.org/officeDocument/2006/relationships/hyperlink" Target="https://mondoweiss.net/2023/05/biden-push-for-saudi-israeli-normalization-reflects-misreading-of-domestic-and-international-politics/" TargetMode="External"/><Relationship Id="rId41" Type="http://schemas.openxmlformats.org/officeDocument/2006/relationships/hyperlink" Target="http://www.foreignaffairs.com/articles/67162/eric-s-edelman-andrew-f-krepinevich-jr-and-evan-braden-montgomer/the-dangers-of-a-nuclear-iran" TargetMode="External"/><Relationship Id="rId54" Type="http://schemas.openxmlformats.org/officeDocument/2006/relationships/hyperlink" Target="http://www.stimson.org/2023/iran-fears-israel-arab-security-integration-more-than-normalization/" TargetMode="External"/><Relationship Id="rId62" Type="http://schemas.openxmlformats.org/officeDocument/2006/relationships/hyperlink" Target="https://www.al-monitor.com/originals/2023/01/israels-netanyahu-seeks-saudi-ties-normalization-within-reach" TargetMode="External"/><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www.latimes.com/politics/story/2023-06-13/saudi-arabia-u-s-navigates-complicated-contradictory-relationship" TargetMode="External"/><Relationship Id="rId15" Type="http://schemas.openxmlformats.org/officeDocument/2006/relationships/hyperlink" Target="https://mondoweiss.net/2023/06/the-abraham-accords-are-starting-to-fall-apart/" TargetMode="External"/><Relationship Id="rId23" Type="http://schemas.openxmlformats.org/officeDocument/2006/relationships/hyperlink" Target="https://www.jns.org/israel-news/abraham-accords/23/6/21/296926/" TargetMode="External"/><Relationship Id="rId28" Type="http://schemas.openxmlformats.org/officeDocument/2006/relationships/hyperlink" Target="https://www.fdd.org/policy-tracker/2023/06/02/biden-administration-foreign-policy-tracker-june/" TargetMode="External"/><Relationship Id="rId36" Type="http://schemas.openxmlformats.org/officeDocument/2006/relationships/hyperlink" Target="https://www.axios.com/2023/06/21/biden-adviser-hochstein-saudi-arabia-israel-normalization" TargetMode="External"/><Relationship Id="rId49" Type="http://schemas.openxmlformats.org/officeDocument/2006/relationships/hyperlink" Target="https://www.washingtonpost.com/business/energy/2023/06/02/us-doesn-t-need-saudi-arabia-to-sign-the-abraham-accords/69a03b20-014a-11ee-9eb0-6c94dcb16fcf_story.html" TargetMode="External"/><Relationship Id="rId57" Type="http://schemas.openxmlformats.org/officeDocument/2006/relationships/hyperlink" Target="https://www.timesofisrael.com/israel-formally-moves-to-us-central-commands-area-of-responsibility/" TargetMode="External"/><Relationship Id="rId10" Type="http://schemas.openxmlformats.org/officeDocument/2006/relationships/hyperlink" Target="https://www.axios.com/2023/05/17/saudi-arabia-israel-peace-normalization-deal-biden-admin" TargetMode="External"/><Relationship Id="rId31" Type="http://schemas.openxmlformats.org/officeDocument/2006/relationships/hyperlink" Target="https://sgp.fas.org/crs/mideast/IF10799.pdf" TargetMode="External"/><Relationship Id="rId44" Type="http://schemas.openxmlformats.org/officeDocument/2006/relationships/hyperlink" Target="https://www.cnn.com/2023/06/08/politics/blinken-saudi-arabia/index.html" TargetMode="External"/><Relationship Id="rId52" Type="http://schemas.openxmlformats.org/officeDocument/2006/relationships/hyperlink" Target="https://foreignpolicy.com/2023/06/26/iran-saudi-arabia-china-middle-east-diplomacy/?tpcc=recirc_latest062921" TargetMode="External"/><Relationship Id="rId60" Type="http://schemas.openxmlformats.org/officeDocument/2006/relationships/hyperlink" Target="https://www.timesofisrael.com/iran-israel-us-air-defense-pact-with-arabs-would-increase-tensions/" TargetMode="External"/><Relationship Id="rId65" Type="http://schemas.openxmlformats.org/officeDocument/2006/relationships/hyperlink" Target="https://www.stimson.org/2023/irans-claims-of-developing-a-hypersonic-missile-raise-doubts/" TargetMode="External"/><Relationship Id="rId4" Type="http://schemas.openxmlformats.org/officeDocument/2006/relationships/settings" Target="settings.xml"/><Relationship Id="rId9" Type="http://schemas.openxmlformats.org/officeDocument/2006/relationships/hyperlink" Target="https://www.latimes.com/politics/story/2023-06-13/saudi-arabia-u-s-navigates-complicated-contradictory-relationship" TargetMode="External"/><Relationship Id="rId13" Type="http://schemas.openxmlformats.org/officeDocument/2006/relationships/hyperlink" Target="https://www.foreignaffairs.com/articles/china/2020-04-20/dont-let-great-powers-carve-world" TargetMode="External"/><Relationship Id="rId18" Type="http://schemas.openxmlformats.org/officeDocument/2006/relationships/hyperlink" Target="https://jewishinsider.com/2023/06/congress-saudi-arabia-israel-normalization-u-s-blinken/" TargetMode="External"/><Relationship Id="rId39" Type="http://schemas.openxmlformats.org/officeDocument/2006/relationships/hyperlink" Target="https://www.mtholyoke.edu/acad/intrel/waltz1.htm" TargetMode="External"/><Relationship Id="rId34" Type="http://schemas.openxmlformats.org/officeDocument/2006/relationships/hyperlink" Target="https://www.cnn.com/2023/03/15/world/us-saudi-china-relations-intl/index.html" TargetMode="External"/><Relationship Id="rId50" Type="http://schemas.openxmlformats.org/officeDocument/2006/relationships/hyperlink" Target="https://foreignpolicy.com/2023/06/26/iran-saudi-arabia-china-middle-east-diplomacy/?tpcc=recirc_latest062921" TargetMode="External"/><Relationship Id="rId55" Type="http://schemas.openxmlformats.org/officeDocument/2006/relationships/hyperlink" Target="https://www.foreignaffairs.com/articles/united-states/2016-06-13/case-offshore-balancin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D3BDDC-A03E-4285-9685-2CC99C169B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3587</TotalTime>
  <Pages>121</Pages>
  <Words>67704</Words>
  <Characters>385918</Characters>
  <Application>Microsoft Office Word</Application>
  <DocSecurity>0</DocSecurity>
  <Lines>3215</Lines>
  <Paragraphs>905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Dana</dc:creator>
  <cp:keywords>5.1</cp:keywords>
  <dc:description/>
  <cp:lastModifiedBy>Randall, Dana</cp:lastModifiedBy>
  <cp:revision>39</cp:revision>
  <dcterms:created xsi:type="dcterms:W3CDTF">2023-06-22T20:53:00Z</dcterms:created>
  <dcterms:modified xsi:type="dcterms:W3CDTF">2023-06-28T00:20:00Z</dcterms:modified>
</cp:coreProperties>
</file>