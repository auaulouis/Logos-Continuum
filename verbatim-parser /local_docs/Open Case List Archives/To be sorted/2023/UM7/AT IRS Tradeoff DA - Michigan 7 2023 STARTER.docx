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FCB13" w14:textId="1C3D8B8A" w:rsidR="00641EDD" w:rsidRDefault="00F668A3" w:rsidP="00F668A3">
      <w:pPr>
        <w:pStyle w:val="Heading1"/>
      </w:pPr>
      <w:r>
        <w:t>AFF VS IRS DA</w:t>
      </w:r>
    </w:p>
    <w:p w14:paraId="03BE939D" w14:textId="08CD7D16" w:rsidR="00641EDD" w:rsidRDefault="00C002AF" w:rsidP="00641EDD">
      <w:pPr>
        <w:pStyle w:val="Heading3"/>
      </w:pPr>
      <w:r>
        <w:t>Debt Ceiling Thumper</w:t>
      </w:r>
    </w:p>
    <w:p w14:paraId="489ED160" w14:textId="4E44702F" w:rsidR="00665AD1" w:rsidRPr="00665AD1" w:rsidRDefault="00665AD1" w:rsidP="00F757E9">
      <w:pPr>
        <w:pStyle w:val="Heading4"/>
      </w:pPr>
      <w:r>
        <w:t>IRS is low now</w:t>
      </w:r>
      <w:r w:rsidR="00F757E9">
        <w:t>. Debt ceiling cuts.</w:t>
      </w:r>
    </w:p>
    <w:p w14:paraId="276A17A3" w14:textId="2B5CD66F" w:rsidR="00641EDD" w:rsidRPr="00BC569D" w:rsidRDefault="00641EDD" w:rsidP="00641EDD">
      <w:r w:rsidRPr="00BC569D">
        <w:rPr>
          <w:rStyle w:val="Style13ptBold"/>
        </w:rPr>
        <w:t>Burns 5-31</w:t>
      </w:r>
      <w:r>
        <w:t>-202</w:t>
      </w:r>
      <w:r w:rsidR="00E434A6">
        <w:t>3, economics reporter @ The Hill</w:t>
      </w:r>
      <w:r>
        <w:t xml:space="preserve"> (Tobias, “Debt ceiling deal throws a wrench into IRS overhaul,” </w:t>
      </w:r>
      <w:r w:rsidRPr="00053D8F">
        <w:rPr>
          <w:i/>
          <w:iCs/>
        </w:rPr>
        <w:t>The Hill</w:t>
      </w:r>
      <w:r>
        <w:t>, https://thehill.com/business/4026683-debt-ceiling-deal-throws-a-wrench-into-irs-overhaul/)</w:t>
      </w:r>
      <w:r w:rsidR="00F82721">
        <w:t>//BB</w:t>
      </w:r>
    </w:p>
    <w:p w14:paraId="2C197FF7" w14:textId="77777777" w:rsidR="00641EDD" w:rsidRPr="00BC569D" w:rsidRDefault="00641EDD" w:rsidP="00641EDD"/>
    <w:p w14:paraId="5E77AB6A" w14:textId="74A671DF" w:rsidR="00641EDD" w:rsidRDefault="00641EDD" w:rsidP="00641EDD">
      <w:r w:rsidRPr="003B604E">
        <w:rPr>
          <w:rStyle w:val="StyleUnderline"/>
          <w:highlight w:val="cyan"/>
        </w:rPr>
        <w:t>The</w:t>
      </w:r>
      <w:r w:rsidRPr="00F82721">
        <w:rPr>
          <w:rStyle w:val="StyleUnderline"/>
        </w:rPr>
        <w:t xml:space="preserve"> bipartisan </w:t>
      </w:r>
      <w:r w:rsidRPr="003B604E">
        <w:rPr>
          <w:rStyle w:val="StyleUnderline"/>
          <w:highlight w:val="cyan"/>
        </w:rPr>
        <w:t>deal to raise the debt ceiling would claw back billions</w:t>
      </w:r>
      <w:r w:rsidRPr="00F82721">
        <w:rPr>
          <w:rStyle w:val="StyleUnderline"/>
        </w:rPr>
        <w:t xml:space="preserve"> of dollars meant </w:t>
      </w:r>
      <w:r w:rsidRPr="003B604E">
        <w:rPr>
          <w:rStyle w:val="StyleUnderline"/>
          <w:highlight w:val="cyan"/>
        </w:rPr>
        <w:t>to</w:t>
      </w:r>
      <w:r w:rsidRPr="00F82721">
        <w:rPr>
          <w:rStyle w:val="StyleUnderline"/>
        </w:rPr>
        <w:t xml:space="preserve"> enable</w:t>
      </w:r>
      <w:r>
        <w:t xml:space="preserve"> a large-scale </w:t>
      </w:r>
      <w:r w:rsidRPr="00F82721">
        <w:rPr>
          <w:rStyle w:val="StyleUnderline"/>
        </w:rPr>
        <w:t xml:space="preserve">refurbishment of </w:t>
      </w:r>
      <w:r w:rsidRPr="003B604E">
        <w:rPr>
          <w:rStyle w:val="StyleUnderline"/>
          <w:highlight w:val="cyan"/>
        </w:rPr>
        <w:t>the IRS</w:t>
      </w:r>
      <w:r>
        <w:t xml:space="preserve">, which has withered over the last decade due to budget cuts, outdated </w:t>
      </w:r>
      <w:proofErr w:type="gramStart"/>
      <w:r>
        <w:t>technology</w:t>
      </w:r>
      <w:proofErr w:type="gramEnd"/>
      <w:r>
        <w:t xml:space="preserve"> and loss of staff.</w:t>
      </w:r>
      <w:r w:rsidR="00F82721">
        <w:t xml:space="preserve"> </w:t>
      </w:r>
      <w:r w:rsidRPr="00F82721">
        <w:rPr>
          <w:rStyle w:val="StyleUnderline"/>
        </w:rPr>
        <w:t xml:space="preserve">No less than </w:t>
      </w:r>
      <w:r w:rsidRPr="003B604E">
        <w:rPr>
          <w:rStyle w:val="StyleUnderline"/>
          <w:highlight w:val="cyan"/>
        </w:rPr>
        <w:t>a quarter</w:t>
      </w:r>
      <w:r>
        <w:t xml:space="preserve"> of the $80 billion in new funding awarded to the IRS in Democrats’ Inflation Reduction Act (IRA) </w:t>
      </w:r>
      <w:r w:rsidRPr="003B604E">
        <w:rPr>
          <w:rStyle w:val="StyleUnderline"/>
          <w:highlight w:val="cyan"/>
        </w:rPr>
        <w:t>would be taken back</w:t>
      </w:r>
      <w:r>
        <w:t xml:space="preserve"> from the agency in a deal struck by the White House and House Republicans over the weekend.</w:t>
      </w:r>
      <w:r w:rsidR="00F82721">
        <w:t xml:space="preserve"> </w:t>
      </w:r>
      <w:r>
        <w:t>The White House has emphasized that all the new initiatives at the IRS — laid out in an ambitious operating plan released in April — are still full-steam ahead and that the agency will be able to make good on the Treasury Department’s promise to go after rich tax cheats.</w:t>
      </w:r>
      <w:r w:rsidR="00F82721">
        <w:t xml:space="preserve"> </w:t>
      </w:r>
      <w:r>
        <w:t xml:space="preserve">Even so, </w:t>
      </w:r>
      <w:r w:rsidRPr="003B604E">
        <w:rPr>
          <w:rStyle w:val="StyleUnderline"/>
          <w:highlight w:val="cyan"/>
        </w:rPr>
        <w:t>the debt ceiling deal</w:t>
      </w:r>
      <w:r w:rsidRPr="00F82721">
        <w:rPr>
          <w:rStyle w:val="StyleUnderline"/>
        </w:rPr>
        <w:t xml:space="preserve"> puts extra stress on the regular appropriations bills for the IRS and </w:t>
      </w:r>
      <w:r w:rsidRPr="003B604E">
        <w:rPr>
          <w:rStyle w:val="Emphasis"/>
          <w:highlight w:val="cyan"/>
        </w:rPr>
        <w:t>rattles the foundation</w:t>
      </w:r>
      <w:r w:rsidRPr="00F82721">
        <w:rPr>
          <w:rStyle w:val="StyleUnderline"/>
        </w:rPr>
        <w:t xml:space="preserve"> </w:t>
      </w:r>
      <w:r w:rsidRPr="003B604E">
        <w:rPr>
          <w:rStyle w:val="StyleUnderline"/>
          <w:highlight w:val="cyan"/>
        </w:rPr>
        <w:t>of its long-term restructuring</w:t>
      </w:r>
      <w:r>
        <w:t>.</w:t>
      </w:r>
      <w:r w:rsidR="00F82721">
        <w:t xml:space="preserve"> </w:t>
      </w:r>
      <w:r>
        <w:t>“</w:t>
      </w:r>
      <w:r w:rsidRPr="00F82721">
        <w:rPr>
          <w:rStyle w:val="StyleUnderline"/>
        </w:rPr>
        <w:t xml:space="preserve">Look at </w:t>
      </w:r>
      <w:r w:rsidRPr="003B604E">
        <w:rPr>
          <w:rStyle w:val="StyleUnderline"/>
          <w:highlight w:val="cyan"/>
        </w:rPr>
        <w:t>the strategic operating plan</w:t>
      </w:r>
      <w:r w:rsidRPr="00F82721">
        <w:rPr>
          <w:rStyle w:val="StyleUnderline"/>
        </w:rPr>
        <w:t xml:space="preserve"> — so much of it </w:t>
      </w:r>
      <w:r w:rsidRPr="003B604E">
        <w:rPr>
          <w:rStyle w:val="StyleUnderline"/>
          <w:highlight w:val="cyan"/>
        </w:rPr>
        <w:t>has been</w:t>
      </w:r>
      <w:r w:rsidRPr="00F82721">
        <w:rPr>
          <w:rStyle w:val="StyleUnderline"/>
        </w:rPr>
        <w:t xml:space="preserve"> laid out in terms of </w:t>
      </w:r>
      <w:r w:rsidRPr="003B604E">
        <w:rPr>
          <w:rStyle w:val="Emphasis"/>
          <w:highlight w:val="cyan"/>
        </w:rPr>
        <w:t>steady investments</w:t>
      </w:r>
      <w:r>
        <w:t xml:space="preserve">,” Janet </w:t>
      </w:r>
      <w:proofErr w:type="spellStart"/>
      <w:r>
        <w:t>Holtzblatt</w:t>
      </w:r>
      <w:proofErr w:type="spellEnd"/>
      <w:r>
        <w:t>, a former Senate Budget Committee analyst and former deputy director of the Individual Taxation Division in the US Treasury Office of Tax Analysis, said in an interview with The Hill.</w:t>
      </w:r>
      <w:r w:rsidR="00F82721">
        <w:t xml:space="preserve"> </w:t>
      </w:r>
      <w:r>
        <w:t xml:space="preserve">“My worry is that </w:t>
      </w:r>
      <w:r w:rsidRPr="003B604E">
        <w:rPr>
          <w:rStyle w:val="StyleUnderline"/>
          <w:highlight w:val="cyan"/>
        </w:rPr>
        <w:t>this gives an incentive to spend money more quickly</w:t>
      </w:r>
      <w:r>
        <w:t>.”</w:t>
      </w:r>
      <w:r w:rsidR="00F82721">
        <w:t xml:space="preserve"> </w:t>
      </w:r>
      <w:r>
        <w:t>What happens to IRS money now?</w:t>
      </w:r>
      <w:r w:rsidR="00F82721">
        <w:t xml:space="preserve"> </w:t>
      </w:r>
      <w:r>
        <w:t>The $20 billion excision from the IRA’s $80 billion boost is not an explicit budgetary provision in the text of the House bill itself.</w:t>
      </w:r>
      <w:r w:rsidR="00F82721">
        <w:t xml:space="preserve"> </w:t>
      </w:r>
      <w:r>
        <w:t>Rather, it is an oral agreement between the White House and House Republicans about money that will be taken away from the IRS and spent elsewhere in appropriations bills in 2024 and 2025.</w:t>
      </w:r>
      <w:r w:rsidR="00F82721">
        <w:t xml:space="preserve"> </w:t>
      </w:r>
      <w:r>
        <w:t>Of that excision, $10 billion will be “repurposed” throughout the course of the fiscal 2024 appropriations process, along with another $10 billion in 2025 to be allocated toward more resources for nondefense priorities, White House officials said Sunday. That leaves a total effective funding boost of about $60 billion for the IRS.</w:t>
      </w:r>
      <w:r w:rsidR="00F82721">
        <w:t xml:space="preserve"> </w:t>
      </w:r>
      <w:r>
        <w:t>If appropriations negotiations preserve the $8 billion investment in taxpayer services and systems modernization that Republicans approved of in their own debt ceiling bill passed earlier this month, that total boost could fall as low as $52 billion.</w:t>
      </w:r>
      <w:r w:rsidR="00F82721">
        <w:t xml:space="preserve"> </w:t>
      </w:r>
      <w:r>
        <w:t>That means that roughly $29 billion could now be spent on additional enforcement and auditing over the next 10 years as opposed to the $45 billion originally allocated. The $25 billion boost to operations could fall as low as $16.25 billion under this scenario.</w:t>
      </w:r>
      <w:r w:rsidR="00F82721">
        <w:t xml:space="preserve"> </w:t>
      </w:r>
      <w:r>
        <w:t xml:space="preserve">The White House said the IRS will pull forward some of its IRA funding to keep the agency on track to deliver its updates. But </w:t>
      </w:r>
      <w:r w:rsidRPr="003B604E">
        <w:rPr>
          <w:rStyle w:val="StyleUnderline"/>
          <w:highlight w:val="cyan"/>
        </w:rPr>
        <w:t>experts</w:t>
      </w:r>
      <w:r w:rsidRPr="00F82721">
        <w:rPr>
          <w:rStyle w:val="StyleUnderline"/>
        </w:rPr>
        <w:t xml:space="preserve"> in U.S. tax administration </w:t>
      </w:r>
      <w:r w:rsidRPr="003B604E">
        <w:rPr>
          <w:rStyle w:val="StyleUnderline"/>
          <w:highlight w:val="cyan"/>
        </w:rPr>
        <w:t>say the funding modifications could</w:t>
      </w:r>
      <w:r>
        <w:t xml:space="preserve"> still </w:t>
      </w:r>
      <w:r w:rsidRPr="003B604E">
        <w:rPr>
          <w:rStyle w:val="Emphasis"/>
          <w:highlight w:val="cyan"/>
        </w:rPr>
        <w:t>pull the rug out from under these initiatives</w:t>
      </w:r>
      <w:r>
        <w:t>.</w:t>
      </w:r>
      <w:r w:rsidR="00F82721">
        <w:t xml:space="preserve"> </w:t>
      </w:r>
      <w:r>
        <w:t xml:space="preserve">The IRS is piloting new enforcement techniques using data and analytics tools that have yet to be assessed. </w:t>
      </w:r>
      <w:r w:rsidRPr="003B604E">
        <w:rPr>
          <w:rStyle w:val="StyleUnderline"/>
          <w:highlight w:val="cyan"/>
        </w:rPr>
        <w:t>The debt ceiling deal removes funding for</w:t>
      </w:r>
      <w:r w:rsidRPr="00F82721">
        <w:rPr>
          <w:rStyle w:val="StyleUnderline"/>
        </w:rPr>
        <w:t xml:space="preserve"> years in which some of the </w:t>
      </w:r>
      <w:r w:rsidRPr="003B604E">
        <w:rPr>
          <w:rStyle w:val="StyleUnderline"/>
          <w:highlight w:val="cyan"/>
        </w:rPr>
        <w:t>pilots</w:t>
      </w:r>
      <w:r>
        <w:t xml:space="preserve"> — including the test of a free online filing system for regular taxpayers — </w:t>
      </w:r>
      <w:r w:rsidRPr="00F82721">
        <w:rPr>
          <w:rStyle w:val="StyleUnderline"/>
        </w:rPr>
        <w:t>are already planned</w:t>
      </w:r>
      <w:r>
        <w:t>.</w:t>
      </w:r>
      <w:r w:rsidR="00F82721">
        <w:t xml:space="preserve"> </w:t>
      </w:r>
      <w:r>
        <w:t>For fiscal 2025, the IRS is working on “new tailored treatments developed and piloted based on data and analytics” to help fix “issues and omissions” on tax returns, according to the agency’s new operating plan.</w:t>
      </w:r>
      <w:r w:rsidR="00F82721">
        <w:t xml:space="preserve"> </w:t>
      </w:r>
      <w:r>
        <w:t xml:space="preserve">Why </w:t>
      </w:r>
      <w:r w:rsidRPr="003B604E">
        <w:rPr>
          <w:rStyle w:val="Emphasis"/>
          <w:highlight w:val="cyan"/>
        </w:rPr>
        <w:t>the ‘tax gap’ could widen</w:t>
      </w:r>
      <w:r w:rsidR="00F82721">
        <w:t xml:space="preserve"> </w:t>
      </w:r>
      <w:proofErr w:type="gramStart"/>
      <w:r w:rsidRPr="003B604E">
        <w:rPr>
          <w:rStyle w:val="StyleUnderline"/>
          <w:highlight w:val="cyan"/>
        </w:rPr>
        <w:t>The</w:t>
      </w:r>
      <w:proofErr w:type="gramEnd"/>
      <w:r w:rsidRPr="003B604E">
        <w:rPr>
          <w:rStyle w:val="StyleUnderline"/>
          <w:highlight w:val="cyan"/>
        </w:rPr>
        <w:t xml:space="preserve"> funding cut could</w:t>
      </w:r>
      <w:r w:rsidRPr="00F82721">
        <w:rPr>
          <w:rStyle w:val="StyleUnderline"/>
        </w:rPr>
        <w:t xml:space="preserve"> also </w:t>
      </w:r>
      <w:r w:rsidRPr="003B604E">
        <w:rPr>
          <w:rStyle w:val="Emphasis"/>
          <w:highlight w:val="cyan"/>
        </w:rPr>
        <w:t>limit new hires</w:t>
      </w:r>
      <w:r w:rsidRPr="003B604E">
        <w:rPr>
          <w:rStyle w:val="StyleUnderline"/>
          <w:highlight w:val="cyan"/>
        </w:rPr>
        <w:t xml:space="preserve"> of</w:t>
      </w:r>
      <w:r w:rsidRPr="00F82721">
        <w:rPr>
          <w:rStyle w:val="StyleUnderline"/>
        </w:rPr>
        <w:t xml:space="preserve"> seasoned </w:t>
      </w:r>
      <w:r w:rsidRPr="003B604E">
        <w:rPr>
          <w:rStyle w:val="StyleUnderline"/>
          <w:highlight w:val="cyan"/>
        </w:rPr>
        <w:t>accountants and auditors</w:t>
      </w:r>
      <w:r w:rsidRPr="003B604E">
        <w:rPr>
          <w:highlight w:val="cyan"/>
        </w:rPr>
        <w:t xml:space="preserve">, </w:t>
      </w:r>
      <w:r w:rsidRPr="003B604E">
        <w:rPr>
          <w:rStyle w:val="StyleUnderline"/>
          <w:highlight w:val="cyan"/>
        </w:rPr>
        <w:t>who are</w:t>
      </w:r>
      <w:r>
        <w:t xml:space="preserve"> perhaps </w:t>
      </w:r>
      <w:r w:rsidRPr="00F82721">
        <w:rPr>
          <w:rStyle w:val="StyleUnderline"/>
        </w:rPr>
        <w:t xml:space="preserve">the most </w:t>
      </w:r>
      <w:r w:rsidRPr="003B604E">
        <w:rPr>
          <w:rStyle w:val="Emphasis"/>
          <w:highlight w:val="cyan"/>
        </w:rPr>
        <w:t>crucial</w:t>
      </w:r>
      <w:r w:rsidRPr="00F82721">
        <w:rPr>
          <w:rStyle w:val="StyleUnderline"/>
        </w:rPr>
        <w:t xml:space="preserve"> component of the agency’s increased enforcement capacity</w:t>
      </w:r>
      <w:r>
        <w:t>.</w:t>
      </w:r>
    </w:p>
    <w:p w14:paraId="4F621522" w14:textId="53898758" w:rsidR="00C002AF" w:rsidRDefault="00F82721" w:rsidP="00C002AF">
      <w:pPr>
        <w:pStyle w:val="Heading4"/>
      </w:pPr>
      <w:r>
        <w:t xml:space="preserve">Debt ceiling cuts undermine core IRS functions, including modernization </w:t>
      </w:r>
      <w:proofErr w:type="gramStart"/>
      <w:r>
        <w:t>efforts</w:t>
      </w:r>
      <w:proofErr w:type="gramEnd"/>
    </w:p>
    <w:p w14:paraId="00D1984A" w14:textId="7AAEEBAD" w:rsidR="00C002AF" w:rsidRDefault="00C002AF" w:rsidP="00C002AF">
      <w:r w:rsidRPr="00F82721">
        <w:rPr>
          <w:rStyle w:val="Style13ptBold"/>
        </w:rPr>
        <w:t>Whiten 6-1</w:t>
      </w:r>
      <w:r>
        <w:t>-2023, communications director @ ITEP (Jon, “</w:t>
      </w:r>
      <w:r w:rsidRPr="003B604E">
        <w:rPr>
          <w:rStyle w:val="Emphasis"/>
          <w:highlight w:val="cyan"/>
        </w:rPr>
        <w:t>Debt-Limit Deal</w:t>
      </w:r>
      <w:r w:rsidRPr="00F82721">
        <w:rPr>
          <w:rStyle w:val="Emphasis"/>
        </w:rPr>
        <w:t xml:space="preserve">’s Provision to </w:t>
      </w:r>
      <w:r w:rsidRPr="003B604E">
        <w:rPr>
          <w:rStyle w:val="Emphasis"/>
          <w:highlight w:val="cyan"/>
        </w:rPr>
        <w:t>Let Tax Cheats Off the Hook</w:t>
      </w:r>
      <w:r>
        <w:t xml:space="preserve"> Will Increase the Deficit,” Just Taxes Blog, </w:t>
      </w:r>
      <w:hyperlink r:id="rId6" w:history="1">
        <w:r w:rsidR="003B604E" w:rsidRPr="008F5EF0">
          <w:rPr>
            <w:rStyle w:val="Hyperlink"/>
          </w:rPr>
          <w:t>https://itep.org/debt-limit-deal-irs-funding-cut-increase-deficit/)//BB</w:t>
        </w:r>
      </w:hyperlink>
    </w:p>
    <w:p w14:paraId="214FFC51" w14:textId="77777777" w:rsidR="003B604E" w:rsidRPr="005825EC" w:rsidRDefault="003B604E" w:rsidP="00C002AF"/>
    <w:p w14:paraId="3655C0BC" w14:textId="2C10A071" w:rsidR="00C002AF" w:rsidRPr="00BC569D" w:rsidRDefault="00C002AF" w:rsidP="00C002AF">
      <w:r w:rsidRPr="003B604E">
        <w:rPr>
          <w:rStyle w:val="StyleUnderline"/>
          <w:highlight w:val="cyan"/>
        </w:rPr>
        <w:t>The</w:t>
      </w:r>
      <w:r w:rsidRPr="00F82721">
        <w:rPr>
          <w:rStyle w:val="StyleUnderline"/>
        </w:rPr>
        <w:t xml:space="preserve"> House just approved the </w:t>
      </w:r>
      <w:r w:rsidRPr="003B604E">
        <w:rPr>
          <w:rStyle w:val="StyleUnderline"/>
          <w:highlight w:val="cyan"/>
        </w:rPr>
        <w:t>deal</w:t>
      </w:r>
      <w:r w:rsidRPr="00F82721">
        <w:rPr>
          <w:rStyle w:val="StyleUnderline"/>
        </w:rPr>
        <w:t xml:space="preserve"> struck by </w:t>
      </w:r>
      <w:r>
        <w:t xml:space="preserve">President </w:t>
      </w:r>
      <w:r w:rsidRPr="00F82721">
        <w:rPr>
          <w:rStyle w:val="StyleUnderline"/>
        </w:rPr>
        <w:t>Biden and</w:t>
      </w:r>
      <w:r>
        <w:t xml:space="preserve"> House Speaker </w:t>
      </w:r>
      <w:r w:rsidRPr="00F82721">
        <w:rPr>
          <w:rStyle w:val="StyleUnderline"/>
        </w:rPr>
        <w:t>McCarthy to suspend the nation’s debt limit</w:t>
      </w:r>
      <w:r>
        <w:t xml:space="preserve"> through 2025 </w:t>
      </w:r>
      <w:r w:rsidRPr="00F82721">
        <w:rPr>
          <w:rStyle w:val="StyleUnderline"/>
        </w:rPr>
        <w:t>in exchange for a range of cuts</w:t>
      </w:r>
      <w:r>
        <w:t xml:space="preserve"> sought by Congressional Republicans. While the deal is not as draconian as the debt bill that passed the House earlier this spring, it includes no new revenues even though tax cuts of the past few decades have been the primary driver of deficit growth. And </w:t>
      </w:r>
      <w:r w:rsidRPr="00F82721">
        <w:rPr>
          <w:rStyle w:val="StyleUnderline"/>
        </w:rPr>
        <w:t>one provision of the deal</w:t>
      </w:r>
      <w:r>
        <w:t xml:space="preserve"> – </w:t>
      </w:r>
      <w:r w:rsidRPr="003B604E">
        <w:rPr>
          <w:rStyle w:val="StyleUnderline"/>
          <w:highlight w:val="cyan"/>
        </w:rPr>
        <w:t>to claw back important funding to crack down on wealthy tax cheats</w:t>
      </w:r>
      <w:r w:rsidRPr="00F82721">
        <w:rPr>
          <w:rStyle w:val="StyleUnderline"/>
        </w:rPr>
        <w:t xml:space="preserve"> – </w:t>
      </w:r>
      <w:r w:rsidRPr="003B604E">
        <w:rPr>
          <w:rStyle w:val="StyleUnderline"/>
          <w:highlight w:val="cyan"/>
        </w:rPr>
        <w:t>would</w:t>
      </w:r>
      <w:r>
        <w:t xml:space="preserve"> </w:t>
      </w:r>
      <w:proofErr w:type="gramStart"/>
      <w:r>
        <w:t>actually increase</w:t>
      </w:r>
      <w:proofErr w:type="gramEnd"/>
      <w:r>
        <w:t xml:space="preserve"> the deficit while continuing </w:t>
      </w:r>
      <w:proofErr w:type="gramStart"/>
      <w:r>
        <w:t xml:space="preserve">the </w:t>
      </w:r>
      <w:r w:rsidRPr="003B604E">
        <w:rPr>
          <w:rStyle w:val="Emphasis"/>
          <w:highlight w:val="cyan"/>
        </w:rPr>
        <w:t>rig</w:t>
      </w:r>
      <w:proofErr w:type="gramEnd"/>
      <w:r w:rsidRPr="003B604E">
        <w:rPr>
          <w:rStyle w:val="Emphasis"/>
          <w:highlight w:val="cyan"/>
        </w:rPr>
        <w:t xml:space="preserve"> the system in favor of the most well-off</w:t>
      </w:r>
      <w:r>
        <w:t>.</w:t>
      </w:r>
      <w:r w:rsidR="00F82721">
        <w:t xml:space="preserve"> </w:t>
      </w:r>
      <w:r w:rsidRPr="003B604E">
        <w:rPr>
          <w:rStyle w:val="StyleUnderline"/>
          <w:highlight w:val="cyan"/>
        </w:rPr>
        <w:t>The deal</w:t>
      </w:r>
      <w:r w:rsidRPr="00F82721">
        <w:rPr>
          <w:rStyle w:val="StyleUnderline"/>
        </w:rPr>
        <w:t xml:space="preserve"> contains a $21.4 billion </w:t>
      </w:r>
      <w:r w:rsidRPr="003B604E">
        <w:rPr>
          <w:rStyle w:val="StyleUnderline"/>
          <w:highlight w:val="cyan"/>
        </w:rPr>
        <w:t>cut</w:t>
      </w:r>
      <w:r w:rsidRPr="00F82721">
        <w:rPr>
          <w:rStyle w:val="StyleUnderline"/>
        </w:rPr>
        <w:t xml:space="preserve"> to </w:t>
      </w:r>
      <w:r w:rsidRPr="003B604E">
        <w:rPr>
          <w:rStyle w:val="StyleUnderline"/>
          <w:highlight w:val="cyan"/>
        </w:rPr>
        <w:t>IRS funding for tax enforcement</w:t>
      </w:r>
      <w:r w:rsidRPr="00F82721">
        <w:rPr>
          <w:rStyle w:val="StyleUnderline"/>
        </w:rPr>
        <w:t>. This includes an immediate $1.4 billion cut, and a side deal to cut</w:t>
      </w:r>
      <w:r>
        <w:t xml:space="preserve">, over the next two years, </w:t>
      </w:r>
      <w:r w:rsidRPr="00F82721">
        <w:rPr>
          <w:rStyle w:val="StyleUnderline"/>
        </w:rPr>
        <w:t>a quarter of the $80 billion in new funding the IRS received</w:t>
      </w:r>
      <w:r>
        <w:t xml:space="preserve"> last year as part of the Inflation Reduction Act.</w:t>
      </w:r>
      <w:r w:rsidR="00F82721">
        <w:t xml:space="preserve"> </w:t>
      </w:r>
      <w:r w:rsidRPr="003B604E">
        <w:rPr>
          <w:rStyle w:val="Emphasis"/>
          <w:highlight w:val="cyan"/>
        </w:rPr>
        <w:t>This new funding</w:t>
      </w:r>
      <w:r>
        <w:t xml:space="preserve"> – particularly the part for tax enforcement, which is the prime target of House Republicans – </w:t>
      </w:r>
      <w:r w:rsidRPr="003B604E">
        <w:rPr>
          <w:rStyle w:val="Emphasis"/>
          <w:highlight w:val="cyan"/>
        </w:rPr>
        <w:t>is critical</w:t>
      </w:r>
      <w:r w:rsidRPr="00F82721">
        <w:rPr>
          <w:rStyle w:val="Emphasis"/>
        </w:rPr>
        <w:t xml:space="preserve"> </w:t>
      </w:r>
      <w:r>
        <w:t>to allowing the IRS to do one of its most important jobs: crack down on tax cheating by the extremely wealthy and by big corporations. The IRS has had a hard time doing this lately because its enforcement budget was cut by about a fourth between 2010 and 2021. This led to 40 percent fewer revenue agents – the auditors uniquely qualified to examine the returns of high-income individuals and corporations. The number of revenue agents is the lowest it’s been since 1953.</w:t>
      </w:r>
      <w:r w:rsidR="00F82721">
        <w:t xml:space="preserve"> </w:t>
      </w:r>
      <w:r>
        <w:t xml:space="preserve">At the same time, </w:t>
      </w:r>
      <w:r w:rsidRPr="003B604E">
        <w:rPr>
          <w:rStyle w:val="StyleUnderline"/>
          <w:highlight w:val="cyan"/>
        </w:rPr>
        <w:t>rich</w:t>
      </w:r>
      <w:r w:rsidRPr="00F82721">
        <w:rPr>
          <w:rStyle w:val="StyleUnderline"/>
        </w:rPr>
        <w:t xml:space="preserve"> </w:t>
      </w:r>
      <w:r w:rsidRPr="003B604E">
        <w:rPr>
          <w:rStyle w:val="StyleUnderline"/>
          <w:highlight w:val="cyan"/>
        </w:rPr>
        <w:t>business owners have exploited the IRS’ lack of resources by aggressively creating</w:t>
      </w:r>
      <w:r w:rsidRPr="00F82721">
        <w:rPr>
          <w:rStyle w:val="StyleUnderline"/>
        </w:rPr>
        <w:t xml:space="preserve"> enormously complex “</w:t>
      </w:r>
      <w:r w:rsidRPr="003B604E">
        <w:rPr>
          <w:rStyle w:val="StyleUnderline"/>
          <w:highlight w:val="cyan"/>
        </w:rPr>
        <w:t>pass-through</w:t>
      </w:r>
      <w:r w:rsidRPr="00F82721">
        <w:rPr>
          <w:rStyle w:val="StyleUnderline"/>
        </w:rPr>
        <w:t xml:space="preserve">” </w:t>
      </w:r>
      <w:r w:rsidRPr="003B604E">
        <w:rPr>
          <w:rStyle w:val="StyleUnderline"/>
          <w:highlight w:val="cyan"/>
        </w:rPr>
        <w:t>business structures</w:t>
      </w:r>
      <w:r>
        <w:t xml:space="preserve"> with hundreds or even thousands of sub-businesses, shell companies, and trust accounts. Dissecting these structures takes resources that the IRS has been denied. The number of partnerships with assets above $5 million – just one type of pass-through business structure – grew by 75 percent between 2010 and 2020. And by the end of the decade, the audit rate of these businesses was less than half a percent.</w:t>
      </w:r>
      <w:r w:rsidR="00F82721">
        <w:t xml:space="preserve"> </w:t>
      </w:r>
      <w:r>
        <w:t>As a result, the gap between taxes owed and paid keeps growing, driven largely by the inscrutable labyrinth of business entities that well-paid accountants and attorneys can create for their clients. The most recent estimated gross tax gap, for 2014 through 2016, was $496 billion.</w:t>
      </w:r>
      <w:r w:rsidR="00F82721">
        <w:t xml:space="preserve"> </w:t>
      </w:r>
      <w:r>
        <w:t xml:space="preserve">The White House says the cuts in the proposed deal shouldn’t change the agency’s plans for the next few years, since the original $80 billion was to be spent over a 10-year period. At best, however, that leaves the agency short of funds in the future. If you’ve worked around budgets for long </w:t>
      </w:r>
      <w:proofErr w:type="gramStart"/>
      <w:r>
        <w:t>enough</w:t>
      </w:r>
      <w:proofErr w:type="gramEnd"/>
      <w:r>
        <w:t xml:space="preserve"> you know a simple truth: a cut is a cut. And this is, indeed, a cut of significant proportions.</w:t>
      </w:r>
      <w:r w:rsidR="00F82721">
        <w:t xml:space="preserve"> </w:t>
      </w:r>
      <w:r>
        <w:t xml:space="preserve">Ironically, for Republican leaders who have spent months clamoring about the deficit, </w:t>
      </w:r>
      <w:r w:rsidRPr="003B604E">
        <w:rPr>
          <w:rStyle w:val="StyleUnderline"/>
          <w:highlight w:val="cyan"/>
        </w:rPr>
        <w:t>these cuts</w:t>
      </w:r>
      <w:r w:rsidRPr="00F82721">
        <w:rPr>
          <w:rStyle w:val="StyleUnderline"/>
        </w:rPr>
        <w:t xml:space="preserve"> to the IRS </w:t>
      </w:r>
      <w:r w:rsidRPr="003B604E">
        <w:rPr>
          <w:rStyle w:val="StyleUnderline"/>
          <w:highlight w:val="cyan"/>
        </w:rPr>
        <w:t>will</w:t>
      </w:r>
      <w:r w:rsidRPr="00F82721">
        <w:rPr>
          <w:rStyle w:val="StyleUnderline"/>
        </w:rPr>
        <w:t xml:space="preserve"> increase the deficit by </w:t>
      </w:r>
      <w:r w:rsidRPr="003B604E">
        <w:rPr>
          <w:rStyle w:val="Emphasis"/>
          <w:highlight w:val="cyan"/>
        </w:rPr>
        <w:t>reduc</w:t>
      </w:r>
      <w:r w:rsidRPr="00F82721">
        <w:rPr>
          <w:rStyle w:val="StyleUnderline"/>
        </w:rPr>
        <w:t xml:space="preserve">ing the </w:t>
      </w:r>
      <w:r w:rsidRPr="003B604E">
        <w:rPr>
          <w:rStyle w:val="StyleUnderline"/>
          <w:highlight w:val="cyan"/>
        </w:rPr>
        <w:t>revenue the agency is able to collect</w:t>
      </w:r>
      <w:r w:rsidRPr="00F82721">
        <w:rPr>
          <w:rStyle w:val="StyleUnderline"/>
        </w:rPr>
        <w:t xml:space="preserve"> from those who owe</w:t>
      </w:r>
      <w:r>
        <w:t>. (Perhaps it’s less ironic and more on-brand, given that these same Republican leaders want to quickly pivot to pushing through more big tax cuts that will disproportionately reward wealthy families and corporations.)</w:t>
      </w:r>
      <w:r w:rsidR="00F82721">
        <w:t xml:space="preserve"> </w:t>
      </w:r>
      <w:r>
        <w:t>The IRS cuts will increase the deficit by $19 billion over the next decade because it will depress revenue collections by $40.4 billion, according to Congressional Budget Office estimates provided to Senate Budget Committee Chairman Sheldon Whitehouse.</w:t>
      </w:r>
      <w:r w:rsidR="00F82721">
        <w:t xml:space="preserve"> </w:t>
      </w:r>
      <w:r w:rsidRPr="00F82721">
        <w:rPr>
          <w:rStyle w:val="StyleUnderline"/>
        </w:rPr>
        <w:t>Could this debt deal have been worse</w:t>
      </w:r>
      <w:r>
        <w:t xml:space="preserve"> for tax enforcement? </w:t>
      </w:r>
      <w:r w:rsidRPr="00F82721">
        <w:rPr>
          <w:rStyle w:val="StyleUnderline"/>
        </w:rPr>
        <w:t>Absolutely</w:t>
      </w:r>
      <w:r>
        <w:t xml:space="preserve">, given that House Republicans’ first legislative move of this Congress was to repeal a much bigger chunk of the new IRS funding. </w:t>
      </w:r>
      <w:r w:rsidRPr="00F82721">
        <w:rPr>
          <w:rStyle w:val="Emphasis"/>
        </w:rPr>
        <w:t>But</w:t>
      </w:r>
      <w:r>
        <w:t xml:space="preserve"> </w:t>
      </w:r>
      <w:r w:rsidRPr="00F82721">
        <w:rPr>
          <w:rStyle w:val="StyleUnderline"/>
        </w:rPr>
        <w:t xml:space="preserve">that doesn’t change the fact that </w:t>
      </w:r>
      <w:r w:rsidRPr="003B604E">
        <w:rPr>
          <w:rStyle w:val="StyleUnderline"/>
          <w:highlight w:val="cyan"/>
        </w:rPr>
        <w:t>cutting these critical funds</w:t>
      </w:r>
      <w:r w:rsidRPr="00F82721">
        <w:rPr>
          <w:rStyle w:val="StyleUnderline"/>
        </w:rPr>
        <w:t xml:space="preserve"> to enforce our tax laws </w:t>
      </w:r>
      <w:r w:rsidRPr="003B604E">
        <w:rPr>
          <w:rStyle w:val="StyleUnderline"/>
          <w:highlight w:val="cyan"/>
        </w:rPr>
        <w:t>erodes the fairness and integrity of our entire tax system</w:t>
      </w:r>
      <w:r w:rsidRPr="00F82721">
        <w:rPr>
          <w:rStyle w:val="StyleUnderline"/>
        </w:rPr>
        <w:t xml:space="preserve"> while reducing the revenue lawmakers have available to invest in the American people</w:t>
      </w:r>
      <w:r>
        <w:t>.</w:t>
      </w:r>
    </w:p>
    <w:p w14:paraId="12CFB2BC" w14:textId="1880D8C8" w:rsidR="00C002AF" w:rsidRDefault="00C002AF" w:rsidP="00C002AF">
      <w:pPr>
        <w:pStyle w:val="Heading4"/>
      </w:pPr>
      <w:r>
        <w:t xml:space="preserve">Don’t trust </w:t>
      </w:r>
      <w:r w:rsidR="00926025">
        <w:t>the Biden administration</w:t>
      </w:r>
      <w:r>
        <w:t xml:space="preserve"> saying “it’s all </w:t>
      </w:r>
      <w:proofErr w:type="gramStart"/>
      <w:r>
        <w:t>good</w:t>
      </w:r>
      <w:r w:rsidR="00926025">
        <w:t>”</w:t>
      </w:r>
      <w:proofErr w:type="gramEnd"/>
    </w:p>
    <w:p w14:paraId="45087FE2" w14:textId="77777777" w:rsidR="00C002AF" w:rsidRPr="00AC3F40" w:rsidRDefault="00C002AF" w:rsidP="00C002AF">
      <w:r>
        <w:rPr>
          <w:rStyle w:val="Style13ptBold"/>
        </w:rPr>
        <w:t xml:space="preserve">1NR </w:t>
      </w:r>
      <w:r w:rsidRPr="00AC3F40">
        <w:rPr>
          <w:rStyle w:val="Style13ptBold"/>
        </w:rPr>
        <w:t>Hussein 6-1</w:t>
      </w:r>
      <w:r>
        <w:t xml:space="preserve">-2023 (Fatima, “Debt limit bill gives Republicans IRS cuts, but Democrats say they expect little near-term impact,” </w:t>
      </w:r>
      <w:r w:rsidRPr="00642F05">
        <w:rPr>
          <w:i/>
          <w:iCs/>
        </w:rPr>
        <w:t>AP News</w:t>
      </w:r>
      <w:r>
        <w:t>, https://apnews.com/article/irs-debt-ceiling-budget-x-date-yellen-fe538fd8371cdf647400a27e6d56a9fb)//BB</w:t>
      </w:r>
    </w:p>
    <w:p w14:paraId="721ED3AB" w14:textId="77777777" w:rsidR="00C002AF" w:rsidRPr="00AC3F40" w:rsidRDefault="00C002AF" w:rsidP="00C002AF"/>
    <w:p w14:paraId="67AC1302" w14:textId="4D337B9F" w:rsidR="00C002AF" w:rsidRDefault="00C002AF" w:rsidP="00641EDD">
      <w:r w:rsidRPr="00926025">
        <w:rPr>
          <w:rStyle w:val="StyleUnderline"/>
        </w:rPr>
        <w:t>Now, with some of that money clawed back, there is a question about what programs may take a back seat</w:t>
      </w:r>
      <w:r>
        <w:t>. Treasury officials say their plan to develop an online free file tax return system, which is in its pilot development stage, for instance, will not be impacted by the cuts.</w:t>
      </w:r>
      <w:r w:rsidR="00926025">
        <w:t xml:space="preserve"> </w:t>
      </w:r>
      <w:r>
        <w:t xml:space="preserve">But some </w:t>
      </w:r>
      <w:r w:rsidRPr="003B604E">
        <w:rPr>
          <w:rStyle w:val="Emphasis"/>
          <w:highlight w:val="cyan"/>
        </w:rPr>
        <w:t xml:space="preserve">analysts are </w:t>
      </w:r>
      <w:r w:rsidRPr="003B604E">
        <w:rPr>
          <w:rStyle w:val="Emphasis"/>
          <w:sz w:val="30"/>
          <w:szCs w:val="30"/>
          <w:highlight w:val="cyan"/>
        </w:rPr>
        <w:t>skeptical about the Biden administration’s assurances</w:t>
      </w:r>
      <w:r>
        <w:t>. Steve Rosenthal, senior fellow at the Urban-Brookings Tax Policy Center, said “</w:t>
      </w:r>
      <w:r w:rsidRPr="003B604E">
        <w:rPr>
          <w:rStyle w:val="Emphasis"/>
          <w:highlight w:val="cyan"/>
        </w:rPr>
        <w:t>the loss of the funds has to be a setback</w:t>
      </w:r>
      <w:r>
        <w:t>” for the agency.</w:t>
      </w:r>
      <w:r w:rsidR="00926025">
        <w:t xml:space="preserve"> </w:t>
      </w:r>
      <w:r>
        <w:t>“</w:t>
      </w:r>
      <w:r w:rsidRPr="003B604E">
        <w:rPr>
          <w:rStyle w:val="StyleUnderline"/>
          <w:highlight w:val="cyan"/>
        </w:rPr>
        <w:t>With less money and resources, everything will slow down. It</w:t>
      </w:r>
      <w:r w:rsidRPr="00926025">
        <w:rPr>
          <w:rStyle w:val="StyleUnderline"/>
        </w:rPr>
        <w:t xml:space="preserve"> just </w:t>
      </w:r>
      <w:r w:rsidRPr="003B604E">
        <w:rPr>
          <w:rStyle w:val="StyleUnderline"/>
          <w:highlight w:val="cyan"/>
        </w:rPr>
        <w:t>may take</w:t>
      </w:r>
      <w:r w:rsidRPr="00926025">
        <w:rPr>
          <w:rStyle w:val="StyleUnderline"/>
        </w:rPr>
        <w:t xml:space="preserve"> a while </w:t>
      </w:r>
      <w:r w:rsidRPr="003B604E">
        <w:rPr>
          <w:rStyle w:val="StyleUnderline"/>
          <w:highlight w:val="cyan"/>
        </w:rPr>
        <w:t>longer</w:t>
      </w:r>
      <w:r w:rsidRPr="00926025">
        <w:rPr>
          <w:rStyle w:val="StyleUnderline"/>
        </w:rPr>
        <w:t xml:space="preserve">” </w:t>
      </w:r>
      <w:r w:rsidRPr="003B604E">
        <w:rPr>
          <w:rStyle w:val="StyleUnderline"/>
          <w:highlight w:val="cyan"/>
        </w:rPr>
        <w:t>to develop certain promised programs</w:t>
      </w:r>
      <w:r>
        <w:t>, he said. “I don’t know if this will come out of service, enforcement, technology or otherwise.”</w:t>
      </w:r>
    </w:p>
    <w:p w14:paraId="7287C5D4" w14:textId="51400C76" w:rsidR="00C002AF" w:rsidRDefault="00C002AF" w:rsidP="00C002AF">
      <w:pPr>
        <w:pStyle w:val="Heading3"/>
      </w:pPr>
      <w:r>
        <w:t>Tax Complexity Thumper</w:t>
      </w:r>
    </w:p>
    <w:p w14:paraId="4C5423C9" w14:textId="3A3CBC20" w:rsidR="002A4024" w:rsidRDefault="002A4024" w:rsidP="002A4024">
      <w:pPr>
        <w:pStyle w:val="Heading4"/>
      </w:pPr>
      <w:r>
        <w:t>Tax complexity dooms IRS inevitably. It’s not about resources.</w:t>
      </w:r>
    </w:p>
    <w:p w14:paraId="610F7DFD" w14:textId="28B9FC5A" w:rsidR="00C002AF" w:rsidRDefault="002A4024" w:rsidP="00C002AF">
      <w:r w:rsidRPr="008E43EB">
        <w:rPr>
          <w:rStyle w:val="Style13ptBold"/>
        </w:rPr>
        <w:t>Crook 22</w:t>
      </w:r>
      <w:r>
        <w:t>, Bloomberg Opinion columnist and member of the editorial board (</w:t>
      </w:r>
      <w:r w:rsidR="00C002AF">
        <w:t xml:space="preserve">“The IRS doesn't need more money. America needs a simpler tax code,” </w:t>
      </w:r>
      <w:r w:rsidR="00C002AF" w:rsidRPr="002A4024">
        <w:rPr>
          <w:i/>
          <w:iCs/>
        </w:rPr>
        <w:t>Pittsburgh Post-Gazette</w:t>
      </w:r>
      <w:r w:rsidR="00C002AF">
        <w:t xml:space="preserve">, </w:t>
      </w:r>
      <w:hyperlink r:id="rId7" w:history="1">
        <w:r w:rsidR="008E43EB" w:rsidRPr="005B603C">
          <w:rPr>
            <w:rStyle w:val="Hyperlink"/>
          </w:rPr>
          <w:t>https://www.post-gazette.com/opinion/Op-Ed/2022/08/29/inflation-reduction-act-us-tax-code-compliance-complicated-burden-clive-crook/stories/202208260003)//BB</w:t>
        </w:r>
      </w:hyperlink>
    </w:p>
    <w:p w14:paraId="0DAA6674" w14:textId="77777777" w:rsidR="008E43EB" w:rsidRPr="00C033A8" w:rsidRDefault="008E43EB" w:rsidP="00C002AF"/>
    <w:p w14:paraId="11F06CA7" w14:textId="70DE46CD" w:rsidR="00C002AF" w:rsidRDefault="00C002AF" w:rsidP="00C002AF">
      <w:r>
        <w:t xml:space="preserve">For decades, </w:t>
      </w:r>
      <w:r w:rsidRPr="003E750E">
        <w:rPr>
          <w:rStyle w:val="StyleUnderline"/>
        </w:rPr>
        <w:t xml:space="preserve">whenever Congress has “reformed” the tax code, it has just layered on new complications. </w:t>
      </w:r>
      <w:r w:rsidRPr="003B604E">
        <w:rPr>
          <w:rStyle w:val="StyleUnderline"/>
          <w:highlight w:val="cyan"/>
        </w:rPr>
        <w:t xml:space="preserve">The U.S. now has a system that might have been designed to fail, incentivize avoidance, perpetuate a </w:t>
      </w:r>
      <w:r w:rsidRPr="003B604E">
        <w:rPr>
          <w:rStyle w:val="StyleUnderline"/>
        </w:rPr>
        <w:t xml:space="preserve">colossal </w:t>
      </w:r>
      <w:r w:rsidRPr="003B604E">
        <w:rPr>
          <w:rStyle w:val="StyleUnderline"/>
          <w:highlight w:val="cyan"/>
        </w:rPr>
        <w:t xml:space="preserve">tax gap, and drive </w:t>
      </w:r>
      <w:r w:rsidRPr="003B604E">
        <w:rPr>
          <w:rStyle w:val="StyleUnderline"/>
        </w:rPr>
        <w:t xml:space="preserve">taxpayers and </w:t>
      </w:r>
      <w:r w:rsidRPr="003B604E">
        <w:rPr>
          <w:rStyle w:val="StyleUnderline"/>
          <w:highlight w:val="cyan"/>
        </w:rPr>
        <w:t xml:space="preserve">IRS officials </w:t>
      </w:r>
      <w:r w:rsidRPr="003B604E">
        <w:rPr>
          <w:rStyle w:val="StyleUnderline"/>
        </w:rPr>
        <w:t xml:space="preserve">alike </w:t>
      </w:r>
      <w:r w:rsidRPr="003B604E">
        <w:rPr>
          <w:rStyle w:val="StyleUnderline"/>
          <w:highlight w:val="cyan"/>
        </w:rPr>
        <w:t>out of their minds</w:t>
      </w:r>
      <w:r w:rsidRPr="003B604E">
        <w:rPr>
          <w:highlight w:val="cyan"/>
        </w:rPr>
        <w:t xml:space="preserve">. </w:t>
      </w:r>
      <w:r w:rsidRPr="003B604E">
        <w:rPr>
          <w:rStyle w:val="StyleUnderline"/>
          <w:highlight w:val="cyan"/>
        </w:rPr>
        <w:t xml:space="preserve">The </w:t>
      </w:r>
      <w:r w:rsidRPr="003B604E">
        <w:rPr>
          <w:rStyle w:val="Emphasis"/>
          <w:highlight w:val="cyan"/>
        </w:rPr>
        <w:t>biggest problem</w:t>
      </w:r>
      <w:r w:rsidRPr="003B604E">
        <w:rPr>
          <w:rStyle w:val="StyleUnderline"/>
          <w:highlight w:val="cyan"/>
        </w:rPr>
        <w:t xml:space="preserve"> with the IRS is not that it’s</w:t>
      </w:r>
      <w:r>
        <w:t xml:space="preserve"> been badly managed (though perhaps it has been) or </w:t>
      </w:r>
      <w:r w:rsidRPr="003B604E">
        <w:rPr>
          <w:rStyle w:val="StyleUnderline"/>
          <w:highlight w:val="cyan"/>
        </w:rPr>
        <w:t>under-resourced</w:t>
      </w:r>
      <w:r>
        <w:t xml:space="preserve"> (which it undoubtedly has been), </w:t>
      </w:r>
      <w:r w:rsidRPr="003B604E">
        <w:rPr>
          <w:rStyle w:val="StyleUnderline"/>
          <w:highlight w:val="cyan"/>
        </w:rPr>
        <w:t>but that</w:t>
      </w:r>
      <w:r w:rsidRPr="003E750E">
        <w:rPr>
          <w:rStyle w:val="StyleUnderline"/>
        </w:rPr>
        <w:t xml:space="preserve"> hyperactive </w:t>
      </w:r>
      <w:r w:rsidRPr="003B604E">
        <w:rPr>
          <w:rStyle w:val="StyleUnderline"/>
          <w:highlight w:val="cyan"/>
        </w:rPr>
        <w:t xml:space="preserve">legislators have given it an impossible task. $80 billion </w:t>
      </w:r>
      <w:r w:rsidRPr="003B604E">
        <w:rPr>
          <w:rStyle w:val="Emphasis"/>
          <w:highlight w:val="cyan"/>
        </w:rPr>
        <w:t>won’t come close</w:t>
      </w:r>
      <w:r w:rsidRPr="003B604E">
        <w:rPr>
          <w:rStyle w:val="StyleUnderline"/>
          <w:highlight w:val="cyan"/>
        </w:rPr>
        <w:t xml:space="preserve"> to putting that right</w:t>
      </w:r>
      <w:r>
        <w:t>.</w:t>
      </w:r>
    </w:p>
    <w:p w14:paraId="641452BF" w14:textId="7508C1D0" w:rsidR="00C002AF" w:rsidRDefault="00817227" w:rsidP="00C002AF">
      <w:pPr>
        <w:pStyle w:val="Heading4"/>
      </w:pPr>
      <w:r>
        <w:t xml:space="preserve">Complexity means all funding will be </w:t>
      </w:r>
      <w:proofErr w:type="gramStart"/>
      <w:r>
        <w:t>wasted</w:t>
      </w:r>
      <w:proofErr w:type="gramEnd"/>
    </w:p>
    <w:p w14:paraId="224608DA" w14:textId="77777777" w:rsidR="008E43EB" w:rsidRDefault="008E43EB" w:rsidP="008E43EB">
      <w:bookmarkStart w:id="0" w:name="_Hlk135122871"/>
      <w:r w:rsidRPr="008E43EB">
        <w:rPr>
          <w:rStyle w:val="Style13ptBold"/>
        </w:rPr>
        <w:t>Crook 22</w:t>
      </w:r>
      <w:r>
        <w:t>, Bloomberg Opinion columnist and member of the editorial board (“</w:t>
      </w:r>
      <w:r w:rsidRPr="003B604E">
        <w:rPr>
          <w:rStyle w:val="Emphasis"/>
          <w:highlight w:val="cyan"/>
        </w:rPr>
        <w:t>The IRS doesn't need more money. America needs a simpler tax code</w:t>
      </w:r>
      <w:r>
        <w:t xml:space="preserve">,” </w:t>
      </w:r>
      <w:r w:rsidRPr="002A4024">
        <w:rPr>
          <w:i/>
          <w:iCs/>
        </w:rPr>
        <w:t>Pittsburgh Post-Gazette</w:t>
      </w:r>
      <w:r>
        <w:t xml:space="preserve">, </w:t>
      </w:r>
      <w:hyperlink r:id="rId8" w:history="1">
        <w:r w:rsidRPr="005B603C">
          <w:rPr>
            <w:rStyle w:val="Hyperlink"/>
          </w:rPr>
          <w:t>https://www.post-gazette.com/opinion/Op-Ed/2022/08/29/inflation-reduction-act-us-tax-code-compliance-complicated-burden-clive-crook/stories/202208260003)//BB</w:t>
        </w:r>
      </w:hyperlink>
    </w:p>
    <w:p w14:paraId="4C239E87" w14:textId="77777777" w:rsidR="008E43EB" w:rsidRDefault="008E43EB" w:rsidP="008E43EB"/>
    <w:p w14:paraId="68EB5300" w14:textId="77777777" w:rsidR="00C002AF" w:rsidRDefault="00C002AF" w:rsidP="00C002AF">
      <w:r w:rsidRPr="00D1101E">
        <w:rPr>
          <w:rStyle w:val="StyleUnderline"/>
        </w:rPr>
        <w:t xml:space="preserve">One of the most conspicuous parts of the tax-and-spending package known as the Inflation Reduction </w:t>
      </w:r>
      <w:r w:rsidRPr="003B604E">
        <w:rPr>
          <w:rStyle w:val="StyleUnderline"/>
          <w:highlight w:val="cyan"/>
        </w:rPr>
        <w:t>Act</w:t>
      </w:r>
      <w:r w:rsidRPr="00D1101E">
        <w:rPr>
          <w:rStyle w:val="StyleUnderline"/>
        </w:rPr>
        <w:t xml:space="preserve"> </w:t>
      </w:r>
      <w:r w:rsidRPr="003B604E">
        <w:rPr>
          <w:rStyle w:val="StyleUnderline"/>
          <w:highlight w:val="cyan"/>
        </w:rPr>
        <w:t>is</w:t>
      </w:r>
      <w:r w:rsidRPr="00D1101E">
        <w:rPr>
          <w:rStyle w:val="StyleUnderline"/>
        </w:rPr>
        <w:t xml:space="preserve"> vastly </w:t>
      </w:r>
      <w:r w:rsidRPr="003B604E">
        <w:rPr>
          <w:rStyle w:val="StyleUnderline"/>
          <w:highlight w:val="cyan"/>
        </w:rPr>
        <w:t>expanded funding</w:t>
      </w:r>
      <w:r w:rsidRPr="00D1101E">
        <w:rPr>
          <w:rStyle w:val="StyleUnderline"/>
        </w:rPr>
        <w:t xml:space="preserve"> </w:t>
      </w:r>
      <w:r>
        <w:t xml:space="preserve">— an additional $80 billion over 10 years — </w:t>
      </w:r>
      <w:r w:rsidRPr="003B604E">
        <w:rPr>
          <w:rStyle w:val="StyleUnderline"/>
          <w:highlight w:val="cyan"/>
        </w:rPr>
        <w:t>for the</w:t>
      </w:r>
      <w:r w:rsidRPr="00D1101E">
        <w:rPr>
          <w:rStyle w:val="StyleUnderline"/>
        </w:rPr>
        <w:t xml:space="preserve"> </w:t>
      </w:r>
      <w:r w:rsidRPr="003B604E">
        <w:rPr>
          <w:rStyle w:val="StyleUnderline"/>
          <w:highlight w:val="cyan"/>
        </w:rPr>
        <w:t>Internal Revenue Service</w:t>
      </w:r>
      <w:r>
        <w:t xml:space="preserve">. If the IRS lacks the means to do its job well, could that be because its job is far more demanding than it ought to be? Yes: The </w:t>
      </w:r>
      <w:r w:rsidRPr="003B604E">
        <w:rPr>
          <w:rStyle w:val="StyleUnderline"/>
          <w:highlight w:val="cyan"/>
        </w:rPr>
        <w:t>IRS struggles</w:t>
      </w:r>
      <w:r w:rsidRPr="00D1101E">
        <w:rPr>
          <w:rStyle w:val="StyleUnderline"/>
        </w:rPr>
        <w:t xml:space="preserve"> to administer the system </w:t>
      </w:r>
      <w:r w:rsidRPr="003B604E">
        <w:rPr>
          <w:rStyle w:val="StyleUnderline"/>
          <w:highlight w:val="cyan"/>
        </w:rPr>
        <w:t>because U.S. taxes are</w:t>
      </w:r>
      <w:r w:rsidRPr="00D1101E">
        <w:rPr>
          <w:rStyle w:val="StyleUnderline"/>
        </w:rPr>
        <w:t xml:space="preserve"> </w:t>
      </w:r>
      <w:r w:rsidRPr="00817227">
        <w:t>insanely</w:t>
      </w:r>
      <w:r w:rsidRPr="00D1101E">
        <w:rPr>
          <w:rStyle w:val="StyleUnderline"/>
        </w:rPr>
        <w:t xml:space="preserve"> </w:t>
      </w:r>
      <w:r w:rsidRPr="003B604E">
        <w:rPr>
          <w:rStyle w:val="Emphasis"/>
          <w:highlight w:val="cyan"/>
        </w:rPr>
        <w:t>complicated</w:t>
      </w:r>
      <w:r>
        <w:t xml:space="preserve">. In this respect, the purportedly bold innovation </w:t>
      </w:r>
      <w:proofErr w:type="gramStart"/>
      <w:r>
        <w:t>on</w:t>
      </w:r>
      <w:proofErr w:type="gramEnd"/>
      <w:r>
        <w:t xml:space="preserve"> </w:t>
      </w:r>
      <w:r w:rsidRPr="003B604E">
        <w:rPr>
          <w:rStyle w:val="StyleUnderline"/>
          <w:highlight w:val="cyan"/>
        </w:rPr>
        <w:t>funding</w:t>
      </w:r>
      <w:r w:rsidRPr="00D1101E">
        <w:rPr>
          <w:rStyle w:val="StyleUnderline"/>
        </w:rPr>
        <w:t xml:space="preserve"> for the agency </w:t>
      </w:r>
      <w:r w:rsidRPr="003B604E">
        <w:rPr>
          <w:rStyle w:val="StyleUnderline"/>
          <w:highlight w:val="cyan"/>
        </w:rPr>
        <w:t xml:space="preserve">is partly a </w:t>
      </w:r>
      <w:r w:rsidRPr="003B604E">
        <w:rPr>
          <w:rStyle w:val="Emphasis"/>
          <w:highlight w:val="cyan"/>
        </w:rPr>
        <w:t>tribute to the status quo</w:t>
      </w:r>
      <w:r>
        <w:t xml:space="preserve">. The enormous increase in spending is combined with another new batch of complexities. Highlights include incentives for climate-related investments and assorted other good things, and a minimum corporate tax that requires eligible companies to calculate what they owe not one way but two, then pay the larger sum. </w:t>
      </w:r>
      <w:r w:rsidRPr="003B604E">
        <w:rPr>
          <w:rStyle w:val="StyleUnderline"/>
          <w:highlight w:val="cyan"/>
        </w:rPr>
        <w:t>Changes</w:t>
      </w:r>
      <w:r>
        <w:t xml:space="preserve"> like these serve legitimate purposes, but they </w:t>
      </w:r>
      <w:r w:rsidRPr="003B604E">
        <w:rPr>
          <w:rStyle w:val="StyleUnderline"/>
          <w:highlight w:val="cyan"/>
        </w:rPr>
        <w:t>are</w:t>
      </w:r>
      <w:r>
        <w:t xml:space="preserve"> partly </w:t>
      </w:r>
      <w:r w:rsidRPr="003B604E">
        <w:rPr>
          <w:rStyle w:val="Emphasis"/>
          <w:highlight w:val="cyan"/>
        </w:rPr>
        <w:t>self-defeating</w:t>
      </w:r>
      <w:r w:rsidRPr="00D1101E">
        <w:rPr>
          <w:rStyle w:val="StyleUnderline"/>
        </w:rPr>
        <w:t xml:space="preserve">. With one hand you incentivize decisions that serve the public interest; with the other, you cancel them out by closing “loopholes.” On top of which, </w:t>
      </w:r>
      <w:r w:rsidRPr="003B604E">
        <w:rPr>
          <w:rStyle w:val="StyleUnderline"/>
          <w:highlight w:val="cyan"/>
        </w:rPr>
        <w:t>every further complication is an opportunity for tax avoidance, an added compliance burden</w:t>
      </w:r>
      <w:r w:rsidRPr="00D1101E">
        <w:rPr>
          <w:rStyle w:val="StyleUnderline"/>
        </w:rPr>
        <w:t xml:space="preserve"> on taxpayers and the IRS alike, and a transfer of income from producers of socially valuable goods and services to accountants and lawyers eager for their share of the resulting deadweight loss</w:t>
      </w:r>
      <w:r>
        <w:t>.</w:t>
      </w:r>
      <w:bookmarkEnd w:id="0"/>
    </w:p>
    <w:p w14:paraId="26DC069C" w14:textId="4093197C" w:rsidR="00C002AF" w:rsidRDefault="00C002AF" w:rsidP="00C002AF">
      <w:pPr>
        <w:pStyle w:val="Heading4"/>
      </w:pPr>
      <w:r>
        <w:t xml:space="preserve">New funding is </w:t>
      </w:r>
      <w:r w:rsidRPr="00705304">
        <w:rPr>
          <w:u w:val="single"/>
        </w:rPr>
        <w:t>insufficient</w:t>
      </w:r>
      <w:r>
        <w:t xml:space="preserve"> to solve this problem</w:t>
      </w:r>
      <w:r w:rsidR="00705304">
        <w:t xml:space="preserve">. Only a total tax overhaul would ensure IRS </w:t>
      </w:r>
      <w:proofErr w:type="gramStart"/>
      <w:r w:rsidR="00705304">
        <w:t>effectiveness</w:t>
      </w:r>
      <w:proofErr w:type="gramEnd"/>
    </w:p>
    <w:p w14:paraId="664589A7" w14:textId="77777777" w:rsidR="00705304" w:rsidRDefault="00705304" w:rsidP="00705304">
      <w:r w:rsidRPr="008E43EB">
        <w:rPr>
          <w:rStyle w:val="Style13ptBold"/>
        </w:rPr>
        <w:t>Crook 22</w:t>
      </w:r>
      <w:r>
        <w:t xml:space="preserve">, Bloomberg Opinion columnist and member of the editorial board (“The IRS doesn't need more money. America needs a simpler tax code,” </w:t>
      </w:r>
      <w:r w:rsidRPr="002A4024">
        <w:rPr>
          <w:i/>
          <w:iCs/>
        </w:rPr>
        <w:t>Pittsburgh Post-Gazette</w:t>
      </w:r>
      <w:r>
        <w:t xml:space="preserve">, </w:t>
      </w:r>
      <w:hyperlink r:id="rId9" w:history="1">
        <w:r w:rsidRPr="005B603C">
          <w:rPr>
            <w:rStyle w:val="Hyperlink"/>
          </w:rPr>
          <w:t>https://www.post-gazette.com/opinion/Op-Ed/2022/08/29/inflation-reduction-act-us-tax-code-compliance-complicated-burden-clive-crook/stories/202208260003)//BB</w:t>
        </w:r>
      </w:hyperlink>
    </w:p>
    <w:p w14:paraId="75528AAF" w14:textId="77777777" w:rsidR="00705304" w:rsidRDefault="00705304" w:rsidP="00705304"/>
    <w:p w14:paraId="014235BD" w14:textId="0B0846A4" w:rsidR="00C002AF" w:rsidRPr="00C002AF" w:rsidRDefault="00C002AF" w:rsidP="00C002AF">
      <w:r w:rsidRPr="003B604E">
        <w:rPr>
          <w:rStyle w:val="StyleUnderline"/>
          <w:highlight w:val="cyan"/>
        </w:rPr>
        <w:t>The</w:t>
      </w:r>
      <w:r w:rsidRPr="00D1101E">
        <w:rPr>
          <w:rStyle w:val="StyleUnderline"/>
        </w:rPr>
        <w:t xml:space="preserve"> U.S. </w:t>
      </w:r>
      <w:r w:rsidRPr="003B604E">
        <w:rPr>
          <w:rStyle w:val="StyleUnderline"/>
          <w:highlight w:val="cyan"/>
        </w:rPr>
        <w:t>tax code hasn’t been comprehensively simplified since 1986. Over the subsequent years, Congress has indulged its unlimited appetite for making it unintelligible</w:t>
      </w:r>
      <w:r w:rsidRPr="00D1101E">
        <w:rPr>
          <w:rStyle w:val="StyleUnderline"/>
        </w:rPr>
        <w:t>. Back in 2010, a panel chaired by Paul Volcker reported that taxpayers and businesses spend 7.6 billion hours and “significant out-of-</w:t>
      </w:r>
      <w:r w:rsidRPr="003E750E">
        <w:rPr>
          <w:rStyle w:val="StyleUnderline"/>
        </w:rPr>
        <w:t>pocket expenses” to do their taxes each year, a cost equivalent to at least $140 billion. That was 12 times the IRS budget</w:t>
      </w:r>
      <w:r>
        <w:t xml:space="preserve"> or 10 cents per dollar of income tax paid. </w:t>
      </w:r>
      <w:r w:rsidRPr="003B604E">
        <w:rPr>
          <w:rStyle w:val="StyleUnderline"/>
          <w:highlight w:val="cyan"/>
        </w:rPr>
        <w:t>What a mess. And what a shame that the new IRS budget isn’t part of a plan to fix it</w:t>
      </w:r>
      <w:r w:rsidRPr="003B604E">
        <w:rPr>
          <w:highlight w:val="cyan"/>
        </w:rPr>
        <w:t xml:space="preserve">. </w:t>
      </w:r>
      <w:r w:rsidRPr="003B604E">
        <w:rPr>
          <w:rStyle w:val="StyleUnderline"/>
          <w:highlight w:val="cyan"/>
        </w:rPr>
        <w:t>In a narrow sense, the extra spending does make sense</w:t>
      </w:r>
      <w:r>
        <w:t xml:space="preserve">. My colleague Tyler Cowen argues that </w:t>
      </w:r>
      <w:r w:rsidRPr="003B604E">
        <w:rPr>
          <w:rStyle w:val="StyleUnderline"/>
          <w:highlight w:val="cyan"/>
        </w:rPr>
        <w:t xml:space="preserve">the IRS is </w:t>
      </w:r>
      <w:r w:rsidRPr="003B604E">
        <w:rPr>
          <w:rStyle w:val="Emphasis"/>
          <w:highlight w:val="cyan"/>
        </w:rPr>
        <w:t>badly run</w:t>
      </w:r>
      <w:r w:rsidRPr="003B604E">
        <w:rPr>
          <w:rStyle w:val="StyleUnderline"/>
          <w:highlight w:val="cyan"/>
        </w:rPr>
        <w:t xml:space="preserve"> and should be told to smarten up </w:t>
      </w:r>
      <w:r w:rsidRPr="003B604E">
        <w:rPr>
          <w:rStyle w:val="Emphasis"/>
          <w:highlight w:val="cyan"/>
        </w:rPr>
        <w:t>before it gets more money</w:t>
      </w:r>
      <w:r w:rsidRPr="00705304">
        <w:t xml:space="preserve"> — a fair point, given the agency’s failure to modernize its systems and make better use of its existing resources. But the squeeze on its budget (a</w:t>
      </w:r>
      <w:r>
        <w:t xml:space="preserve"> cut of about a fifth in real terms since 2010) and the relentless rise in its workload (lately aggravated by the pandemic) would test any undertaking, especially one that was stressed to begin with.</w:t>
      </w:r>
    </w:p>
    <w:p w14:paraId="6BF2498B" w14:textId="77777777" w:rsidR="00440CBF" w:rsidRPr="00C002AF" w:rsidRDefault="00440CBF" w:rsidP="00440CBF">
      <w:pPr>
        <w:pStyle w:val="Heading3"/>
      </w:pPr>
      <w:r>
        <w:t>--</w:t>
      </w:r>
      <w:proofErr w:type="spellStart"/>
      <w:r>
        <w:t>xt</w:t>
      </w:r>
      <w:proofErr w:type="spellEnd"/>
      <w:r>
        <w:t>: Thumpers --- AT New Funding Solves</w:t>
      </w:r>
    </w:p>
    <w:p w14:paraId="48FC4D43" w14:textId="77777777" w:rsidR="00440CBF" w:rsidRDefault="00440CBF" w:rsidP="00440CBF">
      <w:pPr>
        <w:pStyle w:val="Heading4"/>
      </w:pPr>
      <w:r>
        <w:t>The main neg push will be “new funding” solves --- it doesn’t!</w:t>
      </w:r>
    </w:p>
    <w:p w14:paraId="122CCF3F" w14:textId="77777777" w:rsidR="00440CBF" w:rsidRDefault="00440CBF" w:rsidP="00440CBF">
      <w:r w:rsidRPr="00BC6E59">
        <w:rPr>
          <w:rStyle w:val="Style13ptBold"/>
        </w:rPr>
        <w:t>For 21</w:t>
      </w:r>
      <w:r>
        <w:t>, former Chief of the IRS Criminal Investigation unit (Don, “</w:t>
      </w:r>
      <w:r w:rsidRPr="003B604E">
        <w:rPr>
          <w:rStyle w:val="Emphasis"/>
          <w:highlight w:val="cyan"/>
        </w:rPr>
        <w:t>The IRS is underfunded, but it needs more than cash to stop tax cheats</w:t>
      </w:r>
      <w:r w:rsidRPr="003B604E">
        <w:rPr>
          <w:highlight w:val="cyan"/>
        </w:rPr>
        <w:t>,</w:t>
      </w:r>
      <w:r>
        <w:t xml:space="preserve">” </w:t>
      </w:r>
      <w:r w:rsidRPr="00BC6E59">
        <w:rPr>
          <w:i/>
          <w:iCs/>
        </w:rPr>
        <w:t>Washington Pos</w:t>
      </w:r>
      <w:r>
        <w:t xml:space="preserve">t, </w:t>
      </w:r>
      <w:hyperlink r:id="rId10" w:history="1">
        <w:r w:rsidRPr="005B603C">
          <w:rPr>
            <w:rStyle w:val="Hyperlink"/>
          </w:rPr>
          <w:t>https://www.washingtonpost.com/outlook/2021/05/06/irs-tax-evasion-funding/)//BB</w:t>
        </w:r>
      </w:hyperlink>
    </w:p>
    <w:p w14:paraId="5C175770" w14:textId="77777777" w:rsidR="00440CBF" w:rsidRPr="0057404B" w:rsidRDefault="00440CBF" w:rsidP="00440CBF"/>
    <w:p w14:paraId="06823C55" w14:textId="77777777" w:rsidR="00440CBF" w:rsidRDefault="00440CBF" w:rsidP="00440CBF">
      <w:r w:rsidRPr="0057404B">
        <w:rPr>
          <w:rStyle w:val="StyleUnderline"/>
        </w:rPr>
        <w:t xml:space="preserve">Unfortunately, </w:t>
      </w:r>
      <w:r w:rsidRPr="003B604E">
        <w:rPr>
          <w:rStyle w:val="StyleUnderline"/>
          <w:highlight w:val="cyan"/>
        </w:rPr>
        <w:t>simply restoring funding levels is by no means the</w:t>
      </w:r>
      <w:r w:rsidRPr="0057404B">
        <w:rPr>
          <w:rStyle w:val="StyleUnderline"/>
        </w:rPr>
        <w:t xml:space="preserve"> easy </w:t>
      </w:r>
      <w:r w:rsidRPr="003B604E">
        <w:rPr>
          <w:rStyle w:val="StyleUnderline"/>
          <w:highlight w:val="cyan"/>
        </w:rPr>
        <w:t>fix</w:t>
      </w:r>
      <w:r w:rsidRPr="0057404B">
        <w:rPr>
          <w:rStyle w:val="StyleUnderline"/>
        </w:rPr>
        <w:t xml:space="preserve">. A federal agency deprived of funding for a year or two can tighten its belt and sustain operational efficiency. </w:t>
      </w:r>
      <w:r w:rsidRPr="003B604E">
        <w:rPr>
          <w:rStyle w:val="StyleUnderline"/>
          <w:highlight w:val="cyan"/>
        </w:rPr>
        <w:t>But a decade of funding cuts meant that the IRS, unable to hire new talent, missed out on almost an entire generation of skilled employees. As tens of thousands of employees resigned or retired, the agency lost a vast amount of institutional knowledge</w:t>
      </w:r>
      <w:r w:rsidRPr="0057404B">
        <w:rPr>
          <w:rStyle w:val="StyleUnderline"/>
        </w:rPr>
        <w:t xml:space="preserve"> — </w:t>
      </w:r>
      <w:r w:rsidRPr="003B604E">
        <w:rPr>
          <w:rStyle w:val="StyleUnderline"/>
          <w:highlight w:val="cyan"/>
        </w:rPr>
        <w:t>a resource that will take time and training to restore</w:t>
      </w:r>
      <w:r>
        <w:t xml:space="preserve">. (Most technical IRS positions require two or more years of on-the-job instruction before an employee becomes self-sufficient.) A dedicated and consistent funding stream would enable officials to steadily ramp up their enforcement practices. This investment would also signal to potential tax evaders that they can no longer count on short staffing to keep </w:t>
      </w:r>
      <w:proofErr w:type="gramStart"/>
      <w:r>
        <w:t>eyes</w:t>
      </w:r>
      <w:proofErr w:type="gramEnd"/>
      <w:r>
        <w:t xml:space="preserve"> off their fraudulent returns. </w:t>
      </w:r>
      <w:r w:rsidRPr="0057404B">
        <w:rPr>
          <w:rStyle w:val="StyleUnderline"/>
        </w:rPr>
        <w:t xml:space="preserve">The </w:t>
      </w:r>
      <w:r w:rsidRPr="003B604E">
        <w:rPr>
          <w:rStyle w:val="StyleUnderline"/>
          <w:highlight w:val="cyan"/>
        </w:rPr>
        <w:t>additional funding</w:t>
      </w:r>
      <w:r w:rsidRPr="0057404B">
        <w:rPr>
          <w:rStyle w:val="StyleUnderline"/>
        </w:rPr>
        <w:t xml:space="preserve"> for the IRS would be a long-overdue game-changer for the agency, but if it </w:t>
      </w:r>
      <w:r w:rsidRPr="003B604E">
        <w:rPr>
          <w:rStyle w:val="StyleUnderline"/>
          <w:highlight w:val="cyan"/>
        </w:rPr>
        <w:t>is</w:t>
      </w:r>
      <w:r w:rsidRPr="0057404B">
        <w:rPr>
          <w:rStyle w:val="StyleUnderline"/>
        </w:rPr>
        <w:t xml:space="preserve"> just a </w:t>
      </w:r>
      <w:r w:rsidRPr="003B604E">
        <w:rPr>
          <w:rStyle w:val="StyleUnderline"/>
          <w:highlight w:val="cyan"/>
        </w:rPr>
        <w:t>temporary</w:t>
      </w:r>
      <w:r w:rsidRPr="0057404B">
        <w:rPr>
          <w:rStyle w:val="StyleUnderline"/>
        </w:rPr>
        <w:t xml:space="preserve"> infusion of cash, </w:t>
      </w:r>
      <w:r w:rsidRPr="003B604E">
        <w:rPr>
          <w:rStyle w:val="StyleUnderline"/>
          <w:highlight w:val="cyan"/>
        </w:rPr>
        <w:t>it is likely to fail in its goals</w:t>
      </w:r>
      <w:r>
        <w:t>. As the adage goes, “You get what you pay for.” For too long, the American public has picked up the tab for underfunding IRS enforcement.</w:t>
      </w:r>
    </w:p>
    <w:p w14:paraId="1B7BE07C" w14:textId="42250497" w:rsidR="00440CBF" w:rsidRDefault="00C121E0" w:rsidP="00440CBF">
      <w:pPr>
        <w:pStyle w:val="Heading4"/>
      </w:pPr>
      <w:r>
        <w:t xml:space="preserve">IRA funding </w:t>
      </w:r>
      <w:r w:rsidR="00B10233">
        <w:t xml:space="preserve">won’t be used to </w:t>
      </w:r>
      <w:proofErr w:type="gramStart"/>
      <w:r w:rsidR="00B10233">
        <w:t>modernize</w:t>
      </w:r>
      <w:proofErr w:type="gramEnd"/>
    </w:p>
    <w:p w14:paraId="452113B6" w14:textId="4D465F05" w:rsidR="00440CBF" w:rsidRDefault="00C121E0" w:rsidP="00440CBF">
      <w:r w:rsidRPr="00C121E0">
        <w:rPr>
          <w:rStyle w:val="Style13ptBold"/>
        </w:rPr>
        <w:t>Pitter 22</w:t>
      </w:r>
      <w:r>
        <w:t xml:space="preserve">, Massachusetts Society of CPA’s ( Amy, </w:t>
      </w:r>
      <w:r w:rsidR="00440CBF">
        <w:t xml:space="preserve">“Misguided IRS Funding on Enforcement Is Destroying Its Service,” </w:t>
      </w:r>
      <w:r w:rsidR="00440CBF" w:rsidRPr="00712DF7">
        <w:rPr>
          <w:i/>
          <w:iCs/>
        </w:rPr>
        <w:t>Bloomberg Tax,</w:t>
      </w:r>
      <w:r w:rsidR="00440CBF">
        <w:t xml:space="preserve"> </w:t>
      </w:r>
      <w:hyperlink r:id="rId11" w:history="1">
        <w:r w:rsidRPr="005B603C">
          <w:rPr>
            <w:rStyle w:val="Hyperlink"/>
          </w:rPr>
          <w:t>https://news.bloombergtax.com/tax-insights-and-commentary/misguided-irs-funding-on-enforcement-is-destroying-its-service)//BB</w:t>
        </w:r>
      </w:hyperlink>
    </w:p>
    <w:p w14:paraId="7F26EC63" w14:textId="77777777" w:rsidR="00C121E0" w:rsidRPr="0057404B" w:rsidRDefault="00C121E0" w:rsidP="00440CBF"/>
    <w:p w14:paraId="20FE0190" w14:textId="77777777" w:rsidR="00440CBF" w:rsidRDefault="00440CBF" w:rsidP="00440CBF">
      <w:r w:rsidRPr="00B10233">
        <w:rPr>
          <w:rStyle w:val="StyleUnderline"/>
          <w:highlight w:val="cyan"/>
        </w:rPr>
        <w:t>More than half of the</w:t>
      </w:r>
      <w:r w:rsidRPr="0057404B">
        <w:rPr>
          <w:rStyle w:val="StyleUnderline"/>
        </w:rPr>
        <w:t xml:space="preserve"> Inflation Reduction </w:t>
      </w:r>
      <w:r w:rsidRPr="00B10233">
        <w:rPr>
          <w:rStyle w:val="StyleUnderline"/>
          <w:highlight w:val="cyan"/>
        </w:rPr>
        <w:t>Act’s $80 billion</w:t>
      </w:r>
      <w:r w:rsidRPr="0057404B">
        <w:rPr>
          <w:rStyle w:val="StyleUnderline"/>
        </w:rPr>
        <w:t xml:space="preserve"> in new IRS funding </w:t>
      </w:r>
      <w:r w:rsidRPr="00B10233">
        <w:rPr>
          <w:rStyle w:val="StyleUnderline"/>
          <w:highlight w:val="cyan"/>
        </w:rPr>
        <w:t xml:space="preserve">would go toward </w:t>
      </w:r>
      <w:r w:rsidRPr="00B10233">
        <w:rPr>
          <w:rStyle w:val="Emphasis"/>
          <w:highlight w:val="cyan"/>
        </w:rPr>
        <w:t>enforcement</w:t>
      </w:r>
      <w:r w:rsidRPr="00B10233">
        <w:rPr>
          <w:rStyle w:val="StyleUnderline"/>
          <w:highlight w:val="cyan"/>
        </w:rPr>
        <w:t xml:space="preserve"> activities rather than</w:t>
      </w:r>
      <w:r w:rsidRPr="0057404B">
        <w:rPr>
          <w:rStyle w:val="StyleUnderline"/>
        </w:rPr>
        <w:t xml:space="preserve"> toward </w:t>
      </w:r>
      <w:r w:rsidRPr="00B10233">
        <w:rPr>
          <w:rStyle w:val="Emphasis"/>
          <w:highlight w:val="cyan"/>
        </w:rPr>
        <w:t>tech</w:t>
      </w:r>
      <w:r w:rsidRPr="0057404B">
        <w:rPr>
          <w:rStyle w:val="StyleUnderline"/>
        </w:rPr>
        <w:t>nology enhancements</w:t>
      </w:r>
      <w:r>
        <w:t xml:space="preserve">. Amy Pitter of the Massachusetts Society of CPAs shares why </w:t>
      </w:r>
      <w:r w:rsidRPr="00B10233">
        <w:rPr>
          <w:rStyle w:val="StyleUnderline"/>
          <w:highlight w:val="cyan"/>
        </w:rPr>
        <w:t>there should be a heavier focus on tech</w:t>
      </w:r>
      <w:r w:rsidRPr="0057404B">
        <w:rPr>
          <w:rStyle w:val="StyleUnderline"/>
        </w:rPr>
        <w:t xml:space="preserve">nology, </w:t>
      </w:r>
      <w:r w:rsidRPr="00B10233">
        <w:rPr>
          <w:rStyle w:val="StyleUnderline"/>
          <w:highlight w:val="cyan"/>
        </w:rPr>
        <w:t>customer service, and payment processing</w:t>
      </w:r>
      <w:r>
        <w:t xml:space="preserve">. No matter your politics, I think we can all agree that the IRS is underfunded, understaffed, and has ridiculously outdated technology that prevents it from doing even its most basic functions competently or effectively. </w:t>
      </w:r>
      <w:r w:rsidRPr="00B10233">
        <w:rPr>
          <w:rStyle w:val="StyleUnderline"/>
          <w:highlight w:val="cyan"/>
        </w:rPr>
        <w:t>While I am happy that the</w:t>
      </w:r>
      <w:r w:rsidRPr="0057404B">
        <w:rPr>
          <w:rStyle w:val="StyleUnderline"/>
        </w:rPr>
        <w:t xml:space="preserve"> Inflation Reduction Act </w:t>
      </w:r>
      <w:r w:rsidRPr="00B10233">
        <w:rPr>
          <w:rStyle w:val="StyleUnderline"/>
          <w:highlight w:val="cyan"/>
        </w:rPr>
        <w:t>will include</w:t>
      </w:r>
      <w:r w:rsidRPr="0057404B">
        <w:rPr>
          <w:rStyle w:val="StyleUnderline"/>
        </w:rPr>
        <w:t xml:space="preserve"> significant </w:t>
      </w:r>
      <w:r w:rsidRPr="00B10233">
        <w:rPr>
          <w:rStyle w:val="StyleUnderline"/>
          <w:highlight w:val="cyan"/>
        </w:rPr>
        <w:t>funding</w:t>
      </w:r>
      <w:r w:rsidRPr="0057404B">
        <w:rPr>
          <w:rStyle w:val="StyleUnderline"/>
        </w:rPr>
        <w:t xml:space="preserve"> for the IRS, </w:t>
      </w:r>
      <w:r w:rsidRPr="00B10233">
        <w:rPr>
          <w:rStyle w:val="StyleUnderline"/>
          <w:highlight w:val="cyan"/>
        </w:rPr>
        <w:t xml:space="preserve">I remain </w:t>
      </w:r>
      <w:r w:rsidRPr="00B10233">
        <w:rPr>
          <w:rStyle w:val="Emphasis"/>
          <w:highlight w:val="cyan"/>
        </w:rPr>
        <w:t>frustrated</w:t>
      </w:r>
      <w:r w:rsidRPr="00B10233">
        <w:rPr>
          <w:rStyle w:val="StyleUnderline"/>
          <w:highlight w:val="cyan"/>
        </w:rPr>
        <w:t xml:space="preserve"> by the hyper focus on </w:t>
      </w:r>
      <w:r w:rsidRPr="00B10233">
        <w:rPr>
          <w:rStyle w:val="Emphasis"/>
          <w:highlight w:val="cyan"/>
        </w:rPr>
        <w:t>enforcement</w:t>
      </w:r>
      <w:r w:rsidRPr="00B10233">
        <w:rPr>
          <w:rStyle w:val="StyleUnderline"/>
          <w:highlight w:val="cyan"/>
        </w:rPr>
        <w:t xml:space="preserve"> activities.</w:t>
      </w:r>
      <w:r w:rsidRPr="0057404B">
        <w:rPr>
          <w:rStyle w:val="StyleUnderline"/>
        </w:rPr>
        <w:t xml:space="preserve"> More than half of the $80 billion in new funding would go to those activities rather than to technology enhancements, customer service or processing of returns, payments, and other documents</w:t>
      </w:r>
      <w:r>
        <w:t>.</w:t>
      </w:r>
    </w:p>
    <w:p w14:paraId="3E496FC0" w14:textId="2BC0E3D8" w:rsidR="0042007B" w:rsidRDefault="0042007B" w:rsidP="0042007B">
      <w:pPr>
        <w:pStyle w:val="Heading3"/>
      </w:pPr>
      <w:r>
        <w:t>--</w:t>
      </w:r>
      <w:proofErr w:type="spellStart"/>
      <w:r>
        <w:t>xt</w:t>
      </w:r>
      <w:proofErr w:type="spellEnd"/>
      <w:r>
        <w:t>: Thumpers --- AT New Hires</w:t>
      </w:r>
    </w:p>
    <w:p w14:paraId="4B8EBFFD" w14:textId="77777777" w:rsidR="00440CBF" w:rsidRDefault="00440CBF" w:rsidP="00440CBF">
      <w:pPr>
        <w:pStyle w:val="Heading4"/>
      </w:pPr>
      <w:r>
        <w:t xml:space="preserve">Hiring takes </w:t>
      </w:r>
      <w:proofErr w:type="gramStart"/>
      <w:r>
        <w:t>years</w:t>
      </w:r>
      <w:proofErr w:type="gramEnd"/>
    </w:p>
    <w:p w14:paraId="3E681C1C" w14:textId="77777777" w:rsidR="00440CBF" w:rsidRDefault="00440CBF" w:rsidP="00440CBF">
      <w:r w:rsidRPr="0000792B">
        <w:rPr>
          <w:rStyle w:val="Style13ptBold"/>
        </w:rPr>
        <w:t>Hendricks 21</w:t>
      </w:r>
      <w:r>
        <w:t xml:space="preserve">, Galen Hendricks is a research associate at the Center for American Progress. Seth Hanlon is a senior fellow at the Center (Galen, “Better Tax Enforcement Can Advance Fairness and Raise More Than $1 Trillion of Revenue,” </w:t>
      </w:r>
      <w:r w:rsidRPr="001E5BE6">
        <w:rPr>
          <w:i/>
          <w:iCs/>
        </w:rPr>
        <w:t>Center for American Progress</w:t>
      </w:r>
      <w:r>
        <w:t xml:space="preserve">, </w:t>
      </w:r>
      <w:hyperlink r:id="rId12" w:history="1">
        <w:r w:rsidRPr="005B603C">
          <w:rPr>
            <w:rStyle w:val="Hyperlink"/>
          </w:rPr>
          <w:t>https://www.americanprogress.org/article/better-tax-enforcement-can-advance-fairness-raise-1-trillion-revenue/)//BB</w:t>
        </w:r>
      </w:hyperlink>
    </w:p>
    <w:p w14:paraId="3B0B37C9" w14:textId="77777777" w:rsidR="00440CBF" w:rsidRPr="00187D90" w:rsidRDefault="00440CBF" w:rsidP="00440CBF"/>
    <w:p w14:paraId="05BBBB0E" w14:textId="3C005AA6" w:rsidR="00440CBF" w:rsidRPr="00187D90" w:rsidRDefault="00440CBF" w:rsidP="00440CBF">
      <w:r w:rsidRPr="008F0D2E">
        <w:rPr>
          <w:rStyle w:val="StyleUnderline"/>
          <w:highlight w:val="cyan"/>
        </w:rPr>
        <w:t xml:space="preserve">Building the IRS workforce of the future will take </w:t>
      </w:r>
      <w:r w:rsidRPr="008F0D2E">
        <w:rPr>
          <w:rStyle w:val="Emphasis"/>
          <w:highlight w:val="cyan"/>
        </w:rPr>
        <w:t>several years</w:t>
      </w:r>
      <w:r>
        <w:t xml:space="preserve"> as well. </w:t>
      </w:r>
      <w:r w:rsidRPr="008F0D2E">
        <w:rPr>
          <w:rStyle w:val="StyleUnderline"/>
          <w:highlight w:val="cyan"/>
        </w:rPr>
        <w:t xml:space="preserve">It takes </w:t>
      </w:r>
      <w:r w:rsidRPr="008F0D2E">
        <w:rPr>
          <w:rStyle w:val="Emphasis"/>
          <w:highlight w:val="cyan"/>
        </w:rPr>
        <w:t>four to five years</w:t>
      </w:r>
      <w:r w:rsidRPr="008F0D2E">
        <w:rPr>
          <w:rStyle w:val="StyleUnderline"/>
          <w:highlight w:val="cyan"/>
        </w:rPr>
        <w:t xml:space="preserve"> to train new hires to become revenue officers capable of detecting fraud in complex cases</w:t>
      </w:r>
      <w:r>
        <w:t xml:space="preserve">.35 </w:t>
      </w:r>
      <w:r w:rsidRPr="008F0D2E">
        <w:rPr>
          <w:rStyle w:val="StyleUnderline"/>
          <w:highlight w:val="cyan"/>
        </w:rPr>
        <w:t>The IRS fell well behind the curve because of a hiring freeze in effect from 2011</w:t>
      </w:r>
      <w:r w:rsidRPr="007C03D8">
        <w:rPr>
          <w:rStyle w:val="StyleUnderline"/>
        </w:rPr>
        <w:t xml:space="preserve"> </w:t>
      </w:r>
      <w:r w:rsidRPr="008F0D2E">
        <w:rPr>
          <w:rStyle w:val="StyleUnderline"/>
          <w:highlight w:val="cyan"/>
        </w:rPr>
        <w:t>through 2018</w:t>
      </w:r>
      <w:r w:rsidRPr="007C03D8">
        <w:rPr>
          <w:rStyle w:val="StyleUnderline"/>
        </w:rPr>
        <w:t xml:space="preserve"> and therefore will need to bolster its ranks.</w:t>
      </w:r>
      <w:r>
        <w:t xml:space="preserve">36 The agency needs reliable multiyear funding to rebuild itself. “Mandatory, consistent, adequate, multiyear funding allows us to plan appropriately,” Commissioner Rettig told Congress in his testimony.37 The Biden administration’s FY 2022 appropriations request is a good </w:t>
      </w:r>
      <w:proofErr w:type="gramStart"/>
      <w:r>
        <w:t>start, but</w:t>
      </w:r>
      <w:proofErr w:type="gramEnd"/>
      <w:r>
        <w:t xml:space="preserve"> given that annual appropriations have consistently fallen well short of what the IRS requires, Congress this year must seize the opportunity to provide mandatory, multiyear funding to supplement annual appropriations.38</w:t>
      </w:r>
    </w:p>
    <w:p w14:paraId="1A0C8247" w14:textId="0B1AA2DA" w:rsidR="00BD37BA" w:rsidRDefault="003C251F" w:rsidP="00C002AF">
      <w:pPr>
        <w:pStyle w:val="Heading3"/>
      </w:pPr>
      <w:r>
        <w:t>A-O---</w:t>
      </w:r>
      <w:proofErr w:type="spellStart"/>
      <w:r w:rsidR="00104D49">
        <w:t>Aff</w:t>
      </w:r>
      <w:proofErr w:type="spellEnd"/>
      <w:r w:rsidR="00104D49">
        <w:t xml:space="preserve"> Solves IRS Credibility</w:t>
      </w:r>
    </w:p>
    <w:p w14:paraId="2388D42D" w14:textId="6752D451" w:rsidR="00BD37BA" w:rsidRDefault="00BD37BA" w:rsidP="00BD37BA">
      <w:pPr>
        <w:pStyle w:val="Heading4"/>
      </w:pPr>
      <w:r>
        <w:t xml:space="preserve">Progressive taxes </w:t>
      </w:r>
      <w:r w:rsidRPr="00BD37BA">
        <w:rPr>
          <w:u w:val="single"/>
        </w:rPr>
        <w:t>restore</w:t>
      </w:r>
      <w:r>
        <w:t xml:space="preserve"> IRS </w:t>
      </w:r>
      <w:proofErr w:type="gramStart"/>
      <w:r>
        <w:t>credibility</w:t>
      </w:r>
      <w:proofErr w:type="gramEnd"/>
    </w:p>
    <w:p w14:paraId="1CD7CD46" w14:textId="466B58F4" w:rsidR="00BD37BA" w:rsidRDefault="00BD37BA" w:rsidP="00BD37BA">
      <w:proofErr w:type="spellStart"/>
      <w:r>
        <w:t>Bomare</w:t>
      </w:r>
      <w:proofErr w:type="spellEnd"/>
      <w:r>
        <w:t xml:space="preserve"> and </w:t>
      </w:r>
      <w:r w:rsidRPr="005B0FB1">
        <w:rPr>
          <w:rStyle w:val="Style13ptBold"/>
        </w:rPr>
        <w:t>Reck 22</w:t>
      </w:r>
      <w:r w:rsidR="00910D97">
        <w:t>, *Ph.D. Candidate</w:t>
      </w:r>
      <w:r w:rsidR="005B0FB1">
        <w:t xml:space="preserve"> @ </w:t>
      </w:r>
      <w:r w:rsidR="00910D97">
        <w:t>Paris School of Economic</w:t>
      </w:r>
      <w:r w:rsidR="005B0FB1">
        <w:t>s, **Assistant Professor of Economics @ LSE</w:t>
      </w:r>
      <w:r>
        <w:t xml:space="preserve"> (Jeanne and Daniel, “Fighting tax evasion by the wealthy can raise revenue and restore the integrity of the U.S. tax system,” </w:t>
      </w:r>
      <w:r w:rsidRPr="003C251F">
        <w:rPr>
          <w:i/>
          <w:iCs/>
        </w:rPr>
        <w:t>Equitable Growth</w:t>
      </w:r>
      <w:r>
        <w:t xml:space="preserve">, </w:t>
      </w:r>
      <w:hyperlink r:id="rId13" w:history="1">
        <w:r w:rsidR="005B0FB1" w:rsidRPr="005B603C">
          <w:rPr>
            <w:rStyle w:val="Hyperlink"/>
          </w:rPr>
          <w:t>https://equitablegrowth.org/fighting-tax-evasion-by-the-wealthy-can-raise-revenue-and-restore-the-integrity-of-the-u-s-tax-system/)//BB</w:t>
        </w:r>
      </w:hyperlink>
    </w:p>
    <w:p w14:paraId="0A53A174" w14:textId="77777777" w:rsidR="00BD37BA" w:rsidRDefault="00BD37BA" w:rsidP="00BD37BA"/>
    <w:p w14:paraId="7BC67250" w14:textId="029433A8" w:rsidR="00BD37BA" w:rsidRDefault="00BD37BA" w:rsidP="00BD37BA">
      <w:r>
        <w:t xml:space="preserve">Our new paper, “Different </w:t>
      </w:r>
      <w:proofErr w:type="gramStart"/>
      <w:r>
        <w:t>From</w:t>
      </w:r>
      <w:proofErr w:type="gramEnd"/>
      <w:r>
        <w:t xml:space="preserve"> You and Me: Tax Enforcement and Sophisticated Tax Evasion by the Wealthy,” reviews recent research showing that </w:t>
      </w:r>
      <w:r w:rsidRPr="005B0FB1">
        <w:rPr>
          <w:rStyle w:val="StyleUnderline"/>
        </w:rPr>
        <w:t xml:space="preserve">tax evasion and legally dubious forms of </w:t>
      </w:r>
      <w:r w:rsidRPr="008F0D2E">
        <w:rPr>
          <w:rStyle w:val="StyleUnderline"/>
          <w:highlight w:val="cyan"/>
        </w:rPr>
        <w:t>tax avoidance by wealthy</w:t>
      </w:r>
      <w:r w:rsidRPr="005B0FB1">
        <w:rPr>
          <w:rStyle w:val="StyleUnderline"/>
        </w:rPr>
        <w:t xml:space="preserve"> </w:t>
      </w:r>
      <w:r w:rsidRPr="008F0D2E">
        <w:rPr>
          <w:rStyle w:val="StyleUnderline"/>
          <w:highlight w:val="cyan"/>
        </w:rPr>
        <w:t>individuals</w:t>
      </w:r>
      <w:r w:rsidRPr="005B0FB1">
        <w:rPr>
          <w:rStyle w:val="StyleUnderline"/>
        </w:rPr>
        <w:t xml:space="preserve"> and large corporations </w:t>
      </w:r>
      <w:r w:rsidRPr="008F0D2E">
        <w:rPr>
          <w:rStyle w:val="StyleUnderline"/>
          <w:highlight w:val="cyan"/>
        </w:rPr>
        <w:t>represent an important</w:t>
      </w:r>
      <w:r w:rsidRPr="005B0FB1">
        <w:rPr>
          <w:rStyle w:val="StyleUnderline"/>
        </w:rPr>
        <w:t xml:space="preserve"> and pressing </w:t>
      </w:r>
      <w:r w:rsidRPr="008F0D2E">
        <w:rPr>
          <w:rStyle w:val="StyleUnderline"/>
          <w:highlight w:val="cyan"/>
        </w:rPr>
        <w:t>challenge</w:t>
      </w:r>
      <w:r>
        <w:t xml:space="preserve"> for the IRS, which needs more funding, not less, to tackle this problem. The research shows that </w:t>
      </w:r>
      <w:r w:rsidRPr="005B0FB1">
        <w:rPr>
          <w:rStyle w:val="StyleUnderline"/>
        </w:rPr>
        <w:t>the wealthy are adept at using sophisticated tactics to reduce their tax bills</w:t>
      </w:r>
      <w:r>
        <w:t xml:space="preserve">, </w:t>
      </w:r>
      <w:r w:rsidRPr="005B0FB1">
        <w:rPr>
          <w:rStyle w:val="Emphasis"/>
        </w:rPr>
        <w:t>but</w:t>
      </w:r>
      <w:r>
        <w:t xml:space="preserve"> we argue that </w:t>
      </w:r>
      <w:r w:rsidRPr="008F0D2E">
        <w:rPr>
          <w:rStyle w:val="Emphasis"/>
          <w:highlight w:val="cyan"/>
        </w:rPr>
        <w:t>the IRS has tools at its disposal to combat this problem</w:t>
      </w:r>
      <w:r>
        <w:t xml:space="preserve">. Investing in </w:t>
      </w:r>
      <w:r w:rsidRPr="008F0D2E">
        <w:rPr>
          <w:rStyle w:val="Emphasis"/>
          <w:highlight w:val="cyan"/>
        </w:rPr>
        <w:t>tax</w:t>
      </w:r>
      <w:r w:rsidRPr="008F0D2E">
        <w:rPr>
          <w:highlight w:val="cyan"/>
        </w:rPr>
        <w:t xml:space="preserve"> </w:t>
      </w:r>
      <w:r w:rsidRPr="008F0D2E">
        <w:rPr>
          <w:rStyle w:val="Emphasis"/>
          <w:highlight w:val="cyan"/>
        </w:rPr>
        <w:t>enforcement targeting</w:t>
      </w:r>
      <w:r>
        <w:t xml:space="preserve"> the </w:t>
      </w:r>
      <w:r w:rsidRPr="008F0D2E">
        <w:rPr>
          <w:rStyle w:val="Emphasis"/>
          <w:highlight w:val="cyan"/>
        </w:rPr>
        <w:t>high-wealth population</w:t>
      </w:r>
      <w:r w:rsidRPr="008F0D2E">
        <w:rPr>
          <w:highlight w:val="cyan"/>
        </w:rPr>
        <w:t xml:space="preserve"> </w:t>
      </w:r>
      <w:r w:rsidRPr="008F0D2E">
        <w:rPr>
          <w:rStyle w:val="StyleUnderline"/>
          <w:highlight w:val="cyan"/>
        </w:rPr>
        <w:t>could</w:t>
      </w:r>
      <w:r w:rsidRPr="005B0FB1">
        <w:rPr>
          <w:rStyle w:val="StyleUnderline"/>
        </w:rPr>
        <w:t xml:space="preserve"> make taxes in the United States more progressive</w:t>
      </w:r>
      <w:r>
        <w:t xml:space="preserve">, raise revenues to fund vital public programs, </w:t>
      </w:r>
      <w:r w:rsidRPr="005B0FB1">
        <w:rPr>
          <w:rStyle w:val="StyleUnderline"/>
        </w:rPr>
        <w:t xml:space="preserve">and </w:t>
      </w:r>
      <w:r w:rsidRPr="008F0D2E">
        <w:rPr>
          <w:rStyle w:val="Emphasis"/>
          <w:highlight w:val="cyan"/>
        </w:rPr>
        <w:t>restore public confidence</w:t>
      </w:r>
      <w:r w:rsidRPr="008F0D2E">
        <w:rPr>
          <w:rStyle w:val="StyleUnderline"/>
          <w:highlight w:val="cyan"/>
        </w:rPr>
        <w:t xml:space="preserve"> in the U.S. tax system</w:t>
      </w:r>
      <w:r>
        <w:t>.</w:t>
      </w:r>
    </w:p>
    <w:p w14:paraId="4A7B3AEF" w14:textId="722BA43F" w:rsidR="00BD37BA" w:rsidRPr="007E08F2" w:rsidRDefault="00BD37BA" w:rsidP="00BD37BA">
      <w:pPr>
        <w:pStyle w:val="Heading4"/>
      </w:pPr>
      <w:r>
        <w:t xml:space="preserve">Enhanced tax progressivity is </w:t>
      </w:r>
      <w:r w:rsidRPr="007E08F2">
        <w:rPr>
          <w:u w:val="single"/>
        </w:rPr>
        <w:t>widely</w:t>
      </w:r>
      <w:r>
        <w:t xml:space="preserve"> popular</w:t>
      </w:r>
      <w:r w:rsidR="007E08F2">
        <w:t xml:space="preserve"> and encourages </w:t>
      </w:r>
      <w:r w:rsidR="007E08F2" w:rsidRPr="007E08F2">
        <w:rPr>
          <w:u w:val="single"/>
        </w:rPr>
        <w:t>social cohesion</w:t>
      </w:r>
      <w:r w:rsidR="007E08F2">
        <w:t xml:space="preserve"> and law-</w:t>
      </w:r>
      <w:proofErr w:type="gramStart"/>
      <w:r w:rsidR="007E08F2">
        <w:t>following</w:t>
      </w:r>
      <w:proofErr w:type="gramEnd"/>
    </w:p>
    <w:p w14:paraId="21587041" w14:textId="20C76A17" w:rsidR="00BD37BA" w:rsidRDefault="00BD37BA" w:rsidP="00BD37BA">
      <w:r w:rsidRPr="007E08F2">
        <w:rPr>
          <w:rStyle w:val="Style13ptBold"/>
        </w:rPr>
        <w:t>FTC 13</w:t>
      </w:r>
      <w:r>
        <w:t xml:space="preserve"> (Financial Transparency Coalition, “What Is Tax Fairness? And Why Does Tax Fairness Matter?,” </w:t>
      </w:r>
      <w:hyperlink r:id="rId14" w:history="1">
        <w:r w:rsidR="007E08F2" w:rsidRPr="005B603C">
          <w:rPr>
            <w:rStyle w:val="Hyperlink"/>
          </w:rPr>
          <w:t>https://financialtransparency.org/what-is-tax-fairness-and-why-does-tax-fairness-matter/)//BB</w:t>
        </w:r>
      </w:hyperlink>
    </w:p>
    <w:p w14:paraId="48E2716D" w14:textId="77777777" w:rsidR="007E08F2" w:rsidRPr="00BD37BA" w:rsidRDefault="007E08F2" w:rsidP="00BD37BA"/>
    <w:p w14:paraId="78BC5D00" w14:textId="33DB8DDC" w:rsidR="00BD37BA" w:rsidRPr="00BD37BA" w:rsidRDefault="00BD37BA" w:rsidP="00BD37BA">
      <w:r>
        <w:t xml:space="preserve">There are lots of different ways to see it. According to the Americans for Tax Fairness </w:t>
      </w:r>
      <w:r w:rsidRPr="008F0D2E">
        <w:rPr>
          <w:rStyle w:val="StyleUnderline"/>
          <w:highlight w:val="cyan"/>
        </w:rPr>
        <w:t>tax fairness means making corporations and wealthy individuals “pay their fair share</w:t>
      </w:r>
      <w:r w:rsidRPr="007E08F2">
        <w:rPr>
          <w:rStyle w:val="StyleUnderline"/>
        </w:rPr>
        <w:t>.</w:t>
      </w:r>
      <w:r>
        <w:t>” For those at CATO, tax fairness is an Alternative Minimum Tax (or flat tax).</w:t>
      </w:r>
      <w:r w:rsidR="007E08F2">
        <w:t xml:space="preserve"> </w:t>
      </w:r>
      <w:r>
        <w:t>Ultimately, though, tax fairness is a normative–and subjective–concept.</w:t>
      </w:r>
      <w:r w:rsidR="007E08F2">
        <w:t xml:space="preserve"> </w:t>
      </w:r>
      <w:r>
        <w:t xml:space="preserve">It’s helpful, then, to consider what society </w:t>
      </w:r>
      <w:proofErr w:type="gramStart"/>
      <w:r>
        <w:t>as a whole considers</w:t>
      </w:r>
      <w:proofErr w:type="gramEnd"/>
      <w:r>
        <w:t xml:space="preserve"> fair. People’s opinions about this question </w:t>
      </w:r>
      <w:proofErr w:type="gramStart"/>
      <w:r>
        <w:t>matters</w:t>
      </w:r>
      <w:proofErr w:type="gramEnd"/>
      <w:r>
        <w:t xml:space="preserve">, not only in a theoretical sense, but also because we want to maximize society’s happiness overall. To accomplish this, </w:t>
      </w:r>
      <w:r w:rsidRPr="008F0D2E">
        <w:rPr>
          <w:rStyle w:val="StyleUnderline"/>
          <w:highlight w:val="cyan"/>
        </w:rPr>
        <w:t>we need a tax system that aligns with society’s preferences</w:t>
      </w:r>
      <w:r>
        <w:t>.</w:t>
      </w:r>
      <w:r w:rsidR="007E08F2">
        <w:t xml:space="preserve"> </w:t>
      </w:r>
      <w:r>
        <w:t xml:space="preserve">While people do not have homogeneous preferences on tax fairness, economists have found that </w:t>
      </w:r>
      <w:r w:rsidRPr="008F0D2E">
        <w:rPr>
          <w:rStyle w:val="StyleUnderline"/>
          <w:highlight w:val="cyan"/>
        </w:rPr>
        <w:t xml:space="preserve">people </w:t>
      </w:r>
      <w:r w:rsidRPr="008F0D2E">
        <w:rPr>
          <w:rStyle w:val="Emphasis"/>
          <w:highlight w:val="cyan"/>
        </w:rPr>
        <w:t>generally prefer</w:t>
      </w:r>
      <w:r w:rsidRPr="008F0D2E">
        <w:rPr>
          <w:rStyle w:val="StyleUnderline"/>
          <w:highlight w:val="cyan"/>
        </w:rPr>
        <w:t xml:space="preserve"> greater societal equity established through the tax code</w:t>
      </w:r>
      <w:r>
        <w:t>.</w:t>
      </w:r>
      <w:r w:rsidR="007E08F2">
        <w:t xml:space="preserve"> </w:t>
      </w:r>
      <w:r>
        <w:t>Senator Tom Coburn, a Republican from Oklahoma, has articulated tax fairness this way: “An individual’s or corporation’s tax rate shouldn’t be dependent on their ability to hire a tax lobbyist. It’s especially wrong to ask families who are struggling to make ends meet to subsidize special breaks for corporations.”</w:t>
      </w:r>
      <w:r w:rsidR="007E08F2">
        <w:t xml:space="preserve"> </w:t>
      </w:r>
      <w:r>
        <w:t>Are taxes in the United States “fair”?</w:t>
      </w:r>
      <w:r w:rsidR="007E08F2">
        <w:t xml:space="preserve"> </w:t>
      </w:r>
      <w:r>
        <w:t xml:space="preserve">The top income tax bracket in America is now about 30 to 50 percent below what it was under Eisenhower, </w:t>
      </w:r>
      <w:proofErr w:type="gramStart"/>
      <w:r>
        <w:t>Nixon</w:t>
      </w:r>
      <w:proofErr w:type="gramEnd"/>
      <w:r>
        <w:t xml:space="preserve"> and Ford—when the country was a great deal more equal. The top marginal income tax rate is a little below 35%–compared to 70% before Reagan took office.</w:t>
      </w:r>
      <w:r w:rsidR="007E08F2">
        <w:t xml:space="preserve"> </w:t>
      </w:r>
      <w:r>
        <w:t xml:space="preserve">The marginal tax rate, the rate on the last dollar earned, is not the same as the effective tax rate, which includes taxes on capital gains and pensions, and removes money </w:t>
      </w:r>
      <w:proofErr w:type="gramStart"/>
      <w:r>
        <w:t>on</w:t>
      </w:r>
      <w:proofErr w:type="gramEnd"/>
      <w:r>
        <w:t xml:space="preserve"> government payments, including Social Security. According to the IRS the effective federal income tax rate for the Fortune 400 fell from almost 30 percent in 1995 to just below 17 percent in 2007.</w:t>
      </w:r>
      <w:r w:rsidR="007E08F2">
        <w:t xml:space="preserve"> </w:t>
      </w:r>
      <w:r>
        <w:t>Yet the true effective rate is even lower than government statistics suggest because those figures fail to include income generated by tax avoidance strategies. In many of these strategies, the earner will borrow money against their assets and then never (or indefinitely push off) repay. Other executives—like Phil Knight of Nike, Jeffrey Immelt of GE, and James Gorman of Morgan Stanley—have left future earnings to children without paying estate tax by setting up Grantor Retained Annuity Trusts.</w:t>
      </w:r>
      <w:r w:rsidR="007E08F2">
        <w:t xml:space="preserve"> </w:t>
      </w:r>
      <w:r>
        <w:t>And then there are the many complicated accounting strategies involving secrecy jurisdictions that also contribute to millions in evaded and avoided taxes. In 2008 the Government Accountability Office found that of the 100 largest corporations, 83 have subsidiaries in tax havens.</w:t>
      </w:r>
      <w:r w:rsidR="007E08F2">
        <w:t xml:space="preserve"> </w:t>
      </w:r>
      <w:r>
        <w:t>In 2004 U.S. multinational corporations paid about $16 billion of U.S. tax on approximately $700 billion of foreign active earnings – an effective U.S. tax rate of about 2.3%.</w:t>
      </w:r>
      <w:r w:rsidR="007E08F2">
        <w:t xml:space="preserve"> </w:t>
      </w:r>
      <w:r>
        <w:t>Why does it matter?</w:t>
      </w:r>
      <w:r w:rsidR="007E08F2">
        <w:t xml:space="preserve"> </w:t>
      </w:r>
      <w:r w:rsidRPr="007E08F2">
        <w:rPr>
          <w:rStyle w:val="StyleUnderline"/>
        </w:rPr>
        <w:t>A regressive tax system raises money from those who have the least of it</w:t>
      </w:r>
      <w:r>
        <w:t>. Beyond the distributional impacts and ethical implications of a regressive system, these tax systems generally increase income inequality and may contribute to lower economic growth.</w:t>
      </w:r>
      <w:r w:rsidR="007E08F2">
        <w:t xml:space="preserve"> </w:t>
      </w:r>
      <w:r>
        <w:t xml:space="preserve">In America, </w:t>
      </w:r>
      <w:r w:rsidRPr="008F0D2E">
        <w:rPr>
          <w:rStyle w:val="StyleUnderline"/>
          <w:highlight w:val="cyan"/>
        </w:rPr>
        <w:t>an unfair tax system is particularly important as society has become more stratified</w:t>
      </w:r>
      <w:r>
        <w:t xml:space="preserve">. Meanwhile, generally </w:t>
      </w:r>
      <w:r w:rsidRPr="008F0D2E">
        <w:rPr>
          <w:rStyle w:val="Emphasis"/>
          <w:highlight w:val="cyan"/>
        </w:rPr>
        <w:t>society would prefer more equality, not less</w:t>
      </w:r>
      <w:r>
        <w:t xml:space="preserve">. Over the last few years, median incomes in America have </w:t>
      </w:r>
      <w:proofErr w:type="gramStart"/>
      <w:r>
        <w:t>actually fallen</w:t>
      </w:r>
      <w:proofErr w:type="gramEnd"/>
      <w:r>
        <w:t>. In fact, since the end of the 2008 economic recession, 95% of the economic gains have gone to the richest 1% of Americans.</w:t>
      </w:r>
      <w:r w:rsidR="007E08F2">
        <w:t xml:space="preserve"> </w:t>
      </w:r>
      <w:r>
        <w:t xml:space="preserve">There is also evidence that </w:t>
      </w:r>
      <w:r w:rsidRPr="008F0D2E">
        <w:rPr>
          <w:rStyle w:val="StyleUnderline"/>
          <w:highlight w:val="cyan"/>
        </w:rPr>
        <w:t>tax fairness can promote a better functioning society</w:t>
      </w:r>
      <w:r>
        <w:t xml:space="preserve">. While it is difficult to separate correlation from causation on this issue, </w:t>
      </w:r>
      <w:r w:rsidRPr="008F0D2E">
        <w:rPr>
          <w:rStyle w:val="StyleUnderline"/>
          <w:highlight w:val="cyan"/>
        </w:rPr>
        <w:t xml:space="preserve">tax fairness may influence people’s willingness to </w:t>
      </w:r>
      <w:r w:rsidRPr="008F0D2E">
        <w:rPr>
          <w:rStyle w:val="Emphasis"/>
          <w:highlight w:val="cyan"/>
        </w:rPr>
        <w:t>comply with laws</w:t>
      </w:r>
      <w:r>
        <w:t>.</w:t>
      </w:r>
      <w:r w:rsidR="007E08F2">
        <w:t xml:space="preserve"> </w:t>
      </w:r>
      <w:r>
        <w:t xml:space="preserve">The concept of tax fairness is tightly entwined with equality and society’s perceptions of fairness. </w:t>
      </w:r>
      <w:r w:rsidRPr="008F0D2E">
        <w:rPr>
          <w:rStyle w:val="StyleUnderline"/>
          <w:highlight w:val="cyan"/>
        </w:rPr>
        <w:t>As our tax system has become</w:t>
      </w:r>
      <w:r>
        <w:t xml:space="preserve"> easier to exploit and </w:t>
      </w:r>
      <w:r w:rsidRPr="008F0D2E">
        <w:rPr>
          <w:rStyle w:val="StyleUnderline"/>
          <w:highlight w:val="cyan"/>
        </w:rPr>
        <w:t>more regressive, our society has become more unequal</w:t>
      </w:r>
      <w:r>
        <w:t xml:space="preserve">. While one does not necessarily drive the other, </w:t>
      </w:r>
      <w:r w:rsidRPr="007E08F2">
        <w:rPr>
          <w:rStyle w:val="StyleUnderline"/>
        </w:rPr>
        <w:t>they are highly related</w:t>
      </w:r>
      <w:r>
        <w:t xml:space="preserve">. </w:t>
      </w:r>
      <w:r w:rsidRPr="007E08F2">
        <w:rPr>
          <w:rStyle w:val="StyleUnderline"/>
        </w:rPr>
        <w:t xml:space="preserve">To achieve a society that aligns more closely with our preferences, </w:t>
      </w:r>
      <w:r w:rsidRPr="008F0D2E">
        <w:rPr>
          <w:rStyle w:val="StyleUnderline"/>
          <w:highlight w:val="cyan"/>
        </w:rPr>
        <w:t>we should</w:t>
      </w:r>
      <w:r w:rsidRPr="007E08F2">
        <w:rPr>
          <w:rStyle w:val="StyleUnderline"/>
        </w:rPr>
        <w:t xml:space="preserve"> </w:t>
      </w:r>
      <w:r w:rsidRPr="008F0D2E">
        <w:rPr>
          <w:rStyle w:val="StyleUnderline"/>
          <w:highlight w:val="cyan"/>
        </w:rPr>
        <w:t>reform our tax code</w:t>
      </w:r>
      <w:r>
        <w:t xml:space="preserve"> and eliminate offshore tax loopholes that allow corporations and wealthy individuals to substantially reduce their tax burdens.</w:t>
      </w:r>
    </w:p>
    <w:p w14:paraId="066F8591" w14:textId="56EDAB16" w:rsidR="00BD37BA" w:rsidRDefault="00BD37BA" w:rsidP="00BD37BA">
      <w:pPr>
        <w:pStyle w:val="Heading4"/>
      </w:pPr>
      <w:r>
        <w:t xml:space="preserve">The public supports increased taxes on the </w:t>
      </w:r>
      <w:proofErr w:type="gramStart"/>
      <w:r>
        <w:t>wealthy</w:t>
      </w:r>
      <w:proofErr w:type="gramEnd"/>
    </w:p>
    <w:p w14:paraId="2CB779D4" w14:textId="30D2DC25" w:rsidR="00BD37BA" w:rsidRDefault="00BD37BA" w:rsidP="00BD37BA">
      <w:r w:rsidRPr="0026625E">
        <w:rPr>
          <w:rStyle w:val="Style13ptBold"/>
        </w:rPr>
        <w:t>Newport 22</w:t>
      </w:r>
      <w:r w:rsidR="0026625E">
        <w:t>, columnist at Callup</w:t>
      </w:r>
      <w:r>
        <w:t xml:space="preserve"> (Frank, “Average American Remains OK With Higher Taxes on Rich,” </w:t>
      </w:r>
      <w:r w:rsidRPr="0026625E">
        <w:rPr>
          <w:i/>
          <w:iCs/>
        </w:rPr>
        <w:t>Gallup</w:t>
      </w:r>
      <w:r>
        <w:t xml:space="preserve">, </w:t>
      </w:r>
      <w:hyperlink r:id="rId15" w:history="1">
        <w:r w:rsidR="0026625E" w:rsidRPr="005B603C">
          <w:rPr>
            <w:rStyle w:val="Hyperlink"/>
          </w:rPr>
          <w:t>https://news.gallup.com/opinion/polling-matters/396737/average-american-remains-higher-taxes-rich.aspx)//BB</w:t>
        </w:r>
      </w:hyperlink>
    </w:p>
    <w:p w14:paraId="51D5A63B" w14:textId="77777777" w:rsidR="0026625E" w:rsidRPr="00BD37BA" w:rsidRDefault="0026625E" w:rsidP="00BD37BA"/>
    <w:p w14:paraId="2661C303" w14:textId="0377D0FB" w:rsidR="00BD37BA" w:rsidRPr="00BD37BA" w:rsidRDefault="00BD37BA" w:rsidP="00BD37BA">
      <w:r w:rsidRPr="008F0D2E">
        <w:rPr>
          <w:rStyle w:val="StyleUnderline"/>
          <w:highlight w:val="cyan"/>
        </w:rPr>
        <w:t>Some of the new law's provisions will</w:t>
      </w:r>
      <w:r w:rsidRPr="0026625E">
        <w:rPr>
          <w:rStyle w:val="StyleUnderline"/>
        </w:rPr>
        <w:t xml:space="preserve"> no doubt </w:t>
      </w:r>
      <w:r w:rsidRPr="008F0D2E">
        <w:rPr>
          <w:rStyle w:val="StyleUnderline"/>
          <w:highlight w:val="cyan"/>
        </w:rPr>
        <w:t>affect the</w:t>
      </w:r>
      <w:r w:rsidRPr="0026625E">
        <w:rPr>
          <w:rStyle w:val="StyleUnderline"/>
        </w:rPr>
        <w:t xml:space="preserve"> taxes of the </w:t>
      </w:r>
      <w:r w:rsidRPr="008F0D2E">
        <w:rPr>
          <w:rStyle w:val="StyleUnderline"/>
          <w:highlight w:val="cyan"/>
        </w:rPr>
        <w:t>rich</w:t>
      </w:r>
      <w:r>
        <w:t xml:space="preserve"> (and other taxpayers) indirectly. For one thing, the law provided billions in new funding for the IRS. This, in turn, will lead to more frequent and stringent audits that can ultimately result in higher taxes. Additionally, increased taxes on corporations may affect those with stock ownership. These tend to be higher-income individuals, although average workers' 401(k) plans and pay raises could also be affected. And other corporate entities affected by the bill claim their increased tax burdens will be passed on to taxpayers.</w:t>
      </w:r>
      <w:r w:rsidR="0026625E">
        <w:t xml:space="preserve"> </w:t>
      </w:r>
      <w:r w:rsidRPr="008F0D2E">
        <w:rPr>
          <w:rStyle w:val="StyleUnderline"/>
          <w:highlight w:val="cyan"/>
        </w:rPr>
        <w:t>But overall, rich taxpayers</w:t>
      </w:r>
      <w:r w:rsidRPr="0026625E">
        <w:rPr>
          <w:rStyle w:val="StyleUnderline"/>
        </w:rPr>
        <w:t xml:space="preserve">, for the most part, </w:t>
      </w:r>
      <w:r w:rsidRPr="008F0D2E">
        <w:rPr>
          <w:rStyle w:val="StyleUnderline"/>
          <w:highlight w:val="cyan"/>
        </w:rPr>
        <w:t xml:space="preserve">were </w:t>
      </w:r>
      <w:r w:rsidRPr="008F0D2E">
        <w:rPr>
          <w:rStyle w:val="Emphasis"/>
          <w:highlight w:val="cyan"/>
        </w:rPr>
        <w:t>spared</w:t>
      </w:r>
      <w:r w:rsidRPr="008F0D2E">
        <w:rPr>
          <w:rStyle w:val="StyleUnderline"/>
          <w:highlight w:val="cyan"/>
        </w:rPr>
        <w:t xml:space="preserve"> the specific or direct increases in taxes initially envisioned by Democratic leaders</w:t>
      </w:r>
      <w:r w:rsidRPr="008F0D2E">
        <w:rPr>
          <w:highlight w:val="cyan"/>
        </w:rPr>
        <w:t>.</w:t>
      </w:r>
      <w:r w:rsidR="0026625E" w:rsidRPr="008F0D2E">
        <w:rPr>
          <w:highlight w:val="cyan"/>
        </w:rPr>
        <w:t xml:space="preserve"> </w:t>
      </w:r>
      <w:r w:rsidRPr="008F0D2E">
        <w:rPr>
          <w:rStyle w:val="StyleUnderline"/>
          <w:highlight w:val="cyan"/>
        </w:rPr>
        <w:t>The average American</w:t>
      </w:r>
      <w:r>
        <w:t xml:space="preserve">, on the other hand, </w:t>
      </w:r>
      <w:r w:rsidRPr="008F0D2E">
        <w:rPr>
          <w:rStyle w:val="Emphasis"/>
          <w:highlight w:val="cyan"/>
        </w:rPr>
        <w:t>would not have minded</w:t>
      </w:r>
      <w:r w:rsidRPr="008F0D2E">
        <w:rPr>
          <w:highlight w:val="cyan"/>
        </w:rPr>
        <w:t xml:space="preserve"> </w:t>
      </w:r>
      <w:r w:rsidRPr="008F0D2E">
        <w:rPr>
          <w:rStyle w:val="StyleUnderline"/>
          <w:highlight w:val="cyan"/>
        </w:rPr>
        <w:t>if the law had increased taxes on the rich</w:t>
      </w:r>
      <w:r w:rsidRPr="0026625E">
        <w:rPr>
          <w:rStyle w:val="StyleUnderline"/>
        </w:rPr>
        <w:t xml:space="preserve">. </w:t>
      </w:r>
      <w:r w:rsidRPr="008F0D2E">
        <w:rPr>
          <w:rStyle w:val="StyleUnderline"/>
          <w:highlight w:val="cyan"/>
        </w:rPr>
        <w:t>Americans</w:t>
      </w:r>
      <w:r w:rsidRPr="0026625E">
        <w:rPr>
          <w:rStyle w:val="StyleUnderline"/>
        </w:rPr>
        <w:t xml:space="preserve"> tend to be more likely than not to </w:t>
      </w:r>
      <w:r w:rsidRPr="008F0D2E">
        <w:rPr>
          <w:rStyle w:val="StyleUnderline"/>
          <w:highlight w:val="cyan"/>
        </w:rPr>
        <w:t xml:space="preserve">favor higher taxes on those with high incomes. This fact of life has been </w:t>
      </w:r>
      <w:r w:rsidRPr="008F0D2E">
        <w:rPr>
          <w:rStyle w:val="Emphasis"/>
          <w:highlight w:val="cyan"/>
        </w:rPr>
        <w:t>well-established across</w:t>
      </w:r>
      <w:r w:rsidRPr="008F0D2E">
        <w:rPr>
          <w:rStyle w:val="StyleUnderline"/>
          <w:highlight w:val="cyan"/>
        </w:rPr>
        <w:t xml:space="preserve"> a wide </w:t>
      </w:r>
      <w:r w:rsidRPr="008F0D2E">
        <w:rPr>
          <w:rStyle w:val="Emphasis"/>
          <w:highlight w:val="cyan"/>
        </w:rPr>
        <w:t>variety of public opinion indicators</w:t>
      </w:r>
      <w:r w:rsidRPr="008F0D2E">
        <w:rPr>
          <w:rStyle w:val="StyleUnderline"/>
          <w:highlight w:val="cyan"/>
        </w:rPr>
        <w:t xml:space="preserve"> over the years</w:t>
      </w:r>
      <w:r>
        <w:t>.</w:t>
      </w:r>
    </w:p>
    <w:p w14:paraId="45CD4EFF" w14:textId="41503535" w:rsidR="00095021" w:rsidRDefault="00095021" w:rsidP="00665AD1">
      <w:pPr>
        <w:pStyle w:val="Heading3"/>
      </w:pPr>
      <w:r>
        <w:t>Plan Does Not Require Taxes</w:t>
      </w:r>
    </w:p>
    <w:p w14:paraId="5AD10EAD" w14:textId="087982F1" w:rsidR="00095021" w:rsidRDefault="00095021" w:rsidP="00095021">
      <w:pPr>
        <w:pStyle w:val="Heading4"/>
      </w:pPr>
      <w:r>
        <w:t xml:space="preserve">“Redistribution” is agnostic on the tax </w:t>
      </w:r>
      <w:proofErr w:type="gramStart"/>
      <w:r>
        <w:t>question</w:t>
      </w:r>
      <w:proofErr w:type="gramEnd"/>
    </w:p>
    <w:p w14:paraId="2B3AD4A7" w14:textId="491CDEB3" w:rsidR="00095021" w:rsidRDefault="00095021" w:rsidP="00095021">
      <w:proofErr w:type="spellStart"/>
      <w:r w:rsidRPr="00095021">
        <w:rPr>
          <w:rStyle w:val="Style13ptBold"/>
        </w:rPr>
        <w:t>Alonzi</w:t>
      </w:r>
      <w:proofErr w:type="spellEnd"/>
      <w:r w:rsidRPr="00095021">
        <w:rPr>
          <w:rStyle w:val="Style13ptBold"/>
        </w:rPr>
        <w:t xml:space="preserve"> 18</w:t>
      </w:r>
      <w:r>
        <w:t>, Professor of Law at U British Columbia (</w:t>
      </w:r>
      <w:proofErr w:type="spellStart"/>
      <w:r>
        <w:t>Erez</w:t>
      </w:r>
      <w:proofErr w:type="spellEnd"/>
      <w:r>
        <w:t>, “The Marital Wealth Gap,” Washington Law Review, Lexis)//B</w:t>
      </w:r>
      <w:r w:rsidR="00B54228">
        <w:t>B</w:t>
      </w:r>
    </w:p>
    <w:p w14:paraId="34B00BD5" w14:textId="77777777" w:rsidR="00B54228" w:rsidRPr="00095021" w:rsidRDefault="00B54228" w:rsidP="00095021"/>
    <w:p w14:paraId="62F63307" w14:textId="77777777" w:rsidR="00095021" w:rsidRDefault="00095021" w:rsidP="00095021">
      <w:r w:rsidRPr="008F0D2E">
        <w:rPr>
          <w:rStyle w:val="StyleUnderline"/>
          <w:highlight w:val="cyan"/>
        </w:rPr>
        <w:t>Redistribution is defined as "</w:t>
      </w:r>
      <w:r w:rsidRPr="00611CA6">
        <w:rPr>
          <w:rStyle w:val="StyleUnderline"/>
        </w:rPr>
        <w:t xml:space="preserve">the act or process of </w:t>
      </w:r>
      <w:r w:rsidRPr="008F0D2E">
        <w:rPr>
          <w:rStyle w:val="StyleUnderline"/>
          <w:highlight w:val="cyan"/>
        </w:rPr>
        <w:t>distributing something again</w:t>
      </w:r>
      <w:r>
        <w:t xml:space="preserve"> or anew." Redistribution, </w:t>
      </w:r>
      <w:r w:rsidRPr="008F0D2E">
        <w:rPr>
          <w:rStyle w:val="StyleUnderline"/>
          <w:highlight w:val="cyan"/>
        </w:rPr>
        <w:t>Black's Law</w:t>
      </w:r>
      <w:r>
        <w:t xml:space="preserve"> Dictionary (10th ed. 2014). This Article: adopts a broader meaning, expanding on Nancy </w:t>
      </w:r>
      <w:r w:rsidRPr="00611CA6">
        <w:rPr>
          <w:rStyle w:val="StyleUnderline"/>
        </w:rPr>
        <w:t>Fraser's definition</w:t>
      </w:r>
      <w:r>
        <w:t xml:space="preserve">, which follows: </w:t>
      </w:r>
      <w:r w:rsidRPr="008F0D2E">
        <w:rPr>
          <w:rStyle w:val="StyleUnderline"/>
          <w:highlight w:val="cyan"/>
        </w:rPr>
        <w:t>The remedy</w:t>
      </w:r>
      <w:r w:rsidRPr="00611CA6">
        <w:rPr>
          <w:rStyle w:val="StyleUnderline"/>
        </w:rPr>
        <w:t xml:space="preserve"> for economic injustice </w:t>
      </w:r>
      <w:r w:rsidRPr="008F0D2E">
        <w:rPr>
          <w:rStyle w:val="StyleUnderline"/>
          <w:highlight w:val="cyan"/>
        </w:rPr>
        <w:t>is</w:t>
      </w:r>
      <w:r w:rsidRPr="00611CA6">
        <w:rPr>
          <w:rStyle w:val="StyleUnderline"/>
        </w:rPr>
        <w:t xml:space="preserve"> political-economic </w:t>
      </w:r>
      <w:r w:rsidRPr="008F0D2E">
        <w:rPr>
          <w:rStyle w:val="StyleUnderline"/>
          <w:highlight w:val="cyan"/>
        </w:rPr>
        <w:t>restructuring</w:t>
      </w:r>
      <w:r>
        <w:t xml:space="preserve"> of some sort. </w:t>
      </w:r>
      <w:r w:rsidRPr="008F0D2E">
        <w:rPr>
          <w:rStyle w:val="StyleUnderline"/>
          <w:highlight w:val="cyan"/>
        </w:rPr>
        <w:t>This might involve redistributing income</w:t>
      </w:r>
      <w:r>
        <w:t xml:space="preserve">, reorganizing the division of </w:t>
      </w:r>
      <w:proofErr w:type="spellStart"/>
      <w:r>
        <w:t>labour</w:t>
      </w:r>
      <w:proofErr w:type="spellEnd"/>
      <w:r>
        <w:t xml:space="preserve">, subjecting investment to democratic decision-making, </w:t>
      </w:r>
      <w:r w:rsidRPr="008F0D2E">
        <w:rPr>
          <w:rStyle w:val="StyleUnderline"/>
          <w:highlight w:val="cyan"/>
        </w:rPr>
        <w:t>or transforming</w:t>
      </w:r>
      <w:r>
        <w:t xml:space="preserve"> other </w:t>
      </w:r>
      <w:r w:rsidRPr="00611CA6">
        <w:rPr>
          <w:rStyle w:val="StyleUnderline"/>
        </w:rPr>
        <w:t xml:space="preserve">basic </w:t>
      </w:r>
      <w:r w:rsidRPr="008F0D2E">
        <w:rPr>
          <w:rStyle w:val="StyleUnderline"/>
          <w:highlight w:val="cyan"/>
        </w:rPr>
        <w:t>economic structures</w:t>
      </w:r>
      <w:r w:rsidRPr="008F0D2E">
        <w:rPr>
          <w:highlight w:val="cyan"/>
        </w:rPr>
        <w:t>.</w:t>
      </w:r>
      <w:r>
        <w:t xml:space="preserve"> Although these various remedies differ importantly from one another, </w:t>
      </w:r>
      <w:r w:rsidRPr="008F0D2E">
        <w:rPr>
          <w:rStyle w:val="StyleUnderline"/>
          <w:highlight w:val="cyan"/>
        </w:rPr>
        <w:t>I</w:t>
      </w:r>
      <w:r w:rsidRPr="00611CA6">
        <w:rPr>
          <w:rStyle w:val="StyleUnderline"/>
        </w:rPr>
        <w:t xml:space="preserve"> shall</w:t>
      </w:r>
      <w:r>
        <w:t xml:space="preserve"> henceforth </w:t>
      </w:r>
      <w:r w:rsidRPr="008F0D2E">
        <w:rPr>
          <w:rStyle w:val="StyleUnderline"/>
          <w:highlight w:val="cyan"/>
        </w:rPr>
        <w:t>refer to the whole</w:t>
      </w:r>
      <w:r w:rsidRPr="00611CA6">
        <w:rPr>
          <w:rStyle w:val="StyleUnderline"/>
        </w:rPr>
        <w:t xml:space="preserve"> </w:t>
      </w:r>
      <w:r w:rsidRPr="008F0D2E">
        <w:rPr>
          <w:rStyle w:val="StyleUnderline"/>
          <w:highlight w:val="cyan"/>
        </w:rPr>
        <w:t>group of them by the generic term redistribution</w:t>
      </w:r>
      <w:r>
        <w:t>. Fraser, supra note 20, at 73.</w:t>
      </w:r>
    </w:p>
    <w:p w14:paraId="44F20DAB" w14:textId="185C34A5" w:rsidR="00095021" w:rsidRDefault="00095021" w:rsidP="00095021">
      <w:pPr>
        <w:pStyle w:val="Heading4"/>
      </w:pPr>
      <w:r>
        <w:t xml:space="preserve">It's merely a reduction in </w:t>
      </w:r>
      <w:proofErr w:type="gramStart"/>
      <w:r>
        <w:t>inequality</w:t>
      </w:r>
      <w:proofErr w:type="gramEnd"/>
    </w:p>
    <w:p w14:paraId="0ADD0706" w14:textId="2445E69F" w:rsidR="00095021" w:rsidRDefault="00B54228" w:rsidP="00095021">
      <w:proofErr w:type="spellStart"/>
      <w:r w:rsidRPr="00B54228">
        <w:rPr>
          <w:rStyle w:val="Style13ptBold"/>
        </w:rPr>
        <w:t>Dimick</w:t>
      </w:r>
      <w:proofErr w:type="spellEnd"/>
      <w:r w:rsidRPr="00B54228">
        <w:rPr>
          <w:rStyle w:val="Style13ptBold"/>
        </w:rPr>
        <w:t xml:space="preserve"> 16</w:t>
      </w:r>
      <w:r>
        <w:t xml:space="preserve">, Professor of Law at SUNY Buffalo (Matt, </w:t>
      </w:r>
      <w:r w:rsidR="00095021">
        <w:t xml:space="preserve">“SHOULD THE LAW DO ANYTHING ABOUT ECONOMIC </w:t>
      </w:r>
      <w:proofErr w:type="gramStart"/>
      <w:r w:rsidR="00095021">
        <w:t>INEQUALITY?,</w:t>
      </w:r>
      <w:proofErr w:type="gramEnd"/>
      <w:r w:rsidR="00095021">
        <w:t xml:space="preserve">” 26 Cornell J. L. &amp; Pub. </w:t>
      </w:r>
      <w:proofErr w:type="spellStart"/>
      <w:r w:rsidR="00095021">
        <w:t>Pol'y</w:t>
      </w:r>
      <w:proofErr w:type="spellEnd"/>
      <w:r w:rsidR="00095021">
        <w:t xml:space="preserve"> 1</w:t>
      </w:r>
      <w:r>
        <w:t>)//BB</w:t>
      </w:r>
    </w:p>
    <w:p w14:paraId="16C92C28" w14:textId="77777777" w:rsidR="00B54228" w:rsidRPr="00611CA6" w:rsidRDefault="00B54228" w:rsidP="00095021"/>
    <w:p w14:paraId="03957417" w14:textId="3EAFC2B0" w:rsidR="00095021" w:rsidRPr="00095021" w:rsidRDefault="00095021" w:rsidP="00095021">
      <w:r>
        <w:t xml:space="preserve">This Article challenges the double-distortion argument from a law-and-economics perspective. In particular, the Article contends that legal rules should be used to redistribute income, in addition to taxes and transfers. Two main reasons justify this conclusion. 7 First, there is no a priori reason why a legal rule that redistributes income should always be distortionary - a necessary condition for the double-distortion argument to be true. Indeed, it is easy to devise examples where a change in legal rules will both redistribute income and increase efficiency. More generally, there is nothing inherent in the concept of redistribution that requires such a change to be accompanied by an efficiency loss. Within economics, </w:t>
      </w:r>
      <w:r w:rsidRPr="008F0D2E">
        <w:rPr>
          <w:rStyle w:val="StyleUnderline"/>
          <w:highlight w:val="cyan"/>
        </w:rPr>
        <w:t>redistribution is defined simply as a reduction in inequality</w:t>
      </w:r>
      <w:r>
        <w:t xml:space="preserve">. Consistent with this definition, </w:t>
      </w:r>
      <w:r w:rsidRPr="008F0D2E">
        <w:rPr>
          <w:rStyle w:val="StyleUnderline"/>
          <w:highlight w:val="cyan"/>
        </w:rPr>
        <w:t>it is possible for a redistributive legal change to be</w:t>
      </w:r>
      <w:r w:rsidRPr="008F0D2E">
        <w:rPr>
          <w:rStyle w:val="StyleUnderline"/>
        </w:rPr>
        <w:t xml:space="preserve"> </w:t>
      </w:r>
      <w:r>
        <w:t xml:space="preserve">either inefficient or efficient - even in the Pareto sense, where no one is worse off and at least someone is better off. 8 Since a legal change that meets such conditions both reduces inequality and not only is </w:t>
      </w:r>
      <w:proofErr w:type="spellStart"/>
      <w:r w:rsidRPr="008F0D2E">
        <w:rPr>
          <w:rStyle w:val="Emphasis"/>
          <w:highlight w:val="cyan"/>
        </w:rPr>
        <w:t>nondistortionary</w:t>
      </w:r>
      <w:proofErr w:type="spellEnd"/>
      <w:r>
        <w:t xml:space="preserve"> but increases wealth, </w:t>
      </w:r>
      <w:r w:rsidRPr="008F0D2E">
        <w:rPr>
          <w:rStyle w:val="StyleUnderline"/>
          <w:highlight w:val="cyan"/>
        </w:rPr>
        <w:t>it is unambiguously</w:t>
      </w:r>
      <w:r>
        <w:t xml:space="preserve"> </w:t>
      </w:r>
      <w:r w:rsidRPr="008F0D2E">
        <w:rPr>
          <w:rStyle w:val="Emphasis"/>
          <w:highlight w:val="cyan"/>
        </w:rPr>
        <w:t>superior to redistribution through the tax and transfer system</w:t>
      </w:r>
      <w:r>
        <w:t xml:space="preserve">, </w:t>
      </w:r>
      <w:r w:rsidRPr="008F0D2E">
        <w:rPr>
          <w:rStyle w:val="StyleUnderline"/>
          <w:highlight w:val="cyan"/>
        </w:rPr>
        <w:t>which is always distortionary</w:t>
      </w:r>
      <w:r>
        <w:t>. 9</w:t>
      </w:r>
    </w:p>
    <w:p w14:paraId="6DDFBE38" w14:textId="1B6440E6" w:rsidR="00095021" w:rsidRDefault="00B54228" w:rsidP="00095021">
      <w:pPr>
        <w:pStyle w:val="Heading4"/>
      </w:pPr>
      <w:r>
        <w:t>It just requires a reduction in the incentive to accumulate wealth, but is agnostic on “</w:t>
      </w:r>
      <w:proofErr w:type="gramStart"/>
      <w:r>
        <w:t>taxes</w:t>
      </w:r>
      <w:proofErr w:type="gramEnd"/>
      <w:r>
        <w:t>”</w:t>
      </w:r>
    </w:p>
    <w:p w14:paraId="28560F37" w14:textId="6179A9AD" w:rsidR="00095021" w:rsidRDefault="00095021" w:rsidP="00095021">
      <w:proofErr w:type="spellStart"/>
      <w:r w:rsidRPr="00195D33">
        <w:rPr>
          <w:rStyle w:val="Style13ptBold"/>
        </w:rPr>
        <w:t>Rehme</w:t>
      </w:r>
      <w:proofErr w:type="spellEnd"/>
      <w:r w:rsidRPr="00195D33">
        <w:rPr>
          <w:rStyle w:val="Style13ptBold"/>
        </w:rPr>
        <w:t xml:space="preserve"> 7</w:t>
      </w:r>
      <w:r w:rsidRPr="00195D33">
        <w:t xml:space="preserve">, Professor of Economics @ </w:t>
      </w:r>
      <w:proofErr w:type="spellStart"/>
      <w:r w:rsidRPr="00195D33">
        <w:t>Technische</w:t>
      </w:r>
      <w:proofErr w:type="spellEnd"/>
      <w:r w:rsidRPr="00195D33">
        <w:t xml:space="preserve"> Universität Darmstadt (Gunther, “Economic Growth and (Re-)Distributive Policies in a Non-cooperative World,” </w:t>
      </w:r>
      <w:r w:rsidRPr="00B54228">
        <w:rPr>
          <w:i/>
          <w:iCs/>
        </w:rPr>
        <w:t>Journal of Economics</w:t>
      </w:r>
      <w:r w:rsidRPr="00195D33">
        <w:t>, 91.1)</w:t>
      </w:r>
    </w:p>
    <w:p w14:paraId="02A3D045" w14:textId="77777777" w:rsidR="00B54228" w:rsidRPr="00195D33" w:rsidRDefault="00B54228" w:rsidP="00095021"/>
    <w:p w14:paraId="0FC6FE52" w14:textId="59D239A3" w:rsidR="00095021" w:rsidRPr="00095021" w:rsidRDefault="00095021" w:rsidP="00095021">
      <w:r w:rsidRPr="00195D33">
        <w:t xml:space="preserve">Following </w:t>
      </w:r>
      <w:proofErr w:type="spellStart"/>
      <w:r w:rsidRPr="00195D33">
        <w:t>Alesina</w:t>
      </w:r>
      <w:proofErr w:type="spellEnd"/>
      <w:r w:rsidRPr="00195D33">
        <w:t xml:space="preserve"> and Rodrik’s paper </w:t>
      </w:r>
      <w:r w:rsidRPr="008F0D2E">
        <w:rPr>
          <w:rStyle w:val="StyleUnderline"/>
          <w:highlight w:val="cyan"/>
        </w:rPr>
        <w:t>redistribution is defined</w:t>
      </w:r>
      <w:r w:rsidRPr="00195D33">
        <w:t xml:space="preserve"> here </w:t>
      </w:r>
      <w:r w:rsidRPr="008F0D2E">
        <w:rPr>
          <w:rStyle w:val="StyleUnderline"/>
          <w:highlight w:val="cyan"/>
        </w:rPr>
        <w:t xml:space="preserve">as </w:t>
      </w:r>
      <w:r w:rsidRPr="008F0D2E">
        <w:rPr>
          <w:rStyle w:val="Emphasis"/>
          <w:highlight w:val="cyan"/>
        </w:rPr>
        <w:t>any policy that reduces the incentive to accumulate</w:t>
      </w:r>
      <w:r w:rsidRPr="00195D33">
        <w:rPr>
          <w:rStyle w:val="Emphasis"/>
        </w:rPr>
        <w:t>.</w:t>
      </w:r>
      <w:r w:rsidRPr="00195D33">
        <w:t xml:space="preserve"> Taking growth maximizing policies as a benchmark has its virtues since people appear to have difficulties disentangling the relationship between utility enhancing income growth and the distribution of income at each point in time. See, </w:t>
      </w:r>
      <w:proofErr w:type="gramStart"/>
      <w:r w:rsidRPr="00195D33">
        <w:t>e.g.</w:t>
      </w:r>
      <w:proofErr w:type="gramEnd"/>
      <w:r w:rsidRPr="00195D33">
        <w:t xml:space="preserve"> </w:t>
      </w:r>
      <w:proofErr w:type="spellStart"/>
      <w:r w:rsidRPr="00195D33">
        <w:t>Amiel</w:t>
      </w:r>
      <w:proofErr w:type="spellEnd"/>
      <w:r w:rsidRPr="00195D33">
        <w:t xml:space="preserve"> and Cowell (1999). Thus, any policy s5^s redistributes and lowers growth in the model.19</w:t>
      </w:r>
    </w:p>
    <w:p w14:paraId="2619D25E" w14:textId="1E65E34A" w:rsidR="00C002AF" w:rsidRDefault="00C002AF" w:rsidP="00665AD1">
      <w:pPr>
        <w:pStyle w:val="Heading3"/>
      </w:pPr>
      <w:r>
        <w:t>AT GOP Defunding Link</w:t>
      </w:r>
    </w:p>
    <w:p w14:paraId="4581A4DA" w14:textId="578ABFD8" w:rsidR="00C002AF" w:rsidRDefault="00C002AF" w:rsidP="00C002AF">
      <w:pPr>
        <w:pStyle w:val="Heading4"/>
      </w:pPr>
      <w:r>
        <w:t xml:space="preserve">GOP </w:t>
      </w:r>
      <w:r w:rsidRPr="00FE63C0">
        <w:rPr>
          <w:u w:val="single"/>
        </w:rPr>
        <w:t>can’t</w:t>
      </w:r>
      <w:r>
        <w:t xml:space="preserve"> </w:t>
      </w:r>
      <w:proofErr w:type="gramStart"/>
      <w:r>
        <w:t>defund</w:t>
      </w:r>
      <w:proofErr w:type="gramEnd"/>
      <w:r>
        <w:t xml:space="preserve"> the IRS. Dem Senate and Biden veto. </w:t>
      </w:r>
    </w:p>
    <w:p w14:paraId="199E0BC6" w14:textId="56B4E877" w:rsidR="00C002AF" w:rsidRDefault="00C002AF" w:rsidP="00C002AF">
      <w:r w:rsidRPr="00DF34EA">
        <w:rPr>
          <w:rStyle w:val="Style13ptBold"/>
        </w:rPr>
        <w:t>Palmer</w:t>
      </w:r>
      <w:r>
        <w:rPr>
          <w:rStyle w:val="Style13ptBold"/>
        </w:rPr>
        <w:t xml:space="preserve"> 23</w:t>
      </w:r>
      <w:r w:rsidRPr="00DF34EA">
        <w:t>, Newsweek columnist</w:t>
      </w:r>
      <w:r>
        <w:t xml:space="preserve"> (Ewan, “Wealthy Tax Cheats Set To Benefit From Republicans' Defunding of IRS,”</w:t>
      </w:r>
      <w:r w:rsidR="002A3B2B">
        <w:t xml:space="preserve"> </w:t>
      </w:r>
      <w:r w:rsidR="002A3B2B" w:rsidRPr="006279FE">
        <w:rPr>
          <w:i/>
          <w:iCs/>
        </w:rPr>
        <w:t>Newsweek</w:t>
      </w:r>
      <w:r w:rsidR="002A3B2B">
        <w:t>,</w:t>
      </w:r>
      <w:r>
        <w:t xml:space="preserve"> </w:t>
      </w:r>
      <w:hyperlink r:id="rId16" w:history="1">
        <w:r w:rsidRPr="005B603C">
          <w:rPr>
            <w:rStyle w:val="Hyperlink"/>
          </w:rPr>
          <w:t>https://www.newsweek.com/how-republicans-plan-defund-irs-1772375)//BB</w:t>
        </w:r>
      </w:hyperlink>
    </w:p>
    <w:p w14:paraId="5F3676D5" w14:textId="77777777" w:rsidR="00C002AF" w:rsidRPr="0076064A" w:rsidRDefault="00C002AF" w:rsidP="00C002AF"/>
    <w:p w14:paraId="0486E165" w14:textId="207A4CE3" w:rsidR="00C002AF" w:rsidRPr="00C002AF" w:rsidRDefault="00C002AF" w:rsidP="00C002AF">
      <w:r w:rsidRPr="008F0D2E">
        <w:rPr>
          <w:rStyle w:val="StyleUnderline"/>
          <w:highlight w:val="cyan"/>
        </w:rPr>
        <w:t>One</w:t>
      </w:r>
      <w:r w:rsidRPr="00D1101E">
        <w:rPr>
          <w:rStyle w:val="StyleUnderline"/>
        </w:rPr>
        <w:t xml:space="preserve"> major </w:t>
      </w:r>
      <w:r w:rsidRPr="008F0D2E">
        <w:rPr>
          <w:rStyle w:val="StyleUnderline"/>
          <w:highlight w:val="cyan"/>
        </w:rPr>
        <w:t>hurdle for the</w:t>
      </w:r>
      <w:r w:rsidRPr="00D1101E">
        <w:rPr>
          <w:rStyle w:val="StyleUnderline"/>
        </w:rPr>
        <w:t xml:space="preserve"> Republican Party and its </w:t>
      </w:r>
      <w:r w:rsidRPr="008F0D2E">
        <w:rPr>
          <w:rStyle w:val="StyleUnderline"/>
          <w:highlight w:val="cyan"/>
        </w:rPr>
        <w:t>plans to target IRS funding is the likelihood of any attempt to rescind the money succeeding</w:t>
      </w:r>
      <w:r w:rsidRPr="00D1101E">
        <w:rPr>
          <w:rStyle w:val="StyleUnderline"/>
        </w:rPr>
        <w:t>.</w:t>
      </w:r>
      <w:r>
        <w:rPr>
          <w:rStyle w:val="StyleUnderline"/>
        </w:rPr>
        <w:t xml:space="preserve"> </w:t>
      </w:r>
      <w:r w:rsidRPr="00D1101E">
        <w:rPr>
          <w:rStyle w:val="StyleUnderline"/>
        </w:rPr>
        <w:t xml:space="preserve">Despite the GOP-controlled </w:t>
      </w:r>
      <w:r w:rsidRPr="008F0D2E">
        <w:rPr>
          <w:rStyle w:val="StyleUnderline"/>
          <w:highlight w:val="cyan"/>
        </w:rPr>
        <w:t>House voting</w:t>
      </w:r>
      <w:r w:rsidRPr="00D1101E">
        <w:rPr>
          <w:rStyle w:val="StyleUnderline"/>
        </w:rPr>
        <w:t xml:space="preserve"> to pass the Family and Small Business Taxpayer Protection Act on Monday, it </w:t>
      </w:r>
      <w:r w:rsidRPr="008F0D2E">
        <w:rPr>
          <w:rStyle w:val="StyleUnderline"/>
          <w:highlight w:val="cyan"/>
        </w:rPr>
        <w:t>will</w:t>
      </w:r>
      <w:r w:rsidRPr="00D1101E">
        <w:rPr>
          <w:rStyle w:val="StyleUnderline"/>
        </w:rPr>
        <w:t xml:space="preserve"> almost certainly </w:t>
      </w:r>
      <w:r w:rsidRPr="008F0D2E">
        <w:rPr>
          <w:rStyle w:val="StyleUnderline"/>
          <w:highlight w:val="cyan"/>
        </w:rPr>
        <w:t>fail to clear the Democrat-controlled Senate</w:t>
      </w:r>
      <w:r w:rsidRPr="008F0D2E">
        <w:rPr>
          <w:highlight w:val="cyan"/>
        </w:rPr>
        <w:t xml:space="preserve">. </w:t>
      </w:r>
      <w:r w:rsidRPr="008F0D2E">
        <w:rPr>
          <w:rStyle w:val="StyleUnderline"/>
          <w:highlight w:val="cyan"/>
        </w:rPr>
        <w:t>Biden could</w:t>
      </w:r>
      <w:r w:rsidRPr="00D1101E">
        <w:rPr>
          <w:rStyle w:val="StyleUnderline"/>
        </w:rPr>
        <w:t xml:space="preserve"> also </w:t>
      </w:r>
      <w:r w:rsidRPr="008F0D2E">
        <w:rPr>
          <w:rStyle w:val="StyleUnderline"/>
          <w:highlight w:val="cyan"/>
        </w:rPr>
        <w:t>use his veto powers to block any attempts for the GOP to dissect</w:t>
      </w:r>
      <w:r w:rsidRPr="00D1101E">
        <w:rPr>
          <w:rStyle w:val="StyleUnderline"/>
        </w:rPr>
        <w:t xml:space="preserve"> his Inflation Reduction Act</w:t>
      </w:r>
      <w:r>
        <w:t xml:space="preserve">, which he considers one of the biggest accomplishments of his presidency so far. Tony Reardon, national president of the National Treasury Employees Union, said that the GOP </w:t>
      </w:r>
      <w:r w:rsidRPr="00D1101E">
        <w:rPr>
          <w:rStyle w:val="StyleUnderline"/>
        </w:rPr>
        <w:t xml:space="preserve">plans to target the new </w:t>
      </w:r>
      <w:r w:rsidRPr="008F0D2E">
        <w:rPr>
          <w:rStyle w:val="StyleUnderline"/>
          <w:highlight w:val="cyan"/>
        </w:rPr>
        <w:t>IRS funding</w:t>
      </w:r>
      <w:r w:rsidRPr="00D1101E">
        <w:rPr>
          <w:rStyle w:val="StyleUnderline"/>
        </w:rPr>
        <w:t xml:space="preserve"> is</w:t>
      </w:r>
      <w:r>
        <w:t xml:space="preserve"> "short-sighted and destructive" as well as being a "stunt" which is </w:t>
      </w:r>
      <w:r w:rsidRPr="00D1101E">
        <w:rPr>
          <w:rStyle w:val="StyleUnderline"/>
        </w:rPr>
        <w:t>destined to fail</w:t>
      </w:r>
      <w:r>
        <w:t>.</w:t>
      </w:r>
    </w:p>
    <w:p w14:paraId="3F966C4A" w14:textId="36BA51CC" w:rsidR="00375B90" w:rsidRDefault="008F0D2E" w:rsidP="00375B90">
      <w:pPr>
        <w:pStyle w:val="Heading4"/>
      </w:pPr>
      <w:r>
        <w:t xml:space="preserve">Can’t pass the </w:t>
      </w:r>
      <w:proofErr w:type="gramStart"/>
      <w:r>
        <w:t>Senate</w:t>
      </w:r>
      <w:proofErr w:type="gramEnd"/>
    </w:p>
    <w:p w14:paraId="0EE72BAB" w14:textId="6C4E41A0" w:rsidR="00375B90" w:rsidRDefault="006C237D" w:rsidP="00375B90">
      <w:proofErr w:type="spellStart"/>
      <w:r w:rsidRPr="006C237D">
        <w:rPr>
          <w:rStyle w:val="Style13ptBold"/>
        </w:rPr>
        <w:t>Frekig</w:t>
      </w:r>
      <w:proofErr w:type="spellEnd"/>
      <w:r w:rsidRPr="006C237D">
        <w:rPr>
          <w:rStyle w:val="Style13ptBold"/>
        </w:rPr>
        <w:t xml:space="preserve"> 23</w:t>
      </w:r>
      <w:r>
        <w:t xml:space="preserve"> (Kevin, </w:t>
      </w:r>
      <w:r w:rsidR="00375B90">
        <w:t xml:space="preserve">“House GOP kicks off majority with vote to slash IRS funding,” </w:t>
      </w:r>
      <w:r w:rsidR="00375B90" w:rsidRPr="006C237D">
        <w:rPr>
          <w:i/>
          <w:iCs/>
        </w:rPr>
        <w:t>AP News</w:t>
      </w:r>
      <w:r w:rsidR="00375B90">
        <w:t xml:space="preserve">, </w:t>
      </w:r>
      <w:hyperlink r:id="rId17" w:history="1">
        <w:r w:rsidRPr="005B603C">
          <w:rPr>
            <w:rStyle w:val="Hyperlink"/>
          </w:rPr>
          <w:t>https://apnews.com/article/politics-united-states-government-internal-revenue-service-us-republican-party-house-of-representatives-64692090ef20e35a59ba1ea7d21a9eea)//BB</w:t>
        </w:r>
      </w:hyperlink>
    </w:p>
    <w:p w14:paraId="73E83968" w14:textId="77777777" w:rsidR="006C237D" w:rsidRDefault="006C237D" w:rsidP="00375B90"/>
    <w:p w14:paraId="0672671D" w14:textId="7865714B" w:rsidR="00375B90" w:rsidRDefault="00375B90" w:rsidP="00375B90">
      <w:r>
        <w:t xml:space="preserve">Sen. Ron </w:t>
      </w:r>
      <w:r w:rsidRPr="008F0D2E">
        <w:rPr>
          <w:rStyle w:val="StyleUnderline"/>
          <w:highlight w:val="cyan"/>
        </w:rPr>
        <w:t>Wyden</w:t>
      </w:r>
      <w:r w:rsidRPr="00D1101E">
        <w:rPr>
          <w:rStyle w:val="StyleUnderline"/>
        </w:rPr>
        <w:t>, the Democratic chairman of the Senate Finance Committee, said a decade of Republican-led budget cuts gutted the IRS</w:t>
      </w:r>
      <w:r>
        <w:t>. “</w:t>
      </w:r>
      <w:r w:rsidRPr="008F0D2E">
        <w:rPr>
          <w:rStyle w:val="StyleUnderline"/>
          <w:highlight w:val="cyan"/>
        </w:rPr>
        <w:t>The only way that House Republicans could make it any more obvious that they’re doing a favor for wealthy tax cheats is by coming out and saying it in exactly those words</w:t>
      </w:r>
      <w:r>
        <w:t>,” Wyden said. “</w:t>
      </w:r>
      <w:r w:rsidRPr="008F0D2E">
        <w:rPr>
          <w:rStyle w:val="StyleUnderline"/>
          <w:highlight w:val="cyan"/>
        </w:rPr>
        <w:t xml:space="preserve">This bill is going </w:t>
      </w:r>
      <w:r w:rsidRPr="008F0D2E">
        <w:rPr>
          <w:rStyle w:val="Emphasis"/>
          <w:highlight w:val="cyan"/>
        </w:rPr>
        <w:t>nowhere</w:t>
      </w:r>
      <w:r w:rsidRPr="008F0D2E">
        <w:rPr>
          <w:rStyle w:val="StyleUnderline"/>
          <w:highlight w:val="cyan"/>
        </w:rPr>
        <w:t xml:space="preserve"> in the Senate</w:t>
      </w:r>
      <w:r>
        <w:t>.”</w:t>
      </w:r>
    </w:p>
    <w:p w14:paraId="52C9FB10" w14:textId="77777777" w:rsidR="008F0D2E" w:rsidRDefault="008F0D2E" w:rsidP="008F0D2E">
      <w:pPr>
        <w:pStyle w:val="Heading4"/>
      </w:pPr>
      <w:r>
        <w:t xml:space="preserve">Biden would veto the defunding bill if it ever </w:t>
      </w:r>
      <w:proofErr w:type="gramStart"/>
      <w:r>
        <w:t>passed</w:t>
      </w:r>
      <w:proofErr w:type="gramEnd"/>
    </w:p>
    <w:p w14:paraId="29B17B3E" w14:textId="77777777" w:rsidR="008F0D2E" w:rsidRDefault="008F0D2E" w:rsidP="008F0D2E">
      <w:r w:rsidRPr="006C237D">
        <w:rPr>
          <w:rStyle w:val="Style13ptBold"/>
        </w:rPr>
        <w:t>Willis 23</w:t>
      </w:r>
      <w:r>
        <w:t xml:space="preserve"> (Oliver, “Biden pledges to veto House Republican bill that would slash IRS funding,” </w:t>
      </w:r>
      <w:r w:rsidRPr="006C237D">
        <w:rPr>
          <w:i/>
          <w:iCs/>
        </w:rPr>
        <w:t>The American Independent</w:t>
      </w:r>
      <w:r>
        <w:t xml:space="preserve">, </w:t>
      </w:r>
      <w:hyperlink r:id="rId18" w:history="1">
        <w:r w:rsidRPr="005B603C">
          <w:rPr>
            <w:rStyle w:val="Hyperlink"/>
          </w:rPr>
          <w:t>https://americanindependent.com/irs-taxes-house-republicans-joe-biden/)//BB</w:t>
        </w:r>
      </w:hyperlink>
    </w:p>
    <w:p w14:paraId="18D1B89E" w14:textId="77777777" w:rsidR="008F0D2E" w:rsidRPr="00353E6C" w:rsidRDefault="008F0D2E" w:rsidP="008F0D2E">
      <w:r>
        <w:t xml:space="preserve"> </w:t>
      </w:r>
    </w:p>
    <w:p w14:paraId="5829B322" w14:textId="76D07EEC" w:rsidR="008F0D2E" w:rsidRPr="00375B90" w:rsidRDefault="008F0D2E" w:rsidP="00375B90">
      <w:r>
        <w:t xml:space="preserve">President Joe </w:t>
      </w:r>
      <w:r w:rsidRPr="008F0D2E">
        <w:rPr>
          <w:rStyle w:val="StyleUnderline"/>
          <w:highlight w:val="cyan"/>
        </w:rPr>
        <w:t>Biden</w:t>
      </w:r>
      <w:r w:rsidRPr="00D1101E">
        <w:rPr>
          <w:rStyle w:val="StyleUnderline"/>
        </w:rPr>
        <w:t xml:space="preserve"> said he </w:t>
      </w:r>
      <w:r w:rsidRPr="008F0D2E">
        <w:rPr>
          <w:rStyle w:val="StyleUnderline"/>
          <w:highlight w:val="cyan"/>
        </w:rPr>
        <w:t xml:space="preserve">would </w:t>
      </w:r>
      <w:r w:rsidRPr="008F0D2E">
        <w:rPr>
          <w:rStyle w:val="Emphasis"/>
          <w:highlight w:val="cyan"/>
        </w:rPr>
        <w:t>veto</w:t>
      </w:r>
      <w:r w:rsidRPr="00D1101E">
        <w:rPr>
          <w:rStyle w:val="StyleUnderline"/>
        </w:rPr>
        <w:t xml:space="preserve"> the first </w:t>
      </w:r>
      <w:r w:rsidRPr="008F0D2E">
        <w:rPr>
          <w:rStyle w:val="StyleUnderline"/>
          <w:highlight w:val="cyan"/>
        </w:rPr>
        <w:t>bill</w:t>
      </w:r>
      <w:r w:rsidRPr="00D1101E">
        <w:rPr>
          <w:rStyle w:val="StyleUnderline"/>
        </w:rPr>
        <w:t xml:space="preserve"> passed by the newly Republican-led House of Representatives, </w:t>
      </w:r>
      <w:r w:rsidRPr="008F0D2E">
        <w:rPr>
          <w:rStyle w:val="StyleUnderline"/>
          <w:highlight w:val="cyan"/>
        </w:rPr>
        <w:t>which would significantly cut funding for the Internal Revenue Service</w:t>
      </w:r>
      <w:r>
        <w:t xml:space="preserve">. </w:t>
      </w:r>
      <w:r w:rsidRPr="00D1101E">
        <w:rPr>
          <w:rStyle w:val="StyleUnderline"/>
        </w:rPr>
        <w:t>House Republicans on Monday passed the Family and Small Business Taxpayer Protection Act by a vote of 221-210 along party lines</w:t>
      </w:r>
      <w:r>
        <w:t xml:space="preserve">. </w:t>
      </w:r>
      <w:r w:rsidRPr="00D1101E">
        <w:rPr>
          <w:rStyle w:val="StyleUnderline"/>
        </w:rPr>
        <w:t>The bill would repeal a portion of the 2022 Inflation Reduction Act, passed by Democrats in Congress, that gave $80 billion to the IRS</w:t>
      </w:r>
      <w:r>
        <w:t xml:space="preserve"> to increase enforcement, modernize internal systems, and replace retiring employees. The government would lose an estimated $185 billion in revenue over the next decade if the bill became law due to a lack of financing for infrastructure to ensure that individuals and businesses pay the taxes they owe. </w:t>
      </w:r>
      <w:r w:rsidRPr="00D1101E">
        <w:rPr>
          <w:rStyle w:val="StyleUnderline"/>
        </w:rPr>
        <w:t xml:space="preserve">Republicans in Congress have repeatedly mischaracterized how the new IRS funding would be </w:t>
      </w:r>
      <w:proofErr w:type="gramStart"/>
      <w:r w:rsidRPr="00D1101E">
        <w:rPr>
          <w:rStyle w:val="StyleUnderline"/>
        </w:rPr>
        <w:t>used, and</w:t>
      </w:r>
      <w:proofErr w:type="gramEnd"/>
      <w:r w:rsidRPr="00D1101E">
        <w:rPr>
          <w:rStyle w:val="StyleUnderline"/>
        </w:rPr>
        <w:t xml:space="preserve"> have falsely claimed that IRS auditors would be targeting middle-class taxpayers, even suggesting that most of the agents would be armed</w:t>
      </w:r>
      <w:r>
        <w:t>.</w:t>
      </w:r>
    </w:p>
    <w:p w14:paraId="3093AB56" w14:textId="77777777" w:rsidR="00641EDD" w:rsidRDefault="00641EDD" w:rsidP="00641EDD">
      <w:pPr>
        <w:pStyle w:val="Heading3"/>
      </w:pPr>
      <w:r>
        <w:t>AT Carbon Tax Link</w:t>
      </w:r>
    </w:p>
    <w:p w14:paraId="3CC49FCF" w14:textId="0530D51D" w:rsidR="00641EDD" w:rsidRDefault="007D05F7" w:rsidP="00641EDD">
      <w:pPr>
        <w:pStyle w:val="Heading4"/>
      </w:pPr>
      <w:r>
        <w:t xml:space="preserve">Fear of administrative burdens is </w:t>
      </w:r>
      <w:proofErr w:type="gramStart"/>
      <w:r>
        <w:t>overblown</w:t>
      </w:r>
      <w:proofErr w:type="gramEnd"/>
    </w:p>
    <w:p w14:paraId="5E33978C" w14:textId="28CED324" w:rsidR="00641EDD" w:rsidRPr="00967059" w:rsidRDefault="00641EDD" w:rsidP="00641EDD">
      <w:r w:rsidRPr="007D05F7">
        <w:rPr>
          <w:rStyle w:val="Style13ptBold"/>
        </w:rPr>
        <w:t>Pomerleau 21</w:t>
      </w:r>
      <w:r>
        <w:t xml:space="preserve">, a climate policy analyst at the </w:t>
      </w:r>
      <w:proofErr w:type="spellStart"/>
      <w:r>
        <w:t>Niskanen</w:t>
      </w:r>
      <w:proofErr w:type="spellEnd"/>
      <w:r>
        <w:t xml:space="preserve"> Center. Her areas of research include policy development for carbon taxes. She has previously worked in public policy at the Cato Institute and the American Council on Renewable Energy. Most recently, she has worked as a business strategy consultant. </w:t>
      </w:r>
      <w:proofErr w:type="spellStart"/>
      <w:r>
        <w:t>Shuting</w:t>
      </w:r>
      <w:proofErr w:type="spellEnd"/>
      <w:r>
        <w:t xml:space="preserve"> has an MPP in environmental and energy policy from Georgetown University’s McCourt School of Public Policy (</w:t>
      </w:r>
      <w:proofErr w:type="spellStart"/>
      <w:r>
        <w:t>Shuting</w:t>
      </w:r>
      <w:proofErr w:type="spellEnd"/>
      <w:r>
        <w:t>, “Administrative Costs of a Carbon Tax,” https://www.niskanencenter.org/wp-content/uploads/2021/02/Jan28-Administrative-Costs-of-Carbon-Tax.pdf)</w:t>
      </w:r>
      <w:r w:rsidR="007D05F7">
        <w:t>//BB</w:t>
      </w:r>
    </w:p>
    <w:p w14:paraId="7C49BD68" w14:textId="77777777" w:rsidR="00641EDD" w:rsidRPr="00967059" w:rsidRDefault="00641EDD" w:rsidP="00641EDD"/>
    <w:p w14:paraId="33F44009" w14:textId="77777777" w:rsidR="00641EDD" w:rsidRDefault="00641EDD" w:rsidP="00641EDD">
      <w:r w:rsidRPr="007D05F7">
        <w:rPr>
          <w:rStyle w:val="StyleUnderline"/>
        </w:rPr>
        <w:t xml:space="preserve">Some </w:t>
      </w:r>
      <w:r w:rsidRPr="00C81E6D">
        <w:rPr>
          <w:rStyle w:val="StyleUnderline"/>
          <w:highlight w:val="cyan"/>
        </w:rPr>
        <w:t>researchers argue that a</w:t>
      </w:r>
      <w:r w:rsidRPr="007D05F7">
        <w:rPr>
          <w:rStyle w:val="StyleUnderline"/>
        </w:rPr>
        <w:t xml:space="preserve"> broad-based </w:t>
      </w:r>
      <w:r w:rsidRPr="00C81E6D">
        <w:rPr>
          <w:rStyle w:val="StyleUnderline"/>
          <w:highlight w:val="cyan"/>
        </w:rPr>
        <w:t>border adjustment under a carbon tax would</w:t>
      </w:r>
      <w:r w:rsidRPr="007D05F7">
        <w:rPr>
          <w:rStyle w:val="StyleUnderline"/>
        </w:rPr>
        <w:t xml:space="preserve"> </w:t>
      </w:r>
      <w:r w:rsidRPr="00C81E6D">
        <w:rPr>
          <w:rStyle w:val="StyleUnderline"/>
          <w:highlight w:val="cyan"/>
        </w:rPr>
        <w:t>incur a prohibitively high administrative burden</w:t>
      </w:r>
      <w:r>
        <w:t xml:space="preserve">.51 But </w:t>
      </w:r>
      <w:r w:rsidRPr="00C81E6D">
        <w:rPr>
          <w:rStyle w:val="StyleUnderline"/>
          <w:highlight w:val="cyan"/>
        </w:rPr>
        <w:t xml:space="preserve">this position has </w:t>
      </w:r>
      <w:r w:rsidRPr="00C81E6D">
        <w:rPr>
          <w:rStyle w:val="Emphasis"/>
          <w:highlight w:val="cyan"/>
        </w:rPr>
        <w:t>rarely been supported</w:t>
      </w:r>
      <w:r w:rsidRPr="00C81E6D">
        <w:rPr>
          <w:rStyle w:val="StyleUnderline"/>
          <w:highlight w:val="cyan"/>
        </w:rPr>
        <w:t xml:space="preserve"> by empirical analysis</w:t>
      </w:r>
      <w:r>
        <w:t xml:space="preserve"> due to a lack of data on environmental tax policies’ administrative costs. In view of the GAO estimates, </w:t>
      </w:r>
      <w:r w:rsidRPr="00C81E6D">
        <w:rPr>
          <w:rStyle w:val="StyleUnderline"/>
          <w:highlight w:val="cyan"/>
        </w:rPr>
        <w:t>implementing a</w:t>
      </w:r>
      <w:r w:rsidRPr="007D05F7">
        <w:rPr>
          <w:rStyle w:val="StyleUnderline"/>
        </w:rPr>
        <w:t xml:space="preserve"> broad-based </w:t>
      </w:r>
      <w:r w:rsidRPr="00C81E6D">
        <w:rPr>
          <w:rStyle w:val="StyleUnderline"/>
          <w:highlight w:val="cyan"/>
        </w:rPr>
        <w:t xml:space="preserve">border adjustment under a carbon tax may </w:t>
      </w:r>
      <w:r w:rsidRPr="00C81E6D">
        <w:rPr>
          <w:rStyle w:val="Emphasis"/>
          <w:highlight w:val="cyan"/>
        </w:rPr>
        <w:t>not be as onerous as skeptics think</w:t>
      </w:r>
      <w:r>
        <w:t xml:space="preserve">. </w:t>
      </w:r>
    </w:p>
    <w:p w14:paraId="4AA7F05D" w14:textId="02D48D58" w:rsidR="0065748F" w:rsidRDefault="0065748F" w:rsidP="0065748F">
      <w:pPr>
        <w:pStyle w:val="Heading4"/>
      </w:pPr>
      <w:r>
        <w:t>A carbon tax is the most administratively simple choice</w:t>
      </w:r>
      <w:r w:rsidR="002D7C14">
        <w:t xml:space="preserve">, </w:t>
      </w:r>
      <w:r w:rsidR="00C81E6D">
        <w:t xml:space="preserve">their familiar with excise taxes, </w:t>
      </w:r>
      <w:r w:rsidR="002D7C14">
        <w:t>and EPA enforcement</w:t>
      </w:r>
      <w:r w:rsidR="006072CE">
        <w:t xml:space="preserve"> </w:t>
      </w:r>
      <w:r w:rsidR="002D7C14">
        <w:t xml:space="preserve">lightens the </w:t>
      </w:r>
      <w:proofErr w:type="gramStart"/>
      <w:r w:rsidR="002D7C14">
        <w:t>load</w:t>
      </w:r>
      <w:proofErr w:type="gramEnd"/>
    </w:p>
    <w:p w14:paraId="28D82870" w14:textId="13FE2648" w:rsidR="0065748F" w:rsidRDefault="0065748F" w:rsidP="0065748F">
      <w:proofErr w:type="spellStart"/>
      <w:r w:rsidRPr="003B014D">
        <w:rPr>
          <w:rStyle w:val="Style13ptBold"/>
        </w:rPr>
        <w:t>Sewalk</w:t>
      </w:r>
      <w:proofErr w:type="spellEnd"/>
      <w:r w:rsidRPr="003B014D">
        <w:rPr>
          <w:rStyle w:val="Style13ptBold"/>
        </w:rPr>
        <w:t xml:space="preserve"> 13</w:t>
      </w:r>
      <w:r>
        <w:t xml:space="preserve">, Ph.D./J.D., is an Assistant Professor for the Burns School of Real Estate and Construction Management, Daniels College of Business, University of Denver (Stephen, “Carbon Tax with Reinvestment Trumps Cap-and-Trade,” </w:t>
      </w:r>
      <w:r w:rsidRPr="0065748F">
        <w:rPr>
          <w:i/>
          <w:iCs/>
        </w:rPr>
        <w:t>Nanotechnology and the Environment</w:t>
      </w:r>
      <w:r>
        <w:t>, 30.2)//</w:t>
      </w:r>
      <w:proofErr w:type="gramStart"/>
      <w:r>
        <w:t>BB</w:t>
      </w:r>
      <w:proofErr w:type="gramEnd"/>
    </w:p>
    <w:p w14:paraId="21C64A22" w14:textId="77777777" w:rsidR="0065748F" w:rsidRPr="00E865ED" w:rsidRDefault="0065748F" w:rsidP="0065748F"/>
    <w:p w14:paraId="221739E1" w14:textId="28C887E0" w:rsidR="0065748F" w:rsidRPr="0065748F" w:rsidRDefault="0065748F" w:rsidP="0065748F">
      <w:r>
        <w:t xml:space="preserve">Adding to the extensive list of the complexities surrounding cap-and-trade is the extreme difficulty of enforcement.  </w:t>
      </w:r>
      <w:r w:rsidRPr="00C81E6D">
        <w:rPr>
          <w:rStyle w:val="StyleUnderline"/>
          <w:highlight w:val="cyan"/>
        </w:rPr>
        <w:t>A carbon tax identifies every person as a polluter</w:t>
      </w:r>
      <w:r w:rsidRPr="0065748F">
        <w:rPr>
          <w:rStyle w:val="StyleUnderline"/>
        </w:rPr>
        <w:t>, whereas a cap-and-trade only identifies select industries as polluters</w:t>
      </w:r>
      <w:r>
        <w:t>.</w:t>
      </w:r>
      <w:proofErr w:type="gramStart"/>
      <w:r>
        <w:t>170  Under</w:t>
      </w:r>
      <w:proofErr w:type="gramEnd"/>
      <w:r>
        <w:t xml:space="preserve"> cap-</w:t>
      </w:r>
      <w:proofErr w:type="spellStart"/>
      <w:r>
        <w:t>andtrade</w:t>
      </w:r>
      <w:proofErr w:type="spellEnd"/>
      <w:r>
        <w:t xml:space="preserve">, monitoring creates many unseen costs and difficulties.  Administrative costs are often </w:t>
      </w:r>
      <w:proofErr w:type="gramStart"/>
      <w:r>
        <w:t>overlooked, but</w:t>
      </w:r>
      <w:proofErr w:type="gramEnd"/>
      <w:r>
        <w:t xml:space="preserve"> remain crucial when looking at the costs of emission-reducing actions.  The costs of establishing the cap-and-trade program include, but are not limited to, educating the targeted industries, monitoring emissions and compliance, and enforcing the policy.</w:t>
      </w:r>
      <w:proofErr w:type="gramStart"/>
      <w:r>
        <w:t>171  To</w:t>
      </w:r>
      <w:proofErr w:type="gramEnd"/>
      <w:r>
        <w:t xml:space="preserve"> reduce costs as much as possible, regulators must strive for minimal administrative efforts.  This usually means that approaches that require monitoring fewer parties and use more readily available information are the most favored.</w:t>
      </w:r>
      <w:proofErr w:type="gramStart"/>
      <w:r>
        <w:t>172  This</w:t>
      </w:r>
      <w:proofErr w:type="gramEnd"/>
      <w:r>
        <w:t xml:space="preserve"> leads to a tradeoff between the extent of a program’s coverage of emission sources and the administrative costs in order to achieve administratively simpler programs.  New costs will continue to appear in the creation of a nation-wide cap-and-trade program, but an additional concern lies in our monitoring technologies.  In </w:t>
      </w:r>
      <w:proofErr w:type="spellStart"/>
      <w:r w:rsidRPr="0065748F">
        <w:rPr>
          <w:rStyle w:val="StyleUnderline"/>
        </w:rPr>
        <w:t>capand</w:t>
      </w:r>
      <w:proofErr w:type="spellEnd"/>
      <w:r w:rsidRPr="0065748F">
        <w:rPr>
          <w:rStyle w:val="StyleUnderline"/>
        </w:rPr>
        <w:t>-trade</w:t>
      </w:r>
      <w:r>
        <w:t xml:space="preserve">, an elaborate system would need to be created to distribute and collect allowances to prevent cheating.  This is </w:t>
      </w:r>
      <w:r w:rsidRPr="0065748F">
        <w:rPr>
          <w:rStyle w:val="StyleUnderline"/>
        </w:rPr>
        <w:t>an</w:t>
      </w:r>
      <w:r>
        <w:t xml:space="preserve"> extremely difficult and </w:t>
      </w:r>
      <w:r w:rsidRPr="0065748F">
        <w:rPr>
          <w:rStyle w:val="Emphasis"/>
        </w:rPr>
        <w:t>complicated</w:t>
      </w:r>
      <w:r>
        <w:t xml:space="preserve"> task.  Effective measures to penalize those that emit without allowances may be even more difficult.  </w:t>
      </w:r>
      <w:r w:rsidRPr="00C81E6D">
        <w:rPr>
          <w:rStyle w:val="StyleUnderline"/>
          <w:highlight w:val="cyan"/>
        </w:rPr>
        <w:t>Cap-and-trade will require the creation of a completely new governmental body to take on these administrative</w:t>
      </w:r>
      <w:r w:rsidRPr="0065748F">
        <w:rPr>
          <w:rStyle w:val="StyleUnderline"/>
        </w:rPr>
        <w:t xml:space="preserve"> and monitoring </w:t>
      </w:r>
      <w:r w:rsidRPr="00C81E6D">
        <w:rPr>
          <w:rStyle w:val="StyleUnderline"/>
          <w:highlight w:val="cyan"/>
        </w:rPr>
        <w:t>activities</w:t>
      </w:r>
      <w:r>
        <w:t>.</w:t>
      </w:r>
      <w:proofErr w:type="gramStart"/>
      <w:r>
        <w:t xml:space="preserve">173  </w:t>
      </w:r>
      <w:r w:rsidRPr="00C81E6D">
        <w:rPr>
          <w:rStyle w:val="StyleUnderline"/>
          <w:highlight w:val="cyan"/>
        </w:rPr>
        <w:t>The</w:t>
      </w:r>
      <w:proofErr w:type="gramEnd"/>
      <w:r w:rsidRPr="00C81E6D">
        <w:rPr>
          <w:rStyle w:val="StyleUnderline"/>
          <w:highlight w:val="cyan"/>
        </w:rPr>
        <w:t xml:space="preserve"> carbon tax, on the other hand, </w:t>
      </w:r>
      <w:r w:rsidRPr="00C81E6D">
        <w:rPr>
          <w:rStyle w:val="Emphasis"/>
          <w:highlight w:val="cyan"/>
        </w:rPr>
        <w:t>can be enforced by the IRS and the EPA with their existing staff</w:t>
      </w:r>
      <w:r w:rsidRPr="00C81E6D">
        <w:rPr>
          <w:rStyle w:val="StyleUnderline"/>
          <w:highlight w:val="cyan"/>
        </w:rPr>
        <w:t xml:space="preserve"> and </w:t>
      </w:r>
      <w:r w:rsidRPr="00C81E6D">
        <w:rPr>
          <w:rStyle w:val="Emphasis"/>
          <w:highlight w:val="cyan"/>
        </w:rPr>
        <w:t>extensive experience</w:t>
      </w:r>
      <w:r w:rsidRPr="00C81E6D">
        <w:rPr>
          <w:rStyle w:val="StyleUnderline"/>
          <w:highlight w:val="cyan"/>
        </w:rPr>
        <w:t xml:space="preserve"> dealing with </w:t>
      </w:r>
      <w:r w:rsidRPr="00C81E6D">
        <w:rPr>
          <w:rStyle w:val="Emphasis"/>
          <w:highlight w:val="cyan"/>
        </w:rPr>
        <w:t>excise taxes and clean energy, respectively</w:t>
      </w:r>
      <w:r>
        <w:t xml:space="preserve">. </w:t>
      </w:r>
    </w:p>
    <w:p w14:paraId="2CE3B62C" w14:textId="4A9DF984" w:rsidR="00641EDD" w:rsidRDefault="00306F87" w:rsidP="00641EDD">
      <w:pPr>
        <w:pStyle w:val="Heading3"/>
      </w:pPr>
      <w:r>
        <w:t>AT Climate Impact---IRA Doesn’t S</w:t>
      </w:r>
      <w:r w:rsidR="00F345D3">
        <w:t>o</w:t>
      </w:r>
      <w:r>
        <w:t>lve</w:t>
      </w:r>
    </w:p>
    <w:p w14:paraId="36D091B3" w14:textId="77777777" w:rsidR="00641EDD" w:rsidRDefault="00641EDD" w:rsidP="00641EDD">
      <w:pPr>
        <w:pStyle w:val="Heading4"/>
      </w:pPr>
      <w:r>
        <w:t xml:space="preserve">The Inflation Reduction Act does not solve climate </w:t>
      </w:r>
      <w:proofErr w:type="gramStart"/>
      <w:r>
        <w:t>change</w:t>
      </w:r>
      <w:proofErr w:type="gramEnd"/>
    </w:p>
    <w:p w14:paraId="0C1197D0" w14:textId="509DAA3F" w:rsidR="00641EDD" w:rsidRPr="00F345D3" w:rsidRDefault="00641EDD" w:rsidP="00F345D3">
      <w:proofErr w:type="spellStart"/>
      <w:r w:rsidRPr="00F345D3">
        <w:rPr>
          <w:rStyle w:val="Style13ptBold"/>
        </w:rPr>
        <w:t>Kilo</w:t>
      </w:r>
      <w:r w:rsidR="00F345D3" w:rsidRPr="00F345D3">
        <w:rPr>
          <w:rStyle w:val="Style13ptBold"/>
        </w:rPr>
        <w:t>n</w:t>
      </w:r>
      <w:proofErr w:type="spellEnd"/>
      <w:r w:rsidR="00F345D3" w:rsidRPr="00F345D3">
        <w:rPr>
          <w:rStyle w:val="Style13ptBold"/>
        </w:rPr>
        <w:t xml:space="preserve"> </w:t>
      </w:r>
      <w:r w:rsidRPr="00F345D3">
        <w:rPr>
          <w:rStyle w:val="Style13ptBold"/>
        </w:rPr>
        <w:t>22</w:t>
      </w:r>
      <w:r w:rsidR="00F345D3" w:rsidRPr="00F345D3">
        <w:t>, writer and a contributing editor at Jewish Currents (</w:t>
      </w:r>
      <w:r w:rsidRPr="00F345D3">
        <w:t xml:space="preserve">“Not Quite a Green New Deal,” </w:t>
      </w:r>
      <w:r w:rsidRPr="00F345D3">
        <w:rPr>
          <w:i/>
          <w:iCs/>
        </w:rPr>
        <w:t>Jewish</w:t>
      </w:r>
      <w:r w:rsidRPr="00F345D3">
        <w:t xml:space="preserve"> </w:t>
      </w:r>
      <w:r w:rsidRPr="00F345D3">
        <w:rPr>
          <w:i/>
          <w:iCs/>
        </w:rPr>
        <w:t>Currents</w:t>
      </w:r>
      <w:r w:rsidRPr="00F345D3">
        <w:t xml:space="preserve">, </w:t>
      </w:r>
      <w:hyperlink r:id="rId19" w:history="1">
        <w:r w:rsidR="00F345D3" w:rsidRPr="00F345D3">
          <w:rPr>
            <w:rStyle w:val="Hyperlink"/>
          </w:rPr>
          <w:t>https://jewishcurrents.org/not-quite-a-green-new-deal)//BB</w:t>
        </w:r>
      </w:hyperlink>
    </w:p>
    <w:p w14:paraId="7F5E675A" w14:textId="77777777" w:rsidR="00F345D3" w:rsidRPr="005845FF" w:rsidRDefault="00F345D3" w:rsidP="00641EDD"/>
    <w:p w14:paraId="19F9B7F1" w14:textId="4787707F" w:rsidR="00641EDD" w:rsidRDefault="00641EDD" w:rsidP="00641EDD">
      <w:r>
        <w:t xml:space="preserve">ALEX KAUFMAN: It’s extremely exciting that there will be any large-scale investment enacted through reconciliation. As a starting point in federal climate policy, </w:t>
      </w:r>
      <w:r w:rsidRPr="00661186">
        <w:rPr>
          <w:rStyle w:val="StyleUnderline"/>
          <w:highlight w:val="cyan"/>
        </w:rPr>
        <w:t>the IRA</w:t>
      </w:r>
      <w:r w:rsidRPr="005845FF">
        <w:rPr>
          <w:rStyle w:val="StyleUnderline"/>
        </w:rPr>
        <w:t xml:space="preserve"> is huge</w:t>
      </w:r>
      <w:r>
        <w:t xml:space="preserve">. According to an analysis by the consultancy Rhodium Group, which does emissions modeling, the IRA will have a significant effect on the trajectory of US emissions over the next decade. </w:t>
      </w:r>
      <w:r w:rsidRPr="005845FF">
        <w:rPr>
          <w:rStyle w:val="StyleUnderline"/>
        </w:rPr>
        <w:t xml:space="preserve">But the scope of this bill </w:t>
      </w:r>
      <w:r w:rsidRPr="00661186">
        <w:rPr>
          <w:rStyle w:val="StyleUnderline"/>
          <w:highlight w:val="cyan"/>
        </w:rPr>
        <w:t xml:space="preserve">is </w:t>
      </w:r>
      <w:r w:rsidRPr="00661186">
        <w:rPr>
          <w:rStyle w:val="Emphasis"/>
          <w:highlight w:val="cyan"/>
        </w:rPr>
        <w:t>far</w:t>
      </w:r>
      <w:r w:rsidRPr="00661186">
        <w:rPr>
          <w:rStyle w:val="StyleUnderline"/>
          <w:highlight w:val="cyan"/>
        </w:rPr>
        <w:t xml:space="preserve"> from matching the severity of the climate problem. The</w:t>
      </w:r>
      <w:r w:rsidRPr="005845FF">
        <w:rPr>
          <w:rStyle w:val="StyleUnderline"/>
        </w:rPr>
        <w:t xml:space="preserve"> </w:t>
      </w:r>
      <w:r w:rsidRPr="00661186">
        <w:rPr>
          <w:rStyle w:val="StyleUnderline"/>
          <w:highlight w:val="cyan"/>
        </w:rPr>
        <w:t>initial</w:t>
      </w:r>
      <w:r w:rsidRPr="005845FF">
        <w:rPr>
          <w:rStyle w:val="StyleUnderline"/>
        </w:rPr>
        <w:t xml:space="preserve"> Build Back Better </w:t>
      </w:r>
      <w:r w:rsidR="00661186">
        <w:rPr>
          <w:rStyle w:val="StyleUnderline"/>
        </w:rPr>
        <w:t>[</w:t>
      </w:r>
      <w:r w:rsidR="00661186" w:rsidRPr="00661186">
        <w:rPr>
          <w:rStyle w:val="StyleUnderline"/>
          <w:highlight w:val="cyan"/>
        </w:rPr>
        <w:t>BBB</w:t>
      </w:r>
      <w:r w:rsidR="00661186">
        <w:rPr>
          <w:rStyle w:val="StyleUnderline"/>
        </w:rPr>
        <w:t xml:space="preserve">] </w:t>
      </w:r>
      <w:r w:rsidRPr="005845FF">
        <w:rPr>
          <w:rStyle w:val="StyleUnderline"/>
        </w:rPr>
        <w:t xml:space="preserve">bill that the Biden administration put forward </w:t>
      </w:r>
      <w:r w:rsidRPr="00661186">
        <w:rPr>
          <w:rStyle w:val="StyleUnderline"/>
          <w:highlight w:val="cyan"/>
        </w:rPr>
        <w:t>was already a</w:t>
      </w:r>
      <w:r w:rsidRPr="005845FF">
        <w:rPr>
          <w:rStyle w:val="StyleUnderline"/>
        </w:rPr>
        <w:t xml:space="preserve"> </w:t>
      </w:r>
      <w:r w:rsidRPr="00661186">
        <w:rPr>
          <w:rStyle w:val="StyleUnderline"/>
          <w:highlight w:val="cyan"/>
        </w:rPr>
        <w:t>serious compromise</w:t>
      </w:r>
      <w:r w:rsidRPr="005845FF">
        <w:rPr>
          <w:rStyle w:val="StyleUnderline"/>
        </w:rPr>
        <w:t xml:space="preserve"> from what a lot of progressives were looking for. </w:t>
      </w:r>
      <w:r w:rsidRPr="00661186">
        <w:rPr>
          <w:rStyle w:val="StyleUnderline"/>
          <w:highlight w:val="cyan"/>
        </w:rPr>
        <w:t>The</w:t>
      </w:r>
      <w:r w:rsidRPr="005845FF">
        <w:rPr>
          <w:rStyle w:val="StyleUnderline"/>
        </w:rPr>
        <w:t xml:space="preserve"> second, </w:t>
      </w:r>
      <w:r w:rsidRPr="00661186">
        <w:rPr>
          <w:rStyle w:val="StyleUnderline"/>
          <w:highlight w:val="cyan"/>
        </w:rPr>
        <w:t>pared</w:t>
      </w:r>
      <w:r w:rsidRPr="005845FF">
        <w:rPr>
          <w:rStyle w:val="StyleUnderline"/>
        </w:rPr>
        <w:t>-</w:t>
      </w:r>
      <w:r w:rsidRPr="00661186">
        <w:rPr>
          <w:rStyle w:val="StyleUnderline"/>
          <w:highlight w:val="cyan"/>
        </w:rPr>
        <w:t xml:space="preserve">down version of that bill was an even </w:t>
      </w:r>
      <w:r w:rsidRPr="00661186">
        <w:rPr>
          <w:rStyle w:val="Emphasis"/>
          <w:highlight w:val="cyan"/>
        </w:rPr>
        <w:t>further compromise</w:t>
      </w:r>
      <w:r w:rsidRPr="00661186">
        <w:rPr>
          <w:rStyle w:val="StyleUnderline"/>
          <w:highlight w:val="cyan"/>
        </w:rPr>
        <w:t xml:space="preserve">, and the IRA is a </w:t>
      </w:r>
      <w:r w:rsidRPr="00661186">
        <w:rPr>
          <w:rStyle w:val="Emphasis"/>
          <w:highlight w:val="cyan"/>
        </w:rPr>
        <w:t>compromise from there</w:t>
      </w:r>
      <w:r w:rsidRPr="00661186">
        <w:rPr>
          <w:rStyle w:val="StyleUnderline"/>
          <w:highlight w:val="cyan"/>
        </w:rPr>
        <w:t xml:space="preserve">. It represents a </w:t>
      </w:r>
      <w:r w:rsidRPr="00661186">
        <w:rPr>
          <w:rStyle w:val="Emphasis"/>
          <w:highlight w:val="cyan"/>
        </w:rPr>
        <w:t>fraction</w:t>
      </w:r>
      <w:r w:rsidRPr="00661186">
        <w:rPr>
          <w:rStyle w:val="StyleUnderline"/>
          <w:highlight w:val="cyan"/>
        </w:rPr>
        <w:t xml:space="preserve"> of the $10 trillion that researchers agree rapid decarbonization would require. It includes many incentives for the fossil fuel industry</w:t>
      </w:r>
      <w:r w:rsidRPr="005845FF">
        <w:rPr>
          <w:rStyle w:val="StyleUnderline"/>
        </w:rPr>
        <w:t xml:space="preserve"> that have debatable impacts</w:t>
      </w:r>
      <w:r>
        <w:t xml:space="preserve">. </w:t>
      </w:r>
      <w:proofErr w:type="gramStart"/>
      <w:r>
        <w:t>So</w:t>
      </w:r>
      <w:proofErr w:type="gramEnd"/>
      <w:r>
        <w:t xml:space="preserve"> the bill definitely pushes us in the right direction, but with important caveats.</w:t>
      </w:r>
    </w:p>
    <w:p w14:paraId="1C1266EE" w14:textId="77777777" w:rsidR="00641EDD" w:rsidRDefault="00641EDD" w:rsidP="00641EDD">
      <w:pPr>
        <w:pStyle w:val="Heading4"/>
      </w:pPr>
      <w:r>
        <w:t xml:space="preserve">The international community will </w:t>
      </w:r>
      <w:r w:rsidRPr="00F345D3">
        <w:rPr>
          <w:u w:val="single"/>
        </w:rPr>
        <w:t>not</w:t>
      </w:r>
      <w:r>
        <w:t xml:space="preserve"> follow the Inflation Reduction Act</w:t>
      </w:r>
    </w:p>
    <w:p w14:paraId="634AE81E" w14:textId="7CD86FC6" w:rsidR="00641EDD" w:rsidRDefault="00F345D3" w:rsidP="00641EDD">
      <w:r w:rsidRPr="00F345D3">
        <w:rPr>
          <w:rStyle w:val="Style13ptBold"/>
        </w:rPr>
        <w:t>Worland 23</w:t>
      </w:r>
      <w:r>
        <w:t xml:space="preserve">, analyst at TIME Magazine (Justin, </w:t>
      </w:r>
      <w:r w:rsidR="00641EDD">
        <w:t xml:space="preserve">“Why the World Is Protesting America's Climate Plan,” </w:t>
      </w:r>
      <w:r w:rsidR="00641EDD" w:rsidRPr="007739ED">
        <w:rPr>
          <w:i/>
          <w:iCs/>
        </w:rPr>
        <w:t>TIME Magazine</w:t>
      </w:r>
      <w:r w:rsidR="00641EDD">
        <w:t xml:space="preserve">, </w:t>
      </w:r>
      <w:hyperlink r:id="rId20" w:history="1">
        <w:r w:rsidRPr="005B603C">
          <w:rPr>
            <w:rStyle w:val="Hyperlink"/>
          </w:rPr>
          <w:t>https://time.com/6247230/inflation-reduction-act-global-response-climate-trade-protectionsim/)//BB</w:t>
        </w:r>
      </w:hyperlink>
    </w:p>
    <w:p w14:paraId="15E9CDBE" w14:textId="77777777" w:rsidR="00F345D3" w:rsidRPr="005845FF" w:rsidRDefault="00F345D3" w:rsidP="00641EDD"/>
    <w:p w14:paraId="4BB7A888" w14:textId="77777777" w:rsidR="00641EDD" w:rsidRDefault="00641EDD" w:rsidP="00641EDD">
      <w:r w:rsidRPr="00661186">
        <w:rPr>
          <w:rStyle w:val="StyleUnderline"/>
          <w:highlight w:val="cyan"/>
        </w:rPr>
        <w:t>The U.S.</w:t>
      </w:r>
      <w:r w:rsidRPr="005845FF">
        <w:rPr>
          <w:rStyle w:val="StyleUnderline"/>
        </w:rPr>
        <w:t xml:space="preserve"> came to last year’s United Nations climate conference</w:t>
      </w:r>
      <w:r>
        <w:t xml:space="preserve"> in Sharm El-Sheik Egypt </w:t>
      </w:r>
      <w:r w:rsidRPr="005845FF">
        <w:rPr>
          <w:rStyle w:val="StyleUnderline"/>
        </w:rPr>
        <w:t xml:space="preserve">riding high. Finally, the country </w:t>
      </w:r>
      <w:proofErr w:type="gramStart"/>
      <w:r w:rsidRPr="005845FF">
        <w:rPr>
          <w:rStyle w:val="StyleUnderline"/>
        </w:rPr>
        <w:t xml:space="preserve">had </w:t>
      </w:r>
      <w:r w:rsidRPr="00661186">
        <w:rPr>
          <w:rStyle w:val="StyleUnderline"/>
          <w:highlight w:val="cyan"/>
        </w:rPr>
        <w:t>passed</w:t>
      </w:r>
      <w:proofErr w:type="gramEnd"/>
      <w:r w:rsidRPr="00661186">
        <w:rPr>
          <w:rStyle w:val="StyleUnderline"/>
          <w:highlight w:val="cyan"/>
        </w:rPr>
        <w:t xml:space="preserve"> the Inflation Reduction Act</w:t>
      </w:r>
      <w:r>
        <w:t xml:space="preserve">, a $369 billion dollar spending package designed to put the country on a path to eliminate its carbon emissions. </w:t>
      </w:r>
      <w:r w:rsidRPr="00661186">
        <w:rPr>
          <w:rStyle w:val="StyleUnderline"/>
          <w:highlight w:val="cyan"/>
        </w:rPr>
        <w:t>But</w:t>
      </w:r>
      <w:r w:rsidRPr="005845FF">
        <w:rPr>
          <w:rStyle w:val="StyleUnderline"/>
        </w:rPr>
        <w:t xml:space="preserve">, a few short </w:t>
      </w:r>
      <w:r w:rsidRPr="00661186">
        <w:rPr>
          <w:rStyle w:val="StyleUnderline"/>
          <w:highlight w:val="cyan"/>
        </w:rPr>
        <w:t>months later</w:t>
      </w:r>
      <w:r w:rsidRPr="005845FF">
        <w:rPr>
          <w:rStyle w:val="StyleUnderline"/>
        </w:rPr>
        <w:t xml:space="preserve">, </w:t>
      </w:r>
      <w:r w:rsidRPr="00661186">
        <w:rPr>
          <w:rStyle w:val="StyleUnderline"/>
          <w:highlight w:val="cyan"/>
        </w:rPr>
        <w:t>administration officials</w:t>
      </w:r>
      <w:r w:rsidRPr="005845FF">
        <w:rPr>
          <w:rStyle w:val="StyleUnderline"/>
        </w:rPr>
        <w:t xml:space="preserve"> and members of Congress </w:t>
      </w:r>
      <w:r w:rsidRPr="00661186">
        <w:rPr>
          <w:rStyle w:val="StyleUnderline"/>
          <w:highlight w:val="cyan"/>
        </w:rPr>
        <w:t>faced a range of questions and complaints about the landmark law. Why doesn’t it include funding to help countries most</w:t>
      </w:r>
      <w:r w:rsidRPr="005845FF">
        <w:rPr>
          <w:rStyle w:val="StyleUnderline"/>
        </w:rPr>
        <w:t xml:space="preserve"> </w:t>
      </w:r>
      <w:r w:rsidRPr="00661186">
        <w:rPr>
          <w:rStyle w:val="StyleUnderline"/>
          <w:highlight w:val="cyan"/>
        </w:rPr>
        <w:t>vulnerable</w:t>
      </w:r>
      <w:r w:rsidRPr="005845FF">
        <w:rPr>
          <w:rStyle w:val="StyleUnderline"/>
        </w:rPr>
        <w:t xml:space="preserve"> to climate change?</w:t>
      </w:r>
      <w:r>
        <w:t xml:space="preserve"> Could a future Republican Party undo it? </w:t>
      </w:r>
      <w:r w:rsidRPr="005845FF">
        <w:rPr>
          <w:rStyle w:val="StyleUnderline"/>
        </w:rPr>
        <w:t xml:space="preserve">Perhaps the most biting question came from allies: </w:t>
      </w:r>
      <w:r w:rsidRPr="00661186">
        <w:rPr>
          <w:rStyle w:val="StyleUnderline"/>
          <w:highlight w:val="cyan"/>
        </w:rPr>
        <w:t>why does the law throw some of the U.S.’s closest partners under the bus? One South Korean official called the law a “</w:t>
      </w:r>
      <w:r w:rsidRPr="00661186">
        <w:rPr>
          <w:rStyle w:val="Emphasis"/>
          <w:highlight w:val="cyan"/>
        </w:rPr>
        <w:t>betrayal</w:t>
      </w:r>
      <w:r w:rsidRPr="00661186">
        <w:rPr>
          <w:rStyle w:val="StyleUnderline"/>
          <w:highlight w:val="cyan"/>
        </w:rPr>
        <w:t>.</w:t>
      </w:r>
      <w:r w:rsidRPr="005845FF">
        <w:rPr>
          <w:rStyle w:val="StyleUnderline"/>
        </w:rPr>
        <w:t xml:space="preserve">” </w:t>
      </w:r>
      <w:proofErr w:type="gramStart"/>
      <w:r w:rsidRPr="005845FF">
        <w:rPr>
          <w:rStyle w:val="StyleUnderline"/>
        </w:rPr>
        <w:t>In the midst of</w:t>
      </w:r>
      <w:proofErr w:type="gramEnd"/>
      <w:r w:rsidRPr="005845FF">
        <w:rPr>
          <w:rStyle w:val="StyleUnderline"/>
        </w:rPr>
        <w:t xml:space="preserve"> the conference in Egypt, </w:t>
      </w:r>
      <w:r w:rsidRPr="00661186">
        <w:rPr>
          <w:rStyle w:val="StyleUnderline"/>
          <w:highlight w:val="cyan"/>
        </w:rPr>
        <w:t>the EU dropped an extensive document complaining of “</w:t>
      </w:r>
      <w:r w:rsidRPr="00661186">
        <w:rPr>
          <w:rStyle w:val="Emphasis"/>
          <w:highlight w:val="cyan"/>
        </w:rPr>
        <w:t>problematic</w:t>
      </w:r>
      <w:r w:rsidRPr="00661186">
        <w:rPr>
          <w:rStyle w:val="StyleUnderline"/>
          <w:highlight w:val="cyan"/>
        </w:rPr>
        <w:t>” tax provisions</w:t>
      </w:r>
      <w:r w:rsidRPr="005845FF">
        <w:rPr>
          <w:rStyle w:val="StyleUnderline"/>
        </w:rPr>
        <w:t xml:space="preserve"> that would harm the bloc’s industry. </w:t>
      </w:r>
      <w:r w:rsidRPr="00661186">
        <w:rPr>
          <w:rStyle w:val="StyleUnderline"/>
          <w:highlight w:val="cyan"/>
        </w:rPr>
        <w:t>Japan said the law might stop its car companies from investing in the U.S</w:t>
      </w:r>
      <w:r w:rsidRPr="005845FF">
        <w:rPr>
          <w:rStyle w:val="StyleUnderline"/>
        </w:rPr>
        <w:t>.</w:t>
      </w:r>
      <w:r>
        <w:t xml:space="preserve"> In December, Amitabh Kant, </w:t>
      </w:r>
      <w:r w:rsidRPr="00661186">
        <w:rPr>
          <w:rStyle w:val="StyleUnderline"/>
          <w:highlight w:val="cyan"/>
        </w:rPr>
        <w:t>the Indian</w:t>
      </w:r>
      <w:r w:rsidRPr="005845FF">
        <w:rPr>
          <w:rStyle w:val="StyleUnderline"/>
        </w:rPr>
        <w:t xml:space="preserve"> </w:t>
      </w:r>
      <w:r w:rsidRPr="00661186">
        <w:rPr>
          <w:rStyle w:val="StyleUnderline"/>
          <w:highlight w:val="cyan"/>
        </w:rPr>
        <w:t>government</w:t>
      </w:r>
      <w:r w:rsidRPr="005845FF">
        <w:rPr>
          <w:rStyle w:val="StyleUnderline"/>
        </w:rPr>
        <w:t xml:space="preserve"> official charged with leading this year’s G20 summit, </w:t>
      </w:r>
      <w:r w:rsidRPr="00661186">
        <w:rPr>
          <w:rStyle w:val="StyleUnderline"/>
          <w:highlight w:val="cyan"/>
        </w:rPr>
        <w:t xml:space="preserve">joined the chorus, telling me the law represents “the </w:t>
      </w:r>
      <w:r w:rsidRPr="00661186">
        <w:rPr>
          <w:rStyle w:val="Emphasis"/>
          <w:highlight w:val="cyan"/>
        </w:rPr>
        <w:t>most protectionist act ever drafted in the world</w:t>
      </w:r>
      <w:r w:rsidRPr="00661186">
        <w:rPr>
          <w:rStyle w:val="StyleUnderline"/>
          <w:highlight w:val="cyan"/>
        </w:rPr>
        <w:t>.” He called on the U.S. to rethink provisions</w:t>
      </w:r>
      <w:r w:rsidRPr="005845FF">
        <w:rPr>
          <w:rStyle w:val="StyleUnderline"/>
        </w:rPr>
        <w:t xml:space="preserve"> that favor U.S. manufacturing and “</w:t>
      </w:r>
      <w:r w:rsidRPr="00F345D3">
        <w:rPr>
          <w:rStyle w:val="Emphasis"/>
        </w:rPr>
        <w:t>find a way out</w:t>
      </w:r>
      <w:r w:rsidRPr="005845FF">
        <w:rPr>
          <w:rStyle w:val="StyleUnderline"/>
        </w:rPr>
        <w:t xml:space="preserve"> for its trusted partners</w:t>
      </w:r>
      <w:r>
        <w:t>,” including India.</w:t>
      </w:r>
    </w:p>
    <w:p w14:paraId="5FC936E1" w14:textId="4B9299E4" w:rsidR="00641EDD" w:rsidRDefault="00641EDD" w:rsidP="00641EDD">
      <w:pPr>
        <w:pStyle w:val="Heading4"/>
      </w:pPr>
      <w:r>
        <w:t xml:space="preserve">Agencies are too overstretched to </w:t>
      </w:r>
      <w:r w:rsidR="00011C57">
        <w:t xml:space="preserve">ensure the IRA garners </w:t>
      </w:r>
      <w:proofErr w:type="gramStart"/>
      <w:r w:rsidR="00011C57">
        <w:t>high-impact</w:t>
      </w:r>
      <w:proofErr w:type="gramEnd"/>
      <w:r w:rsidR="00011C57">
        <w:t xml:space="preserve"> reductions</w:t>
      </w:r>
    </w:p>
    <w:p w14:paraId="751E9C60" w14:textId="42266CE1" w:rsidR="00641EDD" w:rsidRDefault="00357906" w:rsidP="00641EDD">
      <w:r w:rsidRPr="00011C57">
        <w:rPr>
          <w:rStyle w:val="Style13ptBold"/>
        </w:rPr>
        <w:t>Wong 22</w:t>
      </w:r>
      <w:r>
        <w:t xml:space="preserve">, analyst at The Atlantic (Matteo, </w:t>
      </w:r>
      <w:r w:rsidR="00641EDD">
        <w:t>“The Climate Movement Wanted More Than the IRA. Now What</w:t>
      </w:r>
      <w:r w:rsidR="00AF7B7D">
        <w:t>,</w:t>
      </w:r>
      <w:r w:rsidR="00641EDD">
        <w:t xml:space="preserve">” </w:t>
      </w:r>
      <w:r w:rsidR="00506A59" w:rsidRPr="00506A59">
        <w:rPr>
          <w:i/>
          <w:iCs/>
        </w:rPr>
        <w:t>The Atlantic</w:t>
      </w:r>
      <w:r w:rsidR="00506A59">
        <w:t xml:space="preserve">, </w:t>
      </w:r>
      <w:hyperlink r:id="rId21" w:history="1">
        <w:r w:rsidR="00506A59" w:rsidRPr="005B603C">
          <w:rPr>
            <w:rStyle w:val="Hyperlink"/>
          </w:rPr>
          <w:t>https://www.theatlantic.com/science/archive/2022/09/inflation-reduction-act-climate-investments-criticism/671584/)//BB</w:t>
        </w:r>
      </w:hyperlink>
    </w:p>
    <w:p w14:paraId="05B70D6B" w14:textId="77777777" w:rsidR="00011C57" w:rsidRPr="005845FF" w:rsidRDefault="00011C57" w:rsidP="00641EDD"/>
    <w:p w14:paraId="32621260" w14:textId="77777777" w:rsidR="00641EDD" w:rsidRDefault="00641EDD" w:rsidP="00641EDD">
      <w:r>
        <w:t xml:space="preserve">Gunn-Wright: </w:t>
      </w:r>
      <w:r w:rsidRPr="00661186">
        <w:rPr>
          <w:rStyle w:val="StyleUnderline"/>
          <w:highlight w:val="cyan"/>
        </w:rPr>
        <w:t xml:space="preserve">Implementation is going to be </w:t>
      </w:r>
      <w:r w:rsidRPr="00661186">
        <w:rPr>
          <w:rStyle w:val="Emphasis"/>
          <w:highlight w:val="cyan"/>
        </w:rPr>
        <w:t>huge and complex</w:t>
      </w:r>
      <w:r>
        <w:t xml:space="preserve">. We could end up with a clean-energy build-out that confers a lot of advantages to wealthier white people and then leaves people of color behind. When it comes to folks thinking about environmental justice and protecting frontline communities, those are often going to be groups that have multiple priorities and not a ton of staff pushing against lobbyists who can focus very narrowly on one or two provisions in the law. It’s going to be difficult for there to be enough presence and pressure everywhere to ensure that the rules governing programs bend in favor of everyday people. I also think </w:t>
      </w:r>
      <w:r w:rsidRPr="005845FF">
        <w:rPr>
          <w:rStyle w:val="StyleUnderline"/>
        </w:rPr>
        <w:t xml:space="preserve">the difficulty in implementation is that </w:t>
      </w:r>
      <w:r w:rsidRPr="00661186">
        <w:rPr>
          <w:rStyle w:val="StyleUnderline"/>
          <w:highlight w:val="cyan"/>
        </w:rPr>
        <w:t xml:space="preserve">agencies are often, from no fault of their own, </w:t>
      </w:r>
      <w:r w:rsidRPr="00661186">
        <w:rPr>
          <w:rStyle w:val="Emphasis"/>
          <w:highlight w:val="cyan"/>
        </w:rPr>
        <w:t>understaffed</w:t>
      </w:r>
      <w:r w:rsidRPr="00661186">
        <w:rPr>
          <w:rStyle w:val="StyleUnderline"/>
          <w:highlight w:val="cyan"/>
        </w:rPr>
        <w:t xml:space="preserve">, and there is a </w:t>
      </w:r>
      <w:r w:rsidRPr="00661186">
        <w:rPr>
          <w:rStyle w:val="Emphasis"/>
          <w:highlight w:val="cyan"/>
        </w:rPr>
        <w:t>gap</w:t>
      </w:r>
      <w:r w:rsidRPr="00661186">
        <w:rPr>
          <w:rStyle w:val="StyleUnderline"/>
          <w:highlight w:val="cyan"/>
        </w:rPr>
        <w:t xml:space="preserve"> where communities who might need these programs to work for them are not at the same table as the </w:t>
      </w:r>
      <w:r w:rsidRPr="00661186">
        <w:rPr>
          <w:rStyle w:val="Emphasis"/>
          <w:highlight w:val="cyan"/>
        </w:rPr>
        <w:t>agency folks who are running these programs</w:t>
      </w:r>
      <w:r w:rsidRPr="00661186">
        <w:rPr>
          <w:highlight w:val="cyan"/>
        </w:rPr>
        <w:t xml:space="preserve">. </w:t>
      </w:r>
      <w:r w:rsidRPr="00661186">
        <w:rPr>
          <w:rStyle w:val="StyleUnderline"/>
          <w:highlight w:val="cyan"/>
        </w:rPr>
        <w:t>One of the problems with the IRA’s focus on tax credits is</w:t>
      </w:r>
      <w:r w:rsidRPr="005845FF">
        <w:rPr>
          <w:rStyle w:val="StyleUnderline"/>
        </w:rPr>
        <w:t xml:space="preserve"> that right now there’s very little </w:t>
      </w:r>
      <w:r w:rsidRPr="00661186">
        <w:rPr>
          <w:rStyle w:val="StyleUnderline"/>
          <w:highlight w:val="cyan"/>
        </w:rPr>
        <w:t>oversight</w:t>
      </w:r>
      <w:r>
        <w:t xml:space="preserve">. </w:t>
      </w:r>
      <w:r w:rsidRPr="00661186">
        <w:rPr>
          <w:rStyle w:val="StyleUnderline"/>
          <w:highlight w:val="cyan"/>
        </w:rPr>
        <w:t>Opportunity Zones are an example of something that ended up not being used to benefit communities, but instead</w:t>
      </w:r>
      <w:r w:rsidRPr="00011C57">
        <w:rPr>
          <w:rStyle w:val="StyleUnderline"/>
        </w:rPr>
        <w:t xml:space="preserve"> </w:t>
      </w:r>
      <w:r w:rsidRPr="00661186">
        <w:rPr>
          <w:rStyle w:val="StyleUnderline"/>
          <w:highlight w:val="cyan"/>
        </w:rPr>
        <w:t>helping to build</w:t>
      </w:r>
      <w:r w:rsidRPr="00011C57">
        <w:rPr>
          <w:rStyle w:val="StyleUnderline"/>
        </w:rPr>
        <w:t xml:space="preserve"> parking garages and </w:t>
      </w:r>
      <w:r w:rsidRPr="00661186">
        <w:rPr>
          <w:rStyle w:val="StyleUnderline"/>
          <w:highlight w:val="cyan"/>
        </w:rPr>
        <w:t>sports complexes</w:t>
      </w:r>
      <w:r w:rsidRPr="00011C57">
        <w:rPr>
          <w:rStyle w:val="StyleUnderline"/>
        </w:rPr>
        <w:t>, in large part because of the lack of oversight and accountability</w:t>
      </w:r>
      <w:r>
        <w:t xml:space="preserve">. </w:t>
      </w:r>
      <w:r w:rsidRPr="00661186">
        <w:rPr>
          <w:rStyle w:val="StyleUnderline"/>
          <w:highlight w:val="cyan"/>
        </w:rPr>
        <w:t xml:space="preserve">That same thing can happen with </w:t>
      </w:r>
      <w:r w:rsidRPr="00661186">
        <w:rPr>
          <w:rStyle w:val="Emphasis"/>
          <w:highlight w:val="cyan"/>
        </w:rPr>
        <w:t>clean-energy tax credits</w:t>
      </w:r>
      <w:r>
        <w:t>.</w:t>
      </w:r>
    </w:p>
    <w:p w14:paraId="7767BE52" w14:textId="06B392FE" w:rsidR="00641EDD" w:rsidRDefault="00306F87" w:rsidP="00641EDD">
      <w:pPr>
        <w:pStyle w:val="Heading3"/>
      </w:pPr>
      <w:r>
        <w:t>AT Climate Impact---Impact D</w:t>
      </w:r>
    </w:p>
    <w:p w14:paraId="4728C8CD" w14:textId="77777777" w:rsidR="001457AA" w:rsidRPr="000B4BE9" w:rsidRDefault="001457AA" w:rsidP="001457AA">
      <w:pPr>
        <w:keepNext/>
        <w:keepLines/>
        <w:spacing w:before="4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Not even </w:t>
      </w:r>
      <w:r w:rsidRPr="000B4BE9">
        <w:rPr>
          <w:rFonts w:asciiTheme="minorHAnsi" w:eastAsiaTheme="majorEastAsia" w:hAnsiTheme="minorHAnsi" w:cstheme="minorHAnsi"/>
          <w:b/>
          <w:iCs/>
          <w:sz w:val="26"/>
          <w:u w:val="single"/>
        </w:rPr>
        <w:t>20 degrees</w:t>
      </w:r>
      <w:r w:rsidRPr="000B4BE9">
        <w:rPr>
          <w:rFonts w:asciiTheme="minorHAnsi" w:eastAsiaTheme="majorEastAsia" w:hAnsiTheme="minorHAnsi" w:cstheme="minorHAnsi"/>
          <w:b/>
          <w:iCs/>
          <w:sz w:val="26"/>
        </w:rPr>
        <w:t xml:space="preserve"> gets to extinction. </w:t>
      </w:r>
    </w:p>
    <w:p w14:paraId="02AC30BA" w14:textId="77777777" w:rsidR="001457AA" w:rsidRDefault="001457AA" w:rsidP="001457AA">
      <w:pPr>
        <w:rPr>
          <w:rFonts w:asciiTheme="minorHAnsi" w:hAnsiTheme="minorHAnsi" w:cstheme="minorHAnsi"/>
        </w:rPr>
      </w:pPr>
      <w:r w:rsidRPr="000B4BE9">
        <w:rPr>
          <w:rFonts w:asciiTheme="minorHAnsi" w:hAnsiTheme="minorHAnsi" w:cstheme="minorHAnsi"/>
          <w:b/>
          <w:bCs/>
          <w:sz w:val="26"/>
        </w:rPr>
        <w:t>Ord 20</w:t>
      </w:r>
      <w:r w:rsidRPr="000B4BE9">
        <w:rPr>
          <w:rFonts w:asciiTheme="minorHAnsi" w:hAnsiTheme="minorHAnsi" w:cstheme="minorHAnsi"/>
        </w:rPr>
        <w:t xml:space="preserve">, research fellow at the Future of Humanity Institute at Oxford University, has advised the World Health Organization, the World Bank, the World Economic Forum, and the UK Prime Minister’s Office and Cabinet Office. (Toby, “4. Anthropogenic Risks”, </w:t>
      </w:r>
      <w:r w:rsidRPr="000B4BE9">
        <w:rPr>
          <w:rFonts w:asciiTheme="minorHAnsi" w:hAnsiTheme="minorHAnsi" w:cstheme="minorHAnsi"/>
          <w:i/>
          <w:iCs/>
        </w:rPr>
        <w:t>The Precipice: Existential Risk and the Future of Humanity</w:t>
      </w:r>
      <w:r w:rsidRPr="000B4BE9">
        <w:rPr>
          <w:rFonts w:asciiTheme="minorHAnsi" w:hAnsiTheme="minorHAnsi" w:cstheme="minorHAnsi"/>
        </w:rPr>
        <w:t>, Oxford)</w:t>
      </w:r>
    </w:p>
    <w:p w14:paraId="47D6C2AE" w14:textId="77777777" w:rsidR="0014063B" w:rsidRPr="000B4BE9" w:rsidRDefault="0014063B" w:rsidP="001457AA">
      <w:pPr>
        <w:rPr>
          <w:rFonts w:asciiTheme="minorHAnsi" w:hAnsiTheme="minorHAnsi" w:cstheme="minorHAnsi"/>
        </w:rPr>
      </w:pPr>
    </w:p>
    <w:p w14:paraId="22D5FFAD" w14:textId="77777777" w:rsidR="001457AA" w:rsidRPr="000B4BE9" w:rsidRDefault="001457AA" w:rsidP="001457AA">
      <w:pPr>
        <w:rPr>
          <w:rFonts w:asciiTheme="minorHAnsi" w:hAnsiTheme="minorHAnsi" w:cstheme="minorHAnsi"/>
          <w:u w:val="single"/>
        </w:rPr>
      </w:pPr>
      <w:r w:rsidRPr="000B4BE9">
        <w:rPr>
          <w:rFonts w:asciiTheme="minorHAnsi" w:hAnsiTheme="minorHAnsi" w:cstheme="minorHAnsi"/>
          <w:u w:val="single"/>
        </w:rPr>
        <w:t xml:space="preserve">Major </w:t>
      </w:r>
      <w:r w:rsidRPr="000B4BE9">
        <w:rPr>
          <w:rFonts w:asciiTheme="minorHAnsi" w:hAnsiTheme="minorHAnsi" w:cstheme="minorHAnsi"/>
          <w:highlight w:val="cyan"/>
          <w:u w:val="single"/>
        </w:rPr>
        <w:t>effects of climate change</w:t>
      </w:r>
      <w:r w:rsidRPr="000B4BE9">
        <w:rPr>
          <w:rFonts w:asciiTheme="minorHAnsi" w:hAnsiTheme="minorHAnsi" w:cstheme="minorHAnsi"/>
          <w:u w:val="single"/>
        </w:rPr>
        <w:t xml:space="preserve"> include </w:t>
      </w:r>
      <w:r w:rsidRPr="000B4BE9">
        <w:rPr>
          <w:rFonts w:asciiTheme="minorHAnsi" w:hAnsiTheme="minorHAnsi" w:cstheme="minorHAnsi"/>
          <w:b/>
          <w:iCs/>
          <w:u w:val="single"/>
          <w:bdr w:val="single" w:sz="8" w:space="0" w:color="auto"/>
        </w:rPr>
        <w:t>reduced</w:t>
      </w:r>
      <w:r w:rsidRPr="000B4BE9">
        <w:rPr>
          <w:rFonts w:asciiTheme="minorHAnsi" w:hAnsiTheme="minorHAnsi" w:cstheme="minorHAnsi"/>
          <w:u w:val="single"/>
        </w:rPr>
        <w:t xml:space="preserve"> agricultural </w:t>
      </w:r>
      <w:r w:rsidRPr="000B4BE9">
        <w:rPr>
          <w:rFonts w:asciiTheme="minorHAnsi" w:hAnsiTheme="minorHAnsi" w:cstheme="minorHAnsi"/>
          <w:b/>
          <w:iCs/>
          <w:u w:val="single"/>
          <w:bdr w:val="single" w:sz="8" w:space="0" w:color="auto"/>
        </w:rPr>
        <w:t>yields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sea level rises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water scarcity</w:t>
      </w:r>
      <w:r w:rsidRPr="000B4BE9">
        <w:rPr>
          <w:rFonts w:asciiTheme="minorHAnsi" w:hAnsiTheme="minorHAnsi" w:cstheme="minorHAnsi"/>
          <w:u w:val="single"/>
        </w:rPr>
        <w:t xml:space="preserve">, increased tropical </w:t>
      </w:r>
      <w:r w:rsidRPr="000B4BE9">
        <w:rPr>
          <w:rFonts w:asciiTheme="minorHAnsi" w:hAnsiTheme="minorHAnsi" w:cstheme="minorHAnsi"/>
          <w:b/>
          <w:iCs/>
          <w:u w:val="single"/>
          <w:bdr w:val="single" w:sz="8" w:space="0" w:color="auto"/>
        </w:rPr>
        <w:t>diseases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ocean acidification</w:t>
      </w:r>
      <w:r w:rsidRPr="000B4BE9">
        <w:rPr>
          <w:rFonts w:asciiTheme="minorHAnsi" w:hAnsiTheme="minorHAnsi" w:cstheme="minorHAnsi"/>
          <w:u w:val="single"/>
        </w:rPr>
        <w:t xml:space="preserve"> and the collapse of the </w:t>
      </w:r>
      <w:r w:rsidRPr="000B4BE9">
        <w:rPr>
          <w:rFonts w:asciiTheme="minorHAnsi" w:hAnsiTheme="minorHAnsi" w:cstheme="minorHAnsi"/>
          <w:b/>
          <w:iCs/>
          <w:u w:val="single"/>
          <w:bdr w:val="single" w:sz="8" w:space="0" w:color="auto"/>
        </w:rPr>
        <w:t>Gulf Stream</w:t>
      </w:r>
      <w:r w:rsidRPr="000B4BE9">
        <w:rPr>
          <w:rFonts w:asciiTheme="minorHAnsi" w:hAnsiTheme="minorHAnsi" w:cstheme="minorHAnsi"/>
        </w:rPr>
        <w:t xml:space="preserve">. While extremely important when assessing the overall risks of climate change, </w:t>
      </w:r>
      <w:r w:rsidRPr="000B4BE9">
        <w:rPr>
          <w:rFonts w:asciiTheme="minorHAnsi" w:hAnsiTheme="minorHAnsi" w:cstheme="minorHAnsi"/>
          <w:b/>
          <w:iCs/>
          <w:sz w:val="32"/>
          <w:szCs w:val="32"/>
          <w:highlight w:val="cyan"/>
          <w:u w:val="single"/>
          <w:bdr w:val="single" w:sz="8" w:space="0" w:color="auto"/>
        </w:rPr>
        <w:t>none</w:t>
      </w:r>
      <w:r w:rsidRPr="000B4BE9">
        <w:rPr>
          <w:rFonts w:asciiTheme="minorHAnsi" w:hAnsiTheme="minorHAnsi" w:cstheme="minorHAnsi"/>
          <w:b/>
          <w:iCs/>
          <w:sz w:val="32"/>
          <w:szCs w:val="32"/>
          <w:u w:val="single"/>
          <w:bdr w:val="single" w:sz="8" w:space="0" w:color="auto"/>
        </w:rPr>
        <w:t xml:space="preserve"> of these </w:t>
      </w:r>
      <w:r w:rsidRPr="000B4BE9">
        <w:rPr>
          <w:rFonts w:asciiTheme="minorHAnsi" w:hAnsiTheme="minorHAnsi" w:cstheme="minorHAnsi"/>
          <w:b/>
          <w:iCs/>
          <w:sz w:val="32"/>
          <w:szCs w:val="32"/>
          <w:highlight w:val="cyan"/>
          <w:u w:val="single"/>
          <w:bdr w:val="single" w:sz="8" w:space="0" w:color="auto"/>
        </w:rPr>
        <w:t>threaten extinction</w:t>
      </w:r>
      <w:r w:rsidRPr="000B4BE9">
        <w:rPr>
          <w:rFonts w:asciiTheme="minorHAnsi" w:hAnsiTheme="minorHAnsi" w:cstheme="minorHAnsi"/>
          <w:sz w:val="32"/>
          <w:szCs w:val="32"/>
          <w:u w:val="single"/>
        </w:rPr>
        <w:t xml:space="preserve"> </w:t>
      </w:r>
      <w:r w:rsidRPr="000B4BE9">
        <w:rPr>
          <w:rFonts w:asciiTheme="minorHAnsi" w:hAnsiTheme="minorHAnsi" w:cstheme="minorHAnsi"/>
          <w:u w:val="single"/>
        </w:rPr>
        <w:t xml:space="preserve">or </w:t>
      </w:r>
      <w:r w:rsidRPr="000B4BE9">
        <w:rPr>
          <w:rFonts w:asciiTheme="minorHAnsi" w:hAnsiTheme="minorHAnsi" w:cstheme="minorHAnsi"/>
          <w:b/>
          <w:iCs/>
          <w:u w:val="single"/>
          <w:bdr w:val="single" w:sz="8" w:space="0" w:color="auto"/>
        </w:rPr>
        <w:t>irrevocable collapse</w:t>
      </w:r>
      <w:r w:rsidRPr="000B4BE9">
        <w:rPr>
          <w:rFonts w:asciiTheme="minorHAnsi" w:hAnsiTheme="minorHAnsi" w:cstheme="minorHAnsi"/>
          <w:u w:val="single"/>
        </w:rPr>
        <w:t>.</w:t>
      </w:r>
    </w:p>
    <w:p w14:paraId="06BE5ADB" w14:textId="77777777" w:rsidR="001457AA" w:rsidRPr="000B4BE9" w:rsidRDefault="001457AA" w:rsidP="001457AA">
      <w:pPr>
        <w:rPr>
          <w:rFonts w:asciiTheme="minorHAnsi" w:hAnsiTheme="minorHAnsi" w:cstheme="minorHAnsi"/>
        </w:rPr>
      </w:pPr>
      <w:r w:rsidRPr="000B4BE9">
        <w:rPr>
          <w:rFonts w:asciiTheme="minorHAnsi" w:hAnsiTheme="minorHAnsi" w:cstheme="minorHAnsi"/>
          <w:highlight w:val="cyan"/>
          <w:u w:val="single"/>
        </w:rPr>
        <w:t>Crops are</w:t>
      </w:r>
      <w:r w:rsidRPr="000B4BE9">
        <w:rPr>
          <w:rFonts w:asciiTheme="minorHAnsi" w:hAnsiTheme="minorHAnsi" w:cstheme="minorHAnsi"/>
        </w:rPr>
        <w:t xml:space="preserve"> very </w:t>
      </w:r>
      <w:r w:rsidRPr="000B4BE9">
        <w:rPr>
          <w:rFonts w:asciiTheme="minorHAnsi" w:hAnsiTheme="minorHAnsi" w:cstheme="minorHAnsi"/>
          <w:highlight w:val="cyan"/>
          <w:u w:val="single"/>
        </w:rPr>
        <w:t>sensitive to</w:t>
      </w:r>
      <w:r w:rsidRPr="000B4BE9">
        <w:rPr>
          <w:rFonts w:asciiTheme="minorHAnsi" w:hAnsiTheme="minorHAnsi" w:cstheme="minorHAnsi"/>
          <w:highlight w:val="cyan"/>
        </w:rPr>
        <w:t xml:space="preserve"> </w:t>
      </w:r>
      <w:r w:rsidRPr="000B4BE9">
        <w:rPr>
          <w:rFonts w:asciiTheme="minorHAnsi" w:hAnsiTheme="minorHAnsi" w:cstheme="minorHAnsi"/>
          <w:b/>
          <w:iCs/>
          <w:highlight w:val="cyan"/>
          <w:u w:val="single"/>
          <w:bdr w:val="single" w:sz="8" w:space="0" w:color="auto"/>
        </w:rPr>
        <w:t>reductions</w:t>
      </w:r>
      <w:r w:rsidRPr="000B4BE9">
        <w:rPr>
          <w:rFonts w:asciiTheme="minorHAnsi" w:hAnsiTheme="minorHAnsi" w:cstheme="minorHAnsi"/>
          <w:highlight w:val="cyan"/>
        </w:rPr>
        <w:t xml:space="preserve"> </w:t>
      </w:r>
      <w:r w:rsidRPr="000B4BE9">
        <w:rPr>
          <w:rFonts w:asciiTheme="minorHAnsi" w:hAnsiTheme="minorHAnsi" w:cstheme="minorHAnsi"/>
          <w:highlight w:val="cyan"/>
          <w:u w:val="single"/>
        </w:rPr>
        <w:t>in temp</w:t>
      </w:r>
      <w:r w:rsidRPr="000B4BE9">
        <w:rPr>
          <w:rFonts w:asciiTheme="minorHAnsi" w:hAnsiTheme="minorHAnsi" w:cstheme="minorHAnsi"/>
          <w:u w:val="single"/>
        </w:rPr>
        <w:t>erature</w:t>
      </w:r>
      <w:r w:rsidRPr="000B4BE9">
        <w:rPr>
          <w:rFonts w:asciiTheme="minorHAnsi" w:hAnsiTheme="minorHAnsi" w:cstheme="minorHAnsi"/>
        </w:rPr>
        <w:t xml:space="preserve"> (due to frosts), </w:t>
      </w:r>
      <w:r w:rsidRPr="000B4BE9">
        <w:rPr>
          <w:rFonts w:asciiTheme="minorHAnsi" w:hAnsiTheme="minorHAnsi" w:cstheme="minorHAnsi"/>
          <w:highlight w:val="cyan"/>
          <w:u w:val="single"/>
        </w:rPr>
        <w:t xml:space="preserve">but </w:t>
      </w:r>
      <w:r w:rsidRPr="000B4BE9">
        <w:rPr>
          <w:rFonts w:asciiTheme="minorHAnsi" w:hAnsiTheme="minorHAnsi" w:cstheme="minorHAnsi"/>
          <w:b/>
          <w:iCs/>
          <w:highlight w:val="cyan"/>
          <w:u w:val="single"/>
          <w:bdr w:val="single" w:sz="8" w:space="0" w:color="auto"/>
        </w:rPr>
        <w:t>less sensitive</w:t>
      </w:r>
      <w:r w:rsidRPr="000B4BE9">
        <w:rPr>
          <w:rFonts w:asciiTheme="minorHAnsi" w:hAnsiTheme="minorHAnsi" w:cstheme="minorHAnsi"/>
          <w:highlight w:val="cyan"/>
          <w:u w:val="single"/>
        </w:rPr>
        <w:t xml:space="preserve"> to </w:t>
      </w:r>
      <w:r w:rsidRPr="000B4BE9">
        <w:rPr>
          <w:rFonts w:asciiTheme="minorHAnsi" w:hAnsiTheme="minorHAnsi" w:cstheme="minorHAnsi"/>
          <w:b/>
          <w:iCs/>
          <w:highlight w:val="cyan"/>
          <w:u w:val="single"/>
          <w:bdr w:val="single" w:sz="8" w:space="0" w:color="auto"/>
        </w:rPr>
        <w:t>increases</w:t>
      </w:r>
      <w:r w:rsidRPr="000B4BE9">
        <w:rPr>
          <w:rFonts w:asciiTheme="minorHAnsi" w:hAnsiTheme="minorHAnsi" w:cstheme="minorHAnsi"/>
          <w:u w:val="single"/>
        </w:rPr>
        <w:t xml:space="preserve">. By all appearances </w:t>
      </w:r>
      <w:r w:rsidRPr="000B4BE9">
        <w:rPr>
          <w:rFonts w:asciiTheme="minorHAnsi" w:hAnsiTheme="minorHAnsi" w:cstheme="minorHAnsi"/>
          <w:highlight w:val="cyan"/>
          <w:u w:val="single"/>
        </w:rPr>
        <w:t xml:space="preserve">we would </w:t>
      </w:r>
      <w:r w:rsidRPr="000B4BE9">
        <w:rPr>
          <w:rFonts w:asciiTheme="minorHAnsi" w:hAnsiTheme="minorHAnsi" w:cstheme="minorHAnsi"/>
          <w:b/>
          <w:iCs/>
          <w:highlight w:val="cyan"/>
          <w:u w:val="single"/>
          <w:bdr w:val="single" w:sz="8" w:space="0" w:color="auto"/>
        </w:rPr>
        <w:t>still have food</w:t>
      </w:r>
      <w:r w:rsidRPr="000B4BE9">
        <w:rPr>
          <w:rFonts w:asciiTheme="minorHAnsi" w:hAnsiTheme="minorHAnsi" w:cstheme="minorHAnsi"/>
          <w:u w:val="single"/>
        </w:rPr>
        <w:t xml:space="preserve"> to support civilization</w:t>
      </w:r>
      <w:r w:rsidRPr="000B4BE9">
        <w:rPr>
          <w:rFonts w:asciiTheme="minorHAnsi" w:hAnsiTheme="minorHAnsi" w:cstheme="minorHAnsi"/>
        </w:rPr>
        <w:t xml:space="preserve">.85 </w:t>
      </w:r>
      <w:r w:rsidRPr="000B4BE9">
        <w:rPr>
          <w:rFonts w:asciiTheme="minorHAnsi" w:hAnsiTheme="minorHAnsi" w:cstheme="minorHAnsi"/>
          <w:u w:val="single"/>
        </w:rPr>
        <w:t xml:space="preserve">Even if sea levels rose </w:t>
      </w:r>
      <w:r w:rsidRPr="000B4BE9">
        <w:rPr>
          <w:rFonts w:asciiTheme="minorHAnsi" w:hAnsiTheme="minorHAnsi" w:cstheme="minorHAnsi"/>
          <w:b/>
          <w:iCs/>
          <w:u w:val="single"/>
          <w:bdr w:val="single" w:sz="8" w:space="0" w:color="auto"/>
        </w:rPr>
        <w:t>hundreds of meters</w:t>
      </w:r>
      <w:r w:rsidRPr="000B4BE9">
        <w:rPr>
          <w:rFonts w:asciiTheme="minorHAnsi" w:hAnsiTheme="minorHAnsi" w:cstheme="minorHAnsi"/>
        </w:rPr>
        <w:t xml:space="preserve"> (over centuries), </w:t>
      </w:r>
      <w:r w:rsidRPr="000B4BE9">
        <w:rPr>
          <w:rFonts w:asciiTheme="minorHAnsi" w:hAnsiTheme="minorHAnsi" w:cstheme="minorHAnsi"/>
          <w:highlight w:val="cyan"/>
          <w:u w:val="single"/>
        </w:rPr>
        <w:t>most of</w:t>
      </w:r>
      <w:r w:rsidRPr="000B4BE9">
        <w:rPr>
          <w:rFonts w:asciiTheme="minorHAnsi" w:hAnsiTheme="minorHAnsi" w:cstheme="minorHAnsi"/>
          <w:u w:val="single"/>
        </w:rPr>
        <w:t xml:space="preserve"> the </w:t>
      </w:r>
      <w:r w:rsidRPr="000B4BE9">
        <w:rPr>
          <w:rFonts w:asciiTheme="minorHAnsi" w:hAnsiTheme="minorHAnsi" w:cstheme="minorHAnsi"/>
          <w:highlight w:val="cyan"/>
          <w:u w:val="single"/>
        </w:rPr>
        <w:t>Earth’s land</w:t>
      </w:r>
      <w:r w:rsidRPr="000B4BE9">
        <w:rPr>
          <w:rFonts w:asciiTheme="minorHAnsi" w:hAnsiTheme="minorHAnsi" w:cstheme="minorHAnsi"/>
          <w:u w:val="single"/>
        </w:rPr>
        <w:t xml:space="preserve"> area </w:t>
      </w:r>
      <w:r w:rsidRPr="000B4BE9">
        <w:rPr>
          <w:rFonts w:asciiTheme="minorHAnsi" w:hAnsiTheme="minorHAnsi" w:cstheme="minorHAnsi"/>
          <w:highlight w:val="cyan"/>
          <w:u w:val="single"/>
        </w:rPr>
        <w:t xml:space="preserve">would </w:t>
      </w:r>
      <w:r w:rsidRPr="000B4BE9">
        <w:rPr>
          <w:rFonts w:asciiTheme="minorHAnsi" w:hAnsiTheme="minorHAnsi" w:cstheme="minorHAnsi"/>
          <w:b/>
          <w:iCs/>
          <w:highlight w:val="cyan"/>
          <w:u w:val="single"/>
          <w:bdr w:val="single" w:sz="8" w:space="0" w:color="auto"/>
        </w:rPr>
        <w:t>remain</w:t>
      </w:r>
      <w:r w:rsidRPr="000B4BE9">
        <w:rPr>
          <w:rFonts w:asciiTheme="minorHAnsi" w:hAnsiTheme="minorHAnsi" w:cstheme="minorHAnsi"/>
        </w:rPr>
        <w:t xml:space="preserve">. Similarly, while some areas might conceivably become uninhabitable due to water scarcity, </w:t>
      </w:r>
      <w:r w:rsidRPr="000B4BE9">
        <w:rPr>
          <w:rFonts w:asciiTheme="minorHAnsi" w:hAnsiTheme="minorHAnsi" w:cstheme="minorHAnsi"/>
          <w:u w:val="single"/>
        </w:rPr>
        <w:t xml:space="preserve">other </w:t>
      </w:r>
      <w:r w:rsidRPr="000B4BE9">
        <w:rPr>
          <w:rFonts w:asciiTheme="minorHAnsi" w:hAnsiTheme="minorHAnsi" w:cstheme="minorHAnsi"/>
          <w:highlight w:val="cyan"/>
          <w:u w:val="single"/>
        </w:rPr>
        <w:t xml:space="preserve">areas will have </w:t>
      </w:r>
      <w:r w:rsidRPr="000B4BE9">
        <w:rPr>
          <w:rFonts w:asciiTheme="minorHAnsi" w:hAnsiTheme="minorHAnsi" w:cstheme="minorHAnsi"/>
          <w:b/>
          <w:iCs/>
          <w:highlight w:val="cyan"/>
          <w:u w:val="single"/>
          <w:bdr w:val="single" w:sz="8" w:space="0" w:color="auto"/>
        </w:rPr>
        <w:t>increased</w:t>
      </w:r>
      <w:r w:rsidRPr="000B4BE9">
        <w:rPr>
          <w:rFonts w:asciiTheme="minorHAnsi" w:hAnsiTheme="minorHAnsi" w:cstheme="minorHAnsi"/>
          <w:highlight w:val="cyan"/>
          <w:u w:val="single"/>
        </w:rPr>
        <w:t xml:space="preserve"> rainfall</w:t>
      </w:r>
      <w:r w:rsidRPr="000B4BE9">
        <w:rPr>
          <w:rFonts w:asciiTheme="minorHAnsi" w:hAnsiTheme="minorHAnsi" w:cstheme="minorHAnsi"/>
        </w:rPr>
        <w:t xml:space="preserve">. </w:t>
      </w:r>
      <w:r w:rsidRPr="000B4BE9">
        <w:rPr>
          <w:rFonts w:asciiTheme="minorHAnsi" w:hAnsiTheme="minorHAnsi" w:cstheme="minorHAnsi"/>
          <w:u w:val="single"/>
        </w:rPr>
        <w:t>More areas may become susceptible to</w:t>
      </w:r>
      <w:r w:rsidRPr="000B4BE9">
        <w:rPr>
          <w:rFonts w:asciiTheme="minorHAnsi" w:hAnsiTheme="minorHAnsi" w:cstheme="minorHAnsi"/>
        </w:rPr>
        <w:t xml:space="preserve"> tropical </w:t>
      </w:r>
      <w:r w:rsidRPr="000B4BE9">
        <w:rPr>
          <w:rFonts w:asciiTheme="minorHAnsi" w:hAnsiTheme="minorHAnsi" w:cstheme="minorHAnsi"/>
          <w:b/>
          <w:iCs/>
          <w:u w:val="single"/>
          <w:bdr w:val="single" w:sz="8" w:space="0" w:color="auto"/>
        </w:rPr>
        <w:t>diseases</w:t>
      </w:r>
      <w:r w:rsidRPr="000B4BE9">
        <w:rPr>
          <w:rFonts w:asciiTheme="minorHAnsi" w:hAnsiTheme="minorHAnsi" w:cstheme="minorHAnsi"/>
          <w:u w:val="single"/>
        </w:rPr>
        <w:t xml:space="preserve">, but we need </w:t>
      </w:r>
      <w:r w:rsidRPr="000B4BE9">
        <w:rPr>
          <w:rFonts w:asciiTheme="minorHAnsi" w:hAnsiTheme="minorHAnsi" w:cstheme="minorHAnsi"/>
          <w:b/>
          <w:iCs/>
          <w:u w:val="single"/>
          <w:bdr w:val="single" w:sz="8" w:space="0" w:color="auto"/>
        </w:rPr>
        <w:t xml:space="preserve">only look to </w:t>
      </w:r>
      <w:r w:rsidRPr="000B4BE9">
        <w:rPr>
          <w:rFonts w:asciiTheme="minorHAnsi" w:hAnsiTheme="minorHAnsi" w:cstheme="minorHAnsi"/>
          <w:b/>
          <w:iCs/>
          <w:highlight w:val="cyan"/>
          <w:u w:val="single"/>
          <w:bdr w:val="single" w:sz="8" w:space="0" w:color="auto"/>
        </w:rPr>
        <w:t>the tropics</w:t>
      </w:r>
      <w:r w:rsidRPr="000B4BE9">
        <w:rPr>
          <w:rFonts w:asciiTheme="minorHAnsi" w:hAnsiTheme="minorHAnsi" w:cstheme="minorHAnsi"/>
          <w:u w:val="single"/>
        </w:rPr>
        <w:t xml:space="preserve"> to see civilization </w:t>
      </w:r>
      <w:r w:rsidRPr="000B4BE9">
        <w:rPr>
          <w:rFonts w:asciiTheme="minorHAnsi" w:hAnsiTheme="minorHAnsi" w:cstheme="minorHAnsi"/>
          <w:b/>
          <w:iCs/>
          <w:highlight w:val="cyan"/>
          <w:u w:val="single"/>
          <w:bdr w:val="single" w:sz="8" w:space="0" w:color="auto"/>
        </w:rPr>
        <w:t>flourish</w:t>
      </w:r>
      <w:r w:rsidRPr="000B4BE9">
        <w:rPr>
          <w:rFonts w:asciiTheme="minorHAnsi" w:hAnsiTheme="minorHAnsi" w:cstheme="minorHAnsi"/>
          <w:b/>
          <w:iCs/>
          <w:u w:val="single"/>
          <w:bdr w:val="single" w:sz="8" w:space="0" w:color="auto"/>
        </w:rPr>
        <w:t xml:space="preserve"> despite this</w:t>
      </w:r>
      <w:r w:rsidRPr="000B4BE9">
        <w:rPr>
          <w:rFonts w:asciiTheme="minorHAnsi" w:hAnsiTheme="minorHAnsi" w:cstheme="minorHAnsi"/>
          <w:u w:val="single"/>
        </w:rPr>
        <w:t xml:space="preserve">. The main effect of a collapse of the system of </w:t>
      </w:r>
      <w:r w:rsidRPr="000B4BE9">
        <w:rPr>
          <w:rFonts w:asciiTheme="minorHAnsi" w:hAnsiTheme="minorHAnsi" w:cstheme="minorHAnsi"/>
          <w:b/>
          <w:iCs/>
          <w:u w:val="single"/>
          <w:bdr w:val="single" w:sz="8" w:space="0" w:color="auto"/>
        </w:rPr>
        <w:t>Atlantic Ocean currents</w:t>
      </w:r>
      <w:r w:rsidRPr="000B4BE9">
        <w:rPr>
          <w:rFonts w:asciiTheme="minorHAnsi" w:hAnsiTheme="minorHAnsi" w:cstheme="minorHAnsi"/>
        </w:rPr>
        <w:t xml:space="preserve"> that includes the Gulf Stream is a 2°C cooling of Europe—</w:t>
      </w:r>
      <w:r w:rsidRPr="000B4BE9">
        <w:rPr>
          <w:rFonts w:asciiTheme="minorHAnsi" w:hAnsiTheme="minorHAnsi" w:cstheme="minorHAnsi"/>
          <w:u w:val="single"/>
        </w:rPr>
        <w:t xml:space="preserve">something that poses </w:t>
      </w:r>
      <w:r w:rsidRPr="000B4BE9">
        <w:rPr>
          <w:rFonts w:asciiTheme="minorHAnsi" w:hAnsiTheme="minorHAnsi" w:cstheme="minorHAnsi"/>
          <w:b/>
          <w:iCs/>
          <w:u w:val="single"/>
          <w:bdr w:val="single" w:sz="8" w:space="0" w:color="auto"/>
        </w:rPr>
        <w:t>no permanent threat</w:t>
      </w:r>
      <w:r w:rsidRPr="000B4BE9">
        <w:rPr>
          <w:rFonts w:asciiTheme="minorHAnsi" w:hAnsiTheme="minorHAnsi" w:cstheme="minorHAnsi"/>
          <w:u w:val="single"/>
        </w:rPr>
        <w:t xml:space="preserve"> to global civilization</w:t>
      </w:r>
      <w:r w:rsidRPr="000B4BE9">
        <w:rPr>
          <w:rFonts w:asciiTheme="minorHAnsi" w:hAnsiTheme="minorHAnsi" w:cstheme="minorHAnsi"/>
        </w:rPr>
        <w:t>.</w:t>
      </w:r>
    </w:p>
    <w:p w14:paraId="4FB04738" w14:textId="77777777" w:rsidR="001457AA" w:rsidRPr="000B4BE9" w:rsidRDefault="001457AA" w:rsidP="001457AA">
      <w:pPr>
        <w:rPr>
          <w:rFonts w:asciiTheme="minorHAnsi" w:hAnsiTheme="minorHAnsi" w:cstheme="minorHAnsi"/>
        </w:rPr>
      </w:pPr>
      <w:r w:rsidRPr="000B4BE9">
        <w:rPr>
          <w:rFonts w:asciiTheme="minorHAnsi" w:hAnsiTheme="minorHAnsi" w:cstheme="minorHAnsi"/>
        </w:rPr>
        <w:t xml:space="preserve">From an existential risk perspective, </w:t>
      </w:r>
      <w:r w:rsidRPr="000B4BE9">
        <w:rPr>
          <w:rFonts w:asciiTheme="minorHAnsi" w:hAnsiTheme="minorHAnsi" w:cstheme="minorHAnsi"/>
          <w:u w:val="single"/>
        </w:rPr>
        <w:t>a more serious concern is that the high temperatures</w:t>
      </w:r>
      <w:r w:rsidRPr="000B4BE9">
        <w:rPr>
          <w:rFonts w:asciiTheme="minorHAnsi" w:hAnsiTheme="minorHAnsi" w:cstheme="minorHAnsi"/>
        </w:rPr>
        <w:t xml:space="preserve"> (and the rapidity of their change) </w:t>
      </w:r>
      <w:r w:rsidRPr="000B4BE9">
        <w:rPr>
          <w:rFonts w:asciiTheme="minorHAnsi" w:hAnsiTheme="minorHAnsi" w:cstheme="minorHAnsi"/>
          <w:u w:val="single"/>
        </w:rPr>
        <w:t xml:space="preserve">might cause a large loss of </w:t>
      </w:r>
      <w:r w:rsidRPr="000B4BE9">
        <w:rPr>
          <w:rFonts w:asciiTheme="minorHAnsi" w:hAnsiTheme="minorHAnsi" w:cstheme="minorHAnsi"/>
          <w:b/>
          <w:iCs/>
          <w:u w:val="single"/>
          <w:bdr w:val="single" w:sz="8" w:space="0" w:color="auto"/>
        </w:rPr>
        <w:t>biodiversity</w:t>
      </w:r>
      <w:r w:rsidRPr="000B4BE9">
        <w:rPr>
          <w:rFonts w:asciiTheme="minorHAnsi" w:hAnsiTheme="minorHAnsi" w:cstheme="minorHAnsi"/>
          <w:u w:val="single"/>
        </w:rPr>
        <w:t xml:space="preserve"> and subsequent </w:t>
      </w:r>
      <w:r w:rsidRPr="000B4BE9">
        <w:rPr>
          <w:rFonts w:asciiTheme="minorHAnsi" w:hAnsiTheme="minorHAnsi" w:cstheme="minorHAnsi"/>
          <w:b/>
          <w:iCs/>
          <w:highlight w:val="cyan"/>
          <w:u w:val="single"/>
          <w:bdr w:val="single" w:sz="8" w:space="0" w:color="auto"/>
        </w:rPr>
        <w:t>ecosystem collapse</w:t>
      </w:r>
      <w:r w:rsidRPr="000B4BE9">
        <w:rPr>
          <w:rFonts w:asciiTheme="minorHAnsi" w:hAnsiTheme="minorHAnsi" w:cstheme="minorHAnsi"/>
          <w:u w:val="single"/>
        </w:rPr>
        <w:t>.</w:t>
      </w:r>
      <w:r w:rsidRPr="000B4BE9">
        <w:rPr>
          <w:rFonts w:asciiTheme="minorHAnsi" w:hAnsiTheme="minorHAnsi" w:cstheme="minorHAnsi"/>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0B4BE9">
        <w:rPr>
          <w:rFonts w:asciiTheme="minorHAnsi" w:hAnsiTheme="minorHAnsi" w:cstheme="minorHAnsi"/>
          <w:b/>
          <w:iCs/>
          <w:highlight w:val="cyan"/>
          <w:u w:val="single"/>
          <w:bdr w:val="single" w:sz="8" w:space="0" w:color="auto"/>
        </w:rPr>
        <w:t>the ev</w:t>
      </w:r>
      <w:r w:rsidRPr="000B4BE9">
        <w:rPr>
          <w:rFonts w:asciiTheme="minorHAnsi" w:hAnsiTheme="minorHAnsi" w:cstheme="minorHAnsi"/>
          <w:b/>
          <w:iCs/>
          <w:u w:val="single"/>
          <w:bdr w:val="single" w:sz="8" w:space="0" w:color="auto"/>
        </w:rPr>
        <w:t xml:space="preserve">idence </w:t>
      </w:r>
      <w:r w:rsidRPr="000B4BE9">
        <w:rPr>
          <w:rFonts w:asciiTheme="minorHAnsi" w:hAnsiTheme="minorHAnsi" w:cstheme="minorHAnsi"/>
          <w:b/>
          <w:iCs/>
          <w:highlight w:val="cyan"/>
          <w:u w:val="single"/>
          <w:bdr w:val="single" w:sz="8" w:space="0" w:color="auto"/>
        </w:rPr>
        <w:t>is mixed</w:t>
      </w:r>
      <w:r w:rsidRPr="000B4BE9">
        <w:rPr>
          <w:rFonts w:asciiTheme="minorHAnsi" w:hAnsiTheme="minorHAnsi" w:cstheme="minorHAnsi"/>
          <w:u w:val="single"/>
        </w:rPr>
        <w:t xml:space="preserve">. For when we look at many of the </w:t>
      </w:r>
      <w:r w:rsidRPr="000B4BE9">
        <w:rPr>
          <w:rFonts w:asciiTheme="minorHAnsi" w:hAnsiTheme="minorHAnsi" w:cstheme="minorHAnsi"/>
          <w:b/>
          <w:iCs/>
          <w:highlight w:val="cyan"/>
          <w:u w:val="single"/>
          <w:bdr w:val="single" w:sz="8" w:space="0" w:color="auto"/>
        </w:rPr>
        <w:t>past cases</w:t>
      </w:r>
      <w:r w:rsidRPr="000B4BE9">
        <w:rPr>
          <w:rFonts w:asciiTheme="minorHAnsi" w:hAnsiTheme="minorHAnsi" w:cstheme="minorHAnsi"/>
          <w:highlight w:val="cyan"/>
          <w:u w:val="single"/>
        </w:rPr>
        <w:t xml:space="preserve"> of</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extremely high global temperatures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 xml:space="preserve">extremely </w:t>
      </w:r>
      <w:r w:rsidRPr="000B4BE9">
        <w:rPr>
          <w:rFonts w:asciiTheme="minorHAnsi" w:hAnsiTheme="minorHAnsi" w:cstheme="minorHAnsi"/>
          <w:b/>
          <w:iCs/>
          <w:highlight w:val="cyan"/>
          <w:u w:val="single"/>
          <w:bdr w:val="single" w:sz="8" w:space="0" w:color="auto"/>
        </w:rPr>
        <w:t xml:space="preserve">rapid </w:t>
      </w:r>
      <w:proofErr w:type="gramStart"/>
      <w:r w:rsidRPr="000B4BE9">
        <w:rPr>
          <w:rFonts w:asciiTheme="minorHAnsi" w:hAnsiTheme="minorHAnsi" w:cstheme="minorHAnsi"/>
          <w:b/>
          <w:iCs/>
          <w:highlight w:val="cyan"/>
          <w:u w:val="single"/>
          <w:bdr w:val="single" w:sz="8" w:space="0" w:color="auto"/>
        </w:rPr>
        <w:t>warming</w:t>
      </w:r>
      <w:proofErr w:type="gramEnd"/>
      <w:r w:rsidRPr="000B4BE9">
        <w:rPr>
          <w:rFonts w:asciiTheme="minorHAnsi" w:hAnsiTheme="minorHAnsi" w:cstheme="minorHAnsi"/>
          <w:u w:val="single"/>
        </w:rPr>
        <w:t xml:space="preserve"> we </w:t>
      </w:r>
      <w:r w:rsidRPr="000B4BE9">
        <w:rPr>
          <w:rFonts w:asciiTheme="minorHAnsi" w:hAnsiTheme="minorHAnsi" w:cstheme="minorHAnsi"/>
          <w:b/>
          <w:iCs/>
          <w:highlight w:val="cyan"/>
          <w:u w:val="single"/>
          <w:bdr w:val="single" w:sz="8" w:space="0" w:color="auto"/>
        </w:rPr>
        <w:t>don’t see a</w:t>
      </w:r>
      <w:r w:rsidRPr="000B4BE9">
        <w:rPr>
          <w:rFonts w:asciiTheme="minorHAnsi" w:hAnsiTheme="minorHAnsi" w:cstheme="minorHAnsi"/>
          <w:b/>
          <w:iCs/>
          <w:u w:val="single"/>
          <w:bdr w:val="single" w:sz="8" w:space="0" w:color="auto"/>
        </w:rPr>
        <w:t xml:space="preserve"> corresponding </w:t>
      </w:r>
      <w:r w:rsidRPr="000B4BE9">
        <w:rPr>
          <w:rFonts w:asciiTheme="minorHAnsi" w:hAnsiTheme="minorHAnsi" w:cstheme="minorHAnsi"/>
          <w:b/>
          <w:iCs/>
          <w:highlight w:val="cyan"/>
          <w:u w:val="single"/>
          <w:bdr w:val="single" w:sz="8" w:space="0" w:color="auto"/>
        </w:rPr>
        <w:t>loss</w:t>
      </w:r>
      <w:r w:rsidRPr="000B4BE9">
        <w:rPr>
          <w:rFonts w:asciiTheme="minorHAnsi" w:hAnsiTheme="minorHAnsi" w:cstheme="minorHAnsi"/>
          <w:highlight w:val="cyan"/>
          <w:u w:val="single"/>
        </w:rPr>
        <w:t xml:space="preserve"> of biod</w:t>
      </w:r>
      <w:r w:rsidRPr="000B4BE9">
        <w:rPr>
          <w:rFonts w:asciiTheme="minorHAnsi" w:hAnsiTheme="minorHAnsi" w:cstheme="minorHAnsi"/>
          <w:u w:val="single"/>
        </w:rPr>
        <w:t>iversity</w:t>
      </w:r>
      <w:r w:rsidRPr="000B4BE9">
        <w:rPr>
          <w:rFonts w:asciiTheme="minorHAnsi" w:hAnsiTheme="minorHAnsi" w:cstheme="minorHAnsi"/>
        </w:rPr>
        <w:t>.87</w:t>
      </w:r>
    </w:p>
    <w:p w14:paraId="38A90A02" w14:textId="77777777" w:rsidR="001457AA" w:rsidRPr="000B4BE9" w:rsidRDefault="001457AA" w:rsidP="001457AA">
      <w:pPr>
        <w:rPr>
          <w:rFonts w:asciiTheme="minorHAnsi" w:hAnsiTheme="minorHAnsi" w:cstheme="minorHAnsi"/>
        </w:rPr>
      </w:pPr>
      <w:proofErr w:type="gramStart"/>
      <w:r w:rsidRPr="000B4BE9">
        <w:rPr>
          <w:rFonts w:asciiTheme="minorHAnsi" w:hAnsiTheme="minorHAnsi" w:cstheme="minorHAnsi"/>
        </w:rPr>
        <w:t>So</w:t>
      </w:r>
      <w:proofErr w:type="gramEnd"/>
      <w:r w:rsidRPr="000B4BE9">
        <w:rPr>
          <w:rFonts w:asciiTheme="minorHAnsi" w:hAnsiTheme="minorHAnsi" w:cstheme="minorHAnsi"/>
        </w:rPr>
        <w:t xml:space="preserve">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47F1C053" w14:textId="77777777" w:rsidR="001457AA" w:rsidRPr="000B4BE9" w:rsidRDefault="001457AA" w:rsidP="001457AA">
      <w:pPr>
        <w:rPr>
          <w:rFonts w:asciiTheme="minorHAnsi" w:hAnsiTheme="minorHAnsi" w:cstheme="minorHAnsi"/>
        </w:rPr>
      </w:pPr>
      <w:r w:rsidRPr="000B4BE9">
        <w:rPr>
          <w:rFonts w:asciiTheme="minorHAnsi" w:hAnsiTheme="minorHAnsi" w:cstheme="minorHAnsi"/>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001F2DB2" w14:textId="0DA6178B" w:rsidR="001457AA" w:rsidRPr="001457AA" w:rsidRDefault="001457AA" w:rsidP="001457AA">
      <w:pPr>
        <w:rPr>
          <w:rFonts w:asciiTheme="minorHAnsi" w:hAnsiTheme="minorHAnsi" w:cstheme="minorHAnsi"/>
        </w:rPr>
      </w:pPr>
      <w:r w:rsidRPr="000B4BE9">
        <w:rPr>
          <w:rFonts w:asciiTheme="minorHAnsi" w:hAnsiTheme="minorHAnsi" w:cstheme="minorHAnsi"/>
        </w:rPr>
        <w:t xml:space="preserve">However, </w:t>
      </w:r>
      <w:r w:rsidRPr="000B4BE9">
        <w:rPr>
          <w:rFonts w:asciiTheme="minorHAnsi" w:hAnsiTheme="minorHAnsi" w:cstheme="minorHAnsi"/>
          <w:u w:val="single"/>
        </w:rPr>
        <w:t xml:space="preserve">substantial regions would also </w:t>
      </w:r>
      <w:r w:rsidRPr="000B4BE9">
        <w:rPr>
          <w:rFonts w:asciiTheme="minorHAnsi" w:hAnsiTheme="minorHAnsi" w:cstheme="minorHAnsi"/>
          <w:b/>
          <w:iCs/>
          <w:u w:val="single"/>
          <w:bdr w:val="single" w:sz="8" w:space="0" w:color="auto"/>
        </w:rPr>
        <w:t>remain below this threshold</w:t>
      </w:r>
      <w:r w:rsidRPr="000B4BE9">
        <w:rPr>
          <w:rFonts w:asciiTheme="minorHAnsi" w:hAnsiTheme="minorHAnsi" w:cstheme="minorHAnsi"/>
        </w:rPr>
        <w:t xml:space="preserve">. </w:t>
      </w:r>
      <w:r w:rsidRPr="000B4BE9">
        <w:rPr>
          <w:rFonts w:asciiTheme="minorHAnsi" w:hAnsiTheme="minorHAnsi" w:cstheme="minorHAnsi"/>
          <w:b/>
          <w:iCs/>
          <w:sz w:val="28"/>
          <w:szCs w:val="28"/>
          <w:highlight w:val="cyan"/>
          <w:u w:val="single"/>
          <w:bdr w:val="single" w:sz="8" w:space="0" w:color="auto"/>
        </w:rPr>
        <w:t>Even with</w:t>
      </w:r>
      <w:r w:rsidRPr="000B4BE9">
        <w:rPr>
          <w:rFonts w:asciiTheme="minorHAnsi" w:hAnsiTheme="minorHAnsi" w:cstheme="minorHAnsi"/>
          <w:sz w:val="28"/>
          <w:szCs w:val="28"/>
          <w:u w:val="single"/>
        </w:rPr>
        <w:t xml:space="preserve"> </w:t>
      </w:r>
      <w:r w:rsidRPr="000B4BE9">
        <w:rPr>
          <w:rFonts w:asciiTheme="minorHAnsi" w:hAnsiTheme="minorHAnsi" w:cstheme="minorHAnsi"/>
          <w:u w:val="single"/>
        </w:rPr>
        <w:t xml:space="preserve">an </w:t>
      </w:r>
      <w:r w:rsidRPr="000B4BE9">
        <w:rPr>
          <w:rFonts w:asciiTheme="minorHAnsi" w:hAnsiTheme="minorHAnsi" w:cstheme="minorHAnsi"/>
          <w:b/>
          <w:iCs/>
          <w:u w:val="single"/>
          <w:bdr w:val="single" w:sz="8" w:space="0" w:color="auto"/>
        </w:rPr>
        <w:t xml:space="preserve">extreme </w:t>
      </w:r>
      <w:r w:rsidRPr="000B4BE9">
        <w:rPr>
          <w:rFonts w:asciiTheme="minorHAnsi" w:hAnsiTheme="minorHAnsi" w:cstheme="minorHAnsi"/>
          <w:b/>
          <w:iCs/>
          <w:sz w:val="28"/>
          <w:szCs w:val="28"/>
          <w:highlight w:val="cyan"/>
          <w:u w:val="single"/>
          <w:bdr w:val="single" w:sz="8" w:space="0" w:color="auto"/>
        </w:rPr>
        <w:t>20°</w:t>
      </w:r>
      <w:r w:rsidRPr="000B4BE9">
        <w:rPr>
          <w:rFonts w:asciiTheme="minorHAnsi" w:hAnsiTheme="minorHAnsi" w:cstheme="minorHAnsi"/>
          <w:b/>
          <w:iCs/>
          <w:sz w:val="28"/>
          <w:szCs w:val="28"/>
          <w:u w:val="single"/>
          <w:bdr w:val="single" w:sz="8" w:space="0" w:color="auto"/>
        </w:rPr>
        <w:t xml:space="preserve">C </w:t>
      </w:r>
      <w:r w:rsidRPr="000B4BE9">
        <w:rPr>
          <w:rFonts w:asciiTheme="minorHAnsi" w:hAnsiTheme="minorHAnsi" w:cstheme="minorHAnsi"/>
          <w:b/>
          <w:iCs/>
          <w:sz w:val="28"/>
          <w:szCs w:val="28"/>
          <w:highlight w:val="cyan"/>
          <w:u w:val="single"/>
          <w:bdr w:val="single" w:sz="8" w:space="0" w:color="auto"/>
        </w:rPr>
        <w:t>of warming</w:t>
      </w:r>
      <w:r w:rsidRPr="000B4BE9">
        <w:rPr>
          <w:rFonts w:asciiTheme="minorHAnsi" w:hAnsiTheme="minorHAnsi" w:cstheme="minorHAnsi"/>
          <w:sz w:val="28"/>
          <w:szCs w:val="28"/>
        </w:rPr>
        <w:t xml:space="preserve"> </w:t>
      </w:r>
      <w:r w:rsidRPr="000B4BE9">
        <w:rPr>
          <w:rFonts w:asciiTheme="minorHAnsi" w:hAnsiTheme="minorHAnsi" w:cstheme="minorHAnsi"/>
          <w:highlight w:val="cyan"/>
          <w:u w:val="single"/>
        </w:rPr>
        <w:t>there would be</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many </w:t>
      </w:r>
      <w:r w:rsidRPr="000B4BE9">
        <w:rPr>
          <w:rFonts w:asciiTheme="minorHAnsi" w:hAnsiTheme="minorHAnsi" w:cstheme="minorHAnsi"/>
          <w:b/>
          <w:iCs/>
          <w:highlight w:val="cyan"/>
          <w:u w:val="single"/>
          <w:bdr w:val="single" w:sz="8" w:space="0" w:color="auto"/>
        </w:rPr>
        <w:t>coastal</w:t>
      </w:r>
      <w:r w:rsidRPr="000B4BE9">
        <w:rPr>
          <w:rFonts w:asciiTheme="minorHAnsi" w:hAnsiTheme="minorHAnsi" w:cstheme="minorHAnsi"/>
          <w:b/>
          <w:iCs/>
          <w:u w:val="single"/>
          <w:bdr w:val="single" w:sz="8" w:space="0" w:color="auto"/>
        </w:rPr>
        <w:t xml:space="preserve"> areas</w:t>
      </w:r>
      <w:r w:rsidRPr="000B4BE9">
        <w:rPr>
          <w:rFonts w:asciiTheme="minorHAnsi" w:hAnsiTheme="minorHAnsi" w:cstheme="minorHAnsi"/>
        </w:rPr>
        <w:t xml:space="preserve"> (</w:t>
      </w:r>
      <w:r w:rsidRPr="000B4BE9">
        <w:rPr>
          <w:rFonts w:asciiTheme="minorHAnsi" w:hAnsiTheme="minorHAnsi" w:cstheme="minorHAnsi"/>
          <w:highlight w:val="cyan"/>
          <w:u w:val="single"/>
        </w:rPr>
        <w:t>and</w:t>
      </w:r>
      <w:r w:rsidRPr="000B4BE9">
        <w:rPr>
          <w:rFonts w:asciiTheme="minorHAnsi" w:hAnsiTheme="minorHAnsi" w:cstheme="minorHAnsi"/>
        </w:rPr>
        <w:t xml:space="preserve"> </w:t>
      </w:r>
      <w:r w:rsidRPr="000B4BE9">
        <w:rPr>
          <w:rFonts w:asciiTheme="minorHAnsi" w:hAnsiTheme="minorHAnsi" w:cstheme="minorHAnsi"/>
          <w:u w:val="single"/>
        </w:rPr>
        <w:t xml:space="preserve">some </w:t>
      </w:r>
      <w:r w:rsidRPr="000B4BE9">
        <w:rPr>
          <w:rFonts w:asciiTheme="minorHAnsi" w:hAnsiTheme="minorHAnsi" w:cstheme="minorHAnsi"/>
          <w:b/>
          <w:iCs/>
          <w:highlight w:val="cyan"/>
          <w:u w:val="single"/>
          <w:bdr w:val="single" w:sz="8" w:space="0" w:color="auto"/>
        </w:rPr>
        <w:t>elevated regions</w:t>
      </w:r>
      <w:r w:rsidRPr="000B4BE9">
        <w:rPr>
          <w:rFonts w:asciiTheme="minorHAnsi" w:hAnsiTheme="minorHAnsi" w:cstheme="minorHAnsi"/>
        </w:rPr>
        <w:t xml:space="preserve">) </w:t>
      </w:r>
      <w:r w:rsidRPr="000B4BE9">
        <w:rPr>
          <w:rFonts w:asciiTheme="minorHAnsi" w:hAnsiTheme="minorHAnsi" w:cstheme="minorHAnsi"/>
          <w:highlight w:val="cyan"/>
          <w:u w:val="single"/>
        </w:rPr>
        <w:t>that</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would have </w:t>
      </w:r>
      <w:r w:rsidRPr="000B4BE9">
        <w:rPr>
          <w:rFonts w:asciiTheme="minorHAnsi" w:hAnsiTheme="minorHAnsi" w:cstheme="minorHAnsi"/>
          <w:b/>
          <w:iCs/>
          <w:highlight w:val="cyan"/>
          <w:u w:val="single"/>
          <w:bdr w:val="single" w:sz="8" w:space="0" w:color="auto"/>
        </w:rPr>
        <w:t>no days above the temp</w:t>
      </w:r>
      <w:r w:rsidRPr="000B4BE9">
        <w:rPr>
          <w:rFonts w:asciiTheme="minorHAnsi" w:hAnsiTheme="minorHAnsi" w:cstheme="minorHAnsi"/>
          <w:b/>
          <w:iCs/>
          <w:u w:val="single"/>
          <w:bdr w:val="single" w:sz="8" w:space="0" w:color="auto"/>
        </w:rPr>
        <w:t>erature</w:t>
      </w:r>
      <w:r w:rsidRPr="000B4BE9">
        <w:rPr>
          <w:rFonts w:asciiTheme="minorHAnsi" w:hAnsiTheme="minorHAnsi" w:cstheme="minorHAnsi"/>
        </w:rPr>
        <w:t xml:space="preserve">/humidity </w:t>
      </w:r>
      <w:r w:rsidRPr="000B4BE9">
        <w:rPr>
          <w:rFonts w:asciiTheme="minorHAnsi" w:hAnsiTheme="minorHAnsi" w:cstheme="minorHAnsi"/>
          <w:b/>
          <w:iCs/>
          <w:highlight w:val="cyan"/>
          <w:u w:val="single"/>
          <w:bdr w:val="single" w:sz="8" w:space="0" w:color="auto"/>
        </w:rPr>
        <w:t>threshold</w:t>
      </w:r>
      <w:r w:rsidRPr="000B4BE9">
        <w:rPr>
          <w:rFonts w:asciiTheme="minorHAnsi" w:hAnsiTheme="minorHAnsi" w:cstheme="minorHAnsi"/>
        </w:rPr>
        <w:t xml:space="preserve">.89 So </w:t>
      </w:r>
      <w:r w:rsidRPr="000B4BE9">
        <w:rPr>
          <w:rFonts w:asciiTheme="minorHAnsi" w:hAnsiTheme="minorHAnsi" w:cstheme="minorHAnsi"/>
          <w:highlight w:val="cyan"/>
          <w:u w:val="single"/>
        </w:rPr>
        <w:t xml:space="preserve">there would </w:t>
      </w:r>
      <w:r w:rsidRPr="000B4BE9">
        <w:rPr>
          <w:rFonts w:asciiTheme="minorHAnsi" w:hAnsiTheme="minorHAnsi" w:cstheme="minorHAnsi"/>
          <w:b/>
          <w:iCs/>
          <w:highlight w:val="cyan"/>
          <w:u w:val="single"/>
          <w:bdr w:val="single" w:sz="8" w:space="0" w:color="auto"/>
        </w:rPr>
        <w:t>remain large areas in which</w:t>
      </w:r>
      <w:r w:rsidRPr="000B4BE9">
        <w:rPr>
          <w:rFonts w:asciiTheme="minorHAnsi" w:hAnsiTheme="minorHAnsi" w:cstheme="minorHAnsi"/>
          <w:b/>
          <w:iCs/>
          <w:u w:val="single"/>
          <w:bdr w:val="single" w:sz="8" w:space="0" w:color="auto"/>
        </w:rPr>
        <w:t xml:space="preserve"> humanity</w:t>
      </w:r>
      <w:r w:rsidRPr="000B4BE9">
        <w:rPr>
          <w:rFonts w:asciiTheme="minorHAnsi" w:hAnsiTheme="minorHAnsi" w:cstheme="minorHAnsi"/>
          <w:u w:val="single"/>
        </w:rPr>
        <w:t xml:space="preserve"> and </w:t>
      </w:r>
      <w:r w:rsidRPr="000B4BE9">
        <w:rPr>
          <w:rFonts w:asciiTheme="minorHAnsi" w:hAnsiTheme="minorHAnsi" w:cstheme="minorHAnsi"/>
          <w:b/>
          <w:iCs/>
          <w:highlight w:val="cyan"/>
          <w:u w:val="single"/>
          <w:bdr w:val="single" w:sz="8" w:space="0" w:color="auto"/>
        </w:rPr>
        <w:t>civilization</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could continue</w:t>
      </w:r>
      <w:r w:rsidRPr="000B4BE9">
        <w:rPr>
          <w:rFonts w:asciiTheme="minorHAnsi" w:hAnsiTheme="minorHAnsi" w:cstheme="minorHAnsi"/>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0B4BE9">
        <w:rPr>
          <w:rFonts w:asciiTheme="minorHAnsi" w:hAnsiTheme="minorHAnsi" w:cstheme="minorHAnsi"/>
        </w:rPr>
        <w:t>humanity</w:t>
      </w:r>
      <w:proofErr w:type="gramEnd"/>
      <w:r w:rsidRPr="000B4BE9">
        <w:rPr>
          <w:rFonts w:asciiTheme="minorHAnsi" w:hAnsiTheme="minorHAnsi" w:cstheme="minorHAnsi"/>
        </w:rPr>
        <w:t xml:space="preserve"> and it is hard to see how any realistic level of heat stress could pose such a risk. </w:t>
      </w:r>
      <w:proofErr w:type="gramStart"/>
      <w:r w:rsidRPr="000B4BE9">
        <w:rPr>
          <w:rFonts w:asciiTheme="minorHAnsi" w:hAnsiTheme="minorHAnsi" w:cstheme="minorHAnsi"/>
        </w:rPr>
        <w:t>So</w:t>
      </w:r>
      <w:proofErr w:type="gramEnd"/>
      <w:r w:rsidRPr="000B4BE9">
        <w:rPr>
          <w:rFonts w:asciiTheme="minorHAnsi" w:hAnsiTheme="minorHAnsi" w:cstheme="minorHAnsi"/>
        </w:rPr>
        <w:t xml:space="preserve"> the runaway and moist greenhouse effects remain the only known mechanisms through which climate change could directly cause our extinction or irrevocable collapse.</w:t>
      </w:r>
    </w:p>
    <w:p w14:paraId="61FD3AA3" w14:textId="77777777" w:rsidR="00641EDD" w:rsidRDefault="00641EDD" w:rsidP="00641EDD">
      <w:pPr>
        <w:pStyle w:val="Heading4"/>
      </w:pPr>
      <w:r>
        <w:t xml:space="preserve">Climate change is not an existential </w:t>
      </w:r>
      <w:proofErr w:type="gramStart"/>
      <w:r>
        <w:t>threat</w:t>
      </w:r>
      <w:proofErr w:type="gramEnd"/>
    </w:p>
    <w:p w14:paraId="29EABE35" w14:textId="7E45099E" w:rsidR="00641EDD" w:rsidRDefault="00C63F41" w:rsidP="00641EDD">
      <w:proofErr w:type="spellStart"/>
      <w:r w:rsidRPr="00872B1D">
        <w:rPr>
          <w:rStyle w:val="Style13ptBold"/>
        </w:rPr>
        <w:t>Velay-Vitow</w:t>
      </w:r>
      <w:proofErr w:type="spellEnd"/>
      <w:r w:rsidRPr="00872B1D">
        <w:rPr>
          <w:rStyle w:val="Style13ptBold"/>
        </w:rPr>
        <w:t xml:space="preserve"> 21</w:t>
      </w:r>
      <w:r>
        <w:t xml:space="preserve">, PhD candidate at the University of Toronto Department of Physics, researching paleoclimate and ice-ocean interactions (Jesse, </w:t>
      </w:r>
      <w:r w:rsidR="00641EDD">
        <w:t xml:space="preserve">“Climate Change Is Inevitable,” </w:t>
      </w:r>
      <w:proofErr w:type="spellStart"/>
      <w:r w:rsidR="00641EDD">
        <w:t>Paladium</w:t>
      </w:r>
      <w:proofErr w:type="spellEnd"/>
      <w:r w:rsidR="00641EDD">
        <w:t xml:space="preserve">, </w:t>
      </w:r>
      <w:hyperlink r:id="rId22" w:history="1">
        <w:r w:rsidRPr="005B603C">
          <w:rPr>
            <w:rStyle w:val="Hyperlink"/>
          </w:rPr>
          <w:t>https://www.palladiummag.com/2021/03/06/climate-change-is-inevitable/)//BB</w:t>
        </w:r>
      </w:hyperlink>
    </w:p>
    <w:p w14:paraId="679EDBE7" w14:textId="77777777" w:rsidR="00C63F41" w:rsidRPr="005749DD" w:rsidRDefault="00C63F41" w:rsidP="00641EDD"/>
    <w:p w14:paraId="2D8FC58E" w14:textId="77777777" w:rsidR="00641EDD" w:rsidRDefault="00641EDD" w:rsidP="00641EDD">
      <w:r w:rsidRPr="00661186">
        <w:rPr>
          <w:rStyle w:val="StyleUnderline"/>
          <w:highlight w:val="cyan"/>
        </w:rPr>
        <w:t xml:space="preserve">The long-term prognosis for human civilization is grim, but </w:t>
      </w:r>
      <w:r w:rsidRPr="00661186">
        <w:rPr>
          <w:rStyle w:val="Emphasis"/>
          <w:highlight w:val="cyan"/>
        </w:rPr>
        <w:t>hopeful</w:t>
      </w:r>
      <w:r w:rsidRPr="00661186">
        <w:rPr>
          <w:rStyle w:val="StyleUnderline"/>
          <w:highlight w:val="cyan"/>
        </w:rPr>
        <w:t xml:space="preserve">. The crises we will face </w:t>
      </w:r>
      <w:r w:rsidRPr="00661186">
        <w:rPr>
          <w:rStyle w:val="Emphasis"/>
          <w:highlight w:val="cyan"/>
        </w:rPr>
        <w:t>do not generally pose an existential threat</w:t>
      </w:r>
      <w:r w:rsidRPr="00661186">
        <w:rPr>
          <w:rStyle w:val="StyleUnderline"/>
          <w:highlight w:val="cyan"/>
        </w:rPr>
        <w:t xml:space="preserve"> to human civilization</w:t>
      </w:r>
      <w:r w:rsidRPr="005749DD">
        <w:rPr>
          <w:rStyle w:val="StyleUnderline"/>
        </w:rPr>
        <w:t xml:space="preserve"> on Earth</w:t>
      </w:r>
      <w:r>
        <w:t xml:space="preserve">. But it is undeniable that the risks of climate change, which include a range of unpredictable nonlinear effects, could radically and quickly change the face of the Earth and our ability to sustain our current civilization. </w:t>
      </w:r>
      <w:r w:rsidRPr="00661186">
        <w:rPr>
          <w:rStyle w:val="StyleUnderline"/>
          <w:highlight w:val="cyan"/>
        </w:rPr>
        <w:t>Modern humans survived many rapid climatological upheavals in the millennia immediately leading up to the beginning of the Holocene. The Younger Dryas, Meltwater Pulses</w:t>
      </w:r>
      <w:r w:rsidRPr="005749DD">
        <w:rPr>
          <w:rStyle w:val="StyleUnderline"/>
        </w:rPr>
        <w:t xml:space="preserve"> 1A and 1B, and </w:t>
      </w:r>
      <w:r w:rsidRPr="00661186">
        <w:rPr>
          <w:rStyle w:val="StyleUnderline"/>
          <w:highlight w:val="cyan"/>
        </w:rPr>
        <w:t>the desertification of the once-green Sahara all changed</w:t>
      </w:r>
      <w:r w:rsidRPr="005749DD">
        <w:rPr>
          <w:rStyle w:val="StyleUnderline"/>
        </w:rPr>
        <w:t xml:space="preserve"> the face of the Earth in ways observable in a single </w:t>
      </w:r>
      <w:r w:rsidRPr="00661186">
        <w:rPr>
          <w:rStyle w:val="StyleUnderline"/>
          <w:highlight w:val="cyan"/>
        </w:rPr>
        <w:t>human</w:t>
      </w:r>
      <w:r w:rsidRPr="005749DD">
        <w:rPr>
          <w:rStyle w:val="StyleUnderline"/>
        </w:rPr>
        <w:t xml:space="preserve"> </w:t>
      </w:r>
      <w:r w:rsidRPr="00661186">
        <w:rPr>
          <w:rStyle w:val="StyleUnderline"/>
          <w:highlight w:val="cyan"/>
        </w:rPr>
        <w:t xml:space="preserve">life. And yet, </w:t>
      </w:r>
      <w:r w:rsidRPr="00661186">
        <w:rPr>
          <w:rStyle w:val="Emphasis"/>
          <w:highlight w:val="cyan"/>
        </w:rPr>
        <w:t>human life went on</w:t>
      </w:r>
      <w:r>
        <w:t>.</w:t>
      </w:r>
    </w:p>
    <w:p w14:paraId="7A95064C" w14:textId="3286A04E" w:rsidR="0047221A" w:rsidRDefault="0047221A" w:rsidP="0047221A">
      <w:pPr>
        <w:pStyle w:val="Heading3"/>
      </w:pPr>
      <w:r>
        <w:t>AT Climate</w:t>
      </w:r>
      <w:r w:rsidR="00306F87">
        <w:t xml:space="preserve"> Impact</w:t>
      </w:r>
      <w:r>
        <w:t>---Int’l Alt Causes</w:t>
      </w:r>
    </w:p>
    <w:p w14:paraId="3AB5092C" w14:textId="72188E9F" w:rsidR="0047221A" w:rsidRDefault="0047221A" w:rsidP="0047221A">
      <w:pPr>
        <w:pStyle w:val="Heading4"/>
      </w:pPr>
      <w:r>
        <w:t xml:space="preserve">Warming </w:t>
      </w:r>
      <w:proofErr w:type="spellStart"/>
      <w:r>
        <w:t>inev</w:t>
      </w:r>
      <w:proofErr w:type="spellEnd"/>
      <w:r>
        <w:t>---international alt causes</w:t>
      </w:r>
    </w:p>
    <w:p w14:paraId="7CC6D31E" w14:textId="77777777" w:rsidR="0047221A" w:rsidRDefault="0047221A" w:rsidP="0047221A">
      <w:pPr>
        <w:rPr>
          <w:rFonts w:asciiTheme="minorHAnsi" w:hAnsiTheme="minorHAnsi" w:cstheme="minorHAnsi"/>
        </w:rPr>
      </w:pPr>
      <w:r w:rsidRPr="000B4BE9">
        <w:rPr>
          <w:rFonts w:asciiTheme="minorHAnsi" w:hAnsiTheme="minorHAnsi" w:cstheme="minorHAnsi"/>
          <w:b/>
          <w:bCs/>
          <w:sz w:val="26"/>
        </w:rPr>
        <w:t>Curry 19</w:t>
      </w:r>
      <w:r w:rsidRPr="000B4BE9">
        <w:rPr>
          <w:rFonts w:asciiTheme="minorHAnsi" w:hAnsiTheme="minorHAnsi" w:cstheme="minorHAnsi"/>
        </w:rPr>
        <w:t xml:space="preserve">, PhD, Professor Emeritus and former Chair of the School of Earth and Atmospheric Sciences at the Georgia Institute of Technology. (Judith A., 2-6-2019, “Hearing on Climate Change: The Impacts and the Need to Act”, pg. 7-8, </w:t>
      </w:r>
      <w:hyperlink r:id="rId23" w:history="1">
        <w:r w:rsidRPr="000B4BE9">
          <w:rPr>
            <w:rFonts w:asciiTheme="minorHAnsi" w:hAnsiTheme="minorHAnsi" w:cstheme="minorHAnsi"/>
          </w:rPr>
          <w:t>https://curryja.files.wordpress.com/2019/02/curry-testimony-house-natural-resources.pdf)---language</w:t>
        </w:r>
      </w:hyperlink>
      <w:r w:rsidRPr="000B4BE9">
        <w:rPr>
          <w:rFonts w:asciiTheme="minorHAnsi" w:hAnsiTheme="minorHAnsi" w:cstheme="minorHAnsi"/>
        </w:rPr>
        <w:t xml:space="preserve"> edited</w:t>
      </w:r>
    </w:p>
    <w:p w14:paraId="5177A34B" w14:textId="77777777" w:rsidR="00872B1D" w:rsidRPr="000B4BE9" w:rsidRDefault="00872B1D" w:rsidP="0047221A">
      <w:pPr>
        <w:rPr>
          <w:rFonts w:asciiTheme="minorHAnsi" w:hAnsiTheme="minorHAnsi" w:cstheme="minorHAnsi"/>
        </w:rPr>
      </w:pPr>
    </w:p>
    <w:p w14:paraId="729E18B0" w14:textId="77777777" w:rsidR="0047221A" w:rsidRPr="000B4BE9" w:rsidRDefault="0047221A" w:rsidP="0047221A">
      <w:pPr>
        <w:rPr>
          <w:rFonts w:asciiTheme="minorHAnsi" w:hAnsiTheme="minorHAnsi" w:cstheme="minorHAnsi"/>
          <w:u w:val="single"/>
        </w:rPr>
      </w:pPr>
      <w:r w:rsidRPr="000B4BE9">
        <w:rPr>
          <w:rFonts w:asciiTheme="minorHAnsi" w:hAnsiTheme="minorHAnsi" w:cstheme="minorHAnsi"/>
        </w:rPr>
        <w:t xml:space="preserve">Is it possible that something truly dangerous and unforeseen could happen to Earth’s climate during the 21st century? </w:t>
      </w:r>
      <w:proofErr w:type="gramStart"/>
      <w:r w:rsidRPr="000B4BE9">
        <w:rPr>
          <w:rFonts w:asciiTheme="minorHAnsi" w:hAnsiTheme="minorHAnsi" w:cstheme="minorHAnsi"/>
        </w:rPr>
        <w:t>Yes it is</w:t>
      </w:r>
      <w:proofErr w:type="gramEnd"/>
      <w:r w:rsidRPr="000B4BE9">
        <w:rPr>
          <w:rFonts w:asciiTheme="minorHAnsi" w:hAnsiTheme="minorHAnsi" w:cstheme="minorHAnsi"/>
        </w:rPr>
        <w:t xml:space="preserve"> possible, but </w:t>
      </w:r>
      <w:r w:rsidRPr="000B4BE9">
        <w:rPr>
          <w:rFonts w:asciiTheme="minorHAnsi" w:hAnsiTheme="minorHAnsi" w:cstheme="minorHAnsi"/>
          <w:b/>
          <w:iCs/>
          <w:highlight w:val="cyan"/>
          <w:u w:val="single"/>
          <w:bdr w:val="single" w:sz="8" w:space="0" w:color="auto"/>
        </w:rPr>
        <w:t>natural</w:t>
      </w:r>
      <w:r w:rsidRPr="000B4BE9">
        <w:rPr>
          <w:rFonts w:asciiTheme="minorHAnsi" w:hAnsiTheme="minorHAnsi" w:cstheme="minorHAnsi"/>
          <w:b/>
          <w:iCs/>
          <w:u w:val="single"/>
          <w:bdr w:val="single" w:sz="8" w:space="0" w:color="auto"/>
        </w:rPr>
        <w:t xml:space="preserve"> climate </w:t>
      </w:r>
      <w:r w:rsidRPr="000B4BE9">
        <w:rPr>
          <w:rFonts w:asciiTheme="minorHAnsi" w:hAnsiTheme="minorHAnsi" w:cstheme="minorHAnsi"/>
          <w:b/>
          <w:iCs/>
          <w:highlight w:val="cyan"/>
          <w:u w:val="single"/>
          <w:bdr w:val="single" w:sz="8" w:space="0" w:color="auto"/>
        </w:rPr>
        <w:t>variability</w:t>
      </w:r>
      <w:r w:rsidRPr="000B4BE9">
        <w:rPr>
          <w:rFonts w:asciiTheme="minorHAnsi" w:hAnsiTheme="minorHAnsi" w:cstheme="minorHAnsi"/>
        </w:rPr>
        <w:t xml:space="preserve"> (</w:t>
      </w:r>
      <w:r w:rsidRPr="000B4BE9">
        <w:rPr>
          <w:rFonts w:asciiTheme="minorHAnsi" w:hAnsiTheme="minorHAnsi" w:cstheme="minorHAnsi"/>
          <w:u w:val="single"/>
        </w:rPr>
        <w:t xml:space="preserve">including </w:t>
      </w:r>
      <w:r w:rsidRPr="000B4BE9">
        <w:rPr>
          <w:rFonts w:asciiTheme="minorHAnsi" w:hAnsiTheme="minorHAnsi" w:cstheme="minorHAnsi"/>
          <w:b/>
          <w:iCs/>
          <w:u w:val="single"/>
          <w:bdr w:val="single" w:sz="8" w:space="0" w:color="auto"/>
        </w:rPr>
        <w:t>geologic</w:t>
      </w:r>
      <w:r w:rsidRPr="000B4BE9">
        <w:rPr>
          <w:rFonts w:asciiTheme="minorHAnsi" w:hAnsiTheme="minorHAnsi" w:cstheme="minorHAnsi"/>
          <w:u w:val="single"/>
        </w:rPr>
        <w:t xml:space="preserve"> processes</w:t>
      </w:r>
      <w:r w:rsidRPr="000B4BE9">
        <w:rPr>
          <w:rFonts w:asciiTheme="minorHAnsi" w:hAnsiTheme="minorHAnsi" w:cstheme="minorHAnsi"/>
        </w:rPr>
        <w:t xml:space="preserve">) </w:t>
      </w:r>
      <w:r w:rsidRPr="000B4BE9">
        <w:rPr>
          <w:rFonts w:asciiTheme="minorHAnsi" w:hAnsiTheme="minorHAnsi" w:cstheme="minorHAnsi"/>
          <w:highlight w:val="cyan"/>
          <w:u w:val="single"/>
        </w:rPr>
        <w:t>may be a</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more likely source</w:t>
      </w:r>
      <w:r w:rsidRPr="000B4BE9">
        <w:rPr>
          <w:rFonts w:asciiTheme="minorHAnsi" w:hAnsiTheme="minorHAnsi" w:cstheme="minorHAnsi"/>
          <w:u w:val="single"/>
        </w:rPr>
        <w:t xml:space="preserve"> of</w:t>
      </w:r>
      <w:r w:rsidRPr="000B4BE9">
        <w:rPr>
          <w:rFonts w:asciiTheme="minorHAnsi" w:hAnsiTheme="minorHAnsi" w:cstheme="minorHAnsi"/>
        </w:rPr>
        <w:t xml:space="preserve"> possible </w:t>
      </w:r>
      <w:r w:rsidRPr="000B4BE9">
        <w:rPr>
          <w:rFonts w:asciiTheme="minorHAnsi" w:hAnsiTheme="minorHAnsi" w:cstheme="minorHAnsi"/>
          <w:b/>
          <w:iCs/>
          <w:u w:val="single"/>
          <w:bdr w:val="single" w:sz="8" w:space="0" w:color="auto"/>
        </w:rPr>
        <w:t>undesirable change</w:t>
      </w:r>
      <w:r w:rsidRPr="000B4BE9">
        <w:rPr>
          <w:rFonts w:asciiTheme="minorHAnsi" w:hAnsiTheme="minorHAnsi" w:cstheme="minorHAnsi"/>
        </w:rPr>
        <w:t xml:space="preserve"> </w:t>
      </w:r>
      <w:r w:rsidRPr="000B4BE9">
        <w:rPr>
          <w:rFonts w:asciiTheme="minorHAnsi" w:hAnsiTheme="minorHAnsi" w:cstheme="minorHAnsi"/>
          <w:highlight w:val="cyan"/>
          <w:u w:val="single"/>
        </w:rPr>
        <w:t>than</w:t>
      </w:r>
      <w:r w:rsidRPr="000B4BE9">
        <w:rPr>
          <w:rFonts w:asciiTheme="minorHAnsi" w:hAnsiTheme="minorHAnsi" w:cstheme="minorHAnsi"/>
        </w:rPr>
        <w:t xml:space="preserve"> [</w:t>
      </w:r>
      <w:r w:rsidRPr="000B4BE9">
        <w:rPr>
          <w:rFonts w:asciiTheme="minorHAnsi" w:hAnsiTheme="minorHAnsi" w:cstheme="minorHAnsi"/>
          <w:b/>
          <w:iCs/>
          <w:highlight w:val="cyan"/>
          <w:u w:val="single"/>
          <w:bdr w:val="single" w:sz="8" w:space="0" w:color="auto"/>
        </w:rPr>
        <w:t>anthropogenic</w:t>
      </w:r>
      <w:r w:rsidRPr="000B4BE9">
        <w:rPr>
          <w:rFonts w:asciiTheme="minorHAnsi" w:hAnsiTheme="minorHAnsi" w:cstheme="minorHAnsi"/>
        </w:rPr>
        <w:t xml:space="preserve">] manmade </w:t>
      </w:r>
      <w:r w:rsidRPr="000B4BE9">
        <w:rPr>
          <w:rFonts w:asciiTheme="minorHAnsi" w:hAnsiTheme="minorHAnsi" w:cstheme="minorHAnsi"/>
          <w:b/>
          <w:iCs/>
          <w:highlight w:val="cyan"/>
          <w:u w:val="single"/>
          <w:bdr w:val="single" w:sz="8" w:space="0" w:color="auto"/>
        </w:rPr>
        <w:t>warming</w:t>
      </w:r>
      <w:r w:rsidRPr="000B4BE9">
        <w:rPr>
          <w:rFonts w:asciiTheme="minorHAnsi" w:hAnsiTheme="minorHAnsi" w:cstheme="minorHAnsi"/>
        </w:rPr>
        <w:t xml:space="preserve">. In any event, </w:t>
      </w:r>
      <w:r w:rsidRPr="000B4BE9">
        <w:rPr>
          <w:rFonts w:asciiTheme="minorHAnsi" w:hAnsiTheme="minorHAnsi" w:cstheme="minorHAnsi"/>
          <w:u w:val="single"/>
        </w:rPr>
        <w:t>attempting to avoid</w:t>
      </w:r>
      <w:r w:rsidRPr="000B4BE9">
        <w:rPr>
          <w:rFonts w:asciiTheme="minorHAnsi" w:hAnsiTheme="minorHAnsi" w:cstheme="minorHAnsi"/>
        </w:rPr>
        <w:t xml:space="preserve"> such </w:t>
      </w:r>
      <w:r w:rsidRPr="000B4BE9">
        <w:rPr>
          <w:rFonts w:asciiTheme="minorHAnsi" w:hAnsiTheme="minorHAnsi" w:cstheme="minorHAnsi"/>
          <w:u w:val="single"/>
        </w:rPr>
        <w:t xml:space="preserve">a dangerous and unforeseen climate by reducing </w:t>
      </w:r>
      <w:r w:rsidRPr="000B4BE9">
        <w:rPr>
          <w:rFonts w:asciiTheme="minorHAnsi" w:hAnsiTheme="minorHAnsi" w:cstheme="minorHAnsi"/>
        </w:rPr>
        <w:t xml:space="preserve">fossil fuel </w:t>
      </w:r>
      <w:r w:rsidRPr="000B4BE9">
        <w:rPr>
          <w:rFonts w:asciiTheme="minorHAnsi" w:hAnsiTheme="minorHAnsi" w:cstheme="minorHAnsi"/>
          <w:u w:val="single"/>
        </w:rPr>
        <w:t xml:space="preserve">emissions will be </w:t>
      </w:r>
      <w:r w:rsidRPr="000B4BE9">
        <w:rPr>
          <w:rFonts w:asciiTheme="minorHAnsi" w:hAnsiTheme="minorHAnsi" w:cstheme="minorHAnsi"/>
          <w:b/>
          <w:iCs/>
          <w:u w:val="single"/>
          <w:bdr w:val="single" w:sz="8" w:space="0" w:color="auto"/>
        </w:rPr>
        <w:t>futile</w:t>
      </w:r>
      <w:r w:rsidRPr="000B4BE9">
        <w:rPr>
          <w:rFonts w:asciiTheme="minorHAnsi" w:hAnsiTheme="minorHAnsi" w:cstheme="minorHAnsi"/>
        </w:rPr>
        <w:t xml:space="preserve"> </w:t>
      </w:r>
      <w:r w:rsidRPr="000B4BE9">
        <w:rPr>
          <w:rFonts w:asciiTheme="minorHAnsi" w:hAnsiTheme="minorHAnsi" w:cstheme="minorHAnsi"/>
          <w:u w:val="single"/>
        </w:rPr>
        <w:t xml:space="preserve">if natural </w:t>
      </w:r>
      <w:r w:rsidRPr="000B4BE9">
        <w:rPr>
          <w:rFonts w:asciiTheme="minorHAnsi" w:hAnsiTheme="minorHAnsi" w:cstheme="minorHAnsi"/>
          <w:b/>
          <w:iCs/>
          <w:u w:val="single"/>
          <w:bdr w:val="single" w:sz="8" w:space="0" w:color="auto"/>
        </w:rPr>
        <w:t>climate</w:t>
      </w:r>
      <w:r w:rsidRPr="000B4BE9">
        <w:rPr>
          <w:rFonts w:asciiTheme="minorHAnsi" w:hAnsiTheme="minorHAnsi" w:cstheme="minorHAnsi"/>
          <w:u w:val="single"/>
        </w:rPr>
        <w:t xml:space="preserve"> and </w:t>
      </w:r>
      <w:r w:rsidRPr="000B4BE9">
        <w:rPr>
          <w:rFonts w:asciiTheme="minorHAnsi" w:hAnsiTheme="minorHAnsi" w:cstheme="minorHAnsi"/>
          <w:b/>
          <w:iCs/>
          <w:highlight w:val="cyan"/>
          <w:u w:val="single"/>
          <w:bdr w:val="single" w:sz="8" w:space="0" w:color="auto"/>
        </w:rPr>
        <w:t>geologic</w:t>
      </w:r>
      <w:r w:rsidRPr="000B4BE9">
        <w:rPr>
          <w:rFonts w:asciiTheme="minorHAnsi" w:hAnsiTheme="minorHAnsi" w:cstheme="minorHAnsi"/>
          <w:highlight w:val="cyan"/>
          <w:u w:val="single"/>
        </w:rPr>
        <w:t xml:space="preserve"> processes</w:t>
      </w:r>
      <w:r w:rsidRPr="000B4BE9">
        <w:rPr>
          <w:rFonts w:asciiTheme="minorHAnsi" w:hAnsiTheme="minorHAnsi" w:cstheme="minorHAnsi"/>
          <w:u w:val="single"/>
        </w:rPr>
        <w:t xml:space="preserve"> are </w:t>
      </w:r>
      <w:r w:rsidRPr="000B4BE9">
        <w:rPr>
          <w:rFonts w:asciiTheme="minorHAnsi" w:hAnsiTheme="minorHAnsi" w:cstheme="minorHAnsi"/>
          <w:b/>
          <w:iCs/>
          <w:u w:val="single"/>
          <w:bdr w:val="single" w:sz="8" w:space="0" w:color="auto"/>
        </w:rPr>
        <w:t>dominant factors</w:t>
      </w:r>
      <w:r w:rsidRPr="000B4BE9">
        <w:rPr>
          <w:rFonts w:asciiTheme="minorHAnsi" w:hAnsiTheme="minorHAnsi" w:cstheme="minorHAnsi"/>
        </w:rPr>
        <w:t xml:space="preserve">. </w:t>
      </w:r>
      <w:r w:rsidRPr="000B4BE9">
        <w:rPr>
          <w:rFonts w:asciiTheme="minorHAnsi" w:hAnsiTheme="minorHAnsi" w:cstheme="minorHAnsi"/>
          <w:b/>
          <w:iCs/>
          <w:u w:val="single"/>
          <w:bdr w:val="single" w:sz="8" w:space="0" w:color="auto"/>
        </w:rPr>
        <w:t>Geologic processes</w:t>
      </w:r>
      <w:r w:rsidRPr="000B4BE9">
        <w:rPr>
          <w:rFonts w:asciiTheme="minorHAnsi" w:hAnsiTheme="minorHAnsi" w:cstheme="minorHAnsi"/>
        </w:rPr>
        <w:t xml:space="preserve"> </w:t>
      </w:r>
      <w:r w:rsidRPr="000B4BE9">
        <w:rPr>
          <w:rFonts w:asciiTheme="minorHAnsi" w:hAnsiTheme="minorHAnsi" w:cstheme="minorHAnsi"/>
          <w:u w:val="single"/>
        </w:rPr>
        <w:t>are an important factor in the potential instability of the</w:t>
      </w:r>
      <w:r w:rsidRPr="000B4BE9">
        <w:rPr>
          <w:rFonts w:asciiTheme="minorHAnsi" w:hAnsiTheme="minorHAnsi" w:cstheme="minorHAnsi"/>
        </w:rPr>
        <w:t xml:space="preserve"> West </w:t>
      </w:r>
      <w:r w:rsidRPr="000B4BE9">
        <w:rPr>
          <w:rFonts w:asciiTheme="minorHAnsi" w:hAnsiTheme="minorHAnsi" w:cstheme="minorHAnsi"/>
          <w:b/>
          <w:iCs/>
          <w:u w:val="single"/>
          <w:bdr w:val="single" w:sz="8" w:space="0" w:color="auto"/>
        </w:rPr>
        <w:t>Antarctic ice sheet</w:t>
      </w:r>
      <w:r w:rsidRPr="000B4BE9">
        <w:rPr>
          <w:rFonts w:asciiTheme="minorHAnsi" w:hAnsiTheme="minorHAnsi" w:cstheme="minorHAnsi"/>
        </w:rPr>
        <w:t xml:space="preserve"> </w:t>
      </w:r>
      <w:r w:rsidRPr="000B4BE9">
        <w:rPr>
          <w:rFonts w:asciiTheme="minorHAnsi" w:hAnsiTheme="minorHAnsi" w:cstheme="minorHAnsi"/>
          <w:u w:val="single"/>
        </w:rPr>
        <w:t xml:space="preserve">that could </w:t>
      </w:r>
      <w:r w:rsidRPr="000B4BE9">
        <w:rPr>
          <w:rFonts w:asciiTheme="minorHAnsi" w:hAnsiTheme="minorHAnsi" w:cstheme="minorHAnsi"/>
          <w:b/>
          <w:iCs/>
          <w:highlight w:val="cyan"/>
          <w:u w:val="single"/>
          <w:bdr w:val="single" w:sz="8" w:space="0" w:color="auto"/>
        </w:rPr>
        <w:t>contribute to</w:t>
      </w:r>
      <w:r w:rsidRPr="000B4BE9">
        <w:rPr>
          <w:rFonts w:asciiTheme="minorHAnsi" w:hAnsiTheme="minorHAnsi" w:cstheme="minorHAnsi"/>
          <w:b/>
          <w:iCs/>
          <w:u w:val="single"/>
          <w:bdr w:val="single" w:sz="8" w:space="0" w:color="auto"/>
        </w:rPr>
        <w:t xml:space="preserve"> substantial </w:t>
      </w:r>
      <w:r w:rsidRPr="000B4BE9">
        <w:rPr>
          <w:rFonts w:asciiTheme="minorHAnsi" w:hAnsiTheme="minorHAnsi" w:cstheme="minorHAnsi"/>
          <w:b/>
          <w:iCs/>
          <w:highlight w:val="cyan"/>
          <w:u w:val="single"/>
          <w:bdr w:val="single" w:sz="8" w:space="0" w:color="auto"/>
        </w:rPr>
        <w:t>sea level rise</w:t>
      </w:r>
      <w:r w:rsidRPr="000B4BE9">
        <w:rPr>
          <w:rFonts w:asciiTheme="minorHAnsi" w:hAnsiTheme="minorHAnsi" w:cstheme="minorHAnsi"/>
        </w:rPr>
        <w:t xml:space="preserve"> in the 21st century.23</w:t>
      </w:r>
    </w:p>
    <w:p w14:paraId="3625FC44" w14:textId="77777777" w:rsidR="0047221A" w:rsidRPr="000B4BE9" w:rsidRDefault="0047221A" w:rsidP="0047221A">
      <w:pPr>
        <w:rPr>
          <w:rFonts w:asciiTheme="minorHAnsi" w:hAnsiTheme="minorHAnsi" w:cstheme="minorHAnsi"/>
        </w:rPr>
      </w:pPr>
      <w:r w:rsidRPr="000B4BE9">
        <w:rPr>
          <w:rFonts w:asciiTheme="minorHAnsi" w:hAnsiTheme="minorHAnsi" w:cstheme="minorHAnsi"/>
        </w:rPr>
        <w:t xml:space="preserve">Under the </w:t>
      </w:r>
      <w:r w:rsidRPr="000B4BE9">
        <w:rPr>
          <w:rFonts w:asciiTheme="minorHAnsi" w:hAnsiTheme="minorHAnsi" w:cstheme="minorHAnsi"/>
          <w:b/>
          <w:iCs/>
          <w:highlight w:val="cyan"/>
          <w:u w:val="single"/>
          <w:bdr w:val="single" w:sz="8" w:space="0" w:color="auto"/>
        </w:rPr>
        <w:t>Paris</w:t>
      </w:r>
      <w:r w:rsidRPr="000B4BE9">
        <w:rPr>
          <w:rFonts w:asciiTheme="minorHAnsi" w:hAnsiTheme="minorHAnsi" w:cstheme="minorHAnsi"/>
        </w:rPr>
        <w:t xml:space="preserve"> Agreement, individual countries have submitted to the UNFCCC their Nationally Determined Contributions (</w:t>
      </w:r>
      <w:r w:rsidRPr="000B4BE9">
        <w:rPr>
          <w:rFonts w:asciiTheme="minorHAnsi" w:hAnsiTheme="minorHAnsi" w:cstheme="minorHAnsi"/>
          <w:u w:val="single"/>
        </w:rPr>
        <w:t>NDCs</w:t>
      </w:r>
      <w:r w:rsidRPr="000B4BE9">
        <w:rPr>
          <w:rFonts w:asciiTheme="minorHAnsi" w:hAnsiTheme="minorHAnsi" w:cstheme="minorHAnsi"/>
        </w:rPr>
        <w:t xml:space="preserve">). Under the Obama Administration, the U.S. NDC had a goal of reducing emissions by 28% below 2005 levels by 2025. Apart from considerations of feasibility and cost, it has been estimated24 using the EPA MAGICC model that this commitment </w:t>
      </w:r>
      <w:r w:rsidRPr="000B4BE9">
        <w:rPr>
          <w:rFonts w:asciiTheme="minorHAnsi" w:hAnsiTheme="minorHAnsi" w:cstheme="minorHAnsi"/>
          <w:highlight w:val="cyan"/>
          <w:u w:val="single"/>
        </w:rPr>
        <w:t>will prevent</w:t>
      </w:r>
      <w:r w:rsidRPr="000B4BE9">
        <w:rPr>
          <w:rFonts w:asciiTheme="minorHAnsi" w:hAnsiTheme="minorHAnsi" w:cstheme="minorHAnsi"/>
        </w:rPr>
        <w:t xml:space="preserve"> 0</w:t>
      </w:r>
      <w:r w:rsidRPr="000B4BE9">
        <w:rPr>
          <w:rFonts w:asciiTheme="minorHAnsi" w:hAnsiTheme="minorHAnsi" w:cstheme="minorHAnsi"/>
          <w:b/>
          <w:iCs/>
          <w:sz w:val="28"/>
          <w:szCs w:val="28"/>
          <w:highlight w:val="cyan"/>
          <w:u w:val="single"/>
          <w:bdr w:val="single" w:sz="8" w:space="0" w:color="auto"/>
        </w:rPr>
        <w:t>.03</w:t>
      </w:r>
      <w:r w:rsidRPr="000B4BE9">
        <w:rPr>
          <w:rFonts w:asciiTheme="minorHAnsi" w:hAnsiTheme="minorHAnsi" w:cstheme="minorHAnsi"/>
        </w:rPr>
        <w:t>o [</w:t>
      </w:r>
      <w:r w:rsidRPr="000B4BE9">
        <w:rPr>
          <w:rFonts w:asciiTheme="minorHAnsi" w:hAnsiTheme="minorHAnsi" w:cstheme="minorHAnsi"/>
          <w:b/>
          <w:iCs/>
          <w:sz w:val="28"/>
          <w:szCs w:val="28"/>
          <w:highlight w:val="cyan"/>
          <w:u w:val="single"/>
          <w:bdr w:val="single" w:sz="8" w:space="0" w:color="auto"/>
        </w:rPr>
        <w:t>degrees</w:t>
      </w:r>
      <w:r w:rsidRPr="000B4BE9">
        <w:rPr>
          <w:rFonts w:asciiTheme="minorHAnsi" w:hAnsiTheme="minorHAnsi" w:cstheme="minorHAnsi"/>
        </w:rPr>
        <w:t xml:space="preserve">] C </w:t>
      </w:r>
      <w:r w:rsidRPr="000B4BE9">
        <w:rPr>
          <w:rFonts w:asciiTheme="minorHAnsi" w:hAnsiTheme="minorHAnsi" w:cstheme="minorHAnsi"/>
          <w:b/>
          <w:iCs/>
          <w:highlight w:val="cyan"/>
          <w:u w:val="single"/>
          <w:bdr w:val="single" w:sz="8" w:space="0" w:color="auto"/>
        </w:rPr>
        <w:t>in warming</w:t>
      </w:r>
      <w:r w:rsidRPr="000B4BE9">
        <w:rPr>
          <w:rFonts w:asciiTheme="minorHAnsi" w:hAnsiTheme="minorHAnsi" w:cstheme="minorHAnsi"/>
        </w:rPr>
        <w:t xml:space="preserve"> by 2100. When combined with current commitments from other nations, </w:t>
      </w:r>
      <w:r w:rsidRPr="000B4BE9">
        <w:rPr>
          <w:rFonts w:asciiTheme="minorHAnsi" w:hAnsiTheme="minorHAnsi" w:cstheme="minorHAnsi"/>
          <w:u w:val="single"/>
        </w:rPr>
        <w:t xml:space="preserve">only a </w:t>
      </w:r>
      <w:r w:rsidRPr="000B4BE9">
        <w:rPr>
          <w:rFonts w:asciiTheme="minorHAnsi" w:hAnsiTheme="minorHAnsi" w:cstheme="minorHAnsi"/>
          <w:b/>
          <w:iCs/>
          <w:u w:val="single"/>
          <w:bdr w:val="single" w:sz="8" w:space="0" w:color="auto"/>
        </w:rPr>
        <w:t>small fraction</w:t>
      </w:r>
      <w:r w:rsidRPr="000B4BE9">
        <w:rPr>
          <w:rFonts w:asciiTheme="minorHAnsi" w:hAnsiTheme="minorHAnsi" w:cstheme="minorHAnsi"/>
          <w:u w:val="single"/>
        </w:rPr>
        <w:t xml:space="preserve"> of the projected future warming will be </w:t>
      </w:r>
      <w:r w:rsidRPr="000B4BE9">
        <w:rPr>
          <w:rFonts w:asciiTheme="minorHAnsi" w:hAnsiTheme="minorHAnsi" w:cstheme="minorHAnsi"/>
          <w:b/>
          <w:iCs/>
          <w:u w:val="single"/>
          <w:bdr w:val="single" w:sz="8" w:space="0" w:color="auto"/>
        </w:rPr>
        <w:t>ameliorated by these commitments</w:t>
      </w:r>
      <w:r w:rsidRPr="000B4BE9">
        <w:rPr>
          <w:rFonts w:asciiTheme="minorHAnsi" w:hAnsiTheme="minorHAnsi" w:cstheme="minorHAnsi"/>
        </w:rPr>
        <w:t xml:space="preserve">. If climate models are indeed running too hot,25 then the amount of warming prevented would be even smaller. </w:t>
      </w:r>
      <w:r w:rsidRPr="000B4BE9">
        <w:rPr>
          <w:rFonts w:asciiTheme="minorHAnsi" w:hAnsiTheme="minorHAnsi" w:cstheme="minorHAnsi"/>
          <w:b/>
          <w:iCs/>
          <w:u w:val="single"/>
          <w:bdr w:val="single" w:sz="8" w:space="0" w:color="auto"/>
        </w:rPr>
        <w:t xml:space="preserve">Even </w:t>
      </w:r>
      <w:r w:rsidRPr="000B4BE9">
        <w:rPr>
          <w:rFonts w:asciiTheme="minorHAnsi" w:hAnsiTheme="minorHAnsi" w:cstheme="minorHAnsi"/>
          <w:b/>
          <w:iCs/>
          <w:highlight w:val="cyan"/>
          <w:u w:val="single"/>
          <w:bdr w:val="single" w:sz="8" w:space="0" w:color="auto"/>
        </w:rPr>
        <w:t>if</w:t>
      </w:r>
      <w:r w:rsidRPr="000B4BE9">
        <w:rPr>
          <w:rFonts w:asciiTheme="minorHAnsi" w:hAnsiTheme="minorHAnsi" w:cstheme="minorHAnsi"/>
          <w:highlight w:val="cyan"/>
          <w:u w:val="single"/>
        </w:rPr>
        <w:t xml:space="preserve"> emissions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immediately </w:t>
      </w:r>
      <w:r w:rsidRPr="000B4BE9">
        <w:rPr>
          <w:rFonts w:asciiTheme="minorHAnsi" w:hAnsiTheme="minorHAnsi" w:cstheme="minorHAnsi"/>
          <w:b/>
          <w:iCs/>
          <w:highlight w:val="cyan"/>
          <w:u w:val="single"/>
          <w:bdr w:val="single" w:sz="8" w:space="0" w:color="auto"/>
        </w:rPr>
        <w:t>went to zero</w:t>
      </w:r>
      <w:r w:rsidRPr="000B4BE9">
        <w:rPr>
          <w:rFonts w:asciiTheme="minorHAnsi" w:hAnsiTheme="minorHAnsi" w:cstheme="minorHAnsi"/>
        </w:rPr>
        <w:t xml:space="preserve"> and the projections of climate models are to be believed, </w:t>
      </w:r>
      <w:r w:rsidRPr="000B4BE9">
        <w:rPr>
          <w:rFonts w:asciiTheme="minorHAnsi" w:hAnsiTheme="minorHAnsi" w:cstheme="minorHAnsi"/>
          <w:highlight w:val="cyan"/>
          <w:u w:val="single"/>
        </w:rPr>
        <w:t xml:space="preserve">the </w:t>
      </w:r>
      <w:r w:rsidRPr="000B4BE9">
        <w:rPr>
          <w:rFonts w:asciiTheme="minorHAnsi" w:hAnsiTheme="minorHAnsi" w:cstheme="minorHAnsi"/>
          <w:b/>
          <w:iCs/>
          <w:highlight w:val="cyan"/>
          <w:u w:val="single"/>
          <w:bdr w:val="single" w:sz="8" w:space="0" w:color="auto"/>
        </w:rPr>
        <w:t>impact</w:t>
      </w:r>
      <w:r w:rsidRPr="000B4BE9">
        <w:rPr>
          <w:rFonts w:asciiTheme="minorHAnsi" w:hAnsiTheme="minorHAnsi" w:cstheme="minorHAnsi"/>
          <w:u w:val="single"/>
        </w:rPr>
        <w:t xml:space="preserve"> on the climate </w:t>
      </w:r>
      <w:r w:rsidRPr="000B4BE9">
        <w:rPr>
          <w:rFonts w:asciiTheme="minorHAnsi" w:hAnsiTheme="minorHAnsi" w:cstheme="minorHAnsi"/>
          <w:highlight w:val="cyan"/>
          <w:u w:val="single"/>
        </w:rPr>
        <w:t xml:space="preserve">would </w:t>
      </w:r>
      <w:r w:rsidRPr="000B4BE9">
        <w:rPr>
          <w:rFonts w:asciiTheme="minorHAnsi" w:hAnsiTheme="minorHAnsi" w:cstheme="minorHAnsi"/>
          <w:b/>
          <w:iCs/>
          <w:highlight w:val="cyan"/>
          <w:u w:val="single"/>
          <w:bdr w:val="single" w:sz="8" w:space="0" w:color="auto"/>
        </w:rPr>
        <w:t>not be noticeable</w:t>
      </w:r>
      <w:r w:rsidRPr="000B4BE9">
        <w:rPr>
          <w:rFonts w:asciiTheme="minorHAnsi" w:hAnsiTheme="minorHAnsi" w:cstheme="minorHAnsi"/>
          <w:highlight w:val="cyan"/>
          <w:u w:val="single"/>
        </w:rPr>
        <w:t xml:space="preserve"> until</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2nd half of the 21st century</w:t>
      </w:r>
      <w:r w:rsidRPr="000B4BE9">
        <w:rPr>
          <w:rFonts w:asciiTheme="minorHAnsi" w:hAnsiTheme="minorHAnsi" w:cstheme="minorHAnsi"/>
        </w:rPr>
        <w:t xml:space="preserve">. </w:t>
      </w:r>
      <w:r w:rsidRPr="000B4BE9">
        <w:rPr>
          <w:rFonts w:asciiTheme="minorHAnsi" w:hAnsiTheme="minorHAnsi" w:cstheme="minorHAnsi"/>
          <w:b/>
          <w:iCs/>
          <w:u w:val="single"/>
          <w:bdr w:val="single" w:sz="8" w:space="0" w:color="auto"/>
        </w:rPr>
        <w:t>Most</w:t>
      </w:r>
      <w:r w:rsidRPr="000B4BE9">
        <w:rPr>
          <w:rFonts w:asciiTheme="minorHAnsi" w:hAnsiTheme="minorHAnsi" w:cstheme="minorHAnsi"/>
        </w:rPr>
        <w:t xml:space="preserve"> </w:t>
      </w:r>
      <w:r w:rsidRPr="000B4BE9">
        <w:rPr>
          <w:rFonts w:asciiTheme="minorHAnsi" w:hAnsiTheme="minorHAnsi" w:cstheme="minorHAnsi"/>
          <w:u w:val="single"/>
        </w:rPr>
        <w:t>of the expected benefits</w:t>
      </w:r>
      <w:r w:rsidRPr="000B4BE9">
        <w:rPr>
          <w:rFonts w:asciiTheme="minorHAnsi" w:hAnsiTheme="minorHAnsi" w:cstheme="minorHAnsi"/>
        </w:rPr>
        <w:t xml:space="preserve"> to the climate from the UNFCCC emissions reductions policy </w:t>
      </w:r>
      <w:r w:rsidRPr="000B4BE9">
        <w:rPr>
          <w:rFonts w:asciiTheme="minorHAnsi" w:hAnsiTheme="minorHAnsi" w:cstheme="minorHAnsi"/>
          <w:u w:val="single"/>
        </w:rPr>
        <w:t xml:space="preserve">will be realized in </w:t>
      </w:r>
      <w:r w:rsidRPr="000B4BE9">
        <w:rPr>
          <w:rFonts w:asciiTheme="minorHAnsi" w:hAnsiTheme="minorHAnsi" w:cstheme="minorHAnsi"/>
          <w:highlight w:val="cyan"/>
          <w:u w:val="single"/>
        </w:rPr>
        <w:t xml:space="preserve">the </w:t>
      </w:r>
      <w:r w:rsidRPr="000B4BE9">
        <w:rPr>
          <w:rFonts w:asciiTheme="minorHAnsi" w:hAnsiTheme="minorHAnsi" w:cstheme="minorHAnsi"/>
          <w:b/>
          <w:iCs/>
          <w:highlight w:val="cyan"/>
          <w:u w:val="single"/>
          <w:bdr w:val="single" w:sz="8" w:space="0" w:color="auto"/>
        </w:rPr>
        <w:t>22nd century</w:t>
      </w:r>
      <w:r w:rsidRPr="000B4BE9">
        <w:rPr>
          <w:rFonts w:asciiTheme="minorHAnsi" w:hAnsiTheme="minorHAnsi" w:cstheme="minorHAnsi"/>
        </w:rPr>
        <w:t xml:space="preserve"> and beyond.</w:t>
      </w:r>
    </w:p>
    <w:p w14:paraId="6A4B9EEF" w14:textId="77777777" w:rsidR="0047221A" w:rsidRPr="000B4BE9" w:rsidRDefault="0047221A" w:rsidP="0047221A">
      <w:pPr>
        <w:rPr>
          <w:rFonts w:asciiTheme="minorHAnsi" w:hAnsiTheme="minorHAnsi" w:cstheme="minorHAnsi"/>
        </w:rPr>
      </w:pPr>
      <w:r w:rsidRPr="000B4BE9">
        <w:rPr>
          <w:rFonts w:asciiTheme="minorHAnsi" w:hAnsiTheme="minorHAnsi" w:cstheme="minorHAnsi"/>
          <w:u w:val="single"/>
        </w:rPr>
        <w:t xml:space="preserve">Attempting to use </w:t>
      </w:r>
      <w:r w:rsidRPr="000B4BE9">
        <w:rPr>
          <w:rFonts w:asciiTheme="minorHAnsi" w:hAnsiTheme="minorHAnsi" w:cstheme="minorHAnsi"/>
          <w:b/>
          <w:iCs/>
          <w:u w:val="single"/>
          <w:bdr w:val="single" w:sz="8" w:space="0" w:color="auto"/>
        </w:rPr>
        <w:t>carbon dioxide</w:t>
      </w:r>
      <w:r w:rsidRPr="000B4BE9">
        <w:rPr>
          <w:rFonts w:asciiTheme="minorHAnsi" w:hAnsiTheme="minorHAnsi" w:cstheme="minorHAnsi"/>
        </w:rPr>
        <w:t xml:space="preserve"> as a control knob </w:t>
      </w:r>
      <w:r w:rsidRPr="000B4BE9">
        <w:rPr>
          <w:rFonts w:asciiTheme="minorHAnsi" w:hAnsiTheme="minorHAnsi" w:cstheme="minorHAnsi"/>
          <w:u w:val="single"/>
        </w:rPr>
        <w:t xml:space="preserve">to </w:t>
      </w:r>
      <w:r w:rsidRPr="000B4BE9">
        <w:rPr>
          <w:rFonts w:asciiTheme="minorHAnsi" w:hAnsiTheme="minorHAnsi" w:cstheme="minorHAnsi"/>
          <w:b/>
          <w:iCs/>
          <w:u w:val="single"/>
          <w:bdr w:val="single" w:sz="8" w:space="0" w:color="auto"/>
        </w:rPr>
        <w:t>regulate</w:t>
      </w:r>
      <w:r w:rsidRPr="000B4BE9">
        <w:rPr>
          <w:rFonts w:asciiTheme="minorHAnsi" w:hAnsiTheme="minorHAnsi" w:cstheme="minorHAnsi"/>
        </w:rPr>
        <w:t xml:space="preserve"> </w:t>
      </w:r>
      <w:r w:rsidRPr="000B4BE9">
        <w:rPr>
          <w:rFonts w:asciiTheme="minorHAnsi" w:hAnsiTheme="minorHAnsi" w:cstheme="minorHAnsi"/>
          <w:b/>
          <w:iCs/>
          <w:u w:val="single"/>
          <w:bdr w:val="single" w:sz="8" w:space="0" w:color="auto"/>
        </w:rPr>
        <w:t>climate</w:t>
      </w:r>
      <w:r w:rsidRPr="000B4BE9">
        <w:rPr>
          <w:rFonts w:asciiTheme="minorHAnsi" w:hAnsiTheme="minorHAnsi" w:cstheme="minorHAnsi"/>
        </w:rPr>
        <w:t xml:space="preserve"> on decadal to century timescales </w:t>
      </w:r>
      <w:r w:rsidRPr="000B4BE9">
        <w:rPr>
          <w:rFonts w:asciiTheme="minorHAnsi" w:hAnsiTheme="minorHAnsi" w:cstheme="minorHAnsi"/>
          <w:u w:val="single"/>
        </w:rPr>
        <w:t xml:space="preserve">is </w:t>
      </w:r>
      <w:r w:rsidRPr="000B4BE9">
        <w:rPr>
          <w:rFonts w:asciiTheme="minorHAnsi" w:hAnsiTheme="minorHAnsi" w:cstheme="minorHAnsi"/>
          <w:b/>
          <w:iCs/>
          <w:u w:val="single"/>
          <w:bdr w:val="single" w:sz="8" w:space="0" w:color="auto"/>
        </w:rPr>
        <w:t>arguably</w:t>
      </w:r>
      <w:r w:rsidRPr="000B4BE9">
        <w:rPr>
          <w:rFonts w:asciiTheme="minorHAnsi" w:hAnsiTheme="minorHAnsi" w:cstheme="minorHAnsi"/>
          <w:u w:val="single"/>
        </w:rPr>
        <w:t xml:space="preserve"> </w:t>
      </w:r>
      <w:r w:rsidRPr="000B4BE9">
        <w:rPr>
          <w:rFonts w:asciiTheme="minorHAnsi" w:hAnsiTheme="minorHAnsi" w:cstheme="minorHAnsi"/>
          <w:b/>
          <w:iCs/>
          <w:sz w:val="28"/>
          <w:szCs w:val="28"/>
          <w:u w:val="single"/>
          <w:bdr w:val="single" w:sz="8" w:space="0" w:color="auto"/>
        </w:rPr>
        <w:t>futile</w:t>
      </w:r>
      <w:r w:rsidRPr="000B4BE9">
        <w:rPr>
          <w:rFonts w:asciiTheme="minorHAnsi" w:hAnsiTheme="minorHAnsi" w:cstheme="minorHAnsi"/>
        </w:rPr>
        <w:t xml:space="preserve">. The UNFCCC </w:t>
      </w:r>
      <w:r w:rsidRPr="000B4BE9">
        <w:rPr>
          <w:rFonts w:asciiTheme="minorHAnsi" w:hAnsiTheme="minorHAnsi" w:cstheme="minorHAnsi"/>
          <w:u w:val="single"/>
        </w:rPr>
        <w:t>emissions reductions</w:t>
      </w:r>
      <w:r w:rsidRPr="000B4BE9">
        <w:rPr>
          <w:rFonts w:asciiTheme="minorHAnsi" w:hAnsiTheme="minorHAnsi" w:cstheme="minorHAnsi"/>
        </w:rPr>
        <w:t xml:space="preserve"> policies </w:t>
      </w:r>
      <w:r w:rsidRPr="000B4BE9">
        <w:rPr>
          <w:rFonts w:asciiTheme="minorHAnsi" w:hAnsiTheme="minorHAnsi" w:cstheme="minorHAnsi"/>
          <w:u w:val="single"/>
        </w:rPr>
        <w:t xml:space="preserve">have brought us to a point between a rock and a hard place, whereby the emissions reduction policy with its </w:t>
      </w:r>
      <w:r w:rsidRPr="000B4BE9">
        <w:rPr>
          <w:rFonts w:asciiTheme="minorHAnsi" w:hAnsiTheme="minorHAnsi" w:cstheme="minorHAnsi"/>
          <w:b/>
          <w:iCs/>
          <w:u w:val="single"/>
          <w:bdr w:val="single" w:sz="8" w:space="0" w:color="auto"/>
        </w:rPr>
        <w:t>extensive costs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questions of feasibility</w:t>
      </w:r>
      <w:r w:rsidRPr="000B4BE9">
        <w:rPr>
          <w:rFonts w:asciiTheme="minorHAnsi" w:hAnsiTheme="minorHAnsi" w:cstheme="minorHAnsi"/>
        </w:rPr>
        <w:t xml:space="preserve"> </w:t>
      </w:r>
      <w:r w:rsidRPr="000B4BE9">
        <w:rPr>
          <w:rFonts w:asciiTheme="minorHAnsi" w:hAnsiTheme="minorHAnsi" w:cstheme="minorHAnsi"/>
          <w:u w:val="single"/>
        </w:rPr>
        <w:t xml:space="preserve">are </w:t>
      </w:r>
      <w:r w:rsidRPr="000B4BE9">
        <w:rPr>
          <w:rFonts w:asciiTheme="minorHAnsi" w:hAnsiTheme="minorHAnsi" w:cstheme="minorHAnsi"/>
          <w:b/>
          <w:iCs/>
          <w:u w:val="single"/>
          <w:bdr w:val="single" w:sz="8" w:space="0" w:color="auto"/>
        </w:rPr>
        <w:t>inadequate</w:t>
      </w:r>
      <w:r w:rsidRPr="000B4BE9">
        <w:rPr>
          <w:rFonts w:asciiTheme="minorHAnsi" w:hAnsiTheme="minorHAnsi" w:cstheme="minorHAnsi"/>
        </w:rPr>
        <w:t xml:space="preserve"> </w:t>
      </w:r>
      <w:r w:rsidRPr="000B4BE9">
        <w:rPr>
          <w:rFonts w:asciiTheme="minorHAnsi" w:hAnsiTheme="minorHAnsi" w:cstheme="minorHAnsi"/>
          <w:u w:val="single"/>
        </w:rPr>
        <w:t xml:space="preserve">for making a </w:t>
      </w:r>
      <w:r w:rsidRPr="000B4BE9">
        <w:rPr>
          <w:rFonts w:asciiTheme="minorHAnsi" w:hAnsiTheme="minorHAnsi" w:cstheme="minorHAnsi"/>
          <w:b/>
          <w:iCs/>
          <w:u w:val="single"/>
          <w:bdr w:val="single" w:sz="8" w:space="0" w:color="auto"/>
        </w:rPr>
        <w:t>meaningful dent</w:t>
      </w:r>
      <w:r w:rsidRPr="000B4BE9">
        <w:rPr>
          <w:rFonts w:asciiTheme="minorHAnsi" w:hAnsiTheme="minorHAnsi" w:cstheme="minorHAnsi"/>
          <w:u w:val="single"/>
        </w:rPr>
        <w:t xml:space="preserve"> in</w:t>
      </w:r>
      <w:r w:rsidRPr="000B4BE9">
        <w:rPr>
          <w:rFonts w:asciiTheme="minorHAnsi" w:hAnsiTheme="minorHAnsi" w:cstheme="minorHAnsi"/>
        </w:rPr>
        <w:t xml:space="preserve"> slowing down the expected </w:t>
      </w:r>
      <w:r w:rsidRPr="000B4BE9">
        <w:rPr>
          <w:rFonts w:asciiTheme="minorHAnsi" w:hAnsiTheme="minorHAnsi" w:cstheme="minorHAnsi"/>
          <w:u w:val="single"/>
        </w:rPr>
        <w:t>warming</w:t>
      </w:r>
      <w:r w:rsidRPr="000B4BE9">
        <w:rPr>
          <w:rFonts w:asciiTheme="minorHAnsi" w:hAnsiTheme="minorHAnsi" w:cstheme="minorHAnsi"/>
        </w:rPr>
        <w:t xml:space="preserve"> in the 21st century. And the real societal consequences of climate change and extreme weather events (whether caused by manmade climate change or natural variability) remain largely unaddressed.</w:t>
      </w:r>
    </w:p>
    <w:p w14:paraId="721D15AE" w14:textId="77777777" w:rsidR="0047221A" w:rsidRPr="000B4BE9" w:rsidRDefault="0047221A" w:rsidP="0047221A">
      <w:pPr>
        <w:rPr>
          <w:rFonts w:asciiTheme="minorHAnsi" w:hAnsiTheme="minorHAnsi" w:cstheme="minorHAnsi"/>
        </w:rPr>
      </w:pPr>
      <w:r w:rsidRPr="000B4BE9">
        <w:rPr>
          <w:rFonts w:asciiTheme="minorHAnsi" w:hAnsiTheme="minorHAnsi" w:cstheme="minorHAnsi"/>
        </w:rPr>
        <w:t xml:space="preserve">This is not to say that a transition away from burning fossil fuels doesn’t make sense over the course of the 21st century. People prefer ‘clean’ over ‘dirty’ energy – provided that all other things are equal, such as reliability, security, and economy. However, </w:t>
      </w:r>
      <w:r w:rsidRPr="000B4BE9">
        <w:rPr>
          <w:rFonts w:asciiTheme="minorHAnsi" w:hAnsiTheme="minorHAnsi" w:cstheme="minorHAnsi"/>
          <w:u w:val="single"/>
        </w:rPr>
        <w:t>assuming that</w:t>
      </w:r>
      <w:r w:rsidRPr="000B4BE9">
        <w:rPr>
          <w:rFonts w:asciiTheme="minorHAnsi" w:hAnsiTheme="minorHAnsi" w:cstheme="minorHAnsi"/>
        </w:rPr>
        <w:t xml:space="preserve"> current </w:t>
      </w:r>
      <w:r w:rsidRPr="000B4BE9">
        <w:rPr>
          <w:rFonts w:asciiTheme="minorHAnsi" w:hAnsiTheme="minorHAnsi" w:cstheme="minorHAnsi"/>
          <w:u w:val="single"/>
        </w:rPr>
        <w:t>wind and solar tech</w:t>
      </w:r>
      <w:r w:rsidRPr="000B4BE9">
        <w:rPr>
          <w:rFonts w:asciiTheme="minorHAnsi" w:hAnsiTheme="minorHAnsi" w:cstheme="minorHAnsi"/>
        </w:rPr>
        <w:t xml:space="preserve">nologies </w:t>
      </w:r>
      <w:r w:rsidRPr="000B4BE9">
        <w:rPr>
          <w:rFonts w:asciiTheme="minorHAnsi" w:hAnsiTheme="minorHAnsi" w:cstheme="minorHAnsi"/>
          <w:u w:val="single"/>
        </w:rPr>
        <w:t xml:space="preserve">are </w:t>
      </w:r>
      <w:r w:rsidRPr="000B4BE9">
        <w:rPr>
          <w:rFonts w:asciiTheme="minorHAnsi" w:hAnsiTheme="minorHAnsi" w:cstheme="minorHAnsi"/>
          <w:b/>
          <w:iCs/>
          <w:u w:val="single"/>
          <w:bdr w:val="single" w:sz="8" w:space="0" w:color="auto"/>
        </w:rPr>
        <w:t>adequate</w:t>
      </w:r>
      <w:r w:rsidRPr="000B4BE9">
        <w:rPr>
          <w:rFonts w:asciiTheme="minorHAnsi" w:hAnsiTheme="minorHAnsi" w:cstheme="minorHAnsi"/>
        </w:rPr>
        <w:t xml:space="preserve"> for providing the required amount and density of electric power </w:t>
      </w:r>
      <w:r w:rsidRPr="000B4BE9">
        <w:rPr>
          <w:rFonts w:asciiTheme="minorHAnsi" w:hAnsiTheme="minorHAnsi" w:cstheme="minorHAnsi"/>
          <w:u w:val="single"/>
        </w:rPr>
        <w:t xml:space="preserve">for an advanced economy is </w:t>
      </w:r>
      <w:r w:rsidRPr="000B4BE9">
        <w:rPr>
          <w:rFonts w:asciiTheme="minorHAnsi" w:hAnsiTheme="minorHAnsi" w:cstheme="minorHAnsi"/>
          <w:b/>
          <w:iCs/>
          <w:u w:val="single"/>
          <w:bdr w:val="single" w:sz="8" w:space="0" w:color="auto"/>
        </w:rPr>
        <w:t>misguided</w:t>
      </w:r>
      <w:r w:rsidRPr="000B4BE9">
        <w:rPr>
          <w:rFonts w:asciiTheme="minorHAnsi" w:hAnsiTheme="minorHAnsi" w:cstheme="minorHAnsi"/>
        </w:rPr>
        <w:t>.26</w:t>
      </w:r>
    </w:p>
    <w:p w14:paraId="60D5B2C3" w14:textId="77777777" w:rsidR="0047221A" w:rsidRPr="000B4BE9" w:rsidRDefault="0047221A" w:rsidP="0047221A">
      <w:pPr>
        <w:rPr>
          <w:rFonts w:asciiTheme="minorHAnsi" w:hAnsiTheme="minorHAnsi" w:cstheme="minorHAnsi"/>
        </w:rPr>
      </w:pPr>
      <w:r w:rsidRPr="000B4BE9">
        <w:rPr>
          <w:rFonts w:asciiTheme="minorHAnsi" w:hAnsiTheme="minorHAnsi" w:cstheme="minorHAnsi"/>
          <w:u w:val="single"/>
        </w:rPr>
        <w:t>The</w:t>
      </w:r>
      <w:r w:rsidRPr="000B4BE9">
        <w:rPr>
          <w:rFonts w:asciiTheme="minorHAnsi" w:hAnsiTheme="minorHAnsi" w:cstheme="minorHAnsi"/>
        </w:rPr>
        <w:t xml:space="preserve"> recent </w:t>
      </w:r>
      <w:r w:rsidRPr="000B4BE9">
        <w:rPr>
          <w:rFonts w:asciiTheme="minorHAnsi" w:hAnsiTheme="minorHAnsi" w:cstheme="minorHAnsi"/>
          <w:b/>
          <w:iCs/>
          <w:u w:val="single"/>
          <w:bdr w:val="single" w:sz="8" w:space="0" w:color="auto"/>
        </w:rPr>
        <w:t>record-breaking cold outbreak</w:t>
      </w:r>
      <w:r w:rsidRPr="000B4BE9">
        <w:rPr>
          <w:rFonts w:asciiTheme="minorHAnsi" w:hAnsiTheme="minorHAnsi" w:cstheme="minorHAnsi"/>
        </w:rPr>
        <w:t xml:space="preserve"> </w:t>
      </w:r>
      <w:r w:rsidRPr="000B4BE9">
        <w:rPr>
          <w:rFonts w:asciiTheme="minorHAnsi" w:hAnsiTheme="minorHAnsi" w:cstheme="minorHAnsi"/>
          <w:u w:val="single"/>
        </w:rPr>
        <w:t>in the Midwest is a stark reminder of the challenges of providing a reliable power supply in the face of extreme weather events</w:t>
      </w:r>
      <w:r w:rsidRPr="000B4BE9">
        <w:rPr>
          <w:rFonts w:asciiTheme="minorHAnsi" w:hAnsiTheme="minorHAnsi" w:cstheme="minorHAnsi"/>
        </w:rPr>
        <w:t xml:space="preserve">, where an inadequate power supply not only harms the </w:t>
      </w:r>
      <w:proofErr w:type="gramStart"/>
      <w:r w:rsidRPr="000B4BE9">
        <w:rPr>
          <w:rFonts w:asciiTheme="minorHAnsi" w:hAnsiTheme="minorHAnsi" w:cstheme="minorHAnsi"/>
        </w:rPr>
        <w:t>economy, but</w:t>
      </w:r>
      <w:proofErr w:type="gramEnd"/>
      <w:r w:rsidRPr="000B4BE9">
        <w:rPr>
          <w:rFonts w:asciiTheme="minorHAnsi" w:hAnsiTheme="minorHAnsi" w:cstheme="minorHAnsi"/>
        </w:rPr>
        <w:t xml:space="preserve"> jeopardizes lives and public safety. Last week, central Minnesota experienced a natural gas ‘brownout,’ as Xcel Energy advised customers to turn thermostats down to 60 degrees and avoid using hot water.27 Why? Because </w:t>
      </w:r>
      <w:r w:rsidRPr="000B4BE9">
        <w:rPr>
          <w:rFonts w:asciiTheme="minorHAnsi" w:hAnsiTheme="minorHAnsi" w:cstheme="minorHAnsi"/>
          <w:u w:val="single"/>
        </w:rPr>
        <w:t xml:space="preserve">the wind </w:t>
      </w:r>
      <w:r w:rsidRPr="000B4BE9">
        <w:rPr>
          <w:rFonts w:asciiTheme="minorHAnsi" w:hAnsiTheme="minorHAnsi" w:cstheme="minorHAnsi"/>
          <w:b/>
          <w:iCs/>
          <w:u w:val="single"/>
          <w:bdr w:val="single" w:sz="8" w:space="0" w:color="auto"/>
        </w:rPr>
        <w:t>wasn’t blowing</w:t>
      </w:r>
      <w:r w:rsidRPr="000B4BE9">
        <w:rPr>
          <w:rFonts w:asciiTheme="minorHAnsi" w:hAnsiTheme="minorHAnsi" w:cstheme="minorHAnsi"/>
          <w:u w:val="single"/>
        </w:rPr>
        <w:t xml:space="preserve"> during an exceptionally cold period</w:t>
      </w:r>
      <w:r w:rsidRPr="000B4BE9">
        <w:rPr>
          <w:rFonts w:asciiTheme="minorHAnsi" w:hAnsiTheme="minorHAnsi" w:cstheme="minorHAnsi"/>
        </w:rPr>
        <w:t xml:space="preserve">. </w:t>
      </w:r>
      <w:r w:rsidRPr="000B4BE9">
        <w:rPr>
          <w:rFonts w:asciiTheme="minorHAnsi" w:hAnsiTheme="minorHAnsi" w:cstheme="minorHAnsi"/>
          <w:highlight w:val="cyan"/>
          <w:u w:val="single"/>
        </w:rPr>
        <w:t>Utilities pair</w:t>
      </w:r>
      <w:r w:rsidRPr="000B4BE9">
        <w:rPr>
          <w:rFonts w:asciiTheme="minorHAnsi" w:hAnsiTheme="minorHAnsi" w:cstheme="minorHAnsi"/>
          <w:u w:val="single"/>
        </w:rPr>
        <w:t xml:space="preserve"> natural </w:t>
      </w:r>
      <w:r w:rsidRPr="000B4BE9">
        <w:rPr>
          <w:rFonts w:asciiTheme="minorHAnsi" w:hAnsiTheme="minorHAnsi" w:cstheme="minorHAnsi"/>
          <w:highlight w:val="cyan"/>
          <w:u w:val="single"/>
        </w:rPr>
        <w:t xml:space="preserve">gas </w:t>
      </w:r>
      <w:r w:rsidRPr="000B4BE9">
        <w:rPr>
          <w:rFonts w:asciiTheme="minorHAnsi" w:hAnsiTheme="minorHAnsi" w:cstheme="minorHAnsi"/>
          <w:u w:val="single"/>
        </w:rPr>
        <w:t xml:space="preserve">plants </w:t>
      </w:r>
      <w:r w:rsidRPr="000B4BE9">
        <w:rPr>
          <w:rFonts w:asciiTheme="minorHAnsi" w:hAnsiTheme="minorHAnsi" w:cstheme="minorHAnsi"/>
          <w:highlight w:val="cyan"/>
          <w:u w:val="single"/>
        </w:rPr>
        <w:t>with wind farms</w:t>
      </w:r>
      <w:r w:rsidRPr="000B4BE9">
        <w:rPr>
          <w:rFonts w:asciiTheme="minorHAnsi" w:hAnsiTheme="minorHAnsi" w:cstheme="minorHAnsi"/>
        </w:rPr>
        <w:t xml:space="preserve">, </w:t>
      </w:r>
      <w:r w:rsidRPr="000B4BE9">
        <w:rPr>
          <w:rFonts w:asciiTheme="minorHAnsi" w:hAnsiTheme="minorHAnsi" w:cstheme="minorHAnsi"/>
          <w:u w:val="single"/>
        </w:rPr>
        <w:t>where</w:t>
      </w:r>
      <w:r w:rsidRPr="000B4BE9">
        <w:rPr>
          <w:rFonts w:asciiTheme="minorHAnsi" w:hAnsiTheme="minorHAnsi" w:cstheme="minorHAnsi"/>
        </w:rPr>
        <w:t xml:space="preserve"> the </w:t>
      </w:r>
      <w:r w:rsidRPr="000B4BE9">
        <w:rPr>
          <w:rFonts w:asciiTheme="minorHAnsi" w:hAnsiTheme="minorHAnsi" w:cstheme="minorHAnsi"/>
          <w:u w:val="single"/>
        </w:rPr>
        <w:t>gas</w:t>
      </w:r>
      <w:r w:rsidRPr="000B4BE9">
        <w:rPr>
          <w:rFonts w:asciiTheme="minorHAnsi" w:hAnsiTheme="minorHAnsi" w:cstheme="minorHAnsi"/>
        </w:rPr>
        <w:t xml:space="preserve"> plants </w:t>
      </w:r>
      <w:r w:rsidRPr="000B4BE9">
        <w:rPr>
          <w:rFonts w:asciiTheme="minorHAnsi" w:hAnsiTheme="minorHAnsi" w:cstheme="minorHAnsi"/>
          <w:u w:val="single"/>
        </w:rPr>
        <w:t>can be ramped up</w:t>
      </w:r>
      <w:r w:rsidRPr="000B4BE9">
        <w:rPr>
          <w:rFonts w:asciiTheme="minorHAnsi" w:hAnsiTheme="minorHAnsi" w:cstheme="minorHAnsi"/>
        </w:rPr>
        <w:t xml:space="preserve"> and down quickly </w:t>
      </w:r>
      <w:r w:rsidRPr="000B4BE9">
        <w:rPr>
          <w:rFonts w:asciiTheme="minorHAnsi" w:hAnsiTheme="minorHAnsi" w:cstheme="minorHAnsi"/>
          <w:u w:val="single"/>
        </w:rPr>
        <w:t>when the wind isn’t blowing</w:t>
      </w:r>
      <w:r w:rsidRPr="000B4BE9">
        <w:rPr>
          <w:rFonts w:asciiTheme="minorHAnsi" w:hAnsiTheme="minorHAnsi" w:cstheme="minorHAnsi"/>
        </w:rPr>
        <w:t>. With bitter cold temperatures and no wind, there wasn’t enough natural gas.</w:t>
      </w:r>
    </w:p>
    <w:p w14:paraId="0137DB1B" w14:textId="77777777" w:rsidR="0047221A" w:rsidRPr="000B4BE9" w:rsidRDefault="0047221A" w:rsidP="0047221A">
      <w:pPr>
        <w:rPr>
          <w:rFonts w:asciiTheme="minorHAnsi" w:hAnsiTheme="minorHAnsi" w:cstheme="minorHAnsi"/>
        </w:rPr>
      </w:pPr>
      <w:r w:rsidRPr="000B4BE9">
        <w:rPr>
          <w:rFonts w:asciiTheme="minorHAnsi" w:hAnsiTheme="minorHAnsi" w:cstheme="minorHAnsi"/>
          <w:highlight w:val="cyan"/>
          <w:u w:val="single"/>
        </w:rPr>
        <w:t>A transition to</w:t>
      </w:r>
      <w:r w:rsidRPr="000B4BE9">
        <w:rPr>
          <w:rFonts w:asciiTheme="minorHAnsi" w:hAnsiTheme="minorHAnsi" w:cstheme="minorHAnsi"/>
          <w:u w:val="single"/>
        </w:rPr>
        <w:t xml:space="preserve"> an electric power system</w:t>
      </w:r>
      <w:r w:rsidRPr="000B4BE9">
        <w:rPr>
          <w:rFonts w:asciiTheme="minorHAnsi" w:hAnsiTheme="minorHAnsi" w:cstheme="minorHAnsi"/>
        </w:rPr>
        <w:t xml:space="preserve"> </w:t>
      </w:r>
      <w:r w:rsidRPr="000B4BE9">
        <w:rPr>
          <w:rFonts w:asciiTheme="minorHAnsi" w:hAnsiTheme="minorHAnsi" w:cstheme="minorHAnsi"/>
          <w:u w:val="single"/>
        </w:rPr>
        <w:t xml:space="preserve">driven </w:t>
      </w:r>
      <w:r w:rsidRPr="000B4BE9">
        <w:rPr>
          <w:rFonts w:asciiTheme="minorHAnsi" w:hAnsiTheme="minorHAnsi" w:cstheme="minorHAnsi"/>
          <w:b/>
          <w:iCs/>
          <w:u w:val="single"/>
          <w:bdr w:val="single" w:sz="8" w:space="0" w:color="auto"/>
        </w:rPr>
        <w:t xml:space="preserve">solely by </w:t>
      </w:r>
      <w:r w:rsidRPr="000B4BE9">
        <w:rPr>
          <w:rFonts w:asciiTheme="minorHAnsi" w:hAnsiTheme="minorHAnsi" w:cstheme="minorHAnsi"/>
          <w:b/>
          <w:iCs/>
          <w:highlight w:val="cyan"/>
          <w:u w:val="single"/>
          <w:bdr w:val="single" w:sz="8" w:space="0" w:color="auto"/>
        </w:rPr>
        <w:t>wind</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solar</w:t>
      </w:r>
      <w:r w:rsidRPr="000B4BE9">
        <w:rPr>
          <w:rFonts w:asciiTheme="minorHAnsi" w:hAnsiTheme="minorHAnsi" w:cstheme="minorHAnsi"/>
          <w:highlight w:val="cyan"/>
        </w:rPr>
        <w:t xml:space="preserve"> </w:t>
      </w:r>
      <w:r w:rsidRPr="000B4BE9">
        <w:rPr>
          <w:rFonts w:asciiTheme="minorHAnsi" w:hAnsiTheme="minorHAnsi" w:cstheme="minorHAnsi"/>
          <w:highlight w:val="cyan"/>
          <w:u w:val="single"/>
        </w:rPr>
        <w:t>would require</w:t>
      </w:r>
      <w:r w:rsidRPr="000B4BE9">
        <w:rPr>
          <w:rFonts w:asciiTheme="minorHAnsi" w:hAnsiTheme="minorHAnsi" w:cstheme="minorHAnsi"/>
          <w:u w:val="single"/>
        </w:rPr>
        <w:t xml:space="preserve"> a </w:t>
      </w:r>
      <w:r w:rsidRPr="000B4BE9">
        <w:rPr>
          <w:rFonts w:asciiTheme="minorHAnsi" w:hAnsiTheme="minorHAnsi" w:cstheme="minorHAnsi"/>
          <w:b/>
          <w:iCs/>
          <w:highlight w:val="cyan"/>
          <w:u w:val="single"/>
          <w:bdr w:val="single" w:sz="8" w:space="0" w:color="auto"/>
        </w:rPr>
        <w:t>massive</w:t>
      </w:r>
      <w:r w:rsidRPr="000B4BE9">
        <w:rPr>
          <w:rFonts w:asciiTheme="minorHAnsi" w:hAnsiTheme="minorHAnsi" w:cstheme="minorHAnsi"/>
          <w:b/>
          <w:iCs/>
          <w:u w:val="single"/>
          <w:bdr w:val="single" w:sz="8" w:space="0" w:color="auto"/>
        </w:rPr>
        <w:t xml:space="preserve"> amount of energy </w:t>
      </w:r>
      <w:r w:rsidRPr="000B4BE9">
        <w:rPr>
          <w:rFonts w:asciiTheme="minorHAnsi" w:hAnsiTheme="minorHAnsi" w:cstheme="minorHAnsi"/>
          <w:b/>
          <w:iCs/>
          <w:highlight w:val="cyan"/>
          <w:u w:val="single"/>
          <w:bdr w:val="single" w:sz="8" w:space="0" w:color="auto"/>
        </w:rPr>
        <w:t>storage</w:t>
      </w:r>
      <w:r w:rsidRPr="000B4BE9">
        <w:rPr>
          <w:rFonts w:asciiTheme="minorHAnsi" w:hAnsiTheme="minorHAnsi" w:cstheme="minorHAnsi"/>
        </w:rPr>
        <w:t xml:space="preserve">. While energy storage technologies are advancing, </w:t>
      </w:r>
      <w:r w:rsidRPr="000B4BE9">
        <w:rPr>
          <w:rFonts w:asciiTheme="minorHAnsi" w:hAnsiTheme="minorHAnsi" w:cstheme="minorHAnsi"/>
          <w:b/>
          <w:iCs/>
          <w:u w:val="single"/>
          <w:bdr w:val="single" w:sz="8" w:space="0" w:color="auto"/>
        </w:rPr>
        <w:t>massive deployment</w:t>
      </w:r>
      <w:r w:rsidRPr="000B4BE9">
        <w:rPr>
          <w:rFonts w:asciiTheme="minorHAnsi" w:hAnsiTheme="minorHAnsi" w:cstheme="minorHAnsi"/>
          <w:u w:val="single"/>
        </w:rPr>
        <w:t xml:space="preserve"> of </w:t>
      </w:r>
      <w:proofErr w:type="gramStart"/>
      <w:r w:rsidRPr="000B4BE9">
        <w:rPr>
          <w:rFonts w:asciiTheme="minorHAnsi" w:hAnsiTheme="minorHAnsi" w:cstheme="minorHAnsi"/>
          <w:u w:val="single"/>
        </w:rPr>
        <w:t>cost effective</w:t>
      </w:r>
      <w:proofErr w:type="gramEnd"/>
      <w:r w:rsidRPr="000B4BE9">
        <w:rPr>
          <w:rFonts w:asciiTheme="minorHAnsi" w:hAnsiTheme="minorHAnsi" w:cstheme="minorHAnsi"/>
          <w:u w:val="single"/>
        </w:rPr>
        <w:t xml:space="preserve"> energy storage technologies is </w:t>
      </w:r>
      <w:r w:rsidRPr="000B4BE9">
        <w:rPr>
          <w:rFonts w:asciiTheme="minorHAnsi" w:hAnsiTheme="minorHAnsi" w:cstheme="minorHAnsi"/>
          <w:b/>
          <w:iCs/>
          <w:highlight w:val="cyan"/>
          <w:u w:val="single"/>
          <w:bdr w:val="single" w:sz="8" w:space="0" w:color="auto"/>
        </w:rPr>
        <w:t>well beyond</w:t>
      </w:r>
      <w:r w:rsidRPr="000B4BE9">
        <w:rPr>
          <w:rFonts w:asciiTheme="minorHAnsi" w:hAnsiTheme="minorHAnsi" w:cstheme="minorHAnsi"/>
          <w:b/>
          <w:iCs/>
          <w:u w:val="single"/>
          <w:bdr w:val="single" w:sz="8" w:space="0" w:color="auto"/>
        </w:rPr>
        <w:t xml:space="preserve"> current </w:t>
      </w:r>
      <w:r w:rsidRPr="000B4BE9">
        <w:rPr>
          <w:rFonts w:asciiTheme="minorHAnsi" w:hAnsiTheme="minorHAnsi" w:cstheme="minorHAnsi"/>
          <w:b/>
          <w:iCs/>
          <w:highlight w:val="cyan"/>
          <w:u w:val="single"/>
          <w:bdr w:val="single" w:sz="8" w:space="0" w:color="auto"/>
        </w:rPr>
        <w:t>capabilities</w:t>
      </w:r>
      <w:r w:rsidRPr="000B4BE9">
        <w:rPr>
          <w:rFonts w:asciiTheme="minorHAnsi" w:hAnsiTheme="minorHAnsi" w:cstheme="minorHAnsi"/>
        </w:rPr>
        <w:t xml:space="preserve">.28 </w:t>
      </w:r>
      <w:r w:rsidRPr="000B4BE9">
        <w:rPr>
          <w:rFonts w:asciiTheme="minorHAnsi" w:hAnsiTheme="minorHAnsi" w:cstheme="minorHAnsi"/>
          <w:u w:val="single"/>
        </w:rPr>
        <w:t xml:space="preserve">An </w:t>
      </w:r>
      <w:r w:rsidRPr="000B4BE9">
        <w:rPr>
          <w:rFonts w:asciiTheme="minorHAnsi" w:hAnsiTheme="minorHAnsi" w:cstheme="minorHAnsi"/>
          <w:b/>
          <w:iCs/>
          <w:u w:val="single"/>
          <w:bdr w:val="single" w:sz="8" w:space="0" w:color="auto"/>
        </w:rPr>
        <w:t>unintended consequence</w:t>
      </w:r>
      <w:r w:rsidRPr="000B4BE9">
        <w:rPr>
          <w:rFonts w:asciiTheme="minorHAnsi" w:hAnsiTheme="minorHAnsi" w:cstheme="minorHAnsi"/>
        </w:rPr>
        <w:t xml:space="preserve"> </w:t>
      </w:r>
      <w:r w:rsidRPr="000B4BE9">
        <w:rPr>
          <w:rFonts w:asciiTheme="minorHAnsi" w:hAnsiTheme="minorHAnsi" w:cstheme="minorHAnsi"/>
          <w:u w:val="single"/>
        </w:rPr>
        <w:t>of rapid deployment of wind and solar energy farms</w:t>
      </w:r>
      <w:r w:rsidRPr="000B4BE9">
        <w:rPr>
          <w:rFonts w:asciiTheme="minorHAnsi" w:hAnsiTheme="minorHAnsi" w:cstheme="minorHAnsi"/>
        </w:rPr>
        <w:t xml:space="preserve"> </w:t>
      </w:r>
      <w:r w:rsidRPr="000B4BE9">
        <w:rPr>
          <w:rFonts w:asciiTheme="minorHAnsi" w:hAnsiTheme="minorHAnsi" w:cstheme="minorHAnsi"/>
          <w:u w:val="single"/>
        </w:rPr>
        <w:t xml:space="preserve">may be that </w:t>
      </w:r>
      <w:r w:rsidRPr="000B4BE9">
        <w:rPr>
          <w:rFonts w:asciiTheme="minorHAnsi" w:hAnsiTheme="minorHAnsi" w:cstheme="minorHAnsi"/>
          <w:b/>
          <w:iCs/>
          <w:highlight w:val="cyan"/>
          <w:u w:val="single"/>
          <w:bdr w:val="single" w:sz="8" w:space="0" w:color="auto"/>
        </w:rPr>
        <w:t>natural gas</w:t>
      </w:r>
      <w:r w:rsidRPr="000B4BE9">
        <w:rPr>
          <w:rFonts w:asciiTheme="minorHAnsi" w:hAnsiTheme="minorHAnsi" w:cstheme="minorHAnsi"/>
          <w:b/>
          <w:iCs/>
          <w:u w:val="single"/>
          <w:bdr w:val="single" w:sz="8" w:space="0" w:color="auto"/>
        </w:rPr>
        <w:t xml:space="preserve"> power plants</w:t>
      </w:r>
      <w:r w:rsidRPr="000B4BE9">
        <w:rPr>
          <w:rFonts w:asciiTheme="minorHAnsi" w:hAnsiTheme="minorHAnsi" w:cstheme="minorHAnsi"/>
        </w:rPr>
        <w:t xml:space="preserve"> </w:t>
      </w:r>
      <w:r w:rsidRPr="000B4BE9">
        <w:rPr>
          <w:rFonts w:asciiTheme="minorHAnsi" w:hAnsiTheme="minorHAnsi" w:cstheme="minorHAnsi"/>
          <w:highlight w:val="cyan"/>
          <w:u w:val="single"/>
        </w:rPr>
        <w:t>become</w:t>
      </w:r>
      <w:r w:rsidRPr="000B4BE9">
        <w:rPr>
          <w:rFonts w:asciiTheme="minorHAnsi" w:hAnsiTheme="minorHAnsi" w:cstheme="minorHAnsi"/>
        </w:rPr>
        <w:t xml:space="preserve"> </w:t>
      </w:r>
      <w:r w:rsidRPr="000B4BE9">
        <w:rPr>
          <w:rFonts w:asciiTheme="minorHAnsi" w:hAnsiTheme="minorHAnsi" w:cstheme="minorHAnsi"/>
          <w:b/>
          <w:iCs/>
          <w:u w:val="single"/>
          <w:bdr w:val="single" w:sz="8" w:space="0" w:color="auto"/>
        </w:rPr>
        <w:t xml:space="preserve">increasingly </w:t>
      </w:r>
      <w:r w:rsidRPr="000B4BE9">
        <w:rPr>
          <w:rFonts w:asciiTheme="minorHAnsi" w:hAnsiTheme="minorHAnsi" w:cstheme="minorHAnsi"/>
          <w:b/>
          <w:iCs/>
          <w:highlight w:val="cyan"/>
          <w:u w:val="single"/>
          <w:bdr w:val="single" w:sz="8" w:space="0" w:color="auto"/>
        </w:rPr>
        <w:t>entrenched</w:t>
      </w:r>
      <w:r w:rsidRPr="000B4BE9">
        <w:rPr>
          <w:rFonts w:asciiTheme="minorHAnsi" w:hAnsiTheme="minorHAnsi" w:cstheme="minorHAnsi"/>
          <w:b/>
          <w:iCs/>
          <w:u w:val="single"/>
          <w:bdr w:val="single" w:sz="8" w:space="0" w:color="auto"/>
        </w:rPr>
        <w:t xml:space="preserve"> in the power supply</w:t>
      </w:r>
      <w:r w:rsidRPr="000B4BE9">
        <w:rPr>
          <w:rFonts w:asciiTheme="minorHAnsi" w:hAnsiTheme="minorHAnsi" w:cstheme="minorHAnsi"/>
        </w:rPr>
        <w:t xml:space="preserve"> system.</w:t>
      </w:r>
    </w:p>
    <w:p w14:paraId="56DD3C60" w14:textId="77777777" w:rsidR="0047221A" w:rsidRPr="000B4BE9" w:rsidRDefault="0047221A" w:rsidP="0047221A">
      <w:pPr>
        <w:rPr>
          <w:rFonts w:asciiTheme="minorHAnsi" w:hAnsiTheme="minorHAnsi" w:cstheme="minorHAnsi"/>
        </w:rPr>
      </w:pPr>
      <w:r w:rsidRPr="000B4BE9">
        <w:rPr>
          <w:rFonts w:asciiTheme="minorHAnsi" w:hAnsiTheme="minorHAnsi" w:cstheme="minorHAnsi"/>
        </w:rPr>
        <w:t xml:space="preserve">Apart from energy policy, there are </w:t>
      </w:r>
      <w:proofErr w:type="gramStart"/>
      <w:r w:rsidRPr="000B4BE9">
        <w:rPr>
          <w:rFonts w:asciiTheme="minorHAnsi" w:hAnsiTheme="minorHAnsi" w:cstheme="minorHAnsi"/>
        </w:rPr>
        <w:t>a number of</w:t>
      </w:r>
      <w:proofErr w:type="gramEnd"/>
      <w:r w:rsidRPr="000B4BE9">
        <w:rPr>
          <w:rFonts w:asciiTheme="minorHAnsi" w:hAnsiTheme="minorHAnsi" w:cstheme="minorHAnsi"/>
        </w:rPr>
        <w:t xml:space="preserve"> land use practices related to croplands, grazing lands, forests and wetlands that could increase the natural sequestration of carbon and have ancillary economic and ecosystem benefits. 29 These co-benefits include improved biodiversity, soil quality, agricultural </w:t>
      </w:r>
      <w:proofErr w:type="gramStart"/>
      <w:r w:rsidRPr="000B4BE9">
        <w:rPr>
          <w:rFonts w:asciiTheme="minorHAnsi" w:hAnsiTheme="minorHAnsi" w:cstheme="minorHAnsi"/>
        </w:rPr>
        <w:t>productivity</w:t>
      </w:r>
      <w:proofErr w:type="gramEnd"/>
      <w:r w:rsidRPr="000B4BE9">
        <w:rPr>
          <w:rFonts w:asciiTheme="minorHAnsi" w:hAnsiTheme="minorHAnsi" w:cstheme="minorHAnsi"/>
        </w:rPr>
        <w:t xml:space="preserve"> and wildfire behavior modification.</w:t>
      </w:r>
    </w:p>
    <w:p w14:paraId="135604B2" w14:textId="674F1042" w:rsidR="0047221A" w:rsidRPr="0047221A" w:rsidRDefault="0047221A" w:rsidP="0047221A">
      <w:pPr>
        <w:rPr>
          <w:rFonts w:asciiTheme="minorHAnsi" w:hAnsiTheme="minorHAnsi" w:cstheme="minorHAnsi"/>
        </w:rPr>
      </w:pPr>
      <w:r w:rsidRPr="000B4BE9">
        <w:rPr>
          <w:rFonts w:asciiTheme="minorHAnsi" w:hAnsiTheme="minorHAnsi" w:cstheme="minorHAnsi"/>
        </w:rPr>
        <w:t xml:space="preserve">In evaluating the urgency of CO2 emissions reductions, </w:t>
      </w:r>
      <w:r w:rsidRPr="000B4BE9">
        <w:rPr>
          <w:rFonts w:asciiTheme="minorHAnsi" w:hAnsiTheme="minorHAnsi" w:cstheme="minorHAnsi"/>
          <w:u w:val="single"/>
        </w:rPr>
        <w:t xml:space="preserve">we need to be realistic about what </w:t>
      </w:r>
      <w:r w:rsidRPr="000B4BE9">
        <w:rPr>
          <w:rFonts w:asciiTheme="minorHAnsi" w:hAnsiTheme="minorHAnsi" w:cstheme="minorHAnsi"/>
          <w:b/>
          <w:iCs/>
          <w:u w:val="single"/>
          <w:bdr w:val="single" w:sz="8" w:space="0" w:color="auto"/>
        </w:rPr>
        <w:t xml:space="preserve">reducing emissions will </w:t>
      </w:r>
      <w:proofErr w:type="gramStart"/>
      <w:r w:rsidRPr="000B4BE9">
        <w:rPr>
          <w:rFonts w:asciiTheme="minorHAnsi" w:hAnsiTheme="minorHAnsi" w:cstheme="minorHAnsi"/>
          <w:b/>
          <w:iCs/>
          <w:u w:val="single"/>
          <w:bdr w:val="single" w:sz="8" w:space="0" w:color="auto"/>
        </w:rPr>
        <w:t>actually accomplish</w:t>
      </w:r>
      <w:proofErr w:type="gramEnd"/>
      <w:r w:rsidRPr="000B4BE9">
        <w:rPr>
          <w:rFonts w:asciiTheme="minorHAnsi" w:hAnsiTheme="minorHAnsi" w:cstheme="minorHAnsi"/>
        </w:rPr>
        <w:t xml:space="preserve">. </w:t>
      </w:r>
      <w:r w:rsidRPr="000B4BE9">
        <w:rPr>
          <w:rFonts w:asciiTheme="minorHAnsi" w:hAnsiTheme="minorHAnsi" w:cstheme="minorHAnsi"/>
          <w:b/>
          <w:iCs/>
          <w:u w:val="single"/>
          <w:bdr w:val="single" w:sz="8" w:space="0" w:color="auto"/>
        </w:rPr>
        <w:t xml:space="preserve">Drastic </w:t>
      </w:r>
      <w:r w:rsidRPr="000B4BE9">
        <w:rPr>
          <w:rFonts w:asciiTheme="minorHAnsi" w:hAnsiTheme="minorHAnsi" w:cstheme="minorHAnsi"/>
          <w:b/>
          <w:iCs/>
          <w:highlight w:val="cyan"/>
          <w:u w:val="single"/>
          <w:bdr w:val="single" w:sz="8" w:space="0" w:color="auto"/>
        </w:rPr>
        <w:t>reductions</w:t>
      </w:r>
      <w:r w:rsidRPr="000B4BE9">
        <w:rPr>
          <w:rFonts w:asciiTheme="minorHAnsi" w:hAnsiTheme="minorHAnsi" w:cstheme="minorHAnsi"/>
        </w:rPr>
        <w:t xml:space="preserve"> </w:t>
      </w:r>
      <w:r w:rsidRPr="000B4BE9">
        <w:rPr>
          <w:rFonts w:asciiTheme="minorHAnsi" w:hAnsiTheme="minorHAnsi" w:cstheme="minorHAnsi"/>
          <w:u w:val="single"/>
        </w:rPr>
        <w:t xml:space="preserve">of emissions in the U.S. </w:t>
      </w:r>
      <w:r w:rsidRPr="000B4BE9">
        <w:rPr>
          <w:rFonts w:asciiTheme="minorHAnsi" w:hAnsiTheme="minorHAnsi" w:cstheme="minorHAnsi"/>
          <w:highlight w:val="cyan"/>
          <w:u w:val="single"/>
        </w:rPr>
        <w:t xml:space="preserve">will </w:t>
      </w:r>
      <w:r w:rsidRPr="000B4BE9">
        <w:rPr>
          <w:rFonts w:asciiTheme="minorHAnsi" w:hAnsiTheme="minorHAnsi" w:cstheme="minorHAnsi"/>
          <w:b/>
          <w:iCs/>
          <w:highlight w:val="cyan"/>
          <w:u w:val="single"/>
          <w:bdr w:val="single" w:sz="8" w:space="0" w:color="auto"/>
        </w:rPr>
        <w:t>not</w:t>
      </w:r>
      <w:r w:rsidRPr="000B4BE9">
        <w:rPr>
          <w:rFonts w:asciiTheme="minorHAnsi" w:hAnsiTheme="minorHAnsi" w:cstheme="minorHAnsi"/>
          <w:highlight w:val="cyan"/>
        </w:rPr>
        <w:t xml:space="preserve"> </w:t>
      </w:r>
      <w:r w:rsidRPr="000B4BE9">
        <w:rPr>
          <w:rFonts w:asciiTheme="minorHAnsi" w:hAnsiTheme="minorHAnsi" w:cstheme="minorHAnsi"/>
          <w:b/>
          <w:iCs/>
          <w:highlight w:val="cyan"/>
          <w:u w:val="single"/>
          <w:bdr w:val="single" w:sz="8" w:space="0" w:color="auto"/>
        </w:rPr>
        <w:t>reduce</w:t>
      </w:r>
      <w:r w:rsidRPr="000B4BE9">
        <w:rPr>
          <w:rFonts w:asciiTheme="minorHAnsi" w:hAnsiTheme="minorHAnsi" w:cstheme="minorHAnsi"/>
        </w:rPr>
        <w:t xml:space="preserve"> global </w:t>
      </w:r>
      <w:r w:rsidRPr="000B4BE9">
        <w:rPr>
          <w:rFonts w:asciiTheme="minorHAnsi" w:hAnsiTheme="minorHAnsi" w:cstheme="minorHAnsi"/>
          <w:b/>
          <w:iCs/>
          <w:u w:val="single"/>
          <w:bdr w:val="single" w:sz="8" w:space="0" w:color="auto"/>
        </w:rPr>
        <w:t>CO2</w:t>
      </w:r>
      <w:r w:rsidRPr="000B4BE9">
        <w:rPr>
          <w:rFonts w:asciiTheme="minorHAnsi" w:hAnsiTheme="minorHAnsi" w:cstheme="minorHAnsi"/>
        </w:rPr>
        <w:t xml:space="preserve"> concentrations if </w:t>
      </w:r>
      <w:r w:rsidRPr="000B4BE9">
        <w:rPr>
          <w:rFonts w:asciiTheme="minorHAnsi" w:hAnsiTheme="minorHAnsi" w:cstheme="minorHAnsi"/>
          <w:b/>
          <w:iCs/>
          <w:highlight w:val="cyan"/>
          <w:u w:val="single"/>
          <w:bdr w:val="single" w:sz="8" w:space="0" w:color="auto"/>
        </w:rPr>
        <w:t>emissions</w:t>
      </w:r>
      <w:r w:rsidRPr="000B4BE9">
        <w:rPr>
          <w:rFonts w:asciiTheme="minorHAnsi" w:hAnsiTheme="minorHAnsi" w:cstheme="minorHAnsi"/>
          <w:highlight w:val="cyan"/>
        </w:rPr>
        <w:t xml:space="preserve"> </w:t>
      </w:r>
      <w:r w:rsidRPr="000B4BE9">
        <w:rPr>
          <w:rFonts w:asciiTheme="minorHAnsi" w:hAnsiTheme="minorHAnsi" w:cstheme="minorHAnsi"/>
          <w:highlight w:val="cyan"/>
          <w:u w:val="single"/>
        </w:rPr>
        <w:t>in</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developing world</w:t>
      </w:r>
      <w:r w:rsidRPr="000B4BE9">
        <w:rPr>
          <w:rFonts w:asciiTheme="minorHAnsi" w:hAnsiTheme="minorHAnsi" w:cstheme="minorHAnsi"/>
        </w:rPr>
        <w:t xml:space="preserve">, </w:t>
      </w:r>
      <w:r w:rsidRPr="000B4BE9">
        <w:rPr>
          <w:rFonts w:asciiTheme="minorHAnsi" w:hAnsiTheme="minorHAnsi" w:cstheme="minorHAnsi"/>
          <w:u w:val="single"/>
        </w:rPr>
        <w:t xml:space="preserve">particularly </w:t>
      </w:r>
      <w:r w:rsidRPr="000B4BE9">
        <w:rPr>
          <w:rFonts w:asciiTheme="minorHAnsi" w:hAnsiTheme="minorHAnsi" w:cstheme="minorHAnsi"/>
          <w:b/>
          <w:iCs/>
          <w:highlight w:val="cyan"/>
          <w:u w:val="single"/>
          <w:bdr w:val="single" w:sz="8" w:space="0" w:color="auto"/>
        </w:rPr>
        <w:t>China</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India</w:t>
      </w:r>
      <w:r w:rsidRPr="000B4BE9">
        <w:rPr>
          <w:rFonts w:asciiTheme="minorHAnsi" w:hAnsiTheme="minorHAnsi" w:cstheme="minorHAnsi"/>
        </w:rPr>
        <w:t xml:space="preserve">, continue to increase. </w:t>
      </w:r>
      <w:r w:rsidRPr="000B4BE9">
        <w:rPr>
          <w:rFonts w:asciiTheme="minorHAnsi" w:hAnsiTheme="minorHAnsi" w:cstheme="minorHAnsi"/>
          <w:u w:val="single"/>
        </w:rPr>
        <w:t xml:space="preserve">If we believe the climate model simulations, we </w:t>
      </w:r>
      <w:proofErr w:type="gramStart"/>
      <w:r w:rsidRPr="000B4BE9">
        <w:rPr>
          <w:rFonts w:asciiTheme="minorHAnsi" w:hAnsiTheme="minorHAnsi" w:cstheme="minorHAnsi"/>
          <w:u w:val="single"/>
        </w:rPr>
        <w:t>would</w:t>
      </w:r>
      <w:proofErr w:type="gramEnd"/>
      <w:r w:rsidRPr="000B4BE9">
        <w:rPr>
          <w:rFonts w:asciiTheme="minorHAnsi" w:hAnsiTheme="minorHAnsi" w:cstheme="minorHAnsi"/>
          <w:u w:val="single"/>
        </w:rPr>
        <w:t xml:space="preserve"> not expect to see </w:t>
      </w:r>
      <w:r w:rsidRPr="000B4BE9">
        <w:rPr>
          <w:rFonts w:asciiTheme="minorHAnsi" w:hAnsiTheme="minorHAnsi" w:cstheme="minorHAnsi"/>
          <w:b/>
          <w:iCs/>
          <w:u w:val="single"/>
          <w:bdr w:val="single" w:sz="8" w:space="0" w:color="auto"/>
        </w:rPr>
        <w:t>any changes</w:t>
      </w:r>
      <w:r w:rsidRPr="000B4BE9">
        <w:rPr>
          <w:rFonts w:asciiTheme="minorHAnsi" w:hAnsiTheme="minorHAnsi" w:cstheme="minorHAnsi"/>
          <w:u w:val="single"/>
        </w:rPr>
        <w:t xml:space="preserve"> in extreme weather/climate events until </w:t>
      </w:r>
      <w:r w:rsidRPr="000B4BE9">
        <w:rPr>
          <w:rFonts w:asciiTheme="minorHAnsi" w:hAnsiTheme="minorHAnsi" w:cstheme="minorHAnsi"/>
          <w:b/>
          <w:iCs/>
          <w:u w:val="single"/>
          <w:bdr w:val="single" w:sz="8" w:space="0" w:color="auto"/>
        </w:rPr>
        <w:t>late in the 21st century</w:t>
      </w:r>
      <w:r w:rsidRPr="000B4BE9">
        <w:rPr>
          <w:rFonts w:asciiTheme="minorHAnsi" w:hAnsiTheme="minorHAnsi" w:cstheme="minorHAnsi"/>
        </w:rPr>
        <w:t xml:space="preserve">. </w:t>
      </w:r>
      <w:r w:rsidRPr="000B4BE9">
        <w:rPr>
          <w:rFonts w:asciiTheme="minorHAnsi" w:hAnsiTheme="minorHAnsi" w:cstheme="minorHAnsi"/>
          <w:u w:val="single"/>
        </w:rPr>
        <w:t xml:space="preserve">The greatest impacts will be felt in the </w:t>
      </w:r>
      <w:r w:rsidRPr="000B4BE9">
        <w:rPr>
          <w:rFonts w:asciiTheme="minorHAnsi" w:hAnsiTheme="minorHAnsi" w:cstheme="minorHAnsi"/>
          <w:b/>
          <w:iCs/>
          <w:u w:val="single"/>
          <w:bdr w:val="single" w:sz="8" w:space="0" w:color="auto"/>
        </w:rPr>
        <w:t>22nd century</w:t>
      </w:r>
      <w:r w:rsidRPr="000B4BE9">
        <w:rPr>
          <w:rFonts w:asciiTheme="minorHAnsi" w:hAnsiTheme="minorHAnsi" w:cstheme="minorHAnsi"/>
        </w:rPr>
        <w:t xml:space="preserve"> and beyond, in terms of reducing sea level rise and ocean </w:t>
      </w:r>
      <w:proofErr w:type="spellStart"/>
      <w:proofErr w:type="gramStart"/>
      <w:r w:rsidRPr="000B4BE9">
        <w:rPr>
          <w:rFonts w:asciiTheme="minorHAnsi" w:hAnsiTheme="minorHAnsi" w:cstheme="minorHAnsi"/>
        </w:rPr>
        <w:t>acidification.</w:t>
      </w:r>
      <w:r>
        <w:rPr>
          <w:rFonts w:asciiTheme="minorHAnsi" w:hAnsiTheme="minorHAnsi" w:cstheme="minorHAnsi"/>
        </w:rPr>
        <w:t>F</w:t>
      </w:r>
      <w:proofErr w:type="spellEnd"/>
      <w:proofErr w:type="gramEnd"/>
    </w:p>
    <w:p w14:paraId="6EEBE59F" w14:textId="5CFF7ABE" w:rsidR="0047221A" w:rsidRDefault="0047221A" w:rsidP="0047221A">
      <w:pPr>
        <w:pStyle w:val="Heading3"/>
      </w:pPr>
      <w:r>
        <w:t>AT Climate</w:t>
      </w:r>
      <w:r w:rsidR="00306F87">
        <w:t xml:space="preserve"> Impact</w:t>
      </w:r>
      <w:r>
        <w:t>---No War</w:t>
      </w:r>
    </w:p>
    <w:p w14:paraId="5632E69C" w14:textId="77777777" w:rsidR="0047221A" w:rsidRPr="000B4BE9" w:rsidRDefault="0047221A" w:rsidP="0047221A">
      <w:pPr>
        <w:keepNext/>
        <w:keepLines/>
        <w:spacing w:before="4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Warming’s </w:t>
      </w:r>
      <w:r w:rsidRPr="000B4BE9">
        <w:rPr>
          <w:rFonts w:asciiTheme="minorHAnsi" w:eastAsiaTheme="majorEastAsia" w:hAnsiTheme="minorHAnsi" w:cstheme="minorHAnsi"/>
          <w:b/>
          <w:iCs/>
          <w:sz w:val="26"/>
          <w:u w:val="single"/>
        </w:rPr>
        <w:t>not</w:t>
      </w:r>
      <w:r w:rsidRPr="000B4BE9">
        <w:rPr>
          <w:rFonts w:asciiTheme="minorHAnsi" w:eastAsiaTheme="majorEastAsia" w:hAnsiTheme="minorHAnsi" w:cstheme="minorHAnsi"/>
          <w:b/>
          <w:iCs/>
          <w:sz w:val="26"/>
        </w:rPr>
        <w:t xml:space="preserve"> a threat multiplier, and no draw in. </w:t>
      </w:r>
    </w:p>
    <w:p w14:paraId="79C5C31D" w14:textId="1393D350" w:rsidR="0047221A" w:rsidRDefault="0047221A" w:rsidP="0047221A">
      <w:pPr>
        <w:rPr>
          <w:rFonts w:asciiTheme="minorHAnsi" w:hAnsiTheme="minorHAnsi" w:cstheme="minorHAnsi"/>
        </w:rPr>
      </w:pPr>
      <w:r w:rsidRPr="000B4BE9">
        <w:rPr>
          <w:rFonts w:asciiTheme="minorHAnsi" w:hAnsiTheme="minorHAnsi" w:cstheme="minorHAnsi"/>
          <w:b/>
          <w:bCs/>
          <w:sz w:val="26"/>
        </w:rPr>
        <w:t>Stewart 20</w:t>
      </w:r>
      <w:r w:rsidRPr="000B4BE9">
        <w:rPr>
          <w:rFonts w:asciiTheme="minorHAnsi" w:hAnsiTheme="minorHAnsi" w:cstheme="minorHAnsi"/>
        </w:rPr>
        <w:t xml:space="preserve">, Professor of Civil Engineering and Director of the Centre for Infrastructure Performance and Reliability at The University of Newcastle in Australia. (Mark G., 6-10-2020, "Climate Change and National Security: Balancing the Costs and Benefits", </w:t>
      </w:r>
      <w:r w:rsidRPr="000B4BE9">
        <w:rPr>
          <w:rFonts w:asciiTheme="minorHAnsi" w:hAnsiTheme="minorHAnsi" w:cstheme="minorHAnsi"/>
          <w:i/>
          <w:iCs/>
        </w:rPr>
        <w:t>Cato Institute</w:t>
      </w:r>
      <w:r w:rsidRPr="000B4BE9">
        <w:rPr>
          <w:rFonts w:asciiTheme="minorHAnsi" w:hAnsiTheme="minorHAnsi" w:cstheme="minorHAnsi"/>
        </w:rPr>
        <w:t xml:space="preserve">, </w:t>
      </w:r>
      <w:hyperlink r:id="rId24" w:history="1">
        <w:r w:rsidR="00872B1D" w:rsidRPr="005B603C">
          <w:rPr>
            <w:rStyle w:val="Hyperlink"/>
            <w:rFonts w:asciiTheme="minorHAnsi" w:hAnsiTheme="minorHAnsi" w:cstheme="minorHAnsi"/>
          </w:rPr>
          <w:t>https://www.cato.org/publications/climate-change-national-security-balancing-costs-benefits</w:t>
        </w:r>
      </w:hyperlink>
      <w:r w:rsidRPr="000B4BE9">
        <w:rPr>
          <w:rFonts w:asciiTheme="minorHAnsi" w:hAnsiTheme="minorHAnsi" w:cstheme="minorHAnsi"/>
        </w:rPr>
        <w:t>)</w:t>
      </w:r>
    </w:p>
    <w:p w14:paraId="6CDF7AE7" w14:textId="77777777" w:rsidR="00872B1D" w:rsidRPr="000B4BE9" w:rsidRDefault="00872B1D" w:rsidP="0047221A">
      <w:pPr>
        <w:rPr>
          <w:rFonts w:asciiTheme="minorHAnsi" w:hAnsiTheme="minorHAnsi" w:cstheme="minorHAnsi"/>
        </w:rPr>
      </w:pPr>
    </w:p>
    <w:p w14:paraId="32DB2493" w14:textId="77777777" w:rsidR="0047221A" w:rsidRPr="000B4BE9" w:rsidRDefault="0047221A" w:rsidP="0047221A">
      <w:pPr>
        <w:rPr>
          <w:rFonts w:asciiTheme="minorHAnsi" w:hAnsiTheme="minorHAnsi" w:cstheme="minorHAnsi"/>
        </w:rPr>
      </w:pPr>
      <w:r w:rsidRPr="000B4BE9">
        <w:rPr>
          <w:rFonts w:asciiTheme="minorHAnsi" w:hAnsiTheme="minorHAnsi" w:cstheme="minorHAnsi"/>
        </w:rPr>
        <w:t>Regional Instability</w:t>
      </w:r>
    </w:p>
    <w:p w14:paraId="1C16EAC1" w14:textId="77777777" w:rsidR="0047221A" w:rsidRPr="000B4BE9" w:rsidRDefault="0047221A" w:rsidP="0047221A">
      <w:pPr>
        <w:rPr>
          <w:rFonts w:asciiTheme="minorHAnsi" w:hAnsiTheme="minorHAnsi" w:cstheme="minorHAnsi"/>
        </w:rPr>
      </w:pPr>
      <w:r w:rsidRPr="000B4BE9">
        <w:rPr>
          <w:rFonts w:asciiTheme="minorHAnsi" w:hAnsiTheme="minorHAnsi" w:cstheme="minorHAnsi"/>
        </w:rPr>
        <w:t xml:space="preserve">It is argued that an increased likelihood of droughts, floods, famine, disease, loss of habitable land, damage to housing and infrastructure, and other large‐​scale natural and humanitarian disasters will place additional stress on communities and governments. </w:t>
      </w:r>
      <w:r w:rsidRPr="000B4BE9">
        <w:rPr>
          <w:rFonts w:asciiTheme="minorHAnsi" w:hAnsiTheme="minorHAnsi" w:cstheme="minorHAnsi"/>
          <w:u w:val="single"/>
        </w:rPr>
        <w:t xml:space="preserve">If </w:t>
      </w:r>
      <w:r w:rsidRPr="000B4BE9">
        <w:rPr>
          <w:rFonts w:asciiTheme="minorHAnsi" w:hAnsiTheme="minorHAnsi" w:cstheme="minorHAnsi"/>
          <w:highlight w:val="cyan"/>
          <w:u w:val="single"/>
        </w:rPr>
        <w:t>climate</w:t>
      </w:r>
      <w:r w:rsidRPr="000B4BE9">
        <w:rPr>
          <w:rFonts w:asciiTheme="minorHAnsi" w:hAnsiTheme="minorHAnsi" w:cstheme="minorHAnsi"/>
          <w:u w:val="single"/>
        </w:rPr>
        <w:t xml:space="preserve"> projections are accurate, that increased </w:t>
      </w:r>
      <w:r w:rsidRPr="000B4BE9">
        <w:rPr>
          <w:rFonts w:asciiTheme="minorHAnsi" w:hAnsiTheme="minorHAnsi" w:cstheme="minorHAnsi"/>
          <w:highlight w:val="cyan"/>
          <w:u w:val="single"/>
        </w:rPr>
        <w:t>stress could be a</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threat multiplier</w:t>
      </w:r>
      <w:r w:rsidRPr="000B4BE9">
        <w:rPr>
          <w:rFonts w:asciiTheme="minorHAnsi" w:hAnsiTheme="minorHAnsi" w:cstheme="minorHAnsi"/>
          <w:u w:val="single"/>
        </w:rPr>
        <w:t>,” leading to “</w:t>
      </w:r>
      <w:r w:rsidRPr="000B4BE9">
        <w:rPr>
          <w:rFonts w:asciiTheme="minorHAnsi" w:hAnsiTheme="minorHAnsi" w:cstheme="minorHAnsi"/>
          <w:b/>
          <w:iCs/>
          <w:u w:val="single"/>
          <w:bdr w:val="single" w:sz="8" w:space="0" w:color="auto"/>
        </w:rPr>
        <w:t>widespread political instability</w:t>
      </w:r>
      <w:r w:rsidRPr="000B4BE9">
        <w:rPr>
          <w:rFonts w:asciiTheme="minorHAnsi" w:hAnsiTheme="minorHAnsi" w:cstheme="minorHAnsi"/>
          <w:u w:val="single"/>
        </w:rPr>
        <w:t>” and “</w:t>
      </w:r>
      <w:r w:rsidRPr="000B4BE9">
        <w:rPr>
          <w:rFonts w:asciiTheme="minorHAnsi" w:hAnsiTheme="minorHAnsi" w:cstheme="minorHAnsi"/>
          <w:b/>
          <w:iCs/>
          <w:u w:val="single"/>
          <w:bdr w:val="single" w:sz="8" w:space="0" w:color="auto"/>
        </w:rPr>
        <w:t>failed states</w:t>
      </w:r>
      <w:r w:rsidRPr="000B4BE9">
        <w:rPr>
          <w:rFonts w:asciiTheme="minorHAnsi" w:hAnsiTheme="minorHAnsi" w:cstheme="minorHAnsi"/>
          <w:u w:val="single"/>
        </w:rPr>
        <w:t>,”</w:t>
      </w:r>
      <w:r w:rsidRPr="000B4BE9">
        <w:rPr>
          <w:rFonts w:asciiTheme="minorHAnsi" w:hAnsiTheme="minorHAnsi" w:cstheme="minorHAnsi"/>
        </w:rPr>
        <w:t xml:space="preserve"> while fostering “the conditions for internal conflicts, extremism, and movement toward authoritarianism and radical ideologies.” It is maintained that the logical outcomes of those dire scenarios mean “the U.S. may be drawn more frequently into these situations … to help provide stability before conditions worsen and are exploited by extremists” and “the U.S. and Europe may experience mounting pressure to accept large numbers of immigrant and refugee populations.”</w:t>
      </w:r>
      <w:proofErr w:type="gramStart"/>
      <w:r w:rsidRPr="000B4BE9">
        <w:rPr>
          <w:rFonts w:asciiTheme="minorHAnsi" w:hAnsiTheme="minorHAnsi" w:cstheme="minorHAnsi"/>
        </w:rPr>
        <w:t>53</w:t>
      </w:r>
      <w:proofErr w:type="gramEnd"/>
    </w:p>
    <w:p w14:paraId="3638AF4D" w14:textId="77777777" w:rsidR="0047221A" w:rsidRPr="000B4BE9" w:rsidRDefault="0047221A" w:rsidP="0047221A">
      <w:pPr>
        <w:rPr>
          <w:rFonts w:asciiTheme="minorHAnsi" w:hAnsiTheme="minorHAnsi" w:cstheme="minorHAnsi"/>
        </w:rPr>
      </w:pPr>
      <w:r w:rsidRPr="000B4BE9">
        <w:rPr>
          <w:rFonts w:asciiTheme="minorHAnsi" w:hAnsiTheme="minorHAnsi" w:cstheme="minorHAnsi"/>
        </w:rPr>
        <w:t xml:space="preserve">Retired Admiral T. Joseph Lopez gloomily predicts that “climate change will provide the conditions that will extend the war on terror.”54 </w:t>
      </w:r>
      <w:r w:rsidRPr="000B4BE9">
        <w:rPr>
          <w:rFonts w:asciiTheme="minorHAnsi" w:hAnsiTheme="minorHAnsi" w:cstheme="minorHAnsi"/>
          <w:highlight w:val="cyan"/>
          <w:u w:val="single"/>
        </w:rPr>
        <w:t>That</w:t>
      </w:r>
      <w:r w:rsidRPr="000B4BE9">
        <w:rPr>
          <w:rFonts w:asciiTheme="minorHAnsi" w:hAnsiTheme="minorHAnsi" w:cstheme="minorHAnsi"/>
          <w:u w:val="single"/>
        </w:rPr>
        <w:t xml:space="preserve"> prediction</w:t>
      </w:r>
      <w:r w:rsidRPr="000B4BE9">
        <w:rPr>
          <w:rFonts w:asciiTheme="minorHAnsi" w:hAnsiTheme="minorHAnsi" w:cstheme="minorHAnsi"/>
        </w:rPr>
        <w:t xml:space="preserve">, of course, </w:t>
      </w:r>
      <w:r w:rsidRPr="000B4BE9">
        <w:rPr>
          <w:rFonts w:asciiTheme="minorHAnsi" w:hAnsiTheme="minorHAnsi" w:cstheme="minorHAnsi"/>
          <w:highlight w:val="cyan"/>
          <w:u w:val="single"/>
        </w:rPr>
        <w:t>assumes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business as usual</w:t>
      </w:r>
      <w:r w:rsidRPr="000B4BE9">
        <w:rPr>
          <w:rFonts w:asciiTheme="minorHAnsi" w:hAnsiTheme="minorHAnsi" w:cstheme="minorHAnsi"/>
          <w:u w:val="single"/>
        </w:rPr>
        <w:t xml:space="preserve"> with </w:t>
      </w:r>
      <w:r w:rsidRPr="000B4BE9">
        <w:rPr>
          <w:rFonts w:asciiTheme="minorHAnsi" w:hAnsiTheme="minorHAnsi" w:cstheme="minorHAnsi"/>
          <w:b/>
          <w:iCs/>
          <w:highlight w:val="cyan"/>
          <w:u w:val="single"/>
          <w:bdr w:val="single" w:sz="8" w:space="0" w:color="auto"/>
        </w:rPr>
        <w:t>no efforts to mitigate</w:t>
      </w:r>
      <w:r w:rsidRPr="000B4BE9">
        <w:rPr>
          <w:rFonts w:asciiTheme="minorHAnsi" w:hAnsiTheme="minorHAnsi" w:cstheme="minorHAnsi"/>
          <w:b/>
          <w:iCs/>
          <w:u w:val="single"/>
          <w:bdr w:val="single" w:sz="8" w:space="0" w:color="auto"/>
        </w:rPr>
        <w:t xml:space="preserve"> CO2 </w:t>
      </w:r>
      <w:r w:rsidRPr="000B4BE9">
        <w:rPr>
          <w:rFonts w:asciiTheme="minorHAnsi" w:hAnsiTheme="minorHAnsi" w:cstheme="minorHAnsi"/>
          <w:b/>
          <w:iCs/>
          <w:highlight w:val="cyan"/>
          <w:u w:val="single"/>
          <w:bdr w:val="single" w:sz="8" w:space="0" w:color="auto"/>
        </w:rPr>
        <w:t>emissions</w:t>
      </w:r>
      <w:r w:rsidRPr="000B4BE9">
        <w:rPr>
          <w:rFonts w:asciiTheme="minorHAnsi" w:hAnsiTheme="minorHAnsi" w:cstheme="minorHAnsi"/>
          <w:u w:val="single"/>
        </w:rPr>
        <w:t xml:space="preserve">, to implement </w:t>
      </w:r>
      <w:r w:rsidRPr="000B4BE9">
        <w:rPr>
          <w:rFonts w:asciiTheme="minorHAnsi" w:hAnsiTheme="minorHAnsi" w:cstheme="minorHAnsi"/>
          <w:b/>
          <w:iCs/>
          <w:u w:val="single"/>
          <w:bdr w:val="single" w:sz="8" w:space="0" w:color="auto"/>
        </w:rPr>
        <w:t xml:space="preserve">climate </w:t>
      </w:r>
      <w:r w:rsidRPr="000B4BE9">
        <w:rPr>
          <w:rFonts w:asciiTheme="minorHAnsi" w:hAnsiTheme="minorHAnsi" w:cstheme="minorHAnsi"/>
          <w:b/>
          <w:iCs/>
          <w:highlight w:val="cyan"/>
          <w:u w:val="single"/>
          <w:bdr w:val="single" w:sz="8" w:space="0" w:color="auto"/>
        </w:rPr>
        <w:t>adaptation</w:t>
      </w:r>
      <w:r w:rsidRPr="000B4BE9">
        <w:rPr>
          <w:rFonts w:asciiTheme="minorHAnsi" w:hAnsiTheme="minorHAnsi" w:cstheme="minorHAnsi"/>
          <w:b/>
          <w:iCs/>
          <w:u w:val="single"/>
          <w:bdr w:val="single" w:sz="8" w:space="0" w:color="auto"/>
        </w:rPr>
        <w:t xml:space="preserve"> strategies</w:t>
      </w:r>
      <w:r w:rsidRPr="000B4BE9">
        <w:rPr>
          <w:rFonts w:asciiTheme="minorHAnsi" w:hAnsiTheme="minorHAnsi" w:cstheme="minorHAnsi"/>
          <w:u w:val="single"/>
        </w:rPr>
        <w:t xml:space="preserve">, to develop </w:t>
      </w:r>
      <w:r w:rsidRPr="000B4BE9">
        <w:rPr>
          <w:rFonts w:asciiTheme="minorHAnsi" w:hAnsiTheme="minorHAnsi" w:cstheme="minorHAnsi"/>
          <w:b/>
          <w:iCs/>
          <w:highlight w:val="cyan"/>
          <w:u w:val="single"/>
          <w:bdr w:val="single" w:sz="8" w:space="0" w:color="auto"/>
        </w:rPr>
        <w:t>new tech</w:t>
      </w:r>
      <w:r w:rsidRPr="000B4BE9">
        <w:rPr>
          <w:rFonts w:asciiTheme="minorHAnsi" w:hAnsiTheme="minorHAnsi" w:cstheme="minorHAnsi"/>
          <w:b/>
          <w:iCs/>
          <w:u w:val="single"/>
          <w:bdr w:val="single" w:sz="8" w:space="0" w:color="auto"/>
        </w:rPr>
        <w:t>nologies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or</w:t>
      </w:r>
      <w:r w:rsidRPr="000B4BE9">
        <w:rPr>
          <w:rFonts w:asciiTheme="minorHAnsi" w:hAnsiTheme="minorHAnsi" w:cstheme="minorHAnsi"/>
          <w:u w:val="single"/>
        </w:rPr>
        <w:t xml:space="preserve"> to achieve improvements in </w:t>
      </w:r>
      <w:r w:rsidRPr="000B4BE9">
        <w:rPr>
          <w:rFonts w:asciiTheme="minorHAnsi" w:hAnsiTheme="minorHAnsi" w:cstheme="minorHAnsi"/>
          <w:b/>
          <w:iCs/>
          <w:highlight w:val="cyan"/>
          <w:u w:val="single"/>
          <w:bdr w:val="single" w:sz="8" w:space="0" w:color="auto"/>
        </w:rPr>
        <w:t>wealth creation</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human capital</w:t>
      </w:r>
      <w:r w:rsidRPr="000B4BE9">
        <w:rPr>
          <w:rFonts w:asciiTheme="minorHAnsi" w:hAnsiTheme="minorHAnsi" w:cstheme="minorHAnsi"/>
        </w:rPr>
        <w:t xml:space="preserve">. </w:t>
      </w:r>
      <w:r w:rsidRPr="000B4BE9">
        <w:rPr>
          <w:rFonts w:asciiTheme="minorHAnsi" w:hAnsiTheme="minorHAnsi" w:cstheme="minorHAnsi"/>
          <w:u w:val="single"/>
        </w:rPr>
        <w:t xml:space="preserve">It also </w:t>
      </w:r>
      <w:r w:rsidRPr="000B4BE9">
        <w:rPr>
          <w:rFonts w:asciiTheme="minorHAnsi" w:hAnsiTheme="minorHAnsi" w:cstheme="minorHAnsi"/>
          <w:b/>
          <w:iCs/>
          <w:u w:val="single"/>
          <w:bdr w:val="single" w:sz="8" w:space="0" w:color="auto"/>
        </w:rPr>
        <w:t>assumes</w:t>
      </w:r>
      <w:r w:rsidRPr="000B4BE9">
        <w:rPr>
          <w:rFonts w:asciiTheme="minorHAnsi" w:hAnsiTheme="minorHAnsi" w:cstheme="minorHAnsi"/>
          <w:u w:val="single"/>
        </w:rPr>
        <w:t xml:space="preserve"> that terrorism thrives in “failed states.”</w:t>
      </w:r>
      <w:r w:rsidRPr="000B4BE9">
        <w:rPr>
          <w:rFonts w:asciiTheme="minorHAnsi" w:hAnsiTheme="minorHAnsi" w:cstheme="minorHAnsi"/>
        </w:rPr>
        <w:t xml:space="preserve"> Although that conclusion is true in some cases, a 2008 Congressional Research Service report finds the opposite also holds true: “</w:t>
      </w:r>
      <w:r w:rsidRPr="000B4BE9">
        <w:rPr>
          <w:rFonts w:asciiTheme="minorHAnsi" w:hAnsiTheme="minorHAnsi" w:cstheme="minorHAnsi"/>
          <w:u w:val="single"/>
        </w:rPr>
        <w:t xml:space="preserve">Terrorists have been known to exploit safe havens in </w:t>
      </w:r>
      <w:r w:rsidRPr="000B4BE9">
        <w:rPr>
          <w:rFonts w:asciiTheme="minorHAnsi" w:hAnsiTheme="minorHAnsi" w:cstheme="minorHAnsi"/>
          <w:b/>
          <w:iCs/>
          <w:u w:val="single"/>
          <w:bdr w:val="single" w:sz="8" w:space="0" w:color="auto"/>
        </w:rPr>
        <w:t>non‐​weak</w:t>
      </w:r>
      <w:r w:rsidRPr="000B4BE9">
        <w:rPr>
          <w:rFonts w:asciiTheme="minorHAnsi" w:hAnsiTheme="minorHAnsi" w:cstheme="minorHAnsi"/>
          <w:u w:val="single"/>
        </w:rPr>
        <w:t xml:space="preserve"> as well as weak states</w:t>
      </w:r>
      <w:r w:rsidRPr="000B4BE9">
        <w:rPr>
          <w:rFonts w:asciiTheme="minorHAnsi" w:hAnsiTheme="minorHAnsi" w:cstheme="minorHAnsi"/>
        </w:rPr>
        <w:t>. The Political Instability Task Force, a research group commissioned by the Central Intelligence Agency, found in a 2003 report that terrorists operate in both ‘caves’ (i.e., failed states, where militant groups can exist with impunity) and ‘condos’ (i.e., states that have the infrastructure to support the international flow of illicit people, funds, and information).”</w:t>
      </w:r>
      <w:proofErr w:type="gramStart"/>
      <w:r w:rsidRPr="000B4BE9">
        <w:rPr>
          <w:rFonts w:asciiTheme="minorHAnsi" w:hAnsiTheme="minorHAnsi" w:cstheme="minorHAnsi"/>
        </w:rPr>
        <w:t>55</w:t>
      </w:r>
      <w:proofErr w:type="gramEnd"/>
    </w:p>
    <w:p w14:paraId="37A9F7DD" w14:textId="77777777" w:rsidR="0047221A" w:rsidRPr="000B4BE9" w:rsidRDefault="0047221A" w:rsidP="0047221A">
      <w:pPr>
        <w:rPr>
          <w:rFonts w:asciiTheme="minorHAnsi" w:hAnsiTheme="minorHAnsi" w:cstheme="minorHAnsi"/>
        </w:rPr>
      </w:pPr>
      <w:r w:rsidRPr="000B4BE9">
        <w:rPr>
          <w:rFonts w:asciiTheme="minorHAnsi" w:hAnsiTheme="minorHAnsi" w:cstheme="minorHAnsi"/>
        </w:rPr>
        <w:t xml:space="preserve">Moreover, </w:t>
      </w:r>
      <w:r w:rsidRPr="000B4BE9">
        <w:rPr>
          <w:rFonts w:asciiTheme="minorHAnsi" w:hAnsiTheme="minorHAnsi" w:cstheme="minorHAnsi"/>
          <w:highlight w:val="cyan"/>
          <w:u w:val="single"/>
        </w:rPr>
        <w:t>after</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costly enterprises</w:t>
      </w:r>
      <w:r w:rsidRPr="000B4BE9">
        <w:rPr>
          <w:rFonts w:asciiTheme="minorHAnsi" w:hAnsiTheme="minorHAnsi" w:cstheme="minorHAnsi"/>
          <w:u w:val="single"/>
        </w:rPr>
        <w:t xml:space="preserve"> in </w:t>
      </w:r>
      <w:r w:rsidRPr="000B4BE9">
        <w:rPr>
          <w:rFonts w:asciiTheme="minorHAnsi" w:hAnsiTheme="minorHAnsi" w:cstheme="minorHAnsi"/>
          <w:b/>
          <w:iCs/>
          <w:highlight w:val="cyan"/>
          <w:u w:val="single"/>
          <w:bdr w:val="single" w:sz="8" w:space="0" w:color="auto"/>
        </w:rPr>
        <w:t>Iraq</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Afghanistan</w:t>
      </w:r>
      <w:r w:rsidRPr="000B4BE9">
        <w:rPr>
          <w:rFonts w:asciiTheme="minorHAnsi" w:hAnsiTheme="minorHAnsi" w:cstheme="minorHAnsi"/>
        </w:rPr>
        <w:t xml:space="preserve">, </w:t>
      </w:r>
      <w:r w:rsidRPr="000B4BE9">
        <w:rPr>
          <w:rFonts w:asciiTheme="minorHAnsi" w:hAnsiTheme="minorHAnsi" w:cstheme="minorHAnsi"/>
          <w:highlight w:val="cyan"/>
          <w:u w:val="single"/>
        </w:rPr>
        <w:t>the U</w:t>
      </w:r>
      <w:r w:rsidRPr="000B4BE9">
        <w:rPr>
          <w:rFonts w:asciiTheme="minorHAnsi" w:hAnsiTheme="minorHAnsi" w:cstheme="minorHAnsi"/>
        </w:rPr>
        <w:t xml:space="preserve">nited </w:t>
      </w:r>
      <w:r w:rsidRPr="000B4BE9">
        <w:rPr>
          <w:rFonts w:asciiTheme="minorHAnsi" w:hAnsiTheme="minorHAnsi" w:cstheme="minorHAnsi"/>
          <w:highlight w:val="cyan"/>
          <w:u w:val="single"/>
        </w:rPr>
        <w:t>S</w:t>
      </w:r>
      <w:r w:rsidRPr="000B4BE9">
        <w:rPr>
          <w:rFonts w:asciiTheme="minorHAnsi" w:hAnsiTheme="minorHAnsi" w:cstheme="minorHAnsi"/>
        </w:rPr>
        <w:t xml:space="preserve">tates </w:t>
      </w:r>
      <w:r w:rsidRPr="000B4BE9">
        <w:rPr>
          <w:rFonts w:asciiTheme="minorHAnsi" w:hAnsiTheme="minorHAnsi" w:cstheme="minorHAnsi"/>
          <w:u w:val="single"/>
        </w:rPr>
        <w:t xml:space="preserve">and its allies </w:t>
      </w:r>
      <w:r w:rsidRPr="000B4BE9">
        <w:rPr>
          <w:rFonts w:asciiTheme="minorHAnsi" w:hAnsiTheme="minorHAnsi" w:cstheme="minorHAnsi"/>
          <w:highlight w:val="cyan"/>
          <w:u w:val="single"/>
        </w:rPr>
        <w:t>will</w:t>
      </w:r>
      <w:r w:rsidRPr="000B4BE9">
        <w:rPr>
          <w:rFonts w:asciiTheme="minorHAnsi" w:hAnsiTheme="minorHAnsi" w:cstheme="minorHAnsi"/>
          <w:u w:val="single"/>
        </w:rPr>
        <w:t xml:space="preserve"> likely </w:t>
      </w:r>
      <w:r w:rsidRPr="000B4BE9">
        <w:rPr>
          <w:rFonts w:asciiTheme="minorHAnsi" w:hAnsiTheme="minorHAnsi" w:cstheme="minorHAnsi"/>
          <w:b/>
          <w:iCs/>
          <w:highlight w:val="cyan"/>
          <w:u w:val="single"/>
          <w:bdr w:val="single" w:sz="8" w:space="0" w:color="auto"/>
        </w:rPr>
        <w:t>resist the temptation</w:t>
      </w:r>
      <w:r w:rsidRPr="000B4BE9">
        <w:rPr>
          <w:rFonts w:asciiTheme="minorHAnsi" w:hAnsiTheme="minorHAnsi" w:cstheme="minorHAnsi"/>
          <w:highlight w:val="cyan"/>
          <w:u w:val="single"/>
        </w:rPr>
        <w:t xml:space="preserve"> to get </w:t>
      </w:r>
      <w:r w:rsidRPr="000B4BE9">
        <w:rPr>
          <w:rFonts w:asciiTheme="minorHAnsi" w:hAnsiTheme="minorHAnsi" w:cstheme="minorHAnsi"/>
          <w:b/>
          <w:iCs/>
          <w:highlight w:val="cyan"/>
          <w:u w:val="single"/>
          <w:bdr w:val="single" w:sz="8" w:space="0" w:color="auto"/>
        </w:rPr>
        <w:t>drawn in</w:t>
      </w:r>
      <w:r w:rsidRPr="000B4BE9">
        <w:rPr>
          <w:rFonts w:asciiTheme="minorHAnsi" w:hAnsiTheme="minorHAnsi" w:cstheme="minorHAnsi"/>
          <w:u w:val="single"/>
        </w:rPr>
        <w:t xml:space="preserve">to peacekeeping and stabilization missions </w:t>
      </w:r>
      <w:r w:rsidRPr="000B4BE9">
        <w:rPr>
          <w:rFonts w:asciiTheme="minorHAnsi" w:hAnsiTheme="minorHAnsi" w:cstheme="minorHAnsi"/>
          <w:highlight w:val="cyan"/>
          <w:u w:val="single"/>
        </w:rPr>
        <w:t>to</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rescue “</w:t>
      </w:r>
      <w:r w:rsidRPr="000B4BE9">
        <w:rPr>
          <w:rFonts w:asciiTheme="minorHAnsi" w:hAnsiTheme="minorHAnsi" w:cstheme="minorHAnsi"/>
          <w:b/>
          <w:iCs/>
          <w:highlight w:val="cyan"/>
          <w:u w:val="single"/>
          <w:bdr w:val="single" w:sz="8" w:space="0" w:color="auto"/>
        </w:rPr>
        <w:t>failed states</w:t>
      </w:r>
      <w:r w:rsidRPr="000B4BE9">
        <w:rPr>
          <w:rFonts w:asciiTheme="minorHAnsi" w:hAnsiTheme="minorHAnsi" w:cstheme="minorHAnsi"/>
          <w:b/>
          <w:iCs/>
          <w:u w:val="single"/>
          <w:bdr w:val="single" w:sz="8" w:space="0" w:color="auto"/>
        </w:rPr>
        <w:t>.”</w:t>
      </w:r>
      <w:r w:rsidRPr="000B4BE9">
        <w:rPr>
          <w:rFonts w:asciiTheme="minorHAnsi" w:hAnsiTheme="minorHAnsi" w:cstheme="minorHAnsi"/>
        </w:rPr>
        <w:t xml:space="preserve"> As former secretaries of state Henry A. Kissinger and James A. Baker III attested in 2011: “We cannot be the world’s policeman. We cannot use military force to meet every humanitarian challenge that may arise.”56 Moreover, </w:t>
      </w:r>
      <w:r w:rsidRPr="000B4BE9">
        <w:rPr>
          <w:rFonts w:asciiTheme="minorHAnsi" w:hAnsiTheme="minorHAnsi" w:cstheme="minorHAnsi"/>
          <w:b/>
          <w:iCs/>
          <w:highlight w:val="cyan"/>
          <w:u w:val="single"/>
          <w:bdr w:val="single" w:sz="8" w:space="0" w:color="auto"/>
        </w:rPr>
        <w:t>other</w:t>
      </w:r>
      <w:r w:rsidRPr="000B4BE9">
        <w:rPr>
          <w:rFonts w:asciiTheme="minorHAnsi" w:hAnsiTheme="minorHAnsi" w:cstheme="minorHAnsi"/>
          <w:u w:val="single"/>
        </w:rPr>
        <w:t xml:space="preserve"> foreign policy </w:t>
      </w:r>
      <w:r w:rsidRPr="000B4BE9">
        <w:rPr>
          <w:rFonts w:asciiTheme="minorHAnsi" w:hAnsiTheme="minorHAnsi" w:cstheme="minorHAnsi"/>
          <w:highlight w:val="cyan"/>
          <w:u w:val="single"/>
        </w:rPr>
        <w:t>levers</w:t>
      </w:r>
      <w:r w:rsidRPr="000B4BE9">
        <w:rPr>
          <w:rFonts w:asciiTheme="minorHAnsi" w:hAnsiTheme="minorHAnsi" w:cstheme="minorHAnsi"/>
        </w:rPr>
        <w:t>—</w:t>
      </w:r>
      <w:r w:rsidRPr="000B4BE9">
        <w:rPr>
          <w:rFonts w:asciiTheme="minorHAnsi" w:hAnsiTheme="minorHAnsi" w:cstheme="minorHAnsi"/>
          <w:highlight w:val="cyan"/>
          <w:u w:val="single"/>
        </w:rPr>
        <w:t xml:space="preserve">such as </w:t>
      </w:r>
      <w:r w:rsidRPr="000B4BE9">
        <w:rPr>
          <w:rFonts w:asciiTheme="minorHAnsi" w:hAnsiTheme="minorHAnsi" w:cstheme="minorHAnsi"/>
          <w:b/>
          <w:iCs/>
          <w:highlight w:val="cyan"/>
          <w:u w:val="single"/>
          <w:bdr w:val="single" w:sz="8" w:space="0" w:color="auto"/>
        </w:rPr>
        <w:t>financial aid</w:t>
      </w:r>
      <w:r w:rsidRPr="000B4BE9">
        <w:rPr>
          <w:rFonts w:asciiTheme="minorHAnsi" w:hAnsiTheme="minorHAnsi" w:cstheme="minorHAnsi"/>
          <w:u w:val="single"/>
        </w:rPr>
        <w:t xml:space="preserve"> for </w:t>
      </w:r>
      <w:r w:rsidRPr="000B4BE9">
        <w:rPr>
          <w:rFonts w:asciiTheme="minorHAnsi" w:hAnsiTheme="minorHAnsi" w:cstheme="minorHAnsi"/>
          <w:b/>
          <w:iCs/>
          <w:u w:val="single"/>
          <w:bdr w:val="single" w:sz="8" w:space="0" w:color="auto"/>
        </w:rPr>
        <w:t>transformational development</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civilian stabilization</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reconstruction assistance</w:t>
      </w:r>
      <w:r w:rsidRPr="000B4BE9">
        <w:rPr>
          <w:rFonts w:asciiTheme="minorHAnsi" w:hAnsiTheme="minorHAnsi" w:cstheme="minorHAnsi"/>
        </w:rPr>
        <w:t xml:space="preserve">; </w:t>
      </w:r>
      <w:r w:rsidRPr="000B4BE9">
        <w:rPr>
          <w:rFonts w:asciiTheme="minorHAnsi" w:hAnsiTheme="minorHAnsi" w:cstheme="minorHAnsi"/>
          <w:u w:val="single"/>
        </w:rPr>
        <w:t xml:space="preserve">the </w:t>
      </w:r>
      <w:r w:rsidRPr="000B4BE9">
        <w:rPr>
          <w:rFonts w:asciiTheme="minorHAnsi" w:hAnsiTheme="minorHAnsi" w:cstheme="minorHAnsi"/>
          <w:b/>
          <w:iCs/>
          <w:u w:val="single"/>
          <w:bdr w:val="single" w:sz="8" w:space="0" w:color="auto"/>
        </w:rPr>
        <w:t>fragile states strategy</w:t>
      </w:r>
      <w:r w:rsidRPr="000B4BE9">
        <w:rPr>
          <w:rFonts w:asciiTheme="minorHAnsi" w:hAnsiTheme="minorHAnsi" w:cstheme="minorHAnsi"/>
          <w:u w:val="single"/>
        </w:rPr>
        <w:t xml:space="preserve"> of the U.S. Agency for International Development</w:t>
      </w:r>
      <w:r w:rsidRPr="000B4BE9">
        <w:rPr>
          <w:rFonts w:asciiTheme="minorHAnsi" w:hAnsiTheme="minorHAnsi" w:cstheme="minorHAnsi"/>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military</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police</w:t>
      </w:r>
      <w:r w:rsidRPr="000B4BE9">
        <w:rPr>
          <w:rFonts w:asciiTheme="minorHAnsi" w:hAnsiTheme="minorHAnsi" w:cstheme="minorHAnsi"/>
          <w:u w:val="single"/>
        </w:rPr>
        <w:t xml:space="preserve">, and </w:t>
      </w:r>
      <w:r w:rsidRPr="000B4BE9">
        <w:rPr>
          <w:rFonts w:asciiTheme="minorHAnsi" w:hAnsiTheme="minorHAnsi" w:cstheme="minorHAnsi"/>
          <w:b/>
          <w:iCs/>
          <w:highlight w:val="cyan"/>
          <w:u w:val="single"/>
          <w:bdr w:val="single" w:sz="8" w:space="0" w:color="auto"/>
        </w:rPr>
        <w:t>c</w:t>
      </w:r>
      <w:r w:rsidRPr="000B4BE9">
        <w:rPr>
          <w:rFonts w:asciiTheme="minorHAnsi" w:hAnsiTheme="minorHAnsi" w:cstheme="minorHAnsi"/>
          <w:b/>
          <w:iCs/>
          <w:u w:val="single"/>
          <w:bdr w:val="single" w:sz="8" w:space="0" w:color="auto"/>
        </w:rPr>
        <w:t>ounter</w:t>
      </w:r>
      <w:r w:rsidRPr="000B4BE9">
        <w:rPr>
          <w:rFonts w:asciiTheme="minorHAnsi" w:hAnsiTheme="minorHAnsi" w:cstheme="minorHAnsi"/>
          <w:b/>
          <w:iCs/>
          <w:highlight w:val="cyan"/>
          <w:u w:val="single"/>
          <w:bdr w:val="single" w:sz="8" w:space="0" w:color="auto"/>
        </w:rPr>
        <w:t>t</w:t>
      </w:r>
      <w:r w:rsidRPr="000B4BE9">
        <w:rPr>
          <w:rFonts w:asciiTheme="minorHAnsi" w:hAnsiTheme="minorHAnsi" w:cstheme="minorHAnsi"/>
          <w:b/>
          <w:iCs/>
          <w:u w:val="single"/>
          <w:bdr w:val="single" w:sz="8" w:space="0" w:color="auto"/>
        </w:rPr>
        <w:t xml:space="preserve">errorism </w:t>
      </w:r>
      <w:r w:rsidRPr="000B4BE9">
        <w:rPr>
          <w:rFonts w:asciiTheme="minorHAnsi" w:hAnsiTheme="minorHAnsi" w:cstheme="minorHAnsi"/>
          <w:b/>
          <w:iCs/>
          <w:highlight w:val="cyan"/>
          <w:u w:val="single"/>
          <w:bdr w:val="single" w:sz="8" w:space="0" w:color="auto"/>
        </w:rPr>
        <w:t>assistance</w:t>
      </w:r>
      <w:r w:rsidRPr="000B4BE9">
        <w:rPr>
          <w:rFonts w:asciiTheme="minorHAnsi" w:hAnsiTheme="minorHAnsi" w:cstheme="minorHAnsi"/>
        </w:rPr>
        <w:t>57—</w:t>
      </w:r>
      <w:r w:rsidRPr="000B4BE9">
        <w:rPr>
          <w:rFonts w:asciiTheme="minorHAnsi" w:hAnsiTheme="minorHAnsi" w:cstheme="minorHAnsi"/>
          <w:highlight w:val="cyan"/>
          <w:u w:val="single"/>
        </w:rPr>
        <w:t>will</w:t>
      </w:r>
      <w:r w:rsidRPr="000B4BE9">
        <w:rPr>
          <w:rFonts w:asciiTheme="minorHAnsi" w:hAnsiTheme="minorHAnsi" w:cstheme="minorHAnsi"/>
        </w:rPr>
        <w:t xml:space="preserve"> typically </w:t>
      </w:r>
      <w:r w:rsidRPr="000B4BE9">
        <w:rPr>
          <w:rFonts w:asciiTheme="minorHAnsi" w:hAnsiTheme="minorHAnsi" w:cstheme="minorHAnsi"/>
          <w:highlight w:val="cyan"/>
          <w:u w:val="single"/>
        </w:rPr>
        <w:t xml:space="preserve">produce </w:t>
      </w:r>
      <w:r w:rsidRPr="000B4BE9">
        <w:rPr>
          <w:rFonts w:asciiTheme="minorHAnsi" w:hAnsiTheme="minorHAnsi" w:cstheme="minorHAnsi"/>
          <w:b/>
          <w:iCs/>
          <w:highlight w:val="cyan"/>
          <w:u w:val="single"/>
          <w:bdr w:val="single" w:sz="8" w:space="0" w:color="auto"/>
        </w:rPr>
        <w:t>better outcomes</w:t>
      </w:r>
      <w:r w:rsidRPr="000B4BE9">
        <w:rPr>
          <w:rFonts w:asciiTheme="minorHAnsi" w:hAnsiTheme="minorHAnsi" w:cstheme="minorHAnsi"/>
          <w:highlight w:val="cyan"/>
          <w:u w:val="single"/>
        </w:rPr>
        <w:t xml:space="preserve"> than</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direct </w:t>
      </w:r>
      <w:r w:rsidRPr="000B4BE9">
        <w:rPr>
          <w:rFonts w:asciiTheme="minorHAnsi" w:hAnsiTheme="minorHAnsi" w:cstheme="minorHAnsi"/>
          <w:b/>
          <w:iCs/>
          <w:highlight w:val="cyan"/>
          <w:u w:val="single"/>
          <w:bdr w:val="single" w:sz="8" w:space="0" w:color="auto"/>
        </w:rPr>
        <w:t>military intervention</w:t>
      </w:r>
      <w:r w:rsidRPr="000B4BE9">
        <w:rPr>
          <w:rFonts w:asciiTheme="minorHAnsi" w:hAnsiTheme="minorHAnsi" w:cstheme="minorHAnsi"/>
        </w:rPr>
        <w:t>.</w:t>
      </w:r>
    </w:p>
    <w:p w14:paraId="7E7B2B23" w14:textId="77777777" w:rsidR="0047221A" w:rsidRPr="0047221A" w:rsidRDefault="0047221A" w:rsidP="0047221A"/>
    <w:p w14:paraId="3385ADA6" w14:textId="4591868B" w:rsidR="00F85A19" w:rsidRDefault="00F85A19" w:rsidP="00641EDD">
      <w:pPr>
        <w:pStyle w:val="Heading3"/>
      </w:pPr>
      <w:r>
        <w:t>AT Democracy</w:t>
      </w:r>
      <w:r w:rsidR="00306F87">
        <w:t xml:space="preserve"> Impact---Alt </w:t>
      </w:r>
      <w:proofErr w:type="spellStart"/>
      <w:r w:rsidR="00306F87">
        <w:t>Caus</w:t>
      </w:r>
      <w:proofErr w:type="spellEnd"/>
    </w:p>
    <w:p w14:paraId="16DB1926" w14:textId="77777777" w:rsidR="00F85A19" w:rsidRPr="000B4BE9" w:rsidRDefault="00F85A19" w:rsidP="00F85A19">
      <w:pPr>
        <w:keepNext/>
        <w:keepLines/>
        <w:spacing w:before="4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u w:val="single"/>
        </w:rPr>
        <w:t>Election chaos</w:t>
      </w:r>
      <w:r w:rsidRPr="000B4BE9">
        <w:rPr>
          <w:rFonts w:asciiTheme="minorHAnsi" w:eastAsiaTheme="majorEastAsia" w:hAnsiTheme="minorHAnsi" w:cstheme="minorHAnsi"/>
          <w:b/>
          <w:iCs/>
          <w:sz w:val="26"/>
        </w:rPr>
        <w:t xml:space="preserve"> and </w:t>
      </w:r>
      <w:r w:rsidRPr="000B4BE9">
        <w:rPr>
          <w:rFonts w:asciiTheme="minorHAnsi" w:eastAsiaTheme="majorEastAsia" w:hAnsiTheme="minorHAnsi" w:cstheme="minorHAnsi"/>
          <w:b/>
          <w:iCs/>
          <w:sz w:val="26"/>
          <w:u w:val="single"/>
        </w:rPr>
        <w:t>norm-breaking</w:t>
      </w:r>
      <w:r w:rsidRPr="000B4BE9">
        <w:rPr>
          <w:rFonts w:asciiTheme="minorHAnsi" w:eastAsiaTheme="majorEastAsia" w:hAnsiTheme="minorHAnsi" w:cstheme="minorHAnsi"/>
          <w:b/>
          <w:iCs/>
          <w:sz w:val="26"/>
        </w:rPr>
        <w:t xml:space="preserve"> thump democracy. </w:t>
      </w:r>
    </w:p>
    <w:p w14:paraId="6E6090D5" w14:textId="1FDA7375" w:rsidR="00F85A19" w:rsidRDefault="00F85A19" w:rsidP="00F85A19">
      <w:pPr>
        <w:rPr>
          <w:rFonts w:asciiTheme="minorHAnsi" w:hAnsiTheme="minorHAnsi" w:cstheme="minorHAnsi"/>
        </w:rPr>
      </w:pPr>
      <w:r w:rsidRPr="000B4BE9">
        <w:rPr>
          <w:rFonts w:asciiTheme="minorHAnsi" w:hAnsiTheme="minorHAnsi" w:cstheme="minorHAnsi"/>
          <w:b/>
          <w:bCs/>
          <w:sz w:val="26"/>
        </w:rPr>
        <w:t xml:space="preserve">McCoy </w:t>
      </w:r>
      <w:r>
        <w:rPr>
          <w:rFonts w:asciiTheme="minorHAnsi" w:hAnsiTheme="minorHAnsi" w:cstheme="minorHAnsi"/>
          <w:b/>
          <w:bCs/>
          <w:sz w:val="26"/>
        </w:rPr>
        <w:t>20</w:t>
      </w:r>
      <w:r w:rsidRPr="000B4BE9">
        <w:rPr>
          <w:rFonts w:asciiTheme="minorHAnsi" w:hAnsiTheme="minorHAnsi" w:cstheme="minorHAnsi"/>
        </w:rPr>
        <w:t xml:space="preserve">, Foreign correspondent @ Washington Post. MA, international </w:t>
      </w:r>
      <w:proofErr w:type="gramStart"/>
      <w:r w:rsidRPr="000B4BE9">
        <w:rPr>
          <w:rFonts w:asciiTheme="minorHAnsi" w:hAnsiTheme="minorHAnsi" w:cstheme="minorHAnsi"/>
        </w:rPr>
        <w:t>politics</w:t>
      </w:r>
      <w:proofErr w:type="gramEnd"/>
      <w:r w:rsidRPr="000B4BE9">
        <w:rPr>
          <w:rFonts w:asciiTheme="minorHAnsi" w:hAnsiTheme="minorHAnsi" w:cstheme="minorHAnsi"/>
        </w:rPr>
        <w:t xml:space="preserve"> and journalism. Citing Thomas Carothers, a senior official at the Carnegie Endowment for International Peace, among others. (Terrence, 11/4/20, "Election cliffhanger captivates world, prompts fears for fate of U.S. democracy", </w:t>
      </w:r>
      <w:r w:rsidRPr="000B4BE9">
        <w:rPr>
          <w:rFonts w:asciiTheme="minorHAnsi" w:hAnsiTheme="minorHAnsi" w:cstheme="minorHAnsi"/>
          <w:i/>
          <w:iCs/>
        </w:rPr>
        <w:t>Washington Post</w:t>
      </w:r>
      <w:r w:rsidRPr="000B4BE9">
        <w:rPr>
          <w:rFonts w:asciiTheme="minorHAnsi" w:hAnsiTheme="minorHAnsi" w:cstheme="minorHAnsi"/>
        </w:rPr>
        <w:t xml:space="preserve">, </w:t>
      </w:r>
      <w:hyperlink r:id="rId25" w:history="1">
        <w:r w:rsidR="002E2796" w:rsidRPr="005B603C">
          <w:rPr>
            <w:rStyle w:val="Hyperlink"/>
            <w:rFonts w:asciiTheme="minorHAnsi" w:hAnsiTheme="minorHAnsi" w:cstheme="minorHAnsi"/>
          </w:rPr>
          <w:t>https://www.washingtonpost.com/world/2020/11/04/world-reaction-us-election-2020/</w:t>
        </w:r>
      </w:hyperlink>
      <w:r w:rsidRPr="000B4BE9">
        <w:rPr>
          <w:rFonts w:asciiTheme="minorHAnsi" w:hAnsiTheme="minorHAnsi" w:cstheme="minorHAnsi"/>
        </w:rPr>
        <w:t>)</w:t>
      </w:r>
    </w:p>
    <w:p w14:paraId="779EC938" w14:textId="77777777" w:rsidR="002E2796" w:rsidRPr="000B4BE9" w:rsidRDefault="002E2796" w:rsidP="00F85A19">
      <w:pPr>
        <w:rPr>
          <w:rFonts w:asciiTheme="minorHAnsi" w:hAnsiTheme="minorHAnsi" w:cstheme="minorHAnsi"/>
        </w:rPr>
      </w:pPr>
    </w:p>
    <w:p w14:paraId="09A126E8" w14:textId="77777777" w:rsidR="00F85A19" w:rsidRPr="008D709C" w:rsidRDefault="00F85A19" w:rsidP="00F85A19">
      <w:pPr>
        <w:rPr>
          <w:rFonts w:asciiTheme="minorHAnsi" w:hAnsiTheme="minorHAnsi" w:cstheme="minorHAnsi"/>
          <w:sz w:val="14"/>
        </w:rPr>
      </w:pPr>
      <w:r w:rsidRPr="000B4BE9">
        <w:rPr>
          <w:rFonts w:asciiTheme="minorHAnsi" w:hAnsiTheme="minorHAnsi" w:cstheme="minorHAnsi"/>
          <w:u w:val="single"/>
        </w:rPr>
        <w:t>The world watched with</w:t>
      </w:r>
      <w:r w:rsidRPr="008D709C">
        <w:rPr>
          <w:rFonts w:asciiTheme="minorHAnsi" w:hAnsiTheme="minorHAnsi" w:cstheme="minorHAnsi"/>
          <w:sz w:val="14"/>
        </w:rPr>
        <w:t xml:space="preserve"> a mixture of </w:t>
      </w:r>
      <w:r w:rsidRPr="000B4BE9">
        <w:rPr>
          <w:rFonts w:asciiTheme="minorHAnsi" w:hAnsiTheme="minorHAnsi" w:cstheme="minorHAnsi"/>
          <w:b/>
          <w:iCs/>
          <w:u w:val="single"/>
          <w:bdr w:val="single" w:sz="8" w:space="0" w:color="auto"/>
        </w:rPr>
        <w:t>apprehension</w:t>
      </w:r>
      <w:r w:rsidRPr="008D709C">
        <w:rPr>
          <w:rFonts w:asciiTheme="minorHAnsi" w:hAnsiTheme="minorHAnsi" w:cstheme="minorHAnsi"/>
          <w:sz w:val="14"/>
        </w:rPr>
        <w:t xml:space="preserve">, </w:t>
      </w:r>
      <w:proofErr w:type="gramStart"/>
      <w:r w:rsidRPr="000B4BE9">
        <w:rPr>
          <w:rFonts w:asciiTheme="minorHAnsi" w:hAnsiTheme="minorHAnsi" w:cstheme="minorHAnsi"/>
          <w:b/>
          <w:iCs/>
          <w:u w:val="single"/>
          <w:bdr w:val="single" w:sz="8" w:space="0" w:color="auto"/>
        </w:rPr>
        <w:t>dismay</w:t>
      </w:r>
      <w:proofErr w:type="gramEnd"/>
      <w:r w:rsidRPr="008D709C">
        <w:rPr>
          <w:rFonts w:asciiTheme="minorHAnsi" w:hAnsiTheme="minorHAnsi" w:cstheme="minorHAnsi"/>
          <w:sz w:val="14"/>
        </w:rPr>
        <w:t xml:space="preserve"> </w:t>
      </w:r>
      <w:r w:rsidRPr="000B4BE9">
        <w:rPr>
          <w:rFonts w:asciiTheme="minorHAnsi" w:hAnsiTheme="minorHAnsi" w:cstheme="minorHAnsi"/>
          <w:u w:val="single"/>
        </w:rPr>
        <w:t>and</w:t>
      </w:r>
      <w:r w:rsidRPr="008D709C">
        <w:rPr>
          <w:rFonts w:asciiTheme="minorHAnsi" w:hAnsiTheme="minorHAnsi" w:cstheme="minorHAnsi"/>
          <w:sz w:val="14"/>
        </w:rPr>
        <w:t xml:space="preserve"> </w:t>
      </w:r>
      <w:r w:rsidRPr="000B4BE9">
        <w:rPr>
          <w:rFonts w:asciiTheme="minorHAnsi" w:hAnsiTheme="minorHAnsi" w:cstheme="minorHAnsi"/>
          <w:b/>
          <w:iCs/>
          <w:u w:val="single"/>
          <w:bdr w:val="single" w:sz="8" w:space="0" w:color="auto"/>
        </w:rPr>
        <w:t>fear</w:t>
      </w:r>
      <w:r w:rsidRPr="008D709C">
        <w:rPr>
          <w:rFonts w:asciiTheme="minorHAnsi" w:hAnsiTheme="minorHAnsi" w:cstheme="minorHAnsi"/>
          <w:sz w:val="14"/>
        </w:rPr>
        <w:t xml:space="preserve"> on Wednesday </w:t>
      </w:r>
      <w:r w:rsidRPr="000B4BE9">
        <w:rPr>
          <w:rFonts w:asciiTheme="minorHAnsi" w:hAnsiTheme="minorHAnsi" w:cstheme="minorHAnsi"/>
          <w:u w:val="single"/>
        </w:rPr>
        <w:t>as the U</w:t>
      </w:r>
      <w:r w:rsidRPr="008D709C">
        <w:rPr>
          <w:rFonts w:asciiTheme="minorHAnsi" w:hAnsiTheme="minorHAnsi" w:cstheme="minorHAnsi"/>
          <w:sz w:val="14"/>
        </w:rPr>
        <w:t xml:space="preserve">nited </w:t>
      </w:r>
      <w:r w:rsidRPr="000B4BE9">
        <w:rPr>
          <w:rFonts w:asciiTheme="minorHAnsi" w:hAnsiTheme="minorHAnsi" w:cstheme="minorHAnsi"/>
          <w:u w:val="single"/>
        </w:rPr>
        <w:t>S</w:t>
      </w:r>
      <w:r w:rsidRPr="008D709C">
        <w:rPr>
          <w:rFonts w:asciiTheme="minorHAnsi" w:hAnsiTheme="minorHAnsi" w:cstheme="minorHAnsi"/>
          <w:sz w:val="14"/>
        </w:rPr>
        <w:t xml:space="preserve">tates </w:t>
      </w:r>
      <w:r w:rsidRPr="000B4BE9">
        <w:rPr>
          <w:rFonts w:asciiTheme="minorHAnsi" w:hAnsiTheme="minorHAnsi" w:cstheme="minorHAnsi"/>
          <w:b/>
          <w:iCs/>
          <w:u w:val="single"/>
          <w:bdr w:val="single" w:sz="8" w:space="0" w:color="auto"/>
        </w:rPr>
        <w:t>struggled</w:t>
      </w:r>
      <w:r w:rsidRPr="000B4BE9">
        <w:rPr>
          <w:rFonts w:asciiTheme="minorHAnsi" w:hAnsiTheme="minorHAnsi" w:cstheme="minorHAnsi"/>
          <w:u w:val="single"/>
        </w:rPr>
        <w:t xml:space="preserve"> to extricate itself from a </w:t>
      </w:r>
      <w:r w:rsidRPr="000B4BE9">
        <w:rPr>
          <w:rFonts w:asciiTheme="minorHAnsi" w:hAnsiTheme="minorHAnsi" w:cstheme="minorHAnsi"/>
          <w:b/>
          <w:iCs/>
          <w:u w:val="single"/>
          <w:bdr w:val="single" w:sz="8" w:space="0" w:color="auto"/>
        </w:rPr>
        <w:t>divisive presidential election</w:t>
      </w:r>
      <w:r w:rsidRPr="000B4BE9">
        <w:rPr>
          <w:rFonts w:asciiTheme="minorHAnsi" w:hAnsiTheme="minorHAnsi" w:cstheme="minorHAnsi"/>
          <w:u w:val="single"/>
        </w:rPr>
        <w:t xml:space="preserve"> and appeared to face a </w:t>
      </w:r>
      <w:r w:rsidRPr="000B4BE9">
        <w:rPr>
          <w:rFonts w:asciiTheme="minorHAnsi" w:hAnsiTheme="minorHAnsi" w:cstheme="minorHAnsi"/>
          <w:b/>
          <w:iCs/>
          <w:u w:val="single"/>
          <w:bdr w:val="single" w:sz="8" w:space="0" w:color="auto"/>
        </w:rPr>
        <w:t>protracted legal battle</w:t>
      </w:r>
      <w:r w:rsidRPr="000B4BE9">
        <w:rPr>
          <w:rFonts w:asciiTheme="minorHAnsi" w:hAnsiTheme="minorHAnsi" w:cstheme="minorHAnsi"/>
          <w:u w:val="single"/>
        </w:rPr>
        <w:t xml:space="preserve">. </w:t>
      </w:r>
      <w:r w:rsidRPr="008D709C">
        <w:rPr>
          <w:rFonts w:asciiTheme="minorHAnsi" w:hAnsiTheme="minorHAnsi" w:cstheme="minorHAnsi"/>
          <w:sz w:val="14"/>
        </w:rPr>
        <w:t xml:space="preserve">President </w:t>
      </w:r>
      <w:r w:rsidRPr="000B4BE9">
        <w:rPr>
          <w:rFonts w:asciiTheme="minorHAnsi" w:hAnsiTheme="minorHAnsi" w:cstheme="minorHAnsi"/>
          <w:u w:val="single"/>
        </w:rPr>
        <w:t xml:space="preserve">Trump’s premature claim of victory and </w:t>
      </w:r>
      <w:r w:rsidRPr="000B4BE9">
        <w:rPr>
          <w:rFonts w:asciiTheme="minorHAnsi" w:hAnsiTheme="minorHAnsi" w:cstheme="minorHAnsi"/>
          <w:b/>
          <w:iCs/>
          <w:u w:val="single"/>
          <w:bdr w:val="single" w:sz="8" w:space="0" w:color="auto"/>
        </w:rPr>
        <w:t>false allegations</w:t>
      </w:r>
      <w:r w:rsidRPr="000B4BE9">
        <w:rPr>
          <w:rFonts w:asciiTheme="minorHAnsi" w:hAnsiTheme="minorHAnsi" w:cstheme="minorHAnsi"/>
          <w:u w:val="single"/>
        </w:rPr>
        <w:t xml:space="preserve"> of voter fraud drew </w:t>
      </w:r>
      <w:r w:rsidRPr="000B4BE9">
        <w:rPr>
          <w:rFonts w:asciiTheme="minorHAnsi" w:hAnsiTheme="minorHAnsi" w:cstheme="minorHAnsi"/>
          <w:b/>
          <w:iCs/>
          <w:u w:val="single"/>
          <w:bdr w:val="single" w:sz="8" w:space="0" w:color="auto"/>
        </w:rPr>
        <w:t>expressions of shock</w:t>
      </w:r>
      <w:r w:rsidRPr="008D709C">
        <w:rPr>
          <w:rFonts w:asciiTheme="minorHAnsi" w:hAnsiTheme="minorHAnsi" w:cstheme="minorHAnsi"/>
          <w:sz w:val="14"/>
        </w:rPr>
        <w:t xml:space="preserve"> </w:t>
      </w:r>
      <w:r w:rsidRPr="000B4BE9">
        <w:rPr>
          <w:rFonts w:asciiTheme="minorHAnsi" w:hAnsiTheme="minorHAnsi" w:cstheme="minorHAnsi"/>
          <w:u w:val="single"/>
        </w:rPr>
        <w:t xml:space="preserve">over the </w:t>
      </w:r>
      <w:r w:rsidRPr="000B4BE9">
        <w:rPr>
          <w:rFonts w:asciiTheme="minorHAnsi" w:hAnsiTheme="minorHAnsi" w:cstheme="minorHAnsi"/>
          <w:b/>
          <w:iCs/>
          <w:u w:val="single"/>
          <w:bdr w:val="single" w:sz="8" w:space="0" w:color="auto"/>
        </w:rPr>
        <w:t>state of U.S. democracy,</w:t>
      </w:r>
      <w:r w:rsidRPr="008D709C">
        <w:rPr>
          <w:rFonts w:asciiTheme="minorHAnsi" w:hAnsiTheme="minorHAnsi" w:cstheme="minorHAnsi"/>
          <w:sz w:val="14"/>
        </w:rPr>
        <w:t xml:space="preserve"> </w:t>
      </w:r>
      <w:r w:rsidRPr="000B4BE9">
        <w:rPr>
          <w:rFonts w:asciiTheme="minorHAnsi" w:hAnsiTheme="minorHAnsi" w:cstheme="minorHAnsi"/>
          <w:u w:val="single"/>
        </w:rPr>
        <w:t xml:space="preserve">along with </w:t>
      </w:r>
      <w:r w:rsidRPr="000B4BE9">
        <w:rPr>
          <w:rFonts w:asciiTheme="minorHAnsi" w:hAnsiTheme="minorHAnsi" w:cstheme="minorHAnsi"/>
          <w:b/>
          <w:iCs/>
          <w:u w:val="single"/>
          <w:bdr w:val="single" w:sz="8" w:space="0" w:color="auto"/>
        </w:rPr>
        <w:t>disparagement</w:t>
      </w:r>
      <w:r w:rsidRPr="000B4BE9">
        <w:rPr>
          <w:rFonts w:asciiTheme="minorHAnsi" w:hAnsiTheme="minorHAnsi" w:cstheme="minorHAnsi"/>
          <w:u w:val="single"/>
        </w:rPr>
        <w:t xml:space="preserve"> from U.S. adversaries. </w:t>
      </w:r>
      <w:r w:rsidRPr="008D709C">
        <w:rPr>
          <w:rFonts w:asciiTheme="minorHAnsi" w:hAnsiTheme="minorHAnsi" w:cstheme="minorHAnsi"/>
          <w:sz w:val="14"/>
        </w:rPr>
        <w:t xml:space="preserve">Here are the latest developments: International election observers found the vote was “competitive and well-managed” but also “tarnished by legal uncertainty,” in an initial assessment released Wednesday. They condemned Trump’s claims of voter fraud, calling them “baseless allegations.” </w:t>
      </w:r>
      <w:r w:rsidRPr="000B4BE9">
        <w:rPr>
          <w:rFonts w:asciiTheme="minorHAnsi" w:hAnsiTheme="minorHAnsi" w:cstheme="minorHAnsi"/>
          <w:u w:val="single"/>
        </w:rPr>
        <w:t xml:space="preserve">Europeans expressed </w:t>
      </w:r>
      <w:r w:rsidRPr="000B4BE9">
        <w:rPr>
          <w:rFonts w:asciiTheme="minorHAnsi" w:hAnsiTheme="minorHAnsi" w:cstheme="minorHAnsi"/>
          <w:b/>
          <w:iCs/>
          <w:u w:val="single"/>
          <w:bdr w:val="single" w:sz="8" w:space="0" w:color="auto"/>
        </w:rPr>
        <w:t>fear</w:t>
      </w:r>
      <w:r w:rsidRPr="000B4BE9">
        <w:rPr>
          <w:rFonts w:asciiTheme="minorHAnsi" w:hAnsiTheme="minorHAnsi" w:cstheme="minorHAnsi"/>
          <w:u w:val="single"/>
        </w:rPr>
        <w:t xml:space="preserve"> the situation in the U</w:t>
      </w:r>
      <w:r w:rsidRPr="008D709C">
        <w:rPr>
          <w:rFonts w:asciiTheme="minorHAnsi" w:hAnsiTheme="minorHAnsi" w:cstheme="minorHAnsi"/>
          <w:sz w:val="14"/>
        </w:rPr>
        <w:t xml:space="preserve">nited </w:t>
      </w:r>
      <w:r w:rsidRPr="000B4BE9">
        <w:rPr>
          <w:rFonts w:asciiTheme="minorHAnsi" w:hAnsiTheme="minorHAnsi" w:cstheme="minorHAnsi"/>
          <w:u w:val="single"/>
        </w:rPr>
        <w:t>S</w:t>
      </w:r>
      <w:r w:rsidRPr="008D709C">
        <w:rPr>
          <w:rFonts w:asciiTheme="minorHAnsi" w:hAnsiTheme="minorHAnsi" w:cstheme="minorHAnsi"/>
          <w:sz w:val="14"/>
        </w:rPr>
        <w:t xml:space="preserve">tates </w:t>
      </w:r>
      <w:r w:rsidRPr="000B4BE9">
        <w:rPr>
          <w:rFonts w:asciiTheme="minorHAnsi" w:hAnsiTheme="minorHAnsi" w:cstheme="minorHAnsi"/>
          <w:u w:val="single"/>
        </w:rPr>
        <w:t xml:space="preserve">could </w:t>
      </w:r>
      <w:r w:rsidRPr="000B4BE9">
        <w:rPr>
          <w:rFonts w:asciiTheme="minorHAnsi" w:hAnsiTheme="minorHAnsi" w:cstheme="minorHAnsi"/>
          <w:b/>
          <w:iCs/>
          <w:u w:val="single"/>
          <w:bdr w:val="single" w:sz="8" w:space="0" w:color="auto"/>
        </w:rPr>
        <w:t>deteriorate rapidly</w:t>
      </w:r>
      <w:r w:rsidRPr="000B4BE9">
        <w:rPr>
          <w:rFonts w:asciiTheme="minorHAnsi" w:hAnsiTheme="minorHAnsi" w:cstheme="minorHAnsi"/>
          <w:u w:val="single"/>
        </w:rPr>
        <w:t xml:space="preserve">. </w:t>
      </w:r>
      <w:r w:rsidRPr="008D709C">
        <w:rPr>
          <w:rFonts w:asciiTheme="minorHAnsi" w:hAnsiTheme="minorHAnsi" w:cstheme="minorHAnsi"/>
          <w:sz w:val="14"/>
        </w:rPr>
        <w:t xml:space="preserve">Whatever the outcome, analysts say, </w:t>
      </w:r>
      <w:r w:rsidRPr="000B4BE9">
        <w:rPr>
          <w:rFonts w:asciiTheme="minorHAnsi" w:hAnsiTheme="minorHAnsi" w:cstheme="minorHAnsi"/>
          <w:highlight w:val="cyan"/>
          <w:u w:val="single"/>
        </w:rPr>
        <w:t xml:space="preserve">Trump’s </w:t>
      </w:r>
      <w:r w:rsidRPr="000B4BE9">
        <w:rPr>
          <w:rFonts w:asciiTheme="minorHAnsi" w:hAnsiTheme="minorHAnsi" w:cstheme="minorHAnsi"/>
          <w:b/>
          <w:iCs/>
          <w:highlight w:val="cyan"/>
          <w:u w:val="single"/>
          <w:bdr w:val="single" w:sz="8" w:space="0" w:color="auto"/>
        </w:rPr>
        <w:t>strong performance</w:t>
      </w:r>
      <w:r w:rsidRPr="000B4BE9">
        <w:rPr>
          <w:rFonts w:asciiTheme="minorHAnsi" w:hAnsiTheme="minorHAnsi" w:cstheme="minorHAnsi"/>
          <w:highlight w:val="cyan"/>
          <w:u w:val="single"/>
        </w:rPr>
        <w:t xml:space="preserve"> indicates </w:t>
      </w:r>
      <w:r w:rsidRPr="000B4BE9">
        <w:rPr>
          <w:rFonts w:asciiTheme="minorHAnsi" w:hAnsiTheme="minorHAnsi" w:cstheme="minorHAnsi"/>
          <w:b/>
          <w:iCs/>
          <w:highlight w:val="cyan"/>
          <w:u w:val="single"/>
          <w:bdr w:val="single" w:sz="8" w:space="0" w:color="auto"/>
        </w:rPr>
        <w:t>Trumpism is here to stay</w:t>
      </w:r>
      <w:r w:rsidRPr="000B4BE9">
        <w:rPr>
          <w:rFonts w:asciiTheme="minorHAnsi" w:hAnsiTheme="minorHAnsi" w:cstheme="minorHAnsi"/>
          <w:u w:val="single"/>
        </w:rPr>
        <w:t>.</w:t>
      </w:r>
      <w:r w:rsidRPr="008D709C">
        <w:rPr>
          <w:rFonts w:asciiTheme="minorHAnsi" w:hAnsiTheme="minorHAnsi" w:cstheme="minorHAnsi"/>
          <w:sz w:val="14"/>
        </w:rPr>
        <w:t xml:space="preserve"> Asian markets rose Thursday, with Tokyo’s Nikkei index up more than 1 percent and Hong Kong’s Hang Seng gaining almost 3 percent. What the U.S. election means for countries around the globe Trump’s victory claims and fraud complaints draw concern </w:t>
      </w:r>
      <w:r w:rsidRPr="000B4BE9">
        <w:rPr>
          <w:rFonts w:asciiTheme="minorHAnsi" w:hAnsiTheme="minorHAnsi" w:cstheme="minorHAnsi"/>
          <w:b/>
          <w:iCs/>
          <w:u w:val="single"/>
          <w:bdr w:val="single" w:sz="8" w:space="0" w:color="auto"/>
        </w:rPr>
        <w:t>European</w:t>
      </w:r>
      <w:r w:rsidRPr="008D709C">
        <w:rPr>
          <w:rFonts w:asciiTheme="minorHAnsi" w:hAnsiTheme="minorHAnsi" w:cstheme="minorHAnsi"/>
          <w:sz w:val="14"/>
        </w:rPr>
        <w:t xml:space="preserve"> media </w:t>
      </w:r>
      <w:r w:rsidRPr="000B4BE9">
        <w:rPr>
          <w:rFonts w:asciiTheme="minorHAnsi" w:hAnsiTheme="minorHAnsi" w:cstheme="minorHAnsi"/>
          <w:b/>
          <w:iCs/>
          <w:u w:val="single"/>
          <w:bdr w:val="single" w:sz="8" w:space="0" w:color="auto"/>
        </w:rPr>
        <w:t>outlets</w:t>
      </w:r>
      <w:r w:rsidRPr="000B4BE9">
        <w:rPr>
          <w:rFonts w:asciiTheme="minorHAnsi" w:hAnsiTheme="minorHAnsi" w:cstheme="minorHAnsi"/>
          <w:u w:val="single"/>
        </w:rPr>
        <w:t xml:space="preserve"> questioned whether the U</w:t>
      </w:r>
      <w:r w:rsidRPr="008D709C">
        <w:rPr>
          <w:rFonts w:asciiTheme="minorHAnsi" w:hAnsiTheme="minorHAnsi" w:cstheme="minorHAnsi"/>
          <w:sz w:val="14"/>
        </w:rPr>
        <w:t xml:space="preserve">nited </w:t>
      </w:r>
      <w:r w:rsidRPr="000B4BE9">
        <w:rPr>
          <w:rFonts w:asciiTheme="minorHAnsi" w:hAnsiTheme="minorHAnsi" w:cstheme="minorHAnsi"/>
          <w:u w:val="single"/>
        </w:rPr>
        <w:t>S</w:t>
      </w:r>
      <w:r w:rsidRPr="008D709C">
        <w:rPr>
          <w:rFonts w:asciiTheme="minorHAnsi" w:hAnsiTheme="minorHAnsi" w:cstheme="minorHAnsi"/>
          <w:sz w:val="14"/>
        </w:rPr>
        <w:t xml:space="preserve">tates </w:t>
      </w:r>
      <w:r w:rsidRPr="000B4BE9">
        <w:rPr>
          <w:rFonts w:asciiTheme="minorHAnsi" w:hAnsiTheme="minorHAnsi" w:cstheme="minorHAnsi"/>
          <w:u w:val="single"/>
        </w:rPr>
        <w:t xml:space="preserve">was on the </w:t>
      </w:r>
      <w:r w:rsidRPr="000B4BE9">
        <w:rPr>
          <w:rFonts w:asciiTheme="minorHAnsi" w:hAnsiTheme="minorHAnsi" w:cstheme="minorHAnsi"/>
          <w:b/>
          <w:iCs/>
          <w:u w:val="single"/>
          <w:bdr w:val="single" w:sz="8" w:space="0" w:color="auto"/>
        </w:rPr>
        <w:t>brink of collapse</w:t>
      </w:r>
      <w:r w:rsidRPr="008D709C">
        <w:rPr>
          <w:rFonts w:asciiTheme="minorHAnsi" w:hAnsiTheme="minorHAnsi" w:cstheme="minorHAnsi"/>
          <w:sz w:val="14"/>
        </w:rPr>
        <w:t xml:space="preserve">. China ridiculed the U.S. election as that of a “developing </w:t>
      </w:r>
      <w:proofErr w:type="spellStart"/>
      <w:proofErr w:type="gramStart"/>
      <w:r w:rsidRPr="008D709C">
        <w:rPr>
          <w:rFonts w:asciiTheme="minorHAnsi" w:hAnsiTheme="minorHAnsi" w:cstheme="minorHAnsi"/>
          <w:sz w:val="14"/>
        </w:rPr>
        <w:t>nation’s</w:t>
      </w:r>
      <w:proofErr w:type="spellEnd"/>
      <w:proofErr w:type="gramEnd"/>
      <w:r w:rsidRPr="008D709C">
        <w:rPr>
          <w:rFonts w:asciiTheme="minorHAnsi" w:hAnsiTheme="minorHAnsi" w:cstheme="minorHAnsi"/>
          <w:sz w:val="14"/>
        </w:rPr>
        <w:t xml:space="preserve">.” </w:t>
      </w:r>
      <w:r w:rsidRPr="000B4BE9">
        <w:rPr>
          <w:rFonts w:asciiTheme="minorHAnsi" w:hAnsiTheme="minorHAnsi" w:cstheme="minorHAnsi"/>
          <w:b/>
          <w:iCs/>
          <w:highlight w:val="cyan"/>
          <w:u w:val="single"/>
          <w:bdr w:val="single" w:sz="8" w:space="0" w:color="auto"/>
        </w:rPr>
        <w:t>Germany</w:t>
      </w:r>
      <w:r w:rsidRPr="000B4BE9">
        <w:rPr>
          <w:rFonts w:asciiTheme="minorHAnsi" w:hAnsiTheme="minorHAnsi" w:cstheme="minorHAnsi"/>
          <w:u w:val="single"/>
        </w:rPr>
        <w:t xml:space="preserve">’s defense minister </w:t>
      </w:r>
      <w:r w:rsidRPr="000B4BE9">
        <w:rPr>
          <w:rFonts w:asciiTheme="minorHAnsi" w:hAnsiTheme="minorHAnsi" w:cstheme="minorHAnsi"/>
          <w:highlight w:val="cyan"/>
          <w:u w:val="single"/>
        </w:rPr>
        <w:t>warned of a</w:t>
      </w:r>
      <w:r w:rsidRPr="008D709C">
        <w:rPr>
          <w:rFonts w:asciiTheme="minorHAnsi" w:hAnsiTheme="minorHAnsi" w:cstheme="minorHAnsi"/>
          <w:sz w:val="14"/>
        </w:rPr>
        <w:t>n “explosive situation,” even a “</w:t>
      </w:r>
      <w:r w:rsidRPr="000B4BE9">
        <w:rPr>
          <w:rFonts w:asciiTheme="minorHAnsi" w:hAnsiTheme="minorHAnsi" w:cstheme="minorHAnsi"/>
          <w:b/>
          <w:iCs/>
          <w:highlight w:val="cyan"/>
          <w:u w:val="single"/>
          <w:bdr w:val="single" w:sz="8" w:space="0" w:color="auto"/>
        </w:rPr>
        <w:t>constitutional crisis</w:t>
      </w:r>
      <w:r w:rsidRPr="008D709C">
        <w:rPr>
          <w:rFonts w:asciiTheme="minorHAnsi" w:hAnsiTheme="minorHAnsi" w:cstheme="minorHAnsi"/>
          <w:sz w:val="14"/>
        </w:rPr>
        <w:t xml:space="preserve">.” A leading Brazilian newspaper prophesied that “more rounds of attacks on the foundations of democracy are guaranteed.” The headlines abroad aren’t expected to quiet anytime soon. After </w:t>
      </w:r>
      <w:r w:rsidRPr="000B4BE9">
        <w:rPr>
          <w:rFonts w:asciiTheme="minorHAnsi" w:hAnsiTheme="minorHAnsi" w:cstheme="minorHAnsi"/>
          <w:u w:val="single"/>
        </w:rPr>
        <w:t xml:space="preserve">Trump </w:t>
      </w:r>
      <w:r w:rsidRPr="000B4BE9">
        <w:rPr>
          <w:rFonts w:asciiTheme="minorHAnsi" w:hAnsiTheme="minorHAnsi" w:cstheme="minorHAnsi"/>
          <w:b/>
          <w:iCs/>
          <w:u w:val="single"/>
          <w:bdr w:val="single" w:sz="8" w:space="0" w:color="auto"/>
        </w:rPr>
        <w:t>falsely declared victory</w:t>
      </w:r>
      <w:r w:rsidRPr="008D709C">
        <w:rPr>
          <w:rFonts w:asciiTheme="minorHAnsi" w:hAnsiTheme="minorHAnsi" w:cstheme="minorHAnsi"/>
          <w:sz w:val="14"/>
        </w:rPr>
        <w:t xml:space="preserve"> before the votes were counted on election night, </w:t>
      </w:r>
      <w:r w:rsidRPr="000B4BE9">
        <w:rPr>
          <w:rFonts w:asciiTheme="minorHAnsi" w:hAnsiTheme="minorHAnsi" w:cstheme="minorHAnsi"/>
          <w:u w:val="single"/>
        </w:rPr>
        <w:t xml:space="preserve">he spent much of Wednesday leveling allegations of electoral fraud </w:t>
      </w:r>
      <w:r w:rsidRPr="000B4BE9">
        <w:rPr>
          <w:rFonts w:asciiTheme="minorHAnsi" w:hAnsiTheme="minorHAnsi" w:cstheme="minorHAnsi"/>
          <w:b/>
          <w:iCs/>
          <w:u w:val="single"/>
          <w:bdr w:val="single" w:sz="8" w:space="0" w:color="auto"/>
        </w:rPr>
        <w:t>without evidence</w:t>
      </w:r>
      <w:r w:rsidRPr="008D709C">
        <w:rPr>
          <w:rFonts w:asciiTheme="minorHAnsi" w:hAnsiTheme="minorHAnsi" w:cstheme="minorHAnsi"/>
          <w:sz w:val="14"/>
        </w:rPr>
        <w:t xml:space="preserve">. His campaign has since announced legal challenges to determine which votes will count. </w:t>
      </w:r>
      <w:r w:rsidRPr="000B4BE9">
        <w:rPr>
          <w:rFonts w:asciiTheme="minorHAnsi" w:hAnsiTheme="minorHAnsi" w:cstheme="minorHAnsi"/>
          <w:b/>
          <w:iCs/>
          <w:u w:val="single"/>
          <w:bdr w:val="single" w:sz="8" w:space="0" w:color="auto"/>
        </w:rPr>
        <w:t>Days of court battles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political uncertainty</w:t>
      </w:r>
      <w:r w:rsidRPr="000B4BE9">
        <w:rPr>
          <w:rFonts w:asciiTheme="minorHAnsi" w:hAnsiTheme="minorHAnsi" w:cstheme="minorHAnsi"/>
          <w:u w:val="single"/>
        </w:rPr>
        <w:t xml:space="preserve"> lie ahead. Many </w:t>
      </w:r>
      <w:proofErr w:type="gramStart"/>
      <w:r w:rsidRPr="000B4BE9">
        <w:rPr>
          <w:rFonts w:asciiTheme="minorHAnsi" w:hAnsiTheme="minorHAnsi" w:cstheme="minorHAnsi"/>
          <w:u w:val="single"/>
        </w:rPr>
        <w:t>fear</w:t>
      </w:r>
      <w:proofErr w:type="gramEnd"/>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violence</w:t>
      </w:r>
      <w:r w:rsidRPr="008D709C">
        <w:rPr>
          <w:rFonts w:asciiTheme="minorHAnsi" w:hAnsiTheme="minorHAnsi" w:cstheme="minorHAnsi"/>
          <w:sz w:val="14"/>
        </w:rPr>
        <w:t>. “It highlights this fissure in America, and it troubles the parts of the world that would like to see American democracy succeed,” said Thomas Carothers, a senior official at the Carnegie Endowment for International Peace. “</w:t>
      </w:r>
      <w:r w:rsidRPr="000B4BE9">
        <w:rPr>
          <w:rFonts w:asciiTheme="minorHAnsi" w:hAnsiTheme="minorHAnsi" w:cstheme="minorHAnsi"/>
          <w:u w:val="single"/>
        </w:rPr>
        <w:t xml:space="preserve">The image of American </w:t>
      </w:r>
      <w:r w:rsidRPr="000B4BE9">
        <w:rPr>
          <w:rFonts w:asciiTheme="minorHAnsi" w:hAnsiTheme="minorHAnsi" w:cstheme="minorHAnsi"/>
          <w:highlight w:val="cyan"/>
          <w:u w:val="single"/>
        </w:rPr>
        <w:t xml:space="preserve">democracy has </w:t>
      </w:r>
      <w:r w:rsidRPr="000B4BE9">
        <w:rPr>
          <w:rFonts w:asciiTheme="minorHAnsi" w:hAnsiTheme="minorHAnsi" w:cstheme="minorHAnsi"/>
          <w:b/>
          <w:iCs/>
          <w:highlight w:val="cyan"/>
          <w:u w:val="single"/>
          <w:bdr w:val="single" w:sz="8" w:space="0" w:color="auto"/>
        </w:rPr>
        <w:t>taken</w:t>
      </w:r>
      <w:r w:rsidRPr="008D709C">
        <w:rPr>
          <w:rFonts w:asciiTheme="minorHAnsi" w:hAnsiTheme="minorHAnsi" w:cstheme="minorHAnsi"/>
          <w:sz w:val="14"/>
        </w:rPr>
        <w:t xml:space="preserve"> a series of </w:t>
      </w:r>
      <w:r w:rsidRPr="000B4BE9">
        <w:rPr>
          <w:rFonts w:asciiTheme="minorHAnsi" w:hAnsiTheme="minorHAnsi" w:cstheme="minorHAnsi"/>
          <w:b/>
          <w:iCs/>
          <w:sz w:val="24"/>
          <w:szCs w:val="24"/>
          <w:highlight w:val="cyan"/>
          <w:u w:val="single"/>
          <w:bdr w:val="single" w:sz="8" w:space="0" w:color="auto"/>
        </w:rPr>
        <w:t>body blows</w:t>
      </w:r>
      <w:r w:rsidRPr="008D709C">
        <w:rPr>
          <w:rFonts w:asciiTheme="minorHAnsi" w:hAnsiTheme="minorHAnsi" w:cstheme="minorHAnsi"/>
          <w:sz w:val="14"/>
          <w:szCs w:val="24"/>
        </w:rPr>
        <w:t xml:space="preserve"> </w:t>
      </w:r>
      <w:r w:rsidRPr="008D709C">
        <w:rPr>
          <w:rFonts w:asciiTheme="minorHAnsi" w:hAnsiTheme="minorHAnsi" w:cstheme="minorHAnsi"/>
          <w:sz w:val="14"/>
        </w:rPr>
        <w:t xml:space="preserve">in the last few years, </w:t>
      </w:r>
      <w:r w:rsidRPr="000B4BE9">
        <w:rPr>
          <w:rFonts w:asciiTheme="minorHAnsi" w:hAnsiTheme="minorHAnsi" w:cstheme="minorHAnsi"/>
          <w:u w:val="single"/>
        </w:rPr>
        <w:t xml:space="preserve">and this election probably only </w:t>
      </w:r>
      <w:r w:rsidRPr="000B4BE9">
        <w:rPr>
          <w:rFonts w:asciiTheme="minorHAnsi" w:hAnsiTheme="minorHAnsi" w:cstheme="minorHAnsi"/>
          <w:b/>
          <w:iCs/>
          <w:u w:val="single"/>
          <w:bdr w:val="single" w:sz="8" w:space="0" w:color="auto"/>
        </w:rPr>
        <w:t>increases</w:t>
      </w:r>
      <w:r w:rsidRPr="000B4BE9">
        <w:rPr>
          <w:rFonts w:asciiTheme="minorHAnsi" w:hAnsiTheme="minorHAnsi" w:cstheme="minorHAnsi"/>
          <w:u w:val="single"/>
        </w:rPr>
        <w:t xml:space="preserve"> them</w:t>
      </w:r>
      <w:r w:rsidRPr="008D709C">
        <w:rPr>
          <w:rFonts w:asciiTheme="minorHAnsi" w:hAnsiTheme="minorHAnsi" w:cstheme="minorHAnsi"/>
          <w:sz w:val="14"/>
        </w:rPr>
        <w:t xml:space="preserve">.” Despite the uncertainty, Asian markets rose Thursday, with Tokyo’s Nikkei up more than 1 percent and Hong Kong’s Hang Seng gaining almost 3 percent by early afternoon local time. That followed a good day on Wall Street. Some analysts said the gridlock on taxes and regulation in Washington that would come with a President Biden and a Republican Senate was </w:t>
      </w:r>
      <w:proofErr w:type="gramStart"/>
      <w:r w:rsidRPr="008D709C">
        <w:rPr>
          <w:rFonts w:asciiTheme="minorHAnsi" w:hAnsiTheme="minorHAnsi" w:cstheme="minorHAnsi"/>
          <w:sz w:val="14"/>
        </w:rPr>
        <w:t>actually buttressing</w:t>
      </w:r>
      <w:proofErr w:type="gramEnd"/>
      <w:r w:rsidRPr="008D709C">
        <w:rPr>
          <w:rFonts w:asciiTheme="minorHAnsi" w:hAnsiTheme="minorHAnsi" w:cstheme="minorHAnsi"/>
          <w:sz w:val="14"/>
        </w:rPr>
        <w:t xml:space="preserve"> stocks. “Equity markets have now decided they like the prospect of a ‘do nothing’ President,” Ray Attrill, head of FX Strategy at National Australia Bank, told Reuters. Countries that have long struggled with democracy have begun to see their own political woes reflected in the United States. “In Africa, that’s nothing new,” said Oliver Dickson, a radio broadcaster in Johannesburg. “Election rigging — essentially what Trump is doing — is a long-standing practice over here. When a democracy is being hijacked, only its institutions can rescue it.” The democratic process in the United States has never been flawless; it has long been marred by problems with campaign finance, gerrymandering and toxic polarization. But never has an incumbent president been perceived as so pointedly trying to undermine the process itself. In rhetoric and action, President Trump has sought to erode people’s faith in the integrity of the results. “</w:t>
      </w:r>
      <w:r w:rsidRPr="000B4BE9">
        <w:rPr>
          <w:rFonts w:asciiTheme="minorHAnsi" w:hAnsiTheme="minorHAnsi" w:cstheme="minorHAnsi"/>
          <w:u w:val="single"/>
        </w:rPr>
        <w:t xml:space="preserve">It’s </w:t>
      </w:r>
      <w:r w:rsidRPr="000B4BE9">
        <w:rPr>
          <w:rFonts w:asciiTheme="minorHAnsi" w:hAnsiTheme="minorHAnsi" w:cstheme="minorHAnsi"/>
          <w:b/>
          <w:iCs/>
          <w:u w:val="single"/>
          <w:bdr w:val="single" w:sz="8" w:space="0" w:color="auto"/>
        </w:rPr>
        <w:t>breaking apart the image of America</w:t>
      </w:r>
      <w:r w:rsidRPr="008D709C">
        <w:rPr>
          <w:rFonts w:asciiTheme="minorHAnsi" w:hAnsiTheme="minorHAnsi" w:cstheme="minorHAnsi"/>
          <w:sz w:val="14"/>
        </w:rPr>
        <w:t>,” said Robin Niblett, the director of Chatham House in London. “</w:t>
      </w:r>
      <w:r w:rsidRPr="000B4BE9">
        <w:rPr>
          <w:rFonts w:asciiTheme="minorHAnsi" w:hAnsiTheme="minorHAnsi" w:cstheme="minorHAnsi"/>
          <w:u w:val="single"/>
        </w:rPr>
        <w:t>It’s puncturing that vision</w:t>
      </w:r>
      <w:r w:rsidRPr="008D709C">
        <w:rPr>
          <w:rFonts w:asciiTheme="minorHAnsi" w:hAnsiTheme="minorHAnsi" w:cstheme="minorHAnsi"/>
          <w:sz w:val="14"/>
        </w:rPr>
        <w:t>.” The Organization for Security and Cooperation in Europe assailed Trump on Wednesday for his claims of electoral fraud and his calls to halt the vote in areas where it appeared to be turning against him. Challenging times for democratic values worldwide “Nobody — no politician, no elected official, nobody — should limit the people’s right to vote,” said Michael Georg Link, a senior official with the organization. “</w:t>
      </w:r>
      <w:r w:rsidRPr="000B4BE9">
        <w:rPr>
          <w:rFonts w:asciiTheme="minorHAnsi" w:hAnsiTheme="minorHAnsi" w:cstheme="minorHAnsi"/>
          <w:b/>
          <w:iCs/>
          <w:highlight w:val="cyan"/>
          <w:u w:val="single"/>
          <w:bdr w:val="single" w:sz="8" w:space="0" w:color="auto"/>
        </w:rPr>
        <w:t>Baseless allegations</w:t>
      </w:r>
      <w:r w:rsidRPr="000B4BE9">
        <w:rPr>
          <w:rFonts w:asciiTheme="minorHAnsi" w:hAnsiTheme="minorHAnsi" w:cstheme="minorHAnsi"/>
          <w:highlight w:val="cyan"/>
          <w:u w:val="single"/>
        </w:rPr>
        <w:t xml:space="preserve"> of systematic deficiencies</w:t>
      </w:r>
      <w:r w:rsidRPr="008D709C">
        <w:rPr>
          <w:rFonts w:asciiTheme="minorHAnsi" w:hAnsiTheme="minorHAnsi" w:cstheme="minorHAnsi"/>
          <w:sz w:val="14"/>
        </w:rPr>
        <w:t xml:space="preserve">, notably by the incumbent president, including on election night, </w:t>
      </w:r>
      <w:r w:rsidRPr="000B4BE9">
        <w:rPr>
          <w:rFonts w:asciiTheme="minorHAnsi" w:hAnsiTheme="minorHAnsi" w:cstheme="minorHAnsi"/>
          <w:b/>
          <w:iCs/>
          <w:highlight w:val="cyan"/>
          <w:u w:val="single"/>
          <w:bdr w:val="single" w:sz="8" w:space="0" w:color="auto"/>
        </w:rPr>
        <w:t>harm</w:t>
      </w:r>
      <w:r w:rsidRPr="000B4BE9">
        <w:rPr>
          <w:rFonts w:asciiTheme="minorHAnsi" w:hAnsiTheme="minorHAnsi" w:cstheme="minorHAnsi"/>
          <w:b/>
          <w:iCs/>
          <w:u w:val="single"/>
          <w:bdr w:val="single" w:sz="8" w:space="0" w:color="auto"/>
        </w:rPr>
        <w:t xml:space="preserve"> public </w:t>
      </w:r>
      <w:r w:rsidRPr="000B4BE9">
        <w:rPr>
          <w:rFonts w:asciiTheme="minorHAnsi" w:hAnsiTheme="minorHAnsi" w:cstheme="minorHAnsi"/>
          <w:b/>
          <w:iCs/>
          <w:highlight w:val="cyan"/>
          <w:u w:val="single"/>
          <w:bdr w:val="single" w:sz="8" w:space="0" w:color="auto"/>
        </w:rPr>
        <w:t>trust</w:t>
      </w:r>
      <w:r w:rsidRPr="000B4BE9">
        <w:rPr>
          <w:rFonts w:asciiTheme="minorHAnsi" w:hAnsiTheme="minorHAnsi" w:cstheme="minorHAnsi"/>
          <w:highlight w:val="cyan"/>
          <w:u w:val="single"/>
        </w:rPr>
        <w:t xml:space="preserve"> in </w:t>
      </w:r>
      <w:r w:rsidRPr="000B4BE9">
        <w:rPr>
          <w:rFonts w:asciiTheme="minorHAnsi" w:hAnsiTheme="minorHAnsi" w:cstheme="minorHAnsi"/>
          <w:b/>
          <w:iCs/>
          <w:highlight w:val="cyan"/>
          <w:u w:val="single"/>
          <w:bdr w:val="single" w:sz="8" w:space="0" w:color="auto"/>
        </w:rPr>
        <w:t>democratic institutions</w:t>
      </w:r>
      <w:r w:rsidRPr="008D709C">
        <w:rPr>
          <w:rFonts w:asciiTheme="minorHAnsi" w:hAnsiTheme="minorHAnsi" w:cstheme="minorHAnsi"/>
          <w:sz w:val="14"/>
        </w:rPr>
        <w:t xml:space="preserve">.” </w:t>
      </w:r>
      <w:r w:rsidRPr="000B4BE9">
        <w:rPr>
          <w:rFonts w:asciiTheme="minorHAnsi" w:hAnsiTheme="minorHAnsi" w:cstheme="minorHAnsi"/>
          <w:u w:val="single"/>
        </w:rPr>
        <w:t xml:space="preserve">The </w:t>
      </w:r>
      <w:r w:rsidRPr="000B4BE9">
        <w:rPr>
          <w:rFonts w:asciiTheme="minorHAnsi" w:hAnsiTheme="minorHAnsi" w:cstheme="minorHAnsi"/>
          <w:b/>
          <w:iCs/>
          <w:u w:val="single"/>
          <w:bdr w:val="single" w:sz="8" w:space="0" w:color="auto"/>
        </w:rPr>
        <w:t>tumult</w:t>
      </w:r>
      <w:r w:rsidRPr="000B4BE9">
        <w:rPr>
          <w:rFonts w:asciiTheme="minorHAnsi" w:hAnsiTheme="minorHAnsi" w:cstheme="minorHAnsi"/>
          <w:u w:val="single"/>
        </w:rPr>
        <w:t xml:space="preserve"> in the U</w:t>
      </w:r>
      <w:r w:rsidRPr="008D709C">
        <w:rPr>
          <w:rFonts w:asciiTheme="minorHAnsi" w:hAnsiTheme="minorHAnsi" w:cstheme="minorHAnsi"/>
          <w:sz w:val="14"/>
        </w:rPr>
        <w:t xml:space="preserve">nited </w:t>
      </w:r>
      <w:r w:rsidRPr="000B4BE9">
        <w:rPr>
          <w:rFonts w:asciiTheme="minorHAnsi" w:hAnsiTheme="minorHAnsi" w:cstheme="minorHAnsi"/>
          <w:u w:val="single"/>
        </w:rPr>
        <w:t>S</w:t>
      </w:r>
      <w:r w:rsidRPr="008D709C">
        <w:rPr>
          <w:rFonts w:asciiTheme="minorHAnsi" w:hAnsiTheme="minorHAnsi" w:cstheme="minorHAnsi"/>
          <w:sz w:val="14"/>
        </w:rPr>
        <w:t xml:space="preserve">tates </w:t>
      </w:r>
      <w:r w:rsidRPr="000B4BE9">
        <w:rPr>
          <w:rFonts w:asciiTheme="minorHAnsi" w:hAnsiTheme="minorHAnsi" w:cstheme="minorHAnsi"/>
          <w:u w:val="single"/>
        </w:rPr>
        <w:t xml:space="preserve">is unfolding as </w:t>
      </w:r>
      <w:r w:rsidRPr="000B4BE9">
        <w:rPr>
          <w:rFonts w:asciiTheme="minorHAnsi" w:hAnsiTheme="minorHAnsi" w:cstheme="minorHAnsi"/>
          <w:b/>
          <w:iCs/>
          <w:u w:val="single"/>
          <w:bdr w:val="single" w:sz="8" w:space="0" w:color="auto"/>
        </w:rPr>
        <w:t>democratic values</w:t>
      </w:r>
      <w:r w:rsidRPr="000B4BE9">
        <w:rPr>
          <w:rFonts w:asciiTheme="minorHAnsi" w:hAnsiTheme="minorHAnsi" w:cstheme="minorHAnsi"/>
          <w:u w:val="single"/>
        </w:rPr>
        <w:t xml:space="preserve"> around the globe are </w:t>
      </w:r>
      <w:r w:rsidRPr="000B4BE9">
        <w:rPr>
          <w:rFonts w:asciiTheme="minorHAnsi" w:hAnsiTheme="minorHAnsi" w:cstheme="minorHAnsi"/>
          <w:b/>
          <w:iCs/>
          <w:u w:val="single"/>
          <w:bdr w:val="single" w:sz="8" w:space="0" w:color="auto"/>
        </w:rPr>
        <w:t>fraying</w:t>
      </w:r>
      <w:r w:rsidRPr="008D709C">
        <w:rPr>
          <w:rFonts w:asciiTheme="minorHAnsi" w:hAnsiTheme="minorHAnsi" w:cstheme="minorHAnsi"/>
          <w:sz w:val="14"/>
        </w:rPr>
        <w:t xml:space="preserve">. The Pew Research Center this year found mixed opinions about democratic ideals across 34 countries surveyed. Far fewer people in India and Israel said they believed freedom of speech was important than five years earlier. Freedom House reported in March that </w:t>
      </w:r>
      <w:r w:rsidRPr="000B4BE9">
        <w:rPr>
          <w:rFonts w:asciiTheme="minorHAnsi" w:hAnsiTheme="minorHAnsi" w:cstheme="minorHAnsi"/>
          <w:u w:val="single"/>
        </w:rPr>
        <w:t xml:space="preserve">democracy has been in decline for </w:t>
      </w:r>
      <w:r w:rsidRPr="000B4BE9">
        <w:rPr>
          <w:rFonts w:asciiTheme="minorHAnsi" w:hAnsiTheme="minorHAnsi" w:cstheme="minorHAnsi"/>
          <w:b/>
          <w:iCs/>
          <w:u w:val="single"/>
          <w:bdr w:val="single" w:sz="8" w:space="0" w:color="auto"/>
        </w:rPr>
        <w:t>14 years in a row.</w:t>
      </w:r>
      <w:r w:rsidRPr="008D709C">
        <w:rPr>
          <w:rFonts w:asciiTheme="minorHAnsi" w:hAnsiTheme="minorHAnsi" w:cstheme="minorHAnsi"/>
          <w:sz w:val="14"/>
        </w:rPr>
        <w:t xml:space="preserve"> Not only have authoritarian regimes in countries such as China and Russia become more entrenched, the Washington think tank found, but “</w:t>
      </w:r>
      <w:r w:rsidRPr="000B4BE9">
        <w:rPr>
          <w:rFonts w:asciiTheme="minorHAnsi" w:hAnsiTheme="minorHAnsi" w:cstheme="minorHAnsi"/>
          <w:b/>
          <w:iCs/>
          <w:u w:val="single"/>
          <w:bdr w:val="single" w:sz="8" w:space="0" w:color="auto"/>
        </w:rPr>
        <w:t>establishment democracies</w:t>
      </w:r>
      <w:r w:rsidRPr="008D709C">
        <w:rPr>
          <w:rFonts w:asciiTheme="minorHAnsi" w:hAnsiTheme="minorHAnsi" w:cstheme="minorHAnsi"/>
          <w:sz w:val="14"/>
        </w:rPr>
        <w:t xml:space="preserve">” </w:t>
      </w:r>
      <w:r w:rsidRPr="000B4BE9">
        <w:rPr>
          <w:rFonts w:asciiTheme="minorHAnsi" w:hAnsiTheme="minorHAnsi" w:cstheme="minorHAnsi"/>
          <w:u w:val="single"/>
        </w:rPr>
        <w:t xml:space="preserve">have </w:t>
      </w:r>
      <w:r w:rsidRPr="000B4BE9">
        <w:rPr>
          <w:rFonts w:asciiTheme="minorHAnsi" w:hAnsiTheme="minorHAnsi" w:cstheme="minorHAnsi"/>
          <w:b/>
          <w:iCs/>
          <w:u w:val="single"/>
          <w:bdr w:val="single" w:sz="8" w:space="0" w:color="auto"/>
        </w:rPr>
        <w:t>backslid</w:t>
      </w:r>
      <w:r w:rsidRPr="008D709C">
        <w:rPr>
          <w:rFonts w:asciiTheme="minorHAnsi" w:hAnsiTheme="minorHAnsi" w:cstheme="minorHAnsi"/>
          <w:sz w:val="14"/>
        </w:rPr>
        <w:t xml:space="preserve">. </w:t>
      </w:r>
      <w:r w:rsidRPr="000B4BE9">
        <w:rPr>
          <w:rFonts w:asciiTheme="minorHAnsi" w:hAnsiTheme="minorHAnsi" w:cstheme="minorHAnsi"/>
          <w:highlight w:val="cyan"/>
          <w:u w:val="single"/>
        </w:rPr>
        <w:t>The trend</w:t>
      </w:r>
      <w:r w:rsidRPr="008D709C">
        <w:rPr>
          <w:rFonts w:asciiTheme="minorHAnsi" w:hAnsiTheme="minorHAnsi" w:cstheme="minorHAnsi"/>
          <w:sz w:val="14"/>
        </w:rPr>
        <w:t xml:space="preserve"> has </w:t>
      </w:r>
      <w:r w:rsidRPr="000B4BE9">
        <w:rPr>
          <w:rFonts w:asciiTheme="minorHAnsi" w:hAnsiTheme="minorHAnsi" w:cstheme="minorHAnsi"/>
          <w:b/>
          <w:iCs/>
          <w:highlight w:val="cyan"/>
          <w:u w:val="single"/>
          <w:bdr w:val="single" w:sz="8" w:space="0" w:color="auto"/>
        </w:rPr>
        <w:t>accelerated</w:t>
      </w:r>
      <w:r w:rsidRPr="008D709C">
        <w:rPr>
          <w:rFonts w:asciiTheme="minorHAnsi" w:hAnsiTheme="minorHAnsi" w:cstheme="minorHAnsi"/>
          <w:sz w:val="14"/>
        </w:rPr>
        <w:t xml:space="preserve"> </w:t>
      </w:r>
      <w:r w:rsidRPr="000B4BE9">
        <w:rPr>
          <w:rFonts w:asciiTheme="minorHAnsi" w:hAnsiTheme="minorHAnsi" w:cstheme="minorHAnsi"/>
          <w:highlight w:val="cyan"/>
          <w:u w:val="single"/>
        </w:rPr>
        <w:t>during</w:t>
      </w:r>
      <w:r w:rsidRPr="008D709C">
        <w:rPr>
          <w:rFonts w:asciiTheme="minorHAnsi" w:hAnsiTheme="minorHAnsi" w:cstheme="minorHAnsi"/>
          <w:sz w:val="14"/>
        </w:rPr>
        <w:t xml:space="preserve"> the </w:t>
      </w:r>
      <w:r w:rsidRPr="000B4BE9">
        <w:rPr>
          <w:rFonts w:asciiTheme="minorHAnsi" w:hAnsiTheme="minorHAnsi" w:cstheme="minorHAnsi"/>
          <w:b/>
          <w:iCs/>
          <w:highlight w:val="cyan"/>
          <w:u w:val="single"/>
          <w:bdr w:val="single" w:sz="8" w:space="0" w:color="auto"/>
        </w:rPr>
        <w:t>corona</w:t>
      </w:r>
      <w:r w:rsidRPr="008D709C">
        <w:rPr>
          <w:rFonts w:asciiTheme="minorHAnsi" w:hAnsiTheme="minorHAnsi" w:cstheme="minorHAnsi"/>
          <w:sz w:val="14"/>
        </w:rPr>
        <w:t xml:space="preserve">virus pandemic </w:t>
      </w:r>
      <w:r w:rsidRPr="000B4BE9">
        <w:rPr>
          <w:rFonts w:asciiTheme="minorHAnsi" w:hAnsiTheme="minorHAnsi" w:cstheme="minorHAnsi"/>
          <w:highlight w:val="cyan"/>
          <w:u w:val="single"/>
        </w:rPr>
        <w:t>as leaders</w:t>
      </w:r>
      <w:r w:rsidRPr="000B4BE9">
        <w:rPr>
          <w:rFonts w:asciiTheme="minorHAnsi" w:hAnsiTheme="minorHAnsi" w:cstheme="minorHAnsi"/>
          <w:u w:val="single"/>
        </w:rPr>
        <w:t xml:space="preserve"> have </w:t>
      </w:r>
      <w:r w:rsidRPr="000B4BE9">
        <w:rPr>
          <w:rFonts w:asciiTheme="minorHAnsi" w:hAnsiTheme="minorHAnsi" w:cstheme="minorHAnsi"/>
          <w:b/>
          <w:iCs/>
          <w:highlight w:val="cyan"/>
          <w:u w:val="single"/>
          <w:bdr w:val="single" w:sz="8" w:space="0" w:color="auto"/>
        </w:rPr>
        <w:t>seized wartime powers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and </w:t>
      </w:r>
      <w:r w:rsidRPr="000B4BE9">
        <w:rPr>
          <w:rFonts w:asciiTheme="minorHAnsi" w:hAnsiTheme="minorHAnsi" w:cstheme="minorHAnsi"/>
          <w:b/>
          <w:iCs/>
          <w:highlight w:val="cyan"/>
          <w:u w:val="single"/>
          <w:bdr w:val="single" w:sz="8" w:space="0" w:color="auto"/>
        </w:rPr>
        <w:t>delayed elections</w:t>
      </w:r>
      <w:r w:rsidRPr="000B4BE9">
        <w:rPr>
          <w:rFonts w:asciiTheme="minorHAnsi" w:hAnsiTheme="minorHAnsi" w:cstheme="minorHAnsi"/>
          <w:u w:val="single"/>
        </w:rPr>
        <w:t>.</w:t>
      </w:r>
      <w:r w:rsidRPr="008D709C">
        <w:rPr>
          <w:rFonts w:asciiTheme="minorHAnsi" w:hAnsiTheme="minorHAnsi" w:cstheme="minorHAnsi"/>
          <w:sz w:val="14"/>
        </w:rPr>
        <w:t xml:space="preserve"> “</w:t>
      </w:r>
      <w:r w:rsidRPr="000B4BE9">
        <w:rPr>
          <w:rFonts w:asciiTheme="minorHAnsi" w:hAnsiTheme="minorHAnsi" w:cstheme="minorHAnsi"/>
          <w:u w:val="single"/>
        </w:rPr>
        <w:t xml:space="preserve">If the foundations of our democracy are threatened, it will have a detrimental effect for struggling democracies in </w:t>
      </w:r>
      <w:r w:rsidRPr="000B4BE9">
        <w:rPr>
          <w:rFonts w:asciiTheme="minorHAnsi" w:hAnsiTheme="minorHAnsi" w:cstheme="minorHAnsi"/>
          <w:b/>
          <w:iCs/>
          <w:u w:val="single"/>
          <w:bdr w:val="single" w:sz="8" w:space="0" w:color="auto"/>
        </w:rPr>
        <w:t>other parts of the world</w:t>
      </w:r>
      <w:r w:rsidRPr="008D709C">
        <w:rPr>
          <w:rFonts w:asciiTheme="minorHAnsi" w:hAnsiTheme="minorHAnsi" w:cstheme="minorHAnsi"/>
          <w:sz w:val="14"/>
        </w:rPr>
        <w:t xml:space="preserve">,” said Sarah </w:t>
      </w:r>
      <w:proofErr w:type="spellStart"/>
      <w:r w:rsidRPr="008D709C">
        <w:rPr>
          <w:rFonts w:asciiTheme="minorHAnsi" w:hAnsiTheme="minorHAnsi" w:cstheme="minorHAnsi"/>
          <w:sz w:val="14"/>
        </w:rPr>
        <w:t>Repucci</w:t>
      </w:r>
      <w:proofErr w:type="spellEnd"/>
      <w:r w:rsidRPr="008D709C">
        <w:rPr>
          <w:rFonts w:asciiTheme="minorHAnsi" w:hAnsiTheme="minorHAnsi" w:cstheme="minorHAnsi"/>
          <w:sz w:val="14"/>
        </w:rPr>
        <w:t>, the author of the Freedom House report. “</w:t>
      </w:r>
      <w:r w:rsidRPr="000B4BE9">
        <w:rPr>
          <w:rFonts w:asciiTheme="minorHAnsi" w:hAnsiTheme="minorHAnsi" w:cstheme="minorHAnsi"/>
          <w:u w:val="single"/>
        </w:rPr>
        <w:t xml:space="preserve">People who are </w:t>
      </w:r>
      <w:r w:rsidRPr="000B4BE9">
        <w:rPr>
          <w:rFonts w:asciiTheme="minorHAnsi" w:hAnsiTheme="minorHAnsi" w:cstheme="minorHAnsi"/>
          <w:b/>
          <w:iCs/>
          <w:u w:val="single"/>
          <w:bdr w:val="single" w:sz="8" w:space="0" w:color="auto"/>
        </w:rPr>
        <w:t>fighting for democracy</w:t>
      </w:r>
      <w:r w:rsidRPr="000B4BE9">
        <w:rPr>
          <w:rFonts w:asciiTheme="minorHAnsi" w:hAnsiTheme="minorHAnsi" w:cstheme="minorHAnsi"/>
          <w:u w:val="single"/>
        </w:rPr>
        <w:t xml:space="preserve"> in their own countries </w:t>
      </w:r>
      <w:r w:rsidRPr="000B4BE9">
        <w:rPr>
          <w:rFonts w:asciiTheme="minorHAnsi" w:hAnsiTheme="minorHAnsi" w:cstheme="minorHAnsi"/>
          <w:b/>
          <w:iCs/>
          <w:u w:val="single"/>
          <w:bdr w:val="single" w:sz="8" w:space="0" w:color="auto"/>
        </w:rPr>
        <w:t>look to what’s happening in the U</w:t>
      </w:r>
      <w:r w:rsidRPr="000B4BE9">
        <w:rPr>
          <w:rFonts w:asciiTheme="minorHAnsi" w:hAnsiTheme="minorHAnsi" w:cstheme="minorHAnsi"/>
          <w:u w:val="single"/>
        </w:rPr>
        <w:t xml:space="preserve">nited </w:t>
      </w:r>
      <w:r w:rsidRPr="000B4BE9">
        <w:rPr>
          <w:rFonts w:asciiTheme="minorHAnsi" w:hAnsiTheme="minorHAnsi" w:cstheme="minorHAnsi"/>
          <w:b/>
          <w:iCs/>
          <w:u w:val="single"/>
          <w:bdr w:val="single" w:sz="8" w:space="0" w:color="auto"/>
        </w:rPr>
        <w:t>S</w:t>
      </w:r>
      <w:r w:rsidRPr="000B4BE9">
        <w:rPr>
          <w:rFonts w:asciiTheme="minorHAnsi" w:hAnsiTheme="minorHAnsi" w:cstheme="minorHAnsi"/>
          <w:u w:val="single"/>
        </w:rPr>
        <w:t xml:space="preserve">tates, and it influences their sense of what’s possible. </w:t>
      </w:r>
      <w:r w:rsidRPr="000B4BE9">
        <w:rPr>
          <w:rFonts w:asciiTheme="minorHAnsi" w:hAnsiTheme="minorHAnsi" w:cstheme="minorHAnsi"/>
          <w:highlight w:val="cyan"/>
          <w:u w:val="single"/>
        </w:rPr>
        <w:t>What happens here has</w:t>
      </w:r>
      <w:r w:rsidRPr="000B4BE9">
        <w:rPr>
          <w:rFonts w:asciiTheme="minorHAnsi" w:hAnsiTheme="minorHAnsi" w:cstheme="minorHAnsi"/>
          <w:u w:val="single"/>
        </w:rPr>
        <w:t xml:space="preserve"> an </w:t>
      </w:r>
      <w:r w:rsidRPr="000B4BE9">
        <w:rPr>
          <w:rFonts w:asciiTheme="minorHAnsi" w:hAnsiTheme="minorHAnsi" w:cstheme="minorHAnsi"/>
          <w:b/>
          <w:iCs/>
          <w:highlight w:val="cyan"/>
          <w:u w:val="single"/>
          <w:bdr w:val="single" w:sz="8" w:space="0" w:color="auto"/>
        </w:rPr>
        <w:t>enormous influence</w:t>
      </w:r>
      <w:r w:rsidRPr="000B4BE9">
        <w:rPr>
          <w:rFonts w:asciiTheme="minorHAnsi" w:hAnsiTheme="minorHAnsi" w:cstheme="minorHAnsi"/>
          <w:highlight w:val="cyan"/>
          <w:u w:val="single"/>
        </w:rPr>
        <w:t xml:space="preserve"> on</w:t>
      </w:r>
      <w:r w:rsidRPr="000B4BE9">
        <w:rPr>
          <w:rFonts w:asciiTheme="minorHAnsi" w:hAnsiTheme="minorHAnsi" w:cstheme="minorHAnsi"/>
          <w:u w:val="single"/>
        </w:rPr>
        <w:t xml:space="preserve"> the fate of </w:t>
      </w:r>
      <w:r w:rsidRPr="000B4BE9">
        <w:rPr>
          <w:rFonts w:asciiTheme="minorHAnsi" w:hAnsiTheme="minorHAnsi" w:cstheme="minorHAnsi"/>
          <w:b/>
          <w:iCs/>
          <w:highlight w:val="cyan"/>
          <w:u w:val="single"/>
          <w:bdr w:val="single" w:sz="8" w:space="0" w:color="auto"/>
        </w:rPr>
        <w:t>democracy abroad</w:t>
      </w:r>
      <w:r w:rsidRPr="008D709C">
        <w:rPr>
          <w:rFonts w:asciiTheme="minorHAnsi" w:hAnsiTheme="minorHAnsi" w:cstheme="minorHAnsi"/>
          <w:sz w:val="14"/>
        </w:rPr>
        <w:t xml:space="preserve">.” In Brazil, where President Jair Bolsonaro won the 2018 presidential election after mimicking many of Trump’s campaign tactics, political </w:t>
      </w:r>
      <w:r w:rsidRPr="000B4BE9">
        <w:rPr>
          <w:rFonts w:asciiTheme="minorHAnsi" w:hAnsiTheme="minorHAnsi" w:cstheme="minorHAnsi"/>
          <w:u w:val="single"/>
        </w:rPr>
        <w:t xml:space="preserve">analysts said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U.S. </w:t>
      </w:r>
      <w:r w:rsidRPr="000B4BE9">
        <w:rPr>
          <w:rFonts w:asciiTheme="minorHAnsi" w:hAnsiTheme="minorHAnsi" w:cstheme="minorHAnsi"/>
          <w:highlight w:val="cyan"/>
          <w:u w:val="single"/>
        </w:rPr>
        <w:t>election will</w:t>
      </w:r>
      <w:r w:rsidRPr="000B4BE9">
        <w:rPr>
          <w:rFonts w:asciiTheme="minorHAnsi" w:hAnsiTheme="minorHAnsi" w:cstheme="minorHAnsi"/>
          <w:u w:val="single"/>
        </w:rPr>
        <w:t xml:space="preserve"> likely </w:t>
      </w:r>
      <w:r w:rsidRPr="000B4BE9">
        <w:rPr>
          <w:rFonts w:asciiTheme="minorHAnsi" w:hAnsiTheme="minorHAnsi" w:cstheme="minorHAnsi"/>
          <w:highlight w:val="cyan"/>
          <w:u w:val="single"/>
        </w:rPr>
        <w:t xml:space="preserve">convince </w:t>
      </w:r>
      <w:r w:rsidRPr="000B4BE9">
        <w:rPr>
          <w:rFonts w:asciiTheme="minorHAnsi" w:hAnsiTheme="minorHAnsi" w:cstheme="minorHAnsi"/>
          <w:b/>
          <w:iCs/>
          <w:highlight w:val="cyan"/>
          <w:u w:val="single"/>
          <w:bdr w:val="single" w:sz="8" w:space="0" w:color="auto"/>
        </w:rPr>
        <w:t>strongman leaders</w:t>
      </w:r>
      <w:r w:rsidRPr="000B4BE9">
        <w:rPr>
          <w:rFonts w:asciiTheme="minorHAnsi" w:hAnsiTheme="minorHAnsi" w:cstheme="minorHAnsi"/>
          <w:highlight w:val="cyan"/>
          <w:u w:val="single"/>
        </w:rPr>
        <w:t xml:space="preserve"> that</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nationalist </w:t>
      </w:r>
      <w:r w:rsidRPr="000B4BE9">
        <w:rPr>
          <w:rFonts w:asciiTheme="minorHAnsi" w:hAnsiTheme="minorHAnsi" w:cstheme="minorHAnsi"/>
          <w:b/>
          <w:iCs/>
          <w:highlight w:val="cyan"/>
          <w:u w:val="single"/>
          <w:bdr w:val="single" w:sz="8" w:space="0" w:color="auto"/>
        </w:rPr>
        <w:t>populism</w:t>
      </w:r>
      <w:r w:rsidRPr="000B4BE9">
        <w:rPr>
          <w:rFonts w:asciiTheme="minorHAnsi" w:hAnsiTheme="minorHAnsi" w:cstheme="minorHAnsi"/>
          <w:highlight w:val="cyan"/>
          <w:u w:val="single"/>
        </w:rPr>
        <w:t xml:space="preserve"> has </w:t>
      </w:r>
      <w:r w:rsidRPr="000B4BE9">
        <w:rPr>
          <w:rFonts w:asciiTheme="minorHAnsi" w:hAnsiTheme="minorHAnsi" w:cstheme="minorHAnsi"/>
          <w:b/>
          <w:iCs/>
          <w:highlight w:val="cyan"/>
          <w:u w:val="single"/>
          <w:bdr w:val="single" w:sz="8" w:space="0" w:color="auto"/>
        </w:rPr>
        <w:t>enduring appeal</w:t>
      </w:r>
      <w:r w:rsidRPr="008D709C">
        <w:rPr>
          <w:rFonts w:asciiTheme="minorHAnsi" w:hAnsiTheme="minorHAnsi" w:cstheme="minorHAnsi"/>
          <w:sz w:val="14"/>
        </w:rPr>
        <w:t xml:space="preserve"> </w:t>
      </w:r>
      <w:r w:rsidRPr="000B4BE9">
        <w:rPr>
          <w:rFonts w:asciiTheme="minorHAnsi" w:hAnsiTheme="minorHAnsi" w:cstheme="minorHAnsi"/>
          <w:highlight w:val="cyan"/>
          <w:u w:val="single"/>
        </w:rPr>
        <w:t xml:space="preserve">and </w:t>
      </w:r>
      <w:r w:rsidRPr="000B4BE9">
        <w:rPr>
          <w:rFonts w:asciiTheme="minorHAnsi" w:hAnsiTheme="minorHAnsi" w:cstheme="minorHAnsi"/>
          <w:b/>
          <w:iCs/>
          <w:sz w:val="28"/>
          <w:szCs w:val="28"/>
          <w:highlight w:val="cyan"/>
          <w:u w:val="single"/>
          <w:bdr w:val="single" w:sz="8" w:space="0" w:color="auto"/>
        </w:rPr>
        <w:t>democratic norms can be swept aside</w:t>
      </w:r>
      <w:r w:rsidRPr="000B4BE9">
        <w:rPr>
          <w:rFonts w:asciiTheme="minorHAnsi" w:hAnsiTheme="minorHAnsi" w:cstheme="minorHAnsi"/>
          <w:sz w:val="28"/>
          <w:szCs w:val="28"/>
          <w:u w:val="single"/>
        </w:rPr>
        <w:t xml:space="preserve"> </w:t>
      </w:r>
      <w:r w:rsidRPr="000B4BE9">
        <w:rPr>
          <w:rFonts w:asciiTheme="minorHAnsi" w:hAnsiTheme="minorHAnsi" w:cstheme="minorHAnsi"/>
          <w:u w:val="single"/>
        </w:rPr>
        <w:t>without political cost</w:t>
      </w:r>
      <w:r w:rsidRPr="008D709C">
        <w:rPr>
          <w:rFonts w:asciiTheme="minorHAnsi" w:hAnsiTheme="minorHAnsi" w:cstheme="minorHAnsi"/>
          <w:sz w:val="14"/>
        </w:rPr>
        <w:t xml:space="preserve">. </w:t>
      </w:r>
      <w:r w:rsidRPr="008D709C">
        <w:rPr>
          <w:sz w:val="14"/>
        </w:rPr>
        <w:t>Trump administration has record of criticizing foreign governments that declare victory in disputed votes A Biden win could still be a 'success for Trump’ “Irrespective of who wins this thing, these results suggest that leaders worldwide who take their cues from Trump, including Bolsonaro, are now emboldened,” said Matias</w:t>
      </w:r>
      <w:r w:rsidRPr="008D709C">
        <w:rPr>
          <w:rFonts w:asciiTheme="minorHAnsi" w:hAnsiTheme="minorHAnsi" w:cstheme="minorHAnsi"/>
          <w:sz w:val="14"/>
        </w:rPr>
        <w:t xml:space="preserve"> </w:t>
      </w:r>
      <w:proofErr w:type="spellStart"/>
      <w:r w:rsidRPr="008D709C">
        <w:rPr>
          <w:rFonts w:asciiTheme="minorHAnsi" w:hAnsiTheme="minorHAnsi" w:cstheme="minorHAnsi"/>
          <w:sz w:val="14"/>
        </w:rPr>
        <w:t>Spektor</w:t>
      </w:r>
      <w:proofErr w:type="spellEnd"/>
      <w:r w:rsidRPr="008D709C">
        <w:rPr>
          <w:rFonts w:asciiTheme="minorHAnsi" w:hAnsiTheme="minorHAnsi" w:cstheme="minorHAnsi"/>
          <w:sz w:val="14"/>
        </w:rPr>
        <w:t xml:space="preserve">, a political scientist at the </w:t>
      </w:r>
      <w:proofErr w:type="spellStart"/>
      <w:r w:rsidRPr="008D709C">
        <w:rPr>
          <w:rFonts w:asciiTheme="minorHAnsi" w:hAnsiTheme="minorHAnsi" w:cstheme="minorHAnsi"/>
          <w:sz w:val="14"/>
        </w:rPr>
        <w:t>Getúlio</w:t>
      </w:r>
      <w:proofErr w:type="spellEnd"/>
      <w:r w:rsidRPr="008D709C">
        <w:rPr>
          <w:rFonts w:asciiTheme="minorHAnsi" w:hAnsiTheme="minorHAnsi" w:cstheme="minorHAnsi"/>
          <w:sz w:val="14"/>
        </w:rPr>
        <w:t xml:space="preserve"> Vargas Foundation in São Paulo. “That the U.S. electorate has not given Trump a major </w:t>
      </w:r>
      <w:proofErr w:type="gramStart"/>
      <w:r w:rsidRPr="008D709C">
        <w:rPr>
          <w:rFonts w:asciiTheme="minorHAnsi" w:hAnsiTheme="minorHAnsi" w:cstheme="minorHAnsi"/>
          <w:sz w:val="14"/>
        </w:rPr>
        <w:t>rebut</w:t>
      </w:r>
      <w:proofErr w:type="gramEnd"/>
      <w:r w:rsidRPr="008D709C">
        <w:rPr>
          <w:rFonts w:asciiTheme="minorHAnsi" w:hAnsiTheme="minorHAnsi" w:cstheme="minorHAnsi"/>
          <w:sz w:val="14"/>
        </w:rPr>
        <w:t xml:space="preserve"> suggest the market for everything he embodies is alive and kicking.” Gérard Araud, the former French ambassador to the United States, tweeted that Biden would probably prevail, “</w:t>
      </w:r>
      <w:r w:rsidRPr="000B4BE9">
        <w:rPr>
          <w:rFonts w:asciiTheme="minorHAnsi" w:hAnsiTheme="minorHAnsi" w:cstheme="minorHAnsi"/>
          <w:u w:val="single"/>
        </w:rPr>
        <w:t xml:space="preserve">but paradoxically, I can’t help to consider this election as a </w:t>
      </w:r>
      <w:r w:rsidRPr="000B4BE9">
        <w:rPr>
          <w:rFonts w:asciiTheme="minorHAnsi" w:hAnsiTheme="minorHAnsi" w:cstheme="minorHAnsi"/>
          <w:b/>
          <w:iCs/>
          <w:u w:val="single"/>
          <w:bdr w:val="single" w:sz="8" w:space="0" w:color="auto"/>
        </w:rPr>
        <w:t>success for Trump</w:t>
      </w:r>
      <w:r w:rsidRPr="000B4BE9">
        <w:rPr>
          <w:rFonts w:asciiTheme="minorHAnsi" w:hAnsiTheme="minorHAnsi" w:cstheme="minorHAnsi"/>
          <w:u w:val="single"/>
        </w:rPr>
        <w:t xml:space="preserve">. After </w:t>
      </w:r>
      <w:r w:rsidRPr="000B4BE9">
        <w:rPr>
          <w:rFonts w:asciiTheme="minorHAnsi" w:hAnsiTheme="minorHAnsi" w:cstheme="minorHAnsi"/>
          <w:b/>
          <w:iCs/>
          <w:u w:val="single"/>
          <w:bdr w:val="single" w:sz="8" w:space="0" w:color="auto"/>
        </w:rPr>
        <w:t>so many scandals</w:t>
      </w:r>
      <w:r w:rsidRPr="000B4BE9">
        <w:rPr>
          <w:rFonts w:asciiTheme="minorHAnsi" w:hAnsiTheme="minorHAnsi" w:cstheme="minorHAnsi"/>
          <w:u w:val="single"/>
        </w:rPr>
        <w:t xml:space="preserve"> and polemics, </w:t>
      </w:r>
      <w:r w:rsidRPr="000B4BE9">
        <w:rPr>
          <w:rFonts w:asciiTheme="minorHAnsi" w:hAnsiTheme="minorHAnsi" w:cstheme="minorHAnsi"/>
          <w:highlight w:val="cyan"/>
          <w:u w:val="single"/>
        </w:rPr>
        <w:t>after</w:t>
      </w:r>
      <w:r w:rsidRPr="000B4BE9">
        <w:rPr>
          <w:rFonts w:asciiTheme="minorHAnsi" w:hAnsiTheme="minorHAnsi" w:cstheme="minorHAnsi"/>
          <w:u w:val="single"/>
        </w:rPr>
        <w:t xml:space="preserve"> the </w:t>
      </w:r>
      <w:r w:rsidRPr="000B4BE9">
        <w:rPr>
          <w:rFonts w:asciiTheme="minorHAnsi" w:hAnsiTheme="minorHAnsi" w:cstheme="minorHAnsi"/>
          <w:b/>
          <w:iCs/>
          <w:highlight w:val="cyan"/>
          <w:u w:val="single"/>
          <w:bdr w:val="single" w:sz="8" w:space="0" w:color="auto"/>
        </w:rPr>
        <w:t>COVID</w:t>
      </w:r>
      <w:r w:rsidRPr="000B4BE9">
        <w:rPr>
          <w:rFonts w:asciiTheme="minorHAnsi" w:hAnsiTheme="minorHAnsi" w:cstheme="minorHAnsi"/>
          <w:b/>
          <w:iCs/>
          <w:u w:val="single"/>
          <w:bdr w:val="single" w:sz="8" w:space="0" w:color="auto"/>
        </w:rPr>
        <w:t xml:space="preserve"> disaster</w:t>
      </w:r>
      <w:r w:rsidRPr="000B4BE9">
        <w:rPr>
          <w:rFonts w:asciiTheme="minorHAnsi" w:hAnsiTheme="minorHAnsi" w:cstheme="minorHAnsi"/>
          <w:u w:val="single"/>
        </w:rPr>
        <w:t xml:space="preserve">, after the </w:t>
      </w:r>
      <w:r w:rsidRPr="000B4BE9">
        <w:rPr>
          <w:rFonts w:asciiTheme="minorHAnsi" w:hAnsiTheme="minorHAnsi" w:cstheme="minorHAnsi"/>
          <w:b/>
          <w:iCs/>
          <w:highlight w:val="cyan"/>
          <w:u w:val="single"/>
          <w:bdr w:val="single" w:sz="8" w:space="0" w:color="auto"/>
        </w:rPr>
        <w:t>George Floyd</w:t>
      </w:r>
      <w:r w:rsidRPr="000B4BE9">
        <w:rPr>
          <w:rFonts w:asciiTheme="minorHAnsi" w:hAnsiTheme="minorHAnsi" w:cstheme="minorHAnsi"/>
          <w:b/>
          <w:iCs/>
          <w:u w:val="single"/>
          <w:bdr w:val="single" w:sz="8" w:space="0" w:color="auto"/>
        </w:rPr>
        <w:t xml:space="preserve"> death</w:t>
      </w:r>
      <w:r w:rsidRPr="000B4BE9">
        <w:rPr>
          <w:rFonts w:asciiTheme="minorHAnsi" w:hAnsiTheme="minorHAnsi" w:cstheme="minorHAnsi"/>
          <w:u w:val="single"/>
        </w:rPr>
        <w:t xml:space="preserve"> and its aftermath,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with </w:t>
      </w:r>
      <w:r w:rsidRPr="000B4BE9">
        <w:rPr>
          <w:rFonts w:asciiTheme="minorHAnsi" w:hAnsiTheme="minorHAnsi" w:cstheme="minorHAnsi"/>
          <w:b/>
          <w:iCs/>
          <w:u w:val="single"/>
          <w:bdr w:val="single" w:sz="8" w:space="0" w:color="auto"/>
        </w:rPr>
        <w:t xml:space="preserve">major </w:t>
      </w:r>
      <w:r w:rsidRPr="000B4BE9">
        <w:rPr>
          <w:rFonts w:asciiTheme="minorHAnsi" w:hAnsiTheme="minorHAnsi" w:cstheme="minorHAnsi"/>
          <w:b/>
          <w:iCs/>
          <w:highlight w:val="cyan"/>
          <w:u w:val="single"/>
          <w:bdr w:val="single" w:sz="8" w:space="0" w:color="auto"/>
        </w:rPr>
        <w:t>media</w:t>
      </w:r>
      <w:r w:rsidRPr="000B4BE9">
        <w:rPr>
          <w:rFonts w:asciiTheme="minorHAnsi" w:hAnsiTheme="minorHAnsi" w:cstheme="minorHAnsi"/>
          <w:highlight w:val="cyan"/>
          <w:u w:val="single"/>
        </w:rPr>
        <w:t xml:space="preserve"> against him, it’s </w:t>
      </w:r>
      <w:r w:rsidRPr="000B4BE9">
        <w:rPr>
          <w:rFonts w:asciiTheme="minorHAnsi" w:hAnsiTheme="minorHAnsi" w:cstheme="minorHAnsi"/>
          <w:b/>
          <w:iCs/>
          <w:highlight w:val="cyan"/>
          <w:u w:val="single"/>
          <w:bdr w:val="single" w:sz="8" w:space="0" w:color="auto"/>
        </w:rPr>
        <w:t>not</w:t>
      </w:r>
      <w:r w:rsidRPr="000B4BE9">
        <w:rPr>
          <w:rFonts w:asciiTheme="minorHAnsi" w:hAnsiTheme="minorHAnsi" w:cstheme="minorHAnsi"/>
          <w:b/>
          <w:iCs/>
          <w:u w:val="single"/>
          <w:bdr w:val="single" w:sz="8" w:space="0" w:color="auto"/>
        </w:rPr>
        <w:t xml:space="preserve"> so </w:t>
      </w:r>
      <w:r w:rsidRPr="000B4BE9">
        <w:rPr>
          <w:rFonts w:asciiTheme="minorHAnsi" w:hAnsiTheme="minorHAnsi" w:cstheme="minorHAnsi"/>
          <w:b/>
          <w:iCs/>
          <w:highlight w:val="cyan"/>
          <w:u w:val="single"/>
          <w:bdr w:val="single" w:sz="8" w:space="0" w:color="auto"/>
        </w:rPr>
        <w:t>bad</w:t>
      </w:r>
      <w:r w:rsidRPr="008D709C">
        <w:rPr>
          <w:rFonts w:asciiTheme="minorHAnsi" w:hAnsiTheme="minorHAnsi" w:cstheme="minorHAnsi"/>
          <w:sz w:val="14"/>
        </w:rPr>
        <w:t xml:space="preserve">.” Stephen </w:t>
      </w:r>
      <w:proofErr w:type="spellStart"/>
      <w:r w:rsidRPr="008D709C">
        <w:rPr>
          <w:rFonts w:asciiTheme="minorHAnsi" w:hAnsiTheme="minorHAnsi" w:cstheme="minorHAnsi"/>
          <w:sz w:val="14"/>
        </w:rPr>
        <w:t>Bartholomeusz</w:t>
      </w:r>
      <w:proofErr w:type="spellEnd"/>
      <w:r w:rsidRPr="008D709C">
        <w:rPr>
          <w:rFonts w:asciiTheme="minorHAnsi" w:hAnsiTheme="minorHAnsi" w:cstheme="minorHAnsi"/>
          <w:sz w:val="14"/>
        </w:rPr>
        <w:t xml:space="preserve">, a business columnist for the Sydney Morning Herald, wrote that </w:t>
      </w:r>
      <w:r w:rsidRPr="000B4BE9">
        <w:rPr>
          <w:rFonts w:asciiTheme="minorHAnsi" w:hAnsiTheme="minorHAnsi" w:cstheme="minorHAnsi"/>
          <w:highlight w:val="cyan"/>
          <w:u w:val="single"/>
        </w:rPr>
        <w:t>Trump</w:t>
      </w:r>
      <w:r w:rsidRPr="008D709C">
        <w:rPr>
          <w:rFonts w:asciiTheme="minorHAnsi" w:hAnsiTheme="minorHAnsi" w:cstheme="minorHAnsi"/>
          <w:sz w:val="14"/>
        </w:rPr>
        <w:t xml:space="preserve"> “</w:t>
      </w:r>
      <w:r w:rsidRPr="000B4BE9">
        <w:rPr>
          <w:rFonts w:asciiTheme="minorHAnsi" w:hAnsiTheme="minorHAnsi" w:cstheme="minorHAnsi"/>
          <w:highlight w:val="cyan"/>
          <w:u w:val="single"/>
        </w:rPr>
        <w:t xml:space="preserve">is likely to </w:t>
      </w:r>
      <w:r w:rsidRPr="000B4BE9">
        <w:rPr>
          <w:rFonts w:asciiTheme="minorHAnsi" w:hAnsiTheme="minorHAnsi" w:cstheme="minorHAnsi"/>
          <w:b/>
          <w:iCs/>
          <w:highlight w:val="cyan"/>
          <w:u w:val="single"/>
          <w:bdr w:val="single" w:sz="8" w:space="0" w:color="auto"/>
        </w:rPr>
        <w:t>remain a significant</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destabilizing force</w:t>
      </w:r>
      <w:r w:rsidRPr="000B4BE9">
        <w:rPr>
          <w:rFonts w:asciiTheme="minorHAnsi" w:hAnsiTheme="minorHAnsi" w:cstheme="minorHAnsi"/>
          <w:u w:val="single"/>
        </w:rPr>
        <w:t xml:space="preserve"> in U.S. politics </w:t>
      </w:r>
      <w:r w:rsidRPr="000B4BE9">
        <w:rPr>
          <w:rFonts w:asciiTheme="minorHAnsi" w:hAnsiTheme="minorHAnsi" w:cstheme="minorHAnsi"/>
          <w:b/>
          <w:iCs/>
          <w:u w:val="single"/>
          <w:bdr w:val="single" w:sz="8" w:space="0" w:color="auto"/>
        </w:rPr>
        <w:t>regardless</w:t>
      </w:r>
      <w:r w:rsidRPr="000B4BE9">
        <w:rPr>
          <w:rFonts w:asciiTheme="minorHAnsi" w:hAnsiTheme="minorHAnsi" w:cstheme="minorHAnsi"/>
          <w:u w:val="single"/>
        </w:rPr>
        <w:t xml:space="preserve"> of whether he continues to live in the White House</w:t>
      </w:r>
      <w:r w:rsidRPr="008D709C">
        <w:rPr>
          <w:rFonts w:asciiTheme="minorHAnsi" w:hAnsiTheme="minorHAnsi" w:cstheme="minorHAnsi"/>
          <w:sz w:val="14"/>
        </w:rPr>
        <w:t xml:space="preserve">, or is ejected.” </w:t>
      </w:r>
      <w:r w:rsidRPr="000B4BE9">
        <w:rPr>
          <w:rFonts w:asciiTheme="minorHAnsi" w:hAnsiTheme="minorHAnsi" w:cstheme="minorHAnsi"/>
          <w:u w:val="single"/>
        </w:rPr>
        <w:t xml:space="preserve">In Europe, there was </w:t>
      </w:r>
      <w:r w:rsidRPr="000B4BE9">
        <w:rPr>
          <w:rFonts w:asciiTheme="minorHAnsi" w:hAnsiTheme="minorHAnsi" w:cstheme="minorHAnsi"/>
          <w:b/>
          <w:iCs/>
          <w:u w:val="single"/>
          <w:bdr w:val="single" w:sz="8" w:space="0" w:color="auto"/>
        </w:rPr>
        <w:t>pervasive fear</w:t>
      </w:r>
      <w:r w:rsidRPr="000B4BE9">
        <w:rPr>
          <w:rFonts w:asciiTheme="minorHAnsi" w:hAnsiTheme="minorHAnsi" w:cstheme="minorHAnsi"/>
          <w:u w:val="single"/>
        </w:rPr>
        <w:t xml:space="preserve"> that the situation in the U</w:t>
      </w:r>
      <w:r w:rsidRPr="008D709C">
        <w:rPr>
          <w:rFonts w:asciiTheme="minorHAnsi" w:hAnsiTheme="minorHAnsi" w:cstheme="minorHAnsi"/>
          <w:sz w:val="14"/>
        </w:rPr>
        <w:t xml:space="preserve">nited </w:t>
      </w:r>
      <w:r w:rsidRPr="000B4BE9">
        <w:rPr>
          <w:rFonts w:asciiTheme="minorHAnsi" w:hAnsiTheme="minorHAnsi" w:cstheme="minorHAnsi"/>
          <w:u w:val="single"/>
        </w:rPr>
        <w:t>S</w:t>
      </w:r>
      <w:r w:rsidRPr="008D709C">
        <w:rPr>
          <w:rFonts w:asciiTheme="minorHAnsi" w:hAnsiTheme="minorHAnsi" w:cstheme="minorHAnsi"/>
          <w:sz w:val="14"/>
        </w:rPr>
        <w:t xml:space="preserve">tates </w:t>
      </w:r>
      <w:r w:rsidRPr="000B4BE9">
        <w:rPr>
          <w:rFonts w:asciiTheme="minorHAnsi" w:hAnsiTheme="minorHAnsi" w:cstheme="minorHAnsi"/>
          <w:u w:val="single"/>
        </w:rPr>
        <w:t xml:space="preserve">could </w:t>
      </w:r>
      <w:r w:rsidRPr="000B4BE9">
        <w:rPr>
          <w:rFonts w:asciiTheme="minorHAnsi" w:hAnsiTheme="minorHAnsi" w:cstheme="minorHAnsi"/>
          <w:b/>
          <w:iCs/>
          <w:u w:val="single"/>
          <w:bdr w:val="single" w:sz="8" w:space="0" w:color="auto"/>
        </w:rPr>
        <w:t>deteriorate rapidly</w:t>
      </w:r>
      <w:r w:rsidRPr="008D709C">
        <w:rPr>
          <w:rFonts w:asciiTheme="minorHAnsi" w:hAnsiTheme="minorHAnsi" w:cstheme="minorHAnsi"/>
          <w:sz w:val="14"/>
        </w:rPr>
        <w:t>. “America looks into the abyss,” Spain’s El País said in a headline. Trump’s behavior was “common in authoritarian regimes,” France’s Le Monde editorialized.</w:t>
      </w:r>
    </w:p>
    <w:p w14:paraId="4E221130" w14:textId="77777777" w:rsidR="00F85A19" w:rsidRPr="000B4BE9" w:rsidRDefault="00F85A19" w:rsidP="00F85A19">
      <w:pPr>
        <w:keepNext/>
        <w:keepLines/>
        <w:spacing w:before="4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Trump and the Capitol siege thump democracy. </w:t>
      </w:r>
    </w:p>
    <w:p w14:paraId="0BFA3A27" w14:textId="3DB312D8" w:rsidR="00F85A19" w:rsidRDefault="00F85A19" w:rsidP="00F85A19">
      <w:pPr>
        <w:rPr>
          <w:rFonts w:asciiTheme="minorHAnsi" w:hAnsiTheme="minorHAnsi" w:cstheme="minorHAnsi"/>
        </w:rPr>
      </w:pPr>
      <w:r w:rsidRPr="003C367F">
        <w:rPr>
          <w:rStyle w:val="Style13ptBold"/>
        </w:rPr>
        <w:t>Diamond</w:t>
      </w:r>
      <w:r w:rsidRPr="003C367F">
        <w:t xml:space="preserve"> 1-7-</w:t>
      </w:r>
      <w:r w:rsidRPr="003C367F">
        <w:rPr>
          <w:rStyle w:val="Style13ptBold"/>
        </w:rPr>
        <w:t>2021</w:t>
      </w:r>
      <w:r w:rsidRPr="003C367F">
        <w:t>, Senior</w:t>
      </w:r>
      <w:r w:rsidRPr="000B4BE9">
        <w:rPr>
          <w:rFonts w:asciiTheme="minorHAnsi" w:hAnsiTheme="minorHAnsi" w:cstheme="minorHAnsi"/>
        </w:rPr>
        <w:t xml:space="preserve"> Fellow at the Hoover Institution and at the Freeman </w:t>
      </w:r>
      <w:proofErr w:type="spellStart"/>
      <w:r w:rsidRPr="000B4BE9">
        <w:rPr>
          <w:rFonts w:asciiTheme="minorHAnsi" w:hAnsiTheme="minorHAnsi" w:cstheme="minorHAnsi"/>
        </w:rPr>
        <w:t>Spogli</w:t>
      </w:r>
      <w:proofErr w:type="spellEnd"/>
      <w:r w:rsidRPr="000B4BE9">
        <w:rPr>
          <w:rFonts w:asciiTheme="minorHAnsi" w:hAnsiTheme="minorHAnsi" w:cstheme="minorHAnsi"/>
        </w:rPr>
        <w:t xml:space="preserve"> Institute for International Studies at Stanford University. (Larry, "The Capitol Siege Is the Wake-up Call America Shouldn’t Have Needed", </w:t>
      </w:r>
      <w:r w:rsidRPr="000B4BE9">
        <w:rPr>
          <w:rFonts w:asciiTheme="minorHAnsi" w:hAnsiTheme="minorHAnsi" w:cstheme="minorHAnsi"/>
          <w:i/>
          <w:iCs/>
        </w:rPr>
        <w:t>Foreign Affairs</w:t>
      </w:r>
      <w:r w:rsidRPr="000B4BE9">
        <w:rPr>
          <w:rFonts w:asciiTheme="minorHAnsi" w:hAnsiTheme="minorHAnsi" w:cstheme="minorHAnsi"/>
        </w:rPr>
        <w:t xml:space="preserve">, </w:t>
      </w:r>
      <w:hyperlink r:id="rId26" w:history="1">
        <w:r w:rsidR="002D6EED" w:rsidRPr="005B603C">
          <w:rPr>
            <w:rStyle w:val="Hyperlink"/>
            <w:rFonts w:asciiTheme="minorHAnsi" w:hAnsiTheme="minorHAnsi" w:cstheme="minorHAnsi"/>
          </w:rPr>
          <w:t>https://www.foreignaffairs.com/articles/united-states/2021-01-07/capitol-siege-wake-call-america-shouldnt-have-needed</w:t>
        </w:r>
      </w:hyperlink>
      <w:r w:rsidRPr="000B4BE9">
        <w:rPr>
          <w:rFonts w:asciiTheme="minorHAnsi" w:hAnsiTheme="minorHAnsi" w:cstheme="minorHAnsi"/>
        </w:rPr>
        <w:t>)</w:t>
      </w:r>
    </w:p>
    <w:p w14:paraId="1138B690" w14:textId="77777777" w:rsidR="002D6EED" w:rsidRPr="000B4BE9" w:rsidRDefault="002D6EED" w:rsidP="00F85A19">
      <w:pPr>
        <w:rPr>
          <w:rFonts w:asciiTheme="minorHAnsi" w:hAnsiTheme="minorHAnsi" w:cstheme="minorHAnsi"/>
        </w:rPr>
      </w:pPr>
    </w:p>
    <w:p w14:paraId="1995AA3C" w14:textId="77777777" w:rsidR="00F85A19" w:rsidRPr="000B4BE9" w:rsidRDefault="00F85A19" w:rsidP="00F85A19">
      <w:pPr>
        <w:rPr>
          <w:rFonts w:asciiTheme="minorHAnsi" w:hAnsiTheme="minorHAnsi" w:cstheme="minorHAnsi"/>
        </w:rPr>
      </w:pPr>
      <w:r w:rsidRPr="000B4BE9">
        <w:rPr>
          <w:rFonts w:asciiTheme="minorHAnsi" w:hAnsiTheme="minorHAnsi" w:cstheme="minorHAnsi"/>
          <w:highlight w:val="cyan"/>
          <w:u w:val="single"/>
        </w:rPr>
        <w:t xml:space="preserve">Yesterday’s </w:t>
      </w:r>
      <w:r w:rsidRPr="000B4BE9">
        <w:rPr>
          <w:rFonts w:asciiTheme="minorHAnsi" w:hAnsiTheme="minorHAnsi" w:cstheme="minorHAnsi"/>
          <w:b/>
          <w:iCs/>
          <w:highlight w:val="cyan"/>
          <w:u w:val="single"/>
          <w:bdr w:val="single" w:sz="8" w:space="0" w:color="auto"/>
        </w:rPr>
        <w:t>assault</w:t>
      </w:r>
      <w:r w:rsidRPr="000B4BE9">
        <w:rPr>
          <w:rFonts w:asciiTheme="minorHAnsi" w:hAnsiTheme="minorHAnsi" w:cstheme="minorHAnsi"/>
          <w:highlight w:val="cyan"/>
          <w:u w:val="single"/>
        </w:rPr>
        <w:t xml:space="preserve"> on the</w:t>
      </w:r>
      <w:r w:rsidRPr="000B4BE9">
        <w:rPr>
          <w:rFonts w:asciiTheme="minorHAnsi" w:hAnsiTheme="minorHAnsi" w:cstheme="minorHAnsi"/>
          <w:u w:val="single"/>
        </w:rPr>
        <w:t xml:space="preserve"> U</w:t>
      </w:r>
      <w:r w:rsidRPr="000B4BE9">
        <w:rPr>
          <w:rFonts w:asciiTheme="minorHAnsi" w:hAnsiTheme="minorHAnsi" w:cstheme="minorHAnsi"/>
        </w:rPr>
        <w:t xml:space="preserve">nited </w:t>
      </w:r>
      <w:r w:rsidRPr="000B4BE9">
        <w:rPr>
          <w:rFonts w:asciiTheme="minorHAnsi" w:hAnsiTheme="minorHAnsi" w:cstheme="minorHAnsi"/>
          <w:u w:val="single"/>
        </w:rPr>
        <w:t>S</w:t>
      </w:r>
      <w:r w:rsidRPr="000B4BE9">
        <w:rPr>
          <w:rFonts w:asciiTheme="minorHAnsi" w:hAnsiTheme="minorHAnsi" w:cstheme="minorHAnsi"/>
        </w:rPr>
        <w:t xml:space="preserve">tates </w:t>
      </w:r>
      <w:r w:rsidRPr="000B4BE9">
        <w:rPr>
          <w:rFonts w:asciiTheme="minorHAnsi" w:hAnsiTheme="minorHAnsi" w:cstheme="minorHAnsi"/>
          <w:highlight w:val="cyan"/>
          <w:u w:val="single"/>
        </w:rPr>
        <w:t xml:space="preserve">Capitol by a </w:t>
      </w:r>
      <w:r w:rsidRPr="000B4BE9">
        <w:rPr>
          <w:rFonts w:asciiTheme="minorHAnsi" w:hAnsiTheme="minorHAnsi" w:cstheme="minorHAnsi"/>
          <w:b/>
          <w:iCs/>
          <w:highlight w:val="cyan"/>
          <w:u w:val="single"/>
          <w:bdr w:val="single" w:sz="8" w:space="0" w:color="auto"/>
        </w:rPr>
        <w:t>right-wing extremist mob</w:t>
      </w:r>
      <w:r w:rsidRPr="000B4BE9">
        <w:rPr>
          <w:rFonts w:asciiTheme="minorHAnsi" w:hAnsiTheme="minorHAnsi" w:cstheme="minorHAnsi"/>
        </w:rPr>
        <w:t xml:space="preserve"> may have only modestly damaged the building, but it </w:t>
      </w:r>
      <w:r w:rsidRPr="000B4BE9">
        <w:rPr>
          <w:rFonts w:asciiTheme="minorHAnsi" w:hAnsiTheme="minorHAnsi" w:cstheme="minorHAnsi"/>
          <w:b/>
          <w:iCs/>
          <w:highlight w:val="cyan"/>
          <w:u w:val="single"/>
          <w:bdr w:val="single" w:sz="8" w:space="0" w:color="auto"/>
        </w:rPr>
        <w:t>gravely injured</w:t>
      </w:r>
      <w:r w:rsidRPr="000B4BE9">
        <w:rPr>
          <w:rFonts w:asciiTheme="minorHAnsi" w:hAnsiTheme="minorHAnsi" w:cstheme="minorHAnsi"/>
        </w:rPr>
        <w:t xml:space="preserve"> the prestige of </w:t>
      </w:r>
      <w:r w:rsidRPr="000B4BE9">
        <w:rPr>
          <w:rFonts w:asciiTheme="minorHAnsi" w:hAnsiTheme="minorHAnsi" w:cstheme="minorHAnsi"/>
          <w:b/>
          <w:iCs/>
          <w:u w:val="single"/>
          <w:bdr w:val="single" w:sz="8" w:space="0" w:color="auto"/>
        </w:rPr>
        <w:t xml:space="preserve">American </w:t>
      </w:r>
      <w:r w:rsidRPr="000B4BE9">
        <w:rPr>
          <w:rFonts w:asciiTheme="minorHAnsi" w:hAnsiTheme="minorHAnsi" w:cstheme="minorHAnsi"/>
          <w:b/>
          <w:iCs/>
          <w:highlight w:val="cyan"/>
          <w:u w:val="single"/>
          <w:bdr w:val="single" w:sz="8" w:space="0" w:color="auto"/>
        </w:rPr>
        <w:t>democracy</w:t>
      </w:r>
      <w:r w:rsidRPr="000B4BE9">
        <w:rPr>
          <w:rFonts w:asciiTheme="minorHAnsi" w:hAnsiTheme="minorHAnsi" w:cstheme="minorHAnsi"/>
        </w:rPr>
        <w:t xml:space="preserve">.  The United States’ </w:t>
      </w:r>
      <w:r w:rsidRPr="000B4BE9">
        <w:rPr>
          <w:rFonts w:asciiTheme="minorHAnsi" w:hAnsiTheme="minorHAnsi" w:cstheme="minorHAnsi"/>
          <w:b/>
          <w:iCs/>
          <w:highlight w:val="cyan"/>
          <w:u w:val="single"/>
          <w:bdr w:val="single" w:sz="8" w:space="0" w:color="auto"/>
        </w:rPr>
        <w:t>authoritarian adversaries</w:t>
      </w:r>
      <w:r w:rsidRPr="000B4BE9">
        <w:rPr>
          <w:rFonts w:asciiTheme="minorHAnsi" w:hAnsiTheme="minorHAnsi" w:cstheme="minorHAnsi"/>
          <w:highlight w:val="cyan"/>
          <w:u w:val="single"/>
        </w:rPr>
        <w:t xml:space="preserve"> are </w:t>
      </w:r>
      <w:r w:rsidRPr="000B4BE9">
        <w:rPr>
          <w:rFonts w:asciiTheme="minorHAnsi" w:hAnsiTheme="minorHAnsi" w:cstheme="minorHAnsi"/>
          <w:b/>
          <w:iCs/>
          <w:highlight w:val="cyan"/>
          <w:u w:val="single"/>
          <w:bdr w:val="single" w:sz="8" w:space="0" w:color="auto"/>
        </w:rPr>
        <w:t>gloating</w:t>
      </w:r>
      <w:r w:rsidRPr="000B4BE9">
        <w:rPr>
          <w:rFonts w:asciiTheme="minorHAnsi" w:hAnsiTheme="minorHAnsi" w:cstheme="minorHAnsi"/>
        </w:rPr>
        <w:t xml:space="preserve">. </w:t>
      </w:r>
      <w:r w:rsidRPr="000B4BE9">
        <w:rPr>
          <w:rFonts w:asciiTheme="minorHAnsi" w:hAnsiTheme="minorHAnsi" w:cstheme="minorHAnsi"/>
          <w:u w:val="single"/>
        </w:rPr>
        <w:t>China’s Communist Youth League</w:t>
      </w:r>
      <w:r w:rsidRPr="000B4BE9">
        <w:rPr>
          <w:rFonts w:asciiTheme="minorHAnsi" w:hAnsiTheme="minorHAnsi" w:cstheme="minorHAnsi"/>
        </w:rPr>
        <w:t xml:space="preserve">, echoing U.S. reactions to the 2019 pro-democracy protests in Hong Kong, </w:t>
      </w:r>
      <w:r w:rsidRPr="000B4BE9">
        <w:rPr>
          <w:rFonts w:asciiTheme="minorHAnsi" w:hAnsiTheme="minorHAnsi" w:cstheme="minorHAnsi"/>
          <w:u w:val="single"/>
        </w:rPr>
        <w:t>called the storming of the Capitol a “beautiful sight.”</w:t>
      </w:r>
      <w:r w:rsidRPr="000B4BE9">
        <w:rPr>
          <w:rFonts w:asciiTheme="minorHAnsi" w:hAnsiTheme="minorHAnsi" w:cstheme="minorHAnsi"/>
        </w:rPr>
        <w:t xml:space="preserve"> And </w:t>
      </w:r>
      <w:r w:rsidRPr="000B4BE9">
        <w:rPr>
          <w:rFonts w:asciiTheme="minorHAnsi" w:hAnsiTheme="minorHAnsi" w:cstheme="minorHAnsi"/>
          <w:u w:val="single"/>
        </w:rPr>
        <w:t xml:space="preserve">America’s </w:t>
      </w:r>
      <w:r w:rsidRPr="000B4BE9">
        <w:rPr>
          <w:rFonts w:asciiTheme="minorHAnsi" w:hAnsiTheme="minorHAnsi" w:cstheme="minorHAnsi"/>
          <w:b/>
          <w:iCs/>
          <w:highlight w:val="cyan"/>
          <w:u w:val="single"/>
          <w:bdr w:val="single" w:sz="8" w:space="0" w:color="auto"/>
        </w:rPr>
        <w:t>democratic allies</w:t>
      </w:r>
      <w:r w:rsidRPr="000B4BE9">
        <w:rPr>
          <w:rFonts w:asciiTheme="minorHAnsi" w:hAnsiTheme="minorHAnsi" w:cstheme="minorHAnsi"/>
        </w:rPr>
        <w:t xml:space="preserve">, who well understand the importance of U.S. democratic leadership to the global cause of freedom, </w:t>
      </w:r>
      <w:r w:rsidRPr="000B4BE9">
        <w:rPr>
          <w:rFonts w:asciiTheme="minorHAnsi" w:hAnsiTheme="minorHAnsi" w:cstheme="minorHAnsi"/>
          <w:highlight w:val="cyan"/>
          <w:u w:val="single"/>
        </w:rPr>
        <w:t xml:space="preserve">have been </w:t>
      </w:r>
      <w:r w:rsidRPr="000B4BE9">
        <w:rPr>
          <w:rFonts w:asciiTheme="minorHAnsi" w:hAnsiTheme="minorHAnsi" w:cstheme="minorHAnsi"/>
          <w:b/>
          <w:iCs/>
          <w:highlight w:val="cyan"/>
          <w:u w:val="single"/>
          <w:bdr w:val="single" w:sz="8" w:space="0" w:color="auto"/>
        </w:rPr>
        <w:t>badly shaken</w:t>
      </w:r>
      <w:r w:rsidRPr="000B4BE9">
        <w:rPr>
          <w:rFonts w:asciiTheme="minorHAnsi" w:hAnsiTheme="minorHAnsi" w:cstheme="minorHAnsi"/>
          <w:u w:val="single"/>
        </w:rPr>
        <w:t xml:space="preserve"> by the images of ruffians </w:t>
      </w:r>
      <w:r w:rsidRPr="000B4BE9">
        <w:rPr>
          <w:rFonts w:asciiTheme="minorHAnsi" w:hAnsiTheme="minorHAnsi" w:cstheme="minorHAnsi"/>
          <w:b/>
          <w:iCs/>
          <w:u w:val="single"/>
          <w:bdr w:val="single" w:sz="8" w:space="0" w:color="auto"/>
        </w:rPr>
        <w:t>rampaging</w:t>
      </w:r>
      <w:r w:rsidRPr="000B4BE9">
        <w:rPr>
          <w:rFonts w:asciiTheme="minorHAnsi" w:hAnsiTheme="minorHAnsi" w:cstheme="minorHAnsi"/>
          <w:u w:val="single"/>
        </w:rPr>
        <w:t xml:space="preserve"> through the world’s most powerful democratic assembly</w:t>
      </w:r>
      <w:r w:rsidRPr="000B4BE9">
        <w:rPr>
          <w:rFonts w:asciiTheme="minorHAnsi" w:hAnsiTheme="minorHAnsi" w:cstheme="minorHAnsi"/>
        </w:rPr>
        <w:t xml:space="preserve"> on the day of its most important deliberative task: certifying the results of the presidential election. In the wake of this calamity, American political and civic leaders now face an urgent imperative to repair the fabric of U.S. democracy.</w:t>
      </w:r>
    </w:p>
    <w:p w14:paraId="1DB07EE4" w14:textId="77777777" w:rsidR="00F85A19" w:rsidRPr="000B4BE9" w:rsidRDefault="00F85A19" w:rsidP="00F85A19">
      <w:pPr>
        <w:rPr>
          <w:rFonts w:asciiTheme="minorHAnsi" w:hAnsiTheme="minorHAnsi" w:cstheme="minorHAnsi"/>
        </w:rPr>
      </w:pPr>
      <w:r w:rsidRPr="000B4BE9">
        <w:rPr>
          <w:rFonts w:asciiTheme="minorHAnsi" w:hAnsiTheme="minorHAnsi" w:cstheme="minorHAnsi"/>
        </w:rPr>
        <w:t>The siege of the Capitol was a tragedy, but it was also a wake-up call. At this juncture, there is no evidence to suggest a carefully laid plot by organized or well-trained militias. One shudders to imagine what might have transpired had that been the case. If a ragtag band of the radically aggrieved and conspiracy minded could force members of the United States Congress to break off pieces of House furniture to defend themselves, and to evacuate their chambers in distress, what could a serious insurrection have done? The first imperative of any democracy is to physically secure and protect itself—its people, its public officials, and its institutions. Rudely reminded of that fact, the country could be spared a far worse tragedy in the future.</w:t>
      </w:r>
    </w:p>
    <w:p w14:paraId="1700A20F" w14:textId="77777777" w:rsidR="00F85A19" w:rsidRPr="000B4BE9" w:rsidRDefault="00F85A19" w:rsidP="00F85A19">
      <w:pPr>
        <w:rPr>
          <w:rFonts w:asciiTheme="minorHAnsi" w:hAnsiTheme="minorHAnsi" w:cstheme="minorHAnsi"/>
        </w:rPr>
      </w:pPr>
      <w:r w:rsidRPr="000B4BE9">
        <w:rPr>
          <w:rFonts w:asciiTheme="minorHAnsi" w:hAnsiTheme="minorHAnsi" w:cstheme="minorHAnsi"/>
        </w:rPr>
        <w:t xml:space="preserve">Yet it should not have taken an assault on the legislature to alert Americans to the dangers lurking just beneath the surface of their political discourse. </w:t>
      </w:r>
      <w:r w:rsidRPr="000B4BE9">
        <w:rPr>
          <w:rFonts w:asciiTheme="minorHAnsi" w:hAnsiTheme="minorHAnsi" w:cstheme="minorHAnsi"/>
          <w:highlight w:val="cyan"/>
          <w:u w:val="single"/>
        </w:rPr>
        <w:t>Analysts</w:t>
      </w:r>
      <w:r w:rsidRPr="000B4BE9">
        <w:rPr>
          <w:rFonts w:asciiTheme="minorHAnsi" w:hAnsiTheme="minorHAnsi" w:cstheme="minorHAnsi"/>
          <w:u w:val="single"/>
        </w:rPr>
        <w:t xml:space="preserve"> have </w:t>
      </w:r>
      <w:r w:rsidRPr="000B4BE9">
        <w:rPr>
          <w:rFonts w:asciiTheme="minorHAnsi" w:hAnsiTheme="minorHAnsi" w:cstheme="minorHAnsi"/>
          <w:highlight w:val="cyan"/>
          <w:u w:val="single"/>
        </w:rPr>
        <w:t xml:space="preserve">warned for </w:t>
      </w:r>
      <w:r w:rsidRPr="000B4BE9">
        <w:rPr>
          <w:rFonts w:asciiTheme="minorHAnsi" w:hAnsiTheme="minorHAnsi" w:cstheme="minorHAnsi"/>
          <w:b/>
          <w:iCs/>
          <w:highlight w:val="cyan"/>
          <w:u w:val="single"/>
          <w:bdr w:val="single" w:sz="8" w:space="0" w:color="auto"/>
        </w:rPr>
        <w:t>years</w:t>
      </w:r>
      <w:r w:rsidRPr="000B4BE9">
        <w:rPr>
          <w:rFonts w:asciiTheme="minorHAnsi" w:hAnsiTheme="minorHAnsi" w:cstheme="minorHAnsi"/>
          <w:highlight w:val="cyan"/>
          <w:u w:val="single"/>
        </w:rPr>
        <w:t xml:space="preserve"> about</w:t>
      </w:r>
      <w:r w:rsidRPr="000B4BE9">
        <w:rPr>
          <w:rFonts w:asciiTheme="minorHAnsi" w:hAnsiTheme="minorHAnsi" w:cstheme="minorHAnsi"/>
          <w:u w:val="single"/>
        </w:rPr>
        <w:t xml:space="preserve"> the </w:t>
      </w:r>
      <w:r w:rsidRPr="000B4BE9">
        <w:rPr>
          <w:rFonts w:asciiTheme="minorHAnsi" w:hAnsiTheme="minorHAnsi" w:cstheme="minorHAnsi"/>
          <w:b/>
          <w:iCs/>
          <w:highlight w:val="cyan"/>
          <w:u w:val="single"/>
          <w:bdr w:val="single" w:sz="8" w:space="0" w:color="auto"/>
        </w:rPr>
        <w:t>erosion</w:t>
      </w:r>
      <w:r w:rsidRPr="000B4BE9">
        <w:rPr>
          <w:rFonts w:asciiTheme="minorHAnsi" w:hAnsiTheme="minorHAnsi" w:cstheme="minorHAnsi"/>
          <w:highlight w:val="cyan"/>
          <w:u w:val="single"/>
        </w:rPr>
        <w:t xml:space="preserve"> of</w:t>
      </w:r>
      <w:r w:rsidRPr="000B4BE9">
        <w:rPr>
          <w:rFonts w:asciiTheme="minorHAnsi" w:hAnsiTheme="minorHAnsi" w:cstheme="minorHAnsi"/>
          <w:u w:val="single"/>
        </w:rPr>
        <w:t xml:space="preserve"> the U</w:t>
      </w:r>
      <w:r w:rsidRPr="000B4BE9">
        <w:rPr>
          <w:rFonts w:asciiTheme="minorHAnsi" w:hAnsiTheme="minorHAnsi" w:cstheme="minorHAnsi"/>
        </w:rPr>
        <w:t xml:space="preserve">nited </w:t>
      </w:r>
      <w:r w:rsidRPr="000B4BE9">
        <w:rPr>
          <w:rFonts w:asciiTheme="minorHAnsi" w:hAnsiTheme="minorHAnsi" w:cstheme="minorHAnsi"/>
          <w:u w:val="single"/>
        </w:rPr>
        <w:t>S</w:t>
      </w:r>
      <w:r w:rsidRPr="000B4BE9">
        <w:rPr>
          <w:rFonts w:asciiTheme="minorHAnsi" w:hAnsiTheme="minorHAnsi" w:cstheme="minorHAnsi"/>
        </w:rPr>
        <w:t>tates</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democratic norms</w:t>
      </w:r>
      <w:r w:rsidRPr="000B4BE9">
        <w:rPr>
          <w:rFonts w:asciiTheme="minorHAnsi" w:hAnsiTheme="minorHAnsi" w:cstheme="minorHAnsi"/>
          <w:highlight w:val="cyan"/>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about the </w:t>
      </w:r>
      <w:r w:rsidRPr="000B4BE9">
        <w:rPr>
          <w:rFonts w:asciiTheme="minorHAnsi" w:hAnsiTheme="minorHAnsi" w:cstheme="minorHAnsi"/>
          <w:b/>
          <w:iCs/>
          <w:u w:val="single"/>
          <w:bdr w:val="single" w:sz="8" w:space="0" w:color="auto"/>
        </w:rPr>
        <w:t>growing readiness</w:t>
      </w:r>
      <w:r w:rsidRPr="000B4BE9">
        <w:rPr>
          <w:rFonts w:asciiTheme="minorHAnsi" w:hAnsiTheme="minorHAnsi" w:cstheme="minorHAnsi"/>
          <w:u w:val="single"/>
        </w:rPr>
        <w:t xml:space="preserve"> of </w:t>
      </w:r>
      <w:r w:rsidRPr="000B4BE9">
        <w:rPr>
          <w:rFonts w:asciiTheme="minorHAnsi" w:hAnsiTheme="minorHAnsi" w:cstheme="minorHAnsi"/>
          <w:highlight w:val="cyan"/>
          <w:u w:val="single"/>
        </w:rPr>
        <w:t xml:space="preserve">its </w:t>
      </w:r>
      <w:r w:rsidRPr="000B4BE9">
        <w:rPr>
          <w:rFonts w:asciiTheme="minorHAnsi" w:hAnsiTheme="minorHAnsi" w:cstheme="minorHAnsi"/>
          <w:b/>
          <w:iCs/>
          <w:highlight w:val="cyan"/>
          <w:u w:val="single"/>
          <w:bdr w:val="single" w:sz="8" w:space="0" w:color="auto"/>
        </w:rPr>
        <w:t>deeply polarized</w:t>
      </w:r>
      <w:r w:rsidRPr="000B4BE9">
        <w:rPr>
          <w:rFonts w:asciiTheme="minorHAnsi" w:hAnsiTheme="minorHAnsi" w:cstheme="minorHAnsi"/>
          <w:highlight w:val="cyan"/>
          <w:u w:val="single"/>
        </w:rPr>
        <w:t xml:space="preserve"> </w:t>
      </w:r>
      <w:r w:rsidRPr="000B4BE9">
        <w:rPr>
          <w:rFonts w:asciiTheme="minorHAnsi" w:hAnsiTheme="minorHAnsi" w:cstheme="minorHAnsi"/>
          <w:b/>
          <w:iCs/>
          <w:highlight w:val="cyan"/>
          <w:u w:val="single"/>
          <w:bdr w:val="single" w:sz="8" w:space="0" w:color="auto"/>
        </w:rPr>
        <w:t>electorate</w:t>
      </w:r>
      <w:r w:rsidRPr="000B4BE9">
        <w:rPr>
          <w:rFonts w:asciiTheme="minorHAnsi" w:hAnsiTheme="minorHAnsi" w:cstheme="minorHAnsi"/>
          <w:u w:val="single"/>
        </w:rPr>
        <w:t xml:space="preserve"> to condone or embrace </w:t>
      </w:r>
      <w:r w:rsidRPr="000B4BE9">
        <w:rPr>
          <w:rFonts w:asciiTheme="minorHAnsi" w:hAnsiTheme="minorHAnsi" w:cstheme="minorHAnsi"/>
          <w:b/>
          <w:iCs/>
          <w:u w:val="single"/>
          <w:bdr w:val="single" w:sz="8" w:space="0" w:color="auto"/>
        </w:rPr>
        <w:t>political violence</w:t>
      </w:r>
      <w:r w:rsidRPr="000B4BE9">
        <w:rPr>
          <w:rFonts w:asciiTheme="minorHAnsi" w:hAnsiTheme="minorHAnsi" w:cstheme="minorHAnsi"/>
        </w:rPr>
        <w:t>. In a December 2019 survey, the Voter Study Group found that one in five Americans who identified as either Democrats or Republicans felt that violence would be at least “a little” justified if the candidate from the opposing party won the 2020 presidential election. Even more disturbing, about one in ten members of both parties said that there would be “a lot” or “a great deal” of justification for violence if the opposing party won.</w:t>
      </w:r>
    </w:p>
    <w:p w14:paraId="0E55D9E4" w14:textId="77777777" w:rsidR="00F85A19" w:rsidRPr="000B4BE9" w:rsidRDefault="00F85A19" w:rsidP="00F85A19">
      <w:pPr>
        <w:rPr>
          <w:rFonts w:asciiTheme="minorHAnsi" w:hAnsiTheme="minorHAnsi" w:cstheme="minorHAnsi"/>
        </w:rPr>
      </w:pPr>
      <w:r w:rsidRPr="000B4BE9">
        <w:rPr>
          <w:rFonts w:asciiTheme="minorHAnsi" w:hAnsiTheme="minorHAnsi" w:cstheme="minorHAnsi"/>
        </w:rPr>
        <w:t xml:space="preserve">While Democrats and Republicans appeared similarly open to post-election violence, there was one big difference between the two parties. </w:t>
      </w:r>
      <w:r w:rsidRPr="000B4BE9">
        <w:rPr>
          <w:rFonts w:asciiTheme="minorHAnsi" w:hAnsiTheme="minorHAnsi" w:cstheme="minorHAnsi"/>
          <w:u w:val="single"/>
        </w:rPr>
        <w:t>The leader of the Republican Party</w:t>
      </w:r>
      <w:r w:rsidRPr="000B4BE9">
        <w:rPr>
          <w:rFonts w:asciiTheme="minorHAnsi" w:hAnsiTheme="minorHAnsi" w:cstheme="minorHAnsi"/>
        </w:rPr>
        <w:t xml:space="preserve">—President Donald </w:t>
      </w:r>
      <w:r w:rsidRPr="000B4BE9">
        <w:rPr>
          <w:rFonts w:asciiTheme="minorHAnsi" w:hAnsiTheme="minorHAnsi" w:cstheme="minorHAnsi"/>
          <w:u w:val="single"/>
        </w:rPr>
        <w:t>Trump</w:t>
      </w:r>
      <w:r w:rsidRPr="000B4BE9">
        <w:rPr>
          <w:rFonts w:asciiTheme="minorHAnsi" w:hAnsiTheme="minorHAnsi" w:cstheme="minorHAnsi"/>
        </w:rPr>
        <w:t>—</w:t>
      </w:r>
      <w:r w:rsidRPr="000B4BE9">
        <w:rPr>
          <w:rFonts w:asciiTheme="minorHAnsi" w:hAnsiTheme="minorHAnsi" w:cstheme="minorHAnsi"/>
          <w:u w:val="single"/>
        </w:rPr>
        <w:t xml:space="preserve">signaled that he would </w:t>
      </w:r>
      <w:r w:rsidRPr="000B4BE9">
        <w:rPr>
          <w:rFonts w:asciiTheme="minorHAnsi" w:hAnsiTheme="minorHAnsi" w:cstheme="minorHAnsi"/>
          <w:b/>
          <w:iCs/>
          <w:u w:val="single"/>
          <w:bdr w:val="single" w:sz="8" w:space="0" w:color="auto"/>
        </w:rPr>
        <w:t>reject the outcome of the election</w:t>
      </w:r>
      <w:r w:rsidRPr="000B4BE9">
        <w:rPr>
          <w:rFonts w:asciiTheme="minorHAnsi" w:hAnsiTheme="minorHAnsi" w:cstheme="minorHAnsi"/>
          <w:u w:val="single"/>
        </w:rPr>
        <w:t xml:space="preserve"> if he lost</w:t>
      </w:r>
      <w:r w:rsidRPr="000B4BE9">
        <w:rPr>
          <w:rFonts w:asciiTheme="minorHAnsi" w:hAnsiTheme="minorHAnsi" w:cstheme="minorHAnsi"/>
        </w:rPr>
        <w:t xml:space="preserve">. Repeatedly over the course of the 2020 campaign, </w:t>
      </w:r>
      <w:r w:rsidRPr="000B4BE9">
        <w:rPr>
          <w:rFonts w:asciiTheme="minorHAnsi" w:hAnsiTheme="minorHAnsi" w:cstheme="minorHAnsi"/>
          <w:highlight w:val="cyan"/>
          <w:u w:val="single"/>
        </w:rPr>
        <w:t xml:space="preserve">Trump </w:t>
      </w:r>
      <w:r w:rsidRPr="000B4BE9">
        <w:rPr>
          <w:rFonts w:asciiTheme="minorHAnsi" w:hAnsiTheme="minorHAnsi" w:cstheme="minorHAnsi"/>
          <w:b/>
          <w:iCs/>
          <w:highlight w:val="cyan"/>
          <w:u w:val="single"/>
          <w:bdr w:val="single" w:sz="8" w:space="0" w:color="auto"/>
        </w:rPr>
        <w:t>stoked doubts</w:t>
      </w:r>
      <w:r w:rsidRPr="000B4BE9">
        <w:rPr>
          <w:rFonts w:asciiTheme="minorHAnsi" w:hAnsiTheme="minorHAnsi" w:cstheme="minorHAnsi"/>
          <w:highlight w:val="cyan"/>
          <w:u w:val="single"/>
        </w:rPr>
        <w:t xml:space="preserve"> about</w:t>
      </w:r>
      <w:r w:rsidRPr="000B4BE9">
        <w:rPr>
          <w:rFonts w:asciiTheme="minorHAnsi" w:hAnsiTheme="minorHAnsi" w:cstheme="minorHAnsi"/>
          <w:u w:val="single"/>
        </w:rPr>
        <w:t xml:space="preserve"> the credibility of </w:t>
      </w:r>
      <w:r w:rsidRPr="000B4BE9">
        <w:rPr>
          <w:rFonts w:asciiTheme="minorHAnsi" w:hAnsiTheme="minorHAnsi" w:cstheme="minorHAnsi"/>
          <w:highlight w:val="cyan"/>
          <w:u w:val="single"/>
        </w:rPr>
        <w:t>the election</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dismissing unfavorable poll results</w:t>
      </w:r>
      <w:r w:rsidRPr="000B4BE9">
        <w:rPr>
          <w:rFonts w:asciiTheme="minorHAnsi" w:hAnsiTheme="minorHAnsi" w:cstheme="minorHAnsi"/>
          <w:u w:val="single"/>
        </w:rPr>
        <w:t xml:space="preserve"> as “fake” and </w:t>
      </w:r>
      <w:r w:rsidRPr="000B4BE9">
        <w:rPr>
          <w:rFonts w:asciiTheme="minorHAnsi" w:hAnsiTheme="minorHAnsi" w:cstheme="minorHAnsi"/>
          <w:b/>
          <w:iCs/>
          <w:u w:val="single"/>
          <w:bdr w:val="single" w:sz="8" w:space="0" w:color="auto"/>
        </w:rPr>
        <w:t>hinting ominously</w:t>
      </w:r>
      <w:r w:rsidRPr="000B4BE9">
        <w:rPr>
          <w:rFonts w:asciiTheme="minorHAnsi" w:hAnsiTheme="minorHAnsi" w:cstheme="minorHAnsi"/>
          <w:u w:val="single"/>
        </w:rPr>
        <w:t xml:space="preserve"> of coming </w:t>
      </w:r>
      <w:r w:rsidRPr="000B4BE9">
        <w:rPr>
          <w:rFonts w:asciiTheme="minorHAnsi" w:hAnsiTheme="minorHAnsi" w:cstheme="minorHAnsi"/>
          <w:b/>
          <w:iCs/>
          <w:u w:val="single"/>
          <w:bdr w:val="single" w:sz="8" w:space="0" w:color="auto"/>
        </w:rPr>
        <w:t>electoral fraud</w:t>
      </w:r>
      <w:r w:rsidRPr="000B4BE9">
        <w:rPr>
          <w:rFonts w:asciiTheme="minorHAnsi" w:hAnsiTheme="minorHAnsi" w:cstheme="minorHAnsi"/>
        </w:rPr>
        <w:t xml:space="preserve">. </w:t>
      </w:r>
      <w:r w:rsidRPr="000B4BE9">
        <w:rPr>
          <w:rFonts w:asciiTheme="minorHAnsi" w:hAnsiTheme="minorHAnsi" w:cstheme="minorHAnsi"/>
          <w:u w:val="single"/>
        </w:rPr>
        <w:t xml:space="preserve">Trump’s </w:t>
      </w:r>
      <w:r w:rsidRPr="000B4BE9">
        <w:rPr>
          <w:rFonts w:asciiTheme="minorHAnsi" w:hAnsiTheme="minorHAnsi" w:cstheme="minorHAnsi"/>
          <w:b/>
          <w:iCs/>
          <w:u w:val="single"/>
          <w:bdr w:val="single" w:sz="8" w:space="0" w:color="auto"/>
        </w:rPr>
        <w:t>relentless assaults</w:t>
      </w:r>
      <w:r w:rsidRPr="000B4BE9">
        <w:rPr>
          <w:rFonts w:asciiTheme="minorHAnsi" w:hAnsiTheme="minorHAnsi" w:cstheme="minorHAnsi"/>
          <w:u w:val="single"/>
        </w:rPr>
        <w:t xml:space="preserve"> on the integrity of </w:t>
      </w:r>
      <w:r w:rsidRPr="000B4BE9">
        <w:rPr>
          <w:rFonts w:asciiTheme="minorHAnsi" w:hAnsiTheme="minorHAnsi" w:cstheme="minorHAnsi"/>
          <w:b/>
          <w:iCs/>
          <w:highlight w:val="cyan"/>
          <w:u w:val="single"/>
          <w:bdr w:val="single" w:sz="8" w:space="0" w:color="auto"/>
        </w:rPr>
        <w:t>mail-in balloting</w:t>
      </w:r>
      <w:r w:rsidRPr="000B4BE9">
        <w:rPr>
          <w:rFonts w:asciiTheme="minorHAnsi" w:hAnsiTheme="minorHAnsi" w:cstheme="minorHAnsi"/>
          <w:highlight w:val="cyan"/>
          <w:u w:val="single"/>
        </w:rPr>
        <w:t xml:space="preserve"> and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refusal</w:t>
      </w:r>
      <w:r w:rsidRPr="000B4BE9">
        <w:rPr>
          <w:rFonts w:asciiTheme="minorHAnsi" w:hAnsiTheme="minorHAnsi" w:cstheme="minorHAnsi"/>
          <w:u w:val="single"/>
        </w:rPr>
        <w:t xml:space="preserve"> to commit to accepting the election result </w:t>
      </w:r>
      <w:r w:rsidRPr="000B4BE9">
        <w:rPr>
          <w:rFonts w:asciiTheme="minorHAnsi" w:hAnsiTheme="minorHAnsi" w:cstheme="minorHAnsi"/>
          <w:highlight w:val="cyan"/>
          <w:u w:val="single"/>
        </w:rPr>
        <w:t xml:space="preserve">augured a </w:t>
      </w:r>
      <w:r w:rsidRPr="000B4BE9">
        <w:rPr>
          <w:rFonts w:asciiTheme="minorHAnsi" w:hAnsiTheme="minorHAnsi" w:cstheme="minorHAnsi"/>
          <w:b/>
          <w:iCs/>
          <w:highlight w:val="cyan"/>
          <w:u w:val="single"/>
          <w:bdr w:val="single" w:sz="8" w:space="0" w:color="auto"/>
        </w:rPr>
        <w:t>post-election crisis</w:t>
      </w:r>
      <w:r w:rsidRPr="000B4BE9">
        <w:rPr>
          <w:rFonts w:asciiTheme="minorHAnsi" w:hAnsiTheme="minorHAnsi" w:cstheme="minorHAnsi"/>
          <w:b/>
          <w:iCs/>
          <w:u w:val="single"/>
          <w:bdr w:val="single" w:sz="8" w:space="0" w:color="auto"/>
        </w:rPr>
        <w:t xml:space="preserve"> of legitimacy</w:t>
      </w:r>
      <w:r w:rsidRPr="000B4BE9">
        <w:rPr>
          <w:rFonts w:asciiTheme="minorHAnsi" w:hAnsiTheme="minorHAnsi" w:cstheme="minorHAnsi"/>
        </w:rPr>
        <w:t xml:space="preserve"> that many, including myself, warned of in advance. The present emergency </w:t>
      </w:r>
      <w:proofErr w:type="gramStart"/>
      <w:r w:rsidRPr="000B4BE9">
        <w:rPr>
          <w:rFonts w:asciiTheme="minorHAnsi" w:hAnsiTheme="minorHAnsi" w:cstheme="minorHAnsi"/>
        </w:rPr>
        <w:t>is,</w:t>
      </w:r>
      <w:proofErr w:type="gramEnd"/>
      <w:r w:rsidRPr="000B4BE9">
        <w:rPr>
          <w:rFonts w:asciiTheme="minorHAnsi" w:hAnsiTheme="minorHAnsi" w:cstheme="minorHAnsi"/>
        </w:rPr>
        <w:t xml:space="preserve"> to paraphrase the title of Gabriel García Márquez’s famous novel, the chronicle of a crisis foretold. </w:t>
      </w:r>
    </w:p>
    <w:p w14:paraId="0E94BB66" w14:textId="77777777" w:rsidR="00F85A19" w:rsidRPr="000B4BE9" w:rsidRDefault="00F85A19" w:rsidP="00F85A19">
      <w:pPr>
        <w:rPr>
          <w:rFonts w:asciiTheme="minorHAnsi" w:hAnsiTheme="minorHAnsi" w:cstheme="minorHAnsi"/>
        </w:rPr>
      </w:pPr>
      <w:r w:rsidRPr="000B4BE9">
        <w:rPr>
          <w:rFonts w:asciiTheme="minorHAnsi" w:hAnsiTheme="minorHAnsi" w:cstheme="minorHAnsi"/>
        </w:rPr>
        <w:t xml:space="preserve">For the last four years, </w:t>
      </w:r>
      <w:r w:rsidRPr="000B4BE9">
        <w:rPr>
          <w:rFonts w:asciiTheme="minorHAnsi" w:hAnsiTheme="minorHAnsi" w:cstheme="minorHAnsi"/>
          <w:u w:val="single"/>
        </w:rPr>
        <w:t xml:space="preserve">Trump has been the </w:t>
      </w:r>
      <w:r w:rsidRPr="000B4BE9">
        <w:rPr>
          <w:rFonts w:asciiTheme="minorHAnsi" w:hAnsiTheme="minorHAnsi" w:cstheme="minorHAnsi"/>
          <w:b/>
          <w:iCs/>
          <w:u w:val="single"/>
          <w:bdr w:val="single" w:sz="8" w:space="0" w:color="auto"/>
        </w:rPr>
        <w:t>arsonist in chief</w:t>
      </w:r>
      <w:r w:rsidRPr="000B4BE9">
        <w:rPr>
          <w:rFonts w:asciiTheme="minorHAnsi" w:hAnsiTheme="minorHAnsi" w:cstheme="minorHAnsi"/>
        </w:rPr>
        <w:t xml:space="preserve">, </w:t>
      </w:r>
      <w:r w:rsidRPr="000B4BE9">
        <w:rPr>
          <w:rFonts w:asciiTheme="minorHAnsi" w:hAnsiTheme="minorHAnsi" w:cstheme="minorHAnsi"/>
          <w:u w:val="single"/>
        </w:rPr>
        <w:t xml:space="preserve">lighting the </w:t>
      </w:r>
      <w:r w:rsidRPr="000B4BE9">
        <w:rPr>
          <w:rFonts w:asciiTheme="minorHAnsi" w:hAnsiTheme="minorHAnsi" w:cstheme="minorHAnsi"/>
          <w:b/>
          <w:iCs/>
          <w:u w:val="single"/>
          <w:bdr w:val="single" w:sz="8" w:space="0" w:color="auto"/>
        </w:rPr>
        <w:t>populist flames</w:t>
      </w:r>
      <w:r w:rsidRPr="000B4BE9">
        <w:rPr>
          <w:rFonts w:asciiTheme="minorHAnsi" w:hAnsiTheme="minorHAnsi" w:cstheme="minorHAnsi"/>
          <w:u w:val="single"/>
        </w:rPr>
        <w:t xml:space="preserve"> of </w:t>
      </w:r>
      <w:r w:rsidRPr="000B4BE9">
        <w:rPr>
          <w:rFonts w:asciiTheme="minorHAnsi" w:hAnsiTheme="minorHAnsi" w:cstheme="minorHAnsi"/>
          <w:b/>
          <w:iCs/>
          <w:u w:val="single"/>
          <w:bdr w:val="single" w:sz="8" w:space="0" w:color="auto"/>
        </w:rPr>
        <w:t>rumor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outrage</w:t>
      </w:r>
      <w:r w:rsidRPr="000B4BE9">
        <w:rPr>
          <w:rFonts w:asciiTheme="minorHAnsi" w:hAnsiTheme="minorHAnsi" w:cstheme="minorHAnsi"/>
        </w:rPr>
        <w:t xml:space="preserve">. </w:t>
      </w:r>
      <w:r w:rsidRPr="000B4BE9">
        <w:rPr>
          <w:rFonts w:asciiTheme="minorHAnsi" w:hAnsiTheme="minorHAnsi" w:cstheme="minorHAnsi"/>
          <w:u w:val="single"/>
        </w:rPr>
        <w:t xml:space="preserve">After a violent </w:t>
      </w:r>
      <w:r w:rsidRPr="000B4BE9">
        <w:rPr>
          <w:rFonts w:asciiTheme="minorHAnsi" w:hAnsiTheme="minorHAnsi" w:cstheme="minorHAnsi"/>
          <w:b/>
          <w:iCs/>
          <w:u w:val="single"/>
          <w:bdr w:val="single" w:sz="8" w:space="0" w:color="auto"/>
        </w:rPr>
        <w:t>white supremacist rally</w:t>
      </w:r>
      <w:r w:rsidRPr="000B4BE9">
        <w:rPr>
          <w:rFonts w:asciiTheme="minorHAnsi" w:hAnsiTheme="minorHAnsi" w:cstheme="minorHAnsi"/>
          <w:u w:val="single"/>
        </w:rPr>
        <w:t xml:space="preserve"> in Charlottesville</w:t>
      </w:r>
      <w:r w:rsidRPr="000B4BE9">
        <w:rPr>
          <w:rFonts w:asciiTheme="minorHAnsi" w:hAnsiTheme="minorHAnsi" w:cstheme="minorHAnsi"/>
        </w:rPr>
        <w:t xml:space="preserve"> in 2017, </w:t>
      </w:r>
      <w:r w:rsidRPr="000B4BE9">
        <w:rPr>
          <w:rFonts w:asciiTheme="minorHAnsi" w:hAnsiTheme="minorHAnsi" w:cstheme="minorHAnsi"/>
          <w:u w:val="single"/>
        </w:rPr>
        <w:t xml:space="preserve">he </w:t>
      </w:r>
      <w:r w:rsidRPr="000B4BE9">
        <w:rPr>
          <w:rFonts w:asciiTheme="minorHAnsi" w:hAnsiTheme="minorHAnsi" w:cstheme="minorHAnsi"/>
          <w:b/>
          <w:iCs/>
          <w:u w:val="single"/>
          <w:bdr w:val="single" w:sz="8" w:space="0" w:color="auto"/>
        </w:rPr>
        <w:t>insisted</w:t>
      </w:r>
      <w:r w:rsidRPr="000B4BE9">
        <w:rPr>
          <w:rFonts w:asciiTheme="minorHAnsi" w:hAnsiTheme="minorHAnsi" w:cstheme="minorHAnsi"/>
          <w:u w:val="single"/>
        </w:rPr>
        <w:t xml:space="preserve"> that “very </w:t>
      </w:r>
      <w:r w:rsidRPr="000B4BE9">
        <w:rPr>
          <w:rFonts w:asciiTheme="minorHAnsi" w:hAnsiTheme="minorHAnsi" w:cstheme="minorHAnsi"/>
          <w:b/>
          <w:iCs/>
          <w:u w:val="single"/>
          <w:bdr w:val="single" w:sz="8" w:space="0" w:color="auto"/>
        </w:rPr>
        <w:t>fine people</w:t>
      </w:r>
      <w:r w:rsidRPr="000B4BE9">
        <w:rPr>
          <w:rFonts w:asciiTheme="minorHAnsi" w:hAnsiTheme="minorHAnsi" w:cstheme="minorHAnsi"/>
          <w:u w:val="single"/>
        </w:rPr>
        <w:t xml:space="preserve">” were on </w:t>
      </w:r>
      <w:r w:rsidRPr="000B4BE9">
        <w:rPr>
          <w:rFonts w:asciiTheme="minorHAnsi" w:hAnsiTheme="minorHAnsi" w:cstheme="minorHAnsi"/>
          <w:b/>
          <w:iCs/>
          <w:u w:val="single"/>
          <w:bdr w:val="single" w:sz="8" w:space="0" w:color="auto"/>
        </w:rPr>
        <w:t>both sides</w:t>
      </w:r>
      <w:r w:rsidRPr="000B4BE9">
        <w:rPr>
          <w:rFonts w:asciiTheme="minorHAnsi" w:hAnsiTheme="minorHAnsi" w:cstheme="minorHAnsi"/>
        </w:rPr>
        <w:t xml:space="preserve"> of the conflict. Later, </w:t>
      </w:r>
      <w:r w:rsidRPr="000B4BE9">
        <w:rPr>
          <w:rFonts w:asciiTheme="minorHAnsi" w:hAnsiTheme="minorHAnsi" w:cstheme="minorHAnsi"/>
          <w:u w:val="single"/>
        </w:rPr>
        <w:t xml:space="preserve">he retweeted a </w:t>
      </w:r>
      <w:r w:rsidRPr="000B4BE9">
        <w:rPr>
          <w:rFonts w:asciiTheme="minorHAnsi" w:hAnsiTheme="minorHAnsi" w:cstheme="minorHAnsi"/>
          <w:b/>
          <w:iCs/>
          <w:u w:val="single"/>
          <w:bdr w:val="single" w:sz="8" w:space="0" w:color="auto"/>
        </w:rPr>
        <w:t>threat of civil war</w:t>
      </w:r>
      <w:r w:rsidRPr="000B4BE9">
        <w:rPr>
          <w:rFonts w:asciiTheme="minorHAnsi" w:hAnsiTheme="minorHAnsi" w:cstheme="minorHAnsi"/>
          <w:u w:val="single"/>
        </w:rPr>
        <w:t xml:space="preserve"> if he were to be </w:t>
      </w:r>
      <w:r w:rsidRPr="000B4BE9">
        <w:rPr>
          <w:rFonts w:asciiTheme="minorHAnsi" w:hAnsiTheme="minorHAnsi" w:cstheme="minorHAnsi"/>
          <w:b/>
          <w:iCs/>
          <w:u w:val="single"/>
          <w:bdr w:val="single" w:sz="8" w:space="0" w:color="auto"/>
        </w:rPr>
        <w:t>impeached</w:t>
      </w:r>
      <w:r w:rsidRPr="000B4BE9">
        <w:rPr>
          <w:rFonts w:asciiTheme="minorHAnsi" w:hAnsiTheme="minorHAnsi" w:cstheme="minorHAnsi"/>
        </w:rPr>
        <w:t xml:space="preserve">. In the United States and around the world, </w:t>
      </w:r>
      <w:r w:rsidRPr="000B4BE9">
        <w:rPr>
          <w:rFonts w:asciiTheme="minorHAnsi" w:hAnsiTheme="minorHAnsi" w:cstheme="minorHAnsi"/>
          <w:u w:val="single"/>
        </w:rPr>
        <w:t xml:space="preserve">democrats should ponder how, even </w:t>
      </w:r>
      <w:r w:rsidRPr="000B4BE9">
        <w:rPr>
          <w:rFonts w:asciiTheme="minorHAnsi" w:hAnsiTheme="minorHAnsi" w:cstheme="minorHAnsi"/>
          <w:highlight w:val="cyan"/>
          <w:u w:val="single"/>
        </w:rPr>
        <w:t xml:space="preserve">after </w:t>
      </w:r>
      <w:r w:rsidRPr="000B4BE9">
        <w:rPr>
          <w:rFonts w:asciiTheme="minorHAnsi" w:hAnsiTheme="minorHAnsi" w:cstheme="minorHAnsi"/>
          <w:b/>
          <w:iCs/>
          <w:highlight w:val="cyan"/>
          <w:u w:val="single"/>
          <w:bdr w:val="single" w:sz="8" w:space="0" w:color="auto"/>
        </w:rPr>
        <w:t>four years of</w:t>
      </w:r>
      <w:r w:rsidRPr="000B4BE9">
        <w:rPr>
          <w:rFonts w:asciiTheme="minorHAnsi" w:hAnsiTheme="minorHAnsi" w:cstheme="minorHAnsi"/>
          <w:b/>
          <w:iCs/>
          <w:u w:val="single"/>
          <w:bdr w:val="single" w:sz="8" w:space="0" w:color="auto"/>
        </w:rPr>
        <w:t xml:space="preserve"> constant </w:t>
      </w:r>
      <w:r w:rsidRPr="000B4BE9">
        <w:rPr>
          <w:rFonts w:asciiTheme="minorHAnsi" w:hAnsiTheme="minorHAnsi" w:cstheme="minorHAnsi"/>
          <w:b/>
          <w:iCs/>
          <w:highlight w:val="cyan"/>
          <w:u w:val="single"/>
          <w:bdr w:val="single" w:sz="8" w:space="0" w:color="auto"/>
        </w:rPr>
        <w:t>abuse of democratic norms</w:t>
      </w:r>
      <w:r w:rsidRPr="000B4BE9">
        <w:rPr>
          <w:rFonts w:asciiTheme="minorHAnsi" w:hAnsiTheme="minorHAnsi" w:cstheme="minorHAnsi"/>
          <w:u w:val="single"/>
        </w:rPr>
        <w:t xml:space="preserve"> and a tragically incompetent response to the coronavirus pandemic, </w:t>
      </w:r>
      <w:r w:rsidRPr="000B4BE9">
        <w:rPr>
          <w:rFonts w:asciiTheme="minorHAnsi" w:hAnsiTheme="minorHAnsi" w:cstheme="minorHAnsi"/>
          <w:highlight w:val="cyan"/>
          <w:u w:val="single"/>
        </w:rPr>
        <w:t>Trump</w:t>
      </w:r>
      <w:r w:rsidRPr="000B4BE9">
        <w:rPr>
          <w:rFonts w:asciiTheme="minorHAnsi" w:hAnsiTheme="minorHAnsi" w:cstheme="minorHAnsi"/>
          <w:u w:val="single"/>
        </w:rPr>
        <w:t xml:space="preserve"> was able to </w:t>
      </w:r>
      <w:r w:rsidRPr="000B4BE9">
        <w:rPr>
          <w:rFonts w:asciiTheme="minorHAnsi" w:hAnsiTheme="minorHAnsi" w:cstheme="minorHAnsi"/>
          <w:highlight w:val="cyan"/>
          <w:u w:val="single"/>
        </w:rPr>
        <w:t xml:space="preserve">secure </w:t>
      </w:r>
      <w:r w:rsidRPr="000B4BE9">
        <w:rPr>
          <w:rFonts w:asciiTheme="minorHAnsi" w:hAnsiTheme="minorHAnsi" w:cstheme="minorHAnsi"/>
          <w:b/>
          <w:iCs/>
          <w:highlight w:val="cyan"/>
          <w:u w:val="single"/>
          <w:bdr w:val="single" w:sz="8" w:space="0" w:color="auto"/>
        </w:rPr>
        <w:t>more votes than any</w:t>
      </w:r>
      <w:r w:rsidRPr="000B4BE9">
        <w:rPr>
          <w:rFonts w:asciiTheme="minorHAnsi" w:hAnsiTheme="minorHAnsi" w:cstheme="minorHAnsi"/>
          <w:b/>
          <w:iCs/>
          <w:u w:val="single"/>
          <w:bdr w:val="single" w:sz="8" w:space="0" w:color="auto"/>
        </w:rPr>
        <w:t xml:space="preserve"> presidential </w:t>
      </w:r>
      <w:r w:rsidRPr="000B4BE9">
        <w:rPr>
          <w:rFonts w:asciiTheme="minorHAnsi" w:hAnsiTheme="minorHAnsi" w:cstheme="minorHAnsi"/>
          <w:b/>
          <w:iCs/>
          <w:highlight w:val="cyan"/>
          <w:u w:val="single"/>
          <w:bdr w:val="single" w:sz="8" w:space="0" w:color="auto"/>
        </w:rPr>
        <w:t>candidate in</w:t>
      </w:r>
      <w:r w:rsidRPr="000B4BE9">
        <w:rPr>
          <w:rFonts w:asciiTheme="minorHAnsi" w:hAnsiTheme="minorHAnsi" w:cstheme="minorHAnsi"/>
          <w:b/>
          <w:iCs/>
          <w:u w:val="single"/>
          <w:bdr w:val="single" w:sz="8" w:space="0" w:color="auto"/>
        </w:rPr>
        <w:t xml:space="preserve"> American </w:t>
      </w:r>
      <w:r w:rsidRPr="000B4BE9">
        <w:rPr>
          <w:rFonts w:asciiTheme="minorHAnsi" w:hAnsiTheme="minorHAnsi" w:cstheme="minorHAnsi"/>
          <w:b/>
          <w:iCs/>
          <w:highlight w:val="cyan"/>
          <w:u w:val="single"/>
          <w:bdr w:val="single" w:sz="8" w:space="0" w:color="auto"/>
        </w:rPr>
        <w:t>history</w:t>
      </w:r>
      <w:r w:rsidRPr="000B4BE9">
        <w:rPr>
          <w:rFonts w:asciiTheme="minorHAnsi" w:hAnsiTheme="minorHAnsi" w:cstheme="minorHAnsi"/>
          <w:highlight w:val="cyan"/>
          <w:u w:val="single"/>
        </w:rPr>
        <w:t xml:space="preserve"> save</w:t>
      </w:r>
      <w:r w:rsidRPr="000B4BE9">
        <w:rPr>
          <w:rFonts w:asciiTheme="minorHAnsi" w:hAnsiTheme="minorHAnsi" w:cstheme="minorHAnsi"/>
          <w:u w:val="single"/>
        </w:rPr>
        <w:t xml:space="preserve"> for</w:t>
      </w:r>
      <w:r w:rsidRPr="000B4BE9">
        <w:rPr>
          <w:rFonts w:asciiTheme="minorHAnsi" w:hAnsiTheme="minorHAnsi" w:cstheme="minorHAnsi"/>
        </w:rPr>
        <w:t xml:space="preserve"> Joe </w:t>
      </w:r>
      <w:r w:rsidRPr="000B4BE9">
        <w:rPr>
          <w:rFonts w:asciiTheme="minorHAnsi" w:hAnsiTheme="minorHAnsi" w:cstheme="minorHAnsi"/>
          <w:b/>
          <w:iCs/>
          <w:highlight w:val="cyan"/>
          <w:u w:val="single"/>
          <w:bdr w:val="single" w:sz="8" w:space="0" w:color="auto"/>
        </w:rPr>
        <w:t>Biden</w:t>
      </w:r>
      <w:r w:rsidRPr="000B4BE9">
        <w:rPr>
          <w:rFonts w:asciiTheme="minorHAnsi" w:hAnsiTheme="minorHAnsi" w:cstheme="minorHAnsi"/>
        </w:rPr>
        <w:t xml:space="preserve">. </w:t>
      </w:r>
      <w:r w:rsidRPr="000B4BE9">
        <w:rPr>
          <w:rFonts w:asciiTheme="minorHAnsi" w:hAnsiTheme="minorHAnsi" w:cstheme="minorHAnsi"/>
          <w:u w:val="single"/>
        </w:rPr>
        <w:t xml:space="preserve">Part of the answer has to do with Trump’s </w:t>
      </w:r>
      <w:r w:rsidRPr="000B4BE9">
        <w:rPr>
          <w:rFonts w:asciiTheme="minorHAnsi" w:hAnsiTheme="minorHAnsi" w:cstheme="minorHAnsi"/>
          <w:b/>
          <w:iCs/>
          <w:u w:val="single"/>
          <w:bdr w:val="single" w:sz="8" w:space="0" w:color="auto"/>
        </w:rPr>
        <w:t>craven enablers</w:t>
      </w:r>
      <w:r w:rsidRPr="000B4BE9">
        <w:rPr>
          <w:rFonts w:asciiTheme="minorHAnsi" w:hAnsiTheme="minorHAnsi" w:cstheme="minorHAnsi"/>
        </w:rPr>
        <w:t xml:space="preserve"> and hangers-on. Even the most charismatic demagogue cannot prevail on his own. He needs accomplices. It takes a party to subvert democracy. </w:t>
      </w:r>
    </w:p>
    <w:p w14:paraId="7AE5FB0A" w14:textId="77777777" w:rsidR="00F85A19" w:rsidRPr="000B4BE9" w:rsidRDefault="00F85A19" w:rsidP="00F85A19">
      <w:pPr>
        <w:rPr>
          <w:rFonts w:asciiTheme="minorHAnsi" w:hAnsiTheme="minorHAnsi" w:cstheme="minorHAnsi"/>
        </w:rPr>
      </w:pPr>
      <w:r w:rsidRPr="000B4BE9">
        <w:rPr>
          <w:rFonts w:asciiTheme="minorHAnsi" w:hAnsiTheme="minorHAnsi" w:cstheme="minorHAnsi"/>
        </w:rPr>
        <w:t xml:space="preserve">Trump may be detached from reality at this point, but </w:t>
      </w:r>
      <w:r w:rsidRPr="000B4BE9">
        <w:rPr>
          <w:rFonts w:asciiTheme="minorHAnsi" w:hAnsiTheme="minorHAnsi" w:cstheme="minorHAnsi"/>
          <w:u w:val="single"/>
        </w:rPr>
        <w:t xml:space="preserve">his </w:t>
      </w:r>
      <w:r w:rsidRPr="000B4BE9">
        <w:rPr>
          <w:rFonts w:asciiTheme="minorHAnsi" w:hAnsiTheme="minorHAnsi" w:cstheme="minorHAnsi"/>
          <w:b/>
          <w:iCs/>
          <w:u w:val="single"/>
          <w:bdr w:val="single" w:sz="8" w:space="0" w:color="auto"/>
        </w:rPr>
        <w:t>cunning loyalists</w:t>
      </w:r>
      <w:r w:rsidRPr="000B4BE9">
        <w:rPr>
          <w:rFonts w:asciiTheme="minorHAnsi" w:hAnsiTheme="minorHAnsi" w:cstheme="minorHAnsi"/>
          <w:u w:val="single"/>
        </w:rPr>
        <w:t xml:space="preserve"> and his </w:t>
      </w:r>
      <w:r w:rsidRPr="000B4BE9">
        <w:rPr>
          <w:rFonts w:asciiTheme="minorHAnsi" w:hAnsiTheme="minorHAnsi" w:cstheme="minorHAnsi"/>
          <w:b/>
          <w:iCs/>
          <w:u w:val="single"/>
          <w:bdr w:val="single" w:sz="8" w:space="0" w:color="auto"/>
        </w:rPr>
        <w:t>accomplices</w:t>
      </w:r>
      <w:r w:rsidRPr="000B4BE9">
        <w:rPr>
          <w:rFonts w:asciiTheme="minorHAnsi" w:hAnsiTheme="minorHAnsi" w:cstheme="minorHAnsi"/>
          <w:u w:val="single"/>
        </w:rPr>
        <w:t xml:space="preserve"> in Congress and in his administration know full well the compromises they have made with truth and decency</w:t>
      </w:r>
      <w:r w:rsidRPr="000B4BE9">
        <w:rPr>
          <w:rFonts w:asciiTheme="minorHAnsi" w:hAnsiTheme="minorHAnsi" w:cstheme="minorHAnsi"/>
        </w:rPr>
        <w:t>. They are guilty of the most common offense in the destruction of democracy, what the late political scientist Juan Linz called “</w:t>
      </w:r>
      <w:proofErr w:type="spellStart"/>
      <w:r w:rsidRPr="000B4BE9">
        <w:rPr>
          <w:rFonts w:asciiTheme="minorHAnsi" w:hAnsiTheme="minorHAnsi" w:cstheme="minorHAnsi"/>
        </w:rPr>
        <w:t>semiloyalty</w:t>
      </w:r>
      <w:proofErr w:type="spellEnd"/>
      <w:r w:rsidRPr="000B4BE9">
        <w:rPr>
          <w:rFonts w:asciiTheme="minorHAnsi" w:hAnsiTheme="minorHAnsi" w:cstheme="minorHAnsi"/>
        </w:rPr>
        <w:t xml:space="preserve">”: “a willingness to encourage, tolerate, cover up, treat leniently, excuse, or justify the actions of other participants that go beyond the limits of peaceful, legitimate … politics in a democracy.” Yesterday, many of </w:t>
      </w:r>
      <w:r w:rsidRPr="000B4BE9">
        <w:rPr>
          <w:rFonts w:asciiTheme="minorHAnsi" w:hAnsiTheme="minorHAnsi" w:cstheme="minorHAnsi"/>
          <w:u w:val="single"/>
        </w:rPr>
        <w:t xml:space="preserve">these </w:t>
      </w:r>
      <w:proofErr w:type="spellStart"/>
      <w:r w:rsidRPr="000B4BE9">
        <w:rPr>
          <w:rFonts w:asciiTheme="minorHAnsi" w:hAnsiTheme="minorHAnsi" w:cstheme="minorHAnsi"/>
          <w:b/>
          <w:iCs/>
          <w:u w:val="single"/>
          <w:bdr w:val="single" w:sz="8" w:space="0" w:color="auto"/>
        </w:rPr>
        <w:t>semiloyalists</w:t>
      </w:r>
      <w:proofErr w:type="spellEnd"/>
      <w:r w:rsidRPr="000B4BE9">
        <w:rPr>
          <w:rFonts w:asciiTheme="minorHAnsi" w:hAnsiTheme="minorHAnsi" w:cstheme="minorHAnsi"/>
          <w:u w:val="single"/>
        </w:rPr>
        <w:t xml:space="preserve"> in Congress continued to support Trump’s outrageous effort to reverse the outcome of the election</w:t>
      </w:r>
      <w:r w:rsidRPr="000B4BE9">
        <w:rPr>
          <w:rFonts w:asciiTheme="minorHAnsi" w:hAnsiTheme="minorHAnsi" w:cstheme="minorHAnsi"/>
        </w:rPr>
        <w:t xml:space="preserve">, even after the president goaded a rally of his extremist supporters into carrying their explosive rage to Capitol Hill—just as he had encouraged the protesters (some armed) who flooded into Michigan’s state capitol in late April.  </w:t>
      </w:r>
    </w:p>
    <w:p w14:paraId="47C2CA63" w14:textId="7EA84875" w:rsidR="00F85A19" w:rsidRPr="00123F52" w:rsidRDefault="00F85A19" w:rsidP="00F85A19">
      <w:pPr>
        <w:rPr>
          <w:rFonts w:asciiTheme="minorHAnsi" w:hAnsiTheme="minorHAnsi" w:cstheme="minorHAnsi"/>
        </w:rPr>
      </w:pPr>
      <w:r w:rsidRPr="000B4BE9">
        <w:rPr>
          <w:rFonts w:asciiTheme="minorHAnsi" w:hAnsiTheme="minorHAnsi" w:cstheme="minorHAnsi"/>
        </w:rPr>
        <w:t xml:space="preserve">Since as far back as ancient Greece, </w:t>
      </w:r>
      <w:r w:rsidRPr="000B4BE9">
        <w:rPr>
          <w:rFonts w:asciiTheme="minorHAnsi" w:hAnsiTheme="minorHAnsi" w:cstheme="minorHAnsi"/>
          <w:u w:val="single"/>
        </w:rPr>
        <w:t xml:space="preserve">political theorists have fretted about the potential for </w:t>
      </w:r>
      <w:r w:rsidRPr="000B4BE9">
        <w:rPr>
          <w:rFonts w:asciiTheme="minorHAnsi" w:hAnsiTheme="minorHAnsi" w:cstheme="minorHAnsi"/>
          <w:highlight w:val="cyan"/>
          <w:u w:val="single"/>
        </w:rPr>
        <w:t>democracy</w:t>
      </w:r>
      <w:r w:rsidRPr="000B4BE9">
        <w:rPr>
          <w:rFonts w:asciiTheme="minorHAnsi" w:hAnsiTheme="minorHAnsi" w:cstheme="minorHAnsi"/>
          <w:u w:val="single"/>
        </w:rPr>
        <w:t xml:space="preserve"> to </w:t>
      </w:r>
      <w:r w:rsidRPr="000B4BE9">
        <w:rPr>
          <w:rFonts w:asciiTheme="minorHAnsi" w:hAnsiTheme="minorHAnsi" w:cstheme="minorHAnsi"/>
          <w:b/>
          <w:iCs/>
          <w:highlight w:val="cyan"/>
          <w:u w:val="single"/>
          <w:bdr w:val="single" w:sz="8" w:space="0" w:color="auto"/>
        </w:rPr>
        <w:t>give way to populist tyranny</w:t>
      </w:r>
      <w:r w:rsidRPr="000B4BE9">
        <w:rPr>
          <w:rFonts w:asciiTheme="minorHAnsi" w:hAnsiTheme="minorHAnsi" w:cstheme="minorHAnsi"/>
        </w:rPr>
        <w:t xml:space="preserve">. </w:t>
      </w:r>
      <w:r w:rsidRPr="002D6EED">
        <w:t>The genius—early and imperfect though it was—of American democracy was that it checked, balanced, and dispersed power so that a demagogue could not become a tyrant. But institutional checks are only as strong as the people willing to enforce them. The Roman poet Juvenal’s famous question persists: “Who will guard the guardians themselves</w:t>
      </w:r>
      <w:r w:rsidRPr="000B4BE9">
        <w:rPr>
          <w:rFonts w:asciiTheme="minorHAnsi" w:hAnsiTheme="minorHAnsi" w:cstheme="minorHAnsi"/>
        </w:rPr>
        <w:t>?”</w:t>
      </w:r>
    </w:p>
    <w:p w14:paraId="2EA8AB16" w14:textId="1542D695" w:rsidR="00E948C8" w:rsidRDefault="00E948C8" w:rsidP="00641EDD">
      <w:pPr>
        <w:pStyle w:val="Heading3"/>
      </w:pPr>
      <w:r>
        <w:t>AT Democracy</w:t>
      </w:r>
      <w:r w:rsidR="00306F87">
        <w:t xml:space="preserve"> Impact</w:t>
      </w:r>
      <w:r>
        <w:t>---Resilient</w:t>
      </w:r>
    </w:p>
    <w:p w14:paraId="6BEE57C4" w14:textId="77777777" w:rsidR="00E948C8" w:rsidRPr="000B4BE9" w:rsidRDefault="00E948C8" w:rsidP="00E948C8">
      <w:pPr>
        <w:keepNext/>
        <w:keepLines/>
        <w:spacing w:before="4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International order is </w:t>
      </w:r>
      <w:r w:rsidRPr="000B4BE9">
        <w:rPr>
          <w:rFonts w:asciiTheme="minorHAnsi" w:eastAsiaTheme="majorEastAsia" w:hAnsiTheme="minorHAnsi" w:cstheme="minorHAnsi"/>
          <w:b/>
          <w:iCs/>
          <w:sz w:val="26"/>
          <w:u w:val="single"/>
        </w:rPr>
        <w:t>resilient</w:t>
      </w:r>
      <w:r w:rsidRPr="000B4BE9">
        <w:rPr>
          <w:rFonts w:asciiTheme="minorHAnsi" w:eastAsiaTheme="majorEastAsia" w:hAnsiTheme="minorHAnsi" w:cstheme="minorHAnsi"/>
          <w:b/>
          <w:iCs/>
          <w:sz w:val="26"/>
        </w:rPr>
        <w:t xml:space="preserve">, the U.S. isn’t key---it </w:t>
      </w:r>
      <w:r w:rsidRPr="000B4BE9">
        <w:rPr>
          <w:rFonts w:asciiTheme="minorHAnsi" w:eastAsiaTheme="majorEastAsia" w:hAnsiTheme="minorHAnsi" w:cstheme="minorHAnsi"/>
          <w:b/>
          <w:iCs/>
          <w:sz w:val="26"/>
          <w:u w:val="single"/>
        </w:rPr>
        <w:t>adapts</w:t>
      </w:r>
      <w:r w:rsidRPr="000B4BE9">
        <w:rPr>
          <w:rFonts w:asciiTheme="minorHAnsi" w:eastAsiaTheme="majorEastAsia" w:hAnsiTheme="minorHAnsi" w:cstheme="minorHAnsi"/>
          <w:b/>
          <w:iCs/>
          <w:sz w:val="26"/>
        </w:rPr>
        <w:t xml:space="preserve"> and </w:t>
      </w:r>
      <w:r w:rsidRPr="000B4BE9">
        <w:rPr>
          <w:rFonts w:asciiTheme="minorHAnsi" w:eastAsiaTheme="majorEastAsia" w:hAnsiTheme="minorHAnsi" w:cstheme="minorHAnsi"/>
          <w:b/>
          <w:iCs/>
          <w:sz w:val="26"/>
          <w:u w:val="single"/>
        </w:rPr>
        <w:t>self-</w:t>
      </w:r>
      <w:proofErr w:type="gramStart"/>
      <w:r w:rsidRPr="000B4BE9">
        <w:rPr>
          <w:rFonts w:asciiTheme="minorHAnsi" w:eastAsiaTheme="majorEastAsia" w:hAnsiTheme="minorHAnsi" w:cstheme="minorHAnsi"/>
          <w:b/>
          <w:iCs/>
          <w:sz w:val="26"/>
          <w:u w:val="single"/>
        </w:rPr>
        <w:t>corrects</w:t>
      </w:r>
      <w:proofErr w:type="gramEnd"/>
    </w:p>
    <w:p w14:paraId="31A9E7C0" w14:textId="31027CEC" w:rsidR="00E948C8" w:rsidRDefault="00E948C8" w:rsidP="00E948C8">
      <w:pPr>
        <w:rPr>
          <w:rFonts w:asciiTheme="minorHAnsi" w:hAnsiTheme="minorHAnsi" w:cstheme="minorHAnsi"/>
        </w:rPr>
      </w:pPr>
      <w:proofErr w:type="spellStart"/>
      <w:r w:rsidRPr="000B4BE9">
        <w:rPr>
          <w:rFonts w:asciiTheme="minorHAnsi" w:hAnsiTheme="minorHAnsi" w:cstheme="minorHAnsi"/>
          <w:b/>
          <w:bCs/>
          <w:sz w:val="26"/>
        </w:rPr>
        <w:t>Deudney</w:t>
      </w:r>
      <w:proofErr w:type="spellEnd"/>
      <w:r w:rsidRPr="000B4BE9">
        <w:rPr>
          <w:rFonts w:asciiTheme="minorHAnsi" w:hAnsiTheme="minorHAnsi" w:cstheme="minorHAnsi"/>
          <w:b/>
          <w:bCs/>
          <w:sz w:val="26"/>
        </w:rPr>
        <w:t xml:space="preserve"> </w:t>
      </w:r>
      <w:r w:rsidRPr="002D6EED">
        <w:t xml:space="preserve">and </w:t>
      </w:r>
      <w:proofErr w:type="spellStart"/>
      <w:r w:rsidRPr="002D6EED">
        <w:t>Ikenberry</w:t>
      </w:r>
      <w:proofErr w:type="spellEnd"/>
      <w:r w:rsidRPr="002D6EED">
        <w:t>,</w:t>
      </w:r>
      <w:r w:rsidRPr="000B4BE9">
        <w:rPr>
          <w:rFonts w:asciiTheme="minorHAnsi" w:hAnsiTheme="minorHAnsi" w:cstheme="minorHAnsi"/>
          <w:b/>
          <w:bCs/>
          <w:sz w:val="26"/>
        </w:rPr>
        <w:t xml:space="preserve"> 18</w:t>
      </w:r>
      <w:r w:rsidRPr="000B4BE9">
        <w:rPr>
          <w:rFonts w:asciiTheme="minorHAnsi" w:hAnsiTheme="minorHAnsi" w:cstheme="minorHAnsi"/>
        </w:rPr>
        <w:t xml:space="preserve"> - *Daniel </w:t>
      </w:r>
      <w:proofErr w:type="spellStart"/>
      <w:r w:rsidRPr="000B4BE9">
        <w:rPr>
          <w:rFonts w:asciiTheme="minorHAnsi" w:hAnsiTheme="minorHAnsi" w:cstheme="minorHAnsi"/>
        </w:rPr>
        <w:t>Deudney</w:t>
      </w:r>
      <w:proofErr w:type="spellEnd"/>
      <w:r w:rsidRPr="000B4BE9">
        <w:rPr>
          <w:rFonts w:asciiTheme="minorHAnsi" w:hAnsiTheme="minorHAnsi" w:cstheme="minorHAnsi"/>
        </w:rPr>
        <w:t xml:space="preserve">, Associate Professor of Political Science at Johns Hopkins University **G. John </w:t>
      </w:r>
      <w:proofErr w:type="spellStart"/>
      <w:r w:rsidRPr="000B4BE9">
        <w:rPr>
          <w:rFonts w:asciiTheme="minorHAnsi" w:hAnsiTheme="minorHAnsi" w:cstheme="minorHAnsi"/>
        </w:rPr>
        <w:t>Ikenberry</w:t>
      </w:r>
      <w:proofErr w:type="spellEnd"/>
      <w:r w:rsidRPr="000B4BE9">
        <w:rPr>
          <w:rFonts w:asciiTheme="minorHAnsi" w:hAnsiTheme="minorHAnsi" w:cstheme="minorHAnsi"/>
        </w:rPr>
        <w:t xml:space="preserve"> is Albert G. Milbank Professor of Politics and International Affairs at Princeton University; “Liberal World: The Resilient Order,” Foreign Affairs, July/August 2018, </w:t>
      </w:r>
      <w:hyperlink r:id="rId27" w:history="1">
        <w:r w:rsidR="002D6EED" w:rsidRPr="005B603C">
          <w:rPr>
            <w:rStyle w:val="Hyperlink"/>
            <w:rFonts w:asciiTheme="minorHAnsi" w:hAnsiTheme="minorHAnsi" w:cstheme="minorHAnsi"/>
          </w:rPr>
          <w:t>https://www.foreignaffairs.com/articles/world/2018-06-14/liberal-world</w:t>
        </w:r>
      </w:hyperlink>
    </w:p>
    <w:p w14:paraId="4DF70127" w14:textId="77777777" w:rsidR="002D6EED" w:rsidRPr="000B4BE9" w:rsidRDefault="002D6EED" w:rsidP="00E948C8">
      <w:pPr>
        <w:rPr>
          <w:rFonts w:asciiTheme="minorHAnsi" w:hAnsiTheme="minorHAnsi" w:cstheme="minorHAnsi"/>
        </w:rPr>
      </w:pPr>
    </w:p>
    <w:p w14:paraId="5E2C79CE"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Decades after they were supposedly banished from the West, the dark forces of world politics—</w:t>
      </w:r>
      <w:r w:rsidRPr="000B4BE9">
        <w:rPr>
          <w:rFonts w:asciiTheme="minorHAnsi" w:hAnsiTheme="minorHAnsi" w:cstheme="minorHAnsi"/>
          <w:u w:val="single"/>
        </w:rPr>
        <w:t>illiberalism, autocracy, nationalism, protectionism, spheres of influence, territorial revisionism</w:t>
      </w:r>
      <w:r w:rsidRPr="000B4BE9">
        <w:rPr>
          <w:rFonts w:asciiTheme="minorHAnsi" w:hAnsiTheme="minorHAnsi" w:cstheme="minorHAnsi"/>
        </w:rPr>
        <w:t xml:space="preserve">—have </w:t>
      </w:r>
      <w:r w:rsidRPr="000B4BE9">
        <w:rPr>
          <w:rFonts w:asciiTheme="minorHAnsi" w:hAnsiTheme="minorHAnsi" w:cstheme="minorHAnsi"/>
          <w:b/>
          <w:iCs/>
          <w:u w:val="single"/>
          <w:bdr w:val="single" w:sz="8" w:space="0" w:color="auto"/>
        </w:rPr>
        <w:t>reasserted themselves</w:t>
      </w:r>
      <w:r w:rsidRPr="000B4BE9">
        <w:rPr>
          <w:rFonts w:asciiTheme="minorHAnsi" w:hAnsiTheme="minorHAnsi" w:cstheme="minorHAnsi"/>
        </w:rPr>
        <w:t xml:space="preserve">. </w:t>
      </w:r>
      <w:r w:rsidRPr="000B4BE9">
        <w:rPr>
          <w:rFonts w:asciiTheme="minorHAnsi" w:hAnsiTheme="minorHAnsi" w:cstheme="minorHAnsi"/>
          <w:u w:val="single"/>
        </w:rPr>
        <w:t xml:space="preserve">China and Russia have </w:t>
      </w:r>
      <w:r w:rsidRPr="000B4BE9">
        <w:rPr>
          <w:rFonts w:asciiTheme="minorHAnsi" w:hAnsiTheme="minorHAnsi" w:cstheme="minorHAnsi"/>
          <w:b/>
          <w:iCs/>
          <w:u w:val="single"/>
          <w:bdr w:val="single" w:sz="8" w:space="0" w:color="auto"/>
        </w:rPr>
        <w:t>dashed all hopes</w:t>
      </w:r>
      <w:r w:rsidRPr="000B4BE9">
        <w:rPr>
          <w:rFonts w:asciiTheme="minorHAnsi" w:hAnsiTheme="minorHAnsi" w:cstheme="minorHAnsi"/>
        </w:rPr>
        <w:t xml:space="preserve"> that </w:t>
      </w:r>
      <w:r w:rsidRPr="000B4BE9">
        <w:rPr>
          <w:rFonts w:asciiTheme="minorHAnsi" w:hAnsiTheme="minorHAnsi" w:cstheme="minorHAnsi"/>
          <w:u w:val="single"/>
        </w:rPr>
        <w:t>they would</w:t>
      </w:r>
      <w:r w:rsidRPr="000B4BE9">
        <w:rPr>
          <w:rFonts w:asciiTheme="minorHAnsi" w:hAnsiTheme="minorHAnsi" w:cstheme="minorHAnsi"/>
        </w:rPr>
        <w:t xml:space="preserve"> quickly transition to democracy and </w:t>
      </w:r>
      <w:r w:rsidRPr="000B4BE9">
        <w:rPr>
          <w:rFonts w:asciiTheme="minorHAnsi" w:hAnsiTheme="minorHAnsi" w:cstheme="minorHAnsi"/>
          <w:u w:val="single"/>
        </w:rPr>
        <w:t>support the liberal world order</w:t>
      </w:r>
      <w:r w:rsidRPr="000B4BE9">
        <w:rPr>
          <w:rFonts w:asciiTheme="minorHAnsi" w:hAnsiTheme="minorHAnsi" w:cstheme="minorHAnsi"/>
        </w:rPr>
        <w:t xml:space="preserve">. To the contrary, </w:t>
      </w:r>
      <w:r w:rsidRPr="000B4BE9">
        <w:rPr>
          <w:rFonts w:asciiTheme="minorHAnsi" w:hAnsiTheme="minorHAnsi" w:cstheme="minorHAnsi"/>
          <w:u w:val="single"/>
        </w:rPr>
        <w:t>they</w:t>
      </w:r>
      <w:r w:rsidRPr="000B4BE9">
        <w:rPr>
          <w:rFonts w:asciiTheme="minorHAnsi" w:hAnsiTheme="minorHAnsi" w:cstheme="minorHAnsi"/>
        </w:rPr>
        <w:t xml:space="preserve"> have </w:t>
      </w:r>
      <w:r w:rsidRPr="000B4BE9">
        <w:rPr>
          <w:rFonts w:asciiTheme="minorHAnsi" w:hAnsiTheme="minorHAnsi" w:cstheme="minorHAnsi"/>
          <w:b/>
          <w:iCs/>
          <w:u w:val="single"/>
          <w:bdr w:val="single" w:sz="8" w:space="0" w:color="auto"/>
        </w:rPr>
        <w:t>strengthened their authoritarian systems</w:t>
      </w:r>
      <w:r w:rsidRPr="000B4BE9">
        <w:rPr>
          <w:rFonts w:asciiTheme="minorHAnsi" w:hAnsiTheme="minorHAnsi" w:cstheme="minorHAnsi"/>
        </w:rPr>
        <w:t xml:space="preserve"> at home </w:t>
      </w:r>
      <w:r w:rsidRPr="000B4BE9">
        <w:rPr>
          <w:rFonts w:asciiTheme="minorHAnsi" w:hAnsiTheme="minorHAnsi" w:cstheme="minorHAnsi"/>
          <w:u w:val="single"/>
        </w:rPr>
        <w:t>and</w:t>
      </w:r>
      <w:r w:rsidRPr="000B4BE9">
        <w:rPr>
          <w:rFonts w:asciiTheme="minorHAnsi" w:hAnsiTheme="minorHAnsi" w:cstheme="minorHAnsi"/>
        </w:rPr>
        <w:t xml:space="preserve"> </w:t>
      </w:r>
      <w:r w:rsidRPr="000B4BE9">
        <w:rPr>
          <w:rFonts w:asciiTheme="minorHAnsi" w:hAnsiTheme="minorHAnsi" w:cstheme="minorHAnsi"/>
          <w:b/>
          <w:iCs/>
          <w:u w:val="single"/>
          <w:bdr w:val="single" w:sz="8" w:space="0" w:color="auto"/>
        </w:rPr>
        <w:t>flouted norms</w:t>
      </w:r>
      <w:r w:rsidRPr="000B4BE9">
        <w:rPr>
          <w:rFonts w:asciiTheme="minorHAnsi" w:hAnsiTheme="minorHAnsi" w:cstheme="minorHAnsi"/>
        </w:rPr>
        <w:t xml:space="preserve"> abroad. Even more stunning, with the United Kingdom having voted for Brexit and the United States having elected Donald Trump as president, the leading patrons of the liberal world order have chosen to undermine their own system. Across the world, </w:t>
      </w:r>
      <w:r w:rsidRPr="000B4BE9">
        <w:rPr>
          <w:rFonts w:asciiTheme="minorHAnsi" w:hAnsiTheme="minorHAnsi" w:cstheme="minorHAnsi"/>
          <w:u w:val="single"/>
        </w:rPr>
        <w:t xml:space="preserve">a new nationalist mindset has </w:t>
      </w:r>
      <w:r w:rsidRPr="000B4BE9">
        <w:rPr>
          <w:rFonts w:asciiTheme="minorHAnsi" w:hAnsiTheme="minorHAnsi" w:cstheme="minorHAnsi"/>
          <w:b/>
          <w:iCs/>
          <w:u w:val="single"/>
          <w:bdr w:val="single" w:sz="8" w:space="0" w:color="auto"/>
        </w:rPr>
        <w:t>emerged</w:t>
      </w:r>
      <w:r w:rsidRPr="000B4BE9">
        <w:rPr>
          <w:rFonts w:asciiTheme="minorHAnsi" w:hAnsiTheme="minorHAnsi" w:cstheme="minorHAnsi"/>
        </w:rPr>
        <w:t>, one t</w:t>
      </w:r>
      <w:r w:rsidRPr="000B4BE9">
        <w:rPr>
          <w:rFonts w:asciiTheme="minorHAnsi" w:hAnsiTheme="minorHAnsi" w:cstheme="minorHAnsi"/>
          <w:u w:val="single"/>
        </w:rPr>
        <w:t xml:space="preserve">hat views international institutions and globalization as threats to national sovereignty </w:t>
      </w:r>
      <w:r w:rsidRPr="000B4BE9">
        <w:rPr>
          <w:rFonts w:asciiTheme="minorHAnsi" w:hAnsiTheme="minorHAnsi" w:cstheme="minorHAnsi"/>
        </w:rPr>
        <w:t>and identity rather than opportunities.</w:t>
      </w:r>
    </w:p>
    <w:p w14:paraId="6B49B17E"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The recent rise of illiberal forces and leaders is certainly worrisome. Yet </w:t>
      </w:r>
      <w:r w:rsidRPr="000B4BE9">
        <w:rPr>
          <w:rFonts w:asciiTheme="minorHAnsi" w:hAnsiTheme="minorHAnsi" w:cstheme="minorHAnsi"/>
          <w:highlight w:val="cyan"/>
          <w:u w:val="single"/>
        </w:rPr>
        <w:t xml:space="preserve">it is </w:t>
      </w:r>
      <w:r w:rsidRPr="000B4BE9">
        <w:rPr>
          <w:rFonts w:asciiTheme="minorHAnsi" w:hAnsiTheme="minorHAnsi" w:cstheme="minorHAnsi"/>
          <w:b/>
          <w:iCs/>
          <w:highlight w:val="cyan"/>
          <w:u w:val="single"/>
          <w:bdr w:val="single" w:sz="8" w:space="0" w:color="auto"/>
        </w:rPr>
        <w:t>too soon</w:t>
      </w:r>
      <w:r w:rsidRPr="000B4BE9">
        <w:rPr>
          <w:rFonts w:asciiTheme="minorHAnsi" w:hAnsiTheme="minorHAnsi" w:cstheme="minorHAnsi"/>
          <w:highlight w:val="cyan"/>
          <w:u w:val="single"/>
        </w:rPr>
        <w:t xml:space="preserve"> to write the obituary of liberalism</w:t>
      </w:r>
      <w:r w:rsidRPr="000B4BE9">
        <w:rPr>
          <w:rFonts w:asciiTheme="minorHAnsi" w:hAnsiTheme="minorHAnsi" w:cstheme="minorHAnsi"/>
          <w:u w:val="single"/>
        </w:rPr>
        <w:t xml:space="preserve"> </w:t>
      </w:r>
      <w:r w:rsidRPr="000B4BE9">
        <w:rPr>
          <w:rFonts w:asciiTheme="minorHAnsi" w:hAnsiTheme="minorHAnsi" w:cstheme="minorHAnsi"/>
        </w:rPr>
        <w:t xml:space="preserve">as a theory of international relations, liberal democracy as a system of government, or the liberal order as the overarching framework for global politics. </w:t>
      </w:r>
      <w:r w:rsidRPr="000B4BE9">
        <w:rPr>
          <w:rFonts w:asciiTheme="minorHAnsi" w:hAnsiTheme="minorHAnsi" w:cstheme="minorHAnsi"/>
          <w:u w:val="single"/>
        </w:rPr>
        <w:t>The liberal vision of nation-states cooperating to achieve security and prosperity remains as vital today</w:t>
      </w:r>
      <w:r w:rsidRPr="000B4BE9">
        <w:rPr>
          <w:rFonts w:asciiTheme="minorHAnsi" w:hAnsiTheme="minorHAnsi" w:cstheme="minorHAnsi"/>
        </w:rPr>
        <w:t xml:space="preserve"> as at any time in the modern age. In the long course of history, </w:t>
      </w:r>
      <w:r w:rsidRPr="000B4BE9">
        <w:rPr>
          <w:rFonts w:asciiTheme="minorHAnsi" w:hAnsiTheme="minorHAnsi" w:cstheme="minorHAnsi"/>
          <w:highlight w:val="cyan"/>
          <w:u w:val="single"/>
        </w:rPr>
        <w:t>liberal democracy</w:t>
      </w:r>
      <w:r w:rsidRPr="000B4BE9">
        <w:rPr>
          <w:rFonts w:asciiTheme="minorHAnsi" w:hAnsiTheme="minorHAnsi" w:cstheme="minorHAnsi"/>
          <w:u w:val="single"/>
        </w:rPr>
        <w:t xml:space="preserve"> has hit been hard times before</w:t>
      </w:r>
      <w:r w:rsidRPr="000B4BE9">
        <w:rPr>
          <w:rFonts w:asciiTheme="minorHAnsi" w:hAnsiTheme="minorHAnsi" w:cstheme="minorHAnsi"/>
        </w:rPr>
        <w:t xml:space="preserve">, </w:t>
      </w:r>
      <w:r w:rsidRPr="000B4BE9">
        <w:rPr>
          <w:rFonts w:asciiTheme="minorHAnsi" w:hAnsiTheme="minorHAnsi" w:cstheme="minorHAnsi"/>
          <w:b/>
          <w:iCs/>
          <w:highlight w:val="cyan"/>
          <w:u w:val="single"/>
          <w:bdr w:val="single" w:sz="8" w:space="0" w:color="auto"/>
        </w:rPr>
        <w:t>only</w:t>
      </w:r>
      <w:r w:rsidRPr="000B4BE9">
        <w:rPr>
          <w:rFonts w:asciiTheme="minorHAnsi" w:hAnsiTheme="minorHAnsi" w:cstheme="minorHAnsi"/>
          <w:b/>
          <w:iCs/>
          <w:u w:val="single"/>
          <w:bdr w:val="single" w:sz="8" w:space="0" w:color="auto"/>
        </w:rPr>
        <w:t xml:space="preserve"> to </w:t>
      </w:r>
      <w:r w:rsidRPr="000B4BE9">
        <w:rPr>
          <w:rFonts w:asciiTheme="minorHAnsi" w:hAnsiTheme="minorHAnsi" w:cstheme="minorHAnsi"/>
          <w:b/>
          <w:iCs/>
          <w:highlight w:val="cyan"/>
          <w:u w:val="single"/>
          <w:bdr w:val="single" w:sz="8" w:space="0" w:color="auto"/>
        </w:rPr>
        <w:t>rebound and gain ground</w:t>
      </w:r>
      <w:r w:rsidRPr="000B4BE9">
        <w:rPr>
          <w:rFonts w:asciiTheme="minorHAnsi" w:hAnsiTheme="minorHAnsi" w:cstheme="minorHAnsi"/>
        </w:rPr>
        <w:t xml:space="preserve">. It has done so </w:t>
      </w:r>
      <w:r w:rsidRPr="000B4BE9">
        <w:rPr>
          <w:rFonts w:asciiTheme="minorHAnsi" w:hAnsiTheme="minorHAnsi" w:cstheme="minorHAnsi"/>
          <w:u w:val="single"/>
        </w:rPr>
        <w:t>thanks to the appeal of its basic values and its unique capacities to effectively grapple with the problems of modernity and globalization.</w:t>
      </w:r>
    </w:p>
    <w:p w14:paraId="052B30EE"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For the first time in history, global institutions are now necessary to realize basic human interests; intense forms of interdependence that were once present only on a smaller scale are now present on a global scale.</w:t>
      </w:r>
    </w:p>
    <w:p w14:paraId="6500BB34" w14:textId="77777777" w:rsidR="00E948C8" w:rsidRPr="000B4BE9" w:rsidRDefault="00E948C8" w:rsidP="00E948C8">
      <w:pPr>
        <w:rPr>
          <w:rFonts w:asciiTheme="minorHAnsi" w:hAnsiTheme="minorHAnsi" w:cstheme="minorHAnsi"/>
          <w:u w:val="single"/>
        </w:rPr>
      </w:pPr>
      <w:r w:rsidRPr="000B4BE9">
        <w:rPr>
          <w:rFonts w:asciiTheme="minorHAnsi" w:hAnsiTheme="minorHAnsi" w:cstheme="minorHAnsi"/>
          <w:u w:val="single"/>
        </w:rPr>
        <w:t>The order will endure</w:t>
      </w:r>
      <w:r w:rsidRPr="000B4BE9">
        <w:rPr>
          <w:rFonts w:asciiTheme="minorHAnsi" w:hAnsiTheme="minorHAnsi" w:cstheme="minorHAnsi"/>
        </w:rPr>
        <w:t xml:space="preserve">, too. </w:t>
      </w:r>
      <w:r w:rsidRPr="000B4BE9">
        <w:rPr>
          <w:rFonts w:asciiTheme="minorHAnsi" w:hAnsiTheme="minorHAnsi" w:cstheme="minorHAnsi"/>
          <w:b/>
          <w:iCs/>
          <w:highlight w:val="cyan"/>
          <w:u w:val="single"/>
          <w:bdr w:val="single" w:sz="8" w:space="0" w:color="auto"/>
        </w:rPr>
        <w:t>Even though</w:t>
      </w:r>
      <w:r w:rsidRPr="000B4BE9">
        <w:rPr>
          <w:rFonts w:asciiTheme="minorHAnsi" w:hAnsiTheme="minorHAnsi" w:cstheme="minorHAnsi"/>
          <w:u w:val="single"/>
        </w:rPr>
        <w:t xml:space="preserve"> the </w:t>
      </w:r>
      <w:r w:rsidRPr="000B4BE9">
        <w:rPr>
          <w:rFonts w:asciiTheme="minorHAnsi" w:hAnsiTheme="minorHAnsi" w:cstheme="minorHAnsi"/>
          <w:highlight w:val="cyan"/>
          <w:u w:val="single"/>
        </w:rPr>
        <w:t>U</w:t>
      </w:r>
      <w:r w:rsidRPr="000B4BE9">
        <w:rPr>
          <w:rFonts w:asciiTheme="minorHAnsi" w:hAnsiTheme="minorHAnsi" w:cstheme="minorHAnsi"/>
          <w:u w:val="single"/>
        </w:rPr>
        <w:t xml:space="preserve">nited </w:t>
      </w:r>
      <w:r w:rsidRPr="000B4BE9">
        <w:rPr>
          <w:rFonts w:asciiTheme="minorHAnsi" w:hAnsiTheme="minorHAnsi" w:cstheme="minorHAnsi"/>
          <w:highlight w:val="cyan"/>
          <w:u w:val="single"/>
        </w:rPr>
        <w:t>S</w:t>
      </w:r>
      <w:r w:rsidRPr="000B4BE9">
        <w:rPr>
          <w:rFonts w:asciiTheme="minorHAnsi" w:hAnsiTheme="minorHAnsi" w:cstheme="minorHAnsi"/>
          <w:u w:val="single"/>
        </w:rPr>
        <w:t xml:space="preserve">tates’ relative </w:t>
      </w:r>
      <w:r w:rsidRPr="000B4BE9">
        <w:rPr>
          <w:rFonts w:asciiTheme="minorHAnsi" w:hAnsiTheme="minorHAnsi" w:cstheme="minorHAnsi"/>
          <w:highlight w:val="cyan"/>
          <w:u w:val="single"/>
        </w:rPr>
        <w:t>power is waning</w:t>
      </w:r>
      <w:r w:rsidRPr="000B4BE9">
        <w:rPr>
          <w:rFonts w:asciiTheme="minorHAnsi" w:hAnsiTheme="minorHAnsi" w:cstheme="minorHAnsi"/>
        </w:rPr>
        <w:t xml:space="preserve">, </w:t>
      </w:r>
      <w:r w:rsidRPr="000B4BE9">
        <w:rPr>
          <w:rFonts w:asciiTheme="minorHAnsi" w:hAnsiTheme="minorHAnsi" w:cstheme="minorHAnsi"/>
          <w:highlight w:val="cyan"/>
          <w:u w:val="single"/>
        </w:rPr>
        <w:t>the international system</w:t>
      </w:r>
      <w:r w:rsidRPr="000B4BE9">
        <w:rPr>
          <w:rFonts w:asciiTheme="minorHAnsi" w:hAnsiTheme="minorHAnsi" w:cstheme="minorHAnsi"/>
        </w:rPr>
        <w:t xml:space="preserve"> that the country has sustained for seven decades </w:t>
      </w:r>
      <w:r w:rsidRPr="000B4BE9">
        <w:rPr>
          <w:rFonts w:asciiTheme="minorHAnsi" w:hAnsiTheme="minorHAnsi" w:cstheme="minorHAnsi"/>
          <w:b/>
          <w:iCs/>
          <w:highlight w:val="cyan"/>
          <w:u w:val="single"/>
          <w:bdr w:val="single" w:sz="8" w:space="0" w:color="auto"/>
        </w:rPr>
        <w:t>is</w:t>
      </w:r>
      <w:r w:rsidRPr="000B4BE9">
        <w:rPr>
          <w:rFonts w:asciiTheme="minorHAnsi" w:hAnsiTheme="minorHAnsi" w:cstheme="minorHAnsi"/>
          <w:b/>
          <w:iCs/>
          <w:u w:val="single"/>
          <w:bdr w:val="single" w:sz="8" w:space="0" w:color="auto"/>
        </w:rPr>
        <w:t xml:space="preserve"> </w:t>
      </w:r>
      <w:r w:rsidRPr="000B4BE9">
        <w:rPr>
          <w:rFonts w:asciiTheme="minorHAnsi" w:hAnsiTheme="minorHAnsi" w:cstheme="minorHAnsi"/>
          <w:b/>
          <w:iCs/>
          <w:highlight w:val="cyan"/>
          <w:u w:val="single"/>
          <w:bdr w:val="single" w:sz="8" w:space="0" w:color="auto"/>
        </w:rPr>
        <w:t>remarkably durable</w:t>
      </w:r>
      <w:r w:rsidRPr="000B4BE9">
        <w:rPr>
          <w:rFonts w:asciiTheme="minorHAnsi" w:hAnsiTheme="minorHAnsi" w:cstheme="minorHAnsi"/>
        </w:rPr>
        <w:t xml:space="preserve">. As long as interdependence—economic, security-related, and environmental—continues to grow, peoples and governments everywhere will be compelled to work together to solve problems or suffer grievous harm. By necessity, </w:t>
      </w:r>
      <w:r w:rsidRPr="000B4BE9">
        <w:rPr>
          <w:rFonts w:asciiTheme="minorHAnsi" w:hAnsiTheme="minorHAnsi" w:cstheme="minorHAnsi"/>
          <w:u w:val="single"/>
        </w:rPr>
        <w:t>these efforts will build on and strengthen the institutions of the liberal order.</w:t>
      </w:r>
    </w:p>
    <w:p w14:paraId="681AA230"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THE LIBERAL VISION </w:t>
      </w:r>
    </w:p>
    <w:p w14:paraId="60CD05A5"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Modern liberalism holds that world politics requires new levels of political integration in response to relentlessly rising interdependence. But political orders do not arise spontaneously, and liberals argue that a world with more liberal democratic capitalist states will be more peaceful, prosperous, and respectful of human rights. It is not inevitable that history will end with the triumph of liberalism, but it is inevitable that a decent world order will be liberal.</w:t>
      </w:r>
    </w:p>
    <w:p w14:paraId="345E6E99"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The recent rise of illiberal forces and the apparent recession of the liberal international order may seem to call this school of thought into question. But </w:t>
      </w:r>
      <w:r w:rsidRPr="000B4BE9">
        <w:rPr>
          <w:rFonts w:asciiTheme="minorHAnsi" w:hAnsiTheme="minorHAnsi" w:cstheme="minorHAnsi"/>
          <w:u w:val="single"/>
        </w:rPr>
        <w:t xml:space="preserve">despite some notable exceptions, </w:t>
      </w:r>
      <w:r w:rsidRPr="000B4BE9">
        <w:rPr>
          <w:rFonts w:asciiTheme="minorHAnsi" w:hAnsiTheme="minorHAnsi" w:cstheme="minorHAnsi"/>
          <w:highlight w:val="cyan"/>
          <w:u w:val="single"/>
        </w:rPr>
        <w:t>states</w:t>
      </w:r>
      <w:r w:rsidRPr="000B4BE9">
        <w:rPr>
          <w:rFonts w:asciiTheme="minorHAnsi" w:hAnsiTheme="minorHAnsi" w:cstheme="minorHAnsi"/>
          <w:u w:val="single"/>
        </w:rPr>
        <w:t xml:space="preserve"> still mostly </w:t>
      </w:r>
      <w:r w:rsidRPr="000B4BE9">
        <w:rPr>
          <w:rFonts w:asciiTheme="minorHAnsi" w:hAnsiTheme="minorHAnsi" w:cstheme="minorHAnsi"/>
          <w:highlight w:val="cyan"/>
          <w:u w:val="single"/>
        </w:rPr>
        <w:t>interact</w:t>
      </w:r>
      <w:r w:rsidRPr="000B4BE9">
        <w:rPr>
          <w:rFonts w:asciiTheme="minorHAnsi" w:hAnsiTheme="minorHAnsi" w:cstheme="minorHAnsi"/>
          <w:u w:val="single"/>
        </w:rPr>
        <w:t xml:space="preserve"> through well-worn institutions and </w:t>
      </w:r>
      <w:r w:rsidRPr="000B4BE9">
        <w:rPr>
          <w:rFonts w:asciiTheme="minorHAnsi" w:hAnsiTheme="minorHAnsi" w:cstheme="minorHAnsi"/>
          <w:highlight w:val="cyan"/>
          <w:u w:val="single"/>
        </w:rPr>
        <w:t xml:space="preserve">in the spirit of </w:t>
      </w:r>
      <w:r w:rsidRPr="000B4BE9">
        <w:rPr>
          <w:rFonts w:asciiTheme="minorHAnsi" w:hAnsiTheme="minorHAnsi" w:cstheme="minorHAnsi"/>
          <w:b/>
          <w:iCs/>
          <w:highlight w:val="cyan"/>
          <w:u w:val="single"/>
          <w:bdr w:val="single" w:sz="8" w:space="0" w:color="auto"/>
        </w:rPr>
        <w:t>self-interested</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pragmatic accommodation</w:t>
      </w:r>
      <w:r w:rsidRPr="000B4BE9">
        <w:rPr>
          <w:rFonts w:asciiTheme="minorHAnsi" w:hAnsiTheme="minorHAnsi" w:cstheme="minorHAnsi"/>
        </w:rPr>
        <w:t>.</w:t>
      </w:r>
    </w:p>
    <w:p w14:paraId="25C5AD63"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Moreover, part of the reason liberalism may look unsuited to the times is that many of its critics assail a strawman version of the theory. </w:t>
      </w:r>
      <w:r w:rsidRPr="000B4BE9">
        <w:rPr>
          <w:rFonts w:asciiTheme="minorHAnsi" w:hAnsiTheme="minorHAnsi" w:cstheme="minorHAnsi"/>
          <w:u w:val="single"/>
        </w:rPr>
        <w:t>Liberals are often portrayed as having overly optimistic</w:t>
      </w:r>
      <w:r w:rsidRPr="000B4BE9">
        <w:rPr>
          <w:rFonts w:asciiTheme="minorHAnsi" w:hAnsiTheme="minorHAnsi" w:cstheme="minorHAnsi"/>
        </w:rPr>
        <w:t>—even utopian—</w:t>
      </w:r>
      <w:r w:rsidRPr="000B4BE9">
        <w:rPr>
          <w:rFonts w:asciiTheme="minorHAnsi" w:hAnsiTheme="minorHAnsi" w:cstheme="minorHAnsi"/>
          <w:u w:val="single"/>
        </w:rPr>
        <w:t>assumptions about the path of human history</w:t>
      </w:r>
      <w:r w:rsidRPr="000B4BE9">
        <w:rPr>
          <w:rFonts w:asciiTheme="minorHAnsi" w:hAnsiTheme="minorHAnsi" w:cstheme="minorHAnsi"/>
        </w:rPr>
        <w:t xml:space="preserve">. </w:t>
      </w:r>
      <w:proofErr w:type="gramStart"/>
      <w:r w:rsidRPr="000B4BE9">
        <w:rPr>
          <w:rFonts w:asciiTheme="minorHAnsi" w:hAnsiTheme="minorHAnsi" w:cstheme="minorHAnsi"/>
        </w:rPr>
        <w:t>In reality, they</w:t>
      </w:r>
      <w:proofErr w:type="gramEnd"/>
      <w:r w:rsidRPr="000B4BE9">
        <w:rPr>
          <w:rFonts w:asciiTheme="minorHAnsi" w:hAnsiTheme="minorHAnsi" w:cstheme="minorHAnsi"/>
        </w:rPr>
        <w:t xml:space="preserve"> have a much more conditional and tempered optimism that recognizes tragic tradeoffs, and they are keenly attentive to the possibilities for large-scale catastrophes. Like realists, </w:t>
      </w:r>
      <w:r w:rsidRPr="000B4BE9">
        <w:rPr>
          <w:rFonts w:asciiTheme="minorHAnsi" w:hAnsiTheme="minorHAnsi" w:cstheme="minorHAnsi"/>
          <w:u w:val="single"/>
        </w:rPr>
        <w:t>they recognize</w:t>
      </w:r>
      <w:r w:rsidRPr="000B4BE9">
        <w:rPr>
          <w:rFonts w:asciiTheme="minorHAnsi" w:hAnsiTheme="minorHAnsi" w:cstheme="minorHAnsi"/>
        </w:rPr>
        <w:t xml:space="preserve"> that </w:t>
      </w:r>
      <w:r w:rsidRPr="000B4BE9">
        <w:rPr>
          <w:rFonts w:asciiTheme="minorHAnsi" w:hAnsiTheme="minorHAnsi" w:cstheme="minorHAnsi"/>
          <w:u w:val="single"/>
        </w:rPr>
        <w:t>it is often human nature to seek power</w:t>
      </w:r>
      <w:r w:rsidRPr="000B4BE9">
        <w:rPr>
          <w:rFonts w:asciiTheme="minorHAnsi" w:hAnsiTheme="minorHAnsi" w:cstheme="minorHAnsi"/>
        </w:rPr>
        <w:t xml:space="preserve">, </w:t>
      </w:r>
      <w:r w:rsidRPr="000B4BE9">
        <w:rPr>
          <w:rFonts w:asciiTheme="minorHAnsi" w:hAnsiTheme="minorHAnsi" w:cstheme="minorHAnsi"/>
          <w:u w:val="single"/>
        </w:rPr>
        <w:t xml:space="preserve">which is why they advocate </w:t>
      </w:r>
      <w:r w:rsidRPr="000B4BE9">
        <w:rPr>
          <w:rFonts w:asciiTheme="minorHAnsi" w:hAnsiTheme="minorHAnsi" w:cstheme="minorHAnsi"/>
          <w:b/>
          <w:iCs/>
          <w:u w:val="single"/>
          <w:bdr w:val="single" w:sz="8" w:space="0" w:color="auto"/>
        </w:rPr>
        <w:t>constitutional</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legal restraints</w:t>
      </w:r>
      <w:r w:rsidRPr="000B4BE9">
        <w:rPr>
          <w:rFonts w:asciiTheme="minorHAnsi" w:hAnsiTheme="minorHAnsi" w:cstheme="minorHAnsi"/>
        </w:rPr>
        <w:t>. But unlike realists, who see history as cyclical, liberals are heirs to the Enlightenment project of technological innovation, which opens new possibilities both for human progress and for disaster.</w:t>
      </w:r>
    </w:p>
    <w:p w14:paraId="2B998595"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Liberalism is essentially pragmatic. Modern liberals embrace democratic governments, market-based economic systems, and international institutions not out of idealism but because they believe these arrangements are better suited to realizing human interests in the modern world than any alternatives. Indeed, in thinking about world order, the variable that matters most for liberal thinkers is interdependence. For the first time in history, global institutions are now necessary to realize basic human interests; intense forms of interdependence that were once present only on a smaller scale are now present on a global scale. For example, </w:t>
      </w:r>
      <w:r w:rsidRPr="000B4BE9">
        <w:rPr>
          <w:rFonts w:asciiTheme="minorHAnsi" w:hAnsiTheme="minorHAnsi" w:cstheme="minorHAnsi"/>
          <w:u w:val="single"/>
        </w:rPr>
        <w:t xml:space="preserve">whereas environmental problems used to be contained largely within countries or regions, the cumulative effect of human activities on the planet’s </w:t>
      </w:r>
      <w:proofErr w:type="spellStart"/>
      <w:r w:rsidRPr="000B4BE9">
        <w:rPr>
          <w:rFonts w:asciiTheme="minorHAnsi" w:hAnsiTheme="minorHAnsi" w:cstheme="minorHAnsi"/>
          <w:u w:val="single"/>
        </w:rPr>
        <w:t>biospheric</w:t>
      </w:r>
      <w:proofErr w:type="spellEnd"/>
      <w:r w:rsidRPr="000B4BE9">
        <w:rPr>
          <w:rFonts w:asciiTheme="minorHAnsi" w:hAnsiTheme="minorHAnsi" w:cstheme="minorHAnsi"/>
          <w:u w:val="single"/>
        </w:rPr>
        <w:t xml:space="preserve"> life-support system has now been so great as to require a new geologic name for the current </w:t>
      </w:r>
      <w:proofErr w:type="gramStart"/>
      <w:r w:rsidRPr="000B4BE9">
        <w:rPr>
          <w:rFonts w:asciiTheme="minorHAnsi" w:hAnsiTheme="minorHAnsi" w:cstheme="minorHAnsi"/>
          <w:u w:val="single"/>
        </w:rPr>
        <w:t>time period</w:t>
      </w:r>
      <w:proofErr w:type="gramEnd"/>
      <w:r w:rsidRPr="000B4BE9">
        <w:rPr>
          <w:rFonts w:asciiTheme="minorHAnsi" w:hAnsiTheme="minorHAnsi" w:cstheme="minorHAnsi"/>
          <w:u w:val="single"/>
        </w:rPr>
        <w:t>—the Anthropocene</w:t>
      </w:r>
      <w:r w:rsidRPr="000B4BE9">
        <w:rPr>
          <w:rFonts w:asciiTheme="minorHAnsi" w:hAnsiTheme="minorHAnsi" w:cstheme="minorHAnsi"/>
        </w:rPr>
        <w:t xml:space="preserve">. Unlike its backward-looking nationalist and realist rivals, </w:t>
      </w:r>
      <w:r w:rsidRPr="000B4BE9">
        <w:rPr>
          <w:rFonts w:asciiTheme="minorHAnsi" w:hAnsiTheme="minorHAnsi" w:cstheme="minorHAnsi"/>
          <w:u w:val="single"/>
        </w:rPr>
        <w:t xml:space="preserve">liberalism has a </w:t>
      </w:r>
      <w:r w:rsidRPr="000B4BE9">
        <w:rPr>
          <w:rFonts w:asciiTheme="minorHAnsi" w:hAnsiTheme="minorHAnsi" w:cstheme="minorHAnsi"/>
          <w:b/>
          <w:iCs/>
          <w:u w:val="single"/>
          <w:bdr w:val="single" w:sz="8" w:space="0" w:color="auto"/>
        </w:rPr>
        <w:t>pragmatic adaptability</w:t>
      </w:r>
      <w:r w:rsidRPr="000B4BE9">
        <w:rPr>
          <w:rFonts w:asciiTheme="minorHAnsi" w:hAnsiTheme="minorHAnsi" w:cstheme="minorHAnsi"/>
          <w:u w:val="single"/>
        </w:rPr>
        <w:t xml:space="preserve"> and a penchant for institutional innovations that are </w:t>
      </w:r>
      <w:r w:rsidRPr="000B4BE9">
        <w:rPr>
          <w:rFonts w:asciiTheme="minorHAnsi" w:hAnsiTheme="minorHAnsi" w:cstheme="minorHAnsi"/>
          <w:b/>
          <w:iCs/>
          <w:u w:val="single"/>
          <w:bdr w:val="single" w:sz="8" w:space="0" w:color="auto"/>
        </w:rPr>
        <w:t>vital for responding to</w:t>
      </w:r>
      <w:r w:rsidRPr="000B4BE9">
        <w:rPr>
          <w:rFonts w:asciiTheme="minorHAnsi" w:hAnsiTheme="minorHAnsi" w:cstheme="minorHAnsi"/>
          <w:u w:val="single"/>
        </w:rPr>
        <w:t xml:space="preserve"> such emerging challenges as </w:t>
      </w:r>
      <w:r w:rsidRPr="000B4BE9">
        <w:rPr>
          <w:rFonts w:asciiTheme="minorHAnsi" w:hAnsiTheme="minorHAnsi" w:cstheme="minorHAnsi"/>
          <w:b/>
          <w:iCs/>
          <w:u w:val="single"/>
          <w:bdr w:val="single" w:sz="8" w:space="0" w:color="auto"/>
        </w:rPr>
        <w:t>artificial intelligence</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cyberwarfare</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genetic engineering</w:t>
      </w:r>
      <w:r w:rsidRPr="000B4BE9">
        <w:rPr>
          <w:rFonts w:asciiTheme="minorHAnsi" w:hAnsiTheme="minorHAnsi" w:cstheme="minorHAnsi"/>
          <w:u w:val="single"/>
        </w:rPr>
        <w:t>.</w:t>
      </w:r>
    </w:p>
    <w:p w14:paraId="3BA67E12"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Overall, </w:t>
      </w:r>
      <w:r w:rsidRPr="000B4BE9">
        <w:rPr>
          <w:rFonts w:asciiTheme="minorHAnsi" w:hAnsiTheme="minorHAnsi" w:cstheme="minorHAnsi"/>
          <w:highlight w:val="cyan"/>
          <w:u w:val="single"/>
        </w:rPr>
        <w:t>liberalism remains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perennially</w:t>
      </w:r>
      <w:r w:rsidRPr="000B4BE9">
        <w:rPr>
          <w:rFonts w:asciiTheme="minorHAnsi" w:hAnsiTheme="minorHAnsi" w:cstheme="minorHAnsi"/>
          <w:u w:val="single"/>
        </w:rPr>
        <w:t xml:space="preserve"> and </w:t>
      </w:r>
      <w:r w:rsidRPr="000B4BE9">
        <w:rPr>
          <w:rFonts w:asciiTheme="minorHAnsi" w:hAnsiTheme="minorHAnsi" w:cstheme="minorHAnsi"/>
          <w:b/>
          <w:iCs/>
          <w:highlight w:val="cyan"/>
          <w:u w:val="single"/>
          <w:bdr w:val="single" w:sz="8" w:space="0" w:color="auto"/>
        </w:rPr>
        <w:t>universally appealing</w:t>
      </w:r>
      <w:r w:rsidRPr="000B4BE9">
        <w:rPr>
          <w:rFonts w:asciiTheme="minorHAnsi" w:hAnsiTheme="minorHAnsi" w:cstheme="minorHAnsi"/>
          <w:u w:val="single"/>
        </w:rPr>
        <w:t xml:space="preserve"> because it rests on a commitment to the dignity and freedom of individuals</w:t>
      </w:r>
      <w:r w:rsidRPr="000B4BE9">
        <w:rPr>
          <w:rFonts w:asciiTheme="minorHAnsi" w:hAnsiTheme="minorHAnsi" w:cstheme="minorHAnsi"/>
        </w:rPr>
        <w:t xml:space="preserve">. It enshrines the idea of tolerance, which will be needed in spades as the world becomes increasingly interactive and diverse. Although </w:t>
      </w:r>
      <w:proofErr w:type="gramStart"/>
      <w:r w:rsidRPr="000B4BE9">
        <w:rPr>
          <w:rFonts w:asciiTheme="minorHAnsi" w:hAnsiTheme="minorHAnsi" w:cstheme="minorHAnsi"/>
        </w:rPr>
        <w:t>the ideology</w:t>
      </w:r>
      <w:proofErr w:type="gramEnd"/>
      <w:r w:rsidRPr="000B4BE9">
        <w:rPr>
          <w:rFonts w:asciiTheme="minorHAnsi" w:hAnsiTheme="minorHAnsi" w:cstheme="minorHAnsi"/>
        </w:rPr>
        <w:t xml:space="preserve"> emerged in the West, its values have become universal, and its champions have extended to encompass Mahatma Gandhi, Mikhail Gorbachev, and Nelson Mandela. And even though imperialism, slavery, and racism have marred Western history, </w:t>
      </w:r>
      <w:r w:rsidRPr="000B4BE9">
        <w:rPr>
          <w:rFonts w:asciiTheme="minorHAnsi" w:hAnsiTheme="minorHAnsi" w:cstheme="minorHAnsi"/>
          <w:u w:val="single"/>
        </w:rPr>
        <w:t>liberalism has always been at the forefront of efforts</w:t>
      </w:r>
      <w:r w:rsidRPr="000B4BE9">
        <w:rPr>
          <w:rFonts w:asciiTheme="minorHAnsi" w:hAnsiTheme="minorHAnsi" w:cstheme="minorHAnsi"/>
        </w:rPr>
        <w:t xml:space="preserve">—both peaceful and militant—to reform and end these practices. To the extent that the long arc of history does bend toward justice, it does so thanks to the activism and moral commitment of liberals and their allies. </w:t>
      </w:r>
    </w:p>
    <w:p w14:paraId="7D3F4350"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DEMOCRATIC DECLINE IN PERSPECTIVE</w:t>
      </w:r>
    </w:p>
    <w:p w14:paraId="7F065EE7"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In many respects, </w:t>
      </w:r>
      <w:r w:rsidRPr="000B4BE9">
        <w:rPr>
          <w:rFonts w:asciiTheme="minorHAnsi" w:hAnsiTheme="minorHAnsi" w:cstheme="minorHAnsi"/>
          <w:u w:val="single"/>
        </w:rPr>
        <w:t xml:space="preserve">today’s liberal </w:t>
      </w:r>
      <w:r w:rsidRPr="000B4BE9">
        <w:rPr>
          <w:rFonts w:asciiTheme="minorHAnsi" w:hAnsiTheme="minorHAnsi" w:cstheme="minorHAnsi"/>
          <w:highlight w:val="cyan"/>
          <w:u w:val="single"/>
        </w:rPr>
        <w:t>democratic malaise is a</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byproduct</w:t>
      </w:r>
      <w:r w:rsidRPr="000B4BE9">
        <w:rPr>
          <w:rFonts w:asciiTheme="minorHAnsi" w:hAnsiTheme="minorHAnsi" w:cstheme="minorHAnsi"/>
          <w:highlight w:val="cyan"/>
          <w:u w:val="single"/>
        </w:rPr>
        <w:t xml:space="preserve"> of the liberal</w:t>
      </w:r>
      <w:r w:rsidRPr="000B4BE9">
        <w:rPr>
          <w:rFonts w:asciiTheme="minorHAnsi" w:hAnsiTheme="minorHAnsi" w:cstheme="minorHAnsi"/>
          <w:u w:val="single"/>
        </w:rPr>
        <w:t xml:space="preserve"> world </w:t>
      </w:r>
      <w:r w:rsidRPr="000B4BE9">
        <w:rPr>
          <w:rFonts w:asciiTheme="minorHAnsi" w:hAnsiTheme="minorHAnsi" w:cstheme="minorHAnsi"/>
          <w:highlight w:val="cyan"/>
          <w:u w:val="single"/>
        </w:rPr>
        <w:t>order’s success</w:t>
      </w:r>
      <w:r w:rsidRPr="000B4BE9">
        <w:rPr>
          <w:rFonts w:asciiTheme="minorHAnsi" w:hAnsiTheme="minorHAnsi" w:cstheme="minorHAnsi"/>
        </w:rPr>
        <w:t xml:space="preserve">. After the Cold War, that order became a global system, expanding beyond its birthplace in the West. But as free markets spread, problems began to crop up: economic inequality grew, old political bargains between capital and labor broke down, and social </w:t>
      </w:r>
      <w:proofErr w:type="gramStart"/>
      <w:r w:rsidRPr="000B4BE9">
        <w:rPr>
          <w:rFonts w:asciiTheme="minorHAnsi" w:hAnsiTheme="minorHAnsi" w:cstheme="minorHAnsi"/>
        </w:rPr>
        <w:t>supports</w:t>
      </w:r>
      <w:proofErr w:type="gramEnd"/>
      <w:r w:rsidRPr="000B4BE9">
        <w:rPr>
          <w:rFonts w:asciiTheme="minorHAnsi" w:hAnsiTheme="minorHAnsi" w:cstheme="minorHAnsi"/>
        </w:rPr>
        <w:t xml:space="preserve"> eroded. The benefits of globalization and economic expansion were distributed disproportionately to elites. Oligarchic power bloomed. A modulated form of capitalism morphed into winner-take-all casino capitalism.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w:t>
      </w:r>
    </w:p>
    <w:p w14:paraId="3273B416"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Just as the causes of this malaise are clear, so is its solution: a return to the fundamentals of liberal democracy. Rather than deeply challenging the first principles of liberal democracy, the current problems call for reforms to better realize them. To reduce inequality, political leaders will need to return to the social democratic policies embodied in the New Deal, pass more progressive taxation, and invest in education and infrastructure. To foster a sense of liberal democratic identity, they will need to emphasize education as a catalyst for assimilation and promote national and public service. In other words, the remedy for the problems of liberal democracy is more liberal democracy; liberalism contains the seeds of its own salvation.</w:t>
      </w:r>
    </w:p>
    <w:p w14:paraId="1BD086B0"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Indeed, </w:t>
      </w:r>
      <w:r w:rsidRPr="000B4BE9">
        <w:rPr>
          <w:rFonts w:asciiTheme="minorHAnsi" w:hAnsiTheme="minorHAnsi" w:cstheme="minorHAnsi"/>
          <w:highlight w:val="cyan"/>
          <w:u w:val="single"/>
        </w:rPr>
        <w:t xml:space="preserve">liberal democracies have </w:t>
      </w:r>
      <w:r w:rsidRPr="000B4BE9">
        <w:rPr>
          <w:rFonts w:asciiTheme="minorHAnsi" w:hAnsiTheme="minorHAnsi" w:cstheme="minorHAnsi"/>
          <w:b/>
          <w:iCs/>
          <w:highlight w:val="cyan"/>
          <w:u w:val="single"/>
          <w:bdr w:val="single" w:sz="8" w:space="0" w:color="auto"/>
        </w:rPr>
        <w:t>repeatedly recovered from crise</w:t>
      </w:r>
      <w:r w:rsidRPr="000B4BE9">
        <w:rPr>
          <w:rFonts w:asciiTheme="minorHAnsi" w:hAnsiTheme="minorHAnsi" w:cstheme="minorHAnsi"/>
          <w:b/>
          <w:iCs/>
          <w:u w:val="single"/>
          <w:bdr w:val="single" w:sz="8" w:space="0" w:color="auto"/>
        </w:rPr>
        <w:t>s</w:t>
      </w:r>
      <w:r w:rsidRPr="000B4BE9">
        <w:rPr>
          <w:rFonts w:asciiTheme="minorHAnsi" w:hAnsiTheme="minorHAnsi" w:cstheme="minorHAnsi"/>
          <w:u w:val="single"/>
        </w:rPr>
        <w:t xml:space="preserve"> resulting from their own excesses</w:t>
      </w:r>
      <w:r w:rsidRPr="000B4BE9">
        <w:rPr>
          <w:rFonts w:asciiTheme="minorHAnsi" w:hAnsiTheme="minorHAnsi" w:cstheme="minorHAnsi"/>
        </w:rPr>
        <w:t xml:space="preserve">. In the 1930s, overproduction and the integration of financial markets brought about an </w:t>
      </w:r>
      <w:r w:rsidRPr="000B4BE9">
        <w:rPr>
          <w:rFonts w:asciiTheme="minorHAnsi" w:hAnsiTheme="minorHAnsi" w:cstheme="minorHAnsi"/>
          <w:highlight w:val="cyan"/>
          <w:u w:val="single"/>
        </w:rPr>
        <w:t>economic depression</w:t>
      </w:r>
      <w:r w:rsidRPr="000B4BE9">
        <w:rPr>
          <w:rFonts w:asciiTheme="minorHAnsi" w:hAnsiTheme="minorHAnsi" w:cstheme="minorHAnsi"/>
        </w:rPr>
        <w:t xml:space="preserve">, which triggered the rise of fascism. But it also </w:t>
      </w:r>
      <w:r w:rsidRPr="000B4BE9">
        <w:rPr>
          <w:rFonts w:asciiTheme="minorHAnsi" w:hAnsiTheme="minorHAnsi" w:cstheme="minorHAnsi"/>
          <w:highlight w:val="cyan"/>
          <w:u w:val="single"/>
        </w:rPr>
        <w:t>triggered</w:t>
      </w:r>
      <w:r w:rsidRPr="000B4BE9">
        <w:rPr>
          <w:rFonts w:asciiTheme="minorHAnsi" w:hAnsiTheme="minorHAnsi" w:cstheme="minorHAnsi"/>
          <w:u w:val="single"/>
        </w:rPr>
        <w:t xml:space="preserve"> the </w:t>
      </w:r>
      <w:r w:rsidRPr="000B4BE9">
        <w:rPr>
          <w:rFonts w:asciiTheme="minorHAnsi" w:hAnsiTheme="minorHAnsi" w:cstheme="minorHAnsi"/>
          <w:highlight w:val="cyan"/>
          <w:u w:val="single"/>
        </w:rPr>
        <w:t>New Deal</w:t>
      </w:r>
      <w:r w:rsidRPr="000B4BE9">
        <w:rPr>
          <w:rFonts w:asciiTheme="minorHAnsi" w:hAnsiTheme="minorHAnsi" w:cstheme="minorHAnsi"/>
          <w:u w:val="single"/>
        </w:rPr>
        <w:t xml:space="preserve"> and social democracy</w:t>
      </w:r>
      <w:r w:rsidRPr="000B4BE9">
        <w:rPr>
          <w:rFonts w:asciiTheme="minorHAnsi" w:hAnsiTheme="minorHAnsi" w:cstheme="minorHAnsi"/>
        </w:rPr>
        <w:t xml:space="preserve">, </w:t>
      </w:r>
      <w:r w:rsidRPr="000B4BE9">
        <w:rPr>
          <w:rFonts w:asciiTheme="minorHAnsi" w:hAnsiTheme="minorHAnsi" w:cstheme="minorHAnsi"/>
          <w:highlight w:val="cyan"/>
          <w:u w:val="single"/>
        </w:rPr>
        <w:t>leading to</w:t>
      </w:r>
      <w:r w:rsidRPr="000B4BE9">
        <w:rPr>
          <w:rFonts w:asciiTheme="minorHAnsi" w:hAnsiTheme="minorHAnsi" w:cstheme="minorHAnsi"/>
        </w:rPr>
        <w:t xml:space="preserve"> a </w:t>
      </w:r>
      <w:r w:rsidRPr="000B4BE9">
        <w:rPr>
          <w:rFonts w:asciiTheme="minorHAnsi" w:hAnsiTheme="minorHAnsi" w:cstheme="minorHAnsi"/>
          <w:b/>
          <w:iCs/>
          <w:highlight w:val="cyan"/>
          <w:u w:val="single"/>
          <w:bdr w:val="single" w:sz="8" w:space="0" w:color="auto"/>
        </w:rPr>
        <w:t>more stable</w:t>
      </w:r>
      <w:r w:rsidRPr="000B4BE9">
        <w:rPr>
          <w:rFonts w:asciiTheme="minorHAnsi" w:hAnsiTheme="minorHAnsi" w:cstheme="minorHAnsi"/>
          <w:b/>
          <w:iCs/>
          <w:u w:val="single"/>
          <w:bdr w:val="single" w:sz="8" w:space="0" w:color="auto"/>
        </w:rPr>
        <w:t xml:space="preserve"> form of </w:t>
      </w:r>
      <w:r w:rsidRPr="000B4BE9">
        <w:rPr>
          <w:rFonts w:asciiTheme="minorHAnsi" w:hAnsiTheme="minorHAnsi" w:cstheme="minorHAnsi"/>
          <w:b/>
          <w:iCs/>
          <w:highlight w:val="cyan"/>
          <w:u w:val="single"/>
          <w:bdr w:val="single" w:sz="8" w:space="0" w:color="auto"/>
        </w:rPr>
        <w:t>capitalism</w:t>
      </w:r>
      <w:r w:rsidRPr="000B4BE9">
        <w:rPr>
          <w:rFonts w:asciiTheme="minorHAnsi" w:hAnsiTheme="minorHAnsi" w:cstheme="minorHAnsi"/>
        </w:rPr>
        <w:t xml:space="preserve">. In the 1950s, the success of the Manhattan Project, combined with the emerging </w:t>
      </w:r>
      <w:r w:rsidRPr="000B4BE9">
        <w:rPr>
          <w:rFonts w:asciiTheme="minorHAnsi" w:hAnsiTheme="minorHAnsi" w:cstheme="minorHAnsi"/>
          <w:u w:val="single"/>
        </w:rPr>
        <w:t>U.S.-Soviet rivalry</w:t>
      </w:r>
      <w:r w:rsidRPr="000B4BE9">
        <w:rPr>
          <w:rFonts w:asciiTheme="minorHAnsi" w:hAnsiTheme="minorHAnsi" w:cstheme="minorHAnsi"/>
        </w:rPr>
        <w:t xml:space="preserve">, created the novel threat of a worldwide nuclear holocaust. That threat </w:t>
      </w:r>
      <w:r w:rsidRPr="000B4BE9">
        <w:rPr>
          <w:rFonts w:asciiTheme="minorHAnsi" w:hAnsiTheme="minorHAnsi" w:cstheme="minorHAnsi"/>
          <w:u w:val="single"/>
        </w:rPr>
        <w:t>gave rise to arms control pacts and agreements concerning the governance of global spaces</w:t>
      </w:r>
      <w:r w:rsidRPr="000B4BE9">
        <w:rPr>
          <w:rFonts w:asciiTheme="minorHAnsi" w:hAnsiTheme="minorHAnsi" w:cstheme="minorHAnsi"/>
        </w:rPr>
        <w:t xml:space="preserve">, deals forged by the United States in collaboration with the Soviet Union. In the 1970s, </w:t>
      </w:r>
      <w:r w:rsidRPr="000B4BE9">
        <w:rPr>
          <w:rFonts w:asciiTheme="minorHAnsi" w:hAnsiTheme="minorHAnsi" w:cstheme="minorHAnsi"/>
          <w:u w:val="single"/>
        </w:rPr>
        <w:t>rising middle-class consumption led to oil shortages, economic stagnation</w:t>
      </w:r>
      <w:r w:rsidRPr="000B4BE9">
        <w:rPr>
          <w:rFonts w:asciiTheme="minorHAnsi" w:hAnsiTheme="minorHAnsi" w:cstheme="minorHAnsi"/>
        </w:rPr>
        <w:t xml:space="preserve">, and environmental decay. In response, </w:t>
      </w:r>
      <w:r w:rsidRPr="000B4BE9">
        <w:rPr>
          <w:rFonts w:asciiTheme="minorHAnsi" w:hAnsiTheme="minorHAnsi" w:cstheme="minorHAnsi"/>
          <w:u w:val="single"/>
        </w:rPr>
        <w:t>the advanced industrial democracies established oil coordination agreements</w:t>
      </w:r>
      <w:r w:rsidRPr="000B4BE9">
        <w:rPr>
          <w:rFonts w:asciiTheme="minorHAnsi" w:hAnsiTheme="minorHAnsi" w:cstheme="minorHAnsi"/>
        </w:rPr>
        <w:t xml:space="preserve">, </w:t>
      </w:r>
      <w:r w:rsidRPr="000B4BE9">
        <w:rPr>
          <w:rFonts w:asciiTheme="minorHAnsi" w:hAnsiTheme="minorHAnsi" w:cstheme="minorHAnsi"/>
          <w:u w:val="single"/>
        </w:rPr>
        <w:t>invested in clean energy, and struck numerous international environmental accords aimed at reducing pollutants</w:t>
      </w:r>
      <w:r w:rsidRPr="000B4BE9">
        <w:rPr>
          <w:rFonts w:asciiTheme="minorHAnsi" w:hAnsiTheme="minorHAnsi" w:cstheme="minorHAnsi"/>
        </w:rPr>
        <w:t xml:space="preserve">. </w:t>
      </w:r>
      <w:r w:rsidRPr="000B4BE9">
        <w:rPr>
          <w:rFonts w:asciiTheme="minorHAnsi" w:hAnsiTheme="minorHAnsi" w:cstheme="minorHAnsi"/>
          <w:u w:val="single"/>
        </w:rPr>
        <w:t>The problems</w:t>
      </w:r>
      <w:r w:rsidRPr="000B4BE9">
        <w:rPr>
          <w:rFonts w:asciiTheme="minorHAnsi" w:hAnsiTheme="minorHAnsi" w:cstheme="minorHAnsi"/>
        </w:rPr>
        <w:t xml:space="preserve"> that liberal democracies face today, while great, </w:t>
      </w:r>
      <w:r w:rsidRPr="000B4BE9">
        <w:rPr>
          <w:rFonts w:asciiTheme="minorHAnsi" w:hAnsiTheme="minorHAnsi" w:cstheme="minorHAnsi"/>
          <w:u w:val="single"/>
        </w:rPr>
        <w:t xml:space="preserve">are </w:t>
      </w:r>
      <w:r w:rsidRPr="000B4BE9">
        <w:rPr>
          <w:rFonts w:asciiTheme="minorHAnsi" w:hAnsiTheme="minorHAnsi" w:cstheme="minorHAnsi"/>
          <w:b/>
          <w:iCs/>
          <w:u w:val="single"/>
          <w:bdr w:val="single" w:sz="8" w:space="0" w:color="auto"/>
        </w:rPr>
        <w:t>certainly not more challenging</w:t>
      </w:r>
      <w:r w:rsidRPr="000B4BE9">
        <w:rPr>
          <w:rFonts w:asciiTheme="minorHAnsi" w:hAnsiTheme="minorHAnsi" w:cstheme="minorHAnsi"/>
          <w:u w:val="single"/>
        </w:rPr>
        <w:t xml:space="preserve"> than those that they have faced and overcome in </w:t>
      </w:r>
      <w:proofErr w:type="gramStart"/>
      <w:r w:rsidRPr="000B4BE9">
        <w:rPr>
          <w:rFonts w:asciiTheme="minorHAnsi" w:hAnsiTheme="minorHAnsi" w:cstheme="minorHAnsi"/>
          <w:u w:val="single"/>
        </w:rPr>
        <w:t>these historically</w:t>
      </w:r>
      <w:proofErr w:type="gramEnd"/>
      <w:r w:rsidRPr="000B4BE9">
        <w:rPr>
          <w:rFonts w:asciiTheme="minorHAnsi" w:hAnsiTheme="minorHAnsi" w:cstheme="minorHAnsi"/>
          <w:u w:val="single"/>
        </w:rPr>
        <w:t xml:space="preserve"> recent decades</w:t>
      </w:r>
      <w:r w:rsidRPr="000B4BE9">
        <w:rPr>
          <w:rFonts w:asciiTheme="minorHAnsi" w:hAnsiTheme="minorHAnsi" w:cstheme="minorHAnsi"/>
        </w:rPr>
        <w:t xml:space="preserve">. Of course, there is no guarantee that liberal democracies will successfully rise to the occasion, but </w:t>
      </w:r>
      <w:r w:rsidRPr="000B4BE9">
        <w:rPr>
          <w:rFonts w:asciiTheme="minorHAnsi" w:hAnsiTheme="minorHAnsi" w:cstheme="minorHAnsi"/>
          <w:u w:val="single"/>
        </w:rPr>
        <w:t xml:space="preserve">to count them out would </w:t>
      </w:r>
      <w:r w:rsidRPr="000B4BE9">
        <w:rPr>
          <w:rFonts w:asciiTheme="minorHAnsi" w:hAnsiTheme="minorHAnsi" w:cstheme="minorHAnsi"/>
          <w:b/>
          <w:iCs/>
          <w:u w:val="single"/>
          <w:bdr w:val="single" w:sz="8" w:space="0" w:color="auto"/>
        </w:rPr>
        <w:t>fly in the face</w:t>
      </w:r>
      <w:r w:rsidRPr="000B4BE9">
        <w:rPr>
          <w:rFonts w:asciiTheme="minorHAnsi" w:hAnsiTheme="minorHAnsi" w:cstheme="minorHAnsi"/>
          <w:u w:val="single"/>
        </w:rPr>
        <w:t xml:space="preserve"> of </w:t>
      </w:r>
      <w:r w:rsidRPr="000B4BE9">
        <w:rPr>
          <w:rFonts w:asciiTheme="minorHAnsi" w:hAnsiTheme="minorHAnsi" w:cstheme="minorHAnsi"/>
          <w:b/>
          <w:iCs/>
          <w:u w:val="single"/>
          <w:bdr w:val="single" w:sz="8" w:space="0" w:color="auto"/>
        </w:rPr>
        <w:t>repeated historical experiences</w:t>
      </w:r>
      <w:r w:rsidRPr="000B4BE9">
        <w:rPr>
          <w:rFonts w:asciiTheme="minorHAnsi" w:hAnsiTheme="minorHAnsi" w:cstheme="minorHAnsi"/>
        </w:rPr>
        <w:t>.</w:t>
      </w:r>
    </w:p>
    <w:p w14:paraId="29CBC77C" w14:textId="77777777" w:rsidR="00E948C8" w:rsidRPr="000B4BE9" w:rsidRDefault="00E948C8" w:rsidP="00E948C8">
      <w:pPr>
        <w:rPr>
          <w:rFonts w:asciiTheme="minorHAnsi" w:hAnsiTheme="minorHAnsi" w:cstheme="minorHAnsi"/>
          <w:u w:val="single"/>
        </w:rPr>
      </w:pPr>
      <w:r w:rsidRPr="000B4BE9">
        <w:rPr>
          <w:rFonts w:asciiTheme="minorHAnsi" w:hAnsiTheme="minorHAnsi" w:cstheme="minorHAnsi"/>
        </w:rPr>
        <w:t xml:space="preserve">Today’s dire predictions ignore these past successes. They suffer from a blinding presentism. Taking what is new and threatening as the master pattern is an understandable reflex in the face of change, but it is almost never a very good guide to the future. </w:t>
      </w:r>
      <w:r w:rsidRPr="000B4BE9">
        <w:rPr>
          <w:rFonts w:asciiTheme="minorHAnsi" w:hAnsiTheme="minorHAnsi" w:cstheme="minorHAnsi"/>
          <w:u w:val="single"/>
        </w:rPr>
        <w:t xml:space="preserve">Large-scale human arrangements such as liberal democracy rarely change as rapidly or as radically as they seem to </w:t>
      </w:r>
      <w:proofErr w:type="gramStart"/>
      <w:r w:rsidRPr="000B4BE9">
        <w:rPr>
          <w:rFonts w:asciiTheme="minorHAnsi" w:hAnsiTheme="minorHAnsi" w:cstheme="minorHAnsi"/>
          <w:u w:val="single"/>
        </w:rPr>
        <w:t>in</w:t>
      </w:r>
      <w:proofErr w:type="gramEnd"/>
      <w:r w:rsidRPr="000B4BE9">
        <w:rPr>
          <w:rFonts w:asciiTheme="minorHAnsi" w:hAnsiTheme="minorHAnsi" w:cstheme="minorHAnsi"/>
          <w:u w:val="single"/>
        </w:rPr>
        <w:t xml:space="preserve"> the moment</w:t>
      </w:r>
      <w:r w:rsidRPr="000B4BE9">
        <w:rPr>
          <w:rFonts w:asciiTheme="minorHAnsi" w:hAnsiTheme="minorHAnsi" w:cstheme="minorHAnsi"/>
        </w:rPr>
        <w:t xml:space="preserve">. </w:t>
      </w:r>
      <w:r w:rsidRPr="000B4BE9">
        <w:rPr>
          <w:rFonts w:asciiTheme="minorHAnsi" w:hAnsiTheme="minorHAnsi" w:cstheme="minorHAnsi"/>
          <w:highlight w:val="cyan"/>
          <w:u w:val="single"/>
        </w:rPr>
        <w:t xml:space="preserve">If history is </w:t>
      </w:r>
      <w:r w:rsidRPr="000B4BE9">
        <w:rPr>
          <w:rFonts w:asciiTheme="minorHAnsi" w:hAnsiTheme="minorHAnsi" w:cstheme="minorHAnsi"/>
          <w:b/>
          <w:iCs/>
          <w:highlight w:val="cyan"/>
          <w:u w:val="single"/>
          <w:bdr w:val="single" w:sz="8" w:space="0" w:color="auto"/>
        </w:rPr>
        <w:t>any guide</w:t>
      </w:r>
      <w:r w:rsidRPr="000B4BE9">
        <w:rPr>
          <w:rFonts w:asciiTheme="minorHAnsi" w:hAnsiTheme="minorHAnsi" w:cstheme="minorHAnsi"/>
        </w:rPr>
        <w:t xml:space="preserve">, </w:t>
      </w:r>
      <w:r w:rsidRPr="000B4BE9">
        <w:rPr>
          <w:rFonts w:asciiTheme="minorHAnsi" w:hAnsiTheme="minorHAnsi" w:cstheme="minorHAnsi"/>
          <w:highlight w:val="cyan"/>
          <w:u w:val="single"/>
        </w:rPr>
        <w:t xml:space="preserve">today’s illiberal populists and authoritarians will </w:t>
      </w:r>
      <w:r w:rsidRPr="000B4BE9">
        <w:rPr>
          <w:rFonts w:asciiTheme="minorHAnsi" w:hAnsiTheme="minorHAnsi" w:cstheme="minorHAnsi"/>
          <w:b/>
          <w:iCs/>
          <w:highlight w:val="cyan"/>
          <w:u w:val="single"/>
          <w:bdr w:val="single" w:sz="8" w:space="0" w:color="auto"/>
        </w:rPr>
        <w:t>evoke resistance</w:t>
      </w:r>
      <w:r w:rsidRPr="000B4BE9">
        <w:rPr>
          <w:rFonts w:asciiTheme="minorHAnsi" w:hAnsiTheme="minorHAnsi" w:cstheme="minorHAnsi"/>
          <w:highlight w:val="cyan"/>
          <w:u w:val="single"/>
        </w:rPr>
        <w:t xml:space="preserve"> and </w:t>
      </w:r>
      <w:proofErr w:type="spellStart"/>
      <w:r w:rsidRPr="000B4BE9">
        <w:rPr>
          <w:rFonts w:asciiTheme="minorHAnsi" w:hAnsiTheme="minorHAnsi" w:cstheme="minorHAnsi"/>
          <w:b/>
          <w:iCs/>
          <w:highlight w:val="cyan"/>
          <w:u w:val="single"/>
          <w:bdr w:val="single" w:sz="8" w:space="0" w:color="auto"/>
        </w:rPr>
        <w:t>countermovements</w:t>
      </w:r>
      <w:proofErr w:type="spellEnd"/>
      <w:r w:rsidRPr="000B4BE9">
        <w:rPr>
          <w:rFonts w:asciiTheme="minorHAnsi" w:hAnsiTheme="minorHAnsi" w:cstheme="minorHAnsi"/>
          <w:u w:val="single"/>
        </w:rPr>
        <w:t>.</w:t>
      </w:r>
    </w:p>
    <w:p w14:paraId="09B0A6B5"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THE RESILIENT ORDER</w:t>
      </w:r>
    </w:p>
    <w:p w14:paraId="58F82C3E" w14:textId="77777777" w:rsidR="00E948C8" w:rsidRPr="000B4BE9" w:rsidRDefault="00E948C8" w:rsidP="00E948C8">
      <w:pPr>
        <w:rPr>
          <w:rFonts w:asciiTheme="minorHAnsi" w:hAnsiTheme="minorHAnsi" w:cstheme="minorHAnsi"/>
          <w:u w:val="single"/>
        </w:rPr>
      </w:pPr>
      <w:r w:rsidRPr="000B4BE9">
        <w:rPr>
          <w:rFonts w:asciiTheme="minorHAnsi" w:hAnsiTheme="minorHAnsi" w:cstheme="minorHAnsi"/>
        </w:rPr>
        <w:t xml:space="preserve">After World War II, liberal democracies joined together to create an international order that reflected their shared interests. And as is the case with liberal democracy itself, the order that emerged to accompany it cannot be easily undone. For one thing, it is deeply embedded. Hundreds of millions, if not billions, of people have geared their activities and expectations to the order’s institutions and incentives, from farmers to microchip makers. However unappealing aspects of it may be, </w:t>
      </w:r>
      <w:r w:rsidRPr="000B4BE9">
        <w:rPr>
          <w:rFonts w:asciiTheme="minorHAnsi" w:hAnsiTheme="minorHAnsi" w:cstheme="minorHAnsi"/>
          <w:u w:val="single"/>
        </w:rPr>
        <w:t xml:space="preserve">replacing the liberal order with something significantly different would be </w:t>
      </w:r>
      <w:r w:rsidRPr="000B4BE9">
        <w:rPr>
          <w:rFonts w:asciiTheme="minorHAnsi" w:hAnsiTheme="minorHAnsi" w:cstheme="minorHAnsi"/>
          <w:b/>
          <w:iCs/>
          <w:u w:val="single"/>
          <w:bdr w:val="single" w:sz="8" w:space="0" w:color="auto"/>
        </w:rPr>
        <w:t>extremely difficult</w:t>
      </w:r>
      <w:r w:rsidRPr="000B4BE9">
        <w:rPr>
          <w:rFonts w:asciiTheme="minorHAnsi" w:hAnsiTheme="minorHAnsi" w:cstheme="minorHAnsi"/>
        </w:rPr>
        <w:t xml:space="preserve">. Despite the high expectations they generate, </w:t>
      </w:r>
      <w:r w:rsidRPr="000B4BE9">
        <w:rPr>
          <w:rFonts w:asciiTheme="minorHAnsi" w:hAnsiTheme="minorHAnsi" w:cstheme="minorHAnsi"/>
          <w:highlight w:val="cyan"/>
          <w:u w:val="single"/>
        </w:rPr>
        <w:t xml:space="preserve">revolutionary moments </w:t>
      </w:r>
      <w:r w:rsidRPr="000B4BE9">
        <w:rPr>
          <w:rFonts w:asciiTheme="minorHAnsi" w:hAnsiTheme="minorHAnsi" w:cstheme="minorHAnsi"/>
          <w:b/>
          <w:iCs/>
          <w:highlight w:val="cyan"/>
          <w:u w:val="single"/>
          <w:bdr w:val="single" w:sz="8" w:space="0" w:color="auto"/>
        </w:rPr>
        <w:t>often fail</w:t>
      </w:r>
      <w:r w:rsidRPr="000B4BE9">
        <w:rPr>
          <w:rFonts w:asciiTheme="minorHAnsi" w:hAnsiTheme="minorHAnsi" w:cstheme="minorHAnsi"/>
          <w:highlight w:val="cyan"/>
          <w:u w:val="single"/>
        </w:rPr>
        <w:t xml:space="preserve"> to make enduring changes</w:t>
      </w:r>
      <w:r w:rsidRPr="000B4BE9">
        <w:rPr>
          <w:rFonts w:asciiTheme="minorHAnsi" w:hAnsiTheme="minorHAnsi" w:cstheme="minorHAnsi"/>
        </w:rPr>
        <w:t xml:space="preserve">. </w:t>
      </w:r>
      <w:r w:rsidRPr="000B4BE9">
        <w:rPr>
          <w:rFonts w:asciiTheme="minorHAnsi" w:hAnsiTheme="minorHAnsi" w:cstheme="minorHAnsi"/>
          <w:highlight w:val="cyan"/>
          <w:u w:val="single"/>
        </w:rPr>
        <w:t xml:space="preserve">It is </w:t>
      </w:r>
      <w:r w:rsidRPr="000B4BE9">
        <w:rPr>
          <w:rFonts w:asciiTheme="minorHAnsi" w:hAnsiTheme="minorHAnsi" w:cstheme="minorHAnsi"/>
          <w:b/>
          <w:iCs/>
          <w:highlight w:val="cyan"/>
          <w:u w:val="single"/>
          <w:bdr w:val="single" w:sz="8" w:space="0" w:color="auto"/>
        </w:rPr>
        <w:t>unrealistic</w:t>
      </w:r>
      <w:r w:rsidRPr="000B4BE9">
        <w:rPr>
          <w:rFonts w:asciiTheme="minorHAnsi" w:hAnsiTheme="minorHAnsi" w:cstheme="minorHAnsi"/>
          <w:u w:val="single"/>
        </w:rPr>
        <w:t xml:space="preserve"> today </w:t>
      </w:r>
      <w:r w:rsidRPr="000B4BE9">
        <w:rPr>
          <w:rFonts w:asciiTheme="minorHAnsi" w:hAnsiTheme="minorHAnsi" w:cstheme="minorHAnsi"/>
          <w:highlight w:val="cyan"/>
          <w:u w:val="single"/>
        </w:rPr>
        <w:t>to think</w:t>
      </w:r>
      <w:r w:rsidRPr="000B4BE9">
        <w:rPr>
          <w:rFonts w:asciiTheme="minorHAnsi" w:hAnsiTheme="minorHAnsi" w:cstheme="minorHAnsi"/>
          <w:u w:val="single"/>
        </w:rPr>
        <w:t xml:space="preserve"> that a </w:t>
      </w:r>
      <w:r w:rsidRPr="000B4BE9">
        <w:rPr>
          <w:rFonts w:asciiTheme="minorHAnsi" w:hAnsiTheme="minorHAnsi" w:cstheme="minorHAnsi"/>
          <w:highlight w:val="cyan"/>
          <w:u w:val="single"/>
        </w:rPr>
        <w:t>few years</w:t>
      </w:r>
      <w:r w:rsidRPr="000B4BE9">
        <w:rPr>
          <w:rFonts w:asciiTheme="minorHAnsi" w:hAnsiTheme="minorHAnsi" w:cstheme="minorHAnsi"/>
          <w:u w:val="single"/>
        </w:rPr>
        <w:t xml:space="preserve"> of nationalist demagoguery </w:t>
      </w:r>
      <w:r w:rsidRPr="000B4BE9">
        <w:rPr>
          <w:rFonts w:asciiTheme="minorHAnsi" w:hAnsiTheme="minorHAnsi" w:cstheme="minorHAnsi"/>
          <w:highlight w:val="cyan"/>
          <w:u w:val="single"/>
        </w:rPr>
        <w:t xml:space="preserve">will </w:t>
      </w:r>
      <w:r w:rsidRPr="000B4BE9">
        <w:rPr>
          <w:rFonts w:asciiTheme="minorHAnsi" w:hAnsiTheme="minorHAnsi" w:cstheme="minorHAnsi"/>
          <w:b/>
          <w:iCs/>
          <w:highlight w:val="cyan"/>
          <w:u w:val="single"/>
          <w:bdr w:val="single" w:sz="8" w:space="0" w:color="auto"/>
        </w:rPr>
        <w:t>dramatically undo liberalism</w:t>
      </w:r>
      <w:r w:rsidRPr="000B4BE9">
        <w:rPr>
          <w:rFonts w:asciiTheme="minorHAnsi" w:hAnsiTheme="minorHAnsi" w:cstheme="minorHAnsi"/>
          <w:u w:val="single"/>
        </w:rPr>
        <w:t>.</w:t>
      </w:r>
    </w:p>
    <w:p w14:paraId="43C63318" w14:textId="77777777" w:rsidR="00E948C8" w:rsidRPr="000B4BE9" w:rsidRDefault="00E948C8" w:rsidP="00E948C8">
      <w:pPr>
        <w:rPr>
          <w:rFonts w:asciiTheme="minorHAnsi" w:hAnsiTheme="minorHAnsi" w:cstheme="minorHAnsi"/>
        </w:rPr>
      </w:pPr>
      <w:r w:rsidRPr="000B4BE9">
        <w:rPr>
          <w:rFonts w:asciiTheme="minorHAnsi" w:hAnsiTheme="minorHAnsi" w:cstheme="minorHAnsi"/>
          <w:u w:val="single"/>
        </w:rPr>
        <w:t xml:space="preserve">Growing </w:t>
      </w:r>
      <w:r w:rsidRPr="000B4BE9">
        <w:rPr>
          <w:rFonts w:asciiTheme="minorHAnsi" w:hAnsiTheme="minorHAnsi" w:cstheme="minorHAnsi"/>
          <w:highlight w:val="cyan"/>
          <w:u w:val="single"/>
        </w:rPr>
        <w:t>interdependence makes the order</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especially </w:t>
      </w:r>
      <w:r w:rsidRPr="000B4BE9">
        <w:rPr>
          <w:rFonts w:asciiTheme="minorHAnsi" w:hAnsiTheme="minorHAnsi" w:cstheme="minorHAnsi"/>
          <w:b/>
          <w:iCs/>
          <w:highlight w:val="cyan"/>
          <w:u w:val="single"/>
          <w:bdr w:val="single" w:sz="8" w:space="0" w:color="auto"/>
        </w:rPr>
        <w:t>difficult to overturn</w:t>
      </w:r>
      <w:r w:rsidRPr="000B4BE9">
        <w:rPr>
          <w:rFonts w:asciiTheme="minorHAnsi" w:hAnsiTheme="minorHAnsi" w:cstheme="minorHAnsi"/>
        </w:rPr>
        <w:t xml:space="preserve">. Ever since its inception in the eighteenth century, liberalism has been deeply committed to the progressive improvement of the human condition through scientific discovery and technological advancements. This Enlightenment project began to bear practical fruits on a large scale in the nineteenth century, transforming virtually every aspect of human life. New techniques for production, communication, transportation, and destruction poured forth. The liberal system has been at the forefront not just of stoking those fires of innovation but also of addressing the negative consequences. Adam Smith’s case for free trade, for example, was strengthened when it became easier to establish supply chains across global distances. And the age-old case for peace was vastly strengthened when weapons evolved from being simple and limited in their destruction to the city-busting missiles of the nuclear era. Liberal democratic capitalist societies have thrived and expanded because they have been particularly adept at stimulating and exploiting innovation and at coping with their spillover effects and negative externalities. In short, liberal modernity excels at both harvesting the fruits of modern advance and guarding against its dangers. </w:t>
      </w:r>
    </w:p>
    <w:p w14:paraId="25A30121" w14:textId="77777777" w:rsidR="00E948C8" w:rsidRPr="000B4BE9" w:rsidRDefault="00E948C8" w:rsidP="00E948C8">
      <w:pPr>
        <w:rPr>
          <w:rFonts w:asciiTheme="minorHAnsi" w:hAnsiTheme="minorHAnsi" w:cstheme="minorHAnsi"/>
        </w:rPr>
      </w:pPr>
      <w:r w:rsidRPr="000B4BE9">
        <w:rPr>
          <w:rFonts w:asciiTheme="minorHAnsi" w:hAnsiTheme="minorHAnsi" w:cstheme="minorHAnsi"/>
          <w:u w:val="single"/>
        </w:rPr>
        <w:t xml:space="preserve">This dynamic of constant change and ever-increasing interdependence is </w:t>
      </w:r>
      <w:r w:rsidRPr="000B4BE9">
        <w:rPr>
          <w:rFonts w:asciiTheme="minorHAnsi" w:hAnsiTheme="minorHAnsi" w:cstheme="minorHAnsi"/>
          <w:b/>
          <w:iCs/>
          <w:u w:val="single"/>
          <w:bdr w:val="single" w:sz="8" w:space="0" w:color="auto"/>
        </w:rPr>
        <w:t>only accelerating</w:t>
      </w:r>
      <w:r w:rsidRPr="000B4BE9">
        <w:rPr>
          <w:rFonts w:asciiTheme="minorHAnsi" w:hAnsiTheme="minorHAnsi" w:cstheme="minorHAnsi"/>
        </w:rPr>
        <w:t xml:space="preserve">. </w:t>
      </w:r>
      <w:r w:rsidRPr="000B4BE9">
        <w:rPr>
          <w:rFonts w:asciiTheme="minorHAnsi" w:hAnsiTheme="minorHAnsi" w:cstheme="minorHAnsi"/>
          <w:u w:val="single"/>
        </w:rPr>
        <w:t xml:space="preserve">Human progress has caused </w:t>
      </w:r>
      <w:r w:rsidRPr="000B4BE9">
        <w:rPr>
          <w:rFonts w:asciiTheme="minorHAnsi" w:hAnsiTheme="minorHAnsi" w:cstheme="minorHAnsi"/>
          <w:b/>
          <w:iCs/>
          <w:u w:val="single"/>
          <w:bdr w:val="single" w:sz="8" w:space="0" w:color="auto"/>
        </w:rPr>
        <w:t>grave harm</w:t>
      </w:r>
      <w:r w:rsidRPr="000B4BE9">
        <w:rPr>
          <w:rFonts w:asciiTheme="minorHAnsi" w:hAnsiTheme="minorHAnsi" w:cstheme="minorHAnsi"/>
        </w:rPr>
        <w:t xml:space="preserve"> to the planet and its atmosphere, </w:t>
      </w:r>
      <w:r w:rsidRPr="000B4BE9">
        <w:rPr>
          <w:rFonts w:asciiTheme="minorHAnsi" w:hAnsiTheme="minorHAnsi" w:cstheme="minorHAnsi"/>
          <w:u w:val="single"/>
        </w:rPr>
        <w:t xml:space="preserve">yet </w:t>
      </w:r>
      <w:r w:rsidRPr="000B4BE9">
        <w:rPr>
          <w:rFonts w:asciiTheme="minorHAnsi" w:hAnsiTheme="minorHAnsi" w:cstheme="minorHAnsi"/>
          <w:b/>
          <w:iCs/>
          <w:u w:val="single"/>
          <w:bdr w:val="single" w:sz="8" w:space="0" w:color="auto"/>
        </w:rPr>
        <w:t>climate change</w:t>
      </w:r>
      <w:r w:rsidRPr="000B4BE9">
        <w:rPr>
          <w:rFonts w:asciiTheme="minorHAnsi" w:hAnsiTheme="minorHAnsi" w:cstheme="minorHAnsi"/>
          <w:u w:val="single"/>
        </w:rPr>
        <w:t xml:space="preserve"> will</w:t>
      </w:r>
      <w:r w:rsidRPr="000B4BE9">
        <w:rPr>
          <w:rFonts w:asciiTheme="minorHAnsi" w:hAnsiTheme="minorHAnsi" w:cstheme="minorHAnsi"/>
        </w:rPr>
        <w:t xml:space="preserve"> also </w:t>
      </w:r>
      <w:r w:rsidRPr="000B4BE9">
        <w:rPr>
          <w:rFonts w:asciiTheme="minorHAnsi" w:hAnsiTheme="minorHAnsi" w:cstheme="minorHAnsi"/>
          <w:u w:val="single"/>
        </w:rPr>
        <w:t>require unprecedented levels of international cooperation</w:t>
      </w:r>
      <w:r w:rsidRPr="000B4BE9">
        <w:rPr>
          <w:rFonts w:asciiTheme="minorHAnsi" w:hAnsiTheme="minorHAnsi" w:cstheme="minorHAnsi"/>
        </w:rPr>
        <w:t xml:space="preserve">. </w:t>
      </w:r>
      <w:r w:rsidRPr="000B4BE9">
        <w:rPr>
          <w:rFonts w:asciiTheme="minorHAnsi" w:hAnsiTheme="minorHAnsi" w:cstheme="minorHAnsi"/>
          <w:u w:val="single"/>
        </w:rPr>
        <w:t xml:space="preserve">With the rise of </w:t>
      </w:r>
      <w:r w:rsidRPr="000B4BE9">
        <w:rPr>
          <w:rFonts w:asciiTheme="minorHAnsi" w:hAnsiTheme="minorHAnsi" w:cstheme="minorHAnsi"/>
          <w:b/>
          <w:iCs/>
          <w:u w:val="single"/>
          <w:bdr w:val="single" w:sz="8" w:space="0" w:color="auto"/>
        </w:rPr>
        <w:t>bioweapons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cyberwarfare</w:t>
      </w:r>
      <w:r w:rsidRPr="000B4BE9">
        <w:rPr>
          <w:rFonts w:asciiTheme="minorHAnsi" w:hAnsiTheme="minorHAnsi" w:cstheme="minorHAnsi"/>
        </w:rPr>
        <w:t xml:space="preserve">, </w:t>
      </w:r>
      <w:r w:rsidRPr="000B4BE9">
        <w:rPr>
          <w:rFonts w:asciiTheme="minorHAnsi" w:hAnsiTheme="minorHAnsi" w:cstheme="minorHAnsi"/>
          <w:u w:val="single"/>
        </w:rPr>
        <w:t xml:space="preserve">the capabilities to wreak mass destruction are </w:t>
      </w:r>
      <w:r w:rsidRPr="000B4BE9">
        <w:rPr>
          <w:rFonts w:asciiTheme="minorHAnsi" w:hAnsiTheme="minorHAnsi" w:cstheme="minorHAnsi"/>
          <w:b/>
          <w:iCs/>
          <w:u w:val="single"/>
          <w:bdr w:val="single" w:sz="8" w:space="0" w:color="auto"/>
        </w:rPr>
        <w:t>getting cheaper</w:t>
      </w:r>
      <w:r w:rsidRPr="000B4BE9">
        <w:rPr>
          <w:rFonts w:asciiTheme="minorHAnsi" w:hAnsiTheme="minorHAnsi" w:cstheme="minorHAnsi"/>
        </w:rPr>
        <w:t xml:space="preserve"> </w:t>
      </w:r>
      <w:r w:rsidRPr="000B4BE9">
        <w:rPr>
          <w:rFonts w:asciiTheme="minorHAnsi" w:hAnsiTheme="minorHAnsi" w:cstheme="minorHAnsi"/>
          <w:u w:val="single"/>
        </w:rPr>
        <w:t>and</w:t>
      </w:r>
      <w:r w:rsidRPr="000B4BE9">
        <w:rPr>
          <w:rFonts w:asciiTheme="minorHAnsi" w:hAnsiTheme="minorHAnsi" w:cstheme="minorHAnsi"/>
        </w:rPr>
        <w:t xml:space="preserve"> ever </w:t>
      </w:r>
      <w:r w:rsidRPr="000B4BE9">
        <w:rPr>
          <w:rFonts w:asciiTheme="minorHAnsi" w:hAnsiTheme="minorHAnsi" w:cstheme="minorHAnsi"/>
          <w:b/>
          <w:iCs/>
          <w:u w:val="single"/>
          <w:bdr w:val="single" w:sz="8" w:space="0" w:color="auto"/>
        </w:rPr>
        <w:t>more accessible</w:t>
      </w:r>
      <w:r w:rsidRPr="000B4BE9">
        <w:rPr>
          <w:rFonts w:asciiTheme="minorHAnsi" w:hAnsiTheme="minorHAnsi" w:cstheme="minorHAnsi"/>
        </w:rPr>
        <w:t xml:space="preserve">, </w:t>
      </w:r>
      <w:r w:rsidRPr="000B4BE9">
        <w:rPr>
          <w:rFonts w:asciiTheme="minorHAnsi" w:hAnsiTheme="minorHAnsi" w:cstheme="minorHAnsi"/>
          <w:u w:val="single"/>
        </w:rPr>
        <w:t>making</w:t>
      </w:r>
      <w:r w:rsidRPr="000B4BE9">
        <w:rPr>
          <w:rFonts w:asciiTheme="minorHAnsi" w:hAnsiTheme="minorHAnsi" w:cstheme="minorHAnsi"/>
        </w:rPr>
        <w:t xml:space="preserve"> the </w:t>
      </w:r>
      <w:r w:rsidRPr="000B4BE9">
        <w:rPr>
          <w:rFonts w:asciiTheme="minorHAnsi" w:hAnsiTheme="minorHAnsi" w:cstheme="minorHAnsi"/>
          <w:u w:val="single"/>
        </w:rPr>
        <w:t>international regulation of these technologies a vital national security imperative for all countries</w:t>
      </w:r>
      <w:r w:rsidRPr="000B4BE9">
        <w:rPr>
          <w:rFonts w:asciiTheme="minorHAnsi" w:hAnsiTheme="minorHAnsi" w:cstheme="minorHAnsi"/>
        </w:rPr>
        <w:t xml:space="preserve">. At the same time, </w:t>
      </w:r>
      <w:r w:rsidRPr="000B4BE9">
        <w:rPr>
          <w:rFonts w:asciiTheme="minorHAnsi" w:hAnsiTheme="minorHAnsi" w:cstheme="minorHAnsi"/>
          <w:u w:val="single"/>
        </w:rPr>
        <w:t>global capitalism has drawn more people and countries into cross-border webs of exchange</w:t>
      </w:r>
      <w:r w:rsidRPr="000B4BE9">
        <w:rPr>
          <w:rFonts w:asciiTheme="minorHAnsi" w:hAnsiTheme="minorHAnsi" w:cstheme="minorHAnsi"/>
        </w:rPr>
        <w:t xml:space="preserve">, thus </w:t>
      </w:r>
      <w:r w:rsidRPr="000B4BE9">
        <w:rPr>
          <w:rFonts w:asciiTheme="minorHAnsi" w:hAnsiTheme="minorHAnsi" w:cstheme="minorHAnsi"/>
          <w:u w:val="single"/>
        </w:rPr>
        <w:t>making virtually everyone dependent on the competent management of international finance and trad</w:t>
      </w:r>
      <w:r w:rsidRPr="000B4BE9">
        <w:rPr>
          <w:rFonts w:asciiTheme="minorHAnsi" w:hAnsiTheme="minorHAnsi" w:cstheme="minorHAnsi"/>
        </w:rPr>
        <w:t xml:space="preserve">e. </w:t>
      </w:r>
      <w:r w:rsidRPr="000B4BE9">
        <w:rPr>
          <w:rFonts w:asciiTheme="minorHAnsi" w:hAnsiTheme="minorHAnsi" w:cstheme="minorHAnsi"/>
          <w:u w:val="single"/>
        </w:rPr>
        <w:t xml:space="preserve">In the age of global interdependence, </w:t>
      </w:r>
      <w:r w:rsidRPr="000B4BE9">
        <w:rPr>
          <w:rFonts w:asciiTheme="minorHAnsi" w:hAnsiTheme="minorHAnsi" w:cstheme="minorHAnsi"/>
          <w:b/>
          <w:iCs/>
          <w:u w:val="single"/>
          <w:bdr w:val="single" w:sz="8" w:space="0" w:color="auto"/>
        </w:rPr>
        <w:t>even a realist must be an internationalist</w:t>
      </w:r>
      <w:r w:rsidRPr="000B4BE9">
        <w:rPr>
          <w:rFonts w:asciiTheme="minorHAnsi" w:hAnsiTheme="minorHAnsi" w:cstheme="minorHAnsi"/>
        </w:rPr>
        <w:t xml:space="preserve">. </w:t>
      </w:r>
    </w:p>
    <w:p w14:paraId="796F078E"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The international order is also likely to persist because its survival does not depend on </w:t>
      </w:r>
      <w:proofErr w:type="gramStart"/>
      <w:r w:rsidRPr="000B4BE9">
        <w:rPr>
          <w:rFonts w:asciiTheme="minorHAnsi" w:hAnsiTheme="minorHAnsi" w:cstheme="minorHAnsi"/>
        </w:rPr>
        <w:t>all of</w:t>
      </w:r>
      <w:proofErr w:type="gramEnd"/>
      <w:r w:rsidRPr="000B4BE9">
        <w:rPr>
          <w:rFonts w:asciiTheme="minorHAnsi" w:hAnsiTheme="minorHAnsi" w:cstheme="minorHAnsi"/>
        </w:rPr>
        <w:t xml:space="preserve"> its members being liberal democracies. The return of isolationism, the rise of illiberal regimes such as China and Russia, and the general recession of liberal democracy in many parts of the world appear to bode ill for the liberal international order. But </w:t>
      </w:r>
      <w:r w:rsidRPr="000B4BE9">
        <w:rPr>
          <w:rFonts w:asciiTheme="minorHAnsi" w:hAnsiTheme="minorHAnsi" w:cstheme="minorHAnsi"/>
          <w:u w:val="single"/>
        </w:rPr>
        <w:t>contrary to the conventional wisdom</w:t>
      </w:r>
      <w:r w:rsidRPr="000B4BE9">
        <w:rPr>
          <w:rFonts w:asciiTheme="minorHAnsi" w:hAnsiTheme="minorHAnsi" w:cstheme="minorHAnsi"/>
        </w:rPr>
        <w:t xml:space="preserve">, </w:t>
      </w:r>
      <w:r w:rsidRPr="000B4BE9">
        <w:rPr>
          <w:rFonts w:asciiTheme="minorHAnsi" w:hAnsiTheme="minorHAnsi" w:cstheme="minorHAnsi"/>
          <w:highlight w:val="cyan"/>
          <w:u w:val="single"/>
        </w:rPr>
        <w:t>many</w:t>
      </w:r>
      <w:r w:rsidRPr="000B4BE9">
        <w:rPr>
          <w:rFonts w:asciiTheme="minorHAnsi" w:hAnsiTheme="minorHAnsi" w:cstheme="minorHAnsi"/>
          <w:u w:val="single"/>
        </w:rPr>
        <w:t xml:space="preserve"> of its </w:t>
      </w:r>
      <w:r w:rsidRPr="000B4BE9">
        <w:rPr>
          <w:rFonts w:asciiTheme="minorHAnsi" w:hAnsiTheme="minorHAnsi" w:cstheme="minorHAnsi"/>
          <w:highlight w:val="cyan"/>
          <w:u w:val="single"/>
        </w:rPr>
        <w:t xml:space="preserve">institutions are not </w:t>
      </w:r>
      <w:r w:rsidRPr="000B4BE9">
        <w:rPr>
          <w:rFonts w:asciiTheme="minorHAnsi" w:hAnsiTheme="minorHAnsi" w:cstheme="minorHAnsi"/>
          <w:b/>
          <w:iCs/>
          <w:highlight w:val="cyan"/>
          <w:u w:val="single"/>
          <w:bdr w:val="single" w:sz="8" w:space="0" w:color="auto"/>
        </w:rPr>
        <w:t>uniquely liberal</w:t>
      </w:r>
      <w:r w:rsidRPr="000B4BE9">
        <w:rPr>
          <w:rFonts w:asciiTheme="minorHAnsi" w:hAnsiTheme="minorHAnsi" w:cstheme="minorHAnsi"/>
        </w:rPr>
        <w:t xml:space="preserve"> in character. Rather, </w:t>
      </w:r>
      <w:r w:rsidRPr="000B4BE9">
        <w:rPr>
          <w:rFonts w:asciiTheme="minorHAnsi" w:hAnsiTheme="minorHAnsi" w:cstheme="minorHAnsi"/>
          <w:u w:val="single"/>
        </w:rPr>
        <w:t>they are Westphalian</w:t>
      </w:r>
      <w:r w:rsidRPr="000B4BE9">
        <w:rPr>
          <w:rFonts w:asciiTheme="minorHAnsi" w:hAnsiTheme="minorHAnsi" w:cstheme="minorHAnsi"/>
        </w:rPr>
        <w:t xml:space="preserve">, in that they are </w:t>
      </w:r>
      <w:r w:rsidRPr="000B4BE9">
        <w:rPr>
          <w:rFonts w:asciiTheme="minorHAnsi" w:hAnsiTheme="minorHAnsi" w:cstheme="minorHAnsi"/>
          <w:u w:val="single"/>
        </w:rPr>
        <w:t>designed merely to solve problems of sovereign states</w:t>
      </w:r>
      <w:r w:rsidRPr="000B4BE9">
        <w:rPr>
          <w:rFonts w:asciiTheme="minorHAnsi" w:hAnsiTheme="minorHAnsi" w:cstheme="minorHAnsi"/>
        </w:rPr>
        <w:t xml:space="preserve">, whether they be democratic or authoritarian. </w:t>
      </w:r>
      <w:r w:rsidRPr="000B4BE9">
        <w:rPr>
          <w:rFonts w:asciiTheme="minorHAnsi" w:hAnsiTheme="minorHAnsi" w:cstheme="minorHAnsi"/>
          <w:u w:val="single"/>
        </w:rPr>
        <w:t xml:space="preserve">And many of the key participants in these institutions are </w:t>
      </w:r>
      <w:r w:rsidRPr="000B4BE9">
        <w:rPr>
          <w:rFonts w:asciiTheme="minorHAnsi" w:hAnsiTheme="minorHAnsi" w:cstheme="minorHAnsi"/>
          <w:b/>
          <w:iCs/>
          <w:u w:val="single"/>
          <w:bdr w:val="single" w:sz="8" w:space="0" w:color="auto"/>
        </w:rPr>
        <w:t>anything but liberal or democratic</w:t>
      </w:r>
      <w:r w:rsidRPr="000B4BE9">
        <w:rPr>
          <w:rFonts w:asciiTheme="minorHAnsi" w:hAnsiTheme="minorHAnsi" w:cstheme="minorHAnsi"/>
        </w:rPr>
        <w:t>.</w:t>
      </w:r>
    </w:p>
    <w:p w14:paraId="3381D81C"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Consider the Soviet Union’s cooperative efforts during the Cold War. Back then, the liberal world order was primarily an arrangement among liberal democracies in Europe, North America, and East Asia. Even so, </w:t>
      </w:r>
      <w:r w:rsidRPr="000B4BE9">
        <w:rPr>
          <w:rFonts w:asciiTheme="minorHAnsi" w:hAnsiTheme="minorHAnsi" w:cstheme="minorHAnsi"/>
          <w:u w:val="single"/>
        </w:rPr>
        <w:t>the Soviet Union often worked with the democracies to help build international institutions</w:t>
      </w:r>
      <w:r w:rsidRPr="000B4BE9">
        <w:rPr>
          <w:rFonts w:asciiTheme="minorHAnsi" w:hAnsiTheme="minorHAnsi" w:cstheme="minorHAnsi"/>
        </w:rPr>
        <w:t xml:space="preserve">. </w:t>
      </w:r>
      <w:r w:rsidRPr="000B4BE9">
        <w:rPr>
          <w:rFonts w:asciiTheme="minorHAnsi" w:hAnsiTheme="minorHAnsi" w:cstheme="minorHAnsi"/>
          <w:u w:val="single"/>
        </w:rPr>
        <w:t xml:space="preserve">Moscow’s committed antiliberal stance </w:t>
      </w:r>
      <w:r w:rsidRPr="000B4BE9">
        <w:rPr>
          <w:rFonts w:asciiTheme="minorHAnsi" w:hAnsiTheme="minorHAnsi" w:cstheme="minorHAnsi"/>
          <w:b/>
          <w:iCs/>
          <w:u w:val="single"/>
          <w:bdr w:val="single" w:sz="8" w:space="0" w:color="auto"/>
        </w:rPr>
        <w:t>did not stop it</w:t>
      </w:r>
      <w:r w:rsidRPr="000B4BE9">
        <w:rPr>
          <w:rFonts w:asciiTheme="minorHAnsi" w:hAnsiTheme="minorHAnsi" w:cstheme="minorHAnsi"/>
          <w:u w:val="single"/>
        </w:rPr>
        <w:t xml:space="preserve"> from partnering with Washington to create a raft of arms control agreements</w:t>
      </w:r>
      <w:r w:rsidRPr="000B4BE9">
        <w:rPr>
          <w:rFonts w:asciiTheme="minorHAnsi" w:hAnsiTheme="minorHAnsi" w:cstheme="minorHAnsi"/>
        </w:rPr>
        <w:t xml:space="preserve">. Nor did it stop it from cooperating with Washington through the World Health Organization to spearhead a global campaign to eradicate smallpox, which succeeded in </w:t>
      </w:r>
      <w:proofErr w:type="gramStart"/>
      <w:r w:rsidRPr="000B4BE9">
        <w:rPr>
          <w:rFonts w:asciiTheme="minorHAnsi" w:hAnsiTheme="minorHAnsi" w:cstheme="minorHAnsi"/>
        </w:rPr>
        <w:t>completely eliminating</w:t>
      </w:r>
      <w:proofErr w:type="gramEnd"/>
      <w:r w:rsidRPr="000B4BE9">
        <w:rPr>
          <w:rFonts w:asciiTheme="minorHAnsi" w:hAnsiTheme="minorHAnsi" w:cstheme="minorHAnsi"/>
        </w:rPr>
        <w:t xml:space="preserve"> the disease by 1979.</w:t>
      </w:r>
    </w:p>
    <w:p w14:paraId="174C7806"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More recently, </w:t>
      </w:r>
      <w:r w:rsidRPr="000B4BE9">
        <w:rPr>
          <w:rFonts w:asciiTheme="minorHAnsi" w:hAnsiTheme="minorHAnsi" w:cstheme="minorHAnsi"/>
          <w:highlight w:val="cyan"/>
          <w:u w:val="single"/>
        </w:rPr>
        <w:t xml:space="preserve">countries of all stripes have crafted </w:t>
      </w:r>
      <w:r w:rsidRPr="000B4BE9">
        <w:rPr>
          <w:rFonts w:asciiTheme="minorHAnsi" w:hAnsiTheme="minorHAnsi" w:cstheme="minorHAnsi"/>
          <w:b/>
          <w:iCs/>
          <w:highlight w:val="cyan"/>
          <w:u w:val="single"/>
          <w:bdr w:val="single" w:sz="8" w:space="0" w:color="auto"/>
        </w:rPr>
        <w:t>global rules</w:t>
      </w:r>
      <w:r w:rsidRPr="000B4BE9">
        <w:rPr>
          <w:rFonts w:asciiTheme="minorHAnsi" w:hAnsiTheme="minorHAnsi" w:cstheme="minorHAnsi"/>
          <w:u w:val="single"/>
        </w:rPr>
        <w:t xml:space="preserve"> to guard against environmental destruction</w:t>
      </w:r>
      <w:r w:rsidRPr="000B4BE9">
        <w:rPr>
          <w:rFonts w:asciiTheme="minorHAnsi" w:hAnsiTheme="minorHAnsi" w:cstheme="minorHAnsi"/>
        </w:rPr>
        <w:t xml:space="preserve">. The signatories to the </w:t>
      </w:r>
      <w:r w:rsidRPr="000B4BE9">
        <w:rPr>
          <w:rFonts w:asciiTheme="minorHAnsi" w:hAnsiTheme="minorHAnsi" w:cstheme="minorHAnsi"/>
          <w:u w:val="single"/>
        </w:rPr>
        <w:t>Paris</w:t>
      </w:r>
      <w:r w:rsidRPr="000B4BE9">
        <w:rPr>
          <w:rFonts w:asciiTheme="minorHAnsi" w:hAnsiTheme="minorHAnsi" w:cstheme="minorHAnsi"/>
        </w:rPr>
        <w:t xml:space="preserve"> climate agreement, for example, </w:t>
      </w:r>
      <w:r w:rsidRPr="000B4BE9">
        <w:rPr>
          <w:rFonts w:asciiTheme="minorHAnsi" w:hAnsiTheme="minorHAnsi" w:cstheme="minorHAnsi"/>
          <w:u w:val="single"/>
        </w:rPr>
        <w:t>include</w:t>
      </w:r>
      <w:r w:rsidRPr="000B4BE9">
        <w:rPr>
          <w:rFonts w:asciiTheme="minorHAnsi" w:hAnsiTheme="minorHAnsi" w:cstheme="minorHAnsi"/>
        </w:rPr>
        <w:t xml:space="preserve"> such </w:t>
      </w:r>
      <w:r w:rsidRPr="000B4BE9">
        <w:rPr>
          <w:rFonts w:asciiTheme="minorHAnsi" w:hAnsiTheme="minorHAnsi" w:cstheme="minorHAnsi"/>
          <w:u w:val="single"/>
        </w:rPr>
        <w:t>autocracies as China, Iran, and Russia</w:t>
      </w:r>
      <w:r w:rsidRPr="000B4BE9">
        <w:rPr>
          <w:rFonts w:asciiTheme="minorHAnsi" w:hAnsiTheme="minorHAnsi" w:cstheme="minorHAnsi"/>
        </w:rPr>
        <w:t xml:space="preserve">. Westphalian approaches have also thrived when it comes to governing the commons, such as the ocean, the atmosphere, outer space, and Antarctica. To name just one example, the 1987 </w:t>
      </w:r>
      <w:r w:rsidRPr="000B4BE9">
        <w:rPr>
          <w:rFonts w:asciiTheme="minorHAnsi" w:hAnsiTheme="minorHAnsi" w:cstheme="minorHAnsi"/>
          <w:u w:val="single"/>
        </w:rPr>
        <w:t>Montreal Protocol</w:t>
      </w:r>
      <w:r w:rsidRPr="000B4BE9">
        <w:rPr>
          <w:rFonts w:asciiTheme="minorHAnsi" w:hAnsiTheme="minorHAnsi" w:cstheme="minorHAnsi"/>
        </w:rPr>
        <w:t xml:space="preserve">, which has </w:t>
      </w:r>
      <w:r w:rsidRPr="000B4BE9">
        <w:rPr>
          <w:rFonts w:asciiTheme="minorHAnsi" w:hAnsiTheme="minorHAnsi" w:cstheme="minorHAnsi"/>
          <w:u w:val="single"/>
        </w:rPr>
        <w:t>thwarted</w:t>
      </w:r>
      <w:r w:rsidRPr="000B4BE9">
        <w:rPr>
          <w:rFonts w:asciiTheme="minorHAnsi" w:hAnsiTheme="minorHAnsi" w:cstheme="minorHAnsi"/>
        </w:rPr>
        <w:t xml:space="preserve"> the </w:t>
      </w:r>
      <w:r w:rsidRPr="000B4BE9">
        <w:rPr>
          <w:rFonts w:asciiTheme="minorHAnsi" w:hAnsiTheme="minorHAnsi" w:cstheme="minorHAnsi"/>
          <w:u w:val="single"/>
        </w:rPr>
        <w:t>destruction of the ozone</w:t>
      </w:r>
      <w:r w:rsidRPr="000B4BE9">
        <w:rPr>
          <w:rFonts w:asciiTheme="minorHAnsi" w:hAnsiTheme="minorHAnsi" w:cstheme="minorHAnsi"/>
        </w:rPr>
        <w:t xml:space="preserve"> layer, has been actively supported by democracies and dictatorships alike. Such agreements are not challenges to the sovereignty of the states that create them but collective measures to solve problems they cannot address on their own. </w:t>
      </w:r>
    </w:p>
    <w:p w14:paraId="6BA54D74" w14:textId="77777777" w:rsidR="00E948C8" w:rsidRPr="000B4BE9" w:rsidRDefault="00E948C8" w:rsidP="00E948C8">
      <w:pPr>
        <w:rPr>
          <w:rFonts w:asciiTheme="minorHAnsi" w:hAnsiTheme="minorHAnsi" w:cstheme="minorHAnsi"/>
          <w:u w:val="single"/>
        </w:rPr>
      </w:pPr>
      <w:r w:rsidRPr="000B4BE9">
        <w:rPr>
          <w:rFonts w:asciiTheme="minorHAnsi" w:hAnsiTheme="minorHAnsi" w:cstheme="minorHAnsi"/>
        </w:rPr>
        <w:t xml:space="preserve">Most </w:t>
      </w:r>
      <w:r w:rsidRPr="000B4BE9">
        <w:rPr>
          <w:rFonts w:asciiTheme="minorHAnsi" w:hAnsiTheme="minorHAnsi" w:cstheme="minorHAnsi"/>
          <w:u w:val="single"/>
        </w:rPr>
        <w:t xml:space="preserve">institutions in the liberal order </w:t>
      </w:r>
      <w:r w:rsidRPr="000B4BE9">
        <w:rPr>
          <w:rFonts w:asciiTheme="minorHAnsi" w:hAnsiTheme="minorHAnsi" w:cstheme="minorHAnsi"/>
          <w:b/>
          <w:iCs/>
          <w:u w:val="single"/>
          <w:bdr w:val="single" w:sz="8" w:space="0" w:color="auto"/>
        </w:rPr>
        <w:t>do not demand</w:t>
      </w:r>
      <w:r w:rsidRPr="000B4BE9">
        <w:rPr>
          <w:rFonts w:asciiTheme="minorHAnsi" w:hAnsiTheme="minorHAnsi" w:cstheme="minorHAnsi"/>
        </w:rPr>
        <w:t xml:space="preserve"> that their </w:t>
      </w:r>
      <w:r w:rsidRPr="000B4BE9">
        <w:rPr>
          <w:rFonts w:asciiTheme="minorHAnsi" w:hAnsiTheme="minorHAnsi" w:cstheme="minorHAnsi"/>
          <w:u w:val="single"/>
        </w:rPr>
        <w:t>backers be liberal democracies</w:t>
      </w:r>
      <w:r w:rsidRPr="000B4BE9">
        <w:rPr>
          <w:rFonts w:asciiTheme="minorHAnsi" w:hAnsiTheme="minorHAnsi" w:cstheme="minorHAnsi"/>
        </w:rPr>
        <w:t xml:space="preserve">; </w:t>
      </w:r>
      <w:r w:rsidRPr="000B4BE9">
        <w:rPr>
          <w:rFonts w:asciiTheme="minorHAnsi" w:hAnsiTheme="minorHAnsi" w:cstheme="minorHAnsi"/>
          <w:u w:val="single"/>
        </w:rPr>
        <w:t>they only require that they be status quo powers and capable of fulfilling their commitments</w:t>
      </w:r>
      <w:r w:rsidRPr="000B4BE9">
        <w:rPr>
          <w:rFonts w:asciiTheme="minorHAnsi" w:hAnsiTheme="minorHAnsi" w:cstheme="minorHAnsi"/>
        </w:rPr>
        <w:t xml:space="preserve">. They do not challenge the Westphalian system; they codify it. The UN, for example, enshrines the principle of state sovereignty and, through the permanent members of the Security Council, the notion of great-power decision-making. All of this makes the order more durable. Because </w:t>
      </w:r>
      <w:r w:rsidRPr="000B4BE9">
        <w:rPr>
          <w:rFonts w:asciiTheme="minorHAnsi" w:hAnsiTheme="minorHAnsi" w:cstheme="minorHAnsi"/>
          <w:u w:val="single"/>
        </w:rPr>
        <w:t>much of international cooperation has nothing at all to do with liberalism or democrac</w:t>
      </w:r>
      <w:r w:rsidRPr="000B4BE9">
        <w:rPr>
          <w:rFonts w:asciiTheme="minorHAnsi" w:hAnsiTheme="minorHAnsi" w:cstheme="minorHAnsi"/>
        </w:rPr>
        <w:t xml:space="preserve">y, when politicians who are hostile to all things liberal are in power, they can still retain their international agendas and keep the order alive. The </w:t>
      </w:r>
      <w:r w:rsidRPr="000B4BE9">
        <w:rPr>
          <w:rFonts w:asciiTheme="minorHAnsi" w:hAnsiTheme="minorHAnsi" w:cstheme="minorHAnsi"/>
          <w:b/>
          <w:iCs/>
          <w:highlight w:val="cyan"/>
          <w:u w:val="single"/>
          <w:bdr w:val="single" w:sz="8" w:space="0" w:color="auto"/>
        </w:rPr>
        <w:t>persistence</w:t>
      </w:r>
      <w:r w:rsidRPr="000B4BE9">
        <w:rPr>
          <w:rFonts w:asciiTheme="minorHAnsi" w:hAnsiTheme="minorHAnsi" w:cstheme="minorHAnsi"/>
          <w:highlight w:val="cyan"/>
          <w:u w:val="single"/>
        </w:rPr>
        <w:t xml:space="preserve"> of Westphalian institutions provides a </w:t>
      </w:r>
      <w:r w:rsidRPr="000B4BE9">
        <w:rPr>
          <w:rFonts w:asciiTheme="minorHAnsi" w:hAnsiTheme="minorHAnsi" w:cstheme="minorHAnsi"/>
          <w:b/>
          <w:iCs/>
          <w:highlight w:val="cyan"/>
          <w:u w:val="single"/>
          <w:bdr w:val="single" w:sz="8" w:space="0" w:color="auto"/>
        </w:rPr>
        <w:t>lasting foundation</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on which</w:t>
      </w:r>
      <w:r w:rsidRPr="000B4BE9">
        <w:rPr>
          <w:rFonts w:asciiTheme="minorHAnsi" w:hAnsiTheme="minorHAnsi" w:cstheme="minorHAnsi"/>
          <w:u w:val="single"/>
        </w:rPr>
        <w:t xml:space="preserve"> distinctively liberal and </w:t>
      </w:r>
      <w:r w:rsidRPr="000B4BE9">
        <w:rPr>
          <w:rFonts w:asciiTheme="minorHAnsi" w:hAnsiTheme="minorHAnsi" w:cstheme="minorHAnsi"/>
          <w:highlight w:val="cyan"/>
          <w:u w:val="single"/>
        </w:rPr>
        <w:t xml:space="preserve">democratic institutions can be </w:t>
      </w:r>
      <w:r w:rsidRPr="000B4BE9">
        <w:rPr>
          <w:rFonts w:asciiTheme="minorHAnsi" w:hAnsiTheme="minorHAnsi" w:cstheme="minorHAnsi"/>
          <w:b/>
          <w:iCs/>
          <w:highlight w:val="cyan"/>
          <w:u w:val="single"/>
          <w:bdr w:val="single" w:sz="8" w:space="0" w:color="auto"/>
        </w:rPr>
        <w:t>erected in the future</w:t>
      </w:r>
      <w:r w:rsidRPr="000B4BE9">
        <w:rPr>
          <w:rFonts w:asciiTheme="minorHAnsi" w:hAnsiTheme="minorHAnsi" w:cstheme="minorHAnsi"/>
          <w:u w:val="single"/>
        </w:rPr>
        <w:t xml:space="preserve">. </w:t>
      </w:r>
    </w:p>
    <w:p w14:paraId="3F993BB9"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Another reason to believe that the liberal order will endure involves the return of ideological rivalry.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last two and a half decades</w:t>
      </w:r>
      <w:r w:rsidRPr="000B4BE9">
        <w:rPr>
          <w:rFonts w:asciiTheme="minorHAnsi" w:hAnsiTheme="minorHAnsi" w:cstheme="minorHAnsi"/>
          <w:u w:val="single"/>
        </w:rPr>
        <w:t xml:space="preserve"> have been profoundly anomalous in that </w:t>
      </w:r>
      <w:r w:rsidRPr="000B4BE9">
        <w:rPr>
          <w:rFonts w:asciiTheme="minorHAnsi" w:hAnsiTheme="minorHAnsi" w:cstheme="minorHAnsi"/>
          <w:highlight w:val="cyan"/>
          <w:u w:val="single"/>
        </w:rPr>
        <w:t xml:space="preserve">liberalism has had </w:t>
      </w:r>
      <w:r w:rsidRPr="000B4BE9">
        <w:rPr>
          <w:rFonts w:asciiTheme="minorHAnsi" w:hAnsiTheme="minorHAnsi" w:cstheme="minorHAnsi"/>
          <w:b/>
          <w:iCs/>
          <w:highlight w:val="cyan"/>
          <w:u w:val="single"/>
          <w:bdr w:val="single" w:sz="8" w:space="0" w:color="auto"/>
        </w:rPr>
        <w:t>no credible competitor</w:t>
      </w:r>
      <w:r w:rsidRPr="000B4BE9">
        <w:rPr>
          <w:rFonts w:asciiTheme="minorHAnsi" w:hAnsiTheme="minorHAnsi" w:cstheme="minorHAnsi"/>
        </w:rPr>
        <w:t xml:space="preserve">. During the rest of its existence, </w:t>
      </w:r>
      <w:r w:rsidRPr="000B4BE9">
        <w:rPr>
          <w:rFonts w:asciiTheme="minorHAnsi" w:hAnsiTheme="minorHAnsi" w:cstheme="minorHAnsi"/>
          <w:u w:val="single"/>
        </w:rPr>
        <w:t>it faced competition that made it stronger</w:t>
      </w:r>
      <w:r w:rsidRPr="000B4BE9">
        <w:rPr>
          <w:rFonts w:asciiTheme="minorHAnsi" w:hAnsiTheme="minorHAnsi" w:cstheme="minorHAnsi"/>
        </w:rPr>
        <w:t xml:space="preserve">. Throughout the nineteenth century, liberal democracies sought to outperform monarchical, hereditary, and aristocratic regimes. During the first half of the twentieth century, </w:t>
      </w:r>
      <w:r w:rsidRPr="000B4BE9">
        <w:rPr>
          <w:rFonts w:asciiTheme="minorHAnsi" w:hAnsiTheme="minorHAnsi" w:cstheme="minorHAnsi"/>
          <w:u w:val="single"/>
        </w:rPr>
        <w:t xml:space="preserve">autocratic and fascist competitors created </w:t>
      </w:r>
      <w:r w:rsidRPr="000B4BE9">
        <w:rPr>
          <w:rFonts w:asciiTheme="minorHAnsi" w:hAnsiTheme="minorHAnsi" w:cstheme="minorHAnsi"/>
          <w:b/>
          <w:iCs/>
          <w:u w:val="single"/>
          <w:bdr w:val="single" w:sz="8" w:space="0" w:color="auto"/>
        </w:rPr>
        <w:t>strong incentives</w:t>
      </w:r>
      <w:r w:rsidRPr="000B4BE9">
        <w:rPr>
          <w:rFonts w:asciiTheme="minorHAnsi" w:hAnsiTheme="minorHAnsi" w:cstheme="minorHAnsi"/>
          <w:u w:val="single"/>
        </w:rPr>
        <w:t xml:space="preserve"> for the liberal democracies to get their own houses in order and band together</w:t>
      </w:r>
      <w:r w:rsidRPr="000B4BE9">
        <w:rPr>
          <w:rFonts w:asciiTheme="minorHAnsi" w:hAnsiTheme="minorHAnsi" w:cstheme="minorHAnsi"/>
        </w:rPr>
        <w:t>. And after World War II, they built the liberal order in part to contain the threat of the Soviet Union and international communism.</w:t>
      </w:r>
    </w:p>
    <w:p w14:paraId="7495074A" w14:textId="77777777" w:rsidR="00E948C8" w:rsidRPr="000B4BE9" w:rsidRDefault="00E948C8" w:rsidP="00E948C8">
      <w:pPr>
        <w:rPr>
          <w:rFonts w:asciiTheme="minorHAnsi" w:hAnsiTheme="minorHAnsi" w:cstheme="minorHAnsi"/>
        </w:rPr>
      </w:pPr>
      <w:r w:rsidRPr="000B4BE9">
        <w:rPr>
          <w:rFonts w:asciiTheme="minorHAnsi" w:hAnsiTheme="minorHAnsi" w:cstheme="minorHAnsi"/>
          <w:u w:val="single"/>
        </w:rPr>
        <w:t>The C</w:t>
      </w:r>
      <w:r w:rsidRPr="000B4BE9">
        <w:rPr>
          <w:rFonts w:asciiTheme="minorHAnsi" w:hAnsiTheme="minorHAnsi" w:cstheme="minorHAnsi"/>
        </w:rPr>
        <w:t xml:space="preserve">hinese </w:t>
      </w:r>
      <w:r w:rsidRPr="000B4BE9">
        <w:rPr>
          <w:rFonts w:asciiTheme="minorHAnsi" w:hAnsiTheme="minorHAnsi" w:cstheme="minorHAnsi"/>
          <w:u w:val="single"/>
        </w:rPr>
        <w:t>C</w:t>
      </w:r>
      <w:r w:rsidRPr="000B4BE9">
        <w:rPr>
          <w:rFonts w:asciiTheme="minorHAnsi" w:hAnsiTheme="minorHAnsi" w:cstheme="minorHAnsi"/>
        </w:rPr>
        <w:t xml:space="preserve">ommunist </w:t>
      </w:r>
      <w:r w:rsidRPr="000B4BE9">
        <w:rPr>
          <w:rFonts w:asciiTheme="minorHAnsi" w:hAnsiTheme="minorHAnsi" w:cstheme="minorHAnsi"/>
          <w:u w:val="single"/>
        </w:rPr>
        <w:t>P</w:t>
      </w:r>
      <w:r w:rsidRPr="000B4BE9">
        <w:rPr>
          <w:rFonts w:asciiTheme="minorHAnsi" w:hAnsiTheme="minorHAnsi" w:cstheme="minorHAnsi"/>
        </w:rPr>
        <w:t xml:space="preserve">arty appears increasingly likely to seek to offer an alternative to the components of the existing order that have to do with economic liberalism and human rights. </w:t>
      </w:r>
      <w:r w:rsidRPr="000B4BE9">
        <w:rPr>
          <w:rFonts w:asciiTheme="minorHAnsi" w:hAnsiTheme="minorHAnsi" w:cstheme="minorHAnsi"/>
          <w:u w:val="single"/>
        </w:rPr>
        <w:t xml:space="preserve">If it ends up </w:t>
      </w:r>
      <w:r w:rsidRPr="000B4BE9">
        <w:rPr>
          <w:rFonts w:asciiTheme="minorHAnsi" w:hAnsiTheme="minorHAnsi" w:cstheme="minorHAnsi"/>
          <w:highlight w:val="cyan"/>
          <w:u w:val="single"/>
        </w:rPr>
        <w:t>competing with</w:t>
      </w:r>
      <w:r w:rsidRPr="000B4BE9">
        <w:rPr>
          <w:rFonts w:asciiTheme="minorHAnsi" w:hAnsiTheme="minorHAnsi" w:cstheme="minorHAnsi"/>
          <w:u w:val="single"/>
        </w:rPr>
        <w:t xml:space="preserve"> the </w:t>
      </w:r>
      <w:r w:rsidRPr="000B4BE9">
        <w:rPr>
          <w:rFonts w:asciiTheme="minorHAnsi" w:hAnsiTheme="minorHAnsi" w:cstheme="minorHAnsi"/>
          <w:highlight w:val="cyan"/>
          <w:u w:val="single"/>
        </w:rPr>
        <w:t>liberal democracies</w:t>
      </w:r>
      <w:r w:rsidRPr="000B4BE9">
        <w:rPr>
          <w:rFonts w:asciiTheme="minorHAnsi" w:hAnsiTheme="minorHAnsi" w:cstheme="minorHAnsi"/>
        </w:rPr>
        <w:t xml:space="preserve">, </w:t>
      </w:r>
      <w:r w:rsidRPr="000B4BE9">
        <w:rPr>
          <w:rFonts w:asciiTheme="minorHAnsi" w:hAnsiTheme="minorHAnsi" w:cstheme="minorHAnsi"/>
          <w:highlight w:val="cyan"/>
          <w:u w:val="single"/>
        </w:rPr>
        <w:t>they will</w:t>
      </w:r>
      <w:r w:rsidRPr="000B4BE9">
        <w:rPr>
          <w:rFonts w:asciiTheme="minorHAnsi" w:hAnsiTheme="minorHAnsi" w:cstheme="minorHAnsi"/>
        </w:rPr>
        <w:t xml:space="preserve"> again </w:t>
      </w:r>
      <w:r w:rsidRPr="000B4BE9">
        <w:rPr>
          <w:rFonts w:asciiTheme="minorHAnsi" w:hAnsiTheme="minorHAnsi" w:cstheme="minorHAnsi"/>
          <w:b/>
          <w:iCs/>
          <w:highlight w:val="cyan"/>
          <w:u w:val="single"/>
          <w:bdr w:val="single" w:sz="8" w:space="0" w:color="auto"/>
        </w:rPr>
        <w:t>face pressure</w:t>
      </w:r>
      <w:r w:rsidRPr="000B4BE9">
        <w:rPr>
          <w:rFonts w:asciiTheme="minorHAnsi" w:hAnsiTheme="minorHAnsi" w:cstheme="minorHAnsi"/>
        </w:rPr>
        <w:t xml:space="preserve"> </w:t>
      </w:r>
      <w:r w:rsidRPr="000B4BE9">
        <w:rPr>
          <w:rFonts w:asciiTheme="minorHAnsi" w:hAnsiTheme="minorHAnsi" w:cstheme="minorHAnsi"/>
          <w:u w:val="single"/>
        </w:rPr>
        <w:t xml:space="preserve">to </w:t>
      </w:r>
      <w:r w:rsidRPr="000B4BE9">
        <w:rPr>
          <w:rFonts w:asciiTheme="minorHAnsi" w:hAnsiTheme="minorHAnsi" w:cstheme="minorHAnsi"/>
          <w:b/>
          <w:iCs/>
          <w:u w:val="single"/>
          <w:bdr w:val="single" w:sz="8" w:space="0" w:color="auto"/>
        </w:rPr>
        <w:t>champion their values</w:t>
      </w:r>
      <w:r w:rsidRPr="000B4BE9">
        <w:rPr>
          <w:rFonts w:asciiTheme="minorHAnsi" w:hAnsiTheme="minorHAnsi" w:cstheme="minorHAnsi"/>
        </w:rPr>
        <w:t xml:space="preserve">. </w:t>
      </w:r>
      <w:r w:rsidRPr="000B4BE9">
        <w:rPr>
          <w:rFonts w:asciiTheme="minorHAnsi" w:hAnsiTheme="minorHAnsi" w:cstheme="minorHAnsi"/>
          <w:u w:val="single"/>
        </w:rPr>
        <w:t xml:space="preserve">As during the Cold War, they will have incentives to </w:t>
      </w:r>
      <w:r w:rsidRPr="000B4BE9">
        <w:rPr>
          <w:rFonts w:asciiTheme="minorHAnsi" w:hAnsiTheme="minorHAnsi" w:cstheme="minorHAnsi"/>
          <w:b/>
          <w:iCs/>
          <w:highlight w:val="cyan"/>
          <w:u w:val="single"/>
          <w:bdr w:val="single" w:sz="8" w:space="0" w:color="auto"/>
        </w:rPr>
        <w:t>undertake domestic reforms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and </w:t>
      </w:r>
      <w:r w:rsidRPr="000B4BE9">
        <w:rPr>
          <w:rFonts w:asciiTheme="minorHAnsi" w:hAnsiTheme="minorHAnsi" w:cstheme="minorHAnsi"/>
          <w:b/>
          <w:iCs/>
          <w:highlight w:val="cyan"/>
          <w:u w:val="single"/>
          <w:bdr w:val="single" w:sz="8" w:space="0" w:color="auto"/>
        </w:rPr>
        <w:t>strengthen</w:t>
      </w:r>
      <w:r w:rsidRPr="000B4BE9">
        <w:rPr>
          <w:rFonts w:asciiTheme="minorHAnsi" w:hAnsiTheme="minorHAnsi" w:cstheme="minorHAnsi"/>
          <w:b/>
          <w:iCs/>
          <w:u w:val="single"/>
          <w:bdr w:val="single" w:sz="8" w:space="0" w:color="auto"/>
        </w:rPr>
        <w:t xml:space="preserve"> their international </w:t>
      </w:r>
      <w:r w:rsidRPr="000B4BE9">
        <w:rPr>
          <w:rFonts w:asciiTheme="minorHAnsi" w:hAnsiTheme="minorHAnsi" w:cstheme="minorHAnsi"/>
          <w:b/>
          <w:iCs/>
          <w:highlight w:val="cyan"/>
          <w:u w:val="single"/>
          <w:bdr w:val="single" w:sz="8" w:space="0" w:color="auto"/>
        </w:rPr>
        <w:t>alliances</w:t>
      </w:r>
      <w:r w:rsidRPr="000B4BE9">
        <w:rPr>
          <w:rFonts w:asciiTheme="minorHAnsi" w:hAnsiTheme="minorHAnsi" w:cstheme="minorHAnsi"/>
        </w:rPr>
        <w:t xml:space="preserve">. The collapse of the Soviet Union, although a great milestone in the annals of the advance of liberal democracy, had the ironic effect of eliminating one of its main drivers of solidarity. </w:t>
      </w:r>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 xml:space="preserve">bad news of renewed ideological rivalry could be </w:t>
      </w:r>
      <w:r w:rsidRPr="000B4BE9">
        <w:rPr>
          <w:rFonts w:asciiTheme="minorHAnsi" w:hAnsiTheme="minorHAnsi" w:cstheme="minorHAnsi"/>
          <w:b/>
          <w:iCs/>
          <w:highlight w:val="cyan"/>
          <w:u w:val="single"/>
          <w:bdr w:val="single" w:sz="8" w:space="0" w:color="auto"/>
        </w:rPr>
        <w:t>good news</w:t>
      </w:r>
      <w:r w:rsidRPr="000B4BE9">
        <w:rPr>
          <w:rFonts w:asciiTheme="minorHAnsi" w:hAnsiTheme="minorHAnsi" w:cstheme="minorHAnsi"/>
          <w:highlight w:val="cyan"/>
          <w:u w:val="single"/>
        </w:rPr>
        <w:t xml:space="preserve"> for the liberal international order</w:t>
      </w:r>
      <w:r w:rsidRPr="000B4BE9">
        <w:rPr>
          <w:rFonts w:asciiTheme="minorHAnsi" w:hAnsiTheme="minorHAnsi" w:cstheme="minorHAnsi"/>
        </w:rPr>
        <w:t xml:space="preserve">. </w:t>
      </w:r>
    </w:p>
    <w:p w14:paraId="14458EFB"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CORE MELTDOWN</w:t>
      </w:r>
    </w:p>
    <w:p w14:paraId="4B8AF8A4"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In challenging the U.S. commitment to NATO and the trading rules of the North American Free Trade Agreement (NAFTA) and the World Trade Organization, Trump has called into question the United States’ traditional role as the leader of the liberal order. And with the vote to leave the EU, the United Kingdom has launched itself into the uncharted seas of a full withdrawal from Europe’s most prized postwar institution. In an unprecedented move, the Anglo-American core of the liberal order appears to have fully reversed course.</w:t>
      </w:r>
    </w:p>
    <w:p w14:paraId="2D719408"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Despite what the backers of Trump and Brexit promise, </w:t>
      </w:r>
      <w:proofErr w:type="gramStart"/>
      <w:r w:rsidRPr="000B4BE9">
        <w:rPr>
          <w:rFonts w:asciiTheme="minorHAnsi" w:hAnsiTheme="minorHAnsi" w:cstheme="minorHAnsi"/>
        </w:rPr>
        <w:t>actually effecting</w:t>
      </w:r>
      <w:proofErr w:type="gramEnd"/>
      <w:r w:rsidRPr="000B4BE9">
        <w:rPr>
          <w:rFonts w:asciiTheme="minorHAnsi" w:hAnsiTheme="minorHAnsi" w:cstheme="minorHAnsi"/>
        </w:rPr>
        <w:t xml:space="preserve"> a real withdrawal from these long-standing commitments will be difficult to accomplish. That’s because the </w:t>
      </w:r>
      <w:r w:rsidRPr="000B4BE9">
        <w:rPr>
          <w:rFonts w:asciiTheme="minorHAnsi" w:hAnsiTheme="minorHAnsi" w:cstheme="minorHAnsi"/>
          <w:highlight w:val="cyan"/>
          <w:u w:val="single"/>
        </w:rPr>
        <w:t>institutions of the liberal international orde</w:t>
      </w:r>
      <w:r w:rsidRPr="000B4BE9">
        <w:rPr>
          <w:rFonts w:asciiTheme="minorHAnsi" w:hAnsiTheme="minorHAnsi" w:cstheme="minorHAnsi"/>
          <w:highlight w:val="cyan"/>
        </w:rPr>
        <w:t>r</w:t>
      </w:r>
      <w:r w:rsidRPr="000B4BE9">
        <w:rPr>
          <w:rFonts w:asciiTheme="minorHAnsi" w:hAnsiTheme="minorHAnsi" w:cstheme="minorHAnsi"/>
        </w:rPr>
        <w:t xml:space="preserve">, although often treated as ephemeral and fragile, </w:t>
      </w:r>
      <w:r w:rsidRPr="000B4BE9">
        <w:rPr>
          <w:rFonts w:asciiTheme="minorHAnsi" w:hAnsiTheme="minorHAnsi" w:cstheme="minorHAnsi"/>
          <w:highlight w:val="cyan"/>
          <w:u w:val="single"/>
        </w:rPr>
        <w:t>are</w:t>
      </w:r>
      <w:r w:rsidRPr="000B4BE9">
        <w:rPr>
          <w:rFonts w:asciiTheme="minorHAnsi" w:hAnsiTheme="minorHAnsi" w:cstheme="minorHAnsi"/>
        </w:rPr>
        <w:t xml:space="preserve"> </w:t>
      </w:r>
      <w:proofErr w:type="gramStart"/>
      <w:r w:rsidRPr="000B4BE9">
        <w:rPr>
          <w:rFonts w:asciiTheme="minorHAnsi" w:hAnsiTheme="minorHAnsi" w:cstheme="minorHAnsi"/>
        </w:rPr>
        <w:t xml:space="preserve">actually </w:t>
      </w:r>
      <w:r w:rsidRPr="000B4BE9">
        <w:rPr>
          <w:rFonts w:asciiTheme="minorHAnsi" w:hAnsiTheme="minorHAnsi" w:cstheme="minorHAnsi"/>
          <w:b/>
          <w:iCs/>
          <w:highlight w:val="cyan"/>
          <w:u w:val="single"/>
          <w:bdr w:val="single" w:sz="8" w:space="0" w:color="auto"/>
        </w:rPr>
        <w:t>quite</w:t>
      </w:r>
      <w:proofErr w:type="gramEnd"/>
      <w:r w:rsidRPr="000B4BE9">
        <w:rPr>
          <w:rFonts w:asciiTheme="minorHAnsi" w:hAnsiTheme="minorHAnsi" w:cstheme="minorHAnsi"/>
          <w:b/>
          <w:iCs/>
          <w:highlight w:val="cyan"/>
          <w:u w:val="single"/>
          <w:bdr w:val="single" w:sz="8" w:space="0" w:color="auto"/>
        </w:rPr>
        <w:t xml:space="preserve"> resilient</w:t>
      </w:r>
      <w:r w:rsidRPr="000B4BE9">
        <w:rPr>
          <w:rFonts w:asciiTheme="minorHAnsi" w:hAnsiTheme="minorHAnsi" w:cstheme="minorHAnsi"/>
        </w:rPr>
        <w:t xml:space="preserve">. They did not emerge by accident; </w:t>
      </w:r>
      <w:r w:rsidRPr="000B4BE9">
        <w:rPr>
          <w:rFonts w:asciiTheme="minorHAnsi" w:hAnsiTheme="minorHAnsi" w:cstheme="minorHAnsi"/>
          <w:u w:val="single"/>
        </w:rPr>
        <w:t xml:space="preserve">they were the </w:t>
      </w:r>
      <w:r w:rsidRPr="000B4BE9">
        <w:rPr>
          <w:rFonts w:asciiTheme="minorHAnsi" w:hAnsiTheme="minorHAnsi" w:cstheme="minorHAnsi"/>
          <w:b/>
          <w:iCs/>
          <w:u w:val="single"/>
          <w:bdr w:val="single" w:sz="8" w:space="0" w:color="auto"/>
        </w:rPr>
        <w:t>pro</w:t>
      </w:r>
      <w:r w:rsidRPr="000B4BE9">
        <w:rPr>
          <w:rFonts w:asciiTheme="minorHAnsi" w:hAnsiTheme="minorHAnsi" w:cstheme="minorHAnsi"/>
          <w:b/>
          <w:iCs/>
          <w:highlight w:val="cyan"/>
          <w:u w:val="single"/>
          <w:bdr w:val="single" w:sz="8" w:space="0" w:color="auto"/>
        </w:rPr>
        <w:t>duct of deeply held interests</w:t>
      </w:r>
      <w:r w:rsidRPr="000B4BE9">
        <w:rPr>
          <w:rFonts w:asciiTheme="minorHAnsi" w:hAnsiTheme="minorHAnsi" w:cstheme="minorHAnsi"/>
        </w:rPr>
        <w:t xml:space="preserve">. Over the decades, the </w:t>
      </w:r>
      <w:proofErr w:type="gramStart"/>
      <w:r w:rsidRPr="000B4BE9">
        <w:rPr>
          <w:rFonts w:asciiTheme="minorHAnsi" w:hAnsiTheme="minorHAnsi" w:cstheme="minorHAnsi"/>
        </w:rPr>
        <w:t>activities</w:t>
      </w:r>
      <w:proofErr w:type="gramEnd"/>
      <w:r w:rsidRPr="000B4BE9">
        <w:rPr>
          <w:rFonts w:asciiTheme="minorHAnsi" w:hAnsiTheme="minorHAnsi" w:cstheme="minorHAnsi"/>
        </w:rPr>
        <w:t xml:space="preserve"> and interests of countless actors—corporations, civic groups, and government bureaucracies—have become intricately entangled in these institutions. </w:t>
      </w:r>
      <w:r w:rsidRPr="000B4BE9">
        <w:rPr>
          <w:rFonts w:asciiTheme="minorHAnsi" w:hAnsiTheme="minorHAnsi" w:cstheme="minorHAnsi"/>
          <w:u w:val="single"/>
        </w:rPr>
        <w:t xml:space="preserve">Severing those institutional ties sounds simple, but in practice, it is </w:t>
      </w:r>
      <w:r w:rsidRPr="000B4BE9">
        <w:rPr>
          <w:rFonts w:asciiTheme="minorHAnsi" w:hAnsiTheme="minorHAnsi" w:cstheme="minorHAnsi"/>
          <w:b/>
          <w:iCs/>
          <w:color w:val="FF0000"/>
          <w:sz w:val="40"/>
          <w:u w:val="single"/>
          <w:bdr w:val="single" w:sz="8" w:space="0" w:color="auto"/>
        </w:rPr>
        <w:t xml:space="preserve">devilishly </w:t>
      </w:r>
      <w:r w:rsidRPr="000B4BE9">
        <w:rPr>
          <w:rFonts w:asciiTheme="minorHAnsi" w:hAnsiTheme="minorHAnsi" w:cstheme="minorHAnsi"/>
          <w:b/>
          <w:iCs/>
          <w:u w:val="single"/>
          <w:bdr w:val="single" w:sz="8" w:space="0" w:color="auto"/>
        </w:rPr>
        <w:t>complicated</w:t>
      </w:r>
      <w:r w:rsidRPr="000B4BE9">
        <w:rPr>
          <w:rFonts w:asciiTheme="minorHAnsi" w:hAnsiTheme="minorHAnsi" w:cstheme="minorHAnsi"/>
        </w:rPr>
        <w:t>.</w:t>
      </w:r>
    </w:p>
    <w:p w14:paraId="7948B252" w14:textId="77777777" w:rsidR="00E948C8" w:rsidRPr="000B4BE9" w:rsidRDefault="00E948C8" w:rsidP="00E948C8">
      <w:pPr>
        <w:rPr>
          <w:rFonts w:asciiTheme="minorHAnsi" w:hAnsiTheme="minorHAnsi" w:cstheme="minorHAnsi"/>
          <w:sz w:val="8"/>
          <w:szCs w:val="8"/>
        </w:rPr>
      </w:pPr>
      <w:r w:rsidRPr="000B4BE9">
        <w:rPr>
          <w:rFonts w:asciiTheme="minorHAnsi" w:hAnsiTheme="minorHAnsi" w:cstheme="minorHAnsi"/>
          <w:sz w:val="8"/>
          <w:szCs w:val="8"/>
        </w:rPr>
        <w:t>The difficulties have already become abundantly clear with Brexit. It is not so easy, it turns out, to undo in one fell swoop a set of institutional arrangements that were developed over five decades and that touch on virtually every aspect of British life and government. Divorcing the EU means scrapping solutions to real problems, problems that haven’t gone away. In Northern Ireland, for example, negotiators in the 1990s found an elegant solution to the long-running conflict there by allowing the region to remain part of the United Kingdom but insisting that there be no border controls between it and the Republic of Ireland—a bargain that leaving the EU’s single market and customs union would undo. If officials do manage to fully implement Brexit, it seems an inescapable conclusion that the United Kingdom’s economic output and influence in the world will fall.</w:t>
      </w:r>
    </w:p>
    <w:p w14:paraId="74EDF590" w14:textId="77777777" w:rsidR="00E948C8" w:rsidRPr="000B4BE9" w:rsidRDefault="00E948C8" w:rsidP="00E948C8">
      <w:pPr>
        <w:rPr>
          <w:rFonts w:asciiTheme="minorHAnsi" w:hAnsiTheme="minorHAnsi" w:cstheme="minorHAnsi"/>
          <w:sz w:val="8"/>
          <w:szCs w:val="8"/>
        </w:rPr>
      </w:pPr>
      <w:r w:rsidRPr="000B4BE9">
        <w:rPr>
          <w:rFonts w:asciiTheme="minorHAnsi" w:hAnsiTheme="minorHAnsi" w:cstheme="minorHAnsi"/>
          <w:sz w:val="8"/>
          <w:szCs w:val="8"/>
        </w:rPr>
        <w:t xml:space="preserve">Likewise, the initial efforts by the Trump administration to unilaterally alter the terms of trade with China and renegotiate NAFTA with Canada and Mexico have revealed how intertwined these countries’ economies are with the U.S. economy. New international linkages of production and trade have clearly produced losers, but they have also produced many winners who have a vested interest in maintaining the status quo. Farmers and manufacturers, for instance, have reaped massive gains from NAFTA and have lobbied hard for Trump to keep the agreement intact, making it politically difficult for him to pull off an outright withdrawal. </w:t>
      </w:r>
    </w:p>
    <w:p w14:paraId="67F2863A" w14:textId="77777777" w:rsidR="00E948C8" w:rsidRPr="000B4BE9" w:rsidRDefault="00E948C8" w:rsidP="00E948C8">
      <w:pPr>
        <w:rPr>
          <w:rFonts w:asciiTheme="minorHAnsi" w:hAnsiTheme="minorHAnsi" w:cstheme="minorHAnsi"/>
          <w:sz w:val="8"/>
          <w:szCs w:val="8"/>
        </w:rPr>
      </w:pPr>
      <w:r w:rsidRPr="000B4BE9">
        <w:rPr>
          <w:rFonts w:asciiTheme="minorHAnsi" w:hAnsiTheme="minorHAnsi" w:cstheme="minorHAnsi"/>
          <w:sz w:val="8"/>
          <w:szCs w:val="8"/>
        </w:rPr>
        <w:t xml:space="preserve">The incentives for Washington to stay in international security institutions are even greater. Abandoning NATO, as candidate Trump suggested the United States should do, would massively disrupt a security order that has provided seven decades of peace on a historically war-torn continent—and doing so at a time when Russia is resurgent would be </w:t>
      </w:r>
      <w:proofErr w:type="gramStart"/>
      <w:r w:rsidRPr="000B4BE9">
        <w:rPr>
          <w:rFonts w:asciiTheme="minorHAnsi" w:hAnsiTheme="minorHAnsi" w:cstheme="minorHAnsi"/>
          <w:sz w:val="8"/>
          <w:szCs w:val="8"/>
        </w:rPr>
        <w:t>all the more</w:t>
      </w:r>
      <w:proofErr w:type="gramEnd"/>
      <w:r w:rsidRPr="000B4BE9">
        <w:rPr>
          <w:rFonts w:asciiTheme="minorHAnsi" w:hAnsiTheme="minorHAnsi" w:cstheme="minorHAnsi"/>
          <w:sz w:val="8"/>
          <w:szCs w:val="8"/>
        </w:rPr>
        <w:t xml:space="preserve"> dangerous. The interests of the United States are so obviously well served by the existing security order that any American administration would be compelled to sustain them. Indeed, in lieu of withdrawing from NATO, Trump, as president, has shifted his focus to the time-honored American tradition of trying to get the Europeans to increase their defense spending to bear more of the burden. Similarly, major pieces of the nuclear arms control architecture from the end of the Cold War are unraveling and expiring. Unless American diplomatic leadership is forthcoming, the world may find itself thrown back into a largely unregulated nuclear arms race.</w:t>
      </w:r>
    </w:p>
    <w:p w14:paraId="5E145515" w14:textId="77777777" w:rsidR="00E948C8" w:rsidRPr="000B4BE9" w:rsidRDefault="00E948C8" w:rsidP="00E948C8">
      <w:pPr>
        <w:rPr>
          <w:rFonts w:asciiTheme="minorHAnsi" w:hAnsiTheme="minorHAnsi" w:cstheme="minorHAnsi"/>
          <w:sz w:val="8"/>
          <w:szCs w:val="8"/>
        </w:rPr>
      </w:pPr>
      <w:r w:rsidRPr="000B4BE9">
        <w:rPr>
          <w:rFonts w:asciiTheme="minorHAnsi" w:hAnsiTheme="minorHAnsi" w:cstheme="minorHAnsi"/>
          <w:sz w:val="8"/>
          <w:szCs w:val="8"/>
        </w:rPr>
        <w:t>The Trump administration’s initiatives on trade and alliance politics have generated a great deal of anxiety and uncertainty, but their actual effect is less threatening—more a revisiting of bargains than a pulling down of the order itself. Setting aside Trump’s threats of complete withdrawal and his chaotic and impulsive style, his renegotiations of trade deals and security alliances can be seen as part an ongoing and necessary, if sometimes ugly, equilibration of the arrangements underlying the institutions of the liberal world order.</w:t>
      </w:r>
    </w:p>
    <w:p w14:paraId="4D10E3B0" w14:textId="77777777" w:rsidR="00E948C8" w:rsidRPr="000B4BE9" w:rsidRDefault="00E948C8" w:rsidP="00E948C8">
      <w:pPr>
        <w:rPr>
          <w:rFonts w:asciiTheme="minorHAnsi" w:hAnsiTheme="minorHAnsi" w:cstheme="minorHAnsi"/>
          <w:sz w:val="8"/>
          <w:szCs w:val="8"/>
        </w:rPr>
      </w:pPr>
      <w:r w:rsidRPr="000B4BE9">
        <w:rPr>
          <w:rFonts w:asciiTheme="minorHAnsi" w:hAnsiTheme="minorHAnsi" w:cstheme="minorHAnsi"/>
          <w:sz w:val="8"/>
          <w:szCs w:val="8"/>
        </w:rPr>
        <w:t>On the issues that matter most, Trump’s foreign policy, despite its “America first” rhetoric and chaotic implementation, continues to move along the tracks of the American-built order.</w:t>
      </w:r>
    </w:p>
    <w:p w14:paraId="1BFBC7B5" w14:textId="77777777" w:rsidR="00E948C8" w:rsidRPr="000B4BE9" w:rsidRDefault="00E948C8" w:rsidP="00E948C8">
      <w:pPr>
        <w:rPr>
          <w:rFonts w:asciiTheme="minorHAnsi" w:hAnsiTheme="minorHAnsi" w:cstheme="minorHAnsi"/>
          <w:sz w:val="8"/>
          <w:szCs w:val="8"/>
        </w:rPr>
      </w:pPr>
      <w:r w:rsidRPr="000B4BE9">
        <w:rPr>
          <w:rFonts w:asciiTheme="minorHAnsi" w:hAnsiTheme="minorHAnsi" w:cstheme="minorHAnsi"/>
          <w:sz w:val="8"/>
          <w:szCs w:val="8"/>
        </w:rPr>
        <w:t>Moreover, despite Trump’s relentless demeaning of the international order, he has sometimes acted in ways that fulfill, rather than challenge, the traditional American role in it. His most remarkable use of force so far has been to bomb Syria for its egregious violations of international norms against the use of chemical weapons on civilians. His policy toward Russia, while convoluted and compromised, has essentially been a continuation of that pursued by the George W. Bush and Obama administrations: sanctioning Russia for its revisionism in eastern Europe and cyberspace. Perhaps most important, Trump’s focus on China as a great-power rival will compel him or some future administration to refurbish and expand U.S. alliances rather than withdraw from them. On the issues that matter most, Trump’s foreign policy, despite its “America first” rhetoric and chaotic implementation, continues to move along the tracks of the American-built order.</w:t>
      </w:r>
    </w:p>
    <w:p w14:paraId="25292C65"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In other areas, of course, Trump really is undermining the liberal order. But </w:t>
      </w:r>
      <w:r w:rsidRPr="000B4BE9">
        <w:rPr>
          <w:rFonts w:asciiTheme="minorHAnsi" w:hAnsiTheme="minorHAnsi" w:cstheme="minorHAnsi"/>
          <w:u w:val="single"/>
        </w:rPr>
        <w:t xml:space="preserve">as the United States has stepped back, </w:t>
      </w:r>
      <w:r w:rsidRPr="000B4BE9">
        <w:rPr>
          <w:rFonts w:asciiTheme="minorHAnsi" w:hAnsiTheme="minorHAnsi" w:cstheme="minorHAnsi"/>
          <w:b/>
          <w:iCs/>
          <w:u w:val="single"/>
          <w:bdr w:val="single" w:sz="8" w:space="0" w:color="auto"/>
        </w:rPr>
        <w:t>others have stepped forward</w:t>
      </w:r>
      <w:r w:rsidRPr="000B4BE9">
        <w:rPr>
          <w:rFonts w:asciiTheme="minorHAnsi" w:hAnsiTheme="minorHAnsi" w:cstheme="minorHAnsi"/>
        </w:rPr>
        <w:t xml:space="preserve"> to sustain the project. In a speech before the U.S. Congress in April, French President Emmanuel Macron spoke for many U.S. allies when he called on the international community to “step up our game and build the twenty-first-century world order, based on the perennial principles we established together after World War II.” </w:t>
      </w:r>
      <w:r w:rsidRPr="000B4BE9">
        <w:rPr>
          <w:rFonts w:asciiTheme="minorHAnsi" w:hAnsiTheme="minorHAnsi" w:cstheme="minorHAnsi"/>
          <w:u w:val="single"/>
        </w:rPr>
        <w:t>Many allies are already doing just that</w:t>
      </w:r>
      <w:r w:rsidRPr="000B4BE9">
        <w:rPr>
          <w:rFonts w:asciiTheme="minorHAnsi" w:hAnsiTheme="minorHAnsi" w:cstheme="minorHAnsi"/>
        </w:rPr>
        <w:t xml:space="preserve">. Even though Trump withdrew the United States from the Trans-Pacific Partnership, the trade deal lives on, with the 11 other member states implementing their own version of the pact. Similarly, Trump’s withdrawal from the Paris agreement has not stopped dozens of other countries from working to implement its ambitious goals. Nor is it preventing many U.S. states, cities, companies, and individuals from undertaking their own efforts. </w:t>
      </w:r>
      <w:r w:rsidRPr="000B4BE9">
        <w:rPr>
          <w:rFonts w:asciiTheme="minorHAnsi" w:hAnsiTheme="minorHAnsi" w:cstheme="minorHAnsi"/>
          <w:highlight w:val="cyan"/>
          <w:u w:val="single"/>
        </w:rPr>
        <w:t>The liberal order</w:t>
      </w:r>
      <w:r w:rsidRPr="000B4BE9">
        <w:rPr>
          <w:rFonts w:asciiTheme="minorHAnsi" w:hAnsiTheme="minorHAnsi" w:cstheme="minorHAnsi"/>
          <w:u w:val="single"/>
        </w:rPr>
        <w:t xml:space="preserve"> may be losing its chief patron, but it </w:t>
      </w:r>
      <w:r w:rsidRPr="000B4BE9">
        <w:rPr>
          <w:rFonts w:asciiTheme="minorHAnsi" w:hAnsiTheme="minorHAnsi" w:cstheme="minorHAnsi"/>
          <w:b/>
          <w:iCs/>
          <w:highlight w:val="cyan"/>
          <w:u w:val="single"/>
          <w:bdr w:val="single" w:sz="8" w:space="0" w:color="auto"/>
        </w:rPr>
        <w:t>rests on much more than leadership from the Oval Office</w:t>
      </w:r>
      <w:r w:rsidRPr="000B4BE9">
        <w:rPr>
          <w:rFonts w:asciiTheme="minorHAnsi" w:hAnsiTheme="minorHAnsi" w:cstheme="minorHAnsi"/>
        </w:rPr>
        <w:t>.</w:t>
      </w:r>
    </w:p>
    <w:p w14:paraId="3798D6AA" w14:textId="77777777" w:rsidR="00E948C8" w:rsidRPr="000B4BE9" w:rsidRDefault="00E948C8" w:rsidP="00E948C8">
      <w:pPr>
        <w:rPr>
          <w:rFonts w:asciiTheme="minorHAnsi" w:hAnsiTheme="minorHAnsi" w:cstheme="minorHAnsi"/>
          <w:b/>
          <w:iCs/>
          <w:u w:val="single"/>
          <w:bdr w:val="single" w:sz="8" w:space="0" w:color="auto"/>
        </w:rPr>
      </w:pPr>
      <w:r w:rsidRPr="000B4BE9">
        <w:rPr>
          <w:rFonts w:asciiTheme="minorHAnsi" w:hAnsiTheme="minorHAnsi" w:cstheme="minorHAnsi"/>
          <w:b/>
          <w:iCs/>
          <w:u w:val="single"/>
          <w:bdr w:val="single" w:sz="8" w:space="0" w:color="auto"/>
        </w:rPr>
        <w:t>THE LONG VIEW</w:t>
      </w:r>
    </w:p>
    <w:p w14:paraId="7D700588" w14:textId="77777777" w:rsidR="00E948C8" w:rsidRPr="000B4BE9" w:rsidRDefault="00E948C8" w:rsidP="00E948C8">
      <w:pPr>
        <w:rPr>
          <w:rFonts w:asciiTheme="minorHAnsi" w:hAnsiTheme="minorHAnsi" w:cstheme="minorHAnsi"/>
          <w:u w:val="single"/>
        </w:rPr>
      </w:pPr>
      <w:r w:rsidRPr="000B4BE9">
        <w:rPr>
          <w:rFonts w:asciiTheme="minorHAnsi" w:hAnsiTheme="minorHAnsi" w:cstheme="minorHAnsi"/>
          <w:u w:val="single"/>
        </w:rPr>
        <w:t>It is easy to view developments over the last few years as a rebuke to the theory of liberalism</w:t>
      </w:r>
      <w:r w:rsidRPr="000B4BE9">
        <w:rPr>
          <w:rFonts w:asciiTheme="minorHAnsi" w:hAnsiTheme="minorHAnsi" w:cstheme="minorHAnsi"/>
        </w:rPr>
        <w:t xml:space="preserve"> and as a sign of the eclipse of liberal democracies and their international order. But </w:t>
      </w:r>
      <w:r w:rsidRPr="000B4BE9">
        <w:rPr>
          <w:rFonts w:asciiTheme="minorHAnsi" w:hAnsiTheme="minorHAnsi" w:cstheme="minorHAnsi"/>
          <w:b/>
          <w:iCs/>
          <w:u w:val="single"/>
          <w:bdr w:val="single" w:sz="8" w:space="0" w:color="auto"/>
        </w:rPr>
        <w:t>that would be a mistake</w:t>
      </w:r>
      <w:r w:rsidRPr="000B4BE9">
        <w:rPr>
          <w:rFonts w:asciiTheme="minorHAnsi" w:hAnsiTheme="minorHAnsi" w:cstheme="minorHAnsi"/>
        </w:rPr>
        <w:t xml:space="preserve">. Although the recent challenges should not be underestimated, it is important to recognize that </w:t>
      </w:r>
      <w:r w:rsidRPr="000B4BE9">
        <w:rPr>
          <w:rFonts w:asciiTheme="minorHAnsi" w:hAnsiTheme="minorHAnsi" w:cstheme="minorHAnsi"/>
          <w:u w:val="single"/>
        </w:rPr>
        <w:t>they are closer to the rule than the exception</w:t>
      </w:r>
      <w:r w:rsidRPr="000B4BE9">
        <w:rPr>
          <w:rFonts w:asciiTheme="minorHAnsi" w:hAnsiTheme="minorHAnsi" w:cstheme="minorHAnsi"/>
        </w:rPr>
        <w:t xml:space="preserve">. Against the baseline of the 1990s, when the end of the Cold War seemed to signal the permanent triumph of liberal democracy and the “end of history,” the recent setbacks and uncertainties look insurmountable. </w:t>
      </w:r>
      <w:r w:rsidRPr="000B4BE9">
        <w:rPr>
          <w:rFonts w:asciiTheme="minorHAnsi" w:hAnsiTheme="minorHAnsi" w:cstheme="minorHAnsi"/>
          <w:u w:val="single"/>
        </w:rPr>
        <w:t>In the larger sweep of history</w:t>
      </w:r>
      <w:r w:rsidRPr="000B4BE9">
        <w:rPr>
          <w:rFonts w:asciiTheme="minorHAnsi" w:hAnsiTheme="minorHAnsi" w:cstheme="minorHAnsi"/>
        </w:rPr>
        <w:t xml:space="preserve">, however, </w:t>
      </w:r>
      <w:r w:rsidRPr="000B4BE9">
        <w:rPr>
          <w:rFonts w:asciiTheme="minorHAnsi" w:hAnsiTheme="minorHAnsi" w:cstheme="minorHAnsi"/>
          <w:u w:val="single"/>
        </w:rPr>
        <w:t xml:space="preserve">Brexit, Trump, and the new nationalism </w:t>
      </w:r>
      <w:r w:rsidRPr="000B4BE9">
        <w:rPr>
          <w:rFonts w:asciiTheme="minorHAnsi" w:hAnsiTheme="minorHAnsi" w:cstheme="minorHAnsi"/>
          <w:b/>
          <w:iCs/>
          <w:u w:val="single"/>
          <w:bdr w:val="single" w:sz="8" w:space="0" w:color="auto"/>
        </w:rPr>
        <w:t>do not seem so unprecedented or perilous</w:t>
      </w:r>
      <w:r w:rsidRPr="000B4BE9">
        <w:rPr>
          <w:rFonts w:asciiTheme="minorHAnsi" w:hAnsiTheme="minorHAnsi" w:cstheme="minorHAnsi"/>
        </w:rPr>
        <w:t xml:space="preserve">. </w:t>
      </w:r>
      <w:r w:rsidRPr="000B4BE9">
        <w:rPr>
          <w:rFonts w:asciiTheme="minorHAnsi" w:hAnsiTheme="minorHAnsi" w:cstheme="minorHAnsi"/>
          <w:u w:val="single"/>
        </w:rPr>
        <w:t>The liberal democracies have survived and flourished in the face of far greater challenges</w:t>
      </w:r>
      <w:r w:rsidRPr="000B4BE9">
        <w:rPr>
          <w:rFonts w:asciiTheme="minorHAnsi" w:hAnsiTheme="minorHAnsi" w:cstheme="minorHAnsi"/>
        </w:rPr>
        <w:t>—</w:t>
      </w:r>
      <w:r w:rsidRPr="000B4BE9">
        <w:rPr>
          <w:rFonts w:asciiTheme="minorHAnsi" w:hAnsiTheme="minorHAnsi" w:cstheme="minorHAnsi"/>
          <w:u w:val="single"/>
        </w:rPr>
        <w:t>the Great Depression, the Axis powers, and the international communist movement</w:t>
      </w:r>
      <w:r w:rsidRPr="000B4BE9">
        <w:rPr>
          <w:rFonts w:asciiTheme="minorHAnsi" w:hAnsiTheme="minorHAnsi" w:cstheme="minorHAnsi"/>
        </w:rPr>
        <w:t xml:space="preserve">.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every reason</w:t>
      </w:r>
      <w:r w:rsidRPr="000B4BE9">
        <w:rPr>
          <w:rFonts w:asciiTheme="minorHAnsi" w:hAnsiTheme="minorHAnsi" w:cstheme="minorHAnsi"/>
          <w:u w:val="single"/>
        </w:rPr>
        <w:t xml:space="preserve"> to believe </w:t>
      </w:r>
      <w:r w:rsidRPr="000B4BE9">
        <w:rPr>
          <w:rFonts w:asciiTheme="minorHAnsi" w:hAnsiTheme="minorHAnsi" w:cstheme="minorHAnsi"/>
          <w:b/>
          <w:iCs/>
          <w:u w:val="single"/>
          <w:bdr w:val="single" w:sz="8" w:space="0" w:color="auto"/>
        </w:rPr>
        <w:t xml:space="preserve">they can </w:t>
      </w:r>
      <w:proofErr w:type="gramStart"/>
      <w:r w:rsidRPr="000B4BE9">
        <w:rPr>
          <w:rFonts w:asciiTheme="minorHAnsi" w:hAnsiTheme="minorHAnsi" w:cstheme="minorHAnsi"/>
          <w:b/>
          <w:iCs/>
          <w:u w:val="single"/>
          <w:bdr w:val="single" w:sz="8" w:space="0" w:color="auto"/>
        </w:rPr>
        <w:t>outlive</w:t>
      </w:r>
      <w:proofErr w:type="gramEnd"/>
      <w:r w:rsidRPr="000B4BE9">
        <w:rPr>
          <w:rFonts w:asciiTheme="minorHAnsi" w:hAnsiTheme="minorHAnsi" w:cstheme="minorHAnsi"/>
          <w:b/>
          <w:iCs/>
          <w:u w:val="single"/>
          <w:bdr w:val="single" w:sz="8" w:space="0" w:color="auto"/>
        </w:rPr>
        <w:t xml:space="preserve"> this one</w:t>
      </w:r>
      <w:r w:rsidRPr="000B4BE9">
        <w:rPr>
          <w:rFonts w:asciiTheme="minorHAnsi" w:hAnsiTheme="minorHAnsi" w:cstheme="minorHAnsi"/>
          <w:u w:val="single"/>
        </w:rPr>
        <w:t>.</w:t>
      </w:r>
    </w:p>
    <w:p w14:paraId="2EC23815" w14:textId="77777777" w:rsidR="00E948C8" w:rsidRPr="00E948C8" w:rsidRDefault="00E948C8" w:rsidP="00E948C8"/>
    <w:p w14:paraId="7F9AAB4E" w14:textId="57905D90" w:rsidR="00641EDD" w:rsidRDefault="00306F87" w:rsidP="00641EDD">
      <w:pPr>
        <w:pStyle w:val="Heading3"/>
      </w:pPr>
      <w:r>
        <w:t>AT Democracy Impact---Impact Turn</w:t>
      </w:r>
    </w:p>
    <w:p w14:paraId="03BB5096" w14:textId="77777777" w:rsidR="00F85A19" w:rsidRPr="000B4BE9" w:rsidRDefault="00F85A19" w:rsidP="00F85A19">
      <w:pPr>
        <w:keepNext/>
        <w:keepLines/>
        <w:spacing w:before="4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Democracy doesn’t solve war---</w:t>
      </w:r>
      <w:r w:rsidRPr="000B4BE9">
        <w:rPr>
          <w:rFonts w:asciiTheme="minorHAnsi" w:eastAsiaTheme="majorEastAsia" w:hAnsiTheme="minorHAnsi" w:cstheme="minorHAnsi"/>
          <w:b/>
          <w:iCs/>
          <w:sz w:val="26"/>
          <w:u w:val="single"/>
        </w:rPr>
        <w:t>best models</w:t>
      </w:r>
      <w:r w:rsidRPr="000B4BE9">
        <w:rPr>
          <w:rFonts w:asciiTheme="minorHAnsi" w:eastAsiaTheme="majorEastAsia" w:hAnsiTheme="minorHAnsi" w:cstheme="minorHAnsi"/>
          <w:b/>
          <w:iCs/>
          <w:sz w:val="26"/>
        </w:rPr>
        <w:t xml:space="preserve">. </w:t>
      </w:r>
    </w:p>
    <w:p w14:paraId="440F39EC" w14:textId="77777777" w:rsidR="00F85A19" w:rsidRDefault="00F85A19" w:rsidP="00F85A19">
      <w:pPr>
        <w:rPr>
          <w:rFonts w:asciiTheme="minorHAnsi" w:hAnsiTheme="minorHAnsi" w:cstheme="minorHAnsi"/>
        </w:rPr>
      </w:pPr>
      <w:r w:rsidRPr="000B4BE9">
        <w:rPr>
          <w:rFonts w:asciiTheme="minorHAnsi" w:hAnsiTheme="minorHAnsi" w:cstheme="minorHAnsi"/>
          <w:b/>
          <w:bCs/>
          <w:sz w:val="26"/>
        </w:rPr>
        <w:t>Campbell</w:t>
      </w:r>
      <w:r w:rsidRPr="000B4BE9">
        <w:rPr>
          <w:rFonts w:asciiTheme="minorHAnsi" w:hAnsiTheme="minorHAnsi" w:cstheme="minorHAnsi"/>
        </w:rPr>
        <w:t xml:space="preserve"> et al. </w:t>
      </w:r>
      <w:r w:rsidRPr="000B4BE9">
        <w:rPr>
          <w:rFonts w:asciiTheme="minorHAnsi" w:hAnsiTheme="minorHAnsi" w:cstheme="minorHAnsi"/>
          <w:b/>
          <w:bCs/>
          <w:sz w:val="26"/>
        </w:rPr>
        <w:t>18</w:t>
      </w:r>
      <w:r w:rsidRPr="000B4BE9">
        <w:rPr>
          <w:rFonts w:asciiTheme="minorHAnsi" w:hAnsiTheme="minorHAnsi" w:cstheme="minorHAnsi"/>
        </w:rPr>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0B4BE9">
        <w:rPr>
          <w:rFonts w:asciiTheme="minorHAnsi" w:hAnsiTheme="minorHAnsi" w:cstheme="minorHAnsi"/>
          <w:i/>
        </w:rPr>
        <w:t>Cornell University</w:t>
      </w:r>
      <w:r w:rsidRPr="000B4BE9">
        <w:rPr>
          <w:rFonts w:asciiTheme="minorHAnsi" w:hAnsiTheme="minorHAnsi" w:cstheme="minorHAnsi"/>
        </w:rPr>
        <w:t xml:space="preserve">, Accessible at: </w:t>
      </w:r>
      <w:hyperlink r:id="rId28" w:history="1">
        <w:r w:rsidRPr="000B4BE9">
          <w:rPr>
            <w:rFonts w:asciiTheme="minorHAnsi" w:hAnsiTheme="minorHAnsi" w:cstheme="minorHAnsi"/>
          </w:rPr>
          <w:t>https://arxiv.org/pdf/1809.04141.pdf</w:t>
        </w:r>
      </w:hyperlink>
      <w:r w:rsidRPr="000B4BE9">
        <w:rPr>
          <w:rFonts w:asciiTheme="minorHAnsi" w:hAnsiTheme="minorHAnsi" w:cstheme="minorHAnsi"/>
        </w:rPr>
        <w:t>)</w:t>
      </w:r>
    </w:p>
    <w:p w14:paraId="2C3854BC" w14:textId="77777777" w:rsidR="002D6EED" w:rsidRPr="000B4BE9" w:rsidRDefault="002D6EED" w:rsidP="00F85A19">
      <w:pPr>
        <w:rPr>
          <w:rFonts w:asciiTheme="minorHAnsi" w:hAnsiTheme="minorHAnsi" w:cstheme="minorHAnsi"/>
        </w:rPr>
      </w:pPr>
    </w:p>
    <w:p w14:paraId="172DEBC1" w14:textId="77777777" w:rsidR="00F85A19" w:rsidRPr="000B4BE9" w:rsidRDefault="00F85A19" w:rsidP="00F85A19">
      <w:pPr>
        <w:rPr>
          <w:rFonts w:asciiTheme="minorHAnsi" w:hAnsiTheme="minorHAnsi" w:cstheme="minorHAnsi"/>
        </w:rPr>
      </w:pPr>
      <w:r w:rsidRPr="000B4BE9">
        <w:rPr>
          <w:rFonts w:asciiTheme="minorHAnsi" w:hAnsiTheme="minorHAnsi" w:cstheme="minorHAnsi"/>
        </w:rPr>
        <w:t>Conclusion</w:t>
      </w:r>
    </w:p>
    <w:p w14:paraId="57B9F67F" w14:textId="77777777" w:rsidR="00F85A19" w:rsidRPr="000B4BE9" w:rsidRDefault="00F85A19" w:rsidP="00F85A19">
      <w:pPr>
        <w:rPr>
          <w:rFonts w:asciiTheme="minorHAnsi" w:hAnsiTheme="minorHAnsi" w:cstheme="minorHAnsi"/>
        </w:rPr>
      </w:pP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dyadic understanding</w:t>
      </w:r>
      <w:r w:rsidRPr="000B4BE9">
        <w:rPr>
          <w:rFonts w:asciiTheme="minorHAnsi" w:hAnsiTheme="minorHAnsi" w:cstheme="minorHAnsi"/>
          <w:highlight w:val="cyan"/>
          <w:u w:val="single"/>
        </w:rPr>
        <w:t xml:space="preserve"> of </w:t>
      </w:r>
      <w:proofErr w:type="gramStart"/>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dem</w:t>
      </w:r>
      <w:r w:rsidRPr="000B4BE9">
        <w:rPr>
          <w:rFonts w:asciiTheme="minorHAnsi" w:hAnsiTheme="minorHAnsi" w:cstheme="minorHAnsi"/>
          <w:u w:val="single"/>
        </w:rPr>
        <w:t>ocratic</w:t>
      </w:r>
      <w:proofErr w:type="gramEnd"/>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peace has become </w:t>
      </w:r>
      <w:r w:rsidRPr="000B4BE9">
        <w:rPr>
          <w:rFonts w:asciiTheme="minorHAnsi" w:hAnsiTheme="minorHAnsi" w:cstheme="minorHAnsi"/>
          <w:b/>
          <w:iCs/>
          <w:highlight w:val="cyan"/>
          <w:u w:val="single"/>
          <w:bdr w:val="single" w:sz="8" w:space="0" w:color="auto"/>
        </w:rPr>
        <w:t>ubiquitous</w:t>
      </w:r>
      <w:r w:rsidRPr="000B4BE9">
        <w:rPr>
          <w:rFonts w:asciiTheme="minorHAnsi" w:hAnsiTheme="minorHAnsi" w:cstheme="minorHAnsi"/>
        </w:rPr>
        <w:t xml:space="preserve"> in International Relations. </w:t>
      </w:r>
      <w:r w:rsidRPr="000B4BE9">
        <w:rPr>
          <w:rFonts w:asciiTheme="minorHAnsi" w:hAnsiTheme="minorHAnsi" w:cstheme="minorHAnsi"/>
          <w:highlight w:val="cyan"/>
          <w:u w:val="single"/>
        </w:rPr>
        <w:t xml:space="preserve">By looking beyond </w:t>
      </w:r>
      <w:r w:rsidRPr="000B4BE9">
        <w:rPr>
          <w:rFonts w:asciiTheme="minorHAnsi" w:hAnsiTheme="minorHAnsi" w:cstheme="minorHAnsi"/>
          <w:b/>
          <w:iCs/>
          <w:highlight w:val="cyan"/>
          <w:u w:val="single"/>
          <w:bdr w:val="single" w:sz="8" w:space="0" w:color="auto"/>
        </w:rPr>
        <w:t>simple dyadic analysis</w:t>
      </w:r>
      <w:r w:rsidRPr="000B4BE9">
        <w:rPr>
          <w:rFonts w:asciiTheme="minorHAnsi" w:hAnsiTheme="minorHAnsi" w:cstheme="minorHAnsi"/>
          <w:highlight w:val="cyan"/>
          <w:u w:val="single"/>
        </w:rPr>
        <w:t>, accounting for</w:t>
      </w:r>
      <w:r w:rsidRPr="000B4BE9">
        <w:rPr>
          <w:rFonts w:asciiTheme="minorHAnsi" w:hAnsiTheme="minorHAnsi" w:cstheme="minorHAnsi"/>
          <w:u w:val="single"/>
        </w:rPr>
        <w:t xml:space="preserve"> the </w:t>
      </w:r>
      <w:proofErr w:type="spellStart"/>
      <w:r w:rsidRPr="000B4BE9">
        <w:rPr>
          <w:rFonts w:asciiTheme="minorHAnsi" w:hAnsiTheme="minorHAnsi" w:cstheme="minorHAnsi"/>
          <w:b/>
          <w:iCs/>
          <w:u w:val="single"/>
          <w:bdr w:val="single" w:sz="8" w:space="0" w:color="auto"/>
        </w:rPr>
        <w:t>embededness</w:t>
      </w:r>
      <w:proofErr w:type="spellEnd"/>
      <w:r w:rsidRPr="000B4BE9">
        <w:rPr>
          <w:rFonts w:asciiTheme="minorHAnsi" w:hAnsiTheme="minorHAnsi" w:cstheme="minorHAnsi"/>
          <w:u w:val="single"/>
        </w:rPr>
        <w:t xml:space="preserve"> of </w:t>
      </w:r>
      <w:r w:rsidRPr="000B4BE9">
        <w:rPr>
          <w:rFonts w:asciiTheme="minorHAnsi" w:hAnsiTheme="minorHAnsi" w:cstheme="minorHAnsi"/>
          <w:highlight w:val="cyan"/>
          <w:u w:val="single"/>
        </w:rPr>
        <w:t>states in a</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much more </w:t>
      </w:r>
      <w:r w:rsidRPr="000B4BE9">
        <w:rPr>
          <w:rFonts w:asciiTheme="minorHAnsi" w:hAnsiTheme="minorHAnsi" w:cstheme="minorHAnsi"/>
          <w:b/>
          <w:iCs/>
          <w:highlight w:val="cyan"/>
          <w:u w:val="single"/>
          <w:bdr w:val="single" w:sz="8" w:space="0" w:color="auto"/>
        </w:rPr>
        <w:t>complex network</w:t>
      </w:r>
      <w:r w:rsidRPr="000B4BE9">
        <w:rPr>
          <w:rFonts w:asciiTheme="minorHAnsi" w:hAnsiTheme="minorHAnsi" w:cstheme="minorHAnsi"/>
          <w:u w:val="single"/>
        </w:rPr>
        <w:t>, we found the democratic peace may not be</w:t>
      </w:r>
      <w:r w:rsidRPr="000B4BE9">
        <w:rPr>
          <w:rFonts w:asciiTheme="minorHAnsi" w:hAnsiTheme="minorHAnsi" w:cstheme="minorHAnsi"/>
        </w:rPr>
        <w:t xml:space="preserve"> as </w:t>
      </w:r>
      <w:r w:rsidRPr="000B4BE9">
        <w:rPr>
          <w:rFonts w:asciiTheme="minorHAnsi" w:hAnsiTheme="minorHAnsi" w:cstheme="minorHAnsi"/>
          <w:b/>
          <w:iCs/>
          <w:u w:val="single"/>
          <w:bdr w:val="single" w:sz="8" w:space="0" w:color="auto"/>
        </w:rPr>
        <w:t>robust</w:t>
      </w:r>
      <w:r w:rsidRPr="000B4BE9">
        <w:rPr>
          <w:rFonts w:asciiTheme="minorHAnsi" w:hAnsiTheme="minorHAnsi" w:cstheme="minorHAnsi"/>
        </w:rPr>
        <w:t xml:space="preserve"> as previously thought. Our results demonstrate that </w:t>
      </w:r>
      <w:r w:rsidRPr="000B4BE9">
        <w:rPr>
          <w:rFonts w:asciiTheme="minorHAnsi" w:hAnsiTheme="minorHAnsi" w:cstheme="minorHAnsi"/>
          <w:b/>
          <w:iCs/>
          <w:u w:val="single"/>
          <w:bdr w:val="single" w:sz="8" w:space="0" w:color="auto"/>
        </w:rPr>
        <w:t>after</w:t>
      </w:r>
      <w:r w:rsidRPr="000B4BE9">
        <w:rPr>
          <w:rFonts w:asciiTheme="minorHAnsi" w:hAnsiTheme="minorHAnsi" w:cstheme="minorHAnsi"/>
          <w:u w:val="single"/>
        </w:rPr>
        <w:t xml:space="preserve"> accounting for the tendency for </w:t>
      </w:r>
      <w:r w:rsidRPr="000B4BE9">
        <w:rPr>
          <w:rFonts w:asciiTheme="minorHAnsi" w:hAnsiTheme="minorHAnsi" w:cstheme="minorHAnsi"/>
          <w:b/>
          <w:iCs/>
          <w:u w:val="single"/>
          <w:bdr w:val="single" w:sz="8" w:space="0" w:color="auto"/>
        </w:rPr>
        <w:t>like-regime states</w:t>
      </w:r>
      <w:r w:rsidRPr="000B4BE9">
        <w:rPr>
          <w:rFonts w:asciiTheme="minorHAnsi" w:hAnsiTheme="minorHAnsi" w:cstheme="minorHAnsi"/>
          <w:u w:val="single"/>
        </w:rPr>
        <w:t xml:space="preserve"> with common enemies </w:t>
      </w:r>
      <w:r w:rsidRPr="000B4BE9">
        <w:rPr>
          <w:rFonts w:asciiTheme="minorHAnsi" w:hAnsiTheme="minorHAnsi" w:cstheme="minorHAnsi"/>
          <w:b/>
          <w:iCs/>
          <w:u w:val="single"/>
          <w:bdr w:val="single" w:sz="8" w:space="0" w:color="auto"/>
        </w:rPr>
        <w:t>not to fight one another</w:t>
      </w:r>
      <w:r w:rsidRPr="000B4BE9">
        <w:rPr>
          <w:rFonts w:asciiTheme="minorHAnsi" w:hAnsiTheme="minorHAnsi" w:cstheme="minorHAnsi"/>
          <w:u w:val="single"/>
        </w:rPr>
        <w:t xml:space="preserve">, the effect of </w:t>
      </w:r>
      <w:r w:rsidRPr="000B4BE9">
        <w:rPr>
          <w:rFonts w:asciiTheme="minorHAnsi" w:hAnsiTheme="minorHAnsi" w:cstheme="minorHAnsi"/>
          <w:highlight w:val="cyan"/>
          <w:u w:val="single"/>
        </w:rPr>
        <w:t xml:space="preserve">the </w:t>
      </w:r>
      <w:r w:rsidRPr="000B4BE9">
        <w:rPr>
          <w:rFonts w:asciiTheme="minorHAnsi" w:hAnsiTheme="minorHAnsi" w:cstheme="minorHAnsi"/>
          <w:b/>
          <w:iCs/>
          <w:highlight w:val="cyan"/>
          <w:u w:val="single"/>
          <w:bdr w:val="single" w:sz="8" w:space="0" w:color="auto"/>
        </w:rPr>
        <w:t>democratic peace</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not </w:t>
      </w:r>
      <w:r w:rsidRPr="000B4BE9">
        <w:rPr>
          <w:rFonts w:asciiTheme="minorHAnsi" w:hAnsiTheme="minorHAnsi" w:cstheme="minorHAnsi"/>
          <w:b/>
          <w:iCs/>
          <w:highlight w:val="cyan"/>
          <w:u w:val="single"/>
          <w:bdr w:val="single" w:sz="8" w:space="0" w:color="auto"/>
        </w:rPr>
        <w:t>only vanishes</w:t>
      </w:r>
      <w:r w:rsidRPr="000B4BE9">
        <w:rPr>
          <w:rFonts w:asciiTheme="minorHAnsi" w:hAnsiTheme="minorHAnsi" w:cstheme="minorHAnsi"/>
          <w:highlight w:val="cyan"/>
          <w:u w:val="single"/>
        </w:rPr>
        <w:t>, but</w:t>
      </w:r>
      <w:r w:rsidRPr="000B4BE9">
        <w:rPr>
          <w:rFonts w:asciiTheme="minorHAnsi" w:hAnsiTheme="minorHAnsi" w:cstheme="minorHAnsi"/>
        </w:rPr>
        <w:t xml:space="preserve"> jointly </w:t>
      </w:r>
      <w:r w:rsidRPr="000B4BE9">
        <w:rPr>
          <w:rFonts w:asciiTheme="minorHAnsi" w:hAnsiTheme="minorHAnsi" w:cstheme="minorHAnsi"/>
          <w:b/>
          <w:iCs/>
          <w:highlight w:val="cyan"/>
          <w:u w:val="single"/>
          <w:bdr w:val="single" w:sz="8" w:space="0" w:color="auto"/>
        </w:rPr>
        <w:t>democratic dyads</w:t>
      </w:r>
      <w:r w:rsidRPr="000B4BE9">
        <w:rPr>
          <w:rFonts w:asciiTheme="minorHAnsi" w:hAnsiTheme="minorHAnsi" w:cstheme="minorHAnsi"/>
          <w:highlight w:val="cyan"/>
          <w:u w:val="single"/>
        </w:rPr>
        <w:t xml:space="preserve"> seem</w:t>
      </w:r>
      <w:r w:rsidRPr="000B4BE9">
        <w:rPr>
          <w:rFonts w:asciiTheme="minorHAnsi" w:hAnsiTheme="minorHAnsi" w:cstheme="minorHAnsi"/>
        </w:rPr>
        <w:t xml:space="preserve"> to be </w:t>
      </w:r>
      <w:r w:rsidRPr="000B4BE9">
        <w:rPr>
          <w:rFonts w:asciiTheme="minorHAnsi" w:hAnsiTheme="minorHAnsi" w:cstheme="minorHAnsi"/>
          <w:b/>
          <w:i/>
          <w:iCs/>
          <w:highlight w:val="cyan"/>
          <w:u w:val="single"/>
          <w:bdr w:val="single" w:sz="8" w:space="0" w:color="auto"/>
        </w:rPr>
        <w:t>more</w:t>
      </w:r>
      <w:r w:rsidRPr="000B4BE9">
        <w:rPr>
          <w:rFonts w:asciiTheme="minorHAnsi" w:hAnsiTheme="minorHAnsi" w:cstheme="minorHAnsi"/>
          <w:highlight w:val="cyan"/>
          <w:u w:val="single"/>
        </w:rPr>
        <w:t xml:space="preserve"> </w:t>
      </w:r>
      <w:r w:rsidRPr="000B4BE9">
        <w:rPr>
          <w:rFonts w:asciiTheme="minorHAnsi" w:hAnsiTheme="minorHAnsi" w:cstheme="minorHAnsi"/>
          <w:b/>
          <w:iCs/>
          <w:highlight w:val="cyan"/>
          <w:u w:val="single"/>
          <w:bdr w:val="single" w:sz="8" w:space="0" w:color="auto"/>
        </w:rPr>
        <w:t>conflict prone</w:t>
      </w:r>
      <w:r w:rsidRPr="000B4BE9">
        <w:rPr>
          <w:rFonts w:asciiTheme="minorHAnsi" w:hAnsiTheme="minorHAnsi" w:cstheme="minorHAnsi"/>
        </w:rPr>
        <w:t xml:space="preserve"> than mixed dyads. </w:t>
      </w:r>
      <w:r w:rsidRPr="000B4BE9">
        <w:rPr>
          <w:rFonts w:asciiTheme="minorHAnsi" w:hAnsiTheme="minorHAnsi" w:cstheme="minorHAnsi"/>
          <w:highlight w:val="cyan"/>
          <w:u w:val="single"/>
        </w:rPr>
        <w:t xml:space="preserve">These results are </w:t>
      </w:r>
      <w:r w:rsidRPr="000B4BE9">
        <w:rPr>
          <w:rFonts w:asciiTheme="minorHAnsi" w:hAnsiTheme="minorHAnsi" w:cstheme="minorHAnsi"/>
          <w:b/>
          <w:iCs/>
          <w:highlight w:val="cyan"/>
          <w:u w:val="single"/>
          <w:bdr w:val="single" w:sz="8" w:space="0" w:color="auto"/>
        </w:rPr>
        <w:t>consistent</w:t>
      </w:r>
      <w:r w:rsidRPr="000B4BE9">
        <w:rPr>
          <w:rFonts w:asciiTheme="minorHAnsi" w:hAnsiTheme="minorHAnsi" w:cstheme="minorHAnsi"/>
          <w:highlight w:val="cyan"/>
          <w:u w:val="single"/>
        </w:rPr>
        <w:t xml:space="preserve"> across</w:t>
      </w:r>
      <w:r w:rsidRPr="000B4BE9">
        <w:rPr>
          <w:rFonts w:asciiTheme="minorHAnsi" w:hAnsiTheme="minorHAnsi" w:cstheme="minorHAnsi"/>
          <w:u w:val="single"/>
        </w:rPr>
        <w:t xml:space="preserve"> operationalizations of the </w:t>
      </w:r>
      <w:r w:rsidRPr="000B4BE9">
        <w:rPr>
          <w:rFonts w:asciiTheme="minorHAnsi" w:hAnsiTheme="minorHAnsi" w:cstheme="minorHAnsi"/>
          <w:b/>
          <w:iCs/>
          <w:u w:val="single"/>
          <w:bdr w:val="single" w:sz="8" w:space="0" w:color="auto"/>
        </w:rPr>
        <w:t>outcome variable</w:t>
      </w:r>
      <w:r w:rsidRPr="000B4BE9">
        <w:rPr>
          <w:rFonts w:asciiTheme="minorHAnsi" w:hAnsiTheme="minorHAnsi" w:cstheme="minorHAnsi"/>
          <w:u w:val="single"/>
        </w:rPr>
        <w:t xml:space="preserve">, our </w:t>
      </w:r>
      <w:r w:rsidRPr="000B4BE9">
        <w:rPr>
          <w:rFonts w:asciiTheme="minorHAnsi" w:hAnsiTheme="minorHAnsi" w:cstheme="minorHAnsi"/>
          <w:b/>
          <w:iCs/>
          <w:u w:val="single"/>
          <w:bdr w:val="single" w:sz="8" w:space="0" w:color="auto"/>
        </w:rPr>
        <w:t>triadic closure predictor</w:t>
      </w:r>
      <w:r w:rsidRPr="000B4BE9">
        <w:rPr>
          <w:rFonts w:asciiTheme="minorHAnsi" w:hAnsiTheme="minorHAnsi" w:cstheme="minorHAnsi"/>
          <w:u w:val="single"/>
        </w:rPr>
        <w:t xml:space="preserve">, measurements of </w:t>
      </w:r>
      <w:r w:rsidRPr="000B4BE9">
        <w:rPr>
          <w:rFonts w:asciiTheme="minorHAnsi" w:hAnsiTheme="minorHAnsi" w:cstheme="minorHAnsi"/>
          <w:b/>
          <w:iCs/>
          <w:u w:val="single"/>
          <w:bdr w:val="single" w:sz="8" w:space="0" w:color="auto"/>
        </w:rPr>
        <w:t>joint democracy</w:t>
      </w:r>
      <w:r w:rsidRPr="000B4BE9">
        <w:rPr>
          <w:rFonts w:asciiTheme="minorHAnsi" w:hAnsiTheme="minorHAnsi" w:cstheme="minorHAnsi"/>
          <w:u w:val="single"/>
        </w:rPr>
        <w:t xml:space="preserve">, and </w:t>
      </w:r>
      <w:r w:rsidRPr="000B4BE9">
        <w:rPr>
          <w:rFonts w:asciiTheme="minorHAnsi" w:hAnsiTheme="minorHAnsi" w:cstheme="minorHAnsi"/>
          <w:highlight w:val="cyan"/>
          <w:u w:val="single"/>
        </w:rPr>
        <w:t xml:space="preserve">a </w:t>
      </w:r>
      <w:r w:rsidRPr="000B4BE9">
        <w:rPr>
          <w:rFonts w:asciiTheme="minorHAnsi" w:hAnsiTheme="minorHAnsi" w:cstheme="minorHAnsi"/>
          <w:b/>
          <w:iCs/>
          <w:highlight w:val="cyan"/>
          <w:u w:val="single"/>
          <w:bdr w:val="single" w:sz="8" w:space="0" w:color="auto"/>
        </w:rPr>
        <w:t>variety of other factors</w:t>
      </w:r>
      <w:r w:rsidRPr="000B4BE9">
        <w:rPr>
          <w:rFonts w:asciiTheme="minorHAnsi" w:hAnsiTheme="minorHAnsi" w:cstheme="minorHAnsi"/>
        </w:rPr>
        <w:t xml:space="preserve">. We believe this explanation for </w:t>
      </w:r>
      <w:proofErr w:type="gramStart"/>
      <w:r w:rsidRPr="000B4BE9">
        <w:rPr>
          <w:rFonts w:asciiTheme="minorHAnsi" w:hAnsiTheme="minorHAnsi" w:cstheme="minorHAnsi"/>
        </w:rPr>
        <w:t>the democratic</w:t>
      </w:r>
      <w:proofErr w:type="gramEnd"/>
      <w:r w:rsidRPr="000B4BE9">
        <w:rPr>
          <w:rFonts w:asciiTheme="minorHAnsi" w:hAnsiTheme="minorHAnsi" w:cstheme="minorHAnsi"/>
        </w:rPr>
        <w:t xml:space="preserve"> peace is not a mechanism for understanding the democratic peace, but instead, an alternative. What we have shown here is that </w:t>
      </w:r>
      <w:r w:rsidRPr="000B4BE9">
        <w:rPr>
          <w:rFonts w:asciiTheme="minorHAnsi" w:hAnsiTheme="minorHAnsi" w:cstheme="minorHAnsi"/>
          <w:u w:val="single"/>
        </w:rPr>
        <w:t xml:space="preserve">conflict between democracies indeed exists and the peaceful relations occasionally found are </w:t>
      </w:r>
      <w:r w:rsidRPr="000B4BE9">
        <w:rPr>
          <w:rFonts w:asciiTheme="minorHAnsi" w:hAnsiTheme="minorHAnsi" w:cstheme="minorHAnsi"/>
          <w:b/>
          <w:iCs/>
          <w:u w:val="single"/>
          <w:bdr w:val="single" w:sz="8" w:space="0" w:color="auto"/>
        </w:rPr>
        <w:t>not necessarily</w:t>
      </w:r>
      <w:r w:rsidRPr="000B4BE9">
        <w:rPr>
          <w:rFonts w:asciiTheme="minorHAnsi" w:hAnsiTheme="minorHAnsi" w:cstheme="minorHAnsi"/>
          <w:u w:val="single"/>
        </w:rPr>
        <w:t xml:space="preserve"> a function of the </w:t>
      </w:r>
      <w:r w:rsidRPr="000B4BE9">
        <w:rPr>
          <w:rFonts w:asciiTheme="minorHAnsi" w:hAnsiTheme="minorHAnsi" w:cstheme="minorHAnsi"/>
          <w:b/>
          <w:iCs/>
          <w:u w:val="single"/>
          <w:bdr w:val="single" w:sz="8" w:space="0" w:color="auto"/>
        </w:rPr>
        <w:t>affinity of democratic states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intrinsic attributes</w:t>
      </w:r>
      <w:r w:rsidRPr="000B4BE9">
        <w:rPr>
          <w:rFonts w:asciiTheme="minorHAnsi" w:hAnsiTheme="minorHAnsi" w:cstheme="minorHAnsi"/>
          <w:u w:val="single"/>
        </w:rPr>
        <w:t xml:space="preserve"> of </w:t>
      </w:r>
      <w:r w:rsidRPr="000B4BE9">
        <w:rPr>
          <w:rFonts w:asciiTheme="minorHAnsi" w:hAnsiTheme="minorHAnsi" w:cstheme="minorHAnsi"/>
          <w:b/>
          <w:iCs/>
          <w:u w:val="single"/>
          <w:bdr w:val="single" w:sz="8" w:space="0" w:color="auto"/>
        </w:rPr>
        <w:t>democratic states</w:t>
      </w:r>
      <w:r w:rsidRPr="000B4BE9">
        <w:rPr>
          <w:rFonts w:asciiTheme="minorHAnsi" w:hAnsiTheme="minorHAnsi" w:cstheme="minorHAnsi"/>
          <w:u w:val="single"/>
        </w:rPr>
        <w:t xml:space="preserve">, but instead, a function of the </w:t>
      </w:r>
      <w:r w:rsidRPr="000B4BE9">
        <w:rPr>
          <w:rFonts w:asciiTheme="minorHAnsi" w:hAnsiTheme="minorHAnsi" w:cstheme="minorHAnsi"/>
          <w:b/>
          <w:iCs/>
          <w:u w:val="single"/>
          <w:bdr w:val="single" w:sz="8" w:space="0" w:color="auto"/>
        </w:rPr>
        <w:t>strategic inefficiencies</w:t>
      </w:r>
      <w:r w:rsidRPr="000B4BE9">
        <w:rPr>
          <w:rFonts w:asciiTheme="minorHAnsi" w:hAnsiTheme="minorHAnsi" w:cstheme="minorHAnsi"/>
          <w:u w:val="single"/>
        </w:rPr>
        <w:t xml:space="preserve"> of fighting a state with a </w:t>
      </w:r>
      <w:r w:rsidRPr="000B4BE9">
        <w:rPr>
          <w:rFonts w:asciiTheme="minorHAnsi" w:hAnsiTheme="minorHAnsi" w:cstheme="minorHAnsi"/>
          <w:b/>
          <w:iCs/>
          <w:u w:val="single"/>
          <w:bdr w:val="single" w:sz="8" w:space="0" w:color="auto"/>
        </w:rPr>
        <w:t>shared enemy</w:t>
      </w:r>
      <w:r w:rsidRPr="000B4BE9">
        <w:rPr>
          <w:rFonts w:asciiTheme="minorHAnsi" w:hAnsiTheme="minorHAnsi" w:cstheme="minorHAnsi"/>
        </w:rPr>
        <w:t>. While regime type may influence the interests of states, we find that it does not directly influence the probability that any two states fight one another.</w:t>
      </w:r>
    </w:p>
    <w:p w14:paraId="507A6D2E" w14:textId="586246CF" w:rsidR="00F85A19" w:rsidRPr="00306F87" w:rsidRDefault="00F85A19" w:rsidP="00F85A19">
      <w:pPr>
        <w:rPr>
          <w:rFonts w:asciiTheme="minorHAnsi" w:hAnsiTheme="minorHAnsi" w:cstheme="minorHAnsi"/>
          <w:b/>
          <w:iCs/>
          <w:u w:val="single"/>
          <w:bdr w:val="single" w:sz="8" w:space="0" w:color="auto"/>
        </w:rPr>
      </w:pPr>
      <w:r w:rsidRPr="000B4BE9">
        <w:rPr>
          <w:rFonts w:asciiTheme="minorHAnsi" w:hAnsiTheme="minorHAnsi" w:cstheme="minorHAnsi"/>
        </w:rPr>
        <w:t xml:space="preserve">There are three major implications to our research. First, </w:t>
      </w:r>
      <w:r w:rsidRPr="000B4BE9">
        <w:rPr>
          <w:rFonts w:asciiTheme="minorHAnsi" w:hAnsiTheme="minorHAnsi" w:cstheme="minorHAnsi"/>
          <w:highlight w:val="cyan"/>
          <w:u w:val="single"/>
        </w:rPr>
        <w:t xml:space="preserve">scholars should be </w:t>
      </w:r>
      <w:r w:rsidRPr="000B4BE9">
        <w:rPr>
          <w:rFonts w:asciiTheme="minorHAnsi" w:hAnsiTheme="minorHAnsi" w:cstheme="minorHAnsi"/>
          <w:b/>
          <w:iCs/>
          <w:highlight w:val="cyan"/>
          <w:u w:val="single"/>
          <w:bdr w:val="single" w:sz="8" w:space="0" w:color="auto"/>
        </w:rPr>
        <w:t>hesitant to consider dyadic conflict in isolation</w:t>
      </w:r>
      <w:r w:rsidRPr="000B4BE9">
        <w:rPr>
          <w:rFonts w:asciiTheme="minorHAnsi" w:hAnsiTheme="minorHAnsi" w:cstheme="minorHAnsi"/>
          <w:u w:val="single"/>
        </w:rPr>
        <w:t xml:space="preserve">, as </w:t>
      </w:r>
      <w:r w:rsidRPr="000B4BE9">
        <w:rPr>
          <w:rFonts w:asciiTheme="minorHAnsi" w:hAnsiTheme="minorHAnsi" w:cstheme="minorHAnsi"/>
          <w:highlight w:val="cyan"/>
          <w:u w:val="single"/>
        </w:rPr>
        <w:t xml:space="preserve">there are </w:t>
      </w:r>
      <w:r w:rsidRPr="000B4BE9">
        <w:rPr>
          <w:rFonts w:asciiTheme="minorHAnsi" w:hAnsiTheme="minorHAnsi" w:cstheme="minorHAnsi"/>
          <w:b/>
          <w:iCs/>
          <w:highlight w:val="cyan"/>
          <w:u w:val="single"/>
          <w:bdr w:val="single" w:sz="8" w:space="0" w:color="auto"/>
        </w:rPr>
        <w:t>network dependencies</w:t>
      </w:r>
      <w:r w:rsidRPr="000B4BE9">
        <w:rPr>
          <w:rFonts w:asciiTheme="minorHAnsi" w:hAnsiTheme="minorHAnsi" w:cstheme="minorHAnsi"/>
          <w:u w:val="single"/>
        </w:rPr>
        <w:t xml:space="preserve"> informing whether a state </w:t>
      </w:r>
      <w:r w:rsidRPr="000B4BE9">
        <w:rPr>
          <w:rFonts w:asciiTheme="minorHAnsi" w:hAnsiTheme="minorHAnsi" w:cstheme="minorHAnsi"/>
          <w:b/>
          <w:iCs/>
          <w:u w:val="single"/>
          <w:bdr w:val="single" w:sz="8" w:space="0" w:color="auto"/>
        </w:rPr>
        <w:t>engages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joins a MID</w:t>
      </w:r>
      <w:r w:rsidRPr="000B4BE9">
        <w:rPr>
          <w:rFonts w:asciiTheme="minorHAnsi" w:hAnsiTheme="minorHAnsi" w:cstheme="minorHAnsi"/>
        </w:rPr>
        <w:t xml:space="preserve">. Second, </w:t>
      </w:r>
      <w:r w:rsidRPr="000B4BE9">
        <w:rPr>
          <w:rFonts w:asciiTheme="minorHAnsi" w:hAnsiTheme="minorHAnsi" w:cstheme="minorHAnsi"/>
          <w:u w:val="single"/>
        </w:rPr>
        <w:t xml:space="preserve">preferences operating in </w:t>
      </w:r>
      <w:r w:rsidRPr="000B4BE9">
        <w:rPr>
          <w:rFonts w:asciiTheme="minorHAnsi" w:hAnsiTheme="minorHAnsi" w:cstheme="minorHAnsi"/>
          <w:b/>
          <w:iCs/>
          <w:u w:val="single"/>
          <w:bdr w:val="single" w:sz="8" w:space="0" w:color="auto"/>
        </w:rPr>
        <w:t>addition to network interdependencies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collaboration</w:t>
      </w:r>
      <w:r w:rsidRPr="000B4BE9">
        <w:rPr>
          <w:rFonts w:asciiTheme="minorHAnsi" w:hAnsiTheme="minorHAnsi" w:cstheme="minorHAnsi"/>
          <w:u w:val="single"/>
        </w:rPr>
        <w:t xml:space="preserve"> explain </w:t>
      </w:r>
      <w:r w:rsidRPr="000B4BE9">
        <w:rPr>
          <w:rFonts w:asciiTheme="minorHAnsi" w:hAnsiTheme="minorHAnsi" w:cstheme="minorHAnsi"/>
          <w:b/>
          <w:iCs/>
          <w:u w:val="single"/>
          <w:bdr w:val="single" w:sz="8" w:space="0" w:color="auto"/>
        </w:rPr>
        <w:t>much</w:t>
      </w:r>
      <w:r w:rsidRPr="000B4BE9">
        <w:rPr>
          <w:rFonts w:asciiTheme="minorHAnsi" w:hAnsiTheme="minorHAnsi" w:cstheme="minorHAnsi"/>
          <w:u w:val="single"/>
        </w:rPr>
        <w:t xml:space="preserve"> of </w:t>
      </w:r>
      <w:proofErr w:type="gramStart"/>
      <w:r w:rsidRPr="000B4BE9">
        <w:rPr>
          <w:rFonts w:asciiTheme="minorHAnsi" w:hAnsiTheme="minorHAnsi" w:cstheme="minorHAnsi"/>
          <w:u w:val="single"/>
        </w:rPr>
        <w:t>the democratic</w:t>
      </w:r>
      <w:proofErr w:type="gramEnd"/>
      <w:r w:rsidRPr="000B4BE9">
        <w:rPr>
          <w:rFonts w:asciiTheme="minorHAnsi" w:hAnsiTheme="minorHAnsi" w:cstheme="minorHAnsi"/>
          <w:u w:val="single"/>
        </w:rPr>
        <w:t xml:space="preserve"> peace</w:t>
      </w:r>
      <w:r w:rsidRPr="000B4BE9">
        <w:rPr>
          <w:rFonts w:asciiTheme="minorHAnsi" w:hAnsiTheme="minorHAnsi" w:cstheme="minorHAnsi"/>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0B4BE9">
        <w:rPr>
          <w:rFonts w:asciiTheme="minorHAnsi" w:hAnsiTheme="minorHAnsi" w:cstheme="minorHAnsi"/>
        </w:rPr>
        <w:t>the democratic</w:t>
      </w:r>
      <w:proofErr w:type="gramEnd"/>
      <w:r w:rsidRPr="000B4BE9">
        <w:rPr>
          <w:rFonts w:asciiTheme="minorHAnsi" w:hAnsiTheme="minorHAnsi" w:cstheme="minorHAnsi"/>
        </w:rPr>
        <w:t xml:space="preserve"> peace. We do not rely on arguments about institutions or norms, but just the simple and intuitive proposition that it does not make much sense for two states fighting a third to also fight each other. </w:t>
      </w:r>
      <w:r w:rsidRPr="000B4BE9">
        <w:rPr>
          <w:rFonts w:asciiTheme="minorHAnsi" w:hAnsiTheme="minorHAnsi" w:cstheme="minorHAnsi"/>
          <w:u w:val="single"/>
        </w:rPr>
        <w:t xml:space="preserve">What the existing literature seems to have </w:t>
      </w:r>
      <w:r w:rsidRPr="000B4BE9">
        <w:rPr>
          <w:rFonts w:asciiTheme="minorHAnsi" w:hAnsiTheme="minorHAnsi" w:cstheme="minorHAnsi"/>
          <w:b/>
          <w:iCs/>
          <w:u w:val="single"/>
          <w:bdr w:val="single" w:sz="8" w:space="0" w:color="auto"/>
        </w:rPr>
        <w:t>missed</w:t>
      </w:r>
      <w:r w:rsidRPr="000B4BE9">
        <w:rPr>
          <w:rFonts w:asciiTheme="minorHAnsi" w:hAnsiTheme="minorHAnsi" w:cstheme="minorHAnsi"/>
        </w:rPr>
        <w:t xml:space="preserve">, usually theoretically and almost always empirically, </w:t>
      </w:r>
      <w:r w:rsidRPr="000B4BE9">
        <w:rPr>
          <w:rFonts w:asciiTheme="minorHAnsi" w:hAnsiTheme="minorHAnsi" w:cstheme="minorHAnsi"/>
          <w:u w:val="single"/>
        </w:rPr>
        <w:t xml:space="preserve">is that </w:t>
      </w:r>
      <w:r w:rsidRPr="000B4BE9">
        <w:rPr>
          <w:rFonts w:asciiTheme="minorHAnsi" w:hAnsiTheme="minorHAnsi" w:cstheme="minorHAnsi"/>
          <w:b/>
          <w:iCs/>
          <w:highlight w:val="cyan"/>
          <w:u w:val="single"/>
          <w:bdr w:val="single" w:sz="8" w:space="0" w:color="auto"/>
        </w:rPr>
        <w:t>dyadic conflicts</w:t>
      </w:r>
      <w:r w:rsidRPr="000B4BE9">
        <w:rPr>
          <w:rFonts w:asciiTheme="minorHAnsi" w:hAnsiTheme="minorHAnsi" w:cstheme="minorHAnsi"/>
          <w:highlight w:val="cyan"/>
          <w:u w:val="single"/>
        </w:rPr>
        <w:t xml:space="preserve"> do not occur in </w:t>
      </w:r>
      <w:r w:rsidRPr="000B4BE9">
        <w:rPr>
          <w:rFonts w:asciiTheme="minorHAnsi" w:hAnsiTheme="minorHAnsi" w:cstheme="minorHAnsi"/>
          <w:b/>
          <w:iCs/>
          <w:highlight w:val="cyan"/>
          <w:u w:val="single"/>
          <w:bdr w:val="single" w:sz="8" w:space="0" w:color="auto"/>
        </w:rPr>
        <w:t>isolation</w:t>
      </w:r>
      <w:r w:rsidRPr="000B4BE9">
        <w:rPr>
          <w:rFonts w:asciiTheme="minorHAnsi" w:hAnsiTheme="minorHAnsi" w:cstheme="minorHAnsi"/>
          <w:highlight w:val="cyan"/>
          <w:u w:val="single"/>
        </w:rPr>
        <w:t xml:space="preserve">, but in </w:t>
      </w:r>
      <w:r w:rsidRPr="000B4BE9">
        <w:rPr>
          <w:rFonts w:asciiTheme="minorHAnsi" w:hAnsiTheme="minorHAnsi" w:cstheme="minorHAnsi"/>
          <w:u w:val="single"/>
        </w:rPr>
        <w:t xml:space="preserve">the context of </w:t>
      </w:r>
      <w:r w:rsidRPr="000B4BE9">
        <w:rPr>
          <w:rFonts w:asciiTheme="minorHAnsi" w:hAnsiTheme="minorHAnsi" w:cstheme="minorHAnsi"/>
          <w:highlight w:val="cyan"/>
          <w:u w:val="single"/>
        </w:rPr>
        <w:t xml:space="preserve">a </w:t>
      </w:r>
      <w:r w:rsidRPr="000B4BE9">
        <w:rPr>
          <w:rFonts w:asciiTheme="minorHAnsi" w:hAnsiTheme="minorHAnsi" w:cstheme="minorHAnsi"/>
          <w:b/>
          <w:iCs/>
          <w:highlight w:val="cyan"/>
          <w:u w:val="single"/>
          <w:bdr w:val="single" w:sz="8" w:space="0" w:color="auto"/>
        </w:rPr>
        <w:t>complex network of relations.</w:t>
      </w:r>
    </w:p>
    <w:p w14:paraId="6BAABD8E" w14:textId="77777777" w:rsidR="00641EDD" w:rsidRPr="00737515" w:rsidRDefault="00641EDD" w:rsidP="00641EDD">
      <w:pPr>
        <w:pStyle w:val="Heading4"/>
        <w:rPr>
          <w:u w:val="single"/>
        </w:rPr>
      </w:pPr>
      <w:r>
        <w:t xml:space="preserve">Democratic peace is </w:t>
      </w:r>
      <w:r>
        <w:rPr>
          <w:u w:val="single"/>
        </w:rPr>
        <w:t>statistically</w:t>
      </w:r>
      <w:r>
        <w:t xml:space="preserve"> disproven---it’s conflict </w:t>
      </w:r>
      <w:proofErr w:type="gramStart"/>
      <w:r>
        <w:rPr>
          <w:u w:val="single"/>
        </w:rPr>
        <w:t>driving</w:t>
      </w:r>
      <w:proofErr w:type="gramEnd"/>
    </w:p>
    <w:p w14:paraId="1036D1EC" w14:textId="137F230A" w:rsidR="00641EDD" w:rsidRDefault="002D6EED" w:rsidP="00641EDD">
      <w:r w:rsidRPr="002D6EED">
        <w:rPr>
          <w:rStyle w:val="Style13ptBold"/>
        </w:rPr>
        <w:t>Chiba</w:t>
      </w:r>
      <w:r>
        <w:rPr>
          <w:rStyle w:val="Style13ptBold"/>
        </w:rPr>
        <w:t xml:space="preserve"> </w:t>
      </w:r>
      <w:r w:rsidRPr="002D6EED">
        <w:t>and Gartzke</w:t>
      </w:r>
      <w:r w:rsidRPr="002D6EED">
        <w:rPr>
          <w:rStyle w:val="Style13ptBold"/>
        </w:rPr>
        <w:t xml:space="preserve">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w:t>
      </w:r>
      <w:proofErr w:type="spellStart"/>
      <w:r>
        <w:t>Daina</w:t>
      </w:r>
      <w:proofErr w:type="spellEnd"/>
      <w:r>
        <w:t xml:space="preserve"> and Erik,</w:t>
      </w:r>
      <w:r w:rsidR="00641EDD">
        <w:t xml:space="preserve"> “Make Two Democracies and Call Me in the Morning: Endogenous Regime Type and the Democratic Peace</w:t>
      </w:r>
      <w:r>
        <w:t xml:space="preserve">,” </w:t>
      </w:r>
      <w:hyperlink r:id="rId29" w:history="1">
        <w:r w:rsidRPr="005B603C">
          <w:rPr>
            <w:rStyle w:val="Hyperlink"/>
          </w:rPr>
          <w:t>https://dainachiba.github.io/research/make2dem/Make2Dem.pdf</w:t>
        </w:r>
      </w:hyperlink>
      <w:r>
        <w:t>)</w:t>
      </w:r>
    </w:p>
    <w:p w14:paraId="69045138" w14:textId="77777777" w:rsidR="002D6EED" w:rsidRDefault="002D6EED" w:rsidP="00641EDD"/>
    <w:p w14:paraId="221FFC6A" w14:textId="77777777" w:rsidR="00641EDD" w:rsidRPr="0011162B" w:rsidRDefault="00641EDD" w:rsidP="00641EDD">
      <w:r w:rsidRPr="008309B0">
        <w:rPr>
          <w:rStyle w:val="StyleUnderline"/>
        </w:rPr>
        <w:t xml:space="preserve">The </w:t>
      </w:r>
      <w:r w:rsidRPr="004D7D18">
        <w:rPr>
          <w:rStyle w:val="StyleUnderline"/>
          <w:highlight w:val="yellow"/>
        </w:rPr>
        <w:t>democratic peace</w:t>
      </w:r>
      <w:r w:rsidRPr="0011162B">
        <w:t>—the observation that democracies are less likely to fight each other than are other pairings of states—</w:t>
      </w:r>
      <w:r w:rsidRPr="004D7D18">
        <w:rPr>
          <w:rStyle w:val="StyleUnderline"/>
          <w:highlight w:val="yellow"/>
        </w:rPr>
        <w:t>is</w:t>
      </w:r>
      <w:r w:rsidRPr="008309B0">
        <w:rPr>
          <w:rStyle w:val="StyleUnderline"/>
        </w:rPr>
        <w:t xml:space="preserve"> one of the most widely acknowledged empirical regularities in international relations. Prominent scholars have even </w:t>
      </w:r>
      <w:r w:rsidRPr="004D7D18">
        <w:rPr>
          <w:rStyle w:val="StyleUnderline"/>
          <w:highlight w:val="yellow"/>
        </w:rPr>
        <w:t>characterized</w:t>
      </w:r>
      <w:r w:rsidRPr="008309B0">
        <w:rPr>
          <w:rStyle w:val="StyleUnderline"/>
        </w:rPr>
        <w:t xml:space="preserve"> the relationship </w:t>
      </w:r>
      <w:r w:rsidRPr="004D7D18">
        <w:rPr>
          <w:rStyle w:val="StyleUnderline"/>
          <w:highlight w:val="yellow"/>
        </w:rPr>
        <w:t>as</w:t>
      </w:r>
      <w:r w:rsidRPr="008309B0">
        <w:rPr>
          <w:rStyle w:val="StyleUnderline"/>
        </w:rPr>
        <w:t xml:space="preserve"> an empirical </w:t>
      </w:r>
      <w:r w:rsidRPr="004D7D18">
        <w:rPr>
          <w:rStyle w:val="StyleUnderline"/>
          <w:highlight w:val="yellow"/>
        </w:rPr>
        <w:t>law</w:t>
      </w:r>
      <w:r w:rsidRPr="0011162B">
        <w:t xml:space="preserve"> (Levy 1988; </w:t>
      </w:r>
      <w:proofErr w:type="spellStart"/>
      <w:r w:rsidRPr="0011162B">
        <w:t>Gleditsch</w:t>
      </w:r>
      <w:proofErr w:type="spellEnd"/>
      <w:r w:rsidRPr="0011162B">
        <w:t xml:space="preserve"> 1992). The discovery of a special peace in liberal dyads stimulated enormous scholarly debate and led to, or reinforced, </w:t>
      </w:r>
      <w:proofErr w:type="gramStart"/>
      <w:r w:rsidRPr="0011162B">
        <w:t>a number of</w:t>
      </w:r>
      <w:proofErr w:type="gramEnd"/>
      <w:r w:rsidRPr="0011162B">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w:t>
      </w:r>
      <w:proofErr w:type="spellStart"/>
      <w:r w:rsidRPr="0011162B">
        <w:t>Russett</w:t>
      </w:r>
      <w:proofErr w:type="spellEnd"/>
      <w:r w:rsidRPr="0011162B">
        <w:t xml:space="preserve"> 1993; </w:t>
      </w:r>
      <w:proofErr w:type="spellStart"/>
      <w:r w:rsidRPr="0011162B">
        <w:t>Rummel</w:t>
      </w:r>
      <w:proofErr w:type="spellEnd"/>
      <w:r w:rsidRPr="0011162B">
        <w:t xml:space="preserve"> 1996; Doyle 1997; Schultz 2001).</w:t>
      </w:r>
    </w:p>
    <w:p w14:paraId="40233265" w14:textId="77777777" w:rsidR="00641EDD" w:rsidRPr="0011162B" w:rsidRDefault="00641EDD" w:rsidP="00641EDD">
      <w:r w:rsidRPr="004D7D18">
        <w:rPr>
          <w:rStyle w:val="StyleUnderline"/>
          <w:highlight w:val="yellow"/>
        </w:rPr>
        <w:t xml:space="preserve">At the </w:t>
      </w:r>
      <w:r w:rsidRPr="004D7D18">
        <w:rPr>
          <w:rStyle w:val="Emphasis"/>
          <w:highlight w:val="yellow"/>
        </w:rPr>
        <w:t>same time</w:t>
      </w:r>
      <w:r w:rsidRPr="004D7D18">
        <w:rPr>
          <w:rStyle w:val="StyleUnderline"/>
          <w:highlight w:val="yellow"/>
        </w:rPr>
        <w:t>, peace</w:t>
      </w:r>
      <w:r w:rsidRPr="008309B0">
        <w:rPr>
          <w:rStyle w:val="StyleUnderline"/>
        </w:rPr>
        <w:t xml:space="preserve"> appears likely to </w:t>
      </w:r>
      <w:r w:rsidRPr="004D7D18">
        <w:rPr>
          <w:rStyle w:val="StyleUnderline"/>
          <w:highlight w:val="yellow"/>
        </w:rPr>
        <w:t>foster</w:t>
      </w:r>
      <w:r w:rsidRPr="008309B0">
        <w:rPr>
          <w:rStyle w:val="StyleUnderline"/>
        </w:rPr>
        <w:t xml:space="preserve"> or maintain </w:t>
      </w:r>
      <w:r w:rsidRPr="004D7D18">
        <w:rPr>
          <w:rStyle w:val="StyleUnderline"/>
          <w:highlight w:val="yellow"/>
        </w:rPr>
        <w:t>democracy</w:t>
      </w:r>
      <w:r w:rsidRPr="0011162B">
        <w:t xml:space="preserve"> (Thompson 1996; James, Solberg, </w:t>
      </w:r>
      <w:proofErr w:type="spellStart"/>
      <w:r w:rsidRPr="0011162B">
        <w:t>andWolfson</w:t>
      </w:r>
      <w:proofErr w:type="spellEnd"/>
      <w:r w:rsidRPr="0011162B">
        <w:t xml:space="preserve"> 1999). A vast swath of research in political science and economics proposes explanations for the origins of liberal government involving variables such as economic development (</w:t>
      </w:r>
      <w:proofErr w:type="spellStart"/>
      <w:r w:rsidRPr="0011162B">
        <w:t>Lipset</w:t>
      </w:r>
      <w:proofErr w:type="spellEnd"/>
      <w:r w:rsidRPr="0011162B">
        <w:t xml:space="preserve"> 1959; Burkhart and Lewis-Beck 1994; </w:t>
      </w:r>
      <w:proofErr w:type="spellStart"/>
      <w:r w:rsidRPr="0011162B">
        <w:t>Przeworski</w:t>
      </w:r>
      <w:proofErr w:type="spellEnd"/>
      <w:r w:rsidRPr="0011162B">
        <w:t xml:space="preserve"> et al. 2000; Acemoglu and Robinson 2006; Epstein et al. 2006) and inequality (</w:t>
      </w:r>
      <w:proofErr w:type="spellStart"/>
      <w:r w:rsidRPr="0011162B">
        <w:t>Boix</w:t>
      </w:r>
      <w:proofErr w:type="spellEnd"/>
      <w:r w:rsidRPr="0011162B">
        <w:t xml:space="preserve"> 2003), political interests (Downs 1957; Bueno de Mesquita et al. 2003), power hierarchies (Moore 1966; Lake 2009), third party inducements (</w:t>
      </w:r>
      <w:proofErr w:type="spellStart"/>
      <w:r w:rsidRPr="0011162B">
        <w:t>Pevehouse</w:t>
      </w:r>
      <w:proofErr w:type="spellEnd"/>
      <w:r w:rsidRPr="0011162B">
        <w:t xml:space="preserve"> 2005) or impositions (</w:t>
      </w:r>
      <w:proofErr w:type="spellStart"/>
      <w:r w:rsidRPr="0011162B">
        <w:t>Peceny</w:t>
      </w:r>
      <w:proofErr w:type="spellEnd"/>
      <w:r w:rsidRPr="0011162B">
        <w:t xml:space="preserve"> 1995; </w:t>
      </w:r>
      <w:proofErr w:type="spellStart"/>
      <w:r w:rsidRPr="0011162B">
        <w:t>Meernik</w:t>
      </w:r>
      <w:proofErr w:type="spellEnd"/>
      <w:r w:rsidRPr="0011162B">
        <w:t xml:space="preserve"> 1996), geography (</w:t>
      </w:r>
      <w:proofErr w:type="spellStart"/>
      <w:r w:rsidRPr="0011162B">
        <w:t>Gleditsch</w:t>
      </w:r>
      <w:proofErr w:type="spellEnd"/>
      <w:r w:rsidRPr="0011162B">
        <w:t xml:space="preserve"> 2002b), and natural resource endowments (Ross 2001), to list just a few examples. </w:t>
      </w:r>
      <w:r w:rsidRPr="008309B0">
        <w:rPr>
          <w:rStyle w:val="StyleUnderline"/>
        </w:rPr>
        <w:t>Each</w:t>
      </w:r>
      <w:r w:rsidRPr="0011162B">
        <w:t xml:space="preserve"> of these putative </w:t>
      </w:r>
      <w:r w:rsidRPr="008309B0">
        <w:rPr>
          <w:rStyle w:val="Emphasis"/>
        </w:rPr>
        <w:t>cause</w:t>
      </w:r>
      <w:r w:rsidRPr="0011162B">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t xml:space="preserve">. Indeed, some </w:t>
      </w:r>
      <w:proofErr w:type="gramStart"/>
      <w:r w:rsidRPr="0011162B">
        <w:t>as yet</w:t>
      </w:r>
      <w:proofErr w:type="gramEnd"/>
      <w:r w:rsidRPr="0011162B">
        <w:t xml:space="preserve"> poorly defined </w:t>
      </w:r>
      <w:proofErr w:type="gramStart"/>
      <w:r w:rsidRPr="0011162B">
        <w:t>set</w:t>
      </w:r>
      <w:proofErr w:type="gramEnd"/>
      <w:r w:rsidRPr="0011162B">
        <w:t xml:space="preserve"> of canonical factors may contribute both to democracy and to peace, </w:t>
      </w:r>
      <w:r w:rsidRPr="004D7D18">
        <w:rPr>
          <w:rStyle w:val="StyleUnderline"/>
          <w:highlight w:val="yellow"/>
        </w:rPr>
        <w:t xml:space="preserve">making it </w:t>
      </w:r>
      <w:r w:rsidRPr="004D7D18">
        <w:rPr>
          <w:rStyle w:val="Emphasis"/>
          <w:highlight w:val="yellow"/>
        </w:rPr>
        <w:t>look</w:t>
      </w:r>
      <w:r w:rsidRPr="004D7D18">
        <w:rPr>
          <w:rStyle w:val="StyleUnderline"/>
          <w:highlight w:val="yellow"/>
        </w:rPr>
        <w:t xml:space="preserve"> as if</w:t>
      </w:r>
      <w:r w:rsidRPr="008309B0">
        <w:rPr>
          <w:rStyle w:val="StyleUnderline"/>
        </w:rPr>
        <w:t xml:space="preserve"> the two </w:t>
      </w:r>
      <w:r w:rsidRPr="004D7D18">
        <w:rPr>
          <w:rStyle w:val="StyleUnderline"/>
          <w:highlight w:val="yellow"/>
        </w:rPr>
        <w:t>variables are</w:t>
      </w:r>
      <w:r w:rsidRPr="008309B0">
        <w:rPr>
          <w:rStyle w:val="StyleUnderline"/>
        </w:rPr>
        <w:t xml:space="preserve"> </w:t>
      </w:r>
      <w:r w:rsidRPr="008309B0">
        <w:rPr>
          <w:rStyle w:val="Emphasis"/>
        </w:rPr>
        <w:t xml:space="preserve">directly </w:t>
      </w:r>
      <w:r w:rsidRPr="004D7D18">
        <w:rPr>
          <w:rStyle w:val="Emphasis"/>
          <w:highlight w:val="yellow"/>
        </w:rPr>
        <w:t>related</w:t>
      </w:r>
      <w:r w:rsidRPr="004D7D18">
        <w:rPr>
          <w:rStyle w:val="StyleUnderline"/>
          <w:highlight w:val="yellow"/>
        </w:rPr>
        <w:t xml:space="preserve">, </w:t>
      </w:r>
      <w:r w:rsidRPr="004D7D18">
        <w:rPr>
          <w:rStyle w:val="Emphasis"/>
          <w:highlight w:val="yellow"/>
        </w:rPr>
        <w:t>even if</w:t>
      </w:r>
      <w:r w:rsidRPr="008309B0">
        <w:rPr>
          <w:rStyle w:val="Emphasis"/>
        </w:rPr>
        <w:t xml:space="preserve"> possibly they are </w:t>
      </w:r>
      <w:r w:rsidRPr="004D7D18">
        <w:rPr>
          <w:rStyle w:val="Emphasis"/>
          <w:highlight w:val="yellow"/>
        </w:rPr>
        <w:t>not</w:t>
      </w:r>
      <w:r w:rsidRPr="0011162B">
        <w:t>.</w:t>
      </w:r>
    </w:p>
    <w:p w14:paraId="66713ACF" w14:textId="0A67315E" w:rsidR="002D6EED" w:rsidRDefault="00641EDD" w:rsidP="002D6EED">
      <w:r w:rsidRPr="0011162B">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4D7D18">
        <w:rPr>
          <w:rStyle w:val="Emphasis"/>
          <w:highlight w:val="yellow"/>
        </w:rPr>
        <w:t>common causes</w:t>
      </w:r>
      <w:r w:rsidRPr="008309B0">
        <w:rPr>
          <w:rStyle w:val="StyleUnderline"/>
        </w:rPr>
        <w:t xml:space="preserve"> of democracy and peace </w:t>
      </w:r>
      <w:r w:rsidRPr="004D7D18">
        <w:rPr>
          <w:rStyle w:val="StyleUnderline"/>
          <w:highlight w:val="yellow"/>
        </w:rPr>
        <w:t xml:space="preserve">may be </w:t>
      </w:r>
      <w:r w:rsidRPr="004D7D18">
        <w:rPr>
          <w:rStyle w:val="Emphasis"/>
          <w:highlight w:val="yellow"/>
        </w:rPr>
        <w:t>unobservable</w:t>
      </w:r>
      <w:r w:rsidRPr="004D7D18">
        <w:rPr>
          <w:rStyle w:val="StyleUnderline"/>
          <w:highlight w:val="yellow"/>
        </w:rPr>
        <w:t>, generating</w:t>
      </w:r>
      <w:r w:rsidRPr="008309B0">
        <w:rPr>
          <w:rStyle w:val="StyleUnderline"/>
        </w:rPr>
        <w:t xml:space="preserve"> an </w:t>
      </w:r>
      <w:r w:rsidRPr="004D7D18">
        <w:rPr>
          <w:rStyle w:val="Emphasis"/>
          <w:highlight w:val="yellow"/>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4D7D18">
        <w:rPr>
          <w:rStyle w:val="StyleUnderline"/>
          <w:highlight w:val="yellow"/>
        </w:rPr>
        <w:t xml:space="preserve">each remain </w:t>
      </w:r>
      <w:r w:rsidRPr="004D7D18">
        <w:rPr>
          <w:rStyle w:val="Emphasis"/>
          <w:highlight w:val="yellow"/>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4D7D18">
        <w:rPr>
          <w:rStyle w:val="Emphasis"/>
          <w:highlight w:val="yellow"/>
        </w:rPr>
        <w:t>empirically</w:t>
      </w:r>
      <w:r w:rsidRPr="0011162B">
        <w:rPr>
          <w:rStyle w:val="StyleUnderline"/>
        </w:rPr>
        <w:t xml:space="preserve">, despite their central roles in international politics. </w:t>
      </w:r>
      <w:r w:rsidRPr="004D7D18">
        <w:rPr>
          <w:rStyle w:val="StyleUnderline"/>
          <w:highlight w:val="yellow"/>
        </w:rPr>
        <w:t>We address</w:t>
      </w:r>
      <w:r w:rsidRPr="0011162B">
        <w:rPr>
          <w:rStyle w:val="StyleUnderline"/>
        </w:rPr>
        <w:t xml:space="preserve"> the risk of spurious correlation </w:t>
      </w:r>
      <w:r w:rsidRPr="004D7D18">
        <w:rPr>
          <w:rStyle w:val="StyleUnderline"/>
          <w:highlight w:val="yellow"/>
        </w:rPr>
        <w:t xml:space="preserve">by applying an </w:t>
      </w:r>
      <w:r w:rsidRPr="004D7D18">
        <w:rPr>
          <w:rStyle w:val="Emphasis"/>
          <w:highlight w:val="yellow"/>
        </w:rPr>
        <w:t>i</w:t>
      </w:r>
      <w:r w:rsidRPr="0011162B">
        <w:rPr>
          <w:rStyle w:val="Emphasis"/>
        </w:rPr>
        <w:t xml:space="preserve">nstrumental </w:t>
      </w:r>
      <w:r w:rsidRPr="004D7D18">
        <w:rPr>
          <w:rStyle w:val="Emphasis"/>
          <w:highlight w:val="yellow"/>
        </w:rPr>
        <w:t>v</w:t>
      </w:r>
      <w:r w:rsidRPr="0011162B">
        <w:rPr>
          <w:rStyle w:val="Emphasis"/>
        </w:rPr>
        <w:t xml:space="preserve">ariables </w:t>
      </w:r>
      <w:r w:rsidRPr="004D7D18">
        <w:rPr>
          <w:rStyle w:val="Emphasis"/>
          <w:highlight w:val="yellow"/>
        </w:rPr>
        <w:t>a</w:t>
      </w:r>
      <w:r w:rsidRPr="0011162B">
        <w:rPr>
          <w:rStyle w:val="Emphasis"/>
        </w:rPr>
        <w:t>pproach</w:t>
      </w:r>
      <w:r w:rsidRPr="0011162B">
        <w:rPr>
          <w:rStyle w:val="StyleUnderline"/>
        </w:rPr>
        <w:t xml:space="preserve">. </w:t>
      </w:r>
      <w:r w:rsidRPr="004D7D18">
        <w:rPr>
          <w:rStyle w:val="StyleUnderline"/>
          <w:highlight w:val="yellow"/>
        </w:rPr>
        <w:t xml:space="preserve">Having </w:t>
      </w:r>
      <w:proofErr w:type="gramStart"/>
      <w:r w:rsidRPr="004D7D18">
        <w:rPr>
          <w:rStyle w:val="Emphasis"/>
          <w:highlight w:val="yellow"/>
        </w:rPr>
        <w:t>taken into account</w:t>
      </w:r>
      <w:proofErr w:type="gramEnd"/>
      <w:r w:rsidRPr="0011162B">
        <w:rPr>
          <w:rStyle w:val="Emphasis"/>
        </w:rPr>
        <w:t xml:space="preserve"> possible </w:t>
      </w:r>
      <w:r w:rsidRPr="004D7D18">
        <w:rPr>
          <w:rStyle w:val="Emphasis"/>
          <w:highlight w:val="yellow"/>
        </w:rPr>
        <w:t>endogeneity</w:t>
      </w:r>
      <w:r w:rsidRPr="0011162B">
        <w:rPr>
          <w:rStyle w:val="StyleUnderline"/>
        </w:rPr>
        <w:t xml:space="preserve"> between democracy and peace, we find that joint </w:t>
      </w:r>
      <w:r w:rsidRPr="004D7D18">
        <w:rPr>
          <w:rStyle w:val="StyleUnderline"/>
          <w:highlight w:val="yellow"/>
        </w:rPr>
        <w:t xml:space="preserve">democracy does </w:t>
      </w:r>
      <w:r w:rsidRPr="004D7D18">
        <w:rPr>
          <w:rStyle w:val="Emphasis"/>
          <w:highlight w:val="yellow"/>
        </w:rPr>
        <w:t>not</w:t>
      </w:r>
      <w:r w:rsidRPr="004D7D18">
        <w:rPr>
          <w:rStyle w:val="StyleUnderline"/>
          <w:highlight w:val="yellow"/>
        </w:rPr>
        <w:t xml:space="preserve"> have </w:t>
      </w:r>
      <w:r w:rsidRPr="004D7D18">
        <w:rPr>
          <w:rStyle w:val="Emphasis"/>
          <w:highlight w:val="yellow"/>
        </w:rPr>
        <w:t>a</w:t>
      </w:r>
      <w:r w:rsidRPr="0011162B">
        <w:rPr>
          <w:rStyle w:val="StyleUnderline"/>
        </w:rPr>
        <w:t xml:space="preserve">n </w:t>
      </w:r>
      <w:r w:rsidRPr="0011162B">
        <w:rPr>
          <w:rStyle w:val="Emphasis"/>
        </w:rPr>
        <w:t>independent</w:t>
      </w:r>
      <w:r w:rsidRPr="0011162B">
        <w:rPr>
          <w:rStyle w:val="StyleUnderline"/>
        </w:rPr>
        <w:t xml:space="preserve"> </w:t>
      </w:r>
      <w:r w:rsidRPr="004D7D18">
        <w:rPr>
          <w:rStyle w:val="StyleUnderline"/>
          <w:highlight w:val="yellow"/>
        </w:rPr>
        <w:t>pacifying effect</w:t>
      </w:r>
      <w:r w:rsidRPr="0011162B">
        <w:rPr>
          <w:rStyle w:val="StyleUnderline"/>
        </w:rPr>
        <w:t xml:space="preserve"> on interstate conflict. </w:t>
      </w:r>
      <w:r w:rsidRPr="00B14D8A">
        <w:rPr>
          <w:rStyle w:val="StyleUnderline"/>
        </w:rPr>
        <w:t>Instead</w:t>
      </w:r>
      <w:r w:rsidRPr="0011162B">
        <w:t xml:space="preserve">, our </w:t>
      </w:r>
      <w:r w:rsidRPr="004D7D18">
        <w:rPr>
          <w:rStyle w:val="StyleUnderline"/>
          <w:highlight w:val="yellow"/>
        </w:rPr>
        <w:t>findings show</w:t>
      </w:r>
      <w:r w:rsidRPr="0011162B">
        <w:rPr>
          <w:rStyle w:val="StyleUnderline"/>
        </w:rPr>
        <w:t xml:space="preserve"> that </w:t>
      </w:r>
      <w:r w:rsidRPr="004D7D18">
        <w:rPr>
          <w:rStyle w:val="StyleUnderline"/>
          <w:highlight w:val="yellow"/>
        </w:rPr>
        <w:t xml:space="preserve">democratic countries are </w:t>
      </w:r>
      <w:r w:rsidRPr="004D7D18">
        <w:rPr>
          <w:rStyle w:val="Emphasis"/>
          <w:highlight w:val="yellow"/>
        </w:rPr>
        <w:t>more likely</w:t>
      </w:r>
      <w:r w:rsidRPr="004D7D18">
        <w:rPr>
          <w:rStyle w:val="StyleUnderline"/>
          <w:highlight w:val="yellow"/>
        </w:rPr>
        <w:t xml:space="preserve"> to attack</w:t>
      </w:r>
      <w:r w:rsidRPr="0011162B">
        <w:rPr>
          <w:rStyle w:val="StyleUnderline"/>
        </w:rPr>
        <w:t xml:space="preserve"> other democracies </w:t>
      </w:r>
      <w:proofErr w:type="gramStart"/>
      <w:r w:rsidRPr="004D7D18">
        <w:rPr>
          <w:rStyle w:val="StyleUnderline"/>
          <w:highlight w:val="yellow"/>
        </w:rPr>
        <w:t>than</w:t>
      </w:r>
      <w:r w:rsidRPr="0011162B">
        <w:rPr>
          <w:rStyle w:val="StyleUnderline"/>
        </w:rPr>
        <w:t xml:space="preserve"> are</w:t>
      </w:r>
      <w:proofErr w:type="gramEnd"/>
      <w:r w:rsidRPr="0011162B">
        <w:rPr>
          <w:rStyle w:val="StyleUnderline"/>
        </w:rPr>
        <w:t xml:space="preserve"> </w:t>
      </w:r>
      <w:r w:rsidRPr="004D7D18">
        <w:rPr>
          <w:rStyle w:val="StyleUnderline"/>
          <w:highlight w:val="yellow"/>
        </w:rPr>
        <w:t>non</w:t>
      </w:r>
      <w:r w:rsidRPr="0011162B">
        <w:rPr>
          <w:rStyle w:val="StyleUnderline"/>
        </w:rPr>
        <w:t>-democracies</w:t>
      </w:r>
      <w:r w:rsidRPr="0011162B">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t xml:space="preserve"> large body of </w:t>
      </w:r>
      <w:r w:rsidRPr="0011162B">
        <w:rPr>
          <w:rStyle w:val="StyleUnderline"/>
        </w:rPr>
        <w:t>theory that</w:t>
      </w:r>
      <w:r w:rsidRPr="0011162B">
        <w:t xml:space="preserve"> has been proposed to </w:t>
      </w:r>
      <w:r w:rsidRPr="0011162B">
        <w:rPr>
          <w:rStyle w:val="StyleUnderline"/>
        </w:rPr>
        <w:t>account for</w:t>
      </w:r>
      <w:r w:rsidRPr="0011162B">
        <w:t xml:space="preserve"> the </w:t>
      </w:r>
      <w:r w:rsidRPr="0011162B">
        <w:rPr>
          <w:rStyle w:val="Emphasis"/>
        </w:rPr>
        <w:t>apparent</w:t>
      </w:r>
      <w:r w:rsidRPr="0011162B">
        <w:rPr>
          <w:rStyle w:val="StyleUnderline"/>
        </w:rPr>
        <w:t xml:space="preserve"> pacifism of democratic d</w:t>
      </w:r>
      <w:r w:rsidR="002D6EED">
        <w:rPr>
          <w:rStyle w:val="StyleUnderline"/>
        </w:rPr>
        <w:t>yads.</w:t>
      </w:r>
      <w:r w:rsidRPr="0078414D">
        <w:t xml:space="preserve"> </w:t>
      </w:r>
    </w:p>
    <w:p w14:paraId="215115E6" w14:textId="3AC659D6" w:rsidR="00641EDD" w:rsidRPr="00BD0AFC" w:rsidRDefault="00641EDD" w:rsidP="00641EDD">
      <w:pPr>
        <w:pStyle w:val="Heading4"/>
      </w:pPr>
      <w:r>
        <w:t xml:space="preserve">This is true in </w:t>
      </w:r>
      <w:r>
        <w:rPr>
          <w:u w:val="single"/>
        </w:rPr>
        <w:t>all scenarios</w:t>
      </w:r>
      <w:r>
        <w:t xml:space="preserve">, including against </w:t>
      </w:r>
      <w:r>
        <w:rPr>
          <w:u w:val="single"/>
        </w:rPr>
        <w:t>other</w:t>
      </w:r>
      <w:r>
        <w:t xml:space="preserve"> </w:t>
      </w:r>
      <w:proofErr w:type="gramStart"/>
      <w:r>
        <w:t>democracies</w:t>
      </w:r>
      <w:proofErr w:type="gramEnd"/>
    </w:p>
    <w:p w14:paraId="41CC776F" w14:textId="77777777" w:rsidR="002D6EED" w:rsidRDefault="002D6EED" w:rsidP="002D6EED">
      <w:r w:rsidRPr="002D6EED">
        <w:rPr>
          <w:rStyle w:val="Style13ptBold"/>
        </w:rPr>
        <w:t>Chiba</w:t>
      </w:r>
      <w:r>
        <w:rPr>
          <w:rStyle w:val="Style13ptBold"/>
        </w:rPr>
        <w:t xml:space="preserve"> </w:t>
      </w:r>
      <w:r w:rsidRPr="002D6EED">
        <w:t>and Gartzke</w:t>
      </w:r>
      <w:r w:rsidRPr="002D6EED">
        <w:rPr>
          <w:rStyle w:val="Style13ptBold"/>
        </w:rPr>
        <w:t xml:space="preserve">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w:t>
      </w:r>
      <w:proofErr w:type="spellStart"/>
      <w:r>
        <w:t>Daina</w:t>
      </w:r>
      <w:proofErr w:type="spellEnd"/>
      <w:r>
        <w:t xml:space="preserve"> and Erik, “Make Two Democracies and Call Me in the Morning: Endogenous Regime Type and the Democratic Peace,” </w:t>
      </w:r>
      <w:hyperlink r:id="rId30" w:history="1">
        <w:r w:rsidRPr="005B603C">
          <w:rPr>
            <w:rStyle w:val="Hyperlink"/>
          </w:rPr>
          <w:t>https://dainachiba.github.io/research/make2dem/Make2Dem.pdf</w:t>
        </w:r>
      </w:hyperlink>
      <w:r>
        <w:t>)</w:t>
      </w:r>
    </w:p>
    <w:p w14:paraId="3922F420" w14:textId="77777777" w:rsidR="002D6EED" w:rsidRDefault="002D6EED" w:rsidP="00641EDD">
      <w:pPr>
        <w:rPr>
          <w:rStyle w:val="StyleUnderline"/>
        </w:rPr>
      </w:pPr>
    </w:p>
    <w:p w14:paraId="2E6661EE" w14:textId="5C0EA6D4" w:rsidR="00641EDD" w:rsidRPr="00D243BB" w:rsidRDefault="00641EDD" w:rsidP="00641EDD">
      <w:r w:rsidRPr="00BD0AFC">
        <w:rPr>
          <w:rStyle w:val="StyleUnderline"/>
        </w:rPr>
        <w:t>We</w:t>
      </w:r>
      <w:r w:rsidRPr="00BD0AFC">
        <w:t xml:space="preserve"> now </w:t>
      </w:r>
      <w:r w:rsidRPr="00BD0AFC">
        <w:rPr>
          <w:rStyle w:val="StyleUnderline"/>
        </w:rPr>
        <w:t>turn to</w:t>
      </w:r>
      <w:r w:rsidRPr="00BD0AFC">
        <w:t xml:space="preserve"> the </w:t>
      </w:r>
      <w:r w:rsidRPr="00BD0AFC">
        <w:rPr>
          <w:rStyle w:val="StyleUnderline"/>
        </w:rPr>
        <w:t>results from the</w:t>
      </w:r>
      <w:r w:rsidRPr="009C3020">
        <w:rPr>
          <w:rStyle w:val="StyleUnderline"/>
        </w:rPr>
        <w:t xml:space="preserve"> outcome stage, where</w:t>
      </w:r>
      <w:r w:rsidRPr="00D243BB">
        <w:t xml:space="preserve"> militarized </w:t>
      </w:r>
      <w:r w:rsidRPr="009C3020">
        <w:rPr>
          <w:rStyle w:val="StyleUnderline"/>
        </w:rPr>
        <w:t>conflict</w:t>
      </w:r>
      <w:r w:rsidRPr="00D243BB">
        <w:t xml:space="preserve"> initiation </w:t>
      </w:r>
      <w:r w:rsidRPr="009C3020">
        <w:rPr>
          <w:rStyle w:val="StyleUnderline"/>
        </w:rPr>
        <w:t>is regressed on democracy</w:t>
      </w:r>
      <w:r w:rsidRPr="00D243BB">
        <w:t xml:space="preserve"> measures and other covariates. </w:t>
      </w:r>
      <w:r w:rsidRPr="004D7D18">
        <w:rPr>
          <w:rStyle w:val="StyleUnderline"/>
          <w:highlight w:val="yellow"/>
        </w:rPr>
        <w:t xml:space="preserve">The </w:t>
      </w:r>
      <w:r w:rsidRPr="004D7D18">
        <w:rPr>
          <w:rStyle w:val="Emphasis"/>
          <w:highlight w:val="yellow"/>
        </w:rPr>
        <w:t>univariate</w:t>
      </w:r>
      <w:r w:rsidRPr="009C3020">
        <w:rPr>
          <w:rStyle w:val="StyleUnderline"/>
        </w:rPr>
        <w:t xml:space="preserve"> clog-log </w:t>
      </w:r>
      <w:r w:rsidRPr="004D7D18">
        <w:rPr>
          <w:rStyle w:val="StyleUnderline"/>
          <w:highlight w:val="yellow"/>
        </w:rPr>
        <w:t>model</w:t>
      </w:r>
      <w:r w:rsidRPr="00D243BB">
        <w:t xml:space="preserve"> 32 </w:t>
      </w:r>
      <w:r w:rsidRPr="004D7D18">
        <w:rPr>
          <w:rStyle w:val="StyleUnderline"/>
          <w:highlight w:val="yellow"/>
        </w:rPr>
        <w:t xml:space="preserve">that </w:t>
      </w:r>
      <w:r w:rsidRPr="004D7D18">
        <w:rPr>
          <w:rStyle w:val="Emphasis"/>
          <w:highlight w:val="yellow"/>
        </w:rPr>
        <w:t>ignores</w:t>
      </w:r>
      <w:r w:rsidRPr="009C3020">
        <w:rPr>
          <w:rStyle w:val="Emphasis"/>
        </w:rPr>
        <w:t xml:space="preserve"> the </w:t>
      </w:r>
      <w:r w:rsidRPr="004D7D18">
        <w:rPr>
          <w:rStyle w:val="Emphasis"/>
          <w:highlight w:val="yellow"/>
        </w:rPr>
        <w:t>endogeneity</w:t>
      </w:r>
      <w:r w:rsidRPr="00D243BB">
        <w:t xml:space="preserve">, shown in column (1) in Table 1, </w:t>
      </w:r>
      <w:r w:rsidRPr="009C3020">
        <w:rPr>
          <w:rStyle w:val="StyleUnderline"/>
        </w:rPr>
        <w:t xml:space="preserve">successfully </w:t>
      </w:r>
      <w:r w:rsidRPr="004D7D18">
        <w:rPr>
          <w:rStyle w:val="StyleUnderline"/>
          <w:highlight w:val="yellow"/>
        </w:rPr>
        <w:t>replicates</w:t>
      </w:r>
      <w:r w:rsidRPr="009C3020">
        <w:rPr>
          <w:rStyle w:val="StyleUnderline"/>
        </w:rPr>
        <w:t xml:space="preserve"> the standard</w:t>
      </w:r>
      <w:r w:rsidRPr="00D243BB">
        <w:t xml:space="preserve">, dyadic </w:t>
      </w:r>
      <w:r w:rsidRPr="004D7D18">
        <w:rPr>
          <w:rStyle w:val="Emphasis"/>
          <w:highlight w:val="yellow"/>
        </w:rPr>
        <w:t>democratic peace</w:t>
      </w:r>
      <w:r w:rsidRPr="009C3020">
        <w:rPr>
          <w:rStyle w:val="StyleUnderline"/>
        </w:rPr>
        <w:t xml:space="preserve"> finding</w:t>
      </w:r>
      <w:r w:rsidRPr="00D243BB">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28C7AF3E" w14:textId="77777777" w:rsidR="00641EDD" w:rsidRPr="00D243BB" w:rsidRDefault="00641EDD" w:rsidP="00641EDD">
      <w:r w:rsidRPr="00D243BB">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0F9AB7D1" w14:textId="77777777" w:rsidR="00641EDD" w:rsidRPr="00D243BB" w:rsidRDefault="00641EDD" w:rsidP="00641EDD">
      <w:r w:rsidRPr="004D7D18">
        <w:rPr>
          <w:rStyle w:val="StyleUnderline"/>
          <w:highlight w:val="yellow"/>
        </w:rPr>
        <w:t xml:space="preserve">Once we </w:t>
      </w:r>
      <w:r w:rsidRPr="004D7D18">
        <w:rPr>
          <w:rStyle w:val="Emphasis"/>
          <w:highlight w:val="yellow"/>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4D7D18">
        <w:rPr>
          <w:rStyle w:val="Emphasis"/>
          <w:highlight w:val="yellow"/>
        </w:rPr>
        <w:t>however</w:t>
      </w:r>
      <w:r w:rsidRPr="00D243BB">
        <w:rPr>
          <w:rStyle w:val="StyleUnderline"/>
        </w:rPr>
        <w:t xml:space="preserve">, the </w:t>
      </w:r>
      <w:r w:rsidRPr="004D7D18">
        <w:rPr>
          <w:rStyle w:val="StyleUnderline"/>
          <w:highlight w:val="yellow"/>
        </w:rPr>
        <w:t xml:space="preserve">data </w:t>
      </w:r>
      <w:r w:rsidRPr="004D7D18">
        <w:rPr>
          <w:rStyle w:val="Emphasis"/>
          <w:highlight w:val="yellow"/>
        </w:rPr>
        <w:t>no longer support</w:t>
      </w:r>
      <w:r w:rsidRPr="00D243BB">
        <w:rPr>
          <w:rStyle w:val="StyleUnderline"/>
        </w:rPr>
        <w:t xml:space="preserve"> such </w:t>
      </w:r>
      <w:r w:rsidRPr="004D7D18">
        <w:rPr>
          <w:rStyle w:val="StyleUnderline"/>
          <w:highlight w:val="yellow"/>
        </w:rPr>
        <w:t>conclusions</w:t>
      </w:r>
      <w:r w:rsidRPr="00D243BB">
        <w:t xml:space="preserve">. In column (2) in Table 1, </w:t>
      </w:r>
      <w:r w:rsidRPr="00115828">
        <w:rPr>
          <w:rStyle w:val="StyleUnderline"/>
        </w:rPr>
        <w:t xml:space="preserve">the </w:t>
      </w:r>
      <w:r w:rsidRPr="004D7D18">
        <w:rPr>
          <w:rStyle w:val="StyleUnderline"/>
          <w:highlight w:val="yellow"/>
        </w:rPr>
        <w:t>negative coefficient</w:t>
      </w:r>
      <w:r w:rsidRPr="00D243BB">
        <w:rPr>
          <w:rStyle w:val="StyleUnderline"/>
        </w:rPr>
        <w:t xml:space="preserve"> for joint democracy </w:t>
      </w:r>
      <w:r w:rsidRPr="004D7D18">
        <w:rPr>
          <w:rStyle w:val="Emphasis"/>
          <w:highlight w:val="yellow"/>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4D7D18">
        <w:rPr>
          <w:rStyle w:val="StyleUnderline"/>
          <w:highlight w:val="yellow"/>
        </w:rPr>
        <w:t>democracy now</w:t>
      </w:r>
      <w:r w:rsidRPr="00D243BB">
        <w:rPr>
          <w:rStyle w:val="StyleUnderline"/>
        </w:rPr>
        <w:t xml:space="preserve"> appears to </w:t>
      </w:r>
      <w:r w:rsidRPr="004D7D18">
        <w:rPr>
          <w:rStyle w:val="Emphasis"/>
          <w:highlight w:val="yellow"/>
        </w:rPr>
        <w:t>increase conflict</w:t>
      </w:r>
      <w:r w:rsidRPr="004D7D18">
        <w:rPr>
          <w:rStyle w:val="StyleUnderline"/>
          <w:highlight w:val="yellow"/>
        </w:rPr>
        <w:t xml:space="preserve"> even against</w:t>
      </w:r>
      <w:r w:rsidRPr="00D243BB">
        <w:rPr>
          <w:rStyle w:val="StyleUnderline"/>
        </w:rPr>
        <w:t xml:space="preserve"> a </w:t>
      </w:r>
      <w:r w:rsidRPr="004D7D18">
        <w:rPr>
          <w:rStyle w:val="Emphasis"/>
          <w:highlight w:val="yellow"/>
        </w:rPr>
        <w:t>democratic</w:t>
      </w:r>
      <w:r w:rsidRPr="004D7D18">
        <w:rPr>
          <w:rStyle w:val="StyleUnderline"/>
          <w:highlight w:val="yellow"/>
        </w:rPr>
        <w:t xml:space="preserve"> target</w:t>
      </w:r>
      <w:r w:rsidRPr="00D243BB">
        <w:t xml:space="preserve">. Red, solid circles in Figure 4 show the average treatment effects of challenger’s and target’s democracy, calculated from the </w:t>
      </w:r>
      <w:proofErr w:type="spellStart"/>
      <w:r w:rsidRPr="00D243BB">
        <w:t>trivariate</w:t>
      </w:r>
      <w:proofErr w:type="spellEnd"/>
      <w:r w:rsidRPr="00D243BB">
        <w:t xml:space="preserve"> model. </w:t>
      </w:r>
      <w:r w:rsidRPr="00D243BB">
        <w:rPr>
          <w:rStyle w:val="StyleUnderline"/>
        </w:rPr>
        <w:t xml:space="preserve">The </w:t>
      </w:r>
      <w:r w:rsidRPr="004D7D18">
        <w:rPr>
          <w:rStyle w:val="StyleUnderline"/>
          <w:highlight w:val="yellow"/>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4D7D18">
        <w:rPr>
          <w:rStyle w:val="Emphasis"/>
          <w:highlight w:val="yellow"/>
        </w:rPr>
        <w:t>significant</w:t>
      </w:r>
      <w:r w:rsidRPr="00D243BB">
        <w:rPr>
          <w:rStyle w:val="StyleUnderline"/>
        </w:rPr>
        <w:t xml:space="preserve"> for challenger’s democracy</w:t>
      </w:r>
      <w:r w:rsidRPr="00D243BB">
        <w:t>, although the effect is indistinguishable from zero for target’s democracy.</w:t>
      </w:r>
    </w:p>
    <w:p w14:paraId="3D8A7BAE" w14:textId="77777777" w:rsidR="00641EDD" w:rsidRDefault="00641EDD" w:rsidP="00641EDD">
      <w:r w:rsidRPr="004D7D18">
        <w:rPr>
          <w:rStyle w:val="StyleUnderline"/>
          <w:highlight w:val="yellow"/>
        </w:rPr>
        <w:t xml:space="preserve">Whether we </w:t>
      </w:r>
      <w:r w:rsidRPr="004D7D18">
        <w:rPr>
          <w:rStyle w:val="Emphasis"/>
          <w:highlight w:val="yellow"/>
        </w:rPr>
        <w:t>correct for endogeneity</w:t>
      </w:r>
      <w:r w:rsidRPr="00D243BB">
        <w:t xml:space="preserve"> thus </w:t>
      </w:r>
      <w:r w:rsidRPr="004D7D18">
        <w:rPr>
          <w:rStyle w:val="StyleUnderline"/>
          <w:highlight w:val="yellow"/>
        </w:rPr>
        <w:t xml:space="preserve">makes a </w:t>
      </w:r>
      <w:r w:rsidRPr="004D7D18">
        <w:rPr>
          <w:rStyle w:val="Emphasis"/>
          <w:highlight w:val="yellow"/>
        </w:rPr>
        <w:t>significant difference</w:t>
      </w:r>
      <w:r w:rsidRPr="00D243BB">
        <w:rPr>
          <w:rStyle w:val="StyleUnderline"/>
        </w:rPr>
        <w:t xml:space="preserve"> in our estimates of the effect of joint democracy on conflict</w:t>
      </w:r>
      <w:r w:rsidRPr="00D243BB">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D243BB">
        <w:t xml:space="preserve"> a country’s </w:t>
      </w:r>
      <w:r w:rsidRPr="00D243BB">
        <w:rPr>
          <w:rStyle w:val="StyleUnderline"/>
        </w:rPr>
        <w:t xml:space="preserve">democracy make it less likely for that country to attack another country. A </w:t>
      </w:r>
      <w:r w:rsidRPr="004D7D18">
        <w:rPr>
          <w:rStyle w:val="StyleUnderline"/>
          <w:highlight w:val="yellow"/>
        </w:rPr>
        <w:t xml:space="preserve">failure to </w:t>
      </w:r>
      <w:proofErr w:type="gramStart"/>
      <w:r w:rsidRPr="004D7D18">
        <w:rPr>
          <w:rStyle w:val="StyleUnderline"/>
          <w:highlight w:val="yellow"/>
        </w:rPr>
        <w:t>control</w:t>
      </w:r>
      <w:r w:rsidRPr="00D243BB">
        <w:rPr>
          <w:rStyle w:val="StyleUnderline"/>
        </w:rPr>
        <w:t xml:space="preserve"> for</w:t>
      </w:r>
      <w:proofErr w:type="gramEnd"/>
      <w:r w:rsidRPr="00D243BB">
        <w:t xml:space="preserve"> such </w:t>
      </w:r>
      <w:r w:rsidRPr="00D243BB">
        <w:rPr>
          <w:rStyle w:val="StyleUnderline"/>
        </w:rPr>
        <w:t>factors</w:t>
      </w:r>
      <w:r w:rsidRPr="00D243BB">
        <w:t xml:space="preserve"> would </w:t>
      </w:r>
      <w:r w:rsidRPr="004D7D18">
        <w:rPr>
          <w:rStyle w:val="StyleUnderline"/>
          <w:highlight w:val="yellow"/>
        </w:rPr>
        <w:t>generate a</w:t>
      </w:r>
      <w:r w:rsidRPr="00D243BB">
        <w:rPr>
          <w:rStyle w:val="StyleUnderline"/>
        </w:rPr>
        <w:t xml:space="preserve"> </w:t>
      </w:r>
      <w:r w:rsidRPr="00D243BB">
        <w:rPr>
          <w:rStyle w:val="Emphasis"/>
        </w:rPr>
        <w:t xml:space="preserve">negative </w:t>
      </w:r>
      <w:r w:rsidRPr="004D7D18">
        <w:rPr>
          <w:rStyle w:val="Emphasis"/>
          <w:highlight w:val="yellow"/>
        </w:rPr>
        <w:t>omitted variable bias</w:t>
      </w:r>
      <w:r w:rsidRPr="004D7D18">
        <w:rPr>
          <w:rStyle w:val="StyleUnderline"/>
          <w:highlight w:val="yellow"/>
        </w:rPr>
        <w:t xml:space="preserve">, making it </w:t>
      </w:r>
      <w:r w:rsidRPr="004D7D18">
        <w:rPr>
          <w:rStyle w:val="Emphasis"/>
          <w:highlight w:val="yellow"/>
        </w:rPr>
        <w:t>look</w:t>
      </w:r>
      <w:r w:rsidRPr="004D7D18">
        <w:rPr>
          <w:rStyle w:val="StyleUnderline"/>
          <w:highlight w:val="yellow"/>
        </w:rPr>
        <w:t xml:space="preserve"> as if</w:t>
      </w:r>
      <w:r w:rsidRPr="00D243BB">
        <w:t xml:space="preserve"> challenger’s </w:t>
      </w:r>
      <w:r w:rsidRPr="004D7D18">
        <w:rPr>
          <w:rStyle w:val="StyleUnderline"/>
          <w:highlight w:val="yellow"/>
        </w:rPr>
        <w:t>democracy</w:t>
      </w:r>
      <w:r w:rsidRPr="00D243BB">
        <w:rPr>
          <w:rStyle w:val="StyleUnderline"/>
        </w:rPr>
        <w:t xml:space="preserve"> has a </w:t>
      </w:r>
      <w:r w:rsidRPr="004D7D18">
        <w:rPr>
          <w:rStyle w:val="Emphasis"/>
          <w:highlight w:val="yellow"/>
        </w:rPr>
        <w:t>pacify</w:t>
      </w:r>
      <w:r w:rsidRPr="00115828">
        <w:rPr>
          <w:rStyle w:val="StyleUnderline"/>
        </w:rPr>
        <w:t xml:space="preserve">ing effect </w:t>
      </w:r>
      <w:r w:rsidRPr="00D243BB">
        <w:rPr>
          <w:rStyle w:val="StyleUnderline"/>
        </w:rPr>
        <w:t xml:space="preserve">on </w:t>
      </w:r>
      <w:r w:rsidRPr="004D7D18">
        <w:rPr>
          <w:rStyle w:val="StyleUnderline"/>
          <w:highlight w:val="yellow"/>
        </w:rPr>
        <w:t>conflict</w:t>
      </w:r>
      <w:r w:rsidRPr="00D243BB">
        <w:rPr>
          <w:rStyle w:val="StyleUnderline"/>
        </w:rPr>
        <w:t xml:space="preserve"> behavior</w:t>
      </w:r>
      <w:r w:rsidRPr="00D243BB">
        <w:t>. On the other hand, the estimated error correlation between conflict and target’s democracy equations, 13, is indistinguishable from zero, suggesting that the endogeneity problem does not seem to operate for target’s regime type.</w:t>
      </w:r>
    </w:p>
    <w:p w14:paraId="04B7A93E" w14:textId="77777777" w:rsidR="00641EDD" w:rsidRPr="00947450" w:rsidRDefault="00641EDD" w:rsidP="00641EDD">
      <w:pPr>
        <w:pStyle w:val="Heading4"/>
      </w:pPr>
      <w:r>
        <w:t xml:space="preserve">It's an </w:t>
      </w:r>
      <w:r>
        <w:rPr>
          <w:u w:val="single"/>
        </w:rPr>
        <w:t>empirical</w:t>
      </w:r>
      <w:r>
        <w:t xml:space="preserve"> question, </w:t>
      </w:r>
      <w:r>
        <w:rPr>
          <w:u w:val="single"/>
        </w:rPr>
        <w:t>answered</w:t>
      </w:r>
      <w:r>
        <w:t xml:space="preserve"> by statistical methods---failing to code based on </w:t>
      </w:r>
      <w:r>
        <w:rPr>
          <w:u w:val="single"/>
        </w:rPr>
        <w:t>exogenous</w:t>
      </w:r>
      <w:r>
        <w:t xml:space="preserve"> variables </w:t>
      </w:r>
      <w:r>
        <w:rPr>
          <w:u w:val="single"/>
        </w:rPr>
        <w:t>corrupts</w:t>
      </w:r>
      <w:r>
        <w:t xml:space="preserve"> their </w:t>
      </w:r>
      <w:proofErr w:type="gramStart"/>
      <w:r>
        <w:t>evidence</w:t>
      </w:r>
      <w:proofErr w:type="gramEnd"/>
    </w:p>
    <w:p w14:paraId="0CFC32B0" w14:textId="77777777" w:rsidR="002D6EED" w:rsidRDefault="002D6EED" w:rsidP="002D6EED">
      <w:r w:rsidRPr="002D6EED">
        <w:rPr>
          <w:rStyle w:val="Style13ptBold"/>
        </w:rPr>
        <w:t>Chiba</w:t>
      </w:r>
      <w:r>
        <w:rPr>
          <w:rStyle w:val="Style13ptBold"/>
        </w:rPr>
        <w:t xml:space="preserve"> </w:t>
      </w:r>
      <w:r w:rsidRPr="002D6EED">
        <w:t>and Gartzke</w:t>
      </w:r>
      <w:r w:rsidRPr="002D6EED">
        <w:rPr>
          <w:rStyle w:val="Style13ptBold"/>
        </w:rPr>
        <w:t xml:space="preserve">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w:t>
      </w:r>
      <w:proofErr w:type="spellStart"/>
      <w:r>
        <w:t>Daina</w:t>
      </w:r>
      <w:proofErr w:type="spellEnd"/>
      <w:r>
        <w:t xml:space="preserve"> and Erik, “Make Two Democracies and Call Me in the Morning: Endogenous Regime Type and the Democratic Peace,” </w:t>
      </w:r>
      <w:hyperlink r:id="rId31" w:history="1">
        <w:r w:rsidRPr="005B603C">
          <w:rPr>
            <w:rStyle w:val="Hyperlink"/>
          </w:rPr>
          <w:t>https://dainachiba.github.io/research/make2dem/Make2Dem.pdf</w:t>
        </w:r>
      </w:hyperlink>
      <w:r>
        <w:t>)</w:t>
      </w:r>
    </w:p>
    <w:p w14:paraId="7952578B" w14:textId="77777777" w:rsidR="002D6EED" w:rsidRDefault="002D6EED" w:rsidP="00641EDD"/>
    <w:p w14:paraId="174F78D7" w14:textId="42315338" w:rsidR="00641EDD" w:rsidRPr="00EA74F6" w:rsidRDefault="00641EDD" w:rsidP="00641EDD">
      <w:r w:rsidRPr="00EA74F6">
        <w:t xml:space="preserve">Before we review our approach in detail, it may be useful to explain why </w:t>
      </w:r>
      <w:r w:rsidRPr="004D7D18">
        <w:rPr>
          <w:rStyle w:val="StyleUnderline"/>
          <w:highlight w:val="yellow"/>
        </w:rPr>
        <w:t>this</w:t>
      </w:r>
      <w:r w:rsidRPr="00FD2BED">
        <w:rPr>
          <w:rStyle w:val="StyleUnderline"/>
        </w:rPr>
        <w:t xml:space="preserve"> type of analysis </w:t>
      </w:r>
      <w:r w:rsidRPr="004D7D18">
        <w:rPr>
          <w:rStyle w:val="StyleUnderline"/>
          <w:highlight w:val="yellow"/>
        </w:rPr>
        <w:t xml:space="preserve">has </w:t>
      </w:r>
      <w:r w:rsidRPr="004D7D18">
        <w:rPr>
          <w:rStyle w:val="Emphasis"/>
          <w:highlight w:val="yellow"/>
        </w:rPr>
        <w:t>not</w:t>
      </w:r>
      <w:r w:rsidRPr="004D7D18">
        <w:rPr>
          <w:rStyle w:val="StyleUnderline"/>
          <w:highlight w:val="yellow"/>
        </w:rPr>
        <w:t xml:space="preserve"> been pursued</w:t>
      </w:r>
      <w:r w:rsidRPr="00FD2BED">
        <w:rPr>
          <w:rStyle w:val="StyleUnderline"/>
        </w:rPr>
        <w:t xml:space="preserve"> </w:t>
      </w:r>
      <w:r w:rsidRPr="00FD2BED">
        <w:rPr>
          <w:rStyle w:val="Emphasis"/>
        </w:rPr>
        <w:t>successfully</w:t>
      </w:r>
      <w:r w:rsidRPr="00FD2BED">
        <w:rPr>
          <w:rStyle w:val="StyleUnderline"/>
        </w:rPr>
        <w:t xml:space="preserve"> </w:t>
      </w:r>
      <w:r w:rsidRPr="004D7D18">
        <w:rPr>
          <w:rStyle w:val="StyleUnderline"/>
          <w:highlight w:val="yellow"/>
        </w:rPr>
        <w:t>in the past</w:t>
      </w:r>
      <w:r w:rsidRPr="00EA74F6">
        <w:t xml:space="preserve"> and </w:t>
      </w:r>
      <w:r w:rsidRPr="00FD2BED">
        <w:rPr>
          <w:rStyle w:val="StyleUnderline"/>
        </w:rPr>
        <w:t xml:space="preserve">what makes our effort </w:t>
      </w:r>
      <w:r w:rsidRPr="00FD2BED">
        <w:rPr>
          <w:rStyle w:val="Emphasis"/>
        </w:rPr>
        <w:t>different</w:t>
      </w:r>
      <w:r w:rsidRPr="00FD2BED">
        <w:rPr>
          <w:rStyle w:val="StyleUnderline"/>
        </w:rPr>
        <w:t xml:space="preserve"> from other</w:t>
      </w:r>
      <w:r w:rsidRPr="00EA74F6">
        <w:t xml:space="preserve">, broadly related </w:t>
      </w:r>
      <w:r w:rsidRPr="00FD2BED">
        <w:rPr>
          <w:rStyle w:val="StyleUnderline"/>
        </w:rPr>
        <w:t>projects. We are not the first to apply an IV framework</w:t>
      </w:r>
      <w:r w:rsidRPr="00EA74F6">
        <w:t xml:space="preserve"> (more specifically) </w:t>
      </w:r>
      <w:r w:rsidRPr="00FD2BED">
        <w:rPr>
          <w:rStyle w:val="StyleUnderline"/>
        </w:rPr>
        <w:t>or multi-equation models</w:t>
      </w:r>
      <w:r w:rsidRPr="00EA74F6">
        <w:t xml:space="preserve"> (more broadly) </w:t>
      </w:r>
      <w:r w:rsidRPr="00FD2BED">
        <w:rPr>
          <w:rStyle w:val="StyleUnderline"/>
        </w:rPr>
        <w:t xml:space="preserve">to </w:t>
      </w:r>
      <w:proofErr w:type="gramStart"/>
      <w:r w:rsidRPr="00FD2BED">
        <w:rPr>
          <w:rStyle w:val="StyleUnderline"/>
        </w:rPr>
        <w:t>the democratic</w:t>
      </w:r>
      <w:proofErr w:type="gramEnd"/>
      <w:r w:rsidRPr="00FD2BED">
        <w:rPr>
          <w:rStyle w:val="StyleUnderline"/>
        </w:rPr>
        <w:t xml:space="preserve"> peace. However, </w:t>
      </w:r>
      <w:r w:rsidRPr="00FD2BED">
        <w:rPr>
          <w:rStyle w:val="Emphasis"/>
        </w:rPr>
        <w:t>previous attempts</w:t>
      </w:r>
      <w:r w:rsidRPr="00FD2BED">
        <w:rPr>
          <w:rStyle w:val="StyleUnderline"/>
        </w:rPr>
        <w:t xml:space="preserve"> suffer from two </w:t>
      </w:r>
      <w:r w:rsidRPr="00FD2BED">
        <w:rPr>
          <w:rStyle w:val="Emphasis"/>
        </w:rPr>
        <w:t>major problems</w:t>
      </w:r>
      <w:r w:rsidRPr="00FD2BED">
        <w:rPr>
          <w:rStyle w:val="StyleUnderline"/>
        </w:rPr>
        <w:t xml:space="preserve">. First, previous studies have typically used a </w:t>
      </w:r>
      <w:r w:rsidRPr="00FD2BED">
        <w:rPr>
          <w:rStyle w:val="Emphasis"/>
        </w:rPr>
        <w:t>dyad</w:t>
      </w:r>
      <w:r w:rsidRPr="00EA74F6">
        <w:t xml:space="preserve"> (country pair) </w:t>
      </w:r>
      <w:r w:rsidRPr="00FD2BED">
        <w:rPr>
          <w:rStyle w:val="StyleUnderline"/>
        </w:rPr>
        <w:t xml:space="preserve">as the </w:t>
      </w:r>
      <w:r w:rsidRPr="00FD2BED">
        <w:rPr>
          <w:rStyle w:val="Emphasis"/>
        </w:rPr>
        <w:t>unit</w:t>
      </w:r>
      <w:r w:rsidRPr="00EA74F6">
        <w:t xml:space="preserve"> of observation in analyzing conflict, </w:t>
      </w:r>
      <w:r w:rsidRPr="00FD2BED">
        <w:rPr>
          <w:rStyle w:val="StyleUnderline"/>
        </w:rPr>
        <w:t>which requires</w:t>
      </w:r>
      <w:r w:rsidRPr="00EA74F6">
        <w:t xml:space="preserve"> some </w:t>
      </w:r>
      <w:r w:rsidRPr="00FD2BED">
        <w:rPr>
          <w:rStyle w:val="Emphasis"/>
        </w:rPr>
        <w:t>summary measure(s)</w:t>
      </w:r>
      <w:r w:rsidRPr="00EA74F6">
        <w:t xml:space="preserve"> of democracy </w:t>
      </w:r>
      <w:r w:rsidRPr="00FD2BED">
        <w:rPr>
          <w:rStyle w:val="StyleUnderline"/>
        </w:rPr>
        <w:t>for a pair</w:t>
      </w:r>
      <w:r w:rsidRPr="00EA74F6">
        <w:t xml:space="preserve"> of countries </w:t>
      </w:r>
      <w:r w:rsidRPr="00FD2BED">
        <w:rPr>
          <w:rStyle w:val="StyleUnderline"/>
        </w:rPr>
        <w:t>rather than the</w:t>
      </w:r>
      <w:r w:rsidRPr="00EA74F6">
        <w:t xml:space="preserve"> state-level </w:t>
      </w:r>
      <w:r w:rsidRPr="00FD2BED">
        <w:rPr>
          <w:rStyle w:val="Emphasis"/>
        </w:rPr>
        <w:t>(monadic)</w:t>
      </w:r>
      <w:r w:rsidRPr="00FD2BED">
        <w:rPr>
          <w:rStyle w:val="StyleUnderline"/>
        </w:rPr>
        <w:t xml:space="preserve"> democracy measure</w:t>
      </w:r>
      <w:r w:rsidRPr="00EA74F6">
        <w:t xml:space="preserve">. 6 </w:t>
      </w:r>
      <w:r w:rsidRPr="00FD2BED">
        <w:rPr>
          <w:rStyle w:val="StyleUnderline"/>
        </w:rPr>
        <w:t xml:space="preserve">Use of a dyadic aggregate to represent regime type creates a </w:t>
      </w:r>
      <w:r w:rsidRPr="00FD2BED">
        <w:rPr>
          <w:rStyle w:val="Emphasis"/>
        </w:rPr>
        <w:t>discrepancy</w:t>
      </w:r>
      <w:r w:rsidRPr="00FD2BED">
        <w:rPr>
          <w:rStyle w:val="StyleUnderline"/>
        </w:rPr>
        <w:t xml:space="preserve"> between the </w:t>
      </w:r>
      <w:r w:rsidRPr="00FD2BED">
        <w:rPr>
          <w:rStyle w:val="Emphasis"/>
        </w:rPr>
        <w:t>first stage regression</w:t>
      </w:r>
      <w:r w:rsidRPr="00FD2BED">
        <w:rPr>
          <w:rStyle w:val="StyleUnderline"/>
        </w:rPr>
        <w:t xml:space="preserve"> (predicting democracy at the country level) and the </w:t>
      </w:r>
      <w:r w:rsidRPr="00FD2BED">
        <w:rPr>
          <w:rStyle w:val="Emphasis"/>
        </w:rPr>
        <w:t>outcome stage regression</w:t>
      </w:r>
      <w:r w:rsidRPr="00FD2BED">
        <w:rPr>
          <w:rStyle w:val="StyleUnderline"/>
        </w:rPr>
        <w:t xml:space="preserve"> (predicting conflict at the dyad level).</w:t>
      </w:r>
      <w:r w:rsidRPr="00EA74F6">
        <w:t xml:space="preserve"> 7 </w:t>
      </w:r>
      <w:r w:rsidRPr="00FD2BED">
        <w:rPr>
          <w:rStyle w:val="StyleUnderline"/>
        </w:rPr>
        <w:t xml:space="preserve">We </w:t>
      </w:r>
      <w:r w:rsidRPr="00FD2BED">
        <w:rPr>
          <w:rStyle w:val="Emphasis"/>
        </w:rPr>
        <w:t>avoid this</w:t>
      </w:r>
      <w:r w:rsidRPr="00FD2BED">
        <w:rPr>
          <w:rStyle w:val="StyleUnderline"/>
        </w:rPr>
        <w:t xml:space="preserve"> problem by using the </w:t>
      </w:r>
      <w:r w:rsidRPr="00FD2BED">
        <w:rPr>
          <w:rStyle w:val="Emphasis"/>
        </w:rPr>
        <w:t xml:space="preserve">directed </w:t>
      </w:r>
      <w:proofErr w:type="gramStart"/>
      <w:r w:rsidRPr="00FD2BED">
        <w:rPr>
          <w:rStyle w:val="Emphasis"/>
        </w:rPr>
        <w:t>dyad</w:t>
      </w:r>
      <w:proofErr w:type="gramEnd"/>
      <w:r w:rsidRPr="00FD2BED">
        <w:rPr>
          <w:rStyle w:val="StyleUnderline"/>
        </w:rPr>
        <w:t xml:space="preserve"> as the </w:t>
      </w:r>
      <w:r w:rsidRPr="00FD2BED">
        <w:rPr>
          <w:rStyle w:val="Emphasis"/>
        </w:rPr>
        <w:t>unit</w:t>
      </w:r>
      <w:r w:rsidRPr="00FD2BED">
        <w:rPr>
          <w:rStyle w:val="StyleUnderline"/>
        </w:rPr>
        <w:t xml:space="preserve"> of observation in predicting conflict, </w:t>
      </w:r>
      <w:r w:rsidRPr="00FD2BED">
        <w:rPr>
          <w:rStyle w:val="Emphasis"/>
        </w:rPr>
        <w:t>distinguishing</w:t>
      </w:r>
      <w:r w:rsidRPr="00FD2BED">
        <w:rPr>
          <w:rStyle w:val="StyleUnderline"/>
        </w:rPr>
        <w:t xml:space="preserve"> between the potential challenger and target in a dispute</w:t>
      </w:r>
      <w:r w:rsidRPr="00EA74F6">
        <w:rPr>
          <w:rStyle w:val="StyleUnderline"/>
        </w:rPr>
        <w:t>. This allows us to connect the first stage equations</w:t>
      </w:r>
      <w:r w:rsidRPr="00EA74F6">
        <w:t xml:space="preserve"> (predicting the challenger’s and target’s regime types) </w:t>
      </w:r>
      <w:r w:rsidRPr="00EA74F6">
        <w:rPr>
          <w:rStyle w:val="StyleUnderline"/>
        </w:rPr>
        <w:t xml:space="preserve">and the outcome stage equation </w:t>
      </w:r>
      <w:r w:rsidRPr="00EA74F6">
        <w:rPr>
          <w:rStyle w:val="Emphasis"/>
        </w:rPr>
        <w:t>seamlessly</w:t>
      </w:r>
      <w:r w:rsidRPr="00EA74F6">
        <w:t xml:space="preserve">. Doing so has several benefits: the outcome stage model could directly include country-level covariates (such as challenger’s and target’s democracy) without having to convert them to a dyadic summary. </w:t>
      </w:r>
      <w:r w:rsidRPr="00EA74F6">
        <w:rPr>
          <w:rStyle w:val="StyleUnderline"/>
        </w:rPr>
        <w:t>This</w:t>
      </w:r>
      <w:r w:rsidRPr="00EA74F6">
        <w:t xml:space="preserve"> also </w:t>
      </w:r>
      <w:r w:rsidRPr="00EA74F6">
        <w:rPr>
          <w:rStyle w:val="StyleUnderline"/>
        </w:rPr>
        <w:t xml:space="preserve">allows us to estimate the system of equations jointly rather than relying on the </w:t>
      </w:r>
      <w:r w:rsidRPr="00EA74F6">
        <w:rPr>
          <w:rStyle w:val="Emphasis"/>
        </w:rPr>
        <w:t>“forbidden regression.”</w:t>
      </w:r>
      <w:r w:rsidRPr="00EA74F6">
        <w:t xml:space="preserve"> </w:t>
      </w:r>
      <w:proofErr w:type="gramStart"/>
      <w:r w:rsidRPr="00EA74F6">
        <w:t>8</w:t>
      </w:r>
      <w:proofErr w:type="gramEnd"/>
    </w:p>
    <w:p w14:paraId="5EDB938A" w14:textId="77777777" w:rsidR="00641EDD" w:rsidRPr="00EA74F6" w:rsidRDefault="00641EDD" w:rsidP="00641EDD">
      <w:r w:rsidRPr="00EA74F6">
        <w:rPr>
          <w:rStyle w:val="StyleUnderline"/>
        </w:rPr>
        <w:t xml:space="preserve">Second, </w:t>
      </w:r>
      <w:r w:rsidRPr="004D7D18">
        <w:rPr>
          <w:rStyle w:val="StyleUnderline"/>
          <w:highlight w:val="yellow"/>
        </w:rPr>
        <w:t>a</w:t>
      </w:r>
      <w:r w:rsidRPr="00EA74F6">
        <w:rPr>
          <w:rStyle w:val="StyleUnderline"/>
        </w:rPr>
        <w:t xml:space="preserve"> more </w:t>
      </w:r>
      <w:r w:rsidRPr="004D7D18">
        <w:rPr>
          <w:rStyle w:val="StyleUnderline"/>
          <w:highlight w:val="yellow"/>
        </w:rPr>
        <w:t>daunting challenge</w:t>
      </w:r>
      <w:r w:rsidRPr="00EA74F6">
        <w:t xml:space="preserve"> in applying an IV approach to democratic peace research </w:t>
      </w:r>
      <w:r w:rsidRPr="004D7D18">
        <w:rPr>
          <w:rStyle w:val="StyleUnderline"/>
          <w:highlight w:val="yellow"/>
        </w:rPr>
        <w:t>is</w:t>
      </w:r>
      <w:r w:rsidRPr="00EA74F6">
        <w:rPr>
          <w:rStyle w:val="StyleUnderline"/>
        </w:rPr>
        <w:t xml:space="preserve"> the difficulty of </w:t>
      </w:r>
      <w:r w:rsidRPr="004D7D18">
        <w:rPr>
          <w:rStyle w:val="StyleUnderline"/>
          <w:highlight w:val="yellow"/>
        </w:rPr>
        <w:t>finding a</w:t>
      </w:r>
      <w:r w:rsidRPr="00EA74F6">
        <w:rPr>
          <w:rStyle w:val="StyleUnderline"/>
        </w:rPr>
        <w:t xml:space="preserve"> </w:t>
      </w:r>
      <w:r w:rsidRPr="00EA74F6">
        <w:rPr>
          <w:rStyle w:val="Emphasis"/>
        </w:rPr>
        <w:t xml:space="preserve">plausible </w:t>
      </w:r>
      <w:r w:rsidRPr="004D7D18">
        <w:rPr>
          <w:rStyle w:val="Emphasis"/>
          <w:highlight w:val="yellow"/>
        </w:rPr>
        <w:t>instrument</w:t>
      </w:r>
      <w:r w:rsidRPr="004D7D18">
        <w:rPr>
          <w:rStyle w:val="StyleUnderline"/>
          <w:highlight w:val="yellow"/>
        </w:rPr>
        <w:t xml:space="preserve"> for </w:t>
      </w:r>
      <w:r w:rsidRPr="004D7D18">
        <w:rPr>
          <w:rStyle w:val="Emphasis"/>
          <w:highlight w:val="yellow"/>
        </w:rPr>
        <w:t>regime type</w:t>
      </w:r>
      <w:r w:rsidRPr="00EA74F6">
        <w:t xml:space="preserve"> </w:t>
      </w:r>
      <w:r w:rsidRPr="00EA74F6">
        <w:rPr>
          <w:rStyle w:val="StyleUnderline"/>
        </w:rPr>
        <w:t xml:space="preserve">— a variable that is </w:t>
      </w:r>
      <w:r w:rsidRPr="00EA74F6">
        <w:rPr>
          <w:rStyle w:val="Emphasis"/>
        </w:rPr>
        <w:t xml:space="preserve">strongly </w:t>
      </w:r>
      <w:r w:rsidRPr="004D7D18">
        <w:rPr>
          <w:rStyle w:val="Emphasis"/>
          <w:highlight w:val="yellow"/>
        </w:rPr>
        <w:t>correlated</w:t>
      </w:r>
      <w:r w:rsidRPr="004D7D18">
        <w:rPr>
          <w:rStyle w:val="StyleUnderline"/>
          <w:highlight w:val="yellow"/>
        </w:rPr>
        <w:t xml:space="preserve"> with </w:t>
      </w:r>
      <w:r w:rsidRPr="004D7D18">
        <w:rPr>
          <w:rStyle w:val="Emphasis"/>
          <w:highlight w:val="yellow"/>
        </w:rPr>
        <w:t>regime type</w:t>
      </w:r>
      <w:r w:rsidRPr="004D7D18">
        <w:rPr>
          <w:rStyle w:val="StyleUnderline"/>
          <w:highlight w:val="yellow"/>
        </w:rPr>
        <w:t xml:space="preserve"> but</w:t>
      </w:r>
      <w:r w:rsidRPr="00EA74F6">
        <w:rPr>
          <w:rStyle w:val="StyleUnderline"/>
        </w:rPr>
        <w:t xml:space="preserve"> is </w:t>
      </w:r>
      <w:r w:rsidRPr="004D7D18">
        <w:rPr>
          <w:rStyle w:val="Emphasis"/>
          <w:highlight w:val="yellow"/>
        </w:rPr>
        <w:t>unrelated to war</w:t>
      </w:r>
      <w:r w:rsidRPr="004D7D18">
        <w:rPr>
          <w:rStyle w:val="StyleUnderline"/>
          <w:highlight w:val="yellow"/>
        </w:rPr>
        <w:t>. This</w:t>
      </w:r>
      <w:r w:rsidRPr="00EA74F6">
        <w:rPr>
          <w:rStyle w:val="StyleUnderline"/>
        </w:rPr>
        <w:t xml:space="preserve"> is the challenge that has </w:t>
      </w:r>
      <w:r w:rsidRPr="004D7D18">
        <w:rPr>
          <w:rStyle w:val="Emphasis"/>
          <w:highlight w:val="yellow"/>
        </w:rPr>
        <w:t>plagued</w:t>
      </w:r>
      <w:r w:rsidRPr="00EA74F6">
        <w:rPr>
          <w:rStyle w:val="StyleUnderline"/>
        </w:rPr>
        <w:t xml:space="preserve"> empirical </w:t>
      </w:r>
      <w:r w:rsidRPr="004D7D18">
        <w:rPr>
          <w:rStyle w:val="StyleUnderline"/>
          <w:highlight w:val="yellow"/>
        </w:rPr>
        <w:t>researchers</w:t>
      </w:r>
      <w:r w:rsidRPr="00EA74F6">
        <w:rPr>
          <w:rStyle w:val="StyleUnderline"/>
        </w:rPr>
        <w:t xml:space="preserve"> in many fields. For example, a recent study</w:t>
      </w:r>
      <w:r w:rsidRPr="00EA74F6">
        <w:t xml:space="preserve"> of the effect of regime type on economic growth </w:t>
      </w:r>
      <w:r w:rsidRPr="00EA74F6">
        <w:rPr>
          <w:rStyle w:val="StyleUnderline"/>
        </w:rPr>
        <w:t xml:space="preserve">uses a </w:t>
      </w:r>
      <w:r w:rsidRPr="00EA74F6">
        <w:rPr>
          <w:rStyle w:val="Emphasis"/>
        </w:rPr>
        <w:t>diffusion-based</w:t>
      </w:r>
      <w:r w:rsidRPr="00EA74F6">
        <w:rPr>
          <w:rStyle w:val="StyleUnderline"/>
        </w:rPr>
        <w:t xml:space="preserve"> measure</w:t>
      </w:r>
      <w:r w:rsidRPr="00EA74F6">
        <w:t xml:space="preserve"> of democracy (i.e., average value of democracies </w:t>
      </w:r>
      <w:proofErr w:type="gramStart"/>
      <w:r w:rsidRPr="00EA74F6">
        <w:t>in a given</w:t>
      </w:r>
      <w:proofErr w:type="gramEnd"/>
      <w:r w:rsidRPr="00EA74F6">
        <w:t xml:space="preserve"> region) as an instrument for democracy (Acemoglu et al. 2019). </w:t>
      </w:r>
      <w:r w:rsidRPr="00EA74F6">
        <w:rPr>
          <w:rStyle w:val="StyleUnderline"/>
        </w:rPr>
        <w:t>However</w:t>
      </w:r>
      <w:r w:rsidRPr="00EA74F6">
        <w:t xml:space="preserve">, diffusion-based </w:t>
      </w:r>
      <w:r w:rsidRPr="004D7D18">
        <w:rPr>
          <w:rStyle w:val="StyleUnderline"/>
          <w:highlight w:val="yellow"/>
        </w:rPr>
        <w:t>instruments</w:t>
      </w:r>
      <w:r w:rsidRPr="00EA74F6">
        <w:t xml:space="preserve"> such as this </w:t>
      </w:r>
      <w:r w:rsidRPr="004D7D18">
        <w:rPr>
          <w:rStyle w:val="StyleUnderline"/>
          <w:highlight w:val="yellow"/>
        </w:rPr>
        <w:t>are unlikely</w:t>
      </w:r>
      <w:r w:rsidRPr="00EA74F6">
        <w:rPr>
          <w:rStyle w:val="StyleUnderline"/>
        </w:rPr>
        <w:t xml:space="preserve"> to be</w:t>
      </w:r>
      <w:r w:rsidRPr="00EA74F6">
        <w:t xml:space="preserve"> a </w:t>
      </w:r>
      <w:r w:rsidRPr="004D7D18">
        <w:rPr>
          <w:rStyle w:val="Emphasis"/>
          <w:highlight w:val="yellow"/>
        </w:rPr>
        <w:t>valid</w:t>
      </w:r>
      <w:r w:rsidRPr="00EA74F6">
        <w:t xml:space="preserve"> instrument, </w:t>
      </w:r>
      <w:r w:rsidRPr="004D7D18">
        <w:rPr>
          <w:rStyle w:val="StyleUnderline"/>
          <w:highlight w:val="yellow"/>
        </w:rPr>
        <w:t>due to</w:t>
      </w:r>
      <w:r w:rsidRPr="00EA74F6">
        <w:rPr>
          <w:rStyle w:val="StyleUnderline"/>
        </w:rPr>
        <w:t xml:space="preserve"> </w:t>
      </w:r>
      <w:r w:rsidRPr="00EA74F6">
        <w:rPr>
          <w:rStyle w:val="Emphasis"/>
        </w:rPr>
        <w:t xml:space="preserve">spatial </w:t>
      </w:r>
      <w:r w:rsidRPr="004D7D18">
        <w:rPr>
          <w:rStyle w:val="Emphasis"/>
          <w:highlight w:val="yellow"/>
        </w:rPr>
        <w:t>spill-over</w:t>
      </w:r>
      <w:r w:rsidRPr="004D7D18">
        <w:rPr>
          <w:rStyle w:val="StyleUnderline"/>
          <w:highlight w:val="yellow"/>
        </w:rPr>
        <w:t xml:space="preserve">, </w:t>
      </w:r>
      <w:r w:rsidRPr="004D7D18">
        <w:rPr>
          <w:rStyle w:val="Emphasis"/>
          <w:highlight w:val="yellow"/>
        </w:rPr>
        <w:t>interdependence</w:t>
      </w:r>
      <w:r w:rsidRPr="004D7D18">
        <w:rPr>
          <w:rStyle w:val="StyleUnderline"/>
          <w:highlight w:val="yellow"/>
        </w:rPr>
        <w:t>, and</w:t>
      </w:r>
      <w:r w:rsidRPr="00EA74F6">
        <w:t xml:space="preserve">, most importantly, </w:t>
      </w:r>
      <w:r w:rsidRPr="004D7D18">
        <w:rPr>
          <w:rStyle w:val="Emphasis"/>
          <w:highlight w:val="yellow"/>
        </w:rPr>
        <w:t>simultaneity</w:t>
      </w:r>
      <w:r w:rsidRPr="00EA74F6">
        <w:t xml:space="preserve"> (Betz, Cook, and </w:t>
      </w:r>
      <w:proofErr w:type="spellStart"/>
      <w:r w:rsidRPr="00EA74F6">
        <w:t>Hollenbach</w:t>
      </w:r>
      <w:proofErr w:type="spellEnd"/>
      <w:r w:rsidRPr="00EA74F6">
        <w:t xml:space="preserve">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p>
    <w:p w14:paraId="28B80142" w14:textId="77777777" w:rsidR="00641EDD" w:rsidRDefault="00641EDD" w:rsidP="00641EDD">
      <w:r w:rsidRPr="00EA74F6">
        <w:rPr>
          <w:rStyle w:val="StyleUnderline"/>
        </w:rPr>
        <w:t xml:space="preserve">We turn to </w:t>
      </w:r>
      <w:r w:rsidRPr="004D7D18">
        <w:rPr>
          <w:rStyle w:val="StyleUnderline"/>
          <w:highlight w:val="yellow"/>
        </w:rPr>
        <w:t xml:space="preserve">a </w:t>
      </w:r>
      <w:r w:rsidRPr="004D7D18">
        <w:rPr>
          <w:rStyle w:val="Emphasis"/>
          <w:highlight w:val="yellow"/>
        </w:rPr>
        <w:t>demographic</w:t>
      </w:r>
      <w:r w:rsidRPr="004D7D18">
        <w:rPr>
          <w:rStyle w:val="StyleUnderline"/>
          <w:highlight w:val="yellow"/>
        </w:rPr>
        <w:t xml:space="preserve"> variable</w:t>
      </w:r>
      <w:r w:rsidRPr="00EA74F6">
        <w:t xml:space="preserve"> — average female </w:t>
      </w:r>
      <w:r w:rsidRPr="004D7D18">
        <w:rPr>
          <w:rStyle w:val="Emphasis"/>
          <w:highlight w:val="yellow"/>
        </w:rPr>
        <w:t>fertility</w:t>
      </w:r>
      <w:r w:rsidRPr="00EA74F6">
        <w:rPr>
          <w:rStyle w:val="Emphasis"/>
        </w:rPr>
        <w:t xml:space="preserve"> rate</w:t>
      </w:r>
      <w:r w:rsidRPr="00EA74F6">
        <w:t xml:space="preserve"> </w:t>
      </w:r>
      <w:proofErr w:type="gramStart"/>
      <w:r w:rsidRPr="00EA74F6">
        <w:t>in a given</w:t>
      </w:r>
      <w:proofErr w:type="gramEnd"/>
      <w:r w:rsidRPr="00EA74F6">
        <w:t xml:space="preserve"> country — </w:t>
      </w:r>
      <w:r w:rsidRPr="004D7D18">
        <w:rPr>
          <w:rStyle w:val="StyleUnderline"/>
          <w:highlight w:val="yellow"/>
        </w:rPr>
        <w:t>as</w:t>
      </w:r>
      <w:r w:rsidRPr="00EA74F6">
        <w:rPr>
          <w:rStyle w:val="StyleUnderline"/>
        </w:rPr>
        <w:t xml:space="preserve"> a source of </w:t>
      </w:r>
      <w:r w:rsidRPr="004D7D18">
        <w:rPr>
          <w:rStyle w:val="Emphasis"/>
          <w:highlight w:val="yellow"/>
        </w:rPr>
        <w:t>variation</w:t>
      </w:r>
      <w:r w:rsidRPr="00EA74F6">
        <w:rPr>
          <w:rStyle w:val="Emphasis"/>
        </w:rPr>
        <w:t xml:space="preserve"> in regime type</w:t>
      </w:r>
      <w:r w:rsidRPr="00EA74F6">
        <w:rPr>
          <w:rStyle w:val="StyleUnderline"/>
        </w:rPr>
        <w:t xml:space="preserve"> that </w:t>
      </w:r>
      <w:r w:rsidRPr="004D7D18">
        <w:rPr>
          <w:rStyle w:val="StyleUnderline"/>
          <w:highlight w:val="yellow"/>
        </w:rPr>
        <w:t xml:space="preserve">is </w:t>
      </w:r>
      <w:r w:rsidRPr="004D7D18">
        <w:rPr>
          <w:rStyle w:val="Emphasis"/>
          <w:highlight w:val="yellow"/>
        </w:rPr>
        <w:t>exogenous</w:t>
      </w:r>
      <w:r w:rsidRPr="00EA74F6">
        <w:rPr>
          <w:rStyle w:val="StyleUnderline"/>
        </w:rPr>
        <w:t xml:space="preserve"> to international conflict</w:t>
      </w:r>
      <w:r w:rsidRPr="00EA74F6">
        <w:t xml:space="preserve">. As we will argue below, </w:t>
      </w:r>
      <w:r w:rsidRPr="00EA74F6">
        <w:rPr>
          <w:rStyle w:val="StyleUnderline"/>
        </w:rPr>
        <w:t xml:space="preserve">a lower fertility rate is a </w:t>
      </w:r>
      <w:r w:rsidRPr="00EA74F6">
        <w:rPr>
          <w:rStyle w:val="Emphasis"/>
        </w:rPr>
        <w:t>strong driver</w:t>
      </w:r>
      <w:r w:rsidRPr="00EA74F6">
        <w:rPr>
          <w:rStyle w:val="StyleUnderline"/>
        </w:rPr>
        <w:t xml:space="preserve"> of democratization</w:t>
      </w:r>
      <w:r w:rsidRPr="00EA74F6">
        <w:t xml:space="preserve">. We will </w:t>
      </w:r>
      <w:r w:rsidRPr="00EA74F6">
        <w:rPr>
          <w:rStyle w:val="StyleUnderline"/>
        </w:rPr>
        <w:t>also</w:t>
      </w:r>
      <w:r w:rsidRPr="00EA74F6">
        <w:t xml:space="preserve"> present theoretical arguments and a series of falsification tests that support the claim that </w:t>
      </w:r>
      <w:proofErr w:type="gramStart"/>
      <w:r w:rsidRPr="00EA74F6">
        <w:t>average</w:t>
      </w:r>
      <w:proofErr w:type="gramEnd"/>
      <w:r w:rsidRPr="00EA74F6">
        <w:t xml:space="preserve"> national </w:t>
      </w:r>
      <w:r w:rsidRPr="00EA74F6">
        <w:rPr>
          <w:rStyle w:val="Emphasis"/>
        </w:rPr>
        <w:t>fertility</w:t>
      </w:r>
      <w:r w:rsidRPr="00EA74F6">
        <w:t xml:space="preserve"> rate </w:t>
      </w:r>
      <w:r w:rsidRPr="00EA74F6">
        <w:rPr>
          <w:rStyle w:val="StyleUnderline"/>
        </w:rPr>
        <w:t xml:space="preserve">does </w:t>
      </w:r>
      <w:r w:rsidRPr="00EA74F6">
        <w:rPr>
          <w:rStyle w:val="Emphasis"/>
        </w:rPr>
        <w:t>not</w:t>
      </w:r>
      <w:r w:rsidRPr="00EA74F6">
        <w:t xml:space="preserve"> directly </w:t>
      </w:r>
      <w:r w:rsidRPr="00EA74F6">
        <w:rPr>
          <w:rStyle w:val="StyleUnderline"/>
        </w:rPr>
        <w:t xml:space="preserve">influence international </w:t>
      </w:r>
      <w:r w:rsidRPr="00EA74F6">
        <w:rPr>
          <w:rStyle w:val="Emphasis"/>
        </w:rPr>
        <w:t>conflict</w:t>
      </w:r>
      <w:r w:rsidRPr="00EA74F6">
        <w:t>.</w:t>
      </w:r>
    </w:p>
    <w:p w14:paraId="4C50FD1C" w14:textId="77777777" w:rsidR="00AC414F" w:rsidRDefault="00AC414F" w:rsidP="00AC414F">
      <w:pPr>
        <w:pStyle w:val="Heading3"/>
      </w:pPr>
      <w:r>
        <w:t>AT Inequality Impact---New Funding Doesn’t Solve</w:t>
      </w:r>
    </w:p>
    <w:p w14:paraId="5A0AED97" w14:textId="77777777" w:rsidR="00AC414F" w:rsidRDefault="00AC414F" w:rsidP="00AC414F">
      <w:pPr>
        <w:pStyle w:val="Heading4"/>
      </w:pPr>
      <w:r>
        <w:t xml:space="preserve">New IRS funding will be used to target the </w:t>
      </w:r>
      <w:r w:rsidRPr="00A64E58">
        <w:rPr>
          <w:u w:val="single"/>
        </w:rPr>
        <w:t>Middle Class</w:t>
      </w:r>
      <w:r>
        <w:t xml:space="preserve">, causing </w:t>
      </w:r>
      <w:proofErr w:type="gramStart"/>
      <w:r>
        <w:t>inequality</w:t>
      </w:r>
      <w:proofErr w:type="gramEnd"/>
    </w:p>
    <w:p w14:paraId="5654300D" w14:textId="4C6EF3A8" w:rsidR="00AC414F" w:rsidRDefault="00615A5C" w:rsidP="00AC414F">
      <w:r w:rsidRPr="00A64E58">
        <w:rPr>
          <w:rStyle w:val="Style13ptBold"/>
        </w:rPr>
        <w:t>Smith 23</w:t>
      </w:r>
      <w:r>
        <w:t xml:space="preserve">, House Ways and Means Chairman (Jason, </w:t>
      </w:r>
      <w:r w:rsidR="00AC414F">
        <w:t xml:space="preserve">“Chairman Smith Blasts Hollow IRS “Plan” that Fails to Provide Details on How Their $80 Billion Raise Will be Spent,” </w:t>
      </w:r>
      <w:r w:rsidR="00AC414F" w:rsidRPr="00A64E58">
        <w:rPr>
          <w:i/>
          <w:iCs/>
        </w:rPr>
        <w:t>House Ways and Means</w:t>
      </w:r>
      <w:r w:rsidR="00AC414F">
        <w:t xml:space="preserve">, </w:t>
      </w:r>
      <w:hyperlink r:id="rId32" w:history="1">
        <w:r w:rsidRPr="005B603C">
          <w:rPr>
            <w:rStyle w:val="Hyperlink"/>
          </w:rPr>
          <w:t>https://waysandmeans.house.gov/chairman-smith-blasts-hollow-irs-plan-that-fails-to-provide-details-on-how-their-80-billion-raise-will-be-spent/)//BB</w:t>
        </w:r>
      </w:hyperlink>
    </w:p>
    <w:p w14:paraId="1502FB36" w14:textId="77777777" w:rsidR="00615A5C" w:rsidRPr="00046DE0" w:rsidRDefault="00615A5C" w:rsidP="00AC414F"/>
    <w:p w14:paraId="658D015B" w14:textId="1CD70243" w:rsidR="00AC414F" w:rsidRDefault="00AC414F" w:rsidP="00AC414F">
      <w:r>
        <w:t xml:space="preserve">On Thursday, Ways and Means Committee Chairman Jason Smith (MO-08) issued the following statement in response to </w:t>
      </w:r>
      <w:r w:rsidRPr="004C4599">
        <w:rPr>
          <w:rStyle w:val="Emphasis"/>
        </w:rPr>
        <w:t>the</w:t>
      </w:r>
      <w:r w:rsidRPr="004C4599">
        <w:rPr>
          <w:rStyle w:val="StyleUnderline"/>
        </w:rPr>
        <w:t xml:space="preserve"> Internal Revenue</w:t>
      </w:r>
      <w:r w:rsidRPr="004C4599">
        <w:t xml:space="preserve"> </w:t>
      </w:r>
      <w:r w:rsidRPr="004C4599">
        <w:rPr>
          <w:rStyle w:val="StyleUnderline"/>
        </w:rPr>
        <w:t>Service’s</w:t>
      </w:r>
      <w:r w:rsidRPr="004C4599">
        <w:t xml:space="preserve"> (</w:t>
      </w:r>
      <w:r w:rsidRPr="004C4599">
        <w:rPr>
          <w:rStyle w:val="Emphasis"/>
        </w:rPr>
        <w:t>IRS</w:t>
      </w:r>
      <w:r w:rsidRPr="004C4599">
        <w:t>) newly released “</w:t>
      </w:r>
      <w:r w:rsidRPr="004C4599">
        <w:rPr>
          <w:rStyle w:val="StyleUnderline"/>
        </w:rPr>
        <w:t>plan</w:t>
      </w:r>
      <w:r w:rsidRPr="004C4599">
        <w:t xml:space="preserve">” that </w:t>
      </w:r>
      <w:r w:rsidRPr="004C4599">
        <w:rPr>
          <w:rStyle w:val="StyleUnderline"/>
        </w:rPr>
        <w:t>was supposed to inform Congress and the American people how the IRS will spend the $80 billion Democrats gave the agency in the Inflation Reduction Act</w:t>
      </w:r>
      <w:r w:rsidRPr="004C4599">
        <w:t xml:space="preserve"> (it doesn’t):</w:t>
      </w:r>
      <w:r w:rsidR="004C4599" w:rsidRPr="004C4599">
        <w:t xml:space="preserve"> </w:t>
      </w:r>
      <w:r w:rsidRPr="004C4599">
        <w:t>“Americans are rightly concerned the IRS will use its $80 billion pay raise to go after the</w:t>
      </w:r>
      <w:r>
        <w:t xml:space="preserve"> middle class, and today’s announcement does nothing to ease those concerns. The American people deserve to know how their hard-earned taxpayer dollars are being spent. More than eight months after Democrats enacted the so-called Inflation Reduction Act, the IRS’s latest document offers no specifics for the agency over the next decade. If this is a ‘plan,’ why does it omit how many employees the agency seeks to hire over ten years, fail to identify target audit rates for taxpayers, and lack specific details about how the money will be spent beyond the next two years? The $80 billion raise is just the start. </w:t>
      </w:r>
      <w:r w:rsidRPr="00412B4D">
        <w:rPr>
          <w:rStyle w:val="StyleUnderline"/>
        </w:rPr>
        <w:t xml:space="preserve">The </w:t>
      </w:r>
      <w:r w:rsidRPr="004C4599">
        <w:rPr>
          <w:rStyle w:val="StyleUnderline"/>
          <w:highlight w:val="cyan"/>
        </w:rPr>
        <w:t>Biden</w:t>
      </w:r>
      <w:r w:rsidRPr="00412B4D">
        <w:rPr>
          <w:rStyle w:val="StyleUnderline"/>
        </w:rPr>
        <w:t xml:space="preserve"> Administration </w:t>
      </w:r>
      <w:r w:rsidRPr="004C4599">
        <w:rPr>
          <w:rStyle w:val="StyleUnderline"/>
          <w:highlight w:val="cyan"/>
        </w:rPr>
        <w:t>had the nerve to ask Congress to give the IRS another $43 billion</w:t>
      </w:r>
      <w:r w:rsidRPr="00412B4D">
        <w:rPr>
          <w:rStyle w:val="StyleUnderline"/>
        </w:rPr>
        <w:t xml:space="preserve"> in its annual budget request while </w:t>
      </w:r>
      <w:r w:rsidRPr="004C4599">
        <w:rPr>
          <w:rStyle w:val="StyleUnderline"/>
          <w:highlight w:val="cyan"/>
        </w:rPr>
        <w:t>withholding details on how it will spend the new money. This</w:t>
      </w:r>
      <w:r w:rsidRPr="00412B4D">
        <w:rPr>
          <w:rStyle w:val="StyleUnderline"/>
        </w:rPr>
        <w:t xml:space="preserve"> is a punt, not a ‘plan,’ and it raises more questions than answers about how Americans’ tax dollars </w:t>
      </w:r>
      <w:r w:rsidRPr="004C4599">
        <w:rPr>
          <w:rStyle w:val="StyleUnderline"/>
          <w:highlight w:val="cyan"/>
        </w:rPr>
        <w:t>will be spent to go after working families and small businesses</w:t>
      </w:r>
      <w:r>
        <w:t>.”</w:t>
      </w:r>
    </w:p>
    <w:p w14:paraId="6D79F0F9" w14:textId="77777777" w:rsidR="00AC414F" w:rsidRDefault="00AC414F" w:rsidP="00AC414F">
      <w:pPr>
        <w:pStyle w:val="Heading4"/>
      </w:pPr>
      <w:r>
        <w:t>The IRS will use it to audit low-hanging fruit, like the Middle Class</w:t>
      </w:r>
    </w:p>
    <w:p w14:paraId="0DCC9DBB" w14:textId="77777777" w:rsidR="00A64E58" w:rsidRDefault="00A64E58" w:rsidP="00A64E58">
      <w:r w:rsidRPr="00A64E58">
        <w:rPr>
          <w:rStyle w:val="Style13ptBold"/>
        </w:rPr>
        <w:t>Smith 23</w:t>
      </w:r>
      <w:r>
        <w:t xml:space="preserve">, House Ways and Means Chairman (Jason, “Chairman Smith Blasts Hollow IRS “Plan” that Fails to Provide Details on How Their $80 Billion Raise Will be Spent,” </w:t>
      </w:r>
      <w:r w:rsidRPr="00A64E58">
        <w:rPr>
          <w:i/>
          <w:iCs/>
        </w:rPr>
        <w:t>House Ways and Means</w:t>
      </w:r>
      <w:r>
        <w:t xml:space="preserve">, </w:t>
      </w:r>
      <w:hyperlink r:id="rId33" w:history="1">
        <w:r w:rsidRPr="005B603C">
          <w:rPr>
            <w:rStyle w:val="Hyperlink"/>
          </w:rPr>
          <w:t>https://waysandmeans.house.gov/chairman-smith-blasts-hollow-irs-plan-that-fails-to-provide-details-on-how-their-80-billion-raise-will-be-spent/)//BB</w:t>
        </w:r>
      </w:hyperlink>
    </w:p>
    <w:p w14:paraId="0B10DD4A" w14:textId="77777777" w:rsidR="00A64E58" w:rsidRDefault="00A64E58" w:rsidP="00A64E58"/>
    <w:p w14:paraId="04326B5D" w14:textId="77777777" w:rsidR="00AC414F" w:rsidRDefault="00AC414F" w:rsidP="00AC414F">
      <w:r w:rsidRPr="004C4599">
        <w:rPr>
          <w:rStyle w:val="StyleUnderline"/>
          <w:highlight w:val="cyan"/>
        </w:rPr>
        <w:t>Audits on Middle Class Families are</w:t>
      </w:r>
      <w:r w:rsidRPr="00412B4D">
        <w:rPr>
          <w:rStyle w:val="StyleUnderline"/>
        </w:rPr>
        <w:t xml:space="preserve"> Still </w:t>
      </w:r>
      <w:r w:rsidRPr="004C4599">
        <w:rPr>
          <w:rStyle w:val="StyleUnderline"/>
          <w:highlight w:val="cyan"/>
        </w:rPr>
        <w:t>Scheduled to Increase Under This “Plan”</w:t>
      </w:r>
      <w:r>
        <w:rPr>
          <w:rStyle w:val="StyleUnderline"/>
        </w:rPr>
        <w:t xml:space="preserve"> </w:t>
      </w:r>
      <w:r>
        <w:t xml:space="preserve">Secretary </w:t>
      </w:r>
      <w:r w:rsidRPr="004C4599">
        <w:rPr>
          <w:rStyle w:val="StyleUnderline"/>
          <w:highlight w:val="cyan"/>
        </w:rPr>
        <w:t>Yellen</w:t>
      </w:r>
      <w:r w:rsidRPr="00412B4D">
        <w:rPr>
          <w:rStyle w:val="StyleUnderline"/>
        </w:rPr>
        <w:t xml:space="preserve"> has </w:t>
      </w:r>
      <w:r w:rsidRPr="004C4599">
        <w:rPr>
          <w:rStyle w:val="StyleUnderline"/>
          <w:highlight w:val="cyan"/>
        </w:rPr>
        <w:t>misleadingly claimed audit rates won’t increase for middle class taxpayers</w:t>
      </w:r>
      <w:r w:rsidRPr="00412B4D">
        <w:rPr>
          <w:rStyle w:val="StyleUnderline"/>
        </w:rPr>
        <w:t xml:space="preserve"> </w:t>
      </w:r>
      <w:r w:rsidRPr="004C4599">
        <w:rPr>
          <w:rStyle w:val="StyleUnderline"/>
          <w:highlight w:val="cyan"/>
        </w:rPr>
        <w:t>“relative to historic levels” without explaining what that means – while</w:t>
      </w:r>
      <w:r w:rsidRPr="00412B4D">
        <w:rPr>
          <w:rStyle w:val="StyleUnderline"/>
        </w:rPr>
        <w:t xml:space="preserve"> Treasury and the </w:t>
      </w:r>
      <w:r w:rsidRPr="004C4599">
        <w:rPr>
          <w:rStyle w:val="StyleUnderline"/>
          <w:highlight w:val="cyan"/>
        </w:rPr>
        <w:t>IRS</w:t>
      </w:r>
      <w:r w:rsidRPr="00412B4D">
        <w:rPr>
          <w:rStyle w:val="StyleUnderline"/>
        </w:rPr>
        <w:t xml:space="preserve"> consistently </w:t>
      </w:r>
      <w:r w:rsidRPr="004C4599">
        <w:rPr>
          <w:rStyle w:val="StyleUnderline"/>
          <w:highlight w:val="cyan"/>
        </w:rPr>
        <w:t>refer to 2010 audit levels when talking about “historic levels” in other contexts, which is when audit rates were higher for taxpayers at every income level</w:t>
      </w:r>
      <w:r>
        <w:t xml:space="preserve">. Secretary </w:t>
      </w:r>
      <w:r w:rsidRPr="004C4599">
        <w:rPr>
          <w:rStyle w:val="StyleUnderline"/>
          <w:highlight w:val="cyan"/>
        </w:rPr>
        <w:t>Yellen</w:t>
      </w:r>
      <w:r w:rsidRPr="00412B4D">
        <w:rPr>
          <w:rStyle w:val="StyleUnderline"/>
        </w:rPr>
        <w:t xml:space="preserve"> previously </w:t>
      </w:r>
      <w:r w:rsidRPr="004C4599">
        <w:rPr>
          <w:rStyle w:val="StyleUnderline"/>
          <w:highlight w:val="cyan"/>
        </w:rPr>
        <w:t>confirmed</w:t>
      </w:r>
      <w:r w:rsidRPr="00412B4D">
        <w:rPr>
          <w:rStyle w:val="StyleUnderline"/>
        </w:rPr>
        <w:t xml:space="preserve"> to the Ways and Means Committee the total number of </w:t>
      </w:r>
      <w:r w:rsidRPr="004C4599">
        <w:rPr>
          <w:rStyle w:val="StyleUnderline"/>
          <w:highlight w:val="cyan"/>
        </w:rPr>
        <w:t>audits on families earning less than $400,000 will rise</w:t>
      </w:r>
      <w:r>
        <w:t>.</w:t>
      </w:r>
    </w:p>
    <w:p w14:paraId="1D4D8EDA" w14:textId="77777777" w:rsidR="00AC414F" w:rsidRDefault="00AC414F" w:rsidP="00AC414F">
      <w:pPr>
        <w:pStyle w:val="Heading4"/>
      </w:pPr>
      <w:r>
        <w:t xml:space="preserve">Independent and non-partisan analysis agrees that new funding will target the </w:t>
      </w:r>
      <w:proofErr w:type="gramStart"/>
      <w:r>
        <w:t>poor</w:t>
      </w:r>
      <w:proofErr w:type="gramEnd"/>
    </w:p>
    <w:p w14:paraId="69F1171D" w14:textId="534E1934" w:rsidR="00A64E58" w:rsidRDefault="00A64E58" w:rsidP="00AC414F">
      <w:r w:rsidRPr="00EB56B7">
        <w:rPr>
          <w:rStyle w:val="Style13ptBold"/>
        </w:rPr>
        <w:t>Arrington 22</w:t>
      </w:r>
      <w:r>
        <w:t xml:space="preserve">, </w:t>
      </w:r>
      <w:r w:rsidR="00AC414F">
        <w:t>on the House Budget Committee</w:t>
      </w:r>
      <w:r>
        <w:t xml:space="preserve"> (</w:t>
      </w:r>
      <w:r w:rsidR="00AC414F">
        <w:t xml:space="preserve">“CBO Confirms Inflation Act Unleashes IRS Audits and Enforcement on Families Making Less Than $400,000,” House Budget Committee, </w:t>
      </w:r>
      <w:hyperlink r:id="rId34" w:history="1">
        <w:r w:rsidRPr="005B603C">
          <w:rPr>
            <w:rStyle w:val="Hyperlink"/>
          </w:rPr>
          <w:t>https://budget.house.gov/press-release/cbo-confirms-inflation-act-unleashes-irs-audits-and-enforcement-on-families-making-less-than-400000/)//BB</w:t>
        </w:r>
      </w:hyperlink>
    </w:p>
    <w:p w14:paraId="6E0DC81C" w14:textId="69C5118B" w:rsidR="00AC414F" w:rsidRPr="00046DE0" w:rsidRDefault="00AC414F" w:rsidP="00AC414F">
      <w:r>
        <w:t xml:space="preserve"> </w:t>
      </w:r>
    </w:p>
    <w:p w14:paraId="21C2C0FA" w14:textId="77777777" w:rsidR="00AC414F" w:rsidRDefault="00AC414F" w:rsidP="00AC414F">
      <w:r w:rsidRPr="004C4599">
        <w:rPr>
          <w:rStyle w:val="StyleUnderline"/>
          <w:highlight w:val="cyan"/>
        </w:rPr>
        <w:t>A new report from the</w:t>
      </w:r>
      <w:r>
        <w:t xml:space="preserve"> Congressional Budget Office (</w:t>
      </w:r>
      <w:r w:rsidRPr="004C4599">
        <w:rPr>
          <w:rStyle w:val="StyleUnderline"/>
          <w:highlight w:val="cyan"/>
        </w:rPr>
        <w:t>CBO</w:t>
      </w:r>
      <w:r>
        <w:t xml:space="preserve">) </w:t>
      </w:r>
      <w:r w:rsidRPr="004C4599">
        <w:rPr>
          <w:rStyle w:val="StyleUnderline"/>
          <w:highlight w:val="cyan"/>
        </w:rPr>
        <w:t>confirms that</w:t>
      </w:r>
      <w:r w:rsidRPr="00412B4D">
        <w:rPr>
          <w:rStyle w:val="StyleUnderline"/>
        </w:rPr>
        <w:t xml:space="preserve"> Democrats’ </w:t>
      </w:r>
      <w:r w:rsidRPr="004C4599">
        <w:rPr>
          <w:rStyle w:val="StyleUnderline"/>
          <w:highlight w:val="cyan"/>
        </w:rPr>
        <w:t>Inflation Act, which supercharges the IRS with 87,000 new agents, will lead to more audits and enforcement measures, and higher taxes for families making less than $400,000</w:t>
      </w:r>
      <w:r>
        <w:t xml:space="preserve">. The analysis comes in a response to House Budget Committee Republican Leader Jason Smith (MO-08) and House Ways and Means Committee Republican Leader Kevin Brady (TX-08). </w:t>
      </w:r>
      <w:r w:rsidRPr="004C4599">
        <w:rPr>
          <w:rStyle w:val="StyleUnderline"/>
          <w:highlight w:val="cyan"/>
        </w:rPr>
        <w:t>CBO’s analysis finds that revenues will be collected from American families with incomes of less than $400,000</w:t>
      </w:r>
      <w:r>
        <w:t xml:space="preserve">. CBO also confirmed that Secretary Yellen’s directive to IRS Commissioner Rettig fails to prohibit an increase on enforcement activities, including automated screening and document matching. </w:t>
      </w:r>
      <w:r w:rsidRPr="004C4599">
        <w:rPr>
          <w:rStyle w:val="StyleUnderline"/>
          <w:highlight w:val="cyan"/>
        </w:rPr>
        <w:t>Should audits return to “historical levels</w:t>
      </w:r>
      <w:r w:rsidRPr="00412B4D">
        <w:rPr>
          <w:rStyle w:val="StyleUnderline"/>
        </w:rPr>
        <w:t xml:space="preserve">,” as per Secretary Yellen’s directive, </w:t>
      </w:r>
      <w:r w:rsidRPr="004C4599">
        <w:rPr>
          <w:rStyle w:val="StyleUnderline"/>
          <w:highlight w:val="cyan"/>
        </w:rPr>
        <w:t>lower- and middle-income earners could face an increase of 710,000 additional audits</w:t>
      </w:r>
      <w:r>
        <w:t>. CBO confirmed Democrats’ Inflation Act would increase the IRS budget beyond its previous historical high in 2010, when the agency was found to have targeted conservative groups.</w:t>
      </w:r>
    </w:p>
    <w:p w14:paraId="5D90F0B3" w14:textId="278652AE" w:rsidR="00A95652" w:rsidRDefault="00306F87" w:rsidP="00E948C8">
      <w:pPr>
        <w:pStyle w:val="Heading3"/>
      </w:pPr>
      <w:r>
        <w:t>AT Terrorism Impact---Impact D</w:t>
      </w:r>
    </w:p>
    <w:p w14:paraId="251D11FB" w14:textId="77777777" w:rsidR="00E948C8" w:rsidRPr="000B4BE9" w:rsidRDefault="00E948C8" w:rsidP="00E948C8">
      <w:pPr>
        <w:keepNext/>
        <w:keepLines/>
        <w:spacing w:before="4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No nuclear terrorism. </w:t>
      </w:r>
    </w:p>
    <w:p w14:paraId="67479ACE" w14:textId="0C4D5971" w:rsidR="00E948C8" w:rsidRDefault="00E948C8" w:rsidP="00E948C8">
      <w:pPr>
        <w:rPr>
          <w:rFonts w:asciiTheme="minorHAnsi" w:hAnsiTheme="minorHAnsi" w:cstheme="minorHAnsi"/>
        </w:rPr>
      </w:pPr>
      <w:r w:rsidRPr="000B4BE9">
        <w:rPr>
          <w:rFonts w:asciiTheme="minorHAnsi" w:hAnsiTheme="minorHAnsi" w:cstheme="minorHAnsi"/>
          <w:b/>
          <w:bCs/>
          <w:sz w:val="26"/>
        </w:rPr>
        <w:t>Ward 18</w:t>
      </w:r>
      <w:r w:rsidRPr="000B4BE9">
        <w:rPr>
          <w:rFonts w:asciiTheme="minorHAnsi" w:hAnsiTheme="minorHAnsi" w:cstheme="minorHAnsi"/>
        </w:rPr>
        <w:t xml:space="preserve">, analyst on the </w:t>
      </w:r>
      <w:proofErr w:type="spellStart"/>
      <w:r w:rsidRPr="000B4BE9">
        <w:rPr>
          <w:rFonts w:asciiTheme="minorHAnsi" w:hAnsiTheme="minorHAnsi" w:cstheme="minorHAnsi"/>
        </w:rPr>
        <w:t>Defence</w:t>
      </w:r>
      <w:proofErr w:type="spellEnd"/>
      <w:r w:rsidRPr="000B4BE9">
        <w:rPr>
          <w:rFonts w:asciiTheme="minorHAnsi" w:hAnsiTheme="minorHAnsi" w:cstheme="minorHAnsi"/>
        </w:rPr>
        <w:t xml:space="preserve">, Security, and Infrastructure team at RAND Europe. Citing Dr </w:t>
      </w:r>
      <w:proofErr w:type="spellStart"/>
      <w:r w:rsidRPr="000B4BE9">
        <w:rPr>
          <w:rFonts w:asciiTheme="minorHAnsi" w:hAnsiTheme="minorHAnsi" w:cstheme="minorHAnsi"/>
        </w:rPr>
        <w:t>Beyza</w:t>
      </w:r>
      <w:proofErr w:type="spellEnd"/>
      <w:r w:rsidRPr="000B4BE9">
        <w:rPr>
          <w:rFonts w:asciiTheme="minorHAnsi" w:hAnsiTheme="minorHAnsi" w:cstheme="minorHAnsi"/>
        </w:rPr>
        <w:t xml:space="preserve"> </w:t>
      </w:r>
      <w:proofErr w:type="spellStart"/>
      <w:r w:rsidRPr="000B4BE9">
        <w:rPr>
          <w:rFonts w:asciiTheme="minorHAnsi" w:hAnsiTheme="minorHAnsi" w:cstheme="minorHAnsi"/>
        </w:rPr>
        <w:t>Unal</w:t>
      </w:r>
      <w:proofErr w:type="spellEnd"/>
      <w:r w:rsidRPr="000B4BE9">
        <w:rPr>
          <w:rFonts w:asciiTheme="minorHAnsi" w:hAnsiTheme="minorHAnsi" w:cstheme="minorHAnsi"/>
        </w:rPr>
        <w:t xml:space="preserve">, a research fellow in nuclear policy at think tank Chatham House. (Antonia, 7/27/18, "Is Nuclear Terrorism Distracting Attention from More Realistic Threats?", </w:t>
      </w:r>
      <w:r w:rsidRPr="000B4BE9">
        <w:rPr>
          <w:rFonts w:asciiTheme="minorHAnsi" w:hAnsiTheme="minorHAnsi" w:cstheme="minorHAnsi"/>
          <w:i/>
          <w:iCs/>
        </w:rPr>
        <w:t>RAND</w:t>
      </w:r>
      <w:r w:rsidRPr="000B4BE9">
        <w:rPr>
          <w:rFonts w:asciiTheme="minorHAnsi" w:hAnsiTheme="minorHAnsi" w:cstheme="minorHAnsi"/>
        </w:rPr>
        <w:t xml:space="preserve">, </w:t>
      </w:r>
      <w:hyperlink r:id="rId35" w:history="1">
        <w:r w:rsidR="00886269" w:rsidRPr="005B603C">
          <w:rPr>
            <w:rStyle w:val="Hyperlink"/>
            <w:rFonts w:asciiTheme="minorHAnsi" w:hAnsiTheme="minorHAnsi" w:cstheme="minorHAnsi"/>
          </w:rPr>
          <w:t>https://www.rand.org/blog/2018/07/is-the-threat-of-nuclear-terrorism-distracting-attention.html</w:t>
        </w:r>
      </w:hyperlink>
      <w:r w:rsidRPr="000B4BE9">
        <w:rPr>
          <w:rFonts w:asciiTheme="minorHAnsi" w:hAnsiTheme="minorHAnsi" w:cstheme="minorHAnsi"/>
        </w:rPr>
        <w:t>)</w:t>
      </w:r>
    </w:p>
    <w:p w14:paraId="15248B88" w14:textId="77777777" w:rsidR="00886269" w:rsidRPr="000B4BE9" w:rsidRDefault="00886269" w:rsidP="00E948C8">
      <w:pPr>
        <w:rPr>
          <w:rFonts w:asciiTheme="minorHAnsi" w:hAnsiTheme="minorHAnsi" w:cstheme="minorHAnsi"/>
        </w:rPr>
      </w:pPr>
    </w:p>
    <w:p w14:paraId="410ABBC2"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Despite Obama's remarks in 2016 and these two incidents, </w:t>
      </w:r>
      <w:r w:rsidRPr="000B4BE9">
        <w:rPr>
          <w:rFonts w:asciiTheme="minorHAnsi" w:hAnsiTheme="minorHAnsi" w:cstheme="minorHAnsi"/>
          <w:highlight w:val="cyan"/>
          <w:u w:val="single"/>
        </w:rPr>
        <w:t>experts</w:t>
      </w:r>
      <w:r w:rsidRPr="000B4BE9">
        <w:rPr>
          <w:rFonts w:asciiTheme="minorHAnsi" w:hAnsiTheme="minorHAnsi" w:cstheme="minorHAnsi"/>
        </w:rPr>
        <w:t xml:space="preserve"> and officials </w:t>
      </w:r>
      <w:r w:rsidRPr="000B4BE9">
        <w:rPr>
          <w:rFonts w:asciiTheme="minorHAnsi" w:hAnsiTheme="minorHAnsi" w:cstheme="minorHAnsi"/>
          <w:b/>
          <w:iCs/>
          <w:highlight w:val="cyan"/>
          <w:u w:val="single"/>
          <w:bdr w:val="single" w:sz="8" w:space="0" w:color="auto"/>
        </w:rPr>
        <w:t>contest the viability</w:t>
      </w:r>
      <w:r w:rsidRPr="000B4BE9">
        <w:rPr>
          <w:rFonts w:asciiTheme="minorHAnsi" w:hAnsiTheme="minorHAnsi" w:cstheme="minorHAnsi"/>
          <w:highlight w:val="cyan"/>
          <w:u w:val="single"/>
        </w:rPr>
        <w:t xml:space="preserve"> of the nuc</w:t>
      </w:r>
      <w:r w:rsidRPr="000B4BE9">
        <w:rPr>
          <w:rFonts w:asciiTheme="minorHAnsi" w:hAnsiTheme="minorHAnsi" w:cstheme="minorHAnsi"/>
          <w:u w:val="single"/>
        </w:rPr>
        <w:t xml:space="preserve">lear </w:t>
      </w:r>
      <w:r w:rsidRPr="000B4BE9">
        <w:rPr>
          <w:rFonts w:asciiTheme="minorHAnsi" w:hAnsiTheme="minorHAnsi" w:cstheme="minorHAnsi"/>
          <w:highlight w:val="cyan"/>
          <w:u w:val="single"/>
        </w:rPr>
        <w:t>terrorism threat</w:t>
      </w:r>
      <w:r w:rsidRPr="000B4BE9">
        <w:rPr>
          <w:rFonts w:asciiTheme="minorHAnsi" w:hAnsiTheme="minorHAnsi" w:cstheme="minorHAnsi"/>
        </w:rPr>
        <w:t xml:space="preserve">. Dr </w:t>
      </w:r>
      <w:proofErr w:type="spellStart"/>
      <w:r w:rsidRPr="000B4BE9">
        <w:rPr>
          <w:rFonts w:asciiTheme="minorHAnsi" w:hAnsiTheme="minorHAnsi" w:cstheme="minorHAnsi"/>
        </w:rPr>
        <w:t>Beyza</w:t>
      </w:r>
      <w:proofErr w:type="spellEnd"/>
      <w:r w:rsidRPr="000B4BE9">
        <w:rPr>
          <w:rFonts w:asciiTheme="minorHAnsi" w:hAnsiTheme="minorHAnsi" w:cstheme="minorHAnsi"/>
        </w:rPr>
        <w:t xml:space="preserve"> </w:t>
      </w:r>
      <w:proofErr w:type="spellStart"/>
      <w:r w:rsidRPr="000B4BE9">
        <w:rPr>
          <w:rFonts w:asciiTheme="minorHAnsi" w:hAnsiTheme="minorHAnsi" w:cstheme="minorHAnsi"/>
        </w:rPr>
        <w:t>Unal</w:t>
      </w:r>
      <w:proofErr w:type="spellEnd"/>
      <w:r w:rsidRPr="000B4BE9">
        <w:rPr>
          <w:rFonts w:asciiTheme="minorHAnsi" w:hAnsiTheme="minorHAnsi" w:cstheme="minorHAnsi"/>
        </w:rPr>
        <w:t xml:space="preserve">, a research fellow in nuclear policy at think tank Chatham House, argued </w:t>
      </w:r>
      <w:r w:rsidRPr="000B4BE9">
        <w:rPr>
          <w:rFonts w:asciiTheme="minorHAnsi" w:hAnsiTheme="minorHAnsi" w:cstheme="minorHAnsi"/>
          <w:u w:val="single"/>
        </w:rPr>
        <w:t xml:space="preserve">there is currently </w:t>
      </w:r>
      <w:r w:rsidRPr="000B4BE9">
        <w:rPr>
          <w:rFonts w:asciiTheme="minorHAnsi" w:hAnsiTheme="minorHAnsi" w:cstheme="minorHAnsi"/>
          <w:b/>
          <w:iCs/>
          <w:u w:val="single"/>
          <w:bdr w:val="single" w:sz="8" w:space="0" w:color="auto"/>
        </w:rPr>
        <w:t>no</w:t>
      </w:r>
      <w:r w:rsidRPr="000B4BE9">
        <w:rPr>
          <w:rFonts w:asciiTheme="minorHAnsi" w:hAnsiTheme="minorHAnsi" w:cstheme="minorHAnsi"/>
          <w:u w:val="single"/>
        </w:rPr>
        <w:t xml:space="preserve"> evidence that terrorist groups could </w:t>
      </w:r>
      <w:r w:rsidRPr="000B4BE9">
        <w:rPr>
          <w:rFonts w:asciiTheme="minorHAnsi" w:hAnsiTheme="minorHAnsi" w:cstheme="minorHAnsi"/>
          <w:b/>
          <w:iCs/>
          <w:u w:val="single"/>
          <w:bdr w:val="single" w:sz="8" w:space="0" w:color="auto"/>
        </w:rPr>
        <w:t>build a nuc</w:t>
      </w:r>
      <w:r w:rsidRPr="000B4BE9">
        <w:rPr>
          <w:rFonts w:asciiTheme="minorHAnsi" w:hAnsiTheme="minorHAnsi" w:cstheme="minorHAnsi"/>
          <w:u w:val="single"/>
        </w:rPr>
        <w:t>lear weapon</w:t>
      </w:r>
      <w:r w:rsidRPr="000B4BE9">
        <w:rPr>
          <w:rFonts w:asciiTheme="minorHAnsi" w:hAnsiTheme="minorHAnsi" w:cstheme="minorHAnsi"/>
        </w:rPr>
        <w:t xml:space="preserve">. Similarly, a report by the Council on Foreign Relations in 2006 emphasized how </w:t>
      </w:r>
      <w:r w:rsidRPr="000B4BE9">
        <w:rPr>
          <w:rFonts w:asciiTheme="minorHAnsi" w:hAnsiTheme="minorHAnsi" w:cstheme="minorHAnsi"/>
          <w:highlight w:val="cyan"/>
          <w:u w:val="single"/>
        </w:rPr>
        <w:t>building a nu</w:t>
      </w:r>
      <w:r w:rsidRPr="000B4BE9">
        <w:rPr>
          <w:rFonts w:asciiTheme="minorHAnsi" w:hAnsiTheme="minorHAnsi" w:cstheme="minorHAnsi"/>
          <w:u w:val="single"/>
        </w:rPr>
        <w:t xml:space="preserve">clear bomb </w:t>
      </w:r>
      <w:r w:rsidRPr="000B4BE9">
        <w:rPr>
          <w:rFonts w:asciiTheme="minorHAnsi" w:hAnsiTheme="minorHAnsi" w:cstheme="minorHAnsi"/>
          <w:highlight w:val="cyan"/>
          <w:u w:val="single"/>
        </w:rPr>
        <w:t>is</w:t>
      </w:r>
      <w:r w:rsidRPr="000B4BE9">
        <w:rPr>
          <w:rFonts w:asciiTheme="minorHAnsi" w:hAnsiTheme="minorHAnsi" w:cstheme="minorHAnsi"/>
          <w:u w:val="single"/>
        </w:rPr>
        <w:t xml:space="preserve"> a </w:t>
      </w:r>
      <w:r w:rsidRPr="000B4BE9">
        <w:rPr>
          <w:rFonts w:asciiTheme="minorHAnsi" w:hAnsiTheme="minorHAnsi" w:cstheme="minorHAnsi"/>
          <w:highlight w:val="cyan"/>
          <w:u w:val="single"/>
        </w:rPr>
        <w:t>difficult</w:t>
      </w:r>
      <w:r w:rsidRPr="000B4BE9">
        <w:rPr>
          <w:rFonts w:asciiTheme="minorHAnsi" w:hAnsiTheme="minorHAnsi" w:cstheme="minorHAnsi"/>
          <w:u w:val="single"/>
        </w:rPr>
        <w:t xml:space="preserve"> task </w:t>
      </w:r>
      <w:r w:rsidRPr="000B4BE9">
        <w:rPr>
          <w:rFonts w:asciiTheme="minorHAnsi" w:hAnsiTheme="minorHAnsi" w:cstheme="minorHAnsi"/>
          <w:highlight w:val="cyan"/>
          <w:u w:val="single"/>
        </w:rPr>
        <w:t xml:space="preserve">for </w:t>
      </w:r>
      <w:r w:rsidRPr="000B4BE9">
        <w:rPr>
          <w:rFonts w:asciiTheme="minorHAnsi" w:hAnsiTheme="minorHAnsi" w:cstheme="minorHAnsi"/>
          <w:b/>
          <w:iCs/>
          <w:highlight w:val="cyan"/>
          <w:u w:val="single"/>
          <w:bdr w:val="single" w:sz="8" w:space="0" w:color="auto"/>
        </w:rPr>
        <w:t>states</w:t>
      </w:r>
      <w:r w:rsidRPr="000B4BE9">
        <w:rPr>
          <w:rFonts w:asciiTheme="minorHAnsi" w:hAnsiTheme="minorHAnsi" w:cstheme="minorHAnsi"/>
          <w:highlight w:val="cyan"/>
          <w:u w:val="single"/>
        </w:rPr>
        <w:t xml:space="preserve">, let alone </w:t>
      </w:r>
      <w:r w:rsidRPr="000B4BE9">
        <w:rPr>
          <w:rFonts w:asciiTheme="minorHAnsi" w:hAnsiTheme="minorHAnsi" w:cstheme="minorHAnsi"/>
          <w:b/>
          <w:iCs/>
          <w:highlight w:val="cyan"/>
          <w:u w:val="single"/>
          <w:bdr w:val="single" w:sz="8" w:space="0" w:color="auto"/>
        </w:rPr>
        <w:t>terrorists</w:t>
      </w:r>
      <w:r w:rsidRPr="000B4BE9">
        <w:rPr>
          <w:rFonts w:asciiTheme="minorHAnsi" w:hAnsiTheme="minorHAnsi" w:cstheme="minorHAnsi"/>
        </w:rPr>
        <w:t xml:space="preserve">. </w:t>
      </w:r>
      <w:r w:rsidRPr="000B4BE9">
        <w:rPr>
          <w:rFonts w:asciiTheme="minorHAnsi" w:hAnsiTheme="minorHAnsi" w:cstheme="minorHAnsi"/>
          <w:u w:val="single"/>
        </w:rPr>
        <w:t xml:space="preserve">This is </w:t>
      </w:r>
      <w:r w:rsidRPr="000B4BE9">
        <w:rPr>
          <w:rFonts w:asciiTheme="minorHAnsi" w:hAnsiTheme="minorHAnsi" w:cstheme="minorHAnsi"/>
          <w:highlight w:val="cyan"/>
          <w:u w:val="single"/>
        </w:rPr>
        <w:t>because of the issues</w:t>
      </w:r>
      <w:r w:rsidRPr="000B4BE9">
        <w:rPr>
          <w:rFonts w:asciiTheme="minorHAnsi" w:hAnsiTheme="minorHAnsi" w:cstheme="minorHAnsi"/>
          <w:u w:val="single"/>
        </w:rPr>
        <w:t xml:space="preserve"> involved </w:t>
      </w:r>
      <w:r w:rsidRPr="000B4BE9">
        <w:rPr>
          <w:rFonts w:asciiTheme="minorHAnsi" w:hAnsiTheme="minorHAnsi" w:cstheme="minorHAnsi"/>
          <w:highlight w:val="cyan"/>
          <w:u w:val="single"/>
        </w:rPr>
        <w:t xml:space="preserve">in </w:t>
      </w:r>
      <w:r w:rsidRPr="000B4BE9">
        <w:rPr>
          <w:rFonts w:asciiTheme="minorHAnsi" w:hAnsiTheme="minorHAnsi" w:cstheme="minorHAnsi"/>
          <w:b/>
          <w:iCs/>
          <w:highlight w:val="cyan"/>
          <w:u w:val="single"/>
          <w:bdr w:val="single" w:sz="8" w:space="0" w:color="auto"/>
        </w:rPr>
        <w:t>accessing uranium</w:t>
      </w:r>
      <w:r w:rsidRPr="000B4BE9">
        <w:rPr>
          <w:rFonts w:asciiTheme="minorHAnsi" w:hAnsiTheme="minorHAnsi" w:cstheme="minorHAnsi"/>
          <w:highlight w:val="cyan"/>
          <w:u w:val="single"/>
        </w:rPr>
        <w:t xml:space="preserve"> and</w:t>
      </w:r>
      <w:r w:rsidRPr="000B4BE9">
        <w:rPr>
          <w:rFonts w:asciiTheme="minorHAnsi" w:hAnsiTheme="minorHAnsi" w:cstheme="minorHAnsi"/>
          <w:u w:val="single"/>
        </w:rPr>
        <w:t xml:space="preserve"> creating and </w:t>
      </w:r>
      <w:r w:rsidRPr="000B4BE9">
        <w:rPr>
          <w:rFonts w:asciiTheme="minorHAnsi" w:hAnsiTheme="minorHAnsi" w:cstheme="minorHAnsi"/>
          <w:b/>
          <w:iCs/>
          <w:highlight w:val="cyan"/>
          <w:u w:val="single"/>
          <w:bdr w:val="single" w:sz="8" w:space="0" w:color="auto"/>
        </w:rPr>
        <w:t>maintaining it</w:t>
      </w:r>
      <w:r w:rsidRPr="000B4BE9">
        <w:rPr>
          <w:rFonts w:asciiTheme="minorHAnsi" w:hAnsiTheme="minorHAnsi" w:cstheme="minorHAnsi"/>
          <w:highlight w:val="cyan"/>
          <w:u w:val="single"/>
        </w:rPr>
        <w:t xml:space="preserve"> at the correct grade</w:t>
      </w:r>
      <w:r w:rsidRPr="000B4BE9">
        <w:rPr>
          <w:rFonts w:asciiTheme="minorHAnsi" w:hAnsiTheme="minorHAnsi" w:cstheme="minorHAnsi"/>
        </w:rPr>
        <w:t xml:space="preserve"> (enriched uranium).</w:t>
      </w:r>
    </w:p>
    <w:p w14:paraId="53D1E308"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While nuclear terrorism is a concern, </w:t>
      </w:r>
      <w:proofErr w:type="gramStart"/>
      <w:r w:rsidRPr="000B4BE9">
        <w:rPr>
          <w:rFonts w:asciiTheme="minorHAnsi" w:hAnsiTheme="minorHAnsi" w:cstheme="minorHAnsi"/>
        </w:rPr>
        <w:t>the majority of</w:t>
      </w:r>
      <w:proofErr w:type="gramEnd"/>
      <w:r w:rsidRPr="000B4BE9">
        <w:rPr>
          <w:rFonts w:asciiTheme="minorHAnsi" w:hAnsiTheme="minorHAnsi" w:cstheme="minorHAnsi"/>
        </w:rPr>
        <w:t xml:space="preserve">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14:paraId="35FF96C7" w14:textId="77777777" w:rsidR="00E948C8" w:rsidRPr="000B4BE9" w:rsidRDefault="00E948C8" w:rsidP="00E948C8">
      <w:pPr>
        <w:rPr>
          <w:rFonts w:asciiTheme="minorHAnsi" w:hAnsiTheme="minorHAnsi" w:cstheme="minorHAnsi"/>
        </w:rPr>
      </w:pPr>
      <w:r w:rsidRPr="000B4BE9">
        <w:rPr>
          <w:rFonts w:asciiTheme="minorHAnsi" w:hAnsiTheme="minorHAnsi" w:cstheme="minorHAnsi"/>
          <w:highlight w:val="cyan"/>
          <w:u w:val="single"/>
        </w:rPr>
        <w:t>A nuclear</w:t>
      </w:r>
      <w:r w:rsidRPr="000B4BE9">
        <w:rPr>
          <w:rFonts w:asciiTheme="minorHAnsi" w:hAnsiTheme="minorHAnsi" w:cstheme="minorHAnsi"/>
          <w:u w:val="single"/>
        </w:rPr>
        <w:t xml:space="preserve"> terrorist </w:t>
      </w:r>
      <w:r w:rsidRPr="000B4BE9">
        <w:rPr>
          <w:rFonts w:asciiTheme="minorHAnsi" w:hAnsiTheme="minorHAnsi" w:cstheme="minorHAnsi"/>
          <w:highlight w:val="cyan"/>
          <w:u w:val="single"/>
        </w:rPr>
        <w:t>attack</w:t>
      </w:r>
      <w:r w:rsidRPr="000B4BE9">
        <w:rPr>
          <w:rFonts w:asciiTheme="minorHAnsi" w:hAnsiTheme="minorHAnsi" w:cstheme="minorHAnsi"/>
        </w:rPr>
        <w:t xml:space="preserve"> would have grave consequences, but it </w:t>
      </w:r>
      <w:r w:rsidRPr="000B4BE9">
        <w:rPr>
          <w:rFonts w:asciiTheme="minorHAnsi" w:hAnsiTheme="minorHAnsi" w:cstheme="minorHAnsi"/>
          <w:highlight w:val="cyan"/>
          <w:u w:val="single"/>
        </w:rPr>
        <w:t>is</w:t>
      </w:r>
      <w:r w:rsidRPr="000B4BE9">
        <w:rPr>
          <w:rFonts w:asciiTheme="minorHAnsi" w:hAnsiTheme="minorHAnsi" w:cstheme="minorHAnsi"/>
          <w:u w:val="single"/>
        </w:rPr>
        <w:t xml:space="preserve"> currently </w:t>
      </w:r>
      <w:r w:rsidRPr="000B4BE9">
        <w:rPr>
          <w:rFonts w:asciiTheme="minorHAnsi" w:hAnsiTheme="minorHAnsi" w:cstheme="minorHAnsi"/>
          <w:highlight w:val="cyan"/>
          <w:u w:val="single"/>
        </w:rPr>
        <w:t>not</w:t>
      </w:r>
      <w:r w:rsidRPr="000B4BE9">
        <w:rPr>
          <w:rFonts w:asciiTheme="minorHAnsi" w:hAnsiTheme="minorHAnsi" w:cstheme="minorHAnsi"/>
          <w:u w:val="single"/>
        </w:rPr>
        <w:t xml:space="preserve"> a </w:t>
      </w:r>
      <w:r w:rsidRPr="000B4BE9">
        <w:rPr>
          <w:rFonts w:asciiTheme="minorHAnsi" w:hAnsiTheme="minorHAnsi" w:cstheme="minorHAnsi"/>
          <w:b/>
          <w:iCs/>
          <w:u w:val="single"/>
          <w:bdr w:val="single" w:sz="8" w:space="0" w:color="auto"/>
        </w:rPr>
        <w:t>realistic</w:t>
      </w:r>
      <w:r w:rsidRPr="000B4BE9">
        <w:rPr>
          <w:rFonts w:asciiTheme="minorHAnsi" w:hAnsiTheme="minorHAnsi" w:cstheme="minorHAnsi"/>
          <w:u w:val="single"/>
        </w:rPr>
        <w:t xml:space="preserve"> or </w:t>
      </w:r>
      <w:r w:rsidRPr="000B4BE9">
        <w:rPr>
          <w:rFonts w:asciiTheme="minorHAnsi" w:hAnsiTheme="minorHAnsi" w:cstheme="minorHAnsi"/>
          <w:b/>
          <w:iCs/>
          <w:highlight w:val="cyan"/>
          <w:u w:val="single"/>
          <w:bdr w:val="single" w:sz="8" w:space="0" w:color="auto"/>
        </w:rPr>
        <w:t>viable</w:t>
      </w:r>
      <w:r w:rsidRPr="000B4BE9">
        <w:rPr>
          <w:rFonts w:asciiTheme="minorHAnsi" w:hAnsiTheme="minorHAnsi" w:cstheme="minorHAnsi"/>
          <w:u w:val="single"/>
        </w:rPr>
        <w:t xml:space="preserve"> threat </w:t>
      </w:r>
      <w:r w:rsidRPr="000B4BE9">
        <w:rPr>
          <w:rFonts w:asciiTheme="minorHAnsi" w:hAnsiTheme="minorHAnsi" w:cstheme="minorHAnsi"/>
          <w:highlight w:val="cyan"/>
          <w:u w:val="single"/>
        </w:rPr>
        <w:t>given that it would require</w:t>
      </w:r>
      <w:r w:rsidRPr="000B4BE9">
        <w:rPr>
          <w:rFonts w:asciiTheme="minorHAnsi" w:hAnsiTheme="minorHAnsi" w:cstheme="minorHAnsi"/>
          <w:u w:val="single"/>
        </w:rPr>
        <w:t xml:space="preserve"> a level of </w:t>
      </w:r>
      <w:r w:rsidRPr="000B4BE9">
        <w:rPr>
          <w:rFonts w:asciiTheme="minorHAnsi" w:hAnsiTheme="minorHAnsi" w:cstheme="minorHAnsi"/>
          <w:b/>
          <w:iCs/>
          <w:highlight w:val="cyan"/>
          <w:u w:val="single"/>
          <w:bdr w:val="single" w:sz="8" w:space="0" w:color="auto"/>
        </w:rPr>
        <w:t>sophistication</w:t>
      </w:r>
      <w:r w:rsidRPr="000B4BE9">
        <w:rPr>
          <w:rFonts w:asciiTheme="minorHAnsi" w:hAnsiTheme="minorHAnsi" w:cstheme="minorHAnsi"/>
          <w:u w:val="single"/>
        </w:rPr>
        <w:t xml:space="preserve"> from terrorists </w:t>
      </w:r>
      <w:r w:rsidRPr="000B4BE9">
        <w:rPr>
          <w:rFonts w:asciiTheme="minorHAnsi" w:hAnsiTheme="minorHAnsi" w:cstheme="minorHAnsi"/>
          <w:highlight w:val="cyan"/>
          <w:u w:val="single"/>
        </w:rPr>
        <w:t xml:space="preserve">that </w:t>
      </w:r>
      <w:r w:rsidRPr="000B4BE9">
        <w:rPr>
          <w:rFonts w:asciiTheme="minorHAnsi" w:hAnsiTheme="minorHAnsi" w:cstheme="minorHAnsi"/>
          <w:b/>
          <w:iCs/>
          <w:highlight w:val="cyan"/>
          <w:u w:val="single"/>
          <w:bdr w:val="single" w:sz="8" w:space="0" w:color="auto"/>
        </w:rPr>
        <w:t>has not yet been witnessed</w:t>
      </w:r>
      <w:r w:rsidRPr="000B4BE9">
        <w:rPr>
          <w:rFonts w:asciiTheme="minorHAnsi" w:hAnsiTheme="minorHAnsi" w:cstheme="minorHAnsi"/>
        </w:rPr>
        <w:t xml:space="preserve">.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recent </w:t>
      </w:r>
      <w:r w:rsidRPr="000B4BE9">
        <w:rPr>
          <w:rFonts w:asciiTheme="minorHAnsi" w:hAnsiTheme="minorHAnsi" w:cstheme="minorHAnsi"/>
          <w:highlight w:val="cyan"/>
          <w:u w:val="single"/>
        </w:rPr>
        <w:t>focus of terrorist</w:t>
      </w:r>
      <w:r w:rsidRPr="000B4BE9">
        <w:rPr>
          <w:rFonts w:asciiTheme="minorHAnsi" w:hAnsiTheme="minorHAnsi" w:cstheme="minorHAnsi"/>
          <w:u w:val="single"/>
        </w:rPr>
        <w:t xml:space="preserve"> group</w:t>
      </w:r>
      <w:r w:rsidRPr="000B4BE9">
        <w:rPr>
          <w:rFonts w:asciiTheme="minorHAnsi" w:hAnsiTheme="minorHAnsi" w:cstheme="minorHAnsi"/>
          <w:highlight w:val="cyan"/>
          <w:u w:val="single"/>
        </w:rPr>
        <w: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has been on </w:t>
      </w:r>
      <w:r w:rsidRPr="000B4BE9">
        <w:rPr>
          <w:rFonts w:asciiTheme="minorHAnsi" w:hAnsiTheme="minorHAnsi" w:cstheme="minorHAnsi"/>
          <w:b/>
          <w:iCs/>
          <w:highlight w:val="cyan"/>
          <w:u w:val="single"/>
          <w:bdr w:val="single" w:sz="8" w:space="0" w:color="auto"/>
        </w:rPr>
        <w:t>simplistic strikes</w:t>
      </w:r>
      <w:r w:rsidRPr="000B4BE9">
        <w:rPr>
          <w:rFonts w:asciiTheme="minorHAnsi" w:hAnsiTheme="minorHAnsi" w:cstheme="minorHAnsi"/>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708E087C" w14:textId="30496C10" w:rsidR="00E948C8" w:rsidRPr="000B4BE9" w:rsidRDefault="00886269" w:rsidP="00E948C8">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No one is selling a </w:t>
      </w:r>
      <w:proofErr w:type="gramStart"/>
      <w:r>
        <w:rPr>
          <w:rFonts w:asciiTheme="minorHAnsi" w:eastAsiaTheme="majorEastAsia" w:hAnsiTheme="minorHAnsi" w:cstheme="minorHAnsi"/>
          <w:b/>
          <w:iCs/>
          <w:sz w:val="26"/>
        </w:rPr>
        <w:t>nuke</w:t>
      </w:r>
      <w:proofErr w:type="gramEnd"/>
    </w:p>
    <w:p w14:paraId="13E871DD" w14:textId="77777777" w:rsidR="00E948C8" w:rsidRPr="000B4BE9" w:rsidRDefault="00E948C8" w:rsidP="00E948C8">
      <w:pPr>
        <w:rPr>
          <w:rFonts w:asciiTheme="minorHAnsi" w:hAnsiTheme="minorHAnsi" w:cstheme="minorHAnsi"/>
          <w:sz w:val="32"/>
          <w:szCs w:val="32"/>
        </w:rPr>
      </w:pPr>
      <w:r w:rsidRPr="000B4BE9">
        <w:rPr>
          <w:rFonts w:asciiTheme="minorHAnsi" w:hAnsiTheme="minorHAnsi" w:cstheme="minorHAnsi"/>
          <w:b/>
          <w:bCs/>
          <w:sz w:val="26"/>
        </w:rPr>
        <w:t>Mueller 20</w:t>
      </w:r>
      <w:r w:rsidRPr="000B4BE9">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(John, 06/24/20, “Nuclear Alarmism: Proliferation and Terrorism”, </w:t>
      </w:r>
      <w:r w:rsidRPr="000B4BE9">
        <w:rPr>
          <w:rFonts w:asciiTheme="minorHAnsi" w:hAnsiTheme="minorHAnsi" w:cstheme="minorHAnsi"/>
          <w:i/>
          <w:iCs/>
        </w:rPr>
        <w:t>Cato Institute</w:t>
      </w:r>
      <w:r w:rsidRPr="000B4BE9">
        <w:rPr>
          <w:rFonts w:asciiTheme="minorHAnsi" w:hAnsiTheme="minorHAnsi" w:cstheme="minorHAnsi"/>
        </w:rPr>
        <w:t xml:space="preserve">, </w:t>
      </w:r>
      <w:hyperlink r:id="rId36" w:history="1">
        <w:r w:rsidRPr="000B4BE9">
          <w:rPr>
            <w:rFonts w:asciiTheme="minorHAnsi" w:hAnsiTheme="minorHAnsi" w:cstheme="minorHAnsi"/>
          </w:rPr>
          <w:t>https://www.cato.org/publications/publications/nuclear-alarmism-proliferation-terrorism</w:t>
        </w:r>
      </w:hyperlink>
      <w:r w:rsidRPr="000B4BE9">
        <w:rPr>
          <w:rFonts w:asciiTheme="minorHAnsi" w:hAnsiTheme="minorHAnsi" w:cstheme="minorHAnsi"/>
        </w:rPr>
        <w:t xml:space="preserve">) </w:t>
      </w:r>
    </w:p>
    <w:p w14:paraId="5764E5A7"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Obtaining a Finished Bomb: Assistance by a State</w:t>
      </w:r>
    </w:p>
    <w:p w14:paraId="54CB249D"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One route a </w:t>
      </w:r>
      <w:proofErr w:type="spellStart"/>
      <w:r w:rsidRPr="000B4BE9">
        <w:rPr>
          <w:rFonts w:asciiTheme="minorHAnsi" w:hAnsiTheme="minorHAnsi" w:cstheme="minorHAnsi"/>
        </w:rPr>
        <w:t>would</w:t>
      </w:r>
      <w:proofErr w:type="spellEnd"/>
      <w:r w:rsidRPr="000B4BE9">
        <w:rPr>
          <w:rFonts w:asciiTheme="minorHAnsi" w:hAnsiTheme="minorHAnsi" w:cstheme="minorHAnsi"/>
        </w:rPr>
        <w:t xml:space="preserve">‐​be atomic terrorist might take would be </w:t>
      </w:r>
      <w:r w:rsidRPr="000B4BE9">
        <w:rPr>
          <w:rFonts w:asciiTheme="minorHAnsi" w:hAnsiTheme="minorHAnsi" w:cstheme="minorHAnsi"/>
          <w:highlight w:val="cyan"/>
          <w:u w:val="single"/>
        </w:rPr>
        <w:t xml:space="preserve">to </w:t>
      </w:r>
      <w:r w:rsidRPr="00886269">
        <w:rPr>
          <w:rFonts w:asciiTheme="minorHAnsi" w:hAnsiTheme="minorHAnsi" w:cstheme="minorHAnsi"/>
          <w:highlight w:val="cyan"/>
          <w:u w:val="single"/>
        </w:rPr>
        <w:t xml:space="preserve">receive or buy a </w:t>
      </w:r>
      <w:r w:rsidRPr="000B4BE9">
        <w:rPr>
          <w:rFonts w:asciiTheme="minorHAnsi" w:hAnsiTheme="minorHAnsi" w:cstheme="minorHAnsi"/>
          <w:highlight w:val="cyan"/>
          <w:u w:val="single"/>
        </w:rPr>
        <w:t>bomb from a</w:t>
      </w:r>
      <w:r w:rsidRPr="000B4BE9">
        <w:rPr>
          <w:rFonts w:asciiTheme="minorHAnsi" w:hAnsiTheme="minorHAnsi" w:cstheme="minorHAnsi"/>
          <w:u w:val="single"/>
        </w:rPr>
        <w:t xml:space="preserve"> </w:t>
      </w:r>
      <w:r w:rsidRPr="000B4BE9">
        <w:rPr>
          <w:rFonts w:asciiTheme="minorHAnsi" w:hAnsiTheme="minorHAnsi" w:cstheme="minorHAnsi"/>
        </w:rPr>
        <w:t xml:space="preserve">generous like‐​minded </w:t>
      </w:r>
      <w:r w:rsidRPr="000B4BE9">
        <w:rPr>
          <w:rFonts w:asciiTheme="minorHAnsi" w:hAnsiTheme="minorHAnsi" w:cstheme="minorHAnsi"/>
          <w:b/>
          <w:iCs/>
          <w:highlight w:val="cyan"/>
          <w:u w:val="single"/>
          <w:bdr w:val="single" w:sz="8" w:space="0" w:color="auto"/>
        </w:rPr>
        <w:t>nuclear state</w:t>
      </w:r>
      <w:r w:rsidRPr="000B4BE9">
        <w:rPr>
          <w:rFonts w:asciiTheme="minorHAnsi" w:hAnsiTheme="minorHAnsi" w:cstheme="minorHAnsi"/>
        </w:rPr>
        <w:t xml:space="preserve"> for delivery abroad. That </w:t>
      </w:r>
      <w:r w:rsidRPr="000B4BE9">
        <w:rPr>
          <w:rFonts w:asciiTheme="minorHAnsi" w:hAnsiTheme="minorHAnsi" w:cstheme="minorHAnsi"/>
          <w:u w:val="single"/>
        </w:rPr>
        <w:t xml:space="preserve">route </w:t>
      </w:r>
      <w:r w:rsidRPr="000B4BE9">
        <w:rPr>
          <w:rFonts w:asciiTheme="minorHAnsi" w:hAnsiTheme="minorHAnsi" w:cstheme="minorHAnsi"/>
          <w:highlight w:val="cyan"/>
          <w:u w:val="single"/>
        </w:rPr>
        <w:t xml:space="preserve">is </w:t>
      </w:r>
      <w:r w:rsidRPr="000B4BE9">
        <w:rPr>
          <w:rFonts w:asciiTheme="minorHAnsi" w:hAnsiTheme="minorHAnsi" w:cstheme="minorHAnsi"/>
          <w:b/>
          <w:iCs/>
          <w:highlight w:val="cyan"/>
          <w:u w:val="single"/>
          <w:bdr w:val="single" w:sz="8" w:space="0" w:color="auto"/>
        </w:rPr>
        <w:t>highly improbable</w:t>
      </w:r>
      <w:r w:rsidRPr="000B4BE9">
        <w:rPr>
          <w:rFonts w:asciiTheme="minorHAnsi" w:hAnsiTheme="minorHAnsi" w:cstheme="minorHAnsi"/>
        </w:rPr>
        <w:t xml:space="preserve">, however, </w:t>
      </w:r>
      <w:r w:rsidRPr="000B4BE9">
        <w:rPr>
          <w:rFonts w:asciiTheme="minorHAnsi" w:hAnsiTheme="minorHAnsi" w:cstheme="minorHAnsi"/>
          <w:u w:val="single"/>
        </w:rPr>
        <w:t xml:space="preserve">because there would be </w:t>
      </w:r>
      <w:r w:rsidRPr="000B4BE9">
        <w:rPr>
          <w:rFonts w:asciiTheme="minorHAnsi" w:hAnsiTheme="minorHAnsi" w:cstheme="minorHAnsi"/>
          <w:b/>
          <w:iCs/>
          <w:u w:val="single"/>
          <w:bdr w:val="single" w:sz="8" w:space="0" w:color="auto"/>
        </w:rPr>
        <w:t>too much risk</w:t>
      </w:r>
      <w:r w:rsidRPr="000B4BE9">
        <w:rPr>
          <w:rFonts w:asciiTheme="minorHAnsi" w:hAnsiTheme="minorHAnsi" w:cstheme="minorHAnsi"/>
          <w:u w:val="single"/>
        </w:rPr>
        <w:t xml:space="preserve"> — even for a country led by extremists — that </w:t>
      </w:r>
      <w:r w:rsidRPr="000B4BE9">
        <w:rPr>
          <w:rFonts w:asciiTheme="minorHAnsi" w:hAnsiTheme="minorHAnsi" w:cstheme="minorHAnsi"/>
          <w:highlight w:val="cyan"/>
          <w:u w:val="single"/>
        </w:rPr>
        <w:t>the</w:t>
      </w:r>
      <w:r w:rsidRPr="000B4BE9">
        <w:rPr>
          <w:rFonts w:asciiTheme="minorHAnsi" w:hAnsiTheme="minorHAnsi" w:cstheme="minorHAnsi"/>
        </w:rPr>
        <w:t xml:space="preserve"> ultimate </w:t>
      </w:r>
      <w:r w:rsidRPr="000B4BE9">
        <w:rPr>
          <w:rFonts w:asciiTheme="minorHAnsi" w:hAnsiTheme="minorHAnsi" w:cstheme="minorHAnsi"/>
          <w:b/>
          <w:iCs/>
          <w:highlight w:val="cyan"/>
          <w:u w:val="single"/>
          <w:bdr w:val="single" w:sz="8" w:space="0" w:color="auto"/>
        </w:rPr>
        <w:t>source</w:t>
      </w:r>
      <w:r w:rsidRPr="000B4BE9">
        <w:rPr>
          <w:rFonts w:asciiTheme="minorHAnsi" w:hAnsiTheme="minorHAnsi" w:cstheme="minorHAnsi"/>
          <w:b/>
          <w:iCs/>
          <w:u w:val="single"/>
          <w:bdr w:val="single" w:sz="8" w:space="0" w:color="auto"/>
        </w:rPr>
        <w:t xml:space="preserve"> of the weapon </w:t>
      </w:r>
      <w:r w:rsidRPr="000B4BE9">
        <w:rPr>
          <w:rFonts w:asciiTheme="minorHAnsi" w:hAnsiTheme="minorHAnsi" w:cstheme="minorHAnsi"/>
          <w:b/>
          <w:iCs/>
          <w:highlight w:val="cyan"/>
          <w:u w:val="single"/>
          <w:bdr w:val="single" w:sz="8" w:space="0" w:color="auto"/>
        </w:rPr>
        <w:t>would be discovered</w:t>
      </w:r>
      <w:r w:rsidRPr="000B4BE9">
        <w:rPr>
          <w:rFonts w:asciiTheme="minorHAnsi" w:hAnsiTheme="minorHAnsi" w:cstheme="minorHAnsi"/>
        </w:rPr>
        <w:t>. As one prominent analyst, Matthew Bunn, puts it, “</w:t>
      </w:r>
      <w:r w:rsidRPr="000B4BE9">
        <w:rPr>
          <w:rFonts w:asciiTheme="minorHAnsi" w:hAnsiTheme="minorHAnsi" w:cstheme="minorHAnsi"/>
          <w:highlight w:val="cyan"/>
          <w:u w:val="single"/>
        </w:rPr>
        <w:t>A dictator</w:t>
      </w:r>
      <w:r w:rsidRPr="000B4BE9">
        <w:rPr>
          <w:rFonts w:asciiTheme="minorHAnsi" w:hAnsiTheme="minorHAnsi" w:cstheme="minorHAnsi"/>
          <w:u w:val="single"/>
        </w:rPr>
        <w:t xml:space="preserve"> or oligarch </w:t>
      </w:r>
      <w:r w:rsidRPr="000B4BE9">
        <w:rPr>
          <w:rFonts w:asciiTheme="minorHAnsi" w:hAnsiTheme="minorHAnsi" w:cstheme="minorHAnsi"/>
          <w:highlight w:val="cyan"/>
          <w:u w:val="single"/>
        </w:rPr>
        <w:t xml:space="preserve">bent on </w:t>
      </w:r>
      <w:r w:rsidRPr="000B4BE9">
        <w:rPr>
          <w:rFonts w:asciiTheme="minorHAnsi" w:hAnsiTheme="minorHAnsi" w:cstheme="minorHAnsi"/>
          <w:b/>
          <w:iCs/>
          <w:highlight w:val="cyan"/>
          <w:u w:val="single"/>
          <w:bdr w:val="single" w:sz="8" w:space="0" w:color="auto"/>
        </w:rPr>
        <w:t>maintaining power</w:t>
      </w:r>
      <w:r w:rsidRPr="000B4BE9">
        <w:rPr>
          <w:rFonts w:asciiTheme="minorHAnsi" w:hAnsiTheme="minorHAnsi" w:cstheme="minorHAnsi"/>
          <w:highlight w:val="cyan"/>
          <w:u w:val="single"/>
        </w:rPr>
        <w:t xml:space="preserve"> is </w:t>
      </w:r>
      <w:r w:rsidRPr="000B4BE9">
        <w:rPr>
          <w:rFonts w:asciiTheme="minorHAnsi" w:hAnsiTheme="minorHAnsi" w:cstheme="minorHAnsi"/>
          <w:b/>
          <w:iCs/>
          <w:highlight w:val="cyan"/>
          <w:u w:val="single"/>
          <w:bdr w:val="single" w:sz="8" w:space="0" w:color="auto"/>
        </w:rPr>
        <w:t>highly unlikely</w:t>
      </w:r>
      <w:r w:rsidRPr="000B4BE9">
        <w:rPr>
          <w:rFonts w:asciiTheme="minorHAnsi" w:hAnsiTheme="minorHAnsi" w:cstheme="minorHAnsi"/>
          <w:highlight w:val="cyan"/>
          <w:u w:val="single"/>
        </w:rPr>
        <w:t xml:space="preserve"> to</w:t>
      </w:r>
      <w:r w:rsidRPr="000B4BE9">
        <w:rPr>
          <w:rFonts w:asciiTheme="minorHAnsi" w:hAnsiTheme="minorHAnsi" w:cstheme="minorHAnsi"/>
          <w:u w:val="single"/>
        </w:rPr>
        <w:t xml:space="preserve"> take the </w:t>
      </w:r>
      <w:r w:rsidRPr="000B4BE9">
        <w:rPr>
          <w:rFonts w:asciiTheme="minorHAnsi" w:hAnsiTheme="minorHAnsi" w:cstheme="minorHAnsi"/>
          <w:b/>
          <w:iCs/>
          <w:u w:val="single"/>
          <w:bdr w:val="single" w:sz="8" w:space="0" w:color="auto"/>
        </w:rPr>
        <w:t>immense risk</w:t>
      </w:r>
      <w:r w:rsidRPr="000B4BE9">
        <w:rPr>
          <w:rFonts w:asciiTheme="minorHAnsi" w:hAnsiTheme="minorHAnsi" w:cstheme="minorHAnsi"/>
          <w:u w:val="single"/>
        </w:rPr>
        <w:t xml:space="preserve"> of </w:t>
      </w:r>
      <w:r w:rsidRPr="000B4BE9">
        <w:rPr>
          <w:rFonts w:asciiTheme="minorHAnsi" w:hAnsiTheme="minorHAnsi" w:cstheme="minorHAnsi"/>
          <w:highlight w:val="cyan"/>
          <w:u w:val="single"/>
        </w:rPr>
        <w:t>transferr</w:t>
      </w:r>
      <w:r w:rsidRPr="000B4BE9">
        <w:rPr>
          <w:rFonts w:asciiTheme="minorHAnsi" w:hAnsiTheme="minorHAnsi" w:cstheme="minorHAnsi"/>
          <w:u w:val="single"/>
        </w:rPr>
        <w:t xml:space="preserve">ing such </w:t>
      </w:r>
      <w:r w:rsidRPr="000B4BE9">
        <w:rPr>
          <w:rFonts w:asciiTheme="minorHAnsi" w:hAnsiTheme="minorHAnsi" w:cstheme="minorHAnsi"/>
          <w:highlight w:val="cyan"/>
          <w:u w:val="single"/>
        </w:rPr>
        <w:t>a</w:t>
      </w:r>
      <w:r w:rsidRPr="000B4BE9">
        <w:rPr>
          <w:rFonts w:asciiTheme="minorHAnsi" w:hAnsiTheme="minorHAnsi" w:cstheme="minorHAnsi"/>
          <w:u w:val="single"/>
        </w:rPr>
        <w:t xml:space="preserve"> devastating </w:t>
      </w:r>
      <w:r w:rsidRPr="000B4BE9">
        <w:rPr>
          <w:rFonts w:asciiTheme="minorHAnsi" w:hAnsiTheme="minorHAnsi" w:cstheme="minorHAnsi"/>
          <w:highlight w:val="cyan"/>
          <w:u w:val="single"/>
        </w:rPr>
        <w:t xml:space="preserve">capability to terrorists they </w:t>
      </w:r>
      <w:r w:rsidRPr="000B4BE9">
        <w:rPr>
          <w:rFonts w:asciiTheme="minorHAnsi" w:hAnsiTheme="minorHAnsi" w:cstheme="minorHAnsi"/>
          <w:b/>
          <w:iCs/>
          <w:highlight w:val="cyan"/>
          <w:u w:val="single"/>
          <w:bdr w:val="single" w:sz="8" w:space="0" w:color="auto"/>
        </w:rPr>
        <w:t>cannot control</w:t>
      </w:r>
      <w:r w:rsidRPr="000B4BE9">
        <w:rPr>
          <w:rFonts w:asciiTheme="minorHAnsi" w:hAnsiTheme="minorHAnsi" w:cstheme="minorHAnsi"/>
        </w:rPr>
        <w:t xml:space="preserve">, given the ever‐​present possibility that the material would be traced back to its origin.” Important in this last consideration are </w:t>
      </w:r>
      <w:r w:rsidRPr="000B4BE9">
        <w:rPr>
          <w:rFonts w:asciiTheme="minorHAnsi" w:hAnsiTheme="minorHAnsi" w:cstheme="minorHAnsi"/>
          <w:b/>
          <w:iCs/>
          <w:highlight w:val="cyan"/>
          <w:u w:val="single"/>
          <w:bdr w:val="single" w:sz="8" w:space="0" w:color="auto"/>
        </w:rPr>
        <w:t>deterrent safeguards</w:t>
      </w:r>
      <w:r w:rsidRPr="000B4BE9">
        <w:rPr>
          <w:rFonts w:asciiTheme="minorHAnsi" w:hAnsiTheme="minorHAnsi" w:cstheme="minorHAnsi"/>
          <w:highlight w:val="cyan"/>
          <w:u w:val="single"/>
        </w:rPr>
        <w:t xml:space="preserve"> afforded by</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nuclear forensics</w:t>
      </w:r>
      <w:r w:rsidRPr="000B4BE9">
        <w:rPr>
          <w:rFonts w:asciiTheme="minorHAnsi" w:hAnsiTheme="minorHAnsi" w:cstheme="minorHAnsi"/>
          <w:u w:val="single"/>
        </w:rPr>
        <w:t>,”</w:t>
      </w:r>
      <w:r w:rsidRPr="000B4BE9">
        <w:rPr>
          <w:rFonts w:asciiTheme="minorHAnsi" w:hAnsiTheme="minorHAnsi" w:cstheme="minorHAnsi"/>
        </w:rPr>
        <w:t xml:space="preserve"> which is the rapidly developing science (and art) of </w:t>
      </w:r>
      <w:r w:rsidRPr="000B4BE9">
        <w:rPr>
          <w:rFonts w:asciiTheme="minorHAnsi" w:hAnsiTheme="minorHAnsi" w:cstheme="minorHAnsi"/>
          <w:u w:val="single"/>
        </w:rPr>
        <w:t>connect</w:t>
      </w:r>
      <w:r w:rsidRPr="000B4BE9">
        <w:rPr>
          <w:rFonts w:asciiTheme="minorHAnsi" w:hAnsiTheme="minorHAnsi" w:cstheme="minorHAnsi"/>
        </w:rPr>
        <w:t xml:space="preserve">ing </w:t>
      </w:r>
      <w:r w:rsidRPr="000B4BE9">
        <w:rPr>
          <w:rFonts w:asciiTheme="minorHAnsi" w:hAnsiTheme="minorHAnsi" w:cstheme="minorHAnsi"/>
          <w:b/>
          <w:iCs/>
          <w:u w:val="single"/>
          <w:bdr w:val="single" w:sz="8" w:space="0" w:color="auto"/>
        </w:rPr>
        <w:t>nuclear materials</w:t>
      </w:r>
      <w:r w:rsidRPr="000B4BE9">
        <w:rPr>
          <w:rFonts w:asciiTheme="minorHAnsi" w:hAnsiTheme="minorHAnsi" w:cstheme="minorHAnsi"/>
        </w:rPr>
        <w:t xml:space="preserve"> </w:t>
      </w:r>
      <w:r w:rsidRPr="000B4BE9">
        <w:rPr>
          <w:rFonts w:asciiTheme="minorHAnsi" w:hAnsiTheme="minorHAnsi" w:cstheme="minorHAnsi"/>
          <w:u w:val="single"/>
        </w:rPr>
        <w:t>to their sources</w:t>
      </w:r>
      <w:r w:rsidRPr="000B4BE9">
        <w:rPr>
          <w:rFonts w:asciiTheme="minorHAnsi" w:hAnsiTheme="minorHAnsi" w:cstheme="minorHAnsi"/>
        </w:rPr>
        <w:t xml:space="preserve"> even after a bomb has been exploded.35</w:t>
      </w:r>
    </w:p>
    <w:p w14:paraId="104878EC"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Moreover, </w:t>
      </w:r>
      <w:r w:rsidRPr="000B4BE9">
        <w:rPr>
          <w:rFonts w:asciiTheme="minorHAnsi" w:hAnsiTheme="minorHAnsi" w:cstheme="minorHAnsi"/>
          <w:highlight w:val="cyan"/>
          <w:u w:val="single"/>
        </w:rPr>
        <w:t>there is</w:t>
      </w:r>
      <w:r w:rsidRPr="000B4BE9">
        <w:rPr>
          <w:rFonts w:asciiTheme="minorHAnsi" w:hAnsiTheme="minorHAnsi" w:cstheme="minorHAnsi"/>
          <w:u w:val="single"/>
        </w:rPr>
        <w:t xml:space="preserve"> a very considerable </w:t>
      </w:r>
      <w:r w:rsidRPr="000B4BE9">
        <w:rPr>
          <w:rFonts w:asciiTheme="minorHAnsi" w:hAnsiTheme="minorHAnsi" w:cstheme="minorHAnsi"/>
          <w:highlight w:val="cyan"/>
          <w:u w:val="single"/>
        </w:rPr>
        <w:t>danger</w:t>
      </w:r>
      <w:r w:rsidRPr="000B4BE9">
        <w:rPr>
          <w:rFonts w:asciiTheme="minorHAnsi" w:hAnsiTheme="minorHAnsi" w:cstheme="minorHAnsi"/>
          <w:u w:val="single"/>
        </w:rPr>
        <w:t xml:space="preserve"> to the donor that </w:t>
      </w:r>
      <w:r w:rsidRPr="000B4BE9">
        <w:rPr>
          <w:rFonts w:asciiTheme="minorHAnsi" w:hAnsiTheme="minorHAnsi" w:cstheme="minorHAnsi"/>
          <w:highlight w:val="cyan"/>
          <w:u w:val="single"/>
        </w:rPr>
        <w:t>the bomb</w:t>
      </w:r>
      <w:r w:rsidRPr="000B4BE9">
        <w:rPr>
          <w:rFonts w:asciiTheme="minorHAnsi" w:hAnsiTheme="minorHAnsi" w:cstheme="minorHAnsi"/>
        </w:rPr>
        <w:t xml:space="preserve"> (and its source) </w:t>
      </w:r>
      <w:r w:rsidRPr="000B4BE9">
        <w:rPr>
          <w:rFonts w:asciiTheme="minorHAnsi" w:hAnsiTheme="minorHAnsi" w:cstheme="minorHAnsi"/>
          <w:highlight w:val="cyan"/>
          <w:u w:val="single"/>
        </w:rPr>
        <w:t xml:space="preserve">would be </w:t>
      </w:r>
      <w:r w:rsidRPr="000B4BE9">
        <w:rPr>
          <w:rFonts w:asciiTheme="minorHAnsi" w:hAnsiTheme="minorHAnsi" w:cstheme="minorHAnsi"/>
          <w:b/>
          <w:iCs/>
          <w:highlight w:val="cyan"/>
          <w:u w:val="single"/>
          <w:bdr w:val="single" w:sz="8" w:space="0" w:color="auto"/>
        </w:rPr>
        <w:t>discovered</w:t>
      </w:r>
      <w:r w:rsidRPr="000B4BE9">
        <w:rPr>
          <w:rFonts w:asciiTheme="minorHAnsi" w:hAnsiTheme="minorHAnsi" w:cstheme="minorHAnsi"/>
          <w:u w:val="single"/>
        </w:rPr>
        <w:t xml:space="preserve"> before delivery </w:t>
      </w:r>
      <w:r w:rsidRPr="000B4BE9">
        <w:rPr>
          <w:rFonts w:asciiTheme="minorHAnsi" w:hAnsiTheme="minorHAnsi" w:cstheme="minorHAnsi"/>
          <w:highlight w:val="cyan"/>
          <w:u w:val="single"/>
        </w:rPr>
        <w:t>or</w:t>
      </w:r>
      <w:r w:rsidRPr="000B4BE9">
        <w:rPr>
          <w:rFonts w:asciiTheme="minorHAnsi" w:hAnsiTheme="minorHAnsi" w:cstheme="minorHAnsi"/>
        </w:rPr>
        <w:t xml:space="preserve"> that it would be </w:t>
      </w:r>
      <w:r w:rsidRPr="000B4BE9">
        <w:rPr>
          <w:rFonts w:asciiTheme="minorHAnsi" w:hAnsiTheme="minorHAnsi" w:cstheme="minorHAnsi"/>
          <w:b/>
          <w:iCs/>
          <w:highlight w:val="cyan"/>
          <w:u w:val="single"/>
          <w:bdr w:val="single" w:sz="8" w:space="0" w:color="auto"/>
        </w:rPr>
        <w:t>exploded</w:t>
      </w:r>
      <w:r w:rsidRPr="000B4BE9">
        <w:rPr>
          <w:rFonts w:asciiTheme="minorHAnsi" w:hAnsiTheme="minorHAnsi" w:cstheme="minorHAnsi"/>
        </w:rPr>
        <w:t xml:space="preserve"> in a manner and on a target the donor would not approve of — including </w:t>
      </w:r>
      <w:r w:rsidRPr="000B4BE9">
        <w:rPr>
          <w:rFonts w:asciiTheme="minorHAnsi" w:hAnsiTheme="minorHAnsi" w:cstheme="minorHAnsi"/>
          <w:b/>
          <w:iCs/>
          <w:highlight w:val="cyan"/>
          <w:u w:val="single"/>
          <w:bdr w:val="single" w:sz="8" w:space="0" w:color="auto"/>
        </w:rPr>
        <w:t>on the donor</w:t>
      </w:r>
      <w:r w:rsidRPr="000B4BE9">
        <w:rPr>
          <w:rFonts w:asciiTheme="minorHAnsi" w:hAnsiTheme="minorHAnsi" w:cstheme="minorHAnsi"/>
          <w:b/>
          <w:iCs/>
          <w:u w:val="single"/>
          <w:bdr w:val="single" w:sz="8" w:space="0" w:color="auto"/>
        </w:rPr>
        <w:t xml:space="preserve"> itself.</w:t>
      </w:r>
      <w:r w:rsidRPr="000B4BE9">
        <w:rPr>
          <w:rFonts w:asciiTheme="minorHAnsi" w:hAnsiTheme="minorHAnsi" w:cstheme="minorHAnsi"/>
        </w:rPr>
        <w:t xml:space="preserve"> Another concern would be that the terrorist group might be infiltrated by foreign intelligence.36</w:t>
      </w:r>
    </w:p>
    <w:p w14:paraId="4753C010" w14:textId="77777777" w:rsidR="00E948C8" w:rsidRPr="000B4BE9" w:rsidRDefault="00E948C8" w:rsidP="00E948C8">
      <w:pPr>
        <w:rPr>
          <w:rFonts w:asciiTheme="minorHAnsi" w:hAnsiTheme="minorHAnsi" w:cstheme="minorHAnsi"/>
        </w:rPr>
      </w:pPr>
      <w:r w:rsidRPr="000B4BE9">
        <w:rPr>
          <w:rFonts w:asciiTheme="minorHAnsi" w:hAnsiTheme="minorHAnsi" w:cstheme="minorHAnsi"/>
        </w:rPr>
        <w:t xml:space="preserve">In addition, </w:t>
      </w:r>
      <w:r w:rsidRPr="000B4BE9">
        <w:rPr>
          <w:rFonts w:asciiTheme="minorHAnsi" w:hAnsiTheme="minorHAnsi" w:cstheme="minorHAnsi"/>
          <w:b/>
          <w:iCs/>
          <w:u w:val="single"/>
          <w:bdr w:val="single" w:sz="8" w:space="0" w:color="auto"/>
        </w:rPr>
        <w:t xml:space="preserve">almost </w:t>
      </w:r>
      <w:r w:rsidRPr="000B4BE9">
        <w:rPr>
          <w:rFonts w:asciiTheme="minorHAnsi" w:hAnsiTheme="minorHAnsi" w:cstheme="minorHAnsi"/>
          <w:b/>
          <w:iCs/>
          <w:highlight w:val="cyan"/>
          <w:u w:val="single"/>
          <w:bdr w:val="single" w:sz="8" w:space="0" w:color="auto"/>
        </w:rPr>
        <w:t>no one</w:t>
      </w:r>
      <w:r w:rsidRPr="000B4BE9">
        <w:rPr>
          <w:rFonts w:asciiTheme="minorHAnsi" w:hAnsiTheme="minorHAnsi" w:cstheme="minorHAnsi"/>
          <w:highlight w:val="cyan"/>
          <w:u w:val="single"/>
        </w:rPr>
        <w:t xml:space="preserve"> would </w:t>
      </w:r>
      <w:r w:rsidRPr="000B4BE9">
        <w:rPr>
          <w:rFonts w:asciiTheme="minorHAnsi" w:hAnsiTheme="minorHAnsi" w:cstheme="minorHAnsi"/>
          <w:b/>
          <w:iCs/>
          <w:highlight w:val="cyan"/>
          <w:u w:val="single"/>
          <w:bdr w:val="single" w:sz="8" w:space="0" w:color="auto"/>
        </w:rPr>
        <w:t>trust al Qaeda</w:t>
      </w:r>
      <w:r w:rsidRPr="000B4BE9">
        <w:rPr>
          <w:rFonts w:asciiTheme="minorHAnsi" w:hAnsiTheme="minorHAnsi" w:cstheme="minorHAnsi"/>
          <w:u w:val="single"/>
        </w:rPr>
        <w:t xml:space="preserve">. </w:t>
      </w:r>
      <w:r w:rsidRPr="000B4BE9">
        <w:rPr>
          <w:rFonts w:asciiTheme="minorHAnsi" w:hAnsiTheme="minorHAnsi" w:cstheme="minorHAnsi"/>
        </w:rPr>
        <w:t>As one observer has pointed out</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terrorist </w:t>
      </w:r>
      <w:r w:rsidRPr="000B4BE9">
        <w:rPr>
          <w:rFonts w:asciiTheme="minorHAnsi" w:hAnsiTheme="minorHAnsi" w:cstheme="minorHAnsi"/>
          <w:highlight w:val="cyan"/>
          <w:u w:val="single"/>
        </w:rPr>
        <w:t>group’s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explicit </w:t>
      </w:r>
      <w:r w:rsidRPr="000B4BE9">
        <w:rPr>
          <w:rFonts w:asciiTheme="minorHAnsi" w:hAnsiTheme="minorHAnsi" w:cstheme="minorHAnsi"/>
          <w:b/>
          <w:iCs/>
          <w:highlight w:val="cyan"/>
          <w:u w:val="single"/>
          <w:bdr w:val="single" w:sz="8" w:space="0" w:color="auto"/>
        </w:rPr>
        <w:t>enemies list</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includes</w:t>
      </w:r>
      <w:r w:rsidRPr="000B4BE9">
        <w:rPr>
          <w:rFonts w:asciiTheme="minorHAnsi" w:hAnsiTheme="minorHAnsi" w:cstheme="minorHAnsi"/>
          <w:u w:val="single"/>
        </w:rPr>
        <w:t xml:space="preserve"> not only Christians and Jews but also </w:t>
      </w:r>
      <w:r w:rsidRPr="000B4BE9">
        <w:rPr>
          <w:rFonts w:asciiTheme="minorHAnsi" w:hAnsiTheme="minorHAnsi" w:cstheme="minorHAnsi"/>
          <w:b/>
          <w:iCs/>
          <w:highlight w:val="cyan"/>
          <w:u w:val="single"/>
          <w:bdr w:val="single" w:sz="8" w:space="0" w:color="auto"/>
        </w:rPr>
        <w:t>all Mid</w:t>
      </w:r>
      <w:r w:rsidRPr="000B4BE9">
        <w:rPr>
          <w:rFonts w:asciiTheme="minorHAnsi" w:hAnsiTheme="minorHAnsi" w:cstheme="minorHAnsi"/>
          <w:b/>
          <w:iCs/>
          <w:u w:val="single"/>
          <w:bdr w:val="single" w:sz="8" w:space="0" w:color="auto"/>
        </w:rPr>
        <w:t xml:space="preserve">dle </w:t>
      </w:r>
      <w:r w:rsidRPr="000B4BE9">
        <w:rPr>
          <w:rFonts w:asciiTheme="minorHAnsi" w:hAnsiTheme="minorHAnsi" w:cstheme="minorHAnsi"/>
          <w:b/>
          <w:iCs/>
          <w:highlight w:val="cyan"/>
          <w:u w:val="single"/>
          <w:bdr w:val="single" w:sz="8" w:space="0" w:color="auto"/>
        </w:rPr>
        <w:t>East</w:t>
      </w:r>
      <w:r w:rsidRPr="000B4BE9">
        <w:rPr>
          <w:rFonts w:asciiTheme="minorHAnsi" w:hAnsiTheme="minorHAnsi" w:cstheme="minorHAnsi"/>
          <w:b/>
          <w:iCs/>
          <w:u w:val="single"/>
          <w:bdr w:val="single" w:sz="8" w:space="0" w:color="auto"/>
        </w:rPr>
        <w:t xml:space="preserve">ern </w:t>
      </w:r>
      <w:r w:rsidRPr="000B4BE9">
        <w:rPr>
          <w:rFonts w:asciiTheme="minorHAnsi" w:hAnsiTheme="minorHAnsi" w:cstheme="minorHAnsi"/>
          <w:b/>
          <w:iCs/>
          <w:highlight w:val="cyan"/>
          <w:u w:val="single"/>
          <w:bdr w:val="single" w:sz="8" w:space="0" w:color="auto"/>
        </w:rPr>
        <w:t>regimes</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Muslims</w:t>
      </w:r>
      <w:r w:rsidRPr="000B4BE9">
        <w:rPr>
          <w:rFonts w:asciiTheme="minorHAnsi" w:hAnsiTheme="minorHAnsi" w:cstheme="minorHAnsi"/>
          <w:highlight w:val="cyan"/>
          <w:u w:val="single"/>
        </w:rPr>
        <w:t xml:space="preserve"> who don’t share its views</w:t>
      </w:r>
      <w:r w:rsidRPr="000B4BE9">
        <w:rPr>
          <w:rFonts w:asciiTheme="minorHAnsi" w:hAnsiTheme="minorHAnsi" w:cstheme="minorHAnsi"/>
          <w:u w:val="single"/>
        </w:rPr>
        <w:t xml:space="preserve">; most </w:t>
      </w:r>
      <w:r w:rsidRPr="000B4BE9">
        <w:rPr>
          <w:rFonts w:asciiTheme="minorHAnsi" w:hAnsiTheme="minorHAnsi" w:cstheme="minorHAnsi"/>
          <w:b/>
          <w:iCs/>
          <w:highlight w:val="cyan"/>
          <w:u w:val="single"/>
          <w:bdr w:val="single" w:sz="8" w:space="0" w:color="auto"/>
        </w:rPr>
        <w:t>Western countries</w:t>
      </w:r>
      <w:r w:rsidRPr="000B4BE9">
        <w:rPr>
          <w:rFonts w:asciiTheme="minorHAnsi" w:hAnsiTheme="minorHAnsi" w:cstheme="minorHAnsi"/>
          <w:u w:val="single"/>
        </w:rPr>
        <w:t xml:space="preserve">; the governments of </w:t>
      </w:r>
      <w:r w:rsidRPr="000B4BE9">
        <w:rPr>
          <w:rFonts w:asciiTheme="minorHAnsi" w:hAnsiTheme="minorHAnsi" w:cstheme="minorHAnsi"/>
          <w:b/>
          <w:iCs/>
          <w:u w:val="single"/>
          <w:bdr w:val="single" w:sz="8" w:space="0" w:color="auto"/>
        </w:rPr>
        <w:t>Afghanistan</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India</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Pakistan</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Russia</w:t>
      </w:r>
      <w:r w:rsidRPr="000B4BE9">
        <w:rPr>
          <w:rFonts w:asciiTheme="minorHAnsi" w:hAnsiTheme="minorHAnsi" w:cstheme="minorHAnsi"/>
          <w:u w:val="single"/>
        </w:rPr>
        <w:t xml:space="preserve">; most </w:t>
      </w:r>
      <w:r w:rsidRPr="000B4BE9">
        <w:rPr>
          <w:rFonts w:asciiTheme="minorHAnsi" w:hAnsiTheme="minorHAnsi" w:cstheme="minorHAnsi"/>
          <w:b/>
          <w:iCs/>
          <w:u w:val="single"/>
          <w:bdr w:val="single" w:sz="8" w:space="0" w:color="auto"/>
        </w:rPr>
        <w:t>news</w:t>
      </w:r>
      <w:r w:rsidRPr="000B4BE9">
        <w:rPr>
          <w:rFonts w:asciiTheme="minorHAnsi" w:hAnsiTheme="minorHAnsi" w:cstheme="minorHAnsi"/>
          <w:u w:val="single"/>
        </w:rPr>
        <w:t xml:space="preserve"> organizations; the </w:t>
      </w:r>
      <w:r w:rsidRPr="000B4BE9">
        <w:rPr>
          <w:rFonts w:asciiTheme="minorHAnsi" w:hAnsiTheme="minorHAnsi" w:cstheme="minorHAnsi"/>
          <w:b/>
          <w:iCs/>
          <w:u w:val="single"/>
          <w:bdr w:val="single" w:sz="8" w:space="0" w:color="auto"/>
        </w:rPr>
        <w:t>U</w:t>
      </w:r>
      <w:r w:rsidRPr="000B4BE9">
        <w:rPr>
          <w:rFonts w:asciiTheme="minorHAnsi" w:hAnsiTheme="minorHAnsi" w:cstheme="minorHAnsi"/>
        </w:rPr>
        <w:t xml:space="preserve">nited </w:t>
      </w:r>
      <w:r w:rsidRPr="000B4BE9">
        <w:rPr>
          <w:rFonts w:asciiTheme="minorHAnsi" w:hAnsiTheme="minorHAnsi" w:cstheme="minorHAnsi"/>
          <w:b/>
          <w:iCs/>
          <w:u w:val="single"/>
          <w:bdr w:val="single" w:sz="8" w:space="0" w:color="auto"/>
        </w:rPr>
        <w:t>N</w:t>
      </w:r>
      <w:r w:rsidRPr="000B4BE9">
        <w:rPr>
          <w:rFonts w:asciiTheme="minorHAnsi" w:hAnsiTheme="minorHAnsi" w:cstheme="minorHAnsi"/>
        </w:rPr>
        <w:t xml:space="preserve">ations; </w:t>
      </w:r>
      <w:r w:rsidRPr="000B4BE9">
        <w:rPr>
          <w:rFonts w:asciiTheme="minorHAnsi" w:hAnsiTheme="minorHAnsi" w:cstheme="minorHAnsi"/>
          <w:u w:val="single"/>
        </w:rPr>
        <w:t>and international nongovernmental organizations</w:t>
      </w:r>
      <w:r w:rsidRPr="000B4BE9">
        <w:rPr>
          <w:rFonts w:asciiTheme="minorHAnsi" w:hAnsiTheme="minorHAnsi" w:cstheme="minorHAnsi"/>
        </w:rPr>
        <w:t xml:space="preserve">.37 Most of the time, </w:t>
      </w:r>
      <w:r w:rsidRPr="000B4BE9">
        <w:rPr>
          <w:rFonts w:asciiTheme="minorHAnsi" w:hAnsiTheme="minorHAnsi" w:cstheme="minorHAnsi"/>
          <w:u w:val="single"/>
        </w:rPr>
        <w:t xml:space="preserve">it didn’t get along all that well </w:t>
      </w:r>
      <w:r w:rsidRPr="000B4BE9">
        <w:rPr>
          <w:rFonts w:asciiTheme="minorHAnsi" w:hAnsiTheme="minorHAnsi" w:cstheme="minorHAnsi"/>
          <w:b/>
          <w:iCs/>
          <w:u w:val="single"/>
          <w:bdr w:val="single" w:sz="8" w:space="0" w:color="auto"/>
        </w:rPr>
        <w:t>even with its host</w:t>
      </w:r>
      <w:r w:rsidRPr="000B4BE9">
        <w:rPr>
          <w:rFonts w:asciiTheme="minorHAnsi" w:hAnsiTheme="minorHAnsi" w:cstheme="minorHAnsi"/>
          <w:u w:val="single"/>
        </w:rPr>
        <w:t xml:space="preserve"> in Afghanistan</w:t>
      </w:r>
      <w:r w:rsidRPr="000B4BE9">
        <w:rPr>
          <w:rFonts w:asciiTheme="minorHAnsi" w:hAnsiTheme="minorHAnsi" w:cstheme="minorHAnsi"/>
        </w:rPr>
        <w:t>, the Taliban government.38</w:t>
      </w:r>
    </w:p>
    <w:p w14:paraId="3955A162" w14:textId="77777777" w:rsidR="00E948C8" w:rsidRPr="00E948C8" w:rsidRDefault="00E948C8" w:rsidP="00E948C8"/>
    <w:sectPr w:rsidR="00E948C8" w:rsidRPr="00E94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097701402">
    <w:abstractNumId w:val="9"/>
  </w:num>
  <w:num w:numId="2" w16cid:durableId="495152518">
    <w:abstractNumId w:val="7"/>
  </w:num>
  <w:num w:numId="3" w16cid:durableId="91898182">
    <w:abstractNumId w:val="6"/>
  </w:num>
  <w:num w:numId="4" w16cid:durableId="1698045765">
    <w:abstractNumId w:val="5"/>
  </w:num>
  <w:num w:numId="5" w16cid:durableId="2000689026">
    <w:abstractNumId w:val="4"/>
  </w:num>
  <w:num w:numId="6" w16cid:durableId="1087924944">
    <w:abstractNumId w:val="8"/>
  </w:num>
  <w:num w:numId="7" w16cid:durableId="264197833">
    <w:abstractNumId w:val="3"/>
  </w:num>
  <w:num w:numId="8" w16cid:durableId="151869188">
    <w:abstractNumId w:val="2"/>
  </w:num>
  <w:num w:numId="9" w16cid:durableId="1099763530">
    <w:abstractNumId w:val="1"/>
  </w:num>
  <w:num w:numId="10" w16cid:durableId="1188105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58513597840"/>
  </w:docVars>
  <w:rsids>
    <w:rsidRoot w:val="00641EDD"/>
    <w:rsid w:val="0000792B"/>
    <w:rsid w:val="00011C57"/>
    <w:rsid w:val="000139A3"/>
    <w:rsid w:val="00053D8F"/>
    <w:rsid w:val="00095021"/>
    <w:rsid w:val="000C7967"/>
    <w:rsid w:val="000D0DBE"/>
    <w:rsid w:val="00100833"/>
    <w:rsid w:val="00104529"/>
    <w:rsid w:val="00104D49"/>
    <w:rsid w:val="00123F52"/>
    <w:rsid w:val="0014063B"/>
    <w:rsid w:val="001457AA"/>
    <w:rsid w:val="00156FB1"/>
    <w:rsid w:val="0015707E"/>
    <w:rsid w:val="00177B7D"/>
    <w:rsid w:val="0018322D"/>
    <w:rsid w:val="00183B8F"/>
    <w:rsid w:val="00187D90"/>
    <w:rsid w:val="001B5776"/>
    <w:rsid w:val="001E5BE6"/>
    <w:rsid w:val="00251FC7"/>
    <w:rsid w:val="0026625E"/>
    <w:rsid w:val="002855A7"/>
    <w:rsid w:val="002A3B2B"/>
    <w:rsid w:val="002A4024"/>
    <w:rsid w:val="002D6EED"/>
    <w:rsid w:val="002D7C14"/>
    <w:rsid w:val="002E2796"/>
    <w:rsid w:val="002F68CD"/>
    <w:rsid w:val="00306F87"/>
    <w:rsid w:val="00315690"/>
    <w:rsid w:val="00325646"/>
    <w:rsid w:val="00354BB6"/>
    <w:rsid w:val="00357906"/>
    <w:rsid w:val="00375B90"/>
    <w:rsid w:val="003902BA"/>
    <w:rsid w:val="003A09E2"/>
    <w:rsid w:val="003B014D"/>
    <w:rsid w:val="003B604E"/>
    <w:rsid w:val="003C251F"/>
    <w:rsid w:val="003E34E4"/>
    <w:rsid w:val="00407037"/>
    <w:rsid w:val="004153DE"/>
    <w:rsid w:val="0042007B"/>
    <w:rsid w:val="00440CBF"/>
    <w:rsid w:val="004605D6"/>
    <w:rsid w:val="0047221A"/>
    <w:rsid w:val="0049043A"/>
    <w:rsid w:val="004925D0"/>
    <w:rsid w:val="004B4412"/>
    <w:rsid w:val="004C4599"/>
    <w:rsid w:val="004C60E8"/>
    <w:rsid w:val="004E3579"/>
    <w:rsid w:val="004F2CB4"/>
    <w:rsid w:val="004F39E0"/>
    <w:rsid w:val="00506A59"/>
    <w:rsid w:val="00537BD5"/>
    <w:rsid w:val="005B0FB1"/>
    <w:rsid w:val="005D0824"/>
    <w:rsid w:val="00605E1C"/>
    <w:rsid w:val="006065BD"/>
    <w:rsid w:val="006072CE"/>
    <w:rsid w:val="00615A5C"/>
    <w:rsid w:val="006279FE"/>
    <w:rsid w:val="00641EDD"/>
    <w:rsid w:val="00642D66"/>
    <w:rsid w:val="00642F05"/>
    <w:rsid w:val="0065748F"/>
    <w:rsid w:val="00661186"/>
    <w:rsid w:val="00665003"/>
    <w:rsid w:val="00665AD1"/>
    <w:rsid w:val="0069366D"/>
    <w:rsid w:val="006A0A45"/>
    <w:rsid w:val="006A616E"/>
    <w:rsid w:val="006C237D"/>
    <w:rsid w:val="006D6558"/>
    <w:rsid w:val="00705304"/>
    <w:rsid w:val="00712DF7"/>
    <w:rsid w:val="00713ED4"/>
    <w:rsid w:val="007739ED"/>
    <w:rsid w:val="00795539"/>
    <w:rsid w:val="007C03D8"/>
    <w:rsid w:val="007D05F7"/>
    <w:rsid w:val="007E08F2"/>
    <w:rsid w:val="007F5B66"/>
    <w:rsid w:val="00817227"/>
    <w:rsid w:val="00823A1C"/>
    <w:rsid w:val="008357F2"/>
    <w:rsid w:val="00845B9D"/>
    <w:rsid w:val="00860984"/>
    <w:rsid w:val="00872B1D"/>
    <w:rsid w:val="00886269"/>
    <w:rsid w:val="008B3ECB"/>
    <w:rsid w:val="008C1B2E"/>
    <w:rsid w:val="008D709C"/>
    <w:rsid w:val="008E43EB"/>
    <w:rsid w:val="008F0D2E"/>
    <w:rsid w:val="00910D97"/>
    <w:rsid w:val="0091627E"/>
    <w:rsid w:val="00926025"/>
    <w:rsid w:val="00943F3B"/>
    <w:rsid w:val="009E1922"/>
    <w:rsid w:val="00A64E58"/>
    <w:rsid w:val="00A716DE"/>
    <w:rsid w:val="00A8147B"/>
    <w:rsid w:val="00A93661"/>
    <w:rsid w:val="00A95652"/>
    <w:rsid w:val="00AA5027"/>
    <w:rsid w:val="00AC414F"/>
    <w:rsid w:val="00AC7268"/>
    <w:rsid w:val="00AF7B7D"/>
    <w:rsid w:val="00B10233"/>
    <w:rsid w:val="00B24E9F"/>
    <w:rsid w:val="00B33C6D"/>
    <w:rsid w:val="00B4508F"/>
    <w:rsid w:val="00B54228"/>
    <w:rsid w:val="00B8057C"/>
    <w:rsid w:val="00BB28DB"/>
    <w:rsid w:val="00BC6E59"/>
    <w:rsid w:val="00BD37BA"/>
    <w:rsid w:val="00BD5E64"/>
    <w:rsid w:val="00BE2070"/>
    <w:rsid w:val="00BF593B"/>
    <w:rsid w:val="00C002AF"/>
    <w:rsid w:val="00C0127D"/>
    <w:rsid w:val="00C121E0"/>
    <w:rsid w:val="00C63F41"/>
    <w:rsid w:val="00C81E6D"/>
    <w:rsid w:val="00C8275F"/>
    <w:rsid w:val="00C83417"/>
    <w:rsid w:val="00CD736E"/>
    <w:rsid w:val="00CE161E"/>
    <w:rsid w:val="00CF59A8"/>
    <w:rsid w:val="00D04346"/>
    <w:rsid w:val="00D325A9"/>
    <w:rsid w:val="00D36A8A"/>
    <w:rsid w:val="00D71170"/>
    <w:rsid w:val="00D93A6B"/>
    <w:rsid w:val="00DA6538"/>
    <w:rsid w:val="00DB78E4"/>
    <w:rsid w:val="00DE05E6"/>
    <w:rsid w:val="00DE6939"/>
    <w:rsid w:val="00DF5DE4"/>
    <w:rsid w:val="00E06F46"/>
    <w:rsid w:val="00E434A6"/>
    <w:rsid w:val="00E948C8"/>
    <w:rsid w:val="00EB56B7"/>
    <w:rsid w:val="00ED30CF"/>
    <w:rsid w:val="00F176EF"/>
    <w:rsid w:val="00F3100E"/>
    <w:rsid w:val="00F345D3"/>
    <w:rsid w:val="00F668A3"/>
    <w:rsid w:val="00F757E9"/>
    <w:rsid w:val="00F82721"/>
    <w:rsid w:val="00F85A19"/>
    <w:rsid w:val="00FE63C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3844C"/>
  <w15:chartTrackingRefBased/>
  <w15:docId w15:val="{8BD32FEC-708B-4864-A984-1A09184A9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B604E"/>
    <w:pPr>
      <w:spacing w:after="0"/>
    </w:pPr>
    <w:rPr>
      <w:rFonts w:ascii="Calibri" w:hAnsi="Calibri" w:cs="Calibri"/>
      <w:sz w:val="16"/>
    </w:rPr>
  </w:style>
  <w:style w:type="paragraph" w:styleId="Heading1">
    <w:name w:val="heading 1"/>
    <w:aliases w:val="Pocket"/>
    <w:basedOn w:val="Normal"/>
    <w:next w:val="Normal"/>
    <w:link w:val="Heading1Char"/>
    <w:autoRedefine/>
    <w:qFormat/>
    <w:rsid w:val="003B604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B604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B604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autoRedefine/>
    <w:uiPriority w:val="3"/>
    <w:unhideWhenUsed/>
    <w:qFormat/>
    <w:rsid w:val="003B604E"/>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3B60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604E"/>
  </w:style>
  <w:style w:type="character" w:customStyle="1" w:styleId="Heading1Char">
    <w:name w:val="Heading 1 Char"/>
    <w:aliases w:val="Pocket Char"/>
    <w:basedOn w:val="DefaultParagraphFont"/>
    <w:link w:val="Heading1"/>
    <w:rsid w:val="003B60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604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B604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B604E"/>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3B604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B604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3B604E"/>
    <w:rPr>
      <w:b w:val="0"/>
      <w:sz w:val="22"/>
      <w:u w:val="single"/>
    </w:rPr>
  </w:style>
  <w:style w:type="character" w:styleId="Hyperlink">
    <w:name w:val="Hyperlink"/>
    <w:aliases w:val="No Spacing Char,Small Text Char,Card Format Char,Note Level 2 Char,No Spacing111112 Char,No Spacing31 Char,No Spacing22 Char,No Spacing3 Char,No Spacing1 Char,Tag and Cite Char,Dont use Char,No Spacing41 Char,Tag and Ci Char,card Char"/>
    <w:basedOn w:val="DefaultParagraphFont"/>
    <w:link w:val="NoSpacing"/>
    <w:uiPriority w:val="99"/>
    <w:unhideWhenUsed/>
    <w:rsid w:val="003B604E"/>
    <w:rPr>
      <w:color w:val="auto"/>
      <w:u w:val="none"/>
    </w:rPr>
  </w:style>
  <w:style w:type="character" w:styleId="FollowedHyperlink">
    <w:name w:val="FollowedHyperlink"/>
    <w:basedOn w:val="DefaultParagraphFont"/>
    <w:uiPriority w:val="99"/>
    <w:semiHidden/>
    <w:unhideWhenUsed/>
    <w:rsid w:val="003B604E"/>
    <w:rPr>
      <w:color w:val="auto"/>
      <w:u w:val="none"/>
    </w:rPr>
  </w:style>
  <w:style w:type="paragraph" w:customStyle="1" w:styleId="UnderlinePara">
    <w:name w:val="Underline Para"/>
    <w:basedOn w:val="Normal"/>
    <w:link w:val="StyleUnderline"/>
    <w:uiPriority w:val="6"/>
    <w:qFormat/>
    <w:rsid w:val="00641EDD"/>
    <w:pPr>
      <w:widowControl w:val="0"/>
      <w:suppressAutoHyphens/>
      <w:spacing w:after="200"/>
      <w:contextualSpacing/>
    </w:pPr>
    <w:rPr>
      <w:rFonts w:asciiTheme="minorHAnsi" w:hAnsiTheme="minorHAnsi" w:cstheme="minorBidi"/>
      <w:sz w:val="22"/>
      <w:u w:val="single"/>
    </w:rPr>
  </w:style>
  <w:style w:type="paragraph" w:customStyle="1" w:styleId="Emphasis1">
    <w:name w:val="Emphasis1"/>
    <w:basedOn w:val="Normal"/>
    <w:link w:val="Emphasis"/>
    <w:uiPriority w:val="7"/>
    <w:qFormat/>
    <w:rsid w:val="00641EDD"/>
    <w:pPr>
      <w:pBdr>
        <w:top w:val="single" w:sz="12" w:space="1" w:color="auto"/>
        <w:left w:val="single" w:sz="12" w:space="4" w:color="auto"/>
        <w:bottom w:val="single" w:sz="12" w:space="1" w:color="auto"/>
        <w:right w:val="single" w:sz="12" w:space="4" w:color="auto"/>
      </w:pBdr>
      <w:ind w:left="720"/>
      <w:jc w:val="both"/>
    </w:pPr>
    <w:rPr>
      <w:b/>
      <w:iCs/>
      <w:sz w:val="22"/>
      <w:u w:val="single"/>
    </w:rPr>
  </w:style>
  <w:style w:type="paragraph" w:styleId="NoSpacing">
    <w:name w:val="No Spacing"/>
    <w:aliases w:val="Small Text,Card Format,Note Level 2,No Spacing111112,No Spacing31,No Spacing22,No Spacing3,No Spacing1,Tag and Cite,Dont use,No Spacing41,Tag and Ci,card,Very Small Text,DDI Tag,Tag Title,No Spacing6,No Spacing8,No Spacing11211"/>
    <w:basedOn w:val="Heading1"/>
    <w:link w:val="Hyperlink"/>
    <w:autoRedefine/>
    <w:uiPriority w:val="99"/>
    <w:qFormat/>
    <w:rsid w:val="00641EDD"/>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BC6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quitablegrowth.org/fighting-tax-evasion-by-the-wealthy-can-raise-revenue-and-restore-the-integrity-of-the-u-s-tax-system/)//BB" TargetMode="External"/><Relationship Id="rId18" Type="http://schemas.openxmlformats.org/officeDocument/2006/relationships/hyperlink" Target="https://americanindependent.com/irs-taxes-house-republicans-joe-biden/)//BB" TargetMode="External"/><Relationship Id="rId26" Type="http://schemas.openxmlformats.org/officeDocument/2006/relationships/hyperlink" Target="https://www.foreignaffairs.com/articles/united-states/2021-01-07/capitol-siege-wake-call-america-shouldnt-have-needed" TargetMode="External"/><Relationship Id="rId21" Type="http://schemas.openxmlformats.org/officeDocument/2006/relationships/hyperlink" Target="https://www.theatlantic.com/science/archive/2022/09/inflation-reduction-act-climate-investments-criticism/671584/)//BB" TargetMode="External"/><Relationship Id="rId34" Type="http://schemas.openxmlformats.org/officeDocument/2006/relationships/hyperlink" Target="https://budget.house.gov/press-release/cbo-confirms-inflation-act-unleashes-irs-audits-and-enforcement-on-families-making-less-than-400000/)//BB" TargetMode="External"/><Relationship Id="rId7" Type="http://schemas.openxmlformats.org/officeDocument/2006/relationships/hyperlink" Target="https://www.post-gazette.com/opinion/Op-Ed/2022/08/29/inflation-reduction-act-us-tax-code-compliance-complicated-burden-clive-crook/stories/202208260003)//BB" TargetMode="External"/><Relationship Id="rId12" Type="http://schemas.openxmlformats.org/officeDocument/2006/relationships/hyperlink" Target="https://www.americanprogress.org/article/better-tax-enforcement-can-advance-fairness-raise-1-trillion-revenue/)//BB" TargetMode="External"/><Relationship Id="rId17" Type="http://schemas.openxmlformats.org/officeDocument/2006/relationships/hyperlink" Target="https://apnews.com/article/politics-united-states-government-internal-revenue-service-us-republican-party-house-of-representatives-64692090ef20e35a59ba1ea7d21a9eea)//BB" TargetMode="External"/><Relationship Id="rId25" Type="http://schemas.openxmlformats.org/officeDocument/2006/relationships/hyperlink" Target="https://www.washingtonpost.com/world/2020/11/04/world-reaction-us-election-2020/" TargetMode="External"/><Relationship Id="rId33" Type="http://schemas.openxmlformats.org/officeDocument/2006/relationships/hyperlink" Target="https://waysandmeans.house.gov/chairman-smith-blasts-hollow-irs-plan-that-fails-to-provide-details-on-how-their-80-billion-raise-will-be-spent/)//BB"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ewsweek.com/how-republicans-plan-defund-irs-1772375)//BB" TargetMode="External"/><Relationship Id="rId20" Type="http://schemas.openxmlformats.org/officeDocument/2006/relationships/hyperlink" Target="https://time.com/6247230/inflation-reduction-act-global-response-climate-trade-protectionsim/)//BB" TargetMode="External"/><Relationship Id="rId29" Type="http://schemas.openxmlformats.org/officeDocument/2006/relationships/hyperlink" Target="https://dainachiba.github.io/research/make2dem/Make2Dem.pdf" TargetMode="External"/><Relationship Id="rId1" Type="http://schemas.openxmlformats.org/officeDocument/2006/relationships/customXml" Target="../customXml/item1.xml"/><Relationship Id="rId6" Type="http://schemas.openxmlformats.org/officeDocument/2006/relationships/hyperlink" Target="https://itep.org/debt-limit-deal-irs-funding-cut-increase-deficit/)//BB" TargetMode="External"/><Relationship Id="rId11" Type="http://schemas.openxmlformats.org/officeDocument/2006/relationships/hyperlink" Target="https://news.bloombergtax.com/tax-insights-and-commentary/misguided-irs-funding-on-enforcement-is-destroying-its-service)//BB" TargetMode="External"/><Relationship Id="rId24" Type="http://schemas.openxmlformats.org/officeDocument/2006/relationships/hyperlink" Target="https://www.cato.org/publications/climate-change-national-security-balancing-costs-benefits" TargetMode="External"/><Relationship Id="rId32" Type="http://schemas.openxmlformats.org/officeDocument/2006/relationships/hyperlink" Target="https://waysandmeans.house.gov/chairman-smith-blasts-hollow-irs-plan-that-fails-to-provide-details-on-how-their-80-billion-raise-will-be-spent/)//BB"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ews.gallup.com/opinion/polling-matters/396737/average-american-remains-higher-taxes-rich.aspx)//BB" TargetMode="External"/><Relationship Id="rId23" Type="http://schemas.openxmlformats.org/officeDocument/2006/relationships/hyperlink" Target="https://curryja.files.wordpress.com/2019/02/curry-testimony-house-natural-resources.pdf)---language" TargetMode="External"/><Relationship Id="rId28" Type="http://schemas.openxmlformats.org/officeDocument/2006/relationships/hyperlink" Target="https://arxiv.org/pdf/1809.04141.pdf" TargetMode="External"/><Relationship Id="rId36" Type="http://schemas.openxmlformats.org/officeDocument/2006/relationships/hyperlink" Target="https://www.cato.org/publications/publications/nuclear-alarmism-proliferation-terrorism" TargetMode="External"/><Relationship Id="rId10" Type="http://schemas.openxmlformats.org/officeDocument/2006/relationships/hyperlink" Target="https://www.washingtonpost.com/outlook/2021/05/06/irs-tax-evasion-funding/)//BB" TargetMode="External"/><Relationship Id="rId19" Type="http://schemas.openxmlformats.org/officeDocument/2006/relationships/hyperlink" Target="https://jewishcurrents.org/not-quite-a-green-new-deal)//BB" TargetMode="External"/><Relationship Id="rId31" Type="http://schemas.openxmlformats.org/officeDocument/2006/relationships/hyperlink" Target="https://dainachiba.github.io/research/make2dem/Make2Dem.pdf" TargetMode="External"/><Relationship Id="rId4" Type="http://schemas.openxmlformats.org/officeDocument/2006/relationships/settings" Target="settings.xml"/><Relationship Id="rId9" Type="http://schemas.openxmlformats.org/officeDocument/2006/relationships/hyperlink" Target="https://www.post-gazette.com/opinion/Op-Ed/2022/08/29/inflation-reduction-act-us-tax-code-compliance-complicated-burden-clive-crook/stories/202208260003)//BB" TargetMode="External"/><Relationship Id="rId14" Type="http://schemas.openxmlformats.org/officeDocument/2006/relationships/hyperlink" Target="https://financialtransparency.org/what-is-tax-fairness-and-why-does-tax-fairness-matter/)//BB" TargetMode="External"/><Relationship Id="rId22" Type="http://schemas.openxmlformats.org/officeDocument/2006/relationships/hyperlink" Target="https://www.palladiummag.com/2021/03/06/climate-change-is-inevitable/)//BB" TargetMode="External"/><Relationship Id="rId27" Type="http://schemas.openxmlformats.org/officeDocument/2006/relationships/hyperlink" Target="https://www.foreignaffairs.com/articles/world/2018-06-14/liberal-world" TargetMode="External"/><Relationship Id="rId30" Type="http://schemas.openxmlformats.org/officeDocument/2006/relationships/hyperlink" Target="https://dainachiba.github.io/research/make2dem/Make2Dem.pdf" TargetMode="External"/><Relationship Id="rId35" Type="http://schemas.openxmlformats.org/officeDocument/2006/relationships/hyperlink" Target="https://www.rand.org/blog/2018/07/is-the-threat-of-nuclear-terrorism-distracting-attention.html" TargetMode="External"/><Relationship Id="rId8" Type="http://schemas.openxmlformats.org/officeDocument/2006/relationships/hyperlink" Target="https://www.post-gazette.com/opinion/Op-Ed/2022/08/29/inflation-reduction-act-us-tax-code-compliance-complicated-burden-clive-crook/stories/202208260003)//BB"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7CBF4-AD3A-42FD-AD37-9691F33D8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1070</TotalTime>
  <Pages>1</Pages>
  <Words>17339</Words>
  <Characters>98836</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5.0</cp:keywords>
  <dc:description/>
  <cp:lastModifiedBy>Bricker, Brett</cp:lastModifiedBy>
  <cp:revision>107</cp:revision>
  <dcterms:created xsi:type="dcterms:W3CDTF">2023-06-12T16:31:00Z</dcterms:created>
  <dcterms:modified xsi:type="dcterms:W3CDTF">2023-06-14T15:02:00Z</dcterms:modified>
</cp:coreProperties>
</file>