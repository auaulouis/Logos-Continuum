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4EDDB" w14:textId="1D92EA86" w:rsidR="0038508C" w:rsidRDefault="0038508C" w:rsidP="0038508C">
      <w:pPr>
        <w:pStyle w:val="Heading1"/>
      </w:pPr>
      <w:r>
        <w:t>Farm Bill DA---</w:t>
      </w:r>
      <w:r w:rsidR="00DB702D">
        <w:t>BFHGR</w:t>
      </w:r>
    </w:p>
    <w:p w14:paraId="55659C89" w14:textId="77777777" w:rsidR="0038508C" w:rsidRPr="00A9431A" w:rsidRDefault="0038508C" w:rsidP="0038508C">
      <w:pPr>
        <w:pStyle w:val="Heading1"/>
      </w:pPr>
      <w:r>
        <w:lastRenderedPageBreak/>
        <w:t>Neg</w:t>
      </w:r>
    </w:p>
    <w:p w14:paraId="36331387" w14:textId="77777777" w:rsidR="0038508C" w:rsidRDefault="0038508C" w:rsidP="0038508C">
      <w:pPr>
        <w:pStyle w:val="Heading2"/>
      </w:pPr>
      <w:r>
        <w:lastRenderedPageBreak/>
        <w:t>1NC</w:t>
      </w:r>
    </w:p>
    <w:p w14:paraId="60810120" w14:textId="77777777" w:rsidR="0038508C" w:rsidRDefault="0038508C" w:rsidP="0038508C">
      <w:pPr>
        <w:pStyle w:val="Heading3"/>
      </w:pPr>
      <w:r>
        <w:lastRenderedPageBreak/>
        <w:t>1NC---Climate</w:t>
      </w:r>
    </w:p>
    <w:p w14:paraId="501515B8" w14:textId="77777777" w:rsidR="0038508C" w:rsidRPr="004E54C7" w:rsidRDefault="0038508C" w:rsidP="0038508C">
      <w:pPr>
        <w:pStyle w:val="Heading4"/>
      </w:pPr>
      <w:r>
        <w:t xml:space="preserve">The farm bill </w:t>
      </w:r>
      <w:r>
        <w:rPr>
          <w:u w:val="single"/>
        </w:rPr>
        <w:t>will</w:t>
      </w:r>
      <w:r>
        <w:t xml:space="preserve"> pass and go </w:t>
      </w:r>
      <w:r>
        <w:rPr>
          <w:u w:val="single"/>
        </w:rPr>
        <w:t>far enough</w:t>
      </w:r>
      <w:r>
        <w:t xml:space="preserve"> on climate---PC is key to </w:t>
      </w:r>
      <w:r>
        <w:rPr>
          <w:u w:val="single"/>
        </w:rPr>
        <w:t>cobble together</w:t>
      </w:r>
      <w:r>
        <w:t xml:space="preserve"> enough votes.</w:t>
      </w:r>
    </w:p>
    <w:p w14:paraId="53EF1FAA" w14:textId="77777777" w:rsidR="0038508C" w:rsidRPr="00233D0B" w:rsidRDefault="0038508C" w:rsidP="0038508C">
      <w:r>
        <w:t xml:space="preserve">Saul </w:t>
      </w:r>
      <w:r w:rsidRPr="00233D0B">
        <w:rPr>
          <w:rStyle w:val="Style13ptBold"/>
        </w:rPr>
        <w:t xml:space="preserve">Elbein </w:t>
      </w:r>
      <w:r>
        <w:rPr>
          <w:rStyle w:val="Style13ptBold"/>
        </w:rPr>
        <w:t>23</w:t>
      </w:r>
      <w:r>
        <w:t xml:space="preserve">, reporter, 3/20/2023, “Five fights brewing in the crucial $1.4 trillion farm bill,” </w:t>
      </w:r>
      <w:r w:rsidRPr="00A9431A">
        <w:t>https://thehill.com/policy/future-of-farming/3903800-five-fights-brewing-in-the-crucial-1-4-trillion-farm-bill/</w:t>
      </w:r>
    </w:p>
    <w:p w14:paraId="179EA536" w14:textId="77777777" w:rsidR="0038508C" w:rsidRPr="00420FB8" w:rsidRDefault="0038508C" w:rsidP="0038508C">
      <w:pPr>
        <w:rPr>
          <w:sz w:val="16"/>
        </w:rPr>
      </w:pPr>
      <w:r w:rsidRPr="00420FB8">
        <w:rPr>
          <w:u w:val="single"/>
        </w:rPr>
        <w:t xml:space="preserve">The </w:t>
      </w:r>
      <w:r w:rsidRPr="00EA7158">
        <w:rPr>
          <w:highlight w:val="cyan"/>
          <w:u w:val="single"/>
        </w:rPr>
        <w:t>future</w:t>
      </w:r>
      <w:r w:rsidRPr="00420FB8">
        <w:rPr>
          <w:highlight w:val="cyan"/>
          <w:u w:val="single"/>
        </w:rPr>
        <w:t xml:space="preserve"> of </w:t>
      </w:r>
      <w:r w:rsidRPr="00420FB8">
        <w:rPr>
          <w:rStyle w:val="Emphasis"/>
          <w:highlight w:val="cyan"/>
        </w:rPr>
        <w:t>American fo</w:t>
      </w:r>
      <w:r w:rsidRPr="00EA7158">
        <w:rPr>
          <w:rStyle w:val="Emphasis"/>
          <w:highlight w:val="cyan"/>
        </w:rPr>
        <w:t>od</w:t>
      </w:r>
      <w:r w:rsidRPr="00420FB8">
        <w:rPr>
          <w:rStyle w:val="Emphasis"/>
        </w:rPr>
        <w:t xml:space="preserve"> production</w:t>
      </w:r>
      <w:r w:rsidRPr="00420FB8">
        <w:rPr>
          <w:u w:val="single"/>
        </w:rPr>
        <w:t xml:space="preserve"> </w:t>
      </w:r>
      <w:r w:rsidRPr="00EA7158">
        <w:rPr>
          <w:highlight w:val="cyan"/>
          <w:u w:val="single"/>
        </w:rPr>
        <w:t>is up for grabs</w:t>
      </w:r>
      <w:r>
        <w:rPr>
          <w:u w:val="single"/>
        </w:rPr>
        <w:t xml:space="preserve"> this year</w:t>
      </w:r>
      <w:r w:rsidRPr="00420FB8">
        <w:rPr>
          <w:sz w:val="16"/>
        </w:rPr>
        <w:t>.</w:t>
      </w:r>
    </w:p>
    <w:p w14:paraId="3C34C409" w14:textId="77777777" w:rsidR="0038508C" w:rsidRDefault="0038508C" w:rsidP="0038508C">
      <w:pPr>
        <w:rPr>
          <w:u w:val="single"/>
        </w:rPr>
      </w:pPr>
      <w:r w:rsidRPr="00EA7158">
        <w:rPr>
          <w:sz w:val="16"/>
        </w:rPr>
        <w:t xml:space="preserve">With the nation’s farm bill expiring this September — along with a wide array of crucial programs that put food on American plates — </w:t>
      </w:r>
      <w:r w:rsidRPr="00EA7158">
        <w:rPr>
          <w:highlight w:val="cyan"/>
          <w:u w:val="single"/>
        </w:rPr>
        <w:t xml:space="preserve">lawmakers are </w:t>
      </w:r>
      <w:r w:rsidRPr="00EA7158">
        <w:rPr>
          <w:rStyle w:val="Emphasis"/>
          <w:highlight w:val="cyan"/>
        </w:rPr>
        <w:t>on the clock</w:t>
      </w:r>
      <w:r w:rsidRPr="00EA7158">
        <w:rPr>
          <w:highlight w:val="cyan"/>
          <w:u w:val="single"/>
        </w:rPr>
        <w:t xml:space="preserve"> to </w:t>
      </w:r>
      <w:r w:rsidRPr="00EA7158">
        <w:rPr>
          <w:rStyle w:val="Emphasis"/>
          <w:highlight w:val="cyan"/>
        </w:rPr>
        <w:t>craft a farm bill</w:t>
      </w:r>
      <w:r w:rsidRPr="00EA7158">
        <w:rPr>
          <w:highlight w:val="cyan"/>
          <w:u w:val="single"/>
        </w:rPr>
        <w:t xml:space="preserve"> that can </w:t>
      </w:r>
      <w:r w:rsidRPr="00EA7158">
        <w:rPr>
          <w:rStyle w:val="Emphasis"/>
          <w:highlight w:val="cyan"/>
        </w:rPr>
        <w:t>pass</w:t>
      </w:r>
      <w:r w:rsidRPr="00EA7158">
        <w:rPr>
          <w:rStyle w:val="Emphasis"/>
        </w:rPr>
        <w:t xml:space="preserve"> the divided </w:t>
      </w:r>
      <w:r w:rsidRPr="00EA7158">
        <w:rPr>
          <w:rStyle w:val="Emphasis"/>
          <w:highlight w:val="cyan"/>
        </w:rPr>
        <w:t>Congress</w:t>
      </w:r>
      <w:r w:rsidRPr="00EA7158">
        <w:rPr>
          <w:sz w:val="16"/>
        </w:rPr>
        <w:t>.</w:t>
      </w:r>
      <w:r>
        <w:rPr>
          <w:u w:val="single"/>
        </w:rPr>
        <w:t xml:space="preserve"> </w:t>
      </w:r>
    </w:p>
    <w:p w14:paraId="4F5168AE" w14:textId="77777777" w:rsidR="0038508C" w:rsidRPr="00EA7158" w:rsidRDefault="0038508C" w:rsidP="0038508C">
      <w:pPr>
        <w:rPr>
          <w:sz w:val="16"/>
        </w:rPr>
      </w:pPr>
      <w:r w:rsidRPr="00EA7158">
        <w:rPr>
          <w:sz w:val="16"/>
        </w:rPr>
        <w:t xml:space="preserve">The House and Senate agriculture committees will hold a series of hearings akin to a large and acrimonious family Thanksgiving: heated debates with everyone united in the desire to fill their plates. </w:t>
      </w:r>
    </w:p>
    <w:p w14:paraId="0129CC22" w14:textId="77777777" w:rsidR="0038508C" w:rsidRPr="00EA7158" w:rsidRDefault="0038508C" w:rsidP="0038508C">
      <w:pPr>
        <w:rPr>
          <w:sz w:val="16"/>
        </w:rPr>
      </w:pPr>
      <w:r w:rsidRPr="00EA7158">
        <w:rPr>
          <w:sz w:val="16"/>
        </w:rPr>
        <w:t xml:space="preserve">Among the dinner guests: big agriculture lobbyists, farm-to-table advocates, child nutrition groups, conservation organizations, climate change activists, U.S. states seeking support for fighting wildfires, droughts and other disasters — and of course the lawmakers themselves. </w:t>
      </w:r>
    </w:p>
    <w:p w14:paraId="3B88DD90" w14:textId="77777777" w:rsidR="0038508C" w:rsidRPr="00EA7158" w:rsidRDefault="0038508C" w:rsidP="0038508C">
      <w:pPr>
        <w:rPr>
          <w:sz w:val="16"/>
        </w:rPr>
      </w:pPr>
      <w:r w:rsidRPr="00EA7158">
        <w:rPr>
          <w:sz w:val="16"/>
        </w:rPr>
        <w:t>Here are the five biggest fault lines shaping up this year, from the upcoming battle over everything from $20 billion in climate funding to the question of what to do with the nation’s animal waste.</w:t>
      </w:r>
    </w:p>
    <w:p w14:paraId="0CA8B369" w14:textId="77777777" w:rsidR="0038508C" w:rsidRPr="00EA7158" w:rsidRDefault="0038508C" w:rsidP="0038508C">
      <w:pPr>
        <w:rPr>
          <w:sz w:val="16"/>
        </w:rPr>
      </w:pPr>
      <w:r w:rsidRPr="00EA7158">
        <w:rPr>
          <w:sz w:val="16"/>
        </w:rPr>
        <w:t>How much can we afford?</w:t>
      </w:r>
    </w:p>
    <w:p w14:paraId="3EF776C5" w14:textId="77777777" w:rsidR="0038508C" w:rsidRDefault="0038508C" w:rsidP="0038508C">
      <w:pPr>
        <w:tabs>
          <w:tab w:val="left" w:pos="1185"/>
        </w:tabs>
        <w:rPr>
          <w:u w:val="single"/>
        </w:rPr>
      </w:pPr>
      <w:r w:rsidRPr="00EA7158">
        <w:rPr>
          <w:highlight w:val="cyan"/>
          <w:u w:val="single"/>
        </w:rPr>
        <w:t>The</w:t>
      </w:r>
      <w:r>
        <w:rPr>
          <w:u w:val="single"/>
        </w:rPr>
        <w:t xml:space="preserve"> </w:t>
      </w:r>
      <w:r w:rsidRPr="00EA7158">
        <w:rPr>
          <w:rStyle w:val="Emphasis"/>
        </w:rPr>
        <w:t xml:space="preserve">biggest </w:t>
      </w:r>
      <w:r w:rsidRPr="00EA7158">
        <w:rPr>
          <w:rStyle w:val="Emphasis"/>
          <w:highlight w:val="cyan"/>
        </w:rPr>
        <w:t>hurdle</w:t>
      </w:r>
      <w:r>
        <w:rPr>
          <w:u w:val="single"/>
        </w:rPr>
        <w:t xml:space="preserve"> for this year’s farm bill </w:t>
      </w:r>
      <w:r w:rsidRPr="00EA7158">
        <w:rPr>
          <w:highlight w:val="cyan"/>
          <w:u w:val="single"/>
        </w:rPr>
        <w:t xml:space="preserve">is the </w:t>
      </w:r>
      <w:r w:rsidRPr="00EA7158">
        <w:rPr>
          <w:rStyle w:val="Emphasis"/>
          <w:highlight w:val="cyan"/>
        </w:rPr>
        <w:t>same</w:t>
      </w:r>
      <w:r w:rsidRPr="00EA7158">
        <w:rPr>
          <w:highlight w:val="cyan"/>
          <w:u w:val="single"/>
        </w:rPr>
        <w:t xml:space="preserve"> as </w:t>
      </w:r>
      <w:r w:rsidRPr="00EA7158">
        <w:rPr>
          <w:rStyle w:val="Emphasis"/>
          <w:highlight w:val="cyan"/>
        </w:rPr>
        <w:t>every</w:t>
      </w:r>
      <w:r w:rsidRPr="00EA7158">
        <w:rPr>
          <w:rStyle w:val="Emphasis"/>
        </w:rPr>
        <w:t xml:space="preserve"> other </w:t>
      </w:r>
      <w:r w:rsidRPr="002E25B0">
        <w:rPr>
          <w:rStyle w:val="Emphasis"/>
          <w:highlight w:val="cyan"/>
        </w:rPr>
        <w:t>bill</w:t>
      </w:r>
      <w:r w:rsidRPr="002E25B0">
        <w:rPr>
          <w:highlight w:val="cyan"/>
          <w:u w:val="single"/>
        </w:rPr>
        <w:t xml:space="preserve"> moving through</w:t>
      </w:r>
      <w:r>
        <w:rPr>
          <w:u w:val="single"/>
        </w:rPr>
        <w:t xml:space="preserve"> the </w:t>
      </w:r>
      <w:r w:rsidRPr="00420FB8">
        <w:rPr>
          <w:rStyle w:val="Emphasis"/>
          <w:highlight w:val="cyan"/>
        </w:rPr>
        <w:t>divided Congress</w:t>
      </w:r>
      <w:r w:rsidRPr="00420FB8">
        <w:rPr>
          <w:highlight w:val="cyan"/>
          <w:u w:val="single"/>
        </w:rPr>
        <w:t>: It needs</w:t>
      </w:r>
      <w:r>
        <w:rPr>
          <w:u w:val="single"/>
        </w:rPr>
        <w:t xml:space="preserve"> </w:t>
      </w:r>
      <w:r w:rsidRPr="00420FB8">
        <w:rPr>
          <w:rStyle w:val="Emphasis"/>
        </w:rPr>
        <w:t xml:space="preserve">enough </w:t>
      </w:r>
      <w:r w:rsidRPr="00420FB8">
        <w:rPr>
          <w:rStyle w:val="Emphasis"/>
          <w:highlight w:val="cyan"/>
        </w:rPr>
        <w:t>votes</w:t>
      </w:r>
      <w:r w:rsidRPr="00420FB8">
        <w:rPr>
          <w:rStyle w:val="Emphasis"/>
        </w:rPr>
        <w:t xml:space="preserve"> to pass</w:t>
      </w:r>
      <w:r>
        <w:rPr>
          <w:u w:val="single"/>
        </w:rPr>
        <w:t>.</w:t>
      </w:r>
    </w:p>
    <w:p w14:paraId="3694432D" w14:textId="77777777" w:rsidR="0038508C" w:rsidRDefault="0038508C" w:rsidP="0038508C">
      <w:pPr>
        <w:tabs>
          <w:tab w:val="left" w:pos="1185"/>
        </w:tabs>
        <w:rPr>
          <w:u w:val="single"/>
        </w:rPr>
      </w:pPr>
      <w:r>
        <w:rPr>
          <w:u w:val="single"/>
        </w:rPr>
        <w:t xml:space="preserve">And </w:t>
      </w:r>
      <w:r w:rsidRPr="003A034F">
        <w:rPr>
          <w:highlight w:val="cyan"/>
          <w:u w:val="single"/>
        </w:rPr>
        <w:t>that will</w:t>
      </w:r>
      <w:r>
        <w:rPr>
          <w:u w:val="single"/>
        </w:rPr>
        <w:t xml:space="preserve"> likely </w:t>
      </w:r>
      <w:r w:rsidRPr="003A034F">
        <w:rPr>
          <w:highlight w:val="cyan"/>
          <w:u w:val="single"/>
        </w:rPr>
        <w:t xml:space="preserve">require </w:t>
      </w:r>
      <w:r w:rsidRPr="003A034F">
        <w:rPr>
          <w:rStyle w:val="Emphasis"/>
          <w:highlight w:val="cyan"/>
        </w:rPr>
        <w:t>cobbling</w:t>
      </w:r>
      <w:r w:rsidRPr="00EA7158">
        <w:rPr>
          <w:rStyle w:val="Emphasis"/>
        </w:rPr>
        <w:t xml:space="preserve"> together </w:t>
      </w:r>
      <w:r w:rsidRPr="003A034F">
        <w:rPr>
          <w:rStyle w:val="Emphasis"/>
          <w:highlight w:val="cyan"/>
        </w:rPr>
        <w:t>votes</w:t>
      </w:r>
      <w:r w:rsidRPr="003A034F">
        <w:rPr>
          <w:highlight w:val="cyan"/>
          <w:u w:val="single"/>
        </w:rPr>
        <w:t xml:space="preserve"> on </w:t>
      </w:r>
      <w:r w:rsidRPr="003A034F">
        <w:rPr>
          <w:rStyle w:val="Emphasis"/>
          <w:highlight w:val="cyan"/>
        </w:rPr>
        <w:t>both sides</w:t>
      </w:r>
      <w:r w:rsidRPr="00EA7158">
        <w:rPr>
          <w:rStyle w:val="Emphasis"/>
        </w:rPr>
        <w:t xml:space="preserve"> of the aisle</w:t>
      </w:r>
      <w:r>
        <w:rPr>
          <w:u w:val="single"/>
        </w:rPr>
        <w:t xml:space="preserve">, </w:t>
      </w:r>
      <w:r w:rsidRPr="003A034F">
        <w:rPr>
          <w:highlight w:val="cyan"/>
          <w:u w:val="single"/>
        </w:rPr>
        <w:t xml:space="preserve">which means going </w:t>
      </w:r>
      <w:r w:rsidRPr="003A034F">
        <w:rPr>
          <w:rStyle w:val="Emphasis"/>
          <w:highlight w:val="cyan"/>
        </w:rPr>
        <w:t>far enough</w:t>
      </w:r>
      <w:r w:rsidRPr="003A034F">
        <w:rPr>
          <w:highlight w:val="cyan"/>
          <w:u w:val="single"/>
        </w:rPr>
        <w:t xml:space="preserve"> on issues</w:t>
      </w:r>
      <w:r>
        <w:rPr>
          <w:u w:val="single"/>
        </w:rPr>
        <w:t xml:space="preserve"> like </w:t>
      </w:r>
      <w:r w:rsidRPr="003A034F">
        <w:rPr>
          <w:highlight w:val="cyan"/>
          <w:u w:val="single"/>
        </w:rPr>
        <w:t>climate</w:t>
      </w:r>
      <w:r>
        <w:rPr>
          <w:u w:val="single"/>
        </w:rPr>
        <w:t xml:space="preserve"> change </w:t>
      </w:r>
      <w:r w:rsidRPr="003A034F">
        <w:rPr>
          <w:rStyle w:val="Emphasis"/>
          <w:highlight w:val="cyan"/>
        </w:rPr>
        <w:t>and</w:t>
      </w:r>
      <w:r>
        <w:rPr>
          <w:u w:val="single"/>
        </w:rPr>
        <w:t xml:space="preserve"> food </w:t>
      </w:r>
      <w:r w:rsidRPr="002E25B0">
        <w:rPr>
          <w:highlight w:val="cyan"/>
          <w:u w:val="single"/>
        </w:rPr>
        <w:t xml:space="preserve">benefits to incentivize </w:t>
      </w:r>
      <w:r w:rsidRPr="002E25B0">
        <w:rPr>
          <w:rStyle w:val="Emphasis"/>
          <w:highlight w:val="cyan"/>
        </w:rPr>
        <w:t>Dem</w:t>
      </w:r>
      <w:r>
        <w:rPr>
          <w:u w:val="single"/>
        </w:rPr>
        <w:t>ocrat</w:t>
      </w:r>
      <w:r w:rsidRPr="003A034F">
        <w:rPr>
          <w:rStyle w:val="Emphasis"/>
          <w:highlight w:val="cyan"/>
        </w:rPr>
        <w:t>s</w:t>
      </w:r>
      <w:r w:rsidRPr="003A034F">
        <w:rPr>
          <w:highlight w:val="cyan"/>
          <w:u w:val="single"/>
        </w:rPr>
        <w:t xml:space="preserve"> without </w:t>
      </w:r>
      <w:r w:rsidRPr="003A034F">
        <w:rPr>
          <w:rStyle w:val="Emphasis"/>
          <w:highlight w:val="cyan"/>
        </w:rPr>
        <w:t>scaring off</w:t>
      </w:r>
      <w:r w:rsidRPr="00EA7158">
        <w:rPr>
          <w:sz w:val="16"/>
        </w:rPr>
        <w:t xml:space="preserve"> too many </w:t>
      </w:r>
      <w:r w:rsidRPr="003A034F">
        <w:rPr>
          <w:rStyle w:val="StyleUnderline"/>
          <w:highlight w:val="cyan"/>
        </w:rPr>
        <w:t>Republicans</w:t>
      </w:r>
      <w:r w:rsidRPr="00EA7158">
        <w:rPr>
          <w:sz w:val="16"/>
        </w:rPr>
        <w:t xml:space="preserve"> with the price tag. </w:t>
      </w:r>
    </w:p>
    <w:p w14:paraId="70E1E67E" w14:textId="77777777" w:rsidR="0038508C" w:rsidRPr="00EA7158" w:rsidRDefault="0038508C" w:rsidP="0038508C">
      <w:pPr>
        <w:tabs>
          <w:tab w:val="left" w:pos="1185"/>
        </w:tabs>
        <w:rPr>
          <w:sz w:val="16"/>
        </w:rPr>
      </w:pPr>
      <w:r w:rsidRPr="00EA7158">
        <w:rPr>
          <w:sz w:val="16"/>
        </w:rPr>
        <w:t>“We keep hearing that this needs to be a value-neutral bill — no new moneys,” Vanessa García Polanco, a lobbyist for the Young Farmer’s Coalition, told The Hill.</w:t>
      </w:r>
    </w:p>
    <w:p w14:paraId="2554651D" w14:textId="77777777" w:rsidR="0038508C" w:rsidRPr="00EA7158" w:rsidRDefault="0038508C" w:rsidP="0038508C">
      <w:pPr>
        <w:tabs>
          <w:tab w:val="left" w:pos="1185"/>
        </w:tabs>
        <w:rPr>
          <w:sz w:val="16"/>
        </w:rPr>
      </w:pPr>
      <w:r w:rsidRPr="00EA7158">
        <w:rPr>
          <w:sz w:val="16"/>
        </w:rPr>
        <w:t>At the same time, existing federal agriculture dollars aren’t going as far as they used to — eaten up by rising prices for fuel, equipment and fertilizer. To make matters worse, American agriculture has been pounded by years of extreme weather — from floods and tornadoes to wildfires and flash drought — and the aftermath of former President Trump’s trade war with China.</w:t>
      </w:r>
    </w:p>
    <w:p w14:paraId="31B7CE65" w14:textId="77777777" w:rsidR="0038508C" w:rsidRPr="00EA7158" w:rsidRDefault="0038508C" w:rsidP="0038508C">
      <w:pPr>
        <w:tabs>
          <w:tab w:val="left" w:pos="1185"/>
        </w:tabs>
        <w:rPr>
          <w:sz w:val="16"/>
        </w:rPr>
      </w:pPr>
      <w:r w:rsidRPr="00EA7158">
        <w:rPr>
          <w:sz w:val="16"/>
        </w:rPr>
        <w:t>Some Republicans propose to square that circle by cutting SNAP, the food assistance program that accounts for about 80 percent of farm bill spending. On Tuesday, Rep. Dusty Johnson (R-S.D.) introduced legislation requiring SNAP recipients to work.</w:t>
      </w:r>
    </w:p>
    <w:p w14:paraId="7375CFC1" w14:textId="77777777" w:rsidR="0038508C" w:rsidRPr="00EA7158" w:rsidRDefault="0038508C" w:rsidP="0038508C">
      <w:pPr>
        <w:tabs>
          <w:tab w:val="left" w:pos="1185"/>
        </w:tabs>
        <w:rPr>
          <w:sz w:val="16"/>
        </w:rPr>
      </w:pPr>
      <w:r w:rsidRPr="00EA7158">
        <w:rPr>
          <w:sz w:val="16"/>
        </w:rPr>
        <w:t xml:space="preserve">But </w:t>
      </w:r>
      <w:r>
        <w:rPr>
          <w:u w:val="single"/>
        </w:rPr>
        <w:t xml:space="preserve">President </w:t>
      </w:r>
      <w:r w:rsidRPr="003A034F">
        <w:rPr>
          <w:highlight w:val="cyan"/>
          <w:u w:val="single"/>
        </w:rPr>
        <w:t>Biden and</w:t>
      </w:r>
      <w:r>
        <w:rPr>
          <w:u w:val="single"/>
        </w:rPr>
        <w:t xml:space="preserve"> Senate </w:t>
      </w:r>
      <w:r w:rsidRPr="003A034F">
        <w:rPr>
          <w:rStyle w:val="Emphasis"/>
          <w:highlight w:val="cyan"/>
        </w:rPr>
        <w:t>Dem</w:t>
      </w:r>
      <w:r w:rsidRPr="003A034F">
        <w:rPr>
          <w:u w:val="single"/>
        </w:rPr>
        <w:t>ocrat</w:t>
      </w:r>
      <w:r w:rsidRPr="003A034F">
        <w:rPr>
          <w:rStyle w:val="Emphasis"/>
          <w:highlight w:val="cyan"/>
        </w:rPr>
        <w:t>s</w:t>
      </w:r>
      <w:r w:rsidRPr="003A034F">
        <w:rPr>
          <w:highlight w:val="cyan"/>
          <w:u w:val="single"/>
        </w:rPr>
        <w:t xml:space="preserve"> </w:t>
      </w:r>
      <w:r w:rsidRPr="003A034F">
        <w:rPr>
          <w:rStyle w:val="StyleUnderline"/>
          <w:highlight w:val="cyan"/>
        </w:rPr>
        <w:t>are</w:t>
      </w:r>
      <w:r w:rsidRPr="00EA7158">
        <w:rPr>
          <w:sz w:val="16"/>
        </w:rPr>
        <w:t xml:space="preserve"> sure to balk at any significant cuts to SNAP, and the program isn’t the only big-ticket item </w:t>
      </w:r>
      <w:r w:rsidRPr="003A034F">
        <w:rPr>
          <w:rStyle w:val="Emphasis"/>
          <w:highlight w:val="cyan"/>
        </w:rPr>
        <w:t>jostling</w:t>
      </w:r>
      <w:r w:rsidRPr="00EA7158">
        <w:rPr>
          <w:sz w:val="16"/>
        </w:rPr>
        <w:t xml:space="preserve"> for funding. </w:t>
      </w:r>
    </w:p>
    <w:p w14:paraId="09B021DE" w14:textId="77777777" w:rsidR="0038508C" w:rsidRPr="00EA7158" w:rsidRDefault="0038508C" w:rsidP="0038508C">
      <w:pPr>
        <w:tabs>
          <w:tab w:val="left" w:pos="1185"/>
        </w:tabs>
        <w:rPr>
          <w:sz w:val="16"/>
        </w:rPr>
      </w:pPr>
      <w:r w:rsidRPr="00EA7158">
        <w:rPr>
          <w:sz w:val="16"/>
        </w:rPr>
        <w:t>The National Cattlemen’s Beef Association (NCBA) will join the major commodities lobbies, like the National Corn Growers Association, in pushing for a permanent disaster package: an attempt to end the system of agriculture having to continually seek “ad hoc” disaster declarations.</w:t>
      </w:r>
    </w:p>
    <w:p w14:paraId="450FF3C7" w14:textId="77777777" w:rsidR="0038508C" w:rsidRPr="00EA7158" w:rsidRDefault="0038508C" w:rsidP="0038508C">
      <w:pPr>
        <w:tabs>
          <w:tab w:val="left" w:pos="1185"/>
        </w:tabs>
        <w:rPr>
          <w:sz w:val="16"/>
        </w:rPr>
      </w:pPr>
      <w:r w:rsidRPr="00EA7158">
        <w:rPr>
          <w:sz w:val="16"/>
        </w:rPr>
        <w:t xml:space="preserve">Wayne Stoskopf, of the National Corn Growers Association, said the commodity groups will argue that such a proactive package would be “more cost-effective and efficient” over time — but that money will still have to be found on the front end. </w:t>
      </w:r>
    </w:p>
    <w:p w14:paraId="1007E0A1" w14:textId="77777777" w:rsidR="0038508C" w:rsidRPr="00EA7158" w:rsidRDefault="0038508C" w:rsidP="0038508C">
      <w:pPr>
        <w:tabs>
          <w:tab w:val="left" w:pos="1185"/>
        </w:tabs>
        <w:rPr>
          <w:sz w:val="16"/>
        </w:rPr>
      </w:pPr>
      <w:r w:rsidRPr="00EA7158">
        <w:rPr>
          <w:sz w:val="16"/>
        </w:rPr>
        <w:t xml:space="preserve">That gives House Agriculture Committee Chairman Glenn Thompson (R-Pa.) two paths: </w:t>
      </w:r>
      <w:r w:rsidRPr="003A034F">
        <w:rPr>
          <w:highlight w:val="cyan"/>
          <w:u w:val="single"/>
        </w:rPr>
        <w:t xml:space="preserve">try to pass a bill that can pick up </w:t>
      </w:r>
      <w:r w:rsidRPr="003A034F">
        <w:rPr>
          <w:rStyle w:val="Emphasis"/>
          <w:highlight w:val="cyan"/>
        </w:rPr>
        <w:t>40 Dem</w:t>
      </w:r>
      <w:r>
        <w:rPr>
          <w:u w:val="single"/>
        </w:rPr>
        <w:t>ocrat</w:t>
      </w:r>
      <w:r w:rsidRPr="003A034F">
        <w:rPr>
          <w:rStyle w:val="Emphasis"/>
          <w:highlight w:val="cyan"/>
        </w:rPr>
        <w:t>s</w:t>
      </w:r>
      <w:r>
        <w:rPr>
          <w:u w:val="single"/>
        </w:rPr>
        <w:t>, effectively sidelining the far-right Freedom Caucus</w:t>
      </w:r>
      <w:r w:rsidRPr="00EA7158">
        <w:rPr>
          <w:sz w:val="16"/>
        </w:rPr>
        <w:t xml:space="preserve">, or try to pass a more conservative bill that unites all Republicans, but likely hits a roadblock in the Senate. </w:t>
      </w:r>
    </w:p>
    <w:p w14:paraId="194130F8" w14:textId="77777777" w:rsidR="0038508C" w:rsidRDefault="0038508C" w:rsidP="0038508C">
      <w:pPr>
        <w:tabs>
          <w:tab w:val="left" w:pos="1185"/>
        </w:tabs>
        <w:rPr>
          <w:u w:val="single"/>
        </w:rPr>
      </w:pPr>
      <w:r w:rsidRPr="00EA7158">
        <w:rPr>
          <w:sz w:val="16"/>
        </w:rPr>
        <w:t xml:space="preserve">Ethan </w:t>
      </w:r>
      <w:r w:rsidRPr="005A0F3A">
        <w:rPr>
          <w:rStyle w:val="StyleUnderline"/>
        </w:rPr>
        <w:t>Lane</w:t>
      </w:r>
      <w:r w:rsidRPr="00EA7158">
        <w:rPr>
          <w:sz w:val="16"/>
        </w:rPr>
        <w:t xml:space="preserve">, head lobbyist at the NCBA, </w:t>
      </w:r>
      <w:r w:rsidRPr="005A0F3A">
        <w:rPr>
          <w:rStyle w:val="StyleUnderline"/>
        </w:rPr>
        <w:t>thinks</w:t>
      </w:r>
      <w:r w:rsidRPr="00EA7158">
        <w:rPr>
          <w:sz w:val="16"/>
        </w:rPr>
        <w:t xml:space="preserve"> that </w:t>
      </w:r>
      <w:r w:rsidRPr="003A034F">
        <w:rPr>
          <w:highlight w:val="cyan"/>
          <w:u w:val="single"/>
        </w:rPr>
        <w:t>practicality will win</w:t>
      </w:r>
      <w:r>
        <w:rPr>
          <w:u w:val="single"/>
        </w:rPr>
        <w:t xml:space="preserve"> out. </w:t>
      </w:r>
      <w:r w:rsidRPr="00A707B6">
        <w:rPr>
          <w:u w:val="single"/>
        </w:rPr>
        <w:t>“The</w:t>
      </w:r>
      <w:r>
        <w:rPr>
          <w:u w:val="single"/>
        </w:rPr>
        <w:t xml:space="preserve"> </w:t>
      </w:r>
      <w:r w:rsidRPr="00EA7158">
        <w:rPr>
          <w:rStyle w:val="Emphasis"/>
        </w:rPr>
        <w:t xml:space="preserve">top line </w:t>
      </w:r>
      <w:r w:rsidRPr="003A034F">
        <w:rPr>
          <w:rStyle w:val="Emphasis"/>
          <w:highlight w:val="cyan"/>
        </w:rPr>
        <w:t>focus</w:t>
      </w:r>
      <w:r w:rsidRPr="003A034F">
        <w:rPr>
          <w:highlight w:val="cyan"/>
          <w:u w:val="single"/>
        </w:rPr>
        <w:t xml:space="preserve"> is a package that can </w:t>
      </w:r>
      <w:r w:rsidRPr="003A034F">
        <w:rPr>
          <w:rStyle w:val="Emphasis"/>
          <w:highlight w:val="cyan"/>
        </w:rPr>
        <w:t>pass</w:t>
      </w:r>
      <w:r w:rsidRPr="003A034F">
        <w:rPr>
          <w:rStyle w:val="StyleUnderline"/>
        </w:rPr>
        <w:t>,”</w:t>
      </w:r>
      <w:r w:rsidRPr="00EA7158">
        <w:rPr>
          <w:sz w:val="16"/>
        </w:rPr>
        <w:t xml:space="preserve"> he said</w:t>
      </w:r>
      <w:r w:rsidRPr="00066898">
        <w:rPr>
          <w:sz w:val="16"/>
        </w:rPr>
        <w:t xml:space="preserve">. </w:t>
      </w:r>
      <w:r w:rsidRPr="005A0F3A">
        <w:rPr>
          <w:rStyle w:val="StyleUnderline"/>
          <w:highlight w:val="cyan"/>
        </w:rPr>
        <w:t>“</w:t>
      </w:r>
      <w:r w:rsidRPr="005A0F3A">
        <w:rPr>
          <w:rStyle w:val="Emphasis"/>
          <w:highlight w:val="cyan"/>
        </w:rPr>
        <w:t>Eyes on the prize</w:t>
      </w:r>
      <w:r w:rsidRPr="005A0F3A">
        <w:rPr>
          <w:highlight w:val="cyan"/>
          <w:u w:val="single"/>
        </w:rPr>
        <w:t>.”</w:t>
      </w:r>
    </w:p>
    <w:p w14:paraId="75006193" w14:textId="77777777" w:rsidR="0038508C" w:rsidRDefault="0038508C" w:rsidP="0038508C">
      <w:pPr>
        <w:pStyle w:val="Heading4"/>
      </w:pPr>
      <w:r>
        <w:lastRenderedPageBreak/>
        <w:t>[INSERT LINK]</w:t>
      </w:r>
    </w:p>
    <w:p w14:paraId="2AAC292F" w14:textId="77777777" w:rsidR="0038508C" w:rsidRPr="009A1C25" w:rsidRDefault="0038508C" w:rsidP="0038508C">
      <w:pPr>
        <w:pStyle w:val="Heading4"/>
      </w:pPr>
      <w:r>
        <w:t xml:space="preserve">Passage enables </w:t>
      </w:r>
      <w:r>
        <w:rPr>
          <w:u w:val="single"/>
        </w:rPr>
        <w:t>climate-smart</w:t>
      </w:r>
      <w:r>
        <w:t xml:space="preserve"> innovation---key to stop </w:t>
      </w:r>
      <w:r w:rsidRPr="009A1C25">
        <w:rPr>
          <w:u w:val="single"/>
        </w:rPr>
        <w:t>runaway warming</w:t>
      </w:r>
      <w:r>
        <w:t>.</w:t>
      </w:r>
    </w:p>
    <w:p w14:paraId="29B4AF64" w14:textId="77777777" w:rsidR="0038508C" w:rsidRPr="006A639D" w:rsidRDefault="0038508C" w:rsidP="0038508C">
      <w:r>
        <w:t xml:space="preserve">Jasia </w:t>
      </w:r>
      <w:r w:rsidRPr="004E0364">
        <w:rPr>
          <w:rStyle w:val="Style13ptBold"/>
        </w:rPr>
        <w:t>Smith 23</w:t>
      </w:r>
      <w:r>
        <w:t>, r</w:t>
      </w:r>
      <w:r w:rsidRPr="006A639D">
        <w:t xml:space="preserve">esearch </w:t>
      </w:r>
      <w:r>
        <w:t>a</w:t>
      </w:r>
      <w:r w:rsidRPr="006A639D">
        <w:t>ssociate</w:t>
      </w:r>
      <w:r>
        <w:t xml:space="preserve"> at the Center for American Progress in</w:t>
      </w:r>
      <w:r w:rsidRPr="006A639D">
        <w:t xml:space="preserve"> </w:t>
      </w:r>
      <w:r>
        <w:t>d</w:t>
      </w:r>
      <w:r w:rsidRPr="006A639D">
        <w:t xml:space="preserve">omestic </w:t>
      </w:r>
      <w:r>
        <w:t>c</w:t>
      </w:r>
      <w:r w:rsidRPr="006A639D">
        <w:t xml:space="preserve">limate </w:t>
      </w:r>
      <w:r>
        <w:t>p</w:t>
      </w:r>
      <w:r w:rsidRPr="006A639D">
        <w:t>olicy</w:t>
      </w:r>
      <w:r>
        <w:t>; Drew McConville, senior fellow at CAP; Mariel Lutz, research associate in conservation policy at CAP, 5/23/2023, “</w:t>
      </w:r>
      <w:r w:rsidRPr="004E0364">
        <w:t>Why the Farm Bill May Be the Highest-Stakes Climate Fight Flying Below the Radar</w:t>
      </w:r>
      <w:r>
        <w:t xml:space="preserve">,” </w:t>
      </w:r>
      <w:r w:rsidRPr="004E0364">
        <w:t>https://www.americanprogress.org/article/why-the-farm-bill-may-be-the-highest-stakes-climate-fight-flying-below-the-radar/</w:t>
      </w:r>
    </w:p>
    <w:p w14:paraId="13B95577" w14:textId="77777777" w:rsidR="0038508C" w:rsidRPr="00A438A8" w:rsidRDefault="0038508C" w:rsidP="0038508C">
      <w:pPr>
        <w:rPr>
          <w:sz w:val="14"/>
        </w:rPr>
      </w:pPr>
      <w:r w:rsidRPr="00A438A8">
        <w:rPr>
          <w:sz w:val="14"/>
        </w:rPr>
        <w:t xml:space="preserve">The stakes are high as </w:t>
      </w:r>
      <w:r w:rsidRPr="00A438A8">
        <w:rPr>
          <w:rStyle w:val="StyleUnderline"/>
          <w:highlight w:val="cyan"/>
        </w:rPr>
        <w:t>Congress begins</w:t>
      </w:r>
      <w:r w:rsidRPr="006A639D">
        <w:rPr>
          <w:rStyle w:val="StyleUnderline"/>
        </w:rPr>
        <w:t xml:space="preserve"> </w:t>
      </w:r>
      <w:r w:rsidRPr="00A438A8">
        <w:rPr>
          <w:sz w:val="14"/>
        </w:rPr>
        <w:t xml:space="preserve">serious </w:t>
      </w:r>
      <w:r w:rsidRPr="006A639D">
        <w:rPr>
          <w:rStyle w:val="Emphasis"/>
        </w:rPr>
        <w:t>discussions</w:t>
      </w:r>
      <w:r w:rsidRPr="006A639D">
        <w:rPr>
          <w:rStyle w:val="StyleUnderline"/>
        </w:rPr>
        <w:t xml:space="preserve"> </w:t>
      </w:r>
      <w:r w:rsidRPr="00A438A8">
        <w:rPr>
          <w:rStyle w:val="StyleUnderline"/>
          <w:highlight w:val="cyan"/>
        </w:rPr>
        <w:t>to reauthorize the farm bill</w:t>
      </w:r>
      <w:r w:rsidRPr="00A438A8">
        <w:rPr>
          <w:sz w:val="14"/>
        </w:rPr>
        <w:t xml:space="preserve">, which expires at the end of September 2023. Among other things, this </w:t>
      </w:r>
      <w:r w:rsidRPr="00A438A8">
        <w:rPr>
          <w:rStyle w:val="StyleUnderline"/>
          <w:highlight w:val="cyan"/>
        </w:rPr>
        <w:t>legislation represents</w:t>
      </w:r>
      <w:r w:rsidRPr="006A639D">
        <w:rPr>
          <w:rStyle w:val="StyleUnderline"/>
        </w:rPr>
        <w:t xml:space="preserve"> a </w:t>
      </w:r>
      <w:r w:rsidRPr="006A639D">
        <w:rPr>
          <w:rStyle w:val="Emphasis"/>
        </w:rPr>
        <w:t xml:space="preserve">major </w:t>
      </w:r>
      <w:r w:rsidRPr="00A438A8">
        <w:rPr>
          <w:rStyle w:val="Emphasis"/>
          <w:highlight w:val="cyan"/>
        </w:rPr>
        <w:t>opportunity</w:t>
      </w:r>
      <w:r w:rsidRPr="00A438A8">
        <w:rPr>
          <w:rStyle w:val="StyleUnderline"/>
          <w:highlight w:val="cyan"/>
        </w:rPr>
        <w:t xml:space="preserve"> to enable</w:t>
      </w:r>
      <w:r w:rsidRPr="00A438A8">
        <w:rPr>
          <w:sz w:val="14"/>
        </w:rPr>
        <w:t xml:space="preserve"> private landowners, farmers, ranchers, and rural </w:t>
      </w:r>
      <w:r w:rsidRPr="006A639D">
        <w:rPr>
          <w:rStyle w:val="StyleUnderline"/>
        </w:rPr>
        <w:t xml:space="preserve">communities to take </w:t>
      </w:r>
      <w:r w:rsidRPr="00A438A8">
        <w:rPr>
          <w:rStyle w:val="StyleUnderline"/>
          <w:highlight w:val="cyan"/>
        </w:rPr>
        <w:t>action to address</w:t>
      </w:r>
      <w:r w:rsidRPr="00A438A8">
        <w:rPr>
          <w:sz w:val="14"/>
        </w:rPr>
        <w:t xml:space="preserve"> the crises of </w:t>
      </w:r>
      <w:r w:rsidRPr="00A438A8">
        <w:rPr>
          <w:rStyle w:val="Emphasis"/>
          <w:highlight w:val="cyan"/>
        </w:rPr>
        <w:t>climate change</w:t>
      </w:r>
      <w:r w:rsidRPr="00A438A8">
        <w:rPr>
          <w:sz w:val="14"/>
        </w:rPr>
        <w:t xml:space="preserve"> and nature loss.</w:t>
      </w:r>
    </w:p>
    <w:p w14:paraId="48106A4E" w14:textId="77777777" w:rsidR="0038508C" w:rsidRPr="00A438A8" w:rsidRDefault="0038508C" w:rsidP="0038508C">
      <w:pPr>
        <w:rPr>
          <w:sz w:val="14"/>
        </w:rPr>
      </w:pPr>
      <w:r w:rsidRPr="00A438A8">
        <w:rPr>
          <w:sz w:val="14"/>
        </w:rPr>
        <w:t xml:space="preserve">In fact, </w:t>
      </w:r>
      <w:r w:rsidRPr="00A438A8">
        <w:rPr>
          <w:sz w:val="14"/>
          <w:szCs w:val="14"/>
        </w:rPr>
        <w:t xml:space="preserve">in a divided Congress where </w:t>
      </w:r>
      <w:r w:rsidRPr="00A438A8">
        <w:rPr>
          <w:rStyle w:val="StyleUnderline"/>
        </w:rPr>
        <w:t xml:space="preserve">House majority leadership has staked out an </w:t>
      </w:r>
      <w:r w:rsidRPr="00A438A8">
        <w:rPr>
          <w:rStyle w:val="Emphasis"/>
        </w:rPr>
        <w:t>obstructionist position</w:t>
      </w:r>
      <w:r w:rsidRPr="00A438A8">
        <w:rPr>
          <w:rStyle w:val="StyleUnderline"/>
        </w:rPr>
        <w:t xml:space="preserve"> on</w:t>
      </w:r>
      <w:r w:rsidRPr="00A438A8">
        <w:rPr>
          <w:sz w:val="14"/>
        </w:rPr>
        <w:t xml:space="preserve"> most </w:t>
      </w:r>
      <w:r w:rsidRPr="006A639D">
        <w:rPr>
          <w:rStyle w:val="Emphasis"/>
        </w:rPr>
        <w:t>climate action</w:t>
      </w:r>
      <w:r w:rsidRPr="00752ACE">
        <w:rPr>
          <w:rStyle w:val="StyleUnderline"/>
        </w:rPr>
        <w:t xml:space="preserve">, </w:t>
      </w:r>
      <w:r w:rsidRPr="00752ACE">
        <w:rPr>
          <w:rStyle w:val="StyleUnderline"/>
          <w:highlight w:val="cyan"/>
        </w:rPr>
        <w:t>the</w:t>
      </w:r>
      <w:r w:rsidRPr="00752ACE">
        <w:rPr>
          <w:rStyle w:val="StyleUnderline"/>
        </w:rPr>
        <w:t xml:space="preserve"> must-pass farm </w:t>
      </w:r>
      <w:r w:rsidRPr="00752ACE">
        <w:rPr>
          <w:rStyle w:val="StyleUnderline"/>
          <w:highlight w:val="cyan"/>
        </w:rPr>
        <w:t>bill</w:t>
      </w:r>
      <w:r w:rsidRPr="00752ACE">
        <w:rPr>
          <w:rStyle w:val="StyleUnderline"/>
        </w:rPr>
        <w:t xml:space="preserve"> may </w:t>
      </w:r>
      <w:r w:rsidRPr="00752ACE">
        <w:rPr>
          <w:rStyle w:val="StyleUnderline"/>
          <w:highlight w:val="cyan"/>
        </w:rPr>
        <w:t xml:space="preserve">represent the </w:t>
      </w:r>
      <w:r w:rsidRPr="00752ACE">
        <w:rPr>
          <w:rStyle w:val="Emphasis"/>
          <w:highlight w:val="cyan"/>
        </w:rPr>
        <w:t>only</w:t>
      </w:r>
      <w:r w:rsidRPr="00752ACE">
        <w:rPr>
          <w:rStyle w:val="Emphasis"/>
        </w:rPr>
        <w:t xml:space="preserve"> meaningful </w:t>
      </w:r>
      <w:r w:rsidRPr="00752ACE">
        <w:rPr>
          <w:rStyle w:val="Emphasis"/>
          <w:highlight w:val="cyan"/>
        </w:rPr>
        <w:t>opportunity</w:t>
      </w:r>
      <w:r w:rsidRPr="00752ACE">
        <w:rPr>
          <w:rStyle w:val="StyleUnderline"/>
        </w:rPr>
        <w:t xml:space="preserve"> to make progress on these issues</w:t>
      </w:r>
      <w:r w:rsidRPr="00A438A8">
        <w:rPr>
          <w:sz w:val="14"/>
        </w:rPr>
        <w:t xml:space="preserve"> in the 118th Congress. Conversely, </w:t>
      </w:r>
      <w:r w:rsidRPr="00A438A8">
        <w:rPr>
          <w:rStyle w:val="StyleUnderline"/>
          <w:highlight w:val="cyan"/>
        </w:rPr>
        <w:t>if extreme positions prevail</w:t>
      </w:r>
      <w:r w:rsidRPr="006A639D">
        <w:rPr>
          <w:rStyle w:val="StyleUnderline"/>
        </w:rPr>
        <w:t xml:space="preserve"> and </w:t>
      </w:r>
      <w:r w:rsidRPr="00A438A8">
        <w:rPr>
          <w:rStyle w:val="StyleUnderline"/>
          <w:highlight w:val="cyan"/>
        </w:rPr>
        <w:t>Congress strips away</w:t>
      </w:r>
      <w:r w:rsidRPr="006A639D">
        <w:rPr>
          <w:rStyle w:val="StyleUnderline"/>
        </w:rPr>
        <w:t xml:space="preserve"> farm bill</w:t>
      </w:r>
      <w:r w:rsidRPr="00A438A8">
        <w:rPr>
          <w:sz w:val="14"/>
        </w:rPr>
        <w:t xml:space="preserve"> program </w:t>
      </w:r>
      <w:r w:rsidRPr="00A438A8">
        <w:rPr>
          <w:rStyle w:val="StyleUnderline"/>
          <w:highlight w:val="cyan"/>
        </w:rPr>
        <w:t>investments</w:t>
      </w:r>
      <w:r w:rsidRPr="006A639D">
        <w:rPr>
          <w:rStyle w:val="StyleUnderline"/>
        </w:rPr>
        <w:t xml:space="preserve"> made </w:t>
      </w:r>
      <w:r w:rsidRPr="00A438A8">
        <w:rPr>
          <w:rStyle w:val="StyleUnderline"/>
          <w:highlight w:val="cyan"/>
        </w:rPr>
        <w:t>in the</w:t>
      </w:r>
      <w:r w:rsidRPr="00A438A8">
        <w:rPr>
          <w:sz w:val="14"/>
        </w:rPr>
        <w:t xml:space="preserve"> 2022 </w:t>
      </w:r>
      <w:r w:rsidRPr="00A438A8">
        <w:rPr>
          <w:rStyle w:val="Emphasis"/>
          <w:highlight w:val="cyan"/>
        </w:rPr>
        <w:t>I</w:t>
      </w:r>
      <w:r w:rsidRPr="00A438A8">
        <w:rPr>
          <w:sz w:val="14"/>
        </w:rPr>
        <w:t xml:space="preserve">nflation </w:t>
      </w:r>
      <w:r w:rsidRPr="00A438A8">
        <w:rPr>
          <w:rStyle w:val="Emphasis"/>
          <w:highlight w:val="cyan"/>
        </w:rPr>
        <w:t>R</w:t>
      </w:r>
      <w:r w:rsidRPr="00A438A8">
        <w:rPr>
          <w:sz w:val="14"/>
        </w:rPr>
        <w:t xml:space="preserve">eduction </w:t>
      </w:r>
      <w:r w:rsidRPr="00A438A8">
        <w:rPr>
          <w:rStyle w:val="Emphasis"/>
          <w:highlight w:val="cyan"/>
        </w:rPr>
        <w:t>A</w:t>
      </w:r>
      <w:r w:rsidRPr="00A438A8">
        <w:rPr>
          <w:sz w:val="14"/>
        </w:rPr>
        <w:t xml:space="preserve">ct, </w:t>
      </w:r>
      <w:r w:rsidRPr="00A438A8">
        <w:rPr>
          <w:rStyle w:val="StyleUnderline"/>
          <w:highlight w:val="cyan"/>
        </w:rPr>
        <w:t>America will take a</w:t>
      </w:r>
      <w:r w:rsidRPr="006A639D">
        <w:rPr>
          <w:rStyle w:val="StyleUnderline"/>
        </w:rPr>
        <w:t xml:space="preserve"> </w:t>
      </w:r>
      <w:r w:rsidRPr="006A639D">
        <w:rPr>
          <w:rStyle w:val="Emphasis"/>
        </w:rPr>
        <w:t xml:space="preserve">massive </w:t>
      </w:r>
      <w:r w:rsidRPr="00A438A8">
        <w:rPr>
          <w:rStyle w:val="Emphasis"/>
          <w:highlight w:val="cyan"/>
        </w:rPr>
        <w:t>step</w:t>
      </w:r>
      <w:r w:rsidRPr="00A438A8">
        <w:rPr>
          <w:rStyle w:val="StyleUnderline"/>
          <w:highlight w:val="cyan"/>
        </w:rPr>
        <w:t xml:space="preserve"> backward</w:t>
      </w:r>
      <w:r w:rsidRPr="006A639D">
        <w:rPr>
          <w:rStyle w:val="StyleUnderline"/>
        </w:rPr>
        <w:t xml:space="preserve"> on climate</w:t>
      </w:r>
      <w:r w:rsidRPr="00A438A8">
        <w:rPr>
          <w:sz w:val="14"/>
        </w:rPr>
        <w:t>, conservation, and rural prosperity.</w:t>
      </w:r>
    </w:p>
    <w:p w14:paraId="38CB1564" w14:textId="77777777" w:rsidR="0038508C" w:rsidRPr="00A438A8" w:rsidRDefault="0038508C" w:rsidP="0038508C">
      <w:pPr>
        <w:rPr>
          <w:sz w:val="14"/>
        </w:rPr>
      </w:pPr>
      <w:r w:rsidRPr="00A438A8">
        <w:rPr>
          <w:sz w:val="14"/>
        </w:rPr>
        <w:t>Scale of the climate and nature opportunity</w:t>
      </w:r>
    </w:p>
    <w:p w14:paraId="62007C1C" w14:textId="77777777" w:rsidR="0038508C" w:rsidRPr="00A438A8" w:rsidRDefault="0038508C" w:rsidP="0038508C">
      <w:pPr>
        <w:rPr>
          <w:sz w:val="14"/>
        </w:rPr>
      </w:pPr>
      <w:r w:rsidRPr="004E0364">
        <w:rPr>
          <w:rStyle w:val="StyleUnderline"/>
        </w:rPr>
        <w:t>Farm bill</w:t>
      </w:r>
      <w:r w:rsidRPr="00A438A8">
        <w:rPr>
          <w:sz w:val="14"/>
        </w:rPr>
        <w:t xml:space="preserve"> conservation </w:t>
      </w:r>
      <w:r w:rsidRPr="004E0364">
        <w:rPr>
          <w:rStyle w:val="StyleUnderline"/>
        </w:rPr>
        <w:t>programs represent the largest source of</w:t>
      </w:r>
      <w:r w:rsidRPr="00A438A8">
        <w:rPr>
          <w:sz w:val="14"/>
        </w:rPr>
        <w:t xml:space="preserve"> federal </w:t>
      </w:r>
      <w:r w:rsidRPr="004E0364">
        <w:rPr>
          <w:rStyle w:val="StyleUnderline"/>
        </w:rPr>
        <w:t>funding</w:t>
      </w:r>
      <w:r w:rsidRPr="00A438A8">
        <w:rPr>
          <w:sz w:val="14"/>
        </w:rPr>
        <w:t xml:space="preserve"> for private landowners </w:t>
      </w:r>
      <w:r w:rsidRPr="004E0364">
        <w:rPr>
          <w:rStyle w:val="StyleUnderline"/>
        </w:rPr>
        <w:t>to preserve</w:t>
      </w:r>
      <w:r w:rsidRPr="00A438A8">
        <w:rPr>
          <w:sz w:val="14"/>
        </w:rPr>
        <w:t xml:space="preserve"> and steward their </w:t>
      </w:r>
      <w:r w:rsidRPr="004E0364">
        <w:rPr>
          <w:rStyle w:val="StyleUnderline"/>
        </w:rPr>
        <w:t>lands, waters, and wildlife for</w:t>
      </w:r>
      <w:r w:rsidRPr="00A438A8">
        <w:rPr>
          <w:sz w:val="14"/>
        </w:rPr>
        <w:t xml:space="preserve"> current and </w:t>
      </w:r>
      <w:r w:rsidRPr="004E0364">
        <w:rPr>
          <w:rStyle w:val="StyleUnderline"/>
        </w:rPr>
        <w:t>future generations</w:t>
      </w:r>
      <w:r w:rsidRPr="00A438A8">
        <w:rPr>
          <w:sz w:val="14"/>
        </w:rPr>
        <w:t xml:space="preserve">; yet demand for these programs significantly outpaces supply, and competing pressures are growing.1 Meanwhile, </w:t>
      </w:r>
      <w:r w:rsidRPr="004E0364">
        <w:rPr>
          <w:rStyle w:val="StyleUnderline"/>
        </w:rPr>
        <w:t xml:space="preserve">as the </w:t>
      </w:r>
      <w:r w:rsidRPr="004E0364">
        <w:rPr>
          <w:rStyle w:val="Emphasis"/>
        </w:rPr>
        <w:t>climate crisis</w:t>
      </w:r>
      <w:r w:rsidRPr="004E0364">
        <w:rPr>
          <w:rStyle w:val="StyleUnderline"/>
        </w:rPr>
        <w:t xml:space="preserve"> deepens, </w:t>
      </w:r>
      <w:r w:rsidRPr="00A438A8">
        <w:rPr>
          <w:rStyle w:val="StyleUnderline"/>
          <w:highlight w:val="cyan"/>
        </w:rPr>
        <w:t>farm bill</w:t>
      </w:r>
      <w:r w:rsidRPr="004E0364">
        <w:rPr>
          <w:rStyle w:val="StyleUnderline"/>
        </w:rPr>
        <w:t xml:space="preserve"> support can </w:t>
      </w:r>
      <w:r w:rsidRPr="00A438A8">
        <w:rPr>
          <w:rStyle w:val="StyleUnderline"/>
          <w:highlight w:val="cyan"/>
        </w:rPr>
        <w:t>enable U.S.</w:t>
      </w:r>
      <w:r w:rsidRPr="00A438A8">
        <w:rPr>
          <w:sz w:val="14"/>
        </w:rPr>
        <w:t xml:space="preserve"> agriculture </w:t>
      </w:r>
      <w:r w:rsidRPr="00A438A8">
        <w:rPr>
          <w:rStyle w:val="StyleUnderline"/>
          <w:highlight w:val="cyan"/>
        </w:rPr>
        <w:t>to lead</w:t>
      </w:r>
      <w:r w:rsidRPr="00A438A8">
        <w:rPr>
          <w:sz w:val="14"/>
        </w:rPr>
        <w:t xml:space="preserve"> the world </w:t>
      </w:r>
      <w:r w:rsidRPr="004E0364">
        <w:rPr>
          <w:rStyle w:val="StyleUnderline"/>
        </w:rPr>
        <w:t xml:space="preserve">in </w:t>
      </w:r>
      <w:r w:rsidRPr="00A438A8">
        <w:rPr>
          <w:rStyle w:val="Emphasis"/>
          <w:highlight w:val="cyan"/>
        </w:rPr>
        <w:t>climate-smart innovation</w:t>
      </w:r>
      <w:r w:rsidRPr="00A438A8">
        <w:rPr>
          <w:sz w:val="14"/>
        </w:rPr>
        <w:t xml:space="preserve">, help </w:t>
      </w:r>
      <w:r w:rsidRPr="00A438A8">
        <w:rPr>
          <w:rStyle w:val="StyleUnderline"/>
          <w:highlight w:val="cyan"/>
        </w:rPr>
        <w:t>farmers</w:t>
      </w:r>
      <w:r w:rsidRPr="00A438A8">
        <w:rPr>
          <w:sz w:val="14"/>
        </w:rPr>
        <w:t xml:space="preserve"> and ranchers </w:t>
      </w:r>
      <w:r w:rsidRPr="00A438A8">
        <w:rPr>
          <w:rStyle w:val="StyleUnderline"/>
          <w:highlight w:val="cyan"/>
        </w:rPr>
        <w:t xml:space="preserve">benefit from </w:t>
      </w:r>
      <w:r w:rsidRPr="00A438A8">
        <w:rPr>
          <w:rStyle w:val="Emphasis"/>
          <w:highlight w:val="cyan"/>
        </w:rPr>
        <w:t>g</w:t>
      </w:r>
      <w:r w:rsidRPr="00A438A8">
        <w:rPr>
          <w:sz w:val="14"/>
        </w:rPr>
        <w:t>reen</w:t>
      </w:r>
      <w:r w:rsidRPr="00A438A8">
        <w:rPr>
          <w:rStyle w:val="Emphasis"/>
          <w:highlight w:val="cyan"/>
        </w:rPr>
        <w:t>h</w:t>
      </w:r>
      <w:r w:rsidRPr="00A438A8">
        <w:rPr>
          <w:sz w:val="14"/>
        </w:rPr>
        <w:t xml:space="preserve">ouse </w:t>
      </w:r>
      <w:r w:rsidRPr="00A438A8">
        <w:rPr>
          <w:rStyle w:val="Emphasis"/>
          <w:highlight w:val="cyan"/>
        </w:rPr>
        <w:t>g</w:t>
      </w:r>
      <w:r w:rsidRPr="00A438A8">
        <w:rPr>
          <w:sz w:val="14"/>
        </w:rPr>
        <w:t>as-</w:t>
      </w:r>
      <w:r w:rsidRPr="00A438A8">
        <w:rPr>
          <w:rStyle w:val="Emphasis"/>
          <w:highlight w:val="cyan"/>
        </w:rPr>
        <w:t>reducing</w:t>
      </w:r>
      <w:r w:rsidRPr="00A438A8">
        <w:rPr>
          <w:rStyle w:val="StyleUnderline"/>
          <w:highlight w:val="cyan"/>
        </w:rPr>
        <w:t xml:space="preserve"> practices</w:t>
      </w:r>
      <w:r w:rsidRPr="00A9431A">
        <w:rPr>
          <w:rStyle w:val="StyleUnderline"/>
        </w:rPr>
        <w:t>, and build</w:t>
      </w:r>
      <w:r w:rsidRPr="00A438A8">
        <w:rPr>
          <w:sz w:val="14"/>
        </w:rPr>
        <w:t xml:space="preserve"> cleaner and more reliable </w:t>
      </w:r>
      <w:r w:rsidRPr="00A9431A">
        <w:rPr>
          <w:rStyle w:val="StyleUnderline"/>
        </w:rPr>
        <w:t>energy solutions</w:t>
      </w:r>
      <w:r w:rsidRPr="00A438A8">
        <w:rPr>
          <w:sz w:val="14"/>
        </w:rPr>
        <w:t xml:space="preserve"> for rural America.</w:t>
      </w:r>
    </w:p>
    <w:p w14:paraId="47A635C2" w14:textId="77777777" w:rsidR="0038508C" w:rsidRPr="00A438A8" w:rsidRDefault="0038508C" w:rsidP="0038508C">
      <w:pPr>
        <w:rPr>
          <w:sz w:val="14"/>
        </w:rPr>
      </w:pPr>
      <w:r w:rsidRPr="00A9431A">
        <w:rPr>
          <w:rStyle w:val="Emphasis"/>
        </w:rPr>
        <w:t xml:space="preserve">Climate-smart </w:t>
      </w:r>
      <w:r w:rsidRPr="00A438A8">
        <w:rPr>
          <w:rStyle w:val="Emphasis"/>
          <w:highlight w:val="cyan"/>
        </w:rPr>
        <w:t>ag</w:t>
      </w:r>
      <w:r w:rsidRPr="00A438A8">
        <w:rPr>
          <w:sz w:val="14"/>
        </w:rPr>
        <w:t xml:space="preserve">riculture </w:t>
      </w:r>
      <w:r w:rsidRPr="00A438A8">
        <w:rPr>
          <w:rStyle w:val="StyleUnderline"/>
          <w:highlight w:val="cyan"/>
        </w:rPr>
        <w:t xml:space="preserve">represents a </w:t>
      </w:r>
      <w:r w:rsidRPr="00A438A8">
        <w:rPr>
          <w:rStyle w:val="Emphasis"/>
          <w:highlight w:val="cyan"/>
        </w:rPr>
        <w:t>crucial front</w:t>
      </w:r>
      <w:r w:rsidRPr="00A438A8">
        <w:rPr>
          <w:rStyle w:val="StyleUnderline"/>
          <w:highlight w:val="cyan"/>
        </w:rPr>
        <w:t xml:space="preserve"> in</w:t>
      </w:r>
      <w:r w:rsidRPr="00A9431A">
        <w:rPr>
          <w:rStyle w:val="StyleUnderline"/>
        </w:rPr>
        <w:t xml:space="preserve"> the fight against </w:t>
      </w:r>
      <w:r w:rsidRPr="00A438A8">
        <w:rPr>
          <w:rStyle w:val="StyleUnderline"/>
          <w:highlight w:val="cyan"/>
        </w:rPr>
        <w:t>climate change</w:t>
      </w:r>
      <w:r w:rsidRPr="00A438A8">
        <w:rPr>
          <w:sz w:val="14"/>
        </w:rPr>
        <w:t xml:space="preserve">. With </w:t>
      </w:r>
      <w:r w:rsidRPr="00A9431A">
        <w:rPr>
          <w:rStyle w:val="StyleUnderline"/>
        </w:rPr>
        <w:t>10 percent of</w:t>
      </w:r>
      <w:r w:rsidRPr="00A438A8">
        <w:rPr>
          <w:sz w:val="14"/>
        </w:rPr>
        <w:t xml:space="preserve"> U.S. </w:t>
      </w:r>
      <w:r w:rsidRPr="00A9431A">
        <w:rPr>
          <w:rStyle w:val="StyleUnderline"/>
        </w:rPr>
        <w:t>emissions coming from the agricultural sector</w:t>
      </w:r>
      <w:r w:rsidRPr="00A438A8">
        <w:rPr>
          <w:sz w:val="14"/>
        </w:rPr>
        <w:t xml:space="preserve"> and abundant opportunities to reduce emissions through improved practices and land use, the farm bill’s voluntary incentive programs hold tremendous potential to deliver meaningful gains for farmers and the climate.2 Additionally, a 2021 CAP analysis found that </w:t>
      </w:r>
      <w:r w:rsidRPr="00A9431A">
        <w:rPr>
          <w:rStyle w:val="Emphasis"/>
        </w:rPr>
        <w:t>nature loss</w:t>
      </w:r>
      <w:r w:rsidRPr="00A438A8">
        <w:rPr>
          <w:sz w:val="14"/>
        </w:rPr>
        <w:t xml:space="preserve"> in the United States </w:t>
      </w:r>
      <w:r w:rsidRPr="00A9431A">
        <w:rPr>
          <w:rStyle w:val="StyleUnderline"/>
        </w:rPr>
        <w:t xml:space="preserve">is driving the </w:t>
      </w:r>
      <w:r w:rsidRPr="00A9431A">
        <w:rPr>
          <w:rStyle w:val="Emphasis"/>
        </w:rPr>
        <w:t>emissions</w:t>
      </w:r>
      <w:r w:rsidRPr="00A9431A">
        <w:rPr>
          <w:rStyle w:val="StyleUnderline"/>
        </w:rPr>
        <w:t xml:space="preserve"> of 140 million</w:t>
      </w:r>
      <w:r w:rsidRPr="00A438A8">
        <w:rPr>
          <w:sz w:val="14"/>
        </w:rPr>
        <w:t xml:space="preserve"> metric </w:t>
      </w:r>
      <w:r w:rsidRPr="00A9431A">
        <w:rPr>
          <w:rStyle w:val="StyleUnderline"/>
        </w:rPr>
        <w:t>tons of carbon dioxide</w:t>
      </w:r>
      <w:r w:rsidRPr="00A438A8">
        <w:rPr>
          <w:sz w:val="14"/>
        </w:rPr>
        <w:t xml:space="preserve"> equivalent (MMT CO2e) each year.3 However, achieving President Joe Biden’s U.S. </w:t>
      </w:r>
      <w:r w:rsidRPr="00A438A8">
        <w:rPr>
          <w:rStyle w:val="Emphasis"/>
          <w:highlight w:val="cyan"/>
        </w:rPr>
        <w:t>land conservation</w:t>
      </w:r>
      <w:r w:rsidRPr="00A438A8">
        <w:rPr>
          <w:sz w:val="14"/>
        </w:rPr>
        <w:t xml:space="preserve"> goal has the potential to </w:t>
      </w:r>
      <w:r w:rsidRPr="00A438A8">
        <w:rPr>
          <w:rStyle w:val="StyleUnderline"/>
          <w:highlight w:val="cyan"/>
        </w:rPr>
        <w:t>reverse that trend</w:t>
      </w:r>
      <w:r w:rsidRPr="00A9431A">
        <w:rPr>
          <w:rStyle w:val="StyleUnderline"/>
        </w:rPr>
        <w:t xml:space="preserve"> and yield</w:t>
      </w:r>
      <w:r w:rsidRPr="00A438A8">
        <w:rPr>
          <w:sz w:val="14"/>
        </w:rPr>
        <w:t xml:space="preserve"> an </w:t>
      </w:r>
      <w:r w:rsidRPr="00A9431A">
        <w:rPr>
          <w:rStyle w:val="StyleUnderline"/>
        </w:rPr>
        <w:t>additional 215 MMT CO2</w:t>
      </w:r>
      <w:r w:rsidRPr="00A438A8">
        <w:rPr>
          <w:sz w:val="14"/>
        </w:rPr>
        <w:t xml:space="preserve">e </w:t>
      </w:r>
      <w:r w:rsidRPr="00A9431A">
        <w:rPr>
          <w:rStyle w:val="StyleUnderline"/>
        </w:rPr>
        <w:t>stored by nature</w:t>
      </w:r>
      <w:r w:rsidRPr="00A438A8">
        <w:rPr>
          <w:sz w:val="14"/>
        </w:rPr>
        <w:t>—as much savings as taking 47 million cars off the road. New farm bill program investments through the Inflation Reduction Act (IRA) recognize the fundamental link between conservation and climate and direct resources toward practices that achieve conservation, resilience, and greenhouse gas reduction goals, all while supporting rural clean energy solutions that are building more resilient, reliable, and affordable energy systems.</w:t>
      </w:r>
    </w:p>
    <w:p w14:paraId="4E69296B" w14:textId="77777777" w:rsidR="0038508C" w:rsidRDefault="0038508C" w:rsidP="0038508C">
      <w:pPr>
        <w:pStyle w:val="Heading4"/>
      </w:pPr>
      <w:r>
        <w:t xml:space="preserve">Extinction. </w:t>
      </w:r>
    </w:p>
    <w:p w14:paraId="3366D4D3" w14:textId="77777777" w:rsidR="0038508C" w:rsidRPr="00233D0B" w:rsidRDefault="0038508C" w:rsidP="0038508C">
      <w:r>
        <w:t xml:space="preserve">Nathan </w:t>
      </w:r>
      <w:r w:rsidRPr="00233D0B">
        <w:rPr>
          <w:rStyle w:val="Style13ptBold"/>
        </w:rPr>
        <w:t>Sears 21</w:t>
      </w:r>
      <w:r>
        <w:t>, Ph.D. Candidate in Political Science at the University of Toronto, former Professor of International Relations at the Universidad de Las Americas, Trudeau Fellow in Peace, Conflict, and Justice at the Munk School of Global Affairs, “Great Powers, Polarity, and Existential Threats to Humanity: An Analysis of the Distribution of the Forces of Total Destruction in International Security,” Conference Paper for the International Studies Association, p. 1-38</w:t>
      </w:r>
    </w:p>
    <w:p w14:paraId="0AFF6C29" w14:textId="77777777" w:rsidR="0038508C" w:rsidRPr="00813107" w:rsidRDefault="0038508C" w:rsidP="0038508C">
      <w:pPr>
        <w:rPr>
          <w:sz w:val="16"/>
        </w:rPr>
      </w:pPr>
      <w:r w:rsidRPr="00813107">
        <w:rPr>
          <w:sz w:val="16"/>
        </w:rPr>
        <w:t>Climate Change</w:t>
      </w:r>
    </w:p>
    <w:p w14:paraId="03E51BA4" w14:textId="77777777" w:rsidR="0038508C" w:rsidRPr="00813107" w:rsidRDefault="0038508C" w:rsidP="0038508C">
      <w:pPr>
        <w:rPr>
          <w:sz w:val="16"/>
        </w:rPr>
      </w:pPr>
      <w:r w:rsidRPr="0076033B">
        <w:rPr>
          <w:rStyle w:val="StyleUnderline"/>
        </w:rPr>
        <w:t xml:space="preserve">Humanity faces </w:t>
      </w:r>
      <w:r w:rsidRPr="0076033B">
        <w:rPr>
          <w:rStyle w:val="Emphasis"/>
        </w:rPr>
        <w:t>existential</w:t>
      </w:r>
      <w:r w:rsidRPr="0076033B">
        <w:rPr>
          <w:rStyle w:val="StyleUnderline"/>
        </w:rPr>
        <w:t xml:space="preserve"> risks from the </w:t>
      </w:r>
      <w:r w:rsidRPr="0076033B">
        <w:rPr>
          <w:rStyle w:val="Emphasis"/>
        </w:rPr>
        <w:t>large-scale destruction</w:t>
      </w:r>
      <w:r w:rsidRPr="0076033B">
        <w:rPr>
          <w:rStyle w:val="StyleUnderline"/>
        </w:rPr>
        <w:t xml:space="preserve"> of Earth’s natural environment</w:t>
      </w:r>
      <w:r w:rsidRPr="00813107">
        <w:rPr>
          <w:sz w:val="16"/>
        </w:rPr>
        <w:t xml:space="preserve"> making the planet less hospitable for humankind (Wallace-Wells 2019). The decline of some of Earth’s natural systems may already exceed the “planetary boundaries” that represent a “safe operating space for humanity” (Rockstrom et al. 2009). Humanity has become one of the driving forces behind Earth’s climate system (Crutzen 2002). The major anthropogenic drivers of climate change are the burning of fossil fuels (e.g., coal, oil, and gas), combined with the degradation of Earth’s natural systems for absorbing carbon dioxide, such as deforestation for agriculture (e.g., </w:t>
      </w:r>
      <w:r w:rsidRPr="00813107">
        <w:rPr>
          <w:sz w:val="16"/>
        </w:rPr>
        <w:lastRenderedPageBreak/>
        <w:t>livestock and monocultures) and resource extraction (e.g., mining and oil), and the warming of the oceans (Kump et al. 2003). While humanity has influenced Earth’s climate since at least the Industrial Revolution, the dramatic increase in greenhouse gas emissions since the mid-twentieth century—the “Great Acceleration” (Steffen et al. 2007; 2015; McNeill &amp; Engelke 2016)— is responsible for contemporary climate change, which has reached approximately 1°C above preindustrial levels (IPCC 2018).</w:t>
      </w:r>
    </w:p>
    <w:p w14:paraId="076225A5" w14:textId="77777777" w:rsidR="0038508C" w:rsidRPr="00813107" w:rsidRDefault="0038508C" w:rsidP="0038508C">
      <w:pPr>
        <w:rPr>
          <w:sz w:val="16"/>
        </w:rPr>
      </w:pPr>
      <w:r w:rsidRPr="00587AEF">
        <w:rPr>
          <w:rStyle w:val="StyleUnderline"/>
          <w:highlight w:val="cyan"/>
        </w:rPr>
        <w:t>Climate</w:t>
      </w:r>
      <w:r w:rsidRPr="001B7B1C">
        <w:rPr>
          <w:rStyle w:val="StyleUnderline"/>
        </w:rPr>
        <w:t xml:space="preserve"> change </w:t>
      </w:r>
      <w:r w:rsidRPr="00587AEF">
        <w:rPr>
          <w:rStyle w:val="StyleUnderline"/>
          <w:highlight w:val="cyan"/>
        </w:rPr>
        <w:t xml:space="preserve">could </w:t>
      </w:r>
      <w:r w:rsidRPr="00587AEF">
        <w:rPr>
          <w:rStyle w:val="Emphasis"/>
          <w:highlight w:val="cyan"/>
        </w:rPr>
        <w:t>be</w:t>
      </w:r>
      <w:r w:rsidRPr="001B7B1C">
        <w:rPr>
          <w:rStyle w:val="StyleUnderline"/>
        </w:rPr>
        <w:t>com</w:t>
      </w:r>
      <w:r w:rsidRPr="00AD327C">
        <w:rPr>
          <w:rStyle w:val="StyleUnderline"/>
        </w:rPr>
        <w:t xml:space="preserve">e an </w:t>
      </w:r>
      <w:r w:rsidRPr="00587AEF">
        <w:rPr>
          <w:rStyle w:val="Emphasis"/>
          <w:highlight w:val="cyan"/>
        </w:rPr>
        <w:t>existential</w:t>
      </w:r>
      <w:r w:rsidRPr="00AD327C">
        <w:rPr>
          <w:rStyle w:val="Emphasis"/>
        </w:rPr>
        <w:t xml:space="preserve"> threat</w:t>
      </w:r>
      <w:r w:rsidRPr="00AD327C">
        <w:rPr>
          <w:rStyle w:val="StyleUnderline"/>
        </w:rPr>
        <w:t xml:space="preserve"> to humanity if the planet</w:t>
      </w:r>
      <w:r w:rsidRPr="001B7B1C">
        <w:rPr>
          <w:rStyle w:val="StyleUnderline"/>
        </w:rPr>
        <w:t xml:space="preserve">’s climate reaches </w:t>
      </w:r>
      <w:r w:rsidRPr="00587AEF">
        <w:rPr>
          <w:rStyle w:val="StyleUnderline"/>
          <w:highlight w:val="cyan"/>
        </w:rPr>
        <w:t>a “</w:t>
      </w:r>
      <w:r w:rsidRPr="00587AEF">
        <w:rPr>
          <w:rStyle w:val="Emphasis"/>
          <w:highlight w:val="cyan"/>
        </w:rPr>
        <w:t>Hothouse Earth</w:t>
      </w:r>
      <w:r w:rsidRPr="00587AEF">
        <w:rPr>
          <w:rStyle w:val="StyleUnderline"/>
          <w:highlight w:val="cyan"/>
        </w:rPr>
        <w:t>”</w:t>
      </w:r>
      <w:r w:rsidRPr="001B7B1C">
        <w:rPr>
          <w:rStyle w:val="StyleUnderline"/>
        </w:rPr>
        <w:t xml:space="preserve"> state</w:t>
      </w:r>
      <w:r w:rsidRPr="00813107">
        <w:rPr>
          <w:sz w:val="16"/>
        </w:rPr>
        <w:t xml:space="preserve"> (Ripple et al. 2020). What are the dangers? There are two mechanisms of climate change that threaten humankind. The dir</w:t>
      </w:r>
      <w:r w:rsidRPr="00AD327C">
        <w:rPr>
          <w:sz w:val="16"/>
        </w:rPr>
        <w:t xml:space="preserve">ect threat is extreme heat. </w:t>
      </w:r>
      <w:r w:rsidRPr="00AD327C">
        <w:rPr>
          <w:rStyle w:val="StyleUnderline"/>
        </w:rPr>
        <w:t xml:space="preserve">While human societies possesses </w:t>
      </w:r>
      <w:r w:rsidRPr="00AD327C">
        <w:rPr>
          <w:rStyle w:val="Emphasis"/>
        </w:rPr>
        <w:t>some</w:t>
      </w:r>
      <w:r w:rsidRPr="00AD327C">
        <w:rPr>
          <w:rStyle w:val="StyleUnderline"/>
        </w:rPr>
        <w:t xml:space="preserve"> capacity for </w:t>
      </w:r>
      <w:r w:rsidRPr="00AD327C">
        <w:rPr>
          <w:rStyle w:val="Emphasis"/>
        </w:rPr>
        <w:t>adaptation</w:t>
      </w:r>
      <w:r w:rsidRPr="00AD327C">
        <w:rPr>
          <w:rStyle w:val="StyleUnderline"/>
        </w:rPr>
        <w:t xml:space="preserve"> and resilience to climat</w:t>
      </w:r>
      <w:r w:rsidRPr="001B7B1C">
        <w:rPr>
          <w:rStyle w:val="StyleUnderline"/>
        </w:rPr>
        <w:t>e change</w:t>
      </w:r>
      <w:r w:rsidRPr="00813107">
        <w:rPr>
          <w:sz w:val="16"/>
        </w:rPr>
        <w:t xml:space="preserve">, the physiological response of humans to </w:t>
      </w:r>
      <w:r w:rsidRPr="00587AEF">
        <w:rPr>
          <w:rStyle w:val="StyleUnderline"/>
          <w:highlight w:val="cyan"/>
        </w:rPr>
        <w:t>heat</w:t>
      </w:r>
      <w:r w:rsidRPr="001B7B1C">
        <w:rPr>
          <w:rStyle w:val="StyleUnderline"/>
        </w:rPr>
        <w:t xml:space="preserve"> stress </w:t>
      </w:r>
      <w:r w:rsidRPr="00587AEF">
        <w:rPr>
          <w:rStyle w:val="StyleUnderline"/>
          <w:highlight w:val="cyan"/>
        </w:rPr>
        <w:t xml:space="preserve">imposes </w:t>
      </w:r>
      <w:r w:rsidRPr="00587AEF">
        <w:rPr>
          <w:rStyle w:val="Emphasis"/>
          <w:highlight w:val="cyan"/>
        </w:rPr>
        <w:t>physical limits</w:t>
      </w:r>
      <w:r w:rsidRPr="00813107">
        <w:rPr>
          <w:sz w:val="16"/>
        </w:rPr>
        <w:t xml:space="preserve">—with a hard limit at roughly 35°C wet-bulb temperature (Sherwood et al. 2010). A rise in global average temperatures by 3–4°C would increase the risk of heat stress, while 7°C could render some regions uninhabitable, and </w:t>
      </w:r>
      <w:r w:rsidRPr="001B7B1C">
        <w:rPr>
          <w:rStyle w:val="StyleUnderline"/>
        </w:rPr>
        <w:t>11–</w:t>
      </w:r>
      <w:r w:rsidRPr="001B7B1C">
        <w:rPr>
          <w:rStyle w:val="Emphasis"/>
        </w:rPr>
        <w:t>12</w:t>
      </w:r>
      <w:r w:rsidRPr="001B7B1C">
        <w:rPr>
          <w:rStyle w:val="StyleUnderline"/>
        </w:rPr>
        <w:t xml:space="preserve">°C would leave much of the planet </w:t>
      </w:r>
      <w:r w:rsidRPr="001B7B1C">
        <w:rPr>
          <w:rStyle w:val="Emphasis"/>
        </w:rPr>
        <w:t>too hot</w:t>
      </w:r>
      <w:r w:rsidRPr="001B7B1C">
        <w:rPr>
          <w:rStyle w:val="StyleUnderline"/>
        </w:rPr>
        <w:t xml:space="preserve"> for human </w:t>
      </w:r>
      <w:r w:rsidRPr="001B7B1C">
        <w:rPr>
          <w:rStyle w:val="Emphasis"/>
        </w:rPr>
        <w:t>habit</w:t>
      </w:r>
      <w:r w:rsidRPr="00AD327C">
        <w:rPr>
          <w:rStyle w:val="Emphasis"/>
        </w:rPr>
        <w:t>ation</w:t>
      </w:r>
      <w:r w:rsidRPr="00AD327C">
        <w:rPr>
          <w:sz w:val="16"/>
        </w:rPr>
        <w:t xml:space="preserve"> (Sherwood et al. 2010). </w:t>
      </w:r>
      <w:r w:rsidRPr="00AD327C">
        <w:rPr>
          <w:rStyle w:val="StyleUnderline"/>
        </w:rPr>
        <w:t xml:space="preserve">The </w:t>
      </w:r>
      <w:r w:rsidRPr="00AD327C">
        <w:rPr>
          <w:rStyle w:val="Emphasis"/>
        </w:rPr>
        <w:t>indirect</w:t>
      </w:r>
      <w:r w:rsidRPr="00AD327C">
        <w:rPr>
          <w:rStyle w:val="StyleUnderline"/>
        </w:rPr>
        <w:t xml:space="preserve"> effects of climate change could include</w:t>
      </w:r>
      <w:r w:rsidRPr="00AD327C">
        <w:rPr>
          <w:sz w:val="16"/>
        </w:rPr>
        <w:t>, inter alia</w:t>
      </w:r>
      <w:r w:rsidRPr="00813107">
        <w:rPr>
          <w:sz w:val="16"/>
        </w:rPr>
        <w:t xml:space="preserve">, </w:t>
      </w:r>
      <w:r w:rsidRPr="00587AEF">
        <w:rPr>
          <w:rStyle w:val="StyleUnderline"/>
        </w:rPr>
        <w:t xml:space="preserve">rising </w:t>
      </w:r>
      <w:r w:rsidRPr="00587AEF">
        <w:rPr>
          <w:rStyle w:val="Emphasis"/>
          <w:highlight w:val="cyan"/>
        </w:rPr>
        <w:t>sea levels</w:t>
      </w:r>
      <w:r w:rsidRPr="00813107">
        <w:rPr>
          <w:sz w:val="16"/>
        </w:rPr>
        <w:t xml:space="preserve"> affecting coastal regions (e.g., Miami and Shanghai), or even </w:t>
      </w:r>
      <w:r w:rsidRPr="00587AEF">
        <w:rPr>
          <w:rStyle w:val="StyleUnderline"/>
        </w:rPr>
        <w:t>swallowing entire countries</w:t>
      </w:r>
      <w:r w:rsidRPr="00813107">
        <w:rPr>
          <w:sz w:val="16"/>
        </w:rPr>
        <w:t xml:space="preserve"> (e.g., Bangladesh and the Maldives); </w:t>
      </w:r>
      <w:r w:rsidRPr="00587AEF">
        <w:rPr>
          <w:rStyle w:val="StyleUnderline"/>
          <w:highlight w:val="cyan"/>
        </w:rPr>
        <w:t>extreme</w:t>
      </w:r>
      <w:r w:rsidRPr="00587AEF">
        <w:rPr>
          <w:rStyle w:val="StyleUnderline"/>
        </w:rPr>
        <w:t xml:space="preserve"> and unpredictable </w:t>
      </w:r>
      <w:r w:rsidRPr="00587AEF">
        <w:rPr>
          <w:rStyle w:val="Emphasis"/>
        </w:rPr>
        <w:t>weather</w:t>
      </w:r>
      <w:r w:rsidRPr="00587AEF">
        <w:rPr>
          <w:rStyle w:val="StyleUnderline"/>
        </w:rPr>
        <w:t xml:space="preserve"> and </w:t>
      </w:r>
      <w:r w:rsidRPr="00587AEF">
        <w:rPr>
          <w:rStyle w:val="Emphasis"/>
        </w:rPr>
        <w:t xml:space="preserve">natural </w:t>
      </w:r>
      <w:r w:rsidRPr="00587AEF">
        <w:rPr>
          <w:rStyle w:val="Emphasis"/>
          <w:highlight w:val="cyan"/>
        </w:rPr>
        <w:t>disasters</w:t>
      </w:r>
      <w:r w:rsidRPr="00813107">
        <w:rPr>
          <w:sz w:val="16"/>
        </w:rPr>
        <w:t xml:space="preserve"> (e.g., hurricanes and forest fires); </w:t>
      </w:r>
      <w:r w:rsidRPr="00587AEF">
        <w:rPr>
          <w:rStyle w:val="StyleUnderline"/>
        </w:rPr>
        <w:t xml:space="preserve">environmental </w:t>
      </w:r>
      <w:r w:rsidRPr="00587AEF">
        <w:rPr>
          <w:rStyle w:val="StyleUnderline"/>
          <w:highlight w:val="cyan"/>
        </w:rPr>
        <w:t>pressures on</w:t>
      </w:r>
      <w:r w:rsidRPr="00587AEF">
        <w:rPr>
          <w:rStyle w:val="StyleUnderline"/>
        </w:rPr>
        <w:t xml:space="preserve"> </w:t>
      </w:r>
      <w:r w:rsidRPr="00587AEF">
        <w:rPr>
          <w:rStyle w:val="Emphasis"/>
        </w:rPr>
        <w:t>water</w:t>
      </w:r>
      <w:r w:rsidRPr="00587AEF">
        <w:rPr>
          <w:rStyle w:val="StyleUnderline"/>
        </w:rPr>
        <w:t xml:space="preserve"> and </w:t>
      </w:r>
      <w:r w:rsidRPr="00587AEF">
        <w:rPr>
          <w:rStyle w:val="Emphasis"/>
        </w:rPr>
        <w:t xml:space="preserve">food </w:t>
      </w:r>
      <w:r w:rsidRPr="00587AEF">
        <w:rPr>
          <w:rStyle w:val="Emphasis"/>
          <w:highlight w:val="cyan"/>
        </w:rPr>
        <w:t>scarcity</w:t>
      </w:r>
      <w:r w:rsidRPr="00813107">
        <w:rPr>
          <w:sz w:val="16"/>
        </w:rPr>
        <w:t xml:space="preserve"> (e.g., droughts from less-dispersed rainfall, and lower wheat-yields at higher temperatures); the possible inception of </w:t>
      </w:r>
      <w:r w:rsidRPr="00587AEF">
        <w:rPr>
          <w:rStyle w:val="StyleUnderline"/>
        </w:rPr>
        <w:t xml:space="preserve">new bacteria and </w:t>
      </w:r>
      <w:r w:rsidRPr="00587AEF">
        <w:rPr>
          <w:rStyle w:val="Emphasis"/>
          <w:highlight w:val="cyan"/>
        </w:rPr>
        <w:t>viruses</w:t>
      </w:r>
      <w:r w:rsidRPr="00587AEF">
        <w:rPr>
          <w:rStyle w:val="StyleUnderline"/>
          <w:highlight w:val="cyan"/>
        </w:rPr>
        <w:t>; and</w:t>
      </w:r>
      <w:r w:rsidRPr="00587AEF">
        <w:rPr>
          <w:rStyle w:val="StyleUnderline"/>
        </w:rPr>
        <w:t xml:space="preserve">, of course, large-scale </w:t>
      </w:r>
      <w:r w:rsidRPr="00587AEF">
        <w:rPr>
          <w:rStyle w:val="Emphasis"/>
        </w:rPr>
        <w:t xml:space="preserve">human </w:t>
      </w:r>
      <w:r w:rsidRPr="00587AEF">
        <w:rPr>
          <w:rStyle w:val="Emphasis"/>
          <w:highlight w:val="cyan"/>
        </w:rPr>
        <w:t>migration</w:t>
      </w:r>
      <w:r w:rsidRPr="00813107">
        <w:rPr>
          <w:sz w:val="16"/>
        </w:rPr>
        <w:t xml:space="preserve"> (World Bank 2012; Wallace-Well 2019; Richards, Lupton &amp; Allywood 2001). While it is difficult to determine the existential imp</w:t>
      </w:r>
      <w:r w:rsidRPr="00AD327C">
        <w:rPr>
          <w:sz w:val="16"/>
        </w:rPr>
        <w:t xml:space="preserve">lications of extreme environmental conditions, </w:t>
      </w:r>
      <w:r w:rsidRPr="00AD327C">
        <w:rPr>
          <w:rStyle w:val="StyleUnderline"/>
        </w:rPr>
        <w:t xml:space="preserve">there are historic </w:t>
      </w:r>
      <w:r w:rsidRPr="00AD327C">
        <w:rPr>
          <w:rStyle w:val="Emphasis"/>
        </w:rPr>
        <w:t>precedents</w:t>
      </w:r>
      <w:r w:rsidRPr="00AD327C">
        <w:rPr>
          <w:rStyle w:val="StyleUnderline"/>
        </w:rPr>
        <w:t xml:space="preserve"> for the</w:t>
      </w:r>
      <w:r w:rsidRPr="00587AEF">
        <w:rPr>
          <w:rStyle w:val="StyleUnderline"/>
        </w:rPr>
        <w:t xml:space="preserve"> </w:t>
      </w:r>
      <w:r w:rsidRPr="00587AEF">
        <w:rPr>
          <w:rStyle w:val="Emphasis"/>
          <w:highlight w:val="cyan"/>
        </w:rPr>
        <w:t>collapse</w:t>
      </w:r>
      <w:r w:rsidRPr="00AD327C">
        <w:rPr>
          <w:rStyle w:val="Emphasis"/>
        </w:rPr>
        <w:t xml:space="preserve"> of</w:t>
      </w:r>
      <w:r w:rsidRPr="00587AEF">
        <w:rPr>
          <w:rStyle w:val="Emphasis"/>
        </w:rPr>
        <w:t xml:space="preserve"> human </w:t>
      </w:r>
      <w:r w:rsidRPr="00587AEF">
        <w:rPr>
          <w:rStyle w:val="Emphasis"/>
          <w:highlight w:val="cyan"/>
        </w:rPr>
        <w:t>societies</w:t>
      </w:r>
      <w:r w:rsidRPr="00587AEF">
        <w:rPr>
          <w:rStyle w:val="StyleUnderline"/>
        </w:rPr>
        <w:t xml:space="preserve"> under environmental pressures</w:t>
      </w:r>
      <w:r w:rsidRPr="00813107">
        <w:rPr>
          <w:sz w:val="16"/>
        </w:rPr>
        <w:t xml:space="preserve"> (Diamond 2005). Earth’s “big five” mass extinction events have been </w:t>
      </w:r>
      <w:r w:rsidRPr="00DA03AF">
        <w:rPr>
          <w:rStyle w:val="Emphasis"/>
        </w:rPr>
        <w:t>linked to</w:t>
      </w:r>
      <w:r w:rsidRPr="00DA03AF">
        <w:rPr>
          <w:rStyle w:val="StyleUnderline"/>
        </w:rPr>
        <w:t xml:space="preserve"> dramatic shifts in Earth’s </w:t>
      </w:r>
      <w:r w:rsidRPr="00DA03AF">
        <w:rPr>
          <w:rStyle w:val="Emphasis"/>
        </w:rPr>
        <w:t>climate</w:t>
      </w:r>
      <w:r w:rsidRPr="00813107">
        <w:rPr>
          <w:sz w:val="16"/>
        </w:rPr>
        <w:t xml:space="preserve"> (Ward 2008; Payne &amp; Clapham 2012; Kolbert 2014; Brannen 2017), and a Hothouse Earth climate would represent terra incognita for humanity.</w:t>
      </w:r>
    </w:p>
    <w:p w14:paraId="5B4ACDDB" w14:textId="77777777" w:rsidR="0038508C" w:rsidRPr="00813107" w:rsidRDefault="0038508C" w:rsidP="0038508C">
      <w:pPr>
        <w:rPr>
          <w:sz w:val="16"/>
        </w:rPr>
      </w:pPr>
      <w:r w:rsidRPr="00813107">
        <w:rPr>
          <w:sz w:val="16"/>
        </w:rPr>
        <w:t xml:space="preserve">Thus, the assumption here is that a Hothouse Earth climate could pose an existential threat to the habitability of the planet for humanity (Steffen et al. 2018., 5). At what point could climate change cross the threshold of an existential threat to humankind? The complexity of Earth’s natural systems makes it extremely difficult to give a precise figure (Rockstrom et al. 2009; ). However, </w:t>
      </w:r>
      <w:r w:rsidRPr="0076033B">
        <w:rPr>
          <w:rStyle w:val="StyleUnderline"/>
        </w:rPr>
        <w:t>much of the concern</w:t>
      </w:r>
      <w:r w:rsidRPr="00813107">
        <w:rPr>
          <w:sz w:val="16"/>
        </w:rPr>
        <w:t xml:space="preserve"> about climate change </w:t>
      </w:r>
      <w:r w:rsidRPr="0076033B">
        <w:rPr>
          <w:rStyle w:val="StyleUnderline"/>
        </w:rPr>
        <w:t>is over the danger of crossing “</w:t>
      </w:r>
      <w:r w:rsidRPr="0076033B">
        <w:rPr>
          <w:rStyle w:val="Emphasis"/>
        </w:rPr>
        <w:t>tipping points</w:t>
      </w:r>
      <w:r w:rsidRPr="0076033B">
        <w:rPr>
          <w:rStyle w:val="StyleUnderline"/>
        </w:rPr>
        <w:t xml:space="preserve">,” whereby </w:t>
      </w:r>
      <w:r w:rsidRPr="0076033B">
        <w:rPr>
          <w:rStyle w:val="Emphasis"/>
          <w:highlight w:val="cyan"/>
        </w:rPr>
        <w:t>positive</w:t>
      </w:r>
      <w:r w:rsidRPr="0076033B">
        <w:rPr>
          <w:rStyle w:val="Emphasis"/>
        </w:rPr>
        <w:t xml:space="preserve"> feedback </w:t>
      </w:r>
      <w:r w:rsidRPr="0076033B">
        <w:rPr>
          <w:rStyle w:val="Emphasis"/>
          <w:highlight w:val="cyan"/>
        </w:rPr>
        <w:t>loops</w:t>
      </w:r>
      <w:r w:rsidRPr="0076033B">
        <w:rPr>
          <w:rStyle w:val="StyleUnderline"/>
        </w:rPr>
        <w:t xml:space="preserve"> in Earth’s climate system could </w:t>
      </w:r>
      <w:r w:rsidRPr="0076033B">
        <w:rPr>
          <w:rStyle w:val="StyleUnderline"/>
          <w:highlight w:val="cyan"/>
        </w:rPr>
        <w:t>lead to</w:t>
      </w:r>
      <w:r w:rsidRPr="0076033B">
        <w:rPr>
          <w:rStyle w:val="StyleUnderline"/>
        </w:rPr>
        <w:t xml:space="preserve"> potentially </w:t>
      </w:r>
      <w:r w:rsidRPr="0076033B">
        <w:rPr>
          <w:rStyle w:val="Emphasis"/>
          <w:highlight w:val="cyan"/>
        </w:rPr>
        <w:t>irreversible</w:t>
      </w:r>
      <w:r w:rsidRPr="0076033B">
        <w:rPr>
          <w:rStyle w:val="StyleUnderline"/>
        </w:rPr>
        <w:t xml:space="preserve"> and </w:t>
      </w:r>
      <w:r w:rsidRPr="0076033B">
        <w:rPr>
          <w:rStyle w:val="Emphasis"/>
        </w:rPr>
        <w:t>self-reinforcing</w:t>
      </w:r>
      <w:r w:rsidRPr="0076033B">
        <w:rPr>
          <w:rStyle w:val="StyleUnderline"/>
        </w:rPr>
        <w:t xml:space="preserve"> </w:t>
      </w:r>
      <w:r w:rsidRPr="0076033B">
        <w:rPr>
          <w:rStyle w:val="StyleUnderline"/>
          <w:highlight w:val="cyan"/>
        </w:rPr>
        <w:t>“</w:t>
      </w:r>
      <w:r w:rsidRPr="0076033B">
        <w:rPr>
          <w:rStyle w:val="Emphasis"/>
          <w:highlight w:val="cyan"/>
        </w:rPr>
        <w:t>runaway</w:t>
      </w:r>
      <w:r w:rsidRPr="0076033B">
        <w:rPr>
          <w:rStyle w:val="StyleUnderline"/>
          <w:highlight w:val="cyan"/>
        </w:rPr>
        <w:t>” climate change</w:t>
      </w:r>
      <w:r w:rsidRPr="00813107">
        <w:rPr>
          <w:sz w:val="16"/>
          <w:highlight w:val="cyan"/>
        </w:rPr>
        <w:t>.</w:t>
      </w:r>
      <w:r w:rsidRPr="00813107">
        <w:rPr>
          <w:sz w:val="16"/>
        </w:rPr>
        <w:t xml:space="preserve"> For example, the melting of Arctic “permafrost” could produce additional warming, as glacial retreat reduces the refractory effect of the ice and releases huge quantities of methane currently trapped beneath it. A recent study suggests that </w:t>
      </w:r>
      <w:r w:rsidRPr="0076033B">
        <w:rPr>
          <w:rStyle w:val="StyleUnderline"/>
        </w:rPr>
        <w:t xml:space="preserve">a “planetary </w:t>
      </w:r>
      <w:r w:rsidRPr="0076033B">
        <w:rPr>
          <w:rStyle w:val="Emphasis"/>
          <w:highlight w:val="cyan"/>
        </w:rPr>
        <w:t>threshold</w:t>
      </w:r>
      <w:r w:rsidRPr="0076033B">
        <w:rPr>
          <w:rStyle w:val="StyleUnderline"/>
          <w:highlight w:val="cyan"/>
        </w:rPr>
        <w:t>”</w:t>
      </w:r>
      <w:r w:rsidRPr="0076033B">
        <w:rPr>
          <w:rStyle w:val="StyleUnderline"/>
        </w:rPr>
        <w:t xml:space="preserve"> could </w:t>
      </w:r>
      <w:r w:rsidRPr="0076033B">
        <w:rPr>
          <w:rStyle w:val="StyleUnderline"/>
          <w:highlight w:val="cyan"/>
        </w:rPr>
        <w:t>exist at</w:t>
      </w:r>
      <w:r w:rsidRPr="00813107">
        <w:rPr>
          <w:sz w:val="16"/>
        </w:rPr>
        <w:t xml:space="preserve"> global average temperature of </w:t>
      </w:r>
      <w:r w:rsidRPr="0076033B">
        <w:rPr>
          <w:rStyle w:val="Emphasis"/>
          <w:highlight w:val="cyan"/>
        </w:rPr>
        <w:t>2°</w:t>
      </w:r>
      <w:r w:rsidRPr="0076033B">
        <w:rPr>
          <w:rStyle w:val="StyleUnderline"/>
        </w:rPr>
        <w:t>C above preindustrial levels</w:t>
      </w:r>
      <w:r w:rsidRPr="00813107">
        <w:rPr>
          <w:sz w:val="16"/>
        </w:rPr>
        <w:t xml:space="preserve"> (Steffen et al. 2018; also IPCC 2018). Therefore, the analysis here takes the 2°C rise in global average temperatures as representing the lower-boundary of an existential threat to humanity, with higher temperatures increasing the risk of runaway climate change leading to a Hothouse Earth.</w:t>
      </w:r>
    </w:p>
    <w:p w14:paraId="5FC83D1F" w14:textId="77777777" w:rsidR="0038508C" w:rsidRPr="00854377" w:rsidRDefault="0038508C" w:rsidP="0038508C">
      <w:pPr>
        <w:rPr>
          <w:sz w:val="16"/>
        </w:rPr>
      </w:pPr>
      <w:r w:rsidRPr="00813107">
        <w:rPr>
          <w:sz w:val="16"/>
        </w:rPr>
        <w:t xml:space="preserve">The Paris Agreement on Climate Change set the goal of limiting the increase in global average temperatures to “well below” 2°C and to pursue efforts to limit the increase to 1.5°C. </w:t>
      </w:r>
      <w:r w:rsidRPr="0076033B">
        <w:rPr>
          <w:rStyle w:val="StyleUnderline"/>
          <w:highlight w:val="cyan"/>
        </w:rPr>
        <w:t>If</w:t>
      </w:r>
      <w:r w:rsidRPr="00813107">
        <w:rPr>
          <w:sz w:val="16"/>
        </w:rPr>
        <w:t xml:space="preserve"> the Paris Agreement </w:t>
      </w:r>
      <w:r w:rsidRPr="0076033B">
        <w:rPr>
          <w:rStyle w:val="StyleUnderline"/>
          <w:highlight w:val="cyan"/>
        </w:rPr>
        <w:t xml:space="preserve">goals are </w:t>
      </w:r>
      <w:r w:rsidRPr="0076033B">
        <w:rPr>
          <w:rStyle w:val="Emphasis"/>
          <w:highlight w:val="cyan"/>
        </w:rPr>
        <w:t>met</w:t>
      </w:r>
      <w:r w:rsidRPr="0076033B">
        <w:rPr>
          <w:rStyle w:val="StyleUnderline"/>
        </w:rPr>
        <w:t xml:space="preserve">, then </w:t>
      </w:r>
      <w:r w:rsidRPr="0076033B">
        <w:rPr>
          <w:rStyle w:val="StyleUnderline"/>
          <w:highlight w:val="cyan"/>
        </w:rPr>
        <w:t>nations</w:t>
      </w:r>
      <w:r w:rsidRPr="0076033B">
        <w:rPr>
          <w:rStyle w:val="StyleUnderline"/>
        </w:rPr>
        <w:t xml:space="preserve"> would likely </w:t>
      </w:r>
      <w:r w:rsidRPr="0076033B">
        <w:rPr>
          <w:rStyle w:val="StyleUnderline"/>
          <w:highlight w:val="cyan"/>
        </w:rPr>
        <w:t>keep</w:t>
      </w:r>
      <w:r w:rsidRPr="0076033B">
        <w:rPr>
          <w:rStyle w:val="StyleUnderline"/>
        </w:rPr>
        <w:t xml:space="preserve"> climate </w:t>
      </w:r>
      <w:r w:rsidRPr="0076033B">
        <w:rPr>
          <w:rStyle w:val="StyleUnderline"/>
          <w:highlight w:val="cyan"/>
        </w:rPr>
        <w:t xml:space="preserve">change </w:t>
      </w:r>
      <w:r w:rsidRPr="0076033B">
        <w:rPr>
          <w:rStyle w:val="Emphasis"/>
          <w:highlight w:val="cyan"/>
        </w:rPr>
        <w:t>below</w:t>
      </w:r>
      <w:r w:rsidRPr="0076033B">
        <w:rPr>
          <w:rStyle w:val="Emphasis"/>
        </w:rPr>
        <w:t xml:space="preserve"> the </w:t>
      </w:r>
      <w:r w:rsidRPr="0076033B">
        <w:rPr>
          <w:rStyle w:val="Emphasis"/>
          <w:highlight w:val="cyan"/>
        </w:rPr>
        <w:t>threshold</w:t>
      </w:r>
      <w:r w:rsidRPr="0076033B">
        <w:rPr>
          <w:rStyle w:val="StyleUnderline"/>
          <w:highlight w:val="cyan"/>
        </w:rPr>
        <w:t xml:space="preserve"> of</w:t>
      </w:r>
      <w:r w:rsidRPr="0076033B">
        <w:rPr>
          <w:rStyle w:val="StyleUnderline"/>
        </w:rPr>
        <w:t xml:space="preserve"> an </w:t>
      </w:r>
      <w:r w:rsidRPr="0076033B">
        <w:rPr>
          <w:rStyle w:val="Emphasis"/>
          <w:highlight w:val="cyan"/>
        </w:rPr>
        <w:t>existential</w:t>
      </w:r>
      <w:r w:rsidRPr="0076033B">
        <w:rPr>
          <w:rStyle w:val="StyleUnderline"/>
        </w:rPr>
        <w:t xml:space="preserve"> threat to humanity</w:t>
      </w:r>
      <w:r w:rsidRPr="00813107">
        <w:rPr>
          <w:sz w:val="16"/>
        </w:rPr>
        <w:t>. According to Climate Action Tracker (2020), however, current policies of states are expected to produce global average temperatures of 2.9°C above preindustrial levels by 2100 (range between +2.1 and +3.9°C), while if states succeed in meeting their pledges and targets, global average temperatures are still projected to increase by 2.6°C (range between +2.1 and +3.3°C). Thus, while the Paris Agreements sets a goal that would reduce the existential risk of climate change, the actual policies of states could easily cross the threshold that would constitute an existential threat to humanity (CAT 2020).</w:t>
      </w:r>
    </w:p>
    <w:p w14:paraId="1FDDC40D" w14:textId="77777777" w:rsidR="0038508C" w:rsidRDefault="0038508C" w:rsidP="0038508C">
      <w:pPr>
        <w:pStyle w:val="Heading2"/>
      </w:pPr>
      <w:r>
        <w:lastRenderedPageBreak/>
        <w:t>Uniqueness</w:t>
      </w:r>
    </w:p>
    <w:p w14:paraId="19B6EEE2" w14:textId="77777777" w:rsidR="0038508C" w:rsidRDefault="0038508C" w:rsidP="0038508C">
      <w:pPr>
        <w:pStyle w:val="Heading3"/>
      </w:pPr>
      <w:r>
        <w:lastRenderedPageBreak/>
        <w:t>2NC---Uniqueness</w:t>
      </w:r>
    </w:p>
    <w:p w14:paraId="19F70482" w14:textId="77777777" w:rsidR="0038508C" w:rsidRPr="006344C8" w:rsidRDefault="0038508C" w:rsidP="0038508C">
      <w:pPr>
        <w:pStyle w:val="Heading4"/>
      </w:pPr>
      <w:r>
        <w:t xml:space="preserve">Republicans are </w:t>
      </w:r>
      <w:r>
        <w:rPr>
          <w:u w:val="single"/>
        </w:rPr>
        <w:t>open</w:t>
      </w:r>
      <w:r>
        <w:t xml:space="preserve"> to negotiation on climate provisions.</w:t>
      </w:r>
    </w:p>
    <w:p w14:paraId="3474AFBE" w14:textId="77777777" w:rsidR="0038508C" w:rsidRPr="00233D0B" w:rsidRDefault="0038508C" w:rsidP="0038508C">
      <w:r>
        <w:t xml:space="preserve">Lisa </w:t>
      </w:r>
      <w:r w:rsidRPr="00233D0B">
        <w:rPr>
          <w:rStyle w:val="Style13ptBold"/>
        </w:rPr>
        <w:t xml:space="preserve">Held </w:t>
      </w:r>
      <w:r>
        <w:rPr>
          <w:rStyle w:val="Style13ptBold"/>
        </w:rPr>
        <w:t>23</w:t>
      </w:r>
      <w:r>
        <w:t xml:space="preserve">, reporter, citing statements by congresspeople, “This Farm Bill Really Matters. We Explain Why,” </w:t>
      </w:r>
      <w:r w:rsidRPr="004E54C7">
        <w:t>https://civileats.com/2023/03/20/farm-bill-explainer-2023-bill-snap-nutrition-climate-smart-farming-commodities-insurance-congress/</w:t>
      </w:r>
    </w:p>
    <w:p w14:paraId="7B86CE8E" w14:textId="77777777" w:rsidR="0038508C" w:rsidRPr="00BA66B1" w:rsidRDefault="0038508C" w:rsidP="0038508C">
      <w:pPr>
        <w:rPr>
          <w:sz w:val="16"/>
        </w:rPr>
      </w:pPr>
      <w:r w:rsidRPr="00BA66B1">
        <w:rPr>
          <w:sz w:val="16"/>
        </w:rPr>
        <w:t xml:space="preserve">Some past </w:t>
      </w:r>
      <w:r w:rsidRPr="00CE5A1F">
        <w:rPr>
          <w:rStyle w:val="Emphasis"/>
          <w:highlight w:val="cyan"/>
        </w:rPr>
        <w:t>farm bill</w:t>
      </w:r>
      <w:r w:rsidRPr="00CE5A1F">
        <w:rPr>
          <w:sz w:val="16"/>
        </w:rPr>
        <w:t xml:space="preserve"> cycles have</w:t>
      </w:r>
      <w:r w:rsidRPr="00BA66B1">
        <w:rPr>
          <w:sz w:val="16"/>
        </w:rPr>
        <w:t xml:space="preserve"> taken years, and some think this one will, too. But many </w:t>
      </w:r>
      <w:r w:rsidRPr="00CE5A1F">
        <w:rPr>
          <w:rStyle w:val="Emphasis"/>
          <w:highlight w:val="cyan"/>
        </w:rPr>
        <w:t>insiders</w:t>
      </w:r>
      <w:r w:rsidRPr="00CE5A1F">
        <w:rPr>
          <w:highlight w:val="cyan"/>
          <w:u w:val="single"/>
        </w:rPr>
        <w:t xml:space="preserve"> say the </w:t>
      </w:r>
      <w:r w:rsidRPr="00CE5A1F">
        <w:rPr>
          <w:rStyle w:val="Emphasis"/>
          <w:highlight w:val="cyan"/>
        </w:rPr>
        <w:t>ev</w:t>
      </w:r>
      <w:r w:rsidRPr="00CE5A1F">
        <w:rPr>
          <w:rStyle w:val="StyleUnderline"/>
        </w:rPr>
        <w:t>i</w:t>
      </w:r>
      <w:r>
        <w:rPr>
          <w:u w:val="single"/>
        </w:rPr>
        <w:t xml:space="preserve">dence </w:t>
      </w:r>
      <w:r w:rsidRPr="00CE5A1F">
        <w:rPr>
          <w:highlight w:val="cyan"/>
          <w:u w:val="single"/>
        </w:rPr>
        <w:t>points to</w:t>
      </w:r>
      <w:r>
        <w:rPr>
          <w:u w:val="single"/>
        </w:rPr>
        <w:t xml:space="preserve">ward </w:t>
      </w:r>
      <w:r w:rsidRPr="00CE5A1F">
        <w:rPr>
          <w:rStyle w:val="Emphasis"/>
          <w:highlight w:val="cyan"/>
        </w:rPr>
        <w:t>swift</w:t>
      </w:r>
      <w:r w:rsidRPr="00BA66B1">
        <w:rPr>
          <w:rStyle w:val="Emphasis"/>
        </w:rPr>
        <w:t xml:space="preserve"> negotiations and </w:t>
      </w:r>
      <w:r w:rsidRPr="00CE5A1F">
        <w:rPr>
          <w:rStyle w:val="Emphasis"/>
          <w:highlight w:val="cyan"/>
        </w:rPr>
        <w:t>passage</w:t>
      </w:r>
      <w:r>
        <w:rPr>
          <w:u w:val="single"/>
        </w:rPr>
        <w:t>.</w:t>
      </w:r>
      <w:r w:rsidRPr="00BA66B1">
        <w:rPr>
          <w:sz w:val="16"/>
        </w:rPr>
        <w:t xml:space="preserve"> GOP lawmakers typically spend time advocating for cuts to SNAP and stringent work requirements—and that effort has already begun—but </w:t>
      </w:r>
      <w:r w:rsidRPr="00BA66B1">
        <w:rPr>
          <w:rStyle w:val="Emphasis"/>
        </w:rPr>
        <w:t xml:space="preserve">newly appointed </w:t>
      </w:r>
      <w:r w:rsidRPr="00CE5A1F">
        <w:rPr>
          <w:rStyle w:val="Emphasis"/>
          <w:highlight w:val="cyan"/>
        </w:rPr>
        <w:t>House Ag</w:t>
      </w:r>
      <w:r w:rsidRPr="00BA66B1">
        <w:rPr>
          <w:rStyle w:val="StyleUnderline"/>
        </w:rPr>
        <w:t>r</w:t>
      </w:r>
      <w:r>
        <w:rPr>
          <w:u w:val="single"/>
        </w:rPr>
        <w:t xml:space="preserve">iculture </w:t>
      </w:r>
      <w:r w:rsidRPr="00CE5A1F">
        <w:rPr>
          <w:rStyle w:val="Emphasis"/>
          <w:highlight w:val="cyan"/>
        </w:rPr>
        <w:t>Chairman</w:t>
      </w:r>
      <w:r>
        <w:rPr>
          <w:u w:val="single"/>
        </w:rPr>
        <w:t xml:space="preserve"> G.T. Thompson</w:t>
      </w:r>
      <w:r w:rsidRPr="00CE5A1F">
        <w:rPr>
          <w:rStyle w:val="StyleUnderline"/>
        </w:rPr>
        <w:t xml:space="preserve"> (R-Pennsylvania) h</w:t>
      </w:r>
      <w:r>
        <w:rPr>
          <w:u w:val="single"/>
        </w:rPr>
        <w:t xml:space="preserve">as </w:t>
      </w:r>
      <w:r w:rsidRPr="00CE5A1F">
        <w:rPr>
          <w:rStyle w:val="Emphasis"/>
          <w:highlight w:val="cyan"/>
        </w:rPr>
        <w:t>pushed back</w:t>
      </w:r>
      <w:r w:rsidRPr="00CE5A1F">
        <w:rPr>
          <w:highlight w:val="cyan"/>
          <w:u w:val="single"/>
        </w:rPr>
        <w:t xml:space="preserve"> on</w:t>
      </w:r>
      <w:r>
        <w:rPr>
          <w:u w:val="single"/>
        </w:rPr>
        <w:t xml:space="preserve"> some of his </w:t>
      </w:r>
      <w:r w:rsidRPr="00CE5A1F">
        <w:rPr>
          <w:highlight w:val="cyan"/>
          <w:u w:val="single"/>
        </w:rPr>
        <w:t xml:space="preserve">fellow Republicans’ </w:t>
      </w:r>
      <w:r w:rsidRPr="00CE5A1F">
        <w:rPr>
          <w:rStyle w:val="Emphasis"/>
          <w:highlight w:val="cyan"/>
        </w:rPr>
        <w:t>rhetoric</w:t>
      </w:r>
      <w:r w:rsidRPr="00CE5A1F">
        <w:rPr>
          <w:highlight w:val="cyan"/>
          <w:u w:val="single"/>
        </w:rPr>
        <w:t xml:space="preserve"> and expressed </w:t>
      </w:r>
      <w:r w:rsidRPr="00CE5A1F">
        <w:rPr>
          <w:rStyle w:val="Emphasis"/>
          <w:highlight w:val="cyan"/>
        </w:rPr>
        <w:t>openness</w:t>
      </w:r>
      <w:r w:rsidRPr="00CE5A1F">
        <w:rPr>
          <w:highlight w:val="cyan"/>
          <w:u w:val="single"/>
        </w:rPr>
        <w:t xml:space="preserve"> to </w:t>
      </w:r>
      <w:r w:rsidRPr="00CE5A1F">
        <w:rPr>
          <w:rStyle w:val="Emphasis"/>
          <w:highlight w:val="cyan"/>
        </w:rPr>
        <w:t>climate</w:t>
      </w:r>
      <w:r w:rsidRPr="00BA66B1">
        <w:rPr>
          <w:rStyle w:val="Emphasis"/>
        </w:rPr>
        <w:t xml:space="preserve">-ag </w:t>
      </w:r>
      <w:r w:rsidRPr="00CE5A1F">
        <w:rPr>
          <w:rStyle w:val="Emphasis"/>
          <w:highlight w:val="cyan"/>
        </w:rPr>
        <w:t>programs</w:t>
      </w:r>
      <w:r w:rsidRPr="00CE5A1F">
        <w:rPr>
          <w:highlight w:val="cyan"/>
          <w:u w:val="single"/>
        </w:rPr>
        <w:t xml:space="preserve"> he</w:t>
      </w:r>
      <w:r>
        <w:rPr>
          <w:u w:val="single"/>
        </w:rPr>
        <w:t xml:space="preserve"> once </w:t>
      </w:r>
      <w:r w:rsidRPr="00CE5A1F">
        <w:rPr>
          <w:highlight w:val="cyan"/>
          <w:u w:val="single"/>
        </w:rPr>
        <w:t>railed against</w:t>
      </w:r>
      <w:r w:rsidRPr="00BA66B1">
        <w:rPr>
          <w:sz w:val="16"/>
        </w:rPr>
        <w:t>.</w:t>
      </w:r>
    </w:p>
    <w:p w14:paraId="7DAF292D" w14:textId="77777777" w:rsidR="0038508C" w:rsidRDefault="0038508C" w:rsidP="0038508C">
      <w:pPr>
        <w:rPr>
          <w:sz w:val="16"/>
        </w:rPr>
      </w:pPr>
      <w:r w:rsidRPr="00F01BA9">
        <w:rPr>
          <w:sz w:val="16"/>
        </w:rPr>
        <w:t xml:space="preserve">Meanwhile, </w:t>
      </w:r>
      <w:r w:rsidRPr="00F01BA9">
        <w:rPr>
          <w:rStyle w:val="Emphasis"/>
          <w:highlight w:val="cyan"/>
        </w:rPr>
        <w:t>veteran Senate Ag</w:t>
      </w:r>
      <w:r>
        <w:rPr>
          <w:u w:val="single"/>
        </w:rPr>
        <w:t xml:space="preserve">riculture </w:t>
      </w:r>
      <w:r w:rsidRPr="00F01BA9">
        <w:rPr>
          <w:rStyle w:val="Emphasis"/>
          <w:highlight w:val="cyan"/>
        </w:rPr>
        <w:t>Chairwoman</w:t>
      </w:r>
      <w:r w:rsidRPr="00F01BA9">
        <w:rPr>
          <w:sz w:val="16"/>
        </w:rPr>
        <w:t xml:space="preserve"> Debbie </w:t>
      </w:r>
      <w:r w:rsidRPr="00F01BA9">
        <w:rPr>
          <w:highlight w:val="cyan"/>
          <w:u w:val="single"/>
        </w:rPr>
        <w:t>Stabenow</w:t>
      </w:r>
      <w:r>
        <w:rPr>
          <w:u w:val="single"/>
        </w:rPr>
        <w:t xml:space="preserve"> announced that she </w:t>
      </w:r>
      <w:r w:rsidRPr="00F01BA9">
        <w:rPr>
          <w:highlight w:val="cyan"/>
          <w:u w:val="single"/>
        </w:rPr>
        <w:t xml:space="preserve">will </w:t>
      </w:r>
      <w:r w:rsidRPr="00F01BA9">
        <w:rPr>
          <w:rStyle w:val="Emphasis"/>
          <w:highlight w:val="cyan"/>
        </w:rPr>
        <w:t>not</w:t>
      </w:r>
      <w:r w:rsidRPr="00F01BA9">
        <w:rPr>
          <w:highlight w:val="cyan"/>
          <w:u w:val="single"/>
        </w:rPr>
        <w:t xml:space="preserve"> seek reelection</w:t>
      </w:r>
      <w:r>
        <w:rPr>
          <w:u w:val="single"/>
        </w:rPr>
        <w:t xml:space="preserve"> next year; with this as </w:t>
      </w:r>
      <w:r w:rsidRPr="00BA66B1">
        <w:rPr>
          <w:rStyle w:val="Emphasis"/>
        </w:rPr>
        <w:t>her</w:t>
      </w:r>
      <w:r>
        <w:rPr>
          <w:u w:val="single"/>
        </w:rPr>
        <w:t xml:space="preserve"> last farm bill cycle, </w:t>
      </w:r>
      <w:r w:rsidRPr="00F01BA9">
        <w:rPr>
          <w:highlight w:val="cyan"/>
          <w:u w:val="single"/>
        </w:rPr>
        <w:t>she will</w:t>
      </w:r>
      <w:r>
        <w:rPr>
          <w:u w:val="single"/>
        </w:rPr>
        <w:t xml:space="preserve"> </w:t>
      </w:r>
      <w:r w:rsidRPr="00BA66B1">
        <w:rPr>
          <w:rStyle w:val="Emphasis"/>
        </w:rPr>
        <w:t xml:space="preserve">likely </w:t>
      </w:r>
      <w:r w:rsidRPr="00F01BA9">
        <w:rPr>
          <w:rStyle w:val="Emphasis"/>
          <w:highlight w:val="cyan"/>
        </w:rPr>
        <w:t>up the ante</w:t>
      </w:r>
      <w:r w:rsidRPr="00F01BA9">
        <w:rPr>
          <w:rStyle w:val="StyleUnderline"/>
          <w:highlight w:val="cyan"/>
        </w:rPr>
        <w:t xml:space="preserve"> on</w:t>
      </w:r>
      <w:r>
        <w:rPr>
          <w:u w:val="single"/>
        </w:rPr>
        <w:t xml:space="preserve"> passing </w:t>
      </w:r>
      <w:r w:rsidRPr="00F01BA9">
        <w:rPr>
          <w:highlight w:val="cyan"/>
          <w:u w:val="single"/>
        </w:rPr>
        <w:t>a farm bill that cements her legacy</w:t>
      </w:r>
      <w:r w:rsidRPr="00F01BA9">
        <w:rPr>
          <w:sz w:val="16"/>
        </w:rPr>
        <w:t>.</w:t>
      </w:r>
    </w:p>
    <w:p w14:paraId="43CB8C79" w14:textId="77777777" w:rsidR="0038508C" w:rsidRDefault="0038508C" w:rsidP="0038508C">
      <w:pPr>
        <w:pStyle w:val="Heading4"/>
      </w:pPr>
      <w:r>
        <w:t xml:space="preserve">The farm bill </w:t>
      </w:r>
      <w:r>
        <w:rPr>
          <w:u w:val="single"/>
        </w:rPr>
        <w:t>tackles</w:t>
      </w:r>
      <w:r>
        <w:t xml:space="preserve"> climate change with </w:t>
      </w:r>
      <w:r>
        <w:rPr>
          <w:u w:val="single"/>
        </w:rPr>
        <w:t>bipartisan</w:t>
      </w:r>
      <w:r>
        <w:t xml:space="preserve"> support.</w:t>
      </w:r>
    </w:p>
    <w:p w14:paraId="72D8D1CD" w14:textId="77777777" w:rsidR="0038508C" w:rsidRPr="00233D0B" w:rsidRDefault="0038508C" w:rsidP="0038508C">
      <w:r>
        <w:t xml:space="preserve">Maxine </w:t>
      </w:r>
      <w:r w:rsidRPr="00233D0B">
        <w:rPr>
          <w:rStyle w:val="Style13ptBold"/>
        </w:rPr>
        <w:t>Joselow 23</w:t>
      </w:r>
      <w:r>
        <w:t xml:space="preserve">, reporter, citing Ben Thomas, senior policy director for agriculture at the Environmental Defense Fund and a former deputy undersecretary at USDA, 2/16/2023, “The 2023 farm bill should be a climate bill, Democrats say,” </w:t>
      </w:r>
      <w:r w:rsidRPr="004E54C7">
        <w:t>https://www.washingtonpost.com/politics/2023/02/16/2023-farm-bill-should-be-climate-bill-democrats-say/</w:t>
      </w:r>
    </w:p>
    <w:p w14:paraId="02F58922" w14:textId="77777777" w:rsidR="0038508C" w:rsidRDefault="0038508C" w:rsidP="0038508C">
      <w:pPr>
        <w:tabs>
          <w:tab w:val="left" w:pos="1095"/>
        </w:tabs>
        <w:rPr>
          <w:u w:val="single"/>
        </w:rPr>
      </w:pPr>
      <w:r w:rsidRPr="00C55004">
        <w:rPr>
          <w:sz w:val="16"/>
        </w:rPr>
        <w:t xml:space="preserve">Don’t look now, but </w:t>
      </w:r>
      <w:r>
        <w:rPr>
          <w:u w:val="single"/>
        </w:rPr>
        <w:t xml:space="preserve">the divided </w:t>
      </w:r>
      <w:r w:rsidRPr="00081703">
        <w:rPr>
          <w:highlight w:val="cyan"/>
          <w:u w:val="single"/>
        </w:rPr>
        <w:t xml:space="preserve">Congress </w:t>
      </w:r>
      <w:r w:rsidRPr="00081703">
        <w:rPr>
          <w:rStyle w:val="Emphasis"/>
          <w:highlight w:val="cyan"/>
        </w:rPr>
        <w:t>could</w:t>
      </w:r>
      <w:r w:rsidRPr="00081703">
        <w:rPr>
          <w:highlight w:val="cyan"/>
          <w:u w:val="single"/>
        </w:rPr>
        <w:t xml:space="preserve"> pass a</w:t>
      </w:r>
      <w:r>
        <w:rPr>
          <w:u w:val="single"/>
        </w:rPr>
        <w:t xml:space="preserve"> major </w:t>
      </w:r>
      <w:r w:rsidRPr="00081703">
        <w:rPr>
          <w:highlight w:val="cyan"/>
          <w:u w:val="single"/>
        </w:rPr>
        <w:t>climate</w:t>
      </w:r>
      <w:r>
        <w:rPr>
          <w:u w:val="single"/>
        </w:rPr>
        <w:t xml:space="preserve"> change </w:t>
      </w:r>
      <w:r w:rsidRPr="00081703">
        <w:rPr>
          <w:highlight w:val="cyan"/>
          <w:u w:val="single"/>
        </w:rPr>
        <w:t>bill</w:t>
      </w:r>
      <w:r w:rsidRPr="00C55004">
        <w:rPr>
          <w:sz w:val="16"/>
        </w:rPr>
        <w:t>.</w:t>
      </w:r>
    </w:p>
    <w:p w14:paraId="209A80F2" w14:textId="77777777" w:rsidR="0038508C" w:rsidRPr="00D00BA9" w:rsidRDefault="0038508C" w:rsidP="0038508C">
      <w:pPr>
        <w:tabs>
          <w:tab w:val="left" w:pos="1095"/>
        </w:tabs>
        <w:rPr>
          <w:sz w:val="16"/>
        </w:rPr>
      </w:pPr>
      <w:r w:rsidRPr="00D00BA9">
        <w:rPr>
          <w:sz w:val="16"/>
        </w:rPr>
        <w:t xml:space="preserve">No, it’s not version 2.0 of the Inflation Reduction Act, the Democrats’ sweeping climate and health-care package. Rather, </w:t>
      </w:r>
      <w:r w:rsidRPr="00081703">
        <w:rPr>
          <w:highlight w:val="cyan"/>
          <w:u w:val="single"/>
        </w:rPr>
        <w:t>the farm bill</w:t>
      </w:r>
      <w:r>
        <w:rPr>
          <w:u w:val="single"/>
        </w:rPr>
        <w:t xml:space="preserve"> </w:t>
      </w:r>
      <w:r w:rsidRPr="00D00BA9">
        <w:rPr>
          <w:sz w:val="16"/>
        </w:rPr>
        <w:t xml:space="preserve">— the five-year </w:t>
      </w:r>
      <w:r w:rsidRPr="00081703">
        <w:rPr>
          <w:highlight w:val="cyan"/>
          <w:u w:val="single"/>
        </w:rPr>
        <w:t>reauthorization</w:t>
      </w:r>
      <w:r w:rsidRPr="00D00BA9">
        <w:rPr>
          <w:sz w:val="16"/>
        </w:rPr>
        <w:t xml:space="preserve"> of hundreds of billions of dollars in agriculture and food programs — </w:t>
      </w:r>
      <w:r w:rsidRPr="00081703">
        <w:rPr>
          <w:highlight w:val="cyan"/>
          <w:u w:val="single"/>
        </w:rPr>
        <w:t>could</w:t>
      </w:r>
      <w:r w:rsidRPr="00D00BA9">
        <w:rPr>
          <w:sz w:val="16"/>
        </w:rPr>
        <w:t xml:space="preserve"> help farmers </w:t>
      </w:r>
      <w:r w:rsidRPr="00081703">
        <w:rPr>
          <w:rStyle w:val="Emphasis"/>
          <w:highlight w:val="cyan"/>
        </w:rPr>
        <w:t>tackle the climate crisis</w:t>
      </w:r>
      <w:r w:rsidRPr="00081703">
        <w:rPr>
          <w:highlight w:val="cyan"/>
          <w:u w:val="single"/>
        </w:rPr>
        <w:t xml:space="preserve"> while </w:t>
      </w:r>
      <w:r w:rsidRPr="00081703">
        <w:rPr>
          <w:rStyle w:val="Emphasis"/>
          <w:highlight w:val="cyan"/>
        </w:rPr>
        <w:t>feeding the nation</w:t>
      </w:r>
      <w:r w:rsidRPr="00D00BA9">
        <w:rPr>
          <w:sz w:val="16"/>
        </w:rPr>
        <w:t>.</w:t>
      </w:r>
    </w:p>
    <w:p w14:paraId="6251821B" w14:textId="77777777" w:rsidR="0038508C" w:rsidRPr="00C55004" w:rsidRDefault="0038508C" w:rsidP="0038508C">
      <w:pPr>
        <w:tabs>
          <w:tab w:val="left" w:pos="1095"/>
        </w:tabs>
        <w:rPr>
          <w:sz w:val="16"/>
        </w:rPr>
      </w:pPr>
      <w:r w:rsidRPr="00C55004">
        <w:rPr>
          <w:sz w:val="16"/>
        </w:rPr>
        <w:t xml:space="preserve">Congress has until the end of September to reauthorize </w:t>
      </w:r>
      <w:r>
        <w:rPr>
          <w:u w:val="single"/>
        </w:rPr>
        <w:t xml:space="preserve">the </w:t>
      </w:r>
      <w:r w:rsidRPr="00081703">
        <w:rPr>
          <w:highlight w:val="cyan"/>
          <w:u w:val="single"/>
        </w:rPr>
        <w:t>farm bill</w:t>
      </w:r>
      <w:r w:rsidRPr="00C55004">
        <w:rPr>
          <w:sz w:val="16"/>
        </w:rPr>
        <w:t xml:space="preserve">, which </w:t>
      </w:r>
      <w:r w:rsidRPr="00081703">
        <w:rPr>
          <w:rStyle w:val="Emphasis"/>
          <w:highlight w:val="cyan"/>
        </w:rPr>
        <w:t>typically passes</w:t>
      </w:r>
      <w:r w:rsidRPr="00081703">
        <w:rPr>
          <w:highlight w:val="cyan"/>
          <w:u w:val="single"/>
        </w:rPr>
        <w:t xml:space="preserve"> with bipartisan support</w:t>
      </w:r>
      <w:r w:rsidRPr="00C55004">
        <w:rPr>
          <w:sz w:val="16"/>
        </w:rPr>
        <w:t xml:space="preserve">. Already, House </w:t>
      </w:r>
      <w:r w:rsidRPr="00752ACE">
        <w:rPr>
          <w:rStyle w:val="StyleUnderline"/>
        </w:rPr>
        <w:t>Democrats are working to include provisions aimed at helping farmers</w:t>
      </w:r>
      <w:r w:rsidRPr="00C55004">
        <w:rPr>
          <w:sz w:val="16"/>
        </w:rPr>
        <w:t xml:space="preserve"> store more carbon in the soil, plant more trees and become more resilient in the face of extreme weather, Rep. Kim Schrier (D-Wash.) told The Climate 202.</w:t>
      </w:r>
    </w:p>
    <w:p w14:paraId="6BF92D82" w14:textId="77777777" w:rsidR="0038508C" w:rsidRPr="00C55004" w:rsidRDefault="0038508C" w:rsidP="0038508C">
      <w:pPr>
        <w:tabs>
          <w:tab w:val="left" w:pos="1095"/>
        </w:tabs>
        <w:rPr>
          <w:sz w:val="16"/>
        </w:rPr>
      </w:pPr>
      <w:r w:rsidRPr="00C55004">
        <w:rPr>
          <w:sz w:val="16"/>
        </w:rPr>
        <w:t xml:space="preserve">“We’ve already started </w:t>
      </w:r>
      <w:r w:rsidRPr="00081703">
        <w:rPr>
          <w:rStyle w:val="StyleUnderline"/>
        </w:rPr>
        <w:t>planning</w:t>
      </w:r>
      <w:r w:rsidRPr="00C55004">
        <w:rPr>
          <w:sz w:val="16"/>
        </w:rPr>
        <w:t xml:space="preserve"> for </w:t>
      </w:r>
      <w:r w:rsidRPr="00081703">
        <w:rPr>
          <w:rStyle w:val="StyleUnderline"/>
        </w:rPr>
        <w:t>the farm bill</w:t>
      </w:r>
      <w:r w:rsidRPr="00C55004">
        <w:rPr>
          <w:sz w:val="16"/>
        </w:rPr>
        <w:t xml:space="preserve"> and how </w:t>
      </w:r>
      <w:r w:rsidRPr="00081703">
        <w:rPr>
          <w:rStyle w:val="StyleUnderline"/>
        </w:rPr>
        <w:t>to push the</w:t>
      </w:r>
      <w:r>
        <w:rPr>
          <w:u w:val="single"/>
        </w:rPr>
        <w:t xml:space="preserve"> policies</w:t>
      </w:r>
      <w:r w:rsidRPr="00C55004">
        <w:rPr>
          <w:sz w:val="16"/>
        </w:rPr>
        <w:t xml:space="preserve"> that are great for farmers, great for soil health and also </w:t>
      </w:r>
      <w:r w:rsidRPr="00081703">
        <w:rPr>
          <w:rStyle w:val="Emphasis"/>
        </w:rPr>
        <w:t>great for the planet</w:t>
      </w:r>
      <w:r w:rsidRPr="00C55004">
        <w:rPr>
          <w:sz w:val="16"/>
        </w:rPr>
        <w:t>,” said Schrier, who is co-chairing the House Sustainable Energy and Environment Coalition’s Climate and Agriculture Task Force.</w:t>
      </w:r>
    </w:p>
    <w:p w14:paraId="5153BD0D" w14:textId="77777777" w:rsidR="0038508C" w:rsidRPr="00C55004" w:rsidRDefault="0038508C" w:rsidP="0038508C">
      <w:pPr>
        <w:tabs>
          <w:tab w:val="left" w:pos="1095"/>
        </w:tabs>
        <w:rPr>
          <w:sz w:val="16"/>
        </w:rPr>
      </w:pPr>
      <w:r w:rsidRPr="006242B6">
        <w:rPr>
          <w:rStyle w:val="StyleUnderline"/>
        </w:rPr>
        <w:t xml:space="preserve">The </w:t>
      </w:r>
      <w:r w:rsidRPr="006242B6">
        <w:rPr>
          <w:rStyle w:val="StyleUnderline"/>
          <w:highlight w:val="cyan"/>
        </w:rPr>
        <w:t>coalition</w:t>
      </w:r>
      <w:r w:rsidRPr="00C55004">
        <w:rPr>
          <w:sz w:val="16"/>
        </w:rPr>
        <w:t xml:space="preserve">, a group </w:t>
      </w:r>
      <w:r w:rsidRPr="006242B6">
        <w:rPr>
          <w:rStyle w:val="StyleUnderline"/>
        </w:rPr>
        <w:t>of</w:t>
      </w:r>
      <w:r w:rsidRPr="00C55004">
        <w:rPr>
          <w:sz w:val="16"/>
        </w:rPr>
        <w:t xml:space="preserve"> more than </w:t>
      </w:r>
      <w:r w:rsidRPr="006242B6">
        <w:rPr>
          <w:rStyle w:val="Emphasis"/>
        </w:rPr>
        <w:t>80</w:t>
      </w:r>
      <w:r w:rsidRPr="00C55004">
        <w:rPr>
          <w:sz w:val="16"/>
        </w:rPr>
        <w:t xml:space="preserve"> climate-conscious House </w:t>
      </w:r>
      <w:r w:rsidRPr="006242B6">
        <w:rPr>
          <w:rStyle w:val="Emphasis"/>
        </w:rPr>
        <w:t>Dem</w:t>
      </w:r>
      <w:r w:rsidRPr="006242B6">
        <w:rPr>
          <w:rStyle w:val="StyleUnderline"/>
        </w:rPr>
        <w:t>ocrat</w:t>
      </w:r>
      <w:r w:rsidRPr="006242B6">
        <w:rPr>
          <w:rStyle w:val="Emphasis"/>
        </w:rPr>
        <w:t>s</w:t>
      </w:r>
      <w:r w:rsidRPr="006242B6">
        <w:rPr>
          <w:rStyle w:val="StyleUnderline"/>
        </w:rPr>
        <w:t xml:space="preserve">, </w:t>
      </w:r>
      <w:r w:rsidRPr="006242B6">
        <w:rPr>
          <w:rStyle w:val="StyleUnderline"/>
          <w:highlight w:val="cyan"/>
        </w:rPr>
        <w:t>will</w:t>
      </w:r>
      <w:r w:rsidRPr="00C55004">
        <w:rPr>
          <w:sz w:val="16"/>
        </w:rPr>
        <w:t xml:space="preserve"> formally </w:t>
      </w:r>
      <w:r w:rsidRPr="006242B6">
        <w:rPr>
          <w:rStyle w:val="StyleUnderline"/>
        </w:rPr>
        <w:t>launch the task force</w:t>
      </w:r>
      <w:r w:rsidRPr="00C55004">
        <w:rPr>
          <w:sz w:val="16"/>
        </w:rPr>
        <w:t xml:space="preserve"> today with an eye </w:t>
      </w:r>
      <w:r>
        <w:rPr>
          <w:u w:val="single"/>
        </w:rPr>
        <w:t xml:space="preserve">toward ensuring that the farm bill </w:t>
      </w:r>
      <w:r w:rsidRPr="006242B6">
        <w:rPr>
          <w:highlight w:val="cyan"/>
          <w:u w:val="single"/>
        </w:rPr>
        <w:t>contain</w:t>
      </w:r>
      <w:r w:rsidRPr="003B7C02">
        <w:rPr>
          <w:u w:val="single"/>
        </w:rPr>
        <w:t xml:space="preserve">s </w:t>
      </w:r>
      <w:r w:rsidRPr="006242B6">
        <w:rPr>
          <w:rStyle w:val="Emphasis"/>
          <w:highlight w:val="cyan"/>
        </w:rPr>
        <w:t>robust climate provisions</w:t>
      </w:r>
      <w:r w:rsidRPr="00C55004">
        <w:rPr>
          <w:sz w:val="16"/>
        </w:rPr>
        <w:t>. (The coalition will launch four other task forces as well, according to details shared exclusively with The Climate 202. More on that below.)</w:t>
      </w:r>
    </w:p>
    <w:p w14:paraId="14887A0F" w14:textId="77777777" w:rsidR="0038508C" w:rsidRPr="00C55004" w:rsidRDefault="0038508C" w:rsidP="0038508C">
      <w:pPr>
        <w:tabs>
          <w:tab w:val="left" w:pos="1095"/>
        </w:tabs>
        <w:rPr>
          <w:sz w:val="16"/>
        </w:rPr>
      </w:pPr>
      <w:r w:rsidRPr="00C55004">
        <w:rPr>
          <w:sz w:val="16"/>
        </w:rPr>
        <w:t xml:space="preserve">Agriculture accounts for about 11 percent of U.S. greenhouse gas emissions, so </w:t>
      </w:r>
      <w:r w:rsidRPr="003B7C02">
        <w:rPr>
          <w:rStyle w:val="StyleUnderline"/>
        </w:rPr>
        <w:t>the</w:t>
      </w:r>
      <w:r w:rsidRPr="003B7C02">
        <w:rPr>
          <w:u w:val="single"/>
        </w:rPr>
        <w:t xml:space="preserve"> sector can play a </w:t>
      </w:r>
      <w:r w:rsidRPr="003B7C02">
        <w:rPr>
          <w:rStyle w:val="Emphasis"/>
        </w:rPr>
        <w:t>key role</w:t>
      </w:r>
      <w:r w:rsidRPr="003B7C02">
        <w:rPr>
          <w:u w:val="single"/>
        </w:rPr>
        <w:t xml:space="preserve"> in addressing climate change</w:t>
      </w:r>
      <w:r w:rsidRPr="003B7C02">
        <w:rPr>
          <w:sz w:val="16"/>
        </w:rPr>
        <w:t>. To</w:t>
      </w:r>
      <w:r w:rsidRPr="00C55004">
        <w:rPr>
          <w:sz w:val="16"/>
        </w:rPr>
        <w:t xml:space="preserve"> that end, Schrier said </w:t>
      </w:r>
      <w:r>
        <w:rPr>
          <w:u w:val="single"/>
        </w:rPr>
        <w:t>climate-friendly provisions in the farm bill</w:t>
      </w:r>
      <w:r w:rsidRPr="00C55004">
        <w:rPr>
          <w:sz w:val="16"/>
        </w:rPr>
        <w:t xml:space="preserve"> could fall into the following three “buckets”:</w:t>
      </w:r>
    </w:p>
    <w:p w14:paraId="52BF5F39" w14:textId="77777777" w:rsidR="0038508C" w:rsidRPr="006344C8" w:rsidRDefault="0038508C" w:rsidP="0038508C">
      <w:pPr>
        <w:tabs>
          <w:tab w:val="left" w:pos="1095"/>
        </w:tabs>
        <w:rPr>
          <w:sz w:val="16"/>
        </w:rPr>
      </w:pPr>
      <w:r>
        <w:rPr>
          <w:u w:val="single"/>
        </w:rPr>
        <w:t>Sustain</w:t>
      </w:r>
      <w:r w:rsidRPr="006344C8">
        <w:rPr>
          <w:u w:val="single"/>
        </w:rPr>
        <w:t>able forestry</w:t>
      </w:r>
      <w:r w:rsidRPr="006344C8">
        <w:rPr>
          <w:sz w:val="16"/>
        </w:rPr>
        <w:t xml:space="preserve">: This involves planting trees and protecting forests from wildfires, pests and diseases. </w:t>
      </w:r>
      <w:r w:rsidRPr="006344C8">
        <w:rPr>
          <w:u w:val="single"/>
        </w:rPr>
        <w:t xml:space="preserve">Trees can store </w:t>
      </w:r>
      <w:r w:rsidRPr="006344C8">
        <w:rPr>
          <w:rStyle w:val="Emphasis"/>
        </w:rPr>
        <w:t>massive amounts</w:t>
      </w:r>
      <w:r w:rsidRPr="006344C8">
        <w:rPr>
          <w:u w:val="single"/>
        </w:rPr>
        <w:t xml:space="preserve"> of carbon dioxide in their trunks</w:t>
      </w:r>
      <w:r w:rsidRPr="006344C8">
        <w:rPr>
          <w:sz w:val="16"/>
        </w:rPr>
        <w:t>, branches, leaves and roots. But when trees burn in wildfires, these climate benefits go up in smoke, too.</w:t>
      </w:r>
    </w:p>
    <w:p w14:paraId="12B4FC61" w14:textId="77777777" w:rsidR="0038508C" w:rsidRPr="006344C8" w:rsidRDefault="0038508C" w:rsidP="0038508C">
      <w:pPr>
        <w:tabs>
          <w:tab w:val="left" w:pos="1095"/>
        </w:tabs>
        <w:rPr>
          <w:sz w:val="16"/>
        </w:rPr>
      </w:pPr>
      <w:r w:rsidRPr="006344C8">
        <w:rPr>
          <w:u w:val="single"/>
        </w:rPr>
        <w:lastRenderedPageBreak/>
        <w:t>Conservation programs</w:t>
      </w:r>
      <w:r w:rsidRPr="006344C8">
        <w:rPr>
          <w:sz w:val="16"/>
        </w:rPr>
        <w:t>: This involves authorizing billions of dollars a year for voluntary programs that help farmers, ranchers and landowners conserve soil, water and wildlife habitat.</w:t>
      </w:r>
    </w:p>
    <w:p w14:paraId="4442D394" w14:textId="77777777" w:rsidR="0038508C" w:rsidRPr="00C55004" w:rsidRDefault="0038508C" w:rsidP="0038508C">
      <w:pPr>
        <w:tabs>
          <w:tab w:val="left" w:pos="1095"/>
        </w:tabs>
        <w:rPr>
          <w:sz w:val="16"/>
        </w:rPr>
      </w:pPr>
      <w:r w:rsidRPr="006344C8">
        <w:rPr>
          <w:u w:val="single"/>
        </w:rPr>
        <w:t>Research</w:t>
      </w:r>
      <w:r w:rsidRPr="006344C8">
        <w:rPr>
          <w:sz w:val="16"/>
        </w:rPr>
        <w:t xml:space="preserve">: This involves </w:t>
      </w:r>
      <w:r w:rsidRPr="006344C8">
        <w:rPr>
          <w:u w:val="single"/>
        </w:rPr>
        <w:t xml:space="preserve">funding research at land-grant universities and the Agriculture Department into how climate change is threatening </w:t>
      </w:r>
      <w:r w:rsidRPr="006344C8">
        <w:rPr>
          <w:rStyle w:val="Emphasis"/>
        </w:rPr>
        <w:t>ag</w:t>
      </w:r>
      <w:r w:rsidRPr="006344C8">
        <w:rPr>
          <w:u w:val="single"/>
        </w:rPr>
        <w:t>riculture</w:t>
      </w:r>
      <w:r w:rsidRPr="00C55004">
        <w:rPr>
          <w:sz w:val="16"/>
        </w:rPr>
        <w:t>. For instance, drought conditions and extreme weather wreaked havoc last year on corn, wheat, tomatoes and other crops.</w:t>
      </w:r>
    </w:p>
    <w:p w14:paraId="52BBB366" w14:textId="77777777" w:rsidR="0038508C" w:rsidRPr="00174963" w:rsidRDefault="0038508C" w:rsidP="0038508C">
      <w:pPr>
        <w:tabs>
          <w:tab w:val="left" w:pos="1095"/>
        </w:tabs>
        <w:rPr>
          <w:sz w:val="16"/>
        </w:rPr>
      </w:pPr>
      <w:r w:rsidRPr="00C55004">
        <w:rPr>
          <w:sz w:val="16"/>
        </w:rPr>
        <w:t xml:space="preserve">“I think </w:t>
      </w:r>
      <w:r>
        <w:rPr>
          <w:u w:val="single"/>
        </w:rPr>
        <w:t xml:space="preserve">this </w:t>
      </w:r>
      <w:r w:rsidRPr="006242B6">
        <w:rPr>
          <w:highlight w:val="cyan"/>
          <w:u w:val="single"/>
        </w:rPr>
        <w:t>farm bill could</w:t>
      </w:r>
      <w:r>
        <w:rPr>
          <w:u w:val="single"/>
        </w:rPr>
        <w:t xml:space="preserve"> really </w:t>
      </w:r>
      <w:r w:rsidRPr="006242B6">
        <w:rPr>
          <w:highlight w:val="cyan"/>
          <w:u w:val="single"/>
        </w:rPr>
        <w:t xml:space="preserve">turn out to be a </w:t>
      </w:r>
      <w:r w:rsidRPr="006242B6">
        <w:rPr>
          <w:rStyle w:val="Emphasis"/>
          <w:highlight w:val="cyan"/>
        </w:rPr>
        <w:t>huge</w:t>
      </w:r>
      <w:r w:rsidRPr="006242B6">
        <w:rPr>
          <w:rStyle w:val="Emphasis"/>
        </w:rPr>
        <w:t xml:space="preserve"> cli</w:t>
      </w:r>
      <w:r w:rsidRPr="003B7C02">
        <w:rPr>
          <w:rStyle w:val="Emphasis"/>
        </w:rPr>
        <w:t>mate win</w:t>
      </w:r>
      <w:r w:rsidRPr="003B7C02">
        <w:rPr>
          <w:sz w:val="16"/>
        </w:rPr>
        <w:t>,” Be</w:t>
      </w:r>
      <w:r w:rsidRPr="00C55004">
        <w:rPr>
          <w:sz w:val="16"/>
        </w:rPr>
        <w:t xml:space="preserve">n </w:t>
      </w:r>
      <w:r w:rsidRPr="006344C8">
        <w:rPr>
          <w:rStyle w:val="StyleUnderline"/>
        </w:rPr>
        <w:t>Thomas</w:t>
      </w:r>
      <w:r w:rsidRPr="00C55004">
        <w:rPr>
          <w:sz w:val="16"/>
        </w:rPr>
        <w:t xml:space="preserve">, senior policy director for agriculture at the Environmental Defense Fund and a former deputy undersecretary at USDA, </w:t>
      </w:r>
      <w:r w:rsidRPr="006344C8">
        <w:rPr>
          <w:rStyle w:val="StyleUnderline"/>
        </w:rPr>
        <w:t>told</w:t>
      </w:r>
      <w:r w:rsidRPr="00C55004">
        <w:rPr>
          <w:sz w:val="16"/>
        </w:rPr>
        <w:t xml:space="preserve"> The Climate 202.</w:t>
      </w:r>
    </w:p>
    <w:p w14:paraId="05DE39B5" w14:textId="77777777" w:rsidR="0038508C" w:rsidRPr="00752ACE" w:rsidRDefault="0038508C" w:rsidP="0038508C"/>
    <w:p w14:paraId="39588C94" w14:textId="77777777" w:rsidR="0038508C" w:rsidRPr="00A438A8" w:rsidRDefault="0038508C" w:rsidP="0038508C">
      <w:pPr>
        <w:pStyle w:val="Heading4"/>
      </w:pPr>
      <w:r>
        <w:t xml:space="preserve">The farm bill </w:t>
      </w:r>
      <w:r>
        <w:rPr>
          <w:u w:val="single"/>
        </w:rPr>
        <w:t>will pass</w:t>
      </w:r>
      <w:r>
        <w:t xml:space="preserve"> now, but it’s </w:t>
      </w:r>
      <w:r>
        <w:rPr>
          <w:u w:val="single"/>
        </w:rPr>
        <w:t>close</w:t>
      </w:r>
      <w:r>
        <w:t>.</w:t>
      </w:r>
    </w:p>
    <w:p w14:paraId="1515C99C" w14:textId="77777777" w:rsidR="0038508C" w:rsidRPr="00A438A8" w:rsidRDefault="0038508C" w:rsidP="0038508C">
      <w:r>
        <w:t xml:space="preserve">Ian </w:t>
      </w:r>
      <w:r w:rsidRPr="00A438A8">
        <w:rPr>
          <w:rStyle w:val="Style13ptBold"/>
        </w:rPr>
        <w:t>Kast 23</w:t>
      </w:r>
      <w:r>
        <w:t>, writer and video producer for the Michigan Farm Bureau, citing Senate Ag Committee Chairwoman, 5/24/2023, “</w:t>
      </w:r>
      <w:r w:rsidRPr="00A438A8">
        <w:t>'We will get one' — Stabenow confident on farm bill, concerned about debt ceiling</w:t>
      </w:r>
      <w:r>
        <w:t xml:space="preserve">,” </w:t>
      </w:r>
      <w:r w:rsidRPr="00A438A8">
        <w:t>https://www.michiganfarmnews.com/stabenow-confident-on-farm-bill-concerned-about-debt-ceiling</w:t>
      </w:r>
    </w:p>
    <w:p w14:paraId="7FE40FDA" w14:textId="77777777" w:rsidR="0038508C" w:rsidRPr="0070569D" w:rsidRDefault="0038508C" w:rsidP="0038508C">
      <w:pPr>
        <w:rPr>
          <w:sz w:val="14"/>
        </w:rPr>
      </w:pPr>
      <w:r w:rsidRPr="0070569D">
        <w:rPr>
          <w:rStyle w:val="StyleUnderline"/>
          <w:highlight w:val="cyan"/>
        </w:rPr>
        <w:t>Despite</w:t>
      </w:r>
      <w:r w:rsidRPr="0070569D">
        <w:rPr>
          <w:sz w:val="14"/>
        </w:rPr>
        <w:t xml:space="preserve"> the more-than-</w:t>
      </w:r>
      <w:r w:rsidRPr="0070569D">
        <w:rPr>
          <w:rStyle w:val="Emphasis"/>
          <w:highlight w:val="cyan"/>
        </w:rPr>
        <w:t>challenging circumstances</w:t>
      </w:r>
      <w:r w:rsidRPr="0070569D">
        <w:rPr>
          <w:sz w:val="14"/>
        </w:rPr>
        <w:t xml:space="preserve">, Senate Ag Committee Chairwoman Debbie </w:t>
      </w:r>
      <w:r w:rsidRPr="0070569D">
        <w:rPr>
          <w:rStyle w:val="StyleUnderline"/>
        </w:rPr>
        <w:t xml:space="preserve">Stabenow is confident </w:t>
      </w:r>
      <w:r w:rsidRPr="0070569D">
        <w:rPr>
          <w:rStyle w:val="StyleUnderline"/>
          <w:highlight w:val="cyan"/>
        </w:rPr>
        <w:t xml:space="preserve">the farm bill </w:t>
      </w:r>
      <w:r w:rsidRPr="0070569D">
        <w:rPr>
          <w:rStyle w:val="Emphasis"/>
          <w:highlight w:val="cyan"/>
        </w:rPr>
        <w:t>will pass</w:t>
      </w:r>
      <w:r w:rsidRPr="0070569D">
        <w:rPr>
          <w:sz w:val="14"/>
        </w:rPr>
        <w:t>.</w:t>
      </w:r>
    </w:p>
    <w:p w14:paraId="6B412883" w14:textId="77777777" w:rsidR="0038508C" w:rsidRPr="0070569D" w:rsidRDefault="0038508C" w:rsidP="0038508C">
      <w:pPr>
        <w:rPr>
          <w:sz w:val="14"/>
        </w:rPr>
      </w:pPr>
      <w:r w:rsidRPr="0070569D">
        <w:rPr>
          <w:sz w:val="14"/>
        </w:rPr>
        <w:t>“</w:t>
      </w:r>
      <w:r w:rsidRPr="0070569D">
        <w:rPr>
          <w:rStyle w:val="StyleUnderline"/>
        </w:rPr>
        <w:t>We will get one</w:t>
      </w:r>
      <w:r w:rsidRPr="0070569D">
        <w:rPr>
          <w:sz w:val="14"/>
        </w:rPr>
        <w:t>,” Stabenow told Michigan Farm News during a recent visit to Michigan State University to celebrate its selection as one of 12 USDA Regional Food Business Centers.</w:t>
      </w:r>
    </w:p>
    <w:p w14:paraId="3DBC0F6B" w14:textId="77777777" w:rsidR="0038508C" w:rsidRPr="0070569D" w:rsidRDefault="0038508C" w:rsidP="0038508C">
      <w:pPr>
        <w:rPr>
          <w:sz w:val="14"/>
        </w:rPr>
      </w:pPr>
      <w:r w:rsidRPr="0070569D">
        <w:rPr>
          <w:sz w:val="14"/>
        </w:rPr>
        <w:t xml:space="preserve">“My biggest concern right now is whatever happens on </w:t>
      </w:r>
      <w:r w:rsidRPr="0070569D">
        <w:rPr>
          <w:rStyle w:val="StyleUnderline"/>
        </w:rPr>
        <w:t>a</w:t>
      </w:r>
      <w:r w:rsidRPr="0070569D">
        <w:rPr>
          <w:sz w:val="14"/>
        </w:rPr>
        <w:t xml:space="preserve"> possible </w:t>
      </w:r>
      <w:r w:rsidRPr="0070569D">
        <w:rPr>
          <w:rStyle w:val="StyleUnderline"/>
          <w:highlight w:val="cyan"/>
        </w:rPr>
        <w:t>default could create a</w:t>
      </w:r>
      <w:r w:rsidRPr="0070569D">
        <w:rPr>
          <w:sz w:val="14"/>
        </w:rPr>
        <w:t xml:space="preserve"> real </w:t>
      </w:r>
      <w:r w:rsidRPr="0070569D">
        <w:rPr>
          <w:rStyle w:val="Emphasis"/>
          <w:highlight w:val="cyan"/>
        </w:rPr>
        <w:t>devastating effect</w:t>
      </w:r>
      <w:r w:rsidRPr="0070569D">
        <w:rPr>
          <w:sz w:val="14"/>
        </w:rPr>
        <w:t>.”</w:t>
      </w:r>
    </w:p>
    <w:p w14:paraId="72A85003" w14:textId="77777777" w:rsidR="0038508C" w:rsidRPr="0070569D" w:rsidRDefault="0038508C" w:rsidP="0038508C">
      <w:pPr>
        <w:rPr>
          <w:sz w:val="14"/>
        </w:rPr>
      </w:pPr>
      <w:r w:rsidRPr="0070569D">
        <w:rPr>
          <w:sz w:val="14"/>
        </w:rPr>
        <w:t xml:space="preserve">Among the </w:t>
      </w:r>
      <w:r w:rsidRPr="0070569D">
        <w:rPr>
          <w:rStyle w:val="StyleUnderline"/>
        </w:rPr>
        <w:t xml:space="preserve">potential </w:t>
      </w:r>
      <w:r w:rsidRPr="0070569D">
        <w:rPr>
          <w:rStyle w:val="StyleUnderline"/>
          <w:highlight w:val="cyan"/>
        </w:rPr>
        <w:t>effects of a default are high</w:t>
      </w:r>
      <w:r w:rsidRPr="0070569D">
        <w:rPr>
          <w:sz w:val="14"/>
        </w:rPr>
        <w:t xml:space="preserve">er </w:t>
      </w:r>
      <w:r w:rsidRPr="0070569D">
        <w:rPr>
          <w:rStyle w:val="Emphasis"/>
        </w:rPr>
        <w:t xml:space="preserve">interest </w:t>
      </w:r>
      <w:r w:rsidRPr="0070569D">
        <w:rPr>
          <w:rStyle w:val="Emphasis"/>
          <w:highlight w:val="cyan"/>
        </w:rPr>
        <w:t>rates</w:t>
      </w:r>
      <w:r w:rsidRPr="0070569D">
        <w:rPr>
          <w:sz w:val="14"/>
        </w:rPr>
        <w:t xml:space="preserve">, possible </w:t>
      </w:r>
      <w:r w:rsidRPr="0070569D">
        <w:rPr>
          <w:rStyle w:val="Emphasis"/>
          <w:highlight w:val="cyan"/>
        </w:rPr>
        <w:t>stoppages</w:t>
      </w:r>
      <w:r w:rsidRPr="0070569D">
        <w:rPr>
          <w:rStyle w:val="StyleUnderline"/>
        </w:rPr>
        <w:t xml:space="preserve"> of USDA programs, </w:t>
      </w:r>
      <w:r w:rsidRPr="0070569D">
        <w:rPr>
          <w:rStyle w:val="StyleUnderline"/>
          <w:highlight w:val="cyan"/>
        </w:rPr>
        <w:t>and impacts to</w:t>
      </w:r>
      <w:r w:rsidRPr="0070569D">
        <w:rPr>
          <w:rStyle w:val="StyleUnderline"/>
        </w:rPr>
        <w:t xml:space="preserve"> </w:t>
      </w:r>
      <w:r w:rsidRPr="0070569D">
        <w:rPr>
          <w:rStyle w:val="Emphasis"/>
        </w:rPr>
        <w:t xml:space="preserve">crop </w:t>
      </w:r>
      <w:r w:rsidRPr="0070569D">
        <w:rPr>
          <w:rStyle w:val="Emphasis"/>
          <w:highlight w:val="cyan"/>
        </w:rPr>
        <w:t>insurance</w:t>
      </w:r>
      <w:r w:rsidRPr="0070569D">
        <w:rPr>
          <w:sz w:val="14"/>
        </w:rPr>
        <w:t xml:space="preserve"> — just to name a few.</w:t>
      </w:r>
    </w:p>
    <w:p w14:paraId="3E12829E" w14:textId="77777777" w:rsidR="0038508C" w:rsidRPr="0070569D" w:rsidRDefault="0038508C" w:rsidP="0038508C">
      <w:pPr>
        <w:rPr>
          <w:sz w:val="14"/>
          <w:szCs w:val="14"/>
        </w:rPr>
      </w:pPr>
      <w:r w:rsidRPr="0070569D">
        <w:rPr>
          <w:sz w:val="14"/>
          <w:szCs w:val="14"/>
        </w:rPr>
        <w:t>“I don’t know what would happen because we’ve never defaulted before, but it’s not good,” Stabenow said. “So, we need to get this past us so that we can get back to the work of putting together a great bipartisan farm bill.”</w:t>
      </w:r>
    </w:p>
    <w:p w14:paraId="6729C73B" w14:textId="77777777" w:rsidR="0038508C" w:rsidRDefault="0038508C" w:rsidP="0038508C">
      <w:pPr>
        <w:rPr>
          <w:sz w:val="14"/>
        </w:rPr>
      </w:pPr>
      <w:r w:rsidRPr="0070569D">
        <w:rPr>
          <w:rStyle w:val="StyleUnderline"/>
        </w:rPr>
        <w:t xml:space="preserve">Stabenow has been involved in </w:t>
      </w:r>
      <w:r w:rsidRPr="0070569D">
        <w:rPr>
          <w:rStyle w:val="Emphasis"/>
        </w:rPr>
        <w:t>six</w:t>
      </w:r>
      <w:r w:rsidRPr="0070569D">
        <w:rPr>
          <w:rStyle w:val="StyleUnderline"/>
        </w:rPr>
        <w:t xml:space="preserve"> farm bills</w:t>
      </w:r>
      <w:r w:rsidRPr="0070569D">
        <w:rPr>
          <w:sz w:val="14"/>
        </w:rPr>
        <w:t xml:space="preserve"> during her time </w:t>
      </w:r>
      <w:r w:rsidRPr="0070569D">
        <w:rPr>
          <w:rStyle w:val="StyleUnderline"/>
        </w:rPr>
        <w:t>as a lawmaker</w:t>
      </w:r>
      <w:r w:rsidRPr="0070569D">
        <w:rPr>
          <w:sz w:val="14"/>
        </w:rPr>
        <w:t xml:space="preserve"> — including leading the passage of three farm bills, but this one will be her last. She announced she won’t seek re-election in 2024.</w:t>
      </w:r>
    </w:p>
    <w:p w14:paraId="48CD087C" w14:textId="77777777" w:rsidR="0038508C" w:rsidRPr="00ED0ADE" w:rsidRDefault="0038508C" w:rsidP="0038508C">
      <w:pPr>
        <w:pStyle w:val="Heading4"/>
      </w:pPr>
      <w:r>
        <w:t xml:space="preserve">The debt ceiling’s passage removed the </w:t>
      </w:r>
      <w:r>
        <w:rPr>
          <w:u w:val="single"/>
        </w:rPr>
        <w:t>final barrier</w:t>
      </w:r>
      <w:r>
        <w:t>.</w:t>
      </w:r>
    </w:p>
    <w:p w14:paraId="7CCB6605" w14:textId="77777777" w:rsidR="0038508C" w:rsidRPr="00BF3380" w:rsidRDefault="0038508C" w:rsidP="0038508C">
      <w:r>
        <w:t xml:space="preserve">Noah </w:t>
      </w:r>
      <w:r w:rsidRPr="003C48EC">
        <w:rPr>
          <w:rStyle w:val="Style13ptBold"/>
        </w:rPr>
        <w:t>Wicks 23</w:t>
      </w:r>
      <w:r>
        <w:t>, associate editor for AgriPulse, Philip Brasher, executive editor for AgriPulse, 5/31/2023, “</w:t>
      </w:r>
      <w:r w:rsidRPr="003C48EC">
        <w:t>House passes bill to increase debt limit, modify SNAP rules</w:t>
      </w:r>
      <w:r>
        <w:t xml:space="preserve">,” </w:t>
      </w:r>
      <w:r w:rsidRPr="003C48EC">
        <w:t>https://www.agri-pulse.com/articles/19497-house-passes-bill-to-increase-debt-limit-modify-snap-rules</w:t>
      </w:r>
    </w:p>
    <w:p w14:paraId="2215BA04" w14:textId="77777777" w:rsidR="0038508C" w:rsidRPr="0079157F" w:rsidRDefault="0038508C" w:rsidP="0038508C">
      <w:pPr>
        <w:rPr>
          <w:sz w:val="14"/>
        </w:rPr>
      </w:pPr>
      <w:r w:rsidRPr="0079157F">
        <w:rPr>
          <w:sz w:val="14"/>
        </w:rPr>
        <w:t xml:space="preserve">Leaders of the Senate and House Agriculture committees say </w:t>
      </w:r>
      <w:r w:rsidRPr="0079157F">
        <w:rPr>
          <w:rStyle w:val="StyleUnderline"/>
          <w:highlight w:val="cyan"/>
        </w:rPr>
        <w:t>the bill</w:t>
      </w:r>
      <w:r w:rsidRPr="0079157F">
        <w:rPr>
          <w:sz w:val="14"/>
        </w:rPr>
        <w:t xml:space="preserve"> effectively </w:t>
      </w:r>
      <w:r w:rsidRPr="0079157F">
        <w:rPr>
          <w:rStyle w:val="StyleUnderline"/>
          <w:highlight w:val="cyan"/>
        </w:rPr>
        <w:t xml:space="preserve">removes a </w:t>
      </w:r>
      <w:r w:rsidRPr="0079157F">
        <w:rPr>
          <w:rStyle w:val="Emphasis"/>
          <w:highlight w:val="cyan"/>
        </w:rPr>
        <w:t>key barrier</w:t>
      </w:r>
      <w:r w:rsidRPr="0079157F">
        <w:rPr>
          <w:rStyle w:val="StyleUnderline"/>
          <w:highlight w:val="cyan"/>
        </w:rPr>
        <w:t xml:space="preserve"> to passing a</w:t>
      </w:r>
      <w:r w:rsidRPr="0079157F">
        <w:rPr>
          <w:rStyle w:val="StyleUnderline"/>
        </w:rPr>
        <w:t xml:space="preserve"> new </w:t>
      </w:r>
      <w:r w:rsidRPr="0079157F">
        <w:rPr>
          <w:rStyle w:val="StyleUnderline"/>
          <w:highlight w:val="cyan"/>
        </w:rPr>
        <w:t>farm bill</w:t>
      </w:r>
      <w:r w:rsidRPr="0079157F">
        <w:rPr>
          <w:rStyle w:val="StyleUnderline"/>
        </w:rPr>
        <w:t xml:space="preserve"> by </w:t>
      </w:r>
      <w:r w:rsidRPr="0079157F">
        <w:rPr>
          <w:rStyle w:val="StyleUnderline"/>
          <w:highlight w:val="cyan"/>
        </w:rPr>
        <w:t>taking</w:t>
      </w:r>
      <w:r w:rsidRPr="0079157F">
        <w:rPr>
          <w:rStyle w:val="StyleUnderline"/>
        </w:rPr>
        <w:t xml:space="preserve"> the issue of </w:t>
      </w:r>
      <w:r w:rsidRPr="0079157F">
        <w:rPr>
          <w:rStyle w:val="Emphasis"/>
          <w:highlight w:val="cyan"/>
        </w:rPr>
        <w:t>S</w:t>
      </w:r>
      <w:r w:rsidRPr="0079157F">
        <w:rPr>
          <w:sz w:val="14"/>
        </w:rPr>
        <w:t xml:space="preserve">upplemental </w:t>
      </w:r>
      <w:r w:rsidRPr="0079157F">
        <w:rPr>
          <w:rStyle w:val="Emphasis"/>
          <w:highlight w:val="cyan"/>
        </w:rPr>
        <w:t>N</w:t>
      </w:r>
      <w:r w:rsidRPr="0079157F">
        <w:rPr>
          <w:sz w:val="14"/>
        </w:rPr>
        <w:t xml:space="preserve">utrition </w:t>
      </w:r>
      <w:r w:rsidRPr="0079157F">
        <w:rPr>
          <w:rStyle w:val="Emphasis"/>
          <w:highlight w:val="cyan"/>
        </w:rPr>
        <w:t>A</w:t>
      </w:r>
      <w:r w:rsidRPr="0079157F">
        <w:rPr>
          <w:sz w:val="14"/>
        </w:rPr>
        <w:t xml:space="preserve">ssistance </w:t>
      </w:r>
      <w:r w:rsidRPr="0079157F">
        <w:rPr>
          <w:rStyle w:val="Emphasis"/>
          <w:highlight w:val="cyan"/>
        </w:rPr>
        <w:t>P</w:t>
      </w:r>
      <w:r w:rsidRPr="0079157F">
        <w:rPr>
          <w:sz w:val="14"/>
        </w:rPr>
        <w:t xml:space="preserve">rogram </w:t>
      </w:r>
      <w:r w:rsidRPr="0079157F">
        <w:rPr>
          <w:rStyle w:val="StyleUnderline"/>
          <w:highlight w:val="cyan"/>
        </w:rPr>
        <w:t>work requirements off the table</w:t>
      </w:r>
      <w:r w:rsidRPr="0079157F">
        <w:rPr>
          <w:sz w:val="14"/>
        </w:rPr>
        <w:t>.</w:t>
      </w:r>
    </w:p>
    <w:p w14:paraId="368DEA05" w14:textId="77777777" w:rsidR="0038508C" w:rsidRPr="0079157F" w:rsidRDefault="0038508C" w:rsidP="0038508C">
      <w:pPr>
        <w:rPr>
          <w:sz w:val="14"/>
          <w:szCs w:val="14"/>
        </w:rPr>
      </w:pPr>
      <w:r w:rsidRPr="0079157F">
        <w:rPr>
          <w:sz w:val="14"/>
          <w:szCs w:val="14"/>
        </w:rPr>
        <w:t>The bill would increase the maximum age for SNAP work requirements from 49 to 54, but also add exemptions for the homeless, veterans and young people under 24 who have left the foster care system. The Congressional Budget Office estimates 78,000 people will gain benefits in an average month due to the new SNAP exemptions, which more than offset the impact of the increased age limit.</w:t>
      </w:r>
    </w:p>
    <w:p w14:paraId="7D578EFD" w14:textId="77777777" w:rsidR="0038508C" w:rsidRPr="0079157F" w:rsidRDefault="0038508C" w:rsidP="0038508C">
      <w:pPr>
        <w:rPr>
          <w:sz w:val="14"/>
          <w:szCs w:val="14"/>
        </w:rPr>
      </w:pPr>
      <w:r w:rsidRPr="0079157F">
        <w:rPr>
          <w:sz w:val="14"/>
          <w:szCs w:val="14"/>
        </w:rPr>
        <w:t>“The majority of people on SNAP are working,” said Senate Agriculture Committee Chairwoman Debbie Stabenow, D-Mich. “The majority of people who are single, able-bodied and not working are people who are homeless, a lot of them veterans. So I expressed a real concern about making sure that we were doing enough for those folks.”</w:t>
      </w:r>
    </w:p>
    <w:p w14:paraId="23158390" w14:textId="77777777" w:rsidR="0038508C" w:rsidRPr="0079157F" w:rsidRDefault="0038508C" w:rsidP="0038508C">
      <w:pPr>
        <w:rPr>
          <w:sz w:val="14"/>
        </w:rPr>
      </w:pPr>
      <w:r w:rsidRPr="0079157F">
        <w:rPr>
          <w:rStyle w:val="StyleUnderline"/>
        </w:rPr>
        <w:t xml:space="preserve">House </w:t>
      </w:r>
      <w:r w:rsidRPr="0079157F">
        <w:rPr>
          <w:rStyle w:val="StyleUnderline"/>
          <w:highlight w:val="cyan"/>
        </w:rPr>
        <w:t>Ag Committee Chairman</w:t>
      </w:r>
      <w:r w:rsidRPr="0079157F">
        <w:rPr>
          <w:sz w:val="14"/>
        </w:rPr>
        <w:t xml:space="preserve"> Glenn Thompson, who voted for the bill, </w:t>
      </w:r>
      <w:r w:rsidRPr="0079157F">
        <w:rPr>
          <w:rStyle w:val="StyleUnderline"/>
        </w:rPr>
        <w:t xml:space="preserve">told Agri-Pulse following the vote that he </w:t>
      </w:r>
      <w:r w:rsidRPr="0079157F">
        <w:rPr>
          <w:rStyle w:val="StyleUnderline"/>
          <w:highlight w:val="cyan"/>
        </w:rPr>
        <w:t>saw passage</w:t>
      </w:r>
      <w:r w:rsidRPr="0079157F">
        <w:rPr>
          <w:rStyle w:val="StyleUnderline"/>
        </w:rPr>
        <w:t xml:space="preserve"> of the bill </w:t>
      </w:r>
      <w:r w:rsidRPr="0079157F">
        <w:rPr>
          <w:rStyle w:val="StyleUnderline"/>
          <w:highlight w:val="cyan"/>
        </w:rPr>
        <w:t>as a</w:t>
      </w:r>
      <w:r w:rsidRPr="0079157F">
        <w:rPr>
          <w:rStyle w:val="StyleUnderline"/>
        </w:rPr>
        <w:t xml:space="preserve"> "</w:t>
      </w:r>
      <w:r w:rsidRPr="0079157F">
        <w:rPr>
          <w:rStyle w:val="Emphasis"/>
        </w:rPr>
        <w:t xml:space="preserve">tremendous </w:t>
      </w:r>
      <w:r w:rsidRPr="0079157F">
        <w:rPr>
          <w:rStyle w:val="Emphasis"/>
          <w:highlight w:val="cyan"/>
        </w:rPr>
        <w:t>win</w:t>
      </w:r>
      <w:r w:rsidRPr="0079157F">
        <w:rPr>
          <w:rStyle w:val="StyleUnderline"/>
        </w:rPr>
        <w:t>."</w:t>
      </w:r>
      <w:r w:rsidRPr="0079157F">
        <w:rPr>
          <w:sz w:val="14"/>
        </w:rPr>
        <w:t xml:space="preserve"> He applauded the change in work requirements, though he criticized Biden's addition of the SNAP exemptions. </w:t>
      </w:r>
    </w:p>
    <w:p w14:paraId="0B64E456" w14:textId="77777777" w:rsidR="0038508C" w:rsidRPr="0079157F" w:rsidRDefault="0038508C" w:rsidP="0038508C">
      <w:pPr>
        <w:rPr>
          <w:sz w:val="14"/>
          <w:szCs w:val="14"/>
        </w:rPr>
      </w:pPr>
      <w:r w:rsidRPr="0079157F">
        <w:rPr>
          <w:sz w:val="14"/>
          <w:szCs w:val="14"/>
        </w:rPr>
        <w:lastRenderedPageBreak/>
        <w:t>"There's just a lot of things there that I was very pleased with. You don't get everything you want — that's just the way legislation works, but overall, it was really good for American agriculture."</w:t>
      </w:r>
    </w:p>
    <w:p w14:paraId="3898737C" w14:textId="77777777" w:rsidR="0038508C" w:rsidRPr="0079157F" w:rsidRDefault="0038508C" w:rsidP="0038508C">
      <w:pPr>
        <w:rPr>
          <w:sz w:val="14"/>
        </w:rPr>
      </w:pPr>
      <w:r w:rsidRPr="0079157F">
        <w:rPr>
          <w:rStyle w:val="StyleUnderline"/>
        </w:rPr>
        <w:t>Thompson</w:t>
      </w:r>
      <w:r w:rsidRPr="0079157F">
        <w:rPr>
          <w:sz w:val="14"/>
        </w:rPr>
        <w:t xml:space="preserve">, however, </w:t>
      </w:r>
      <w:r w:rsidRPr="0079157F">
        <w:rPr>
          <w:rStyle w:val="StyleUnderline"/>
        </w:rPr>
        <w:t>did not rule out revisiting</w:t>
      </w:r>
      <w:r w:rsidRPr="0079157F">
        <w:rPr>
          <w:sz w:val="14"/>
        </w:rPr>
        <w:t xml:space="preserve"> the </w:t>
      </w:r>
      <w:r w:rsidRPr="0079157F">
        <w:rPr>
          <w:rStyle w:val="Emphasis"/>
        </w:rPr>
        <w:t>SNAP</w:t>
      </w:r>
      <w:r w:rsidRPr="0079157F">
        <w:rPr>
          <w:sz w:val="14"/>
        </w:rPr>
        <w:t xml:space="preserve"> exemptions </w:t>
      </w:r>
      <w:r w:rsidRPr="0079157F">
        <w:rPr>
          <w:rStyle w:val="StyleUnderline"/>
        </w:rPr>
        <w:t>in the</w:t>
      </w:r>
      <w:r w:rsidRPr="0079157F">
        <w:rPr>
          <w:sz w:val="14"/>
        </w:rPr>
        <w:t xml:space="preserve"> upcoming </w:t>
      </w:r>
      <w:r w:rsidRPr="0079157F">
        <w:rPr>
          <w:rStyle w:val="StyleUnderline"/>
        </w:rPr>
        <w:t>farm bill</w:t>
      </w:r>
      <w:r w:rsidRPr="0079157F">
        <w:rPr>
          <w:sz w:val="14"/>
        </w:rPr>
        <w:t>.</w:t>
      </w:r>
    </w:p>
    <w:p w14:paraId="4B933762" w14:textId="77777777" w:rsidR="0038508C" w:rsidRPr="0079157F" w:rsidRDefault="0038508C" w:rsidP="0038508C">
      <w:pPr>
        <w:rPr>
          <w:sz w:val="14"/>
          <w:szCs w:val="14"/>
        </w:rPr>
      </w:pPr>
      <w:r w:rsidRPr="0079157F">
        <w:rPr>
          <w:sz w:val="14"/>
          <w:szCs w:val="14"/>
        </w:rPr>
        <w:t>"We have a responsibility in reauthorization to look at all 12 titles," Thompson said. "We wouldn't be doing our job if we didn't do that."</w:t>
      </w:r>
    </w:p>
    <w:p w14:paraId="69C0948C" w14:textId="77777777" w:rsidR="0038508C" w:rsidRPr="0079157F" w:rsidRDefault="0038508C" w:rsidP="0038508C">
      <w:pPr>
        <w:rPr>
          <w:sz w:val="14"/>
          <w:szCs w:val="14"/>
        </w:rPr>
      </w:pPr>
      <w:r w:rsidRPr="0079157F">
        <w:rPr>
          <w:sz w:val="14"/>
          <w:szCs w:val="14"/>
        </w:rPr>
        <w:t xml:space="preserve">Rep. Chip Roy of Texas, one of the Republican "no" votes, however, said the bill did not go far enough to cut spending. He also criticized the GOP negotiators for making concessions with Biden. </w:t>
      </w:r>
    </w:p>
    <w:p w14:paraId="1C0FB8EC" w14:textId="77777777" w:rsidR="0038508C" w:rsidRPr="0079157F" w:rsidRDefault="0038508C" w:rsidP="0038508C">
      <w:pPr>
        <w:rPr>
          <w:sz w:val="14"/>
          <w:szCs w:val="14"/>
        </w:rPr>
      </w:pPr>
      <w:r w:rsidRPr="0079157F">
        <w:rPr>
          <w:sz w:val="14"/>
          <w:szCs w:val="14"/>
        </w:rPr>
        <w:t>"To my colleagues on this side of the aisle, my beef isn't that I don't understand the struggle with the negotiators against that type of reasoning," Roy said during the rule vote. "My beef is that you cut a deal that shouldn't have been cut."</w:t>
      </w:r>
    </w:p>
    <w:p w14:paraId="2235E517" w14:textId="77777777" w:rsidR="0038508C" w:rsidRPr="0079157F" w:rsidRDefault="0038508C" w:rsidP="0038508C">
      <w:pPr>
        <w:rPr>
          <w:sz w:val="14"/>
        </w:rPr>
      </w:pPr>
      <w:r w:rsidRPr="0079157F">
        <w:rPr>
          <w:sz w:val="14"/>
        </w:rPr>
        <w:t xml:space="preserve">During the House debate, Rep. Marc Molinaro, a New York Republican who said his mother relied on food stamps, said </w:t>
      </w:r>
      <w:r w:rsidRPr="0079157F">
        <w:rPr>
          <w:rStyle w:val="StyleUnderline"/>
        </w:rPr>
        <w:t>the bill “takes real steps to ensure those most vulnerable</w:t>
      </w:r>
      <w:r w:rsidRPr="0079157F">
        <w:rPr>
          <w:sz w:val="14"/>
        </w:rPr>
        <w:t xml:space="preserve"> among us </w:t>
      </w:r>
      <w:r w:rsidRPr="0079157F">
        <w:rPr>
          <w:rStyle w:val="StyleUnderline"/>
        </w:rPr>
        <w:t>are protected</w:t>
      </w:r>
      <w:r w:rsidRPr="0079157F">
        <w:rPr>
          <w:sz w:val="14"/>
        </w:rPr>
        <w:t xml:space="preserve"> and served and have access to the support that they deserve and, by the way, find their way to work.”</w:t>
      </w:r>
    </w:p>
    <w:p w14:paraId="08A27568" w14:textId="77777777" w:rsidR="0038508C" w:rsidRPr="0079157F" w:rsidRDefault="0038508C" w:rsidP="0038508C">
      <w:pPr>
        <w:rPr>
          <w:sz w:val="14"/>
        </w:rPr>
      </w:pPr>
      <w:r w:rsidRPr="0079157F">
        <w:rPr>
          <w:sz w:val="14"/>
        </w:rPr>
        <w:t>The bill also includes some permitting reforms intended to streamline reviews required under the National Environmental Policy Act. "</w:t>
      </w:r>
      <w:r w:rsidRPr="0079157F">
        <w:rPr>
          <w:rStyle w:val="StyleUnderline"/>
        </w:rPr>
        <w:t xml:space="preserve">The </w:t>
      </w:r>
      <w:r w:rsidRPr="0079157F">
        <w:rPr>
          <w:rStyle w:val="StyleUnderline"/>
          <w:highlight w:val="cyan"/>
        </w:rPr>
        <w:t>NEPA reform</w:t>
      </w:r>
      <w:r w:rsidRPr="0079157F">
        <w:rPr>
          <w:sz w:val="14"/>
        </w:rPr>
        <w:t xml:space="preserve"> included in this bill </w:t>
      </w:r>
      <w:r w:rsidRPr="0079157F">
        <w:rPr>
          <w:rStyle w:val="StyleUnderline"/>
          <w:highlight w:val="cyan"/>
        </w:rPr>
        <w:t>is a</w:t>
      </w:r>
      <w:r w:rsidRPr="0079157F">
        <w:rPr>
          <w:rStyle w:val="StyleUnderline"/>
        </w:rPr>
        <w:t xml:space="preserve">n </w:t>
      </w:r>
      <w:r w:rsidRPr="0079157F">
        <w:rPr>
          <w:rStyle w:val="Emphasis"/>
        </w:rPr>
        <w:t xml:space="preserve">important </w:t>
      </w:r>
      <w:r w:rsidRPr="0079157F">
        <w:rPr>
          <w:rStyle w:val="Emphasis"/>
          <w:highlight w:val="cyan"/>
        </w:rPr>
        <w:t>first step</w:t>
      </w:r>
      <w:r w:rsidRPr="0079157F">
        <w:rPr>
          <w:sz w:val="14"/>
        </w:rPr>
        <w:t xml:space="preserve">, but there is no question that </w:t>
      </w:r>
      <w:r w:rsidRPr="0079157F">
        <w:rPr>
          <w:rStyle w:val="StyleUnderline"/>
          <w:highlight w:val="cyan"/>
        </w:rPr>
        <w:t>we</w:t>
      </w:r>
      <w:r w:rsidRPr="0079157F">
        <w:rPr>
          <w:sz w:val="14"/>
        </w:rPr>
        <w:t xml:space="preserve"> will </w:t>
      </w:r>
      <w:r w:rsidRPr="0079157F">
        <w:rPr>
          <w:rStyle w:val="StyleUnderline"/>
          <w:highlight w:val="cyan"/>
        </w:rPr>
        <w:t>need to do</w:t>
      </w:r>
      <w:r w:rsidRPr="0079157F">
        <w:rPr>
          <w:sz w:val="14"/>
        </w:rPr>
        <w:t xml:space="preserve"> much </w:t>
      </w:r>
      <w:r w:rsidRPr="0079157F">
        <w:rPr>
          <w:rStyle w:val="Emphasis"/>
          <w:highlight w:val="cyan"/>
        </w:rPr>
        <w:t>more</w:t>
      </w:r>
      <w:r w:rsidRPr="0079157F">
        <w:rPr>
          <w:sz w:val="14"/>
        </w:rPr>
        <w:t>,” said Rep. Michael Burgess, R-Texas.</w:t>
      </w:r>
    </w:p>
    <w:p w14:paraId="5B7EC649" w14:textId="77777777" w:rsidR="0038508C" w:rsidRDefault="0038508C" w:rsidP="0038508C">
      <w:pPr>
        <w:pStyle w:val="Heading4"/>
      </w:pPr>
      <w:r>
        <w:t xml:space="preserve">It’ll </w:t>
      </w:r>
      <w:r>
        <w:rPr>
          <w:u w:val="single"/>
        </w:rPr>
        <w:t>pass</w:t>
      </w:r>
      <w:r>
        <w:t xml:space="preserve">---it’s one of the </w:t>
      </w:r>
      <w:r>
        <w:rPr>
          <w:u w:val="single"/>
        </w:rPr>
        <w:t>few</w:t>
      </w:r>
      <w:r>
        <w:t xml:space="preserve"> legacy bipartisan bills.</w:t>
      </w:r>
    </w:p>
    <w:p w14:paraId="2989BE81" w14:textId="77777777" w:rsidR="0038508C" w:rsidRPr="00233D0B" w:rsidRDefault="0038508C" w:rsidP="0038508C">
      <w:r>
        <w:t xml:space="preserve">Sharon </w:t>
      </w:r>
      <w:r w:rsidRPr="00233D0B">
        <w:rPr>
          <w:rStyle w:val="Style13ptBold"/>
        </w:rPr>
        <w:t xml:space="preserve">Udasin </w:t>
      </w:r>
      <w:r>
        <w:rPr>
          <w:rStyle w:val="Style13ptBold"/>
        </w:rPr>
        <w:t>23</w:t>
      </w:r>
      <w:r>
        <w:t xml:space="preserve">, reporter, citing statements by Senator Bennet, 3/20/2023, “Could the farm bill save parts of the West from turning into a Dust Bowl? Michael Bennet thinks so,” </w:t>
      </w:r>
      <w:r w:rsidRPr="004E54C7">
        <w:t>https://thehill.com/policy/future-of-farming/3901233-could-the-farm-bill-save-parts-of-the-west-from-turning-into-a-dust-bowl-michael-bennet-thinks-so</w:t>
      </w:r>
      <w:r>
        <w:t xml:space="preserve"> </w:t>
      </w:r>
    </w:p>
    <w:p w14:paraId="245E287E" w14:textId="77777777" w:rsidR="0038508C" w:rsidRPr="00DD4056" w:rsidRDefault="0038508C" w:rsidP="0038508C">
      <w:pPr>
        <w:rPr>
          <w:rStyle w:val="StyleUnderline"/>
        </w:rPr>
      </w:pPr>
      <w:r w:rsidRPr="004340D5">
        <w:rPr>
          <w:rStyle w:val="StyleUnderline"/>
          <w:highlight w:val="cyan"/>
        </w:rPr>
        <w:t>Even amid</w:t>
      </w:r>
      <w:r w:rsidRPr="00DD4056">
        <w:rPr>
          <w:rStyle w:val="StyleUnderline"/>
        </w:rPr>
        <w:t xml:space="preserve"> today’s </w:t>
      </w:r>
      <w:r w:rsidRPr="004340D5">
        <w:rPr>
          <w:rStyle w:val="Emphasis"/>
          <w:highlight w:val="cyan"/>
        </w:rPr>
        <w:t>tumultuous politics</w:t>
      </w:r>
      <w:r w:rsidRPr="00DD4056">
        <w:rPr>
          <w:rStyle w:val="StyleUnderline"/>
        </w:rPr>
        <w:t xml:space="preserve">, Bennet expressed </w:t>
      </w:r>
      <w:r w:rsidRPr="004340D5">
        <w:rPr>
          <w:rStyle w:val="Emphasis"/>
          <w:highlight w:val="cyan"/>
        </w:rPr>
        <w:t>confidence</w:t>
      </w:r>
      <w:r w:rsidRPr="00987C8F">
        <w:rPr>
          <w:sz w:val="16"/>
        </w:rPr>
        <w:t xml:space="preserve"> that </w:t>
      </w:r>
      <w:r w:rsidRPr="00DD4056">
        <w:rPr>
          <w:rStyle w:val="StyleUnderline"/>
        </w:rPr>
        <w:t xml:space="preserve">he and his </w:t>
      </w:r>
      <w:r w:rsidRPr="004340D5">
        <w:rPr>
          <w:rStyle w:val="StyleUnderline"/>
          <w:highlight w:val="cyan"/>
        </w:rPr>
        <w:t xml:space="preserve">colleagues would produce a </w:t>
      </w:r>
      <w:r w:rsidRPr="004340D5">
        <w:rPr>
          <w:rStyle w:val="Emphasis"/>
          <w:highlight w:val="cyan"/>
        </w:rPr>
        <w:t>farm bill</w:t>
      </w:r>
      <w:r w:rsidRPr="004340D5">
        <w:rPr>
          <w:rStyle w:val="StyleUnderline"/>
          <w:highlight w:val="cyan"/>
        </w:rPr>
        <w:t xml:space="preserve"> that reflects the </w:t>
      </w:r>
      <w:r w:rsidRPr="004340D5">
        <w:rPr>
          <w:rStyle w:val="Emphasis"/>
          <w:highlight w:val="cyan"/>
        </w:rPr>
        <w:t>collaborative legacy</w:t>
      </w:r>
      <w:r w:rsidRPr="004340D5">
        <w:rPr>
          <w:rStyle w:val="StyleUnderline"/>
          <w:highlight w:val="cyan"/>
        </w:rPr>
        <w:t xml:space="preserve"> of the </w:t>
      </w:r>
      <w:r w:rsidRPr="004340D5">
        <w:rPr>
          <w:rStyle w:val="Emphasis"/>
          <w:highlight w:val="cyan"/>
        </w:rPr>
        <w:t>Ag</w:t>
      </w:r>
      <w:r w:rsidRPr="00DD4056">
        <w:rPr>
          <w:rStyle w:val="StyleUnderline"/>
        </w:rPr>
        <w:t xml:space="preserve">riculture </w:t>
      </w:r>
      <w:r w:rsidRPr="004340D5">
        <w:rPr>
          <w:rStyle w:val="Emphasis"/>
          <w:highlight w:val="cyan"/>
        </w:rPr>
        <w:t>Committee</w:t>
      </w:r>
      <w:r w:rsidRPr="00987C8F">
        <w:rPr>
          <w:sz w:val="16"/>
        </w:rPr>
        <w:t>.</w:t>
      </w:r>
      <w:r w:rsidRPr="00DD4056">
        <w:rPr>
          <w:rStyle w:val="StyleUnderline"/>
        </w:rPr>
        <w:t xml:space="preserve"> </w:t>
      </w:r>
    </w:p>
    <w:p w14:paraId="4B442424" w14:textId="77777777" w:rsidR="0038508C" w:rsidRPr="00987C8F" w:rsidRDefault="0038508C" w:rsidP="0038508C">
      <w:pPr>
        <w:rPr>
          <w:sz w:val="16"/>
        </w:rPr>
      </w:pPr>
      <w:r w:rsidRPr="00987C8F">
        <w:rPr>
          <w:sz w:val="16"/>
        </w:rPr>
        <w:t xml:space="preserve">“I absolutely believe </w:t>
      </w:r>
      <w:r w:rsidRPr="004340D5">
        <w:rPr>
          <w:rStyle w:val="StyleUnderline"/>
          <w:highlight w:val="cyan"/>
        </w:rPr>
        <w:t xml:space="preserve">we </w:t>
      </w:r>
      <w:r w:rsidRPr="004340D5">
        <w:rPr>
          <w:rStyle w:val="Emphasis"/>
          <w:highlight w:val="cyan"/>
        </w:rPr>
        <w:t>will</w:t>
      </w:r>
      <w:r w:rsidRPr="004340D5">
        <w:rPr>
          <w:rStyle w:val="StyleUnderline"/>
          <w:highlight w:val="cyan"/>
        </w:rPr>
        <w:t xml:space="preserve"> reject partisanship</w:t>
      </w:r>
      <w:r w:rsidRPr="00987C8F">
        <w:rPr>
          <w:sz w:val="16"/>
        </w:rPr>
        <w:t xml:space="preserve"> in the Agriculture Committee. </w:t>
      </w:r>
      <w:r w:rsidRPr="004340D5">
        <w:rPr>
          <w:rStyle w:val="StyleUnderline"/>
          <w:highlight w:val="cyan"/>
        </w:rPr>
        <w:t xml:space="preserve">We’ve </w:t>
      </w:r>
      <w:r w:rsidRPr="004340D5">
        <w:rPr>
          <w:rStyle w:val="Emphasis"/>
          <w:highlight w:val="cyan"/>
        </w:rPr>
        <w:t>done it before</w:t>
      </w:r>
      <w:r w:rsidRPr="00987C8F">
        <w:rPr>
          <w:sz w:val="16"/>
        </w:rPr>
        <w:t xml:space="preserve">. I think </w:t>
      </w:r>
      <w:r w:rsidRPr="004340D5">
        <w:rPr>
          <w:rStyle w:val="StyleUnderline"/>
          <w:highlight w:val="cyan"/>
        </w:rPr>
        <w:t xml:space="preserve">we’re going to </w:t>
      </w:r>
      <w:r w:rsidRPr="004340D5">
        <w:rPr>
          <w:rStyle w:val="Emphasis"/>
          <w:highlight w:val="cyan"/>
        </w:rPr>
        <w:t>do it again</w:t>
      </w:r>
      <w:r w:rsidRPr="00987C8F">
        <w:rPr>
          <w:sz w:val="16"/>
        </w:rPr>
        <w:t>,” the senator added.</w:t>
      </w:r>
    </w:p>
    <w:p w14:paraId="102B6607" w14:textId="77777777" w:rsidR="0038508C" w:rsidRPr="00A43F60" w:rsidRDefault="0038508C" w:rsidP="0038508C">
      <w:pPr>
        <w:pStyle w:val="Heading4"/>
      </w:pPr>
      <w:r>
        <w:t xml:space="preserve">Bipartisanship for </w:t>
      </w:r>
      <w:r w:rsidRPr="00A43F60">
        <w:t>farms</w:t>
      </w:r>
      <w:r>
        <w:t xml:space="preserve"> is </w:t>
      </w:r>
      <w:r w:rsidRPr="00A43F60">
        <w:rPr>
          <w:u w:val="single"/>
        </w:rPr>
        <w:t>unique</w:t>
      </w:r>
      <w:r>
        <w:t>.</w:t>
      </w:r>
    </w:p>
    <w:p w14:paraId="6BF5D210" w14:textId="77777777" w:rsidR="0038508C" w:rsidRPr="00233D0B" w:rsidRDefault="0038508C" w:rsidP="0038508C">
      <w:r>
        <w:t xml:space="preserve">Anthony </w:t>
      </w:r>
      <w:r w:rsidRPr="00233D0B">
        <w:rPr>
          <w:rStyle w:val="Style13ptBold"/>
        </w:rPr>
        <w:t>Pahnke 23</w:t>
      </w:r>
      <w:r>
        <w:t xml:space="preserve">, Vice president of the Family Farm Defenders and an associate professor of international relations at San Francisco State University, 3/7/2023, “Competition policy in the 2023 Farm Bill offers next chance for bipartisan progress,” </w:t>
      </w:r>
      <w:r w:rsidRPr="00A43F60">
        <w:t>https://thehill.com/opinion/energy-environment/3887267-competition-policy-in-the-2023-farm-bill-offers-next-chance-for-bipartisan-progress/</w:t>
      </w:r>
    </w:p>
    <w:p w14:paraId="5088A081" w14:textId="77777777" w:rsidR="0038508C" w:rsidRDefault="0038508C" w:rsidP="0038508C">
      <w:pPr>
        <w:tabs>
          <w:tab w:val="left" w:pos="1095"/>
        </w:tabs>
        <w:rPr>
          <w:u w:val="single"/>
        </w:rPr>
      </w:pPr>
      <w:r w:rsidRPr="00F9474F">
        <w:rPr>
          <w:highlight w:val="cyan"/>
          <w:u w:val="single"/>
        </w:rPr>
        <w:t>First it was infrastructure</w:t>
      </w:r>
      <w:r>
        <w:rPr>
          <w:u w:val="single"/>
        </w:rPr>
        <w:t xml:space="preserve"> and </w:t>
      </w:r>
      <w:r w:rsidRPr="00F9474F">
        <w:rPr>
          <w:highlight w:val="cyan"/>
          <w:u w:val="single"/>
        </w:rPr>
        <w:t>then semiconductors</w:t>
      </w:r>
      <w:r w:rsidRPr="000270BB">
        <w:rPr>
          <w:sz w:val="16"/>
        </w:rPr>
        <w:t>.</w:t>
      </w:r>
      <w:r>
        <w:rPr>
          <w:u w:val="single"/>
        </w:rPr>
        <w:t xml:space="preserve"> </w:t>
      </w:r>
    </w:p>
    <w:p w14:paraId="248255E6" w14:textId="77777777" w:rsidR="0038508C" w:rsidRDefault="0038508C" w:rsidP="0038508C">
      <w:pPr>
        <w:tabs>
          <w:tab w:val="left" w:pos="1095"/>
        </w:tabs>
        <w:rPr>
          <w:u w:val="single"/>
        </w:rPr>
      </w:pPr>
      <w:r>
        <w:rPr>
          <w:u w:val="single"/>
        </w:rPr>
        <w:t xml:space="preserve">Now, </w:t>
      </w:r>
      <w:r w:rsidRPr="00F9474F">
        <w:rPr>
          <w:highlight w:val="cyan"/>
          <w:u w:val="single"/>
        </w:rPr>
        <w:t xml:space="preserve">it’s </w:t>
      </w:r>
      <w:r w:rsidRPr="00F9474F">
        <w:rPr>
          <w:rStyle w:val="Emphasis"/>
          <w:highlight w:val="cyan"/>
        </w:rPr>
        <w:t>ag</w:t>
      </w:r>
      <w:r>
        <w:rPr>
          <w:u w:val="single"/>
        </w:rPr>
        <w:t>riculture</w:t>
      </w:r>
      <w:r w:rsidRPr="00F9474F">
        <w:rPr>
          <w:rStyle w:val="Emphasis"/>
          <w:highlight w:val="cyan"/>
        </w:rPr>
        <w:t>’s</w:t>
      </w:r>
      <w:r w:rsidRPr="00F9474F">
        <w:rPr>
          <w:highlight w:val="cyan"/>
          <w:u w:val="single"/>
        </w:rPr>
        <w:t xml:space="preserve"> turn to </w:t>
      </w:r>
      <w:r w:rsidRPr="00F9474F">
        <w:rPr>
          <w:rStyle w:val="Emphasis"/>
          <w:highlight w:val="cyan"/>
        </w:rPr>
        <w:t>showcase</w:t>
      </w:r>
      <w:r>
        <w:rPr>
          <w:u w:val="single"/>
        </w:rPr>
        <w:t xml:space="preserve"> what </w:t>
      </w:r>
      <w:r w:rsidRPr="000270BB">
        <w:rPr>
          <w:rStyle w:val="Emphasis"/>
        </w:rPr>
        <w:t xml:space="preserve">real </w:t>
      </w:r>
      <w:r w:rsidRPr="00F9474F">
        <w:rPr>
          <w:rStyle w:val="Emphasis"/>
          <w:highlight w:val="cyan"/>
        </w:rPr>
        <w:t>bipartisanship</w:t>
      </w:r>
      <w:r>
        <w:rPr>
          <w:u w:val="single"/>
        </w:rPr>
        <w:t xml:space="preserve"> can look like </w:t>
      </w:r>
      <w:r w:rsidRPr="00F9474F">
        <w:rPr>
          <w:highlight w:val="cyan"/>
          <w:u w:val="single"/>
        </w:rPr>
        <w:t>despite</w:t>
      </w:r>
      <w:r>
        <w:rPr>
          <w:u w:val="single"/>
        </w:rPr>
        <w:t xml:space="preserve"> our country’s </w:t>
      </w:r>
      <w:r w:rsidRPr="000270BB">
        <w:rPr>
          <w:rStyle w:val="Emphasis"/>
        </w:rPr>
        <w:t xml:space="preserve">overly </w:t>
      </w:r>
      <w:r w:rsidRPr="00F9474F">
        <w:rPr>
          <w:rStyle w:val="Emphasis"/>
          <w:highlight w:val="cyan"/>
        </w:rPr>
        <w:t>polarized</w:t>
      </w:r>
      <w:r w:rsidRPr="000270BB">
        <w:rPr>
          <w:rStyle w:val="Emphasis"/>
        </w:rPr>
        <w:t xml:space="preserve"> political </w:t>
      </w:r>
      <w:r w:rsidRPr="00F9474F">
        <w:rPr>
          <w:rStyle w:val="Emphasis"/>
          <w:highlight w:val="cyan"/>
        </w:rPr>
        <w:t>climate</w:t>
      </w:r>
      <w:r w:rsidRPr="000270BB">
        <w:rPr>
          <w:sz w:val="16"/>
        </w:rPr>
        <w:t>.</w:t>
      </w:r>
    </w:p>
    <w:p w14:paraId="372614A6" w14:textId="77777777" w:rsidR="0038508C" w:rsidRDefault="0038508C" w:rsidP="0038508C">
      <w:pPr>
        <w:tabs>
          <w:tab w:val="left" w:pos="1095"/>
        </w:tabs>
        <w:rPr>
          <w:u w:val="single"/>
        </w:rPr>
      </w:pPr>
      <w:r w:rsidRPr="000270BB">
        <w:rPr>
          <w:sz w:val="16"/>
        </w:rPr>
        <w:t xml:space="preserve">Precisely, </w:t>
      </w:r>
      <w:r w:rsidRPr="00F9474F">
        <w:rPr>
          <w:highlight w:val="cyan"/>
          <w:u w:val="single"/>
        </w:rPr>
        <w:t>it’s</w:t>
      </w:r>
      <w:r>
        <w:rPr>
          <w:u w:val="single"/>
        </w:rPr>
        <w:t xml:space="preserve"> in </w:t>
      </w:r>
      <w:r w:rsidRPr="00F9474F">
        <w:rPr>
          <w:highlight w:val="cyan"/>
          <w:u w:val="single"/>
        </w:rPr>
        <w:t xml:space="preserve">the 2023 Farm </w:t>
      </w:r>
      <w:r w:rsidRPr="00F9474F">
        <w:rPr>
          <w:rStyle w:val="StyleUnderline"/>
          <w:highlight w:val="cyan"/>
        </w:rPr>
        <w:t>Bill</w:t>
      </w:r>
      <w:r w:rsidRPr="000270BB">
        <w:rPr>
          <w:sz w:val="16"/>
        </w:rPr>
        <w:t xml:space="preserve"> — legislation that must be reauthorized every five years and includes policies on everything from commodity prices and conservation to nutrition spending and rural development — </w:t>
      </w:r>
      <w:r w:rsidRPr="00F9474F">
        <w:rPr>
          <w:highlight w:val="cyan"/>
          <w:u w:val="single"/>
        </w:rPr>
        <w:t xml:space="preserve">where there’s </w:t>
      </w:r>
      <w:r w:rsidRPr="00F9474F">
        <w:rPr>
          <w:rStyle w:val="Emphasis"/>
          <w:highlight w:val="cyan"/>
        </w:rPr>
        <w:t>hope</w:t>
      </w:r>
      <w:r w:rsidRPr="00F9474F">
        <w:rPr>
          <w:highlight w:val="cyan"/>
          <w:u w:val="single"/>
        </w:rPr>
        <w:t xml:space="preserve"> for Republicans and </w:t>
      </w:r>
      <w:r w:rsidRPr="00F9474F">
        <w:rPr>
          <w:rStyle w:val="Emphasis"/>
          <w:highlight w:val="cyan"/>
        </w:rPr>
        <w:t>Dem</w:t>
      </w:r>
      <w:r w:rsidRPr="00F9474F">
        <w:rPr>
          <w:u w:val="single"/>
        </w:rPr>
        <w:t>ocrat</w:t>
      </w:r>
      <w:r w:rsidRPr="00F9474F">
        <w:rPr>
          <w:rStyle w:val="Emphasis"/>
          <w:highlight w:val="cyan"/>
        </w:rPr>
        <w:t>s</w:t>
      </w:r>
      <w:r w:rsidRPr="00F9474F">
        <w:rPr>
          <w:rStyle w:val="StyleUnderline"/>
          <w:highlight w:val="cyan"/>
        </w:rPr>
        <w:t xml:space="preserve"> </w:t>
      </w:r>
      <w:r w:rsidRPr="00F9474F">
        <w:rPr>
          <w:highlight w:val="cyan"/>
          <w:u w:val="single"/>
        </w:rPr>
        <w:t xml:space="preserve">to </w:t>
      </w:r>
      <w:r w:rsidRPr="00F9474F">
        <w:rPr>
          <w:rStyle w:val="Emphasis"/>
          <w:highlight w:val="cyan"/>
        </w:rPr>
        <w:t>collaborate</w:t>
      </w:r>
      <w:r w:rsidRPr="00F9474F">
        <w:rPr>
          <w:u w:val="single"/>
        </w:rPr>
        <w:t xml:space="preserve"> for the sake</w:t>
      </w:r>
      <w:r>
        <w:rPr>
          <w:u w:val="single"/>
        </w:rPr>
        <w:t xml:space="preserve"> of the </w:t>
      </w:r>
      <w:r w:rsidRPr="000270BB">
        <w:rPr>
          <w:rStyle w:val="Emphasis"/>
        </w:rPr>
        <w:t>public good</w:t>
      </w:r>
      <w:r w:rsidRPr="000270BB">
        <w:rPr>
          <w:sz w:val="16"/>
        </w:rPr>
        <w:t>.</w:t>
      </w:r>
    </w:p>
    <w:p w14:paraId="4AF2F1B5" w14:textId="77777777" w:rsidR="0038508C" w:rsidRDefault="0038508C" w:rsidP="0038508C">
      <w:pPr>
        <w:rPr>
          <w:sz w:val="14"/>
        </w:rPr>
      </w:pPr>
    </w:p>
    <w:p w14:paraId="652F7894" w14:textId="77777777" w:rsidR="0038508C" w:rsidRDefault="0038508C" w:rsidP="0038508C">
      <w:pPr>
        <w:pStyle w:val="Heading3"/>
      </w:pPr>
      <w:r>
        <w:lastRenderedPageBreak/>
        <w:t>2NC---Uniqueness---AT: Time</w:t>
      </w:r>
    </w:p>
    <w:p w14:paraId="6931BF13" w14:textId="77777777" w:rsidR="0038508C" w:rsidRPr="00BC30FC" w:rsidRDefault="0038508C" w:rsidP="0038508C">
      <w:pPr>
        <w:pStyle w:val="Heading4"/>
      </w:pPr>
      <w:r>
        <w:t xml:space="preserve">It’s </w:t>
      </w:r>
      <w:r>
        <w:rPr>
          <w:u w:val="single"/>
        </w:rPr>
        <w:t>on track</w:t>
      </w:r>
      <w:r>
        <w:t xml:space="preserve"> for passage </w:t>
      </w:r>
      <w:r w:rsidRPr="00BC30FC">
        <w:t>soon</w:t>
      </w:r>
      <w:r>
        <w:t>.</w:t>
      </w:r>
    </w:p>
    <w:p w14:paraId="347C18AA" w14:textId="77777777" w:rsidR="0038508C" w:rsidRPr="00BC30FC" w:rsidRDefault="0038508C" w:rsidP="0038508C">
      <w:r>
        <w:t xml:space="preserve">Jesse </w:t>
      </w:r>
      <w:r w:rsidRPr="00BC30FC">
        <w:rPr>
          <w:rStyle w:val="Style13ptBold"/>
        </w:rPr>
        <w:t>Allen 23</w:t>
      </w:r>
      <w:r>
        <w:t xml:space="preserve">, </w:t>
      </w:r>
      <w:r w:rsidRPr="00BC30FC">
        <w:t>Farm and Ranch Director of the American Ag Network</w:t>
      </w:r>
      <w:r>
        <w:t>, 6/20/2023, “</w:t>
      </w:r>
      <w:r w:rsidRPr="00BC30FC">
        <w:t>Lucas Optimistic for on-time Farm Bill</w:t>
      </w:r>
      <w:r>
        <w:t xml:space="preserve">,” </w:t>
      </w:r>
      <w:r w:rsidRPr="00BC30FC">
        <w:t>https://americanagnetwork.com/2023/06/lucas-optimistic-for-on-time-farm-bill/</w:t>
      </w:r>
    </w:p>
    <w:p w14:paraId="17CB06A8" w14:textId="77777777" w:rsidR="0038508C" w:rsidRPr="00BC30FC" w:rsidRDefault="0038508C" w:rsidP="0038508C">
      <w:pPr>
        <w:rPr>
          <w:sz w:val="14"/>
        </w:rPr>
      </w:pPr>
      <w:r w:rsidRPr="00BC30FC">
        <w:rPr>
          <w:sz w:val="14"/>
        </w:rPr>
        <w:t xml:space="preserve">A </w:t>
      </w:r>
      <w:r w:rsidRPr="00BC30FC">
        <w:rPr>
          <w:rStyle w:val="StyleUnderline"/>
        </w:rPr>
        <w:t xml:space="preserve">former chair of </w:t>
      </w:r>
      <w:r w:rsidRPr="00BC30FC">
        <w:rPr>
          <w:rStyle w:val="StyleUnderline"/>
          <w:highlight w:val="cyan"/>
        </w:rPr>
        <w:t>the</w:t>
      </w:r>
      <w:r w:rsidRPr="00BC30FC">
        <w:rPr>
          <w:rStyle w:val="StyleUnderline"/>
        </w:rPr>
        <w:t xml:space="preserve"> House Agriculture </w:t>
      </w:r>
      <w:r w:rsidRPr="00BC30FC">
        <w:rPr>
          <w:rStyle w:val="StyleUnderline"/>
          <w:highlight w:val="cyan"/>
        </w:rPr>
        <w:t xml:space="preserve">Committee is </w:t>
      </w:r>
      <w:r w:rsidRPr="00BC30FC">
        <w:rPr>
          <w:rStyle w:val="Emphasis"/>
          <w:highlight w:val="cyan"/>
        </w:rPr>
        <w:t>optimistic</w:t>
      </w:r>
      <w:r w:rsidRPr="00BC30FC">
        <w:rPr>
          <w:sz w:val="14"/>
        </w:rPr>
        <w:t xml:space="preserve"> that </w:t>
      </w:r>
      <w:r w:rsidRPr="00BC30FC">
        <w:rPr>
          <w:rStyle w:val="StyleUnderline"/>
          <w:highlight w:val="cyan"/>
        </w:rPr>
        <w:t xml:space="preserve">Congress </w:t>
      </w:r>
      <w:r w:rsidRPr="00BC30FC">
        <w:rPr>
          <w:rStyle w:val="Emphasis"/>
          <w:highlight w:val="cyan"/>
        </w:rPr>
        <w:t>will pass</w:t>
      </w:r>
      <w:r w:rsidRPr="00BC30FC">
        <w:rPr>
          <w:rStyle w:val="StyleUnderline"/>
          <w:highlight w:val="cyan"/>
        </w:rPr>
        <w:t xml:space="preserve"> the</w:t>
      </w:r>
      <w:r w:rsidRPr="00BC30FC">
        <w:rPr>
          <w:rStyle w:val="StyleUnderline"/>
        </w:rPr>
        <w:t xml:space="preserve"> next farm </w:t>
      </w:r>
      <w:r w:rsidRPr="00BC30FC">
        <w:rPr>
          <w:rStyle w:val="StyleUnderline"/>
          <w:highlight w:val="cyan"/>
        </w:rPr>
        <w:t xml:space="preserve">bill </w:t>
      </w:r>
      <w:r w:rsidRPr="00BC30FC">
        <w:rPr>
          <w:rStyle w:val="Emphasis"/>
          <w:highlight w:val="cyan"/>
        </w:rPr>
        <w:t>on-time</w:t>
      </w:r>
      <w:r w:rsidRPr="00BC30FC">
        <w:rPr>
          <w:sz w:val="14"/>
        </w:rPr>
        <w:t>. Representative Frank Lucas, an Oklahoma Republican, says he believes it is possible to finish the 2023 Farm Bill in 2023.</w:t>
      </w:r>
    </w:p>
    <w:p w14:paraId="62CB06CA" w14:textId="77777777" w:rsidR="0038508C" w:rsidRPr="00BC30FC" w:rsidRDefault="0038508C" w:rsidP="0038508C">
      <w:pPr>
        <w:rPr>
          <w:sz w:val="14"/>
          <w:szCs w:val="14"/>
        </w:rPr>
      </w:pPr>
      <w:r w:rsidRPr="00BC30FC">
        <w:rPr>
          <w:sz w:val="14"/>
          <w:szCs w:val="14"/>
        </w:rPr>
        <w:t>Lucas; “One of the most important things we had to do was pass a piece of legislation dealing not only with the debt ceiling but setting spending levels for the next few years. The allocation process in the House and Senate is going on. As we wait for those final numbers in the House, Chairman Thompson is now moving us in the direction of not just hearing here in D.C., but also field hearings around the country laying the groundwork.”</w:t>
      </w:r>
    </w:p>
    <w:p w14:paraId="21D05039" w14:textId="77777777" w:rsidR="0038508C" w:rsidRDefault="0038508C" w:rsidP="0038508C">
      <w:pPr>
        <w:rPr>
          <w:sz w:val="14"/>
        </w:rPr>
      </w:pPr>
      <w:r w:rsidRPr="00BC30FC">
        <w:rPr>
          <w:sz w:val="14"/>
        </w:rPr>
        <w:t xml:space="preserve">Lucas says </w:t>
      </w:r>
      <w:r w:rsidRPr="00BC30FC">
        <w:rPr>
          <w:rStyle w:val="StyleUnderline"/>
          <w:highlight w:val="cyan"/>
        </w:rPr>
        <w:t>there are</w:t>
      </w:r>
      <w:r w:rsidRPr="00BC30FC">
        <w:rPr>
          <w:rStyle w:val="StyleUnderline"/>
        </w:rPr>
        <w:t xml:space="preserve"> just </w:t>
      </w:r>
      <w:r w:rsidRPr="00BC30FC">
        <w:rPr>
          <w:rStyle w:val="StyleUnderline"/>
          <w:highlight w:val="cyan"/>
        </w:rPr>
        <w:t xml:space="preserve">a </w:t>
      </w:r>
      <w:r w:rsidRPr="00BC30FC">
        <w:rPr>
          <w:rStyle w:val="Emphasis"/>
          <w:highlight w:val="cyan"/>
        </w:rPr>
        <w:t>few weeks left</w:t>
      </w:r>
      <w:r w:rsidRPr="00BC30FC">
        <w:rPr>
          <w:rStyle w:val="StyleUnderline"/>
        </w:rPr>
        <w:t xml:space="preserve"> to legislate</w:t>
      </w:r>
      <w:r w:rsidRPr="00BC30FC">
        <w:rPr>
          <w:sz w:val="14"/>
        </w:rPr>
        <w:t xml:space="preserve"> in the current fiscal year, but says </w:t>
      </w:r>
      <w:r w:rsidRPr="00BC30FC">
        <w:rPr>
          <w:rStyle w:val="StyleUnderline"/>
          <w:highlight w:val="cyan"/>
        </w:rPr>
        <w:t>the</w:t>
      </w:r>
      <w:r w:rsidRPr="00BC30FC">
        <w:rPr>
          <w:rStyle w:val="StyleUnderline"/>
        </w:rPr>
        <w:t xml:space="preserve"> Farm </w:t>
      </w:r>
      <w:r w:rsidRPr="00BC30FC">
        <w:rPr>
          <w:rStyle w:val="StyleUnderline"/>
          <w:highlight w:val="cyan"/>
        </w:rPr>
        <w:t xml:space="preserve">Bill is </w:t>
      </w:r>
      <w:r w:rsidRPr="00BC30FC">
        <w:rPr>
          <w:rStyle w:val="Emphasis"/>
          <w:highlight w:val="cyan"/>
        </w:rPr>
        <w:t>on track</w:t>
      </w:r>
      <w:r w:rsidRPr="00BC30FC">
        <w:rPr>
          <w:sz w:val="14"/>
        </w:rPr>
        <w:t>. “I’m an international optimist, but we only have a few weeks left in June to legislate, there’s a few weeks in July, the traditional August work period back home, and that brings us around to September, and we are starting to get down towards the end of the year,” according to Lucas. “So, don’t be surprised, as has been the case in almost all the farm bills in recent history, if we wind up with an extension, but we are now on track.”</w:t>
      </w:r>
    </w:p>
    <w:p w14:paraId="4FA25035" w14:textId="77777777" w:rsidR="0038508C" w:rsidRDefault="0038508C" w:rsidP="0038508C">
      <w:pPr>
        <w:pStyle w:val="Heading3"/>
      </w:pPr>
      <w:r>
        <w:lastRenderedPageBreak/>
        <w:t>2NC---Uniqueness---AT: SNAP cuts</w:t>
      </w:r>
    </w:p>
    <w:p w14:paraId="20EBCF42" w14:textId="77777777" w:rsidR="0038508C" w:rsidRDefault="0038508C" w:rsidP="0038508C">
      <w:pPr>
        <w:pStyle w:val="Heading4"/>
      </w:pPr>
      <w:r>
        <w:t xml:space="preserve">Republicans </w:t>
      </w:r>
      <w:r>
        <w:rPr>
          <w:u w:val="single"/>
        </w:rPr>
        <w:t>usually fold</w:t>
      </w:r>
      <w:r>
        <w:t xml:space="preserve"> on SNAP fights.</w:t>
      </w:r>
    </w:p>
    <w:p w14:paraId="117ACDD4" w14:textId="77777777" w:rsidR="0038508C" w:rsidRPr="00107CFD" w:rsidRDefault="0038508C" w:rsidP="0038508C">
      <w:r>
        <w:t xml:space="preserve">Nick </w:t>
      </w:r>
      <w:r w:rsidRPr="00107CFD">
        <w:rPr>
          <w:rStyle w:val="Style13ptBold"/>
        </w:rPr>
        <w:t xml:space="preserve">Robertson </w:t>
      </w:r>
      <w:r>
        <w:rPr>
          <w:rStyle w:val="Style13ptBold"/>
        </w:rPr>
        <w:t>23</w:t>
      </w:r>
      <w:r>
        <w:t xml:space="preserve">, reporter, 3/22/2023, “Democrats brace for fight over SNAP benefits in farm bill,” </w:t>
      </w:r>
      <w:r w:rsidRPr="00C87411">
        <w:t>https://thehill.com/policy/future-of-farming/3903833-democrats-brace-for-fight-over-snap-benefits-in-farm-bill/</w:t>
      </w:r>
    </w:p>
    <w:p w14:paraId="2F36EFFF" w14:textId="77777777" w:rsidR="0038508C" w:rsidRPr="00B70587" w:rsidRDefault="0038508C" w:rsidP="0038508C">
      <w:pPr>
        <w:tabs>
          <w:tab w:val="left" w:pos="1185"/>
        </w:tabs>
        <w:rPr>
          <w:sz w:val="16"/>
        </w:rPr>
      </w:pPr>
      <w:r>
        <w:rPr>
          <w:u w:val="single"/>
        </w:rPr>
        <w:t xml:space="preserve">Food assistance programs make up about </w:t>
      </w:r>
      <w:r w:rsidRPr="00606731">
        <w:rPr>
          <w:rStyle w:val="Emphasis"/>
        </w:rPr>
        <w:t>three-quarters</w:t>
      </w:r>
      <w:r>
        <w:rPr>
          <w:u w:val="single"/>
        </w:rPr>
        <w:t xml:space="preserve"> of </w:t>
      </w:r>
      <w:r w:rsidRPr="00606731">
        <w:rPr>
          <w:rStyle w:val="StyleUnderline"/>
        </w:rPr>
        <w:t>the</w:t>
      </w:r>
      <w:r w:rsidRPr="00B70587">
        <w:rPr>
          <w:sz w:val="16"/>
        </w:rPr>
        <w:t xml:space="preserve"> must-pass </w:t>
      </w:r>
      <w:r>
        <w:rPr>
          <w:u w:val="single"/>
        </w:rPr>
        <w:t>farm bill’s expenditures,</w:t>
      </w:r>
      <w:r w:rsidRPr="00B70587">
        <w:rPr>
          <w:sz w:val="16"/>
        </w:rPr>
        <w:t xml:space="preserve"> which must be reconsidered and approved every five years, along with subsidies for farmers and conservation programs.</w:t>
      </w:r>
    </w:p>
    <w:p w14:paraId="69A1C308" w14:textId="77777777" w:rsidR="0038508C" w:rsidRDefault="0038508C" w:rsidP="0038508C">
      <w:pPr>
        <w:tabs>
          <w:tab w:val="left" w:pos="1185"/>
        </w:tabs>
        <w:rPr>
          <w:u w:val="single"/>
        </w:rPr>
      </w:pPr>
      <w:r w:rsidRPr="00B70587">
        <w:rPr>
          <w:highlight w:val="cyan"/>
          <w:u w:val="single"/>
        </w:rPr>
        <w:t>This year’s debate</w:t>
      </w:r>
      <w:r>
        <w:rPr>
          <w:u w:val="single"/>
        </w:rPr>
        <w:t xml:space="preserve"> over SNAP benefits </w:t>
      </w:r>
      <w:r w:rsidRPr="00B70587">
        <w:rPr>
          <w:highlight w:val="cyan"/>
          <w:u w:val="single"/>
        </w:rPr>
        <w:t>is</w:t>
      </w:r>
      <w:r>
        <w:rPr>
          <w:u w:val="single"/>
        </w:rPr>
        <w:t xml:space="preserve"> </w:t>
      </w:r>
      <w:r w:rsidRPr="00B70587">
        <w:rPr>
          <w:rStyle w:val="Emphasis"/>
        </w:rPr>
        <w:t>setting</w:t>
      </w:r>
      <w:r w:rsidRPr="00606731">
        <w:rPr>
          <w:rStyle w:val="Emphasis"/>
        </w:rPr>
        <w:t xml:space="preserve"> the stage</w:t>
      </w:r>
      <w:r>
        <w:rPr>
          <w:u w:val="single"/>
        </w:rPr>
        <w:t xml:space="preserve"> for a fight </w:t>
      </w:r>
      <w:r w:rsidRPr="00606731">
        <w:rPr>
          <w:rStyle w:val="Emphasis"/>
        </w:rPr>
        <w:t xml:space="preserve">much </w:t>
      </w:r>
      <w:r w:rsidRPr="00B70587">
        <w:rPr>
          <w:rStyle w:val="Emphasis"/>
          <w:highlight w:val="cyan"/>
        </w:rPr>
        <w:t>like</w:t>
      </w:r>
      <w:r w:rsidRPr="00B70587">
        <w:rPr>
          <w:u w:val="single"/>
        </w:rPr>
        <w:t xml:space="preserve"> the one th</w:t>
      </w:r>
      <w:r>
        <w:rPr>
          <w:u w:val="single"/>
        </w:rPr>
        <w:t xml:space="preserve">at accompanied </w:t>
      </w:r>
      <w:r w:rsidRPr="00B70587">
        <w:rPr>
          <w:highlight w:val="cyan"/>
          <w:u w:val="single"/>
        </w:rPr>
        <w:t xml:space="preserve">the </w:t>
      </w:r>
      <w:r w:rsidRPr="00B70587">
        <w:rPr>
          <w:rStyle w:val="Emphasis"/>
          <w:highlight w:val="cyan"/>
        </w:rPr>
        <w:t>2018 farm bill</w:t>
      </w:r>
      <w:r w:rsidRPr="00B70587">
        <w:rPr>
          <w:highlight w:val="cyan"/>
          <w:u w:val="single"/>
        </w:rPr>
        <w:t xml:space="preserve">, when Republicans </w:t>
      </w:r>
      <w:r w:rsidRPr="00B70587">
        <w:rPr>
          <w:rStyle w:val="Emphasis"/>
          <w:highlight w:val="cyan"/>
        </w:rPr>
        <w:t>insisted</w:t>
      </w:r>
      <w:r w:rsidRPr="00B70587">
        <w:rPr>
          <w:highlight w:val="cyan"/>
          <w:u w:val="single"/>
        </w:rPr>
        <w:t xml:space="preserve"> on</w:t>
      </w:r>
      <w:r>
        <w:rPr>
          <w:u w:val="single"/>
        </w:rPr>
        <w:t xml:space="preserve"> increasing </w:t>
      </w:r>
      <w:r w:rsidRPr="00B70587">
        <w:rPr>
          <w:highlight w:val="cyan"/>
          <w:u w:val="single"/>
        </w:rPr>
        <w:t>work requirements</w:t>
      </w:r>
      <w:r>
        <w:rPr>
          <w:u w:val="single"/>
        </w:rPr>
        <w:t xml:space="preserve"> to receive SNAP benefits. </w:t>
      </w:r>
      <w:r w:rsidRPr="00B70587">
        <w:rPr>
          <w:rStyle w:val="Emphasis"/>
          <w:highlight w:val="cyan"/>
        </w:rPr>
        <w:t>Dem</w:t>
      </w:r>
      <w:r w:rsidRPr="00B70587">
        <w:rPr>
          <w:u w:val="single"/>
        </w:rPr>
        <w:t>ocrat</w:t>
      </w:r>
      <w:r w:rsidRPr="00B70587">
        <w:rPr>
          <w:rStyle w:val="Emphasis"/>
          <w:highlight w:val="cyan"/>
        </w:rPr>
        <w:t>s</w:t>
      </w:r>
      <w:r>
        <w:rPr>
          <w:u w:val="single"/>
        </w:rPr>
        <w:t xml:space="preserve"> </w:t>
      </w:r>
      <w:r w:rsidRPr="00B70587">
        <w:rPr>
          <w:rStyle w:val="Emphasis"/>
          <w:highlight w:val="cyan"/>
        </w:rPr>
        <w:t>resisted</w:t>
      </w:r>
      <w:r>
        <w:rPr>
          <w:u w:val="single"/>
        </w:rPr>
        <w:t xml:space="preserve">, and </w:t>
      </w:r>
      <w:r w:rsidRPr="00B70587">
        <w:rPr>
          <w:highlight w:val="cyan"/>
          <w:u w:val="single"/>
        </w:rPr>
        <w:t>the bill</w:t>
      </w:r>
      <w:r>
        <w:rPr>
          <w:u w:val="single"/>
        </w:rPr>
        <w:t xml:space="preserve"> was </w:t>
      </w:r>
      <w:r w:rsidRPr="00606731">
        <w:rPr>
          <w:rStyle w:val="Emphasis"/>
        </w:rPr>
        <w:t xml:space="preserve">ultimately </w:t>
      </w:r>
      <w:r w:rsidRPr="00B70587">
        <w:rPr>
          <w:rStyle w:val="Emphasis"/>
          <w:highlight w:val="cyan"/>
        </w:rPr>
        <w:t>passed</w:t>
      </w:r>
      <w:r w:rsidRPr="00B70587">
        <w:rPr>
          <w:highlight w:val="cyan"/>
          <w:u w:val="single"/>
        </w:rPr>
        <w:t xml:space="preserve"> without</w:t>
      </w:r>
      <w:r>
        <w:rPr>
          <w:u w:val="single"/>
        </w:rPr>
        <w:t xml:space="preserve"> the requirements.</w:t>
      </w:r>
    </w:p>
    <w:p w14:paraId="7DC3E8FD" w14:textId="77777777" w:rsidR="0038508C" w:rsidRDefault="0038508C" w:rsidP="0038508C">
      <w:pPr>
        <w:pStyle w:val="Heading4"/>
      </w:pPr>
      <w:r>
        <w:t>No cut can pass the House.</w:t>
      </w:r>
    </w:p>
    <w:p w14:paraId="5FCE1F01" w14:textId="77777777" w:rsidR="0038508C" w:rsidRPr="00107CFD" w:rsidRDefault="0038508C" w:rsidP="0038508C">
      <w:r>
        <w:t xml:space="preserve">Nick </w:t>
      </w:r>
      <w:r w:rsidRPr="00107CFD">
        <w:rPr>
          <w:rStyle w:val="Style13ptBold"/>
        </w:rPr>
        <w:t>Robertson</w:t>
      </w:r>
      <w:r>
        <w:rPr>
          <w:rStyle w:val="Style13ptBold"/>
        </w:rPr>
        <w:t xml:space="preserve"> 23</w:t>
      </w:r>
      <w:r>
        <w:t xml:space="preserve">, reporter, 3/22/2023, “Democrats brace for fight over SNAP benefits in farm bill,” </w:t>
      </w:r>
      <w:r w:rsidRPr="00C87411">
        <w:t>https://thehill.com/policy/future-of-farming/3903833-democrats-brace-for-fight-over-snap-benefits-in-farm-bill/</w:t>
      </w:r>
    </w:p>
    <w:p w14:paraId="01885530" w14:textId="77777777" w:rsidR="0038508C" w:rsidRPr="00606731" w:rsidRDefault="0038508C" w:rsidP="0038508C">
      <w:pPr>
        <w:tabs>
          <w:tab w:val="left" w:pos="1185"/>
        </w:tabs>
        <w:rPr>
          <w:sz w:val="16"/>
        </w:rPr>
      </w:pPr>
      <w:r>
        <w:rPr>
          <w:u w:val="single"/>
        </w:rPr>
        <w:t xml:space="preserve">But </w:t>
      </w:r>
      <w:r w:rsidRPr="00C944EF">
        <w:rPr>
          <w:rStyle w:val="Emphasis"/>
          <w:highlight w:val="cyan"/>
        </w:rPr>
        <w:t>even if SNAP</w:t>
      </w:r>
      <w:r w:rsidRPr="00C944EF">
        <w:rPr>
          <w:highlight w:val="cyan"/>
          <w:u w:val="single"/>
        </w:rPr>
        <w:t xml:space="preserve"> cuts</w:t>
      </w:r>
      <w:r>
        <w:rPr>
          <w:u w:val="single"/>
        </w:rPr>
        <w:t xml:space="preserve"> or additional requirements </w:t>
      </w:r>
      <w:r w:rsidRPr="00C944EF">
        <w:rPr>
          <w:highlight w:val="cyan"/>
          <w:u w:val="single"/>
        </w:rPr>
        <w:t>passed</w:t>
      </w:r>
      <w:r>
        <w:rPr>
          <w:u w:val="single"/>
        </w:rPr>
        <w:t xml:space="preserve"> through </w:t>
      </w:r>
      <w:r w:rsidRPr="00C944EF">
        <w:rPr>
          <w:rStyle w:val="StyleUnderline"/>
          <w:highlight w:val="cyan"/>
        </w:rPr>
        <w:t>the House</w:t>
      </w:r>
      <w:r w:rsidRPr="00C944EF">
        <w:rPr>
          <w:rStyle w:val="StyleUnderline"/>
        </w:rPr>
        <w:t xml:space="preserve">, Senate </w:t>
      </w:r>
      <w:r w:rsidRPr="00C944EF">
        <w:rPr>
          <w:rStyle w:val="Emphasis"/>
        </w:rPr>
        <w:t>Ag</w:t>
      </w:r>
      <w:r w:rsidRPr="00C944EF">
        <w:rPr>
          <w:rStyle w:val="StyleUnderline"/>
        </w:rPr>
        <w:t>riculture Committee Chairwoman</w:t>
      </w:r>
      <w:r w:rsidRPr="00C944EF">
        <w:rPr>
          <w:sz w:val="16"/>
        </w:rPr>
        <w:t xml:space="preserve"> Sen. Debbie </w:t>
      </w:r>
      <w:r w:rsidRPr="00C944EF">
        <w:rPr>
          <w:rStyle w:val="StyleUnderline"/>
          <w:highlight w:val="cyan"/>
        </w:rPr>
        <w:t>Stabenow</w:t>
      </w:r>
      <w:r w:rsidRPr="00C944EF">
        <w:rPr>
          <w:sz w:val="16"/>
        </w:rPr>
        <w:t xml:space="preserve"> (D-Mich.) </w:t>
      </w:r>
      <w:r w:rsidRPr="00C944EF">
        <w:rPr>
          <w:rStyle w:val="StyleUnderline"/>
          <w:highlight w:val="cyan"/>
        </w:rPr>
        <w:t>said they</w:t>
      </w:r>
      <w:r w:rsidRPr="00C944EF">
        <w:rPr>
          <w:highlight w:val="cyan"/>
          <w:u w:val="single"/>
        </w:rPr>
        <w:t xml:space="preserve"> won’t </w:t>
      </w:r>
      <w:r w:rsidRPr="00C944EF">
        <w:rPr>
          <w:rStyle w:val="Emphasis"/>
          <w:highlight w:val="cyan"/>
        </w:rPr>
        <w:t>make it through her chamber</w:t>
      </w:r>
      <w:r w:rsidRPr="00C944EF">
        <w:rPr>
          <w:sz w:val="16"/>
        </w:rPr>
        <w:t>.</w:t>
      </w:r>
    </w:p>
    <w:p w14:paraId="6638D486" w14:textId="77777777" w:rsidR="0038508C" w:rsidRPr="00606731" w:rsidRDefault="0038508C" w:rsidP="0038508C">
      <w:pPr>
        <w:rPr>
          <w:sz w:val="16"/>
        </w:rPr>
      </w:pPr>
      <w:r w:rsidRPr="00606731">
        <w:rPr>
          <w:sz w:val="16"/>
        </w:rPr>
        <w:t>“The Chairwoman has been very clear. We are not going to cut SNAP benefits in the 2023 Farm Bill,” a staffer said in a statement. “Imposing new, harsh, bureaucratic work requirements ignores the rigorous requirements that are already in place, and it would only strip benefits away from those who need them.”</w:t>
      </w:r>
    </w:p>
    <w:p w14:paraId="2D3DFA77" w14:textId="77777777" w:rsidR="0038508C" w:rsidRDefault="0038508C" w:rsidP="0038508C">
      <w:pPr>
        <w:tabs>
          <w:tab w:val="left" w:pos="1185"/>
        </w:tabs>
        <w:rPr>
          <w:sz w:val="16"/>
        </w:rPr>
      </w:pPr>
      <w:r w:rsidRPr="00C944EF">
        <w:rPr>
          <w:highlight w:val="cyan"/>
          <w:u w:val="single"/>
        </w:rPr>
        <w:t xml:space="preserve">Members on </w:t>
      </w:r>
      <w:r w:rsidRPr="00C944EF">
        <w:rPr>
          <w:rStyle w:val="Emphasis"/>
          <w:highlight w:val="cyan"/>
        </w:rPr>
        <w:t>both sides</w:t>
      </w:r>
      <w:r>
        <w:rPr>
          <w:u w:val="single"/>
        </w:rPr>
        <w:t xml:space="preserve"> of the aisle</w:t>
      </w:r>
      <w:r w:rsidRPr="00606731">
        <w:rPr>
          <w:sz w:val="16"/>
        </w:rPr>
        <w:t xml:space="preserve"> said they </w:t>
      </w:r>
      <w:r w:rsidRPr="00C944EF">
        <w:rPr>
          <w:rStyle w:val="Emphasis"/>
          <w:highlight w:val="cyan"/>
        </w:rPr>
        <w:t>intend</w:t>
      </w:r>
      <w:r w:rsidRPr="00C944EF">
        <w:rPr>
          <w:highlight w:val="cyan"/>
          <w:u w:val="single"/>
        </w:rPr>
        <w:t xml:space="preserve"> to pass a farm bill</w:t>
      </w:r>
      <w:r>
        <w:rPr>
          <w:u w:val="single"/>
        </w:rPr>
        <w:t xml:space="preserve"> this fall in </w:t>
      </w:r>
      <w:r w:rsidRPr="00C944EF">
        <w:rPr>
          <w:highlight w:val="cyan"/>
          <w:u w:val="single"/>
        </w:rPr>
        <w:t xml:space="preserve">a </w:t>
      </w:r>
      <w:r w:rsidRPr="00C944EF">
        <w:rPr>
          <w:rStyle w:val="Emphasis"/>
          <w:highlight w:val="cyan"/>
        </w:rPr>
        <w:t>bipartisan manner</w:t>
      </w:r>
      <w:r w:rsidRPr="00C944EF">
        <w:rPr>
          <w:sz w:val="16"/>
        </w:rPr>
        <w:t>. But McGovern isn’</w:t>
      </w:r>
      <w:r w:rsidRPr="00606731">
        <w:rPr>
          <w:sz w:val="16"/>
        </w:rPr>
        <w:t>t expecting a smooth process.</w:t>
      </w:r>
    </w:p>
    <w:p w14:paraId="3DBE67BF" w14:textId="77777777" w:rsidR="0038508C" w:rsidRDefault="0038508C" w:rsidP="0038508C">
      <w:pPr>
        <w:pStyle w:val="Heading4"/>
      </w:pPr>
      <w:r>
        <w:t>Not gonna happen.</w:t>
      </w:r>
    </w:p>
    <w:p w14:paraId="4C9ECCEC" w14:textId="77777777" w:rsidR="0038508C" w:rsidRPr="009E31DE" w:rsidRDefault="0038508C" w:rsidP="0038508C">
      <w:r>
        <w:t xml:space="preserve">Arthur </w:t>
      </w:r>
      <w:r w:rsidRPr="00FB0BF2">
        <w:rPr>
          <w:rStyle w:val="Style13ptBold"/>
        </w:rPr>
        <w:t xml:space="preserve">Delaney </w:t>
      </w:r>
      <w:r>
        <w:rPr>
          <w:rStyle w:val="Style13ptBold"/>
        </w:rPr>
        <w:t>23</w:t>
      </w:r>
      <w:r>
        <w:t xml:space="preserve">, reporter, 3/14/2023, “Republicans Pitch Cuts to Federal Food Benefits,” </w:t>
      </w:r>
      <w:r w:rsidRPr="00C87411">
        <w:t>https://www.huffpost.com/entry/republicans-food-stamp-cuts_n_641094b4e4b0fef1524070e7</w:t>
      </w:r>
    </w:p>
    <w:p w14:paraId="03285EF7" w14:textId="77777777" w:rsidR="0038508C" w:rsidRDefault="0038508C" w:rsidP="0038508C">
      <w:pPr>
        <w:tabs>
          <w:tab w:val="left" w:pos="1185"/>
        </w:tabs>
        <w:rPr>
          <w:u w:val="single"/>
        </w:rPr>
      </w:pPr>
      <w:r w:rsidRPr="003E08B6">
        <w:rPr>
          <w:sz w:val="16"/>
        </w:rPr>
        <w:t xml:space="preserve">Johnson is a member of the House Agriculture Committee and intends his legislation to be folded into a farm bill that the committee will produce this year. </w:t>
      </w:r>
      <w:r w:rsidRPr="00C944EF">
        <w:rPr>
          <w:highlight w:val="cyan"/>
          <w:u w:val="single"/>
        </w:rPr>
        <w:t xml:space="preserve">Congress has a </w:t>
      </w:r>
      <w:r w:rsidRPr="00C944EF">
        <w:rPr>
          <w:rStyle w:val="Emphasis"/>
          <w:highlight w:val="cyan"/>
        </w:rPr>
        <w:t>tradition</w:t>
      </w:r>
      <w:r w:rsidRPr="00C944EF">
        <w:rPr>
          <w:highlight w:val="cyan"/>
          <w:u w:val="single"/>
        </w:rPr>
        <w:t xml:space="preserve"> of </w:t>
      </w:r>
      <w:r w:rsidRPr="00C944EF">
        <w:rPr>
          <w:rStyle w:val="Emphasis"/>
          <w:highlight w:val="cyan"/>
        </w:rPr>
        <w:t>modifying</w:t>
      </w:r>
      <w:r w:rsidRPr="00C944EF">
        <w:rPr>
          <w:highlight w:val="cyan"/>
          <w:u w:val="single"/>
        </w:rPr>
        <w:t xml:space="preserve"> SNAP</w:t>
      </w:r>
      <w:r>
        <w:rPr>
          <w:u w:val="single"/>
        </w:rPr>
        <w:t xml:space="preserve"> benefits </w:t>
      </w:r>
      <w:r w:rsidRPr="00C944EF">
        <w:rPr>
          <w:rStyle w:val="Emphasis"/>
          <w:highlight w:val="cyan"/>
        </w:rPr>
        <w:t>every five years</w:t>
      </w:r>
      <w:r w:rsidRPr="003E08B6">
        <w:rPr>
          <w:rStyle w:val="Emphasis"/>
        </w:rPr>
        <w:t xml:space="preserve"> in tandem</w:t>
      </w:r>
      <w:r>
        <w:rPr>
          <w:u w:val="single"/>
        </w:rPr>
        <w:t xml:space="preserve"> </w:t>
      </w:r>
      <w:r w:rsidRPr="00C944EF">
        <w:rPr>
          <w:highlight w:val="cyan"/>
          <w:u w:val="single"/>
        </w:rPr>
        <w:t>with changes to farm subsidies. Republicans</w:t>
      </w:r>
      <w:r>
        <w:rPr>
          <w:u w:val="single"/>
        </w:rPr>
        <w:t xml:space="preserve"> </w:t>
      </w:r>
      <w:r w:rsidRPr="003E08B6">
        <w:rPr>
          <w:rStyle w:val="Emphasis"/>
        </w:rPr>
        <w:t xml:space="preserve">routinely </w:t>
      </w:r>
      <w:r w:rsidRPr="00C944EF">
        <w:rPr>
          <w:rStyle w:val="Emphasis"/>
          <w:highlight w:val="cyan"/>
        </w:rPr>
        <w:t>demand</w:t>
      </w:r>
      <w:r w:rsidRPr="00C944EF">
        <w:rPr>
          <w:highlight w:val="cyan"/>
          <w:u w:val="single"/>
        </w:rPr>
        <w:t xml:space="preserve"> stricter</w:t>
      </w:r>
      <w:r>
        <w:rPr>
          <w:u w:val="single"/>
        </w:rPr>
        <w:t xml:space="preserve"> work </w:t>
      </w:r>
      <w:r w:rsidRPr="00C944EF">
        <w:rPr>
          <w:highlight w:val="cyan"/>
          <w:u w:val="single"/>
        </w:rPr>
        <w:t>requirements, but</w:t>
      </w:r>
      <w:r>
        <w:rPr>
          <w:u w:val="single"/>
        </w:rPr>
        <w:t xml:space="preserve"> </w:t>
      </w:r>
      <w:r w:rsidRPr="003E08B6">
        <w:rPr>
          <w:rStyle w:val="Emphasis"/>
        </w:rPr>
        <w:t xml:space="preserve">usually </w:t>
      </w:r>
      <w:r w:rsidRPr="00C944EF">
        <w:rPr>
          <w:rStyle w:val="Emphasis"/>
          <w:highlight w:val="cyan"/>
        </w:rPr>
        <w:t>don’t get them</w:t>
      </w:r>
      <w:r w:rsidRPr="003E08B6">
        <w:rPr>
          <w:sz w:val="16"/>
        </w:rPr>
        <w:t>.</w:t>
      </w:r>
    </w:p>
    <w:p w14:paraId="3ECFEC6B" w14:textId="77777777" w:rsidR="0038508C" w:rsidRPr="003E08B6" w:rsidRDefault="0038508C" w:rsidP="0038508C">
      <w:pPr>
        <w:tabs>
          <w:tab w:val="left" w:pos="1185"/>
        </w:tabs>
        <w:rPr>
          <w:sz w:val="16"/>
        </w:rPr>
      </w:pPr>
      <w:r w:rsidRPr="003E08B6">
        <w:rPr>
          <w:sz w:val="16"/>
        </w:rPr>
        <w:t>McCarthy won the speakership partly by catering to members of the far-right House Freedom Caucus, and last week the group laid out demands for the debt limit fight that included work requirements for an unspecified number of federal programs. The farm bill could get entangled with the broader spending fight.</w:t>
      </w:r>
    </w:p>
    <w:p w14:paraId="49AD91AD" w14:textId="77777777" w:rsidR="0038508C" w:rsidRPr="003E08B6" w:rsidRDefault="0038508C" w:rsidP="0038508C">
      <w:pPr>
        <w:tabs>
          <w:tab w:val="left" w:pos="1185"/>
        </w:tabs>
        <w:rPr>
          <w:sz w:val="16"/>
        </w:rPr>
      </w:pPr>
      <w:r w:rsidRPr="003E08B6">
        <w:rPr>
          <w:sz w:val="16"/>
        </w:rPr>
        <w:t xml:space="preserve">House Agriculture Committee Chair Glenn Thompson (R-Pa.) told HuffPost last week that some of his colleagues might not realize that </w:t>
      </w:r>
      <w:r w:rsidRPr="00C944EF">
        <w:rPr>
          <w:highlight w:val="cyan"/>
          <w:u w:val="single"/>
        </w:rPr>
        <w:t>SNAP</w:t>
      </w:r>
      <w:r>
        <w:rPr>
          <w:u w:val="single"/>
        </w:rPr>
        <w:t xml:space="preserve"> </w:t>
      </w:r>
      <w:r w:rsidRPr="003E08B6">
        <w:rPr>
          <w:rStyle w:val="Emphasis"/>
        </w:rPr>
        <w:t xml:space="preserve">already </w:t>
      </w:r>
      <w:r w:rsidRPr="00C944EF">
        <w:rPr>
          <w:rStyle w:val="Emphasis"/>
          <w:highlight w:val="cyan"/>
        </w:rPr>
        <w:t>has</w:t>
      </w:r>
      <w:r w:rsidRPr="00C944EF">
        <w:rPr>
          <w:rStyle w:val="StyleUnderline"/>
          <w:highlight w:val="cyan"/>
        </w:rPr>
        <w:t xml:space="preserve"> work r</w:t>
      </w:r>
      <w:r w:rsidRPr="00C944EF">
        <w:rPr>
          <w:highlight w:val="cyan"/>
          <w:u w:val="single"/>
        </w:rPr>
        <w:t>equirements</w:t>
      </w:r>
      <w:r w:rsidRPr="003E08B6">
        <w:rPr>
          <w:sz w:val="16"/>
        </w:rPr>
        <w:t>.</w:t>
      </w:r>
    </w:p>
    <w:p w14:paraId="22BA6B4C" w14:textId="77777777" w:rsidR="0038508C" w:rsidRDefault="0038508C" w:rsidP="0038508C">
      <w:pPr>
        <w:tabs>
          <w:tab w:val="left" w:pos="1185"/>
        </w:tabs>
        <w:rPr>
          <w:u w:val="single"/>
        </w:rPr>
      </w:pPr>
      <w:r>
        <w:rPr>
          <w:u w:val="single"/>
        </w:rPr>
        <w:t xml:space="preserve">“There’s a small </w:t>
      </w:r>
      <w:r w:rsidRPr="003E08B6">
        <w:rPr>
          <w:rStyle w:val="Emphasis"/>
        </w:rPr>
        <w:t>number of folks</w:t>
      </w:r>
      <w:r>
        <w:rPr>
          <w:u w:val="single"/>
        </w:rPr>
        <w:t xml:space="preserve">, all of a sudden they’ve </w:t>
      </w:r>
      <w:r w:rsidRPr="003E08B6">
        <w:rPr>
          <w:rStyle w:val="Emphasis"/>
        </w:rPr>
        <w:t>discovered</w:t>
      </w:r>
      <w:r>
        <w:rPr>
          <w:u w:val="single"/>
        </w:rPr>
        <w:t xml:space="preserve"> the idea of </w:t>
      </w:r>
      <w:r w:rsidRPr="003E08B6">
        <w:rPr>
          <w:rStyle w:val="Emphasis"/>
        </w:rPr>
        <w:t>work requirements</w:t>
      </w:r>
      <w:r>
        <w:rPr>
          <w:u w:val="single"/>
        </w:rPr>
        <w:t xml:space="preserve"> for SNAP benefits</w:t>
      </w:r>
      <w:r w:rsidRPr="003E08B6">
        <w:rPr>
          <w:sz w:val="16"/>
        </w:rPr>
        <w:t>,” Thompson said. “</w:t>
      </w:r>
      <w:r w:rsidRPr="00C944EF">
        <w:rPr>
          <w:highlight w:val="cyan"/>
          <w:u w:val="single"/>
        </w:rPr>
        <w:t xml:space="preserve">We’ve had </w:t>
      </w:r>
      <w:r w:rsidRPr="00C944EF">
        <w:rPr>
          <w:rStyle w:val="Emphasis"/>
          <w:highlight w:val="cyan"/>
        </w:rPr>
        <w:t>those for decades</w:t>
      </w:r>
      <w:r>
        <w:rPr>
          <w:u w:val="single"/>
        </w:rPr>
        <w:t>.”</w:t>
      </w:r>
    </w:p>
    <w:p w14:paraId="64B30718" w14:textId="77777777" w:rsidR="0038508C" w:rsidRDefault="0038508C" w:rsidP="0038508C">
      <w:pPr>
        <w:pStyle w:val="Heading3"/>
      </w:pPr>
      <w:r>
        <w:lastRenderedPageBreak/>
        <w:t>2NC---Uniqueness---AT: Overwhelms</w:t>
      </w:r>
    </w:p>
    <w:p w14:paraId="4323FE4F" w14:textId="77777777" w:rsidR="0038508C" w:rsidRPr="00DD7906" w:rsidRDefault="0038508C" w:rsidP="0038508C">
      <w:pPr>
        <w:pStyle w:val="Heading4"/>
      </w:pPr>
      <w:r>
        <w:t xml:space="preserve">It’s </w:t>
      </w:r>
      <w:r>
        <w:rPr>
          <w:u w:val="single"/>
        </w:rPr>
        <w:t>likely</w:t>
      </w:r>
      <w:r>
        <w:t xml:space="preserve"> to pass but not </w:t>
      </w:r>
      <w:r>
        <w:rPr>
          <w:u w:val="single"/>
        </w:rPr>
        <w:t>guaranteed</w:t>
      </w:r>
      <w:r>
        <w:t>.</w:t>
      </w:r>
    </w:p>
    <w:p w14:paraId="56DFE754" w14:textId="77777777" w:rsidR="0038508C" w:rsidRPr="00233D0B" w:rsidRDefault="0038508C" w:rsidP="0038508C">
      <w:r>
        <w:t xml:space="preserve">Tanner </w:t>
      </w:r>
      <w:r w:rsidRPr="00233D0B">
        <w:rPr>
          <w:rStyle w:val="Style13ptBold"/>
        </w:rPr>
        <w:t xml:space="preserve">Holubar </w:t>
      </w:r>
      <w:r>
        <w:rPr>
          <w:rStyle w:val="Style13ptBold"/>
        </w:rPr>
        <w:t>23</w:t>
      </w:r>
      <w:r>
        <w:t xml:space="preserve">, reporter, 3/10/2023, “Lucas confident new Farm Bill can be crafted,” </w:t>
      </w:r>
      <w:r w:rsidRPr="005C066F">
        <w:t>https://www.enidnews.com/news/ag_energy/lucas-confident-new-farm-bill-can-be-crafted/article_dcfe00b2-bdf6-11ed-a214-3bbeb880c1bb.html</w:t>
      </w:r>
    </w:p>
    <w:p w14:paraId="66BA580E" w14:textId="77777777" w:rsidR="0038508C" w:rsidRPr="00DD7906" w:rsidRDefault="0038508C" w:rsidP="0038508C">
      <w:pPr>
        <w:tabs>
          <w:tab w:val="left" w:pos="1830"/>
        </w:tabs>
        <w:rPr>
          <w:sz w:val="16"/>
        </w:rPr>
      </w:pPr>
      <w:r w:rsidRPr="00DD7906">
        <w:rPr>
          <w:sz w:val="16"/>
        </w:rPr>
        <w:t xml:space="preserve">ENID, Okla. — Congressman Frank Lucas is back on </w:t>
      </w:r>
      <w:r w:rsidRPr="0022326B">
        <w:rPr>
          <w:highlight w:val="cyan"/>
          <w:u w:val="single"/>
        </w:rPr>
        <w:t xml:space="preserve">the </w:t>
      </w:r>
      <w:r w:rsidRPr="0022326B">
        <w:rPr>
          <w:rStyle w:val="Emphasis"/>
          <w:highlight w:val="cyan"/>
        </w:rPr>
        <w:t>House Ag</w:t>
      </w:r>
      <w:r>
        <w:rPr>
          <w:u w:val="single"/>
        </w:rPr>
        <w:t xml:space="preserve">riculture </w:t>
      </w:r>
      <w:r w:rsidRPr="0022326B">
        <w:rPr>
          <w:rStyle w:val="Emphasis"/>
          <w:highlight w:val="cyan"/>
        </w:rPr>
        <w:t>Committee</w:t>
      </w:r>
      <w:r>
        <w:rPr>
          <w:u w:val="single"/>
        </w:rPr>
        <w:t xml:space="preserve"> that </w:t>
      </w:r>
      <w:r w:rsidRPr="0022326B">
        <w:rPr>
          <w:highlight w:val="cyan"/>
          <w:u w:val="single"/>
        </w:rPr>
        <w:t xml:space="preserve">is going to be </w:t>
      </w:r>
      <w:r w:rsidRPr="0022326B">
        <w:rPr>
          <w:rStyle w:val="Emphasis"/>
          <w:highlight w:val="cyan"/>
        </w:rPr>
        <w:t>hard at work</w:t>
      </w:r>
      <w:r w:rsidRPr="00DD7906">
        <w:rPr>
          <w:sz w:val="16"/>
        </w:rPr>
        <w:t xml:space="preserve"> over the coming months </w:t>
      </w:r>
      <w:r w:rsidRPr="0022326B">
        <w:rPr>
          <w:highlight w:val="cyan"/>
          <w:u w:val="single"/>
        </w:rPr>
        <w:t>drafting a new Farm Bill</w:t>
      </w:r>
      <w:r w:rsidRPr="00DD7906">
        <w:rPr>
          <w:sz w:val="16"/>
        </w:rPr>
        <w:t>, to replace legislation set to expire Oct. 1, 2023.</w:t>
      </w:r>
    </w:p>
    <w:p w14:paraId="15D1096C" w14:textId="77777777" w:rsidR="0038508C" w:rsidRPr="00DD7906" w:rsidRDefault="0038508C" w:rsidP="0038508C">
      <w:pPr>
        <w:tabs>
          <w:tab w:val="left" w:pos="1830"/>
        </w:tabs>
        <w:rPr>
          <w:sz w:val="16"/>
        </w:rPr>
      </w:pPr>
      <w:r w:rsidRPr="00DD7906">
        <w:rPr>
          <w:sz w:val="16"/>
        </w:rPr>
        <w:t>The current Farm Bill has been in effect since 2018, and was a reauthorization of the 2014 Farm Bill, which was enacted when Lucas was chairman of the Ag Committee, Lucas said in an interview with the News &amp; Eagle.</w:t>
      </w:r>
    </w:p>
    <w:p w14:paraId="0F634323" w14:textId="77777777" w:rsidR="0038508C" w:rsidRPr="00DD7906" w:rsidRDefault="0038508C" w:rsidP="0038508C">
      <w:pPr>
        <w:tabs>
          <w:tab w:val="left" w:pos="1830"/>
        </w:tabs>
        <w:rPr>
          <w:sz w:val="16"/>
        </w:rPr>
      </w:pPr>
      <w:r w:rsidRPr="00DD7906">
        <w:rPr>
          <w:sz w:val="16"/>
        </w:rPr>
        <w:t>From 1933 to 1996, farm legislation based on supply management, such as quotas, allotments and limitations on what could be raised. He said from 1996 to 2014, the U.S. operated under the Freedom to Farm Bill, which provided a direct payment annually based on production history that could be used however the recipient saw fit. By 2014, even though it was a strong economic policy, Lucas said, it wasn’t politically sustainable.</w:t>
      </w:r>
    </w:p>
    <w:p w14:paraId="6E135374" w14:textId="77777777" w:rsidR="0038508C" w:rsidRPr="00DD7906" w:rsidRDefault="0038508C" w:rsidP="0038508C">
      <w:pPr>
        <w:tabs>
          <w:tab w:val="left" w:pos="1830"/>
        </w:tabs>
        <w:rPr>
          <w:sz w:val="16"/>
        </w:rPr>
      </w:pPr>
      <w:r w:rsidRPr="00DD7906">
        <w:rPr>
          <w:sz w:val="16"/>
        </w:rPr>
        <w:t>Lucas said when he was committee chairman, he had to put together something entirely different for what he terms the “third-generation Farm Bill.” He said principles of insurance were used to provide a safety net, so if crop insurance for weather were taken out, there would be the potential to protect prices. He said in the 2014 and 2018 Farm Bills, the difference between those bills and older ones, participation was optional.</w:t>
      </w:r>
    </w:p>
    <w:p w14:paraId="76757CC1" w14:textId="77777777" w:rsidR="0038508C" w:rsidRDefault="0038508C" w:rsidP="0038508C">
      <w:pPr>
        <w:tabs>
          <w:tab w:val="left" w:pos="1830"/>
        </w:tabs>
        <w:rPr>
          <w:u w:val="single"/>
        </w:rPr>
      </w:pPr>
      <w:r w:rsidRPr="00DD7906">
        <w:rPr>
          <w:sz w:val="16"/>
        </w:rPr>
        <w:t xml:space="preserve">If a new Farm Bill is not passed, the 2018 Farm Bill begins to expire Oct. 1. Lucas said not everything shuts off at once, as the programs are based on the crop year. He said he predicts </w:t>
      </w:r>
      <w:r w:rsidRPr="0022326B">
        <w:rPr>
          <w:highlight w:val="cyan"/>
          <w:u w:val="single"/>
        </w:rPr>
        <w:t xml:space="preserve">a new Farm Bill </w:t>
      </w:r>
      <w:r w:rsidRPr="0022326B">
        <w:rPr>
          <w:rStyle w:val="Emphasis"/>
          <w:highlight w:val="cyan"/>
        </w:rPr>
        <w:t>will</w:t>
      </w:r>
      <w:r w:rsidRPr="0022326B">
        <w:rPr>
          <w:highlight w:val="cyan"/>
          <w:u w:val="single"/>
        </w:rPr>
        <w:t xml:space="preserve"> be agreed upon, although he can’t </w:t>
      </w:r>
      <w:r w:rsidRPr="0022326B">
        <w:rPr>
          <w:rStyle w:val="Emphasis"/>
          <w:highlight w:val="cyan"/>
        </w:rPr>
        <w:t>guarantee</w:t>
      </w:r>
      <w:r w:rsidRPr="0022326B">
        <w:rPr>
          <w:highlight w:val="cyan"/>
          <w:u w:val="single"/>
        </w:rPr>
        <w:t xml:space="preserve"> it</w:t>
      </w:r>
      <w:r w:rsidRPr="00DD7906">
        <w:rPr>
          <w:sz w:val="16"/>
        </w:rPr>
        <w:t>.</w:t>
      </w:r>
    </w:p>
    <w:p w14:paraId="143FDC72" w14:textId="77777777" w:rsidR="0038508C" w:rsidRDefault="0038508C" w:rsidP="0038508C">
      <w:pPr>
        <w:tabs>
          <w:tab w:val="left" w:pos="1830"/>
        </w:tabs>
        <w:rPr>
          <w:sz w:val="16"/>
        </w:rPr>
      </w:pPr>
      <w:r w:rsidRPr="00DD7906">
        <w:rPr>
          <w:sz w:val="16"/>
        </w:rPr>
        <w:t xml:space="preserve">“It has to be passed, or extended, but it has to stay in place,” Lucas said. “The Farm Bill is a five-year document, and if it were to ever completely expire, we go back to something called permanent law, which goes back to farm bills passed in the 1930s and 1940s. </w:t>
      </w:r>
      <w:r w:rsidRPr="00DD7906">
        <w:rPr>
          <w:u w:val="single"/>
        </w:rPr>
        <w:t xml:space="preserve">If we are </w:t>
      </w:r>
      <w:r w:rsidRPr="00DD7906">
        <w:rPr>
          <w:rStyle w:val="Emphasis"/>
        </w:rPr>
        <w:t>successful</w:t>
      </w:r>
      <w:r w:rsidRPr="00DD7906">
        <w:rPr>
          <w:u w:val="single"/>
        </w:rPr>
        <w:t xml:space="preserve"> in putting together the next Farm Bill, and it’s still </w:t>
      </w:r>
      <w:r w:rsidRPr="00DD7906">
        <w:rPr>
          <w:rStyle w:val="Emphasis"/>
        </w:rPr>
        <w:t>based on the principles</w:t>
      </w:r>
      <w:r w:rsidRPr="00DD7906">
        <w:rPr>
          <w:u w:val="single"/>
        </w:rPr>
        <w:t xml:space="preserve"> of the 2014 and 2018 bill</w:t>
      </w:r>
      <w:r w:rsidRPr="00DD7906">
        <w:rPr>
          <w:sz w:val="16"/>
        </w:rPr>
        <w:t>, I would like to repeal the old antiquated language from the ’ 30s and ’ 40s and make what would become the 2023 Farm Bill permanent law, so if there ever came a time in the future through some kind of political gyration or craziness in Congress, that we couldn’t pass a Farm Bill, we’d still have the basic Farm Bill we work under now.”</w:t>
      </w:r>
    </w:p>
    <w:p w14:paraId="70F8BD47" w14:textId="77777777" w:rsidR="0038508C" w:rsidRDefault="0038508C" w:rsidP="0038508C">
      <w:pPr>
        <w:pStyle w:val="Heading4"/>
      </w:pPr>
      <w:r>
        <w:t xml:space="preserve">It’s </w:t>
      </w:r>
      <w:r>
        <w:rPr>
          <w:u w:val="single"/>
        </w:rPr>
        <w:t>must-pass</w:t>
      </w:r>
      <w:r>
        <w:t>, but not guaranteed and challenging.</w:t>
      </w:r>
    </w:p>
    <w:p w14:paraId="11825205" w14:textId="77777777" w:rsidR="0038508C" w:rsidRPr="00312AE8" w:rsidRDefault="0038508C" w:rsidP="0038508C">
      <w:r>
        <w:t xml:space="preserve">Mark </w:t>
      </w:r>
      <w:r w:rsidRPr="00312AE8">
        <w:rPr>
          <w:rStyle w:val="Style13ptBold"/>
        </w:rPr>
        <w:t>Ballard 23</w:t>
      </w:r>
      <w:r>
        <w:t xml:space="preserve">, reporter, 2/27/2023, “Louisiana farmers worry a polarized Congress will challenge Farm Bill improvements,” </w:t>
      </w:r>
      <w:r w:rsidRPr="005C066F">
        <w:t>https://www.nola.com/news/politics/louisiana-farmers-want-insurance-changes-in-farm-bill/article_81cf7ef2-b494-11ed-b8e1-e3af264e74ca.html</w:t>
      </w:r>
    </w:p>
    <w:p w14:paraId="4F913BCB" w14:textId="77777777" w:rsidR="0038508C" w:rsidRPr="00B15E80" w:rsidRDefault="0038508C" w:rsidP="0038508C">
      <w:pPr>
        <w:tabs>
          <w:tab w:val="left" w:pos="1830"/>
        </w:tabs>
        <w:rPr>
          <w:sz w:val="16"/>
        </w:rPr>
      </w:pPr>
      <w:r w:rsidRPr="00B15E80">
        <w:rPr>
          <w:sz w:val="16"/>
        </w:rPr>
        <w:t xml:space="preserve">WASHINGTON – Louisiana ranchers, sugar cane and soybean farmers cornered congresspersons and regulators last week as </w:t>
      </w:r>
      <w:r w:rsidRPr="00312B64">
        <w:rPr>
          <w:highlight w:val="cyan"/>
          <w:u w:val="single"/>
        </w:rPr>
        <w:t>the Farm Bill</w:t>
      </w:r>
      <w:r w:rsidRPr="00B15E80">
        <w:rPr>
          <w:sz w:val="16"/>
        </w:rPr>
        <w:t xml:space="preserve"> began its legislative journey that </w:t>
      </w:r>
      <w:r w:rsidRPr="00312B64">
        <w:rPr>
          <w:rStyle w:val="Emphasis"/>
          <w:highlight w:val="cyan"/>
        </w:rPr>
        <w:t>will</w:t>
      </w:r>
      <w:r w:rsidRPr="00312B64">
        <w:rPr>
          <w:highlight w:val="cyan"/>
          <w:u w:val="single"/>
        </w:rPr>
        <w:t xml:space="preserve"> end on the president’s desk</w:t>
      </w:r>
      <w:r w:rsidRPr="00B15E80">
        <w:rPr>
          <w:sz w:val="16"/>
        </w:rPr>
        <w:t>, they hope, sometime this year.</w:t>
      </w:r>
    </w:p>
    <w:p w14:paraId="11AFBA82" w14:textId="77777777" w:rsidR="0038508C" w:rsidRPr="00B15E80" w:rsidRDefault="0038508C" w:rsidP="0038508C">
      <w:pPr>
        <w:tabs>
          <w:tab w:val="left" w:pos="1830"/>
        </w:tabs>
        <w:rPr>
          <w:sz w:val="16"/>
        </w:rPr>
      </w:pPr>
      <w:r w:rsidRPr="00B15E80">
        <w:rPr>
          <w:sz w:val="16"/>
        </w:rPr>
        <w:t>A group of Louisiana rice farmers are expected to be on Capitol Hill this week doing pretty much the same.</w:t>
      </w:r>
    </w:p>
    <w:p w14:paraId="1D92C5F3" w14:textId="77777777" w:rsidR="0038508C" w:rsidRPr="00B15E80" w:rsidRDefault="0038508C" w:rsidP="0038508C">
      <w:pPr>
        <w:tabs>
          <w:tab w:val="left" w:pos="1830"/>
        </w:tabs>
        <w:rPr>
          <w:sz w:val="16"/>
        </w:rPr>
      </w:pPr>
      <w:r w:rsidRPr="00B15E80">
        <w:rPr>
          <w:sz w:val="16"/>
        </w:rPr>
        <w:t xml:space="preserve">The Farm Bill, first crafted in 1933 to help keep farmers solvent during the Great Depression, has long subsidized farmers and ranchers. But it also has important implications for city dwellers, as roughly 80% of the money it authorizes pays for nutrition programs used largely by urbanites, such as food stamps and school lunches. The legislation also authorizes spending for conservation initiatives and a wide range of other policies. </w:t>
      </w:r>
    </w:p>
    <w:p w14:paraId="22C0C203" w14:textId="77777777" w:rsidR="0038508C" w:rsidRDefault="0038508C" w:rsidP="0038508C">
      <w:pPr>
        <w:tabs>
          <w:tab w:val="left" w:pos="1830"/>
        </w:tabs>
        <w:rPr>
          <w:u w:val="single"/>
        </w:rPr>
      </w:pPr>
      <w:r w:rsidRPr="00312B64">
        <w:rPr>
          <w:highlight w:val="cyan"/>
          <w:u w:val="single"/>
        </w:rPr>
        <w:t xml:space="preserve">It is one of the </w:t>
      </w:r>
      <w:r w:rsidRPr="00312B64">
        <w:rPr>
          <w:rStyle w:val="Emphasis"/>
          <w:highlight w:val="cyan"/>
        </w:rPr>
        <w:t>few must-pass bills</w:t>
      </w:r>
      <w:r>
        <w:rPr>
          <w:u w:val="single"/>
        </w:rPr>
        <w:t xml:space="preserve"> when it comes up for </w:t>
      </w:r>
      <w:r w:rsidRPr="00664599">
        <w:rPr>
          <w:rStyle w:val="Emphasis"/>
        </w:rPr>
        <w:t>renewal</w:t>
      </w:r>
      <w:r>
        <w:rPr>
          <w:u w:val="single"/>
        </w:rPr>
        <w:t xml:space="preserve"> every five years. Generally, </w:t>
      </w:r>
      <w:r w:rsidRPr="00312B64">
        <w:rPr>
          <w:highlight w:val="cyan"/>
          <w:u w:val="single"/>
        </w:rPr>
        <w:t xml:space="preserve">its passage is </w:t>
      </w:r>
      <w:r w:rsidRPr="00312B64">
        <w:rPr>
          <w:rStyle w:val="Emphasis"/>
          <w:highlight w:val="cyan"/>
        </w:rPr>
        <w:t>hailed as a triumph</w:t>
      </w:r>
      <w:r w:rsidRPr="00312B64">
        <w:rPr>
          <w:highlight w:val="cyan"/>
          <w:u w:val="single"/>
        </w:rPr>
        <w:t xml:space="preserve"> that </w:t>
      </w:r>
      <w:r w:rsidRPr="00312B64">
        <w:rPr>
          <w:rStyle w:val="Emphasis"/>
          <w:highlight w:val="cyan"/>
        </w:rPr>
        <w:t>bridges other</w:t>
      </w:r>
      <w:r w:rsidRPr="00664599">
        <w:rPr>
          <w:rStyle w:val="Emphasis"/>
        </w:rPr>
        <w:t xml:space="preserve"> na</w:t>
      </w:r>
      <w:r w:rsidRPr="00312B64">
        <w:rPr>
          <w:rStyle w:val="Emphasis"/>
        </w:rPr>
        <w:t>sty gulfs</w:t>
      </w:r>
      <w:r w:rsidRPr="00312B64">
        <w:rPr>
          <w:u w:val="single"/>
        </w:rPr>
        <w:t xml:space="preserve"> created by</w:t>
      </w:r>
      <w:r>
        <w:rPr>
          <w:u w:val="single"/>
        </w:rPr>
        <w:t xml:space="preserve"> </w:t>
      </w:r>
      <w:r w:rsidRPr="00312B64">
        <w:rPr>
          <w:rStyle w:val="Emphasis"/>
          <w:highlight w:val="cyan"/>
        </w:rPr>
        <w:t>differences</w:t>
      </w:r>
      <w:r w:rsidRPr="00312B64">
        <w:rPr>
          <w:highlight w:val="cyan"/>
          <w:u w:val="single"/>
        </w:rPr>
        <w:t xml:space="preserve"> between Republicans and </w:t>
      </w:r>
      <w:r w:rsidRPr="00312B64">
        <w:rPr>
          <w:rStyle w:val="Emphasis"/>
          <w:highlight w:val="cyan"/>
        </w:rPr>
        <w:t>Dem</w:t>
      </w:r>
      <w:r>
        <w:rPr>
          <w:u w:val="single"/>
        </w:rPr>
        <w:t>ocrat</w:t>
      </w:r>
      <w:r w:rsidRPr="00312B64">
        <w:rPr>
          <w:rStyle w:val="Emphasis"/>
          <w:highlight w:val="cyan"/>
        </w:rPr>
        <w:t>s</w:t>
      </w:r>
      <w:r>
        <w:rPr>
          <w:u w:val="single"/>
        </w:rPr>
        <w:t xml:space="preserve"> and between rural </w:t>
      </w:r>
      <w:r w:rsidRPr="00664599">
        <w:rPr>
          <w:rStyle w:val="Emphasis"/>
        </w:rPr>
        <w:t>and</w:t>
      </w:r>
      <w:r>
        <w:rPr>
          <w:u w:val="single"/>
        </w:rPr>
        <w:t xml:space="preserve"> urban representatives</w:t>
      </w:r>
      <w:r w:rsidRPr="00203CE1">
        <w:rPr>
          <w:sz w:val="16"/>
        </w:rPr>
        <w:t>.</w:t>
      </w:r>
    </w:p>
    <w:p w14:paraId="57DFB28C" w14:textId="77777777" w:rsidR="0038508C" w:rsidRPr="005C066F" w:rsidRDefault="0038508C" w:rsidP="0038508C">
      <w:pPr>
        <w:tabs>
          <w:tab w:val="left" w:pos="1830"/>
        </w:tabs>
        <w:rPr>
          <w:sz w:val="16"/>
        </w:rPr>
      </w:pPr>
      <w:r w:rsidRPr="00203CE1">
        <w:rPr>
          <w:highlight w:val="cyan"/>
          <w:u w:val="single"/>
        </w:rPr>
        <w:t>This year</w:t>
      </w:r>
      <w:r>
        <w:rPr>
          <w:u w:val="single"/>
        </w:rPr>
        <w:t xml:space="preserve">, </w:t>
      </w:r>
      <w:r w:rsidRPr="00203CE1">
        <w:rPr>
          <w:rStyle w:val="Emphasis"/>
        </w:rPr>
        <w:t xml:space="preserve">however, </w:t>
      </w:r>
      <w:r w:rsidRPr="00203CE1">
        <w:rPr>
          <w:rStyle w:val="Emphasis"/>
          <w:highlight w:val="cyan"/>
        </w:rPr>
        <w:t>could prove challen</w:t>
      </w:r>
      <w:r w:rsidRPr="0030042F">
        <w:rPr>
          <w:rStyle w:val="Emphasis"/>
          <w:highlight w:val="cyan"/>
        </w:rPr>
        <w:t>ging</w:t>
      </w:r>
      <w:r w:rsidRPr="0030042F">
        <w:rPr>
          <w:highlight w:val="cyan"/>
          <w:u w:val="single"/>
        </w:rPr>
        <w:t xml:space="preserve"> as C</w:t>
      </w:r>
      <w:r w:rsidRPr="00203CE1">
        <w:rPr>
          <w:highlight w:val="cyan"/>
          <w:u w:val="single"/>
        </w:rPr>
        <w:t>ongress reflects a polarized nation that finds compromises</w:t>
      </w:r>
      <w:r>
        <w:rPr>
          <w:u w:val="single"/>
        </w:rPr>
        <w:t xml:space="preserve"> </w:t>
      </w:r>
      <w:r w:rsidRPr="00203CE1">
        <w:rPr>
          <w:rStyle w:val="Emphasis"/>
        </w:rPr>
        <w:t xml:space="preserve">increasingly </w:t>
      </w:r>
      <w:r w:rsidRPr="00203CE1">
        <w:rPr>
          <w:rStyle w:val="Emphasis"/>
          <w:highlight w:val="cyan"/>
        </w:rPr>
        <w:t>difficult</w:t>
      </w:r>
      <w:r w:rsidRPr="00203CE1">
        <w:rPr>
          <w:sz w:val="16"/>
        </w:rPr>
        <w:t>. It took 15 votes for Republicans, who control the U.S. House, to agree on a speaker.</w:t>
      </w:r>
    </w:p>
    <w:p w14:paraId="3BD18D4F" w14:textId="77777777" w:rsidR="0038508C" w:rsidRDefault="0038508C" w:rsidP="0038508C">
      <w:pPr>
        <w:pStyle w:val="Heading2"/>
      </w:pPr>
      <w:r>
        <w:lastRenderedPageBreak/>
        <w:t>Link---Political Capital</w:t>
      </w:r>
    </w:p>
    <w:p w14:paraId="7126F17A" w14:textId="77777777" w:rsidR="0038508C" w:rsidRDefault="0038508C" w:rsidP="0038508C">
      <w:pPr>
        <w:pStyle w:val="Heading3"/>
      </w:pPr>
      <w:r>
        <w:lastRenderedPageBreak/>
        <w:t>2NC---AT: Thumpers</w:t>
      </w:r>
    </w:p>
    <w:p w14:paraId="7E0AD718" w14:textId="77777777" w:rsidR="0038508C" w:rsidRPr="00457F9C" w:rsidRDefault="0038508C" w:rsidP="0038508C">
      <w:pPr>
        <w:pStyle w:val="Heading4"/>
      </w:pPr>
      <w:r>
        <w:t xml:space="preserve">No thumpers---the Farm Bill the is </w:t>
      </w:r>
      <w:r>
        <w:rPr>
          <w:u w:val="single"/>
        </w:rPr>
        <w:t>only thing</w:t>
      </w:r>
      <w:r>
        <w:t xml:space="preserve"> on the docket this summer.</w:t>
      </w:r>
    </w:p>
    <w:p w14:paraId="00EAA4A4" w14:textId="77777777" w:rsidR="0038508C" w:rsidRPr="00C92D60" w:rsidRDefault="0038508C" w:rsidP="0038508C">
      <w:r>
        <w:t xml:space="preserve">Paul </w:t>
      </w:r>
      <w:r w:rsidRPr="00C92D60">
        <w:rPr>
          <w:rStyle w:val="Style13ptBold"/>
        </w:rPr>
        <w:t xml:space="preserve">Yeager </w:t>
      </w:r>
      <w:r>
        <w:rPr>
          <w:rStyle w:val="Style13ptBold"/>
        </w:rPr>
        <w:t>23</w:t>
      </w:r>
      <w:r>
        <w:t xml:space="preserve">, reporter for PBS, 6/2/2023, "Market To Market - June 2, 2023,” </w:t>
      </w:r>
      <w:r w:rsidRPr="004E79DD">
        <w:t>https://www.iowapbs.org/shows/mtom/episode/9795/market-market-june-2-2023</w:t>
      </w:r>
    </w:p>
    <w:p w14:paraId="44BAD0DD" w14:textId="77777777" w:rsidR="0038508C" w:rsidRDefault="0038508C" w:rsidP="0038508C">
      <w:pPr>
        <w:rPr>
          <w:rStyle w:val="StyleUnderline"/>
        </w:rPr>
      </w:pPr>
      <w:r w:rsidRPr="00363962">
        <w:rPr>
          <w:rStyle w:val="StyleUnderline"/>
          <w:highlight w:val="cyan"/>
        </w:rPr>
        <w:t>Congress</w:t>
      </w:r>
      <w:r w:rsidRPr="0024121D">
        <w:rPr>
          <w:rStyle w:val="StyleUnderline"/>
        </w:rPr>
        <w:t xml:space="preserve"> now </w:t>
      </w:r>
      <w:r w:rsidRPr="00363962">
        <w:rPr>
          <w:rStyle w:val="StyleUnderline"/>
          <w:highlight w:val="cyan"/>
        </w:rPr>
        <w:t>will spend</w:t>
      </w:r>
      <w:r w:rsidRPr="0024121D">
        <w:rPr>
          <w:rStyle w:val="StyleUnderline"/>
        </w:rPr>
        <w:t xml:space="preserve"> </w:t>
      </w:r>
      <w:r w:rsidRPr="0024121D">
        <w:rPr>
          <w:rStyle w:val="Emphasis"/>
        </w:rPr>
        <w:t>much</w:t>
      </w:r>
      <w:r w:rsidRPr="0024121D">
        <w:rPr>
          <w:rStyle w:val="StyleUnderline"/>
        </w:rPr>
        <w:t xml:space="preserve"> of </w:t>
      </w:r>
      <w:r w:rsidRPr="00363962">
        <w:rPr>
          <w:rStyle w:val="StyleUnderline"/>
          <w:highlight w:val="cyan"/>
        </w:rPr>
        <w:t xml:space="preserve">the </w:t>
      </w:r>
      <w:r w:rsidRPr="00363962">
        <w:rPr>
          <w:rStyle w:val="Emphasis"/>
          <w:highlight w:val="cyan"/>
        </w:rPr>
        <w:t>summer in recess</w:t>
      </w:r>
      <w:r w:rsidRPr="0024121D">
        <w:rPr>
          <w:rStyle w:val="StyleUnderline"/>
        </w:rPr>
        <w:t>.</w:t>
      </w:r>
    </w:p>
    <w:p w14:paraId="4DEB8B59" w14:textId="77777777" w:rsidR="0038508C" w:rsidRDefault="0038508C" w:rsidP="0038508C">
      <w:pPr>
        <w:rPr>
          <w:rStyle w:val="Emphasis"/>
        </w:rPr>
      </w:pPr>
      <w:r w:rsidRPr="0024121D">
        <w:rPr>
          <w:sz w:val="16"/>
        </w:rPr>
        <w:t xml:space="preserve">But </w:t>
      </w:r>
      <w:r w:rsidRPr="00363962">
        <w:rPr>
          <w:rStyle w:val="StyleUnderline"/>
          <w:highlight w:val="cyan"/>
        </w:rPr>
        <w:t>there is one</w:t>
      </w:r>
      <w:r w:rsidRPr="00363962">
        <w:rPr>
          <w:rStyle w:val="StyleUnderline"/>
        </w:rPr>
        <w:t xml:space="preserve"> bill rural and urban Americans are watching closely</w:t>
      </w:r>
      <w:r w:rsidRPr="0024121D">
        <w:rPr>
          <w:rStyle w:val="StyleUnderline"/>
        </w:rPr>
        <w:t xml:space="preserve"> and </w:t>
      </w:r>
      <w:r w:rsidRPr="00363962">
        <w:rPr>
          <w:rStyle w:val="Emphasis"/>
          <w:highlight w:val="cyan"/>
        </w:rPr>
        <w:t>hoping for action</w:t>
      </w:r>
      <w:r w:rsidRPr="00363962">
        <w:rPr>
          <w:rStyle w:val="StyleUnderline"/>
          <w:highlight w:val="cyan"/>
        </w:rPr>
        <w:t xml:space="preserve"> - the</w:t>
      </w:r>
      <w:r w:rsidRPr="0024121D">
        <w:rPr>
          <w:rStyle w:val="StyleUnderline"/>
        </w:rPr>
        <w:t xml:space="preserve"> </w:t>
      </w:r>
      <w:r w:rsidRPr="0024121D">
        <w:rPr>
          <w:rStyle w:val="Emphasis"/>
        </w:rPr>
        <w:t xml:space="preserve">1 trillion-dollar </w:t>
      </w:r>
      <w:r w:rsidRPr="00363962">
        <w:rPr>
          <w:rStyle w:val="Emphasis"/>
          <w:highlight w:val="cyan"/>
        </w:rPr>
        <w:t>Farm Bill.</w:t>
      </w:r>
    </w:p>
    <w:p w14:paraId="604DAB33" w14:textId="77777777" w:rsidR="0038508C" w:rsidRPr="0024121D" w:rsidRDefault="0038508C" w:rsidP="0038508C">
      <w:pPr>
        <w:rPr>
          <w:sz w:val="16"/>
        </w:rPr>
      </w:pPr>
      <w:r w:rsidRPr="0024121D">
        <w:rPr>
          <w:sz w:val="16"/>
        </w:rPr>
        <w:t>David Miller reports.</w:t>
      </w:r>
    </w:p>
    <w:p w14:paraId="1EADA383" w14:textId="77777777" w:rsidR="0038508C" w:rsidRDefault="0038508C" w:rsidP="0038508C">
      <w:r w:rsidRPr="00363962">
        <w:rPr>
          <w:rStyle w:val="StyleUnderline"/>
          <w:highlight w:val="cyan"/>
        </w:rPr>
        <w:t xml:space="preserve">The </w:t>
      </w:r>
      <w:r w:rsidRPr="00363962">
        <w:rPr>
          <w:rStyle w:val="Emphasis"/>
          <w:highlight w:val="cyan"/>
        </w:rPr>
        <w:t>House</w:t>
      </w:r>
      <w:r w:rsidRPr="00363962">
        <w:rPr>
          <w:rStyle w:val="StyleUnderline"/>
          <w:highlight w:val="cyan"/>
        </w:rPr>
        <w:t xml:space="preserve"> and </w:t>
      </w:r>
      <w:r w:rsidRPr="00363962">
        <w:rPr>
          <w:rStyle w:val="Emphasis"/>
          <w:highlight w:val="cyan"/>
        </w:rPr>
        <w:t>Senate</w:t>
      </w:r>
      <w:r w:rsidRPr="0024121D">
        <w:rPr>
          <w:rStyle w:val="StyleUnderline"/>
        </w:rPr>
        <w:t xml:space="preserve"> have </w:t>
      </w:r>
      <w:r w:rsidRPr="00363962">
        <w:rPr>
          <w:rStyle w:val="Emphasis"/>
          <w:highlight w:val="cyan"/>
        </w:rPr>
        <w:t>kept</w:t>
      </w:r>
      <w:r w:rsidRPr="00363962">
        <w:rPr>
          <w:rStyle w:val="StyleUnderline"/>
          <w:highlight w:val="cyan"/>
        </w:rPr>
        <w:t xml:space="preserve"> a </w:t>
      </w:r>
      <w:r w:rsidRPr="00363962">
        <w:rPr>
          <w:rStyle w:val="Emphasis"/>
          <w:highlight w:val="cyan"/>
        </w:rPr>
        <w:t>full schedule</w:t>
      </w:r>
      <w:r w:rsidRPr="0024121D">
        <w:rPr>
          <w:rStyle w:val="StyleUnderline"/>
        </w:rPr>
        <w:t xml:space="preserve"> of hearings </w:t>
      </w:r>
      <w:r w:rsidRPr="00363962">
        <w:rPr>
          <w:rStyle w:val="StyleUnderline"/>
          <w:highlight w:val="cyan"/>
        </w:rPr>
        <w:t>for the</w:t>
      </w:r>
      <w:r w:rsidRPr="0024121D">
        <w:rPr>
          <w:rStyle w:val="StyleUnderline"/>
        </w:rPr>
        <w:t xml:space="preserve"> </w:t>
      </w:r>
      <w:r w:rsidRPr="0024121D">
        <w:rPr>
          <w:rStyle w:val="Emphasis"/>
        </w:rPr>
        <w:t xml:space="preserve">next </w:t>
      </w:r>
      <w:r w:rsidRPr="00363962">
        <w:rPr>
          <w:rStyle w:val="Emphasis"/>
          <w:highlight w:val="cyan"/>
        </w:rPr>
        <w:t>Farm Bill</w:t>
      </w:r>
      <w:r w:rsidRPr="0024121D">
        <w:rPr>
          <w:sz w:val="16"/>
        </w:rPr>
        <w:t xml:space="preserve"> which is set to expire this year. </w:t>
      </w:r>
    </w:p>
    <w:p w14:paraId="0666A638" w14:textId="77777777" w:rsidR="0038508C" w:rsidRDefault="0038508C" w:rsidP="0038508C">
      <w:pPr>
        <w:pStyle w:val="Heading3"/>
      </w:pPr>
      <w:r>
        <w:lastRenderedPageBreak/>
        <w:t>2NC---Thumper----AT: RESTRICT Act</w:t>
      </w:r>
    </w:p>
    <w:p w14:paraId="2B036CB7" w14:textId="77777777" w:rsidR="0038508C" w:rsidRPr="00160B51" w:rsidRDefault="0038508C" w:rsidP="0038508C">
      <w:pPr>
        <w:pStyle w:val="Heading4"/>
      </w:pPr>
      <w:r>
        <w:t>Not happening.</w:t>
      </w:r>
    </w:p>
    <w:p w14:paraId="3D6E6F10" w14:textId="77777777" w:rsidR="0038508C" w:rsidRPr="00160B51" w:rsidRDefault="0038508C" w:rsidP="0038508C">
      <w:r>
        <w:t xml:space="preserve">Julianna </w:t>
      </w:r>
      <w:r w:rsidRPr="00160B51">
        <w:rPr>
          <w:rStyle w:val="Style13ptBold"/>
        </w:rPr>
        <w:t>Goldman 3/23</w:t>
      </w:r>
      <w:r>
        <w:t xml:space="preserve">, Bloomberg Opinion columnist who was formerly a Washington-based correspondent for CBS News and White House correspondent for Bloomberg News and Bloomberg Television, 3/23/2023, “Biden Isn’t Likely to Ban TikTok Before Next Year’s Election,” </w:t>
      </w:r>
      <w:r w:rsidRPr="006960F2">
        <w:t>https://www.bloomberg.com/opinion/articles/2023-03-23/biden-isn-t-likely-to-ban-tiktok-before-next-year-s-election</w:t>
      </w:r>
    </w:p>
    <w:p w14:paraId="50A796B2" w14:textId="77777777" w:rsidR="0038508C" w:rsidRPr="008121F9" w:rsidRDefault="0038508C" w:rsidP="0038508C">
      <w:pPr>
        <w:rPr>
          <w:rStyle w:val="StyleUnderline"/>
        </w:rPr>
      </w:pPr>
      <w:r w:rsidRPr="002C24C3">
        <w:rPr>
          <w:sz w:val="16"/>
        </w:rPr>
        <w:t xml:space="preserve">Title: </w:t>
      </w:r>
      <w:r w:rsidRPr="00160B51">
        <w:rPr>
          <w:rStyle w:val="StyleUnderline"/>
          <w:highlight w:val="cyan"/>
        </w:rPr>
        <w:t xml:space="preserve">Biden </w:t>
      </w:r>
      <w:r w:rsidRPr="00160B51">
        <w:rPr>
          <w:rStyle w:val="Emphasis"/>
          <w:highlight w:val="cyan"/>
        </w:rPr>
        <w:t>Isn’t</w:t>
      </w:r>
      <w:r w:rsidRPr="00160B51">
        <w:rPr>
          <w:rStyle w:val="StyleUnderline"/>
          <w:highlight w:val="cyan"/>
        </w:rPr>
        <w:t xml:space="preserve"> Likely to Ban TikTok Before Next Year’s Election</w:t>
      </w:r>
    </w:p>
    <w:p w14:paraId="484D1B5B" w14:textId="77777777" w:rsidR="0038508C" w:rsidRPr="002C24C3" w:rsidRDefault="0038508C" w:rsidP="0038508C">
      <w:pPr>
        <w:rPr>
          <w:sz w:val="16"/>
        </w:rPr>
      </w:pPr>
      <w:r w:rsidRPr="002C24C3">
        <w:rPr>
          <w:sz w:val="16"/>
        </w:rPr>
        <w:t>Subtitle: The platform may be a national security risk, but it is also one of the best ways to reach younger voters.</w:t>
      </w:r>
    </w:p>
    <w:p w14:paraId="511F5317" w14:textId="77777777" w:rsidR="0038508C" w:rsidRPr="002C24C3" w:rsidRDefault="0038508C" w:rsidP="0038508C">
      <w:pPr>
        <w:rPr>
          <w:sz w:val="16"/>
        </w:rPr>
      </w:pPr>
      <w:r w:rsidRPr="008121F9">
        <w:rPr>
          <w:rStyle w:val="StyleUnderline"/>
        </w:rPr>
        <w:t>TikTok may</w:t>
      </w:r>
      <w:r w:rsidRPr="002C24C3">
        <w:rPr>
          <w:sz w:val="16"/>
        </w:rPr>
        <w:t xml:space="preserve"> ultimately </w:t>
      </w:r>
      <w:r w:rsidRPr="008121F9">
        <w:rPr>
          <w:rStyle w:val="StyleUnderline"/>
        </w:rPr>
        <w:t xml:space="preserve">be banned in the US, but the chances of that happening </w:t>
      </w:r>
      <w:r w:rsidRPr="008121F9">
        <w:rPr>
          <w:rStyle w:val="Emphasis"/>
        </w:rPr>
        <w:t>before</w:t>
      </w:r>
      <w:r w:rsidRPr="008121F9">
        <w:rPr>
          <w:rStyle w:val="StyleUnderline"/>
        </w:rPr>
        <w:t xml:space="preserve"> the 2024 election are about as high as China agreeing to sell the platform</w:t>
      </w:r>
      <w:r w:rsidRPr="002C24C3">
        <w:rPr>
          <w:sz w:val="16"/>
        </w:rPr>
        <w:t xml:space="preserve">. In other words: </w:t>
      </w:r>
      <w:r w:rsidRPr="008121F9">
        <w:rPr>
          <w:rStyle w:val="Emphasis"/>
        </w:rPr>
        <w:t>Not very</w:t>
      </w:r>
      <w:r w:rsidRPr="002C24C3">
        <w:rPr>
          <w:sz w:val="16"/>
        </w:rPr>
        <w:t>.</w:t>
      </w:r>
    </w:p>
    <w:p w14:paraId="39C37BD0" w14:textId="77777777" w:rsidR="0038508C" w:rsidRPr="006960F2" w:rsidRDefault="0038508C" w:rsidP="0038508C">
      <w:pPr>
        <w:rPr>
          <w:sz w:val="16"/>
        </w:rPr>
      </w:pPr>
      <w:r w:rsidRPr="002C24C3">
        <w:rPr>
          <w:sz w:val="16"/>
        </w:rPr>
        <w:t xml:space="preserve">As a practical matter, </w:t>
      </w:r>
      <w:r w:rsidRPr="008121F9">
        <w:rPr>
          <w:rStyle w:val="StyleUnderline"/>
        </w:rPr>
        <w:t>the</w:t>
      </w:r>
      <w:r w:rsidRPr="002C24C3">
        <w:rPr>
          <w:sz w:val="16"/>
        </w:rPr>
        <w:t xml:space="preserve"> national security </w:t>
      </w:r>
      <w:r w:rsidRPr="007A3137">
        <w:rPr>
          <w:rStyle w:val="StyleUnderline"/>
          <w:highlight w:val="cyan"/>
        </w:rPr>
        <w:t>concerns</w:t>
      </w:r>
      <w:r w:rsidRPr="002C24C3">
        <w:rPr>
          <w:sz w:val="16"/>
        </w:rPr>
        <w:t xml:space="preserve"> over TikTok’s Chinese ownership </w:t>
      </w:r>
      <w:r w:rsidRPr="007A3137">
        <w:rPr>
          <w:rStyle w:val="StyleUnderline"/>
          <w:highlight w:val="cyan"/>
        </w:rPr>
        <w:t xml:space="preserve">won’t be resolved </w:t>
      </w:r>
      <w:r w:rsidRPr="007A3137">
        <w:rPr>
          <w:rStyle w:val="Emphasis"/>
          <w:highlight w:val="cyan"/>
        </w:rPr>
        <w:t>until next year</w:t>
      </w:r>
      <w:r w:rsidRPr="002C24C3">
        <w:rPr>
          <w:sz w:val="16"/>
        </w:rPr>
        <w:t xml:space="preserve"> — even if the Committee on Foreign Investment in the US completes its review before then. And </w:t>
      </w:r>
      <w:r w:rsidRPr="008121F9">
        <w:rPr>
          <w:rStyle w:val="StyleUnderline"/>
        </w:rPr>
        <w:t xml:space="preserve">outlawing a </w:t>
      </w:r>
      <w:r w:rsidRPr="008121F9">
        <w:rPr>
          <w:rStyle w:val="Emphasis"/>
        </w:rPr>
        <w:t>hugely popular</w:t>
      </w:r>
      <w:r w:rsidRPr="008121F9">
        <w:rPr>
          <w:rStyle w:val="StyleUnderline"/>
        </w:rPr>
        <w:t xml:space="preserve"> social media platform in an </w:t>
      </w:r>
      <w:r w:rsidRPr="008121F9">
        <w:rPr>
          <w:rStyle w:val="Emphasis"/>
        </w:rPr>
        <w:t>election year</w:t>
      </w:r>
      <w:r w:rsidRPr="008121F9">
        <w:rPr>
          <w:rStyle w:val="StyleUnderline"/>
        </w:rPr>
        <w:t xml:space="preserve"> would</w:t>
      </w:r>
      <w:r w:rsidRPr="002C24C3">
        <w:rPr>
          <w:sz w:val="16"/>
        </w:rPr>
        <w:t xml:space="preserve"> not only </w:t>
      </w:r>
      <w:r w:rsidRPr="008121F9">
        <w:rPr>
          <w:rStyle w:val="Emphasis"/>
        </w:rPr>
        <w:t>anger</w:t>
      </w:r>
      <w:r w:rsidRPr="008121F9">
        <w:rPr>
          <w:rStyle w:val="StyleUnderline"/>
        </w:rPr>
        <w:t xml:space="preserve"> the tens of millions of young voters who use it daily</w:t>
      </w:r>
      <w:r w:rsidRPr="002C24C3">
        <w:rPr>
          <w:sz w:val="16"/>
        </w:rPr>
        <w:t>, it would also cut off a critical information ecosystem that Gen Z has come to rely on.</w:t>
      </w:r>
    </w:p>
    <w:p w14:paraId="1B71A7F7" w14:textId="77777777" w:rsidR="0038508C" w:rsidRDefault="0038508C" w:rsidP="0038508C">
      <w:pPr>
        <w:pStyle w:val="Heading3"/>
      </w:pPr>
      <w:r>
        <w:lastRenderedPageBreak/>
        <w:t>2NC---PC Key</w:t>
      </w:r>
    </w:p>
    <w:p w14:paraId="72457A8E" w14:textId="77777777" w:rsidR="0038508C" w:rsidRPr="00945E50" w:rsidRDefault="0038508C" w:rsidP="0038508C">
      <w:pPr>
        <w:pStyle w:val="Heading4"/>
      </w:pPr>
      <w:r>
        <w:t xml:space="preserve">PC is key to </w:t>
      </w:r>
      <w:r>
        <w:rPr>
          <w:u w:val="single"/>
        </w:rPr>
        <w:t>broker compromises</w:t>
      </w:r>
      <w:r>
        <w:t xml:space="preserve"> for climate-smart ag.</w:t>
      </w:r>
    </w:p>
    <w:p w14:paraId="6E7B92E4" w14:textId="77777777" w:rsidR="0038508C" w:rsidRPr="00C13C91" w:rsidRDefault="0038508C" w:rsidP="0038508C">
      <w:r>
        <w:t xml:space="preserve">Luke </w:t>
      </w:r>
      <w:r w:rsidRPr="00C13C91">
        <w:rPr>
          <w:rStyle w:val="Style13ptBold"/>
        </w:rPr>
        <w:t>Goldstein 23</w:t>
      </w:r>
      <w:r>
        <w:t xml:space="preserve">, writing fellow at </w:t>
      </w:r>
      <w:r>
        <w:rPr>
          <w:i/>
          <w:iCs/>
        </w:rPr>
        <w:t>The American Project</w:t>
      </w:r>
      <w:r>
        <w:t>, 5/24/2023, “</w:t>
      </w:r>
      <w:r w:rsidRPr="00C13C91">
        <w:t>How Washington Bargained Away Rural America</w:t>
      </w:r>
      <w:r>
        <w:t xml:space="preserve">,” </w:t>
      </w:r>
      <w:r w:rsidRPr="00C13C91">
        <w:t>https://prospect.org/power/2023-05-24-how-washington-bargained-away-rural-america/</w:t>
      </w:r>
    </w:p>
    <w:p w14:paraId="15BF3808" w14:textId="77777777" w:rsidR="0038508C" w:rsidRPr="00945E50" w:rsidRDefault="0038508C" w:rsidP="0038508C">
      <w:pPr>
        <w:rPr>
          <w:sz w:val="14"/>
        </w:rPr>
      </w:pPr>
      <w:r w:rsidRPr="00945E50">
        <w:rPr>
          <w:sz w:val="14"/>
        </w:rPr>
        <w:t xml:space="preserve">Food stamp legislation all but certainly had enough support to pass on a floor vote if the Ag Committee would have allowed it; President Johnson was even able to get a pilot “surplus commodities” program instituted administratively in 1962. Finally, to save the farm bill, the </w:t>
      </w:r>
      <w:r w:rsidRPr="00C13C91">
        <w:rPr>
          <w:rStyle w:val="StyleUnderline"/>
        </w:rPr>
        <w:t>Southerners struck an agreement to build</w:t>
      </w:r>
      <w:r w:rsidRPr="00945E50">
        <w:rPr>
          <w:sz w:val="14"/>
        </w:rPr>
        <w:t xml:space="preserve"> on the </w:t>
      </w:r>
      <w:r w:rsidRPr="00C13C91">
        <w:rPr>
          <w:rStyle w:val="Emphasis"/>
        </w:rPr>
        <w:t>surplus commodities</w:t>
      </w:r>
      <w:r w:rsidRPr="00945E50">
        <w:rPr>
          <w:sz w:val="14"/>
        </w:rPr>
        <w:t xml:space="preserve"> demonstration </w:t>
      </w:r>
      <w:r w:rsidRPr="00C13C91">
        <w:rPr>
          <w:rStyle w:val="StyleUnderline"/>
        </w:rPr>
        <w:t xml:space="preserve">and include </w:t>
      </w:r>
      <w:r w:rsidRPr="00C13C91">
        <w:rPr>
          <w:rStyle w:val="Emphasis"/>
        </w:rPr>
        <w:t>food stamps</w:t>
      </w:r>
      <w:r w:rsidRPr="00C13C91">
        <w:rPr>
          <w:rStyle w:val="StyleUnderline"/>
        </w:rPr>
        <w:t xml:space="preserve"> in the package</w:t>
      </w:r>
      <w:r w:rsidRPr="00945E50">
        <w:rPr>
          <w:sz w:val="14"/>
        </w:rPr>
        <w:t>. This arrangement was permanently enshrined in the 1977 farm bill.</w:t>
      </w:r>
    </w:p>
    <w:p w14:paraId="63D5407A" w14:textId="77777777" w:rsidR="0038508C" w:rsidRPr="00945E50" w:rsidRDefault="0038508C" w:rsidP="0038508C">
      <w:pPr>
        <w:rPr>
          <w:sz w:val="14"/>
          <w:szCs w:val="14"/>
        </w:rPr>
      </w:pPr>
      <w:r w:rsidRPr="00945E50">
        <w:rPr>
          <w:sz w:val="14"/>
          <w:szCs w:val="14"/>
        </w:rPr>
        <w:t>“That historical contingency forever changed the politics of the farm and thus the direction of our country’s ag policy,” said Jonathan Coppess, the author of The Fault Lines of Farm Policy and the former administrator of the Farm Service Agency at the Department of Agriculture under President Barack Obama.</w:t>
      </w:r>
    </w:p>
    <w:p w14:paraId="071783A8" w14:textId="77777777" w:rsidR="0038508C" w:rsidRPr="00945E50" w:rsidRDefault="0038508C" w:rsidP="0038508C">
      <w:pPr>
        <w:rPr>
          <w:sz w:val="14"/>
        </w:rPr>
      </w:pPr>
      <w:r w:rsidRPr="00945E50">
        <w:rPr>
          <w:rStyle w:val="Emphasis"/>
          <w:highlight w:val="cyan"/>
        </w:rPr>
        <w:t>Republicans</w:t>
      </w:r>
      <w:r w:rsidRPr="00945E50">
        <w:rPr>
          <w:rStyle w:val="StyleUnderline"/>
          <w:highlight w:val="cyan"/>
        </w:rPr>
        <w:t xml:space="preserve"> dominate rural America</w:t>
      </w:r>
      <w:r w:rsidRPr="00945E50">
        <w:rPr>
          <w:sz w:val="14"/>
        </w:rPr>
        <w:t xml:space="preserve"> today, </w:t>
      </w:r>
      <w:r w:rsidRPr="00945E50">
        <w:rPr>
          <w:rStyle w:val="StyleUnderline"/>
          <w:highlight w:val="cyan"/>
        </w:rPr>
        <w:t>and</w:t>
      </w:r>
      <w:r w:rsidRPr="00945E50">
        <w:rPr>
          <w:sz w:val="14"/>
        </w:rPr>
        <w:t xml:space="preserve"> Democrats the urban core. This </w:t>
      </w:r>
      <w:r w:rsidRPr="00C13C91">
        <w:rPr>
          <w:rStyle w:val="StyleUnderline"/>
        </w:rPr>
        <w:t>polarization set up a</w:t>
      </w:r>
      <w:r w:rsidRPr="00945E50">
        <w:rPr>
          <w:sz w:val="14"/>
        </w:rPr>
        <w:t xml:space="preserve"> recurrent </w:t>
      </w:r>
      <w:r w:rsidRPr="00C13C91">
        <w:rPr>
          <w:rStyle w:val="Emphasis"/>
        </w:rPr>
        <w:t>political dynamic</w:t>
      </w:r>
      <w:r w:rsidRPr="00945E50">
        <w:rPr>
          <w:sz w:val="14"/>
        </w:rPr>
        <w:t xml:space="preserve">, which began </w:t>
      </w:r>
      <w:r w:rsidRPr="00C13C91">
        <w:rPr>
          <w:rStyle w:val="StyleUnderline"/>
        </w:rPr>
        <w:t>after Republicans took the House</w:t>
      </w:r>
      <w:r w:rsidRPr="00945E50">
        <w:rPr>
          <w:sz w:val="14"/>
        </w:rPr>
        <w:t xml:space="preserve"> in 1994. </w:t>
      </w:r>
      <w:r w:rsidRPr="00C13C91">
        <w:rPr>
          <w:rStyle w:val="StyleUnderline"/>
        </w:rPr>
        <w:t xml:space="preserve">Republicans </w:t>
      </w:r>
      <w:r w:rsidRPr="00945E50">
        <w:rPr>
          <w:rStyle w:val="Emphasis"/>
          <w:highlight w:val="cyan"/>
        </w:rPr>
        <w:t>wage war</w:t>
      </w:r>
      <w:r w:rsidRPr="00945E50">
        <w:rPr>
          <w:rStyle w:val="StyleUnderline"/>
          <w:highlight w:val="cyan"/>
        </w:rPr>
        <w:t xml:space="preserve"> on the poor</w:t>
      </w:r>
      <w:r w:rsidRPr="00945E50">
        <w:rPr>
          <w:sz w:val="14"/>
        </w:rPr>
        <w:t xml:space="preserve"> by </w:t>
      </w:r>
      <w:r w:rsidRPr="000E7B62">
        <w:rPr>
          <w:rStyle w:val="StyleUnderline"/>
        </w:rPr>
        <w:t>threatening cuts</w:t>
      </w:r>
      <w:r w:rsidRPr="00945E50">
        <w:rPr>
          <w:sz w:val="14"/>
        </w:rPr>
        <w:t xml:space="preserve"> to SNAP in order </w:t>
      </w:r>
      <w:r w:rsidRPr="00945E50">
        <w:rPr>
          <w:rStyle w:val="StyleUnderline"/>
          <w:highlight w:val="cyan"/>
        </w:rPr>
        <w:t>to gain</w:t>
      </w:r>
      <w:r w:rsidRPr="000E7B62">
        <w:rPr>
          <w:rStyle w:val="StyleUnderline"/>
        </w:rPr>
        <w:t xml:space="preserve"> </w:t>
      </w:r>
      <w:r w:rsidRPr="000E7B62">
        <w:rPr>
          <w:rStyle w:val="Emphasis"/>
        </w:rPr>
        <w:t xml:space="preserve">political </w:t>
      </w:r>
      <w:r w:rsidRPr="00945E50">
        <w:rPr>
          <w:rStyle w:val="Emphasis"/>
          <w:highlight w:val="cyan"/>
        </w:rPr>
        <w:t>leverage</w:t>
      </w:r>
      <w:r w:rsidRPr="00945E50">
        <w:rPr>
          <w:sz w:val="14"/>
        </w:rPr>
        <w:t>, even though rural areas are increasingly signing up for SNAP as poverty rises. This allows the GOP to extract as many pounds of flesh as they can for their Big Ag benefactors. In recent years, that’s meant loopholes for a cap on payments that a single farm can receive and also allowing the extended family of farmers to acquire subsidies even if they don’t actually work on the farm.</w:t>
      </w:r>
    </w:p>
    <w:p w14:paraId="2C2276C2" w14:textId="77777777" w:rsidR="0038508C" w:rsidRPr="00945E50" w:rsidRDefault="0038508C" w:rsidP="0038508C">
      <w:pPr>
        <w:rPr>
          <w:sz w:val="14"/>
        </w:rPr>
      </w:pPr>
      <w:r w:rsidRPr="00945E50">
        <w:rPr>
          <w:sz w:val="14"/>
        </w:rPr>
        <w:t xml:space="preserve">For their part, </w:t>
      </w:r>
      <w:r w:rsidRPr="00945E50">
        <w:rPr>
          <w:rStyle w:val="StyleUnderline"/>
          <w:highlight w:val="cyan"/>
        </w:rPr>
        <w:t xml:space="preserve">Democrats </w:t>
      </w:r>
      <w:r w:rsidRPr="00945E50">
        <w:rPr>
          <w:rStyle w:val="Emphasis"/>
          <w:sz w:val="28"/>
          <w:szCs w:val="28"/>
          <w:highlight w:val="cyan"/>
        </w:rPr>
        <w:t>expend</w:t>
      </w:r>
      <w:r w:rsidRPr="008614DA">
        <w:rPr>
          <w:rStyle w:val="Emphasis"/>
          <w:sz w:val="28"/>
          <w:szCs w:val="28"/>
        </w:rPr>
        <w:t xml:space="preserve"> their </w:t>
      </w:r>
      <w:r w:rsidRPr="00945E50">
        <w:rPr>
          <w:rStyle w:val="Emphasis"/>
          <w:sz w:val="28"/>
          <w:szCs w:val="28"/>
          <w:highlight w:val="cyan"/>
        </w:rPr>
        <w:t>political capital</w:t>
      </w:r>
      <w:r w:rsidRPr="008614DA">
        <w:rPr>
          <w:rStyle w:val="StyleUnderline"/>
        </w:rPr>
        <w:t xml:space="preserve"> to protect SNAP</w:t>
      </w:r>
      <w:r w:rsidRPr="00945E50">
        <w:rPr>
          <w:sz w:val="14"/>
        </w:rPr>
        <w:t xml:space="preserve">, and cede most decision-making about agricultural programs to Republicans. To the extent that </w:t>
      </w:r>
      <w:r w:rsidRPr="00B77300">
        <w:rPr>
          <w:rStyle w:val="StyleUnderline"/>
        </w:rPr>
        <w:t xml:space="preserve">Democrats </w:t>
      </w:r>
      <w:r w:rsidRPr="00B77300">
        <w:rPr>
          <w:rStyle w:val="Emphasis"/>
        </w:rPr>
        <w:t>push</w:t>
      </w:r>
      <w:r w:rsidRPr="00B77300">
        <w:rPr>
          <w:rStyle w:val="StyleUnderline"/>
        </w:rPr>
        <w:t xml:space="preserve"> for changes to</w:t>
      </w:r>
      <w:r w:rsidRPr="00945E50">
        <w:rPr>
          <w:sz w:val="14"/>
        </w:rPr>
        <w:t xml:space="preserve"> the </w:t>
      </w:r>
      <w:r w:rsidRPr="00B77300">
        <w:rPr>
          <w:rStyle w:val="Emphasis"/>
        </w:rPr>
        <w:t>agriculture</w:t>
      </w:r>
      <w:r w:rsidRPr="00945E50">
        <w:rPr>
          <w:sz w:val="14"/>
        </w:rPr>
        <w:t xml:space="preserve"> titles, </w:t>
      </w:r>
      <w:r w:rsidRPr="00945E50">
        <w:rPr>
          <w:rStyle w:val="StyleUnderline"/>
          <w:highlight w:val="cyan"/>
        </w:rPr>
        <w:t>they</w:t>
      </w:r>
      <w:r w:rsidRPr="00B77300">
        <w:rPr>
          <w:rStyle w:val="StyleUnderline"/>
        </w:rPr>
        <w:t xml:space="preserve"> often </w:t>
      </w:r>
      <w:r w:rsidRPr="00945E50">
        <w:rPr>
          <w:rStyle w:val="Emphasis"/>
          <w:highlight w:val="cyan"/>
        </w:rPr>
        <w:t>broker compromises</w:t>
      </w:r>
      <w:r w:rsidRPr="00B77300">
        <w:rPr>
          <w:rStyle w:val="StyleUnderline"/>
        </w:rPr>
        <w:t xml:space="preserve"> to expand programs</w:t>
      </w:r>
      <w:r w:rsidRPr="009A1C25">
        <w:rPr>
          <w:rStyle w:val="StyleUnderline"/>
        </w:rPr>
        <w:t xml:space="preserve"> </w:t>
      </w:r>
      <w:r w:rsidRPr="00945E50">
        <w:rPr>
          <w:rStyle w:val="StyleUnderline"/>
          <w:highlight w:val="cyan"/>
        </w:rPr>
        <w:t>that suit</w:t>
      </w:r>
      <w:r w:rsidRPr="009A1C25">
        <w:rPr>
          <w:rStyle w:val="StyleUnderline"/>
        </w:rPr>
        <w:t xml:space="preserve"> the</w:t>
      </w:r>
      <w:r w:rsidRPr="00945E50">
        <w:rPr>
          <w:sz w:val="14"/>
        </w:rPr>
        <w:t xml:space="preserve"> parochial </w:t>
      </w:r>
      <w:r w:rsidRPr="009A1C25">
        <w:rPr>
          <w:rStyle w:val="StyleUnderline"/>
        </w:rPr>
        <w:t xml:space="preserve">interests of the </w:t>
      </w:r>
      <w:r w:rsidRPr="00945E50">
        <w:rPr>
          <w:rStyle w:val="StyleUnderline"/>
          <w:highlight w:val="cyan"/>
        </w:rPr>
        <w:t>states they represent</w:t>
      </w:r>
      <w:r w:rsidRPr="00945E50">
        <w:rPr>
          <w:sz w:val="14"/>
        </w:rPr>
        <w:t>. For example, Michigan Sen. Debbie Stabenow, the current Democratic chair of the Senate Agriculture Committee, championed the Local Agriculture Market Program (LAMP) in the 2018 farm bill, which delivers grants to help farmers markets.</w:t>
      </w:r>
    </w:p>
    <w:p w14:paraId="4132C931" w14:textId="77777777" w:rsidR="0038508C" w:rsidRPr="00945E50" w:rsidRDefault="0038508C" w:rsidP="0038508C">
      <w:pPr>
        <w:rPr>
          <w:sz w:val="14"/>
        </w:rPr>
      </w:pPr>
      <w:r w:rsidRPr="00945E50">
        <w:rPr>
          <w:sz w:val="14"/>
        </w:rPr>
        <w:t>“</w:t>
      </w:r>
      <w:r w:rsidRPr="00945E50">
        <w:rPr>
          <w:rStyle w:val="StyleUnderline"/>
          <w:highlight w:val="cyan"/>
        </w:rPr>
        <w:t>It’s</w:t>
      </w:r>
      <w:r w:rsidRPr="009A1C25">
        <w:rPr>
          <w:rStyle w:val="StyleUnderline"/>
        </w:rPr>
        <w:t xml:space="preserve"> a lot </w:t>
      </w:r>
      <w:r w:rsidRPr="00945E50">
        <w:rPr>
          <w:rStyle w:val="StyleUnderline"/>
          <w:highlight w:val="cyan"/>
        </w:rPr>
        <w:t xml:space="preserve">like a </w:t>
      </w:r>
      <w:r w:rsidRPr="00945E50">
        <w:rPr>
          <w:rStyle w:val="Emphasis"/>
          <w:highlight w:val="cyan"/>
        </w:rPr>
        <w:t>hostage negotiation</w:t>
      </w:r>
      <w:r w:rsidRPr="00945E50">
        <w:rPr>
          <w:sz w:val="14"/>
        </w:rPr>
        <w:t xml:space="preserve"> between both parties </w:t>
      </w:r>
      <w:r w:rsidRPr="009A1C25">
        <w:rPr>
          <w:rStyle w:val="StyleUnderline"/>
        </w:rPr>
        <w:t xml:space="preserve">to jam their </w:t>
      </w:r>
      <w:r w:rsidRPr="009A1C25">
        <w:rPr>
          <w:rStyle w:val="Emphasis"/>
        </w:rPr>
        <w:t>priorities</w:t>
      </w:r>
      <w:r w:rsidRPr="009A1C25">
        <w:rPr>
          <w:rStyle w:val="StyleUnderline"/>
        </w:rPr>
        <w:t xml:space="preserve"> through</w:t>
      </w:r>
      <w:r w:rsidRPr="00945E50">
        <w:rPr>
          <w:sz w:val="14"/>
        </w:rPr>
        <w:t>,” said policy adviser Ferd Hoefner.</w:t>
      </w:r>
    </w:p>
    <w:p w14:paraId="545D3909" w14:textId="77777777" w:rsidR="0038508C" w:rsidRPr="00945E50" w:rsidRDefault="0038508C" w:rsidP="0038508C">
      <w:pPr>
        <w:rPr>
          <w:sz w:val="14"/>
          <w:szCs w:val="14"/>
        </w:rPr>
      </w:pPr>
      <w:r w:rsidRPr="00945E50">
        <w:rPr>
          <w:sz w:val="14"/>
          <w:szCs w:val="14"/>
        </w:rPr>
        <w:t>By the end of the bipartisan back-scratching, hardly any lawmakers understand the full scope of the bill they’re voting for. Usually checking in at nearly 1,000 pages, the legislative boondoggle is so long and convoluted that you’d have better odds finding lawmakers who’d read the entirety of a Thomas Pynchon novel than the full text.</w:t>
      </w:r>
    </w:p>
    <w:p w14:paraId="1761FF1D" w14:textId="77777777" w:rsidR="0038508C" w:rsidRPr="00945E50" w:rsidRDefault="0038508C" w:rsidP="0038508C">
      <w:pPr>
        <w:rPr>
          <w:sz w:val="14"/>
          <w:szCs w:val="14"/>
        </w:rPr>
      </w:pPr>
      <w:r w:rsidRPr="00945E50">
        <w:rPr>
          <w:sz w:val="14"/>
          <w:szCs w:val="14"/>
        </w:rPr>
        <w:t>Most of the programs Republicans fight for in the farm bill would not be able to pass in their current form on a straight floor vote. SNAP, on the other hand, carries much higher popularity among voters in polling. The welfare side of the bill is what makes the package politically possible. But the ag subsidies are what keeps rural America in a perpetual state of crisis.</w:t>
      </w:r>
    </w:p>
    <w:p w14:paraId="2584C425" w14:textId="77777777" w:rsidR="0038508C" w:rsidRPr="00945E50" w:rsidRDefault="0038508C" w:rsidP="0038508C">
      <w:pPr>
        <w:rPr>
          <w:sz w:val="14"/>
        </w:rPr>
      </w:pPr>
      <w:r w:rsidRPr="009A1C25">
        <w:rPr>
          <w:rStyle w:val="StyleUnderline"/>
        </w:rPr>
        <w:t xml:space="preserve">THE </w:t>
      </w:r>
      <w:r w:rsidRPr="009A1C25">
        <w:rPr>
          <w:rStyle w:val="Emphasis"/>
        </w:rPr>
        <w:t>USUAL</w:t>
      </w:r>
      <w:r w:rsidRPr="00945E50">
        <w:rPr>
          <w:sz w:val="14"/>
        </w:rPr>
        <w:t xml:space="preserve"> BUDDY COMEDY </w:t>
      </w:r>
      <w:r w:rsidRPr="009A1C25">
        <w:rPr>
          <w:rStyle w:val="StyleUnderline"/>
        </w:rPr>
        <w:t>that is the farm bill unites liberals and conservatives</w:t>
      </w:r>
      <w:r w:rsidRPr="00945E50">
        <w:rPr>
          <w:sz w:val="14"/>
        </w:rPr>
        <w:t xml:space="preserve"> to protect the basic framework of the program. This year, however, the script </w:t>
      </w:r>
      <w:r w:rsidRPr="009A1C25">
        <w:rPr>
          <w:rStyle w:val="StyleUnderline"/>
        </w:rPr>
        <w:t xml:space="preserve">may be </w:t>
      </w:r>
      <w:r w:rsidRPr="009A1C25">
        <w:rPr>
          <w:rStyle w:val="Emphasis"/>
        </w:rPr>
        <w:t>flipping</w:t>
      </w:r>
      <w:r w:rsidRPr="00945E50">
        <w:rPr>
          <w:sz w:val="14"/>
        </w:rPr>
        <w:t>.</w:t>
      </w:r>
    </w:p>
    <w:p w14:paraId="7165734A" w14:textId="77777777" w:rsidR="0038508C" w:rsidRPr="00945E50" w:rsidRDefault="0038508C" w:rsidP="0038508C">
      <w:pPr>
        <w:rPr>
          <w:sz w:val="10"/>
          <w:szCs w:val="10"/>
        </w:rPr>
      </w:pPr>
      <w:r w:rsidRPr="00945E50">
        <w:rPr>
          <w:sz w:val="10"/>
          <w:szCs w:val="10"/>
        </w:rPr>
        <w:t>The defining odd couple is shaping up to be Cory Booker, the cheery New Jersey senator prone to impassioned, long-winded speeches about hope and the power of love, and Republican Chuck Grassley, the octogenarian curmudgeon of the Senate better known for his so-bad-they’re-good tweets than his long-held enmity against the meatpackers. Despite their ideological differences, they are working in concert with a chorus of anti-monopoly and conservation advocates in trying to subvert the usual dynamic and redirect the course of U.S. agriculture policy to suit the needs of independent farmers rather than Big Ag.</w:t>
      </w:r>
    </w:p>
    <w:p w14:paraId="5C04D265" w14:textId="77777777" w:rsidR="0038508C" w:rsidRPr="00945E50" w:rsidRDefault="0038508C" w:rsidP="0038508C">
      <w:pPr>
        <w:rPr>
          <w:sz w:val="10"/>
          <w:szCs w:val="10"/>
        </w:rPr>
      </w:pPr>
      <w:r w:rsidRPr="00945E50">
        <w:rPr>
          <w:sz w:val="10"/>
          <w:szCs w:val="10"/>
        </w:rPr>
        <w:t>Though Grassley is a mostly down-the-line conservative from Iowa corn country—a major driver of farm bill subsidies—he has been an outspoken adversary to ag consolidation for decades, often diverging from Republican leadership. During his six terms, he consistently championed legislation that would curb the meatpackers’ power to throttle independent cattle ranchers.</w:t>
      </w:r>
    </w:p>
    <w:p w14:paraId="400857EA" w14:textId="77777777" w:rsidR="0038508C" w:rsidRPr="00945E50" w:rsidRDefault="0038508C" w:rsidP="0038508C">
      <w:pPr>
        <w:rPr>
          <w:sz w:val="10"/>
          <w:szCs w:val="10"/>
        </w:rPr>
      </w:pPr>
      <w:r w:rsidRPr="00945E50">
        <w:rPr>
          <w:sz w:val="10"/>
          <w:szCs w:val="10"/>
        </w:rPr>
        <w:t>This year, he’s pushing for changes alongside Sen. Booker, who is just as quixotically determined to curb concentration in agriculture. Despite being nicknamed the Garden State, New Jersey does not carry a particularly large agricultural economy, representing only 1.3 percent of state GDP. But Booker, as the Senate’s resident vegan, has the perfect credentials to wage a personal crusade against animal cruelty at factory farms.</w:t>
      </w:r>
    </w:p>
    <w:p w14:paraId="1B218314" w14:textId="77777777" w:rsidR="0038508C" w:rsidRPr="00945E50" w:rsidRDefault="0038508C" w:rsidP="0038508C">
      <w:pPr>
        <w:rPr>
          <w:sz w:val="10"/>
          <w:szCs w:val="10"/>
        </w:rPr>
      </w:pPr>
      <w:r w:rsidRPr="00945E50">
        <w:rPr>
          <w:sz w:val="10"/>
          <w:szCs w:val="10"/>
        </w:rPr>
        <w:t>Dating back to his time as mayor of Newark, Booker has also fought against food deserts, a scourge afflicting urban areas across the country without access to grocery stores carrying fresh foods like fruits and vegetables.</w:t>
      </w:r>
    </w:p>
    <w:p w14:paraId="6FAE4C49" w14:textId="77777777" w:rsidR="0038508C" w:rsidRPr="00945E50" w:rsidRDefault="0038508C" w:rsidP="0038508C">
      <w:pPr>
        <w:rPr>
          <w:sz w:val="10"/>
          <w:szCs w:val="10"/>
        </w:rPr>
      </w:pPr>
      <w:r w:rsidRPr="00945E50">
        <w:rPr>
          <w:sz w:val="10"/>
          <w:szCs w:val="10"/>
        </w:rPr>
        <w:t>It wasn’t until a meeting Booker took in 2018 with the former Democratic lieutenant governor of Missouri, Joe Maxwell, that he made the connection between limited inner-city access to grocery stores and the monopoly crisis that farmers face in the heartland.</w:t>
      </w:r>
    </w:p>
    <w:p w14:paraId="0CB18B4D" w14:textId="77777777" w:rsidR="0038508C" w:rsidRPr="00945E50" w:rsidRDefault="0038508C" w:rsidP="0038508C">
      <w:pPr>
        <w:rPr>
          <w:sz w:val="10"/>
          <w:szCs w:val="10"/>
        </w:rPr>
      </w:pPr>
      <w:r w:rsidRPr="00945E50">
        <w:rPr>
          <w:sz w:val="10"/>
          <w:szCs w:val="10"/>
        </w:rPr>
        <w:t>“He had a strong foundation of knowledge about concentrated power in retail, so I just had to add some limbs on the tree and get the wind going in another direction to show him that the same power is impacting family farmers too,” said Maxwell, a soft-spoken fourth-generation hog farmer who speaks more with a preacher’s charm than a politician’s salesmanship.</w:t>
      </w:r>
    </w:p>
    <w:p w14:paraId="1239C957" w14:textId="77777777" w:rsidR="0038508C" w:rsidRPr="00945E50" w:rsidRDefault="0038508C" w:rsidP="0038508C">
      <w:pPr>
        <w:rPr>
          <w:sz w:val="10"/>
          <w:szCs w:val="10"/>
        </w:rPr>
      </w:pPr>
      <w:r w:rsidRPr="00945E50">
        <w:rPr>
          <w:sz w:val="10"/>
          <w:szCs w:val="10"/>
        </w:rPr>
        <w:t>In addition to competition policy, there’s a major push this year to make the farm bill resemble something more like a climate bill.</w:t>
      </w:r>
    </w:p>
    <w:p w14:paraId="4DEDC334" w14:textId="77777777" w:rsidR="0038508C" w:rsidRPr="00945E50" w:rsidRDefault="0038508C" w:rsidP="0038508C">
      <w:pPr>
        <w:rPr>
          <w:sz w:val="10"/>
          <w:szCs w:val="10"/>
        </w:rPr>
      </w:pPr>
      <w:r w:rsidRPr="00945E50">
        <w:rPr>
          <w:sz w:val="10"/>
          <w:szCs w:val="10"/>
        </w:rPr>
        <w:t>After their meeting, Maxwell invited Booker to visit his home state on a kind of disaster tourism trip through rural America. The two traveled together from the Bootheel and up along the Mississippi River through Southern Illinois. Along the route, they spoke with a broad cross section of independent farmers, from cattle ranchers to medium-sized corn and soybean growers, who bear the scars of decades of failed farm bill policies that greased the skids for corporate concentration.</w:t>
      </w:r>
    </w:p>
    <w:p w14:paraId="35668F5D" w14:textId="77777777" w:rsidR="0038508C" w:rsidRPr="00945E50" w:rsidRDefault="0038508C" w:rsidP="0038508C">
      <w:pPr>
        <w:rPr>
          <w:sz w:val="10"/>
          <w:szCs w:val="10"/>
        </w:rPr>
      </w:pPr>
      <w:r w:rsidRPr="00945E50">
        <w:rPr>
          <w:sz w:val="10"/>
          <w:szCs w:val="10"/>
        </w:rPr>
        <w:t>The trip made a lasting impression on Booker, who returned to Washington and began evangelizing for breaking up Big Ag and other market reforms. Though some suspected that Booker staked out the issue as a 2020 presidential play for the Iowa caucuses, he has continued to champion the cause even after his campaign ended. Many of the competition policy initiatives both Booker and Grassley are aiming to include in this year’s farm bill tie back one way or another to the New Jersey senator’s caravan through Missouri with Maxwell.</w:t>
      </w:r>
    </w:p>
    <w:p w14:paraId="3A96A4B9" w14:textId="77777777" w:rsidR="0038508C" w:rsidRPr="00945E50" w:rsidRDefault="0038508C" w:rsidP="0038508C">
      <w:pPr>
        <w:rPr>
          <w:sz w:val="10"/>
          <w:szCs w:val="10"/>
        </w:rPr>
      </w:pPr>
      <w:r w:rsidRPr="00945E50">
        <w:rPr>
          <w:sz w:val="10"/>
          <w:szCs w:val="10"/>
        </w:rPr>
        <w:lastRenderedPageBreak/>
        <w:t>Reflecting back on the trip today, Maxwell noted that to any outside observer, it would be a strange sight to behold: a Democratic senator who grew up just outside Newark sitting on hay bales across from farmers who mostly vote Republican, despite feeling that the party’s leadership class sold them out to industry.</w:t>
      </w:r>
    </w:p>
    <w:p w14:paraId="403A210D" w14:textId="77777777" w:rsidR="0038508C" w:rsidRPr="00945E50" w:rsidRDefault="0038508C" w:rsidP="0038508C">
      <w:pPr>
        <w:rPr>
          <w:sz w:val="10"/>
          <w:szCs w:val="10"/>
        </w:rPr>
      </w:pPr>
      <w:r w:rsidRPr="00945E50">
        <w:rPr>
          <w:sz w:val="10"/>
          <w:szCs w:val="10"/>
        </w:rPr>
        <w:t>At a farm bill conference earlier this year, hosted by Maxwell’s organization Farm Action, Sen. Booker delivered the keynote address, detailing his takeaway from the trip: “I heard wrenching stories from farmers who had deeds on their walls from the Homestead Act but now after generations have to sell the farms … because our food system is broken.”</w:t>
      </w:r>
    </w:p>
    <w:p w14:paraId="1112D361" w14:textId="77777777" w:rsidR="0038508C" w:rsidRPr="00945E50" w:rsidRDefault="0038508C" w:rsidP="0038508C">
      <w:pPr>
        <w:rPr>
          <w:sz w:val="10"/>
          <w:szCs w:val="10"/>
        </w:rPr>
      </w:pPr>
      <w:r w:rsidRPr="00945E50">
        <w:rPr>
          <w:sz w:val="10"/>
          <w:szCs w:val="10"/>
        </w:rPr>
        <w:t>THIS YEAR, INDUSTRY GROUPS are strong-arming legislators to revert back to the direct emergency payment structure phased out in the 2014 farm bill. This would supplement the existing commodity-favored crop insurance model that the government has in place. In addition to crop insurance, commodity farmers also get subsidized coverage, known as Price Loss Coverage, that pays back for lost revenues in the case of market slumps, which happens frequently. With the help of Republicans, interest groups representing mega-farms are working to get a higher reference point for insurance coverage in order to guarantee larger payouts to farmers.</w:t>
      </w:r>
    </w:p>
    <w:p w14:paraId="1A43FA0C" w14:textId="77777777" w:rsidR="0038508C" w:rsidRPr="00945E50" w:rsidRDefault="0038508C" w:rsidP="0038508C">
      <w:pPr>
        <w:rPr>
          <w:sz w:val="10"/>
          <w:szCs w:val="10"/>
        </w:rPr>
      </w:pPr>
      <w:r w:rsidRPr="00945E50">
        <w:rPr>
          <w:sz w:val="10"/>
          <w:szCs w:val="10"/>
        </w:rPr>
        <w:t>In addition, the Republican majority in the House will surely push for more strenuous work requirements on the SNAP program, which could leave over 700,000 current recipients ineligible, according to the Food Research and Action Center. The House GOP already included SNAP work requirements in their wish-list bill to extend the debt limit in April.</w:t>
      </w:r>
    </w:p>
    <w:p w14:paraId="3CDC4E9D" w14:textId="77777777" w:rsidR="0038508C" w:rsidRPr="00945E50" w:rsidRDefault="0038508C" w:rsidP="0038508C">
      <w:pPr>
        <w:rPr>
          <w:sz w:val="10"/>
          <w:szCs w:val="10"/>
        </w:rPr>
      </w:pPr>
      <w:r w:rsidRPr="00945E50">
        <w:rPr>
          <w:sz w:val="10"/>
          <w:szCs w:val="10"/>
        </w:rPr>
        <w:t>The cross-partisan pressures that make up the farm bill leave little room for the Grassley-Booker coalition to gain a foothold. For years, the graveyard for amendments has always been the conference committee, after the House and Senate pass their versions and the logrolling takes place behind closed doors to decide what will be included in the final bill. Legislation to curb Big Ag concentration or cap subsidy payments historically gets left on the cutting-room floor.</w:t>
      </w:r>
    </w:p>
    <w:p w14:paraId="6AC0B5F9" w14:textId="77777777" w:rsidR="0038508C" w:rsidRPr="00945E50" w:rsidRDefault="0038508C" w:rsidP="0038508C">
      <w:pPr>
        <w:rPr>
          <w:sz w:val="10"/>
          <w:szCs w:val="10"/>
        </w:rPr>
      </w:pPr>
      <w:r w:rsidRPr="00945E50">
        <w:rPr>
          <w:sz w:val="10"/>
          <w:szCs w:val="10"/>
        </w:rPr>
        <w:t>In 2002, it took near-herculean efforts for Minnesota Sen. Paul Wellstone, one of the last populist Democrats from a rural state at the time, to get a vote on a bill that would have banned meatpackers from owning their own livestock. The bill passed handily on the floor with bipartisan support, but was stripped from the final bill in conference committee.</w:t>
      </w:r>
    </w:p>
    <w:p w14:paraId="7E120298" w14:textId="77777777" w:rsidR="0038508C" w:rsidRPr="00945E50" w:rsidRDefault="0038508C" w:rsidP="0038508C">
      <w:pPr>
        <w:rPr>
          <w:sz w:val="10"/>
          <w:szCs w:val="10"/>
        </w:rPr>
      </w:pPr>
      <w:r w:rsidRPr="00945E50">
        <w:rPr>
          <w:sz w:val="10"/>
          <w:szCs w:val="10"/>
        </w:rPr>
        <w:t>Another amendment that successfully passed in the 2008 farm bill directed the U.S. Department of Agriculture to update the Packers and Stockyards Act, a major piece of antitrust legislation that grants the USDA authority to prohibit unfair and deceptive practices by meatpackers but has gone unenforced for years. Under massive pressure from Big Ag, USDA Secretary Tom Vilsack dragged his feet on following Congress’s mandate. Then, Republicans passed riders in subsequent bills that neutered the amendment entirely. Vilsack, now agriculture secretary again under President Biden, is still trying to complete Packers and Stockyards rules.</w:t>
      </w:r>
    </w:p>
    <w:p w14:paraId="13FA8C10" w14:textId="77777777" w:rsidR="0038508C" w:rsidRPr="00945E50" w:rsidRDefault="0038508C" w:rsidP="0038508C">
      <w:pPr>
        <w:rPr>
          <w:sz w:val="10"/>
          <w:szCs w:val="10"/>
        </w:rPr>
      </w:pPr>
      <w:r w:rsidRPr="00945E50">
        <w:rPr>
          <w:sz w:val="10"/>
          <w:szCs w:val="10"/>
        </w:rPr>
        <w:t>Sens. Cory Booker (D-NJ) and Chuck Grassley (R-IA) have formed an unlikely partnership as they attempt to reform this year’s farm bill.</w:t>
      </w:r>
    </w:p>
    <w:p w14:paraId="0DDC0B9F" w14:textId="77777777" w:rsidR="0038508C" w:rsidRPr="00945E50" w:rsidRDefault="0038508C" w:rsidP="0038508C">
      <w:pPr>
        <w:rPr>
          <w:sz w:val="10"/>
          <w:szCs w:val="10"/>
        </w:rPr>
      </w:pPr>
      <w:r w:rsidRPr="00945E50">
        <w:rPr>
          <w:sz w:val="10"/>
          <w:szCs w:val="10"/>
        </w:rPr>
        <w:t>This year’s coalition of family farm advocates and environmentalists aren’t under any illusions about the challenges ahead. But so far, many of their key proposals are picking up traction with members of both parties, spearheaded by Booker and Grassley.</w:t>
      </w:r>
    </w:p>
    <w:p w14:paraId="4DB68304" w14:textId="77777777" w:rsidR="0038508C" w:rsidRPr="00945E50" w:rsidRDefault="0038508C" w:rsidP="0038508C">
      <w:pPr>
        <w:rPr>
          <w:sz w:val="10"/>
          <w:szCs w:val="10"/>
        </w:rPr>
      </w:pPr>
      <w:r w:rsidRPr="00945E50">
        <w:rPr>
          <w:sz w:val="10"/>
          <w:szCs w:val="10"/>
        </w:rPr>
        <w:t>“Our forces are stronger together when we can get support from across the aisle,” said Adam Zipkin, who serves as counsel to Sen. Booker on food and agriculture policy.</w:t>
      </w:r>
    </w:p>
    <w:p w14:paraId="6DCD0964" w14:textId="77777777" w:rsidR="0038508C" w:rsidRPr="00945E50" w:rsidRDefault="0038508C" w:rsidP="0038508C">
      <w:pPr>
        <w:rPr>
          <w:sz w:val="10"/>
          <w:szCs w:val="10"/>
        </w:rPr>
      </w:pPr>
      <w:r w:rsidRPr="00945E50">
        <w:rPr>
          <w:sz w:val="10"/>
          <w:szCs w:val="10"/>
        </w:rPr>
        <w:t>The odd-couple senators are each supporting a collection of complementary competition titles to deconcentrate agriculture and promote an open market for independent farmers to sell into. Both senators are proposing a rule that would force meatpackers to purchase at least 50 percent of their animals in the open spot market instead of through contract, which would give independent ranchers a chance to compete. The measure is also supported by Sen. Jon Tester (D-MT), a self-described “dirt farmer” and a frequent partner with Booker on the Democratic side. Booker has also called for placing a moratorium on CAFOs.</w:t>
      </w:r>
    </w:p>
    <w:p w14:paraId="6DEE3278" w14:textId="77777777" w:rsidR="0038508C" w:rsidRPr="00945E50" w:rsidRDefault="0038508C" w:rsidP="0038508C">
      <w:pPr>
        <w:rPr>
          <w:sz w:val="10"/>
          <w:szCs w:val="10"/>
        </w:rPr>
      </w:pPr>
      <w:r w:rsidRPr="00945E50">
        <w:rPr>
          <w:sz w:val="10"/>
          <w:szCs w:val="10"/>
        </w:rPr>
        <w:t>“We [anti-monopolists] used to be greeted on the Hill like we were wearing tinfoil hats for saying we had a consolidation problem, and now everyone is like ‘of course we do,’” said Lovera, who’s worked on farm bills since the early 2000s.</w:t>
      </w:r>
    </w:p>
    <w:p w14:paraId="66130A38" w14:textId="77777777" w:rsidR="0038508C" w:rsidRPr="00945E50" w:rsidRDefault="0038508C" w:rsidP="0038508C">
      <w:pPr>
        <w:rPr>
          <w:sz w:val="10"/>
          <w:szCs w:val="10"/>
        </w:rPr>
      </w:pPr>
      <w:r w:rsidRPr="00945E50">
        <w:rPr>
          <w:sz w:val="10"/>
          <w:szCs w:val="10"/>
        </w:rPr>
        <w:t>The USDA’s checkoff program is also in the crosshairs of reformers. The program effectively acts as a government-run slush fund, bankrolled by a tax on all farmers, that agribusiness can tap for both industry marketing and lobbying. In essence, small farmers pay for Big Ag to destroy them. Booker introduced a bill earlier this year that would prohibit checkoff dollars going to any lobbying organization. Another primary concern for the farm bill is to reinstate country-of-origin labels, a long-sought priority for independent farmers to distinguish their goods from large meatpackers’ foreign sourcing of products.</w:t>
      </w:r>
    </w:p>
    <w:p w14:paraId="037C0474" w14:textId="77777777" w:rsidR="0038508C" w:rsidRPr="00945E50" w:rsidRDefault="0038508C" w:rsidP="0038508C">
      <w:pPr>
        <w:rPr>
          <w:sz w:val="14"/>
        </w:rPr>
      </w:pPr>
      <w:r w:rsidRPr="00945E50">
        <w:rPr>
          <w:sz w:val="14"/>
        </w:rPr>
        <w:t xml:space="preserve">In addition to competition policy, </w:t>
      </w:r>
      <w:r w:rsidRPr="00945E50">
        <w:rPr>
          <w:rStyle w:val="StyleUnderline"/>
          <w:highlight w:val="cyan"/>
        </w:rPr>
        <w:t>there’s a</w:t>
      </w:r>
      <w:r w:rsidRPr="00F81AC0">
        <w:rPr>
          <w:rStyle w:val="StyleUnderline"/>
        </w:rPr>
        <w:t xml:space="preserve"> </w:t>
      </w:r>
      <w:r w:rsidRPr="00F81AC0">
        <w:rPr>
          <w:rStyle w:val="Emphasis"/>
        </w:rPr>
        <w:t xml:space="preserve">major </w:t>
      </w:r>
      <w:r w:rsidRPr="00945E50">
        <w:rPr>
          <w:rStyle w:val="Emphasis"/>
          <w:highlight w:val="cyan"/>
        </w:rPr>
        <w:t>push</w:t>
      </w:r>
      <w:r w:rsidRPr="00F81AC0">
        <w:rPr>
          <w:rStyle w:val="StyleUnderline"/>
        </w:rPr>
        <w:t xml:space="preserve"> this year </w:t>
      </w:r>
      <w:r w:rsidRPr="00945E50">
        <w:rPr>
          <w:rStyle w:val="StyleUnderline"/>
          <w:highlight w:val="cyan"/>
        </w:rPr>
        <w:t>to make the farm bill</w:t>
      </w:r>
      <w:r w:rsidRPr="00F81AC0">
        <w:rPr>
          <w:rStyle w:val="StyleUnderline"/>
        </w:rPr>
        <w:t xml:space="preserve"> resemble something more like </w:t>
      </w:r>
      <w:r w:rsidRPr="00945E50">
        <w:rPr>
          <w:rStyle w:val="StyleUnderline"/>
          <w:highlight w:val="cyan"/>
        </w:rPr>
        <w:t xml:space="preserve">a </w:t>
      </w:r>
      <w:r w:rsidRPr="00945E50">
        <w:rPr>
          <w:rStyle w:val="Emphasis"/>
          <w:highlight w:val="cyan"/>
        </w:rPr>
        <w:t>climate bill</w:t>
      </w:r>
      <w:r w:rsidRPr="00945E50">
        <w:rPr>
          <w:sz w:val="14"/>
        </w:rPr>
        <w:t xml:space="preserve">, in order </w:t>
      </w:r>
      <w:r w:rsidRPr="00945E50">
        <w:rPr>
          <w:rStyle w:val="StyleUnderline"/>
          <w:highlight w:val="cyan"/>
        </w:rPr>
        <w:t>to fulfill</w:t>
      </w:r>
      <w:r w:rsidRPr="00945E50">
        <w:rPr>
          <w:sz w:val="14"/>
        </w:rPr>
        <w:t xml:space="preserve"> President </w:t>
      </w:r>
      <w:r w:rsidRPr="00945E50">
        <w:rPr>
          <w:rStyle w:val="Emphasis"/>
          <w:highlight w:val="cyan"/>
        </w:rPr>
        <w:t>Biden</w:t>
      </w:r>
      <w:r w:rsidRPr="00945E50">
        <w:rPr>
          <w:rStyle w:val="StyleUnderline"/>
          <w:highlight w:val="cyan"/>
        </w:rPr>
        <w:t xml:space="preserve"> and</w:t>
      </w:r>
      <w:r w:rsidRPr="00945E50">
        <w:rPr>
          <w:sz w:val="14"/>
        </w:rPr>
        <w:t xml:space="preserve"> Secretary </w:t>
      </w:r>
      <w:r w:rsidRPr="00945E50">
        <w:rPr>
          <w:rStyle w:val="Emphasis"/>
          <w:highlight w:val="cyan"/>
        </w:rPr>
        <w:t>Vilsack’s</w:t>
      </w:r>
      <w:r w:rsidRPr="00945E50">
        <w:rPr>
          <w:rStyle w:val="StyleUnderline"/>
          <w:highlight w:val="cyan"/>
        </w:rPr>
        <w:t xml:space="preserve"> pledges to curb </w:t>
      </w:r>
      <w:r w:rsidRPr="00945E50">
        <w:rPr>
          <w:rStyle w:val="Emphasis"/>
          <w:highlight w:val="cyan"/>
        </w:rPr>
        <w:t>g</w:t>
      </w:r>
      <w:r w:rsidRPr="00945E50">
        <w:rPr>
          <w:sz w:val="14"/>
        </w:rPr>
        <w:t>reen</w:t>
      </w:r>
      <w:r w:rsidRPr="00945E50">
        <w:rPr>
          <w:rStyle w:val="Emphasis"/>
          <w:highlight w:val="cyan"/>
        </w:rPr>
        <w:t>h</w:t>
      </w:r>
      <w:r w:rsidRPr="00945E50">
        <w:rPr>
          <w:sz w:val="14"/>
        </w:rPr>
        <w:t xml:space="preserve">ouse </w:t>
      </w:r>
      <w:r w:rsidRPr="00945E50">
        <w:rPr>
          <w:rStyle w:val="Emphasis"/>
          <w:highlight w:val="cyan"/>
        </w:rPr>
        <w:t>g</w:t>
      </w:r>
      <w:r w:rsidRPr="00945E50">
        <w:rPr>
          <w:sz w:val="14"/>
        </w:rPr>
        <w:t>a</w:t>
      </w:r>
      <w:r w:rsidRPr="00945E50">
        <w:rPr>
          <w:rStyle w:val="StyleUnderline"/>
          <w:highlight w:val="cyan"/>
        </w:rPr>
        <w:t>s</w:t>
      </w:r>
      <w:r w:rsidRPr="00945E50">
        <w:rPr>
          <w:sz w:val="14"/>
        </w:rPr>
        <w:t xml:space="preserve"> emissions. Environmental groups and family farm advocates are aligning their priorities to deliver more funding to practices like rotational grazing and crop-covering, rather than using those dollars to retrofit the mega-farms driving the highest emissions.</w:t>
      </w:r>
    </w:p>
    <w:p w14:paraId="47C37E27" w14:textId="77777777" w:rsidR="0038508C" w:rsidRPr="00945E50" w:rsidRDefault="0038508C" w:rsidP="0038508C">
      <w:pPr>
        <w:rPr>
          <w:sz w:val="14"/>
        </w:rPr>
      </w:pPr>
      <w:r w:rsidRPr="00945E50">
        <w:rPr>
          <w:sz w:val="14"/>
        </w:rPr>
        <w:t>“</w:t>
      </w:r>
      <w:r w:rsidRPr="00F81AC0">
        <w:rPr>
          <w:rStyle w:val="StyleUnderline"/>
        </w:rPr>
        <w:t xml:space="preserve">In its </w:t>
      </w:r>
      <w:r w:rsidRPr="00F81AC0">
        <w:rPr>
          <w:rStyle w:val="Emphasis"/>
        </w:rPr>
        <w:t>current form</w:t>
      </w:r>
      <w:r w:rsidRPr="00945E50">
        <w:rPr>
          <w:sz w:val="14"/>
        </w:rPr>
        <w:t xml:space="preserve">, many </w:t>
      </w:r>
      <w:r w:rsidRPr="00945E50">
        <w:rPr>
          <w:rStyle w:val="StyleUnderline"/>
          <w:highlight w:val="cyan"/>
        </w:rPr>
        <w:t>conservation</w:t>
      </w:r>
      <w:r w:rsidRPr="00F81AC0">
        <w:rPr>
          <w:rStyle w:val="StyleUnderline"/>
        </w:rPr>
        <w:t xml:space="preserve"> programs</w:t>
      </w:r>
      <w:r w:rsidRPr="00945E50">
        <w:rPr>
          <w:sz w:val="14"/>
        </w:rPr>
        <w:t xml:space="preserve"> at the USDA </w:t>
      </w:r>
      <w:r w:rsidRPr="00945E50">
        <w:rPr>
          <w:rStyle w:val="StyleUnderline"/>
          <w:highlight w:val="cyan"/>
        </w:rPr>
        <w:t xml:space="preserve">aren’t accessible to </w:t>
      </w:r>
      <w:r w:rsidRPr="00945E50">
        <w:rPr>
          <w:rStyle w:val="Emphasis"/>
          <w:highlight w:val="cyan"/>
        </w:rPr>
        <w:t>small farmers</w:t>
      </w:r>
      <w:r w:rsidRPr="00945E50">
        <w:rPr>
          <w:sz w:val="14"/>
        </w:rPr>
        <w:t xml:space="preserve">, whose </w:t>
      </w:r>
      <w:r w:rsidRPr="00945E50">
        <w:rPr>
          <w:rStyle w:val="StyleUnderline"/>
          <w:highlight w:val="cyan"/>
        </w:rPr>
        <w:t>applications</w:t>
      </w:r>
      <w:r w:rsidRPr="00F81AC0">
        <w:rPr>
          <w:rStyle w:val="StyleUnderline"/>
        </w:rPr>
        <w:t xml:space="preserve"> get </w:t>
      </w:r>
      <w:r w:rsidRPr="00945E50">
        <w:rPr>
          <w:rStyle w:val="StyleUnderline"/>
          <w:highlight w:val="cyan"/>
        </w:rPr>
        <w:t>denied</w:t>
      </w:r>
      <w:r w:rsidRPr="00F81AC0">
        <w:rPr>
          <w:rStyle w:val="StyleUnderline"/>
        </w:rPr>
        <w:t xml:space="preserve"> at higher rates </w:t>
      </w:r>
      <w:r w:rsidRPr="00945E50">
        <w:rPr>
          <w:rStyle w:val="StyleUnderline"/>
          <w:highlight w:val="cyan"/>
        </w:rPr>
        <w:t>but could</w:t>
      </w:r>
      <w:r w:rsidRPr="00F81AC0">
        <w:rPr>
          <w:rStyle w:val="StyleUnderline"/>
        </w:rPr>
        <w:t xml:space="preserve"> help </w:t>
      </w:r>
      <w:r w:rsidRPr="00945E50">
        <w:rPr>
          <w:rStyle w:val="StyleUnderline"/>
          <w:highlight w:val="cyan"/>
        </w:rPr>
        <w:t>cover</w:t>
      </w:r>
      <w:r w:rsidRPr="00945E50">
        <w:rPr>
          <w:sz w:val="14"/>
        </w:rPr>
        <w:t xml:space="preserve"> the costs of </w:t>
      </w:r>
      <w:r w:rsidRPr="00945E50">
        <w:rPr>
          <w:rStyle w:val="Emphasis"/>
          <w:highlight w:val="cyan"/>
        </w:rPr>
        <w:t>sustainable farming</w:t>
      </w:r>
      <w:r w:rsidRPr="00945E50">
        <w:rPr>
          <w:sz w:val="14"/>
        </w:rPr>
        <w:t>,” said Antonio Tovar, senior policy associate at the National Family Farm Coalition.</w:t>
      </w:r>
    </w:p>
    <w:p w14:paraId="31CB77DC" w14:textId="77777777" w:rsidR="0038508C" w:rsidRPr="00945E50" w:rsidRDefault="0038508C" w:rsidP="0038508C">
      <w:pPr>
        <w:rPr>
          <w:sz w:val="14"/>
          <w:szCs w:val="14"/>
        </w:rPr>
      </w:pPr>
      <w:r w:rsidRPr="00945E50">
        <w:rPr>
          <w:sz w:val="14"/>
          <w:szCs w:val="14"/>
        </w:rPr>
        <w:t>Much of the current funding for climate-related farm bill policies has turned into a money pit for factory farms. A good example of how this works is the Environmental Quality Incentives Program (EQIP), one of the largest USDA conservation funds.</w:t>
      </w:r>
    </w:p>
    <w:p w14:paraId="65C1F6A8" w14:textId="77777777" w:rsidR="0038508C" w:rsidRPr="00945E50" w:rsidRDefault="0038508C" w:rsidP="0038508C">
      <w:pPr>
        <w:rPr>
          <w:sz w:val="14"/>
          <w:szCs w:val="14"/>
        </w:rPr>
      </w:pPr>
      <w:r w:rsidRPr="00945E50">
        <w:rPr>
          <w:sz w:val="14"/>
          <w:szCs w:val="14"/>
        </w:rPr>
        <w:t>A provision in the 2002 farm bill, written by lobbyists, required that over a third of the EQIP funds used in Iowa go to livestock operations, which are dominated by factory farm CAFOs. As the Environmental Working Group has documented, over a third of EQIP funds, totaling around $62 million, finance animal waste cleanups and containment at corporate farms, like manure lagoons and toxic runoffs. Taxpayer dollars help backstop rather than penalize environmental harms by factory farms, when those funds could instead support family farms using sustainable practices that keep carbon in the soil. Booker and Sen. Mike Lee (R-UT) plan to fight for an amendment in the farm bill that would amend the livestock requirement and direct funding to small farmers.</w:t>
      </w:r>
    </w:p>
    <w:p w14:paraId="5D206CA9" w14:textId="77777777" w:rsidR="0038508C" w:rsidRPr="00945E50" w:rsidRDefault="0038508C" w:rsidP="0038508C">
      <w:pPr>
        <w:rPr>
          <w:sz w:val="14"/>
        </w:rPr>
      </w:pPr>
      <w:r w:rsidRPr="00945E50">
        <w:rPr>
          <w:rStyle w:val="StyleUnderline"/>
          <w:highlight w:val="cyan"/>
        </w:rPr>
        <w:t xml:space="preserve">The </w:t>
      </w:r>
      <w:r w:rsidRPr="00945E50">
        <w:rPr>
          <w:rStyle w:val="Emphasis"/>
          <w:highlight w:val="cyan"/>
        </w:rPr>
        <w:t>I</w:t>
      </w:r>
      <w:r w:rsidRPr="00945E50">
        <w:rPr>
          <w:sz w:val="14"/>
        </w:rPr>
        <w:t xml:space="preserve">nflation </w:t>
      </w:r>
      <w:r w:rsidRPr="00945E50">
        <w:rPr>
          <w:rStyle w:val="Emphasis"/>
          <w:highlight w:val="cyan"/>
        </w:rPr>
        <w:t>R</w:t>
      </w:r>
      <w:r w:rsidRPr="00945E50">
        <w:rPr>
          <w:sz w:val="14"/>
        </w:rPr>
        <w:t xml:space="preserve">eduction </w:t>
      </w:r>
      <w:r w:rsidRPr="00945E50">
        <w:rPr>
          <w:rStyle w:val="Emphasis"/>
          <w:highlight w:val="cyan"/>
        </w:rPr>
        <w:t>A</w:t>
      </w:r>
      <w:r w:rsidRPr="00945E50">
        <w:rPr>
          <w:sz w:val="14"/>
        </w:rPr>
        <w:t xml:space="preserve">ct also </w:t>
      </w:r>
      <w:r w:rsidRPr="00945E50">
        <w:rPr>
          <w:rStyle w:val="StyleUnderline"/>
          <w:highlight w:val="cyan"/>
        </w:rPr>
        <w:t>included</w:t>
      </w:r>
      <w:r w:rsidRPr="00F81AC0">
        <w:rPr>
          <w:rStyle w:val="StyleUnderline"/>
        </w:rPr>
        <w:t xml:space="preserve"> a pot of</w:t>
      </w:r>
      <w:r w:rsidRPr="00945E50">
        <w:rPr>
          <w:sz w:val="14"/>
        </w:rPr>
        <w:t xml:space="preserve"> almost </w:t>
      </w:r>
      <w:r w:rsidRPr="00F81AC0">
        <w:rPr>
          <w:rStyle w:val="StyleUnderline"/>
        </w:rPr>
        <w:t xml:space="preserve">$20 billion for </w:t>
      </w:r>
      <w:r w:rsidRPr="00945E50">
        <w:rPr>
          <w:rStyle w:val="Emphasis"/>
          <w:highlight w:val="cyan"/>
        </w:rPr>
        <w:t>climate-smart ag</w:t>
      </w:r>
      <w:r w:rsidRPr="00F81AC0">
        <w:rPr>
          <w:rStyle w:val="Emphasis"/>
        </w:rPr>
        <w:t>riculture</w:t>
      </w:r>
      <w:r w:rsidRPr="00945E50">
        <w:rPr>
          <w:sz w:val="14"/>
        </w:rPr>
        <w:t xml:space="preserve"> at the USDA. </w:t>
      </w:r>
      <w:r w:rsidRPr="00F81AC0">
        <w:rPr>
          <w:rStyle w:val="StyleUnderline"/>
        </w:rPr>
        <w:t>It didn’t include a</w:t>
      </w:r>
      <w:r w:rsidRPr="00945E50">
        <w:rPr>
          <w:sz w:val="14"/>
        </w:rPr>
        <w:t xml:space="preserve">n EQIP </w:t>
      </w:r>
      <w:r w:rsidRPr="00F81AC0">
        <w:rPr>
          <w:rStyle w:val="StyleUnderline"/>
        </w:rPr>
        <w:t xml:space="preserve">livestock requirement, which was </w:t>
      </w:r>
      <w:r w:rsidRPr="00945E50">
        <w:rPr>
          <w:rStyle w:val="StyleUnderline"/>
          <w:highlight w:val="cyan"/>
        </w:rPr>
        <w:t xml:space="preserve">seen as a </w:t>
      </w:r>
      <w:r w:rsidRPr="00945E50">
        <w:rPr>
          <w:rStyle w:val="Emphasis"/>
          <w:highlight w:val="cyan"/>
        </w:rPr>
        <w:t>victory</w:t>
      </w:r>
      <w:r w:rsidRPr="00945E50">
        <w:rPr>
          <w:rStyle w:val="StyleUnderline"/>
          <w:highlight w:val="cyan"/>
        </w:rPr>
        <w:t xml:space="preserve"> for </w:t>
      </w:r>
      <w:r w:rsidRPr="00945E50">
        <w:rPr>
          <w:rStyle w:val="Emphasis"/>
          <w:highlight w:val="cyan"/>
        </w:rPr>
        <w:t>progressive</w:t>
      </w:r>
      <w:r w:rsidRPr="00F81AC0">
        <w:rPr>
          <w:rStyle w:val="Emphasis"/>
        </w:rPr>
        <w:t xml:space="preserve"> advocate</w:t>
      </w:r>
      <w:r w:rsidRPr="00945E50">
        <w:rPr>
          <w:rStyle w:val="Emphasis"/>
          <w:highlight w:val="cyan"/>
        </w:rPr>
        <w:t>s</w:t>
      </w:r>
      <w:r w:rsidRPr="00945E50">
        <w:rPr>
          <w:rStyle w:val="StyleUnderline"/>
          <w:highlight w:val="cyan"/>
        </w:rPr>
        <w:t>. They are</w:t>
      </w:r>
      <w:r w:rsidRPr="00F81AC0">
        <w:rPr>
          <w:rStyle w:val="StyleUnderline"/>
        </w:rPr>
        <w:t xml:space="preserve"> </w:t>
      </w:r>
      <w:r w:rsidRPr="00945E50">
        <w:rPr>
          <w:sz w:val="14"/>
        </w:rPr>
        <w:t xml:space="preserve">now </w:t>
      </w:r>
      <w:r w:rsidRPr="00945E50">
        <w:rPr>
          <w:rStyle w:val="StyleUnderline"/>
          <w:highlight w:val="cyan"/>
        </w:rPr>
        <w:t>pushing to protect</w:t>
      </w:r>
      <w:r w:rsidRPr="00945E50">
        <w:rPr>
          <w:sz w:val="14"/>
        </w:rPr>
        <w:t xml:space="preserve"> that </w:t>
      </w:r>
      <w:r w:rsidRPr="00F81AC0">
        <w:rPr>
          <w:rStyle w:val="Emphasis"/>
        </w:rPr>
        <w:t xml:space="preserve">IRA </w:t>
      </w:r>
      <w:r w:rsidRPr="00945E50">
        <w:rPr>
          <w:rStyle w:val="Emphasis"/>
          <w:highlight w:val="cyan"/>
        </w:rPr>
        <w:t>funding</w:t>
      </w:r>
      <w:r w:rsidRPr="00945E50">
        <w:rPr>
          <w:rStyle w:val="StyleUnderline"/>
          <w:highlight w:val="cyan"/>
        </w:rPr>
        <w:t xml:space="preserve">, which faces </w:t>
      </w:r>
      <w:r w:rsidRPr="00945E50">
        <w:rPr>
          <w:rStyle w:val="Emphasis"/>
          <w:highlight w:val="cyan"/>
        </w:rPr>
        <w:t>opposition</w:t>
      </w:r>
      <w:r w:rsidRPr="00F81AC0">
        <w:rPr>
          <w:rStyle w:val="StyleUnderline"/>
        </w:rPr>
        <w:t xml:space="preserve"> from Republican lawmakers</w:t>
      </w:r>
      <w:r w:rsidRPr="00945E50">
        <w:rPr>
          <w:sz w:val="14"/>
        </w:rPr>
        <w:t>, in the farm bill.</w:t>
      </w:r>
    </w:p>
    <w:p w14:paraId="3FF5833C" w14:textId="77777777" w:rsidR="0038508C" w:rsidRPr="00616565" w:rsidRDefault="0038508C" w:rsidP="0038508C"/>
    <w:p w14:paraId="48B86798" w14:textId="77777777" w:rsidR="0038508C" w:rsidRDefault="0038508C" w:rsidP="0038508C">
      <w:pPr>
        <w:pStyle w:val="Heading4"/>
      </w:pPr>
      <w:r>
        <w:t xml:space="preserve">It’s </w:t>
      </w:r>
      <w:r>
        <w:rPr>
          <w:u w:val="single"/>
        </w:rPr>
        <w:t>a critical lever</w:t>
      </w:r>
      <w:r>
        <w:t xml:space="preserve"> to overcome a divided Congress.</w:t>
      </w:r>
    </w:p>
    <w:p w14:paraId="656B010B" w14:textId="77777777" w:rsidR="0038508C" w:rsidRPr="00E37984" w:rsidRDefault="0038508C" w:rsidP="0038508C">
      <w:r>
        <w:t xml:space="preserve">Rachel </w:t>
      </w:r>
      <w:r w:rsidRPr="00E37984">
        <w:rPr>
          <w:rStyle w:val="Style13ptBold"/>
        </w:rPr>
        <w:t xml:space="preserve">Frazin </w:t>
      </w:r>
      <w:r>
        <w:rPr>
          <w:rStyle w:val="Style13ptBold"/>
        </w:rPr>
        <w:t>23</w:t>
      </w:r>
      <w:r>
        <w:t xml:space="preserve">, reporter at the Hill, 3/20/2023, “Climate-incentivizing policies a contention point in farm bill,” </w:t>
      </w:r>
      <w:r w:rsidRPr="00544B03">
        <w:t>https://thehill.com/policy/future-of-farming/3903959-climate-incentivizing-policies-a-contention-point-in-farm-bill/</w:t>
      </w:r>
    </w:p>
    <w:p w14:paraId="5513E022" w14:textId="77777777" w:rsidR="0038508C" w:rsidRDefault="0038508C" w:rsidP="0038508C">
      <w:pPr>
        <w:tabs>
          <w:tab w:val="left" w:pos="1185"/>
        </w:tabs>
        <w:rPr>
          <w:u w:val="single"/>
        </w:rPr>
      </w:pPr>
      <w:r>
        <w:rPr>
          <w:u w:val="single"/>
        </w:rPr>
        <w:lastRenderedPageBreak/>
        <w:t xml:space="preserve">The </w:t>
      </w:r>
      <w:r w:rsidRPr="00727870">
        <w:rPr>
          <w:highlight w:val="cyan"/>
          <w:u w:val="single"/>
        </w:rPr>
        <w:t>farm bill</w:t>
      </w:r>
      <w:r w:rsidRPr="0097227C">
        <w:rPr>
          <w:sz w:val="16"/>
        </w:rPr>
        <w:t xml:space="preserve">, officially titled the Agriculture Improvement Act, is a major agriculture policy bill that </w:t>
      </w:r>
      <w:r w:rsidRPr="00727870">
        <w:rPr>
          <w:highlight w:val="cyan"/>
          <w:u w:val="single"/>
        </w:rPr>
        <w:t xml:space="preserve">is passed </w:t>
      </w:r>
      <w:r w:rsidRPr="00727870">
        <w:rPr>
          <w:rStyle w:val="Emphasis"/>
          <w:highlight w:val="cyan"/>
        </w:rPr>
        <w:t>every five years</w:t>
      </w:r>
      <w:r>
        <w:rPr>
          <w:u w:val="single"/>
        </w:rPr>
        <w:t xml:space="preserve"> and </w:t>
      </w:r>
      <w:r w:rsidRPr="00727870">
        <w:rPr>
          <w:highlight w:val="cyan"/>
          <w:u w:val="single"/>
        </w:rPr>
        <w:t>subject to</w:t>
      </w:r>
      <w:r>
        <w:rPr>
          <w:u w:val="single"/>
        </w:rPr>
        <w:t xml:space="preserve"> the </w:t>
      </w:r>
      <w:r w:rsidRPr="00727870">
        <w:rPr>
          <w:rStyle w:val="Emphasis"/>
          <w:highlight w:val="cyan"/>
        </w:rPr>
        <w:t>influence</w:t>
      </w:r>
      <w:r w:rsidRPr="00727870">
        <w:rPr>
          <w:highlight w:val="cyan"/>
          <w:u w:val="single"/>
        </w:rPr>
        <w:t xml:space="preserve"> of </w:t>
      </w:r>
      <w:r w:rsidRPr="00727870">
        <w:rPr>
          <w:rStyle w:val="Emphasis"/>
          <w:highlight w:val="cyan"/>
        </w:rPr>
        <w:t>both parties</w:t>
      </w:r>
      <w:r w:rsidRPr="0097227C">
        <w:rPr>
          <w:sz w:val="16"/>
        </w:rPr>
        <w:t xml:space="preserve">. This year </w:t>
      </w:r>
      <w:r w:rsidRPr="0097227C">
        <w:rPr>
          <w:rStyle w:val="StyleUnderline"/>
        </w:rPr>
        <w:t xml:space="preserve">it will go before a </w:t>
      </w:r>
      <w:r w:rsidRPr="0097227C">
        <w:rPr>
          <w:rStyle w:val="Emphasis"/>
        </w:rPr>
        <w:t>GOP-led House</w:t>
      </w:r>
      <w:r w:rsidRPr="0097227C">
        <w:rPr>
          <w:rStyle w:val="StyleUnderline"/>
        </w:rPr>
        <w:t xml:space="preserve"> and </w:t>
      </w:r>
      <w:r w:rsidRPr="0097227C">
        <w:rPr>
          <w:rStyle w:val="Emphasis"/>
        </w:rPr>
        <w:t>Dem</w:t>
      </w:r>
      <w:r w:rsidRPr="0097227C">
        <w:rPr>
          <w:sz w:val="16"/>
        </w:rPr>
        <w:t>ocratic</w:t>
      </w:r>
      <w:r w:rsidRPr="0097227C">
        <w:rPr>
          <w:rStyle w:val="Emphasis"/>
        </w:rPr>
        <w:t>-led Senate</w:t>
      </w:r>
      <w:r w:rsidRPr="0097227C">
        <w:rPr>
          <w:sz w:val="16"/>
        </w:rPr>
        <w:t xml:space="preserve"> — where it needs 60 votes to pass — </w:t>
      </w:r>
      <w:r w:rsidRPr="00727870">
        <w:rPr>
          <w:rStyle w:val="StyleUnderline"/>
          <w:highlight w:val="cyan"/>
        </w:rPr>
        <w:t>with</w:t>
      </w:r>
      <w:r w:rsidRPr="0097227C">
        <w:rPr>
          <w:rStyle w:val="StyleUnderline"/>
        </w:rPr>
        <w:t xml:space="preserve"> both </w:t>
      </w:r>
      <w:r w:rsidRPr="00727870">
        <w:rPr>
          <w:rStyle w:val="StyleUnderline"/>
          <w:highlight w:val="cyan"/>
        </w:rPr>
        <w:t>chambers</w:t>
      </w:r>
      <w:r w:rsidRPr="0097227C">
        <w:rPr>
          <w:sz w:val="16"/>
        </w:rPr>
        <w:t xml:space="preserve"> very </w:t>
      </w:r>
      <w:r w:rsidRPr="0097227C">
        <w:rPr>
          <w:rStyle w:val="Emphasis"/>
        </w:rPr>
        <w:t xml:space="preserve">narrowly </w:t>
      </w:r>
      <w:r w:rsidRPr="00727870">
        <w:rPr>
          <w:rStyle w:val="Emphasis"/>
          <w:highlight w:val="cyan"/>
        </w:rPr>
        <w:t>divided</w:t>
      </w:r>
      <w:r w:rsidRPr="0097227C">
        <w:rPr>
          <w:sz w:val="16"/>
        </w:rPr>
        <w:t>.</w:t>
      </w:r>
    </w:p>
    <w:p w14:paraId="768A49B8" w14:textId="77777777" w:rsidR="0038508C" w:rsidRPr="0097227C" w:rsidRDefault="0038508C" w:rsidP="0038508C">
      <w:pPr>
        <w:tabs>
          <w:tab w:val="left" w:pos="1185"/>
        </w:tabs>
        <w:rPr>
          <w:sz w:val="16"/>
        </w:rPr>
      </w:pPr>
      <w:r w:rsidRPr="0097227C">
        <w:rPr>
          <w:sz w:val="16"/>
        </w:rPr>
        <w:t>Some of the most contentious areas in the climate arena pertain to whether Congress should be incentivizing climate-smart farming practices.</w:t>
      </w:r>
    </w:p>
    <w:p w14:paraId="323B2216" w14:textId="77777777" w:rsidR="0038508C" w:rsidRPr="0097227C" w:rsidRDefault="0038508C" w:rsidP="0038508C">
      <w:pPr>
        <w:rPr>
          <w:sz w:val="16"/>
        </w:rPr>
      </w:pPr>
      <w:r w:rsidRPr="00727870">
        <w:rPr>
          <w:rStyle w:val="StyleUnderline"/>
          <w:highlight w:val="cyan"/>
        </w:rPr>
        <w:t>Many</w:t>
      </w:r>
      <w:r w:rsidRPr="0097227C">
        <w:rPr>
          <w:sz w:val="16"/>
        </w:rPr>
        <w:t xml:space="preserve"> Democrats and environmental advocates have expressed </w:t>
      </w:r>
      <w:r w:rsidRPr="00727870">
        <w:rPr>
          <w:rStyle w:val="Emphasis"/>
          <w:highlight w:val="cyan"/>
        </w:rPr>
        <w:t>support</w:t>
      </w:r>
      <w:r w:rsidRPr="0097227C">
        <w:rPr>
          <w:sz w:val="16"/>
        </w:rPr>
        <w:t xml:space="preserve"> for providing </w:t>
      </w:r>
      <w:r w:rsidRPr="00727870">
        <w:rPr>
          <w:rStyle w:val="StyleUnderline"/>
          <w:highlight w:val="cyan"/>
        </w:rPr>
        <w:t>incentives to farmers</w:t>
      </w:r>
      <w:r w:rsidRPr="0097227C">
        <w:rPr>
          <w:sz w:val="16"/>
        </w:rPr>
        <w:t xml:space="preserve"> in order </w:t>
      </w:r>
      <w:r w:rsidRPr="00727870">
        <w:rPr>
          <w:rStyle w:val="StyleUnderline"/>
          <w:highlight w:val="cyan"/>
        </w:rPr>
        <w:t xml:space="preserve">to </w:t>
      </w:r>
      <w:r w:rsidRPr="00727870">
        <w:rPr>
          <w:rStyle w:val="Emphasis"/>
          <w:highlight w:val="cyan"/>
        </w:rPr>
        <w:t>encourage</w:t>
      </w:r>
      <w:r w:rsidRPr="0097227C">
        <w:rPr>
          <w:rStyle w:val="StyleUnderline"/>
        </w:rPr>
        <w:t xml:space="preserve"> them to take on these </w:t>
      </w:r>
      <w:r w:rsidRPr="00727870">
        <w:rPr>
          <w:rStyle w:val="Emphasis"/>
          <w:highlight w:val="cyan"/>
        </w:rPr>
        <w:t>climate-smart practices</w:t>
      </w:r>
      <w:r w:rsidRPr="0097227C">
        <w:rPr>
          <w:sz w:val="16"/>
        </w:rPr>
        <w:t>, such as planting cover crops.</w:t>
      </w:r>
    </w:p>
    <w:p w14:paraId="219784C7" w14:textId="77777777" w:rsidR="0038508C" w:rsidRPr="00727870" w:rsidRDefault="0038508C" w:rsidP="0038508C">
      <w:pPr>
        <w:tabs>
          <w:tab w:val="left" w:pos="1185"/>
        </w:tabs>
        <w:rPr>
          <w:sz w:val="16"/>
        </w:rPr>
      </w:pPr>
      <w:r w:rsidRPr="00727870">
        <w:rPr>
          <w:highlight w:val="cyan"/>
          <w:u w:val="single"/>
        </w:rPr>
        <w:t>Cover crops</w:t>
      </w:r>
      <w:r w:rsidRPr="00727870">
        <w:rPr>
          <w:sz w:val="16"/>
        </w:rPr>
        <w:t xml:space="preserve"> are ones that are grown to cover soil rather than to be sold as their own product. They can </w:t>
      </w:r>
      <w:r w:rsidRPr="00727870">
        <w:rPr>
          <w:rStyle w:val="Emphasis"/>
          <w:highlight w:val="cyan"/>
        </w:rPr>
        <w:t>capture</w:t>
      </w:r>
      <w:r>
        <w:rPr>
          <w:u w:val="single"/>
        </w:rPr>
        <w:t xml:space="preserve"> planet-warming </w:t>
      </w:r>
      <w:r w:rsidRPr="00727870">
        <w:rPr>
          <w:highlight w:val="cyan"/>
          <w:u w:val="single"/>
        </w:rPr>
        <w:t xml:space="preserve">carbon dioxide from the </w:t>
      </w:r>
      <w:r w:rsidRPr="00727870">
        <w:rPr>
          <w:rStyle w:val="Emphasis"/>
          <w:highlight w:val="cyan"/>
        </w:rPr>
        <w:t>atmosphere</w:t>
      </w:r>
      <w:r w:rsidRPr="00727870">
        <w:rPr>
          <w:highlight w:val="cyan"/>
          <w:u w:val="single"/>
        </w:rPr>
        <w:t xml:space="preserve"> and</w:t>
      </w:r>
      <w:r>
        <w:rPr>
          <w:u w:val="single"/>
        </w:rPr>
        <w:t xml:space="preserve"> </w:t>
      </w:r>
      <w:r w:rsidRPr="00727870">
        <w:rPr>
          <w:sz w:val="16"/>
        </w:rPr>
        <w:t xml:space="preserve">store it in soil, </w:t>
      </w:r>
      <w:r w:rsidRPr="00727870">
        <w:rPr>
          <w:highlight w:val="cyan"/>
          <w:u w:val="single"/>
        </w:rPr>
        <w:t>and</w:t>
      </w:r>
      <w:r w:rsidRPr="00727870">
        <w:rPr>
          <w:sz w:val="16"/>
        </w:rPr>
        <w:t xml:space="preserve"> also </w:t>
      </w:r>
      <w:r w:rsidRPr="00727870">
        <w:rPr>
          <w:highlight w:val="cyan"/>
          <w:u w:val="single"/>
        </w:rPr>
        <w:t xml:space="preserve">contribute to </w:t>
      </w:r>
      <w:r w:rsidRPr="00727870">
        <w:rPr>
          <w:rStyle w:val="Emphasis"/>
          <w:highlight w:val="cyan"/>
        </w:rPr>
        <w:t>climate</w:t>
      </w:r>
      <w:r w:rsidRPr="0097227C">
        <w:rPr>
          <w:rStyle w:val="Emphasis"/>
        </w:rPr>
        <w:t xml:space="preserve"> change </w:t>
      </w:r>
      <w:r w:rsidRPr="00727870">
        <w:rPr>
          <w:rStyle w:val="Emphasis"/>
          <w:highlight w:val="cyan"/>
        </w:rPr>
        <w:t>resilience</w:t>
      </w:r>
      <w:r w:rsidRPr="00727870">
        <w:rPr>
          <w:highlight w:val="cyan"/>
          <w:u w:val="single"/>
        </w:rPr>
        <w:t xml:space="preserve"> by preventing </w:t>
      </w:r>
      <w:r w:rsidRPr="00727870">
        <w:rPr>
          <w:rStyle w:val="Emphasis"/>
          <w:highlight w:val="cyan"/>
        </w:rPr>
        <w:t>erosion</w:t>
      </w:r>
      <w:r w:rsidRPr="00727870">
        <w:rPr>
          <w:sz w:val="16"/>
        </w:rPr>
        <w:t>.</w:t>
      </w:r>
    </w:p>
    <w:p w14:paraId="4CCD9784" w14:textId="77777777" w:rsidR="0038508C" w:rsidRPr="00727870" w:rsidRDefault="0038508C" w:rsidP="0038508C">
      <w:pPr>
        <w:tabs>
          <w:tab w:val="left" w:pos="1185"/>
        </w:tabs>
        <w:rPr>
          <w:sz w:val="16"/>
        </w:rPr>
      </w:pPr>
      <w:r w:rsidRPr="00727870">
        <w:rPr>
          <w:sz w:val="16"/>
        </w:rPr>
        <w:t>However, Republicans have pushed back on the idea of incentivizing such actions — saying that the government shouldn’t be telling farmers how to best manage their fields.</w:t>
      </w:r>
    </w:p>
    <w:p w14:paraId="063A78E6" w14:textId="77777777" w:rsidR="0038508C" w:rsidRPr="00727870" w:rsidRDefault="0038508C" w:rsidP="0038508C">
      <w:pPr>
        <w:tabs>
          <w:tab w:val="left" w:pos="1185"/>
        </w:tabs>
        <w:rPr>
          <w:sz w:val="16"/>
        </w:rPr>
      </w:pPr>
      <w:r w:rsidRPr="00727870">
        <w:rPr>
          <w:sz w:val="16"/>
        </w:rPr>
        <w:t>“We need to make sure that conservation programs remain locally-led and that we are not promoting specific practices from the top down,” House Agriculture Committee Chairman Glenn “G.T.” Thompson (R-Pa.) told The Hill in a statement.</w:t>
      </w:r>
    </w:p>
    <w:p w14:paraId="0C3CD025" w14:textId="77777777" w:rsidR="0038508C" w:rsidRDefault="0038508C" w:rsidP="0038508C">
      <w:pPr>
        <w:tabs>
          <w:tab w:val="left" w:pos="1185"/>
        </w:tabs>
        <w:rPr>
          <w:sz w:val="16"/>
        </w:rPr>
      </w:pPr>
      <w:r w:rsidRPr="00727870">
        <w:rPr>
          <w:sz w:val="16"/>
        </w:rPr>
        <w:t xml:space="preserve">If incentives for cover crops do move ahead, </w:t>
      </w:r>
      <w:r w:rsidRPr="0097227C">
        <w:rPr>
          <w:rStyle w:val="StyleUnderline"/>
        </w:rPr>
        <w:t>there</w:t>
      </w:r>
      <w:r>
        <w:rPr>
          <w:u w:val="single"/>
        </w:rPr>
        <w:t xml:space="preserve"> may</w:t>
      </w:r>
      <w:r w:rsidRPr="00727870">
        <w:rPr>
          <w:sz w:val="16"/>
        </w:rPr>
        <w:t xml:space="preserve"> also </w:t>
      </w:r>
      <w:r>
        <w:rPr>
          <w:u w:val="single"/>
        </w:rPr>
        <w:t xml:space="preserve">be </w:t>
      </w:r>
      <w:r w:rsidRPr="0097227C">
        <w:rPr>
          <w:rStyle w:val="Emphasis"/>
        </w:rPr>
        <w:t>some debate</w:t>
      </w:r>
      <w:r>
        <w:rPr>
          <w:u w:val="single"/>
        </w:rPr>
        <w:t xml:space="preserve"> over how. The </w:t>
      </w:r>
      <w:r w:rsidRPr="00727870">
        <w:rPr>
          <w:highlight w:val="cyan"/>
          <w:u w:val="single"/>
        </w:rPr>
        <w:t>Biden</w:t>
      </w:r>
      <w:r>
        <w:rPr>
          <w:u w:val="single"/>
        </w:rPr>
        <w:t xml:space="preserve"> administration </w:t>
      </w:r>
      <w:r w:rsidRPr="00727870">
        <w:rPr>
          <w:highlight w:val="cyan"/>
          <w:u w:val="single"/>
        </w:rPr>
        <w:t xml:space="preserve">has </w:t>
      </w:r>
      <w:r w:rsidRPr="00727870">
        <w:rPr>
          <w:rStyle w:val="Emphasis"/>
          <w:highlight w:val="cyan"/>
        </w:rPr>
        <w:t>pitched</w:t>
      </w:r>
      <w:r w:rsidRPr="00727870">
        <w:rPr>
          <w:sz w:val="16"/>
        </w:rPr>
        <w:t xml:space="preserve">, in the president’s annual budget proposal, giving farmers </w:t>
      </w:r>
      <w:r w:rsidRPr="00727870">
        <w:rPr>
          <w:highlight w:val="cyan"/>
          <w:u w:val="single"/>
        </w:rPr>
        <w:t>subsidies</w:t>
      </w:r>
      <w:r w:rsidRPr="00727870">
        <w:rPr>
          <w:sz w:val="16"/>
        </w:rPr>
        <w:t xml:space="preserve"> toward their crop insurance if they plant cover crops.</w:t>
      </w:r>
    </w:p>
    <w:p w14:paraId="1409E4F3" w14:textId="77777777" w:rsidR="0038508C" w:rsidRDefault="0038508C" w:rsidP="0038508C">
      <w:pPr>
        <w:pStyle w:val="Heading4"/>
      </w:pPr>
      <w:r>
        <w:t xml:space="preserve">Biden’s PC is </w:t>
      </w:r>
      <w:r>
        <w:rPr>
          <w:u w:val="single"/>
        </w:rPr>
        <w:t>critical</w:t>
      </w:r>
      <w:r>
        <w:t xml:space="preserve"> to climate provisions.</w:t>
      </w:r>
    </w:p>
    <w:p w14:paraId="5AA0F905" w14:textId="77777777" w:rsidR="0038508C" w:rsidRPr="00E37984" w:rsidRDefault="0038508C" w:rsidP="0038508C">
      <w:r>
        <w:t xml:space="preserve">Helena </w:t>
      </w:r>
      <w:r w:rsidRPr="00E37984">
        <w:rPr>
          <w:rStyle w:val="Style13ptBold"/>
        </w:rPr>
        <w:t>Evich 21</w:t>
      </w:r>
      <w:r>
        <w:t xml:space="preserve"> and Ryan McCrimmon, reporters at Politico, 6/29/2021, “Biden wants to pay farmers to grow carbon-capturing crops. It’s complicated.” </w:t>
      </w:r>
      <w:r w:rsidRPr="0096714E">
        <w:t>https://www.politico.com/news/2021/06/29/biden-climate-farmers-carbon-496843</w:t>
      </w:r>
    </w:p>
    <w:p w14:paraId="6C7E1E3D" w14:textId="77777777" w:rsidR="0038508C" w:rsidRDefault="0038508C" w:rsidP="0038508C">
      <w:pPr>
        <w:tabs>
          <w:tab w:val="left" w:pos="1095"/>
        </w:tabs>
        <w:rPr>
          <w:sz w:val="16"/>
        </w:rPr>
      </w:pPr>
      <w:r w:rsidRPr="0000331E">
        <w:rPr>
          <w:highlight w:val="cyan"/>
          <w:u w:val="single"/>
        </w:rPr>
        <w:t xml:space="preserve">Farmers are a </w:t>
      </w:r>
      <w:r w:rsidRPr="0000331E">
        <w:rPr>
          <w:rStyle w:val="Emphasis"/>
          <w:highlight w:val="cyan"/>
        </w:rPr>
        <w:t>key piece</w:t>
      </w:r>
      <w:r w:rsidRPr="0000331E">
        <w:rPr>
          <w:highlight w:val="cyan"/>
          <w:u w:val="single"/>
        </w:rPr>
        <w:t xml:space="preserve"> of Biden’s</w:t>
      </w:r>
      <w:r>
        <w:rPr>
          <w:u w:val="single"/>
        </w:rPr>
        <w:t xml:space="preserve"> </w:t>
      </w:r>
      <w:r w:rsidRPr="00134545">
        <w:rPr>
          <w:rStyle w:val="Emphasis"/>
        </w:rPr>
        <w:t xml:space="preserve">overall </w:t>
      </w:r>
      <w:r w:rsidRPr="0000331E">
        <w:rPr>
          <w:rStyle w:val="Emphasis"/>
          <w:highlight w:val="cyan"/>
        </w:rPr>
        <w:t>strategy</w:t>
      </w:r>
      <w:r w:rsidRPr="0000331E">
        <w:rPr>
          <w:highlight w:val="cyan"/>
          <w:u w:val="single"/>
        </w:rPr>
        <w:t xml:space="preserve"> to slash </w:t>
      </w:r>
      <w:r w:rsidRPr="0000331E">
        <w:rPr>
          <w:rStyle w:val="Emphasis"/>
          <w:highlight w:val="cyan"/>
        </w:rPr>
        <w:t>g</w:t>
      </w:r>
      <w:r>
        <w:rPr>
          <w:u w:val="single"/>
        </w:rPr>
        <w:t>reen</w:t>
      </w:r>
      <w:r w:rsidRPr="0000331E">
        <w:rPr>
          <w:rStyle w:val="Emphasis"/>
          <w:highlight w:val="cyan"/>
        </w:rPr>
        <w:t>h</w:t>
      </w:r>
      <w:r>
        <w:rPr>
          <w:u w:val="single"/>
        </w:rPr>
        <w:t xml:space="preserve">ouse </w:t>
      </w:r>
      <w:r w:rsidRPr="0000331E">
        <w:rPr>
          <w:rStyle w:val="Emphasis"/>
          <w:highlight w:val="cyan"/>
        </w:rPr>
        <w:t>g</w:t>
      </w:r>
      <w:r>
        <w:rPr>
          <w:u w:val="single"/>
        </w:rPr>
        <w:t>ase</w:t>
      </w:r>
      <w:r w:rsidRPr="0000331E">
        <w:rPr>
          <w:highlight w:val="cyan"/>
          <w:u w:val="single"/>
        </w:rPr>
        <w:t>s across the</w:t>
      </w:r>
      <w:r>
        <w:rPr>
          <w:u w:val="single"/>
        </w:rPr>
        <w:t xml:space="preserve"> U.S. </w:t>
      </w:r>
      <w:r w:rsidRPr="0000331E">
        <w:rPr>
          <w:highlight w:val="cyan"/>
          <w:u w:val="single"/>
        </w:rPr>
        <w:t>economy</w:t>
      </w:r>
      <w:r w:rsidRPr="0000331E">
        <w:rPr>
          <w:sz w:val="16"/>
        </w:rPr>
        <w:t xml:space="preserve">: American agriculture contributes about 9 percent of U.S. emissions, but in theory has the potential to more than offset its own footprint. </w:t>
      </w:r>
      <w:r w:rsidRPr="0000331E">
        <w:rPr>
          <w:rStyle w:val="Emphasis"/>
          <w:highlight w:val="cyan"/>
        </w:rPr>
        <w:t>Recent interest</w:t>
      </w:r>
      <w:r w:rsidRPr="0000331E">
        <w:rPr>
          <w:rStyle w:val="StyleUnderline"/>
          <w:highlight w:val="cyan"/>
        </w:rPr>
        <w:t xml:space="preserve"> among farmers and </w:t>
      </w:r>
      <w:r w:rsidRPr="0000331E">
        <w:rPr>
          <w:rStyle w:val="Emphasis"/>
          <w:highlight w:val="cyan"/>
        </w:rPr>
        <w:t>buy-in</w:t>
      </w:r>
      <w:r w:rsidRPr="0000331E">
        <w:rPr>
          <w:rStyle w:val="StyleUnderline"/>
          <w:highlight w:val="cyan"/>
        </w:rPr>
        <w:t xml:space="preserve"> from powerful</w:t>
      </w:r>
      <w:r w:rsidRPr="00134545">
        <w:rPr>
          <w:rStyle w:val="StyleUnderline"/>
        </w:rPr>
        <w:t xml:space="preserve"> food </w:t>
      </w:r>
      <w:r w:rsidRPr="00134545">
        <w:rPr>
          <w:rStyle w:val="Emphasis"/>
        </w:rPr>
        <w:t>and</w:t>
      </w:r>
      <w:r w:rsidRPr="00134545">
        <w:rPr>
          <w:rStyle w:val="StyleUnderline"/>
        </w:rPr>
        <w:t xml:space="preserve"> </w:t>
      </w:r>
      <w:r w:rsidRPr="0000331E">
        <w:rPr>
          <w:rStyle w:val="StyleUnderline"/>
          <w:highlight w:val="cyan"/>
        </w:rPr>
        <w:t>ag</w:t>
      </w:r>
      <w:r w:rsidRPr="00134545">
        <w:rPr>
          <w:rStyle w:val="StyleUnderline"/>
        </w:rPr>
        <w:t xml:space="preserve"> industry </w:t>
      </w:r>
      <w:r w:rsidRPr="0096714E">
        <w:rPr>
          <w:rStyle w:val="StyleUnderline"/>
          <w:highlight w:val="cyan"/>
        </w:rPr>
        <w:t>groups are giving</w:t>
      </w:r>
      <w:r w:rsidRPr="0096714E">
        <w:rPr>
          <w:highlight w:val="cyan"/>
          <w:u w:val="single"/>
        </w:rPr>
        <w:t xml:space="preserve"> Biden</w:t>
      </w:r>
      <w:r>
        <w:rPr>
          <w:u w:val="single"/>
        </w:rPr>
        <w:t xml:space="preserve"> a </w:t>
      </w:r>
      <w:r w:rsidRPr="00134545">
        <w:rPr>
          <w:rStyle w:val="Emphasis"/>
        </w:rPr>
        <w:t xml:space="preserve">rare </w:t>
      </w:r>
      <w:r w:rsidRPr="0000331E">
        <w:rPr>
          <w:rStyle w:val="Emphasis"/>
          <w:highlight w:val="cyan"/>
        </w:rPr>
        <w:t>opportunity</w:t>
      </w:r>
      <w:r w:rsidRPr="0000331E">
        <w:rPr>
          <w:highlight w:val="cyan"/>
          <w:u w:val="single"/>
        </w:rPr>
        <w:t xml:space="preserve"> to enlist </w:t>
      </w:r>
      <w:r w:rsidRPr="0000331E">
        <w:rPr>
          <w:rStyle w:val="Emphasis"/>
          <w:highlight w:val="cyan"/>
        </w:rPr>
        <w:t>ag</w:t>
      </w:r>
      <w:r>
        <w:rPr>
          <w:u w:val="single"/>
        </w:rPr>
        <w:t xml:space="preserve">riculture </w:t>
      </w:r>
      <w:r w:rsidRPr="0000331E">
        <w:rPr>
          <w:highlight w:val="cyan"/>
          <w:u w:val="single"/>
        </w:rPr>
        <w:t>in his</w:t>
      </w:r>
      <w:r>
        <w:rPr>
          <w:u w:val="single"/>
        </w:rPr>
        <w:t xml:space="preserve"> </w:t>
      </w:r>
      <w:r w:rsidRPr="00134545">
        <w:rPr>
          <w:rStyle w:val="Emphasis"/>
        </w:rPr>
        <w:t xml:space="preserve">sweeping </w:t>
      </w:r>
      <w:r w:rsidRPr="0000331E">
        <w:rPr>
          <w:rStyle w:val="Emphasis"/>
          <w:highlight w:val="cyan"/>
        </w:rPr>
        <w:t>climate agenda</w:t>
      </w:r>
      <w:r w:rsidRPr="0000331E">
        <w:rPr>
          <w:highlight w:val="cyan"/>
          <w:u w:val="single"/>
        </w:rPr>
        <w:t>. But the window for action may be limited as the</w:t>
      </w:r>
      <w:r w:rsidRPr="0000331E">
        <w:rPr>
          <w:sz w:val="16"/>
        </w:rPr>
        <w:t xml:space="preserve"> new </w:t>
      </w:r>
      <w:r w:rsidRPr="0000331E">
        <w:rPr>
          <w:highlight w:val="cyan"/>
          <w:u w:val="single"/>
        </w:rPr>
        <w:t xml:space="preserve">president’s </w:t>
      </w:r>
      <w:r w:rsidRPr="0000331E">
        <w:rPr>
          <w:rStyle w:val="Emphasis"/>
          <w:highlight w:val="cyan"/>
        </w:rPr>
        <w:t>p</w:t>
      </w:r>
      <w:r w:rsidRPr="0000331E">
        <w:rPr>
          <w:u w:val="single"/>
        </w:rPr>
        <w:t>olitical</w:t>
      </w:r>
      <w:r>
        <w:rPr>
          <w:u w:val="single"/>
        </w:rPr>
        <w:t xml:space="preserve"> </w:t>
      </w:r>
      <w:r w:rsidRPr="0000331E">
        <w:rPr>
          <w:rStyle w:val="Emphasis"/>
          <w:highlight w:val="cyan"/>
        </w:rPr>
        <w:t>c</w:t>
      </w:r>
      <w:r>
        <w:rPr>
          <w:u w:val="single"/>
        </w:rPr>
        <w:t>apital</w:t>
      </w:r>
      <w:r w:rsidRPr="0000331E">
        <w:rPr>
          <w:sz w:val="16"/>
        </w:rPr>
        <w:t xml:space="preserve"> wanes and midterm elections draw closer.</w:t>
      </w:r>
    </w:p>
    <w:p w14:paraId="3D5AF9CE" w14:textId="77777777" w:rsidR="0038508C" w:rsidRPr="0096714E" w:rsidRDefault="0038508C" w:rsidP="0038508C">
      <w:pPr>
        <w:pStyle w:val="Heading4"/>
      </w:pPr>
      <w:r>
        <w:t xml:space="preserve">Empirics </w:t>
      </w:r>
      <w:r>
        <w:rPr>
          <w:u w:val="single"/>
        </w:rPr>
        <w:t>prove</w:t>
      </w:r>
      <w:r>
        <w:t xml:space="preserve">---the farm bill </w:t>
      </w:r>
      <w:r>
        <w:rPr>
          <w:u w:val="single"/>
        </w:rPr>
        <w:t>always</w:t>
      </w:r>
      <w:r>
        <w:t xml:space="preserve"> requires PC to pass.</w:t>
      </w:r>
    </w:p>
    <w:p w14:paraId="662E2030" w14:textId="77777777" w:rsidR="0038508C" w:rsidRDefault="0038508C" w:rsidP="0038508C">
      <w:r>
        <w:t xml:space="preserve">Michael </w:t>
      </w:r>
      <w:r w:rsidRPr="00196C27">
        <w:rPr>
          <w:rStyle w:val="Style13ptBold"/>
        </w:rPr>
        <w:t>Needham 15</w:t>
      </w:r>
      <w:r>
        <w:t>, chief executive officer of Heritage Action for America; National Affairs, Winter 2015, “Building a Real Reform Mandate,” https://www.nationalaffairs.com/publications/detail/building-a-real-reform-mandate</w:t>
      </w:r>
    </w:p>
    <w:p w14:paraId="1295AECD" w14:textId="77777777" w:rsidR="0038508C" w:rsidRPr="00645B68" w:rsidRDefault="0038508C" w:rsidP="0038508C">
      <w:pPr>
        <w:rPr>
          <w:sz w:val="16"/>
        </w:rPr>
      </w:pPr>
      <w:r w:rsidRPr="00645B68">
        <w:rPr>
          <w:sz w:val="16"/>
        </w:rPr>
        <w:t xml:space="preserve">The disconnect between this perspective and the Tea Party's has formed a fault line, causing numerous, highly charged political dustups. Foremost among these fights was the effort to defund Obamacare in fall 2013 and the subsequent government shutdown. But </w:t>
      </w:r>
      <w:r w:rsidRPr="00645B68">
        <w:rPr>
          <w:rStyle w:val="Emphasis"/>
        </w:rPr>
        <w:t xml:space="preserve">other </w:t>
      </w:r>
      <w:r w:rsidRPr="00643898">
        <w:rPr>
          <w:rStyle w:val="Emphasis"/>
          <w:highlight w:val="cyan"/>
        </w:rPr>
        <w:t>fights</w:t>
      </w:r>
      <w:r w:rsidRPr="00645B68">
        <w:rPr>
          <w:sz w:val="16"/>
        </w:rPr>
        <w:t> — </w:t>
      </w:r>
      <w:r w:rsidRPr="00643898">
        <w:rPr>
          <w:rStyle w:val="StyleUnderline"/>
          <w:highlight w:val="cyan"/>
        </w:rPr>
        <w:t>for</w:t>
      </w:r>
      <w:r w:rsidRPr="00645B68">
        <w:rPr>
          <w:sz w:val="16"/>
        </w:rPr>
        <w:t xml:space="preserve"> instance, </w:t>
      </w:r>
      <w:r w:rsidRPr="00645B68">
        <w:rPr>
          <w:u w:val="single"/>
        </w:rPr>
        <w:t xml:space="preserve">the attempt to </w:t>
      </w:r>
      <w:r w:rsidRPr="00645B68">
        <w:rPr>
          <w:rStyle w:val="Emphasis"/>
        </w:rPr>
        <w:t>reform</w:t>
      </w:r>
      <w:r w:rsidRPr="00645B68">
        <w:rPr>
          <w:u w:val="single"/>
        </w:rPr>
        <w:t xml:space="preserve"> the </w:t>
      </w:r>
      <w:r w:rsidRPr="00643898">
        <w:rPr>
          <w:highlight w:val="cyan"/>
          <w:u w:val="single"/>
        </w:rPr>
        <w:t xml:space="preserve">farm bill's </w:t>
      </w:r>
      <w:r w:rsidRPr="00643898">
        <w:rPr>
          <w:rStyle w:val="Emphasis"/>
          <w:highlight w:val="cyan"/>
        </w:rPr>
        <w:t>massive ag</w:t>
      </w:r>
      <w:r w:rsidRPr="00645B68">
        <w:rPr>
          <w:u w:val="single"/>
        </w:rPr>
        <w:t xml:space="preserve">ricultural </w:t>
      </w:r>
      <w:r w:rsidRPr="00643898">
        <w:rPr>
          <w:rStyle w:val="Emphasis"/>
          <w:highlight w:val="cyan"/>
        </w:rPr>
        <w:t>subsidies</w:t>
      </w:r>
      <w:r w:rsidRPr="00645B68">
        <w:rPr>
          <w:sz w:val="16"/>
        </w:rPr>
        <w:t xml:space="preserve"> or to transform the federal transportation system rather than bail out the Highway Trust Fund — </w:t>
      </w:r>
      <w:r w:rsidRPr="00645B68">
        <w:rPr>
          <w:u w:val="single"/>
        </w:rPr>
        <w:t xml:space="preserve">have followed in the </w:t>
      </w:r>
      <w:r w:rsidRPr="00645B68">
        <w:rPr>
          <w:rStyle w:val="StyleUnderline"/>
        </w:rPr>
        <w:t xml:space="preserve">same pattern: </w:t>
      </w:r>
      <w:r w:rsidRPr="00643898">
        <w:rPr>
          <w:rStyle w:val="StyleUnderline"/>
          <w:highlight w:val="cyan"/>
        </w:rPr>
        <w:t>The Tea Party</w:t>
      </w:r>
      <w:r w:rsidRPr="00645B68">
        <w:rPr>
          <w:sz w:val="16"/>
        </w:rPr>
        <w:t xml:space="preserve"> has </w:t>
      </w:r>
      <w:r w:rsidRPr="00643898">
        <w:rPr>
          <w:rStyle w:val="Emphasis"/>
          <w:highlight w:val="cyan"/>
        </w:rPr>
        <w:t>forced</w:t>
      </w:r>
      <w:r w:rsidRPr="00645B68">
        <w:rPr>
          <w:rStyle w:val="StyleUnderline"/>
        </w:rPr>
        <w:t xml:space="preserve"> establishment </w:t>
      </w:r>
      <w:r w:rsidRPr="00643898">
        <w:rPr>
          <w:rStyle w:val="StyleUnderline"/>
          <w:highlight w:val="cyan"/>
        </w:rPr>
        <w:t>Republicans into</w:t>
      </w:r>
      <w:r w:rsidRPr="00645B68">
        <w:rPr>
          <w:rStyle w:val="StyleUnderline"/>
        </w:rPr>
        <w:t xml:space="preserve"> </w:t>
      </w:r>
      <w:r w:rsidRPr="00645B68">
        <w:rPr>
          <w:rStyle w:val="Emphasis"/>
        </w:rPr>
        <w:t xml:space="preserve">public </w:t>
      </w:r>
      <w:r w:rsidRPr="00643898">
        <w:rPr>
          <w:rStyle w:val="Emphasis"/>
          <w:highlight w:val="cyan"/>
        </w:rPr>
        <w:t>debates</w:t>
      </w:r>
      <w:r w:rsidRPr="00645B68">
        <w:rPr>
          <w:sz w:val="16"/>
        </w:rPr>
        <w:t xml:space="preserve"> over proposals </w:t>
      </w:r>
      <w:r w:rsidRPr="00643898">
        <w:rPr>
          <w:rStyle w:val="StyleUnderline"/>
          <w:highlight w:val="cyan"/>
        </w:rPr>
        <w:t>unlikely to advance</w:t>
      </w:r>
      <w:r w:rsidRPr="00645B68">
        <w:rPr>
          <w:sz w:val="16"/>
        </w:rPr>
        <w:t xml:space="preserve"> so long as President Obama is in the White House, and the end result has been the kind of temporary yet highly visible inaction that feeds perfectly into a media narrative of Republican obstructionism.</w:t>
      </w:r>
    </w:p>
    <w:p w14:paraId="135FAE64" w14:textId="77777777" w:rsidR="0038508C" w:rsidRPr="00645B68" w:rsidRDefault="0038508C" w:rsidP="0038508C">
      <w:pPr>
        <w:rPr>
          <w:sz w:val="16"/>
        </w:rPr>
      </w:pPr>
      <w:r w:rsidRPr="00645B68">
        <w:rPr>
          <w:sz w:val="16"/>
        </w:rPr>
        <w:t>But inaction is not a necessary consequence of such internal divisions. Last year's debate over the border supplemental appropriation, for example, represented Tea Party-instigated conflict at its most constructive. From the start of the discussion about how best to address the border crisis before Congress's summer recess, House conservatives insisted that whatever border-security provisions Congress considered would be woefully inadequate unless passed in conjunction with language ending the White House's unilateral Deferred Action for Childhood Arrivals (DACA) policy that had drawn so many young migrants on the dangerous journey from Central America to the United States. Pundits warned of the consequences over a fight on a border supplemental, and as the week-long debate proceeded with no clear end in sight, the media asserted that Republicans would pay a price for leaving Washington without addressing the issue.</w:t>
      </w:r>
    </w:p>
    <w:p w14:paraId="58B1E37B" w14:textId="77777777" w:rsidR="0038508C" w:rsidRPr="00645B68" w:rsidRDefault="0038508C" w:rsidP="0038508C">
      <w:pPr>
        <w:rPr>
          <w:sz w:val="16"/>
        </w:rPr>
      </w:pPr>
      <w:r w:rsidRPr="00645B68">
        <w:rPr>
          <w:sz w:val="16"/>
        </w:rPr>
        <w:lastRenderedPageBreak/>
        <w:t>That's not what happened. Eventually, because conservatives dug in their heels, the Republican leadership relented, asking conservative members to deliver votes for a border package in exchange for a vote on the White House amnesty policies. They didn't disappoint. Republican members left Washington last August having overwhelmingly passed a border bill and a repeal of the executive amnesty. The Senate left town having failed to enact any legislation. Had that outcome been reached a bit sooner, House Republicans might have had a favorable news cycle on their hands.</w:t>
      </w:r>
    </w:p>
    <w:p w14:paraId="3B70C584" w14:textId="77777777" w:rsidR="0038508C" w:rsidRPr="00645B68" w:rsidRDefault="0038508C" w:rsidP="0038508C">
      <w:pPr>
        <w:rPr>
          <w:sz w:val="16"/>
        </w:rPr>
      </w:pPr>
      <w:r w:rsidRPr="00645B68">
        <w:rPr>
          <w:sz w:val="16"/>
        </w:rPr>
        <w:t xml:space="preserve">The border supplemental fight over DACA, like </w:t>
      </w:r>
      <w:r>
        <w:rPr>
          <w:u w:val="single"/>
        </w:rPr>
        <w:t>the Tea Party's efforts on</w:t>
      </w:r>
      <w:r w:rsidRPr="00645B68">
        <w:rPr>
          <w:sz w:val="16"/>
        </w:rPr>
        <w:t xml:space="preserve"> the highway trust fund, </w:t>
      </w:r>
      <w:r>
        <w:rPr>
          <w:u w:val="single"/>
        </w:rPr>
        <w:t>the farm bill</w:t>
      </w:r>
      <w:r w:rsidRPr="00645B68">
        <w:rPr>
          <w:sz w:val="16"/>
        </w:rPr>
        <w:t xml:space="preserve">, and the effort to defund Obamacare, </w:t>
      </w:r>
      <w:r>
        <w:rPr>
          <w:u w:val="single"/>
        </w:rPr>
        <w:t xml:space="preserve">was </w:t>
      </w:r>
      <w:r w:rsidRPr="00645B68">
        <w:rPr>
          <w:rStyle w:val="Emphasis"/>
        </w:rPr>
        <w:t>not successful</w:t>
      </w:r>
      <w:r>
        <w:rPr>
          <w:u w:val="single"/>
        </w:rPr>
        <w:t xml:space="preserve"> on its own terms</w:t>
      </w:r>
      <w:r w:rsidRPr="00645B68">
        <w:rPr>
          <w:sz w:val="16"/>
        </w:rPr>
        <w:t xml:space="preserve">. Just as our </w:t>
      </w:r>
      <w:r>
        <w:rPr>
          <w:u w:val="single"/>
        </w:rPr>
        <w:t xml:space="preserve">federal government </w:t>
      </w:r>
      <w:r w:rsidRPr="00645B68">
        <w:rPr>
          <w:rStyle w:val="Emphasis"/>
        </w:rPr>
        <w:t>still</w:t>
      </w:r>
      <w:r w:rsidRPr="00643898">
        <w:t xml:space="preserve"> </w:t>
      </w:r>
      <w:r w:rsidRPr="00645B68">
        <w:rPr>
          <w:sz w:val="16"/>
        </w:rPr>
        <w:t xml:space="preserve">plays a major role in local transportation infrastructure financing, </w:t>
      </w:r>
      <w:r w:rsidRPr="00645B68">
        <w:rPr>
          <w:rStyle w:val="Emphasis"/>
        </w:rPr>
        <w:t>doles out</w:t>
      </w:r>
      <w:r>
        <w:rPr>
          <w:u w:val="single"/>
        </w:rPr>
        <w:t xml:space="preserve"> massive subsidies to agribusiness</w:t>
      </w:r>
      <w:r w:rsidRPr="00645B68">
        <w:rPr>
          <w:sz w:val="16"/>
        </w:rPr>
        <w:t>, and administers and finances Obamacare, the president's DACA program remains intact despite the summer immigration flare-up.</w:t>
      </w:r>
    </w:p>
    <w:p w14:paraId="70563F01" w14:textId="77777777" w:rsidR="0038508C" w:rsidRPr="00643898" w:rsidRDefault="0038508C" w:rsidP="0038508C">
      <w:pPr>
        <w:rPr>
          <w:sz w:val="16"/>
        </w:rPr>
      </w:pPr>
      <w:r w:rsidRPr="00643898">
        <w:rPr>
          <w:rStyle w:val="StyleUnderline"/>
          <w:highlight w:val="cyan"/>
        </w:rPr>
        <w:t>But</w:t>
      </w:r>
      <w:r w:rsidRPr="00643898">
        <w:rPr>
          <w:sz w:val="16"/>
        </w:rPr>
        <w:t xml:space="preserve"> to judge the worthiness of these fights only by the immediate outcomes achieved is to misunderstand their real purpose and consequences. Even </w:t>
      </w:r>
      <w:r w:rsidRPr="00645B68">
        <w:rPr>
          <w:rStyle w:val="StyleUnderline"/>
        </w:rPr>
        <w:t>the</w:t>
      </w:r>
      <w:r w:rsidRPr="00643898">
        <w:rPr>
          <w:sz w:val="16"/>
        </w:rPr>
        <w:t xml:space="preserve"> messiest of such </w:t>
      </w:r>
      <w:r w:rsidRPr="00643898">
        <w:rPr>
          <w:rStyle w:val="StyleUnderline"/>
          <w:highlight w:val="cyan"/>
        </w:rPr>
        <w:t>conflicts</w:t>
      </w:r>
      <w:r w:rsidRPr="00645B68">
        <w:rPr>
          <w:rStyle w:val="StyleUnderline"/>
        </w:rPr>
        <w:t xml:space="preserve"> can </w:t>
      </w:r>
      <w:r w:rsidRPr="00643898">
        <w:rPr>
          <w:rStyle w:val="StyleUnderline"/>
          <w:highlight w:val="cyan"/>
        </w:rPr>
        <w:t>produce</w:t>
      </w:r>
      <w:r w:rsidRPr="00645B68">
        <w:rPr>
          <w:rStyle w:val="StyleUnderline"/>
        </w:rPr>
        <w:t xml:space="preserve"> </w:t>
      </w:r>
      <w:r w:rsidRPr="00643898">
        <w:rPr>
          <w:rStyle w:val="Emphasis"/>
          <w:highlight w:val="cyan"/>
        </w:rPr>
        <w:t>strategic dividends</w:t>
      </w:r>
      <w:r w:rsidRPr="00643898">
        <w:rPr>
          <w:sz w:val="16"/>
        </w:rPr>
        <w:t xml:space="preserve"> that too often go unrecognized by more risk-averse reformers who are largely focused on policy victories achievable in the near-term. Because </w:t>
      </w:r>
      <w:r w:rsidRPr="00643898">
        <w:rPr>
          <w:highlight w:val="cyan"/>
          <w:u w:val="single"/>
        </w:rPr>
        <w:t>the farm bill required</w:t>
      </w:r>
      <w:r w:rsidRPr="00643898">
        <w:rPr>
          <w:sz w:val="16"/>
        </w:rPr>
        <w:t xml:space="preserve"> enormous </w:t>
      </w:r>
      <w:r w:rsidRPr="00643898">
        <w:rPr>
          <w:rStyle w:val="Emphasis"/>
          <w:highlight w:val="cyan"/>
        </w:rPr>
        <w:t>p</w:t>
      </w:r>
      <w:r>
        <w:rPr>
          <w:u w:val="single"/>
        </w:rPr>
        <w:t xml:space="preserve">olitical </w:t>
      </w:r>
      <w:r w:rsidRPr="00643898">
        <w:rPr>
          <w:rStyle w:val="Emphasis"/>
          <w:highlight w:val="cyan"/>
        </w:rPr>
        <w:t>c</w:t>
      </w:r>
      <w:r>
        <w:rPr>
          <w:u w:val="single"/>
        </w:rPr>
        <w:t xml:space="preserve">apital </w:t>
      </w:r>
      <w:r w:rsidRPr="00643898">
        <w:rPr>
          <w:highlight w:val="cyan"/>
          <w:u w:val="single"/>
        </w:rPr>
        <w:t>to pass</w:t>
      </w:r>
      <w:r w:rsidRPr="00643898">
        <w:rPr>
          <w:sz w:val="16"/>
        </w:rPr>
        <w:t>, Congress is far more likely to consider reforms in the next debate several years from now. The same is true of infrastructure reform. Because House Republicans challenged their leadership to address DACA this past summer, the party has been far better positioned to address the dangers of similar administrative amnesty schemes such as the proposal unveiled by the White House after the November elections. And on the most controversial of all these fights — the effort to defund Obamacare — the failure to achieve immediate success obscured the important long-term victory secured in the process: that the Tea Party successfully forced Republican office-holders to recommit to repeal in the post-2012 landscape and forced the media to treat the law's status as a live issue rather than a settled policy matter. Obamacare opponents are far better positioned to achieve their goals as a result.</w:t>
      </w:r>
    </w:p>
    <w:p w14:paraId="37BBF257" w14:textId="77777777" w:rsidR="0038508C" w:rsidRDefault="0038508C" w:rsidP="0038508C">
      <w:pPr>
        <w:pStyle w:val="Heading3"/>
      </w:pPr>
      <w:r>
        <w:lastRenderedPageBreak/>
        <w:t>2NC---PC True</w:t>
      </w:r>
    </w:p>
    <w:p w14:paraId="404CB984" w14:textId="77777777" w:rsidR="0038508C" w:rsidRPr="007A3137" w:rsidRDefault="0038508C" w:rsidP="0038508C">
      <w:pPr>
        <w:pStyle w:val="Heading4"/>
      </w:pPr>
      <w:r w:rsidRPr="007A3137">
        <w:t xml:space="preserve">Political capital is </w:t>
      </w:r>
      <w:r w:rsidRPr="007A3137">
        <w:rPr>
          <w:u w:val="single"/>
        </w:rPr>
        <w:t>real</w:t>
      </w:r>
      <w:r w:rsidRPr="007A3137">
        <w:t>.</w:t>
      </w:r>
    </w:p>
    <w:p w14:paraId="5A75C27C" w14:textId="77777777" w:rsidR="0038508C" w:rsidRPr="00B5712B" w:rsidRDefault="0038508C" w:rsidP="0038508C">
      <w:r w:rsidRPr="00B5712B">
        <w:t xml:space="preserve">Markus </w:t>
      </w:r>
      <w:r w:rsidRPr="00B5712B">
        <w:rPr>
          <w:b/>
          <w:bCs/>
          <w:sz w:val="26"/>
        </w:rPr>
        <w:t>Siewert 18</w:t>
      </w:r>
      <w:r w:rsidRPr="00B5712B">
        <w:t>, Assistant Professorship of Policy Analysis Hochschule für Politik München an der Technischen Universität München and Former Chair for Policy Analysis at the Bavarian School for Public Policy, June 2018, “It’s Never Easy for the President to Get Exactly What He Wants,” https://d-nb.info/1164077325/34</w:t>
      </w:r>
    </w:p>
    <w:p w14:paraId="72B2FE76" w14:textId="77777777" w:rsidR="0038508C" w:rsidRPr="00B5712B" w:rsidRDefault="0038508C" w:rsidP="0038508C">
      <w:pPr>
        <w:rPr>
          <w:sz w:val="16"/>
        </w:rPr>
      </w:pPr>
      <w:r w:rsidRPr="00B5712B">
        <w:rPr>
          <w:sz w:val="16"/>
        </w:rPr>
        <w:t xml:space="preserve">Third, agenda-setting offers the White House the opportunity to highlight its priorities, how they are distributed across various policy issues, and in which way policies should be packaged (Rudalevige 2005, 437ff; Wayne 2009b, 317ff). Because </w:t>
      </w:r>
      <w:r w:rsidRPr="00B5712B">
        <w:rPr>
          <w:u w:val="single"/>
        </w:rPr>
        <w:t xml:space="preserve">the </w:t>
      </w:r>
      <w:r w:rsidRPr="00B5712B">
        <w:rPr>
          <w:highlight w:val="cyan"/>
          <w:u w:val="single"/>
        </w:rPr>
        <w:t>resources</w:t>
      </w:r>
      <w:r w:rsidRPr="00B5712B">
        <w:rPr>
          <w:u w:val="single"/>
        </w:rPr>
        <w:t xml:space="preserve"> of </w:t>
      </w:r>
      <w:r w:rsidRPr="00B5712B">
        <w:rPr>
          <w:b/>
          <w:iCs/>
          <w:sz w:val="26"/>
          <w:u w:val="single"/>
          <w:bdr w:val="single" w:sz="8" w:space="0" w:color="auto"/>
        </w:rPr>
        <w:t>any</w:t>
      </w:r>
      <w:r w:rsidRPr="00B5712B">
        <w:rPr>
          <w:u w:val="single"/>
        </w:rPr>
        <w:t xml:space="preserve"> administration </w:t>
      </w:r>
      <w:r w:rsidRPr="00B5712B">
        <w:rPr>
          <w:highlight w:val="cyan"/>
          <w:u w:val="single"/>
        </w:rPr>
        <w:t xml:space="preserve">to lobby Congress are </w:t>
      </w:r>
      <w:r w:rsidRPr="00B5712B">
        <w:rPr>
          <w:b/>
          <w:iCs/>
          <w:sz w:val="26"/>
          <w:highlight w:val="cyan"/>
          <w:u w:val="single"/>
          <w:bdr w:val="single" w:sz="8" w:space="0" w:color="auto"/>
        </w:rPr>
        <w:t>not</w:t>
      </w:r>
      <w:r w:rsidRPr="00B5712B">
        <w:rPr>
          <w:highlight w:val="cyan"/>
          <w:u w:val="single"/>
        </w:rPr>
        <w:t xml:space="preserve"> infinite</w:t>
      </w:r>
      <w:r w:rsidRPr="00B5712B">
        <w:rPr>
          <w:sz w:val="16"/>
        </w:rPr>
        <w:t xml:space="preserve"> and </w:t>
      </w:r>
      <w:r w:rsidRPr="00B5712B">
        <w:rPr>
          <w:u w:val="single"/>
        </w:rPr>
        <w:t>the</w:t>
      </w:r>
      <w:r w:rsidRPr="00B5712B">
        <w:rPr>
          <w:sz w:val="16"/>
        </w:rPr>
        <w:t xml:space="preserve"> multiple </w:t>
      </w:r>
      <w:r w:rsidRPr="00B5712B">
        <w:rPr>
          <w:u w:val="single"/>
        </w:rPr>
        <w:t>political arenas are</w:t>
      </w:r>
      <w:r w:rsidRPr="00B5712B">
        <w:rPr>
          <w:sz w:val="16"/>
        </w:rPr>
        <w:t xml:space="preserve"> usually </w:t>
      </w:r>
      <w:r w:rsidRPr="00B5712B">
        <w:rPr>
          <w:b/>
          <w:iCs/>
          <w:sz w:val="26"/>
          <w:u w:val="single"/>
          <w:bdr w:val="single" w:sz="8" w:space="0" w:color="auto"/>
        </w:rPr>
        <w:t>heavily crowded</w:t>
      </w:r>
      <w:r w:rsidRPr="00B5712B">
        <w:rPr>
          <w:u w:val="single"/>
        </w:rPr>
        <w:t xml:space="preserve"> with myriad policy items</w:t>
      </w:r>
      <w:r w:rsidRPr="00B5712B">
        <w:rPr>
          <w:sz w:val="16"/>
        </w:rPr>
        <w:t xml:space="preserve"> and problems striving to be solved, </w:t>
      </w:r>
      <w:r w:rsidRPr="00B5712B">
        <w:rPr>
          <w:highlight w:val="cyan"/>
          <w:u w:val="single"/>
        </w:rPr>
        <w:t xml:space="preserve">the White House needs to </w:t>
      </w:r>
      <w:r w:rsidRPr="00B5712B">
        <w:rPr>
          <w:b/>
          <w:iCs/>
          <w:sz w:val="26"/>
          <w:highlight w:val="cyan"/>
          <w:u w:val="single"/>
          <w:bdr w:val="single" w:sz="8" w:space="0" w:color="auto"/>
        </w:rPr>
        <w:t>prioritize</w:t>
      </w:r>
      <w:r w:rsidRPr="00B5712B">
        <w:rPr>
          <w:highlight w:val="cyan"/>
          <w:u w:val="single"/>
        </w:rPr>
        <w:t xml:space="preserve"> its</w:t>
      </w:r>
      <w:r w:rsidRPr="00B5712B">
        <w:rPr>
          <w:u w:val="single"/>
        </w:rPr>
        <w:t xml:space="preserve"> policy </w:t>
      </w:r>
      <w:r w:rsidRPr="00B5712B">
        <w:rPr>
          <w:highlight w:val="cyan"/>
          <w:u w:val="single"/>
        </w:rPr>
        <w:t>agenda</w:t>
      </w:r>
      <w:r w:rsidRPr="00B5712B">
        <w:rPr>
          <w:u w:val="single"/>
        </w:rPr>
        <w:t>. This involves</w:t>
      </w:r>
      <w:r w:rsidRPr="00B5712B">
        <w:rPr>
          <w:sz w:val="16"/>
        </w:rPr>
        <w:t xml:space="preserve">, among other things, </w:t>
      </w:r>
      <w:r w:rsidRPr="00B5712B">
        <w:rPr>
          <w:u w:val="single"/>
        </w:rPr>
        <w:t xml:space="preserve">to </w:t>
      </w:r>
      <w:r w:rsidRPr="00B5712B">
        <w:rPr>
          <w:highlight w:val="cyan"/>
          <w:u w:val="single"/>
        </w:rPr>
        <w:t xml:space="preserve">select some issues </w:t>
      </w:r>
      <w:r w:rsidRPr="00B5712B">
        <w:rPr>
          <w:b/>
          <w:iCs/>
          <w:sz w:val="26"/>
          <w:highlight w:val="cyan"/>
          <w:u w:val="single"/>
          <w:bdr w:val="single" w:sz="8" w:space="0" w:color="auto"/>
        </w:rPr>
        <w:t>over</w:t>
      </w:r>
      <w:r w:rsidRPr="00B5712B">
        <w:rPr>
          <w:highlight w:val="cyan"/>
          <w:u w:val="single"/>
        </w:rPr>
        <w:t xml:space="preserve"> others, decide</w:t>
      </w:r>
      <w:r w:rsidRPr="00B5712B">
        <w:rPr>
          <w:u w:val="single"/>
        </w:rPr>
        <w:t xml:space="preserve"> about </w:t>
      </w:r>
      <w:r w:rsidRPr="00B5712B">
        <w:rPr>
          <w:b/>
          <w:iCs/>
          <w:sz w:val="26"/>
          <w:u w:val="single"/>
          <w:bdr w:val="single" w:sz="8" w:space="0" w:color="auto"/>
        </w:rPr>
        <w:t xml:space="preserve">their </w:t>
      </w:r>
      <w:r w:rsidRPr="00B5712B">
        <w:rPr>
          <w:b/>
          <w:iCs/>
          <w:sz w:val="26"/>
          <w:highlight w:val="cyan"/>
          <w:u w:val="single"/>
          <w:bdr w:val="single" w:sz="8" w:space="0" w:color="auto"/>
        </w:rPr>
        <w:t>sequencing</w:t>
      </w:r>
      <w:r w:rsidRPr="00B5712B">
        <w:rPr>
          <w:sz w:val="16"/>
        </w:rPr>
        <w:t xml:space="preserve">, how to pursue them, </w:t>
      </w:r>
      <w:r w:rsidRPr="00B5712B">
        <w:rPr>
          <w:u w:val="single"/>
        </w:rPr>
        <w:t xml:space="preserve">and </w:t>
      </w:r>
      <w:r w:rsidRPr="00B5712B">
        <w:rPr>
          <w:highlight w:val="cyan"/>
          <w:u w:val="single"/>
        </w:rPr>
        <w:t xml:space="preserve">how much </w:t>
      </w:r>
      <w:r w:rsidRPr="00B5712B">
        <w:rPr>
          <w:b/>
          <w:iCs/>
          <w:sz w:val="26"/>
          <w:highlight w:val="cyan"/>
          <w:u w:val="single"/>
          <w:bdr w:val="single" w:sz="8" w:space="0" w:color="auto"/>
        </w:rPr>
        <w:t>p</w:t>
      </w:r>
      <w:r w:rsidRPr="00B5712B">
        <w:rPr>
          <w:sz w:val="16"/>
        </w:rPr>
        <w:t xml:space="preserve">olitical </w:t>
      </w:r>
      <w:r w:rsidRPr="00B5712B">
        <w:rPr>
          <w:b/>
          <w:iCs/>
          <w:sz w:val="26"/>
          <w:highlight w:val="cyan"/>
          <w:u w:val="single"/>
          <w:bdr w:val="single" w:sz="8" w:space="0" w:color="auto"/>
        </w:rPr>
        <w:t>c</w:t>
      </w:r>
      <w:r w:rsidRPr="00B5712B">
        <w:rPr>
          <w:sz w:val="16"/>
        </w:rPr>
        <w:t xml:space="preserve">apital </w:t>
      </w:r>
      <w:r w:rsidRPr="00B5712B">
        <w:rPr>
          <w:u w:val="single"/>
        </w:rPr>
        <w:t>it wants</w:t>
      </w:r>
      <w:r w:rsidRPr="00B5712B">
        <w:rPr>
          <w:sz w:val="16"/>
        </w:rPr>
        <w:t xml:space="preserve"> or needs </w:t>
      </w:r>
      <w:r w:rsidRPr="00B5712B">
        <w:rPr>
          <w:highlight w:val="cyan"/>
          <w:u w:val="single"/>
        </w:rPr>
        <w:t xml:space="preserve">to spend on </w:t>
      </w:r>
      <w:r w:rsidRPr="00B5712B">
        <w:rPr>
          <w:b/>
          <w:iCs/>
          <w:sz w:val="26"/>
          <w:highlight w:val="cyan"/>
          <w:u w:val="single"/>
          <w:bdr w:val="single" w:sz="8" w:space="0" w:color="auto"/>
        </w:rPr>
        <w:t>any</w:t>
      </w:r>
      <w:r w:rsidRPr="00B5712B">
        <w:rPr>
          <w:b/>
          <w:iCs/>
          <w:sz w:val="26"/>
          <w:u w:val="single"/>
          <w:bdr w:val="single" w:sz="8" w:space="0" w:color="auto"/>
        </w:rPr>
        <w:t xml:space="preserve"> given </w:t>
      </w:r>
      <w:r w:rsidRPr="00B5712B">
        <w:rPr>
          <w:b/>
          <w:iCs/>
          <w:sz w:val="26"/>
          <w:highlight w:val="cyan"/>
          <w:u w:val="single"/>
          <w:bdr w:val="single" w:sz="8" w:space="0" w:color="auto"/>
        </w:rPr>
        <w:t>item</w:t>
      </w:r>
      <w:r w:rsidRPr="00B5712B">
        <w:rPr>
          <w:sz w:val="16"/>
        </w:rPr>
        <w:t xml:space="preserve">. Therefore, </w:t>
      </w:r>
      <w:r w:rsidRPr="00B5712B">
        <w:rPr>
          <w:u w:val="single"/>
        </w:rPr>
        <w:t xml:space="preserve">the administration will focus on </w:t>
      </w:r>
      <w:r w:rsidRPr="00B5712B">
        <w:rPr>
          <w:b/>
          <w:iCs/>
          <w:sz w:val="26"/>
          <w:u w:val="single"/>
          <w:bdr w:val="single" w:sz="8" w:space="0" w:color="auto"/>
        </w:rPr>
        <w:t>certain</w:t>
      </w:r>
      <w:r w:rsidRPr="00B5712B">
        <w:rPr>
          <w:u w:val="single"/>
        </w:rPr>
        <w:t xml:space="preserve"> policies with </w:t>
      </w:r>
      <w:r w:rsidRPr="00B5712B">
        <w:rPr>
          <w:b/>
          <w:iCs/>
          <w:sz w:val="26"/>
          <w:u w:val="single"/>
          <w:bdr w:val="single" w:sz="8" w:space="0" w:color="auto"/>
        </w:rPr>
        <w:t>more</w:t>
      </w:r>
      <w:r w:rsidRPr="00B5712B">
        <w:rPr>
          <w:u w:val="single"/>
        </w:rPr>
        <w:t xml:space="preserve"> attention, on others with </w:t>
      </w:r>
      <w:r w:rsidRPr="00B5712B">
        <w:rPr>
          <w:b/>
          <w:iCs/>
          <w:sz w:val="26"/>
          <w:u w:val="single"/>
          <w:bdr w:val="single" w:sz="8" w:space="0" w:color="auto"/>
        </w:rPr>
        <w:t>less</w:t>
      </w:r>
      <w:r w:rsidRPr="00B5712B">
        <w:rPr>
          <w:u w:val="single"/>
        </w:rPr>
        <w:t>, depending on the</w:t>
      </w:r>
      <w:r w:rsidRPr="00B5712B">
        <w:rPr>
          <w:sz w:val="16"/>
        </w:rPr>
        <w:t xml:space="preserve"> prioritization by the president but also upon other considerations, such as the overall density of the policy </w:t>
      </w:r>
      <w:r w:rsidRPr="00B5712B">
        <w:rPr>
          <w:u w:val="single"/>
        </w:rPr>
        <w:t>agenda or</w:t>
      </w:r>
      <w:r w:rsidRPr="00B5712B">
        <w:rPr>
          <w:sz w:val="16"/>
        </w:rPr>
        <w:t xml:space="preserve"> imminent pressures of the </w:t>
      </w:r>
      <w:r w:rsidRPr="00B5712B">
        <w:rPr>
          <w:u w:val="single"/>
        </w:rPr>
        <w:t xml:space="preserve">time. The </w:t>
      </w:r>
      <w:r w:rsidRPr="00B5712B">
        <w:rPr>
          <w:b/>
          <w:iCs/>
          <w:sz w:val="26"/>
          <w:u w:val="single"/>
          <w:bdr w:val="single" w:sz="8" w:space="0" w:color="auto"/>
        </w:rPr>
        <w:t>trick</w:t>
      </w:r>
      <w:r w:rsidRPr="00B5712B">
        <w:rPr>
          <w:u w:val="single"/>
        </w:rPr>
        <w:t xml:space="preserve"> is to </w:t>
      </w:r>
      <w:r w:rsidRPr="00B5712B">
        <w:rPr>
          <w:b/>
          <w:iCs/>
          <w:sz w:val="26"/>
          <w:u w:val="single"/>
          <w:bdr w:val="single" w:sz="8" w:space="0" w:color="auto"/>
        </w:rPr>
        <w:t>not</w:t>
      </w:r>
      <w:r w:rsidRPr="00B5712B">
        <w:rPr>
          <w:u w:val="single"/>
        </w:rPr>
        <w:t xml:space="preserve"> overwhelm Congress with the president’s </w:t>
      </w:r>
      <w:r w:rsidRPr="00B5712B">
        <w:rPr>
          <w:b/>
          <w:iCs/>
          <w:sz w:val="26"/>
          <w:u w:val="single"/>
          <w:bdr w:val="single" w:sz="8" w:space="0" w:color="auto"/>
        </w:rPr>
        <w:t>initiatives</w:t>
      </w:r>
      <w:r w:rsidRPr="00B5712B">
        <w:rPr>
          <w:sz w:val="16"/>
        </w:rPr>
        <w:t xml:space="preserve">. As Lyndon B. Johnson famously quipped, </w:t>
      </w:r>
      <w:r w:rsidRPr="00B5712B">
        <w:rPr>
          <w:u w:val="single"/>
        </w:rPr>
        <w:t xml:space="preserve">“Congress is like a </w:t>
      </w:r>
      <w:r w:rsidRPr="00B5712B">
        <w:rPr>
          <w:b/>
          <w:iCs/>
          <w:sz w:val="26"/>
          <w:u w:val="single"/>
          <w:bdr w:val="single" w:sz="8" w:space="0" w:color="auto"/>
        </w:rPr>
        <w:t>Whiskey drinker</w:t>
      </w:r>
      <w:r w:rsidRPr="00B5712B">
        <w:rPr>
          <w:sz w:val="16"/>
        </w:rPr>
        <w:t xml:space="preserve">. You can put an awful lot of whiskey into a man if you just let him sip it. But </w:t>
      </w:r>
      <w:r w:rsidRPr="00B5712B">
        <w:rPr>
          <w:u w:val="single"/>
        </w:rPr>
        <w:t>if you</w:t>
      </w:r>
      <w:r w:rsidRPr="00B5712B">
        <w:rPr>
          <w:sz w:val="16"/>
        </w:rPr>
        <w:t xml:space="preserve"> try to </w:t>
      </w:r>
      <w:r w:rsidRPr="00B5712B">
        <w:rPr>
          <w:u w:val="single"/>
        </w:rPr>
        <w:t xml:space="preserve">force the </w:t>
      </w:r>
      <w:r w:rsidRPr="00B5712B">
        <w:rPr>
          <w:b/>
          <w:iCs/>
          <w:sz w:val="26"/>
          <w:u w:val="single"/>
          <w:bdr w:val="single" w:sz="8" w:space="0" w:color="auto"/>
        </w:rPr>
        <w:t>whole bottle down</w:t>
      </w:r>
      <w:r w:rsidRPr="00B5712B">
        <w:rPr>
          <w:u w:val="single"/>
        </w:rPr>
        <w:t xml:space="preserve"> his throat at one time, he’ll </w:t>
      </w:r>
      <w:r w:rsidRPr="00B5712B">
        <w:rPr>
          <w:b/>
          <w:iCs/>
          <w:sz w:val="26"/>
          <w:u w:val="single"/>
          <w:bdr w:val="single" w:sz="8" w:space="0" w:color="auto"/>
        </w:rPr>
        <w:t>throw it up</w:t>
      </w:r>
      <w:r w:rsidRPr="00B5712B">
        <w:rPr>
          <w:u w:val="single"/>
        </w:rPr>
        <w:t>.”</w:t>
      </w:r>
      <w:r w:rsidRPr="00B5712B">
        <w:rPr>
          <w:sz w:val="16"/>
        </w:rPr>
        <w:t xml:space="preserve"> (cited in Rudalevige 2002, 113). Thus, the failure to prioritize easily leads to overload of Pennsylvania Avenue with Congress at the one end, and to excessive demands and exhaustion for the White House at the other end. </w:t>
      </w:r>
      <w:r w:rsidRPr="00B5712B">
        <w:rPr>
          <w:u w:val="single"/>
        </w:rPr>
        <w:t xml:space="preserve">The </w:t>
      </w:r>
      <w:r w:rsidRPr="00B5712B">
        <w:rPr>
          <w:b/>
          <w:iCs/>
          <w:sz w:val="26"/>
          <w:highlight w:val="cyan"/>
          <w:u w:val="single"/>
          <w:bdr w:val="single" w:sz="8" w:space="0" w:color="auto"/>
        </w:rPr>
        <w:t>rocky start</w:t>
      </w:r>
      <w:r w:rsidRPr="00B5712B">
        <w:rPr>
          <w:highlight w:val="cyan"/>
          <w:u w:val="single"/>
        </w:rPr>
        <w:t xml:space="preserve"> of</w:t>
      </w:r>
      <w:r w:rsidRPr="00B5712B">
        <w:rPr>
          <w:u w:val="single"/>
        </w:rPr>
        <w:t xml:space="preserve"> the </w:t>
      </w:r>
      <w:r w:rsidRPr="00B5712B">
        <w:rPr>
          <w:highlight w:val="cyan"/>
          <w:u w:val="single"/>
        </w:rPr>
        <w:t>Clinton</w:t>
      </w:r>
      <w:r w:rsidRPr="00B5712B">
        <w:rPr>
          <w:sz w:val="16"/>
        </w:rPr>
        <w:t xml:space="preserve"> administration </w:t>
      </w:r>
      <w:r w:rsidRPr="00B5712B">
        <w:rPr>
          <w:b/>
          <w:iCs/>
          <w:sz w:val="26"/>
          <w:highlight w:val="cyan"/>
          <w:u w:val="single"/>
          <w:bdr w:val="single" w:sz="8" w:space="0" w:color="auto"/>
        </w:rPr>
        <w:t>underlines</w:t>
      </w:r>
      <w:r w:rsidRPr="00B5712B">
        <w:rPr>
          <w:u w:val="single"/>
        </w:rPr>
        <w:t xml:space="preserve"> this argum</w:t>
      </w:r>
      <w:r w:rsidRPr="00B5712B">
        <w:rPr>
          <w:highlight w:val="cyan"/>
          <w:u w:val="single"/>
        </w:rPr>
        <w:t>ent: since the White House did not</w:t>
      </w:r>
      <w:r w:rsidRPr="00B5712B">
        <w:rPr>
          <w:u w:val="single"/>
        </w:rPr>
        <w:t xml:space="preserve"> pursue a </w:t>
      </w:r>
      <w:r w:rsidRPr="00B5712B">
        <w:rPr>
          <w:b/>
          <w:iCs/>
          <w:sz w:val="26"/>
          <w:u w:val="single"/>
          <w:bdr w:val="single" w:sz="8" w:space="0" w:color="auto"/>
        </w:rPr>
        <w:t>‘rifle-approach</w:t>
      </w:r>
      <w:r w:rsidRPr="00B5712B">
        <w:rPr>
          <w:u w:val="single"/>
        </w:rPr>
        <w:t xml:space="preserve">’ to </w:t>
      </w:r>
      <w:r w:rsidRPr="00B5712B">
        <w:rPr>
          <w:highlight w:val="cyan"/>
          <w:u w:val="single"/>
        </w:rPr>
        <w:t>define</w:t>
      </w:r>
      <w:r w:rsidRPr="00B5712B">
        <w:rPr>
          <w:u w:val="single"/>
        </w:rPr>
        <w:t xml:space="preserve"> </w:t>
      </w:r>
      <w:r w:rsidRPr="00B5712B">
        <w:rPr>
          <w:b/>
          <w:iCs/>
          <w:sz w:val="26"/>
          <w:u w:val="single"/>
          <w:bdr w:val="single" w:sz="8" w:space="0" w:color="auto"/>
        </w:rPr>
        <w:t xml:space="preserve">clear policy </w:t>
      </w:r>
      <w:r w:rsidRPr="00B5712B">
        <w:rPr>
          <w:b/>
          <w:iCs/>
          <w:sz w:val="26"/>
          <w:highlight w:val="cyan"/>
          <w:u w:val="single"/>
          <w:bdr w:val="single" w:sz="8" w:space="0" w:color="auto"/>
        </w:rPr>
        <w:t>priorities</w:t>
      </w:r>
      <w:r w:rsidRPr="00B5712B">
        <w:rPr>
          <w:sz w:val="16"/>
        </w:rPr>
        <w:t xml:space="preserve"> for its initial months and then execute them, </w:t>
      </w:r>
      <w:r w:rsidRPr="00B5712B">
        <w:rPr>
          <w:u w:val="single"/>
        </w:rPr>
        <w:t xml:space="preserve">it got lost in </w:t>
      </w:r>
      <w:r w:rsidRPr="00B5712B">
        <w:rPr>
          <w:b/>
          <w:iCs/>
          <w:sz w:val="26"/>
          <w:u w:val="single"/>
          <w:bdr w:val="single" w:sz="8" w:space="0" w:color="auto"/>
        </w:rPr>
        <w:t>numerous</w:t>
      </w:r>
      <w:r w:rsidRPr="00B5712B">
        <w:rPr>
          <w:sz w:val="16"/>
        </w:rPr>
        <w:t xml:space="preserve"> legislative </w:t>
      </w:r>
      <w:r w:rsidRPr="00B5712B">
        <w:rPr>
          <w:b/>
          <w:iCs/>
          <w:sz w:val="26"/>
          <w:u w:val="single"/>
          <w:bdr w:val="single" w:sz="8" w:space="0" w:color="auto"/>
        </w:rPr>
        <w:t>battles and mine-fields</w:t>
      </w:r>
      <w:r w:rsidRPr="00B5712B">
        <w:rPr>
          <w:sz w:val="16"/>
        </w:rPr>
        <w:t xml:space="preserve"> early on in its first year. Instead </w:t>
      </w:r>
      <w:r w:rsidRPr="00B5712B">
        <w:rPr>
          <w:u w:val="single"/>
        </w:rPr>
        <w:t>it followed a ‘</w:t>
      </w:r>
      <w:r w:rsidRPr="00B5712B">
        <w:rPr>
          <w:b/>
          <w:iCs/>
          <w:sz w:val="26"/>
          <w:u w:val="single"/>
          <w:bdr w:val="single" w:sz="8" w:space="0" w:color="auto"/>
        </w:rPr>
        <w:t>shotgun-approach</w:t>
      </w:r>
      <w:r w:rsidRPr="00B5712B">
        <w:rPr>
          <w:u w:val="single"/>
        </w:rPr>
        <w:t xml:space="preserve">’ by addressing </w:t>
      </w:r>
      <w:r w:rsidRPr="00B5712B">
        <w:rPr>
          <w:b/>
          <w:iCs/>
          <w:sz w:val="26"/>
          <w:u w:val="single"/>
          <w:bdr w:val="single" w:sz="8" w:space="0" w:color="auto"/>
        </w:rPr>
        <w:t>as many issues as possible at once</w:t>
      </w:r>
      <w:r w:rsidRPr="00B5712B">
        <w:rPr>
          <w:u w:val="single"/>
        </w:rPr>
        <w:t xml:space="preserve"> leading to</w:t>
      </w:r>
      <w:r w:rsidRPr="00B5712B">
        <w:rPr>
          <w:sz w:val="16"/>
        </w:rPr>
        <w:t xml:space="preserve"> an </w:t>
      </w:r>
      <w:r w:rsidRPr="00B5712B">
        <w:rPr>
          <w:b/>
          <w:iCs/>
          <w:sz w:val="26"/>
          <w:u w:val="single"/>
          <w:bdr w:val="single" w:sz="8" w:space="0" w:color="auto"/>
        </w:rPr>
        <w:t>overkill and chaos</w:t>
      </w:r>
      <w:r w:rsidRPr="00B5712B">
        <w:rPr>
          <w:sz w:val="16"/>
        </w:rPr>
        <w:t xml:space="preserve"> (Rockman 1996; `Sinclair 2000b).</w:t>
      </w:r>
    </w:p>
    <w:p w14:paraId="57D8F8E4" w14:textId="77777777" w:rsidR="0038508C" w:rsidRPr="007A3137" w:rsidRDefault="0038508C" w:rsidP="0038508C">
      <w:pPr>
        <w:pStyle w:val="Heading4"/>
      </w:pPr>
      <w:r w:rsidRPr="007A3137">
        <w:t xml:space="preserve">Those </w:t>
      </w:r>
      <w:r w:rsidRPr="007A3137">
        <w:rPr>
          <w:u w:val="single"/>
        </w:rPr>
        <w:t>in the game</w:t>
      </w:r>
      <w:r w:rsidRPr="007A3137">
        <w:t xml:space="preserve"> believe in it.</w:t>
      </w:r>
    </w:p>
    <w:p w14:paraId="39D11EC4" w14:textId="77777777" w:rsidR="0038508C" w:rsidRPr="00B5712B" w:rsidRDefault="0038508C" w:rsidP="0038508C">
      <w:r w:rsidRPr="00B5712B">
        <w:t xml:space="preserve">Steven E. </w:t>
      </w:r>
      <w:r w:rsidRPr="00B5712B">
        <w:rPr>
          <w:b/>
          <w:bCs/>
          <w:sz w:val="26"/>
        </w:rPr>
        <w:t>Schier 11</w:t>
      </w:r>
      <w:r w:rsidRPr="00B5712B">
        <w:t>, Professor of Political Science at Carleton; Presidential Studies Quarterly, December 2011, “The Contemporary Presidency: The Presidential Authority Problem and the Political Power Trap,” Presidential Studies Quarterly 41(4)</w:t>
      </w:r>
    </w:p>
    <w:p w14:paraId="26961A2C" w14:textId="77777777" w:rsidR="0038508C" w:rsidRPr="00B5712B" w:rsidRDefault="0038508C" w:rsidP="0038508C">
      <w:pPr>
        <w:rPr>
          <w:sz w:val="16"/>
        </w:rPr>
      </w:pPr>
      <w:r w:rsidRPr="00B5712B">
        <w:rPr>
          <w:sz w:val="16"/>
        </w:rPr>
        <w:t xml:space="preserve">The concept of political capital captures many of the aspects of a president's political authority. Paul Light defines several components of </w:t>
      </w:r>
      <w:r w:rsidRPr="00B5712B">
        <w:rPr>
          <w:b/>
          <w:iCs/>
          <w:sz w:val="26"/>
          <w:highlight w:val="cyan"/>
          <w:u w:val="single"/>
          <w:bdr w:val="single" w:sz="8" w:space="0" w:color="auto"/>
        </w:rPr>
        <w:t>p</w:t>
      </w:r>
      <w:r w:rsidRPr="00B5712B">
        <w:rPr>
          <w:sz w:val="16"/>
        </w:rPr>
        <w:t xml:space="preserve">olitical </w:t>
      </w:r>
      <w:r w:rsidRPr="00B5712B">
        <w:rPr>
          <w:b/>
          <w:iCs/>
          <w:sz w:val="26"/>
          <w:highlight w:val="cyan"/>
          <w:u w:val="single"/>
          <w:bdr w:val="single" w:sz="8" w:space="0" w:color="auto"/>
        </w:rPr>
        <w:t>c</w:t>
      </w:r>
      <w:r w:rsidRPr="00B5712B">
        <w:rPr>
          <w:sz w:val="16"/>
        </w:rPr>
        <w:t xml:space="preserve">apital: party support of the president in Congress, public approval of the president's conduct of his job, the president's electoral margin, and patronage appointments (Light 1999, 15). Light derived this list from the observations of 126 White House staff members he interviewed (1999, 14). His indicators have two central uses. First, Light's </w:t>
      </w:r>
      <w:r w:rsidRPr="00B5712B">
        <w:rPr>
          <w:highlight w:val="cyan"/>
          <w:u w:val="single"/>
        </w:rPr>
        <w:t xml:space="preserve">research reveals that they are </w:t>
      </w:r>
      <w:r w:rsidRPr="00B5712B">
        <w:rPr>
          <w:b/>
          <w:iCs/>
          <w:sz w:val="26"/>
          <w:highlight w:val="cyan"/>
          <w:u w:val="single"/>
          <w:bdr w:val="single" w:sz="8" w:space="0" w:color="auto"/>
        </w:rPr>
        <w:t>central</w:t>
      </w:r>
      <w:r w:rsidRPr="00B5712B">
        <w:rPr>
          <w:highlight w:val="cyan"/>
          <w:u w:val="single"/>
        </w:rPr>
        <w:t xml:space="preserve"> to the “</w:t>
      </w:r>
      <w:r w:rsidRPr="00B5712B">
        <w:rPr>
          <w:b/>
          <w:iCs/>
          <w:sz w:val="26"/>
          <w:highlight w:val="cyan"/>
          <w:u w:val="single"/>
          <w:bdr w:val="single" w:sz="8" w:space="0" w:color="auto"/>
        </w:rPr>
        <w:t>players'</w:t>
      </w:r>
      <w:r w:rsidRPr="00B5712B">
        <w:rPr>
          <w:highlight w:val="cyan"/>
          <w:u w:val="single"/>
        </w:rPr>
        <w:t xml:space="preserve"> perspective”</w:t>
      </w:r>
      <w:r w:rsidRPr="00B5712B">
        <w:rPr>
          <w:u w:val="single"/>
        </w:rPr>
        <w:t xml:space="preserve"> in Washington. That is, </w:t>
      </w:r>
      <w:r w:rsidRPr="00B5712B">
        <w:rPr>
          <w:highlight w:val="cyan"/>
          <w:u w:val="single"/>
        </w:rPr>
        <w:t>those “</w:t>
      </w:r>
      <w:r w:rsidRPr="00B5712B">
        <w:rPr>
          <w:b/>
          <w:iCs/>
          <w:sz w:val="26"/>
          <w:highlight w:val="cyan"/>
          <w:u w:val="single"/>
          <w:bdr w:val="single" w:sz="8" w:space="0" w:color="auto"/>
        </w:rPr>
        <w:t>in the game</w:t>
      </w:r>
      <w:r w:rsidRPr="00B5712B">
        <w:rPr>
          <w:highlight w:val="cyan"/>
          <w:u w:val="single"/>
        </w:rPr>
        <w:t>” view these</w:t>
      </w:r>
      <w:r w:rsidRPr="00B5712B">
        <w:rPr>
          <w:sz w:val="16"/>
        </w:rPr>
        <w:t xml:space="preserve"> items </w:t>
      </w:r>
      <w:r w:rsidRPr="00B5712B">
        <w:rPr>
          <w:highlight w:val="cyan"/>
          <w:u w:val="single"/>
        </w:rPr>
        <w:t xml:space="preserve">as </w:t>
      </w:r>
      <w:r w:rsidRPr="00B5712B">
        <w:rPr>
          <w:b/>
          <w:iCs/>
          <w:sz w:val="26"/>
          <w:highlight w:val="cyan"/>
          <w:u w:val="single"/>
          <w:bdr w:val="single" w:sz="8" w:space="0" w:color="auto"/>
        </w:rPr>
        <w:t>crucial</w:t>
      </w:r>
      <w:r w:rsidRPr="00B5712B">
        <w:rPr>
          <w:highlight w:val="cyan"/>
          <w:u w:val="single"/>
        </w:rPr>
        <w:t xml:space="preserve"> for presidential effectiveness</w:t>
      </w:r>
      <w:r w:rsidRPr="00B5712B">
        <w:rPr>
          <w:sz w:val="16"/>
        </w:rPr>
        <w:t xml:space="preserve">. Second, they relate to many central aspects of political authority as defined by Skowronek. So on both theoretical and practical levels, </w:t>
      </w:r>
      <w:r w:rsidRPr="00B5712B">
        <w:rPr>
          <w:u w:val="single"/>
        </w:rPr>
        <w:t xml:space="preserve">the </w:t>
      </w:r>
      <w:r w:rsidRPr="00B5712B">
        <w:rPr>
          <w:b/>
          <w:iCs/>
          <w:sz w:val="26"/>
          <w:u w:val="single"/>
          <w:bdr w:val="single" w:sz="8" w:space="0" w:color="auto"/>
        </w:rPr>
        <w:t>components</w:t>
      </w:r>
      <w:r w:rsidRPr="00B5712B">
        <w:rPr>
          <w:u w:val="single"/>
        </w:rPr>
        <w:t xml:space="preserve"> of </w:t>
      </w:r>
      <w:r w:rsidRPr="00B5712B">
        <w:rPr>
          <w:b/>
          <w:iCs/>
          <w:sz w:val="26"/>
          <w:u w:val="single"/>
          <w:bdr w:val="single" w:sz="8" w:space="0" w:color="auto"/>
        </w:rPr>
        <w:t>p</w:t>
      </w:r>
      <w:r w:rsidRPr="00B5712B">
        <w:rPr>
          <w:u w:val="single"/>
        </w:rPr>
        <w:t xml:space="preserve">olitical </w:t>
      </w:r>
      <w:r w:rsidRPr="00B5712B">
        <w:rPr>
          <w:b/>
          <w:iCs/>
          <w:sz w:val="26"/>
          <w:u w:val="single"/>
          <w:bdr w:val="single" w:sz="8" w:space="0" w:color="auto"/>
        </w:rPr>
        <w:t>c</w:t>
      </w:r>
      <w:r w:rsidRPr="00B5712B">
        <w:rPr>
          <w:u w:val="single"/>
        </w:rPr>
        <w:t xml:space="preserve">apital are central to the </w:t>
      </w:r>
      <w:r w:rsidRPr="00B5712B">
        <w:rPr>
          <w:b/>
          <w:iCs/>
          <w:sz w:val="26"/>
          <w:u w:val="single"/>
          <w:bdr w:val="single" w:sz="8" w:space="0" w:color="auto"/>
        </w:rPr>
        <w:t xml:space="preserve">fate of </w:t>
      </w:r>
      <w:r w:rsidRPr="00B5712B">
        <w:rPr>
          <w:b/>
          <w:iCs/>
          <w:sz w:val="26"/>
          <w:u w:val="single"/>
          <w:bdr w:val="single" w:sz="8" w:space="0" w:color="auto"/>
        </w:rPr>
        <w:lastRenderedPageBreak/>
        <w:t>presidencies</w:t>
      </w:r>
      <w:r w:rsidRPr="00B5712B">
        <w:rPr>
          <w:sz w:val="16"/>
        </w:rPr>
        <w:t xml:space="preserve">. The data here will reveal that </w:t>
      </w:r>
      <w:r w:rsidRPr="00B5712B">
        <w:rPr>
          <w:highlight w:val="cyan"/>
          <w:u w:val="single"/>
        </w:rPr>
        <w:t>presidents</w:t>
      </w:r>
      <w:r w:rsidRPr="00B5712B">
        <w:rPr>
          <w:u w:val="single"/>
        </w:rPr>
        <w:t xml:space="preserve"> over the last 70 years have </w:t>
      </w:r>
      <w:r w:rsidRPr="00B5712B">
        <w:rPr>
          <w:b/>
          <w:iCs/>
          <w:sz w:val="26"/>
          <w:highlight w:val="cyan"/>
          <w:u w:val="single"/>
          <w:bdr w:val="single" w:sz="8" w:space="0" w:color="auto"/>
        </w:rPr>
        <w:t>suffered</w:t>
      </w:r>
      <w:r w:rsidRPr="00B5712B">
        <w:rPr>
          <w:highlight w:val="cyan"/>
          <w:u w:val="single"/>
        </w:rPr>
        <w:t xml:space="preserve"> from</w:t>
      </w:r>
      <w:r w:rsidRPr="00B5712B">
        <w:rPr>
          <w:u w:val="single"/>
        </w:rPr>
        <w:t xml:space="preserve"> </w:t>
      </w:r>
      <w:r w:rsidRPr="00B5712B">
        <w:rPr>
          <w:sz w:val="16"/>
        </w:rPr>
        <w:t xml:space="preserve">a trend of </w:t>
      </w:r>
      <w:r w:rsidRPr="00B5712B">
        <w:rPr>
          <w:highlight w:val="cyan"/>
          <w:u w:val="single"/>
        </w:rPr>
        <w:t>declining</w:t>
      </w:r>
      <w:r w:rsidRPr="00B5712B">
        <w:rPr>
          <w:sz w:val="16"/>
        </w:rPr>
        <w:t xml:space="preserve"> levels of </w:t>
      </w:r>
      <w:r w:rsidRPr="00B5712B">
        <w:rPr>
          <w:b/>
          <w:iCs/>
          <w:sz w:val="26"/>
          <w:highlight w:val="cyan"/>
          <w:u w:val="single"/>
          <w:bdr w:val="single" w:sz="8" w:space="0" w:color="auto"/>
        </w:rPr>
        <w:t>p</w:t>
      </w:r>
      <w:r w:rsidRPr="00B5712B">
        <w:rPr>
          <w:sz w:val="16"/>
        </w:rPr>
        <w:t xml:space="preserve">olitical </w:t>
      </w:r>
      <w:r w:rsidRPr="00B5712B">
        <w:rPr>
          <w:b/>
          <w:iCs/>
          <w:sz w:val="26"/>
          <w:highlight w:val="cyan"/>
          <w:u w:val="single"/>
          <w:bdr w:val="single" w:sz="8" w:space="0" w:color="auto"/>
        </w:rPr>
        <w:t>c</w:t>
      </w:r>
      <w:r w:rsidRPr="00B5712B">
        <w:rPr>
          <w:sz w:val="16"/>
        </w:rPr>
        <w:t>apital, a trend that is at the heart of their political authority problem.</w:t>
      </w:r>
    </w:p>
    <w:p w14:paraId="6776E312" w14:textId="77777777" w:rsidR="0038508C" w:rsidRPr="007A3137" w:rsidRDefault="0038508C" w:rsidP="0038508C">
      <w:pPr>
        <w:pStyle w:val="Heading4"/>
      </w:pPr>
      <w:r w:rsidRPr="007A3137">
        <w:t xml:space="preserve">That’s the </w:t>
      </w:r>
      <w:r w:rsidRPr="007A3137">
        <w:rPr>
          <w:u w:val="single"/>
        </w:rPr>
        <w:t>consensus view</w:t>
      </w:r>
      <w:r w:rsidRPr="007A3137">
        <w:t xml:space="preserve"> of literature.</w:t>
      </w:r>
    </w:p>
    <w:p w14:paraId="56F2289E" w14:textId="77777777" w:rsidR="0038508C" w:rsidRPr="00B5712B" w:rsidRDefault="0038508C" w:rsidP="0038508C">
      <w:r w:rsidRPr="00B5712B">
        <w:t xml:space="preserve">Dr. Jason S. </w:t>
      </w:r>
      <w:r w:rsidRPr="00B5712B">
        <w:rPr>
          <w:b/>
          <w:bCs/>
          <w:sz w:val="26"/>
        </w:rPr>
        <w:t>Byers 20</w:t>
      </w:r>
      <w:r w:rsidRPr="00B5712B">
        <w:t>, PhD in Political Science at the University of Georgia, Postdoctoral Fellow at the University of Michiganj, “Policymaking by the Executive: Examining the Fate of Presidential Agenda Items,” Congress &amp; the Presidency 47(1)</w:t>
      </w:r>
    </w:p>
    <w:p w14:paraId="230D11A3" w14:textId="77777777" w:rsidR="0038508C" w:rsidRPr="00B5712B" w:rsidRDefault="0038508C" w:rsidP="0038508C">
      <w:pPr>
        <w:rPr>
          <w:sz w:val="16"/>
        </w:rPr>
      </w:pPr>
      <w:r w:rsidRPr="00B5712B">
        <w:rPr>
          <w:sz w:val="20"/>
          <w:u w:val="single"/>
        </w:rPr>
        <w:t xml:space="preserve">A </w:t>
      </w:r>
      <w:r w:rsidRPr="00B5712B">
        <w:rPr>
          <w:b/>
          <w:iCs/>
          <w:sz w:val="26"/>
          <w:highlight w:val="cyan"/>
          <w:u w:val="single"/>
          <w:bdr w:val="single" w:sz="8" w:space="0" w:color="auto"/>
        </w:rPr>
        <w:t>number of studies</w:t>
      </w:r>
      <w:r w:rsidRPr="00B5712B">
        <w:rPr>
          <w:u w:val="single"/>
        </w:rPr>
        <w:t xml:space="preserve"> have </w:t>
      </w:r>
      <w:r w:rsidRPr="00B5712B">
        <w:rPr>
          <w:b/>
          <w:iCs/>
          <w:sz w:val="26"/>
          <w:highlight w:val="cyan"/>
          <w:u w:val="single"/>
          <w:bdr w:val="single" w:sz="8" w:space="0" w:color="auto"/>
        </w:rPr>
        <w:t>show</w:t>
      </w:r>
      <w:r w:rsidRPr="00B5712B">
        <w:rPr>
          <w:u w:val="single"/>
        </w:rPr>
        <w:t xml:space="preserve">n that </w:t>
      </w:r>
      <w:r w:rsidRPr="00B5712B">
        <w:rPr>
          <w:sz w:val="20"/>
          <w:highlight w:val="cyan"/>
          <w:u w:val="single"/>
        </w:rPr>
        <w:t xml:space="preserve">Congress </w:t>
      </w:r>
      <w:r w:rsidRPr="00B5712B">
        <w:rPr>
          <w:b/>
          <w:iCs/>
          <w:sz w:val="26"/>
          <w:highlight w:val="cyan"/>
          <w:u w:val="single"/>
          <w:bdr w:val="single" w:sz="8" w:space="0" w:color="auto"/>
        </w:rPr>
        <w:t>considers</w:t>
      </w:r>
      <w:r w:rsidRPr="00B5712B">
        <w:rPr>
          <w:u w:val="single"/>
        </w:rPr>
        <w:t xml:space="preserve"> current levels of </w:t>
      </w:r>
      <w:r w:rsidRPr="00B5712B">
        <w:rPr>
          <w:highlight w:val="cyan"/>
          <w:u w:val="single"/>
        </w:rPr>
        <w:t>presidential approval</w:t>
      </w:r>
      <w:r w:rsidRPr="00B5712B">
        <w:rPr>
          <w:u w:val="single"/>
        </w:rPr>
        <w:t xml:space="preserve"> when passing legislation</w:t>
      </w:r>
      <w:r w:rsidRPr="00B5712B">
        <w:rPr>
          <w:sz w:val="16"/>
        </w:rPr>
        <w:t xml:space="preserve"> (Brady and Volden 1998; Cohen et al. 2000; Edwards 1980, 1989). </w:t>
      </w:r>
      <w:r w:rsidRPr="00B5712B">
        <w:rPr>
          <w:u w:val="single"/>
        </w:rPr>
        <w:t xml:space="preserve">Early studies were able to find </w:t>
      </w:r>
      <w:r w:rsidRPr="00B5712B">
        <w:rPr>
          <w:b/>
          <w:iCs/>
          <w:sz w:val="26"/>
          <w:u w:val="single"/>
          <w:bdr w:val="single" w:sz="8" w:space="0" w:color="auto"/>
        </w:rPr>
        <w:t>correlations</w:t>
      </w:r>
      <w:r w:rsidRPr="00B5712B">
        <w:rPr>
          <w:u w:val="single"/>
        </w:rPr>
        <w:t xml:space="preserve"> between approval ratings and success in Congress</w:t>
      </w:r>
      <w:r w:rsidRPr="00B5712B">
        <w:rPr>
          <w:sz w:val="16"/>
        </w:rPr>
        <w:t xml:space="preserve"> (see, e.g., Edwards 1980; Ostrom and Simon 1985). However, later research depicts the relationship between approval ratings and legislative success as more conditional (Canes-Wrone and De Marchi 2002; Edwards 1989). </w:t>
      </w:r>
      <w:r w:rsidRPr="00B5712B">
        <w:rPr>
          <w:u w:val="single"/>
        </w:rPr>
        <w:t xml:space="preserve">Supporting a piece of legislation championed by an unpopular president could ultimately result in </w:t>
      </w:r>
      <w:r w:rsidRPr="00B5712B">
        <w:rPr>
          <w:b/>
          <w:iCs/>
          <w:sz w:val="26"/>
          <w:u w:val="single"/>
          <w:bdr w:val="single" w:sz="8" w:space="0" w:color="auto"/>
        </w:rPr>
        <w:t>negative consequences</w:t>
      </w:r>
      <w:r w:rsidRPr="00B5712B">
        <w:rPr>
          <w:u w:val="single"/>
        </w:rPr>
        <w:t xml:space="preserve"> for members of </w:t>
      </w:r>
      <w:r w:rsidRPr="00B5712B">
        <w:rPr>
          <w:b/>
          <w:iCs/>
          <w:sz w:val="26"/>
          <w:u w:val="single"/>
          <w:bdr w:val="single" w:sz="8" w:space="0" w:color="auto"/>
        </w:rPr>
        <w:t>Congress</w:t>
      </w:r>
      <w:r w:rsidRPr="00B5712B">
        <w:rPr>
          <w:sz w:val="16"/>
        </w:rPr>
        <w:t>. If presidents propose legislation to Congress that is salient with the mass electorate and has higher levels of approval, however, then members stand to gain from supporting the president.9</w:t>
      </w:r>
    </w:p>
    <w:p w14:paraId="476A64B2" w14:textId="77777777" w:rsidR="0038508C" w:rsidRPr="00B5712B" w:rsidRDefault="0038508C" w:rsidP="0038508C">
      <w:pPr>
        <w:rPr>
          <w:sz w:val="16"/>
          <w:szCs w:val="16"/>
        </w:rPr>
      </w:pPr>
      <w:r w:rsidRPr="00B5712B">
        <w:rPr>
          <w:sz w:val="16"/>
          <w:szCs w:val="16"/>
        </w:rPr>
        <w:t>On a similar note, the honeymoon period of a president’s initial time in office has been shown to increase the likelihood of legislative success (Beckmann and Godfrey 2007; Brace and Hinckley 1991; Farnsworth and Lichter 2011; McCarty 1997). Presidents lose their favorability with the public and with Congress the longer that they are in office (McCarty 1997), which is why they often push for significant legislative accomplishments early in their term. Members of Congress are uniquely aware of the public’s sentiments after a presidential election, especially because they share a common constituency with the president and are more likely to capitulate to a president’s agenda.10 Therefore, a president should receive more cooperation from members of Congress for their legislative agenda items earlier in his term.</w:t>
      </w:r>
    </w:p>
    <w:p w14:paraId="57A5C945" w14:textId="77777777" w:rsidR="0038508C" w:rsidRPr="00B5712B" w:rsidRDefault="0038508C" w:rsidP="0038508C">
      <w:pPr>
        <w:rPr>
          <w:sz w:val="16"/>
          <w:szCs w:val="16"/>
        </w:rPr>
      </w:pPr>
      <w:r w:rsidRPr="00B5712B">
        <w:rPr>
          <w:sz w:val="16"/>
          <w:szCs w:val="16"/>
        </w:rPr>
        <w:t>We should also expect the president to have varying levels of success depending on the policy in question (Ragsdale 2014). One area where the president is more likely to succeed in Congress is in foreign policy. The amount of knowledge the president possesses in matters of foreign policy, compared to members of Congress, is usually much greater (Canes-Wrone, Howell, and Lewis 2008; Wildavsky 1966). This information asymmetry in foreign policy leads Congress to be relatively deferential to the president’s proposals, therefore often negating their need to act unilaterally in order to achieve the president policy goals (Marshall and Pacelle 2005).11 Furthermore, members of Congress often have little incentive to get involved in foreign policy as there is little or no direct electoral return for them (Mayhew 1974).12</w:t>
      </w:r>
    </w:p>
    <w:p w14:paraId="0E273649" w14:textId="77777777" w:rsidR="0038508C" w:rsidRPr="00B5712B" w:rsidRDefault="0038508C" w:rsidP="0038508C">
      <w:pPr>
        <w:rPr>
          <w:sz w:val="16"/>
          <w:szCs w:val="16"/>
        </w:rPr>
      </w:pPr>
      <w:r w:rsidRPr="00B5712B">
        <w:rPr>
          <w:sz w:val="16"/>
          <w:szCs w:val="16"/>
        </w:rPr>
        <w:t>A president’s ability to pursue policies with Congress is also affected by institutional features such as unified government, polarization, filibuster or veto pivots, and the partisan composition of the chambers (Bond and Fleisher 1990; Howell 2005; Krehbiel 1998; Mayhew 2011). Much of the previous work on presidential success in Congress has focused on the distinction between unified versus divided government and has found that presidents are more likely to shift policy when there is unified government, which makes intuitive sense (Barrett and Eshbaugh-Soha 2007; Bond and Fleisher 1990; Mayhew 2011). If the same party controls the presidency and both chambers of Congress, then it is reasonable to assume that a majority of the legislation that is proposed by the president will at least make it onto the legislative agenda. It also follows that during times of divided government, the president would have a harder time getting legislation passed through Congress as a result of more divergent policy preferences, which therefore impedes their ability to form the necessary coalition needed to move the status quo (Mayhew 2005; Ragusa 2010).13 The effect of divided government is likely to be exacerbated with greater polarization as well. As the parties’ ideologies diverge, fewer opportunities exist for bipartisan compromise on issues, therefore potentially hampering the president’s ability to move policy.</w:t>
      </w:r>
    </w:p>
    <w:p w14:paraId="115A364F" w14:textId="77777777" w:rsidR="0038508C" w:rsidRPr="00B5712B" w:rsidRDefault="0038508C" w:rsidP="0038508C">
      <w:pPr>
        <w:rPr>
          <w:sz w:val="16"/>
          <w:szCs w:val="16"/>
        </w:rPr>
      </w:pPr>
      <w:r w:rsidRPr="00B5712B">
        <w:rPr>
          <w:sz w:val="16"/>
          <w:szCs w:val="16"/>
        </w:rPr>
        <w:t>Beyond simple majority status, the actual size of the president’s party within Congress also matters. Prior research demonstrates that the size of the coalition that the president has within Congress affects the likelihood that policy change is enacted (Bond and Fleisher 1990; Deering and Maltzman 1999).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1991). Increasing the size of the coalition the president has in Congress should result in an easier path in passing legislation.14 This should be especially true during times of distinctly different ideological preferences between the majority and minority parties.</w:t>
      </w:r>
    </w:p>
    <w:p w14:paraId="4CE2397C" w14:textId="77777777" w:rsidR="0038508C" w:rsidRDefault="0038508C" w:rsidP="0038508C">
      <w:pPr>
        <w:rPr>
          <w:sz w:val="16"/>
        </w:rPr>
      </w:pPr>
      <w:r w:rsidRPr="00B5712B">
        <w:rPr>
          <w:u w:val="single"/>
        </w:rPr>
        <w:t xml:space="preserve">A variety of factors could </w:t>
      </w:r>
      <w:r w:rsidRPr="00B5712B">
        <w:rPr>
          <w:b/>
          <w:iCs/>
          <w:sz w:val="26"/>
          <w:u w:val="single"/>
          <w:bdr w:val="single" w:sz="8" w:space="0" w:color="auto"/>
        </w:rPr>
        <w:t>influence the success</w:t>
      </w:r>
      <w:r w:rsidRPr="00B5712B">
        <w:rPr>
          <w:u w:val="single"/>
        </w:rPr>
        <w:t xml:space="preserve"> of a president’s legislative proposal in Congress</w:t>
      </w:r>
      <w:r w:rsidRPr="00B5712B">
        <w:rPr>
          <w:sz w:val="16"/>
        </w:rPr>
        <w:t xml:space="preserve">. Based on the president’s proclivity to have legislative proposals realized through law, </w:t>
      </w:r>
      <w:r w:rsidRPr="00B5712B">
        <w:rPr>
          <w:u w:val="single"/>
        </w:rPr>
        <w:t>the</w:t>
      </w:r>
      <w:r w:rsidRPr="00B5712B">
        <w:rPr>
          <w:sz w:val="20"/>
          <w:u w:val="single"/>
        </w:rPr>
        <w:t xml:space="preserve"> </w:t>
      </w:r>
      <w:r w:rsidRPr="00B5712B">
        <w:rPr>
          <w:highlight w:val="cyan"/>
          <w:u w:val="single"/>
        </w:rPr>
        <w:t>previous factors</w:t>
      </w:r>
      <w:r w:rsidRPr="00B5712B">
        <w:rPr>
          <w:u w:val="single"/>
        </w:rPr>
        <w:t xml:space="preserve"> will </w:t>
      </w:r>
      <w:r w:rsidRPr="00B5712B">
        <w:rPr>
          <w:b/>
          <w:iCs/>
          <w:sz w:val="26"/>
          <w:highlight w:val="cyan"/>
          <w:u w:val="single"/>
          <w:bdr w:val="single" w:sz="8" w:space="0" w:color="auto"/>
        </w:rPr>
        <w:t>influence</w:t>
      </w:r>
      <w:r w:rsidRPr="00B5712B">
        <w:rPr>
          <w:u w:val="single"/>
        </w:rPr>
        <w:t xml:space="preserve"> the </w:t>
      </w:r>
      <w:r w:rsidRPr="00B5712B">
        <w:rPr>
          <w:b/>
          <w:iCs/>
          <w:sz w:val="26"/>
          <w:u w:val="single"/>
          <w:bdr w:val="single" w:sz="8" w:space="0" w:color="auto"/>
        </w:rPr>
        <w:lastRenderedPageBreak/>
        <w:t>success or failure</w:t>
      </w:r>
      <w:r w:rsidRPr="00B5712B">
        <w:rPr>
          <w:u w:val="single"/>
        </w:rPr>
        <w:t xml:space="preserve"> of a president’s </w:t>
      </w:r>
      <w:r w:rsidRPr="00B5712B">
        <w:rPr>
          <w:highlight w:val="cyan"/>
          <w:u w:val="single"/>
        </w:rPr>
        <w:t xml:space="preserve">ability to have proposals </w:t>
      </w:r>
      <w:r w:rsidRPr="00B5712B">
        <w:rPr>
          <w:b/>
          <w:iCs/>
          <w:sz w:val="26"/>
          <w:highlight w:val="cyan"/>
          <w:u w:val="single"/>
          <w:bdr w:val="single" w:sz="8" w:space="0" w:color="auto"/>
        </w:rPr>
        <w:t>make it through</w:t>
      </w:r>
      <w:r w:rsidRPr="00B5712B">
        <w:rPr>
          <w:b/>
          <w:iCs/>
          <w:sz w:val="26"/>
          <w:u w:val="single"/>
          <w:bdr w:val="single" w:sz="8" w:space="0" w:color="auto"/>
        </w:rPr>
        <w:t xml:space="preserve"> Congress</w:t>
      </w:r>
      <w:r w:rsidRPr="00B5712B">
        <w:rPr>
          <w:sz w:val="16"/>
          <w:szCs w:val="18"/>
        </w:rPr>
        <w:t xml:space="preserve">.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unilaterally.15 There are a multitude of reasons that a legislative proposal would receive no action by Congress or the president. At times it is unclear why no action is initially taken in Congress, because it is difficult to ascertain a legislator's motivations in not pursuing a particular course of action. In addition, the use of the Hastert Rule in the House and the filibuster in the Senate could result in no action taken on specific policy proposals. Gridlock is an issue that must be addressed before legislation moves out of either chamber, which would stall progress and result in no action taken by the legislative body. </w:t>
      </w:r>
      <w:r w:rsidRPr="00B5712B">
        <w:rPr>
          <w:b/>
          <w:iCs/>
          <w:sz w:val="26"/>
          <w:highlight w:val="cyan"/>
          <w:u w:val="single"/>
          <w:bdr w:val="single" w:sz="8" w:space="0" w:color="auto"/>
        </w:rPr>
        <w:t>Unpopular</w:t>
      </w:r>
      <w:r w:rsidRPr="00B5712B">
        <w:rPr>
          <w:u w:val="single"/>
        </w:rPr>
        <w:t xml:space="preserve"> presidents usually </w:t>
      </w:r>
      <w:r w:rsidRPr="00B5712B">
        <w:rPr>
          <w:b/>
          <w:iCs/>
          <w:sz w:val="26"/>
          <w:highlight w:val="cyan"/>
          <w:u w:val="single"/>
          <w:bdr w:val="single" w:sz="8" w:space="0" w:color="auto"/>
        </w:rPr>
        <w:t>struggle</w:t>
      </w:r>
      <w:r w:rsidRPr="00B5712B">
        <w:rPr>
          <w:u w:val="single"/>
        </w:rPr>
        <w:t xml:space="preserve"> to have their legislative </w:t>
      </w:r>
      <w:r w:rsidRPr="00B5712B">
        <w:rPr>
          <w:highlight w:val="cyan"/>
          <w:u w:val="single"/>
        </w:rPr>
        <w:t>proposals acted on</w:t>
      </w:r>
      <w:r w:rsidRPr="00B5712B">
        <w:rPr>
          <w:sz w:val="20"/>
          <w:u w:val="single"/>
        </w:rPr>
        <w:t xml:space="preserve"> </w:t>
      </w:r>
      <w:r w:rsidRPr="00B5712B">
        <w:rPr>
          <w:u w:val="single"/>
        </w:rPr>
        <w:t>by Congress</w:t>
      </w:r>
      <w:r w:rsidRPr="00B5712B">
        <w:rPr>
          <w:sz w:val="16"/>
        </w:rPr>
        <w:t xml:space="preserve"> (Canes-Wrone and De Marchi 2002); based on the fact that the public does not support the president, </w:t>
      </w:r>
      <w:r w:rsidRPr="00B5712B">
        <w:rPr>
          <w:u w:val="single"/>
        </w:rPr>
        <w:t>Congress will</w:t>
      </w:r>
      <w:r w:rsidRPr="00B5712B">
        <w:rPr>
          <w:sz w:val="20"/>
          <w:u w:val="single"/>
        </w:rPr>
        <w:t xml:space="preserve"> </w:t>
      </w:r>
      <w:r w:rsidRPr="00B5712B">
        <w:rPr>
          <w:b/>
          <w:iCs/>
          <w:sz w:val="26"/>
          <w:u w:val="single"/>
          <w:bdr w:val="single" w:sz="8" w:space="0" w:color="auto"/>
        </w:rPr>
        <w:t>decide not to act</w:t>
      </w:r>
      <w:r w:rsidRPr="00B5712B">
        <w:rPr>
          <w:sz w:val="16"/>
        </w:rPr>
        <w:t>. When dealing with legislative proposals, there are two specific endings—either the status quo is changed (i.e., Congress or the president creates a policy shift) or the status quo remains the same and the proposal receives no action.</w:t>
      </w:r>
    </w:p>
    <w:p w14:paraId="1DC41A26" w14:textId="77777777" w:rsidR="0038508C" w:rsidRDefault="0038508C" w:rsidP="0038508C">
      <w:pPr>
        <w:pStyle w:val="Heading3"/>
      </w:pPr>
      <w:r>
        <w:lastRenderedPageBreak/>
        <w:t>2NC---PC Key---AT: Biden</w:t>
      </w:r>
    </w:p>
    <w:p w14:paraId="072BDDF4" w14:textId="77777777" w:rsidR="0038508C" w:rsidRDefault="0038508C" w:rsidP="0038508C">
      <w:pPr>
        <w:pStyle w:val="Heading4"/>
      </w:pPr>
      <w:r>
        <w:t>Biden has a reputation for being an effective dealmaker.</w:t>
      </w:r>
    </w:p>
    <w:p w14:paraId="38EE8B52" w14:textId="77777777" w:rsidR="0038508C" w:rsidRPr="003D544B" w:rsidRDefault="0038508C" w:rsidP="0038508C">
      <w:r>
        <w:t xml:space="preserve">Maegan </w:t>
      </w:r>
      <w:r w:rsidRPr="003D544B">
        <w:rPr>
          <w:rStyle w:val="Style13ptBold"/>
        </w:rPr>
        <w:t>Vazquez 21</w:t>
      </w:r>
      <w:r>
        <w:t>,</w:t>
      </w:r>
      <w:r w:rsidRPr="009653CC">
        <w:t xml:space="preserve"> </w:t>
      </w:r>
      <w:r>
        <w:t xml:space="preserve">White House reporter for CNN Politics,  3/10/2021, “Negotiator-in-chief Biden notches his first win but a bipartisan governing loss,” </w:t>
      </w:r>
      <w:r w:rsidRPr="006B5D18">
        <w:t>https://www.cnn.com/2021/03/10/politics/joe-biden-negotiator/index.html</w:t>
      </w:r>
    </w:p>
    <w:p w14:paraId="32638CAD" w14:textId="77777777" w:rsidR="0038508C" w:rsidRPr="003D544B" w:rsidRDefault="0038508C" w:rsidP="0038508C">
      <w:pPr>
        <w:rPr>
          <w:sz w:val="16"/>
        </w:rPr>
      </w:pPr>
      <w:r w:rsidRPr="003D544B">
        <w:rPr>
          <w:rStyle w:val="StyleUnderline"/>
        </w:rPr>
        <w:t xml:space="preserve">He was the </w:t>
      </w:r>
      <w:r w:rsidRPr="003D544B">
        <w:rPr>
          <w:rStyle w:val="Emphasis"/>
        </w:rPr>
        <w:t>top-ranking Dem</w:t>
      </w:r>
      <w:r w:rsidRPr="003D544B">
        <w:rPr>
          <w:rStyle w:val="StyleUnderline"/>
        </w:rPr>
        <w:t>ocrat</w:t>
      </w:r>
      <w:r w:rsidRPr="003D544B">
        <w:rPr>
          <w:sz w:val="16"/>
        </w:rPr>
        <w:t xml:space="preserve"> on the highly influential Senate Judiciary and Senate Foreign Relations committees </w:t>
      </w:r>
      <w:r w:rsidRPr="009653CC">
        <w:rPr>
          <w:rStyle w:val="StyleUnderline"/>
          <w:highlight w:val="cyan"/>
        </w:rPr>
        <w:t>for decades</w:t>
      </w:r>
      <w:r w:rsidRPr="003D544B">
        <w:rPr>
          <w:sz w:val="16"/>
        </w:rPr>
        <w:t>. Then, in 2008, Biden served as a sounding board for Obama on national security and foreign policy, according to The New Y</w:t>
      </w:r>
      <w:r w:rsidRPr="009653CC">
        <w:rPr>
          <w:sz w:val="16"/>
        </w:rPr>
        <w:t xml:space="preserve">orker. And </w:t>
      </w:r>
      <w:r w:rsidRPr="009653CC">
        <w:rPr>
          <w:rStyle w:val="StyleUnderline"/>
        </w:rPr>
        <w:t>in the Obama White House, Biden</w:t>
      </w:r>
      <w:r w:rsidRPr="009653CC">
        <w:rPr>
          <w:sz w:val="16"/>
        </w:rPr>
        <w:t xml:space="preserve"> subsequently took on a foreign policy-centric portfolio and </w:t>
      </w:r>
      <w:r w:rsidRPr="009653CC">
        <w:rPr>
          <w:rStyle w:val="StyleUnderline"/>
        </w:rPr>
        <w:t xml:space="preserve">served as the </w:t>
      </w:r>
      <w:r w:rsidRPr="009653CC">
        <w:rPr>
          <w:rStyle w:val="Emphasis"/>
        </w:rPr>
        <w:t>White House proxy</w:t>
      </w:r>
      <w:r w:rsidRPr="009653CC">
        <w:rPr>
          <w:rStyle w:val="StyleUnderline"/>
        </w:rPr>
        <w:t xml:space="preserve"> in Congress during </w:t>
      </w:r>
      <w:r w:rsidRPr="009653CC">
        <w:rPr>
          <w:rStyle w:val="Emphasis"/>
        </w:rPr>
        <w:t>contentious moments</w:t>
      </w:r>
      <w:r w:rsidRPr="009653CC">
        <w:rPr>
          <w:rStyle w:val="StyleUnderline"/>
        </w:rPr>
        <w:t>, like passing the 20</w:t>
      </w:r>
      <w:r w:rsidRPr="009653CC">
        <w:rPr>
          <w:rStyle w:val="Emphasis"/>
        </w:rPr>
        <w:t>09</w:t>
      </w:r>
      <w:r w:rsidRPr="009653CC">
        <w:rPr>
          <w:rStyle w:val="StyleUnderline"/>
        </w:rPr>
        <w:t xml:space="preserve"> economic stimulus package</w:t>
      </w:r>
      <w:r w:rsidRPr="009653CC">
        <w:rPr>
          <w:sz w:val="16"/>
        </w:rPr>
        <w:t xml:space="preserve"> and avoiding the fiscal cliff.</w:t>
      </w:r>
    </w:p>
    <w:p w14:paraId="3018920E" w14:textId="77777777" w:rsidR="0038508C" w:rsidRPr="003D544B" w:rsidRDefault="0038508C" w:rsidP="0038508C">
      <w:pPr>
        <w:rPr>
          <w:sz w:val="16"/>
        </w:rPr>
      </w:pPr>
      <w:r w:rsidRPr="003D544B">
        <w:rPr>
          <w:rStyle w:val="StyleUnderline"/>
          <w:highlight w:val="cyan"/>
        </w:rPr>
        <w:t xml:space="preserve">Biden’s </w:t>
      </w:r>
      <w:r w:rsidRPr="003D544B">
        <w:rPr>
          <w:rStyle w:val="Emphasis"/>
          <w:highlight w:val="cyan"/>
        </w:rPr>
        <w:t>reputation</w:t>
      </w:r>
      <w:r w:rsidRPr="003D544B">
        <w:rPr>
          <w:rStyle w:val="StyleUnderline"/>
          <w:highlight w:val="cyan"/>
        </w:rPr>
        <w:t xml:space="preserve"> as a dealmaker</w:t>
      </w:r>
      <w:r w:rsidRPr="003D544B">
        <w:rPr>
          <w:rStyle w:val="StyleUnderline"/>
        </w:rPr>
        <w:t xml:space="preserve"> throughout his time in the Senate and as vice president </w:t>
      </w:r>
      <w:r w:rsidRPr="003D544B">
        <w:rPr>
          <w:rStyle w:val="StyleUnderline"/>
          <w:highlight w:val="cyan"/>
        </w:rPr>
        <w:t>was forged</w:t>
      </w:r>
      <w:r w:rsidRPr="003D544B">
        <w:rPr>
          <w:rStyle w:val="StyleUnderline"/>
        </w:rPr>
        <w:t xml:space="preserve"> by his </w:t>
      </w:r>
      <w:r w:rsidRPr="003D544B">
        <w:rPr>
          <w:rStyle w:val="Emphasis"/>
        </w:rPr>
        <w:t>unconventional partnerships</w:t>
      </w:r>
      <w:r w:rsidRPr="003D544B">
        <w:rPr>
          <w:sz w:val="16"/>
        </w:rPr>
        <w:t xml:space="preserve"> across the aisle.</w:t>
      </w:r>
    </w:p>
    <w:p w14:paraId="39A7E852" w14:textId="77777777" w:rsidR="0038508C" w:rsidRPr="003D544B" w:rsidRDefault="0038508C" w:rsidP="0038508C">
      <w:pPr>
        <w:rPr>
          <w:sz w:val="16"/>
        </w:rPr>
      </w:pPr>
      <w:r w:rsidRPr="003D544B">
        <w:rPr>
          <w:sz w:val="16"/>
        </w:rPr>
        <w:t>Sometimes, that meant compromise in addressing the fiscal cliff directly with Senate Minority Leader Mitch McConnell.</w:t>
      </w:r>
    </w:p>
    <w:p w14:paraId="79886555" w14:textId="77777777" w:rsidR="0038508C" w:rsidRPr="003D544B" w:rsidRDefault="0038508C" w:rsidP="0038508C">
      <w:pPr>
        <w:rPr>
          <w:sz w:val="16"/>
        </w:rPr>
      </w:pPr>
      <w:r w:rsidRPr="003D544B">
        <w:rPr>
          <w:sz w:val="16"/>
        </w:rPr>
        <w:t>While the compromise was touted as a victory by the Obama administration, some progressives said the administration should have held the line. Democrats such as Colorado Sen. Michael Bennet have subsequently argued “that deal extended almost all those Bush tax cuts permanently.”</w:t>
      </w:r>
    </w:p>
    <w:p w14:paraId="00A45C07" w14:textId="77777777" w:rsidR="0038508C" w:rsidRPr="003D544B" w:rsidRDefault="0038508C" w:rsidP="0038508C">
      <w:pPr>
        <w:rPr>
          <w:sz w:val="16"/>
        </w:rPr>
      </w:pPr>
      <w:r w:rsidRPr="003D544B">
        <w:rPr>
          <w:sz w:val="16"/>
        </w:rPr>
        <w:t>In other instances, forging unconventional partnerships in order to get things done included policy debates with figures now considered to have values diametrically opposed to the ones Biden has said are at his core. That included co-sponsoring legislation with South Carolina Sen. Strom Thurmond, a segregationist, on several crime bills. It also included hashing out several differences in a chemical weapons treaty with North Carolina Republican Sen. Jesse Helms in the 1990s. Helms, who died in 2008, used racial signals in campaigns and fought against establishing a Martin Luther King Jr. Holiday because he felt the civil rights leader held radical political views.</w:t>
      </w:r>
    </w:p>
    <w:p w14:paraId="3C6B2C9E" w14:textId="77777777" w:rsidR="0038508C" w:rsidRPr="003D544B" w:rsidRDefault="0038508C" w:rsidP="0038508C">
      <w:pPr>
        <w:rPr>
          <w:sz w:val="16"/>
        </w:rPr>
      </w:pPr>
      <w:r w:rsidRPr="003D544B">
        <w:rPr>
          <w:sz w:val="16"/>
        </w:rPr>
        <w:t>Biden’s return to 1600 Pennsylvania Avenue this year also undoubtedly marks a shift in the way the American president approaches lawmakers on the Hill compared to how things were done over the last four years.</w:t>
      </w:r>
    </w:p>
    <w:p w14:paraId="769B8C74" w14:textId="77777777" w:rsidR="0038508C" w:rsidRPr="003D544B" w:rsidRDefault="0038508C" w:rsidP="0038508C">
      <w:pPr>
        <w:rPr>
          <w:sz w:val="16"/>
        </w:rPr>
      </w:pPr>
      <w:r w:rsidRPr="003D544B">
        <w:rPr>
          <w:sz w:val="16"/>
        </w:rPr>
        <w:t>Now, there are fewer tweets from the commander in chief personally denigrating members of Congress. The new President in office is not just one who has brought Republicans in for meetings in the Oval Office early in his term, but one who has also congratulated Republican senators for winning their races. And so far, unlike what happened during the Trump years, there have been no known walkouts by the President during White House meetings with members of Congress.</w:t>
      </w:r>
    </w:p>
    <w:p w14:paraId="48682864" w14:textId="77777777" w:rsidR="0038508C" w:rsidRPr="003D544B" w:rsidRDefault="0038508C" w:rsidP="0038508C">
      <w:pPr>
        <w:rPr>
          <w:sz w:val="16"/>
        </w:rPr>
      </w:pPr>
      <w:r w:rsidRPr="003D544B">
        <w:rPr>
          <w:sz w:val="16"/>
        </w:rPr>
        <w:t>Despite four years of a President calling to drain the swamp, Biden’s many years in Washington, allies argue, is for the better.</w:t>
      </w:r>
    </w:p>
    <w:p w14:paraId="5EE24DAE" w14:textId="77777777" w:rsidR="0038508C" w:rsidRPr="003D544B" w:rsidRDefault="0038508C" w:rsidP="0038508C">
      <w:pPr>
        <w:rPr>
          <w:sz w:val="16"/>
        </w:rPr>
      </w:pPr>
      <w:r w:rsidRPr="003D544B">
        <w:rPr>
          <w:sz w:val="16"/>
        </w:rPr>
        <w:t>“(</w:t>
      </w:r>
      <w:r w:rsidRPr="003D544B">
        <w:rPr>
          <w:rStyle w:val="StyleUnderline"/>
        </w:rPr>
        <w:t>Biden’s</w:t>
      </w:r>
      <w:r w:rsidRPr="003D544B">
        <w:rPr>
          <w:sz w:val="16"/>
        </w:rPr>
        <w:t xml:space="preserve"> past </w:t>
      </w:r>
      <w:r w:rsidRPr="003D544B">
        <w:rPr>
          <w:rStyle w:val="StyleUnderline"/>
          <w:highlight w:val="cyan"/>
        </w:rPr>
        <w:t>experience</w:t>
      </w:r>
      <w:r w:rsidRPr="003D544B">
        <w:rPr>
          <w:sz w:val="16"/>
        </w:rPr>
        <w:t xml:space="preserve"> in) the executive branch </w:t>
      </w:r>
      <w:r w:rsidRPr="003D544B">
        <w:rPr>
          <w:rStyle w:val="StyleUnderline"/>
          <w:highlight w:val="cyan"/>
        </w:rPr>
        <w:t>is</w:t>
      </w:r>
      <w:r w:rsidRPr="003D544B">
        <w:rPr>
          <w:sz w:val="16"/>
        </w:rPr>
        <w:t xml:space="preserve"> not only relevant experience, but I think it’s </w:t>
      </w:r>
      <w:r w:rsidRPr="003D544B">
        <w:rPr>
          <w:rStyle w:val="StyleUnderline"/>
          <w:highlight w:val="cyan"/>
        </w:rPr>
        <w:t>going to help</w:t>
      </w:r>
      <w:r w:rsidRPr="003D544B">
        <w:rPr>
          <w:rStyle w:val="StyleUnderline"/>
        </w:rPr>
        <w:t xml:space="preserve"> them </w:t>
      </w:r>
      <w:r w:rsidRPr="003D544B">
        <w:rPr>
          <w:rStyle w:val="Emphasis"/>
          <w:highlight w:val="cyan"/>
        </w:rPr>
        <w:t>enormously</w:t>
      </w:r>
      <w:r w:rsidRPr="003D544B">
        <w:rPr>
          <w:sz w:val="16"/>
        </w:rPr>
        <w:t xml:space="preserve"> as President. Whereas if went right from the Senate, there would certainly be a gap there,” Pennsylvania Democratic Sen. Bob Casey said. “The other thing is, I think he’s made it his business over the years to interact a lot with mayors and governors.”</w:t>
      </w:r>
    </w:p>
    <w:p w14:paraId="2ACB05BF" w14:textId="77777777" w:rsidR="0038508C" w:rsidRPr="003D544B" w:rsidRDefault="0038508C" w:rsidP="0038508C">
      <w:pPr>
        <w:rPr>
          <w:sz w:val="16"/>
        </w:rPr>
      </w:pPr>
      <w:r w:rsidRPr="003D544B">
        <w:rPr>
          <w:sz w:val="16"/>
        </w:rPr>
        <w:t>Biden in action</w:t>
      </w:r>
    </w:p>
    <w:p w14:paraId="49A83BB0" w14:textId="77777777" w:rsidR="0038508C" w:rsidRPr="003D544B" w:rsidRDefault="0038508C" w:rsidP="0038508C">
      <w:pPr>
        <w:rPr>
          <w:sz w:val="16"/>
        </w:rPr>
      </w:pPr>
      <w:r w:rsidRPr="003D544B">
        <w:rPr>
          <w:sz w:val="16"/>
        </w:rPr>
        <w:t xml:space="preserve">It’s not clearly known what pushes Biden to pick up the phone or schedule a meeting with lawmakers these days to hash out a deal. But in his first months in office, </w:t>
      </w:r>
      <w:r w:rsidRPr="003D544B">
        <w:rPr>
          <w:rStyle w:val="StyleUnderline"/>
        </w:rPr>
        <w:t xml:space="preserve">it’s </w:t>
      </w:r>
      <w:r w:rsidRPr="003D544B">
        <w:rPr>
          <w:rStyle w:val="Emphasis"/>
        </w:rPr>
        <w:t>widely known</w:t>
      </w:r>
      <w:r w:rsidRPr="003D544B">
        <w:rPr>
          <w:sz w:val="16"/>
        </w:rPr>
        <w:t xml:space="preserve"> that </w:t>
      </w:r>
      <w:r w:rsidRPr="003D544B">
        <w:rPr>
          <w:rStyle w:val="StyleUnderline"/>
          <w:highlight w:val="cyan"/>
        </w:rPr>
        <w:t xml:space="preserve">he’s </w:t>
      </w:r>
      <w:r w:rsidRPr="003D544B">
        <w:rPr>
          <w:rStyle w:val="Emphasis"/>
          <w:highlight w:val="cyan"/>
        </w:rPr>
        <w:t>making</w:t>
      </w:r>
      <w:r w:rsidRPr="003D544B">
        <w:rPr>
          <w:sz w:val="16"/>
        </w:rPr>
        <w:t xml:space="preserve"> those </w:t>
      </w:r>
      <w:r w:rsidRPr="003D544B">
        <w:rPr>
          <w:rStyle w:val="Emphasis"/>
          <w:highlight w:val="cyan"/>
        </w:rPr>
        <w:t>calls</w:t>
      </w:r>
      <w:r w:rsidRPr="003D544B">
        <w:rPr>
          <w:rStyle w:val="StyleUnderline"/>
          <w:highlight w:val="cyan"/>
        </w:rPr>
        <w:t xml:space="preserve"> and </w:t>
      </w:r>
      <w:r w:rsidRPr="003D544B">
        <w:rPr>
          <w:rStyle w:val="Emphasis"/>
          <w:highlight w:val="cyan"/>
        </w:rPr>
        <w:t>scheduling</w:t>
      </w:r>
      <w:r w:rsidRPr="003D544B">
        <w:rPr>
          <w:sz w:val="16"/>
        </w:rPr>
        <w:t xml:space="preserve"> those </w:t>
      </w:r>
      <w:r w:rsidRPr="003D544B">
        <w:rPr>
          <w:rStyle w:val="Emphasis"/>
          <w:highlight w:val="cyan"/>
        </w:rPr>
        <w:t>meetings frequently</w:t>
      </w:r>
      <w:r w:rsidRPr="003D544B">
        <w:rPr>
          <w:sz w:val="16"/>
        </w:rPr>
        <w:t>.</w:t>
      </w:r>
    </w:p>
    <w:p w14:paraId="5606BDD5" w14:textId="77777777" w:rsidR="0038508C" w:rsidRPr="003D544B" w:rsidRDefault="0038508C" w:rsidP="0038508C">
      <w:pPr>
        <w:rPr>
          <w:sz w:val="16"/>
        </w:rPr>
      </w:pPr>
      <w:r w:rsidRPr="003D544B">
        <w:rPr>
          <w:sz w:val="16"/>
        </w:rPr>
        <w:t>When White House press secretary Jen Psaki was asked about Biden’s relationship with West Virginia Sen. Joe Manchin – the moderate Democrat who has already proved to be a crucial and fickle vote for the President’s legislative proposals – Psaki said Biden is talking to Manchin and many other lawmakers often.</w:t>
      </w:r>
    </w:p>
    <w:p w14:paraId="5BAD679F" w14:textId="77777777" w:rsidR="0038508C" w:rsidRPr="003D544B" w:rsidRDefault="0038508C" w:rsidP="0038508C">
      <w:pPr>
        <w:rPr>
          <w:sz w:val="16"/>
        </w:rPr>
      </w:pPr>
      <w:r w:rsidRPr="009653CC">
        <w:rPr>
          <w:rStyle w:val="StyleUnderline"/>
          <w:highlight w:val="cyan"/>
        </w:rPr>
        <w:t xml:space="preserve">Biden has a </w:t>
      </w:r>
      <w:r w:rsidRPr="009653CC">
        <w:rPr>
          <w:rStyle w:val="Emphasis"/>
          <w:highlight w:val="cyan"/>
        </w:rPr>
        <w:t>list of</w:t>
      </w:r>
      <w:r w:rsidRPr="003D544B">
        <w:rPr>
          <w:rStyle w:val="Emphasis"/>
        </w:rPr>
        <w:t xml:space="preserve"> seasoned </w:t>
      </w:r>
      <w:r w:rsidRPr="009653CC">
        <w:rPr>
          <w:rStyle w:val="Emphasis"/>
          <w:highlight w:val="cyan"/>
        </w:rPr>
        <w:t>aides</w:t>
      </w:r>
      <w:r w:rsidRPr="009653CC">
        <w:rPr>
          <w:rStyle w:val="StyleUnderline"/>
          <w:highlight w:val="cyan"/>
        </w:rPr>
        <w:t xml:space="preserve"> dedicated to legislative efforts, but</w:t>
      </w:r>
      <w:r w:rsidRPr="003D544B">
        <w:rPr>
          <w:rStyle w:val="StyleUnderline"/>
        </w:rPr>
        <w:t xml:space="preserve"> t</w:t>
      </w:r>
      <w:r w:rsidRPr="002546E2">
        <w:rPr>
          <w:rStyle w:val="StyleUnderline"/>
        </w:rPr>
        <w:t xml:space="preserve">he White House has suggested that he’s involved in a </w:t>
      </w:r>
      <w:r w:rsidRPr="002546E2">
        <w:rPr>
          <w:rStyle w:val="Emphasis"/>
        </w:rPr>
        <w:t>large portion of the direct negotiations</w:t>
      </w:r>
      <w:r w:rsidRPr="002546E2">
        <w:rPr>
          <w:rStyle w:val="StyleUnderline"/>
        </w:rPr>
        <w:t xml:space="preserve"> with lawmakers himself</w:t>
      </w:r>
      <w:r w:rsidRPr="002546E2">
        <w:rPr>
          <w:sz w:val="16"/>
        </w:rPr>
        <w:t>.</w:t>
      </w:r>
    </w:p>
    <w:p w14:paraId="266D3766" w14:textId="77777777" w:rsidR="0038508C" w:rsidRDefault="0038508C" w:rsidP="0038508C">
      <w:pPr>
        <w:rPr>
          <w:sz w:val="16"/>
        </w:rPr>
      </w:pPr>
      <w:r w:rsidRPr="009653CC">
        <w:rPr>
          <w:sz w:val="16"/>
        </w:rPr>
        <w:t>“</w:t>
      </w:r>
      <w:r w:rsidRPr="009653CC">
        <w:rPr>
          <w:rStyle w:val="StyleUnderline"/>
          <w:highlight w:val="cyan"/>
        </w:rPr>
        <w:t>He speaks with</w:t>
      </w:r>
      <w:r w:rsidRPr="003D544B">
        <w:rPr>
          <w:rStyle w:val="StyleUnderline"/>
        </w:rPr>
        <w:t xml:space="preserve"> a </w:t>
      </w:r>
      <w:r w:rsidRPr="003D544B">
        <w:rPr>
          <w:rStyle w:val="Emphasis"/>
        </w:rPr>
        <w:t>range of senators</w:t>
      </w:r>
      <w:r w:rsidRPr="003D544B">
        <w:rPr>
          <w:rStyle w:val="StyleUnderline"/>
        </w:rPr>
        <w:t xml:space="preserve"> and </w:t>
      </w:r>
      <w:r w:rsidRPr="003D544B">
        <w:rPr>
          <w:rStyle w:val="Emphasis"/>
        </w:rPr>
        <w:t xml:space="preserve">members of </w:t>
      </w:r>
      <w:r w:rsidRPr="009653CC">
        <w:rPr>
          <w:rStyle w:val="Emphasis"/>
          <w:highlight w:val="cyan"/>
        </w:rPr>
        <w:t>Congress</w:t>
      </w:r>
      <w:r w:rsidRPr="009653CC">
        <w:rPr>
          <w:sz w:val="16"/>
        </w:rPr>
        <w:t xml:space="preserve"> and members of the House </w:t>
      </w:r>
      <w:r w:rsidRPr="009653CC">
        <w:rPr>
          <w:rStyle w:val="Emphasis"/>
          <w:highlight w:val="cyan"/>
        </w:rPr>
        <w:t>regularly</w:t>
      </w:r>
      <w:r w:rsidRPr="009653CC">
        <w:rPr>
          <w:sz w:val="16"/>
        </w:rPr>
        <w:t xml:space="preserve"> as well. Obviously, they have meetings here, but he, perhaps because he served for 36 years, certainly doesn’t hesitate to pick up the phone and have a </w:t>
      </w:r>
      <w:r w:rsidRPr="009653CC">
        <w:rPr>
          <w:sz w:val="16"/>
        </w:rPr>
        <w:lastRenderedPageBreak/>
        <w:t>conversation, whether it’s something he agrees with, disagrees with,” Psaki said. “</w:t>
      </w:r>
      <w:r w:rsidRPr="003D544B">
        <w:rPr>
          <w:rStyle w:val="StyleUnderline"/>
        </w:rPr>
        <w:t xml:space="preserve">That’s something he’s prone to do, </w:t>
      </w:r>
      <w:r w:rsidRPr="009653CC">
        <w:rPr>
          <w:rStyle w:val="StyleUnderline"/>
          <w:highlight w:val="cyan"/>
        </w:rPr>
        <w:t xml:space="preserve">even when it’s </w:t>
      </w:r>
      <w:r w:rsidRPr="009653CC">
        <w:rPr>
          <w:rStyle w:val="Emphasis"/>
          <w:highlight w:val="cyan"/>
        </w:rPr>
        <w:t>not</w:t>
      </w:r>
      <w:r w:rsidRPr="009653CC">
        <w:rPr>
          <w:rStyle w:val="StyleUnderline"/>
          <w:highlight w:val="cyan"/>
        </w:rPr>
        <w:t xml:space="preserve"> on his schedule for that day</w:t>
      </w:r>
      <w:r w:rsidRPr="009653CC">
        <w:rPr>
          <w:sz w:val="16"/>
        </w:rPr>
        <w:t>. Just when it comes up and it’s an ask somebody makes on the team.”</w:t>
      </w:r>
    </w:p>
    <w:p w14:paraId="46F30877" w14:textId="77777777" w:rsidR="0038508C" w:rsidRPr="00A30D13" w:rsidRDefault="0038508C" w:rsidP="0038508C">
      <w:pPr>
        <w:pStyle w:val="Heading4"/>
      </w:pPr>
      <w:r>
        <w:t xml:space="preserve">Political capital </w:t>
      </w:r>
      <w:r w:rsidRPr="00B36014">
        <w:rPr>
          <w:u w:val="single"/>
        </w:rPr>
        <w:t>true</w:t>
      </w:r>
      <w:r>
        <w:t xml:space="preserve">, </w:t>
      </w:r>
      <w:r w:rsidRPr="00B36014">
        <w:rPr>
          <w:u w:val="single"/>
        </w:rPr>
        <w:t>limited</w:t>
      </w:r>
      <w:r>
        <w:t xml:space="preserve">, and </w:t>
      </w:r>
      <w:r>
        <w:rPr>
          <w:u w:val="single"/>
        </w:rPr>
        <w:t>key</w:t>
      </w:r>
      <w:r>
        <w:t xml:space="preserve"> to push legislation---Biden’s is </w:t>
      </w:r>
      <w:r>
        <w:rPr>
          <w:u w:val="single"/>
        </w:rPr>
        <w:t>high now</w:t>
      </w:r>
      <w:r>
        <w:t>.</w:t>
      </w:r>
    </w:p>
    <w:p w14:paraId="749890D9" w14:textId="77777777" w:rsidR="0038508C" w:rsidRPr="00877AE8" w:rsidRDefault="0038508C" w:rsidP="0038508C">
      <w:r>
        <w:t xml:space="preserve">Greg </w:t>
      </w:r>
      <w:r w:rsidRPr="00877AE8">
        <w:rPr>
          <w:rStyle w:val="Style13ptBold"/>
        </w:rPr>
        <w:t>Valliere 22,</w:t>
      </w:r>
      <w:r>
        <w:t xml:space="preserve"> Chief U.S. Policy Strategist AGF Investments, 11/29/2022, “</w:t>
      </w:r>
      <w:r w:rsidRPr="00877AE8">
        <w:t>What Will Joe Biden Do With His Political Capital?</w:t>
      </w:r>
      <w:r>
        <w:t xml:space="preserve">,” </w:t>
      </w:r>
      <w:r w:rsidRPr="00877AE8">
        <w:t>https://perspectives.agf.com/what-will-joe-biden-do-with-his-political-capital/</w:t>
      </w:r>
    </w:p>
    <w:p w14:paraId="1BF9C9F3" w14:textId="77777777" w:rsidR="0038508C" w:rsidRPr="00B36014" w:rsidRDefault="0038508C" w:rsidP="0038508C">
      <w:pPr>
        <w:rPr>
          <w:sz w:val="14"/>
        </w:rPr>
      </w:pPr>
      <w:r w:rsidRPr="00B36014">
        <w:rPr>
          <w:rStyle w:val="Emphasis"/>
          <w:highlight w:val="cyan"/>
        </w:rPr>
        <w:t>P</w:t>
      </w:r>
      <w:r w:rsidRPr="00877AE8">
        <w:rPr>
          <w:rStyle w:val="StyleUnderline"/>
        </w:rPr>
        <w:t xml:space="preserve">OLITICAL </w:t>
      </w:r>
      <w:r w:rsidRPr="00B36014">
        <w:rPr>
          <w:rStyle w:val="Emphasis"/>
          <w:highlight w:val="cyan"/>
        </w:rPr>
        <w:t>C</w:t>
      </w:r>
      <w:r w:rsidRPr="00877AE8">
        <w:rPr>
          <w:rStyle w:val="StyleUnderline"/>
        </w:rPr>
        <w:t xml:space="preserve">APITAL </w:t>
      </w:r>
      <w:r w:rsidRPr="00B36014">
        <w:rPr>
          <w:rStyle w:val="StyleUnderline"/>
          <w:highlight w:val="cyan"/>
        </w:rPr>
        <w:t xml:space="preserve">is </w:t>
      </w:r>
      <w:r w:rsidRPr="00B36014">
        <w:rPr>
          <w:rStyle w:val="Emphasis"/>
          <w:highlight w:val="cyan"/>
        </w:rPr>
        <w:t>crucial</w:t>
      </w:r>
      <w:r w:rsidRPr="00B36014">
        <w:rPr>
          <w:rStyle w:val="StyleUnderline"/>
          <w:highlight w:val="cyan"/>
        </w:rPr>
        <w:t xml:space="preserve"> for any president</w:t>
      </w:r>
      <w:r w:rsidRPr="00B36014">
        <w:rPr>
          <w:sz w:val="14"/>
        </w:rPr>
        <w:t xml:space="preserve">. With it, </w:t>
      </w:r>
      <w:r w:rsidRPr="00B36014">
        <w:rPr>
          <w:rStyle w:val="StyleUnderline"/>
          <w:highlight w:val="cyan"/>
        </w:rPr>
        <w:t>he can win</w:t>
      </w:r>
      <w:r w:rsidRPr="00877AE8">
        <w:rPr>
          <w:rStyle w:val="StyleUnderline"/>
        </w:rPr>
        <w:t xml:space="preserve"> </w:t>
      </w:r>
      <w:r w:rsidRPr="00877AE8">
        <w:rPr>
          <w:rStyle w:val="Emphasis"/>
        </w:rPr>
        <w:t xml:space="preserve">legislative </w:t>
      </w:r>
      <w:r w:rsidRPr="00B36014">
        <w:rPr>
          <w:rStyle w:val="Emphasis"/>
          <w:highlight w:val="cyan"/>
        </w:rPr>
        <w:t>victories</w:t>
      </w:r>
      <w:r w:rsidRPr="00877AE8">
        <w:rPr>
          <w:rStyle w:val="StyleUnderline"/>
        </w:rPr>
        <w:t xml:space="preserve">; without it, opponents circle like </w:t>
      </w:r>
      <w:r w:rsidRPr="00877AE8">
        <w:rPr>
          <w:rStyle w:val="StyleUnderline"/>
          <w:rFonts w:ascii="Britannic Bold" w:hAnsi="Britannic Bold"/>
          <w:color w:val="2F5496" w:themeColor="accent1" w:themeShade="BF"/>
        </w:rPr>
        <w:t>sharks</w:t>
      </w:r>
      <w:r w:rsidRPr="00877AE8">
        <w:rPr>
          <w:rStyle w:val="StyleUnderline"/>
        </w:rPr>
        <w:t>. For</w:t>
      </w:r>
      <w:r w:rsidRPr="00B36014">
        <w:rPr>
          <w:sz w:val="14"/>
        </w:rPr>
        <w:t xml:space="preserve"> Joe </w:t>
      </w:r>
      <w:r w:rsidRPr="00877AE8">
        <w:rPr>
          <w:rStyle w:val="Emphasis"/>
        </w:rPr>
        <w:t>Biden</w:t>
      </w:r>
      <w:r w:rsidRPr="00B36014">
        <w:rPr>
          <w:sz w:val="14"/>
        </w:rPr>
        <w:t xml:space="preserve"> — after a solid second half — </w:t>
      </w:r>
      <w:r w:rsidRPr="00877AE8">
        <w:rPr>
          <w:rStyle w:val="StyleUnderline"/>
        </w:rPr>
        <w:t>the issue is how he will spend</w:t>
      </w:r>
      <w:r w:rsidRPr="00B36014">
        <w:rPr>
          <w:sz w:val="14"/>
        </w:rPr>
        <w:t xml:space="preserve"> his new </w:t>
      </w:r>
      <w:r w:rsidRPr="00877AE8">
        <w:rPr>
          <w:rStyle w:val="Emphasis"/>
        </w:rPr>
        <w:t>p</w:t>
      </w:r>
      <w:r w:rsidRPr="00877AE8">
        <w:rPr>
          <w:rStyle w:val="StyleUnderline"/>
        </w:rPr>
        <w:t xml:space="preserve">olitical </w:t>
      </w:r>
      <w:r w:rsidRPr="00877AE8">
        <w:rPr>
          <w:rStyle w:val="Emphasis"/>
        </w:rPr>
        <w:t>c</w:t>
      </w:r>
      <w:r w:rsidRPr="00877AE8">
        <w:rPr>
          <w:rStyle w:val="StyleUnderline"/>
        </w:rPr>
        <w:t>apital</w:t>
      </w:r>
      <w:r w:rsidRPr="00B36014">
        <w:rPr>
          <w:sz w:val="14"/>
        </w:rPr>
        <w:t xml:space="preserve"> after the Democrats’ decent showing in the Nov. 8 elections.</w:t>
      </w:r>
    </w:p>
    <w:p w14:paraId="58C51F28" w14:textId="77777777" w:rsidR="0038508C" w:rsidRPr="00B36014" w:rsidRDefault="0038508C" w:rsidP="0038508C">
      <w:pPr>
        <w:rPr>
          <w:sz w:val="14"/>
        </w:rPr>
      </w:pPr>
      <w:r w:rsidRPr="00B36014">
        <w:rPr>
          <w:rStyle w:val="StyleUnderline"/>
          <w:highlight w:val="cyan"/>
        </w:rPr>
        <w:t xml:space="preserve">WITH </w:t>
      </w:r>
      <w:r w:rsidRPr="00B36014">
        <w:rPr>
          <w:rStyle w:val="Emphasis"/>
          <w:highlight w:val="cyan"/>
        </w:rPr>
        <w:t>P</w:t>
      </w:r>
      <w:r w:rsidRPr="00877AE8">
        <w:rPr>
          <w:rStyle w:val="StyleUnderline"/>
        </w:rPr>
        <w:t xml:space="preserve">OLITICAL </w:t>
      </w:r>
      <w:r w:rsidRPr="00B36014">
        <w:rPr>
          <w:rStyle w:val="Emphasis"/>
          <w:highlight w:val="cyan"/>
        </w:rPr>
        <w:t>C</w:t>
      </w:r>
      <w:r w:rsidRPr="00877AE8">
        <w:rPr>
          <w:rStyle w:val="StyleUnderline"/>
        </w:rPr>
        <w:t xml:space="preserve">APITAL, </w:t>
      </w:r>
      <w:r w:rsidRPr="00B36014">
        <w:rPr>
          <w:rStyle w:val="StyleUnderline"/>
          <w:highlight w:val="cyan"/>
        </w:rPr>
        <w:t>Biden can</w:t>
      </w:r>
      <w:r w:rsidRPr="00B36014">
        <w:rPr>
          <w:sz w:val="14"/>
        </w:rPr>
        <w:t xml:space="preserve"> afford to alienate his allies in </w:t>
      </w:r>
      <w:r w:rsidRPr="00B36014">
        <w:rPr>
          <w:rStyle w:val="Emphasis"/>
          <w:highlight w:val="cyan"/>
        </w:rPr>
        <w:t>organize</w:t>
      </w:r>
      <w:r w:rsidRPr="00B36014">
        <w:rPr>
          <w:sz w:val="14"/>
        </w:rPr>
        <w:t xml:space="preserve">d </w:t>
      </w:r>
      <w:r w:rsidRPr="00B36014">
        <w:rPr>
          <w:rStyle w:val="StyleUnderline"/>
          <w:highlight w:val="cyan"/>
        </w:rPr>
        <w:t>labor</w:t>
      </w:r>
      <w:r w:rsidRPr="00B36014">
        <w:rPr>
          <w:sz w:val="14"/>
        </w:rPr>
        <w:t>; yesterday he essentially told Congress to intervene and end the railroad strike threat.</w:t>
      </w:r>
    </w:p>
    <w:p w14:paraId="1D491DFF" w14:textId="77777777" w:rsidR="0038508C" w:rsidRPr="00B36014" w:rsidRDefault="0038508C" w:rsidP="0038508C">
      <w:pPr>
        <w:rPr>
          <w:sz w:val="14"/>
        </w:rPr>
      </w:pPr>
      <w:r w:rsidRPr="00A30D13">
        <w:rPr>
          <w:rStyle w:val="StyleUnderline"/>
        </w:rPr>
        <w:t xml:space="preserve">WITH </w:t>
      </w:r>
      <w:r w:rsidRPr="00B36014">
        <w:rPr>
          <w:rStyle w:val="Emphasis"/>
        </w:rPr>
        <w:t>P</w:t>
      </w:r>
      <w:r w:rsidRPr="00A30D13">
        <w:rPr>
          <w:rStyle w:val="StyleUnderline"/>
        </w:rPr>
        <w:t xml:space="preserve">OLITICAL </w:t>
      </w:r>
      <w:r w:rsidRPr="00B36014">
        <w:rPr>
          <w:rStyle w:val="Emphasis"/>
        </w:rPr>
        <w:t>C</w:t>
      </w:r>
      <w:r w:rsidRPr="00A30D13">
        <w:rPr>
          <w:rStyle w:val="StyleUnderline"/>
        </w:rPr>
        <w:t xml:space="preserve">APITAL, </w:t>
      </w:r>
      <w:r w:rsidRPr="00B36014">
        <w:rPr>
          <w:rStyle w:val="StyleUnderline"/>
          <w:highlight w:val="cyan"/>
        </w:rPr>
        <w:t>Biden can</w:t>
      </w:r>
      <w:r w:rsidRPr="00B36014">
        <w:rPr>
          <w:sz w:val="14"/>
        </w:rPr>
        <w:t xml:space="preserve"> afford to anger human rights advocates by staying relatively quiet on the protests that are sweeping through China. Biden does </w:t>
      </w:r>
      <w:r w:rsidRPr="00B36014">
        <w:rPr>
          <w:rStyle w:val="StyleUnderline"/>
          <w:highlight w:val="cyan"/>
        </w:rPr>
        <w:t>not</w:t>
      </w:r>
      <w:r w:rsidRPr="00B36014">
        <w:rPr>
          <w:sz w:val="14"/>
        </w:rPr>
        <w:t xml:space="preserve"> want to </w:t>
      </w:r>
      <w:r w:rsidRPr="00B36014">
        <w:rPr>
          <w:rStyle w:val="StyleUnderline"/>
          <w:highlight w:val="cyan"/>
        </w:rPr>
        <w:t>jeopardize</w:t>
      </w:r>
      <w:r w:rsidRPr="00B36014">
        <w:rPr>
          <w:sz w:val="14"/>
        </w:rPr>
        <w:t xml:space="preserve"> chances of better </w:t>
      </w:r>
      <w:r w:rsidRPr="00B36014">
        <w:rPr>
          <w:rStyle w:val="Emphasis"/>
          <w:highlight w:val="cyan"/>
        </w:rPr>
        <w:t>relations</w:t>
      </w:r>
      <w:r w:rsidRPr="00A30D13">
        <w:rPr>
          <w:rStyle w:val="StyleUnderline"/>
        </w:rPr>
        <w:t xml:space="preserve"> with Xi</w:t>
      </w:r>
      <w:r w:rsidRPr="00B36014">
        <w:rPr>
          <w:sz w:val="14"/>
        </w:rPr>
        <w:t xml:space="preserve"> Jinping.</w:t>
      </w:r>
    </w:p>
    <w:p w14:paraId="191078A9" w14:textId="77777777" w:rsidR="0038508C" w:rsidRPr="00B36014" w:rsidRDefault="0038508C" w:rsidP="0038508C">
      <w:pPr>
        <w:rPr>
          <w:sz w:val="14"/>
        </w:rPr>
      </w:pPr>
      <w:r w:rsidRPr="00B36014">
        <w:rPr>
          <w:sz w:val="14"/>
        </w:rPr>
        <w:t xml:space="preserve">AND </w:t>
      </w:r>
      <w:r w:rsidRPr="00A30D13">
        <w:rPr>
          <w:rStyle w:val="StyleUnderline"/>
        </w:rPr>
        <w:t xml:space="preserve">WITH </w:t>
      </w:r>
      <w:r w:rsidRPr="00B36014">
        <w:rPr>
          <w:rStyle w:val="Emphasis"/>
        </w:rPr>
        <w:t>P</w:t>
      </w:r>
      <w:r w:rsidRPr="00A30D13">
        <w:rPr>
          <w:rStyle w:val="StyleUnderline"/>
        </w:rPr>
        <w:t xml:space="preserve">OLITICAL </w:t>
      </w:r>
      <w:r w:rsidRPr="00B36014">
        <w:rPr>
          <w:rStyle w:val="Emphasis"/>
        </w:rPr>
        <w:t>C</w:t>
      </w:r>
      <w:r w:rsidRPr="00A30D13">
        <w:rPr>
          <w:rStyle w:val="StyleUnderline"/>
        </w:rPr>
        <w:t xml:space="preserve">APITAL, Biden can </w:t>
      </w:r>
      <w:r w:rsidRPr="00B36014">
        <w:rPr>
          <w:rStyle w:val="StyleUnderline"/>
          <w:highlight w:val="cyan"/>
        </w:rPr>
        <w:t xml:space="preserve">push for a </w:t>
      </w:r>
      <w:r w:rsidRPr="00B36014">
        <w:rPr>
          <w:rStyle w:val="Emphasis"/>
          <w:highlight w:val="cyan"/>
        </w:rPr>
        <w:t>spending package</w:t>
      </w:r>
      <w:r w:rsidRPr="00B36014">
        <w:rPr>
          <w:sz w:val="14"/>
        </w:rPr>
        <w:t xml:space="preserve"> in December that may resurrect the child tax credit, raise the debt ceiling and provide $40 billion or more in new aid to Ukraine.</w:t>
      </w:r>
    </w:p>
    <w:p w14:paraId="27F1A7A4" w14:textId="77777777" w:rsidR="0038508C" w:rsidRPr="00B36014" w:rsidRDefault="0038508C" w:rsidP="0038508C">
      <w:pPr>
        <w:rPr>
          <w:sz w:val="14"/>
        </w:rPr>
      </w:pPr>
      <w:r w:rsidRPr="00B36014">
        <w:rPr>
          <w:sz w:val="14"/>
        </w:rPr>
        <w:t xml:space="preserve">THERE ARE SOME ISSUES — banning assault weapons, for example — that are unattainable. But Biden can demand action on guns. with public support. He also can speak out forcefully against the murderous ayatollahs in Iran, but that’s another issue where </w:t>
      </w:r>
      <w:r w:rsidRPr="00A30D13">
        <w:rPr>
          <w:rStyle w:val="StyleUnderline"/>
        </w:rPr>
        <w:t xml:space="preserve">Biden’s </w:t>
      </w:r>
      <w:r w:rsidRPr="00B36014">
        <w:rPr>
          <w:rStyle w:val="Emphasis"/>
          <w:highlight w:val="cyan"/>
        </w:rPr>
        <w:t>capital</w:t>
      </w:r>
      <w:r w:rsidRPr="00B36014">
        <w:rPr>
          <w:rStyle w:val="StyleUnderline"/>
          <w:highlight w:val="cyan"/>
        </w:rPr>
        <w:t xml:space="preserve"> is </w:t>
      </w:r>
      <w:r w:rsidRPr="00B36014">
        <w:rPr>
          <w:rStyle w:val="Emphasis"/>
          <w:highlight w:val="cyan"/>
        </w:rPr>
        <w:t>limited</w:t>
      </w:r>
      <w:r w:rsidRPr="00B36014">
        <w:rPr>
          <w:sz w:val="14"/>
        </w:rPr>
        <w:t>.</w:t>
      </w:r>
    </w:p>
    <w:p w14:paraId="7CB8F38D" w14:textId="77777777" w:rsidR="0038508C" w:rsidRPr="00B36014" w:rsidRDefault="0038508C" w:rsidP="0038508C">
      <w:pPr>
        <w:rPr>
          <w:sz w:val="14"/>
        </w:rPr>
      </w:pPr>
      <w:r w:rsidRPr="00A30D13">
        <w:rPr>
          <w:rStyle w:val="StyleUnderline"/>
        </w:rPr>
        <w:t>BIDEN’S BIGGEST ASSET may be the</w:t>
      </w:r>
      <w:r w:rsidRPr="00B36014">
        <w:rPr>
          <w:sz w:val="14"/>
        </w:rPr>
        <w:t xml:space="preserve"> looming </w:t>
      </w:r>
      <w:r w:rsidRPr="00A30D13">
        <w:rPr>
          <w:rStyle w:val="Emphasis"/>
        </w:rPr>
        <w:t>GOP chaos</w:t>
      </w:r>
      <w:r w:rsidRPr="00A30D13">
        <w:rPr>
          <w:rStyle w:val="StyleUnderline"/>
        </w:rPr>
        <w:t xml:space="preserve"> in the </w:t>
      </w:r>
      <w:r w:rsidRPr="00A30D13">
        <w:rPr>
          <w:rStyle w:val="Emphasis"/>
        </w:rPr>
        <w:t>House</w:t>
      </w:r>
      <w:r w:rsidRPr="00A30D13">
        <w:rPr>
          <w:rStyle w:val="StyleUnderline"/>
        </w:rPr>
        <w:t xml:space="preserve"> </w:t>
      </w:r>
      <w:r w:rsidRPr="00B36014">
        <w:rPr>
          <w:sz w:val="14"/>
        </w:rPr>
        <w:t>of Representatives, where Republicans will have a tiny majority. And the GOP is now consumed with a controversy over Donald Trump’s dinner with a Holocaust denier.</w:t>
      </w:r>
    </w:p>
    <w:p w14:paraId="5E64522B" w14:textId="77777777" w:rsidR="0038508C" w:rsidRPr="00B36014" w:rsidRDefault="0038508C" w:rsidP="0038508C">
      <w:pPr>
        <w:rPr>
          <w:sz w:val="14"/>
        </w:rPr>
      </w:pPr>
      <w:r w:rsidRPr="00B36014">
        <w:rPr>
          <w:sz w:val="14"/>
        </w:rPr>
        <w:t xml:space="preserve">BIDEN’S </w:t>
      </w:r>
      <w:r w:rsidRPr="00B36014">
        <w:rPr>
          <w:rStyle w:val="Emphasis"/>
          <w:highlight w:val="cyan"/>
        </w:rPr>
        <w:t>LEGISLATIVE SUCCESSES</w:t>
      </w:r>
      <w:r w:rsidRPr="00A30D13">
        <w:rPr>
          <w:rStyle w:val="StyleUnderline"/>
        </w:rPr>
        <w:t xml:space="preserve"> this year</w:t>
      </w:r>
      <w:r w:rsidRPr="00B36014">
        <w:rPr>
          <w:sz w:val="14"/>
        </w:rPr>
        <w:t xml:space="preserve"> reportedly have made him more inclined to run for a second term. </w:t>
      </w:r>
      <w:r w:rsidRPr="00B36014">
        <w:rPr>
          <w:rStyle w:val="StyleUnderline"/>
          <w:highlight w:val="cyan"/>
        </w:rPr>
        <w:t>He’s known for</w:t>
      </w:r>
      <w:r w:rsidRPr="00B36014">
        <w:rPr>
          <w:sz w:val="14"/>
        </w:rPr>
        <w:t xml:space="preserve"> extensive </w:t>
      </w:r>
      <w:r w:rsidRPr="00A30D13">
        <w:rPr>
          <w:rStyle w:val="Emphasis"/>
        </w:rPr>
        <w:t>deliberations</w:t>
      </w:r>
      <w:r w:rsidRPr="00B36014">
        <w:rPr>
          <w:sz w:val="14"/>
        </w:rPr>
        <w:t xml:space="preserve"> before making a decision, so it could be late winter before Biden decides on whether to run again.</w:t>
      </w:r>
    </w:p>
    <w:p w14:paraId="49B135D4" w14:textId="77777777" w:rsidR="0038508C" w:rsidRPr="00B36014" w:rsidRDefault="0038508C" w:rsidP="0038508C">
      <w:pPr>
        <w:rPr>
          <w:sz w:val="14"/>
          <w:szCs w:val="14"/>
        </w:rPr>
      </w:pPr>
      <w:r w:rsidRPr="00B36014">
        <w:rPr>
          <w:sz w:val="14"/>
          <w:szCs w:val="14"/>
        </w:rPr>
        <w:t>IF HE DECLARES THAT HE’S RUNNING, Biden probably won’t have to worry about a serious challenge from any Democrat, most of whom have declared that they won’t run if he does. This includes California Gov. Gavin Newsom, who said over the past weekend that he will not challenge Biden.</w:t>
      </w:r>
    </w:p>
    <w:p w14:paraId="2E6AE9AC" w14:textId="77777777" w:rsidR="0038508C" w:rsidRPr="00B36014" w:rsidRDefault="0038508C" w:rsidP="0038508C">
      <w:pPr>
        <w:rPr>
          <w:sz w:val="14"/>
        </w:rPr>
      </w:pPr>
      <w:r w:rsidRPr="00B36014">
        <w:rPr>
          <w:rStyle w:val="StyleUnderline"/>
        </w:rPr>
        <w:t xml:space="preserve">WITH </w:t>
      </w:r>
      <w:r w:rsidRPr="00B36014">
        <w:rPr>
          <w:rStyle w:val="StyleUnderline"/>
          <w:highlight w:val="cyan"/>
        </w:rPr>
        <w:t xml:space="preserve">A </w:t>
      </w:r>
      <w:r w:rsidRPr="00B36014">
        <w:rPr>
          <w:rStyle w:val="Emphasis"/>
          <w:highlight w:val="cyan"/>
        </w:rPr>
        <w:t>SOLID RECORD</w:t>
      </w:r>
      <w:r w:rsidRPr="00B36014">
        <w:rPr>
          <w:rStyle w:val="StyleUnderline"/>
          <w:highlight w:val="cyan"/>
        </w:rPr>
        <w:t xml:space="preserve"> of</w:t>
      </w:r>
      <w:r w:rsidRPr="00B36014">
        <w:rPr>
          <w:rStyle w:val="StyleUnderline"/>
        </w:rPr>
        <w:t xml:space="preserve"> </w:t>
      </w:r>
      <w:r w:rsidRPr="00B36014">
        <w:rPr>
          <w:rStyle w:val="Emphasis"/>
        </w:rPr>
        <w:t xml:space="preserve">legislative </w:t>
      </w:r>
      <w:r w:rsidRPr="00B36014">
        <w:rPr>
          <w:rStyle w:val="Emphasis"/>
          <w:highlight w:val="cyan"/>
        </w:rPr>
        <w:t>wins</w:t>
      </w:r>
      <w:r w:rsidRPr="00B36014">
        <w:rPr>
          <w:sz w:val="14"/>
        </w:rPr>
        <w:t xml:space="preserve"> and a Democratic Senate, Biden may be tempted to overlook the elephant in the room — his age. If he won re-election, Biden’s second term theoretically would end with him at 86 years old. An 86-year-old president is inconceivable to us; it’s a very stressful job, even with political capital.</w:t>
      </w:r>
    </w:p>
    <w:p w14:paraId="5693354A" w14:textId="77777777" w:rsidR="0038508C" w:rsidRDefault="0038508C" w:rsidP="0038508C">
      <w:pPr>
        <w:pStyle w:val="Heading3"/>
      </w:pPr>
      <w:r>
        <w:lastRenderedPageBreak/>
        <w:t>2NC---AT: Winners Win</w:t>
      </w:r>
    </w:p>
    <w:p w14:paraId="68702E7F" w14:textId="77777777" w:rsidR="0038508C" w:rsidRPr="007A3137" w:rsidRDefault="0038508C" w:rsidP="0038508C">
      <w:pPr>
        <w:pStyle w:val="Heading4"/>
      </w:pPr>
      <w:r w:rsidRPr="007A3137">
        <w:t xml:space="preserve">It's </w:t>
      </w:r>
      <w:r w:rsidRPr="007A3137">
        <w:rPr>
          <w:u w:val="single"/>
        </w:rPr>
        <w:t>empirically false</w:t>
      </w:r>
      <w:r w:rsidRPr="007A3137">
        <w:t xml:space="preserve"> for Biden.</w:t>
      </w:r>
    </w:p>
    <w:p w14:paraId="32B4BD71" w14:textId="77777777" w:rsidR="0038508C" w:rsidRPr="00B5712B" w:rsidRDefault="0038508C" w:rsidP="0038508C">
      <w:r w:rsidRPr="00B5712B">
        <w:t xml:space="preserve">Courtney </w:t>
      </w:r>
      <w:r w:rsidRPr="00B5712B">
        <w:rPr>
          <w:b/>
          <w:bCs/>
          <w:sz w:val="26"/>
        </w:rPr>
        <w:t>Subramanian 21</w:t>
      </w:r>
      <w:r w:rsidRPr="00B5712B">
        <w:t xml:space="preserve">, reporter, interviewing William Howell, a political scientist at the University of Chicago Harris School of Public Policy; Joey Garrison, same, 3/7/2021, “‘Dinner table’ politics: Why Joe Biden ditched bipartisan dealmaking to pass his COVID-19 relief,” </w:t>
      </w:r>
      <w:hyperlink r:id="rId8" w:history="1">
        <w:r w:rsidRPr="00B5712B">
          <w:t>https://www.usatoday.com/story/news/politics/2021/03/07/covid-19-bill-biden-chooses-dinner-table-politics-over-bipartisanship/6892438002</w:t>
        </w:r>
      </w:hyperlink>
    </w:p>
    <w:p w14:paraId="5AD462D4" w14:textId="77777777" w:rsidR="0038508C" w:rsidRPr="00B5712B" w:rsidRDefault="0038508C" w:rsidP="0038508C">
      <w:pPr>
        <w:tabs>
          <w:tab w:val="left" w:pos="8265"/>
        </w:tabs>
        <w:rPr>
          <w:sz w:val="16"/>
        </w:rPr>
      </w:pPr>
      <w:r w:rsidRPr="00B5712B">
        <w:rPr>
          <w:u w:val="single"/>
        </w:rPr>
        <w:t>Despite</w:t>
      </w:r>
      <w:r w:rsidRPr="00B5712B">
        <w:rPr>
          <w:sz w:val="16"/>
        </w:rPr>
        <w:t xml:space="preserve"> the relief plan's </w:t>
      </w:r>
      <w:r w:rsidRPr="00B5712B">
        <w:rPr>
          <w:u w:val="single"/>
        </w:rPr>
        <w:t>popularity</w:t>
      </w:r>
      <w:r w:rsidRPr="00B5712B">
        <w:rPr>
          <w:sz w:val="16"/>
        </w:rPr>
        <w:t xml:space="preserve"> outside the Beltway, </w:t>
      </w:r>
      <w:r w:rsidRPr="00B5712B">
        <w:rPr>
          <w:highlight w:val="cyan"/>
          <w:u w:val="single"/>
        </w:rPr>
        <w:t xml:space="preserve">it is </w:t>
      </w:r>
      <w:r w:rsidRPr="00B5712B">
        <w:rPr>
          <w:b/>
          <w:iCs/>
          <w:sz w:val="26"/>
          <w:highlight w:val="cyan"/>
          <w:u w:val="single"/>
          <w:bdr w:val="single" w:sz="8" w:space="0" w:color="auto"/>
        </w:rPr>
        <w:t>unlikely</w:t>
      </w:r>
      <w:r w:rsidRPr="00B5712B">
        <w:rPr>
          <w:highlight w:val="cyan"/>
          <w:u w:val="single"/>
        </w:rPr>
        <w:t xml:space="preserve"> that momentum</w:t>
      </w:r>
      <w:r w:rsidRPr="00B5712B">
        <w:rPr>
          <w:u w:val="single"/>
        </w:rPr>
        <w:t xml:space="preserve"> from its passage </w:t>
      </w:r>
      <w:r w:rsidRPr="00B5712B">
        <w:rPr>
          <w:highlight w:val="cyan"/>
          <w:u w:val="single"/>
        </w:rPr>
        <w:t xml:space="preserve">will </w:t>
      </w:r>
      <w:r w:rsidRPr="00B5712B">
        <w:rPr>
          <w:b/>
          <w:iCs/>
          <w:sz w:val="26"/>
          <w:highlight w:val="cyan"/>
          <w:u w:val="single"/>
          <w:bdr w:val="single" w:sz="8" w:space="0" w:color="auto"/>
        </w:rPr>
        <w:t>hurtle</w:t>
      </w:r>
      <w:r w:rsidRPr="00B5712B">
        <w:rPr>
          <w:highlight w:val="cyan"/>
          <w:u w:val="single"/>
        </w:rPr>
        <w:t xml:space="preserve"> Biden into </w:t>
      </w:r>
      <w:r w:rsidRPr="00B5712B">
        <w:rPr>
          <w:b/>
          <w:iCs/>
          <w:sz w:val="26"/>
          <w:highlight w:val="cyan"/>
          <w:u w:val="single"/>
          <w:bdr w:val="single" w:sz="8" w:space="0" w:color="auto"/>
        </w:rPr>
        <w:t>future</w:t>
      </w:r>
      <w:r w:rsidRPr="00B5712B">
        <w:rPr>
          <w:highlight w:val="cyan"/>
          <w:u w:val="single"/>
        </w:rPr>
        <w:t xml:space="preserve"> legislative wins</w:t>
      </w:r>
      <w:r w:rsidRPr="00B5712B">
        <w:rPr>
          <w:u w:val="single"/>
        </w:rPr>
        <w:t>, Howell said</w:t>
      </w:r>
      <w:r w:rsidRPr="00B5712B">
        <w:rPr>
          <w:sz w:val="16"/>
        </w:rPr>
        <w:t>.</w:t>
      </w:r>
    </w:p>
    <w:p w14:paraId="20E0437F" w14:textId="77777777" w:rsidR="0038508C" w:rsidRPr="00B5712B" w:rsidRDefault="0038508C" w:rsidP="0038508C">
      <w:pPr>
        <w:tabs>
          <w:tab w:val="left" w:pos="8265"/>
        </w:tabs>
        <w:rPr>
          <w:sz w:val="16"/>
        </w:rPr>
      </w:pPr>
      <w:r w:rsidRPr="00B5712B">
        <w:rPr>
          <w:highlight w:val="cyan"/>
          <w:u w:val="single"/>
        </w:rPr>
        <w:t xml:space="preserve">“The </w:t>
      </w:r>
      <w:r w:rsidRPr="00B5712B">
        <w:rPr>
          <w:b/>
          <w:iCs/>
          <w:sz w:val="26"/>
          <w:highlight w:val="cyan"/>
          <w:u w:val="single"/>
          <w:bdr w:val="single" w:sz="8" w:space="0" w:color="auto"/>
        </w:rPr>
        <w:t>idea</w:t>
      </w:r>
      <w:r w:rsidRPr="00B5712B">
        <w:rPr>
          <w:u w:val="single"/>
        </w:rPr>
        <w:t xml:space="preserve"> that </w:t>
      </w:r>
      <w:r w:rsidRPr="00B5712B">
        <w:rPr>
          <w:highlight w:val="cyan"/>
          <w:u w:val="single"/>
        </w:rPr>
        <w:t xml:space="preserve">a legislative win </w:t>
      </w:r>
      <w:r w:rsidRPr="00B5712B">
        <w:rPr>
          <w:b/>
          <w:iCs/>
          <w:sz w:val="26"/>
          <w:highlight w:val="cyan"/>
          <w:u w:val="single"/>
          <w:bdr w:val="single" w:sz="8" w:space="0" w:color="auto"/>
        </w:rPr>
        <w:t>begets</w:t>
      </w:r>
      <w:r w:rsidRPr="00B5712B">
        <w:rPr>
          <w:highlight w:val="cyan"/>
          <w:u w:val="single"/>
        </w:rPr>
        <w:t xml:space="preserve"> a subsequent</w:t>
      </w:r>
      <w:r w:rsidRPr="00B5712B">
        <w:rPr>
          <w:u w:val="single"/>
        </w:rPr>
        <w:t xml:space="preserve"> legislative </w:t>
      </w:r>
      <w:r w:rsidRPr="00B5712B">
        <w:rPr>
          <w:highlight w:val="cyan"/>
          <w:u w:val="single"/>
        </w:rPr>
        <w:t>win</w:t>
      </w:r>
      <w:r w:rsidRPr="00B5712B">
        <w:rPr>
          <w:sz w:val="16"/>
        </w:rPr>
        <w:t xml:space="preserve"> in this environment </w:t>
      </w:r>
      <w:r w:rsidRPr="00B5712B">
        <w:rPr>
          <w:highlight w:val="cyan"/>
          <w:u w:val="single"/>
        </w:rPr>
        <w:t>is</w:t>
      </w:r>
      <w:r w:rsidRPr="00B5712B">
        <w:rPr>
          <w:sz w:val="16"/>
        </w:rPr>
        <w:t xml:space="preserve"> probably </w:t>
      </w:r>
      <w:r w:rsidRPr="00B5712B">
        <w:rPr>
          <w:b/>
          <w:iCs/>
          <w:sz w:val="26"/>
          <w:highlight w:val="cyan"/>
          <w:u w:val="single"/>
          <w:bdr w:val="single" w:sz="8" w:space="0" w:color="auto"/>
        </w:rPr>
        <w:t>asking</w:t>
      </w:r>
      <w:r w:rsidRPr="00B5712B">
        <w:rPr>
          <w:b/>
          <w:iCs/>
          <w:sz w:val="26"/>
          <w:u w:val="single"/>
          <w:bdr w:val="single" w:sz="8" w:space="0" w:color="auto"/>
        </w:rPr>
        <w:t xml:space="preserve"> for </w:t>
      </w:r>
      <w:r w:rsidRPr="00B5712B">
        <w:rPr>
          <w:b/>
          <w:iCs/>
          <w:sz w:val="26"/>
          <w:highlight w:val="cyan"/>
          <w:u w:val="single"/>
          <w:bdr w:val="single" w:sz="8" w:space="0" w:color="auto"/>
        </w:rPr>
        <w:t>too much</w:t>
      </w:r>
      <w:r w:rsidRPr="00B5712B">
        <w:rPr>
          <w:highlight w:val="cyan"/>
          <w:u w:val="single"/>
        </w:rPr>
        <w:t>,”</w:t>
      </w:r>
      <w:r w:rsidRPr="00B5712B">
        <w:rPr>
          <w:u w:val="single"/>
        </w:rPr>
        <w:t xml:space="preserve"> he said</w:t>
      </w:r>
      <w:r w:rsidRPr="00B5712B">
        <w:rPr>
          <w:sz w:val="16"/>
        </w:rPr>
        <w:t>, noting the prospect of passing COVID-19 relief was higher than more hot-button issues like immigration or health care.</w:t>
      </w:r>
    </w:p>
    <w:p w14:paraId="568A28DD" w14:textId="77777777" w:rsidR="0038508C" w:rsidRPr="00B5712B" w:rsidRDefault="0038508C" w:rsidP="0038508C">
      <w:pPr>
        <w:tabs>
          <w:tab w:val="left" w:pos="8265"/>
        </w:tabs>
        <w:rPr>
          <w:sz w:val="16"/>
        </w:rPr>
      </w:pPr>
      <w:r w:rsidRPr="00B5712B">
        <w:rPr>
          <w:u w:val="single"/>
        </w:rPr>
        <w:t>A legislative defeat would</w:t>
      </w:r>
      <w:r w:rsidRPr="00B5712B">
        <w:rPr>
          <w:sz w:val="16"/>
        </w:rPr>
        <w:t xml:space="preserve"> have </w:t>
      </w:r>
      <w:r w:rsidRPr="00B5712B">
        <w:rPr>
          <w:b/>
          <w:iCs/>
          <w:sz w:val="26"/>
          <w:u w:val="single"/>
          <w:bdr w:val="single" w:sz="8" w:space="0" w:color="auto"/>
        </w:rPr>
        <w:t>raise</w:t>
      </w:r>
      <w:r w:rsidRPr="00B5712B">
        <w:rPr>
          <w:sz w:val="16"/>
        </w:rPr>
        <w:t xml:space="preserve">d </w:t>
      </w:r>
      <w:r w:rsidRPr="00B5712B">
        <w:rPr>
          <w:b/>
          <w:iCs/>
          <w:sz w:val="26"/>
          <w:u w:val="single"/>
          <w:bdr w:val="single" w:sz="8" w:space="0" w:color="auto"/>
        </w:rPr>
        <w:t>questions</w:t>
      </w:r>
      <w:r w:rsidRPr="00B5712B">
        <w:rPr>
          <w:u w:val="single"/>
        </w:rPr>
        <w:t xml:space="preserve"> about Biden’s ability to pass </w:t>
      </w:r>
      <w:r w:rsidRPr="00B5712B">
        <w:rPr>
          <w:b/>
          <w:iCs/>
          <w:sz w:val="26"/>
          <w:u w:val="single"/>
          <w:bdr w:val="single" w:sz="8" w:space="0" w:color="auto"/>
        </w:rPr>
        <w:t>any</w:t>
      </w:r>
      <w:r w:rsidRPr="00B5712B">
        <w:rPr>
          <w:u w:val="single"/>
        </w:rPr>
        <w:t xml:space="preserve"> meaningful legislation, but</w:t>
      </w:r>
      <w:r w:rsidRPr="00B5712B">
        <w:rPr>
          <w:sz w:val="16"/>
        </w:rPr>
        <w:t xml:space="preserve"> its </w:t>
      </w:r>
      <w:r w:rsidRPr="00B5712B">
        <w:rPr>
          <w:highlight w:val="cyan"/>
          <w:u w:val="single"/>
        </w:rPr>
        <w:t xml:space="preserve">passage </w:t>
      </w:r>
      <w:r w:rsidRPr="00B5712B">
        <w:rPr>
          <w:b/>
          <w:iCs/>
          <w:sz w:val="26"/>
          <w:highlight w:val="cyan"/>
          <w:u w:val="single"/>
          <w:bdr w:val="single" w:sz="8" w:space="0" w:color="auto"/>
        </w:rPr>
        <w:t>won’t</w:t>
      </w:r>
      <w:r w:rsidRPr="00B5712B">
        <w:rPr>
          <w:highlight w:val="cyan"/>
          <w:u w:val="single"/>
        </w:rPr>
        <w:t xml:space="preserve"> be a “springboard to</w:t>
      </w:r>
      <w:r w:rsidRPr="00B5712B">
        <w:rPr>
          <w:u w:val="single"/>
        </w:rPr>
        <w:t xml:space="preserve"> the production of </w:t>
      </w:r>
      <w:r w:rsidRPr="00B5712B">
        <w:rPr>
          <w:b/>
          <w:iCs/>
          <w:sz w:val="26"/>
          <w:highlight w:val="cyan"/>
          <w:u w:val="single"/>
          <w:bdr w:val="single" w:sz="8" w:space="0" w:color="auto"/>
        </w:rPr>
        <w:t>all kinds</w:t>
      </w:r>
      <w:r w:rsidRPr="00B5712B">
        <w:rPr>
          <w:highlight w:val="cyan"/>
          <w:u w:val="single"/>
        </w:rPr>
        <w:t xml:space="preserve"> of landmark legislation – </w:t>
      </w:r>
      <w:r w:rsidRPr="00B5712B">
        <w:rPr>
          <w:b/>
          <w:iCs/>
          <w:sz w:val="26"/>
          <w:highlight w:val="cyan"/>
          <w:u w:val="single"/>
          <w:bdr w:val="single" w:sz="8" w:space="0" w:color="auto"/>
        </w:rPr>
        <w:t>far from it</w:t>
      </w:r>
      <w:r w:rsidRPr="00B5712B">
        <w:rPr>
          <w:highlight w:val="cyan"/>
          <w:u w:val="single"/>
        </w:rPr>
        <w:t>,"</w:t>
      </w:r>
      <w:r w:rsidRPr="00B5712B">
        <w:rPr>
          <w:sz w:val="16"/>
        </w:rPr>
        <w:t xml:space="preserve"> Howell said.</w:t>
      </w:r>
    </w:p>
    <w:p w14:paraId="0D4E9C4D" w14:textId="77777777" w:rsidR="0038508C" w:rsidRPr="007A3137" w:rsidRDefault="0038508C" w:rsidP="0038508C">
      <w:pPr>
        <w:pStyle w:val="Heading4"/>
      </w:pPr>
      <w:r w:rsidRPr="007A3137">
        <w:t xml:space="preserve">Wins </w:t>
      </w:r>
      <w:r w:rsidRPr="007A3137">
        <w:rPr>
          <w:u w:val="single"/>
        </w:rPr>
        <w:t>fade from view</w:t>
      </w:r>
      <w:r w:rsidRPr="007A3137">
        <w:t xml:space="preserve">, while </w:t>
      </w:r>
      <w:r w:rsidRPr="007A3137">
        <w:rPr>
          <w:u w:val="single"/>
        </w:rPr>
        <w:t>defeats</w:t>
      </w:r>
      <w:r w:rsidRPr="007A3137">
        <w:t xml:space="preserve"> are </w:t>
      </w:r>
      <w:r w:rsidRPr="007A3137">
        <w:rPr>
          <w:u w:val="single"/>
        </w:rPr>
        <w:t>forever</w:t>
      </w:r>
      <w:r w:rsidRPr="007A3137">
        <w:t>.</w:t>
      </w:r>
    </w:p>
    <w:p w14:paraId="1BCEECAC" w14:textId="77777777" w:rsidR="0038508C" w:rsidRPr="00B5712B" w:rsidRDefault="0038508C" w:rsidP="0038508C">
      <w:r w:rsidRPr="00B5712B">
        <w:t xml:space="preserve">Daniel </w:t>
      </w:r>
      <w:r w:rsidRPr="00B5712B">
        <w:rPr>
          <w:b/>
          <w:bCs/>
          <w:sz w:val="26"/>
        </w:rPr>
        <w:t>Drezner 21</w:t>
      </w:r>
      <w:r w:rsidRPr="00B5712B">
        <w:t xml:space="preserve">, Professor of international politics at the Fletcher School of Law and Diplomacy at Tufts University, 3/30/2021, “Biden’s brand of bipartisanship,” </w:t>
      </w:r>
      <w:hyperlink r:id="rId9" w:history="1">
        <w:r w:rsidRPr="00B5712B">
          <w:t>https://www.washingtonpost.com/outlook/2021/03/30/bidens-brand-bipartisanship/</w:t>
        </w:r>
      </w:hyperlink>
    </w:p>
    <w:p w14:paraId="6C5A4CE3" w14:textId="77777777" w:rsidR="0038508C" w:rsidRPr="00B5712B" w:rsidRDefault="0038508C" w:rsidP="0038508C">
      <w:pPr>
        <w:tabs>
          <w:tab w:val="left" w:pos="8265"/>
        </w:tabs>
        <w:rPr>
          <w:u w:val="single"/>
        </w:rPr>
      </w:pPr>
      <w:r w:rsidRPr="00B5712B">
        <w:rPr>
          <w:u w:val="single"/>
        </w:rPr>
        <w:t xml:space="preserve">The paradox for Biden is that </w:t>
      </w:r>
      <w:r w:rsidRPr="00B5712B">
        <w:rPr>
          <w:highlight w:val="cyan"/>
          <w:u w:val="single"/>
        </w:rPr>
        <w:t xml:space="preserve">the </w:t>
      </w:r>
      <w:r w:rsidRPr="00B5712B">
        <w:rPr>
          <w:b/>
          <w:iCs/>
          <w:sz w:val="26"/>
          <w:highlight w:val="cyan"/>
          <w:u w:val="single"/>
          <w:bdr w:val="single" w:sz="8" w:space="0" w:color="auto"/>
        </w:rPr>
        <w:t>more successful</w:t>
      </w:r>
      <w:r w:rsidRPr="00B5712B">
        <w:rPr>
          <w:highlight w:val="cyan"/>
          <w:u w:val="single"/>
        </w:rPr>
        <w:t xml:space="preserve"> he is</w:t>
      </w:r>
      <w:r w:rsidRPr="00B5712B">
        <w:rPr>
          <w:sz w:val="16"/>
        </w:rPr>
        <w:t xml:space="preserve"> at addressing the pandemic and the economy, </w:t>
      </w:r>
      <w:r w:rsidRPr="00B5712B">
        <w:rPr>
          <w:highlight w:val="cyan"/>
          <w:u w:val="single"/>
        </w:rPr>
        <w:t xml:space="preserve">the more </w:t>
      </w:r>
      <w:r w:rsidRPr="00B5712B">
        <w:rPr>
          <w:b/>
          <w:iCs/>
          <w:sz w:val="26"/>
          <w:highlight w:val="cyan"/>
          <w:u w:val="single"/>
          <w:bdr w:val="single" w:sz="8" w:space="0" w:color="auto"/>
        </w:rPr>
        <w:t>difficulty</w:t>
      </w:r>
      <w:r w:rsidRPr="00B5712B">
        <w:rPr>
          <w:highlight w:val="cyan"/>
          <w:u w:val="single"/>
        </w:rPr>
        <w:t xml:space="preserve"> he could encounter in</w:t>
      </w:r>
      <w:r w:rsidRPr="00B5712B">
        <w:rPr>
          <w:u w:val="single"/>
        </w:rPr>
        <w:t xml:space="preserve"> </w:t>
      </w:r>
      <w:r w:rsidRPr="00B5712B">
        <w:rPr>
          <w:b/>
          <w:iCs/>
          <w:sz w:val="26"/>
          <w:u w:val="single"/>
          <w:bdr w:val="single" w:sz="8" w:space="0" w:color="auto"/>
        </w:rPr>
        <w:t xml:space="preserve">building bipartisan </w:t>
      </w:r>
      <w:r w:rsidRPr="00B5712B">
        <w:rPr>
          <w:b/>
          <w:iCs/>
          <w:sz w:val="26"/>
          <w:highlight w:val="cyan"/>
          <w:u w:val="single"/>
          <w:bdr w:val="single" w:sz="8" w:space="0" w:color="auto"/>
        </w:rPr>
        <w:t>coalitions</w:t>
      </w:r>
      <w:r w:rsidRPr="00B5712B">
        <w:rPr>
          <w:highlight w:val="cyan"/>
          <w:u w:val="single"/>
        </w:rPr>
        <w:t xml:space="preserve"> to address </w:t>
      </w:r>
      <w:r w:rsidRPr="00B5712B">
        <w:rPr>
          <w:b/>
          <w:iCs/>
          <w:sz w:val="26"/>
          <w:highlight w:val="cyan"/>
          <w:u w:val="single"/>
          <w:bdr w:val="single" w:sz="8" w:space="0" w:color="auto"/>
        </w:rPr>
        <w:t>other</w:t>
      </w:r>
      <w:r w:rsidRPr="00B5712B">
        <w:rPr>
          <w:highlight w:val="cyan"/>
          <w:u w:val="single"/>
        </w:rPr>
        <w:t xml:space="preserve"> problems. </w:t>
      </w:r>
      <w:r w:rsidRPr="00B5712B">
        <w:rPr>
          <w:b/>
          <w:iCs/>
          <w:sz w:val="26"/>
          <w:highlight w:val="cyan"/>
          <w:u w:val="single"/>
          <w:bdr w:val="single" w:sz="8" w:space="0" w:color="auto"/>
        </w:rPr>
        <w:t>Pol</w:t>
      </w:r>
      <w:r w:rsidRPr="00B5712B">
        <w:rPr>
          <w:sz w:val="16"/>
        </w:rPr>
        <w:t xml:space="preserve">itical </w:t>
      </w:r>
      <w:r w:rsidRPr="00B5712B">
        <w:rPr>
          <w:b/>
          <w:iCs/>
          <w:sz w:val="26"/>
          <w:highlight w:val="cyan"/>
          <w:u w:val="single"/>
          <w:bdr w:val="single" w:sz="8" w:space="0" w:color="auto"/>
        </w:rPr>
        <w:t>Sci</w:t>
      </w:r>
      <w:r w:rsidRPr="00B5712B">
        <w:rPr>
          <w:sz w:val="16"/>
        </w:rPr>
        <w:t xml:space="preserve">ence </w:t>
      </w:r>
      <w:r w:rsidRPr="00B5712B">
        <w:rPr>
          <w:b/>
          <w:iCs/>
          <w:sz w:val="26"/>
          <w:highlight w:val="cyan"/>
          <w:u w:val="single"/>
          <w:bdr w:val="single" w:sz="8" w:space="0" w:color="auto"/>
        </w:rPr>
        <w:t>101</w:t>
      </w:r>
      <w:r w:rsidRPr="00B5712B">
        <w:rPr>
          <w:highlight w:val="cyan"/>
          <w:u w:val="single"/>
        </w:rPr>
        <w:t xml:space="preserve"> would suggest</w:t>
      </w:r>
      <w:r w:rsidRPr="00B5712B">
        <w:rPr>
          <w:u w:val="single"/>
        </w:rPr>
        <w:t xml:space="preserve"> that </w:t>
      </w:r>
      <w:r w:rsidRPr="00B5712B">
        <w:rPr>
          <w:highlight w:val="cyan"/>
          <w:u w:val="single"/>
        </w:rPr>
        <w:t xml:space="preserve">if Biden gets </w:t>
      </w:r>
      <w:r w:rsidRPr="00B5712B">
        <w:rPr>
          <w:b/>
          <w:iCs/>
          <w:sz w:val="26"/>
          <w:highlight w:val="cyan"/>
          <w:u w:val="single"/>
          <w:bdr w:val="single" w:sz="8" w:space="0" w:color="auto"/>
        </w:rPr>
        <w:t>credit</w:t>
      </w:r>
      <w:r w:rsidRPr="00B5712B">
        <w:rPr>
          <w:sz w:val="16"/>
        </w:rPr>
        <w:t xml:space="preserve"> for ending the pandemic and restoring a strong economy, </w:t>
      </w:r>
      <w:r w:rsidRPr="00B5712B">
        <w:rPr>
          <w:highlight w:val="cyan"/>
          <w:u w:val="single"/>
        </w:rPr>
        <w:t>that</w:t>
      </w:r>
      <w:r w:rsidRPr="00B5712B">
        <w:rPr>
          <w:u w:val="single"/>
        </w:rPr>
        <w:t xml:space="preserve"> popularity </w:t>
      </w:r>
      <w:r w:rsidRPr="00B5712B">
        <w:rPr>
          <w:b/>
          <w:iCs/>
          <w:sz w:val="26"/>
          <w:highlight w:val="cyan"/>
          <w:u w:val="single"/>
          <w:bdr w:val="single" w:sz="8" w:space="0" w:color="auto"/>
        </w:rPr>
        <w:t>should</w:t>
      </w:r>
      <w:r w:rsidRPr="00B5712B">
        <w:rPr>
          <w:highlight w:val="cyan"/>
          <w:u w:val="single"/>
        </w:rPr>
        <w:t xml:space="preserve"> translate into greater </w:t>
      </w:r>
      <w:r w:rsidRPr="00B5712B">
        <w:rPr>
          <w:b/>
          <w:iCs/>
          <w:sz w:val="26"/>
          <w:highlight w:val="cyan"/>
          <w:u w:val="single"/>
          <w:bdr w:val="single" w:sz="8" w:space="0" w:color="auto"/>
        </w:rPr>
        <w:t>p</w:t>
      </w:r>
      <w:r w:rsidRPr="00B5712B">
        <w:rPr>
          <w:u w:val="single"/>
        </w:rPr>
        <w:t xml:space="preserve">olitical </w:t>
      </w:r>
      <w:r w:rsidRPr="00B5712B">
        <w:rPr>
          <w:b/>
          <w:iCs/>
          <w:sz w:val="26"/>
          <w:highlight w:val="cyan"/>
          <w:u w:val="single"/>
          <w:bdr w:val="single" w:sz="8" w:space="0" w:color="auto"/>
        </w:rPr>
        <w:t>c</w:t>
      </w:r>
      <w:r w:rsidRPr="00B5712B">
        <w:rPr>
          <w:u w:val="single"/>
        </w:rPr>
        <w:t xml:space="preserve">apital </w:t>
      </w:r>
      <w:r w:rsidRPr="00B5712B">
        <w:rPr>
          <w:highlight w:val="cyan"/>
          <w:u w:val="single"/>
        </w:rPr>
        <w:t xml:space="preserve">for </w:t>
      </w:r>
      <w:r w:rsidRPr="00B5712B">
        <w:rPr>
          <w:b/>
          <w:iCs/>
          <w:sz w:val="26"/>
          <w:highlight w:val="cyan"/>
          <w:u w:val="single"/>
          <w:bdr w:val="single" w:sz="8" w:space="0" w:color="auto"/>
        </w:rPr>
        <w:t>other</w:t>
      </w:r>
      <w:r w:rsidRPr="00B5712B">
        <w:rPr>
          <w:highlight w:val="cyan"/>
          <w:u w:val="single"/>
        </w:rPr>
        <w:t xml:space="preserve"> problems in the queue</w:t>
      </w:r>
      <w:r w:rsidRPr="00B5712B">
        <w:rPr>
          <w:sz w:val="16"/>
        </w:rPr>
        <w:t>.</w:t>
      </w:r>
    </w:p>
    <w:p w14:paraId="5F448877" w14:textId="77777777" w:rsidR="0038508C" w:rsidRPr="00B5712B" w:rsidRDefault="0038508C" w:rsidP="0038508C">
      <w:pPr>
        <w:tabs>
          <w:tab w:val="left" w:pos="8265"/>
        </w:tabs>
        <w:rPr>
          <w:sz w:val="16"/>
        </w:rPr>
      </w:pPr>
      <w:r w:rsidRPr="00B5712B">
        <w:rPr>
          <w:b/>
          <w:iCs/>
          <w:sz w:val="26"/>
          <w:highlight w:val="cyan"/>
          <w:u w:val="single"/>
          <w:bdr w:val="single" w:sz="8" w:space="0" w:color="auto"/>
        </w:rPr>
        <w:t>Pol</w:t>
      </w:r>
      <w:r w:rsidRPr="00B5712B">
        <w:rPr>
          <w:sz w:val="16"/>
        </w:rPr>
        <w:t xml:space="preserve">itical </w:t>
      </w:r>
      <w:r w:rsidRPr="00B5712B">
        <w:rPr>
          <w:b/>
          <w:iCs/>
          <w:sz w:val="26"/>
          <w:highlight w:val="cyan"/>
          <w:u w:val="single"/>
          <w:bdr w:val="single" w:sz="8" w:space="0" w:color="auto"/>
        </w:rPr>
        <w:t>Sci</w:t>
      </w:r>
      <w:r w:rsidRPr="00B5712B">
        <w:rPr>
          <w:sz w:val="16"/>
        </w:rPr>
        <w:t xml:space="preserve">ence </w:t>
      </w:r>
      <w:r w:rsidRPr="00B5712B">
        <w:rPr>
          <w:b/>
          <w:iCs/>
          <w:sz w:val="26"/>
          <w:highlight w:val="cyan"/>
          <w:u w:val="single"/>
          <w:bdr w:val="single" w:sz="8" w:space="0" w:color="auto"/>
        </w:rPr>
        <w:t>301</w:t>
      </w:r>
      <w:r w:rsidRPr="00B5712B">
        <w:rPr>
          <w:u w:val="single"/>
        </w:rPr>
        <w:t xml:space="preserve"> offers a </w:t>
      </w:r>
      <w:r w:rsidRPr="00B5712B">
        <w:rPr>
          <w:b/>
          <w:iCs/>
          <w:sz w:val="26"/>
          <w:u w:val="single"/>
          <w:bdr w:val="single" w:sz="8" w:space="0" w:color="auto"/>
        </w:rPr>
        <w:t>cautionary warning</w:t>
      </w:r>
      <w:r w:rsidRPr="00B5712B">
        <w:rPr>
          <w:u w:val="single"/>
        </w:rPr>
        <w:t xml:space="preserve">: </w:t>
      </w:r>
      <w:r w:rsidRPr="00B5712B">
        <w:rPr>
          <w:highlight w:val="cyan"/>
          <w:u w:val="single"/>
        </w:rPr>
        <w:t xml:space="preserve">Solved problems </w:t>
      </w:r>
      <w:r w:rsidRPr="00B5712B">
        <w:rPr>
          <w:b/>
          <w:iCs/>
          <w:sz w:val="26"/>
          <w:highlight w:val="cyan"/>
          <w:u w:val="single"/>
          <w:bdr w:val="single" w:sz="8" w:space="0" w:color="auto"/>
        </w:rPr>
        <w:t>fade from view</w:t>
      </w:r>
      <w:r w:rsidRPr="00B5712B">
        <w:rPr>
          <w:sz w:val="16"/>
        </w:rPr>
        <w:t>. Biden is appropriately addressing the issues voters care about. But if the pandemic and the economy evolve as expected, voters will quickly bank those successes and focus on thornier problems — like immigration.</w:t>
      </w:r>
    </w:p>
    <w:p w14:paraId="63341B90" w14:textId="77777777" w:rsidR="0038508C" w:rsidRPr="007A3137" w:rsidRDefault="0038508C" w:rsidP="0038508C">
      <w:pPr>
        <w:pStyle w:val="Heading4"/>
      </w:pPr>
      <w:r w:rsidRPr="007A3137">
        <w:t xml:space="preserve">Accomplishments guarantee </w:t>
      </w:r>
      <w:r w:rsidRPr="007A3137">
        <w:rPr>
          <w:u w:val="single"/>
        </w:rPr>
        <w:t>pushback</w:t>
      </w:r>
      <w:r w:rsidRPr="007A3137">
        <w:t>.</w:t>
      </w:r>
    </w:p>
    <w:p w14:paraId="61125773" w14:textId="77777777" w:rsidR="0038508C" w:rsidRPr="00B5712B" w:rsidRDefault="0038508C" w:rsidP="0038508C">
      <w:r w:rsidRPr="00B5712B">
        <w:t xml:space="preserve">Seth </w:t>
      </w:r>
      <w:r w:rsidRPr="00B5712B">
        <w:rPr>
          <w:b/>
          <w:bCs/>
          <w:sz w:val="26"/>
        </w:rPr>
        <w:t>Masket 14</w:t>
      </w:r>
      <w:r w:rsidRPr="00B5712B">
        <w:t>, Political Science Professor and Director of Center on American Politics at the University of Denver, 12/19/2014, “Unpopularity and Productivity are Related,” http://mischiefsoffaction.blogspot.com/2014/12/unpopularity-and-productivity-are.html</w:t>
      </w:r>
    </w:p>
    <w:p w14:paraId="17B1C573" w14:textId="77777777" w:rsidR="0038508C" w:rsidRPr="00B5712B" w:rsidRDefault="0038508C" w:rsidP="0038508C">
      <w:pPr>
        <w:tabs>
          <w:tab w:val="left" w:pos="1185"/>
        </w:tabs>
        <w:rPr>
          <w:sz w:val="16"/>
        </w:rPr>
      </w:pPr>
      <w:r w:rsidRPr="00B5712B">
        <w:rPr>
          <w:sz w:val="16"/>
        </w:rPr>
        <w:t xml:space="preserve">But </w:t>
      </w:r>
      <w:r w:rsidRPr="00B5712B">
        <w:rPr>
          <w:highlight w:val="cyan"/>
          <w:u w:val="single"/>
        </w:rPr>
        <w:t xml:space="preserve">policy accomplishments </w:t>
      </w:r>
      <w:r w:rsidRPr="00B5712B">
        <w:rPr>
          <w:b/>
          <w:iCs/>
          <w:sz w:val="26"/>
          <w:highlight w:val="cyan"/>
          <w:u w:val="single"/>
          <w:bdr w:val="single" w:sz="8" w:space="0" w:color="auto"/>
        </w:rPr>
        <w:t>don't</w:t>
      </w:r>
      <w:r w:rsidRPr="00B5712B">
        <w:rPr>
          <w:b/>
          <w:iCs/>
          <w:sz w:val="26"/>
          <w:u w:val="single"/>
          <w:bdr w:val="single" w:sz="8" w:space="0" w:color="auto"/>
        </w:rPr>
        <w:t xml:space="preserve"> really </w:t>
      </w:r>
      <w:r w:rsidRPr="00B5712B">
        <w:rPr>
          <w:b/>
          <w:iCs/>
          <w:sz w:val="26"/>
          <w:highlight w:val="cyan"/>
          <w:u w:val="single"/>
          <w:bdr w:val="single" w:sz="8" w:space="0" w:color="auto"/>
        </w:rPr>
        <w:t>help</w:t>
      </w:r>
      <w:r w:rsidRPr="00B5712B">
        <w:rPr>
          <w:highlight w:val="cyan"/>
          <w:u w:val="single"/>
        </w:rPr>
        <w:t xml:space="preserve"> a president</w:t>
      </w:r>
      <w:r w:rsidRPr="00B5712B">
        <w:rPr>
          <w:sz w:val="16"/>
        </w:rPr>
        <w:t xml:space="preserve"> much in terms of popularity. LBJ wasn't popular because he signed Medicare or the Civil Rights Act. It works the other way around; he was able to pass those in part because he was popular in 1964-65, thanks to a very strong economy and public goodwill in the wake of the Kennedy assassination. Notably, all his Great Society legislation didn't help him out once the public got annoyed by the Vietnam War; his party lost many seats in 1966 and he chose to resign rather than face the voters' wrath in 1968.</w:t>
      </w:r>
    </w:p>
    <w:p w14:paraId="19F08B1F" w14:textId="77777777" w:rsidR="0038508C" w:rsidRPr="00B5712B" w:rsidRDefault="0038508C" w:rsidP="0038508C">
      <w:pPr>
        <w:tabs>
          <w:tab w:val="left" w:pos="1185"/>
        </w:tabs>
        <w:rPr>
          <w:u w:val="single"/>
        </w:rPr>
      </w:pPr>
      <w:r w:rsidRPr="00B5712B">
        <w:rPr>
          <w:sz w:val="16"/>
        </w:rPr>
        <w:lastRenderedPageBreak/>
        <w:t xml:space="preserve">Beyond that, to the extent productivity and popularity may be related today, they may run in the opposite direction. </w:t>
      </w:r>
      <w:r w:rsidRPr="00B5712B">
        <w:rPr>
          <w:highlight w:val="cyan"/>
          <w:u w:val="single"/>
        </w:rPr>
        <w:t xml:space="preserve">In a </w:t>
      </w:r>
      <w:r w:rsidRPr="00B5712B">
        <w:rPr>
          <w:b/>
          <w:iCs/>
          <w:sz w:val="26"/>
          <w:highlight w:val="cyan"/>
          <w:u w:val="single"/>
          <w:bdr w:val="single" w:sz="8" w:space="0" w:color="auto"/>
        </w:rPr>
        <w:t>polarized</w:t>
      </w:r>
      <w:r w:rsidRPr="00B5712B">
        <w:rPr>
          <w:b/>
          <w:iCs/>
          <w:sz w:val="26"/>
          <w:u w:val="single"/>
          <w:bdr w:val="single" w:sz="8" w:space="0" w:color="auto"/>
        </w:rPr>
        <w:t xml:space="preserve"> political </w:t>
      </w:r>
      <w:r w:rsidRPr="00B5712B">
        <w:rPr>
          <w:b/>
          <w:iCs/>
          <w:sz w:val="26"/>
          <w:highlight w:val="cyan"/>
          <w:u w:val="single"/>
          <w:bdr w:val="single" w:sz="8" w:space="0" w:color="auto"/>
        </w:rPr>
        <w:t>environment</w:t>
      </w:r>
      <w:r w:rsidRPr="00B5712B">
        <w:rPr>
          <w:highlight w:val="cyan"/>
          <w:u w:val="single"/>
        </w:rPr>
        <w:t>, a president's achievements</w:t>
      </w:r>
      <w:r w:rsidRPr="00B5712B">
        <w:rPr>
          <w:u w:val="single"/>
        </w:rPr>
        <w:t xml:space="preserve"> are likely to </w:t>
      </w:r>
      <w:r w:rsidRPr="00B5712B">
        <w:rPr>
          <w:highlight w:val="cyan"/>
          <w:u w:val="single"/>
        </w:rPr>
        <w:t>generate</w:t>
      </w:r>
      <w:r w:rsidRPr="00B5712B">
        <w:rPr>
          <w:u w:val="single"/>
        </w:rPr>
        <w:t xml:space="preserve"> </w:t>
      </w:r>
      <w:r w:rsidRPr="00B5712B">
        <w:rPr>
          <w:b/>
          <w:iCs/>
          <w:sz w:val="26"/>
          <w:u w:val="single"/>
          <w:bdr w:val="single" w:sz="8" w:space="0" w:color="auto"/>
        </w:rPr>
        <w:t xml:space="preserve">as least </w:t>
      </w:r>
      <w:r w:rsidRPr="00B5712B">
        <w:rPr>
          <w:b/>
          <w:iCs/>
          <w:sz w:val="26"/>
          <w:highlight w:val="cyan"/>
          <w:u w:val="single"/>
          <w:bdr w:val="single" w:sz="8" w:space="0" w:color="auto"/>
        </w:rPr>
        <w:t>as many enemies as friends</w:t>
      </w:r>
      <w:r w:rsidRPr="00B5712B">
        <w:rPr>
          <w:u w:val="single"/>
        </w:rPr>
        <w:t xml:space="preserve">. Take health care reform, </w:t>
      </w:r>
      <w:r w:rsidRPr="00B5712B">
        <w:rPr>
          <w:highlight w:val="cyan"/>
          <w:u w:val="single"/>
        </w:rPr>
        <w:t>Obama's</w:t>
      </w:r>
      <w:r w:rsidRPr="00B5712B">
        <w:rPr>
          <w:u w:val="single"/>
        </w:rPr>
        <w:t xml:space="preserve"> </w:t>
      </w:r>
      <w:r w:rsidRPr="00B5712B">
        <w:rPr>
          <w:b/>
          <w:iCs/>
          <w:sz w:val="26"/>
          <w:u w:val="single"/>
          <w:bdr w:val="single" w:sz="8" w:space="0" w:color="auto"/>
        </w:rPr>
        <w:t xml:space="preserve">signature </w:t>
      </w:r>
      <w:r w:rsidRPr="00B5712B">
        <w:rPr>
          <w:b/>
          <w:iCs/>
          <w:sz w:val="26"/>
          <w:highlight w:val="cyan"/>
          <w:u w:val="single"/>
          <w:bdr w:val="single" w:sz="8" w:space="0" w:color="auto"/>
        </w:rPr>
        <w:t>accomplishment</w:t>
      </w:r>
      <w:r w:rsidRPr="00B5712B">
        <w:rPr>
          <w:sz w:val="16"/>
        </w:rPr>
        <w:t xml:space="preserve">.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w:t>
      </w:r>
      <w:r w:rsidRPr="00B5712B">
        <w:rPr>
          <w:u w:val="single"/>
        </w:rPr>
        <w:t xml:space="preserve">Obama's efforts were bound to produce </w:t>
      </w:r>
      <w:r w:rsidRPr="00B5712B">
        <w:rPr>
          <w:b/>
          <w:iCs/>
          <w:sz w:val="26"/>
          <w:u w:val="single"/>
          <w:bdr w:val="single" w:sz="8" w:space="0" w:color="auto"/>
        </w:rPr>
        <w:t>substantial pushback</w:t>
      </w:r>
      <w:r w:rsidRPr="00B5712B">
        <w:rPr>
          <w:u w:val="single"/>
        </w:rPr>
        <w:t xml:space="preserve">, just as Clinton's did twenty years ago. The passage of health care reform </w:t>
      </w:r>
      <w:r w:rsidRPr="00B5712B">
        <w:rPr>
          <w:b/>
          <w:iCs/>
          <w:sz w:val="26"/>
          <w:u w:val="single"/>
          <w:bdr w:val="single" w:sz="8" w:space="0" w:color="auto"/>
        </w:rPr>
        <w:t>indeed exacerbated</w:t>
      </w:r>
      <w:r w:rsidRPr="00B5712B">
        <w:rPr>
          <w:u w:val="single"/>
        </w:rPr>
        <w:t xml:space="preserve"> Democratic congressional losses in 2010, and</w:t>
      </w:r>
      <w:r w:rsidRPr="00B5712B">
        <w:rPr>
          <w:sz w:val="16"/>
        </w:rPr>
        <w:t xml:space="preserve"> may well have </w:t>
      </w:r>
      <w:r w:rsidRPr="00B5712B">
        <w:rPr>
          <w:b/>
          <w:iCs/>
          <w:sz w:val="26"/>
          <w:highlight w:val="cyan"/>
          <w:u w:val="single"/>
          <w:bdr w:val="single" w:sz="8" w:space="0" w:color="auto"/>
        </w:rPr>
        <w:t>handed</w:t>
      </w:r>
      <w:r w:rsidRPr="00B5712B">
        <w:rPr>
          <w:highlight w:val="cyan"/>
          <w:u w:val="single"/>
        </w:rPr>
        <w:t xml:space="preserve"> Republicans </w:t>
      </w:r>
      <w:r w:rsidRPr="00B5712B">
        <w:rPr>
          <w:b/>
          <w:iCs/>
          <w:sz w:val="26"/>
          <w:highlight w:val="cyan"/>
          <w:u w:val="single"/>
          <w:bdr w:val="single" w:sz="8" w:space="0" w:color="auto"/>
        </w:rPr>
        <w:t>the House</w:t>
      </w:r>
      <w:r w:rsidRPr="00B5712B">
        <w:rPr>
          <w:b/>
          <w:iCs/>
          <w:sz w:val="26"/>
          <w:u w:val="single"/>
          <w:bdr w:val="single" w:sz="8" w:space="0" w:color="auto"/>
        </w:rPr>
        <w:t xml:space="preserve"> of Representatives</w:t>
      </w:r>
      <w:r w:rsidRPr="00B5712B">
        <w:rPr>
          <w:u w:val="single"/>
        </w:rPr>
        <w:t>.</w:t>
      </w:r>
    </w:p>
    <w:p w14:paraId="3C15DC89" w14:textId="77777777" w:rsidR="0038508C" w:rsidRPr="00B5712B" w:rsidRDefault="0038508C" w:rsidP="0038508C">
      <w:pPr>
        <w:tabs>
          <w:tab w:val="left" w:pos="1185"/>
        </w:tabs>
        <w:rPr>
          <w:u w:val="single"/>
        </w:rPr>
      </w:pPr>
      <w:r w:rsidRPr="00B5712B">
        <w:rPr>
          <w:sz w:val="16"/>
        </w:rPr>
        <w:t xml:space="preserve">This doesn't mean that it was wrong for Democrats to pass health care reform or for Obama to do any of the things he's recently done. It just means that </w:t>
      </w:r>
      <w:r w:rsidRPr="00B5712B">
        <w:rPr>
          <w:u w:val="single"/>
        </w:rPr>
        <w:t xml:space="preserve">actually </w:t>
      </w:r>
      <w:r w:rsidRPr="00B5712B">
        <w:rPr>
          <w:highlight w:val="cyan"/>
          <w:u w:val="single"/>
        </w:rPr>
        <w:t xml:space="preserve">being productive will engender </w:t>
      </w:r>
      <w:r w:rsidRPr="00B5712B">
        <w:rPr>
          <w:b/>
          <w:iCs/>
          <w:sz w:val="26"/>
          <w:highlight w:val="cyan"/>
          <w:u w:val="single"/>
          <w:bdr w:val="single" w:sz="8" w:space="0" w:color="auto"/>
        </w:rPr>
        <w:t>resistance</w:t>
      </w:r>
      <w:r w:rsidRPr="00B5712B">
        <w:rPr>
          <w:sz w:val="16"/>
        </w:rPr>
        <w:t>. Obama is unpopular at least in part because he's been effective.</w:t>
      </w:r>
    </w:p>
    <w:p w14:paraId="2DBA370E" w14:textId="77777777" w:rsidR="0038508C" w:rsidRPr="00170AAB" w:rsidRDefault="0038508C" w:rsidP="0038508C"/>
    <w:p w14:paraId="5BDEF245" w14:textId="77777777" w:rsidR="0038508C" w:rsidRDefault="0038508C" w:rsidP="0038508C">
      <w:pPr>
        <w:pStyle w:val="Heading2"/>
      </w:pPr>
      <w:r>
        <w:lastRenderedPageBreak/>
        <w:t>Climate</w:t>
      </w:r>
    </w:p>
    <w:p w14:paraId="13012746" w14:textId="77777777" w:rsidR="0038508C" w:rsidRDefault="0038508C" w:rsidP="0038508C">
      <w:pPr>
        <w:pStyle w:val="Heading3"/>
      </w:pPr>
      <w:r>
        <w:lastRenderedPageBreak/>
        <w:t>2NC---Internal---Climate</w:t>
      </w:r>
    </w:p>
    <w:p w14:paraId="2E4C529E" w14:textId="77777777" w:rsidR="0038508C" w:rsidRPr="00AE6F4C" w:rsidRDefault="0038508C" w:rsidP="0038508C">
      <w:pPr>
        <w:pStyle w:val="Heading4"/>
      </w:pPr>
      <w:r>
        <w:t xml:space="preserve">Farm bill climate policy </w:t>
      </w:r>
      <w:r>
        <w:rPr>
          <w:u w:val="single"/>
        </w:rPr>
        <w:t>spills over</w:t>
      </w:r>
      <w:r>
        <w:t xml:space="preserve"> to widespread sustainable farming---PC is </w:t>
      </w:r>
      <w:r w:rsidRPr="00C87411">
        <w:rPr>
          <w:u w:val="single"/>
        </w:rPr>
        <w:t>key</w:t>
      </w:r>
      <w:r>
        <w:t>.</w:t>
      </w:r>
    </w:p>
    <w:p w14:paraId="410A34FD" w14:textId="77777777" w:rsidR="0038508C" w:rsidRPr="00143859" w:rsidRDefault="0038508C" w:rsidP="0038508C">
      <w:r>
        <w:t xml:space="preserve">Joanna </w:t>
      </w:r>
      <w:r w:rsidRPr="00143859">
        <w:rPr>
          <w:rStyle w:val="Style13ptBold"/>
        </w:rPr>
        <w:t>Foster 23</w:t>
      </w:r>
      <w:r>
        <w:t>, contributing writer for the Environmental Defense Fund, 5/25/2023, “</w:t>
      </w:r>
      <w:r w:rsidRPr="00143859">
        <w:t>Not just about cows: Why everyone should care about the farm bill</w:t>
      </w:r>
      <w:r>
        <w:t xml:space="preserve">,” </w:t>
      </w:r>
      <w:r w:rsidRPr="00143859">
        <w:t>https://www.edf.org/article/not-just-about-cows-why-everyone-should-care-about-farm-bill</w:t>
      </w:r>
    </w:p>
    <w:p w14:paraId="3F9FB397" w14:textId="77777777" w:rsidR="0038508C" w:rsidRPr="007E277A" w:rsidRDefault="0038508C" w:rsidP="0038508C">
      <w:pPr>
        <w:rPr>
          <w:sz w:val="14"/>
        </w:rPr>
      </w:pPr>
      <w:r w:rsidRPr="007E277A">
        <w:rPr>
          <w:sz w:val="14"/>
        </w:rPr>
        <w:t xml:space="preserve">You may not own a tractor or a single pair of overalls. And maybe the only thing you’ve had a hand in growing is a neglected, windowsill succulent. But </w:t>
      </w:r>
      <w:r w:rsidRPr="00726276">
        <w:rPr>
          <w:rStyle w:val="StyleUnderline"/>
        </w:rPr>
        <w:t xml:space="preserve">if you think the farm bill has nothing to do with you, you’d be </w:t>
      </w:r>
      <w:r w:rsidRPr="00726276">
        <w:rPr>
          <w:rStyle w:val="Emphasis"/>
        </w:rPr>
        <w:t>wrong</w:t>
      </w:r>
      <w:r w:rsidRPr="007E277A">
        <w:rPr>
          <w:sz w:val="14"/>
        </w:rPr>
        <w:t xml:space="preserve">. </w:t>
      </w:r>
    </w:p>
    <w:p w14:paraId="6CB96DFC" w14:textId="77777777" w:rsidR="0038508C" w:rsidRPr="007E277A" w:rsidRDefault="0038508C" w:rsidP="0038508C">
      <w:pPr>
        <w:rPr>
          <w:sz w:val="14"/>
        </w:rPr>
      </w:pPr>
      <w:r w:rsidRPr="007E277A">
        <w:rPr>
          <w:sz w:val="14"/>
        </w:rPr>
        <w:t>“</w:t>
      </w:r>
      <w:r w:rsidRPr="007E277A">
        <w:rPr>
          <w:rStyle w:val="StyleUnderline"/>
          <w:highlight w:val="cyan"/>
        </w:rPr>
        <w:t>The</w:t>
      </w:r>
      <w:r w:rsidRPr="00726276">
        <w:rPr>
          <w:rStyle w:val="StyleUnderline"/>
        </w:rPr>
        <w:t xml:space="preserve"> farm </w:t>
      </w:r>
      <w:r w:rsidRPr="007E277A">
        <w:rPr>
          <w:rStyle w:val="StyleUnderline"/>
          <w:highlight w:val="cyan"/>
        </w:rPr>
        <w:t>bill is a</w:t>
      </w:r>
      <w:r w:rsidRPr="007E277A">
        <w:rPr>
          <w:sz w:val="14"/>
        </w:rPr>
        <w:t xml:space="preserve"> massive </w:t>
      </w:r>
      <w:r w:rsidRPr="00726276">
        <w:rPr>
          <w:rStyle w:val="Emphasis"/>
        </w:rPr>
        <w:t xml:space="preserve">omnibus </w:t>
      </w:r>
      <w:r w:rsidRPr="007E277A">
        <w:rPr>
          <w:rStyle w:val="Emphasis"/>
          <w:highlight w:val="cyan"/>
        </w:rPr>
        <w:t>authorization</w:t>
      </w:r>
      <w:r w:rsidRPr="007E277A">
        <w:rPr>
          <w:rStyle w:val="StyleUnderline"/>
          <w:highlight w:val="cyan"/>
        </w:rPr>
        <w:t xml:space="preserve"> and </w:t>
      </w:r>
      <w:r w:rsidRPr="003E0021">
        <w:rPr>
          <w:rStyle w:val="Emphasis"/>
          <w:highlight w:val="cyan"/>
        </w:rPr>
        <w:t>spending</w:t>
      </w:r>
      <w:r w:rsidRPr="003E0021">
        <w:rPr>
          <w:rStyle w:val="Emphasis"/>
        </w:rPr>
        <w:t xml:space="preserve"> bill</w:t>
      </w:r>
      <w:r w:rsidRPr="003E0021">
        <w:rPr>
          <w:rStyle w:val="StyleUnderline"/>
          <w:highlight w:val="cyan"/>
        </w:rPr>
        <w:t xml:space="preserve"> that</w:t>
      </w:r>
      <w:r w:rsidRPr="007E277A">
        <w:rPr>
          <w:sz w:val="14"/>
        </w:rPr>
        <w:t xml:space="preserve"> comes up every five years,” says Ben Thomas, who directs EDF’s agriculture policy work. “It </w:t>
      </w:r>
      <w:r w:rsidRPr="007E277A">
        <w:rPr>
          <w:rStyle w:val="StyleUnderline"/>
          <w:highlight w:val="cyan"/>
        </w:rPr>
        <w:t>sets</w:t>
      </w:r>
      <w:r w:rsidRPr="007E277A">
        <w:rPr>
          <w:sz w:val="14"/>
        </w:rPr>
        <w:t xml:space="preserve"> all federal </w:t>
      </w:r>
      <w:r w:rsidRPr="007E277A">
        <w:rPr>
          <w:rStyle w:val="StyleUnderline"/>
          <w:highlight w:val="cyan"/>
        </w:rPr>
        <w:t>food, ag</w:t>
      </w:r>
      <w:r w:rsidRPr="00726276">
        <w:rPr>
          <w:rStyle w:val="StyleUnderline"/>
        </w:rPr>
        <w:t xml:space="preserve">riculture </w:t>
      </w:r>
      <w:r w:rsidRPr="007E277A">
        <w:rPr>
          <w:rStyle w:val="StyleUnderline"/>
          <w:highlight w:val="cyan"/>
        </w:rPr>
        <w:t>and nutrition</w:t>
      </w:r>
      <w:r w:rsidRPr="007E277A">
        <w:rPr>
          <w:sz w:val="14"/>
        </w:rPr>
        <w:t xml:space="preserve"> support </w:t>
      </w:r>
      <w:r w:rsidRPr="00726276">
        <w:rPr>
          <w:rStyle w:val="StyleUnderline"/>
        </w:rPr>
        <w:t>policy</w:t>
      </w:r>
      <w:r w:rsidRPr="007E277A">
        <w:rPr>
          <w:sz w:val="14"/>
        </w:rPr>
        <w:t xml:space="preserve"> and touches almost every aspect of our lives.”</w:t>
      </w:r>
    </w:p>
    <w:p w14:paraId="20BD5D5A" w14:textId="77777777" w:rsidR="0038508C" w:rsidRPr="007E277A" w:rsidRDefault="0038508C" w:rsidP="0038508C">
      <w:pPr>
        <w:rPr>
          <w:sz w:val="14"/>
        </w:rPr>
      </w:pPr>
      <w:r w:rsidRPr="007E277A">
        <w:rPr>
          <w:rStyle w:val="StyleUnderline"/>
          <w:highlight w:val="cyan"/>
        </w:rPr>
        <w:t>It's</w:t>
      </w:r>
      <w:r w:rsidRPr="007E277A">
        <w:rPr>
          <w:sz w:val="14"/>
        </w:rPr>
        <w:t xml:space="preserve"> also </w:t>
      </w:r>
      <w:r w:rsidRPr="007E277A">
        <w:rPr>
          <w:rStyle w:val="Emphasis"/>
          <w:highlight w:val="cyan"/>
        </w:rPr>
        <w:t>critical</w:t>
      </w:r>
      <w:r w:rsidRPr="007E277A">
        <w:rPr>
          <w:rStyle w:val="StyleUnderline"/>
          <w:highlight w:val="cyan"/>
        </w:rPr>
        <w:t xml:space="preserve"> for</w:t>
      </w:r>
      <w:r w:rsidRPr="00726276">
        <w:rPr>
          <w:rStyle w:val="StyleUnderline"/>
        </w:rPr>
        <w:t xml:space="preserve"> climate reasons: Agriculture is responsible for</w:t>
      </w:r>
      <w:r w:rsidRPr="007E277A">
        <w:rPr>
          <w:sz w:val="14"/>
        </w:rPr>
        <w:t xml:space="preserve"> around 10% of </w:t>
      </w:r>
      <w:r w:rsidRPr="007E277A">
        <w:rPr>
          <w:rStyle w:val="Emphasis"/>
          <w:highlight w:val="cyan"/>
        </w:rPr>
        <w:t>g</w:t>
      </w:r>
      <w:r w:rsidRPr="007E277A">
        <w:rPr>
          <w:sz w:val="14"/>
        </w:rPr>
        <w:t>reen</w:t>
      </w:r>
      <w:r w:rsidRPr="007E277A">
        <w:rPr>
          <w:rStyle w:val="Emphasis"/>
          <w:highlight w:val="cyan"/>
        </w:rPr>
        <w:t>h</w:t>
      </w:r>
      <w:r w:rsidRPr="007E277A">
        <w:rPr>
          <w:sz w:val="14"/>
        </w:rPr>
        <w:t xml:space="preserve">ouse </w:t>
      </w:r>
      <w:r w:rsidRPr="007E277A">
        <w:rPr>
          <w:rStyle w:val="Emphasis"/>
          <w:highlight w:val="cyan"/>
        </w:rPr>
        <w:t>g</w:t>
      </w:r>
      <w:r w:rsidRPr="007E277A">
        <w:rPr>
          <w:sz w:val="14"/>
        </w:rPr>
        <w:t>as emission</w:t>
      </w:r>
      <w:r w:rsidRPr="007E277A">
        <w:rPr>
          <w:rStyle w:val="StyleUnderline"/>
          <w:highlight w:val="cyan"/>
        </w:rPr>
        <w:t>s</w:t>
      </w:r>
      <w:r w:rsidRPr="007E277A">
        <w:rPr>
          <w:sz w:val="14"/>
        </w:rPr>
        <w:t xml:space="preserve"> in the U.S. </w:t>
      </w:r>
      <w:r w:rsidRPr="00726276">
        <w:rPr>
          <w:rStyle w:val="StyleUnderline"/>
        </w:rPr>
        <w:t xml:space="preserve">and </w:t>
      </w:r>
      <w:r w:rsidRPr="007E277A">
        <w:rPr>
          <w:rStyle w:val="StyleUnderline"/>
          <w:highlight w:val="cyan"/>
        </w:rPr>
        <w:t>ensuring</w:t>
      </w:r>
      <w:r w:rsidRPr="007E277A">
        <w:rPr>
          <w:sz w:val="14"/>
        </w:rPr>
        <w:t xml:space="preserve"> that </w:t>
      </w:r>
      <w:r w:rsidRPr="007E277A">
        <w:rPr>
          <w:rStyle w:val="StyleUnderline"/>
          <w:highlight w:val="cyan"/>
        </w:rPr>
        <w:t xml:space="preserve">farmland is </w:t>
      </w:r>
      <w:r w:rsidRPr="007E277A">
        <w:rPr>
          <w:rStyle w:val="Emphasis"/>
          <w:highlight w:val="cyan"/>
        </w:rPr>
        <w:t>resilient</w:t>
      </w:r>
      <w:r w:rsidRPr="007E277A">
        <w:rPr>
          <w:rStyle w:val="StyleUnderline"/>
          <w:highlight w:val="cyan"/>
        </w:rPr>
        <w:t xml:space="preserve"> to</w:t>
      </w:r>
      <w:r w:rsidRPr="007E277A">
        <w:rPr>
          <w:sz w:val="14"/>
        </w:rPr>
        <w:t xml:space="preserve"> the impacts of </w:t>
      </w:r>
      <w:r w:rsidRPr="007E277A">
        <w:rPr>
          <w:rStyle w:val="StyleUnderline"/>
          <w:highlight w:val="cyan"/>
        </w:rPr>
        <w:t>climate</w:t>
      </w:r>
      <w:r w:rsidRPr="00726276">
        <w:rPr>
          <w:rStyle w:val="StyleUnderline"/>
        </w:rPr>
        <w:t xml:space="preserve"> change </w:t>
      </w:r>
      <w:r w:rsidRPr="007E277A">
        <w:rPr>
          <w:rStyle w:val="StyleUnderline"/>
          <w:highlight w:val="cyan"/>
        </w:rPr>
        <w:t xml:space="preserve">is </w:t>
      </w:r>
      <w:r w:rsidRPr="007E277A">
        <w:rPr>
          <w:rStyle w:val="Emphasis"/>
          <w:highlight w:val="cyan"/>
        </w:rPr>
        <w:t>vital</w:t>
      </w:r>
      <w:r w:rsidRPr="007E277A">
        <w:rPr>
          <w:rStyle w:val="StyleUnderline"/>
          <w:highlight w:val="cyan"/>
        </w:rPr>
        <w:t xml:space="preserve"> to securing</w:t>
      </w:r>
      <w:r w:rsidRPr="007E277A">
        <w:rPr>
          <w:sz w:val="14"/>
        </w:rPr>
        <w:t xml:space="preserve"> the future of </w:t>
      </w:r>
      <w:r w:rsidRPr="00726276">
        <w:rPr>
          <w:rStyle w:val="StyleUnderline"/>
        </w:rPr>
        <w:t xml:space="preserve">our </w:t>
      </w:r>
      <w:r w:rsidRPr="007E277A">
        <w:rPr>
          <w:rStyle w:val="Emphasis"/>
          <w:highlight w:val="cyan"/>
        </w:rPr>
        <w:t>food</w:t>
      </w:r>
      <w:r w:rsidRPr="00726276">
        <w:rPr>
          <w:rStyle w:val="Emphasis"/>
        </w:rPr>
        <w:t xml:space="preserve"> supply</w:t>
      </w:r>
      <w:r w:rsidRPr="007E277A">
        <w:rPr>
          <w:sz w:val="14"/>
        </w:rPr>
        <w:t>.</w:t>
      </w:r>
    </w:p>
    <w:p w14:paraId="1BB30277" w14:textId="77777777" w:rsidR="0038508C" w:rsidRPr="007E277A" w:rsidRDefault="0038508C" w:rsidP="0038508C">
      <w:pPr>
        <w:rPr>
          <w:sz w:val="14"/>
          <w:szCs w:val="14"/>
        </w:rPr>
      </w:pPr>
      <w:r w:rsidRPr="007E277A">
        <w:rPr>
          <w:sz w:val="14"/>
          <w:szCs w:val="14"/>
        </w:rPr>
        <w:t xml:space="preserve">As negotiations for the 2023 farm bill get underway this summer, EDF will be working hard to keep climate and conservation programs at the top of the agenda. </w:t>
      </w:r>
    </w:p>
    <w:p w14:paraId="3D724E9F" w14:textId="77777777" w:rsidR="0038508C" w:rsidRPr="007E277A" w:rsidRDefault="0038508C" w:rsidP="0038508C">
      <w:pPr>
        <w:rPr>
          <w:sz w:val="14"/>
        </w:rPr>
      </w:pPr>
      <w:r w:rsidRPr="007E277A">
        <w:rPr>
          <w:sz w:val="14"/>
        </w:rPr>
        <w:t xml:space="preserve">“The </w:t>
      </w:r>
      <w:r w:rsidRPr="00726276">
        <w:rPr>
          <w:rStyle w:val="Emphasis"/>
        </w:rPr>
        <w:t>conservation programs</w:t>
      </w:r>
      <w:r w:rsidRPr="007E277A">
        <w:rPr>
          <w:sz w:val="14"/>
        </w:rPr>
        <w:t xml:space="preserve"> in the bill </w:t>
      </w:r>
      <w:r w:rsidRPr="00726276">
        <w:rPr>
          <w:rStyle w:val="StyleUnderline"/>
        </w:rPr>
        <w:t xml:space="preserve">help farmers improve </w:t>
      </w:r>
      <w:r w:rsidRPr="00726276">
        <w:rPr>
          <w:rStyle w:val="Emphasis"/>
        </w:rPr>
        <w:t>soil health</w:t>
      </w:r>
      <w:r w:rsidRPr="00726276">
        <w:rPr>
          <w:rStyle w:val="StyleUnderline"/>
        </w:rPr>
        <w:t xml:space="preserve"> and </w:t>
      </w:r>
      <w:r w:rsidRPr="00726276">
        <w:rPr>
          <w:rStyle w:val="Emphasis"/>
        </w:rPr>
        <w:t>water quality</w:t>
      </w:r>
      <w:r w:rsidRPr="00726276">
        <w:rPr>
          <w:rStyle w:val="StyleUnderline"/>
        </w:rPr>
        <w:t xml:space="preserve"> and make</w:t>
      </w:r>
      <w:r w:rsidRPr="007E277A">
        <w:rPr>
          <w:sz w:val="14"/>
        </w:rPr>
        <w:t xml:space="preserve"> working </w:t>
      </w:r>
      <w:r w:rsidRPr="00726276">
        <w:rPr>
          <w:rStyle w:val="StyleUnderline"/>
        </w:rPr>
        <w:t>lands</w:t>
      </w:r>
      <w:r w:rsidRPr="007E277A">
        <w:rPr>
          <w:sz w:val="14"/>
        </w:rPr>
        <w:t xml:space="preserve"> more </w:t>
      </w:r>
      <w:r w:rsidRPr="00726276">
        <w:rPr>
          <w:rStyle w:val="Emphasis"/>
        </w:rPr>
        <w:t>resilient</w:t>
      </w:r>
      <w:r w:rsidRPr="007E277A">
        <w:rPr>
          <w:sz w:val="14"/>
        </w:rPr>
        <w:t xml:space="preserve">,” says Thomas. Successful advocacy will mean more money for those programs than ever before. </w:t>
      </w:r>
    </w:p>
    <w:p w14:paraId="653EF6DC" w14:textId="77777777" w:rsidR="0038508C" w:rsidRPr="007E277A" w:rsidRDefault="0038508C" w:rsidP="0038508C">
      <w:pPr>
        <w:rPr>
          <w:sz w:val="14"/>
        </w:rPr>
      </w:pPr>
      <w:r w:rsidRPr="007E277A">
        <w:rPr>
          <w:sz w:val="14"/>
        </w:rPr>
        <w:t xml:space="preserve">Last year, </w:t>
      </w:r>
      <w:r w:rsidRPr="007E277A">
        <w:rPr>
          <w:rStyle w:val="Emphasis"/>
          <w:highlight w:val="cyan"/>
        </w:rPr>
        <w:t>climate-friendly</w:t>
      </w:r>
      <w:r w:rsidRPr="007E277A">
        <w:rPr>
          <w:rStyle w:val="StyleUnderline"/>
          <w:highlight w:val="cyan"/>
        </w:rPr>
        <w:t xml:space="preserve"> farming got a</w:t>
      </w:r>
      <w:r w:rsidRPr="00726276">
        <w:rPr>
          <w:rStyle w:val="StyleUnderline"/>
        </w:rPr>
        <w:t xml:space="preserve"> </w:t>
      </w:r>
      <w:r w:rsidRPr="00726276">
        <w:rPr>
          <w:rStyle w:val="Emphasis"/>
        </w:rPr>
        <w:t xml:space="preserve">major </w:t>
      </w:r>
      <w:r w:rsidRPr="007E277A">
        <w:rPr>
          <w:rStyle w:val="Emphasis"/>
          <w:highlight w:val="cyan"/>
        </w:rPr>
        <w:t>boost</w:t>
      </w:r>
      <w:r w:rsidRPr="007E277A">
        <w:rPr>
          <w:rStyle w:val="StyleUnderline"/>
          <w:highlight w:val="cyan"/>
        </w:rPr>
        <w:t xml:space="preserve"> in the</w:t>
      </w:r>
      <w:r w:rsidRPr="00726276">
        <w:rPr>
          <w:rStyle w:val="StyleUnderline"/>
        </w:rPr>
        <w:t xml:space="preserve"> form of</w:t>
      </w:r>
      <w:r w:rsidRPr="007E277A">
        <w:rPr>
          <w:sz w:val="14"/>
        </w:rPr>
        <w:t xml:space="preserve"> $20 billion set aside in </w:t>
      </w:r>
      <w:r w:rsidRPr="00726276">
        <w:rPr>
          <w:rStyle w:val="StyleUnderline"/>
        </w:rPr>
        <w:t xml:space="preserve">the </w:t>
      </w:r>
      <w:r w:rsidRPr="007E277A">
        <w:rPr>
          <w:rStyle w:val="Emphasis"/>
          <w:highlight w:val="cyan"/>
        </w:rPr>
        <w:t>I</w:t>
      </w:r>
      <w:r w:rsidRPr="007E277A">
        <w:rPr>
          <w:sz w:val="14"/>
        </w:rPr>
        <w:t xml:space="preserve">nflation </w:t>
      </w:r>
      <w:r w:rsidRPr="007E277A">
        <w:rPr>
          <w:rStyle w:val="Emphasis"/>
          <w:highlight w:val="cyan"/>
        </w:rPr>
        <w:t>R</w:t>
      </w:r>
      <w:r w:rsidRPr="007E277A">
        <w:rPr>
          <w:sz w:val="14"/>
        </w:rPr>
        <w:t xml:space="preserve">eduction </w:t>
      </w:r>
      <w:r w:rsidRPr="007E277A">
        <w:rPr>
          <w:rStyle w:val="Emphasis"/>
          <w:highlight w:val="cyan"/>
        </w:rPr>
        <w:t>A</w:t>
      </w:r>
      <w:r w:rsidRPr="007E277A">
        <w:rPr>
          <w:sz w:val="14"/>
        </w:rPr>
        <w:t xml:space="preserve">ct </w:t>
      </w:r>
      <w:r w:rsidRPr="007E277A">
        <w:rPr>
          <w:rStyle w:val="StyleUnderline"/>
          <w:highlight w:val="cyan"/>
        </w:rPr>
        <w:t>to support</w:t>
      </w:r>
      <w:r w:rsidRPr="007E277A">
        <w:rPr>
          <w:sz w:val="14"/>
        </w:rPr>
        <w:t xml:space="preserve"> popular </w:t>
      </w:r>
      <w:r w:rsidRPr="00726276">
        <w:rPr>
          <w:rStyle w:val="StyleUnderline"/>
        </w:rPr>
        <w:t>conservation programs</w:t>
      </w:r>
      <w:r w:rsidRPr="007E277A">
        <w:rPr>
          <w:sz w:val="14"/>
        </w:rPr>
        <w:t xml:space="preserve"> funded through the farm bill. That’s </w:t>
      </w:r>
      <w:r w:rsidRPr="00726276">
        <w:rPr>
          <w:rStyle w:val="StyleUnderline"/>
        </w:rPr>
        <w:t xml:space="preserve">the largest-ever </w:t>
      </w:r>
      <w:r w:rsidRPr="007E277A">
        <w:rPr>
          <w:sz w:val="14"/>
        </w:rPr>
        <w:t xml:space="preserve">federal </w:t>
      </w:r>
      <w:r w:rsidRPr="00726276">
        <w:rPr>
          <w:rStyle w:val="StyleUnderline"/>
        </w:rPr>
        <w:t xml:space="preserve">investment in </w:t>
      </w:r>
      <w:r w:rsidRPr="007E277A">
        <w:rPr>
          <w:rStyle w:val="Emphasis"/>
          <w:highlight w:val="cyan"/>
        </w:rPr>
        <w:t>reducing emissions</w:t>
      </w:r>
      <w:r w:rsidRPr="007E277A">
        <w:rPr>
          <w:sz w:val="14"/>
        </w:rPr>
        <w:t xml:space="preserve"> from farmlands. </w:t>
      </w:r>
      <w:r w:rsidRPr="00343835">
        <w:rPr>
          <w:rStyle w:val="StyleUnderline"/>
        </w:rPr>
        <w:t>There’s</w:t>
      </w:r>
      <w:r w:rsidRPr="007E277A">
        <w:rPr>
          <w:sz w:val="14"/>
        </w:rPr>
        <w:t xml:space="preserve"> also </w:t>
      </w:r>
      <w:r w:rsidRPr="00343835">
        <w:rPr>
          <w:rStyle w:val="StyleUnderline"/>
        </w:rPr>
        <w:t>$300 million</w:t>
      </w:r>
      <w:r w:rsidRPr="007E277A">
        <w:rPr>
          <w:sz w:val="14"/>
        </w:rPr>
        <w:t xml:space="preserve"> to establish a new program </w:t>
      </w:r>
      <w:r w:rsidRPr="00343835">
        <w:rPr>
          <w:rStyle w:val="StyleUnderline"/>
        </w:rPr>
        <w:t>to collect</w:t>
      </w:r>
      <w:r w:rsidRPr="007E277A">
        <w:rPr>
          <w:sz w:val="14"/>
        </w:rPr>
        <w:t xml:space="preserve"> field-based </w:t>
      </w:r>
      <w:r w:rsidRPr="00343835">
        <w:rPr>
          <w:rStyle w:val="StyleUnderline"/>
        </w:rPr>
        <w:t>data to track</w:t>
      </w:r>
      <w:r w:rsidRPr="007E277A">
        <w:rPr>
          <w:sz w:val="14"/>
        </w:rPr>
        <w:t xml:space="preserve"> and assess </w:t>
      </w:r>
      <w:r w:rsidRPr="00343835">
        <w:rPr>
          <w:rStyle w:val="StyleUnderline"/>
        </w:rPr>
        <w:t xml:space="preserve">the </w:t>
      </w:r>
      <w:r w:rsidRPr="00343835">
        <w:rPr>
          <w:rStyle w:val="Emphasis"/>
        </w:rPr>
        <w:t>climate impact</w:t>
      </w:r>
      <w:r w:rsidRPr="007E277A">
        <w:rPr>
          <w:sz w:val="14"/>
        </w:rPr>
        <w:t xml:space="preserve"> of these programs. </w:t>
      </w:r>
    </w:p>
    <w:p w14:paraId="3B91529A" w14:textId="77777777" w:rsidR="0038508C" w:rsidRPr="007E277A" w:rsidRDefault="0038508C" w:rsidP="0038508C">
      <w:pPr>
        <w:rPr>
          <w:sz w:val="14"/>
        </w:rPr>
      </w:pPr>
      <w:r w:rsidRPr="007E277A">
        <w:rPr>
          <w:sz w:val="14"/>
        </w:rPr>
        <w:t xml:space="preserve">“The farm bill conservation programs are enormously popular," says Thomas. "But right now only about </w:t>
      </w:r>
      <w:r w:rsidRPr="00343835">
        <w:rPr>
          <w:rStyle w:val="StyleUnderline"/>
        </w:rPr>
        <w:t xml:space="preserve">one in </w:t>
      </w:r>
      <w:r w:rsidRPr="007E277A">
        <w:rPr>
          <w:sz w:val="14"/>
        </w:rPr>
        <w:t xml:space="preserve">every </w:t>
      </w:r>
      <w:r w:rsidRPr="00343835">
        <w:rPr>
          <w:rStyle w:val="StyleUnderline"/>
        </w:rPr>
        <w:t>three applicants gets funding. The IRA funds</w:t>
      </w:r>
      <w:r w:rsidRPr="007E277A">
        <w:rPr>
          <w:sz w:val="14"/>
        </w:rPr>
        <w:t xml:space="preserve"> will almost </w:t>
      </w:r>
      <w:r w:rsidRPr="00343835">
        <w:rPr>
          <w:rStyle w:val="StyleUnderline"/>
        </w:rPr>
        <w:t>double the money</w:t>
      </w:r>
      <w:r w:rsidRPr="007E277A">
        <w:rPr>
          <w:sz w:val="14"/>
        </w:rPr>
        <w:t xml:space="preserve"> available in these programs </w:t>
      </w:r>
      <w:r w:rsidRPr="00343835">
        <w:rPr>
          <w:rStyle w:val="StyleUnderline"/>
        </w:rPr>
        <w:t>and</w:t>
      </w:r>
      <w:r w:rsidRPr="007E277A">
        <w:rPr>
          <w:sz w:val="14"/>
        </w:rPr>
        <w:t xml:space="preserve">, for the first time, </w:t>
      </w:r>
      <w:r w:rsidRPr="00343835">
        <w:rPr>
          <w:rStyle w:val="StyleUnderline"/>
        </w:rPr>
        <w:t>require</w:t>
      </w:r>
      <w:r w:rsidRPr="007E277A">
        <w:rPr>
          <w:sz w:val="14"/>
        </w:rPr>
        <w:t xml:space="preserve"> that </w:t>
      </w:r>
      <w:r w:rsidRPr="00343835">
        <w:rPr>
          <w:rStyle w:val="StyleUnderline"/>
        </w:rPr>
        <w:t>the project</w:t>
      </w:r>
      <w:r w:rsidRPr="007E277A">
        <w:rPr>
          <w:sz w:val="14"/>
        </w:rPr>
        <w:t xml:space="preserve"> being </w:t>
      </w:r>
      <w:r w:rsidRPr="00343835">
        <w:rPr>
          <w:rStyle w:val="StyleUnderline"/>
        </w:rPr>
        <w:t xml:space="preserve">funded has a </w:t>
      </w:r>
      <w:r w:rsidRPr="00343835">
        <w:rPr>
          <w:rStyle w:val="Emphasis"/>
        </w:rPr>
        <w:t>climate benefit</w:t>
      </w:r>
      <w:r w:rsidRPr="007E277A">
        <w:rPr>
          <w:sz w:val="14"/>
        </w:rPr>
        <w:t>.”</w:t>
      </w:r>
    </w:p>
    <w:p w14:paraId="511AC160" w14:textId="77777777" w:rsidR="0038508C" w:rsidRPr="007E277A" w:rsidRDefault="0038508C" w:rsidP="0038508C">
      <w:pPr>
        <w:rPr>
          <w:sz w:val="14"/>
        </w:rPr>
      </w:pPr>
      <w:r w:rsidRPr="00343835">
        <w:rPr>
          <w:rStyle w:val="StyleUnderline"/>
        </w:rPr>
        <w:t>The</w:t>
      </w:r>
      <w:r w:rsidRPr="007E277A">
        <w:rPr>
          <w:sz w:val="14"/>
        </w:rPr>
        <w:t xml:space="preserve"> kinds of </w:t>
      </w:r>
      <w:r w:rsidRPr="00AE6F4C">
        <w:rPr>
          <w:rStyle w:val="StyleUnderline"/>
          <w:highlight w:val="cyan"/>
        </w:rPr>
        <w:t>projects that</w:t>
      </w:r>
      <w:r w:rsidRPr="007E277A">
        <w:rPr>
          <w:sz w:val="14"/>
        </w:rPr>
        <w:t xml:space="preserve"> could </w:t>
      </w:r>
      <w:r w:rsidRPr="00AE6F4C">
        <w:rPr>
          <w:rStyle w:val="StyleUnderline"/>
          <w:highlight w:val="cyan"/>
        </w:rPr>
        <w:t>receive funding include</w:t>
      </w:r>
      <w:r w:rsidRPr="007E277A">
        <w:rPr>
          <w:sz w:val="14"/>
        </w:rPr>
        <w:t xml:space="preserve">: installing </w:t>
      </w:r>
      <w:r w:rsidRPr="00AE6F4C">
        <w:rPr>
          <w:rStyle w:val="Emphasis"/>
          <w:highlight w:val="cyan"/>
        </w:rPr>
        <w:t>anaerobic digesters</w:t>
      </w:r>
      <w:r w:rsidRPr="00AE6F4C">
        <w:rPr>
          <w:rStyle w:val="StyleUnderline"/>
          <w:highlight w:val="cyan"/>
        </w:rPr>
        <w:t xml:space="preserve"> to capture</w:t>
      </w:r>
      <w:r w:rsidRPr="007E277A">
        <w:rPr>
          <w:sz w:val="14"/>
        </w:rPr>
        <w:t xml:space="preserve"> planet-warming </w:t>
      </w:r>
      <w:r w:rsidRPr="00AE6F4C">
        <w:rPr>
          <w:rStyle w:val="Emphasis"/>
          <w:highlight w:val="cyan"/>
        </w:rPr>
        <w:t>methane</w:t>
      </w:r>
      <w:r w:rsidRPr="007E277A">
        <w:rPr>
          <w:sz w:val="14"/>
        </w:rPr>
        <w:t xml:space="preserve"> from manure; </w:t>
      </w:r>
      <w:r w:rsidRPr="00AE6F4C">
        <w:rPr>
          <w:rStyle w:val="StyleUnderline"/>
          <w:highlight w:val="cyan"/>
        </w:rPr>
        <w:t xml:space="preserve">planting </w:t>
      </w:r>
      <w:r w:rsidRPr="00AE6F4C">
        <w:rPr>
          <w:rStyle w:val="Emphasis"/>
          <w:highlight w:val="cyan"/>
        </w:rPr>
        <w:t>cover crops</w:t>
      </w:r>
      <w:r w:rsidRPr="00343835">
        <w:rPr>
          <w:rStyle w:val="StyleUnderline"/>
        </w:rPr>
        <w:t xml:space="preserve"> to protect</w:t>
      </w:r>
      <w:r w:rsidRPr="007E277A">
        <w:rPr>
          <w:sz w:val="14"/>
        </w:rPr>
        <w:t xml:space="preserve"> soil and </w:t>
      </w:r>
      <w:r w:rsidRPr="00343835">
        <w:rPr>
          <w:rStyle w:val="StyleUnderline"/>
        </w:rPr>
        <w:t xml:space="preserve">the carbon it </w:t>
      </w:r>
      <w:r w:rsidRPr="00343835">
        <w:rPr>
          <w:rStyle w:val="Emphasis"/>
        </w:rPr>
        <w:t>stores</w:t>
      </w:r>
      <w:r w:rsidRPr="007E277A">
        <w:rPr>
          <w:sz w:val="14"/>
        </w:rPr>
        <w:t xml:space="preserve">; reducing fertilizer use and preserving unploughed areas on farms. </w:t>
      </w:r>
    </w:p>
    <w:p w14:paraId="0A795B24" w14:textId="77777777" w:rsidR="0038508C" w:rsidRPr="007E277A" w:rsidRDefault="0038508C" w:rsidP="0038508C">
      <w:pPr>
        <w:rPr>
          <w:sz w:val="14"/>
        </w:rPr>
      </w:pPr>
      <w:r w:rsidRPr="007E277A">
        <w:rPr>
          <w:sz w:val="14"/>
        </w:rPr>
        <w:t xml:space="preserve">But all </w:t>
      </w:r>
      <w:r w:rsidRPr="00AE6F4C">
        <w:rPr>
          <w:rStyle w:val="StyleUnderline"/>
          <w:highlight w:val="cyan"/>
        </w:rPr>
        <w:t xml:space="preserve">that is </w:t>
      </w:r>
      <w:r w:rsidRPr="00AE6F4C">
        <w:rPr>
          <w:rStyle w:val="Emphasis"/>
          <w:highlight w:val="cyan"/>
        </w:rPr>
        <w:t>at risk</w:t>
      </w:r>
      <w:r w:rsidRPr="00AE6F4C">
        <w:rPr>
          <w:rStyle w:val="StyleUnderline"/>
          <w:highlight w:val="cyan"/>
        </w:rPr>
        <w:t xml:space="preserve"> as negotiations begin</w:t>
      </w:r>
      <w:r w:rsidRPr="007E277A">
        <w:rPr>
          <w:sz w:val="14"/>
        </w:rPr>
        <w:t xml:space="preserve">.  </w:t>
      </w:r>
    </w:p>
    <w:p w14:paraId="6CAA30B1" w14:textId="77777777" w:rsidR="0038508C" w:rsidRPr="007E277A" w:rsidRDefault="0038508C" w:rsidP="0038508C">
      <w:pPr>
        <w:rPr>
          <w:sz w:val="14"/>
        </w:rPr>
      </w:pPr>
      <w:r w:rsidRPr="007E277A">
        <w:rPr>
          <w:sz w:val="14"/>
        </w:rPr>
        <w:t xml:space="preserve">“Because all farm bill programs are up for reauthorization, </w:t>
      </w:r>
      <w:r w:rsidRPr="00AE6F4C">
        <w:rPr>
          <w:rStyle w:val="StyleUnderline"/>
          <w:highlight w:val="cyan"/>
        </w:rPr>
        <w:t xml:space="preserve">there’s </w:t>
      </w:r>
      <w:r w:rsidRPr="00AE6F4C">
        <w:rPr>
          <w:rStyle w:val="Emphasis"/>
          <w:highlight w:val="cyan"/>
        </w:rPr>
        <w:t>nothing</w:t>
      </w:r>
      <w:r w:rsidRPr="00AE6F4C">
        <w:rPr>
          <w:rStyle w:val="StyleUnderline"/>
          <w:highlight w:val="cyan"/>
        </w:rPr>
        <w:t xml:space="preserve"> to prevent</w:t>
      </w:r>
      <w:r w:rsidRPr="00343835">
        <w:rPr>
          <w:rStyle w:val="StyleUnderline"/>
        </w:rPr>
        <w:t xml:space="preserve"> lawmakers from </w:t>
      </w:r>
      <w:r w:rsidRPr="00AE6F4C">
        <w:rPr>
          <w:rStyle w:val="StyleUnderline"/>
          <w:highlight w:val="cyan"/>
        </w:rPr>
        <w:t>shuffling</w:t>
      </w:r>
      <w:r w:rsidRPr="007E277A">
        <w:rPr>
          <w:sz w:val="14"/>
        </w:rPr>
        <w:t xml:space="preserve"> the </w:t>
      </w:r>
      <w:r w:rsidRPr="00AE6F4C">
        <w:rPr>
          <w:rStyle w:val="StyleUnderline"/>
          <w:highlight w:val="cyan"/>
        </w:rPr>
        <w:t>money</w:t>
      </w:r>
      <w:r w:rsidRPr="007E277A">
        <w:rPr>
          <w:sz w:val="14"/>
        </w:rPr>
        <w:t xml:space="preserve"> earmarked </w:t>
      </w:r>
      <w:r w:rsidRPr="00343835">
        <w:rPr>
          <w:rStyle w:val="StyleUnderline"/>
        </w:rPr>
        <w:t xml:space="preserve">for </w:t>
      </w:r>
      <w:r w:rsidRPr="00343835">
        <w:rPr>
          <w:rStyle w:val="Emphasis"/>
        </w:rPr>
        <w:t>climate-smart agriculture</w:t>
      </w:r>
      <w:r w:rsidRPr="00343835">
        <w:rPr>
          <w:rStyle w:val="StyleUnderline"/>
        </w:rPr>
        <w:t xml:space="preserve"> </w:t>
      </w:r>
      <w:r w:rsidRPr="00AE6F4C">
        <w:rPr>
          <w:rStyle w:val="StyleUnderline"/>
          <w:highlight w:val="cyan"/>
        </w:rPr>
        <w:t>around to</w:t>
      </w:r>
      <w:r w:rsidRPr="007E277A">
        <w:rPr>
          <w:sz w:val="14"/>
        </w:rPr>
        <w:t xml:space="preserve"> other </w:t>
      </w:r>
      <w:r w:rsidRPr="00AE6F4C">
        <w:rPr>
          <w:rStyle w:val="StyleUnderline"/>
          <w:highlight w:val="cyan"/>
        </w:rPr>
        <w:t xml:space="preserve">programs with </w:t>
      </w:r>
      <w:r w:rsidRPr="00AE6F4C">
        <w:rPr>
          <w:rStyle w:val="Emphasis"/>
          <w:highlight w:val="cyan"/>
        </w:rPr>
        <w:t>no</w:t>
      </w:r>
      <w:r w:rsidRPr="00343835">
        <w:rPr>
          <w:rStyle w:val="Emphasis"/>
        </w:rPr>
        <w:t xml:space="preserve"> climate </w:t>
      </w:r>
      <w:r w:rsidRPr="00AE6F4C">
        <w:rPr>
          <w:rStyle w:val="Emphasis"/>
          <w:highlight w:val="cyan"/>
        </w:rPr>
        <w:t>benefit</w:t>
      </w:r>
      <w:r w:rsidRPr="00343835">
        <w:rPr>
          <w:rStyle w:val="StyleUnderline"/>
        </w:rPr>
        <w:t xml:space="preserve"> to</w:t>
      </w:r>
      <w:r w:rsidRPr="007E277A">
        <w:rPr>
          <w:sz w:val="14"/>
        </w:rPr>
        <w:t xml:space="preserve"> help </w:t>
      </w:r>
      <w:r w:rsidRPr="00343835">
        <w:rPr>
          <w:rStyle w:val="StyleUnderline"/>
        </w:rPr>
        <w:t>secure votes</w:t>
      </w:r>
      <w:r w:rsidRPr="007E277A">
        <w:rPr>
          <w:sz w:val="14"/>
        </w:rPr>
        <w:t xml:space="preserve"> to get the farm bill passed,” says Andrew Lentz, EDF’s director of federal affairs agriculture policy. “Protecting as much of that money as possible is one of our top priorities.”</w:t>
      </w:r>
    </w:p>
    <w:p w14:paraId="581AF47B" w14:textId="77777777" w:rsidR="0038508C" w:rsidRDefault="0038508C" w:rsidP="0038508C">
      <w:pPr>
        <w:rPr>
          <w:sz w:val="14"/>
        </w:rPr>
      </w:pPr>
      <w:r w:rsidRPr="00AE6F4C">
        <w:rPr>
          <w:rStyle w:val="StyleUnderline"/>
          <w:highlight w:val="cyan"/>
        </w:rPr>
        <w:t>Making sure</w:t>
      </w:r>
      <w:r w:rsidRPr="00343835">
        <w:rPr>
          <w:rStyle w:val="StyleUnderline"/>
        </w:rPr>
        <w:t xml:space="preserve"> that </w:t>
      </w:r>
      <w:r w:rsidRPr="00AE6F4C">
        <w:rPr>
          <w:rStyle w:val="StyleUnderline"/>
          <w:highlight w:val="cyan"/>
        </w:rPr>
        <w:t>the</w:t>
      </w:r>
      <w:r w:rsidRPr="00343835">
        <w:rPr>
          <w:rStyle w:val="StyleUnderline"/>
        </w:rPr>
        <w:t xml:space="preserve"> farm </w:t>
      </w:r>
      <w:r w:rsidRPr="00AE6F4C">
        <w:rPr>
          <w:rStyle w:val="StyleUnderline"/>
          <w:highlight w:val="cyan"/>
        </w:rPr>
        <w:t>bill delivers</w:t>
      </w:r>
      <w:r w:rsidRPr="007E277A">
        <w:rPr>
          <w:sz w:val="14"/>
        </w:rPr>
        <w:t xml:space="preserve"> on the </w:t>
      </w:r>
      <w:r w:rsidRPr="00343835">
        <w:rPr>
          <w:rStyle w:val="Emphasis"/>
        </w:rPr>
        <w:t>historic</w:t>
      </w:r>
      <w:r w:rsidRPr="00343835">
        <w:rPr>
          <w:rStyle w:val="StyleUnderline"/>
        </w:rPr>
        <w:t xml:space="preserve"> </w:t>
      </w:r>
      <w:r w:rsidRPr="00AE6F4C">
        <w:rPr>
          <w:rStyle w:val="StyleUnderline"/>
          <w:highlight w:val="cyan"/>
        </w:rPr>
        <w:t>climate investments</w:t>
      </w:r>
      <w:r w:rsidRPr="007E277A">
        <w:rPr>
          <w:sz w:val="14"/>
        </w:rPr>
        <w:t xml:space="preserve"> in the IRA </w:t>
      </w:r>
      <w:r w:rsidRPr="00AE6F4C">
        <w:rPr>
          <w:rStyle w:val="StyleUnderline"/>
          <w:highlight w:val="cyan"/>
        </w:rPr>
        <w:t>is</w:t>
      </w:r>
      <w:r w:rsidRPr="007E277A">
        <w:rPr>
          <w:sz w:val="14"/>
        </w:rPr>
        <w:t xml:space="preserve"> part of </w:t>
      </w:r>
      <w:r w:rsidRPr="00AE6F4C">
        <w:rPr>
          <w:rStyle w:val="StyleUnderline"/>
          <w:highlight w:val="cyan"/>
        </w:rPr>
        <w:t>a</w:t>
      </w:r>
      <w:r w:rsidRPr="00343835">
        <w:rPr>
          <w:rStyle w:val="StyleUnderline"/>
        </w:rPr>
        <w:t xml:space="preserve"> </w:t>
      </w:r>
      <w:r w:rsidRPr="00343835">
        <w:rPr>
          <w:rStyle w:val="Emphasis"/>
        </w:rPr>
        <w:t xml:space="preserve">larger </w:t>
      </w:r>
      <w:r w:rsidRPr="00AE6F4C">
        <w:rPr>
          <w:rStyle w:val="Emphasis"/>
          <w:highlight w:val="cyan"/>
        </w:rPr>
        <w:t>push</w:t>
      </w:r>
      <w:r w:rsidRPr="007E277A">
        <w:rPr>
          <w:sz w:val="14"/>
        </w:rPr>
        <w:t xml:space="preserve"> spearheaded by EDF to get the right financial incentives in place </w:t>
      </w:r>
      <w:r w:rsidRPr="00AE6F4C">
        <w:rPr>
          <w:rStyle w:val="StyleUnderline"/>
          <w:highlight w:val="cyan"/>
        </w:rPr>
        <w:t>to jumpstart</w:t>
      </w:r>
      <w:r w:rsidRPr="007E277A">
        <w:rPr>
          <w:sz w:val="14"/>
        </w:rPr>
        <w:t xml:space="preserve"> the </w:t>
      </w:r>
      <w:r w:rsidRPr="00AE6F4C">
        <w:rPr>
          <w:rStyle w:val="Emphasis"/>
          <w:highlight w:val="cyan"/>
        </w:rPr>
        <w:t>widespread adoption</w:t>
      </w:r>
      <w:r w:rsidRPr="00AE6F4C">
        <w:rPr>
          <w:rStyle w:val="StyleUnderline"/>
          <w:highlight w:val="cyan"/>
        </w:rPr>
        <w:t xml:space="preserve"> of climate-friendly farming</w:t>
      </w:r>
      <w:r w:rsidRPr="007E277A">
        <w:rPr>
          <w:sz w:val="14"/>
        </w:rPr>
        <w:t xml:space="preserve"> practices. </w:t>
      </w:r>
    </w:p>
    <w:p w14:paraId="1D21E808" w14:textId="77777777" w:rsidR="0038508C" w:rsidRPr="0033018F" w:rsidRDefault="0038508C" w:rsidP="0038508C">
      <w:pPr>
        <w:pStyle w:val="Heading4"/>
      </w:pPr>
      <w:r>
        <w:t xml:space="preserve">It’s the </w:t>
      </w:r>
      <w:r>
        <w:rPr>
          <w:u w:val="single"/>
        </w:rPr>
        <w:t>only policy</w:t>
      </w:r>
      <w:r>
        <w:t xml:space="preserve"> that can prevent an ‘</w:t>
      </w:r>
      <w:r>
        <w:rPr>
          <w:u w:val="single"/>
        </w:rPr>
        <w:t>ecological meltdown</w:t>
      </w:r>
      <w:r>
        <w:t>.’</w:t>
      </w:r>
    </w:p>
    <w:p w14:paraId="38CF2A1D" w14:textId="77777777" w:rsidR="0038508C" w:rsidRPr="00233D0B" w:rsidRDefault="0038508C" w:rsidP="0038508C">
      <w:r>
        <w:t xml:space="preserve">Stan </w:t>
      </w:r>
      <w:r w:rsidRPr="00233D0B">
        <w:rPr>
          <w:rStyle w:val="Style13ptBold"/>
        </w:rPr>
        <w:t xml:space="preserve">Cox </w:t>
      </w:r>
      <w:r>
        <w:rPr>
          <w:rStyle w:val="Style13ptBold"/>
        </w:rPr>
        <w:t>23</w:t>
      </w:r>
      <w:r>
        <w:t xml:space="preserve">, Author of How the World Breaks: Life in Catastrophe's Path, From the Caribbean to Siberia, 3/19/2023, “Climate Policy's on Shaky Ground in the Farm Bill,” </w:t>
      </w:r>
      <w:r w:rsidRPr="00A43F60">
        <w:t>https://www.commondreams.org/opinion/farm-bill-climate-ecological-renewal</w:t>
      </w:r>
    </w:p>
    <w:p w14:paraId="7E8F5EA4" w14:textId="77777777" w:rsidR="0038508C" w:rsidRDefault="0038508C" w:rsidP="0038508C">
      <w:pPr>
        <w:tabs>
          <w:tab w:val="left" w:pos="1185"/>
        </w:tabs>
        <w:rPr>
          <w:u w:val="single"/>
        </w:rPr>
      </w:pPr>
      <w:r w:rsidRPr="00536820">
        <w:rPr>
          <w:sz w:val="16"/>
        </w:rPr>
        <w:lastRenderedPageBreak/>
        <w:t xml:space="preserve">The need to start a precipitous phase-out of oil, gas, and coal is more acute than ever, but </w:t>
      </w:r>
      <w:r>
        <w:rPr>
          <w:u w:val="single"/>
        </w:rPr>
        <w:t xml:space="preserve">federal </w:t>
      </w:r>
      <w:r w:rsidRPr="00536820">
        <w:rPr>
          <w:highlight w:val="cyan"/>
          <w:u w:val="single"/>
        </w:rPr>
        <w:t xml:space="preserve">legislation will remain </w:t>
      </w:r>
      <w:r w:rsidRPr="00536820">
        <w:rPr>
          <w:rStyle w:val="Emphasis"/>
          <w:highlight w:val="cyan"/>
        </w:rPr>
        <w:t>out of reach</w:t>
      </w:r>
      <w:r w:rsidRPr="00536820">
        <w:rPr>
          <w:highlight w:val="cyan"/>
          <w:u w:val="single"/>
        </w:rPr>
        <w:t xml:space="preserve"> as</w:t>
      </w:r>
      <w:r>
        <w:rPr>
          <w:u w:val="single"/>
        </w:rPr>
        <w:t xml:space="preserve"> long as </w:t>
      </w:r>
      <w:r w:rsidRPr="00536820">
        <w:rPr>
          <w:highlight w:val="cyan"/>
          <w:u w:val="single"/>
        </w:rPr>
        <w:t xml:space="preserve">there’s a </w:t>
      </w:r>
      <w:r w:rsidRPr="00536820">
        <w:rPr>
          <w:rStyle w:val="Emphasis"/>
          <w:highlight w:val="cyan"/>
        </w:rPr>
        <w:t>climate-hostile House majority</w:t>
      </w:r>
      <w:r w:rsidRPr="00536820">
        <w:rPr>
          <w:sz w:val="16"/>
        </w:rPr>
        <w:t xml:space="preserve">. So, </w:t>
      </w:r>
      <w:r>
        <w:rPr>
          <w:u w:val="single"/>
        </w:rPr>
        <w:t xml:space="preserve">as the struggle against fossil fuels </w:t>
      </w:r>
      <w:r w:rsidRPr="0033018F">
        <w:rPr>
          <w:rStyle w:val="Emphasis"/>
        </w:rPr>
        <w:t>carries on</w:t>
      </w:r>
      <w:r>
        <w:rPr>
          <w:u w:val="single"/>
        </w:rPr>
        <w:t xml:space="preserve"> in our states and communities, the </w:t>
      </w:r>
      <w:r w:rsidRPr="00536820">
        <w:rPr>
          <w:highlight w:val="cyan"/>
          <w:u w:val="single"/>
        </w:rPr>
        <w:t xml:space="preserve">quest for </w:t>
      </w:r>
      <w:r w:rsidRPr="00536820">
        <w:rPr>
          <w:rStyle w:val="Emphasis"/>
          <w:highlight w:val="cyan"/>
        </w:rPr>
        <w:t>serious action</w:t>
      </w:r>
      <w:r>
        <w:rPr>
          <w:u w:val="single"/>
        </w:rPr>
        <w:t xml:space="preserve"> in Washington </w:t>
      </w:r>
      <w:r w:rsidRPr="00536820">
        <w:rPr>
          <w:highlight w:val="cyan"/>
          <w:u w:val="single"/>
        </w:rPr>
        <w:t>on climate</w:t>
      </w:r>
      <w:r>
        <w:rPr>
          <w:u w:val="single"/>
        </w:rPr>
        <w:t xml:space="preserve"> and ecological renewal </w:t>
      </w:r>
      <w:r w:rsidRPr="00536820">
        <w:rPr>
          <w:highlight w:val="cyan"/>
          <w:u w:val="single"/>
        </w:rPr>
        <w:t xml:space="preserve">will </w:t>
      </w:r>
      <w:r w:rsidRPr="00536820">
        <w:rPr>
          <w:rStyle w:val="Emphasis"/>
          <w:highlight w:val="cyan"/>
        </w:rPr>
        <w:t>focus</w:t>
      </w:r>
      <w:r w:rsidRPr="00536820">
        <w:rPr>
          <w:sz w:val="16"/>
        </w:rPr>
        <w:t xml:space="preserve"> largely </w:t>
      </w:r>
      <w:r w:rsidRPr="00536820">
        <w:rPr>
          <w:rStyle w:val="Emphasis"/>
          <w:highlight w:val="cyan"/>
        </w:rPr>
        <w:t>on the</w:t>
      </w:r>
      <w:r w:rsidRPr="00536820">
        <w:rPr>
          <w:sz w:val="16"/>
        </w:rPr>
        <w:t xml:space="preserve"> national push for a radically new kind of </w:t>
      </w:r>
      <w:r w:rsidRPr="00536820">
        <w:rPr>
          <w:rStyle w:val="Emphasis"/>
          <w:highlight w:val="cyan"/>
        </w:rPr>
        <w:t>Farm Bill</w:t>
      </w:r>
      <w:r w:rsidRPr="00536820">
        <w:rPr>
          <w:sz w:val="16"/>
        </w:rPr>
        <w:t>.</w:t>
      </w:r>
    </w:p>
    <w:p w14:paraId="5D2EBE0D" w14:textId="77777777" w:rsidR="0038508C" w:rsidRDefault="0038508C" w:rsidP="0038508C">
      <w:pPr>
        <w:rPr>
          <w:sz w:val="16"/>
        </w:rPr>
      </w:pPr>
      <w:r w:rsidRPr="00536820">
        <w:rPr>
          <w:sz w:val="16"/>
        </w:rPr>
        <w:t xml:space="preserve">It is essential both to purge fossil fuels and to perennialize agriculture. </w:t>
      </w:r>
      <w:r w:rsidRPr="00536820">
        <w:rPr>
          <w:rStyle w:val="StyleUnderline"/>
          <w:highlight w:val="cyan"/>
        </w:rPr>
        <w:t>No</w:t>
      </w:r>
      <w:r w:rsidRPr="00536820">
        <w:rPr>
          <w:sz w:val="16"/>
        </w:rPr>
        <w:t xml:space="preserve"> two </w:t>
      </w:r>
      <w:r w:rsidRPr="00536820">
        <w:rPr>
          <w:rStyle w:val="StyleUnderline"/>
          <w:highlight w:val="cyan"/>
        </w:rPr>
        <w:t xml:space="preserve">policies are </w:t>
      </w:r>
      <w:r w:rsidRPr="00536820">
        <w:rPr>
          <w:rStyle w:val="Emphasis"/>
          <w:highlight w:val="cyan"/>
        </w:rPr>
        <w:t>more crucial</w:t>
      </w:r>
      <w:r w:rsidRPr="00536820">
        <w:rPr>
          <w:rStyle w:val="StyleUnderline"/>
          <w:highlight w:val="cyan"/>
        </w:rPr>
        <w:t xml:space="preserve"> to preventing </w:t>
      </w:r>
      <w:r w:rsidRPr="00536820">
        <w:rPr>
          <w:rStyle w:val="Emphasis"/>
          <w:highlight w:val="cyan"/>
        </w:rPr>
        <w:t>eco</w:t>
      </w:r>
      <w:r w:rsidRPr="00536820">
        <w:rPr>
          <w:rStyle w:val="StyleUnderline"/>
        </w:rPr>
        <w:t xml:space="preserve">logical </w:t>
      </w:r>
      <w:r w:rsidRPr="00536820">
        <w:rPr>
          <w:rStyle w:val="Emphasis"/>
          <w:highlight w:val="cyan"/>
        </w:rPr>
        <w:t>meltdown</w:t>
      </w:r>
      <w:r w:rsidRPr="00536820">
        <w:rPr>
          <w:sz w:val="16"/>
        </w:rPr>
        <w:t>.</w:t>
      </w:r>
    </w:p>
    <w:p w14:paraId="653DD7F4" w14:textId="77777777" w:rsidR="0038508C" w:rsidRDefault="0038508C" w:rsidP="0038508C">
      <w:pPr>
        <w:rPr>
          <w:sz w:val="14"/>
        </w:rPr>
      </w:pPr>
    </w:p>
    <w:p w14:paraId="1092A6AD" w14:textId="77777777" w:rsidR="0038508C" w:rsidRDefault="0038508C" w:rsidP="0038508C">
      <w:pPr>
        <w:pStyle w:val="Heading4"/>
      </w:pPr>
      <w:r>
        <w:t xml:space="preserve">The Farm Bill’s </w:t>
      </w:r>
      <w:r w:rsidRPr="00F06D68">
        <w:rPr>
          <w:u w:val="single"/>
        </w:rPr>
        <w:t>required</w:t>
      </w:r>
      <w:r>
        <w:t xml:space="preserve"> to stave off the climate crisis---agriculture is a </w:t>
      </w:r>
      <w:r>
        <w:rPr>
          <w:u w:val="single"/>
        </w:rPr>
        <w:t>ticking climate bomb</w:t>
      </w:r>
      <w:r>
        <w:t>.</w:t>
      </w:r>
    </w:p>
    <w:p w14:paraId="6510F810" w14:textId="77777777" w:rsidR="0038508C" w:rsidRPr="009162A5" w:rsidRDefault="0038508C" w:rsidP="0038508C">
      <w:r>
        <w:t xml:space="preserve">Georgina </w:t>
      </w:r>
      <w:r w:rsidRPr="00721568">
        <w:rPr>
          <w:rStyle w:val="Style13ptBold"/>
        </w:rPr>
        <w:t xml:space="preserve">Gustin </w:t>
      </w:r>
      <w:r>
        <w:rPr>
          <w:rStyle w:val="Style13ptBold"/>
        </w:rPr>
        <w:t>23</w:t>
      </w:r>
      <w:r>
        <w:t xml:space="preserve">, agricultural journalist, 3/1/2023, “As Emissions from Agriculture Rise and Climate Change Batters American Farms, Congress Tackles the Farm Bill,” </w:t>
      </w:r>
      <w:r w:rsidRPr="00ED0ADE">
        <w:t>https://insideclimatenews.org/news/01032023/farm-bill-climate-change/</w:t>
      </w:r>
    </w:p>
    <w:p w14:paraId="57096703" w14:textId="77777777" w:rsidR="0038508C" w:rsidRPr="008D4A06" w:rsidRDefault="0038508C" w:rsidP="0038508C">
      <w:pPr>
        <w:tabs>
          <w:tab w:val="left" w:pos="1830"/>
        </w:tabs>
        <w:rPr>
          <w:sz w:val="16"/>
        </w:rPr>
      </w:pPr>
      <w:r w:rsidRPr="008D4A06">
        <w:rPr>
          <w:sz w:val="16"/>
        </w:rPr>
        <w:t xml:space="preserve">The massive overhaul that Booker was pushing for is not about poverty or sweeping financial change or racial justice, at least not directly. Booker’s focus is on the country’s food system and on farm policy, especially </w:t>
      </w:r>
      <w:r w:rsidRPr="00480423">
        <w:rPr>
          <w:rStyle w:val="Emphasis"/>
          <w:highlight w:val="cyan"/>
        </w:rPr>
        <w:t>the</w:t>
      </w:r>
      <w:r w:rsidRPr="008D4A06">
        <w:rPr>
          <w:rStyle w:val="Emphasis"/>
        </w:rPr>
        <w:t xml:space="preserve"> massive</w:t>
      </w:r>
      <w:r>
        <w:rPr>
          <w:u w:val="single"/>
        </w:rPr>
        <w:t xml:space="preserve">, nearly </w:t>
      </w:r>
      <w:r w:rsidRPr="00480423">
        <w:rPr>
          <w:rStyle w:val="Emphasis"/>
          <w:highlight w:val="cyan"/>
        </w:rPr>
        <w:t>half-trillion</w:t>
      </w:r>
      <w:r w:rsidRPr="008D4A06">
        <w:rPr>
          <w:rStyle w:val="Emphasis"/>
        </w:rPr>
        <w:t xml:space="preserve"> dollar </w:t>
      </w:r>
      <w:r w:rsidRPr="00480423">
        <w:rPr>
          <w:rStyle w:val="Emphasis"/>
          <w:highlight w:val="cyan"/>
        </w:rPr>
        <w:t>legislation</w:t>
      </w:r>
      <w:r w:rsidRPr="008D4A06">
        <w:rPr>
          <w:sz w:val="16"/>
        </w:rPr>
        <w:t>—esoteric to most Americans—</w:t>
      </w:r>
      <w:r w:rsidRPr="00480423">
        <w:rPr>
          <w:highlight w:val="cyan"/>
          <w:u w:val="single"/>
        </w:rPr>
        <w:t>known as the Farm Bill</w:t>
      </w:r>
      <w:r w:rsidRPr="00480423">
        <w:t>.</w:t>
      </w:r>
    </w:p>
    <w:p w14:paraId="1EC1B8D5" w14:textId="77777777" w:rsidR="0038508C" w:rsidRDefault="0038508C" w:rsidP="0038508C">
      <w:pPr>
        <w:tabs>
          <w:tab w:val="left" w:pos="1830"/>
        </w:tabs>
        <w:rPr>
          <w:u w:val="single"/>
        </w:rPr>
      </w:pPr>
      <w:r w:rsidRPr="008D4A06">
        <w:rPr>
          <w:sz w:val="16"/>
        </w:rPr>
        <w:t xml:space="preserve">Every five years or so, the bill is re-upped after an increasingly lengthy and contentious battle that usually centers on the country’s nutrition support programs, which consume three quarters of the legislation’s funding. But this time around, as negotiations get under way and committee meetings take place on Capitol Hill, </w:t>
      </w:r>
      <w:r w:rsidRPr="00480423">
        <w:rPr>
          <w:highlight w:val="cyan"/>
          <w:u w:val="single"/>
        </w:rPr>
        <w:t>conversations</w:t>
      </w:r>
      <w:r>
        <w:rPr>
          <w:u w:val="single"/>
        </w:rPr>
        <w:t xml:space="preserve"> are </w:t>
      </w:r>
      <w:r w:rsidRPr="00480423">
        <w:rPr>
          <w:rStyle w:val="Emphasis"/>
          <w:highlight w:val="cyan"/>
        </w:rPr>
        <w:t>ramping up</w:t>
      </w:r>
      <w:r w:rsidRPr="00480423">
        <w:rPr>
          <w:rStyle w:val="StyleUnderline"/>
          <w:highlight w:val="cyan"/>
        </w:rPr>
        <w:t xml:space="preserve"> about</w:t>
      </w:r>
      <w:r w:rsidRPr="00480423">
        <w:rPr>
          <w:rStyle w:val="StyleUnderline"/>
        </w:rPr>
        <w:t xml:space="preserve"> A</w:t>
      </w:r>
      <w:r w:rsidRPr="00480423">
        <w:rPr>
          <w:u w:val="single"/>
        </w:rPr>
        <w:t xml:space="preserve">merican </w:t>
      </w:r>
      <w:r w:rsidRPr="00480423">
        <w:rPr>
          <w:rStyle w:val="Emphasis"/>
          <w:highlight w:val="cyan"/>
        </w:rPr>
        <w:t>ag</w:t>
      </w:r>
      <w:r w:rsidRPr="00480423">
        <w:rPr>
          <w:u w:val="single"/>
        </w:rPr>
        <w:t>ri</w:t>
      </w:r>
      <w:r>
        <w:rPr>
          <w:u w:val="single"/>
        </w:rPr>
        <w:t>culture</w:t>
      </w:r>
      <w:r w:rsidRPr="00480423">
        <w:rPr>
          <w:rStyle w:val="Emphasis"/>
          <w:highlight w:val="cyan"/>
        </w:rPr>
        <w:t>’s</w:t>
      </w:r>
      <w:r w:rsidRPr="00480423">
        <w:rPr>
          <w:highlight w:val="cyan"/>
          <w:u w:val="single"/>
        </w:rPr>
        <w:t xml:space="preserve"> role in</w:t>
      </w:r>
      <w:r w:rsidRPr="008D4A06">
        <w:rPr>
          <w:sz w:val="16"/>
        </w:rPr>
        <w:t xml:space="preserve"> contributing to—and </w:t>
      </w:r>
      <w:r w:rsidRPr="00480423">
        <w:rPr>
          <w:highlight w:val="cyan"/>
          <w:u w:val="single"/>
        </w:rPr>
        <w:t>addressing</w:t>
      </w:r>
      <w:r w:rsidRPr="008D4A06">
        <w:rPr>
          <w:sz w:val="16"/>
        </w:rPr>
        <w:t>—</w:t>
      </w:r>
      <w:r w:rsidRPr="00480423">
        <w:rPr>
          <w:highlight w:val="cyan"/>
          <w:u w:val="single"/>
        </w:rPr>
        <w:t>climate change</w:t>
      </w:r>
      <w:r w:rsidRPr="008D4A06">
        <w:rPr>
          <w:sz w:val="16"/>
        </w:rPr>
        <w:t xml:space="preserve">. </w:t>
      </w:r>
    </w:p>
    <w:p w14:paraId="08DC7596" w14:textId="77777777" w:rsidR="0038508C" w:rsidRPr="00480423" w:rsidRDefault="0038508C" w:rsidP="0038508C">
      <w:pPr>
        <w:tabs>
          <w:tab w:val="left" w:pos="1830"/>
        </w:tabs>
        <w:rPr>
          <w:sz w:val="16"/>
        </w:rPr>
      </w:pPr>
      <w:r w:rsidRPr="00480423">
        <w:rPr>
          <w:sz w:val="16"/>
        </w:rPr>
        <w:t xml:space="preserve">On Wednesday, the Senate Agriculture committee is holding a hearing on the U.S. Department of Agriculture’s (USDA) conservation </w:t>
      </w:r>
      <w:r w:rsidRPr="00480423">
        <w:rPr>
          <w:u w:val="single"/>
        </w:rPr>
        <w:t>programs</w:t>
      </w:r>
      <w:r w:rsidRPr="00480423">
        <w:rPr>
          <w:sz w:val="16"/>
        </w:rPr>
        <w:t xml:space="preserve">, which advocacy groups say </w:t>
      </w:r>
      <w:r w:rsidRPr="00480423">
        <w:rPr>
          <w:rStyle w:val="StyleUnderline"/>
        </w:rPr>
        <w:t>represent agriculture’s</w:t>
      </w:r>
      <w:r>
        <w:rPr>
          <w:u w:val="single"/>
        </w:rPr>
        <w:t xml:space="preserve"> </w:t>
      </w:r>
      <w:r w:rsidRPr="008D4A06">
        <w:rPr>
          <w:rStyle w:val="Emphasis"/>
        </w:rPr>
        <w:t>best hope</w:t>
      </w:r>
      <w:r>
        <w:rPr>
          <w:u w:val="single"/>
        </w:rPr>
        <w:t xml:space="preserve"> for tackling climate change</w:t>
      </w:r>
      <w:r w:rsidRPr="00480423">
        <w:rPr>
          <w:sz w:val="16"/>
        </w:rPr>
        <w:t>. In advance of the hearing, nearly 650 farm, environmental and policy groups called for Congressional leaders to focus on conservation funding.</w:t>
      </w:r>
    </w:p>
    <w:p w14:paraId="0C97A36F" w14:textId="77777777" w:rsidR="0038508C" w:rsidRDefault="0038508C" w:rsidP="0038508C">
      <w:pPr>
        <w:tabs>
          <w:tab w:val="left" w:pos="1830"/>
        </w:tabs>
        <w:rPr>
          <w:u w:val="single"/>
        </w:rPr>
      </w:pPr>
      <w:r w:rsidRPr="00480423">
        <w:rPr>
          <w:u w:val="single"/>
        </w:rPr>
        <w:t>Farming contributes about 11 percent of U.</w:t>
      </w:r>
      <w:r>
        <w:rPr>
          <w:u w:val="single"/>
        </w:rPr>
        <w:t>S. greenhouse gas emissions</w:t>
      </w:r>
      <w:r w:rsidRPr="00480423">
        <w:rPr>
          <w:sz w:val="16"/>
        </w:rPr>
        <w:t xml:space="preserve">, more if fertilizer production is included. But a new analysis, published on Tuesday by the Environmental Working Group based on data from the Boston Consulting Group,  projects that </w:t>
      </w:r>
      <w:r>
        <w:rPr>
          <w:u w:val="single"/>
        </w:rPr>
        <w:t xml:space="preserve">U.S. </w:t>
      </w:r>
      <w:r w:rsidRPr="00480423">
        <w:rPr>
          <w:rStyle w:val="Emphasis"/>
          <w:highlight w:val="cyan"/>
        </w:rPr>
        <w:t>ag</w:t>
      </w:r>
      <w:r>
        <w:rPr>
          <w:u w:val="single"/>
        </w:rPr>
        <w:t>riculture</w:t>
      </w:r>
      <w:r w:rsidRPr="00480423">
        <w:rPr>
          <w:rStyle w:val="Emphasis"/>
          <w:highlight w:val="cyan"/>
        </w:rPr>
        <w:t>’s</w:t>
      </w:r>
      <w:r w:rsidRPr="00480423">
        <w:rPr>
          <w:highlight w:val="cyan"/>
          <w:u w:val="single"/>
        </w:rPr>
        <w:t xml:space="preserve"> share of emissions could </w:t>
      </w:r>
      <w:r w:rsidRPr="00480423">
        <w:rPr>
          <w:rStyle w:val="Emphasis"/>
          <w:highlight w:val="cyan"/>
        </w:rPr>
        <w:t>rise to</w:t>
      </w:r>
      <w:r w:rsidRPr="00480423">
        <w:rPr>
          <w:sz w:val="16"/>
        </w:rPr>
        <w:t xml:space="preserve"> about </w:t>
      </w:r>
      <w:r w:rsidRPr="00480423">
        <w:rPr>
          <w:rStyle w:val="Emphasis"/>
          <w:highlight w:val="cyan"/>
        </w:rPr>
        <w:t>30 percent</w:t>
      </w:r>
      <w:r w:rsidRPr="00480423">
        <w:rPr>
          <w:sz w:val="16"/>
        </w:rPr>
        <w:t xml:space="preserve"> of the total by 2050—</w:t>
      </w:r>
      <w:r w:rsidRPr="00480423">
        <w:rPr>
          <w:highlight w:val="cyan"/>
          <w:u w:val="single"/>
        </w:rPr>
        <w:t xml:space="preserve">more than </w:t>
      </w:r>
      <w:r w:rsidRPr="00480423">
        <w:rPr>
          <w:rStyle w:val="Emphasis"/>
          <w:highlight w:val="cyan"/>
        </w:rPr>
        <w:t>any</w:t>
      </w:r>
      <w:r w:rsidRPr="008D4A06">
        <w:rPr>
          <w:rStyle w:val="Emphasis"/>
        </w:rPr>
        <w:t xml:space="preserve"> other </w:t>
      </w:r>
      <w:r w:rsidRPr="00480423">
        <w:rPr>
          <w:rStyle w:val="Emphasis"/>
          <w:highlight w:val="cyan"/>
        </w:rPr>
        <w:t>sector</w:t>
      </w:r>
      <w:r>
        <w:rPr>
          <w:u w:val="single"/>
        </w:rPr>
        <w:t xml:space="preserve"> of the economy—</w:t>
      </w:r>
      <w:r w:rsidRPr="00480423">
        <w:rPr>
          <w:highlight w:val="cyan"/>
          <w:u w:val="single"/>
        </w:rPr>
        <w:t xml:space="preserve">if farms </w:t>
      </w:r>
      <w:r w:rsidRPr="00480423">
        <w:rPr>
          <w:rStyle w:val="Emphasis"/>
          <w:highlight w:val="cyan"/>
        </w:rPr>
        <w:t>don’t reign in</w:t>
      </w:r>
      <w:r w:rsidRPr="008D4A06">
        <w:rPr>
          <w:rStyle w:val="Emphasis"/>
        </w:rPr>
        <w:t xml:space="preserve"> emissions</w:t>
      </w:r>
      <w:r w:rsidRPr="00480423">
        <w:rPr>
          <w:sz w:val="16"/>
        </w:rPr>
        <w:t xml:space="preserve"> from fertilizer and livestock. </w:t>
      </w:r>
      <w:r w:rsidRPr="00480423">
        <w:rPr>
          <w:highlight w:val="cyan"/>
          <w:u w:val="single"/>
        </w:rPr>
        <w:t>Emissions</w:t>
      </w:r>
      <w:r>
        <w:rPr>
          <w:u w:val="single"/>
        </w:rPr>
        <w:t xml:space="preserve"> from agriculture </w:t>
      </w:r>
      <w:r w:rsidRPr="00480423">
        <w:rPr>
          <w:highlight w:val="cyan"/>
          <w:u w:val="single"/>
        </w:rPr>
        <w:t xml:space="preserve">have been on </w:t>
      </w:r>
      <w:r w:rsidRPr="00480423">
        <w:rPr>
          <w:rStyle w:val="Emphasis"/>
          <w:highlight w:val="cyan"/>
        </w:rPr>
        <w:t>the rise for decades</w:t>
      </w:r>
      <w:r>
        <w:rPr>
          <w:u w:val="single"/>
        </w:rPr>
        <w:t xml:space="preserve">, even </w:t>
      </w:r>
      <w:r w:rsidRPr="00480423">
        <w:rPr>
          <w:highlight w:val="cyan"/>
          <w:u w:val="single"/>
        </w:rPr>
        <w:t xml:space="preserve">as emissions from </w:t>
      </w:r>
      <w:r w:rsidRPr="00480423">
        <w:rPr>
          <w:rStyle w:val="Emphasis"/>
          <w:highlight w:val="cyan"/>
        </w:rPr>
        <w:t>other</w:t>
      </w:r>
      <w:r w:rsidRPr="00480423">
        <w:rPr>
          <w:highlight w:val="cyan"/>
          <w:u w:val="single"/>
        </w:rPr>
        <w:t xml:space="preserve"> sectors fall</w:t>
      </w:r>
      <w:r w:rsidRPr="00480423">
        <w:rPr>
          <w:sz w:val="16"/>
        </w:rPr>
        <w:t>.</w:t>
      </w:r>
    </w:p>
    <w:p w14:paraId="306585AF" w14:textId="77777777" w:rsidR="0038508C" w:rsidRPr="00995D37" w:rsidRDefault="0038508C" w:rsidP="0038508C">
      <w:pPr>
        <w:tabs>
          <w:tab w:val="left" w:pos="1830"/>
        </w:tabs>
        <w:rPr>
          <w:sz w:val="16"/>
        </w:rPr>
      </w:pPr>
      <w:r w:rsidRPr="008D4A06">
        <w:rPr>
          <w:sz w:val="16"/>
        </w:rPr>
        <w:t xml:space="preserve">Booker, a member of the Senate Agriculture Committee, some fellow Democrats and progressive farm groups say </w:t>
      </w:r>
      <w:r w:rsidRPr="00480423">
        <w:rPr>
          <w:highlight w:val="cyan"/>
          <w:u w:val="single"/>
        </w:rPr>
        <w:t>this Farm Bill</w:t>
      </w:r>
      <w:r w:rsidRPr="008D4A06">
        <w:rPr>
          <w:sz w:val="16"/>
        </w:rPr>
        <w:t xml:space="preserve">, more than previous ones, </w:t>
      </w:r>
      <w:r w:rsidRPr="00480423">
        <w:rPr>
          <w:highlight w:val="cyan"/>
          <w:u w:val="single"/>
        </w:rPr>
        <w:t>can</w:t>
      </w:r>
      <w:r w:rsidRPr="008D4A06">
        <w:rPr>
          <w:sz w:val="16"/>
        </w:rPr>
        <w:t xml:space="preserve"> and should </w:t>
      </w:r>
      <w:r w:rsidRPr="00480423">
        <w:rPr>
          <w:highlight w:val="cyan"/>
          <w:u w:val="single"/>
        </w:rPr>
        <w:t xml:space="preserve">play a role in </w:t>
      </w:r>
      <w:r w:rsidRPr="00480423">
        <w:rPr>
          <w:rStyle w:val="Emphasis"/>
          <w:highlight w:val="cyan"/>
        </w:rPr>
        <w:t>staving off</w:t>
      </w:r>
      <w:r w:rsidRPr="00480423">
        <w:rPr>
          <w:rStyle w:val="StyleUnderline"/>
          <w:highlight w:val="cyan"/>
        </w:rPr>
        <w:t xml:space="preserve"> the cl</w:t>
      </w:r>
      <w:r w:rsidRPr="00480423">
        <w:rPr>
          <w:highlight w:val="cyan"/>
          <w:u w:val="single"/>
        </w:rPr>
        <w:t>imate crisis</w:t>
      </w:r>
      <w:r w:rsidRPr="008D4A06">
        <w:rPr>
          <w:sz w:val="16"/>
        </w:rPr>
        <w:t>. Part of the solution, they argue, is helping smaller farmers produce healthier food in more climate-conscious ways and steering support away from commodities like corn and soybeans, and from giant industrial livestock facilities that are responsible for the greatest portion of greenhouse gases from animal waste. Booker has introduced legislation that would place a moratorium on these massive factory farms.</w:t>
      </w:r>
    </w:p>
    <w:p w14:paraId="41C6526E" w14:textId="77777777" w:rsidR="0038508C" w:rsidRPr="006B026B" w:rsidRDefault="0038508C" w:rsidP="0038508C">
      <w:pPr>
        <w:pStyle w:val="Heading4"/>
      </w:pPr>
      <w:r>
        <w:t xml:space="preserve">Farm bill’s the </w:t>
      </w:r>
      <w:r>
        <w:rPr>
          <w:u w:val="single"/>
        </w:rPr>
        <w:t>only way</w:t>
      </w:r>
      <w:r>
        <w:t xml:space="preserve"> to comply with IPCC targets.</w:t>
      </w:r>
    </w:p>
    <w:p w14:paraId="70552737" w14:textId="77777777" w:rsidR="0038508C" w:rsidRPr="00174963" w:rsidRDefault="0038508C" w:rsidP="0038508C">
      <w:r>
        <w:t xml:space="preserve">Daniel </w:t>
      </w:r>
      <w:r w:rsidRPr="00174963">
        <w:rPr>
          <w:rStyle w:val="Style13ptBold"/>
        </w:rPr>
        <w:t xml:space="preserve">Rath </w:t>
      </w:r>
      <w:r>
        <w:rPr>
          <w:rStyle w:val="Style13ptBold"/>
        </w:rPr>
        <w:t>23</w:t>
      </w:r>
      <w:r>
        <w:t xml:space="preserve">, Agricultural Soil Carbon Scientist at National Resources Defense Council (NRDC), Soil and Biogeochemistry PhD at UC-Davis; Nina Sevilla, Program Advocate, Food Waste &amp; Food Systems at NRDC; Allison Johnson, Senior Attorney, Health &amp; Food, People &amp; Communities Program at NRDC and J.D. at UC-Berkeley, 3/28/2023, “2023 Farm Bill Can Help Address Climate Crisis,” </w:t>
      </w:r>
      <w:r w:rsidRPr="00ED0ADE">
        <w:t>https://www.nrdc.org/bio/daniel-rath/2023-farm-bill-can-help-address-climate-crisis</w:t>
      </w:r>
    </w:p>
    <w:p w14:paraId="0DCE6058" w14:textId="77777777" w:rsidR="0038508C" w:rsidRPr="00E103DA" w:rsidRDefault="0038508C" w:rsidP="0038508C">
      <w:pPr>
        <w:spacing w:line="233" w:lineRule="atLeast"/>
        <w:rPr>
          <w:sz w:val="16"/>
        </w:rPr>
      </w:pPr>
      <w:r w:rsidRPr="006B026B">
        <w:rPr>
          <w:rStyle w:val="Emphasis"/>
          <w:highlight w:val="cyan"/>
        </w:rPr>
        <w:t>Economy-wide investments</w:t>
      </w:r>
      <w:r>
        <w:rPr>
          <w:u w:val="single"/>
        </w:rPr>
        <w:t xml:space="preserve"> in our food systems can </w:t>
      </w:r>
      <w:r w:rsidRPr="006B026B">
        <w:rPr>
          <w:highlight w:val="cyan"/>
          <w:u w:val="single"/>
        </w:rPr>
        <w:t xml:space="preserve">play a </w:t>
      </w:r>
      <w:r w:rsidRPr="006B026B">
        <w:rPr>
          <w:rStyle w:val="Emphasis"/>
          <w:highlight w:val="cyan"/>
        </w:rPr>
        <w:t>large role</w:t>
      </w:r>
      <w:r w:rsidRPr="006B026B">
        <w:rPr>
          <w:highlight w:val="cyan"/>
          <w:u w:val="single"/>
        </w:rPr>
        <w:t xml:space="preserve"> in</w:t>
      </w:r>
      <w:r>
        <w:rPr>
          <w:u w:val="single"/>
        </w:rPr>
        <w:t xml:space="preserve"> both </w:t>
      </w:r>
      <w:r w:rsidRPr="006B026B">
        <w:rPr>
          <w:highlight w:val="cyan"/>
          <w:u w:val="single"/>
        </w:rPr>
        <w:t>climate</w:t>
      </w:r>
      <w:r>
        <w:rPr>
          <w:u w:val="single"/>
        </w:rPr>
        <w:t xml:space="preserve"> change </w:t>
      </w:r>
      <w:r w:rsidRPr="006B026B">
        <w:rPr>
          <w:highlight w:val="cyan"/>
          <w:u w:val="single"/>
        </w:rPr>
        <w:t xml:space="preserve">mitigation </w:t>
      </w:r>
      <w:r w:rsidRPr="006B026B">
        <w:rPr>
          <w:rStyle w:val="Emphasis"/>
          <w:highlight w:val="cyan"/>
        </w:rPr>
        <w:t>and</w:t>
      </w:r>
      <w:r w:rsidRPr="006B026B">
        <w:rPr>
          <w:highlight w:val="cyan"/>
          <w:u w:val="single"/>
        </w:rPr>
        <w:t xml:space="preserve"> </w:t>
      </w:r>
      <w:r w:rsidRPr="006B026B">
        <w:rPr>
          <w:rStyle w:val="StyleUnderline"/>
          <w:highlight w:val="cyan"/>
        </w:rPr>
        <w:t>adaptation</w:t>
      </w:r>
      <w:r w:rsidRPr="00AE175E">
        <w:rPr>
          <w:rStyle w:val="StyleUnderline"/>
        </w:rPr>
        <w:t>, but only if we move</w:t>
      </w:r>
      <w:r w:rsidRPr="00E103DA">
        <w:rPr>
          <w:sz w:val="16"/>
        </w:rPr>
        <w:t xml:space="preserve"> quickly and </w:t>
      </w:r>
      <w:r w:rsidRPr="00AE175E">
        <w:rPr>
          <w:rStyle w:val="Emphasis"/>
        </w:rPr>
        <w:t>decisively</w:t>
      </w:r>
      <w:r w:rsidRPr="00E103DA">
        <w:rPr>
          <w:sz w:val="16"/>
        </w:rPr>
        <w:t>, and choose wisely.</w:t>
      </w:r>
    </w:p>
    <w:p w14:paraId="4152D115" w14:textId="77777777" w:rsidR="0038508C" w:rsidRPr="00740A7E" w:rsidRDefault="0038508C" w:rsidP="0038508C">
      <w:pPr>
        <w:spacing w:line="233" w:lineRule="atLeast"/>
        <w:rPr>
          <w:sz w:val="16"/>
        </w:rPr>
      </w:pPr>
      <w:r w:rsidRPr="00E103DA">
        <w:rPr>
          <w:sz w:val="16"/>
        </w:rPr>
        <w:lastRenderedPageBreak/>
        <w:t>The time is now for the U.S. to follow the IPCC’s recommendations and make these economy-wide investments in our food system. This year, Congress will negotiate the most impactful piece of legislation related to agriculture, </w:t>
      </w:r>
      <w:r w:rsidRPr="006B026B">
        <w:rPr>
          <w:rStyle w:val="Emphasis"/>
          <w:highlight w:val="cyan"/>
        </w:rPr>
        <w:t>the 2023 Farm Bill</w:t>
      </w:r>
      <w:r w:rsidRPr="00E103DA">
        <w:rPr>
          <w:sz w:val="16"/>
        </w:rPr>
        <w:t xml:space="preserve">, a nearly $1 trillion spending package that sets authorized funding levels for the next 5 years until the next Farm Bill </w:t>
      </w:r>
      <w:r w:rsidRPr="00AE175E">
        <w:rPr>
          <w:rStyle w:val="StyleUnderline"/>
        </w:rPr>
        <w:t>is negotiated</w:t>
      </w:r>
      <w:r w:rsidRPr="00E103DA">
        <w:rPr>
          <w:sz w:val="16"/>
        </w:rPr>
        <w:t>. NRDC’s Farm Bill priorities - </w:t>
      </w:r>
      <w:r w:rsidRPr="006B026B">
        <w:rPr>
          <w:highlight w:val="cyan"/>
          <w:u w:val="single"/>
        </w:rPr>
        <w:t xml:space="preserve">advancing </w:t>
      </w:r>
      <w:r w:rsidRPr="006B026B">
        <w:rPr>
          <w:rStyle w:val="Emphasis"/>
          <w:highlight w:val="cyan"/>
        </w:rPr>
        <w:t>organic ag</w:t>
      </w:r>
      <w:r>
        <w:rPr>
          <w:u w:val="single"/>
        </w:rPr>
        <w:t xml:space="preserve">riculture, </w:t>
      </w:r>
      <w:r w:rsidRPr="006B026B">
        <w:rPr>
          <w:highlight w:val="cyan"/>
          <w:u w:val="single"/>
        </w:rPr>
        <w:t xml:space="preserve">increasing </w:t>
      </w:r>
      <w:r w:rsidRPr="006B026B">
        <w:rPr>
          <w:rStyle w:val="Emphasis"/>
          <w:highlight w:val="cyan"/>
        </w:rPr>
        <w:t>cover crop adoption</w:t>
      </w:r>
      <w:r>
        <w:rPr>
          <w:u w:val="single"/>
        </w:rPr>
        <w:t>, and reducing</w:t>
      </w:r>
      <w:r w:rsidRPr="00E103DA">
        <w:rPr>
          <w:sz w:val="16"/>
        </w:rPr>
        <w:t xml:space="preserve"> food </w:t>
      </w:r>
      <w:r w:rsidRPr="00AE175E">
        <w:rPr>
          <w:rStyle w:val="Emphasis"/>
        </w:rPr>
        <w:t>waste</w:t>
      </w:r>
      <w:r w:rsidRPr="00E103DA">
        <w:rPr>
          <w:sz w:val="16"/>
        </w:rPr>
        <w:t> – and the comprehensive Agriculture Resilience Act introduced this week by Congresswoman Chellie Pingree, who herself is a longtime organic farmer, </w:t>
      </w:r>
      <w:r w:rsidRPr="006B026B">
        <w:rPr>
          <w:rStyle w:val="Emphasis"/>
          <w:highlight w:val="cyan"/>
        </w:rPr>
        <w:t>closely align</w:t>
      </w:r>
      <w:r w:rsidRPr="006B026B">
        <w:rPr>
          <w:highlight w:val="cyan"/>
          <w:u w:val="single"/>
        </w:rPr>
        <w:t xml:space="preserve"> with the </w:t>
      </w:r>
      <w:r w:rsidRPr="006B026B">
        <w:rPr>
          <w:rStyle w:val="Emphasis"/>
          <w:highlight w:val="cyan"/>
        </w:rPr>
        <w:t>IPCC</w:t>
      </w:r>
      <w:r>
        <w:rPr>
          <w:u w:val="single"/>
        </w:rPr>
        <w:t xml:space="preserve"> </w:t>
      </w:r>
      <w:r w:rsidRPr="006B026B">
        <w:rPr>
          <w:u w:val="single"/>
        </w:rPr>
        <w:t>report</w:t>
      </w:r>
      <w:r w:rsidRPr="006B026B">
        <w:rPr>
          <w:rStyle w:val="Emphasis"/>
          <w:highlight w:val="cyan"/>
        </w:rPr>
        <w:t>’s</w:t>
      </w:r>
      <w:r w:rsidRPr="006B026B">
        <w:rPr>
          <w:highlight w:val="cyan"/>
          <w:u w:val="single"/>
        </w:rPr>
        <w:t xml:space="preserve"> </w:t>
      </w:r>
      <w:r w:rsidRPr="006B026B">
        <w:rPr>
          <w:rStyle w:val="StyleUnderline"/>
          <w:highlight w:val="cyan"/>
        </w:rPr>
        <w:t>recommended</w:t>
      </w:r>
      <w:r>
        <w:rPr>
          <w:u w:val="single"/>
        </w:rPr>
        <w:t xml:space="preserve"> climate mitigation and adaptation </w:t>
      </w:r>
      <w:r w:rsidRPr="006B026B">
        <w:rPr>
          <w:rStyle w:val="Emphasis"/>
          <w:highlight w:val="cyan"/>
        </w:rPr>
        <w:t>options</w:t>
      </w:r>
      <w:r w:rsidRPr="00E103DA">
        <w:rPr>
          <w:sz w:val="16"/>
        </w:rPr>
        <w:t>. The report outlines that </w:t>
      </w:r>
      <w:r w:rsidRPr="006B026B">
        <w:rPr>
          <w:highlight w:val="cyan"/>
          <w:u w:val="single"/>
        </w:rPr>
        <w:t>to</w:t>
      </w:r>
      <w:r>
        <w:rPr>
          <w:u w:val="single"/>
        </w:rPr>
        <w:t xml:space="preserve"> simultaneously </w:t>
      </w:r>
      <w:r w:rsidRPr="006B026B">
        <w:rPr>
          <w:highlight w:val="cyan"/>
          <w:u w:val="single"/>
        </w:rPr>
        <w:t>reduce</w:t>
      </w:r>
      <w:r>
        <w:rPr>
          <w:u w:val="single"/>
        </w:rPr>
        <w:t xml:space="preserve"> global GHG </w:t>
      </w:r>
      <w:r w:rsidRPr="006B026B">
        <w:rPr>
          <w:highlight w:val="cyan"/>
          <w:u w:val="single"/>
        </w:rPr>
        <w:t xml:space="preserve">emissions by </w:t>
      </w:r>
      <w:r w:rsidRPr="006B026B">
        <w:rPr>
          <w:rStyle w:val="Emphasis"/>
          <w:highlight w:val="cyan"/>
        </w:rPr>
        <w:t>60%</w:t>
      </w:r>
      <w:r w:rsidRPr="00AE175E">
        <w:rPr>
          <w:rStyle w:val="Emphasis"/>
        </w:rPr>
        <w:t xml:space="preserve"> before 2035</w:t>
      </w:r>
      <w:r>
        <w:rPr>
          <w:u w:val="single"/>
        </w:rPr>
        <w:t xml:space="preserve"> and adapt to changes that are already ongoing, we need to increase the ability of our agricultural systems </w:t>
      </w:r>
      <w:r w:rsidRPr="006B026B">
        <w:rPr>
          <w:highlight w:val="cyan"/>
          <w:u w:val="single"/>
        </w:rPr>
        <w:t>to store carbon</w:t>
      </w:r>
      <w:r w:rsidRPr="00E103DA">
        <w:rPr>
          <w:sz w:val="16"/>
        </w:rPr>
        <w:t xml:space="preserve">, effectively manage biodiversity, improve cropland management, and reduce food waste, all </w:t>
      </w:r>
      <w:r w:rsidRPr="006B026B">
        <w:rPr>
          <w:highlight w:val="cyan"/>
          <w:u w:val="single"/>
        </w:rPr>
        <w:t>while preserving natural ecosystems</w:t>
      </w:r>
      <w:r w:rsidRPr="00E103DA">
        <w:rPr>
          <w:sz w:val="16"/>
        </w:rPr>
        <w:t>.  </w:t>
      </w:r>
    </w:p>
    <w:p w14:paraId="212BE68D" w14:textId="77777777" w:rsidR="0038508C" w:rsidRPr="00EE74FB" w:rsidRDefault="0038508C" w:rsidP="0038508C">
      <w:pPr>
        <w:pStyle w:val="Heading4"/>
      </w:pPr>
      <w:r>
        <w:t xml:space="preserve">The Farm Bill makes </w:t>
      </w:r>
      <w:r>
        <w:rPr>
          <w:u w:val="single"/>
        </w:rPr>
        <w:t>sequestration</w:t>
      </w:r>
      <w:r>
        <w:t xml:space="preserve"> possible.</w:t>
      </w:r>
    </w:p>
    <w:p w14:paraId="2C38737C" w14:textId="77777777" w:rsidR="0038508C" w:rsidRPr="00233D0B" w:rsidRDefault="0038508C" w:rsidP="0038508C">
      <w:r>
        <w:t xml:space="preserve">Stan </w:t>
      </w:r>
      <w:r w:rsidRPr="00233D0B">
        <w:rPr>
          <w:rStyle w:val="Style13ptBold"/>
        </w:rPr>
        <w:t xml:space="preserve">Cox </w:t>
      </w:r>
      <w:r>
        <w:rPr>
          <w:rStyle w:val="Style13ptBold"/>
        </w:rPr>
        <w:t>23</w:t>
      </w:r>
      <w:r>
        <w:t xml:space="preserve">, Author of How the World Breaks: Life in Catastrophe's Path, From the Caribbean to Siberia, 3/19/2023, “Climate Policy's on Shaky Ground in the Farm Bill,” </w:t>
      </w:r>
      <w:r w:rsidRPr="00ED0ADE">
        <w:t>https://www.commondreams.org/opinion/farm-bill-climate-ecological-renewal</w:t>
      </w:r>
    </w:p>
    <w:p w14:paraId="0CB321BC" w14:textId="77777777" w:rsidR="0038508C" w:rsidRPr="001B6604" w:rsidRDefault="0038508C" w:rsidP="0038508C">
      <w:pPr>
        <w:tabs>
          <w:tab w:val="left" w:pos="1185"/>
        </w:tabs>
        <w:rPr>
          <w:sz w:val="16"/>
        </w:rPr>
      </w:pPr>
      <w:r w:rsidRPr="001B6604">
        <w:rPr>
          <w:sz w:val="16"/>
        </w:rPr>
        <w:t xml:space="preserve">Agriculture generates only 11 percent of total U.S. greenhouse-gas emissions, so reducing emissions from the farm sector, important as it is, can go only so far toward driving total U.S. emissions toward zero quickly and steeply. However, </w:t>
      </w:r>
      <w:r w:rsidRPr="001B6604">
        <w:rPr>
          <w:highlight w:val="cyan"/>
          <w:u w:val="single"/>
        </w:rPr>
        <w:t xml:space="preserve">unlike </w:t>
      </w:r>
      <w:r w:rsidRPr="001B6604">
        <w:rPr>
          <w:rStyle w:val="Emphasis"/>
          <w:highlight w:val="cyan"/>
        </w:rPr>
        <w:t>other</w:t>
      </w:r>
      <w:r w:rsidRPr="001B6604">
        <w:rPr>
          <w:highlight w:val="cyan"/>
          <w:u w:val="single"/>
        </w:rPr>
        <w:t xml:space="preserve"> sectors</w:t>
      </w:r>
      <w:r>
        <w:rPr>
          <w:u w:val="single"/>
        </w:rPr>
        <w:t xml:space="preserve"> of the economy, </w:t>
      </w:r>
      <w:r w:rsidRPr="001B6604">
        <w:rPr>
          <w:highlight w:val="cyan"/>
          <w:u w:val="single"/>
        </w:rPr>
        <w:t>farming</w:t>
      </w:r>
      <w:r w:rsidRPr="001B6604">
        <w:rPr>
          <w:sz w:val="16"/>
        </w:rPr>
        <w:t xml:space="preserve"> also </w:t>
      </w:r>
      <w:r w:rsidRPr="001B6604">
        <w:rPr>
          <w:highlight w:val="cyan"/>
          <w:u w:val="single"/>
        </w:rPr>
        <w:t>has</w:t>
      </w:r>
      <w:r>
        <w:rPr>
          <w:u w:val="single"/>
        </w:rPr>
        <w:t xml:space="preserve"> the </w:t>
      </w:r>
      <w:r w:rsidRPr="001B6604">
        <w:rPr>
          <w:highlight w:val="cyan"/>
          <w:u w:val="single"/>
        </w:rPr>
        <w:t>potential to</w:t>
      </w:r>
      <w:r w:rsidRPr="001B6604">
        <w:rPr>
          <w:sz w:val="16"/>
        </w:rPr>
        <w:t xml:space="preserve"> help </w:t>
      </w:r>
      <w:r w:rsidRPr="001B6604">
        <w:rPr>
          <w:rStyle w:val="Emphasis"/>
          <w:highlight w:val="cyan"/>
        </w:rPr>
        <w:t>mitigate</w:t>
      </w:r>
      <w:r w:rsidRPr="001B6604">
        <w:rPr>
          <w:highlight w:val="cyan"/>
          <w:u w:val="single"/>
        </w:rPr>
        <w:t xml:space="preserve"> climate change by </w:t>
      </w:r>
      <w:r w:rsidRPr="001B6604">
        <w:rPr>
          <w:rStyle w:val="Emphasis"/>
        </w:rPr>
        <w:t>absorbing</w:t>
      </w:r>
      <w:r w:rsidRPr="001B6604">
        <w:rPr>
          <w:u w:val="single"/>
        </w:rPr>
        <w:t xml:space="preserve"> carbon dioxide from the atmosphere through</w:t>
      </w:r>
      <w:r w:rsidRPr="001B6604">
        <w:rPr>
          <w:sz w:val="16"/>
        </w:rPr>
        <w:t xml:space="preserve"> nature’s preferred method of </w:t>
      </w:r>
      <w:r w:rsidRPr="001B6604">
        <w:rPr>
          <w:rStyle w:val="Emphasis"/>
          <w:highlight w:val="cyan"/>
        </w:rPr>
        <w:t>carbon sequestration</w:t>
      </w:r>
      <w:r w:rsidRPr="001B6604">
        <w:rPr>
          <w:sz w:val="16"/>
        </w:rPr>
        <w:t>: photosynthesis.</w:t>
      </w:r>
    </w:p>
    <w:p w14:paraId="4F21D9ED" w14:textId="77777777" w:rsidR="0038508C" w:rsidRPr="0033018F" w:rsidRDefault="0038508C" w:rsidP="0038508C">
      <w:pPr>
        <w:tabs>
          <w:tab w:val="left" w:pos="1185"/>
        </w:tabs>
        <w:rPr>
          <w:sz w:val="16"/>
        </w:rPr>
      </w:pPr>
      <w:r w:rsidRPr="0033018F">
        <w:rPr>
          <w:highlight w:val="cyan"/>
          <w:u w:val="single"/>
        </w:rPr>
        <w:t>To use</w:t>
      </w:r>
      <w:r>
        <w:rPr>
          <w:u w:val="single"/>
        </w:rPr>
        <w:t xml:space="preserve"> U.S. </w:t>
      </w:r>
      <w:r w:rsidRPr="0033018F">
        <w:rPr>
          <w:highlight w:val="cyan"/>
          <w:u w:val="single"/>
        </w:rPr>
        <w:t xml:space="preserve">farmlands and forests as </w:t>
      </w:r>
      <w:r w:rsidRPr="0033018F">
        <w:rPr>
          <w:rStyle w:val="Emphasis"/>
          <w:highlight w:val="cyan"/>
        </w:rPr>
        <w:t>reservoirs</w:t>
      </w:r>
      <w:r w:rsidRPr="0033018F">
        <w:rPr>
          <w:highlight w:val="cyan"/>
          <w:u w:val="single"/>
        </w:rPr>
        <w:t xml:space="preserve"> for</w:t>
      </w:r>
      <w:r>
        <w:rPr>
          <w:u w:val="single"/>
        </w:rPr>
        <w:t xml:space="preserve"> atmospheric </w:t>
      </w:r>
      <w:r w:rsidRPr="0033018F">
        <w:rPr>
          <w:highlight w:val="cyan"/>
          <w:u w:val="single"/>
        </w:rPr>
        <w:t>carbon would</w:t>
      </w:r>
      <w:r w:rsidRPr="0033018F">
        <w:rPr>
          <w:sz w:val="16"/>
        </w:rPr>
        <w:t xml:space="preserve"> help to </w:t>
      </w:r>
      <w:r w:rsidRPr="0033018F">
        <w:rPr>
          <w:rStyle w:val="Emphasis"/>
          <w:highlight w:val="cyan"/>
        </w:rPr>
        <w:t>reverse</w:t>
      </w:r>
      <w:r w:rsidRPr="0033018F">
        <w:rPr>
          <w:highlight w:val="cyan"/>
          <w:u w:val="single"/>
        </w:rPr>
        <w:t xml:space="preserve"> a </w:t>
      </w:r>
      <w:r w:rsidRPr="0033018F">
        <w:rPr>
          <w:rStyle w:val="Emphasis"/>
          <w:highlight w:val="cyan"/>
        </w:rPr>
        <w:t>massive loss</w:t>
      </w:r>
      <w:r>
        <w:rPr>
          <w:u w:val="single"/>
        </w:rPr>
        <w:t xml:space="preserve"> of soil carbon</w:t>
      </w:r>
      <w:r w:rsidRPr="0033018F">
        <w:rPr>
          <w:sz w:val="16"/>
        </w:rPr>
        <w:t xml:space="preserve"> that began long before the age of mechanized agriculture. In the 19th and early 20th centuries, native grasslands and forestlands across North America were plowed up to make way for corn, wheat, cotton, and other annual crops—replacing vast, biodiverse, perennial ecosystems with plantings of annual monocultures. Extensive root systems, alive year-round, were killed off across hundreds of millions of acres, to be replaced by the sparser, ephemeral root systems of crops that had to be resown with every growing season. For much of the year, there were now only spindly seedling roots or no living roots at all to support the soil ecosystems that had thrived before the arrival of the plow. Consequently, over subsequent decades, </w:t>
      </w:r>
      <w:r w:rsidRPr="0033018F">
        <w:rPr>
          <w:rStyle w:val="Emphasis"/>
          <w:highlight w:val="cyan"/>
        </w:rPr>
        <w:t>countless tons</w:t>
      </w:r>
      <w:r w:rsidRPr="002D2E79">
        <w:rPr>
          <w:rStyle w:val="Emphasis"/>
        </w:rPr>
        <w:t xml:space="preserve"> of carbon</w:t>
      </w:r>
      <w:r w:rsidRPr="0033018F">
        <w:rPr>
          <w:sz w:val="16"/>
        </w:rPr>
        <w:t xml:space="preserve"> that had been </w:t>
      </w:r>
      <w:r w:rsidRPr="0033018F">
        <w:rPr>
          <w:rStyle w:val="StyleUnderline"/>
          <w:highlight w:val="cyan"/>
        </w:rPr>
        <w:t>captured</w:t>
      </w:r>
      <w:r w:rsidRPr="0033018F">
        <w:rPr>
          <w:sz w:val="16"/>
        </w:rPr>
        <w:t xml:space="preserve"> by plants over millions of years went back up into the atmosphere.</w:t>
      </w:r>
    </w:p>
    <w:p w14:paraId="60B22E84" w14:textId="77777777" w:rsidR="0038508C" w:rsidRDefault="0038508C" w:rsidP="0038508C">
      <w:pPr>
        <w:rPr>
          <w:sz w:val="16"/>
        </w:rPr>
      </w:pPr>
      <w:r w:rsidRPr="002D2E79">
        <w:rPr>
          <w:sz w:val="16"/>
        </w:rPr>
        <w:t xml:space="preserve">Accumulating enough carbon in the soil to mitigate climate change effectively will require switching from annual to perennial crops across most of U.S. farm country, to get soils even part way back to their robust state. Fortunately, </w:t>
      </w:r>
      <w:r w:rsidRPr="002D2E79">
        <w:rPr>
          <w:rStyle w:val="StyleUnderline"/>
        </w:rPr>
        <w:t xml:space="preserve">the </w:t>
      </w:r>
      <w:r w:rsidRPr="002D2E79">
        <w:rPr>
          <w:rStyle w:val="Emphasis"/>
        </w:rPr>
        <w:t>necessity</w:t>
      </w:r>
      <w:r w:rsidRPr="002D2E79">
        <w:rPr>
          <w:sz w:val="16"/>
        </w:rPr>
        <w:t xml:space="preserve"> for perennial agriculture </w:t>
      </w:r>
      <w:r w:rsidRPr="002D2E79">
        <w:rPr>
          <w:rStyle w:val="StyleUnderline"/>
        </w:rPr>
        <w:t>is</w:t>
      </w:r>
      <w:r w:rsidRPr="002D2E79">
        <w:rPr>
          <w:sz w:val="16"/>
        </w:rPr>
        <w:t xml:space="preserve"> being </w:t>
      </w:r>
      <w:r w:rsidRPr="0033018F">
        <w:rPr>
          <w:rStyle w:val="Emphasis"/>
          <w:highlight w:val="cyan"/>
        </w:rPr>
        <w:t>expressed</w:t>
      </w:r>
      <w:r w:rsidRPr="002D2E79">
        <w:rPr>
          <w:sz w:val="16"/>
        </w:rPr>
        <w:t xml:space="preserve"> more widely </w:t>
      </w:r>
      <w:r w:rsidRPr="0033018F">
        <w:rPr>
          <w:rStyle w:val="StyleUnderline"/>
          <w:highlight w:val="cyan"/>
        </w:rPr>
        <w:t>in this</w:t>
      </w:r>
      <w:r w:rsidRPr="0033018F">
        <w:rPr>
          <w:rStyle w:val="StyleUnderline"/>
        </w:rPr>
        <w:t xml:space="preserve"> year’s </w:t>
      </w:r>
      <w:r w:rsidRPr="0033018F">
        <w:rPr>
          <w:rStyle w:val="Emphasis"/>
          <w:highlight w:val="cyan"/>
        </w:rPr>
        <w:t>Farm Bill</w:t>
      </w:r>
      <w:r w:rsidRPr="002D2E79">
        <w:rPr>
          <w:sz w:val="16"/>
        </w:rPr>
        <w:t xml:space="preserve"> discussion than in previous years, with both the scientific community and grassroots climate and sustainable-agriculture groups calling for more perennial farming systems.</w:t>
      </w:r>
    </w:p>
    <w:p w14:paraId="2EAF5A7E" w14:textId="77777777" w:rsidR="0038508C" w:rsidRPr="0093492F" w:rsidRDefault="0038508C" w:rsidP="0038508C"/>
    <w:p w14:paraId="182F53C4" w14:textId="77777777" w:rsidR="0038508C" w:rsidRDefault="0038508C" w:rsidP="0038508C">
      <w:pPr>
        <w:pStyle w:val="Heading3"/>
      </w:pPr>
      <w:r>
        <w:lastRenderedPageBreak/>
        <w:t>2NC---Internal---Climate---AT: No Modeling/Spillover</w:t>
      </w:r>
    </w:p>
    <w:p w14:paraId="6AAD3E52" w14:textId="77777777" w:rsidR="0038508C" w:rsidRPr="006E682D" w:rsidRDefault="0038508C" w:rsidP="0038508C">
      <w:pPr>
        <w:pStyle w:val="Heading4"/>
      </w:pPr>
      <w:r>
        <w:t xml:space="preserve">Climate-smart ag solves climate </w:t>
      </w:r>
      <w:r>
        <w:rPr>
          <w:u w:val="single"/>
        </w:rPr>
        <w:t>better</w:t>
      </w:r>
      <w:r>
        <w:t xml:space="preserve"> than renewables and </w:t>
      </w:r>
      <w:r>
        <w:rPr>
          <w:u w:val="single"/>
        </w:rPr>
        <w:t>models</w:t>
      </w:r>
      <w:r>
        <w:t xml:space="preserve"> globally.</w:t>
      </w:r>
    </w:p>
    <w:p w14:paraId="133CD1DE" w14:textId="77777777" w:rsidR="0038508C" w:rsidRPr="00174963" w:rsidRDefault="0038508C" w:rsidP="0038508C">
      <w:r>
        <w:t xml:space="preserve">Daniel </w:t>
      </w:r>
      <w:r w:rsidRPr="00174963">
        <w:rPr>
          <w:rStyle w:val="Style13ptBold"/>
        </w:rPr>
        <w:t xml:space="preserve">Rath </w:t>
      </w:r>
      <w:r>
        <w:rPr>
          <w:rStyle w:val="Style13ptBold"/>
        </w:rPr>
        <w:t>23</w:t>
      </w:r>
      <w:r>
        <w:t xml:space="preserve">, Agricultural Soil Carbon Scientist at National Resources Defense Council (NRDC), Soil and Biogeochemistry PhD at UC-Davis; Nina Sevilla, Program Advocate, Food Waste &amp; Food Systems at NRDC; Allison Johnson, Senior Attorney, Health &amp; Food, People &amp; Communities Program at NRDC and J.D. at UC-Berkeley, 3/28/2023, “2023 Farm Bill Can Help Address Climate Crisis,” </w:t>
      </w:r>
      <w:r w:rsidRPr="006E682D">
        <w:t>https://www.nrdc.org/bio/daniel-rath/2023-farm-bill-can-help-address-climate-crisis</w:t>
      </w:r>
    </w:p>
    <w:p w14:paraId="1F4BF1B7" w14:textId="77777777" w:rsidR="0038508C" w:rsidRDefault="0038508C" w:rsidP="0038508C">
      <w:pPr>
        <w:rPr>
          <w:sz w:val="16"/>
        </w:rPr>
      </w:pPr>
      <w:r w:rsidRPr="00A65892">
        <w:rPr>
          <w:sz w:val="16"/>
        </w:rPr>
        <w:t xml:space="preserve">The IPCC report estimates that </w:t>
      </w:r>
      <w:r w:rsidRPr="00EF5761">
        <w:rPr>
          <w:rStyle w:val="Emphasis"/>
          <w:highlight w:val="cyan"/>
        </w:rPr>
        <w:t>ag</w:t>
      </w:r>
      <w:r w:rsidRPr="00114710">
        <w:rPr>
          <w:rStyle w:val="StyleUnderline"/>
        </w:rPr>
        <w:t xml:space="preserve">ricultural and food system </w:t>
      </w:r>
      <w:r w:rsidRPr="00EF5761">
        <w:rPr>
          <w:rStyle w:val="StyleUnderline"/>
          <w:highlight w:val="cyan"/>
        </w:rPr>
        <w:t>reforms</w:t>
      </w:r>
      <w:r w:rsidRPr="00114710">
        <w:rPr>
          <w:rStyle w:val="StyleUnderline"/>
        </w:rPr>
        <w:t xml:space="preserve"> to </w:t>
      </w:r>
      <w:r w:rsidRPr="00EF5761">
        <w:rPr>
          <w:rStyle w:val="StyleUnderline"/>
          <w:highlight w:val="cyan"/>
        </w:rPr>
        <w:t>mitigate climate change</w:t>
      </w:r>
      <w:r w:rsidRPr="00114710">
        <w:rPr>
          <w:rStyle w:val="StyleUnderline"/>
        </w:rPr>
        <w:t xml:space="preserve"> are </w:t>
      </w:r>
      <w:r w:rsidRPr="00EF5761">
        <w:rPr>
          <w:rStyle w:val="StyleUnderline"/>
          <w:highlight w:val="cyan"/>
        </w:rPr>
        <w:t xml:space="preserve">among the </w:t>
      </w:r>
      <w:r w:rsidRPr="00EF5761">
        <w:rPr>
          <w:rStyle w:val="Emphasis"/>
          <w:highlight w:val="cyan"/>
        </w:rPr>
        <w:t>lowest cost</w:t>
      </w:r>
      <w:r w:rsidRPr="00114710">
        <w:rPr>
          <w:rStyle w:val="StyleUnderline"/>
        </w:rPr>
        <w:t xml:space="preserve"> and </w:t>
      </w:r>
      <w:r w:rsidRPr="00EF5761">
        <w:rPr>
          <w:rStyle w:val="Emphasis"/>
          <w:highlight w:val="cyan"/>
        </w:rPr>
        <w:t>highest potential options</w:t>
      </w:r>
      <w:r w:rsidRPr="00EF5761">
        <w:rPr>
          <w:rStyle w:val="StyleUnderline"/>
          <w:highlight w:val="cyan"/>
        </w:rPr>
        <w:t xml:space="preserve">, comparable to </w:t>
      </w:r>
      <w:r w:rsidRPr="00EF5761">
        <w:rPr>
          <w:rStyle w:val="Emphasis"/>
          <w:highlight w:val="cyan"/>
        </w:rPr>
        <w:t>emissions</w:t>
      </w:r>
      <w:r w:rsidRPr="00114710">
        <w:rPr>
          <w:rStyle w:val="Emphasis"/>
        </w:rPr>
        <w:t xml:space="preserve"> reductions</w:t>
      </w:r>
      <w:r w:rsidRPr="00EF5761">
        <w:rPr>
          <w:rStyle w:val="StyleUnderline"/>
        </w:rPr>
        <w:t xml:space="preserve"> </w:t>
      </w:r>
      <w:r w:rsidRPr="00114710">
        <w:rPr>
          <w:rStyle w:val="StyleUnderline"/>
        </w:rPr>
        <w:t xml:space="preserve">gained </w:t>
      </w:r>
      <w:r w:rsidRPr="00EF5761">
        <w:rPr>
          <w:rStyle w:val="StyleUnderline"/>
          <w:highlight w:val="cyan"/>
        </w:rPr>
        <w:t xml:space="preserve">from </w:t>
      </w:r>
      <w:r w:rsidRPr="00EF5761">
        <w:rPr>
          <w:rStyle w:val="Emphasis"/>
          <w:highlight w:val="cyan"/>
        </w:rPr>
        <w:t>switching</w:t>
      </w:r>
      <w:r w:rsidRPr="00EF5761">
        <w:rPr>
          <w:rStyle w:val="StyleUnderline"/>
          <w:highlight w:val="cyan"/>
        </w:rPr>
        <w:t xml:space="preserve"> to wind or solar</w:t>
      </w:r>
      <w:r w:rsidRPr="00114710">
        <w:rPr>
          <w:rStyle w:val="StyleUnderline"/>
        </w:rPr>
        <w:t xml:space="preserve"> energy.</w:t>
      </w:r>
      <w:r>
        <w:rPr>
          <w:rStyle w:val="StyleUnderline"/>
        </w:rPr>
        <w:t xml:space="preserve"> </w:t>
      </w:r>
      <w:r w:rsidRPr="00EF5761">
        <w:rPr>
          <w:rStyle w:val="StyleUnderline"/>
          <w:highlight w:val="cyan"/>
        </w:rPr>
        <w:t>Increasing</w:t>
      </w:r>
      <w:r w:rsidRPr="00A65892">
        <w:rPr>
          <w:sz w:val="16"/>
        </w:rPr>
        <w:t xml:space="preserve"> the sustainability and </w:t>
      </w:r>
      <w:r w:rsidRPr="00EF5761">
        <w:rPr>
          <w:rStyle w:val="StyleUnderline"/>
          <w:highlight w:val="cyan"/>
        </w:rPr>
        <w:t>resilience</w:t>
      </w:r>
      <w:r w:rsidRPr="00A65892">
        <w:rPr>
          <w:sz w:val="16"/>
        </w:rPr>
        <w:t xml:space="preserve"> of our food systems can ensure that communities in the United States and </w:t>
      </w:r>
      <w:r w:rsidRPr="00EF5761">
        <w:rPr>
          <w:rStyle w:val="Emphasis"/>
          <w:highlight w:val="cyan"/>
        </w:rPr>
        <w:t>throughout the world</w:t>
      </w:r>
      <w:r w:rsidRPr="00A65892">
        <w:rPr>
          <w:sz w:val="16"/>
        </w:rPr>
        <w:t xml:space="preserve"> are able to feed themselves while protecting natural ecosystems. </w:t>
      </w:r>
      <w:r w:rsidRPr="00114710">
        <w:rPr>
          <w:rStyle w:val="StyleUnderline"/>
        </w:rPr>
        <w:t xml:space="preserve">This </w:t>
      </w:r>
      <w:r w:rsidRPr="00A65892">
        <w:rPr>
          <w:rStyle w:val="StyleUnderline"/>
          <w:highlight w:val="cyan"/>
        </w:rPr>
        <w:t>Farm Bill</w:t>
      </w:r>
      <w:r w:rsidRPr="00A65892">
        <w:rPr>
          <w:sz w:val="16"/>
        </w:rPr>
        <w:t xml:space="preserve"> has the chance to </w:t>
      </w:r>
      <w:r w:rsidRPr="008E443A">
        <w:rPr>
          <w:rStyle w:val="StyleUnderline"/>
          <w:highlight w:val="cyan"/>
        </w:rPr>
        <w:t>protect the</w:t>
      </w:r>
      <w:r w:rsidRPr="00114710">
        <w:rPr>
          <w:rStyle w:val="StyleUnderline"/>
        </w:rPr>
        <w:t xml:space="preserve"> </w:t>
      </w:r>
      <w:r w:rsidRPr="00114710">
        <w:rPr>
          <w:rStyle w:val="Emphasis"/>
        </w:rPr>
        <w:t>historic $</w:t>
      </w:r>
      <w:r w:rsidRPr="008E443A">
        <w:rPr>
          <w:rStyle w:val="Emphasis"/>
          <w:highlight w:val="cyan"/>
        </w:rPr>
        <w:t>40</w:t>
      </w:r>
      <w:r w:rsidRPr="00114710">
        <w:rPr>
          <w:rStyle w:val="Emphasis"/>
        </w:rPr>
        <w:t xml:space="preserve">+ </w:t>
      </w:r>
      <w:r w:rsidRPr="008E443A">
        <w:rPr>
          <w:rStyle w:val="Emphasis"/>
          <w:highlight w:val="cyan"/>
        </w:rPr>
        <w:t>billion</w:t>
      </w:r>
      <w:r w:rsidRPr="00114710">
        <w:rPr>
          <w:rStyle w:val="StyleUnderline"/>
        </w:rPr>
        <w:t xml:space="preserve"> </w:t>
      </w:r>
      <w:r w:rsidRPr="008E443A">
        <w:rPr>
          <w:rStyle w:val="Emphasis"/>
          <w:highlight w:val="cyan"/>
        </w:rPr>
        <w:t>I</w:t>
      </w:r>
      <w:r w:rsidRPr="00A65892">
        <w:rPr>
          <w:sz w:val="16"/>
        </w:rPr>
        <w:t xml:space="preserve">nflation </w:t>
      </w:r>
      <w:r w:rsidRPr="008E443A">
        <w:rPr>
          <w:rStyle w:val="Emphasis"/>
          <w:highlight w:val="cyan"/>
        </w:rPr>
        <w:t>R</w:t>
      </w:r>
      <w:r w:rsidRPr="00A65892">
        <w:rPr>
          <w:sz w:val="16"/>
        </w:rPr>
        <w:t xml:space="preserve">eduction </w:t>
      </w:r>
      <w:r w:rsidRPr="008E443A">
        <w:rPr>
          <w:rStyle w:val="Emphasis"/>
          <w:highlight w:val="cyan"/>
        </w:rPr>
        <w:t>A</w:t>
      </w:r>
      <w:r w:rsidRPr="00A65892">
        <w:rPr>
          <w:sz w:val="16"/>
        </w:rPr>
        <w:t xml:space="preserve">ct </w:t>
      </w:r>
      <w:r w:rsidRPr="008E443A">
        <w:rPr>
          <w:rStyle w:val="StyleUnderline"/>
          <w:highlight w:val="cyan"/>
        </w:rPr>
        <w:t xml:space="preserve">investments </w:t>
      </w:r>
      <w:r w:rsidRPr="008E443A">
        <w:rPr>
          <w:rStyle w:val="Emphasis"/>
          <w:highlight w:val="cyan"/>
        </w:rPr>
        <w:t>empowering</w:t>
      </w:r>
      <w:r w:rsidRPr="008E443A">
        <w:rPr>
          <w:rStyle w:val="StyleUnderline"/>
          <w:highlight w:val="cyan"/>
        </w:rPr>
        <w:t xml:space="preserve"> farmers to turn </w:t>
      </w:r>
      <w:r w:rsidRPr="008E443A">
        <w:rPr>
          <w:rStyle w:val="Emphasis"/>
          <w:highlight w:val="cyan"/>
        </w:rPr>
        <w:t>ag</w:t>
      </w:r>
      <w:r w:rsidRPr="00114710">
        <w:rPr>
          <w:rStyle w:val="StyleUnderline"/>
        </w:rPr>
        <w:t xml:space="preserve">riculture </w:t>
      </w:r>
      <w:r w:rsidRPr="008E443A">
        <w:rPr>
          <w:rStyle w:val="StyleUnderline"/>
          <w:highlight w:val="cyan"/>
        </w:rPr>
        <w:t xml:space="preserve">into a </w:t>
      </w:r>
      <w:r w:rsidRPr="008E443A">
        <w:rPr>
          <w:rStyle w:val="Emphasis"/>
          <w:highlight w:val="cyan"/>
        </w:rPr>
        <w:t>climate solution</w:t>
      </w:r>
      <w:r w:rsidRPr="008E443A">
        <w:rPr>
          <w:rStyle w:val="StyleUnderline"/>
          <w:highlight w:val="cyan"/>
        </w:rPr>
        <w:t xml:space="preserve"> and </w:t>
      </w:r>
      <w:r w:rsidRPr="008E443A">
        <w:rPr>
          <w:rStyle w:val="Emphasis"/>
          <w:highlight w:val="cyan"/>
        </w:rPr>
        <w:t>double down</w:t>
      </w:r>
      <w:r w:rsidRPr="008E443A">
        <w:rPr>
          <w:rStyle w:val="StyleUnderline"/>
          <w:highlight w:val="cyan"/>
        </w:rPr>
        <w:t xml:space="preserve"> on</w:t>
      </w:r>
      <w:r w:rsidRPr="00114710">
        <w:rPr>
          <w:rStyle w:val="StyleUnderline"/>
        </w:rPr>
        <w:t xml:space="preserve"> </w:t>
      </w:r>
      <w:r w:rsidRPr="00114710">
        <w:rPr>
          <w:rStyle w:val="Emphasis"/>
        </w:rPr>
        <w:t xml:space="preserve">transformative, </w:t>
      </w:r>
      <w:r w:rsidRPr="008E443A">
        <w:rPr>
          <w:rStyle w:val="Emphasis"/>
          <w:highlight w:val="cyan"/>
        </w:rPr>
        <w:t>economy-wide investments</w:t>
      </w:r>
      <w:r w:rsidRPr="00114710">
        <w:rPr>
          <w:rStyle w:val="StyleUnderline"/>
        </w:rPr>
        <w:t xml:space="preserve"> needed </w:t>
      </w:r>
      <w:r w:rsidRPr="008E443A">
        <w:rPr>
          <w:rStyle w:val="StyleUnderline"/>
          <w:highlight w:val="cyan"/>
        </w:rPr>
        <w:t xml:space="preserve">to scale up climate-smart </w:t>
      </w:r>
      <w:r w:rsidRPr="008E443A">
        <w:rPr>
          <w:rStyle w:val="Emphasis"/>
          <w:highlight w:val="cyan"/>
        </w:rPr>
        <w:t>ag</w:t>
      </w:r>
      <w:r w:rsidRPr="00114710">
        <w:rPr>
          <w:rStyle w:val="StyleUnderline"/>
        </w:rPr>
        <w:t xml:space="preserve">riculture </w:t>
      </w:r>
      <w:r w:rsidRPr="008E443A">
        <w:rPr>
          <w:rStyle w:val="StyleUnderline"/>
          <w:highlight w:val="cyan"/>
        </w:rPr>
        <w:t xml:space="preserve">&amp; forestry. We are at a </w:t>
      </w:r>
      <w:r w:rsidRPr="008E443A">
        <w:rPr>
          <w:rStyle w:val="Emphasis"/>
          <w:highlight w:val="cyan"/>
        </w:rPr>
        <w:t>pivotal moment</w:t>
      </w:r>
      <w:r w:rsidRPr="008E443A">
        <w:rPr>
          <w:rStyle w:val="StyleUnderline"/>
          <w:highlight w:val="cyan"/>
        </w:rPr>
        <w:t xml:space="preserve"> in the climate crisis where </w:t>
      </w:r>
      <w:r w:rsidRPr="008E443A">
        <w:rPr>
          <w:rStyle w:val="Emphasis"/>
          <w:highlight w:val="cyan"/>
        </w:rPr>
        <w:t>bold</w:t>
      </w:r>
      <w:r w:rsidRPr="008E443A">
        <w:rPr>
          <w:rStyle w:val="Emphasis"/>
        </w:rPr>
        <w:t xml:space="preserve"> and </w:t>
      </w:r>
      <w:r w:rsidRPr="008E443A">
        <w:rPr>
          <w:rStyle w:val="Emphasis"/>
          <w:highlight w:val="cyan"/>
        </w:rPr>
        <w:t>coordinated action</w:t>
      </w:r>
      <w:r w:rsidRPr="008E443A">
        <w:rPr>
          <w:rStyle w:val="StyleUnderline"/>
          <w:highlight w:val="cyan"/>
        </w:rPr>
        <w:t xml:space="preserve"> to set the U.S. food</w:t>
      </w:r>
      <w:r w:rsidRPr="00114710">
        <w:rPr>
          <w:rStyle w:val="StyleUnderline"/>
        </w:rPr>
        <w:t xml:space="preserve"> and farming </w:t>
      </w:r>
      <w:r w:rsidRPr="008E443A">
        <w:rPr>
          <w:rStyle w:val="StyleUnderline"/>
          <w:highlight w:val="cyan"/>
        </w:rPr>
        <w:t>sector</w:t>
      </w:r>
      <w:r w:rsidRPr="00A65892">
        <w:rPr>
          <w:sz w:val="16"/>
        </w:rPr>
        <w:t xml:space="preserve"> on a new and much more sustainable course </w:t>
      </w:r>
      <w:r w:rsidRPr="008E443A">
        <w:rPr>
          <w:rStyle w:val="StyleUnderline"/>
          <w:highlight w:val="cyan"/>
        </w:rPr>
        <w:t>can</w:t>
      </w:r>
      <w:r w:rsidRPr="00A65892">
        <w:rPr>
          <w:sz w:val="16"/>
        </w:rPr>
        <w:t xml:space="preserve"> make a significant impact for America’s farmers, ranchers and eaters, and </w:t>
      </w:r>
      <w:r w:rsidRPr="008E443A">
        <w:rPr>
          <w:rStyle w:val="Emphasis"/>
          <w:highlight w:val="cyan"/>
        </w:rPr>
        <w:t>set an example globally</w:t>
      </w:r>
      <w:r w:rsidRPr="00A65892">
        <w:rPr>
          <w:sz w:val="16"/>
        </w:rPr>
        <w:t xml:space="preserve">. </w:t>
      </w:r>
    </w:p>
    <w:p w14:paraId="3F84B892" w14:textId="77777777" w:rsidR="0038508C" w:rsidRPr="000732CA" w:rsidRDefault="0038508C" w:rsidP="0038508C">
      <w:pPr>
        <w:pStyle w:val="Heading4"/>
      </w:pPr>
      <w:r w:rsidRPr="000732CA">
        <w:t xml:space="preserve">It has </w:t>
      </w:r>
      <w:r w:rsidRPr="000732CA">
        <w:rPr>
          <w:u w:val="single"/>
        </w:rPr>
        <w:t>huge</w:t>
      </w:r>
      <w:r w:rsidRPr="000732CA">
        <w:t xml:space="preserve"> emissions AND shapes </w:t>
      </w:r>
      <w:r w:rsidRPr="000732CA">
        <w:rPr>
          <w:u w:val="single"/>
        </w:rPr>
        <w:t>global</w:t>
      </w:r>
      <w:r w:rsidRPr="000732CA">
        <w:t xml:space="preserve"> policy</w:t>
      </w:r>
    </w:p>
    <w:p w14:paraId="61A990A1" w14:textId="77777777" w:rsidR="0038508C" w:rsidRPr="000732CA" w:rsidRDefault="0038508C" w:rsidP="0038508C">
      <w:r w:rsidRPr="000732CA">
        <w:t xml:space="preserve">Nathan </w:t>
      </w:r>
      <w:r w:rsidRPr="000732CA">
        <w:rPr>
          <w:rStyle w:val="Style13ptBold"/>
        </w:rPr>
        <w:t>Hultman 21</w:t>
      </w:r>
      <w:r w:rsidRPr="000732CA">
        <w:t>, Nonresident Senior Fellow in the Global Economy and Development Program at the Brookings Institute, and Samantha Gross, Fellow and Director of the Energy Security and Climate Initiative, Bachelor of Science in Chemical Engineering from the University of Illinois, Master of Science in Environmental Engineering from Stanford, and Master of Business Administration from the University of California at Berkeley, “How the United States Can Return to Credible Climate Leadership”, Brookings Institute Report, 3/1/2021, https://www.brookings.edu/research/us-action-is-the-lynchpin-for-successful-international-climate-policy-in-2021/</w:t>
      </w:r>
    </w:p>
    <w:p w14:paraId="411E574A" w14:textId="77777777" w:rsidR="0038508C" w:rsidRPr="000732CA" w:rsidRDefault="0038508C" w:rsidP="0038508C">
      <w:pPr>
        <w:rPr>
          <w:sz w:val="16"/>
        </w:rPr>
      </w:pPr>
      <w:r w:rsidRPr="000732CA">
        <w:rPr>
          <w:sz w:val="16"/>
        </w:rPr>
        <w:t xml:space="preserve">In this context, </w:t>
      </w:r>
      <w:r w:rsidRPr="000732CA">
        <w:rPr>
          <w:rStyle w:val="StyleUnderline"/>
        </w:rPr>
        <w:t>the reaction in the global climate community to</w:t>
      </w:r>
      <w:r w:rsidRPr="000732CA">
        <w:rPr>
          <w:sz w:val="16"/>
        </w:rPr>
        <w:t xml:space="preserve"> Joe </w:t>
      </w:r>
      <w:r w:rsidRPr="000732CA">
        <w:rPr>
          <w:rStyle w:val="StyleUnderline"/>
        </w:rPr>
        <w:t xml:space="preserve">Biden’s election as U.S. president has been overwhelmingly positive. The </w:t>
      </w:r>
      <w:r w:rsidRPr="000732CA">
        <w:rPr>
          <w:rStyle w:val="StyleUnderline"/>
          <w:highlight w:val="cyan"/>
        </w:rPr>
        <w:t>world sees</w:t>
      </w:r>
      <w:r w:rsidRPr="000732CA">
        <w:rPr>
          <w:rStyle w:val="StyleUnderline"/>
        </w:rPr>
        <w:t xml:space="preserve"> the </w:t>
      </w:r>
      <w:r w:rsidRPr="000732CA">
        <w:rPr>
          <w:rStyle w:val="Emphasis"/>
          <w:highlight w:val="cyan"/>
        </w:rPr>
        <w:t>importance</w:t>
      </w:r>
      <w:r w:rsidRPr="000732CA">
        <w:rPr>
          <w:rStyle w:val="StyleUnderline"/>
          <w:highlight w:val="cyan"/>
        </w:rPr>
        <w:t xml:space="preserve"> of </w:t>
      </w:r>
      <w:r w:rsidRPr="000732CA">
        <w:rPr>
          <w:rStyle w:val="Emphasis"/>
          <w:highlight w:val="cyan"/>
        </w:rPr>
        <w:t>U.S. action</w:t>
      </w:r>
      <w:r w:rsidRPr="000732CA">
        <w:rPr>
          <w:rStyle w:val="StyleUnderline"/>
          <w:highlight w:val="cyan"/>
        </w:rPr>
        <w:t xml:space="preserve"> to </w:t>
      </w:r>
      <w:r w:rsidRPr="000732CA">
        <w:rPr>
          <w:rStyle w:val="Emphasis"/>
          <w:highlight w:val="cyan"/>
        </w:rPr>
        <w:t>limit</w:t>
      </w:r>
      <w:r w:rsidRPr="000732CA">
        <w:rPr>
          <w:rStyle w:val="StyleUnderline"/>
        </w:rPr>
        <w:t xml:space="preserve"> overall global </w:t>
      </w:r>
      <w:r w:rsidRPr="000732CA">
        <w:rPr>
          <w:rStyle w:val="Emphasis"/>
          <w:highlight w:val="cyan"/>
        </w:rPr>
        <w:t>temp</w:t>
      </w:r>
      <w:r w:rsidRPr="000732CA">
        <w:rPr>
          <w:rStyle w:val="StyleUnderline"/>
        </w:rPr>
        <w:t xml:space="preserve">erature </w:t>
      </w:r>
      <w:r w:rsidRPr="000732CA">
        <w:rPr>
          <w:rStyle w:val="StyleUnderline"/>
          <w:highlight w:val="cyan"/>
        </w:rPr>
        <w:t>rise</w:t>
      </w:r>
      <w:r w:rsidRPr="000732CA">
        <w:rPr>
          <w:sz w:val="16"/>
        </w:rPr>
        <w:t>,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Four years of U.S. absence from the global climate community — including global climate negotiations and international efforts to reduce greenhouse gas emissions — have left a big gap in international leadership and credibility. How does the new administration meet the moment? How does the United States regain its credibility on the world stage?</w:t>
      </w:r>
    </w:p>
    <w:p w14:paraId="440793D0" w14:textId="77777777" w:rsidR="0038508C" w:rsidRPr="000732CA" w:rsidRDefault="0038508C" w:rsidP="0038508C">
      <w:pPr>
        <w:rPr>
          <w:sz w:val="16"/>
        </w:rPr>
      </w:pPr>
      <w:r w:rsidRPr="000732CA">
        <w:rPr>
          <w:rStyle w:val="StyleUnderline"/>
        </w:rPr>
        <w:t xml:space="preserve">Since </w:t>
      </w:r>
      <w:r w:rsidRPr="000732CA">
        <w:rPr>
          <w:rStyle w:val="Emphasis"/>
        </w:rPr>
        <w:t>g</w:t>
      </w:r>
      <w:r w:rsidRPr="000732CA">
        <w:rPr>
          <w:sz w:val="16"/>
        </w:rPr>
        <w:t>reen</w:t>
      </w:r>
      <w:r w:rsidRPr="000732CA">
        <w:rPr>
          <w:rStyle w:val="Emphasis"/>
        </w:rPr>
        <w:t>h</w:t>
      </w:r>
      <w:r w:rsidRPr="000732CA">
        <w:rPr>
          <w:sz w:val="16"/>
        </w:rPr>
        <w:t xml:space="preserve">ouse </w:t>
      </w:r>
      <w:r w:rsidRPr="000732CA">
        <w:rPr>
          <w:rStyle w:val="Emphasis"/>
        </w:rPr>
        <w:t>g</w:t>
      </w:r>
      <w:r w:rsidRPr="000732CA">
        <w:rPr>
          <w:sz w:val="16"/>
        </w:rPr>
        <w:t xml:space="preserve">as </w:t>
      </w:r>
      <w:r w:rsidRPr="000732CA">
        <w:rPr>
          <w:rStyle w:val="StyleUnderline"/>
        </w:rPr>
        <w:t xml:space="preserve">emissions mix throughout the global atmosphere and oceans, </w:t>
      </w:r>
      <w:r w:rsidRPr="000732CA">
        <w:rPr>
          <w:rStyle w:val="StyleUnderline"/>
          <w:highlight w:val="cyan"/>
        </w:rPr>
        <w:t xml:space="preserve">emissions in </w:t>
      </w:r>
      <w:r w:rsidRPr="000732CA">
        <w:rPr>
          <w:rStyle w:val="Emphasis"/>
          <w:highlight w:val="cyan"/>
        </w:rPr>
        <w:t>one part</w:t>
      </w:r>
      <w:r w:rsidRPr="000732CA">
        <w:rPr>
          <w:rStyle w:val="StyleUnderline"/>
        </w:rPr>
        <w:t xml:space="preserve"> of the world </w:t>
      </w:r>
      <w:r w:rsidRPr="000732CA">
        <w:rPr>
          <w:rStyle w:val="StyleUnderline"/>
          <w:highlight w:val="cyan"/>
        </w:rPr>
        <w:t>impact</w:t>
      </w:r>
      <w:r w:rsidRPr="000732CA">
        <w:rPr>
          <w:rStyle w:val="StyleUnderline"/>
        </w:rPr>
        <w:t xml:space="preserve"> the </w:t>
      </w:r>
      <w:r w:rsidRPr="000732CA">
        <w:rPr>
          <w:rStyle w:val="StyleUnderline"/>
          <w:highlight w:val="cyan"/>
        </w:rPr>
        <w:t xml:space="preserve">climate </w:t>
      </w:r>
      <w:r w:rsidRPr="000732CA">
        <w:rPr>
          <w:rStyle w:val="Emphasis"/>
          <w:highlight w:val="cyan"/>
        </w:rPr>
        <w:t>everywhere</w:t>
      </w:r>
      <w:r w:rsidRPr="000732CA">
        <w:rPr>
          <w:sz w:val="16"/>
        </w:rPr>
        <w:t xml:space="preserve">. The </w:t>
      </w:r>
      <w:r w:rsidRPr="000732CA">
        <w:rPr>
          <w:rStyle w:val="StyleUnderline"/>
        </w:rPr>
        <w:t>Paris</w:t>
      </w:r>
      <w:r w:rsidRPr="000732CA">
        <w:rPr>
          <w:sz w:val="16"/>
        </w:rPr>
        <w:t xml:space="preserve"> Agreement </w:t>
      </w:r>
      <w:r w:rsidRPr="000732CA">
        <w:rPr>
          <w:rStyle w:val="StyleUnderline"/>
        </w:rPr>
        <w:t xml:space="preserve">calls for </w:t>
      </w:r>
      <w:r w:rsidRPr="000732CA">
        <w:rPr>
          <w:rStyle w:val="Emphasis"/>
        </w:rPr>
        <w:t>all countries</w:t>
      </w:r>
      <w:r w:rsidRPr="000732CA">
        <w:rPr>
          <w:rStyle w:val="StyleUnderline"/>
        </w:rPr>
        <w:t xml:space="preserve"> to reduce emissions</w:t>
      </w:r>
      <w:r w:rsidRPr="000732CA">
        <w:rPr>
          <w:sz w:val="16"/>
        </w:rPr>
        <w:t xml:space="preserve"> in line with their own development goals and political realities. </w:t>
      </w:r>
      <w:r w:rsidRPr="000732CA">
        <w:rPr>
          <w:rStyle w:val="StyleUnderline"/>
        </w:rPr>
        <w:t xml:space="preserve">But science suggests that a goal of </w:t>
      </w:r>
      <w:r w:rsidRPr="003F0C33">
        <w:rPr>
          <w:rStyle w:val="StyleUnderline"/>
        </w:rPr>
        <w:t>net-</w:t>
      </w:r>
      <w:r w:rsidRPr="000732CA">
        <w:rPr>
          <w:rStyle w:val="StyleUnderline"/>
          <w:highlight w:val="cyan"/>
        </w:rPr>
        <w:t>zero</w:t>
      </w:r>
      <w:r w:rsidRPr="000732CA">
        <w:rPr>
          <w:rStyle w:val="StyleUnderline"/>
        </w:rPr>
        <w:t xml:space="preserve"> emissions </w:t>
      </w:r>
      <w:r w:rsidRPr="003F0C33">
        <w:rPr>
          <w:rStyle w:val="StyleUnderline"/>
        </w:rPr>
        <w:t xml:space="preserve">from the </w:t>
      </w:r>
      <w:r w:rsidRPr="003F0C33">
        <w:rPr>
          <w:rStyle w:val="Emphasis"/>
        </w:rPr>
        <w:t>largest</w:t>
      </w:r>
      <w:r w:rsidRPr="000732CA">
        <w:rPr>
          <w:rStyle w:val="StyleUnderline"/>
        </w:rPr>
        <w:t xml:space="preserve"> emitting </w:t>
      </w:r>
      <w:r w:rsidRPr="003F0C33">
        <w:rPr>
          <w:rStyle w:val="StyleUnderline"/>
        </w:rPr>
        <w:t>countries</w:t>
      </w:r>
      <w:r w:rsidRPr="000732CA">
        <w:rPr>
          <w:rStyle w:val="StyleUnderline"/>
        </w:rPr>
        <w:t xml:space="preserve"> by mid-century </w:t>
      </w:r>
      <w:r w:rsidRPr="003F0C33">
        <w:rPr>
          <w:rStyle w:val="StyleUnderline"/>
        </w:rPr>
        <w:t xml:space="preserve">is </w:t>
      </w:r>
      <w:r w:rsidRPr="003F0C33">
        <w:rPr>
          <w:rStyle w:val="Emphasis"/>
        </w:rPr>
        <w:t>necessary</w:t>
      </w:r>
      <w:r w:rsidRPr="000732CA">
        <w:rPr>
          <w:rStyle w:val="StyleUnderline"/>
        </w:rPr>
        <w:t xml:space="preserve">. In this context, </w:t>
      </w:r>
      <w:r w:rsidRPr="000732CA">
        <w:rPr>
          <w:rStyle w:val="Emphasis"/>
        </w:rPr>
        <w:t xml:space="preserve">credible </w:t>
      </w:r>
      <w:r w:rsidRPr="003F0C33">
        <w:rPr>
          <w:rStyle w:val="Emphasis"/>
        </w:rPr>
        <w:t>U.S. action is critical</w:t>
      </w:r>
      <w:r w:rsidRPr="003F0C33">
        <w:rPr>
          <w:rStyle w:val="StyleUnderline"/>
        </w:rPr>
        <w:t xml:space="preserve">. </w:t>
      </w:r>
      <w:r w:rsidRPr="000732CA">
        <w:rPr>
          <w:rStyle w:val="StyleUnderline"/>
          <w:highlight w:val="cyan"/>
        </w:rPr>
        <w:t>As the</w:t>
      </w:r>
      <w:r w:rsidRPr="000732CA">
        <w:rPr>
          <w:rStyle w:val="StyleUnderline"/>
        </w:rPr>
        <w:t xml:space="preserve"> world’s </w:t>
      </w:r>
      <w:r w:rsidRPr="000732CA">
        <w:rPr>
          <w:rStyle w:val="Emphasis"/>
          <w:highlight w:val="cyan"/>
        </w:rPr>
        <w:t>largest economy</w:t>
      </w:r>
      <w:r w:rsidRPr="000732CA">
        <w:rPr>
          <w:rStyle w:val="StyleUnderline"/>
          <w:highlight w:val="cyan"/>
        </w:rPr>
        <w:t xml:space="preserve">, </w:t>
      </w:r>
      <w:r w:rsidRPr="000732CA">
        <w:rPr>
          <w:rStyle w:val="Emphasis"/>
          <w:highlight w:val="cyan"/>
        </w:rPr>
        <w:t>second-largest</w:t>
      </w:r>
      <w:r w:rsidRPr="000732CA">
        <w:rPr>
          <w:rStyle w:val="Emphasis"/>
        </w:rPr>
        <w:t xml:space="preserve"> greenhouse gas </w:t>
      </w:r>
      <w:r w:rsidRPr="000732CA">
        <w:rPr>
          <w:rStyle w:val="Emphasis"/>
          <w:highlight w:val="cyan"/>
        </w:rPr>
        <w:t>emitter</w:t>
      </w:r>
      <w:r w:rsidRPr="000732CA">
        <w:rPr>
          <w:rStyle w:val="StyleUnderline"/>
          <w:highlight w:val="cyan"/>
        </w:rPr>
        <w:t xml:space="preserve">, and </w:t>
      </w:r>
      <w:r w:rsidRPr="000732CA">
        <w:rPr>
          <w:rStyle w:val="Emphasis"/>
          <w:highlight w:val="cyan"/>
        </w:rPr>
        <w:t>superpower</w:t>
      </w:r>
      <w:r w:rsidRPr="000732CA">
        <w:rPr>
          <w:rStyle w:val="StyleUnderline"/>
        </w:rPr>
        <w:t xml:space="preserve"> re-engaging </w:t>
      </w:r>
      <w:r w:rsidRPr="000732CA">
        <w:rPr>
          <w:rStyle w:val="StyleUnderline"/>
          <w:highlight w:val="cyan"/>
        </w:rPr>
        <w:t>on</w:t>
      </w:r>
      <w:r w:rsidRPr="000732CA">
        <w:rPr>
          <w:rStyle w:val="StyleUnderline"/>
        </w:rPr>
        <w:t xml:space="preserve"> climate </w:t>
      </w:r>
      <w:r w:rsidRPr="000732CA">
        <w:rPr>
          <w:rStyle w:val="StyleUnderline"/>
          <w:highlight w:val="cyan"/>
        </w:rPr>
        <w:t>diplomacy, U.S.</w:t>
      </w:r>
      <w:r w:rsidRPr="000732CA">
        <w:rPr>
          <w:rStyle w:val="StyleUnderline"/>
        </w:rPr>
        <w:t xml:space="preserve"> actions </w:t>
      </w:r>
      <w:r w:rsidRPr="000732CA">
        <w:rPr>
          <w:rStyle w:val="StyleUnderline"/>
          <w:highlight w:val="cyan"/>
        </w:rPr>
        <w:t xml:space="preserve">can </w:t>
      </w:r>
      <w:r w:rsidRPr="000732CA">
        <w:rPr>
          <w:rStyle w:val="Emphasis"/>
          <w:highlight w:val="cyan"/>
        </w:rPr>
        <w:t>either dampen or accelerate global action</w:t>
      </w:r>
      <w:r w:rsidRPr="000732CA">
        <w:rPr>
          <w:rStyle w:val="StyleUnderline"/>
          <w:highlight w:val="cyan"/>
        </w:rPr>
        <w:t>. If</w:t>
      </w:r>
      <w:r w:rsidRPr="000732CA">
        <w:rPr>
          <w:rStyle w:val="StyleUnderline"/>
        </w:rPr>
        <w:t xml:space="preserve"> the </w:t>
      </w:r>
      <w:r w:rsidRPr="000732CA">
        <w:rPr>
          <w:rStyle w:val="Emphasis"/>
          <w:highlight w:val="cyan"/>
        </w:rPr>
        <w:t>U</w:t>
      </w:r>
      <w:r w:rsidRPr="000732CA">
        <w:rPr>
          <w:sz w:val="16"/>
        </w:rPr>
        <w:t xml:space="preserve">nited </w:t>
      </w:r>
      <w:r w:rsidRPr="000732CA">
        <w:rPr>
          <w:rStyle w:val="Emphasis"/>
          <w:highlight w:val="cyan"/>
        </w:rPr>
        <w:t>S</w:t>
      </w:r>
      <w:r w:rsidRPr="000732CA">
        <w:rPr>
          <w:sz w:val="16"/>
        </w:rPr>
        <w:t xml:space="preserve">tates </w:t>
      </w:r>
      <w:r w:rsidRPr="000732CA">
        <w:rPr>
          <w:rStyle w:val="StyleUnderline"/>
          <w:highlight w:val="cyan"/>
        </w:rPr>
        <w:t>fails</w:t>
      </w:r>
      <w:r w:rsidRPr="000732CA">
        <w:rPr>
          <w:rStyle w:val="StyleUnderline"/>
        </w:rPr>
        <w:t xml:space="preserve"> to make commitments that the rest of the world views as serious, </w:t>
      </w:r>
      <w:r w:rsidRPr="000732CA">
        <w:rPr>
          <w:rStyle w:val="StyleUnderline"/>
          <w:highlight w:val="cyan"/>
        </w:rPr>
        <w:t xml:space="preserve">it will be </w:t>
      </w:r>
      <w:r w:rsidRPr="000732CA">
        <w:rPr>
          <w:rStyle w:val="Emphasis"/>
          <w:highlight w:val="cyan"/>
        </w:rPr>
        <w:t>hard</w:t>
      </w:r>
      <w:r w:rsidRPr="000732CA">
        <w:rPr>
          <w:rStyle w:val="StyleUnderline"/>
        </w:rPr>
        <w:t xml:space="preserve">er </w:t>
      </w:r>
      <w:r w:rsidRPr="000732CA">
        <w:rPr>
          <w:rStyle w:val="StyleUnderline"/>
          <w:highlight w:val="cyan"/>
        </w:rPr>
        <w:t xml:space="preserve">to pressure </w:t>
      </w:r>
      <w:r w:rsidRPr="000732CA">
        <w:rPr>
          <w:rStyle w:val="Emphasis"/>
          <w:highlight w:val="cyan"/>
        </w:rPr>
        <w:t>other countries</w:t>
      </w:r>
      <w:r w:rsidRPr="000732CA">
        <w:rPr>
          <w:rStyle w:val="StyleUnderline"/>
          <w:highlight w:val="cyan"/>
        </w:rPr>
        <w:t xml:space="preserve"> to take</w:t>
      </w:r>
      <w:r w:rsidRPr="000732CA">
        <w:rPr>
          <w:rStyle w:val="StyleUnderline"/>
        </w:rPr>
        <w:t xml:space="preserve"> more serious </w:t>
      </w:r>
      <w:r w:rsidRPr="000732CA">
        <w:rPr>
          <w:rStyle w:val="StyleUnderline"/>
          <w:highlight w:val="cyan"/>
        </w:rPr>
        <w:t>action. Credible</w:t>
      </w:r>
      <w:r w:rsidRPr="000732CA">
        <w:rPr>
          <w:rStyle w:val="StyleUnderline"/>
        </w:rPr>
        <w:t xml:space="preserve"> U.S. </w:t>
      </w:r>
      <w:r w:rsidRPr="000732CA">
        <w:rPr>
          <w:rStyle w:val="StyleUnderline"/>
          <w:highlight w:val="cyan"/>
        </w:rPr>
        <w:t>action could form the basis for</w:t>
      </w:r>
      <w:r w:rsidRPr="000732CA">
        <w:rPr>
          <w:rStyle w:val="StyleUnderline"/>
        </w:rPr>
        <w:t xml:space="preserve"> </w:t>
      </w:r>
      <w:r w:rsidRPr="000732CA">
        <w:rPr>
          <w:rStyle w:val="Emphasis"/>
        </w:rPr>
        <w:t xml:space="preserve">genuine </w:t>
      </w:r>
      <w:r w:rsidRPr="000732CA">
        <w:rPr>
          <w:rStyle w:val="Emphasis"/>
          <w:highlight w:val="cyan"/>
        </w:rPr>
        <w:t>leadership</w:t>
      </w:r>
      <w:r w:rsidRPr="000732CA">
        <w:rPr>
          <w:rStyle w:val="StyleUnderline"/>
        </w:rPr>
        <w:t xml:space="preserve">, as the </w:t>
      </w:r>
      <w:r w:rsidRPr="000732CA">
        <w:rPr>
          <w:rStyle w:val="Emphasis"/>
        </w:rPr>
        <w:t>U</w:t>
      </w:r>
      <w:r w:rsidRPr="000732CA">
        <w:rPr>
          <w:sz w:val="16"/>
        </w:rPr>
        <w:t xml:space="preserve">nited </w:t>
      </w:r>
      <w:r w:rsidRPr="000732CA">
        <w:rPr>
          <w:rStyle w:val="Emphasis"/>
        </w:rPr>
        <w:t>S</w:t>
      </w:r>
      <w:r w:rsidRPr="000732CA">
        <w:rPr>
          <w:sz w:val="16"/>
        </w:rPr>
        <w:t xml:space="preserve">tates </w:t>
      </w:r>
      <w:r w:rsidRPr="000732CA">
        <w:rPr>
          <w:rStyle w:val="StyleUnderline"/>
        </w:rPr>
        <w:t>displayed preceding the Paris COP through its bilateral commitments with China</w:t>
      </w:r>
      <w:r w:rsidRPr="000732CA">
        <w:rPr>
          <w:sz w:val="16"/>
        </w:rPr>
        <w:t>.</w:t>
      </w:r>
    </w:p>
    <w:p w14:paraId="71BE7BE9" w14:textId="77777777" w:rsidR="0038508C" w:rsidRPr="006E682D" w:rsidRDefault="0038508C" w:rsidP="0038508C">
      <w:pPr>
        <w:rPr>
          <w:sz w:val="16"/>
        </w:rPr>
      </w:pPr>
    </w:p>
    <w:p w14:paraId="33A48252" w14:textId="77777777" w:rsidR="0038508C" w:rsidRDefault="0038508C" w:rsidP="0038508C">
      <w:pPr>
        <w:pStyle w:val="Heading3"/>
      </w:pPr>
      <w:r>
        <w:lastRenderedPageBreak/>
        <w:t>2NC---Internal---Climate---AT: Alt Causes</w:t>
      </w:r>
    </w:p>
    <w:p w14:paraId="49285430" w14:textId="77777777" w:rsidR="0038508C" w:rsidRPr="00D929CC" w:rsidRDefault="0038508C" w:rsidP="0038508C">
      <w:pPr>
        <w:pStyle w:val="Heading4"/>
      </w:pPr>
      <w:r>
        <w:t xml:space="preserve">The Farm Bill </w:t>
      </w:r>
      <w:r>
        <w:rPr>
          <w:u w:val="single"/>
        </w:rPr>
        <w:t>solves</w:t>
      </w:r>
      <w:r>
        <w:t xml:space="preserve"> alt causes---it sucks carbon </w:t>
      </w:r>
      <w:r w:rsidRPr="00D929CC">
        <w:rPr>
          <w:u w:val="single"/>
        </w:rPr>
        <w:t>out of the air</w:t>
      </w:r>
      <w:r>
        <w:t>.</w:t>
      </w:r>
    </w:p>
    <w:p w14:paraId="2B328B75" w14:textId="77777777" w:rsidR="0038508C" w:rsidRPr="00FB0BF2" w:rsidRDefault="0038508C" w:rsidP="0038508C">
      <w:r>
        <w:t xml:space="preserve">Max </w:t>
      </w:r>
      <w:r w:rsidRPr="00FB0BF2">
        <w:rPr>
          <w:rStyle w:val="Style13ptBold"/>
        </w:rPr>
        <w:t xml:space="preserve">Graham </w:t>
      </w:r>
      <w:r>
        <w:rPr>
          <w:rStyle w:val="Style13ptBold"/>
        </w:rPr>
        <w:t>23</w:t>
      </w:r>
      <w:r>
        <w:t xml:space="preserve">, Food and Agriculture Fellow at Grist, citing Representative Chellie Pingree, a Democrat on the House Agriculture Committee, and Cathy Day, climate policy coordinator at the National Sustainable Agriculture Coalition, 3/30/2023, “The next farm bill could be a historic climate law – if Congress can agree on it,” </w:t>
      </w:r>
      <w:r w:rsidRPr="00A43F60">
        <w:t>https://grist.org/agriculture/farm-bill-historic-climate-law-split-congress/</w:t>
      </w:r>
    </w:p>
    <w:p w14:paraId="4D1CCF0F" w14:textId="77777777" w:rsidR="0038508C" w:rsidRPr="00F86372" w:rsidRDefault="0038508C" w:rsidP="0038508C">
      <w:pPr>
        <w:rPr>
          <w:sz w:val="16"/>
        </w:rPr>
      </w:pPr>
      <w:r w:rsidRPr="00F86372">
        <w:rPr>
          <w:sz w:val="16"/>
        </w:rPr>
        <w:t xml:space="preserve">When Congress renegotiates the </w:t>
      </w:r>
      <w:r w:rsidRPr="00B60C9F">
        <w:rPr>
          <w:rStyle w:val="StyleUnderline"/>
          <w:highlight w:val="cyan"/>
        </w:rPr>
        <w:t>farm bill</w:t>
      </w:r>
      <w:r w:rsidRPr="00F86372">
        <w:rPr>
          <w:sz w:val="16"/>
        </w:rPr>
        <w:t xml:space="preserve"> every five years, it doesn’t exactly grab headlines. But this year, as the sweeping trillion-dollar legislative package that deals with everything from manure lagoons to food stamps comes up for renewal, </w:t>
      </w:r>
      <w:r w:rsidRPr="00B60C9F">
        <w:rPr>
          <w:rStyle w:val="StyleUnderline"/>
          <w:highlight w:val="cyan"/>
        </w:rPr>
        <w:t>climate advocates say</w:t>
      </w:r>
      <w:r w:rsidRPr="00FD67F6">
        <w:rPr>
          <w:rStyle w:val="StyleUnderline"/>
        </w:rPr>
        <w:t xml:space="preserve"> it </w:t>
      </w:r>
      <w:r w:rsidRPr="00B60C9F">
        <w:rPr>
          <w:rStyle w:val="StyleUnderline"/>
          <w:highlight w:val="cyan"/>
        </w:rPr>
        <w:t xml:space="preserve">could be </w:t>
      </w:r>
      <w:r w:rsidRPr="00B60C9F">
        <w:rPr>
          <w:rStyle w:val="Emphasis"/>
          <w:highlight w:val="cyan"/>
        </w:rPr>
        <w:t>momentous</w:t>
      </w:r>
      <w:r w:rsidRPr="00F86372">
        <w:rPr>
          <w:sz w:val="16"/>
        </w:rPr>
        <w:t xml:space="preserve">. </w:t>
      </w:r>
    </w:p>
    <w:p w14:paraId="65405E32" w14:textId="77777777" w:rsidR="0038508C" w:rsidRPr="00F86372" w:rsidRDefault="0038508C" w:rsidP="0038508C">
      <w:pPr>
        <w:rPr>
          <w:sz w:val="16"/>
        </w:rPr>
      </w:pPr>
      <w:r w:rsidRPr="00FD67F6">
        <w:rPr>
          <w:rStyle w:val="Emphasis"/>
        </w:rPr>
        <w:t xml:space="preserve">Typically </w:t>
      </w:r>
      <w:r w:rsidRPr="00B60C9F">
        <w:rPr>
          <w:rStyle w:val="Emphasis"/>
          <w:highlight w:val="cyan"/>
        </w:rPr>
        <w:t>passed</w:t>
      </w:r>
      <w:r w:rsidRPr="00B60C9F">
        <w:rPr>
          <w:rStyle w:val="StyleUnderline"/>
          <w:highlight w:val="cyan"/>
        </w:rPr>
        <w:t xml:space="preserve"> with </w:t>
      </w:r>
      <w:r w:rsidRPr="00B60C9F">
        <w:rPr>
          <w:rStyle w:val="Emphasis"/>
          <w:highlight w:val="cyan"/>
        </w:rPr>
        <w:t>bipartisan support</w:t>
      </w:r>
      <w:r w:rsidRPr="00F86372">
        <w:rPr>
          <w:sz w:val="16"/>
        </w:rPr>
        <w:t xml:space="preserve">, the legislation, projected to cost $1.4 trillion over 10 years, encompasses relatively mundane things like crop insurance and money for rural broadband. Nutrition programs alone usually claim three-quarters of the bill’s funding. But environmental groups and some farmer advocacy organizations are lobbying Congress to turn this year’s bill — due for an update by October — into the next historic climate law. They say </w:t>
      </w:r>
      <w:r w:rsidRPr="00FD67F6">
        <w:rPr>
          <w:rStyle w:val="StyleUnderline"/>
        </w:rPr>
        <w:t xml:space="preserve">it </w:t>
      </w:r>
      <w:r w:rsidRPr="00B60C9F">
        <w:rPr>
          <w:rStyle w:val="StyleUnderline"/>
          <w:highlight w:val="cyan"/>
        </w:rPr>
        <w:t xml:space="preserve">could </w:t>
      </w:r>
      <w:r w:rsidRPr="00B60C9F">
        <w:rPr>
          <w:rStyle w:val="Emphasis"/>
          <w:highlight w:val="cyan"/>
        </w:rPr>
        <w:t>curb warming</w:t>
      </w:r>
      <w:r w:rsidRPr="00FD67F6">
        <w:rPr>
          <w:rStyle w:val="StyleUnderline"/>
        </w:rPr>
        <w:t xml:space="preserve"> caused </w:t>
      </w:r>
      <w:r w:rsidRPr="00B60C9F">
        <w:rPr>
          <w:rStyle w:val="StyleUnderline"/>
          <w:highlight w:val="cyan"/>
        </w:rPr>
        <w:t xml:space="preserve">by </w:t>
      </w:r>
      <w:r w:rsidRPr="00B60C9F">
        <w:rPr>
          <w:rStyle w:val="Emphasis"/>
          <w:highlight w:val="cyan"/>
        </w:rPr>
        <w:t>ag</w:t>
      </w:r>
      <w:r w:rsidRPr="00B60C9F">
        <w:rPr>
          <w:rStyle w:val="StyleUnderline"/>
        </w:rPr>
        <w:t>ric</w:t>
      </w:r>
      <w:r w:rsidRPr="00FD67F6">
        <w:rPr>
          <w:rStyle w:val="StyleUnderline"/>
        </w:rPr>
        <w:t xml:space="preserve">ulture, a </w:t>
      </w:r>
      <w:r w:rsidRPr="00FD67F6">
        <w:rPr>
          <w:rStyle w:val="Emphasis"/>
        </w:rPr>
        <w:t>key emitter</w:t>
      </w:r>
      <w:r w:rsidRPr="00FD67F6">
        <w:rPr>
          <w:rStyle w:val="StyleUnderline"/>
        </w:rPr>
        <w:t xml:space="preserve"> of greenhouse gasses</w:t>
      </w:r>
      <w:r w:rsidRPr="00F86372">
        <w:rPr>
          <w:sz w:val="16"/>
        </w:rPr>
        <w:t xml:space="preserve">, in large part </w:t>
      </w:r>
      <w:r w:rsidRPr="00FD67F6">
        <w:rPr>
          <w:rStyle w:val="StyleUnderline"/>
        </w:rPr>
        <w:t xml:space="preserve">by </w:t>
      </w:r>
      <w:r w:rsidRPr="00B60C9F">
        <w:rPr>
          <w:rStyle w:val="StyleUnderline"/>
          <w:highlight w:val="cyan"/>
        </w:rPr>
        <w:t>converting the country’s</w:t>
      </w:r>
      <w:r w:rsidRPr="00FD67F6">
        <w:rPr>
          <w:rStyle w:val="StyleUnderline"/>
        </w:rPr>
        <w:t xml:space="preserve"> </w:t>
      </w:r>
      <w:r w:rsidRPr="00FD67F6">
        <w:rPr>
          <w:rStyle w:val="Emphasis"/>
        </w:rPr>
        <w:t xml:space="preserve">vast </w:t>
      </w:r>
      <w:r w:rsidRPr="00B60C9F">
        <w:rPr>
          <w:rStyle w:val="Emphasis"/>
          <w:highlight w:val="cyan"/>
        </w:rPr>
        <w:t>farmlands</w:t>
      </w:r>
      <w:r w:rsidRPr="00B60C9F">
        <w:rPr>
          <w:rStyle w:val="StyleUnderline"/>
          <w:highlight w:val="cyan"/>
        </w:rPr>
        <w:t xml:space="preserve"> into fields that suck carbon out of the air</w:t>
      </w:r>
      <w:r w:rsidRPr="00F86372">
        <w:rPr>
          <w:sz w:val="16"/>
        </w:rPr>
        <w:t>.</w:t>
      </w:r>
    </w:p>
    <w:p w14:paraId="716A85A5" w14:textId="77777777" w:rsidR="0038508C" w:rsidRPr="00F86372" w:rsidRDefault="0038508C" w:rsidP="0038508C">
      <w:pPr>
        <w:rPr>
          <w:sz w:val="16"/>
        </w:rPr>
      </w:pPr>
      <w:r w:rsidRPr="00F86372">
        <w:rPr>
          <w:sz w:val="16"/>
        </w:rPr>
        <w:t>But as farm bill negotiations get under way on Capitol Hill, climate-specific policy ideas — like subsidizing farmers who plant cover crops that store carbon — are emerging as a point of contention in a divided Congress.</w:t>
      </w:r>
    </w:p>
    <w:p w14:paraId="1E95F0D9" w14:textId="77777777" w:rsidR="0038508C" w:rsidRPr="00F86372" w:rsidRDefault="0038508C" w:rsidP="0038508C">
      <w:pPr>
        <w:rPr>
          <w:sz w:val="16"/>
        </w:rPr>
      </w:pPr>
      <w:r w:rsidRPr="00F86372">
        <w:rPr>
          <w:sz w:val="16"/>
        </w:rPr>
        <w:t xml:space="preserve">“It’s still in the early stages,” </w:t>
      </w:r>
      <w:r w:rsidRPr="00FD67F6">
        <w:rPr>
          <w:rStyle w:val="StyleUnderline"/>
        </w:rPr>
        <w:t>said</w:t>
      </w:r>
      <w:r w:rsidRPr="00F86372">
        <w:rPr>
          <w:sz w:val="16"/>
        </w:rPr>
        <w:t xml:space="preserve"> Representative Chellie </w:t>
      </w:r>
      <w:r w:rsidRPr="00FD67F6">
        <w:rPr>
          <w:rStyle w:val="StyleUnderline"/>
        </w:rPr>
        <w:t>Pingree, a Democrat</w:t>
      </w:r>
      <w:r w:rsidRPr="00F86372">
        <w:rPr>
          <w:sz w:val="16"/>
        </w:rPr>
        <w:t xml:space="preserve"> from Maine who sits </w:t>
      </w:r>
      <w:r w:rsidRPr="00FD67F6">
        <w:rPr>
          <w:rStyle w:val="StyleUnderline"/>
        </w:rPr>
        <w:t xml:space="preserve">on the House </w:t>
      </w:r>
      <w:r w:rsidRPr="00FD67F6">
        <w:rPr>
          <w:rStyle w:val="Emphasis"/>
        </w:rPr>
        <w:t>Ag</w:t>
      </w:r>
      <w:r w:rsidRPr="00FD67F6">
        <w:rPr>
          <w:rStyle w:val="StyleUnderline"/>
        </w:rPr>
        <w:t>riculture Committee</w:t>
      </w:r>
      <w:r w:rsidRPr="00F86372">
        <w:rPr>
          <w:sz w:val="16"/>
        </w:rPr>
        <w:t>. “</w:t>
      </w:r>
      <w:r w:rsidRPr="00FD67F6">
        <w:rPr>
          <w:rStyle w:val="StyleUnderline"/>
        </w:rPr>
        <w:t xml:space="preserve">I’m feeling </w:t>
      </w:r>
      <w:r w:rsidRPr="00FD67F6">
        <w:rPr>
          <w:rStyle w:val="Emphasis"/>
        </w:rPr>
        <w:t>less discouraged</w:t>
      </w:r>
      <w:r w:rsidRPr="00F86372">
        <w:rPr>
          <w:sz w:val="16"/>
        </w:rPr>
        <w:t xml:space="preserve"> than I could be,” she added, </w:t>
      </w:r>
      <w:r w:rsidRPr="00FD67F6">
        <w:rPr>
          <w:rStyle w:val="StyleUnderline"/>
        </w:rPr>
        <w:t xml:space="preserve">noting </w:t>
      </w:r>
      <w:r w:rsidRPr="00B60C9F">
        <w:rPr>
          <w:rStyle w:val="StyleUnderline"/>
          <w:highlight w:val="cyan"/>
        </w:rPr>
        <w:t xml:space="preserve">a </w:t>
      </w:r>
      <w:r w:rsidRPr="00B60C9F">
        <w:rPr>
          <w:rStyle w:val="Emphasis"/>
          <w:highlight w:val="cyan"/>
        </w:rPr>
        <w:t>history of broad support</w:t>
      </w:r>
      <w:r w:rsidRPr="00B60C9F">
        <w:rPr>
          <w:rStyle w:val="StyleUnderline"/>
          <w:highlight w:val="cyan"/>
        </w:rPr>
        <w:t xml:space="preserve"> for </w:t>
      </w:r>
      <w:r w:rsidRPr="00B60C9F">
        <w:rPr>
          <w:rStyle w:val="Emphasis"/>
          <w:highlight w:val="cyan"/>
        </w:rPr>
        <w:t>farm bill</w:t>
      </w:r>
      <w:r w:rsidRPr="00B60C9F">
        <w:rPr>
          <w:rStyle w:val="StyleUnderline"/>
        </w:rPr>
        <w:t xml:space="preserve"> program</w:t>
      </w:r>
      <w:r w:rsidRPr="00B60C9F">
        <w:rPr>
          <w:rStyle w:val="Emphasis"/>
          <w:highlight w:val="cyan"/>
        </w:rPr>
        <w:t>s</w:t>
      </w:r>
      <w:r w:rsidRPr="00FD67F6">
        <w:rPr>
          <w:rStyle w:val="StyleUnderline"/>
        </w:rPr>
        <w:t xml:space="preserve"> that benefit </w:t>
      </w:r>
      <w:r w:rsidRPr="00FD67F6">
        <w:rPr>
          <w:rStyle w:val="Emphasis"/>
        </w:rPr>
        <w:t>both</w:t>
      </w:r>
      <w:r w:rsidRPr="00FD67F6">
        <w:rPr>
          <w:rStyle w:val="StyleUnderline"/>
        </w:rPr>
        <w:t xml:space="preserve"> </w:t>
      </w:r>
      <w:r w:rsidRPr="00B60C9F">
        <w:rPr>
          <w:rStyle w:val="StyleUnderline"/>
          <w:highlight w:val="cyan"/>
        </w:rPr>
        <w:t xml:space="preserve">farmers </w:t>
      </w:r>
      <w:r w:rsidRPr="00B60C9F">
        <w:rPr>
          <w:rStyle w:val="Emphasis"/>
          <w:highlight w:val="cyan"/>
        </w:rPr>
        <w:t>and</w:t>
      </w:r>
      <w:r w:rsidRPr="00B60C9F">
        <w:rPr>
          <w:rStyle w:val="StyleUnderline"/>
          <w:highlight w:val="cyan"/>
        </w:rPr>
        <w:t xml:space="preserve"> climate</w:t>
      </w:r>
      <w:r w:rsidRPr="00F86372">
        <w:rPr>
          <w:sz w:val="16"/>
        </w:rPr>
        <w:t xml:space="preserve"> — say, by promoting soil health or making farms more resilient to drought — even if they don’t explicitly target emissions. </w:t>
      </w:r>
    </w:p>
    <w:p w14:paraId="79456981" w14:textId="77777777" w:rsidR="0038508C" w:rsidRPr="00F86372" w:rsidRDefault="0038508C" w:rsidP="0038508C">
      <w:pPr>
        <w:rPr>
          <w:sz w:val="16"/>
        </w:rPr>
      </w:pPr>
      <w:r w:rsidRPr="00F86372">
        <w:rPr>
          <w:sz w:val="16"/>
        </w:rPr>
        <w:t xml:space="preserve">As climate advocates prod lawmakers to tamp down on farm-related greenhouse gas emissions, </w:t>
      </w:r>
      <w:r w:rsidRPr="00B112CA">
        <w:rPr>
          <w:rStyle w:val="Emphasis"/>
        </w:rPr>
        <w:t xml:space="preserve">new </w:t>
      </w:r>
      <w:r w:rsidRPr="00B60C9F">
        <w:rPr>
          <w:rStyle w:val="Emphasis"/>
          <w:highlight w:val="cyan"/>
        </w:rPr>
        <w:t>research</w:t>
      </w:r>
      <w:r w:rsidRPr="00B60C9F">
        <w:rPr>
          <w:rStyle w:val="StyleUnderline"/>
          <w:highlight w:val="cyan"/>
        </w:rPr>
        <w:t xml:space="preserve"> shows food</w:t>
      </w:r>
      <w:r w:rsidRPr="00B112CA">
        <w:rPr>
          <w:rStyle w:val="StyleUnderline"/>
        </w:rPr>
        <w:t xml:space="preserve"> production </w:t>
      </w:r>
      <w:r w:rsidRPr="00B60C9F">
        <w:rPr>
          <w:rStyle w:val="Emphasis"/>
          <w:highlight w:val="cyan"/>
        </w:rPr>
        <w:t>alone</w:t>
      </w:r>
      <w:r w:rsidRPr="00B60C9F">
        <w:rPr>
          <w:rStyle w:val="StyleUnderline"/>
          <w:highlight w:val="cyan"/>
        </w:rPr>
        <w:t xml:space="preserve"> is on track to </w:t>
      </w:r>
      <w:r w:rsidRPr="00B60C9F">
        <w:rPr>
          <w:rStyle w:val="Emphasis"/>
          <w:highlight w:val="cyan"/>
        </w:rPr>
        <w:t>warm the planet 1 degree</w:t>
      </w:r>
      <w:r w:rsidRPr="00B112CA">
        <w:rPr>
          <w:rStyle w:val="Emphasis"/>
        </w:rPr>
        <w:t xml:space="preserve"> Celsius</w:t>
      </w:r>
      <w:r w:rsidRPr="00F86372">
        <w:rPr>
          <w:sz w:val="16"/>
        </w:rPr>
        <w:t xml:space="preserve"> (1.8 degrees Fahrenheit) </w:t>
      </w:r>
      <w:r w:rsidRPr="00B112CA">
        <w:rPr>
          <w:rStyle w:val="StyleUnderline"/>
        </w:rPr>
        <w:t xml:space="preserve">by the </w:t>
      </w:r>
      <w:r w:rsidRPr="00B60C9F">
        <w:rPr>
          <w:rStyle w:val="StyleUnderline"/>
        </w:rPr>
        <w:t>end of the century</w:t>
      </w:r>
      <w:r w:rsidRPr="00F86372">
        <w:rPr>
          <w:sz w:val="16"/>
        </w:rPr>
        <w:t xml:space="preserve">. In the United States, agriculture accounts for more than a 10th of the country’s emissions but could produce as much as a third by 2050, according to a recent Environmental Working Group analysis. But </w:t>
      </w:r>
      <w:r w:rsidRPr="00D3163B">
        <w:rPr>
          <w:rStyle w:val="StyleUnderline"/>
        </w:rPr>
        <w:t xml:space="preserve">the </w:t>
      </w:r>
      <w:r w:rsidRPr="00B60C9F">
        <w:rPr>
          <w:rStyle w:val="StyleUnderline"/>
          <w:highlight w:val="cyan"/>
        </w:rPr>
        <w:t>soil</w:t>
      </w:r>
      <w:r w:rsidRPr="00F86372">
        <w:rPr>
          <w:sz w:val="16"/>
        </w:rPr>
        <w:t xml:space="preserve"> beneath the country’s corn, soybeans, other crops, and pastures </w:t>
      </w:r>
      <w:r w:rsidRPr="00B60C9F">
        <w:rPr>
          <w:rStyle w:val="StyleUnderline"/>
          <w:highlight w:val="cyan"/>
        </w:rPr>
        <w:t>is capable</w:t>
      </w:r>
      <w:r w:rsidRPr="00B60C9F">
        <w:rPr>
          <w:rStyle w:val="StyleUnderline"/>
        </w:rPr>
        <w:t xml:space="preserve"> of storing enough carb</w:t>
      </w:r>
      <w:r w:rsidRPr="00D3163B">
        <w:rPr>
          <w:rStyle w:val="StyleUnderline"/>
        </w:rPr>
        <w:t xml:space="preserve">on </w:t>
      </w:r>
      <w:r w:rsidRPr="00B60C9F">
        <w:rPr>
          <w:rStyle w:val="StyleUnderline"/>
          <w:highlight w:val="cyan"/>
        </w:rPr>
        <w:t>to offset emissions by</w:t>
      </w:r>
      <w:r w:rsidRPr="00F86372">
        <w:rPr>
          <w:sz w:val="16"/>
        </w:rPr>
        <w:t xml:space="preserve"> up to </w:t>
      </w:r>
      <w:r w:rsidRPr="00B60C9F">
        <w:rPr>
          <w:rStyle w:val="Emphasis"/>
          <w:highlight w:val="cyan"/>
        </w:rPr>
        <w:t>10 percent</w:t>
      </w:r>
      <w:r w:rsidRPr="00F86372">
        <w:rPr>
          <w:sz w:val="16"/>
        </w:rPr>
        <w:t xml:space="preserve">. </w:t>
      </w:r>
    </w:p>
    <w:p w14:paraId="76ED6E4D" w14:textId="77777777" w:rsidR="0038508C" w:rsidRDefault="0038508C" w:rsidP="0038508C">
      <w:pPr>
        <w:rPr>
          <w:sz w:val="16"/>
        </w:rPr>
      </w:pPr>
      <w:r w:rsidRPr="00D3163B">
        <w:rPr>
          <w:rStyle w:val="StyleUnderline"/>
        </w:rPr>
        <w:t xml:space="preserve">The </w:t>
      </w:r>
      <w:r w:rsidRPr="00B60C9F">
        <w:rPr>
          <w:rStyle w:val="StyleUnderline"/>
          <w:highlight w:val="cyan"/>
        </w:rPr>
        <w:t xml:space="preserve">farm bill could </w:t>
      </w:r>
      <w:r w:rsidRPr="00B60C9F">
        <w:rPr>
          <w:rStyle w:val="Emphasis"/>
          <w:highlight w:val="cyan"/>
        </w:rPr>
        <w:t>transform</w:t>
      </w:r>
      <w:r w:rsidRPr="00D3163B">
        <w:rPr>
          <w:rStyle w:val="StyleUnderline"/>
        </w:rPr>
        <w:t xml:space="preserve"> U.S. </w:t>
      </w:r>
      <w:r w:rsidRPr="00B60C9F">
        <w:rPr>
          <w:rStyle w:val="Emphasis"/>
          <w:highlight w:val="cyan"/>
        </w:rPr>
        <w:t>ag</w:t>
      </w:r>
      <w:r w:rsidRPr="00D3163B">
        <w:rPr>
          <w:rStyle w:val="StyleUnderline"/>
        </w:rPr>
        <w:t xml:space="preserve">riculture </w:t>
      </w:r>
      <w:r w:rsidRPr="00B60C9F">
        <w:rPr>
          <w:rStyle w:val="StyleUnderline"/>
          <w:highlight w:val="cyan"/>
        </w:rPr>
        <w:t xml:space="preserve">into a </w:t>
      </w:r>
      <w:r w:rsidRPr="00B60C9F">
        <w:rPr>
          <w:rStyle w:val="Emphasis"/>
          <w:highlight w:val="cyan"/>
        </w:rPr>
        <w:t>climate solution</w:t>
      </w:r>
      <w:r w:rsidRPr="00D3163B">
        <w:rPr>
          <w:rStyle w:val="StyleUnderline"/>
        </w:rPr>
        <w:t>, said</w:t>
      </w:r>
      <w:r w:rsidRPr="00F86372">
        <w:rPr>
          <w:sz w:val="16"/>
        </w:rPr>
        <w:t xml:space="preserve"> Cathy </w:t>
      </w:r>
      <w:r w:rsidRPr="00D3163B">
        <w:rPr>
          <w:rStyle w:val="StyleUnderline"/>
        </w:rPr>
        <w:t>Day</w:t>
      </w:r>
      <w:r w:rsidRPr="00F86372">
        <w:rPr>
          <w:sz w:val="16"/>
        </w:rPr>
        <w:t>, climate policy coordinator at the National Sustainable Agriculture Coalition. Her organization is pushing Congress to boost funds for already existing conservation programs that help farmers plant trees and cover crops, reduce use of fertilizers that emit nitrous oxide, a potent greenhouse gas, and shift to grazing systems that keep soil intact, among other practices that cut emissions directly or lock carbon in the ground. Day also wants to see lawmakers invest in research and technology to help growers monitor how much carbon they sequester on their lands — a key metric for understanding how effective farms are at combating climate change.</w:t>
      </w:r>
    </w:p>
    <w:p w14:paraId="0DAD644E" w14:textId="77777777" w:rsidR="0038508C" w:rsidRDefault="0038508C" w:rsidP="0038508C">
      <w:pPr>
        <w:pStyle w:val="Heading3"/>
      </w:pPr>
      <w:r>
        <w:lastRenderedPageBreak/>
        <w:t>2NC---Impact---Climate</w:t>
      </w:r>
    </w:p>
    <w:p w14:paraId="4FEDC034" w14:textId="77777777" w:rsidR="0038508C" w:rsidRPr="00975855" w:rsidRDefault="0038508C" w:rsidP="0038508C">
      <w:pPr>
        <w:pStyle w:val="Heading4"/>
      </w:pPr>
      <w:r w:rsidRPr="00975855">
        <w:t xml:space="preserve">Climate change trigger </w:t>
      </w:r>
      <w:r w:rsidRPr="00975855">
        <w:rPr>
          <w:u w:val="single"/>
        </w:rPr>
        <w:t>feedback loops</w:t>
      </w:r>
      <w:r w:rsidRPr="00975855">
        <w:t xml:space="preserve"> causing </w:t>
      </w:r>
      <w:r w:rsidRPr="00975855">
        <w:rPr>
          <w:u w:val="single"/>
        </w:rPr>
        <w:t>quick extinction</w:t>
      </w:r>
      <w:r w:rsidRPr="00975855">
        <w:t xml:space="preserve">. Prefer </w:t>
      </w:r>
      <w:r w:rsidRPr="00975855">
        <w:rPr>
          <w:u w:val="single"/>
        </w:rPr>
        <w:t>peer-reviewed</w:t>
      </w:r>
      <w:r w:rsidRPr="00975855">
        <w:t xml:space="preserve"> climate models. </w:t>
      </w:r>
    </w:p>
    <w:p w14:paraId="6EF369BF" w14:textId="77777777" w:rsidR="0038508C" w:rsidRPr="00995A06" w:rsidRDefault="0038508C" w:rsidP="0038508C">
      <w:r w:rsidRPr="00995A06">
        <w:t xml:space="preserve">Dr. Peter </w:t>
      </w:r>
      <w:r w:rsidRPr="00CD3667">
        <w:rPr>
          <w:rStyle w:val="Style13ptBold"/>
        </w:rPr>
        <w:t>Kareiva 18</w:t>
      </w:r>
      <w:r w:rsidRPr="00995A06">
        <w:t xml:space="preserve">, ecology and applied mathematics PhD from Cornell University, director of the Institute of the Environment and Sustainability at UCLA, Pritzker Distinguished Professor in Environment &amp; Sustainability at UCLA, September 2018, "Existential risk due to ecosystem collapse: Nature strikes back," </w:t>
      </w:r>
      <w:r w:rsidRPr="00995A06">
        <w:rPr>
          <w:i/>
          <w:iCs/>
        </w:rPr>
        <w:t>Futures</w:t>
      </w:r>
      <w:r w:rsidRPr="00995A06">
        <w:t xml:space="preserve">, a peer-reviewed journal, Vol 102, </w:t>
      </w:r>
      <w:hyperlink r:id="rId10" w:history="1">
        <w:r w:rsidRPr="00995A06">
          <w:t>https://doi.org/10.1016/j.futures.2018.01.001</w:t>
        </w:r>
      </w:hyperlink>
      <w:r w:rsidRPr="00995A06">
        <w:t xml:space="preserve">, pacc </w:t>
      </w:r>
    </w:p>
    <w:p w14:paraId="0B2CC2F2" w14:textId="77777777" w:rsidR="0038508C" w:rsidRPr="00995A06" w:rsidRDefault="0038508C" w:rsidP="0038508C">
      <w:pPr>
        <w:rPr>
          <w:sz w:val="14"/>
        </w:rPr>
      </w:pPr>
      <w:r w:rsidRPr="00995A06">
        <w:rPr>
          <w:highlight w:val="cyan"/>
          <w:u w:val="single"/>
        </w:rPr>
        <w:t>Climate change has</w:t>
      </w:r>
      <w:r w:rsidRPr="00995A06">
        <w:rPr>
          <w:u w:val="single"/>
        </w:rPr>
        <w:t xml:space="preserve"> a </w:t>
      </w:r>
      <w:r w:rsidRPr="00A2467B">
        <w:rPr>
          <w:rStyle w:val="Emphasis"/>
        </w:rPr>
        <w:t xml:space="preserve">long </w:t>
      </w:r>
      <w:r w:rsidRPr="00A2467B">
        <w:rPr>
          <w:rStyle w:val="Emphasis"/>
          <w:highlight w:val="cyan"/>
        </w:rPr>
        <w:t>history</w:t>
      </w:r>
      <w:r w:rsidRPr="00995A06">
        <w:rPr>
          <w:highlight w:val="cyan"/>
          <w:u w:val="single"/>
        </w:rPr>
        <w:t xml:space="preserve"> of </w:t>
      </w:r>
      <w:r w:rsidRPr="00A2467B">
        <w:rPr>
          <w:rStyle w:val="Emphasis"/>
          <w:highlight w:val="cyan"/>
        </w:rPr>
        <w:t>disrupting civilizations</w:t>
      </w:r>
      <w:r w:rsidRPr="00995A06">
        <w:rPr>
          <w:highlight w:val="cyan"/>
          <w:u w:val="single"/>
        </w:rPr>
        <w:t xml:space="preserve"> and</w:t>
      </w:r>
      <w:r w:rsidRPr="00995A06">
        <w:rPr>
          <w:sz w:val="14"/>
        </w:rPr>
        <w:t xml:space="preserve"> sometimes </w:t>
      </w:r>
      <w:r w:rsidRPr="00995A06">
        <w:rPr>
          <w:highlight w:val="cyan"/>
          <w:u w:val="single"/>
        </w:rPr>
        <w:t>precipitating</w:t>
      </w:r>
      <w:r w:rsidRPr="00995A06">
        <w:rPr>
          <w:u w:val="single"/>
        </w:rPr>
        <w:t xml:space="preserve"> the </w:t>
      </w:r>
      <w:r w:rsidRPr="00A2467B">
        <w:rPr>
          <w:rStyle w:val="Emphasis"/>
          <w:highlight w:val="cyan"/>
        </w:rPr>
        <w:t>collapse</w:t>
      </w:r>
      <w:r w:rsidRPr="00A2467B">
        <w:rPr>
          <w:rStyle w:val="Emphasis"/>
        </w:rPr>
        <w:t xml:space="preserve"> of cultures</w:t>
      </w:r>
      <w:r w:rsidRPr="00995A06">
        <w:rPr>
          <w:sz w:val="14"/>
        </w:rPr>
        <w:t xml:space="preserve"> or mass emigrations (McMichael, 2017). For example, </w:t>
      </w:r>
      <w:r w:rsidRPr="00F541FA">
        <w:rPr>
          <w:u w:val="single"/>
        </w:rPr>
        <w:t xml:space="preserve">the </w:t>
      </w:r>
      <w:r w:rsidRPr="00F541FA">
        <w:rPr>
          <w:rStyle w:val="Emphasis"/>
        </w:rPr>
        <w:t>12th century drought</w:t>
      </w:r>
      <w:r w:rsidRPr="00F541FA">
        <w:rPr>
          <w:sz w:val="14"/>
        </w:rPr>
        <w:t xml:space="preserve"> in the North American Southwest </w:t>
      </w:r>
      <w:r w:rsidRPr="00F541FA">
        <w:rPr>
          <w:u w:val="single"/>
        </w:rPr>
        <w:t>is</w:t>
      </w:r>
      <w:r w:rsidRPr="00F541FA">
        <w:rPr>
          <w:sz w:val="14"/>
        </w:rPr>
        <w:t xml:space="preserve"> held </w:t>
      </w:r>
      <w:r w:rsidRPr="00F541FA">
        <w:rPr>
          <w:u w:val="single"/>
        </w:rPr>
        <w:t xml:space="preserve">responsible for the collapse of the </w:t>
      </w:r>
      <w:r w:rsidRPr="00F541FA">
        <w:rPr>
          <w:rStyle w:val="Emphasis"/>
        </w:rPr>
        <w:t>Anasazi pueblo culture</w:t>
      </w:r>
      <w:r w:rsidRPr="00F541FA">
        <w:rPr>
          <w:sz w:val="14"/>
        </w:rPr>
        <w:t xml:space="preserve">. More recently, </w:t>
      </w:r>
      <w:r w:rsidRPr="00F541FA">
        <w:rPr>
          <w:u w:val="single"/>
        </w:rPr>
        <w:t xml:space="preserve">the </w:t>
      </w:r>
      <w:r w:rsidRPr="00F541FA">
        <w:rPr>
          <w:rStyle w:val="Emphasis"/>
        </w:rPr>
        <w:t>infamous potato famine</w:t>
      </w:r>
      <w:r w:rsidRPr="00F541FA">
        <w:rPr>
          <w:sz w:val="14"/>
        </w:rPr>
        <w:t xml:space="preserve"> of 1846-1849 </w:t>
      </w:r>
      <w:r w:rsidRPr="00F541FA">
        <w:rPr>
          <w:u w:val="single"/>
        </w:rPr>
        <w:t>and</w:t>
      </w:r>
      <w:r w:rsidRPr="00F541FA">
        <w:rPr>
          <w:sz w:val="14"/>
        </w:rPr>
        <w:t xml:space="preserve"> the </w:t>
      </w:r>
      <w:r w:rsidRPr="00F541FA">
        <w:rPr>
          <w:u w:val="single"/>
        </w:rPr>
        <w:t xml:space="preserve">large </w:t>
      </w:r>
      <w:r w:rsidRPr="00F541FA">
        <w:rPr>
          <w:rStyle w:val="Emphasis"/>
        </w:rPr>
        <w:t>migration of Irish</w:t>
      </w:r>
      <w:r w:rsidRPr="00F541FA">
        <w:rPr>
          <w:u w:val="single"/>
        </w:rPr>
        <w:t xml:space="preserve"> to the US</w:t>
      </w:r>
      <w:r w:rsidRPr="00995A06">
        <w:rPr>
          <w:u w:val="single"/>
        </w:rPr>
        <w:t xml:space="preserve"> can be </w:t>
      </w:r>
      <w:r w:rsidRPr="00A2467B">
        <w:rPr>
          <w:rStyle w:val="Emphasis"/>
        </w:rPr>
        <w:t>traced</w:t>
      </w:r>
      <w:r w:rsidRPr="00995A06">
        <w:rPr>
          <w:u w:val="single"/>
        </w:rPr>
        <w:t xml:space="preserve"> to</w:t>
      </w:r>
      <w:r w:rsidRPr="00995A06">
        <w:rPr>
          <w:sz w:val="14"/>
        </w:rPr>
        <w:t xml:space="preserve"> a combination of factors, one of which was </w:t>
      </w:r>
      <w:r w:rsidRPr="00995A06">
        <w:rPr>
          <w:u w:val="single"/>
        </w:rPr>
        <w:t>climate</w:t>
      </w:r>
      <w:r w:rsidRPr="00995A06">
        <w:rPr>
          <w:sz w:val="14"/>
        </w:rPr>
        <w:t>.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4F3F6972" w14:textId="77777777" w:rsidR="0038508C" w:rsidRPr="00995A06" w:rsidRDefault="0038508C" w:rsidP="0038508C">
      <w:pPr>
        <w:rPr>
          <w:sz w:val="14"/>
        </w:rPr>
      </w:pPr>
      <w:r w:rsidRPr="00A2467B">
        <w:rPr>
          <w:rStyle w:val="Emphasis"/>
          <w:highlight w:val="cyan"/>
        </w:rPr>
        <w:t>Climate</w:t>
      </w:r>
      <w:r w:rsidRPr="00A2467B">
        <w:rPr>
          <w:rStyle w:val="Emphasis"/>
        </w:rPr>
        <w:t xml:space="preserve"> change</w:t>
      </w:r>
      <w:r w:rsidRPr="00995A06">
        <w:rPr>
          <w:sz w:val="14"/>
        </w:rPr>
        <w:t xml:space="preserve"> intersects with freshwater resources because it </w:t>
      </w:r>
      <w:r w:rsidRPr="00995A06">
        <w:rPr>
          <w:u w:val="single"/>
        </w:rPr>
        <w:t xml:space="preserve">is expected to </w:t>
      </w:r>
      <w:r w:rsidRPr="00995A06">
        <w:rPr>
          <w:highlight w:val="cyan"/>
          <w:u w:val="single"/>
        </w:rPr>
        <w:t xml:space="preserve">exacerbate </w:t>
      </w:r>
      <w:r w:rsidRPr="00A2467B">
        <w:rPr>
          <w:rStyle w:val="Emphasis"/>
          <w:highlight w:val="cyan"/>
        </w:rPr>
        <w:t>drought</w:t>
      </w:r>
      <w:r w:rsidRPr="00995A06">
        <w:rPr>
          <w:u w:val="single"/>
        </w:rPr>
        <w:t xml:space="preserve"> and </w:t>
      </w:r>
      <w:r w:rsidRPr="00A2467B">
        <w:rPr>
          <w:rStyle w:val="Emphasis"/>
        </w:rPr>
        <w:t xml:space="preserve">water </w:t>
      </w:r>
      <w:r w:rsidRPr="00A2467B">
        <w:rPr>
          <w:rStyle w:val="Emphasis"/>
          <w:highlight w:val="cyan"/>
        </w:rPr>
        <w:t>scarcity</w:t>
      </w:r>
      <w:r w:rsidRPr="00995A06">
        <w:rPr>
          <w:u w:val="single"/>
        </w:rPr>
        <w:t xml:space="preserve">, as well as </w:t>
      </w:r>
      <w:r w:rsidRPr="00A2467B">
        <w:rPr>
          <w:rStyle w:val="Emphasis"/>
          <w:highlight w:val="cyan"/>
        </w:rPr>
        <w:t>flooding</w:t>
      </w:r>
      <w:r w:rsidRPr="00995A06">
        <w:rPr>
          <w:u w:val="single"/>
        </w:rPr>
        <w:t>. Climate change</w:t>
      </w:r>
      <w:r w:rsidRPr="00995A06">
        <w:rPr>
          <w:sz w:val="14"/>
        </w:rPr>
        <w:t xml:space="preserve"> can even </w:t>
      </w:r>
      <w:r w:rsidRPr="00A2467B">
        <w:rPr>
          <w:rStyle w:val="Emphasis"/>
          <w:highlight w:val="cyan"/>
        </w:rPr>
        <w:t>impair</w:t>
      </w:r>
      <w:r w:rsidRPr="00A2467B">
        <w:rPr>
          <w:rStyle w:val="Emphasis"/>
        </w:rPr>
        <w:t xml:space="preserve"> water </w:t>
      </w:r>
      <w:r w:rsidRPr="00A2467B">
        <w:rPr>
          <w:rStyle w:val="Emphasis"/>
          <w:highlight w:val="cyan"/>
        </w:rPr>
        <w:t>quality</w:t>
      </w:r>
      <w:r w:rsidRPr="00995A06">
        <w:rPr>
          <w:u w:val="single"/>
        </w:rPr>
        <w:t xml:space="preserve"> because</w:t>
      </w:r>
      <w:r w:rsidRPr="00995A06">
        <w:rPr>
          <w:sz w:val="14"/>
        </w:rPr>
        <w:t xml:space="preserve"> it is associated with </w:t>
      </w:r>
      <w:r w:rsidRPr="00995A06">
        <w:rPr>
          <w:u w:val="single"/>
        </w:rPr>
        <w:t>heavy rains</w:t>
      </w:r>
      <w:r w:rsidRPr="00995A06">
        <w:rPr>
          <w:sz w:val="14"/>
        </w:rPr>
        <w:t xml:space="preserve"> that </w:t>
      </w:r>
      <w:r w:rsidRPr="00995A06">
        <w:rPr>
          <w:u w:val="single"/>
        </w:rPr>
        <w:t xml:space="preserve">overwhelm </w:t>
      </w:r>
      <w:r w:rsidRPr="00A2467B">
        <w:rPr>
          <w:rStyle w:val="Emphasis"/>
        </w:rPr>
        <w:t>sewage treatment facilities</w:t>
      </w:r>
      <w:r w:rsidRPr="00995A06">
        <w:rPr>
          <w:sz w:val="14"/>
        </w:rPr>
        <w:t xml:space="preserve">, or because </w:t>
      </w:r>
      <w:r w:rsidRPr="00995A06">
        <w:rPr>
          <w:u w:val="single"/>
        </w:rPr>
        <w:t>it results in higher concentrations of pollutants</w:t>
      </w:r>
      <w:r w:rsidRPr="00995A06">
        <w:rPr>
          <w:sz w:val="14"/>
        </w:rPr>
        <w:t xml:space="preserve"> in groundwater </w:t>
      </w:r>
      <w:r w:rsidRPr="00995A06">
        <w:rPr>
          <w:u w:val="single"/>
        </w:rPr>
        <w:t xml:space="preserve">as a result of enhanced evaporation and reduced groundwater recharge. </w:t>
      </w:r>
      <w:r w:rsidRPr="00A2467B">
        <w:rPr>
          <w:rStyle w:val="Emphasis"/>
        </w:rPr>
        <w:t xml:space="preserve">Ample clean </w:t>
      </w:r>
      <w:r w:rsidRPr="00A2467B">
        <w:rPr>
          <w:rStyle w:val="Emphasis"/>
          <w:highlight w:val="cyan"/>
        </w:rPr>
        <w:t>water</w:t>
      </w:r>
      <w:r w:rsidRPr="00995A06">
        <w:rPr>
          <w:highlight w:val="cyan"/>
          <w:u w:val="single"/>
        </w:rPr>
        <w:t xml:space="preserve"> is</w:t>
      </w:r>
      <w:r w:rsidRPr="00995A06">
        <w:rPr>
          <w:sz w:val="14"/>
        </w:rPr>
        <w:t xml:space="preserve"> not a luxury - it is </w:t>
      </w:r>
      <w:r w:rsidRPr="00A2467B">
        <w:rPr>
          <w:rStyle w:val="Emphasis"/>
          <w:highlight w:val="cyan"/>
        </w:rPr>
        <w:t>essential</w:t>
      </w:r>
      <w:r w:rsidRPr="00995A06">
        <w:rPr>
          <w:highlight w:val="cyan"/>
          <w:u w:val="single"/>
        </w:rPr>
        <w:t xml:space="preserve"> for</w:t>
      </w:r>
      <w:r w:rsidRPr="00995A06">
        <w:rPr>
          <w:u w:val="single"/>
        </w:rPr>
        <w:t xml:space="preserve"> </w:t>
      </w:r>
      <w:r w:rsidRPr="00A2467B">
        <w:rPr>
          <w:rStyle w:val="Emphasis"/>
        </w:rPr>
        <w:t xml:space="preserve">human </w:t>
      </w:r>
      <w:r w:rsidRPr="00A2467B">
        <w:rPr>
          <w:rStyle w:val="Emphasis"/>
          <w:highlight w:val="cyan"/>
        </w:rPr>
        <w:t>survival</w:t>
      </w:r>
      <w:r w:rsidRPr="00995A06">
        <w:rPr>
          <w:sz w:val="14"/>
        </w:rPr>
        <w:t xml:space="preserve">. Consequently, cities, regions and </w:t>
      </w:r>
      <w:r w:rsidRPr="00995A06">
        <w:rPr>
          <w:highlight w:val="cyan"/>
          <w:u w:val="single"/>
        </w:rPr>
        <w:t>nations</w:t>
      </w:r>
      <w:r w:rsidRPr="00995A06">
        <w:rPr>
          <w:u w:val="single"/>
        </w:rPr>
        <w:t xml:space="preserve"> that lack clean freshwater are </w:t>
      </w:r>
      <w:r w:rsidRPr="00995A06">
        <w:rPr>
          <w:highlight w:val="cyan"/>
          <w:u w:val="single"/>
        </w:rPr>
        <w:t>vulnerable to</w:t>
      </w:r>
      <w:r w:rsidRPr="00995A06">
        <w:rPr>
          <w:u w:val="single"/>
        </w:rPr>
        <w:t xml:space="preserve"> </w:t>
      </w:r>
      <w:r w:rsidRPr="00A2467B">
        <w:rPr>
          <w:rStyle w:val="Emphasis"/>
        </w:rPr>
        <w:t xml:space="preserve">social </w:t>
      </w:r>
      <w:r w:rsidRPr="00F541FA">
        <w:rPr>
          <w:rStyle w:val="Emphasis"/>
        </w:rPr>
        <w:t>disruption</w:t>
      </w:r>
      <w:r w:rsidRPr="00F541FA">
        <w:rPr>
          <w:u w:val="single"/>
        </w:rPr>
        <w:t xml:space="preserve"> and </w:t>
      </w:r>
      <w:r w:rsidRPr="00A2467B">
        <w:rPr>
          <w:rStyle w:val="Emphasis"/>
          <w:highlight w:val="cyan"/>
        </w:rPr>
        <w:t>disease</w:t>
      </w:r>
      <w:r w:rsidRPr="00995A06">
        <w:rPr>
          <w:sz w:val="14"/>
        </w:rPr>
        <w:t>.</w:t>
      </w:r>
    </w:p>
    <w:p w14:paraId="4EBD28B5" w14:textId="77777777" w:rsidR="0038508C" w:rsidRPr="00995A06" w:rsidRDefault="0038508C" w:rsidP="0038508C">
      <w:pPr>
        <w:rPr>
          <w:sz w:val="14"/>
        </w:rPr>
      </w:pPr>
      <w:r w:rsidRPr="00995A06">
        <w:rPr>
          <w:sz w:val="14"/>
        </w:rPr>
        <w:t xml:space="preserve">Finally, </w:t>
      </w:r>
      <w:r w:rsidRPr="00A2467B">
        <w:rPr>
          <w:rStyle w:val="Emphasis"/>
          <w:highlight w:val="cyan"/>
        </w:rPr>
        <w:t>ocean acidification</w:t>
      </w:r>
      <w:r w:rsidRPr="00995A06">
        <w:rPr>
          <w:u w:val="single"/>
        </w:rPr>
        <w:t xml:space="preserve"> is linked to climate change because it is </w:t>
      </w:r>
      <w:r w:rsidRPr="00995A06">
        <w:rPr>
          <w:highlight w:val="cyan"/>
          <w:u w:val="single"/>
        </w:rPr>
        <w:t>driven by</w:t>
      </w:r>
      <w:r w:rsidRPr="00995A06">
        <w:rPr>
          <w:u w:val="single"/>
        </w:rPr>
        <w:t xml:space="preserve"> </w:t>
      </w:r>
      <w:r w:rsidRPr="00A2467B">
        <w:rPr>
          <w:rStyle w:val="Emphasis"/>
        </w:rPr>
        <w:t xml:space="preserve">CO2 </w:t>
      </w:r>
      <w:r w:rsidRPr="00A2467B">
        <w:rPr>
          <w:rStyle w:val="Emphasis"/>
          <w:highlight w:val="cyan"/>
        </w:rPr>
        <w:t>emissions</w:t>
      </w:r>
      <w:r w:rsidRPr="00995A06">
        <w:rPr>
          <w:sz w:val="14"/>
        </w:rPr>
        <w:t xml:space="preserve"> just as global warming is. </w:t>
      </w:r>
      <w:r w:rsidRPr="00995A06">
        <w:rPr>
          <w:highlight w:val="cyan"/>
          <w:u w:val="single"/>
        </w:rPr>
        <w:t>With</w:t>
      </w:r>
      <w:r w:rsidRPr="00995A06">
        <w:rPr>
          <w:sz w:val="14"/>
        </w:rPr>
        <w:t xml:space="preserve"> close to </w:t>
      </w:r>
      <w:r w:rsidRPr="00A2467B">
        <w:rPr>
          <w:rStyle w:val="Emphasis"/>
          <w:highlight w:val="cyan"/>
        </w:rPr>
        <w:t>20%</w:t>
      </w:r>
      <w:r w:rsidRPr="00995A06">
        <w:rPr>
          <w:highlight w:val="cyan"/>
          <w:u w:val="single"/>
        </w:rPr>
        <w:t xml:space="preserve"> of</w:t>
      </w:r>
      <w:r w:rsidRPr="00995A06">
        <w:rPr>
          <w:sz w:val="14"/>
        </w:rPr>
        <w:t xml:space="preserve"> the </w:t>
      </w:r>
      <w:r w:rsidRPr="00A2467B">
        <w:rPr>
          <w:rStyle w:val="Emphasis"/>
        </w:rPr>
        <w:t xml:space="preserve">world's </w:t>
      </w:r>
      <w:r w:rsidRPr="00A2467B">
        <w:rPr>
          <w:rStyle w:val="Emphasis"/>
          <w:highlight w:val="cyan"/>
        </w:rPr>
        <w:t>protein</w:t>
      </w:r>
      <w:r w:rsidRPr="00995A06">
        <w:rPr>
          <w:highlight w:val="cyan"/>
          <w:u w:val="single"/>
        </w:rPr>
        <w:t xml:space="preserve"> coming from oceans</w:t>
      </w:r>
      <w:r w:rsidRPr="00995A06">
        <w:rPr>
          <w:sz w:val="14"/>
        </w:rPr>
        <w:t xml:space="preserve"> (FAO, 2016), </w:t>
      </w:r>
      <w:r w:rsidRPr="00995A06">
        <w:rPr>
          <w:u w:val="single"/>
        </w:rPr>
        <w:t>the potential</w:t>
      </w:r>
      <w:r w:rsidRPr="00995A06">
        <w:rPr>
          <w:sz w:val="14"/>
        </w:rPr>
        <w:t xml:space="preserve"> for </w:t>
      </w:r>
      <w:r w:rsidRPr="00A2467B">
        <w:rPr>
          <w:rStyle w:val="Emphasis"/>
        </w:rPr>
        <w:t xml:space="preserve">severe </w:t>
      </w:r>
      <w:r w:rsidRPr="00A2467B">
        <w:rPr>
          <w:rStyle w:val="Emphasis"/>
          <w:highlight w:val="cyan"/>
        </w:rPr>
        <w:t>impacts</w:t>
      </w:r>
      <w:r w:rsidRPr="00995A06">
        <w:rPr>
          <w:u w:val="single"/>
        </w:rPr>
        <w:t xml:space="preserve"> due to acidification is </w:t>
      </w:r>
      <w:r w:rsidRPr="00A2467B">
        <w:rPr>
          <w:rStyle w:val="Emphasis"/>
          <w:highlight w:val="cyan"/>
        </w:rPr>
        <w:t>obvious</w:t>
      </w:r>
      <w:r w:rsidRPr="00995A06">
        <w:rPr>
          <w:sz w:val="14"/>
        </w:rPr>
        <w:t xml:space="preserve">. Less obvious, but perhaps more insidious, is the interaction between climate change and the loss of oyster and coral reefs due to acidification. </w:t>
      </w:r>
      <w:r w:rsidRPr="00995A06">
        <w:rPr>
          <w:u w:val="single"/>
        </w:rPr>
        <w:t>Acidification</w:t>
      </w:r>
      <w:r w:rsidRPr="00995A06">
        <w:rPr>
          <w:sz w:val="14"/>
        </w:rPr>
        <w:t xml:space="preserve"> is known to </w:t>
      </w:r>
      <w:r w:rsidRPr="00995A06">
        <w:rPr>
          <w:u w:val="single"/>
        </w:rPr>
        <w:t xml:space="preserve">interfere with oyster </w:t>
      </w:r>
      <w:r w:rsidRPr="00A2467B">
        <w:rPr>
          <w:rStyle w:val="Emphasis"/>
        </w:rPr>
        <w:t>reef building</w:t>
      </w:r>
      <w:r w:rsidRPr="00995A06">
        <w:rPr>
          <w:u w:val="single"/>
        </w:rPr>
        <w:t xml:space="preserve"> and </w:t>
      </w:r>
      <w:r w:rsidRPr="00A2467B">
        <w:rPr>
          <w:rStyle w:val="Emphasis"/>
        </w:rPr>
        <w:t>coral reefs</w:t>
      </w:r>
      <w:r w:rsidRPr="00995A06">
        <w:rPr>
          <w:sz w:val="14"/>
        </w:rPr>
        <w:t xml:space="preserve">. Climate change also increases storm frequency and severity. Coral reefs and oyster reefs provide protection from storm surge because they reduce wave energy (Spalding et al., 2014). </w:t>
      </w:r>
      <w:r w:rsidRPr="00995A06">
        <w:rPr>
          <w:u w:val="single"/>
        </w:rPr>
        <w:t>If</w:t>
      </w:r>
      <w:r w:rsidRPr="00995A06">
        <w:rPr>
          <w:sz w:val="14"/>
        </w:rPr>
        <w:t xml:space="preserve"> these </w:t>
      </w:r>
      <w:r w:rsidRPr="00995A06">
        <w:rPr>
          <w:u w:val="single"/>
        </w:rPr>
        <w:t>reefs are lost due to acidification</w:t>
      </w:r>
      <w:r w:rsidRPr="00995A06">
        <w:rPr>
          <w:sz w:val="14"/>
        </w:rPr>
        <w:t xml:space="preserve"> at the same time </w:t>
      </w:r>
      <w:r w:rsidRPr="00995A06">
        <w:rPr>
          <w:u w:val="single"/>
        </w:rPr>
        <w:t xml:space="preserve">as </w:t>
      </w:r>
      <w:r w:rsidRPr="00A2467B">
        <w:rPr>
          <w:rStyle w:val="Emphasis"/>
        </w:rPr>
        <w:t>storms</w:t>
      </w:r>
      <w:r w:rsidRPr="00995A06">
        <w:rPr>
          <w:u w:val="single"/>
        </w:rPr>
        <w:t xml:space="preserve"> become more severe and </w:t>
      </w:r>
      <w:r w:rsidRPr="00A2467B">
        <w:rPr>
          <w:rStyle w:val="Emphasis"/>
        </w:rPr>
        <w:t>sea level rises</w:t>
      </w:r>
      <w:r w:rsidRPr="00995A06">
        <w:rPr>
          <w:sz w:val="14"/>
        </w:rPr>
        <w:t xml:space="preserve">, </w:t>
      </w:r>
      <w:r w:rsidRPr="00995A06">
        <w:rPr>
          <w:u w:val="single"/>
        </w:rPr>
        <w:t xml:space="preserve">coastal communities will be exposed to </w:t>
      </w:r>
      <w:r w:rsidRPr="00A2467B">
        <w:rPr>
          <w:rStyle w:val="Emphasis"/>
        </w:rPr>
        <w:t>unprecedented storm surge</w:t>
      </w:r>
      <w:r w:rsidRPr="00995A06">
        <w:rPr>
          <w:u w:val="single"/>
        </w:rPr>
        <w:t xml:space="preserve">—and may be </w:t>
      </w:r>
      <w:r w:rsidRPr="00A2467B">
        <w:rPr>
          <w:rStyle w:val="Emphasis"/>
        </w:rPr>
        <w:t>ravaged</w:t>
      </w:r>
      <w:r w:rsidRPr="00995A06">
        <w:rPr>
          <w:u w:val="single"/>
        </w:rPr>
        <w:t xml:space="preserve"> by recurrent storms</w:t>
      </w:r>
      <w:r w:rsidRPr="00995A06">
        <w:rPr>
          <w:sz w:val="14"/>
        </w:rPr>
        <w:t>.</w:t>
      </w:r>
    </w:p>
    <w:p w14:paraId="49CF8FFB" w14:textId="77777777" w:rsidR="0038508C" w:rsidRPr="00995A06" w:rsidRDefault="0038508C" w:rsidP="0038508C">
      <w:pPr>
        <w:rPr>
          <w:sz w:val="14"/>
        </w:rPr>
      </w:pPr>
      <w:r w:rsidRPr="00995A06">
        <w:rPr>
          <w:sz w:val="14"/>
        </w:rPr>
        <w:t xml:space="preserve">A key feature of the risk associated with climate change is that mean annual temperature and mean annual rainfall are not the variables of interest. Rather it is </w:t>
      </w:r>
      <w:r w:rsidRPr="00A2467B">
        <w:rPr>
          <w:rStyle w:val="Emphasis"/>
        </w:rPr>
        <w:t xml:space="preserve">extreme episodic </w:t>
      </w:r>
      <w:r w:rsidRPr="00A2467B">
        <w:rPr>
          <w:rStyle w:val="Emphasis"/>
          <w:highlight w:val="cyan"/>
        </w:rPr>
        <w:t>events</w:t>
      </w:r>
      <w:r w:rsidRPr="00995A06">
        <w:rPr>
          <w:sz w:val="14"/>
        </w:rPr>
        <w:t xml:space="preserve"> that </w:t>
      </w:r>
      <w:r w:rsidRPr="00995A06">
        <w:rPr>
          <w:highlight w:val="cyan"/>
          <w:u w:val="single"/>
        </w:rPr>
        <w:t xml:space="preserve">place </w:t>
      </w:r>
      <w:r w:rsidRPr="00F541FA">
        <w:rPr>
          <w:rStyle w:val="Emphasis"/>
        </w:rPr>
        <w:t>nations</w:t>
      </w:r>
      <w:r w:rsidRPr="00F541FA">
        <w:rPr>
          <w:u w:val="single"/>
        </w:rPr>
        <w:t xml:space="preserve"> and </w:t>
      </w:r>
      <w:r w:rsidRPr="00F541FA">
        <w:rPr>
          <w:rStyle w:val="Emphasis"/>
        </w:rPr>
        <w:t>entire regions</w:t>
      </w:r>
      <w:r w:rsidRPr="00995A06">
        <w:rPr>
          <w:u w:val="single"/>
        </w:rPr>
        <w:t xml:space="preserve"> of </w:t>
      </w:r>
      <w:r w:rsidRPr="00F541FA">
        <w:rPr>
          <w:u w:val="single"/>
        </w:rPr>
        <w:t xml:space="preserve">the </w:t>
      </w:r>
      <w:r w:rsidRPr="00995A06">
        <w:rPr>
          <w:highlight w:val="cyan"/>
          <w:u w:val="single"/>
        </w:rPr>
        <w:t>world at risk</w:t>
      </w:r>
      <w:r w:rsidRPr="00995A06">
        <w:rPr>
          <w:sz w:val="14"/>
        </w:rPr>
        <w:t>. These extreme events are by definition "rare" (once every hundred years), and changes in their likelihood are challenging to detect because of their rarity, but are exactly the manifestations of climate change that we must get better at anticipating (Diffenbaugh et al., 2017). Society will have a hard time responding to shorter intervals between rare extreme events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p>
    <w:p w14:paraId="3AD35D10" w14:textId="77777777" w:rsidR="0038508C" w:rsidRPr="00995A06" w:rsidRDefault="0038508C" w:rsidP="0038508C">
      <w:pPr>
        <w:rPr>
          <w:sz w:val="14"/>
        </w:rPr>
      </w:pPr>
      <w:r w:rsidRPr="00995A06">
        <w:rPr>
          <w:sz w:val="14"/>
        </w:rPr>
        <w:t xml:space="preserve">4. </w:t>
      </w:r>
      <w:r w:rsidRPr="00995A06">
        <w:rPr>
          <w:u w:val="single"/>
        </w:rPr>
        <w:t xml:space="preserve">The combination of </w:t>
      </w:r>
      <w:r w:rsidRPr="00A2467B">
        <w:rPr>
          <w:rStyle w:val="Emphasis"/>
        </w:rPr>
        <w:t xml:space="preserve">positive </w:t>
      </w:r>
      <w:r w:rsidRPr="00A2467B">
        <w:rPr>
          <w:rStyle w:val="Emphasis"/>
          <w:highlight w:val="cyan"/>
        </w:rPr>
        <w:t>feedback loops</w:t>
      </w:r>
      <w:r w:rsidRPr="00995A06">
        <w:rPr>
          <w:u w:val="single"/>
        </w:rPr>
        <w:t xml:space="preserve"> and </w:t>
      </w:r>
      <w:r w:rsidRPr="00A2467B">
        <w:rPr>
          <w:rStyle w:val="Emphasis"/>
        </w:rPr>
        <w:t>societal inertia</w:t>
      </w:r>
      <w:r w:rsidRPr="00995A06">
        <w:rPr>
          <w:u w:val="single"/>
        </w:rPr>
        <w:t xml:space="preserve"> is </w:t>
      </w:r>
      <w:r w:rsidRPr="00995A06">
        <w:rPr>
          <w:highlight w:val="cyan"/>
          <w:u w:val="single"/>
        </w:rPr>
        <w:t>fertile</w:t>
      </w:r>
      <w:r w:rsidRPr="00995A06">
        <w:rPr>
          <w:u w:val="single"/>
        </w:rPr>
        <w:t xml:space="preserve"> ground </w:t>
      </w:r>
      <w:r w:rsidRPr="00995A06">
        <w:rPr>
          <w:highlight w:val="cyan"/>
          <w:u w:val="single"/>
        </w:rPr>
        <w:t xml:space="preserve">for </w:t>
      </w:r>
      <w:r w:rsidRPr="00A2467B">
        <w:rPr>
          <w:rStyle w:val="Emphasis"/>
          <w:highlight w:val="cyan"/>
        </w:rPr>
        <w:t>global</w:t>
      </w:r>
      <w:r w:rsidRPr="00A2467B">
        <w:rPr>
          <w:rStyle w:val="Emphasis"/>
        </w:rPr>
        <w:t xml:space="preserve"> environmental </w:t>
      </w:r>
      <w:r w:rsidRPr="00A2467B">
        <w:rPr>
          <w:rStyle w:val="Emphasis"/>
          <w:highlight w:val="cyan"/>
        </w:rPr>
        <w:t>catastrophes</w:t>
      </w:r>
    </w:p>
    <w:p w14:paraId="59A5F039" w14:textId="77777777" w:rsidR="0038508C" w:rsidRPr="00995A06" w:rsidRDefault="0038508C" w:rsidP="0038508C">
      <w:pPr>
        <w:rPr>
          <w:sz w:val="14"/>
        </w:rPr>
      </w:pPr>
      <w:r w:rsidRPr="00995A06">
        <w:rPr>
          <w:u w:val="single"/>
        </w:rPr>
        <w:t>Humans</w:t>
      </w:r>
      <w:r w:rsidRPr="00995A06">
        <w:rPr>
          <w:sz w:val="14"/>
        </w:rPr>
        <w:t xml:space="preserve"> are remarkably ingenious, and </w:t>
      </w:r>
      <w:r w:rsidRPr="00A2467B">
        <w:rPr>
          <w:rStyle w:val="Emphasis"/>
        </w:rPr>
        <w:t>have adapted</w:t>
      </w:r>
      <w:r w:rsidRPr="00995A06">
        <w:rPr>
          <w:u w:val="single"/>
        </w:rPr>
        <w:t xml:space="preserve"> to crises throughout</w:t>
      </w:r>
      <w:r w:rsidRPr="00995A06">
        <w:rPr>
          <w:sz w:val="14"/>
        </w:rPr>
        <w:t xml:space="preserve"> their </w:t>
      </w:r>
      <w:r w:rsidRPr="00995A06">
        <w:rPr>
          <w:u w:val="single"/>
        </w:rPr>
        <w:t>history</w:t>
      </w:r>
      <w:r w:rsidRPr="00995A06">
        <w:rPr>
          <w:sz w:val="14"/>
        </w:rPr>
        <w:t xml:space="preserve">. Our </w:t>
      </w:r>
      <w:r w:rsidRPr="00995A06">
        <w:rPr>
          <w:u w:val="single"/>
        </w:rPr>
        <w:t>doom has been repeatedly</w:t>
      </w:r>
      <w:r w:rsidRPr="00995A06">
        <w:rPr>
          <w:sz w:val="14"/>
        </w:rPr>
        <w:t xml:space="preserve"> predicted, only to be </w:t>
      </w:r>
      <w:r w:rsidRPr="00A2467B">
        <w:rPr>
          <w:rStyle w:val="Emphasis"/>
        </w:rPr>
        <w:t>averted by innovation</w:t>
      </w:r>
      <w:r w:rsidRPr="00995A06">
        <w:rPr>
          <w:sz w:val="14"/>
        </w:rPr>
        <w:t xml:space="preserve"> (Ridley, 2011). </w:t>
      </w:r>
      <w:r w:rsidRPr="00A2467B">
        <w:rPr>
          <w:rStyle w:val="Emphasis"/>
        </w:rPr>
        <w:t>However</w:t>
      </w:r>
      <w:r w:rsidRPr="00995A06">
        <w:rPr>
          <w:sz w:val="14"/>
        </w:rPr>
        <w:t xml:space="preserve">, the many </w:t>
      </w:r>
      <w:r w:rsidRPr="00995A06">
        <w:rPr>
          <w:u w:val="single"/>
        </w:rPr>
        <w:t xml:space="preserve">stories of human ingenuity successfully addressing </w:t>
      </w:r>
      <w:r w:rsidRPr="00A2467B">
        <w:rPr>
          <w:rStyle w:val="Emphasis"/>
        </w:rPr>
        <w:t>existential risks</w:t>
      </w:r>
      <w:r w:rsidRPr="00995A06">
        <w:rPr>
          <w:u w:val="single"/>
        </w:rPr>
        <w:t xml:space="preserve"> such as </w:t>
      </w:r>
      <w:r w:rsidRPr="00A2467B">
        <w:rPr>
          <w:rStyle w:val="Emphasis"/>
        </w:rPr>
        <w:t>global famine</w:t>
      </w:r>
      <w:r w:rsidRPr="00995A06">
        <w:rPr>
          <w:u w:val="single"/>
        </w:rPr>
        <w:t xml:space="preserve"> or </w:t>
      </w:r>
      <w:r w:rsidRPr="00A2467B">
        <w:rPr>
          <w:rStyle w:val="Emphasis"/>
        </w:rPr>
        <w:t>extreme air pollution</w:t>
      </w:r>
      <w:r w:rsidRPr="00995A06">
        <w:rPr>
          <w:u w:val="single"/>
        </w:rPr>
        <w:t xml:space="preserve"> represent</w:t>
      </w:r>
      <w:r w:rsidRPr="00995A06">
        <w:rPr>
          <w:sz w:val="14"/>
        </w:rPr>
        <w:t xml:space="preserve"> environmental </w:t>
      </w:r>
      <w:r w:rsidRPr="00995A06">
        <w:rPr>
          <w:u w:val="single"/>
        </w:rPr>
        <w:t>challenges that are</w:t>
      </w:r>
      <w:r w:rsidRPr="00995A06">
        <w:rPr>
          <w:sz w:val="14"/>
        </w:rPr>
        <w:t xml:space="preserve"> largely </w:t>
      </w:r>
      <w:r w:rsidRPr="00A2467B">
        <w:rPr>
          <w:rStyle w:val="Emphasis"/>
        </w:rPr>
        <w:t>linear</w:t>
      </w:r>
      <w:r w:rsidRPr="00995A06">
        <w:rPr>
          <w:sz w:val="14"/>
        </w:rPr>
        <w:t xml:space="preserve">, have immediate consequences, </w:t>
      </w:r>
      <w:r w:rsidRPr="00995A06">
        <w:rPr>
          <w:u w:val="single"/>
        </w:rPr>
        <w:t xml:space="preserve">and operate </w:t>
      </w:r>
      <w:r w:rsidRPr="00A2467B">
        <w:rPr>
          <w:rStyle w:val="Emphasis"/>
        </w:rPr>
        <w:t>without positive feedbacks</w:t>
      </w:r>
      <w:r w:rsidRPr="00995A06">
        <w:rPr>
          <w:sz w:val="14"/>
        </w:rPr>
        <w:t xml:space="preserve">. For example, the fact that food is in short supply does not increase the rate at which humans consume food—thereby increasing the shortage. Similarly, massive air pollution </w:t>
      </w:r>
      <w:r w:rsidRPr="00995A06">
        <w:rPr>
          <w:sz w:val="14"/>
        </w:rPr>
        <w:lastRenderedPageBreak/>
        <w:t>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4DFDAA80" w14:textId="77777777" w:rsidR="0038508C" w:rsidRPr="00995A06" w:rsidRDefault="0038508C" w:rsidP="0038508C">
      <w:pPr>
        <w:rPr>
          <w:sz w:val="14"/>
        </w:rPr>
      </w:pPr>
      <w:r w:rsidRPr="00995A06">
        <w:rPr>
          <w:u w:val="single"/>
        </w:rPr>
        <w:t>In contrast</w:t>
      </w:r>
      <w:r w:rsidRPr="00995A06">
        <w:rPr>
          <w:sz w:val="14"/>
        </w:rPr>
        <w:t xml:space="preserve">, today's great environmental crisis of climate change may cause some harm but </w:t>
      </w:r>
      <w:r w:rsidRPr="00995A06">
        <w:rPr>
          <w:highlight w:val="cyan"/>
          <w:u w:val="single"/>
        </w:rPr>
        <w:t>there are</w:t>
      </w:r>
      <w:r w:rsidRPr="00995A06">
        <w:rPr>
          <w:sz w:val="14"/>
        </w:rPr>
        <w:t xml:space="preserve"> generally </w:t>
      </w:r>
      <w:r w:rsidRPr="00A2467B">
        <w:rPr>
          <w:rStyle w:val="Emphasis"/>
        </w:rPr>
        <w:t xml:space="preserve">long time </w:t>
      </w:r>
      <w:r w:rsidRPr="00A2467B">
        <w:rPr>
          <w:rStyle w:val="Emphasis"/>
          <w:highlight w:val="cyan"/>
        </w:rPr>
        <w:t>delays</w:t>
      </w:r>
      <w:r w:rsidRPr="00995A06">
        <w:rPr>
          <w:highlight w:val="cyan"/>
          <w:u w:val="single"/>
        </w:rPr>
        <w:t xml:space="preserve"> between</w:t>
      </w:r>
      <w:r w:rsidRPr="00995A06">
        <w:rPr>
          <w:u w:val="single"/>
        </w:rPr>
        <w:t xml:space="preserve"> rising </w:t>
      </w:r>
      <w:r w:rsidRPr="00A2467B">
        <w:rPr>
          <w:rStyle w:val="Emphasis"/>
          <w:highlight w:val="cyan"/>
        </w:rPr>
        <w:t>CO2</w:t>
      </w:r>
      <w:r w:rsidRPr="00A2467B">
        <w:rPr>
          <w:rStyle w:val="Emphasis"/>
        </w:rPr>
        <w:t xml:space="preserve"> concentrations</w:t>
      </w:r>
      <w:r w:rsidRPr="00995A06">
        <w:rPr>
          <w:u w:val="single"/>
        </w:rPr>
        <w:t xml:space="preserve"> </w:t>
      </w:r>
      <w:r w:rsidRPr="00995A06">
        <w:rPr>
          <w:highlight w:val="cyan"/>
          <w:u w:val="single"/>
        </w:rPr>
        <w:t xml:space="preserve">and </w:t>
      </w:r>
      <w:r w:rsidRPr="00A2467B">
        <w:rPr>
          <w:rStyle w:val="Emphasis"/>
          <w:highlight w:val="cyan"/>
        </w:rPr>
        <w:t>damage</w:t>
      </w:r>
      <w:r w:rsidRPr="00A2467B">
        <w:rPr>
          <w:rStyle w:val="Emphasis"/>
        </w:rPr>
        <w:t xml:space="preserve"> to humans</w:t>
      </w:r>
      <w:r w:rsidRPr="00995A06">
        <w:rPr>
          <w:u w:val="single"/>
        </w:rPr>
        <w:t>. The consequence of</w:t>
      </w:r>
      <w:r w:rsidRPr="00995A06">
        <w:rPr>
          <w:sz w:val="14"/>
        </w:rPr>
        <w:t xml:space="preserve"> these </w:t>
      </w:r>
      <w:r w:rsidRPr="00995A06">
        <w:rPr>
          <w:u w:val="single"/>
        </w:rPr>
        <w:t xml:space="preserve">delays are an </w:t>
      </w:r>
      <w:r w:rsidRPr="00A2467B">
        <w:rPr>
          <w:rStyle w:val="Emphasis"/>
        </w:rPr>
        <w:t>absence of urgency</w:t>
      </w:r>
      <w:r w:rsidRPr="00995A06">
        <w:rPr>
          <w:sz w:val="14"/>
        </w:rPr>
        <w:t xml:space="preserve">; thus although 70% of Americans believe global warming is happening, only 40% think it will harm them (http://climatecommunication.yale.edu/visualizations-data/ycom-us-2016/). Secondly, unlike past environmental challenges, the earth's </w:t>
      </w:r>
      <w:r w:rsidRPr="00995A06">
        <w:rPr>
          <w:u w:val="single"/>
        </w:rPr>
        <w:t>climate</w:t>
      </w:r>
      <w:r w:rsidRPr="00995A06">
        <w:rPr>
          <w:sz w:val="14"/>
        </w:rPr>
        <w:t xml:space="preserve"> system </w:t>
      </w:r>
      <w:r w:rsidRPr="00995A06">
        <w:rPr>
          <w:u w:val="single"/>
        </w:rPr>
        <w:t xml:space="preserve">is rife with </w:t>
      </w:r>
      <w:r w:rsidRPr="00A2467B">
        <w:rPr>
          <w:rStyle w:val="Emphasis"/>
        </w:rPr>
        <w:t>positive feedback loops</w:t>
      </w:r>
      <w:r w:rsidRPr="00995A06">
        <w:rPr>
          <w:sz w:val="14"/>
        </w:rPr>
        <w:t xml:space="preserve">. In particular, </w:t>
      </w:r>
      <w:r w:rsidRPr="00995A06">
        <w:rPr>
          <w:u w:val="single"/>
        </w:rPr>
        <w:t>as CO2 increases</w:t>
      </w:r>
      <w:r w:rsidRPr="00995A06">
        <w:rPr>
          <w:sz w:val="14"/>
        </w:rPr>
        <w:t xml:space="preserve"> and the climate warms, that very </w:t>
      </w:r>
      <w:r w:rsidRPr="00995A06">
        <w:rPr>
          <w:u w:val="single"/>
        </w:rPr>
        <w:t>warming can cause more CO2 release which further increases global warming, and then more CO2, and so on</w:t>
      </w:r>
      <w:r w:rsidRPr="00995A06">
        <w:rPr>
          <w:sz w:val="14"/>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w:t>
      </w:r>
      <w:r w:rsidRPr="00A2467B">
        <w:rPr>
          <w:rStyle w:val="Emphasis"/>
          <w:highlight w:val="cyan"/>
        </w:rPr>
        <w:t>Modeling</w:t>
      </w:r>
      <w:r w:rsidRPr="00A2467B">
        <w:rPr>
          <w:rStyle w:val="Emphasis"/>
        </w:rPr>
        <w:t xml:space="preserve"> studies</w:t>
      </w:r>
      <w:r w:rsidRPr="00995A06">
        <w:rPr>
          <w:u w:val="single"/>
        </w:rPr>
        <w:t xml:space="preserve"> </w:t>
      </w:r>
      <w:r w:rsidRPr="00995A06">
        <w:rPr>
          <w:highlight w:val="cyan"/>
          <w:u w:val="single"/>
        </w:rPr>
        <w:t>show</w:t>
      </w:r>
      <w:r w:rsidRPr="00995A06">
        <w:rPr>
          <w:sz w:val="14"/>
        </w:rPr>
        <w:t xml:space="preserve"> that </w:t>
      </w:r>
      <w:r w:rsidRPr="00995A06">
        <w:rPr>
          <w:u w:val="single"/>
        </w:rPr>
        <w:t>when</w:t>
      </w:r>
      <w:r w:rsidRPr="00995A06">
        <w:rPr>
          <w:sz w:val="14"/>
        </w:rPr>
        <w:t xml:space="preserve"> interactions among </w:t>
      </w:r>
      <w:r w:rsidRPr="00995A06">
        <w:rPr>
          <w:highlight w:val="cyan"/>
          <w:u w:val="single"/>
        </w:rPr>
        <w:t>feedback loops</w:t>
      </w:r>
      <w:r w:rsidRPr="00995A06">
        <w:rPr>
          <w:u w:val="single"/>
        </w:rPr>
        <w:t xml:space="preserve"> are included</w:t>
      </w:r>
      <w:r w:rsidRPr="00995A06">
        <w:rPr>
          <w:sz w:val="14"/>
        </w:rPr>
        <w:t xml:space="preserve">, uncertainty increases dramatically and </w:t>
      </w:r>
      <w:r w:rsidRPr="00995A06">
        <w:rPr>
          <w:u w:val="single"/>
        </w:rPr>
        <w:t xml:space="preserve">there is a </w:t>
      </w:r>
      <w:r w:rsidRPr="00A2467B">
        <w:rPr>
          <w:rStyle w:val="Emphasis"/>
          <w:highlight w:val="cyan"/>
        </w:rPr>
        <w:t>heighten</w:t>
      </w:r>
      <w:r w:rsidRPr="00A2467B">
        <w:rPr>
          <w:rStyle w:val="Emphasis"/>
        </w:rPr>
        <w:t>ed potential</w:t>
      </w:r>
      <w:r w:rsidRPr="00995A06">
        <w:rPr>
          <w:u w:val="single"/>
        </w:rPr>
        <w:t xml:space="preserve"> for </w:t>
      </w:r>
      <w:r w:rsidRPr="00A2467B">
        <w:rPr>
          <w:rStyle w:val="Emphasis"/>
          <w:highlight w:val="cyan"/>
        </w:rPr>
        <w:t>perturbations</w:t>
      </w:r>
      <w:r w:rsidRPr="00A2467B">
        <w:rPr>
          <w:rStyle w:val="Emphasis"/>
        </w:rPr>
        <w:t xml:space="preserve"> to be magnified</w:t>
      </w:r>
      <w:r w:rsidRPr="00995A06">
        <w:rPr>
          <w:sz w:val="14"/>
        </w:rPr>
        <w:t xml:space="preserve"> (e.g., Cox et al., 2000; Hajima et al., 2014; Knutti &amp; Rugenstein, 2015; Rosenfeld et al., 2014). This produces a wide range of future scenarios.</w:t>
      </w:r>
    </w:p>
    <w:p w14:paraId="1782CAA4" w14:textId="77777777" w:rsidR="0038508C" w:rsidRPr="00995A06" w:rsidRDefault="0038508C" w:rsidP="0038508C">
      <w:pPr>
        <w:rPr>
          <w:sz w:val="14"/>
        </w:rPr>
      </w:pPr>
      <w:r w:rsidRPr="00995A06">
        <w:rPr>
          <w:sz w:val="14"/>
        </w:rPr>
        <w:t xml:space="preserve">Positive feedbacks in the carbon cycle involves the enhancement of future carbon contributions to the atmosphere due to some initial increase in atmospheric CO2. This happens because </w:t>
      </w:r>
      <w:r w:rsidRPr="00151449">
        <w:rPr>
          <w:u w:val="single"/>
        </w:rPr>
        <w:t xml:space="preserve">as </w:t>
      </w:r>
      <w:r w:rsidRPr="00A2467B">
        <w:rPr>
          <w:rStyle w:val="Emphasis"/>
          <w:highlight w:val="cyan"/>
        </w:rPr>
        <w:t>CO2</w:t>
      </w:r>
      <w:r w:rsidRPr="00151449">
        <w:rPr>
          <w:rStyle w:val="Emphasis"/>
        </w:rPr>
        <w:t xml:space="preserve"> accumulates</w:t>
      </w:r>
      <w:r w:rsidRPr="00151449">
        <w:rPr>
          <w:u w:val="single"/>
        </w:rPr>
        <w:t>, it reduces the efficiency in which</w:t>
      </w:r>
      <w:r w:rsidRPr="00151449">
        <w:rPr>
          <w:sz w:val="14"/>
        </w:rPr>
        <w:t xml:space="preserve"> oceans and terrestrial </w:t>
      </w:r>
      <w:r w:rsidRPr="00151449">
        <w:rPr>
          <w:rStyle w:val="Emphasis"/>
        </w:rPr>
        <w:t>ecosystems sequester</w:t>
      </w:r>
      <w:r w:rsidRPr="00151449">
        <w:rPr>
          <w:u w:val="single"/>
        </w:rPr>
        <w:t xml:space="preserve"> carbon, which</w:t>
      </w:r>
      <w:r w:rsidRPr="00151449">
        <w:rPr>
          <w:sz w:val="14"/>
        </w:rPr>
        <w:t xml:space="preserve"> in return</w:t>
      </w:r>
      <w:r w:rsidRPr="00995A06">
        <w:rPr>
          <w:sz w:val="14"/>
        </w:rPr>
        <w:t xml:space="preserve"> </w:t>
      </w:r>
      <w:r w:rsidRPr="00A2467B">
        <w:rPr>
          <w:rStyle w:val="Emphasis"/>
          <w:highlight w:val="cyan"/>
        </w:rPr>
        <w:t>feeds</w:t>
      </w:r>
      <w:r w:rsidRPr="00A2467B">
        <w:rPr>
          <w:rStyle w:val="Emphasis"/>
        </w:rPr>
        <w:t xml:space="preserve"> back</w:t>
      </w:r>
      <w:r w:rsidRPr="00995A06">
        <w:rPr>
          <w:u w:val="single"/>
        </w:rPr>
        <w:t xml:space="preserve"> to exacerbate </w:t>
      </w:r>
      <w:r w:rsidRPr="00A2467B">
        <w:rPr>
          <w:rStyle w:val="Emphasis"/>
          <w:highlight w:val="cyan"/>
        </w:rPr>
        <w:t>climate</w:t>
      </w:r>
      <w:r w:rsidRPr="00A2467B">
        <w:rPr>
          <w:rStyle w:val="Emphasis"/>
        </w:rPr>
        <w:t xml:space="preserve"> change</w:t>
      </w:r>
      <w:r w:rsidRPr="00995A06">
        <w:rPr>
          <w:sz w:val="14"/>
        </w:rPr>
        <w:t xml:space="preserve"> (Friedlingstein et al., 2001). </w:t>
      </w:r>
      <w:r w:rsidRPr="00995A06">
        <w:rPr>
          <w:highlight w:val="cyan"/>
          <w:u w:val="single"/>
        </w:rPr>
        <w:t>Warming</w:t>
      </w:r>
      <w:r w:rsidRPr="00995A06">
        <w:rPr>
          <w:sz w:val="14"/>
        </w:rPr>
        <w:t xml:space="preserve"> can also </w:t>
      </w:r>
      <w:r w:rsidRPr="00995A06">
        <w:rPr>
          <w:highlight w:val="cyan"/>
          <w:u w:val="single"/>
        </w:rPr>
        <w:t>increase</w:t>
      </w:r>
      <w:r w:rsidRPr="00995A06">
        <w:rPr>
          <w:sz w:val="14"/>
        </w:rPr>
        <w:t xml:space="preserve"> the </w:t>
      </w:r>
      <w:r w:rsidRPr="00995A06">
        <w:rPr>
          <w:highlight w:val="cyan"/>
          <w:u w:val="single"/>
        </w:rPr>
        <w:t>rate at which</w:t>
      </w:r>
      <w:r w:rsidRPr="00995A06">
        <w:rPr>
          <w:u w:val="single"/>
        </w:rPr>
        <w:t xml:space="preserve"> </w:t>
      </w:r>
      <w:r w:rsidRPr="00A2467B">
        <w:rPr>
          <w:rStyle w:val="Emphasis"/>
        </w:rPr>
        <w:t xml:space="preserve">organic </w:t>
      </w:r>
      <w:r w:rsidRPr="00A2467B">
        <w:rPr>
          <w:rStyle w:val="Emphasis"/>
          <w:highlight w:val="cyan"/>
        </w:rPr>
        <w:t>matter decays</w:t>
      </w:r>
      <w:r w:rsidRPr="00995A06">
        <w:rPr>
          <w:highlight w:val="cyan"/>
          <w:u w:val="single"/>
        </w:rPr>
        <w:t xml:space="preserve"> and </w:t>
      </w:r>
      <w:r w:rsidRPr="00A2467B">
        <w:rPr>
          <w:rStyle w:val="Emphasis"/>
          <w:highlight w:val="cyan"/>
        </w:rPr>
        <w:t>carbon</w:t>
      </w:r>
      <w:r w:rsidRPr="00A2467B">
        <w:rPr>
          <w:rStyle w:val="Emphasis"/>
        </w:rPr>
        <w:t xml:space="preserve"> is </w:t>
      </w:r>
      <w:r w:rsidRPr="00A2467B">
        <w:rPr>
          <w:rStyle w:val="Emphasis"/>
          <w:highlight w:val="cyan"/>
        </w:rPr>
        <w:t>released</w:t>
      </w:r>
      <w:r w:rsidRPr="00995A06">
        <w:rPr>
          <w:u w:val="single"/>
        </w:rPr>
        <w:t xml:space="preserve"> into the atmosphere</w:t>
      </w:r>
      <w:r w:rsidRPr="00995A06">
        <w:rPr>
          <w:sz w:val="14"/>
        </w:rPr>
        <w:t xml:space="preserve">, thereby </w:t>
      </w:r>
      <w:r w:rsidRPr="00995A06">
        <w:rPr>
          <w:u w:val="single"/>
        </w:rPr>
        <w:t>causing more warning</w:t>
      </w:r>
      <w:r w:rsidRPr="00995A06">
        <w:rPr>
          <w:sz w:val="14"/>
        </w:rPr>
        <w:t xml:space="preserve"> (Melillo et al, 2017). </w:t>
      </w:r>
      <w:r w:rsidRPr="00995A06">
        <w:rPr>
          <w:u w:val="single"/>
        </w:rPr>
        <w:t xml:space="preserve">Increases in </w:t>
      </w:r>
      <w:r w:rsidRPr="00A2467B">
        <w:rPr>
          <w:rStyle w:val="Emphasis"/>
        </w:rPr>
        <w:t xml:space="preserve">food </w:t>
      </w:r>
      <w:r w:rsidRPr="00A2467B">
        <w:rPr>
          <w:rStyle w:val="Emphasis"/>
          <w:highlight w:val="cyan"/>
        </w:rPr>
        <w:t>shortages</w:t>
      </w:r>
      <w:r w:rsidRPr="00995A06">
        <w:rPr>
          <w:u w:val="single"/>
        </w:rPr>
        <w:t xml:space="preserve"> and </w:t>
      </w:r>
      <w:r w:rsidRPr="00A2467B">
        <w:rPr>
          <w:rStyle w:val="Emphasis"/>
        </w:rPr>
        <w:t>lack of water</w:t>
      </w:r>
      <w:r w:rsidRPr="00995A06">
        <w:rPr>
          <w:sz w:val="14"/>
        </w:rPr>
        <w:t xml:space="preserve"> is also of major concern when biogeophysical feedback mechanisms </w:t>
      </w:r>
      <w:r w:rsidRPr="00995A06">
        <w:rPr>
          <w:highlight w:val="cyan"/>
          <w:u w:val="single"/>
        </w:rPr>
        <w:t xml:space="preserve">perpetuate </w:t>
      </w:r>
      <w:r w:rsidRPr="00A2467B">
        <w:rPr>
          <w:rStyle w:val="Emphasis"/>
          <w:highlight w:val="cyan"/>
        </w:rPr>
        <w:t>drought</w:t>
      </w:r>
      <w:r w:rsidRPr="00A2467B">
        <w:rPr>
          <w:rStyle w:val="Emphasis"/>
        </w:rPr>
        <w:t xml:space="preserve"> conditions</w:t>
      </w:r>
      <w:r w:rsidRPr="00995A06">
        <w:rPr>
          <w:sz w:val="14"/>
        </w:rPr>
        <w:t xml:space="preserve">. The underlying mechanism here is that </w:t>
      </w:r>
      <w:r w:rsidRPr="00995A06">
        <w:rPr>
          <w:highlight w:val="cyan"/>
          <w:u w:val="single"/>
        </w:rPr>
        <w:t xml:space="preserve">losses in </w:t>
      </w:r>
      <w:r w:rsidRPr="00A2467B">
        <w:rPr>
          <w:rStyle w:val="Emphasis"/>
          <w:highlight w:val="cyan"/>
        </w:rPr>
        <w:t>vegetation</w:t>
      </w:r>
      <w:r w:rsidRPr="00995A06">
        <w:rPr>
          <w:u w:val="single"/>
        </w:rPr>
        <w:t xml:space="preserve"> increases</w:t>
      </w:r>
      <w:r w:rsidRPr="00995A06">
        <w:rPr>
          <w:sz w:val="14"/>
        </w:rPr>
        <w:t xml:space="preserve"> the </w:t>
      </w:r>
      <w:r w:rsidRPr="00995A06">
        <w:rPr>
          <w:u w:val="single"/>
        </w:rPr>
        <w:t xml:space="preserve">surface albedo, which </w:t>
      </w:r>
      <w:r w:rsidRPr="00A2467B">
        <w:rPr>
          <w:rStyle w:val="Emphasis"/>
          <w:highlight w:val="cyan"/>
        </w:rPr>
        <w:t>suppresses rainfall</w:t>
      </w:r>
      <w:r w:rsidRPr="00995A06">
        <w:rPr>
          <w:u w:val="single"/>
        </w:rPr>
        <w:t>, and</w:t>
      </w:r>
      <w:r w:rsidRPr="00995A06">
        <w:rPr>
          <w:sz w:val="14"/>
        </w:rPr>
        <w:t xml:space="preserve"> thus </w:t>
      </w:r>
      <w:r w:rsidRPr="00995A06">
        <w:rPr>
          <w:u w:val="single"/>
        </w:rPr>
        <w:t>enhances</w:t>
      </w:r>
      <w:r w:rsidRPr="00995A06">
        <w:rPr>
          <w:sz w:val="14"/>
        </w:rPr>
        <w:t xml:space="preserve"> future </w:t>
      </w:r>
      <w:r w:rsidRPr="00A2467B">
        <w:rPr>
          <w:rStyle w:val="Emphasis"/>
        </w:rPr>
        <w:t>vegetation loss</w:t>
      </w:r>
      <w:r w:rsidRPr="00995A06">
        <w:rPr>
          <w:u w:val="single"/>
        </w:rPr>
        <w:t xml:space="preserve"> and more suppression of rainfall</w:t>
      </w:r>
      <w:r w:rsidRPr="00995A06">
        <w:rPr>
          <w:sz w:val="14"/>
        </w:rPr>
        <w:t xml:space="preserve">—thereby initiating or prolonging a drought (Chamey et al., 1975). To top it off, </w:t>
      </w:r>
      <w:r w:rsidRPr="00A2467B">
        <w:rPr>
          <w:rStyle w:val="Emphasis"/>
        </w:rPr>
        <w:t>overgrazing</w:t>
      </w:r>
      <w:r w:rsidRPr="00995A06">
        <w:rPr>
          <w:u w:val="single"/>
        </w:rPr>
        <w:t xml:space="preserve"> depletes the soil, leading to augmented vegetation loss</w:t>
      </w:r>
      <w:r w:rsidRPr="00995A06">
        <w:rPr>
          <w:sz w:val="14"/>
        </w:rPr>
        <w:t xml:space="preserve"> (Anderies et al., 2002).</w:t>
      </w:r>
    </w:p>
    <w:p w14:paraId="0FA4BCC3" w14:textId="77777777" w:rsidR="0038508C" w:rsidRPr="00995A06" w:rsidRDefault="0038508C" w:rsidP="0038508C">
      <w:pPr>
        <w:rPr>
          <w:sz w:val="14"/>
        </w:rPr>
      </w:pPr>
      <w:r w:rsidRPr="00995A06">
        <w:rPr>
          <w:u w:val="single"/>
        </w:rPr>
        <w:t>Climate change</w:t>
      </w:r>
      <w:r w:rsidRPr="00995A06">
        <w:rPr>
          <w:sz w:val="14"/>
        </w:rPr>
        <w:t xml:space="preserve"> often also </w:t>
      </w:r>
      <w:r w:rsidRPr="00995A06">
        <w:rPr>
          <w:u w:val="single"/>
        </w:rPr>
        <w:t xml:space="preserve">increases the risk of </w:t>
      </w:r>
      <w:r w:rsidRPr="00A2467B">
        <w:rPr>
          <w:rStyle w:val="Emphasis"/>
          <w:highlight w:val="cyan"/>
        </w:rPr>
        <w:t>forest fires</w:t>
      </w:r>
      <w:r w:rsidRPr="00995A06">
        <w:rPr>
          <w:u w:val="single"/>
        </w:rPr>
        <w:t>, as a result of higher temperatures and persistent drought</w:t>
      </w:r>
      <w:r w:rsidRPr="00995A06">
        <w:rPr>
          <w:sz w:val="14"/>
        </w:rPr>
        <w:t xml:space="preserve"> conditions. The expectation is that forest fires will become more frequent and severe with climate warming and drought (Scholze et al.,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 This catastrophic fire </w:t>
      </w:r>
      <w:r w:rsidRPr="00995A06">
        <w:rPr>
          <w:u w:val="single"/>
        </w:rPr>
        <w:t>embodies</w:t>
      </w:r>
      <w:r w:rsidRPr="00995A06">
        <w:rPr>
          <w:sz w:val="14"/>
        </w:rPr>
        <w:t xml:space="preserve"> the sorts of </w:t>
      </w:r>
      <w:r w:rsidRPr="00A2467B">
        <w:rPr>
          <w:rStyle w:val="Emphasis"/>
        </w:rPr>
        <w:t>positive feedbacks</w:t>
      </w:r>
      <w:r w:rsidRPr="00995A06">
        <w:rPr>
          <w:sz w:val="14"/>
        </w:rPr>
        <w:t xml:space="preserve"> and interacting factors </w:t>
      </w:r>
      <w:r w:rsidRPr="00995A06">
        <w:rPr>
          <w:u w:val="single"/>
        </w:rPr>
        <w:t xml:space="preserve">that </w:t>
      </w:r>
      <w:r w:rsidRPr="00995A06">
        <w:rPr>
          <w:highlight w:val="cyan"/>
          <w:u w:val="single"/>
        </w:rPr>
        <w:t xml:space="preserve">could </w:t>
      </w:r>
      <w:r w:rsidRPr="00A2467B">
        <w:rPr>
          <w:rStyle w:val="Emphasis"/>
          <w:highlight w:val="cyan"/>
        </w:rPr>
        <w:t>catch humanity off-guard</w:t>
      </w:r>
      <w:r w:rsidRPr="00995A06">
        <w:rPr>
          <w:highlight w:val="cyan"/>
          <w:u w:val="single"/>
        </w:rPr>
        <w:t xml:space="preserve"> and produce</w:t>
      </w:r>
      <w:r w:rsidRPr="00995A06">
        <w:rPr>
          <w:u w:val="single"/>
        </w:rPr>
        <w:t xml:space="preserve"> a true </w:t>
      </w:r>
      <w:r w:rsidRPr="00A2467B">
        <w:rPr>
          <w:rStyle w:val="Emphasis"/>
          <w:highlight w:val="cyan"/>
        </w:rPr>
        <w:t>apocalyptic event</w:t>
      </w:r>
      <w:r w:rsidRPr="00995A06">
        <w:rPr>
          <w:sz w:val="14"/>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p>
    <w:p w14:paraId="3DEA4DBF" w14:textId="77777777" w:rsidR="0038508C" w:rsidRPr="00995A06" w:rsidRDefault="0038508C" w:rsidP="0038508C">
      <w:pPr>
        <w:rPr>
          <w:sz w:val="14"/>
        </w:rPr>
      </w:pPr>
      <w:r w:rsidRPr="00995A06">
        <w:rPr>
          <w:sz w:val="14"/>
        </w:rPr>
        <w:t xml:space="preserve">Out of all types of feedbacks, </w:t>
      </w:r>
      <w:r w:rsidRPr="00A2467B">
        <w:rPr>
          <w:rStyle w:val="Emphasis"/>
          <w:highlight w:val="cyan"/>
        </w:rPr>
        <w:t>water vapor</w:t>
      </w:r>
      <w:r w:rsidRPr="00995A06">
        <w:rPr>
          <w:highlight w:val="cyan"/>
          <w:u w:val="single"/>
        </w:rPr>
        <w:t xml:space="preserve"> and</w:t>
      </w:r>
      <w:r w:rsidRPr="00995A06">
        <w:rPr>
          <w:u w:val="single"/>
        </w:rPr>
        <w:t xml:space="preserve"> the </w:t>
      </w:r>
      <w:r w:rsidRPr="00A2467B">
        <w:rPr>
          <w:rStyle w:val="Emphasis"/>
          <w:highlight w:val="cyan"/>
        </w:rPr>
        <w:t>ice-albedo feedbacks</w:t>
      </w:r>
      <w:r w:rsidRPr="00995A06">
        <w:rPr>
          <w:sz w:val="14"/>
        </w:rPr>
        <w:t xml:space="preserve"> are the most clearly understood mechanisms. </w:t>
      </w:r>
      <w:r w:rsidRPr="00995A06">
        <w:rPr>
          <w:highlight w:val="cyan"/>
          <w:u w:val="single"/>
        </w:rPr>
        <w:t xml:space="preserve">Losses in </w:t>
      </w:r>
      <w:r w:rsidRPr="00A2467B">
        <w:rPr>
          <w:rStyle w:val="Emphasis"/>
          <w:highlight w:val="cyan"/>
        </w:rPr>
        <w:t>reflective</w:t>
      </w:r>
      <w:r w:rsidRPr="00A2467B">
        <w:rPr>
          <w:rStyle w:val="Emphasis"/>
        </w:rPr>
        <w:t xml:space="preserve"> snow and </w:t>
      </w:r>
      <w:r w:rsidRPr="00A2467B">
        <w:rPr>
          <w:rStyle w:val="Emphasis"/>
          <w:highlight w:val="cyan"/>
        </w:rPr>
        <w:t>ice</w:t>
      </w:r>
      <w:r w:rsidRPr="00995A06">
        <w:rPr>
          <w:sz w:val="14"/>
        </w:rPr>
        <w:t xml:space="preserve"> cover </w:t>
      </w:r>
      <w:r w:rsidRPr="00995A06">
        <w:rPr>
          <w:highlight w:val="cyan"/>
          <w:u w:val="single"/>
        </w:rPr>
        <w:t>drive up</w:t>
      </w:r>
      <w:r w:rsidRPr="00995A06">
        <w:rPr>
          <w:u w:val="single"/>
        </w:rPr>
        <w:t xml:space="preserve"> </w:t>
      </w:r>
      <w:r w:rsidRPr="00A2467B">
        <w:rPr>
          <w:rStyle w:val="Emphasis"/>
        </w:rPr>
        <w:t xml:space="preserve">surface </w:t>
      </w:r>
      <w:r w:rsidRPr="00A2467B">
        <w:rPr>
          <w:rStyle w:val="Emphasis"/>
          <w:highlight w:val="cyan"/>
        </w:rPr>
        <w:t>temperatures</w:t>
      </w:r>
      <w:r w:rsidRPr="00995A06">
        <w:rPr>
          <w:highlight w:val="cyan"/>
          <w:u w:val="single"/>
        </w:rPr>
        <w:t>, leading to</w:t>
      </w:r>
      <w:r w:rsidRPr="00995A06">
        <w:rPr>
          <w:u w:val="single"/>
        </w:rPr>
        <w:t xml:space="preserve"> </w:t>
      </w:r>
      <w:r w:rsidRPr="00A2467B">
        <w:rPr>
          <w:rStyle w:val="Emphasis"/>
        </w:rPr>
        <w:t xml:space="preserve">even </w:t>
      </w:r>
      <w:r w:rsidRPr="00A2467B">
        <w:rPr>
          <w:rStyle w:val="Emphasis"/>
          <w:highlight w:val="cyan"/>
        </w:rPr>
        <w:t>more melting</w:t>
      </w:r>
      <w:r w:rsidRPr="00995A06">
        <w:rPr>
          <w:sz w:val="14"/>
        </w:rPr>
        <w:t xml:space="preserve"> of snow and ice cover—this is known as the ice-albedo feedback (Curry et al., 1995). As snow and ice continue to melt at a more rapid pace, millions of people may be displaced by flooding risks as a consequence of sea level rise near coastal communities (Biermann &amp; Boas, 2010; Myers, 2002; Nicholls et al., 2011). The water vapor feedback operates when </w:t>
      </w:r>
      <w:r w:rsidRPr="00995A06">
        <w:rPr>
          <w:u w:val="single"/>
        </w:rPr>
        <w:t xml:space="preserve">warmer atmospheric conditions </w:t>
      </w:r>
      <w:r w:rsidRPr="00A2467B">
        <w:rPr>
          <w:rStyle w:val="Emphasis"/>
        </w:rPr>
        <w:t xml:space="preserve">strengthen the saturation </w:t>
      </w:r>
      <w:r w:rsidRPr="00A2467B">
        <w:rPr>
          <w:rStyle w:val="Emphasis"/>
          <w:highlight w:val="cyan"/>
        </w:rPr>
        <w:t>vapor pressure</w:t>
      </w:r>
      <w:r w:rsidRPr="00995A06">
        <w:rPr>
          <w:u w:val="single"/>
        </w:rPr>
        <w:t xml:space="preserve">, which </w:t>
      </w:r>
      <w:r w:rsidRPr="00995A06">
        <w:rPr>
          <w:highlight w:val="cyan"/>
          <w:u w:val="single"/>
        </w:rPr>
        <w:t>creates</w:t>
      </w:r>
      <w:r w:rsidRPr="00995A06">
        <w:rPr>
          <w:u w:val="single"/>
        </w:rPr>
        <w:t xml:space="preserve"> a </w:t>
      </w:r>
      <w:r w:rsidRPr="00995A06">
        <w:rPr>
          <w:highlight w:val="cyan"/>
          <w:u w:val="single"/>
        </w:rPr>
        <w:t>warming</w:t>
      </w:r>
      <w:r w:rsidRPr="00995A06">
        <w:rPr>
          <w:u w:val="single"/>
        </w:rPr>
        <w:t xml:space="preserve"> effect </w:t>
      </w:r>
      <w:r w:rsidRPr="00995A06">
        <w:rPr>
          <w:highlight w:val="cyan"/>
          <w:u w:val="single"/>
        </w:rPr>
        <w:t>given</w:t>
      </w:r>
      <w:r w:rsidRPr="00995A06">
        <w:rPr>
          <w:u w:val="single"/>
        </w:rPr>
        <w:t xml:space="preserve"> </w:t>
      </w:r>
      <w:r w:rsidRPr="00A2467B">
        <w:rPr>
          <w:rStyle w:val="Emphasis"/>
        </w:rPr>
        <w:t xml:space="preserve">water </w:t>
      </w:r>
      <w:r w:rsidRPr="00A2467B">
        <w:rPr>
          <w:rStyle w:val="Emphasis"/>
          <w:highlight w:val="cyan"/>
        </w:rPr>
        <w:t>vapor's</w:t>
      </w:r>
      <w:r w:rsidRPr="00995A06">
        <w:rPr>
          <w:u w:val="single"/>
        </w:rPr>
        <w:t xml:space="preserve"> strong </w:t>
      </w:r>
      <w:r w:rsidRPr="00A2467B">
        <w:rPr>
          <w:rStyle w:val="Emphasis"/>
        </w:rPr>
        <w:t xml:space="preserve">greenhouse </w:t>
      </w:r>
      <w:r w:rsidRPr="00A2467B">
        <w:rPr>
          <w:rStyle w:val="Emphasis"/>
          <w:highlight w:val="cyan"/>
        </w:rPr>
        <w:t>gas properties</w:t>
      </w:r>
      <w:r w:rsidRPr="00995A06">
        <w:rPr>
          <w:sz w:val="14"/>
        </w:rPr>
        <w:t xml:space="preserve"> (Manabe &amp; Wetherald, 1967).</w:t>
      </w:r>
    </w:p>
    <w:p w14:paraId="60B5681C" w14:textId="77777777" w:rsidR="0038508C" w:rsidRPr="00995A06" w:rsidRDefault="0038508C" w:rsidP="0038508C">
      <w:pPr>
        <w:rPr>
          <w:sz w:val="14"/>
        </w:rPr>
      </w:pPr>
      <w:r w:rsidRPr="00995A06">
        <w:rPr>
          <w:sz w:val="14"/>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et al.,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et al., 2009).</w:t>
      </w:r>
    </w:p>
    <w:p w14:paraId="2A67DE34" w14:textId="77777777" w:rsidR="0038508C" w:rsidRPr="00995A06" w:rsidRDefault="0038508C" w:rsidP="0038508C">
      <w:pPr>
        <w:rPr>
          <w:sz w:val="14"/>
        </w:rPr>
      </w:pPr>
      <w:r w:rsidRPr="00995A06">
        <w:rPr>
          <w:sz w:val="14"/>
        </w:rPr>
        <w:t xml:space="preserve">The key lesson from the long list of potentially positive feedbacks and their interactions is that runaway climate change, and runaway perturbations have to be taken as a serious possibility. Table 2 is just a snapshot of the type of feedbacks that have been identified (see Supplementary Material for a more thorough explanation of positive feedback loops). However, </w:t>
      </w:r>
      <w:r w:rsidRPr="00995A06">
        <w:rPr>
          <w:u w:val="single"/>
        </w:rPr>
        <w:t xml:space="preserve">this list is </w:t>
      </w:r>
      <w:r w:rsidRPr="00A2467B">
        <w:rPr>
          <w:rStyle w:val="Emphasis"/>
        </w:rPr>
        <w:t>not exhaustive</w:t>
      </w:r>
      <w:r w:rsidRPr="00995A06">
        <w:rPr>
          <w:u w:val="single"/>
        </w:rPr>
        <w:t xml:space="preserve"> and</w:t>
      </w:r>
      <w:r w:rsidRPr="00995A06">
        <w:rPr>
          <w:sz w:val="14"/>
        </w:rPr>
        <w:t xml:space="preserve"> the possibility of </w:t>
      </w:r>
      <w:r w:rsidRPr="00A2467B">
        <w:rPr>
          <w:rStyle w:val="Emphasis"/>
          <w:highlight w:val="cyan"/>
        </w:rPr>
        <w:t>undiscovered</w:t>
      </w:r>
      <w:r w:rsidRPr="00A2467B">
        <w:rPr>
          <w:rStyle w:val="Emphasis"/>
        </w:rPr>
        <w:t xml:space="preserve"> positive </w:t>
      </w:r>
      <w:r w:rsidRPr="00A2467B">
        <w:rPr>
          <w:rStyle w:val="Emphasis"/>
          <w:highlight w:val="cyan"/>
        </w:rPr>
        <w:t>feedbacks</w:t>
      </w:r>
      <w:r w:rsidRPr="00995A06">
        <w:rPr>
          <w:highlight w:val="cyan"/>
          <w:u w:val="single"/>
        </w:rPr>
        <w:t xml:space="preserve"> portends</w:t>
      </w:r>
      <w:r w:rsidRPr="00995A06">
        <w:rPr>
          <w:u w:val="single"/>
        </w:rPr>
        <w:t xml:space="preserve"> even </w:t>
      </w:r>
      <w:r w:rsidRPr="00995A06">
        <w:rPr>
          <w:highlight w:val="cyan"/>
          <w:u w:val="single"/>
        </w:rPr>
        <w:t xml:space="preserve">greater </w:t>
      </w:r>
      <w:r w:rsidRPr="00A2467B">
        <w:rPr>
          <w:rStyle w:val="Emphasis"/>
          <w:highlight w:val="cyan"/>
        </w:rPr>
        <w:t>ex</w:t>
      </w:r>
      <w:r w:rsidRPr="00A2467B">
        <w:rPr>
          <w:rStyle w:val="Emphasis"/>
        </w:rPr>
        <w:t xml:space="preserve">istential </w:t>
      </w:r>
      <w:r w:rsidRPr="00A2467B">
        <w:rPr>
          <w:rStyle w:val="Emphasis"/>
          <w:highlight w:val="cyan"/>
        </w:rPr>
        <w:t>risks</w:t>
      </w:r>
      <w:r w:rsidRPr="00995A06">
        <w:rPr>
          <w:sz w:val="14"/>
        </w:rPr>
        <w:t xml:space="preserve">. The many environmental crises humankind has previously averted (famine, ozone </w:t>
      </w:r>
      <w:r w:rsidRPr="00995A06">
        <w:rPr>
          <w:sz w:val="14"/>
        </w:rPr>
        <w:lastRenderedPageBreak/>
        <w:t>depletion, London fog, water pollution, etc.) were averted because of political will based on solid scientific understanding. We cannot count on complete scientific understanding when it comes to positive feedback loops and climate change.</w:t>
      </w:r>
    </w:p>
    <w:p w14:paraId="6DC4372C" w14:textId="77777777" w:rsidR="0038508C" w:rsidRPr="00995A06" w:rsidRDefault="0038508C" w:rsidP="0038508C">
      <w:pPr>
        <w:rPr>
          <w:sz w:val="14"/>
        </w:rPr>
      </w:pPr>
      <w:r w:rsidRPr="00995A06">
        <w:rPr>
          <w:sz w:val="14"/>
        </w:rPr>
        <w:t>5. It is multiplicative stresses (or "</w:t>
      </w:r>
      <w:r w:rsidRPr="00A2467B">
        <w:rPr>
          <w:rStyle w:val="Emphasis"/>
          <w:highlight w:val="cyan"/>
        </w:rPr>
        <w:t>double whammies</w:t>
      </w:r>
      <w:r w:rsidRPr="00995A06">
        <w:rPr>
          <w:sz w:val="14"/>
        </w:rPr>
        <w:t xml:space="preserve">") that </w:t>
      </w:r>
      <w:r w:rsidRPr="00995A06">
        <w:rPr>
          <w:highlight w:val="cyan"/>
          <w:u w:val="single"/>
        </w:rPr>
        <w:t>should be</w:t>
      </w:r>
      <w:r w:rsidRPr="00995A06">
        <w:rPr>
          <w:u w:val="single"/>
        </w:rPr>
        <w:t xml:space="preserve"> our </w:t>
      </w:r>
      <w:r w:rsidRPr="00A2467B">
        <w:rPr>
          <w:rStyle w:val="Emphasis"/>
          <w:highlight w:val="cyan"/>
        </w:rPr>
        <w:t>greatest concern</w:t>
      </w:r>
    </w:p>
    <w:p w14:paraId="1B857B5D" w14:textId="77777777" w:rsidR="0038508C" w:rsidRPr="00995A06" w:rsidRDefault="0038508C" w:rsidP="0038508C">
      <w:pPr>
        <w:rPr>
          <w:sz w:val="14"/>
        </w:rPr>
      </w:pPr>
      <w:r w:rsidRPr="00995A06">
        <w:rPr>
          <w:sz w:val="14"/>
        </w:rPr>
        <w:t>It is easy to see how positive feedback loops exacerbate existential risks. A second, but less obvious danger is the linkage of seemingly unrelated processes or phenomenon that increase risk. A good example is wildfires and tornadoes. Both of these represent natural disasters that can cause great damage. Until recently no one linked these two phenomena, and no one would have imagined that an increase in wildfires might cause an increase in tornados. However, researchers in 2016 documented a linkage between wildfires in Central America and the worst episode of tornadoes in North America's recorded history (Saide et al., 2016)—more than 120 twisters in one day, which killed 316 people. The mechanism is that the aerosol particles produced by wildfires increase the vertical sheer in atmospheric wind speeds, which in turn makes tornadoes more likely and more severe.</w:t>
      </w:r>
    </w:p>
    <w:p w14:paraId="6ADA534F" w14:textId="77777777" w:rsidR="0038508C" w:rsidRPr="00330618" w:rsidRDefault="0038508C" w:rsidP="0038508C">
      <w:pPr>
        <w:rPr>
          <w:sz w:val="14"/>
        </w:rPr>
      </w:pPr>
      <w:r w:rsidRPr="00995A06">
        <w:rPr>
          <w:sz w:val="14"/>
        </w:rPr>
        <w:t xml:space="preserve">While tornadoes and wildfires are both local there are other trends that are national or even global that entail interacting risks factors—or what the renowned ecologist Robert T. Paine called a "double </w:t>
      </w:r>
      <w:r w:rsidRPr="00330618">
        <w:rPr>
          <w:sz w:val="14"/>
        </w:rPr>
        <w:t xml:space="preserve">whammy" (Paine, 1993). Paine makes the argument that whereas one perturbation or stress on its own might not be terribly worrisome, </w:t>
      </w:r>
      <w:r w:rsidRPr="00330618">
        <w:rPr>
          <w:u w:val="single"/>
        </w:rPr>
        <w:t xml:space="preserve">if an ecosystem is hit with </w:t>
      </w:r>
      <w:r w:rsidRPr="00A2467B">
        <w:rPr>
          <w:rStyle w:val="Emphasis"/>
          <w:highlight w:val="cyan"/>
        </w:rPr>
        <w:t>two stresses</w:t>
      </w:r>
      <w:r w:rsidRPr="00995A06">
        <w:rPr>
          <w:sz w:val="14"/>
        </w:rPr>
        <w:t xml:space="preserve"> or threats </w:t>
      </w:r>
      <w:r w:rsidRPr="00995A06">
        <w:rPr>
          <w:highlight w:val="cyan"/>
          <w:u w:val="single"/>
        </w:rPr>
        <w:t xml:space="preserve">at the </w:t>
      </w:r>
      <w:r w:rsidRPr="00A2467B">
        <w:rPr>
          <w:rStyle w:val="Emphasis"/>
          <w:highlight w:val="cyan"/>
        </w:rPr>
        <w:t>same time</w:t>
      </w:r>
      <w:r w:rsidRPr="00995A06">
        <w:rPr>
          <w:sz w:val="14"/>
        </w:rPr>
        <w:t xml:space="preserve"> (or in quick succession) </w:t>
      </w:r>
      <w:r w:rsidRPr="00995A06">
        <w:rPr>
          <w:u w:val="single"/>
        </w:rPr>
        <w:t xml:space="preserve">the </w:t>
      </w:r>
      <w:r w:rsidRPr="00995A06">
        <w:rPr>
          <w:highlight w:val="cyan"/>
          <w:u w:val="single"/>
        </w:rPr>
        <w:t>result can be</w:t>
      </w:r>
      <w:r w:rsidRPr="00995A06">
        <w:rPr>
          <w:u w:val="single"/>
        </w:rPr>
        <w:t xml:space="preserve"> </w:t>
      </w:r>
      <w:r w:rsidRPr="00A2467B">
        <w:rPr>
          <w:rStyle w:val="Emphasis"/>
        </w:rPr>
        <w:t xml:space="preserve">surprisingly </w:t>
      </w:r>
      <w:r w:rsidRPr="00A2467B">
        <w:rPr>
          <w:rStyle w:val="Emphasis"/>
          <w:highlight w:val="cyan"/>
        </w:rPr>
        <w:t>catastrophic</w:t>
      </w:r>
      <w:r w:rsidRPr="00995A06">
        <w:rPr>
          <w:sz w:val="14"/>
        </w:rPr>
        <w:t xml:space="preserve">. For example, </w:t>
      </w:r>
      <w:r w:rsidRPr="00995A06">
        <w:rPr>
          <w:u w:val="single"/>
        </w:rPr>
        <w:t>aging infrastructure</w:t>
      </w:r>
      <w:r w:rsidRPr="00995A06">
        <w:rPr>
          <w:sz w:val="14"/>
        </w:rPr>
        <w:t xml:space="preserve"> in the United States (dams, bridges, levees, etc.) </w:t>
      </w:r>
      <w:r w:rsidRPr="00995A06">
        <w:rPr>
          <w:u w:val="single"/>
        </w:rPr>
        <w:t>is</w:t>
      </w:r>
      <w:r w:rsidRPr="00995A06">
        <w:rPr>
          <w:sz w:val="14"/>
        </w:rPr>
        <w:t xml:space="preserve"> often talked about as </w:t>
      </w:r>
      <w:r w:rsidRPr="00995A06">
        <w:rPr>
          <w:u w:val="single"/>
        </w:rPr>
        <w:t>a disaster waiting to happen</w:t>
      </w:r>
      <w:r w:rsidRPr="00995A06">
        <w:rPr>
          <w:sz w:val="14"/>
        </w:rPr>
        <w:t xml:space="preserve"> (Reid, 2008). Similarly, </w:t>
      </w:r>
      <w:r w:rsidRPr="00995A06">
        <w:rPr>
          <w:u w:val="single"/>
        </w:rPr>
        <w:t>increased extreme rainfall is</w:t>
      </w:r>
      <w:r w:rsidRPr="00995A06">
        <w:rPr>
          <w:sz w:val="14"/>
        </w:rPr>
        <w:t xml:space="preserve"> widely appreciated as </w:t>
      </w:r>
      <w:r w:rsidRPr="00995A06">
        <w:rPr>
          <w:u w:val="single"/>
        </w:rPr>
        <w:t>a likely outcome of climate change</w:t>
      </w:r>
      <w:r w:rsidRPr="00995A06">
        <w:rPr>
          <w:sz w:val="14"/>
        </w:rPr>
        <w:t xml:space="preserve">. Putting the two </w:t>
      </w:r>
      <w:r w:rsidRPr="00995A06">
        <w:rPr>
          <w:u w:val="single"/>
        </w:rPr>
        <w:t>together, we have a recipe for</w:t>
      </w:r>
      <w:r w:rsidRPr="00995A06">
        <w:rPr>
          <w:sz w:val="14"/>
        </w:rPr>
        <w:t xml:space="preserve"> turning improbable events into something that should be expected. A specific example of what was once a highly unlikely </w:t>
      </w:r>
      <w:r w:rsidRPr="00A2467B">
        <w:rPr>
          <w:rStyle w:val="Emphasis"/>
        </w:rPr>
        <w:t>tragedy</w:t>
      </w:r>
      <w:r w:rsidRPr="00995A06">
        <w:rPr>
          <w:sz w:val="14"/>
        </w:rPr>
        <w:t xml:space="preserve">, but is now perhaps a probable disaster is the failure of a large dam.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raise general concerns about flood-safety.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w:t>
      </w:r>
      <w:r w:rsidRPr="00330618">
        <w:rPr>
          <w:sz w:val="14"/>
        </w:rPr>
        <w:t xml:space="preserve">dam failures. The reason this is a global concern is that observations (Fig. 2b) in dry and wet regions all over the world show that extreme precipitation events have been increasing since the 1950s (Donat et al., 2017). </w:t>
      </w:r>
      <w:r w:rsidRPr="00330618">
        <w:rPr>
          <w:u w:val="single"/>
        </w:rPr>
        <w:t xml:space="preserve">The </w:t>
      </w:r>
      <w:r w:rsidRPr="00330618">
        <w:rPr>
          <w:rStyle w:val="Emphasis"/>
        </w:rPr>
        <w:t>combined effect</w:t>
      </w:r>
      <w:r w:rsidRPr="00330618">
        <w:rPr>
          <w:u w:val="single"/>
        </w:rPr>
        <w:t xml:space="preserve"> of </w:t>
      </w:r>
      <w:r w:rsidRPr="00330618">
        <w:rPr>
          <w:rStyle w:val="Emphasis"/>
        </w:rPr>
        <w:t>intensified rainfall</w:t>
      </w:r>
      <w:r w:rsidRPr="00330618">
        <w:rPr>
          <w:u w:val="single"/>
        </w:rPr>
        <w:t xml:space="preserve"> and </w:t>
      </w:r>
      <w:r w:rsidRPr="00330618">
        <w:rPr>
          <w:rStyle w:val="Emphasis"/>
        </w:rPr>
        <w:t>old dams</w:t>
      </w:r>
      <w:r w:rsidRPr="00330618">
        <w:rPr>
          <w:u w:val="single"/>
        </w:rPr>
        <w:t xml:space="preserve"> pose a </w:t>
      </w:r>
      <w:r w:rsidRPr="00330618">
        <w:rPr>
          <w:rStyle w:val="Emphasis"/>
        </w:rPr>
        <w:t>clear risk</w:t>
      </w:r>
      <w:r w:rsidRPr="00330618">
        <w:rPr>
          <w:u w:val="single"/>
        </w:rPr>
        <w:t xml:space="preserve"> to communities worldwide</w:t>
      </w:r>
      <w:r w:rsidRPr="00330618">
        <w:rPr>
          <w:sz w:val="14"/>
        </w:rPr>
        <w:t>.</w:t>
      </w:r>
    </w:p>
    <w:p w14:paraId="54BAE433" w14:textId="77777777" w:rsidR="0038508C" w:rsidRPr="00995A06" w:rsidRDefault="0038508C" w:rsidP="0038508C">
      <w:pPr>
        <w:rPr>
          <w:sz w:val="14"/>
        </w:rPr>
      </w:pPr>
      <w:r w:rsidRPr="00330618">
        <w:rPr>
          <w:sz w:val="14"/>
        </w:rPr>
        <w:t>California, which has used dams and reservoirs to store water on a massive scale, recently suffered through several consecutive years of both low rainfall and high temperatures that produced a 5-year record-breaking drought (Diffenbaugh et al., 2015). The drought</w:t>
      </w:r>
      <w:r w:rsidRPr="00995A06">
        <w:rPr>
          <w:sz w:val="14"/>
        </w:rPr>
        <w:t xml:space="preserve"> ended when the state experienced massive amounts of precipitation in early 2017 leading to its wettest rainy season, on record (Vahedifard et al., 2017). The rainfall unleashed floods, landslides, and nearly collapsed the Oroville Dam, the tallest dam in North America. The tremendous water flows severely damaged the dam's spillways, prompting the evacuation of about 190,000 people downriver of the dam (Park &amp; Mclaughlin, 2017). This particular crisis is an example of how </w:t>
      </w:r>
      <w:r w:rsidRPr="00995A06">
        <w:rPr>
          <w:u w:val="single"/>
        </w:rPr>
        <w:t xml:space="preserve">the intersection of </w:t>
      </w:r>
      <w:r w:rsidRPr="00A2467B">
        <w:rPr>
          <w:rStyle w:val="Emphasis"/>
        </w:rPr>
        <w:t>climate change</w:t>
      </w:r>
      <w:r w:rsidRPr="00995A06">
        <w:rPr>
          <w:u w:val="single"/>
        </w:rPr>
        <w:t xml:space="preserve"> and </w:t>
      </w:r>
      <w:r w:rsidRPr="00A2467B">
        <w:rPr>
          <w:rStyle w:val="Emphasis"/>
        </w:rPr>
        <w:t>infrastructure</w:t>
      </w:r>
      <w:r w:rsidRPr="00995A06">
        <w:rPr>
          <w:u w:val="single"/>
        </w:rPr>
        <w:t xml:space="preserve"> that is</w:t>
      </w:r>
      <w:r w:rsidRPr="00995A06">
        <w:rPr>
          <w:sz w:val="14"/>
        </w:rPr>
        <w:t xml:space="preserve"> either </w:t>
      </w:r>
      <w:r w:rsidRPr="00A2467B">
        <w:rPr>
          <w:rStyle w:val="Emphasis"/>
        </w:rPr>
        <w:t>aging</w:t>
      </w:r>
      <w:r w:rsidRPr="00995A06">
        <w:rPr>
          <w:sz w:val="14"/>
        </w:rPr>
        <w:t xml:space="preserve"> or that was designed for different conditions </w:t>
      </w:r>
      <w:r w:rsidRPr="00995A06">
        <w:rPr>
          <w:u w:val="single"/>
        </w:rPr>
        <w:t xml:space="preserve">can potentially lead to a </w:t>
      </w:r>
      <w:r w:rsidRPr="00A2467B">
        <w:rPr>
          <w:rStyle w:val="Emphasis"/>
        </w:rPr>
        <w:t>catastrophe</w:t>
      </w:r>
      <w:r w:rsidRPr="00995A06">
        <w:rPr>
          <w:sz w:val="14"/>
        </w:rPr>
        <w:t xml:space="preserve"> (Vahedifard et al., 2017). With the likelihood of more frequent extreme events in the future, situations like the one experienced at the Oroville Dam will become more common.</w:t>
      </w:r>
    </w:p>
    <w:p w14:paraId="20D164F3" w14:textId="77777777" w:rsidR="0038508C" w:rsidRPr="00B7450D" w:rsidRDefault="0038508C" w:rsidP="0038508C">
      <w:pPr>
        <w:rPr>
          <w:sz w:val="14"/>
        </w:rPr>
      </w:pPr>
      <w:r w:rsidRPr="00995A06">
        <w:rPr>
          <w:sz w:val="14"/>
        </w:rPr>
        <w:t xml:space="preserve">The intersection of climate change and human activity is also elevating the risk of severe wildfires in large portions of the world. Models suggest that precipitation was the primary driver behind global fire regimes during the preindustrial era, and then shifted towards an anthropogenic-driven regime during the industrial period (Pechony &amp; Shindell, 2010). Now it appears that </w:t>
      </w:r>
      <w:r w:rsidRPr="00A2467B">
        <w:rPr>
          <w:rStyle w:val="Emphasis"/>
          <w:highlight w:val="cyan"/>
        </w:rPr>
        <w:t>temperature</w:t>
      </w:r>
      <w:r w:rsidRPr="00995A06">
        <w:rPr>
          <w:sz w:val="14"/>
        </w:rPr>
        <w:t xml:space="preserve"> will </w:t>
      </w:r>
      <w:r w:rsidRPr="00995A06">
        <w:rPr>
          <w:highlight w:val="cyan"/>
          <w:u w:val="single"/>
        </w:rPr>
        <w:t>play a</w:t>
      </w:r>
      <w:r w:rsidRPr="00995A06">
        <w:rPr>
          <w:u w:val="single"/>
        </w:rPr>
        <w:t xml:space="preserve"> </w:t>
      </w:r>
      <w:r w:rsidRPr="00A2467B">
        <w:rPr>
          <w:rStyle w:val="Emphasis"/>
        </w:rPr>
        <w:t xml:space="preserve">strong </w:t>
      </w:r>
      <w:r w:rsidRPr="00A2467B">
        <w:rPr>
          <w:rStyle w:val="Emphasis"/>
          <w:highlight w:val="cyan"/>
        </w:rPr>
        <w:t>role</w:t>
      </w:r>
      <w:r w:rsidRPr="00995A06">
        <w:rPr>
          <w:highlight w:val="cyan"/>
          <w:u w:val="single"/>
        </w:rPr>
        <w:t xml:space="preserve"> in</w:t>
      </w:r>
      <w:r w:rsidRPr="00995A06">
        <w:rPr>
          <w:sz w:val="14"/>
        </w:rPr>
        <w:t xml:space="preserve"> the 21st century in </w:t>
      </w:r>
      <w:r w:rsidRPr="00A2467B">
        <w:rPr>
          <w:rStyle w:val="Emphasis"/>
          <w:highlight w:val="cyan"/>
        </w:rPr>
        <w:t>global wildfires</w:t>
      </w:r>
      <w:r w:rsidRPr="00995A06">
        <w:rPr>
          <w:sz w:val="14"/>
        </w:rPr>
        <w:t xml:space="preserve"> (Pechony &amp; Shindell, 2010). T</w:t>
      </w:r>
      <w:r w:rsidRPr="00330618">
        <w:rPr>
          <w:sz w:val="14"/>
        </w:rPr>
        <w:t>he</w:t>
      </w:r>
      <w:r w:rsidRPr="00995A06">
        <w:rPr>
          <w:sz w:val="14"/>
        </w:rPr>
        <w:t xml:space="preserve"> combination of </w:t>
      </w:r>
      <w:r w:rsidRPr="00330618">
        <w:rPr>
          <w:u w:val="single"/>
        </w:rPr>
        <w:t>increasing temperatures at the global scale</w:t>
      </w:r>
      <w:r w:rsidRPr="00330618">
        <w:rPr>
          <w:sz w:val="14"/>
        </w:rPr>
        <w:t xml:space="preserve"> with increased propensity of wildfires due to human activity at the local level, </w:t>
      </w:r>
      <w:r w:rsidRPr="00330618">
        <w:rPr>
          <w:u w:val="single"/>
        </w:rPr>
        <w:t xml:space="preserve">could lead to </w:t>
      </w:r>
      <w:r w:rsidRPr="00A2467B">
        <w:rPr>
          <w:rStyle w:val="Emphasis"/>
          <w:highlight w:val="cyan"/>
        </w:rPr>
        <w:t>massive infernos</w:t>
      </w:r>
      <w:r w:rsidRPr="00995A06">
        <w:rPr>
          <w:sz w:val="14"/>
        </w:rPr>
        <w:t xml:space="preserve"> (Bonan, 2008). Wildfire severity and frequency will be dramatically increased wherever the mean temperature in a region increases by 3°C or more; unfortunately, in the Sahel, central Australia, central Asia, southern Africa, the western U.S., and in most of South America, warming is indeed expected to exceed 3°C (Scholze et al., 2006). </w:t>
      </w:r>
      <w:r w:rsidRPr="00995A06">
        <w:rPr>
          <w:highlight w:val="cyan"/>
          <w:u w:val="single"/>
        </w:rPr>
        <w:t xml:space="preserve">This is a </w:t>
      </w:r>
      <w:r w:rsidRPr="00A2467B">
        <w:rPr>
          <w:rStyle w:val="Emphasis"/>
          <w:highlight w:val="cyan"/>
        </w:rPr>
        <w:t>global threat</w:t>
      </w:r>
      <w:r w:rsidRPr="00995A06">
        <w:rPr>
          <w:sz w:val="14"/>
        </w:rPr>
        <w:t>.</w:t>
      </w:r>
    </w:p>
    <w:p w14:paraId="1C1A91C0" w14:textId="77777777" w:rsidR="0038508C" w:rsidRPr="007A3137" w:rsidRDefault="0038508C" w:rsidP="0038508C">
      <w:pPr>
        <w:pStyle w:val="Heading4"/>
        <w:rPr>
          <w:rStyle w:val="Style13ptBold"/>
          <w:b/>
          <w:bCs w:val="0"/>
        </w:rPr>
      </w:pPr>
      <w:r w:rsidRPr="007A3137">
        <w:rPr>
          <w:rStyle w:val="Style13ptBold"/>
          <w:b/>
          <w:bCs w:val="0"/>
        </w:rPr>
        <w:t xml:space="preserve">Studies prove that there’s a high risk of extinction from climate change. </w:t>
      </w:r>
    </w:p>
    <w:p w14:paraId="42563390" w14:textId="77777777" w:rsidR="0038508C" w:rsidRDefault="0038508C" w:rsidP="0038508C">
      <w:pPr>
        <w:rPr>
          <w:rStyle w:val="Style13ptBold"/>
        </w:rPr>
      </w:pPr>
      <w:r w:rsidRPr="00904900">
        <w:rPr>
          <w:rStyle w:val="Style13ptBold"/>
        </w:rPr>
        <w:t>Ladish 20</w:t>
      </w:r>
    </w:p>
    <w:p w14:paraId="0004F9BA" w14:textId="77777777" w:rsidR="0038508C" w:rsidRPr="00904900" w:rsidRDefault="0038508C" w:rsidP="0038508C">
      <w:r>
        <w:t xml:space="preserve">[Jeffery Ladish is an Information Security and Biosecurity Consultant at Gordian Research, “Nuclear war is unlikely to cause human extinction,” </w:t>
      </w:r>
      <w:r w:rsidRPr="007A3137">
        <w:t>https://www.lesswrong.com/posts/sT6NxFxso6Z9xjS7o/nuclear-war-is-unlikely-to-cause-human-extinction</w:t>
      </w:r>
      <w:r>
        <w:t>,</w:t>
      </w:r>
      <w:r w:rsidRPr="0034041F">
        <w:t xml:space="preserve"> </w:t>
      </w:r>
      <w:r>
        <w:t>11/7]</w:t>
      </w:r>
    </w:p>
    <w:p w14:paraId="59ED02F3" w14:textId="77777777" w:rsidR="0038508C" w:rsidRPr="005D388F" w:rsidRDefault="0038508C" w:rsidP="0038508C">
      <w:r w:rsidRPr="0034041F">
        <w:rPr>
          <w:sz w:val="16"/>
        </w:rPr>
        <w:t>3) Climate alteration</w:t>
      </w:r>
      <w:r>
        <w:rPr>
          <w:sz w:val="16"/>
        </w:rPr>
        <w:t xml:space="preserve"> </w:t>
      </w:r>
      <w:r w:rsidRPr="0034041F">
        <w:rPr>
          <w:sz w:val="16"/>
        </w:rPr>
        <w:t xml:space="preserve">The bulk of the risk of human extinction from nuclear weapons come from risks of catastrophic climate change, nuclear winter, due to secondary effects from nuclear detonations. However, </w:t>
      </w:r>
      <w:r w:rsidRPr="0034041F">
        <w:rPr>
          <w:rStyle w:val="Emphasis"/>
        </w:rPr>
        <w:t>even in</w:t>
      </w:r>
      <w:r w:rsidRPr="0034041F">
        <w:rPr>
          <w:rStyle w:val="StyleUnderline"/>
        </w:rPr>
        <w:t xml:space="preserve"> most full-scale nuclear exchange scenarios, the resulting climate effects are </w:t>
      </w:r>
      <w:r w:rsidRPr="0034041F">
        <w:rPr>
          <w:rStyle w:val="Emphasis"/>
        </w:rPr>
        <w:t>unlikely</w:t>
      </w:r>
      <w:r w:rsidRPr="0034041F">
        <w:rPr>
          <w:rStyle w:val="StyleUnderline"/>
        </w:rPr>
        <w:t xml:space="preserve"> to cause human extinction</w:t>
      </w:r>
      <w:r w:rsidRPr="0034041F">
        <w:rPr>
          <w:sz w:val="16"/>
        </w:rPr>
        <w:t>.</w:t>
      </w:r>
      <w:r>
        <w:rPr>
          <w:sz w:val="16"/>
        </w:rPr>
        <w:t xml:space="preserve"> </w:t>
      </w:r>
      <w:r w:rsidRPr="0034041F">
        <w:rPr>
          <w:sz w:val="16"/>
        </w:rPr>
        <w:t>Reasons for this:</w:t>
      </w:r>
      <w:r>
        <w:rPr>
          <w:sz w:val="16"/>
        </w:rPr>
        <w:t xml:space="preserve"> </w:t>
      </w:r>
      <w:r w:rsidRPr="0034041F">
        <w:rPr>
          <w:sz w:val="16"/>
        </w:rPr>
        <w:t xml:space="preserve">a) </w:t>
      </w:r>
      <w:r w:rsidRPr="0034041F">
        <w:rPr>
          <w:rStyle w:val="StyleUnderline"/>
        </w:rPr>
        <w:t>Under scenarios</w:t>
      </w:r>
      <w:r w:rsidRPr="0034041F">
        <w:rPr>
          <w:sz w:val="16"/>
        </w:rPr>
        <w:t xml:space="preserve"> where a severe nuclear winter occurs as </w:t>
      </w:r>
      <w:r w:rsidRPr="0034041F">
        <w:rPr>
          <w:rStyle w:val="StyleUnderline"/>
        </w:rPr>
        <w:t>described by Robock et al</w:t>
      </w:r>
      <w:r w:rsidRPr="0034041F">
        <w:rPr>
          <w:sz w:val="16"/>
        </w:rPr>
        <w:t xml:space="preserve">, some </w:t>
      </w:r>
      <w:r w:rsidRPr="00D9604A">
        <w:rPr>
          <w:rStyle w:val="StyleUnderline"/>
        </w:rPr>
        <w:t>human populations would</w:t>
      </w:r>
      <w:r w:rsidRPr="0034041F">
        <w:rPr>
          <w:sz w:val="16"/>
        </w:rPr>
        <w:t xml:space="preserve"> likely </w:t>
      </w:r>
      <w:r w:rsidRPr="0034041F">
        <w:rPr>
          <w:rStyle w:val="StyleUnderline"/>
        </w:rPr>
        <w:t>survive</w:t>
      </w:r>
      <w:r w:rsidRPr="0034041F">
        <w:rPr>
          <w:sz w:val="16"/>
        </w:rPr>
        <w:t>.</w:t>
      </w:r>
      <w:r>
        <w:rPr>
          <w:sz w:val="16"/>
        </w:rPr>
        <w:t xml:space="preserve"> </w:t>
      </w:r>
      <w:r w:rsidRPr="0034041F">
        <w:rPr>
          <w:sz w:val="16"/>
        </w:rPr>
        <w:t xml:space="preserve">b) </w:t>
      </w:r>
      <w:r w:rsidRPr="0034041F">
        <w:rPr>
          <w:rStyle w:val="StyleUnderline"/>
        </w:rPr>
        <w:t>The</w:t>
      </w:r>
      <w:r w:rsidRPr="0034041F">
        <w:rPr>
          <w:sz w:val="16"/>
        </w:rPr>
        <w:t xml:space="preserve"> Robock group’s </w:t>
      </w:r>
      <w:r w:rsidRPr="0034041F">
        <w:rPr>
          <w:rStyle w:val="StyleUnderline"/>
        </w:rPr>
        <w:t>models are</w:t>
      </w:r>
      <w:r w:rsidRPr="0034041F">
        <w:rPr>
          <w:sz w:val="16"/>
        </w:rPr>
        <w:t xml:space="preserve"> probably </w:t>
      </w:r>
      <w:r w:rsidRPr="0034041F">
        <w:rPr>
          <w:rStyle w:val="Emphasis"/>
        </w:rPr>
        <w:t>overestimating</w:t>
      </w:r>
      <w:r w:rsidRPr="0034041F">
        <w:rPr>
          <w:rStyle w:val="StyleUnderline"/>
        </w:rPr>
        <w:t xml:space="preserve"> the risk</w:t>
      </w:r>
      <w:r>
        <w:rPr>
          <w:sz w:val="16"/>
        </w:rPr>
        <w:t xml:space="preserve"> </w:t>
      </w:r>
      <w:r w:rsidRPr="0034041F">
        <w:rPr>
          <w:sz w:val="16"/>
        </w:rPr>
        <w:t xml:space="preserve">c) </w:t>
      </w:r>
      <w:r w:rsidRPr="0034041F">
        <w:rPr>
          <w:sz w:val="16"/>
          <w:szCs w:val="16"/>
        </w:rPr>
        <w:t>Nuclear war planners are aware of nuclear winter risks and can incorporate these risks into their targeting plans</w:t>
      </w:r>
      <w:r>
        <w:rPr>
          <w:sz w:val="16"/>
        </w:rPr>
        <w:t xml:space="preserve"> </w:t>
      </w:r>
      <w:r w:rsidRPr="0034041F">
        <w:rPr>
          <w:sz w:val="16"/>
        </w:rPr>
        <w:t xml:space="preserve">Before diving into each subject, it’s worth understanding the background of </w:t>
      </w:r>
      <w:r w:rsidRPr="00567469">
        <w:rPr>
          <w:rStyle w:val="StyleUnderline"/>
          <w:sz w:val="16"/>
          <w:szCs w:val="16"/>
        </w:rPr>
        <w:t xml:space="preserve">nuclear winter </w:t>
      </w:r>
      <w:r w:rsidRPr="00567469">
        <w:rPr>
          <w:rStyle w:val="StyleUnderline"/>
          <w:sz w:val="16"/>
          <w:szCs w:val="16"/>
        </w:rPr>
        <w:lastRenderedPageBreak/>
        <w:t>research.</w:t>
      </w:r>
      <w:r w:rsidRPr="0034041F">
        <w:rPr>
          <w:sz w:val="16"/>
        </w:rPr>
        <w:t xml:space="preserve">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many people assumed that this was the scientific consensus. Unfortunately, this </w:t>
      </w:r>
      <w:r w:rsidRPr="0034041F">
        <w:rPr>
          <w:rStyle w:val="Emphasis"/>
        </w:rPr>
        <w:t>misrepresented the scientific community’s state of uncertainty</w:t>
      </w:r>
      <w:r w:rsidRPr="0034041F">
        <w:rPr>
          <w:rStyle w:val="StyleUnderline"/>
        </w:rPr>
        <w:t xml:space="preserve"> about the risks of nuclear war</w:t>
      </w:r>
      <w:r w:rsidRPr="0034041F">
        <w:rPr>
          <w:rStyle w:val="Emphasis"/>
        </w:rPr>
        <w:t>. There have only ever been a small numbers of papers published about this topic</w:t>
      </w:r>
      <w:r w:rsidRPr="0034041F">
        <w:rPr>
          <w:rStyle w:val="StyleUnderline"/>
        </w:rPr>
        <w:t xml:space="preserve"> </w:t>
      </w:r>
      <w:r w:rsidRPr="0034041F">
        <w:rPr>
          <w:rStyle w:val="Emphasis"/>
        </w:rPr>
        <w:t>(&lt;15 probably)</w:t>
      </w:r>
      <w:r w:rsidRPr="0034041F">
        <w:rPr>
          <w:rStyle w:val="StyleUnderline"/>
        </w:rPr>
        <w:t xml:space="preserve">, mostly from </w:t>
      </w:r>
      <w:r w:rsidRPr="0034041F">
        <w:rPr>
          <w:rStyle w:val="Emphasis"/>
        </w:rPr>
        <w:t>one group of researchers</w:t>
      </w:r>
      <w:r w:rsidRPr="0034041F">
        <w:rPr>
          <w:sz w:val="16"/>
        </w:rPr>
        <w:t>, despite the topic being one of existential importance.</w:t>
      </w:r>
      <w:r>
        <w:rPr>
          <w:sz w:val="16"/>
        </w:rPr>
        <w:t xml:space="preserve"> </w:t>
      </w:r>
      <w:r w:rsidRPr="0034041F">
        <w:rPr>
          <w:sz w:val="16"/>
        </w:rPr>
        <w:t>I’m very glad Robock, Toon, and others have spent much of their careers studying nuclear winter effects, and their models are useful in estimating potential climate change caused by nuclear war. However, I’ve become less convinced over time the Robock model is largely correct. See section B below for why I’ve changed my mind. However, I’m quite uncertain about the probability of strong cooling effects from nuclear war, and am still quite concerned about the potential for severe cooling, even if the risk of extinction from such events is small.</w:t>
      </w:r>
      <w:r>
        <w:rPr>
          <w:sz w:val="16"/>
        </w:rPr>
        <w:t xml:space="preserve"> </w:t>
      </w:r>
      <w:r w:rsidRPr="0034041F">
        <w:rPr>
          <w:sz w:val="16"/>
        </w:rPr>
        <w:t>A: Under scenarios where a severe nuclear winter occurs as described by Robock et al, some human populations would likely survive.</w:t>
      </w:r>
      <w:r>
        <w:rPr>
          <w:sz w:val="16"/>
        </w:rPr>
        <w:t xml:space="preserve"> </w:t>
      </w:r>
      <w:r w:rsidRPr="0034041F">
        <w:rPr>
          <w:rStyle w:val="StyleUnderline"/>
        </w:rPr>
        <w:t>The latest and most detailed model</w:t>
      </w:r>
      <w:r w:rsidRPr="0034041F">
        <w:rPr>
          <w:sz w:val="16"/>
        </w:rPr>
        <w:t xml:space="preserve"> of potential cooling effects from a fullscale nuclear exchange comes </w:t>
      </w:r>
      <w:r w:rsidRPr="0034041F">
        <w:rPr>
          <w:rStyle w:val="StyleUnderline"/>
        </w:rPr>
        <w:t>from</w:t>
      </w:r>
      <w:r w:rsidRPr="0034041F">
        <w:rPr>
          <w:sz w:val="16"/>
        </w:rPr>
        <w:t xml:space="preserve">, </w:t>
      </w:r>
      <w:r w:rsidRPr="0034041F">
        <w:rPr>
          <w:rStyle w:val="StyleUnderline"/>
        </w:rPr>
        <w:t>Robock et al.</w:t>
      </w:r>
      <w:r w:rsidRPr="0034041F">
        <w:rPr>
          <w:sz w:val="16"/>
        </w:rPr>
        <w:t>, “Nuclear winter revisited with a modern climate model and current nuclear arsenals: Still catastrophic consequences” found here.</w:t>
      </w:r>
      <w:r>
        <w:rPr>
          <w:sz w:val="16"/>
        </w:rPr>
        <w:t xml:space="preserve"> </w:t>
      </w:r>
      <w:r w:rsidRPr="0034041F">
        <w:rPr>
          <w:rStyle w:val="StyleUnderline"/>
        </w:rPr>
        <w:t xml:space="preserve">The effects from this model are severe. In the 150Tg case, after a year, summer temperatures in the Northern hemisphere are 10-30 degrees C cooler. </w:t>
      </w:r>
      <w:r w:rsidRPr="0034041F">
        <w:rPr>
          <w:sz w:val="16"/>
        </w:rPr>
        <w:t xml:space="preserve">The effects are less severe at the equator (5 degrees C), but basically all places in the world are affected. The most likely outcome is that most people starve to death. Many would freeze too, but starvation is likely the greatest risk. </w:t>
      </w:r>
      <w:r w:rsidRPr="0034041F">
        <w:rPr>
          <w:rStyle w:val="StyleUnderline"/>
        </w:rPr>
        <w:t xml:space="preserve">Even in this model, it appears that in equatorial regions, some farming would still be possible, enough for </w:t>
      </w:r>
      <w:r w:rsidRPr="0034041F">
        <w:rPr>
          <w:rStyle w:val="Emphasis"/>
        </w:rPr>
        <w:t>some populations to survive</w:t>
      </w:r>
      <w:r w:rsidRPr="0034041F">
        <w:rPr>
          <w:sz w:val="16"/>
        </w:rPr>
        <w:t>. After a 10-15 years, agriculture in most of the world would be possible at reduced capacity.</w:t>
      </w:r>
      <w:r>
        <w:rPr>
          <w:sz w:val="16"/>
        </w:rPr>
        <w:t xml:space="preserve"> </w:t>
      </w:r>
      <w:r w:rsidRPr="0034041F">
        <w:rPr>
          <w:sz w:val="16"/>
        </w:rPr>
        <w:t>Surface air temperature changes for the 150 Tg case averaged for June, July, and August of the year of smoke injection and the next year. Robock et al., 2007</w:t>
      </w:r>
      <w:r>
        <w:rPr>
          <w:sz w:val="16"/>
        </w:rPr>
        <w:t xml:space="preserve"> </w:t>
      </w:r>
      <w:r w:rsidRPr="0034041F">
        <w:rPr>
          <w:rStyle w:val="StyleUnderline"/>
        </w:rPr>
        <w:t xml:space="preserve">Carl Shulman asked one of the authors of this paper, Luke Oman, his probability that the 150Tg nuclear winter scenario discussed in </w:t>
      </w:r>
      <w:r w:rsidRPr="0034041F">
        <w:rPr>
          <w:rStyle w:val="Emphasis"/>
        </w:rPr>
        <w:t>the paper would result in human extinction</w:t>
      </w:r>
      <w:r w:rsidRPr="0034041F">
        <w:rPr>
          <w:rStyle w:val="StyleUnderline"/>
        </w:rPr>
        <w:t>, the answer</w:t>
      </w:r>
      <w:r w:rsidRPr="0034041F">
        <w:rPr>
          <w:sz w:val="16"/>
        </w:rPr>
        <w:t xml:space="preserve"> he gave </w:t>
      </w:r>
      <w:r w:rsidRPr="0034041F">
        <w:rPr>
          <w:rStyle w:val="StyleUnderline"/>
        </w:rPr>
        <w:t>was “in the range of 1 in 10,000 to 1 in 100,000.”</w:t>
      </w:r>
      <w:r w:rsidRPr="0034041F">
        <w:rPr>
          <w:sz w:val="16"/>
        </w:rPr>
        <w:t xml:space="preserve"> This strikes me as quite plausible, though one expert opinion is no substitute for a deep analysis. The Q&amp;A with Oman contains his reasoning for this assessment.</w:t>
      </w:r>
      <w:r>
        <w:rPr>
          <w:sz w:val="16"/>
        </w:rPr>
        <w:t xml:space="preserve"> </w:t>
      </w:r>
    </w:p>
    <w:p w14:paraId="74970ED3" w14:textId="77777777" w:rsidR="0038508C" w:rsidRPr="007A3137" w:rsidRDefault="0038508C" w:rsidP="0038508C"/>
    <w:p w14:paraId="6220A797" w14:textId="77777777" w:rsidR="0038508C" w:rsidRDefault="0038508C" w:rsidP="0038508C">
      <w:pPr>
        <w:pStyle w:val="Heading2"/>
      </w:pPr>
      <w:r>
        <w:lastRenderedPageBreak/>
        <w:t>Food</w:t>
      </w:r>
    </w:p>
    <w:p w14:paraId="19CA3E46" w14:textId="77777777" w:rsidR="0038508C" w:rsidRDefault="0038508C" w:rsidP="0038508C">
      <w:pPr>
        <w:pStyle w:val="Heading3"/>
      </w:pPr>
      <w:r>
        <w:lastRenderedPageBreak/>
        <w:t>2NC---Internal---Food Security</w:t>
      </w:r>
    </w:p>
    <w:p w14:paraId="7EC3C4EA" w14:textId="77777777" w:rsidR="0038508C" w:rsidRPr="004D4AFB" w:rsidRDefault="0038508C" w:rsidP="0038508C">
      <w:pPr>
        <w:pStyle w:val="Heading4"/>
      </w:pPr>
      <w:r>
        <w:t xml:space="preserve">COVID, Ukraine, and warming expose </w:t>
      </w:r>
      <w:r>
        <w:rPr>
          <w:u w:val="single"/>
        </w:rPr>
        <w:t>fragility</w:t>
      </w:r>
      <w:r>
        <w:t xml:space="preserve"> in food security---only the Farm Bill </w:t>
      </w:r>
      <w:r w:rsidRPr="004D4AFB">
        <w:rPr>
          <w:u w:val="single"/>
        </w:rPr>
        <w:t>solves</w:t>
      </w:r>
      <w:r>
        <w:t>.</w:t>
      </w:r>
    </w:p>
    <w:p w14:paraId="37663BC5" w14:textId="77777777" w:rsidR="0038508C" w:rsidRPr="00453EE8" w:rsidRDefault="0038508C" w:rsidP="0038508C">
      <w:r w:rsidRPr="00453EE8">
        <w:t xml:space="preserve">Amanda </w:t>
      </w:r>
      <w:r w:rsidRPr="00453EE8">
        <w:rPr>
          <w:rStyle w:val="Style13ptBold"/>
        </w:rPr>
        <w:t>Little 23</w:t>
      </w:r>
      <w:r w:rsidRPr="00453EE8">
        <w:t xml:space="preserve">, </w:t>
      </w:r>
      <w:r w:rsidRPr="004D4AFB">
        <w:t>Bloomberg Opinion columnist covering agriculture and climate</w:t>
      </w:r>
      <w:r>
        <w:t>,</w:t>
      </w:r>
      <w:r w:rsidRPr="004D4AFB">
        <w:t xml:space="preserve"> professor of journalism and science writing at Vanderbilt University and author of “The Fate of Food: What We'll Eat in a Bigger, Hotter, Smarter World.”</w:t>
      </w:r>
      <w:r w:rsidRPr="00453EE8">
        <w:t>3</w:t>
      </w:r>
      <w:r>
        <w:t>/</w:t>
      </w:r>
      <w:r w:rsidRPr="00453EE8">
        <w:t>15</w:t>
      </w:r>
      <w:r>
        <w:t>/</w:t>
      </w:r>
      <w:r w:rsidRPr="00453EE8">
        <w:t>2023, "Protecting the US Food Supply Means Thinking Smaller," https://www.bloomberg.com/opinion/articles/2023-03-15/us-food-security-depends-on-the-2023-farm-bill#xj4y7vzkg</w:t>
      </w:r>
    </w:p>
    <w:p w14:paraId="680FCAA8" w14:textId="77777777" w:rsidR="0038508C" w:rsidRPr="004D4AFB" w:rsidRDefault="0038508C" w:rsidP="0038508C">
      <w:pPr>
        <w:rPr>
          <w:sz w:val="14"/>
        </w:rPr>
      </w:pPr>
      <w:r w:rsidRPr="004D4AFB">
        <w:rPr>
          <w:sz w:val="14"/>
        </w:rPr>
        <w:t xml:space="preserve">For better or worse, </w:t>
      </w:r>
      <w:r w:rsidRPr="00A71E86">
        <w:rPr>
          <w:rStyle w:val="StyleUnderline"/>
        </w:rPr>
        <w:t>Americans</w:t>
      </w:r>
      <w:r w:rsidRPr="004D4AFB">
        <w:rPr>
          <w:sz w:val="14"/>
        </w:rPr>
        <w:t xml:space="preserve"> are not just what we eat, we </w:t>
      </w:r>
      <w:r w:rsidRPr="00A71E86">
        <w:rPr>
          <w:rStyle w:val="StyleUnderline"/>
        </w:rPr>
        <w:t xml:space="preserve">are the laws that govern what we </w:t>
      </w:r>
      <w:r w:rsidRPr="00A71E86">
        <w:rPr>
          <w:rStyle w:val="Emphasis"/>
        </w:rPr>
        <w:t>eat</w:t>
      </w:r>
      <w:r w:rsidRPr="004D4AFB">
        <w:rPr>
          <w:sz w:val="14"/>
        </w:rPr>
        <w:t xml:space="preserve">. As agriculture leaders in Congress deliberate over </w:t>
      </w:r>
      <w:r w:rsidRPr="004D4AFB">
        <w:rPr>
          <w:rStyle w:val="StyleUnderline"/>
          <w:highlight w:val="cyan"/>
        </w:rPr>
        <w:t>the</w:t>
      </w:r>
      <w:r w:rsidRPr="004D4AFB">
        <w:rPr>
          <w:sz w:val="14"/>
        </w:rPr>
        <w:t xml:space="preserve"> 2023 </w:t>
      </w:r>
      <w:r w:rsidRPr="004D4AFB">
        <w:rPr>
          <w:rStyle w:val="StyleUnderline"/>
          <w:highlight w:val="cyan"/>
        </w:rPr>
        <w:t>Farm Bill</w:t>
      </w:r>
      <w:r w:rsidRPr="004D4AFB">
        <w:rPr>
          <w:sz w:val="14"/>
        </w:rPr>
        <w:t xml:space="preserve">, they must </w:t>
      </w:r>
      <w:r w:rsidRPr="004D4AFB">
        <w:rPr>
          <w:rStyle w:val="StyleUnderline"/>
          <w:highlight w:val="cyan"/>
        </w:rPr>
        <w:t>confront</w:t>
      </w:r>
      <w:r w:rsidRPr="004D4AFB">
        <w:rPr>
          <w:sz w:val="14"/>
        </w:rPr>
        <w:t xml:space="preserve"> the need for </w:t>
      </w:r>
      <w:r w:rsidRPr="00A71E86">
        <w:rPr>
          <w:rStyle w:val="Emphasis"/>
        </w:rPr>
        <w:t xml:space="preserve">historic </w:t>
      </w:r>
      <w:r w:rsidRPr="004D4AFB">
        <w:rPr>
          <w:rStyle w:val="Emphasis"/>
          <w:highlight w:val="cyan"/>
        </w:rPr>
        <w:t>shifts</w:t>
      </w:r>
      <w:r w:rsidRPr="004D4AFB">
        <w:rPr>
          <w:rStyle w:val="StyleUnderline"/>
          <w:highlight w:val="cyan"/>
        </w:rPr>
        <w:t xml:space="preserve"> in</w:t>
      </w:r>
      <w:r w:rsidRPr="00A71E86">
        <w:rPr>
          <w:rStyle w:val="StyleUnderline"/>
        </w:rPr>
        <w:t xml:space="preserve"> our </w:t>
      </w:r>
      <w:r w:rsidRPr="004D4AFB">
        <w:rPr>
          <w:rStyle w:val="StyleUnderline"/>
          <w:highlight w:val="cyan"/>
        </w:rPr>
        <w:t>food</w:t>
      </w:r>
      <w:r w:rsidRPr="00A71E86">
        <w:rPr>
          <w:rStyle w:val="StyleUnderline"/>
        </w:rPr>
        <w:t>-policy</w:t>
      </w:r>
      <w:r w:rsidRPr="004D4AFB">
        <w:rPr>
          <w:sz w:val="14"/>
        </w:rPr>
        <w:t xml:space="preserve"> diet — a momentous legislative cleanse, if you will.</w:t>
      </w:r>
    </w:p>
    <w:p w14:paraId="40DE83EB" w14:textId="77777777" w:rsidR="0038508C" w:rsidRPr="004D4AFB" w:rsidRDefault="0038508C" w:rsidP="0038508C">
      <w:pPr>
        <w:rPr>
          <w:sz w:val="14"/>
          <w:szCs w:val="14"/>
        </w:rPr>
      </w:pPr>
      <w:r w:rsidRPr="004D4AFB">
        <w:rPr>
          <w:sz w:val="14"/>
          <w:szCs w:val="14"/>
        </w:rPr>
        <w:t>Every five years, Congress revises this behemoth 1,000-page bill, reauthorizing some $800 billion in food and agriculture programs that oversee everything from farm subsidies and crop insurance to food-relief programs and organic standards. In the past half-century — since President Richard Nixon’s Secretary of Agriculture Earl Butz told farmers to “Get big or get out!” — those allocations have overwhelmingly benefitted the largest producers of meat, grains and fresh fruits and vegetables in the industry.</w:t>
      </w:r>
    </w:p>
    <w:p w14:paraId="3377B5FF" w14:textId="77777777" w:rsidR="0038508C" w:rsidRPr="004D4AFB" w:rsidRDefault="0038508C" w:rsidP="0038508C">
      <w:pPr>
        <w:rPr>
          <w:sz w:val="14"/>
        </w:rPr>
      </w:pPr>
      <w:r w:rsidRPr="004D4AFB">
        <w:rPr>
          <w:sz w:val="14"/>
        </w:rPr>
        <w:t xml:space="preserve">But if there’s anything we’ve learned in recent years, it’s that </w:t>
      </w:r>
      <w:r w:rsidRPr="00302E7E">
        <w:rPr>
          <w:rStyle w:val="StyleUnderline"/>
        </w:rPr>
        <w:t xml:space="preserve">bigger is </w:t>
      </w:r>
      <w:r w:rsidRPr="00302E7E">
        <w:rPr>
          <w:rStyle w:val="Emphasis"/>
        </w:rPr>
        <w:t>not better</w:t>
      </w:r>
      <w:r w:rsidRPr="00302E7E">
        <w:rPr>
          <w:rStyle w:val="StyleUnderline"/>
        </w:rPr>
        <w:t xml:space="preserve"> in </w:t>
      </w:r>
      <w:r w:rsidRPr="004D4AFB">
        <w:rPr>
          <w:sz w:val="14"/>
        </w:rPr>
        <w:t xml:space="preserve">an era of growing </w:t>
      </w:r>
      <w:r w:rsidRPr="00302E7E">
        <w:rPr>
          <w:rStyle w:val="Emphasis"/>
        </w:rPr>
        <w:t>environmental</w:t>
      </w:r>
      <w:r w:rsidRPr="00302E7E">
        <w:rPr>
          <w:rStyle w:val="StyleUnderline"/>
        </w:rPr>
        <w:t xml:space="preserve"> and geopolitical </w:t>
      </w:r>
      <w:r w:rsidRPr="00302E7E">
        <w:rPr>
          <w:rStyle w:val="Emphasis"/>
        </w:rPr>
        <w:t>disruption</w:t>
      </w:r>
      <w:r w:rsidRPr="004D4AFB">
        <w:rPr>
          <w:sz w:val="14"/>
        </w:rPr>
        <w:t xml:space="preserve">. Now </w:t>
      </w:r>
      <w:r w:rsidRPr="004D4AFB">
        <w:rPr>
          <w:rStyle w:val="StyleUnderline"/>
          <w:highlight w:val="cyan"/>
        </w:rPr>
        <w:t>the</w:t>
      </w:r>
      <w:r w:rsidRPr="004D4AFB">
        <w:rPr>
          <w:sz w:val="14"/>
        </w:rPr>
        <w:t xml:space="preserve"> 2023 </w:t>
      </w:r>
      <w:r w:rsidRPr="004D4AFB">
        <w:rPr>
          <w:rStyle w:val="StyleUnderline"/>
          <w:highlight w:val="cyan"/>
        </w:rPr>
        <w:t>Farm Bill</w:t>
      </w:r>
      <w:r w:rsidRPr="004D4AFB">
        <w:rPr>
          <w:sz w:val="14"/>
          <w:szCs w:val="14"/>
        </w:rPr>
        <w:t xml:space="preserve"> must</w:t>
      </w:r>
      <w:r w:rsidRPr="004D4AFB">
        <w:t xml:space="preserve"> </w:t>
      </w:r>
      <w:r w:rsidRPr="004D4AFB">
        <w:rPr>
          <w:rStyle w:val="StyleUnderline"/>
          <w:highlight w:val="cyan"/>
        </w:rPr>
        <w:t>shift</w:t>
      </w:r>
      <w:r w:rsidRPr="004D4AFB">
        <w:rPr>
          <w:sz w:val="14"/>
        </w:rPr>
        <w:t xml:space="preserve"> America’s food </w:t>
      </w:r>
      <w:r w:rsidRPr="004D4AFB">
        <w:rPr>
          <w:rStyle w:val="StyleUnderline"/>
          <w:highlight w:val="cyan"/>
        </w:rPr>
        <w:t>producers</w:t>
      </w:r>
      <w:r w:rsidRPr="00302E7E">
        <w:rPr>
          <w:rStyle w:val="StyleUnderline"/>
        </w:rPr>
        <w:t xml:space="preserve"> away </w:t>
      </w:r>
      <w:r w:rsidRPr="004D4AFB">
        <w:rPr>
          <w:rStyle w:val="StyleUnderline"/>
          <w:highlight w:val="cyan"/>
        </w:rPr>
        <w:t>from</w:t>
      </w:r>
      <w:r w:rsidRPr="00302E7E">
        <w:rPr>
          <w:rStyle w:val="StyleUnderline"/>
        </w:rPr>
        <w:t xml:space="preserve"> the</w:t>
      </w:r>
      <w:r w:rsidRPr="004D4AFB">
        <w:rPr>
          <w:sz w:val="14"/>
        </w:rPr>
        <w:t xml:space="preserve"> anachronistic </w:t>
      </w:r>
      <w:r w:rsidRPr="004D4AFB">
        <w:rPr>
          <w:rStyle w:val="StyleUnderline"/>
          <w:highlight w:val="cyan"/>
        </w:rPr>
        <w:t>consolidation</w:t>
      </w:r>
      <w:r w:rsidRPr="00302E7E">
        <w:rPr>
          <w:rStyle w:val="StyleUnderline"/>
        </w:rPr>
        <w:t xml:space="preserve"> trend </w:t>
      </w:r>
      <w:r w:rsidRPr="004D4AFB">
        <w:rPr>
          <w:rStyle w:val="StyleUnderline"/>
          <w:highlight w:val="cyan"/>
        </w:rPr>
        <w:t xml:space="preserve">and toward </w:t>
      </w:r>
      <w:r w:rsidRPr="004D4AFB">
        <w:rPr>
          <w:rStyle w:val="Emphasis"/>
          <w:highlight w:val="cyan"/>
        </w:rPr>
        <w:t>climate resilience</w:t>
      </w:r>
      <w:r w:rsidRPr="004D4AFB">
        <w:rPr>
          <w:rStyle w:val="StyleUnderline"/>
          <w:highlight w:val="cyan"/>
        </w:rPr>
        <w:t>. When producers</w:t>
      </w:r>
      <w:r w:rsidRPr="004D4AFB">
        <w:rPr>
          <w:sz w:val="14"/>
        </w:rPr>
        <w:t xml:space="preserve"> and processors in one region </w:t>
      </w:r>
      <w:r w:rsidRPr="004D4AFB">
        <w:rPr>
          <w:rStyle w:val="StyleUnderline"/>
          <w:highlight w:val="cyan"/>
        </w:rPr>
        <w:t xml:space="preserve">are hit by a </w:t>
      </w:r>
      <w:r w:rsidRPr="004D4AFB">
        <w:rPr>
          <w:rStyle w:val="Emphasis"/>
          <w:highlight w:val="cyan"/>
        </w:rPr>
        <w:t>wildfire</w:t>
      </w:r>
      <w:r w:rsidRPr="004D4AFB">
        <w:rPr>
          <w:rStyle w:val="StyleUnderline"/>
          <w:highlight w:val="cyan"/>
        </w:rPr>
        <w:t xml:space="preserve"> or</w:t>
      </w:r>
      <w:r w:rsidRPr="00302E7E">
        <w:rPr>
          <w:rStyle w:val="StyleUnderline"/>
        </w:rPr>
        <w:t xml:space="preserve"> </w:t>
      </w:r>
      <w:r w:rsidRPr="00302E7E">
        <w:rPr>
          <w:rStyle w:val="Emphasis"/>
        </w:rPr>
        <w:t>super</w:t>
      </w:r>
      <w:r w:rsidRPr="004D4AFB">
        <w:rPr>
          <w:rStyle w:val="Emphasis"/>
          <w:highlight w:val="cyan"/>
        </w:rPr>
        <w:t>storm</w:t>
      </w:r>
      <w:r w:rsidRPr="004D4AFB">
        <w:rPr>
          <w:sz w:val="14"/>
        </w:rPr>
        <w:t xml:space="preserve">, a dynamic, distributed network of </w:t>
      </w:r>
      <w:r w:rsidRPr="004D4AFB">
        <w:rPr>
          <w:rStyle w:val="StyleUnderline"/>
          <w:highlight w:val="cyan"/>
        </w:rPr>
        <w:t>other</w:t>
      </w:r>
      <w:r w:rsidRPr="00302E7E">
        <w:rPr>
          <w:rStyle w:val="StyleUnderline"/>
        </w:rPr>
        <w:t xml:space="preserve"> producer</w:t>
      </w:r>
      <w:r w:rsidRPr="004D4AFB">
        <w:rPr>
          <w:rStyle w:val="StyleUnderline"/>
          <w:highlight w:val="cyan"/>
        </w:rPr>
        <w:t>s must</w:t>
      </w:r>
      <w:r w:rsidRPr="00302E7E">
        <w:rPr>
          <w:rStyle w:val="StyleUnderline"/>
        </w:rPr>
        <w:t xml:space="preserve"> be ready to </w:t>
      </w:r>
      <w:r w:rsidRPr="004D4AFB">
        <w:rPr>
          <w:rStyle w:val="Emphasis"/>
          <w:highlight w:val="cyan"/>
        </w:rPr>
        <w:t>continue generating</w:t>
      </w:r>
      <w:r w:rsidRPr="00302E7E">
        <w:rPr>
          <w:rStyle w:val="StyleUnderline"/>
        </w:rPr>
        <w:t xml:space="preserve"> our </w:t>
      </w:r>
      <w:r w:rsidRPr="004D4AFB">
        <w:rPr>
          <w:rStyle w:val="StyleUnderline"/>
          <w:highlight w:val="cyan"/>
        </w:rPr>
        <w:t>food</w:t>
      </w:r>
      <w:r w:rsidRPr="00302E7E">
        <w:rPr>
          <w:rStyle w:val="StyleUnderline"/>
        </w:rPr>
        <w:t xml:space="preserve"> supply</w:t>
      </w:r>
      <w:r w:rsidRPr="004D4AFB">
        <w:rPr>
          <w:sz w:val="14"/>
        </w:rPr>
        <w:t>.</w:t>
      </w:r>
    </w:p>
    <w:p w14:paraId="128DD97F" w14:textId="77777777" w:rsidR="0038508C" w:rsidRPr="004D4AFB" w:rsidRDefault="0038508C" w:rsidP="0038508C">
      <w:pPr>
        <w:rPr>
          <w:sz w:val="14"/>
          <w:szCs w:val="14"/>
        </w:rPr>
      </w:pPr>
      <w:r w:rsidRPr="004D4AFB">
        <w:rPr>
          <w:sz w:val="14"/>
          <w:szCs w:val="14"/>
        </w:rPr>
        <w:t>There have been major benefits to the longstanding trend toward bigger, more consolidated industrial agriculture, which has produced an extraordinary abundance of low-cost food. My own household budget, along with hundreds of millions of others, has benefited. The last Farm Bill of 2018 went to great lengths to prop up big producers and support that abundance.</w:t>
      </w:r>
    </w:p>
    <w:p w14:paraId="66DD9927" w14:textId="77777777" w:rsidR="0038508C" w:rsidRPr="004D4AFB" w:rsidRDefault="0038508C" w:rsidP="0038508C">
      <w:pPr>
        <w:rPr>
          <w:sz w:val="14"/>
        </w:rPr>
      </w:pPr>
      <w:r w:rsidRPr="004D4AFB">
        <w:rPr>
          <w:sz w:val="14"/>
        </w:rPr>
        <w:t xml:space="preserve">But then </w:t>
      </w:r>
      <w:r w:rsidRPr="004D4AFB">
        <w:rPr>
          <w:rStyle w:val="Emphasis"/>
          <w:highlight w:val="cyan"/>
        </w:rPr>
        <w:t>Covid</w:t>
      </w:r>
      <w:r w:rsidRPr="00302E7E">
        <w:rPr>
          <w:rStyle w:val="StyleUnderline"/>
        </w:rPr>
        <w:t xml:space="preserve">-19 happened, </w:t>
      </w:r>
      <w:r w:rsidRPr="004D4AFB">
        <w:rPr>
          <w:rStyle w:val="StyleUnderline"/>
          <w:highlight w:val="cyan"/>
        </w:rPr>
        <w:t>expos</w:t>
      </w:r>
      <w:r w:rsidRPr="00302E7E">
        <w:rPr>
          <w:rStyle w:val="StyleUnderline"/>
        </w:rPr>
        <w:t xml:space="preserve">ing the </w:t>
      </w:r>
      <w:r w:rsidRPr="00302E7E">
        <w:rPr>
          <w:rStyle w:val="Emphasis"/>
        </w:rPr>
        <w:t xml:space="preserve">shocking </w:t>
      </w:r>
      <w:r w:rsidRPr="004D4AFB">
        <w:rPr>
          <w:rStyle w:val="Emphasis"/>
          <w:highlight w:val="cyan"/>
        </w:rPr>
        <w:t>fragility</w:t>
      </w:r>
      <w:r w:rsidRPr="004D4AFB">
        <w:rPr>
          <w:rStyle w:val="StyleUnderline"/>
          <w:highlight w:val="cyan"/>
        </w:rPr>
        <w:t xml:space="preserve"> of</w:t>
      </w:r>
      <w:r w:rsidRPr="00302E7E">
        <w:rPr>
          <w:rStyle w:val="StyleUnderline"/>
        </w:rPr>
        <w:t xml:space="preserve"> our consolidated production and </w:t>
      </w:r>
      <w:r w:rsidRPr="004D4AFB">
        <w:rPr>
          <w:rStyle w:val="Emphasis"/>
          <w:highlight w:val="cyan"/>
        </w:rPr>
        <w:t>supply chains</w:t>
      </w:r>
      <w:r w:rsidRPr="004D4AFB">
        <w:rPr>
          <w:sz w:val="14"/>
        </w:rPr>
        <w:t xml:space="preserve">; and a costly series of </w:t>
      </w:r>
      <w:r w:rsidRPr="00302E7E">
        <w:rPr>
          <w:rStyle w:val="Emphasis"/>
        </w:rPr>
        <w:t xml:space="preserve">climate </w:t>
      </w:r>
      <w:r w:rsidRPr="004D4AFB">
        <w:rPr>
          <w:rStyle w:val="Emphasis"/>
          <w:highlight w:val="cyan"/>
        </w:rPr>
        <w:t>disasters</w:t>
      </w:r>
      <w:r w:rsidRPr="004D4AFB">
        <w:rPr>
          <w:rStyle w:val="StyleUnderline"/>
          <w:highlight w:val="cyan"/>
        </w:rPr>
        <w:t xml:space="preserve"> happened</w:t>
      </w:r>
      <w:r w:rsidRPr="004D4AFB">
        <w:rPr>
          <w:sz w:val="14"/>
        </w:rPr>
        <w:t xml:space="preserve"> — from the punishing </w:t>
      </w:r>
      <w:r w:rsidRPr="004D4AFB">
        <w:rPr>
          <w:rStyle w:val="Emphasis"/>
          <w:highlight w:val="cyan"/>
        </w:rPr>
        <w:t>drought</w:t>
      </w:r>
      <w:r w:rsidRPr="004D4AFB">
        <w:rPr>
          <w:sz w:val="14"/>
        </w:rPr>
        <w:t xml:space="preserve"> in the West </w:t>
      </w:r>
      <w:r w:rsidRPr="00302E7E">
        <w:rPr>
          <w:rStyle w:val="StyleUnderline"/>
        </w:rPr>
        <w:t xml:space="preserve">to the </w:t>
      </w:r>
      <w:r w:rsidRPr="004D4AFB">
        <w:rPr>
          <w:rStyle w:val="Emphasis"/>
          <w:highlight w:val="cyan"/>
        </w:rPr>
        <w:t>hurricanes</w:t>
      </w:r>
      <w:r w:rsidRPr="004D4AFB">
        <w:rPr>
          <w:sz w:val="14"/>
        </w:rPr>
        <w:t xml:space="preserve"> in the Southeast </w:t>
      </w:r>
      <w:r w:rsidRPr="00302E7E">
        <w:rPr>
          <w:rStyle w:val="StyleUnderline"/>
        </w:rPr>
        <w:t xml:space="preserve">to the </w:t>
      </w:r>
      <w:r w:rsidRPr="004D4AFB">
        <w:rPr>
          <w:rStyle w:val="Emphasis"/>
          <w:highlight w:val="cyan"/>
        </w:rPr>
        <w:t>windstorms</w:t>
      </w:r>
      <w:r w:rsidRPr="004D4AFB">
        <w:rPr>
          <w:sz w:val="14"/>
        </w:rPr>
        <w:t xml:space="preserve"> of the Midwest. And the invasion of </w:t>
      </w:r>
      <w:r w:rsidRPr="004D4AFB">
        <w:rPr>
          <w:rStyle w:val="Emphasis"/>
          <w:highlight w:val="cyan"/>
        </w:rPr>
        <w:t>Ukraine</w:t>
      </w:r>
      <w:r w:rsidRPr="00302E7E">
        <w:rPr>
          <w:rStyle w:val="StyleUnderline"/>
        </w:rPr>
        <w:t xml:space="preserve"> happened, </w:t>
      </w:r>
      <w:r w:rsidRPr="004D4AFB">
        <w:rPr>
          <w:rStyle w:val="StyleUnderline"/>
          <w:highlight w:val="cyan"/>
        </w:rPr>
        <w:t>reveal</w:t>
      </w:r>
      <w:r w:rsidRPr="00302E7E">
        <w:rPr>
          <w:rStyle w:val="StyleUnderline"/>
        </w:rPr>
        <w:t>ing</w:t>
      </w:r>
      <w:r w:rsidRPr="004D4AFB">
        <w:rPr>
          <w:sz w:val="14"/>
        </w:rPr>
        <w:t xml:space="preserve"> still more </w:t>
      </w:r>
      <w:r w:rsidRPr="004D4AFB">
        <w:rPr>
          <w:rStyle w:val="Emphasis"/>
          <w:highlight w:val="cyan"/>
        </w:rPr>
        <w:t>vulnerability</w:t>
      </w:r>
      <w:r w:rsidRPr="004D4AFB">
        <w:rPr>
          <w:rStyle w:val="StyleUnderline"/>
          <w:highlight w:val="cyan"/>
        </w:rPr>
        <w:t xml:space="preserve"> in</w:t>
      </w:r>
      <w:r w:rsidRPr="00302E7E">
        <w:rPr>
          <w:rStyle w:val="StyleUnderline"/>
        </w:rPr>
        <w:t xml:space="preserve"> the supply and transport of</w:t>
      </w:r>
      <w:r w:rsidRPr="004D4AFB">
        <w:rPr>
          <w:sz w:val="14"/>
        </w:rPr>
        <w:t xml:space="preserve"> global commodity </w:t>
      </w:r>
      <w:r w:rsidRPr="004D4AFB">
        <w:rPr>
          <w:rStyle w:val="StyleUnderline"/>
          <w:highlight w:val="cyan"/>
        </w:rPr>
        <w:t>crops</w:t>
      </w:r>
      <w:r w:rsidRPr="004D4AFB">
        <w:rPr>
          <w:sz w:val="14"/>
        </w:rPr>
        <w:t xml:space="preserve">. These successive </w:t>
      </w:r>
      <w:r w:rsidRPr="00302E7E">
        <w:rPr>
          <w:rStyle w:val="StyleUnderline"/>
        </w:rPr>
        <w:t xml:space="preserve">crises showed that our </w:t>
      </w:r>
      <w:r w:rsidRPr="004D4AFB">
        <w:rPr>
          <w:rStyle w:val="StyleUnderline"/>
          <w:highlight w:val="cyan"/>
        </w:rPr>
        <w:t xml:space="preserve">food systems have </w:t>
      </w:r>
      <w:r w:rsidRPr="004D4AFB">
        <w:rPr>
          <w:rStyle w:val="Emphasis"/>
          <w:highlight w:val="cyan"/>
        </w:rPr>
        <w:t>not</w:t>
      </w:r>
      <w:r w:rsidRPr="004D4AFB">
        <w:rPr>
          <w:rStyle w:val="StyleUnderline"/>
          <w:highlight w:val="cyan"/>
        </w:rPr>
        <w:t xml:space="preserve"> been designed to be </w:t>
      </w:r>
      <w:r w:rsidRPr="004D4AFB">
        <w:rPr>
          <w:rStyle w:val="Emphasis"/>
          <w:highlight w:val="cyan"/>
        </w:rPr>
        <w:t>resilient</w:t>
      </w:r>
      <w:r w:rsidRPr="00302E7E">
        <w:rPr>
          <w:rStyle w:val="StyleUnderline"/>
        </w:rPr>
        <w:t xml:space="preserve"> in</w:t>
      </w:r>
      <w:r w:rsidRPr="004D4AFB">
        <w:rPr>
          <w:sz w:val="14"/>
        </w:rPr>
        <w:t xml:space="preserve"> the face of </w:t>
      </w:r>
      <w:r w:rsidRPr="00302E7E">
        <w:rPr>
          <w:rStyle w:val="StyleUnderline"/>
        </w:rPr>
        <w:t>disruption</w:t>
      </w:r>
      <w:r w:rsidRPr="004D4AFB">
        <w:rPr>
          <w:sz w:val="14"/>
        </w:rPr>
        <w:t>.</w:t>
      </w:r>
    </w:p>
    <w:p w14:paraId="5E4959F6" w14:textId="77777777" w:rsidR="0038508C" w:rsidRPr="004D4AFB" w:rsidRDefault="0038508C" w:rsidP="0038508C">
      <w:pPr>
        <w:rPr>
          <w:sz w:val="14"/>
        </w:rPr>
      </w:pPr>
      <w:r w:rsidRPr="004D4AFB">
        <w:rPr>
          <w:sz w:val="14"/>
        </w:rPr>
        <w:t xml:space="preserve">Now </w:t>
      </w:r>
      <w:r w:rsidRPr="004D4AFB">
        <w:rPr>
          <w:rStyle w:val="StyleUnderline"/>
          <w:highlight w:val="cyan"/>
        </w:rPr>
        <w:t>Congress has the chance to usher</w:t>
      </w:r>
      <w:r w:rsidRPr="004D4AFB">
        <w:rPr>
          <w:sz w:val="14"/>
        </w:rPr>
        <w:t xml:space="preserve"> in a suite of </w:t>
      </w:r>
      <w:r w:rsidRPr="00302E7E">
        <w:rPr>
          <w:rStyle w:val="StyleUnderline"/>
        </w:rPr>
        <w:t xml:space="preserve">agricultural </w:t>
      </w:r>
      <w:r w:rsidRPr="004D4AFB">
        <w:rPr>
          <w:rStyle w:val="StyleUnderline"/>
          <w:highlight w:val="cyan"/>
        </w:rPr>
        <w:t>reforms that</w:t>
      </w:r>
      <w:r w:rsidRPr="00302E7E">
        <w:rPr>
          <w:rStyle w:val="StyleUnderline"/>
        </w:rPr>
        <w:t xml:space="preserve"> can </w:t>
      </w:r>
      <w:r w:rsidRPr="004D4AFB">
        <w:rPr>
          <w:rStyle w:val="StyleUnderline"/>
          <w:highlight w:val="cyan"/>
        </w:rPr>
        <w:t>help</w:t>
      </w:r>
      <w:r w:rsidRPr="004D4AFB">
        <w:rPr>
          <w:sz w:val="14"/>
        </w:rPr>
        <w:t xml:space="preserve"> small and middle-size </w:t>
      </w:r>
      <w:r w:rsidRPr="004D4AFB">
        <w:rPr>
          <w:rStyle w:val="StyleUnderline"/>
          <w:highlight w:val="cyan"/>
        </w:rPr>
        <w:t>farmers</w:t>
      </w:r>
      <w:r w:rsidRPr="00302E7E">
        <w:rPr>
          <w:rStyle w:val="StyleUnderline"/>
        </w:rPr>
        <w:t xml:space="preserve"> and ranchers </w:t>
      </w:r>
      <w:r w:rsidRPr="004D4AFB">
        <w:rPr>
          <w:rStyle w:val="StyleUnderline"/>
          <w:highlight w:val="cyan"/>
        </w:rPr>
        <w:t>become</w:t>
      </w:r>
      <w:r w:rsidRPr="00302E7E">
        <w:rPr>
          <w:rStyle w:val="StyleUnderline"/>
        </w:rPr>
        <w:t xml:space="preserve"> more</w:t>
      </w:r>
      <w:r w:rsidRPr="004D4AFB">
        <w:rPr>
          <w:sz w:val="14"/>
        </w:rPr>
        <w:t xml:space="preserve"> productive and </w:t>
      </w:r>
      <w:r w:rsidRPr="004D4AFB">
        <w:rPr>
          <w:rStyle w:val="Emphasis"/>
          <w:highlight w:val="cyan"/>
        </w:rPr>
        <w:t>sustainable</w:t>
      </w:r>
      <w:r w:rsidRPr="004D4AFB">
        <w:rPr>
          <w:sz w:val="14"/>
        </w:rPr>
        <w:t xml:space="preserve"> while encouraging Big Ag to get more nimble. My colleague Adam Minter recently argued that </w:t>
      </w:r>
      <w:r w:rsidRPr="00302E7E">
        <w:rPr>
          <w:rStyle w:val="StyleUnderline"/>
        </w:rPr>
        <w:t>the</w:t>
      </w:r>
      <w:r w:rsidRPr="004D4AFB">
        <w:rPr>
          <w:sz w:val="14"/>
        </w:rPr>
        <w:t xml:space="preserve"> 2023 </w:t>
      </w:r>
      <w:r w:rsidRPr="00302E7E">
        <w:rPr>
          <w:rStyle w:val="StyleUnderline"/>
        </w:rPr>
        <w:t>Farm Bill should be</w:t>
      </w:r>
      <w:r w:rsidRPr="004D4AFB">
        <w:rPr>
          <w:sz w:val="14"/>
        </w:rPr>
        <w:t xml:space="preserve">, fundamentally, </w:t>
      </w:r>
      <w:r w:rsidRPr="00302E7E">
        <w:rPr>
          <w:rStyle w:val="StyleUnderline"/>
        </w:rPr>
        <w:t xml:space="preserve">a </w:t>
      </w:r>
      <w:r w:rsidRPr="00302E7E">
        <w:rPr>
          <w:rStyle w:val="Emphasis"/>
        </w:rPr>
        <w:t>climate bill</w:t>
      </w:r>
      <w:r w:rsidRPr="004D4AFB">
        <w:rPr>
          <w:sz w:val="14"/>
        </w:rPr>
        <w:t xml:space="preserve">, and he’s right. There’s no question that </w:t>
      </w:r>
      <w:r w:rsidRPr="004D4AFB">
        <w:rPr>
          <w:rStyle w:val="StyleUnderline"/>
          <w:highlight w:val="cyan"/>
        </w:rPr>
        <w:t>the</w:t>
      </w:r>
      <w:r w:rsidRPr="004D4AFB">
        <w:rPr>
          <w:sz w:val="14"/>
        </w:rPr>
        <w:t xml:space="preserve"> single </w:t>
      </w:r>
      <w:r w:rsidRPr="004D4AFB">
        <w:rPr>
          <w:rStyle w:val="Emphasis"/>
        </w:rPr>
        <w:t xml:space="preserve">biggest </w:t>
      </w:r>
      <w:r w:rsidRPr="004D4AFB">
        <w:rPr>
          <w:rStyle w:val="Emphasis"/>
          <w:highlight w:val="cyan"/>
        </w:rPr>
        <w:t>threat</w:t>
      </w:r>
      <w:r w:rsidRPr="004D4AFB">
        <w:rPr>
          <w:rStyle w:val="StyleUnderline"/>
          <w:highlight w:val="cyan"/>
        </w:rPr>
        <w:t xml:space="preserve"> to</w:t>
      </w:r>
      <w:r w:rsidRPr="004D4AFB">
        <w:rPr>
          <w:sz w:val="14"/>
        </w:rPr>
        <w:t xml:space="preserve"> agricultural </w:t>
      </w:r>
      <w:r w:rsidRPr="004D4AFB">
        <w:rPr>
          <w:rStyle w:val="StyleUnderline"/>
          <w:highlight w:val="cyan"/>
        </w:rPr>
        <w:t>production</w:t>
      </w:r>
      <w:r w:rsidRPr="004D4AFB">
        <w:rPr>
          <w:sz w:val="14"/>
        </w:rPr>
        <w:t xml:space="preserve"> going forward </w:t>
      </w:r>
      <w:r w:rsidRPr="004D4AFB">
        <w:rPr>
          <w:rStyle w:val="StyleUnderline"/>
          <w:highlight w:val="cyan"/>
        </w:rPr>
        <w:t>is climate change</w:t>
      </w:r>
      <w:r w:rsidRPr="004D4AFB">
        <w:rPr>
          <w:sz w:val="14"/>
        </w:rPr>
        <w:t>.</w:t>
      </w:r>
    </w:p>
    <w:p w14:paraId="3F0D28AE" w14:textId="77777777" w:rsidR="0038508C" w:rsidRDefault="0038508C" w:rsidP="0038508C">
      <w:pPr>
        <w:rPr>
          <w:sz w:val="14"/>
        </w:rPr>
      </w:pPr>
      <w:r w:rsidRPr="004D4AFB">
        <w:rPr>
          <w:sz w:val="14"/>
        </w:rPr>
        <w:t xml:space="preserve">Virtually every one of the 12 categories, or “titles,” in </w:t>
      </w:r>
      <w:r w:rsidRPr="004D4AFB">
        <w:rPr>
          <w:rStyle w:val="StyleUnderline"/>
        </w:rPr>
        <w:t>the bill</w:t>
      </w:r>
      <w:r w:rsidRPr="004D4AFB">
        <w:rPr>
          <w:sz w:val="14"/>
        </w:rPr>
        <w:t xml:space="preserve"> can and should </w:t>
      </w:r>
      <w:r w:rsidRPr="004D4AFB">
        <w:rPr>
          <w:rStyle w:val="StyleUnderline"/>
        </w:rPr>
        <w:t xml:space="preserve">include </w:t>
      </w:r>
      <w:r w:rsidRPr="004D4AFB">
        <w:rPr>
          <w:rStyle w:val="Emphasis"/>
        </w:rPr>
        <w:t>ambitious climate measures</w:t>
      </w:r>
      <w:r w:rsidRPr="004D4AFB">
        <w:rPr>
          <w:sz w:val="14"/>
        </w:rPr>
        <w:t xml:space="preserve">, starting with the Conservation Title, which oversees the environmental stewardship of farmlands. Past Farm Bills have had loose standards for defining and rewarding sustainable, climate-smart practices. These </w:t>
      </w:r>
      <w:r w:rsidRPr="004D4AFB">
        <w:rPr>
          <w:rStyle w:val="StyleUnderline"/>
        </w:rPr>
        <w:t>standards</w:t>
      </w:r>
      <w:r w:rsidRPr="004D4AFB">
        <w:rPr>
          <w:sz w:val="14"/>
        </w:rPr>
        <w:t xml:space="preserve"> must </w:t>
      </w:r>
      <w:r w:rsidRPr="004D4AFB">
        <w:rPr>
          <w:rStyle w:val="StyleUnderline"/>
        </w:rPr>
        <w:t>become</w:t>
      </w:r>
      <w:r w:rsidRPr="004D4AFB">
        <w:rPr>
          <w:sz w:val="14"/>
        </w:rPr>
        <w:t xml:space="preserve"> more specific and </w:t>
      </w:r>
      <w:r w:rsidRPr="004D4AFB">
        <w:rPr>
          <w:rStyle w:val="StyleUnderline"/>
        </w:rPr>
        <w:t>ambitious</w:t>
      </w:r>
      <w:r w:rsidRPr="004D4AFB">
        <w:rPr>
          <w:sz w:val="14"/>
        </w:rPr>
        <w:t xml:space="preserve"> in 2023, emphasizing the most beneficial practices such as crop rotation and no-till.</w:t>
      </w:r>
    </w:p>
    <w:p w14:paraId="76DE6DC7" w14:textId="77777777" w:rsidR="0038508C" w:rsidRPr="008316CA" w:rsidRDefault="0038508C" w:rsidP="0038508C">
      <w:pPr>
        <w:pStyle w:val="Heading4"/>
      </w:pPr>
      <w:r>
        <w:t xml:space="preserve">Farm bill </w:t>
      </w:r>
      <w:r>
        <w:rPr>
          <w:u w:val="single"/>
        </w:rPr>
        <w:t>solves</w:t>
      </w:r>
      <w:r>
        <w:t xml:space="preserve"> global food insecurity---collapse is </w:t>
      </w:r>
      <w:r>
        <w:rPr>
          <w:u w:val="single"/>
        </w:rPr>
        <w:t>on the brink</w:t>
      </w:r>
      <w:r>
        <w:t xml:space="preserve"> after Ukraine and COVID.</w:t>
      </w:r>
    </w:p>
    <w:p w14:paraId="4E2671F0" w14:textId="77777777" w:rsidR="0038508C" w:rsidRPr="003B49CF" w:rsidRDefault="0038508C" w:rsidP="0038508C">
      <w:r>
        <w:t xml:space="preserve">Grace </w:t>
      </w:r>
      <w:r w:rsidRPr="00B1159F">
        <w:rPr>
          <w:rStyle w:val="Style13ptBold"/>
        </w:rPr>
        <w:t>Yarrow 5/25</w:t>
      </w:r>
      <w:r>
        <w:t xml:space="preserve">/23, Journalist at the University of Maryland, “How the farm bill could alleviate food insecurity fueled by Ukraine war”, </w:t>
      </w:r>
      <w:hyperlink r:id="rId11" w:history="1">
        <w:r w:rsidRPr="00340D9E">
          <w:rPr>
            <w:rStyle w:val="Hyperlink"/>
          </w:rPr>
          <w:t>https://thehill.com/policy/international/4021371-how-the-farm-bill-could-alleviate-food-insecurity-fueled-by-ukraine-war/</w:t>
        </w:r>
      </w:hyperlink>
      <w:r>
        <w:t>, eden</w:t>
      </w:r>
    </w:p>
    <w:p w14:paraId="33EDEDC3" w14:textId="77777777" w:rsidR="0038508C" w:rsidRPr="0099090C" w:rsidRDefault="0038508C" w:rsidP="0038508C">
      <w:pPr>
        <w:rPr>
          <w:sz w:val="16"/>
        </w:rPr>
      </w:pPr>
      <w:r w:rsidRPr="00C017B7">
        <w:rPr>
          <w:u w:val="single"/>
        </w:rPr>
        <w:lastRenderedPageBreak/>
        <w:t xml:space="preserve">The war raging in Ukraine has </w:t>
      </w:r>
      <w:r w:rsidRPr="00C017B7">
        <w:rPr>
          <w:rStyle w:val="Emphasis"/>
        </w:rPr>
        <w:t>exacerbated food insecurity</w:t>
      </w:r>
      <w:r w:rsidRPr="00C017B7">
        <w:rPr>
          <w:u w:val="single"/>
        </w:rPr>
        <w:t xml:space="preserve"> across the world</w:t>
      </w:r>
      <w:r w:rsidRPr="0099090C">
        <w:rPr>
          <w:sz w:val="16"/>
        </w:rPr>
        <w:t xml:space="preserve"> — and </w:t>
      </w:r>
      <w:r w:rsidRPr="00C017B7">
        <w:rPr>
          <w:u w:val="single"/>
        </w:rPr>
        <w:t xml:space="preserve">food aid </w:t>
      </w:r>
      <w:r w:rsidRPr="00C017B7">
        <w:rPr>
          <w:rStyle w:val="Emphasis"/>
        </w:rPr>
        <w:t>experts</w:t>
      </w:r>
      <w:r w:rsidRPr="00C017B7">
        <w:rPr>
          <w:u w:val="single"/>
        </w:rPr>
        <w:t xml:space="preserve"> are looking to the </w:t>
      </w:r>
      <w:r w:rsidRPr="00C017B7">
        <w:rPr>
          <w:rStyle w:val="Emphasis"/>
        </w:rPr>
        <w:t>2023 farm bill</w:t>
      </w:r>
      <w:r w:rsidRPr="00C017B7">
        <w:rPr>
          <w:u w:val="single"/>
        </w:rPr>
        <w:t xml:space="preserve"> for solutions</w:t>
      </w:r>
      <w:r w:rsidRPr="0099090C">
        <w:rPr>
          <w:sz w:val="16"/>
        </w:rPr>
        <w:t>.</w:t>
      </w:r>
    </w:p>
    <w:p w14:paraId="49C7290E" w14:textId="77777777" w:rsidR="0038508C" w:rsidRPr="0099090C" w:rsidRDefault="0038508C" w:rsidP="0038508C">
      <w:pPr>
        <w:rPr>
          <w:sz w:val="16"/>
        </w:rPr>
      </w:pPr>
      <w:r w:rsidRPr="00C017B7">
        <w:rPr>
          <w:u w:val="single"/>
        </w:rPr>
        <w:t>Ukraine’s massive grain supplies typically feed 400 million people per year, but the war has “</w:t>
      </w:r>
      <w:r w:rsidRPr="00C017B7">
        <w:rPr>
          <w:rStyle w:val="Emphasis"/>
        </w:rPr>
        <w:t>drastically cut supplies</w:t>
      </w:r>
      <w:r w:rsidRPr="00C017B7">
        <w:rPr>
          <w:u w:val="single"/>
        </w:rPr>
        <w:t xml:space="preserve">” and driven up </w:t>
      </w:r>
      <w:r w:rsidRPr="00C017B7">
        <w:rPr>
          <w:rStyle w:val="Emphasis"/>
        </w:rPr>
        <w:t>food costs</w:t>
      </w:r>
      <w:r w:rsidRPr="00C017B7">
        <w:rPr>
          <w:u w:val="single"/>
        </w:rPr>
        <w:t xml:space="preserve"> for consumers in rich and poor countries alike, according to the</w:t>
      </w:r>
      <w:r w:rsidRPr="0099090C">
        <w:rPr>
          <w:sz w:val="16"/>
        </w:rPr>
        <w:t xml:space="preserve"> World Food Program (</w:t>
      </w:r>
      <w:r w:rsidRPr="00C017B7">
        <w:rPr>
          <w:u w:val="single"/>
        </w:rPr>
        <w:t>WFP</w:t>
      </w:r>
      <w:r w:rsidRPr="0099090C">
        <w:rPr>
          <w:sz w:val="16"/>
        </w:rPr>
        <w:t xml:space="preserve">). </w:t>
      </w:r>
    </w:p>
    <w:p w14:paraId="787EE868" w14:textId="77777777" w:rsidR="0038508C" w:rsidRPr="0099090C" w:rsidRDefault="0038508C" w:rsidP="0038508C">
      <w:pPr>
        <w:rPr>
          <w:sz w:val="16"/>
        </w:rPr>
      </w:pPr>
      <w:r w:rsidRPr="007A527D">
        <w:rPr>
          <w:u w:val="single"/>
        </w:rPr>
        <w:t xml:space="preserve">U.S. legislators are currently </w:t>
      </w:r>
      <w:r w:rsidRPr="007A527D">
        <w:rPr>
          <w:rStyle w:val="Emphasis"/>
        </w:rPr>
        <w:t>drafting</w:t>
      </w:r>
      <w:r w:rsidRPr="007A527D">
        <w:rPr>
          <w:u w:val="single"/>
        </w:rPr>
        <w:t xml:space="preserve"> the farm bill, an omnibus agriculture act passed every five years, which includes provisions for international food assistance</w:t>
      </w:r>
      <w:r w:rsidRPr="0099090C">
        <w:rPr>
          <w:sz w:val="16"/>
        </w:rPr>
        <w:t>. </w:t>
      </w:r>
    </w:p>
    <w:p w14:paraId="37A6D452" w14:textId="77777777" w:rsidR="0038508C" w:rsidRPr="0099090C" w:rsidRDefault="0038508C" w:rsidP="0038508C">
      <w:pPr>
        <w:rPr>
          <w:sz w:val="16"/>
        </w:rPr>
      </w:pPr>
      <w:r w:rsidRPr="007A527D">
        <w:rPr>
          <w:u w:val="single"/>
        </w:rPr>
        <w:t>The farm bill authorizes a number of domestic and international food aid programs</w:t>
      </w:r>
      <w:r w:rsidRPr="0099090C">
        <w:rPr>
          <w:sz w:val="16"/>
        </w:rPr>
        <w:t>. The legislation doesn’t fully authorize funding for this aid, which must be decided in separate appropriations, but it outlines how each program runs and how it can use future funds. </w:t>
      </w:r>
    </w:p>
    <w:p w14:paraId="162C0F0E" w14:textId="77777777" w:rsidR="0038508C" w:rsidRPr="0099090C" w:rsidRDefault="0038508C" w:rsidP="0038508C">
      <w:pPr>
        <w:rPr>
          <w:sz w:val="16"/>
          <w:szCs w:val="16"/>
        </w:rPr>
      </w:pPr>
      <w:r w:rsidRPr="0099090C">
        <w:rPr>
          <w:sz w:val="16"/>
          <w:szCs w:val="16"/>
        </w:rPr>
        <w:t>Lawmakers can use the must-pass farm bill draft to amend these programs as needed. </w:t>
      </w:r>
    </w:p>
    <w:p w14:paraId="334A4795" w14:textId="77777777" w:rsidR="0038508C" w:rsidRPr="0099090C" w:rsidRDefault="0038508C" w:rsidP="0038508C">
      <w:pPr>
        <w:rPr>
          <w:sz w:val="16"/>
        </w:rPr>
      </w:pPr>
      <w:r w:rsidRPr="007A527D">
        <w:rPr>
          <w:u w:val="single"/>
        </w:rPr>
        <w:t>Experts</w:t>
      </w:r>
      <w:r w:rsidRPr="0099090C">
        <w:rPr>
          <w:sz w:val="16"/>
        </w:rPr>
        <w:t xml:space="preserve"> like Rebecca Middleton, chief advocacy and engagement officer for World Food Program USA, </w:t>
      </w:r>
      <w:r w:rsidRPr="007A527D">
        <w:rPr>
          <w:u w:val="single"/>
        </w:rPr>
        <w:t>are hoping to see “</w:t>
      </w:r>
      <w:r w:rsidRPr="007A527D">
        <w:rPr>
          <w:rStyle w:val="Emphasis"/>
        </w:rPr>
        <w:t>robust authorization</w:t>
      </w:r>
      <w:r w:rsidRPr="007A527D">
        <w:rPr>
          <w:u w:val="single"/>
        </w:rPr>
        <w:t>” for food aid support in the 2023 farm bill</w:t>
      </w:r>
      <w:r w:rsidRPr="0099090C">
        <w:rPr>
          <w:sz w:val="16"/>
        </w:rPr>
        <w:t xml:space="preserve"> — especially the Bill Emerson Humanitarian Trust, Middleton said.</w:t>
      </w:r>
    </w:p>
    <w:p w14:paraId="43A8DB26" w14:textId="77777777" w:rsidR="0038508C" w:rsidRPr="0099090C" w:rsidRDefault="0038508C" w:rsidP="0038508C">
      <w:pPr>
        <w:rPr>
          <w:sz w:val="16"/>
          <w:szCs w:val="16"/>
        </w:rPr>
      </w:pPr>
      <w:r w:rsidRPr="0099090C">
        <w:rPr>
          <w:sz w:val="16"/>
          <w:szCs w:val="16"/>
        </w:rPr>
        <w:t>The Bill Emerson Humanitarian Trust builds up over time and then can be cashed out at the authorization of the secretary of Agriculture. </w:t>
      </w:r>
    </w:p>
    <w:p w14:paraId="3FEC073D" w14:textId="77777777" w:rsidR="0038508C" w:rsidRPr="0099090C" w:rsidRDefault="0038508C" w:rsidP="0038508C">
      <w:pPr>
        <w:rPr>
          <w:sz w:val="16"/>
        </w:rPr>
      </w:pPr>
      <w:r w:rsidRPr="0099090C">
        <w:rPr>
          <w:sz w:val="16"/>
        </w:rPr>
        <w:t xml:space="preserve">In April 2022, </w:t>
      </w:r>
      <w:r w:rsidRPr="00D27884">
        <w:rPr>
          <w:u w:val="single"/>
        </w:rPr>
        <w:t xml:space="preserve">$282 million was withdrawn from the Emerson Trust to support countries in need after the start of the Russia-Ukraine conflict threatened food supplies in </w:t>
      </w:r>
      <w:r w:rsidRPr="00D27884">
        <w:rPr>
          <w:rStyle w:val="Emphasis"/>
        </w:rPr>
        <w:t>six major countries</w:t>
      </w:r>
      <w:r w:rsidRPr="00D27884">
        <w:rPr>
          <w:u w:val="single"/>
        </w:rPr>
        <w:t xml:space="preserve"> facing food insecurity: Ethiopia, Kenya, Somalia, Sudan, South Sudan and Yemen</w:t>
      </w:r>
      <w:r w:rsidRPr="0099090C">
        <w:rPr>
          <w:sz w:val="16"/>
        </w:rPr>
        <w:t>. </w:t>
      </w:r>
    </w:p>
    <w:p w14:paraId="5CDE7F1B" w14:textId="77777777" w:rsidR="0038508C" w:rsidRPr="0099090C" w:rsidRDefault="0038508C" w:rsidP="0038508C">
      <w:pPr>
        <w:rPr>
          <w:sz w:val="16"/>
        </w:rPr>
      </w:pPr>
      <w:r w:rsidRPr="0099090C">
        <w:rPr>
          <w:sz w:val="16"/>
        </w:rPr>
        <w:t xml:space="preserve">The </w:t>
      </w:r>
      <w:r w:rsidRPr="00D27884">
        <w:rPr>
          <w:u w:val="single"/>
        </w:rPr>
        <w:t>withdrawn money was used to obtain U.S. commodities and bolster existing aid in those countries</w:t>
      </w:r>
      <w:r w:rsidRPr="0099090C">
        <w:rPr>
          <w:sz w:val="16"/>
        </w:rPr>
        <w:t>, according to a U.S. Agency for International Development spokesperson. </w:t>
      </w:r>
    </w:p>
    <w:p w14:paraId="5EBF27BE" w14:textId="77777777" w:rsidR="0038508C" w:rsidRPr="0099090C" w:rsidRDefault="0038508C" w:rsidP="0038508C">
      <w:pPr>
        <w:rPr>
          <w:sz w:val="16"/>
          <w:szCs w:val="16"/>
        </w:rPr>
      </w:pPr>
      <w:r w:rsidRPr="0099090C">
        <w:rPr>
          <w:sz w:val="16"/>
          <w:szCs w:val="16"/>
        </w:rPr>
        <w:t>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w:t>
      </w:r>
    </w:p>
    <w:p w14:paraId="6664844E" w14:textId="77777777" w:rsidR="0038508C" w:rsidRPr="0099090C" w:rsidRDefault="0038508C" w:rsidP="0038508C">
      <w:pPr>
        <w:rPr>
          <w:sz w:val="16"/>
          <w:szCs w:val="16"/>
        </w:rPr>
      </w:pPr>
      <w:r w:rsidRPr="0099090C">
        <w:rPr>
          <w:sz w:val="16"/>
          <w:szCs w:val="16"/>
        </w:rPr>
        <w:t>The trust was most recently reauthorized in the 2018 farm bill, and Congress must reauthorize the Emerson Trust in the 2023 legislation. Congress also </w:t>
      </w:r>
      <w:hyperlink r:id="rId12" w:history="1">
        <w:r w:rsidRPr="0099090C">
          <w:rPr>
            <w:rStyle w:val="Hyperlink"/>
            <w:sz w:val="16"/>
            <w:szCs w:val="16"/>
          </w:rPr>
          <w:t>has the authority </w:t>
        </w:r>
      </w:hyperlink>
      <w:r w:rsidRPr="0099090C">
        <w:rPr>
          <w:sz w:val="16"/>
          <w:szCs w:val="16"/>
        </w:rPr>
        <w:t>to replenish funds after they are withdrawn. </w:t>
      </w:r>
    </w:p>
    <w:p w14:paraId="39348DD6" w14:textId="77777777" w:rsidR="0038508C" w:rsidRPr="0099090C" w:rsidRDefault="0038508C" w:rsidP="0038508C">
      <w:pPr>
        <w:rPr>
          <w:sz w:val="16"/>
          <w:szCs w:val="16"/>
        </w:rPr>
      </w:pPr>
      <w:r w:rsidRPr="0099090C">
        <w:rPr>
          <w:sz w:val="16"/>
          <w:szCs w:val="16"/>
        </w:rPr>
        <w:t>“For all of those accounts [in the farm bill], the one that we’re really interested in is the Emerson Trust because it’s an account that’s not very well known, but is absolutely vital in situations like the one that we found ourselves in in 2022,” Middleton said. </w:t>
      </w:r>
    </w:p>
    <w:p w14:paraId="30321AFE" w14:textId="77777777" w:rsidR="0038508C" w:rsidRPr="0099090C" w:rsidRDefault="0038508C" w:rsidP="0038508C">
      <w:pPr>
        <w:rPr>
          <w:sz w:val="16"/>
        </w:rPr>
      </w:pPr>
      <w:r w:rsidRPr="0099090C">
        <w:rPr>
          <w:sz w:val="16"/>
        </w:rPr>
        <w:t>“</w:t>
      </w:r>
      <w:r w:rsidRPr="008468BB">
        <w:rPr>
          <w:u w:val="single"/>
        </w:rPr>
        <w:t xml:space="preserve">It’s really </w:t>
      </w:r>
      <w:r w:rsidRPr="008468BB">
        <w:rPr>
          <w:rStyle w:val="Emphasis"/>
        </w:rPr>
        <w:t>absolutely vital assistance</w:t>
      </w:r>
      <w:r w:rsidRPr="008468BB">
        <w:rPr>
          <w:u w:val="single"/>
        </w:rPr>
        <w:t xml:space="preserve"> that the U.S. was able to provide because of that emergency account in this time of historic need</w:t>
      </w:r>
      <w:r w:rsidRPr="0099090C">
        <w:rPr>
          <w:sz w:val="16"/>
        </w:rPr>
        <w:t>.” </w:t>
      </w:r>
    </w:p>
    <w:p w14:paraId="0D424A5C" w14:textId="77777777" w:rsidR="0038508C" w:rsidRPr="0099090C" w:rsidRDefault="0038508C" w:rsidP="0038508C">
      <w:pPr>
        <w:rPr>
          <w:sz w:val="16"/>
        </w:rPr>
      </w:pPr>
      <w:r w:rsidRPr="008468BB">
        <w:rPr>
          <w:u w:val="single"/>
        </w:rPr>
        <w:t xml:space="preserve">The 2018 farm bill did not account for such crises like the </w:t>
      </w:r>
      <w:r w:rsidRPr="008468BB">
        <w:rPr>
          <w:rStyle w:val="Emphasis"/>
        </w:rPr>
        <w:t>COVID-19</w:t>
      </w:r>
      <w:r w:rsidRPr="008468BB">
        <w:rPr>
          <w:u w:val="single"/>
        </w:rPr>
        <w:t xml:space="preserve"> pandemic or the </w:t>
      </w:r>
      <w:r w:rsidRPr="008468BB">
        <w:rPr>
          <w:rStyle w:val="Emphasis"/>
        </w:rPr>
        <w:t>Russia-Ukraine conflict</w:t>
      </w:r>
      <w:r w:rsidRPr="008468BB">
        <w:rPr>
          <w:u w:val="single"/>
        </w:rPr>
        <w:t xml:space="preserve">, both which have had </w:t>
      </w:r>
      <w:r w:rsidRPr="008468BB">
        <w:rPr>
          <w:rStyle w:val="Emphasis"/>
        </w:rPr>
        <w:t>severe effects on supply</w:t>
      </w:r>
      <w:r w:rsidRPr="008468BB">
        <w:rPr>
          <w:u w:val="single"/>
        </w:rPr>
        <w:t xml:space="preserve"> and triggered more aid from the federal government</w:t>
      </w:r>
      <w:r w:rsidRPr="0099090C">
        <w:rPr>
          <w:sz w:val="16"/>
        </w:rPr>
        <w:t xml:space="preserve">, </w:t>
      </w:r>
      <w:r w:rsidRPr="008468BB">
        <w:rPr>
          <w:u w:val="single"/>
        </w:rPr>
        <w:t>so the Emerson Trust was an essential resource in recent years</w:t>
      </w:r>
      <w:r w:rsidRPr="0099090C">
        <w:rPr>
          <w:sz w:val="16"/>
        </w:rPr>
        <w:t>.</w:t>
      </w:r>
    </w:p>
    <w:p w14:paraId="432B54DB" w14:textId="77777777" w:rsidR="0038508C" w:rsidRPr="0099090C" w:rsidRDefault="0038508C" w:rsidP="0038508C">
      <w:pPr>
        <w:rPr>
          <w:sz w:val="16"/>
        </w:rPr>
      </w:pPr>
      <w:r w:rsidRPr="0099090C">
        <w:rPr>
          <w:sz w:val="16"/>
        </w:rPr>
        <w:t xml:space="preserve">“I mean, </w:t>
      </w:r>
      <w:r w:rsidRPr="00CE6E61">
        <w:rPr>
          <w:u w:val="single"/>
        </w:rPr>
        <w:t xml:space="preserve">the need was extraordinary and then just </w:t>
      </w:r>
      <w:r w:rsidRPr="00CE6E61">
        <w:rPr>
          <w:rStyle w:val="Emphasis"/>
        </w:rPr>
        <w:t>compounded</w:t>
      </w:r>
      <w:r w:rsidRPr="00CE6E61">
        <w:rPr>
          <w:u w:val="single"/>
        </w:rPr>
        <w:t xml:space="preserve"> with the shock to the global food supply chain with the Ukrainian crisis,</w:t>
      </w:r>
      <w:r w:rsidRPr="0099090C">
        <w:rPr>
          <w:sz w:val="16"/>
        </w:rPr>
        <w:t>” Middleton said. </w:t>
      </w:r>
    </w:p>
    <w:p w14:paraId="7063408E" w14:textId="77777777" w:rsidR="0038508C" w:rsidRPr="0099090C" w:rsidRDefault="0038508C" w:rsidP="0038508C">
      <w:pPr>
        <w:rPr>
          <w:sz w:val="16"/>
          <w:szCs w:val="16"/>
        </w:rPr>
      </w:pPr>
      <w:r w:rsidRPr="0099090C">
        <w:rPr>
          <w:sz w:val="16"/>
          <w:szCs w:val="16"/>
        </w:rPr>
        <w:t>Rep. </w:t>
      </w:r>
      <w:hyperlink r:id="rId13" w:history="1">
        <w:r w:rsidRPr="0099090C">
          <w:rPr>
            <w:rStyle w:val="Hyperlink"/>
            <w:sz w:val="16"/>
            <w:szCs w:val="16"/>
          </w:rPr>
          <w:t>Jim McGovern </w:t>
        </w:r>
      </w:hyperlink>
      <w:r w:rsidRPr="0099090C">
        <w:rPr>
          <w:sz w:val="16"/>
          <w:szCs w:val="16"/>
        </w:rPr>
        <w:t>(D-Mass.), the former ranking member of the House Agriculture Committee’s subcommittee on nutrition, said in a statement that he supports keeping international food aid well-funded in the new legislation.</w:t>
      </w:r>
    </w:p>
    <w:p w14:paraId="2AB0701D" w14:textId="77777777" w:rsidR="0038508C" w:rsidRPr="0099090C" w:rsidRDefault="0038508C" w:rsidP="0038508C">
      <w:pPr>
        <w:rPr>
          <w:sz w:val="16"/>
        </w:rPr>
      </w:pPr>
      <w:r w:rsidRPr="0099090C">
        <w:rPr>
          <w:sz w:val="16"/>
        </w:rPr>
        <w:t xml:space="preserve">“The FY 2023 </w:t>
      </w:r>
      <w:r w:rsidRPr="0032002C">
        <w:rPr>
          <w:u w:val="single"/>
        </w:rPr>
        <w:t xml:space="preserve">farm bill reauthorization needs to continue to </w:t>
      </w:r>
      <w:r w:rsidRPr="0032002C">
        <w:rPr>
          <w:rStyle w:val="Emphasis"/>
        </w:rPr>
        <w:t>build on the trajectory</w:t>
      </w:r>
      <w:r w:rsidRPr="0032002C">
        <w:rPr>
          <w:u w:val="single"/>
        </w:rPr>
        <w:t xml:space="preserve"> of the past two decades and ensure that the U.S., in partnership with American farmers and non-profits, can </w:t>
      </w:r>
      <w:r w:rsidRPr="0032002C">
        <w:rPr>
          <w:rStyle w:val="Emphasis"/>
        </w:rPr>
        <w:t>respond swiftly and comprehensively</w:t>
      </w:r>
      <w:r w:rsidRPr="0032002C">
        <w:rPr>
          <w:u w:val="single"/>
        </w:rPr>
        <w:t xml:space="preserve"> to global humanitarian emergencies and invest in </w:t>
      </w:r>
      <w:r w:rsidRPr="0032002C">
        <w:rPr>
          <w:rStyle w:val="Emphasis"/>
        </w:rPr>
        <w:t xml:space="preserve">longer-term resilience and </w:t>
      </w:r>
      <w:r w:rsidRPr="0032002C">
        <w:rPr>
          <w:rStyle w:val="Emphasis"/>
        </w:rPr>
        <w:lastRenderedPageBreak/>
        <w:t>sustainability</w:t>
      </w:r>
      <w:r w:rsidRPr="0032002C">
        <w:rPr>
          <w:u w:val="single"/>
        </w:rPr>
        <w:t xml:space="preserve">, especially for small farmers, so that they may more successfully </w:t>
      </w:r>
      <w:r w:rsidRPr="0032002C">
        <w:rPr>
          <w:rStyle w:val="Emphasis"/>
        </w:rPr>
        <w:t>withstand future economic and climate shocks</w:t>
      </w:r>
      <w:r w:rsidRPr="0099090C">
        <w:rPr>
          <w:sz w:val="16"/>
        </w:rPr>
        <w:t>,” McGovern said in a statement to The Hill. </w:t>
      </w:r>
    </w:p>
    <w:p w14:paraId="4DC9CAFF" w14:textId="77777777" w:rsidR="0038508C" w:rsidRPr="0099090C" w:rsidRDefault="0038508C" w:rsidP="0038508C">
      <w:pPr>
        <w:rPr>
          <w:sz w:val="16"/>
          <w:szCs w:val="16"/>
        </w:rPr>
      </w:pPr>
      <w:r w:rsidRPr="0099090C">
        <w:rPr>
          <w:sz w:val="16"/>
          <w:szCs w:val="16"/>
        </w:rPr>
        <w:t>In addition to the Emerson Trust withdrawal, the </w:t>
      </w:r>
      <w:hyperlink r:id="rId14" w:history="1">
        <w:r w:rsidRPr="0099090C">
          <w:rPr>
            <w:rStyle w:val="Hyperlink"/>
            <w:sz w:val="16"/>
            <w:szCs w:val="16"/>
          </w:rPr>
          <w:t>Biden administration </w:t>
        </w:r>
      </w:hyperlink>
      <w:r w:rsidRPr="0099090C">
        <w:rPr>
          <w:sz w:val="16"/>
          <w:szCs w:val="16"/>
        </w:rPr>
        <w:t>committed $2.76 billion toward global food security last summer, on top of Biden and other G7 leaders’ contributing $4.5 billion to the issue in 2022. </w:t>
      </w:r>
    </w:p>
    <w:p w14:paraId="517D76E5" w14:textId="77777777" w:rsidR="0038508C" w:rsidRPr="0099090C" w:rsidRDefault="0038508C" w:rsidP="0038508C">
      <w:pPr>
        <w:rPr>
          <w:sz w:val="16"/>
        </w:rPr>
      </w:pPr>
      <w:r w:rsidRPr="000F03D4">
        <w:rPr>
          <w:u w:val="single"/>
        </w:rPr>
        <w:t xml:space="preserve">High prices for fuel and fertilizer, theft of farm equipment, destruction of agricultural facilities, and the blockade of Black Sea ports all threatened to push millions of people internationally into poverty, hunger and malnutrition </w:t>
      </w:r>
      <w:r w:rsidRPr="00AF5146">
        <w:rPr>
          <w:rStyle w:val="Emphasis"/>
        </w:rPr>
        <w:t>starting in 2022</w:t>
      </w:r>
      <w:r w:rsidRPr="0099090C">
        <w:rPr>
          <w:sz w:val="16"/>
        </w:rPr>
        <w:t xml:space="preserve">, according to the White House. </w:t>
      </w:r>
      <w:r w:rsidRPr="00AF5146">
        <w:rPr>
          <w:u w:val="single"/>
        </w:rPr>
        <w:t xml:space="preserve">The </w:t>
      </w:r>
      <w:r w:rsidRPr="00AF5146">
        <w:rPr>
          <w:rStyle w:val="Emphasis"/>
        </w:rPr>
        <w:t>Horn of Africa</w:t>
      </w:r>
      <w:r w:rsidRPr="00AF5146">
        <w:rPr>
          <w:u w:val="single"/>
        </w:rPr>
        <w:t xml:space="preserve"> faced a </w:t>
      </w:r>
      <w:r w:rsidRPr="00AF5146">
        <w:rPr>
          <w:rStyle w:val="Emphasis"/>
        </w:rPr>
        <w:t>particularly acute crisis</w:t>
      </w:r>
      <w:r w:rsidRPr="00AF5146">
        <w:rPr>
          <w:u w:val="single"/>
        </w:rPr>
        <w:t xml:space="preserve"> due to prolonged drought and famine</w:t>
      </w:r>
      <w:r w:rsidRPr="0099090C">
        <w:rPr>
          <w:sz w:val="16"/>
        </w:rPr>
        <w:t>. </w:t>
      </w:r>
    </w:p>
    <w:p w14:paraId="55471C5C" w14:textId="77777777" w:rsidR="0038508C" w:rsidRPr="0099090C" w:rsidRDefault="0038508C" w:rsidP="0038508C">
      <w:pPr>
        <w:rPr>
          <w:sz w:val="16"/>
        </w:rPr>
      </w:pPr>
      <w:r w:rsidRPr="0099090C">
        <w:rPr>
          <w:sz w:val="16"/>
        </w:rPr>
        <w:t xml:space="preserve">Dalton </w:t>
      </w:r>
      <w:r w:rsidRPr="006D194C">
        <w:rPr>
          <w:u w:val="single"/>
        </w:rPr>
        <w:t>Henry</w:t>
      </w:r>
      <w:r w:rsidRPr="0099090C">
        <w:rPr>
          <w:sz w:val="16"/>
        </w:rPr>
        <w:t xml:space="preserve">, vice president of policy for U.S. Wheat Associates, </w:t>
      </w:r>
      <w:r w:rsidRPr="006D194C">
        <w:rPr>
          <w:u w:val="single"/>
        </w:rPr>
        <w:t>is hoping to see solutions in the 2023 farm bill that prioritize using U.S. commodities as a “</w:t>
      </w:r>
      <w:r w:rsidRPr="006D194C">
        <w:rPr>
          <w:rStyle w:val="Emphasis"/>
        </w:rPr>
        <w:t>cornerstone” of donations</w:t>
      </w:r>
      <w:r w:rsidRPr="006D194C">
        <w:rPr>
          <w:u w:val="single"/>
        </w:rPr>
        <w:t xml:space="preserve"> to regions in need</w:t>
      </w:r>
      <w:r w:rsidRPr="0099090C">
        <w:rPr>
          <w:sz w:val="16"/>
        </w:rPr>
        <w:t>. </w:t>
      </w:r>
    </w:p>
    <w:p w14:paraId="2417E837" w14:textId="77777777" w:rsidR="0038508C" w:rsidRPr="0099090C" w:rsidRDefault="0038508C" w:rsidP="0038508C">
      <w:pPr>
        <w:rPr>
          <w:sz w:val="16"/>
        </w:rPr>
      </w:pPr>
      <w:r w:rsidRPr="0099090C">
        <w:rPr>
          <w:sz w:val="16"/>
        </w:rPr>
        <w:t>“</w:t>
      </w:r>
      <w:r w:rsidRPr="006D194C">
        <w:rPr>
          <w:u w:val="single"/>
        </w:rPr>
        <w:t xml:space="preserve">We have a tremendous priority placed on making sure that hungry people around the world get fed and the farm bill programs do such a </w:t>
      </w:r>
      <w:r w:rsidRPr="006D194C">
        <w:rPr>
          <w:rStyle w:val="Emphasis"/>
        </w:rPr>
        <w:t>good job</w:t>
      </w:r>
      <w:r w:rsidRPr="006D194C">
        <w:rPr>
          <w:u w:val="single"/>
        </w:rPr>
        <w:t xml:space="preserve"> at doing that with commodities</w:t>
      </w:r>
      <w:r w:rsidRPr="0099090C">
        <w:rPr>
          <w:sz w:val="16"/>
        </w:rPr>
        <w:t>,” Henry said. </w:t>
      </w:r>
    </w:p>
    <w:p w14:paraId="443443F2" w14:textId="77777777" w:rsidR="0038508C" w:rsidRPr="0099090C" w:rsidRDefault="0038508C" w:rsidP="0038508C">
      <w:pPr>
        <w:rPr>
          <w:sz w:val="16"/>
          <w:szCs w:val="16"/>
        </w:rPr>
      </w:pPr>
      <w:r w:rsidRPr="0099090C">
        <w:rPr>
          <w:sz w:val="16"/>
          <w:szCs w:val="16"/>
        </w:rPr>
        <w:t xml:space="preserve">He added that it’s “hard to say” how much farm bill policies will change from past years, but that the Russia-Ukraine war has inflamed existing hunger and food insecurity due to global conflicts like those in Ethiopia and Yemen. </w:t>
      </w:r>
    </w:p>
    <w:p w14:paraId="241F7D12" w14:textId="77777777" w:rsidR="0038508C" w:rsidRPr="0099090C" w:rsidRDefault="0038508C" w:rsidP="0038508C">
      <w:pPr>
        <w:rPr>
          <w:sz w:val="16"/>
          <w:szCs w:val="16"/>
        </w:rPr>
      </w:pPr>
      <w:r w:rsidRPr="0099090C">
        <w:rPr>
          <w:sz w:val="16"/>
          <w:szCs w:val="16"/>
        </w:rPr>
        <w:t>Henry said the war in Ukraine has made the need for international food aid more prominent.</w:t>
      </w:r>
    </w:p>
    <w:p w14:paraId="670DF36E" w14:textId="77777777" w:rsidR="0038508C" w:rsidRPr="0099090C" w:rsidRDefault="0038508C" w:rsidP="0038508C">
      <w:pPr>
        <w:rPr>
          <w:sz w:val="16"/>
          <w:szCs w:val="16"/>
        </w:rPr>
      </w:pPr>
      <w:r w:rsidRPr="0099090C">
        <w:rPr>
          <w:sz w:val="16"/>
          <w:szCs w:val="16"/>
        </w:rPr>
        <w:t>“I think that, if anything, one of the big impacts is that the war has put global food security much more front of mind for a lot of folks,” Henry said, “and probably shone a little bit more of a light on some of these programs that normally kind of fly under the radar.”</w:t>
      </w:r>
    </w:p>
    <w:p w14:paraId="1D409F46" w14:textId="77777777" w:rsidR="0038508C" w:rsidRDefault="0038508C" w:rsidP="0038508C">
      <w:pPr>
        <w:pStyle w:val="Heading3"/>
      </w:pPr>
      <w:r>
        <w:lastRenderedPageBreak/>
        <w:t>2NC---Impact---Food Security</w:t>
      </w:r>
    </w:p>
    <w:p w14:paraId="532B11E0" w14:textId="77777777" w:rsidR="0038508C" w:rsidRPr="00032BDA" w:rsidRDefault="0038508C" w:rsidP="0038508C">
      <w:pPr>
        <w:pStyle w:val="Heading4"/>
        <w:rPr>
          <w:rFonts w:cs="Arial"/>
        </w:rPr>
      </w:pPr>
      <w:r w:rsidRPr="00032BDA">
        <w:rPr>
          <w:rFonts w:cs="Arial"/>
        </w:rPr>
        <w:t xml:space="preserve">Food insecurity goes </w:t>
      </w:r>
      <w:r w:rsidRPr="00032BDA">
        <w:rPr>
          <w:rFonts w:cs="Arial"/>
          <w:u w:val="single"/>
        </w:rPr>
        <w:t>nuclear</w:t>
      </w:r>
      <w:r w:rsidRPr="00032BDA">
        <w:rPr>
          <w:rFonts w:cs="Arial"/>
        </w:rPr>
        <w:t>.</w:t>
      </w:r>
    </w:p>
    <w:p w14:paraId="3659A939" w14:textId="77777777" w:rsidR="0038508C" w:rsidRPr="00032BDA" w:rsidRDefault="0038508C" w:rsidP="0038508C">
      <w:r w:rsidRPr="00032BDA">
        <w:rPr>
          <w:rStyle w:val="Style13ptBold"/>
        </w:rPr>
        <w:t>Cribb ’22</w:t>
      </w:r>
      <w:r w:rsidRPr="00032BDA">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28BDCA4C" w14:textId="77777777" w:rsidR="0038508C" w:rsidRPr="00032BDA" w:rsidRDefault="0038508C" w:rsidP="0038508C">
      <w:pPr>
        <w:rPr>
          <w:sz w:val="16"/>
        </w:rPr>
      </w:pPr>
      <w:r w:rsidRPr="00032BDA">
        <w:rPr>
          <w:rStyle w:val="StyleUnderline"/>
          <w:highlight w:val="cyan"/>
        </w:rPr>
        <w:t xml:space="preserve">Humans have </w:t>
      </w:r>
      <w:r w:rsidRPr="00032BDA">
        <w:rPr>
          <w:rStyle w:val="Emphasis"/>
          <w:highlight w:val="cyan"/>
        </w:rPr>
        <w:t>fought over food</w:t>
      </w:r>
      <w:r w:rsidRPr="00032BDA">
        <w:rPr>
          <w:sz w:val="16"/>
        </w:rPr>
        <w:t xml:space="preserve"> </w:t>
      </w:r>
      <w:r w:rsidRPr="00032BDA">
        <w:rPr>
          <w:rStyle w:val="StyleUnderline"/>
        </w:rPr>
        <w:t xml:space="preserve">and the means of producing it </w:t>
      </w:r>
      <w:r w:rsidRPr="00032BDA">
        <w:rPr>
          <w:rStyle w:val="StyleUnderline"/>
          <w:highlight w:val="cyan"/>
        </w:rPr>
        <w:t xml:space="preserve">for </w:t>
      </w:r>
      <w:r w:rsidRPr="00032BDA">
        <w:rPr>
          <w:rStyle w:val="Emphasis"/>
          <w:highlight w:val="cyan"/>
        </w:rPr>
        <w:t>20,000 years</w:t>
      </w:r>
      <w:r w:rsidRPr="00032BDA">
        <w:rPr>
          <w:sz w:val="16"/>
        </w:rPr>
        <w:t xml:space="preserve">, </w:t>
      </w:r>
      <w:r w:rsidRPr="00032BDA">
        <w:rPr>
          <w:rStyle w:val="StyleUnderline"/>
        </w:rPr>
        <w:t>as rock art in Australia shows</w:t>
      </w:r>
      <w:r w:rsidRPr="00032BDA">
        <w:rPr>
          <w:sz w:val="16"/>
        </w:rPr>
        <w:t xml:space="preserve">. </w:t>
      </w:r>
      <w:r w:rsidRPr="00032BDA">
        <w:rPr>
          <w:rStyle w:val="StyleUnderline"/>
          <w:highlight w:val="cyan"/>
        </w:rPr>
        <w:t>Food</w:t>
      </w:r>
      <w:r w:rsidRPr="00032BDA">
        <w:rPr>
          <w:sz w:val="16"/>
        </w:rPr>
        <w:t xml:space="preserve">, water </w:t>
      </w:r>
      <w:r w:rsidRPr="00032BDA">
        <w:rPr>
          <w:rStyle w:val="StyleUnderline"/>
          <w:highlight w:val="cyan"/>
        </w:rPr>
        <w:t>and land scarcity</w:t>
      </w:r>
      <w:r w:rsidRPr="00032BDA">
        <w:rPr>
          <w:sz w:val="16"/>
          <w:highlight w:val="cyan"/>
        </w:rPr>
        <w:t xml:space="preserve"> </w:t>
      </w:r>
      <w:r w:rsidRPr="00032BDA">
        <w:rPr>
          <w:rStyle w:val="StyleUnderline"/>
          <w:highlight w:val="cyan"/>
        </w:rPr>
        <w:t xml:space="preserve">are </w:t>
      </w:r>
      <w:r w:rsidRPr="00032BDA">
        <w:rPr>
          <w:rStyle w:val="Emphasis"/>
          <w:highlight w:val="cyan"/>
        </w:rPr>
        <w:t>primary drivers</w:t>
      </w:r>
      <w:r w:rsidRPr="00032BDA">
        <w:rPr>
          <w:sz w:val="16"/>
          <w:highlight w:val="cyan"/>
        </w:rPr>
        <w:t xml:space="preserve"> </w:t>
      </w:r>
      <w:r w:rsidRPr="00032BDA">
        <w:rPr>
          <w:rStyle w:val="StyleUnderline"/>
          <w:highlight w:val="cyan"/>
        </w:rPr>
        <w:t>in</w:t>
      </w:r>
      <w:r w:rsidRPr="00032BDA">
        <w:rPr>
          <w:sz w:val="16"/>
        </w:rPr>
        <w:t xml:space="preserve"> two thirds of </w:t>
      </w:r>
      <w:r w:rsidRPr="00032BDA">
        <w:rPr>
          <w:rStyle w:val="StyleUnderline"/>
          <w:highlight w:val="cyan"/>
        </w:rPr>
        <w:t>modern conflicts</w:t>
      </w:r>
      <w:r w:rsidRPr="00032BDA">
        <w:rPr>
          <w:sz w:val="16"/>
        </w:rPr>
        <w:t xml:space="preserve"> today. Indeed, </w:t>
      </w:r>
      <w:r w:rsidRPr="00032BDA">
        <w:rPr>
          <w:rStyle w:val="StyleUnderline"/>
        </w:rPr>
        <w:t xml:space="preserve">many people seem to have forgotten that the primary German war aim in </w:t>
      </w:r>
      <w:r w:rsidRPr="00032BDA">
        <w:rPr>
          <w:rStyle w:val="Emphasis"/>
        </w:rPr>
        <w:t>World War II</w:t>
      </w:r>
      <w:r w:rsidRPr="00032BDA">
        <w:rPr>
          <w:rStyle w:val="StyleUnderline"/>
        </w:rPr>
        <w:t xml:space="preserve"> was to take </w:t>
      </w:r>
      <w:r w:rsidRPr="00032BDA">
        <w:rPr>
          <w:rStyle w:val="Emphasis"/>
        </w:rPr>
        <w:t>farmland</w:t>
      </w:r>
      <w:r w:rsidRPr="00032BDA">
        <w:rPr>
          <w:rStyle w:val="StyleUnderline"/>
        </w:rPr>
        <w:t xml:space="preserve"> from the Soviets and put German farmers on it.</w:t>
      </w:r>
      <w:r w:rsidRPr="00032BDA">
        <w:rPr>
          <w:sz w:val="16"/>
        </w:rPr>
        <w:t xml:space="preserve"> It is very likely that </w:t>
      </w:r>
      <w:r w:rsidRPr="00032BDA">
        <w:rPr>
          <w:rStyle w:val="StyleUnderline"/>
        </w:rPr>
        <w:t xml:space="preserve">controlling the Ukraine’s bountiful and reliable food bowl is among </w:t>
      </w:r>
      <w:r w:rsidRPr="00032BDA">
        <w:rPr>
          <w:rStyle w:val="Emphasis"/>
        </w:rPr>
        <w:t>Putin’s</w:t>
      </w:r>
      <w:r w:rsidRPr="00032BDA">
        <w:rPr>
          <w:rStyle w:val="StyleUnderline"/>
        </w:rPr>
        <w:t xml:space="preserve"> main aims</w:t>
      </w:r>
      <w:r w:rsidRPr="00032BDA">
        <w:rPr>
          <w:sz w:val="16"/>
        </w:rPr>
        <w:t xml:space="preserve"> also. In the short run this is imposing hunger and even starvation on hundreds of millions of people far beyond Europe. </w:t>
      </w:r>
    </w:p>
    <w:p w14:paraId="1406903E" w14:textId="77777777" w:rsidR="0038508C" w:rsidRPr="00032BDA" w:rsidRDefault="0038508C" w:rsidP="0038508C">
      <w:pPr>
        <w:rPr>
          <w:sz w:val="16"/>
        </w:rPr>
      </w:pPr>
      <w:r w:rsidRPr="00032BDA">
        <w:rPr>
          <w:rStyle w:val="Emphasis"/>
        </w:rPr>
        <w:t xml:space="preserve">Spreading </w:t>
      </w:r>
      <w:r w:rsidRPr="00032BDA">
        <w:rPr>
          <w:rStyle w:val="Emphasis"/>
          <w:highlight w:val="cyan"/>
        </w:rPr>
        <w:t>hunger</w:t>
      </w:r>
      <w:r w:rsidRPr="00032BDA">
        <w:rPr>
          <w:sz w:val="16"/>
        </w:rPr>
        <w:t xml:space="preserve"> </w:t>
      </w:r>
      <w:r w:rsidRPr="00032BDA">
        <w:rPr>
          <w:rStyle w:val="StyleUnderline"/>
        </w:rPr>
        <w:t xml:space="preserve">in turn </w:t>
      </w:r>
      <w:r w:rsidRPr="00032BDA">
        <w:rPr>
          <w:rStyle w:val="Emphasis"/>
          <w:highlight w:val="cyan"/>
        </w:rPr>
        <w:t>snowballs</w:t>
      </w:r>
      <w:r w:rsidRPr="00032BDA">
        <w:rPr>
          <w:rStyle w:val="StyleUnderline"/>
          <w:highlight w:val="cyan"/>
        </w:rPr>
        <w:t xml:space="preserve"> into </w:t>
      </w:r>
      <w:r w:rsidRPr="00032BDA">
        <w:rPr>
          <w:rStyle w:val="Emphasis"/>
          <w:highlight w:val="cyan"/>
        </w:rPr>
        <w:t>government failures</w:t>
      </w:r>
      <w:r w:rsidRPr="00032BDA">
        <w:rPr>
          <w:sz w:val="16"/>
        </w:rPr>
        <w:t xml:space="preserve">, </w:t>
      </w:r>
      <w:r w:rsidRPr="00032BDA">
        <w:rPr>
          <w:rStyle w:val="Emphasis"/>
          <w:highlight w:val="cyan"/>
        </w:rPr>
        <w:t>civil wars</w:t>
      </w:r>
      <w:r w:rsidRPr="00032BDA">
        <w:rPr>
          <w:sz w:val="16"/>
          <w:highlight w:val="cyan"/>
        </w:rPr>
        <w:t xml:space="preserve"> </w:t>
      </w:r>
      <w:r w:rsidRPr="00032BDA">
        <w:rPr>
          <w:rStyle w:val="StyleUnderline"/>
          <w:highlight w:val="cyan"/>
        </w:rPr>
        <w:t>and</w:t>
      </w:r>
      <w:r w:rsidRPr="00032BDA">
        <w:rPr>
          <w:sz w:val="16"/>
          <w:highlight w:val="cyan"/>
        </w:rPr>
        <w:t xml:space="preserve"> </w:t>
      </w:r>
      <w:r w:rsidRPr="00032BDA">
        <w:rPr>
          <w:rStyle w:val="Emphasis"/>
          <w:highlight w:val="cyan"/>
        </w:rPr>
        <w:t>refugee tsunamis</w:t>
      </w:r>
      <w:r w:rsidRPr="00032BDA">
        <w:rPr>
          <w:sz w:val="16"/>
        </w:rPr>
        <w:t xml:space="preserve"> </w:t>
      </w:r>
      <w:r w:rsidRPr="00032BDA">
        <w:rPr>
          <w:rStyle w:val="StyleUnderline"/>
        </w:rPr>
        <w:t>around the world</w:t>
      </w:r>
      <w:r w:rsidRPr="00032BDA">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5AD84AB3" w14:textId="77777777" w:rsidR="0038508C" w:rsidRPr="00032BDA" w:rsidRDefault="0038508C" w:rsidP="0038508C">
      <w:pPr>
        <w:rPr>
          <w:sz w:val="16"/>
        </w:rPr>
      </w:pPr>
      <w:r w:rsidRPr="00032BDA">
        <w:rPr>
          <w:sz w:val="16"/>
        </w:rPr>
        <w:t>Thus, in developing a new food system for the world of the 21st Century, we also have to find a way to curb the human appetite for war.</w:t>
      </w:r>
    </w:p>
    <w:p w14:paraId="36B6AD5D" w14:textId="77777777" w:rsidR="0038508C" w:rsidRDefault="0038508C" w:rsidP="0038508C">
      <w:pPr>
        <w:rPr>
          <w:sz w:val="16"/>
        </w:rPr>
      </w:pPr>
      <w:r w:rsidRPr="00032BDA">
        <w:rPr>
          <w:sz w:val="16"/>
        </w:rPr>
        <w:t>In </w:t>
      </w:r>
      <w:hyperlink r:id="rId15" w:history="1">
        <w:r w:rsidRPr="00032BDA">
          <w:rPr>
            <w:rStyle w:val="Hyperlink"/>
          </w:rPr>
          <w:t>Food or War</w:t>
        </w:r>
      </w:hyperlink>
      <w:r w:rsidRPr="00032BDA">
        <w:rPr>
          <w:sz w:val="16"/>
        </w:rPr>
        <w:t xml:space="preserve">, I trace the links between food and conflict through human history, explore the role of food in recent conflicts and examine </w:t>
      </w:r>
      <w:r w:rsidRPr="00032BDA">
        <w:rPr>
          <w:rStyle w:val="StyleUnderline"/>
        </w:rPr>
        <w:t xml:space="preserve">nine </w:t>
      </w:r>
      <w:r w:rsidRPr="00032BDA">
        <w:rPr>
          <w:rStyle w:val="StyleUnderline"/>
          <w:highlight w:val="cyan"/>
        </w:rPr>
        <w:t>regions of the world</w:t>
      </w:r>
      <w:r w:rsidRPr="00032BDA">
        <w:rPr>
          <w:sz w:val="16"/>
        </w:rPr>
        <w:t xml:space="preserve"> which </w:t>
      </w:r>
      <w:r w:rsidRPr="00032BDA">
        <w:rPr>
          <w:rStyle w:val="StyleUnderline"/>
          <w:highlight w:val="cyan"/>
        </w:rPr>
        <w:t xml:space="preserve">are at </w:t>
      </w:r>
      <w:r w:rsidRPr="00032BDA">
        <w:rPr>
          <w:rStyle w:val="Emphasis"/>
          <w:highlight w:val="cyan"/>
        </w:rPr>
        <w:t>high risk</w:t>
      </w:r>
      <w:r w:rsidRPr="00032BDA">
        <w:rPr>
          <w:rStyle w:val="StyleUnderline"/>
          <w:highlight w:val="cyan"/>
        </w:rPr>
        <w:t xml:space="preserve"> of </w:t>
      </w:r>
      <w:r w:rsidRPr="00032BDA">
        <w:rPr>
          <w:rStyle w:val="Emphasis"/>
          <w:highlight w:val="cyan"/>
        </w:rPr>
        <w:t>food failure</w:t>
      </w:r>
      <w:r w:rsidRPr="00032BDA">
        <w:rPr>
          <w:sz w:val="16"/>
          <w:highlight w:val="cyan"/>
        </w:rPr>
        <w:t xml:space="preserve"> </w:t>
      </w:r>
      <w:r w:rsidRPr="00032BDA">
        <w:rPr>
          <w:rStyle w:val="StyleUnderline"/>
          <w:highlight w:val="cyan"/>
        </w:rPr>
        <w:t>and</w:t>
      </w:r>
      <w:r w:rsidRPr="00032BDA">
        <w:rPr>
          <w:sz w:val="16"/>
        </w:rPr>
        <w:t xml:space="preserve"> </w:t>
      </w:r>
      <w:r w:rsidRPr="00032BDA">
        <w:rPr>
          <w:rStyle w:val="Emphasis"/>
          <w:highlight w:val="cyan"/>
        </w:rPr>
        <w:t>conflict</w:t>
      </w:r>
      <w:r w:rsidRPr="00032BDA">
        <w:rPr>
          <w:sz w:val="16"/>
          <w:highlight w:val="cyan"/>
        </w:rPr>
        <w:t xml:space="preserve"> </w:t>
      </w:r>
      <w:r w:rsidRPr="00032BDA">
        <w:rPr>
          <w:rStyle w:val="StyleUnderline"/>
          <w:highlight w:val="cyan"/>
        </w:rPr>
        <w:t>in the</w:t>
      </w:r>
      <w:r w:rsidRPr="00032BDA">
        <w:rPr>
          <w:rStyle w:val="StyleUnderline"/>
        </w:rPr>
        <w:t xml:space="preserve"> foreseeable </w:t>
      </w:r>
      <w:r w:rsidRPr="00032BDA">
        <w:rPr>
          <w:rStyle w:val="StyleUnderline"/>
          <w:highlight w:val="cyan"/>
        </w:rPr>
        <w:t>future</w:t>
      </w:r>
      <w:r w:rsidRPr="00032BDA">
        <w:rPr>
          <w:sz w:val="16"/>
        </w:rPr>
        <w:t xml:space="preserve"> – </w:t>
      </w:r>
      <w:r w:rsidRPr="00032BDA">
        <w:rPr>
          <w:rStyle w:val="StyleUnderline"/>
        </w:rPr>
        <w:t xml:space="preserve">conflicts </w:t>
      </w:r>
      <w:r w:rsidRPr="00032BDA">
        <w:rPr>
          <w:rStyle w:val="StyleUnderline"/>
          <w:highlight w:val="cyan"/>
        </w:rPr>
        <w:t>ranging from riots</w:t>
      </w:r>
      <w:r w:rsidRPr="00032BDA">
        <w:rPr>
          <w:rStyle w:val="StyleUnderline"/>
        </w:rPr>
        <w:t xml:space="preserve"> and government failure </w:t>
      </w:r>
      <w:r w:rsidRPr="00032BDA">
        <w:rPr>
          <w:rStyle w:val="StyleUnderline"/>
          <w:highlight w:val="cyan"/>
        </w:rPr>
        <w:t xml:space="preserve">to </w:t>
      </w:r>
      <w:r w:rsidRPr="00032BDA">
        <w:rPr>
          <w:rStyle w:val="Emphasis"/>
          <w:szCs w:val="26"/>
          <w:highlight w:val="cyan"/>
        </w:rPr>
        <w:t>nuclear war</w:t>
      </w:r>
      <w:r w:rsidRPr="00032BDA">
        <w:rPr>
          <w:sz w:val="16"/>
        </w:rPr>
        <w:t xml:space="preserve">. My aim is to show that </w:t>
      </w:r>
      <w:r w:rsidRPr="00032BDA">
        <w:rPr>
          <w:rStyle w:val="StyleUnderline"/>
        </w:rPr>
        <w:t xml:space="preserve">the link between food and war is </w:t>
      </w:r>
      <w:r w:rsidRPr="00032BDA">
        <w:rPr>
          <w:rStyle w:val="Emphasis"/>
        </w:rPr>
        <w:t>inexorable</w:t>
      </w:r>
      <w:r w:rsidRPr="00032BDA">
        <w:rPr>
          <w:sz w:val="16"/>
        </w:rPr>
        <w:t xml:space="preserve"> – but that it can be broken. And that </w:t>
      </w:r>
      <w:r w:rsidRPr="00032BDA">
        <w:rPr>
          <w:rStyle w:val="StyleUnderline"/>
        </w:rPr>
        <w:t>having enough good food is the most under-rated, under-recognised and precious ‘weapon of peace’ in the world today</w:t>
      </w:r>
      <w:r w:rsidRPr="00032BDA">
        <w:rPr>
          <w:sz w:val="16"/>
        </w:rPr>
        <w:t>.</w:t>
      </w:r>
    </w:p>
    <w:p w14:paraId="192597B0" w14:textId="77777777" w:rsidR="0038508C" w:rsidRDefault="0038508C" w:rsidP="0038508C">
      <w:pPr>
        <w:rPr>
          <w:sz w:val="16"/>
        </w:rPr>
      </w:pPr>
    </w:p>
    <w:p w14:paraId="5238F8AD" w14:textId="77777777" w:rsidR="0038508C" w:rsidRPr="0002238D" w:rsidRDefault="0038508C" w:rsidP="0038508C"/>
    <w:p w14:paraId="6EA8F876" w14:textId="77777777" w:rsidR="0038508C" w:rsidRDefault="0038508C" w:rsidP="0038508C">
      <w:pPr>
        <w:pStyle w:val="Heading2"/>
      </w:pPr>
      <w:r>
        <w:lastRenderedPageBreak/>
        <w:t>Other</w:t>
      </w:r>
    </w:p>
    <w:p w14:paraId="6350AB1F" w14:textId="77777777" w:rsidR="0038508C" w:rsidRDefault="0038508C" w:rsidP="0038508C">
      <w:pPr>
        <w:pStyle w:val="Heading3"/>
      </w:pPr>
      <w:r>
        <w:lastRenderedPageBreak/>
        <w:t>Internal---Wildfires</w:t>
      </w:r>
    </w:p>
    <w:p w14:paraId="28C19F9A" w14:textId="77777777" w:rsidR="0038508C" w:rsidRDefault="0038508C" w:rsidP="0038508C">
      <w:pPr>
        <w:pStyle w:val="Heading4"/>
      </w:pPr>
      <w:r>
        <w:t>The Farm Bill prevents megafires.</w:t>
      </w:r>
    </w:p>
    <w:p w14:paraId="27149A88" w14:textId="77777777" w:rsidR="0038508C" w:rsidRDefault="0038508C" w:rsidP="0038508C">
      <w:r>
        <w:t xml:space="preserve">Saul </w:t>
      </w:r>
      <w:r w:rsidRPr="00BA6A39">
        <w:rPr>
          <w:rStyle w:val="Style13ptBold"/>
        </w:rPr>
        <w:t>Elbein 23</w:t>
      </w:r>
      <w:r>
        <w:t>; reporter for The Hill, 3/24/2023, “Legislators, lobbyists look to farm bill to save American forests,” https://thehill.com/policy/future-of-farming/3903990-legislators-lobbyists-look-to-farm-bill-to-save-american-forests/</w:t>
      </w:r>
    </w:p>
    <w:p w14:paraId="5C79271A" w14:textId="77777777" w:rsidR="0038508C" w:rsidRPr="001D618B" w:rsidRDefault="0038508C" w:rsidP="0038508C">
      <w:pPr>
        <w:rPr>
          <w:sz w:val="16"/>
        </w:rPr>
      </w:pPr>
      <w:r w:rsidRPr="001D618B">
        <w:rPr>
          <w:sz w:val="16"/>
        </w:rPr>
        <w:t xml:space="preserve">With the 2018 Agriculture Improvement Act expiring in September, negotiations over </w:t>
      </w:r>
      <w:r w:rsidRPr="00EA13A0">
        <w:rPr>
          <w:rStyle w:val="StyleUnderline"/>
        </w:rPr>
        <w:t>the next farm bill</w:t>
      </w:r>
      <w:r w:rsidRPr="001D618B">
        <w:rPr>
          <w:sz w:val="16"/>
        </w:rPr>
        <w:t xml:space="preserve"> — a massive grab-bag of programs that helps pay for virtually every aspect of American food — </w:t>
      </w:r>
      <w:r w:rsidRPr="00EA13A0">
        <w:rPr>
          <w:rStyle w:val="StyleUnderline"/>
        </w:rPr>
        <w:t>will</w:t>
      </w:r>
      <w:r w:rsidRPr="001D618B">
        <w:rPr>
          <w:sz w:val="16"/>
        </w:rPr>
        <w:t xml:space="preserve"> likely </w:t>
      </w:r>
      <w:r w:rsidRPr="00EA13A0">
        <w:rPr>
          <w:rStyle w:val="StyleUnderline"/>
        </w:rPr>
        <w:t>peak</w:t>
      </w:r>
      <w:r w:rsidRPr="001D618B">
        <w:rPr>
          <w:sz w:val="16"/>
        </w:rPr>
        <w:t xml:space="preserve"> in late summer.</w:t>
      </w:r>
    </w:p>
    <w:p w14:paraId="2EDDE62A" w14:textId="77777777" w:rsidR="0038508C" w:rsidRDefault="0038508C" w:rsidP="0038508C">
      <w:pPr>
        <w:rPr>
          <w:u w:val="single"/>
        </w:rPr>
      </w:pPr>
      <w:r w:rsidRPr="001D618B">
        <w:rPr>
          <w:sz w:val="16"/>
        </w:rPr>
        <w:t xml:space="preserve">That timing means that hearings will likely be backlit by worsening </w:t>
      </w:r>
      <w:r>
        <w:rPr>
          <w:u w:val="single"/>
        </w:rPr>
        <w:t xml:space="preserve">Western </w:t>
      </w:r>
      <w:r w:rsidRPr="00EA13A0">
        <w:rPr>
          <w:highlight w:val="cyan"/>
          <w:u w:val="single"/>
        </w:rPr>
        <w:t>wildfires</w:t>
      </w:r>
      <w:r w:rsidRPr="001D618B">
        <w:rPr>
          <w:sz w:val="16"/>
        </w:rPr>
        <w:t xml:space="preserve">, a continuing catastrophe that </w:t>
      </w:r>
      <w:r w:rsidRPr="00EA13A0">
        <w:rPr>
          <w:highlight w:val="cyan"/>
          <w:u w:val="single"/>
        </w:rPr>
        <w:t>will</w:t>
      </w:r>
      <w:r w:rsidRPr="001D618B">
        <w:rPr>
          <w:sz w:val="16"/>
        </w:rPr>
        <w:t xml:space="preserve"> help </w:t>
      </w:r>
      <w:r w:rsidRPr="00EA13A0">
        <w:rPr>
          <w:highlight w:val="cyan"/>
          <w:u w:val="single"/>
        </w:rPr>
        <w:t>keep a focus on forestry front and center amid</w:t>
      </w:r>
      <w:r>
        <w:rPr>
          <w:u w:val="single"/>
        </w:rPr>
        <w:t xml:space="preserve"> the </w:t>
      </w:r>
      <w:r w:rsidRPr="00EA13A0">
        <w:rPr>
          <w:rStyle w:val="Emphasis"/>
        </w:rPr>
        <w:t xml:space="preserve">larger, </w:t>
      </w:r>
      <w:r w:rsidRPr="00EA13A0">
        <w:rPr>
          <w:rStyle w:val="Emphasis"/>
          <w:highlight w:val="cyan"/>
        </w:rPr>
        <w:t>sprawling negotiations</w:t>
      </w:r>
      <w:r w:rsidRPr="001D618B">
        <w:rPr>
          <w:sz w:val="16"/>
        </w:rPr>
        <w:t>.</w:t>
      </w:r>
    </w:p>
    <w:p w14:paraId="11D3AB4F" w14:textId="77777777" w:rsidR="0038508C" w:rsidRDefault="0038508C" w:rsidP="0038508C">
      <w:pPr>
        <w:rPr>
          <w:u w:val="single"/>
        </w:rPr>
      </w:pPr>
      <w:r w:rsidRPr="00EA13A0">
        <w:rPr>
          <w:highlight w:val="cyan"/>
          <w:u w:val="single"/>
        </w:rPr>
        <w:t>For the</w:t>
      </w:r>
      <w:r>
        <w:rPr>
          <w:u w:val="single"/>
        </w:rPr>
        <w:t xml:space="preserve"> U.S. </w:t>
      </w:r>
      <w:r w:rsidRPr="00EA13A0">
        <w:rPr>
          <w:highlight w:val="cyan"/>
          <w:u w:val="single"/>
        </w:rPr>
        <w:t>Forest Service, the</w:t>
      </w:r>
      <w:r>
        <w:rPr>
          <w:u w:val="single"/>
        </w:rPr>
        <w:t xml:space="preserve"> </w:t>
      </w:r>
      <w:r w:rsidRPr="00EA13A0">
        <w:rPr>
          <w:rStyle w:val="Emphasis"/>
        </w:rPr>
        <w:t xml:space="preserve">final </w:t>
      </w:r>
      <w:r w:rsidRPr="00EA13A0">
        <w:rPr>
          <w:rStyle w:val="Emphasis"/>
          <w:highlight w:val="cyan"/>
        </w:rPr>
        <w:t>legislation</w:t>
      </w:r>
      <w:r w:rsidRPr="00EA13A0">
        <w:rPr>
          <w:highlight w:val="cyan"/>
          <w:u w:val="single"/>
        </w:rPr>
        <w:t xml:space="preserve"> could empower</w:t>
      </w:r>
      <w:r w:rsidRPr="001D618B">
        <w:rPr>
          <w:sz w:val="16"/>
        </w:rPr>
        <w:t xml:space="preserve"> — or constrain — </w:t>
      </w:r>
      <w:r>
        <w:rPr>
          <w:u w:val="single"/>
        </w:rPr>
        <w:t xml:space="preserve">the agency’s </w:t>
      </w:r>
      <w:r w:rsidRPr="00EA13A0">
        <w:rPr>
          <w:highlight w:val="cyan"/>
          <w:u w:val="single"/>
        </w:rPr>
        <w:t xml:space="preserve">efforts to </w:t>
      </w:r>
      <w:r w:rsidRPr="00EA13A0">
        <w:rPr>
          <w:rStyle w:val="Emphasis"/>
          <w:highlight w:val="cyan"/>
        </w:rPr>
        <w:t>reverse</w:t>
      </w:r>
      <w:r w:rsidRPr="00EA13A0">
        <w:rPr>
          <w:rStyle w:val="Emphasis"/>
        </w:rPr>
        <w:t xml:space="preserve"> more than </w:t>
      </w:r>
      <w:r w:rsidRPr="00EA13A0">
        <w:rPr>
          <w:rStyle w:val="Emphasis"/>
          <w:highlight w:val="cyan"/>
        </w:rPr>
        <w:t>a century of mismanagement</w:t>
      </w:r>
      <w:r w:rsidRPr="00EA13A0">
        <w:rPr>
          <w:highlight w:val="cyan"/>
          <w:u w:val="single"/>
        </w:rPr>
        <w:t xml:space="preserve"> o</w:t>
      </w:r>
      <w:r>
        <w:rPr>
          <w:u w:val="single"/>
        </w:rPr>
        <w:t xml:space="preserve">f the country’s </w:t>
      </w:r>
      <w:r w:rsidRPr="00EA13A0">
        <w:rPr>
          <w:highlight w:val="cyan"/>
          <w:u w:val="single"/>
        </w:rPr>
        <w:t>forests</w:t>
      </w:r>
      <w:r>
        <w:rPr>
          <w:u w:val="single"/>
        </w:rPr>
        <w:t xml:space="preserve"> in </w:t>
      </w:r>
      <w:r w:rsidRPr="00EA13A0">
        <w:rPr>
          <w:rStyle w:val="Emphasis"/>
        </w:rPr>
        <w:t>just a decade</w:t>
      </w:r>
      <w:r w:rsidRPr="001D618B">
        <w:rPr>
          <w:sz w:val="16"/>
        </w:rPr>
        <w:t>.</w:t>
      </w:r>
    </w:p>
    <w:p w14:paraId="005FA535" w14:textId="77777777" w:rsidR="0038508C" w:rsidRDefault="0038508C" w:rsidP="0038508C">
      <w:pPr>
        <w:rPr>
          <w:u w:val="single"/>
        </w:rPr>
      </w:pPr>
      <w:r>
        <w:rPr>
          <w:u w:val="single"/>
        </w:rPr>
        <w:t xml:space="preserve">For industry, it could enable the creation of </w:t>
      </w:r>
      <w:r w:rsidRPr="00EA13A0">
        <w:rPr>
          <w:rStyle w:val="Emphasis"/>
        </w:rPr>
        <w:t>lucrative new markets</w:t>
      </w:r>
      <w:r w:rsidRPr="001D618B">
        <w:rPr>
          <w:sz w:val="16"/>
        </w:rPr>
        <w:t xml:space="preserve"> and, if its boosters’ biggest dreams come true, lay the groundwork for the triumphant return of wood products to the American home.</w:t>
      </w:r>
    </w:p>
    <w:p w14:paraId="70519BDF" w14:textId="77777777" w:rsidR="0038508C" w:rsidRDefault="0038508C" w:rsidP="0038508C">
      <w:pPr>
        <w:rPr>
          <w:sz w:val="16"/>
        </w:rPr>
      </w:pPr>
      <w:r>
        <w:rPr>
          <w:u w:val="single"/>
        </w:rPr>
        <w:t xml:space="preserve">And </w:t>
      </w:r>
      <w:r w:rsidRPr="00EA13A0">
        <w:rPr>
          <w:rStyle w:val="Emphasis"/>
          <w:highlight w:val="cyan"/>
        </w:rPr>
        <w:t>for millions of acres</w:t>
      </w:r>
      <w:r w:rsidRPr="00EA13A0">
        <w:rPr>
          <w:highlight w:val="cyan"/>
          <w:u w:val="single"/>
        </w:rPr>
        <w:t xml:space="preserve"> of</w:t>
      </w:r>
      <w:r>
        <w:rPr>
          <w:u w:val="single"/>
        </w:rPr>
        <w:t xml:space="preserve"> American </w:t>
      </w:r>
      <w:r w:rsidRPr="00EA13A0">
        <w:rPr>
          <w:highlight w:val="cyan"/>
          <w:u w:val="single"/>
        </w:rPr>
        <w:t>woodlands, it could mean a</w:t>
      </w:r>
      <w:r>
        <w:rPr>
          <w:u w:val="single"/>
        </w:rPr>
        <w:t xml:space="preserve"> </w:t>
      </w:r>
      <w:r w:rsidRPr="00EA13A0">
        <w:rPr>
          <w:rStyle w:val="Emphasis"/>
        </w:rPr>
        <w:t xml:space="preserve">new </w:t>
      </w:r>
      <w:r w:rsidRPr="00EA13A0">
        <w:rPr>
          <w:rStyle w:val="Emphasis"/>
          <w:highlight w:val="cyan"/>
        </w:rPr>
        <w:t>golden age</w:t>
      </w:r>
      <w:r w:rsidRPr="00EA13A0">
        <w:rPr>
          <w:highlight w:val="cyan"/>
          <w:u w:val="single"/>
        </w:rPr>
        <w:t xml:space="preserve"> — </w:t>
      </w:r>
      <w:r w:rsidRPr="00EA13A0">
        <w:rPr>
          <w:rStyle w:val="Emphasis"/>
          <w:highlight w:val="cyan"/>
        </w:rPr>
        <w:t>or</w:t>
      </w:r>
      <w:r>
        <w:rPr>
          <w:u w:val="single"/>
        </w:rPr>
        <w:t xml:space="preserve"> at least </w:t>
      </w:r>
      <w:r w:rsidRPr="00EA13A0">
        <w:rPr>
          <w:rStyle w:val="Emphasis"/>
        </w:rPr>
        <w:t xml:space="preserve">a </w:t>
      </w:r>
      <w:r w:rsidRPr="00EA13A0">
        <w:rPr>
          <w:rStyle w:val="Emphasis"/>
          <w:highlight w:val="cyan"/>
        </w:rPr>
        <w:t>path to survival</w:t>
      </w:r>
      <w:r w:rsidRPr="001D618B">
        <w:rPr>
          <w:sz w:val="16"/>
        </w:rPr>
        <w:t>.</w:t>
      </w:r>
    </w:p>
    <w:p w14:paraId="05D5AE02" w14:textId="77777777" w:rsidR="0038508C" w:rsidRDefault="0038508C" w:rsidP="0038508C">
      <w:pPr>
        <w:pStyle w:val="Heading4"/>
      </w:pPr>
      <w:r>
        <w:t>Extinction.</w:t>
      </w:r>
    </w:p>
    <w:p w14:paraId="7181251E" w14:textId="77777777" w:rsidR="0038508C" w:rsidRDefault="0038508C" w:rsidP="0038508C">
      <w:r>
        <w:t xml:space="preserve">Peter </w:t>
      </w:r>
      <w:r w:rsidRPr="00BA6A39">
        <w:rPr>
          <w:rStyle w:val="Style13ptBold"/>
        </w:rPr>
        <w:t>Kareiva 18</w:t>
      </w:r>
      <w:r>
        <w:t>, director of the Institute of the Environment and Sustainability at UCLA, Pritzker Distinguished Professor in Environment &amp; Sustainability and Chair, Doctorate of Environmental Science and Engineering program; Valerie Carranza, Environmental Science PhD Candidate at UCLA, Futures, 1/18/2018, “Existential Risk Due to Ecosystem Collapse: Nature Strikes Back,” vol. 102</w:t>
      </w:r>
    </w:p>
    <w:p w14:paraId="0279D80E" w14:textId="77777777" w:rsidR="0038508C" w:rsidRPr="00417215" w:rsidRDefault="0038508C" w:rsidP="0038508C">
      <w:pPr>
        <w:rPr>
          <w:u w:val="single"/>
        </w:rPr>
      </w:pPr>
      <w:r w:rsidRPr="00485150">
        <w:rPr>
          <w:rStyle w:val="StyleUnderline"/>
        </w:rPr>
        <w:t xml:space="preserve">The notion of existential </w:t>
      </w:r>
      <w:r w:rsidRPr="005A6B93">
        <w:rPr>
          <w:rStyle w:val="StyleUnderline"/>
          <w:highlight w:val="cyan"/>
        </w:rPr>
        <w:t>catastrophes that</w:t>
      </w:r>
      <w:r w:rsidRPr="00485150">
        <w:rPr>
          <w:rStyle w:val="StyleUnderline"/>
        </w:rPr>
        <w:t xml:space="preserve"> either </w:t>
      </w:r>
      <w:r w:rsidRPr="005A6B93">
        <w:rPr>
          <w:rStyle w:val="Emphasis"/>
          <w:highlight w:val="cyan"/>
        </w:rPr>
        <w:t>end the world</w:t>
      </w:r>
      <w:r w:rsidRPr="00485150">
        <w:rPr>
          <w:rStyle w:val="StyleUnderline"/>
        </w:rPr>
        <w:t xml:space="preserve"> or destroy civilization can be traced back to</w:t>
      </w:r>
      <w:r w:rsidRPr="001668B3">
        <w:rPr>
          <w:sz w:val="14"/>
        </w:rPr>
        <w:t xml:space="preserve"> some of the earliest </w:t>
      </w:r>
      <w:r w:rsidRPr="00485150">
        <w:rPr>
          <w:rStyle w:val="StyleUnderline"/>
        </w:rPr>
        <w:t>flood myths</w:t>
      </w:r>
      <w:r w:rsidRPr="001668B3">
        <w:rPr>
          <w:sz w:val="14"/>
        </w:rPr>
        <w:t>, including the Epic of Gilgamesh and the great flood in the Book of Genesis. Christian tradition foresees Armageddon as a final spiritual reckoning, or a battle between God and the armies of unrepentant sinners. In more recent times, the possibility of an apocalyptic future for humanity has been linked to over-popu</w:t>
      </w:r>
      <w:r w:rsidRPr="00EA13A0">
        <w:rPr>
          <w:sz w:val="14"/>
        </w:rPr>
        <w:t xml:space="preserve">lation and exceeding the world’s food supply. Thomas Malthus is credited with best articulating a future of global famine, when he wrote in 1798, “the power of population is so superior to the power of the earth to produce subsistence for man, that premature death must in some shape or other visit the human race” (Malthus, 2003). </w:t>
      </w:r>
      <w:r w:rsidRPr="00EA13A0">
        <w:rPr>
          <w:rStyle w:val="StyleUnderline"/>
        </w:rPr>
        <w:t>But</w:t>
      </w:r>
      <w:r w:rsidRPr="00EA13A0">
        <w:rPr>
          <w:sz w:val="14"/>
        </w:rPr>
        <w:t xml:space="preserve"> it is only </w:t>
      </w:r>
      <w:r w:rsidRPr="00EA13A0">
        <w:rPr>
          <w:rStyle w:val="StyleUnderline"/>
        </w:rPr>
        <w:t>within the last fifty years</w:t>
      </w:r>
      <w:r w:rsidRPr="00EA13A0">
        <w:rPr>
          <w:sz w:val="14"/>
        </w:rPr>
        <w:t xml:space="preserve"> that </w:t>
      </w:r>
      <w:r w:rsidRPr="00EA13A0">
        <w:rPr>
          <w:rStyle w:val="StyleUnderline"/>
        </w:rPr>
        <w:t xml:space="preserve">scenarios of </w:t>
      </w:r>
      <w:r w:rsidRPr="00EA13A0">
        <w:rPr>
          <w:rStyle w:val="Emphasis"/>
        </w:rPr>
        <w:t>global or regional collapse</w:t>
      </w:r>
      <w:r w:rsidRPr="00EA13A0">
        <w:rPr>
          <w:sz w:val="14"/>
        </w:rPr>
        <w:t xml:space="preserve"> </w:t>
      </w:r>
      <w:r w:rsidRPr="00EA13A0">
        <w:rPr>
          <w:rStyle w:val="StyleUnderline"/>
        </w:rPr>
        <w:t>have been</w:t>
      </w:r>
      <w:r w:rsidRPr="00EA13A0">
        <w:rPr>
          <w:sz w:val="14"/>
        </w:rPr>
        <w:t xml:space="preserve"> </w:t>
      </w:r>
      <w:r w:rsidRPr="00EA13A0">
        <w:rPr>
          <w:rStyle w:val="Emphasis"/>
        </w:rPr>
        <w:t>scientifically linked to</w:t>
      </w:r>
      <w:r w:rsidRPr="00EA13A0">
        <w:rPr>
          <w:sz w:val="14"/>
        </w:rPr>
        <w:t xml:space="preserve"> our understanding of </w:t>
      </w:r>
      <w:r w:rsidRPr="00EA13A0">
        <w:rPr>
          <w:rStyle w:val="Emphasis"/>
        </w:rPr>
        <w:t>ecology</w:t>
      </w:r>
      <w:r w:rsidRPr="00EA13A0">
        <w:rPr>
          <w:sz w:val="14"/>
        </w:rPr>
        <w:t xml:space="preserve"> </w:t>
      </w:r>
      <w:r w:rsidRPr="00EA13A0">
        <w:rPr>
          <w:rStyle w:val="StyleUnderline"/>
        </w:rPr>
        <w:t>and</w:t>
      </w:r>
      <w:r w:rsidRPr="00EA13A0">
        <w:rPr>
          <w:sz w:val="14"/>
        </w:rPr>
        <w:t xml:space="preserve"> </w:t>
      </w:r>
      <w:r w:rsidRPr="00EA13A0">
        <w:rPr>
          <w:rStyle w:val="Emphasis"/>
        </w:rPr>
        <w:t>ecosystem science</w:t>
      </w:r>
      <w:r w:rsidRPr="00EA13A0">
        <w:rPr>
          <w:sz w:val="14"/>
        </w:rPr>
        <w:t xml:space="preserve">. Whereas Malthus foresaw collapse due to a simple shortage of food, </w:t>
      </w:r>
      <w:r w:rsidRPr="00EA13A0">
        <w:rPr>
          <w:rStyle w:val="StyleUnderline"/>
        </w:rPr>
        <w:t>advances in ecology have made it clear</w:t>
      </w:r>
      <w:r w:rsidRPr="00DF5D55">
        <w:rPr>
          <w:rStyle w:val="StyleUnderline"/>
        </w:rPr>
        <w:t xml:space="preserve"> that </w:t>
      </w:r>
      <w:r w:rsidRPr="005A6B93">
        <w:rPr>
          <w:rStyle w:val="StyleUnderline"/>
          <w:highlight w:val="cyan"/>
        </w:rPr>
        <w:t>disruptions</w:t>
      </w:r>
      <w:r w:rsidRPr="00DF5D55">
        <w:rPr>
          <w:rStyle w:val="StyleUnderline"/>
        </w:rPr>
        <w:t xml:space="preserve"> of</w:t>
      </w:r>
      <w:r w:rsidRPr="001668B3">
        <w:rPr>
          <w:sz w:val="14"/>
        </w:rPr>
        <w:t xml:space="preserve"> </w:t>
      </w:r>
      <w:r w:rsidRPr="00DF5D55">
        <w:rPr>
          <w:rStyle w:val="Emphasis"/>
        </w:rPr>
        <w:t>ecological processes</w:t>
      </w:r>
      <w:r w:rsidRPr="00E35E0C">
        <w:rPr>
          <w:sz w:val="14"/>
          <w:szCs w:val="14"/>
        </w:rPr>
        <w:t>, or unforeseen impacts of pollution on human health,</w:t>
      </w:r>
      <w:r w:rsidRPr="00E35E0C">
        <w:t xml:space="preserve"> </w:t>
      </w:r>
      <w:r w:rsidRPr="005A6B93">
        <w:rPr>
          <w:rStyle w:val="StyleUnderline"/>
          <w:highlight w:val="cyan"/>
        </w:rPr>
        <w:t xml:space="preserve">pose </w:t>
      </w:r>
      <w:r w:rsidRPr="005A6B93">
        <w:rPr>
          <w:rStyle w:val="Emphasis"/>
          <w:highlight w:val="cyan"/>
        </w:rPr>
        <w:t>threats to</w:t>
      </w:r>
      <w:r w:rsidRPr="00DF5D55">
        <w:rPr>
          <w:rStyle w:val="Emphasis"/>
        </w:rPr>
        <w:t xml:space="preserve"> our </w:t>
      </w:r>
      <w:r w:rsidRPr="005A6B93">
        <w:rPr>
          <w:rStyle w:val="Emphasis"/>
          <w:highlight w:val="cyan"/>
        </w:rPr>
        <w:t>existence</w:t>
      </w:r>
      <w:r w:rsidRPr="001668B3">
        <w:rPr>
          <w:sz w:val="14"/>
        </w:rPr>
        <w:t xml:space="preserve">. Rachel Carson’s pioneering book, </w:t>
      </w:r>
      <w:r w:rsidRPr="00DF5D55">
        <w:rPr>
          <w:rStyle w:val="StyleUnderline"/>
        </w:rPr>
        <w:t>Silent Spring, documented</w:t>
      </w:r>
      <w:r>
        <w:rPr>
          <w:rStyle w:val="StyleUnderline"/>
        </w:rPr>
        <w:t xml:space="preserve"> </w:t>
      </w:r>
      <w:r w:rsidRPr="00DF5D55">
        <w:rPr>
          <w:rStyle w:val="StyleUnderline"/>
        </w:rPr>
        <w:t>massive declines in bird populations associated with DDT</w:t>
      </w:r>
      <w:r w:rsidRPr="001668B3">
        <w:rPr>
          <w:sz w:val="14"/>
        </w:rPr>
        <w:t xml:space="preserve"> and raised the specter of threatened human health, thereby ushering in the formation of the Environmental Protection Agency (EPA), and an effective regulatory response to air and water pollution. Many parts of the world have now cleaned up their air and water (Butt et al 2017; Garmo et al 2014), and it is clear we have the technology to do so everywhere if there is sufficient political will and funding. But recently subtler and more </w:t>
      </w:r>
      <w:r w:rsidRPr="005A6B93">
        <w:rPr>
          <w:rStyle w:val="Emphasis"/>
          <w:highlight w:val="cyan"/>
        </w:rPr>
        <w:t>pervasive existential threats</w:t>
      </w:r>
      <w:r w:rsidRPr="001668B3">
        <w:rPr>
          <w:sz w:val="14"/>
        </w:rPr>
        <w:t xml:space="preserve"> </w:t>
      </w:r>
      <w:r w:rsidRPr="00DF5D55">
        <w:rPr>
          <w:rStyle w:val="StyleUnderline"/>
        </w:rPr>
        <w:t xml:space="preserve">have </w:t>
      </w:r>
      <w:r w:rsidRPr="005A6B93">
        <w:rPr>
          <w:rStyle w:val="StyleUnderline"/>
          <w:highlight w:val="cyan"/>
        </w:rPr>
        <w:t>emerged</w:t>
      </w:r>
      <w:r w:rsidRPr="00DF5D55">
        <w:rPr>
          <w:rStyle w:val="StyleUnderline"/>
        </w:rPr>
        <w:t xml:space="preserve"> for the world’s ecosystem</w:t>
      </w:r>
      <w:r w:rsidRPr="001668B3">
        <w:rPr>
          <w:sz w:val="14"/>
        </w:rPr>
        <w:t xml:space="preserve">. One risk is the “extinction crisis” or “sixth great extinction” being driven by man (Barnosky et al., 2011). Here the threat is that </w:t>
      </w:r>
      <w:r w:rsidRPr="005A6B93">
        <w:rPr>
          <w:rStyle w:val="StyleUnderline"/>
          <w:highlight w:val="cyan"/>
        </w:rPr>
        <w:t>if we lose too much</w:t>
      </w:r>
      <w:r w:rsidRPr="00DF5D55">
        <w:rPr>
          <w:rStyle w:val="StyleUnderline"/>
        </w:rPr>
        <w:t xml:space="preserve"> biodiversity,</w:t>
      </w:r>
      <w:r w:rsidRPr="001668B3">
        <w:rPr>
          <w:sz w:val="14"/>
        </w:rPr>
        <w:t xml:space="preserve"> </w:t>
      </w:r>
      <w:r w:rsidRPr="005A6B93">
        <w:rPr>
          <w:rStyle w:val="Emphasis"/>
          <w:highlight w:val="cyan"/>
        </w:rPr>
        <w:t>essential</w:t>
      </w:r>
      <w:r w:rsidRPr="00DF5D55">
        <w:rPr>
          <w:rStyle w:val="Emphasis"/>
        </w:rPr>
        <w:t xml:space="preserve"> ecological </w:t>
      </w:r>
      <w:r w:rsidRPr="005A6B93">
        <w:rPr>
          <w:rStyle w:val="Emphasis"/>
          <w:highlight w:val="cyan"/>
        </w:rPr>
        <w:t>processes</w:t>
      </w:r>
      <w:r w:rsidRPr="005A6B93">
        <w:rPr>
          <w:sz w:val="14"/>
          <w:highlight w:val="cyan"/>
        </w:rPr>
        <w:t xml:space="preserve"> </w:t>
      </w:r>
      <w:r w:rsidRPr="005A6B93">
        <w:rPr>
          <w:rStyle w:val="StyleUnderline"/>
          <w:highlight w:val="cyan"/>
        </w:rPr>
        <w:t>will be undermined</w:t>
      </w:r>
      <w:r w:rsidRPr="00DF5D55">
        <w:rPr>
          <w:rStyle w:val="StyleUnderline"/>
        </w:rPr>
        <w:t xml:space="preserve"> to such an extent that our </w:t>
      </w:r>
      <w:r w:rsidRPr="005A6B93">
        <w:rPr>
          <w:rStyle w:val="Emphasis"/>
          <w:highlight w:val="cyan"/>
        </w:rPr>
        <w:t>food and water</w:t>
      </w:r>
      <w:r w:rsidRPr="00DF5D55">
        <w:rPr>
          <w:rStyle w:val="Emphasis"/>
        </w:rPr>
        <w:t xml:space="preserve"> supplies</w:t>
      </w:r>
      <w:r w:rsidRPr="00DF5D55">
        <w:rPr>
          <w:rStyle w:val="StyleUnderline"/>
        </w:rPr>
        <w:t xml:space="preserve"> </w:t>
      </w:r>
      <w:r w:rsidRPr="005A6B93">
        <w:rPr>
          <w:rStyle w:val="StyleUnderline"/>
          <w:highlight w:val="cyan"/>
        </w:rPr>
        <w:t>could be</w:t>
      </w:r>
      <w:r w:rsidRPr="005A6B93">
        <w:rPr>
          <w:sz w:val="14"/>
          <w:highlight w:val="cyan"/>
        </w:rPr>
        <w:t xml:space="preserve"> </w:t>
      </w:r>
      <w:r w:rsidRPr="005A6B93">
        <w:rPr>
          <w:rStyle w:val="Emphasis"/>
          <w:highlight w:val="cyan"/>
        </w:rPr>
        <w:t>interrupted</w:t>
      </w:r>
      <w:r w:rsidRPr="001668B3">
        <w:rPr>
          <w:sz w:val="14"/>
        </w:rPr>
        <w:t xml:space="preserve">, </w:t>
      </w:r>
      <w:r w:rsidRPr="00DF5D55">
        <w:rPr>
          <w:rStyle w:val="Emphasis"/>
        </w:rPr>
        <w:t xml:space="preserve">natural </w:t>
      </w:r>
      <w:r w:rsidRPr="005A6B93">
        <w:rPr>
          <w:rStyle w:val="Emphasis"/>
          <w:highlight w:val="cyan"/>
        </w:rPr>
        <w:t>hazards</w:t>
      </w:r>
      <w:r w:rsidRPr="005A6B93">
        <w:rPr>
          <w:sz w:val="14"/>
          <w:highlight w:val="cyan"/>
        </w:rPr>
        <w:t xml:space="preserve"> </w:t>
      </w:r>
      <w:r w:rsidRPr="005A6B93">
        <w:rPr>
          <w:rStyle w:val="StyleUnderline"/>
          <w:highlight w:val="cyan"/>
        </w:rPr>
        <w:t>and</w:t>
      </w:r>
      <w:r w:rsidRPr="005A6B93">
        <w:rPr>
          <w:sz w:val="14"/>
          <w:highlight w:val="cyan"/>
        </w:rPr>
        <w:t xml:space="preserve"> </w:t>
      </w:r>
      <w:r w:rsidRPr="005A6B93">
        <w:rPr>
          <w:rStyle w:val="Emphasis"/>
          <w:highlight w:val="cyan"/>
        </w:rPr>
        <w:t>epidemics</w:t>
      </w:r>
      <w:r w:rsidRPr="005A6B93">
        <w:rPr>
          <w:sz w:val="14"/>
          <w:highlight w:val="cyan"/>
        </w:rPr>
        <w:t xml:space="preserve"> </w:t>
      </w:r>
      <w:r w:rsidRPr="005A6B93">
        <w:rPr>
          <w:rStyle w:val="StyleUnderline"/>
          <w:highlight w:val="cyan"/>
        </w:rPr>
        <w:t>exacerbated</w:t>
      </w:r>
      <w:r w:rsidRPr="00DF5D55">
        <w:rPr>
          <w:rStyle w:val="StyleUnderline"/>
        </w:rPr>
        <w:t>,</w:t>
      </w:r>
      <w:r w:rsidRPr="001668B3">
        <w:rPr>
          <w:sz w:val="14"/>
        </w:rPr>
        <w:t xml:space="preserve"> </w:t>
      </w:r>
      <w:r w:rsidRPr="005A6B93">
        <w:rPr>
          <w:rStyle w:val="Emphasis"/>
          <w:highlight w:val="cyan"/>
        </w:rPr>
        <w:t>climate regulation disturbed</w:t>
      </w:r>
      <w:r w:rsidRPr="005A6B93">
        <w:rPr>
          <w:sz w:val="14"/>
          <w:highlight w:val="cyan"/>
        </w:rPr>
        <w:t xml:space="preserve">, </w:t>
      </w:r>
      <w:r w:rsidRPr="005A6B93">
        <w:rPr>
          <w:rStyle w:val="StyleUnderline"/>
          <w:highlight w:val="cyan"/>
        </w:rPr>
        <w:t>and</w:t>
      </w:r>
      <w:r w:rsidRPr="00DF5D55">
        <w:rPr>
          <w:rStyle w:val="StyleUnderline"/>
        </w:rPr>
        <w:t xml:space="preserve"> the </w:t>
      </w:r>
      <w:r w:rsidRPr="005A6B93">
        <w:rPr>
          <w:rStyle w:val="Emphasis"/>
          <w:highlight w:val="cyan"/>
        </w:rPr>
        <w:t>fertility</w:t>
      </w:r>
      <w:r w:rsidRPr="00DF5D55">
        <w:rPr>
          <w:rStyle w:val="Emphasis"/>
        </w:rPr>
        <w:t xml:space="preserve"> of soil</w:t>
      </w:r>
      <w:r w:rsidRPr="001668B3">
        <w:rPr>
          <w:sz w:val="14"/>
        </w:rPr>
        <w:t xml:space="preserve"> </w:t>
      </w:r>
      <w:r w:rsidRPr="005A6B93">
        <w:rPr>
          <w:rStyle w:val="StyleUnderline"/>
          <w:highlight w:val="cyan"/>
        </w:rPr>
        <w:t>reduced</w:t>
      </w:r>
      <w:r w:rsidRPr="001668B3">
        <w:rPr>
          <w:sz w:val="14"/>
        </w:rPr>
        <w:t xml:space="preserve"> (Díaz et al., 2006). </w:t>
      </w:r>
      <w:r w:rsidRPr="005A6B93">
        <w:rPr>
          <w:rStyle w:val="StyleUnderline"/>
          <w:highlight w:val="cyan"/>
        </w:rPr>
        <w:t>The</w:t>
      </w:r>
      <w:r w:rsidRPr="00DF5D55">
        <w:rPr>
          <w:rStyle w:val="StyleUnderline"/>
        </w:rPr>
        <w:t xml:space="preserve"> biodiversity </w:t>
      </w:r>
      <w:r w:rsidRPr="005A6B93">
        <w:rPr>
          <w:rStyle w:val="StyleUnderline"/>
          <w:highlight w:val="cyan"/>
        </w:rPr>
        <w:t>crisis</w:t>
      </w:r>
      <w:r w:rsidRPr="00DF5D55">
        <w:rPr>
          <w:rStyle w:val="StyleUnderline"/>
        </w:rPr>
        <w:t xml:space="preserve"> is one dimension of a more comprehensive view of our planet,</w:t>
      </w:r>
      <w:r>
        <w:rPr>
          <w:rStyle w:val="StyleUnderline"/>
        </w:rPr>
        <w:t xml:space="preserve"> </w:t>
      </w:r>
      <w:r w:rsidRPr="00DF5D55">
        <w:rPr>
          <w:rStyle w:val="StyleUnderline"/>
        </w:rPr>
        <w:t xml:space="preserve">which hypothesizes the presence of several physical and ecological boundaries that, </w:t>
      </w:r>
      <w:r w:rsidRPr="005A6B93">
        <w:rPr>
          <w:rStyle w:val="StyleUnderline"/>
          <w:highlight w:val="cyan"/>
        </w:rPr>
        <w:t>if exceeded</w:t>
      </w:r>
      <w:r w:rsidRPr="00485150">
        <w:rPr>
          <w:rStyle w:val="StyleUnderline"/>
        </w:rPr>
        <w:t xml:space="preserve">, </w:t>
      </w:r>
      <w:r w:rsidRPr="00485150">
        <w:rPr>
          <w:rStyle w:val="Emphasis"/>
        </w:rPr>
        <w:t xml:space="preserve">put at </w:t>
      </w:r>
      <w:r w:rsidRPr="005A6B93">
        <w:rPr>
          <w:rStyle w:val="Emphasis"/>
          <w:highlight w:val="cyan"/>
        </w:rPr>
        <w:t>risk</w:t>
      </w:r>
      <w:r w:rsidRPr="00DF5D55">
        <w:rPr>
          <w:rStyle w:val="Emphasis"/>
        </w:rPr>
        <w:t xml:space="preserve"> our </w:t>
      </w:r>
      <w:r w:rsidRPr="005A6B93">
        <w:rPr>
          <w:rStyle w:val="Emphasis"/>
          <w:highlight w:val="cyan"/>
        </w:rPr>
        <w:t>civilization</w:t>
      </w:r>
      <w:r w:rsidRPr="001668B3">
        <w:rPr>
          <w:sz w:val="14"/>
        </w:rPr>
        <w:t xml:space="preserve"> </w:t>
      </w:r>
      <w:r w:rsidRPr="001668B3">
        <w:rPr>
          <w:sz w:val="10"/>
        </w:rPr>
        <w:t xml:space="preserve">(Rockström et al., 2009). These planetary boundaries are defined by limits to: land-use change, biodiversity loss, nitrogen removed for human use, phosphorous cycle disruption, freshwater use, atmospheric aerosol loading, chemical pollution, climate change, ocean acidification, and ozone depletion (Rockström et al., 2009) While there is no doubt that the future scenarios sketched by Malthus, Rachel Carson, and Rockström, among many other environmental visionaries, could yield unacceptable environmental degradation, it is not clear what environmental pathways would be catastrophic in the existential sense of ending civilization as we know it—either regionally or globally. We focus in this article on identifying those ecological scenarios that we can imagine producing apocalyptic havoc. Before examining the science it is worth reflecting on the end-of-world futures that have captured the imagination of popular culture. 2. What does popular culture tell us about environmental catastrophes and existential risk? Popular culture can often provide insight into a generation’s socio-political concerns, fears, and anxieties (Jones et al., 2011). Films depicting global catastrophes </w:t>
      </w:r>
      <w:r w:rsidRPr="001668B3">
        <w:rPr>
          <w:sz w:val="10"/>
        </w:rPr>
        <w:lastRenderedPageBreak/>
        <w:t xml:space="preserve">and apocalyptic scenarios ACCEPTED MANUSCRIPT have been around for decades, and involve a wide range scenarios, from Earth-dominating aliens, robots destroying mankind, to famine-ridden worlds. Disaster films also include themes about environmental collapses which can include a future world with rising sea levels (e.g. Waterworld), extreme climatic events (e.g. The Day After Tomorrow), or chemical or radioactive contamination (e.g. The China Syndrome). Culture, technology, and science do not occupy separate worlds— indeed it is the entanglement of these human endeavors that shape both the future, and our response to potential existential risks (Latour, 2011). For that reason there is merit in examining popular culture and its rendition of eco-catastrophes. 2.1. Methodology to explore the most successful films about catastrophe To systematically examine Hollywood’s vision of epic disasters and environmental Armageddon, we analyzed the highest grossing films between 1956 to 2016. We selected this interval to capture films both before and after the publication of Rachel Carson’s Silent Spring (published in 1962), which was a watershed moment in American environmentalism. We identified the highest grossing films per year and flagged each of those popular films that fell into either of two main categories: environmental collapse or disaster. We made a distinction between disaster films and environmental collapse films to separate apocalyptic events due to technology run amok, alien invasions, earthquakes, etc. from apocalyptic futures due to human inflicted damage to the environment that comes back to harm humans. Obviously an “alien invasion” damages the environment, but it does not happen because of a disregard for maintaining a healthy environment. In most (all but 4 of 60) years, our “top grossing” category represented a top twenty list. 2.2. Major themes in disaster and environmental collapse films Since 1956, there have been ten apocalyptic films with an environmental theme that qualify as top box-office hits. Prior to 1956 we could not identify any popular environmentally-themed catastrophe films. In fact, all ten of the top-grossing environmental films appeared after 1975 and hence after the emergence of a strong environmental movement in the US; there is a hint of an increase in their frequency through time (Fig.1a). In contrast, the fifty-nine top-grossing disaster films span the entire 1956 to 2016 interval (Fig.1b), and we know of several disaster films that were popular successes long before 1956, although box office data were less reliable. For example, a huge hit with audiences in 1916 entitled The End of the World, had as its cause a comet that passed too close to the planet and showered fiery sparks down upon people creating social unrest and earthbound natural disasters. The film Deluge in 1933 was a Hollywood success that depicted worldwide natural disasters in the form of days of unending earthquakes. Modern films portraying end-of-civilization scale disasters include alien invasions, plagues caused by genetically engineered viruses, malignant artificial intelligence, earthquakes and tidal waves, global war, and technical accidents. Variations of core themes in the disaster film genre essentially continue to repeat themselves since the late 1950s. For example, scripts about mutated monsters and zombies produced several box office hits in the late 1950s and 1960s with movies ACCEPTED MANUSCRIPT such as Godzilla Raids Again (1959) and Night of the Living Dead (1968), and similar stories yielded more recent successful films like Godzilla (1998 and 2014) and the zombie-crazed World War Z (2013). Hollywood films about alien invasions have made it among the top box office films every decade since the 1970s—notable alien invasion movies include The Andromeda Strain (1971), Independence Day (1996) and War of the Worlds (2005)—all of which attracted large audiences. An additional disaster theme entails nuclear war as portrayed in movies such as Dr. Strangelove or: How I Learned to Stop Worrying and Love the Bomb (1964) and On the Beach (1959). Technology run amok is an especially popular theme in disaster films. Billion dollar franchises like The Terminator and The Matrix came to prominence with depictions of a future in which highly intelligent machines wage a war against the human species that created them. The audience appeal of “technology rebelling” is particularly evident in the commercial success of the Jurassic Park series, which with a revenue of $ 5 billion is among the highest grossing movie franchises of all time. Although the Jurassic Park series does not entail a major environmental catastrophe, it is an adventure story of human lives at risk because of misbehaving genetically engineered dinosaurs. Whereas general disaster films are diverse in their premises, films of environmental catastrophe are primarily stories about either corporate greed or flawed societal norms. For example, four of the ten environmental catastrophe movies in Table 1 revolve around corporations knowingly polluting the environment or shirking environmental precautions for the sake of profit (The China Syndrome, Silkwood, Erin Brokovitch, and Dr. Seuss’s The Lorax). These films are less about the environment than they are films about evil corporate behavior. The remaining six environmental disaster films paint a picture of an unlivable dystopian planet that has been gradually degraded by a myopic society that could not take action to avert environmental catastrophe. Notably, none of the environmental disaster films draw on any insights from environmental science or ecology, such as the planetary boundaries framework. Hollywood emphasizes greed and misguided society as opposed to the dangers of ignorance and unwittingly exceeding a critical environmental threshold that science has failed to document and specify. In Hollywood, environmental disasters are the consequence of human failings, and not the consequence of ignorance or major gaps in scientific understanding. We do not want to imply that economic systems or human selfishness are unimportant. There is no question that great harm has been and is being done by what we can only call criminal behavior— either violating existing environmental regulations or lobbying against the passage of regulations even though scientific evidence of harm is compelling. We acknowledge the presence of such behavior, but argue that an engaged public and effective government can mitigate these threats in time to avert global disasters. In contrast, no amount of public engagement or effective governance can mitigate threats that are unknown or under-estimated. Below we draw on the scientific literature to argue that it is our ignorance about the dynamics of complex, tightly coupled, human-natural systems with interacting stresses and feedback loops that is the source of our greatest environmentally-dictated existential risk. While we recognize the failings of human nature, it is the possible failure of science to anticipate the vigor of positive ACCEPTED MANUSCRIPT feedback loops or to recognize how different environmental perturbations can amplify one another, that gives us our greatest concern. 3. Which of the planetary boundaries correspond to true existential risk? Johan Rockström and colleagues have identified nine planetary boundaries, which “if crossed could have disastrous consequences for humanity” (Rockström et al., 2009). Conversely, if the planet is stewarded in a way that the boundaries are not crossed it is considered to be in a safe space. One of the planetary boundaries entails atmospheric CO2, with the proposed boundary being 350 ppm, which of course we have already crossed. While there is no solid evidence that in fact 350 ppm is a threshold across which existential risk increases, there is little doubt that at some point greatly elevated CO2 atmospheric concentrations might trigger a series of events that could indeed produce apocalyptic outcomes for humanity (Van Aalst, 2006). These could include changing major ocean circulation patterns, causing massive sea level rise, and increasing the frequency and severity of extreme events (e.g., droughts, storms, floods) that displace people, and ruin economies. 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.001% per year (Rockström et al., 2009). There is little evidence that this particular .001% annual loss is a threshold—and it is hard to imagine any data that would allow one to identify where the threshold was (Brook et al.,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 While there are data that relate local reductions in species richness to altered ecosystem function, these results do not point to substantial existential risks. The data are small-scale experiments in which plant productivity, or nutrient retention is reduced as species number declines locally (Vellend, 2017), or are local observations of increased variability in fisheries yield when stock diversity is lost (Schindler et al., 2010). Those are not existential risks. To make the link even more tenuous, there is little evidence that biodiversity is even declining at local scales (Vellend et al 2017; Vellend et al., 2013). Total planetary biodiversity may be in decline, but local and regional biodiversity is often staying the same because species from elsewhere replace local losses,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Obviously if all biodiversity disappeared civilization would end—but no one is forecasting the loss of all species. It seems plausible that the loss of 90% of the world’s species could also be apocalyptic, but not one is predicting that degree of biodiversity loss either. Tragic, but plausible is the possibility our planet suffering a loss of as many as half of its species. If global biodiversity were halved, but at the same time locally the number of species stayed relatively stable, what would be the mechanism for an end-of-civilization or even end of human prosperity ACCEPTED MANUSCRIPT scenario? Extinctions and biodiversity loss are ethical and spiritual losses, but perhaps not an existential risk. 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 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Data show that as nations develop and increase their wealth, they tend to clean up their air and water and reduce environmental pollution (Flörke et al., 2013; Hao &amp; Wang, 2005). In addition, as economies become more circular (see Mathews &amp; Tan, 2016), environmental damage due to waste products is likely to decline. The key point is that the pollutants associated with the planetary boundaries are so widely recognized, and the consequences of local toxic events are so immediate, that it is reasonable to expect national governments to act before we suffer a planetary ecocatastrophe. 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acidification are all directly connected to the provision of food and water, and shortages of food and water can create conflict and social unrest. ACCEPTED MANUSCRIPT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Climate change intersects with freshwater resources because it is expected to exacerbate drought and water scarcity, 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Ample clean water is not a luxury – it is essential for human survival.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Climate change also increases storm frequency and severity. Coral reefs and oyster reefs provide protection from storm surge because they reduce wave energy (Spalding et al., 2014). If these reefs are lost due to acidification at the same time as storms become more severe and sea level rises, coastal communities will be exposed to unprecedented storm surge—and may be ravaged by recurrent storms.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Society will have a hard time responding to shorter intervals between rare extreme events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change in frequency of extreme floods has profound implications for the measures New York City should take to protect ACCEPTED MANUSCRIPT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Humans are remarkably ingenious, and have adapted to crises throughout their history. Our doom has been repeatedly predicted, only to be averted by innovation (Ridley, 2011). However, the many stories of human ingenuity successfully addressing existential risks such as global famine or extreme air pollution represent environmental challenges that are largely linear, have immediate consequences, and operate without positive feedbacks.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unlike past environmental challenges, the earth’s climate system is rife with positive feedback loops. In particular, as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et al., 2000; Hajima et al., 2014; Knutti &amp; Rugenstein, 2015; Rosenfeld et al.,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w:t>
      </w:r>
      <w:r w:rsidRPr="00CC5E1B">
        <w:rPr>
          <w:sz w:val="10"/>
        </w:rPr>
        <w:t>released into the atmosphere, thereby causing more warning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ACCEPTED MANUSCRIPT and more suppression of rainfall—</w:t>
      </w:r>
      <w:r w:rsidRPr="00CC5E1B">
        <w:rPr>
          <w:sz w:val="10"/>
        </w:rPr>
        <w:lastRenderedPageBreak/>
        <w:t xml:space="preserve">thereby initiating or prolonging a drought (Chamey et al., 1975). To top it off, overgrazing depletes the soil, leading to augmented vegetation loss (Anderies et al., 2002). </w:t>
      </w:r>
      <w:r w:rsidRPr="00CC5E1B">
        <w:rPr>
          <w:rStyle w:val="StyleUnderline"/>
        </w:rPr>
        <w:t>Climate change</w:t>
      </w:r>
      <w:r w:rsidRPr="00CC5E1B">
        <w:rPr>
          <w:sz w:val="14"/>
        </w:rPr>
        <w:t xml:space="preserve"> often also </w:t>
      </w:r>
      <w:r w:rsidRPr="00CC5E1B">
        <w:rPr>
          <w:rStyle w:val="StyleUnderline"/>
        </w:rPr>
        <w:t>increases the risk</w:t>
      </w:r>
      <w:r w:rsidRPr="00284979">
        <w:rPr>
          <w:rStyle w:val="StyleUnderline"/>
        </w:rPr>
        <w:t xml:space="preserve"> of </w:t>
      </w:r>
      <w:r w:rsidRPr="005A6B93">
        <w:rPr>
          <w:rStyle w:val="Emphasis"/>
          <w:highlight w:val="cyan"/>
        </w:rPr>
        <w:t>forest fires</w:t>
      </w:r>
      <w:r w:rsidRPr="00CC5E1B">
        <w:rPr>
          <w:rStyle w:val="StyleUnderline"/>
        </w:rPr>
        <w:t xml:space="preserve">, as </w:t>
      </w:r>
      <w:r w:rsidRPr="005A6B93">
        <w:rPr>
          <w:rStyle w:val="StyleUnderline"/>
          <w:highlight w:val="cyan"/>
        </w:rPr>
        <w:t>a result of high</w:t>
      </w:r>
      <w:r w:rsidRPr="00284979">
        <w:rPr>
          <w:rStyle w:val="StyleUnderline"/>
        </w:rPr>
        <w:t>er</w:t>
      </w:r>
      <w:r>
        <w:rPr>
          <w:rStyle w:val="StyleUnderline"/>
        </w:rPr>
        <w:t xml:space="preserve"> </w:t>
      </w:r>
      <w:r w:rsidRPr="005A6B93">
        <w:rPr>
          <w:rStyle w:val="Emphasis"/>
          <w:highlight w:val="cyan"/>
        </w:rPr>
        <w:t>temperatures</w:t>
      </w:r>
      <w:r w:rsidRPr="005A6B93">
        <w:rPr>
          <w:rStyle w:val="StyleUnderline"/>
          <w:highlight w:val="cyan"/>
        </w:rPr>
        <w:t xml:space="preserve"> and</w:t>
      </w:r>
      <w:r w:rsidRPr="00284979">
        <w:rPr>
          <w:rStyle w:val="StyleUnderline"/>
        </w:rPr>
        <w:t xml:space="preserve"> persistent </w:t>
      </w:r>
      <w:r w:rsidRPr="005A6B93">
        <w:rPr>
          <w:rStyle w:val="Emphasis"/>
          <w:highlight w:val="cyan"/>
        </w:rPr>
        <w:t>drought</w:t>
      </w:r>
      <w:r w:rsidRPr="00CC5E1B">
        <w:rPr>
          <w:rStyle w:val="Emphasis"/>
        </w:rPr>
        <w:t xml:space="preserve"> conditions</w:t>
      </w:r>
      <w:r w:rsidRPr="00284979">
        <w:rPr>
          <w:rStyle w:val="StyleUnderline"/>
        </w:rPr>
        <w:t xml:space="preserve">. The expectation is that forest fires </w:t>
      </w:r>
      <w:r w:rsidRPr="005A6B93">
        <w:rPr>
          <w:rStyle w:val="StyleUnderline"/>
          <w:highlight w:val="cyan"/>
        </w:rPr>
        <w:t xml:space="preserve">will become </w:t>
      </w:r>
      <w:r w:rsidRPr="005A6B93">
        <w:rPr>
          <w:rStyle w:val="Emphasis"/>
          <w:highlight w:val="cyan"/>
        </w:rPr>
        <w:t>more</w:t>
      </w:r>
      <w:r w:rsidRPr="00CC5E1B">
        <w:rPr>
          <w:rStyle w:val="Emphasis"/>
        </w:rPr>
        <w:t xml:space="preserve"> frequent and </w:t>
      </w:r>
      <w:r w:rsidRPr="005A6B93">
        <w:rPr>
          <w:rStyle w:val="Emphasis"/>
          <w:highlight w:val="cyan"/>
        </w:rPr>
        <w:t>severe</w:t>
      </w:r>
      <w:r w:rsidRPr="00284979">
        <w:rPr>
          <w:rStyle w:val="StyleUnderline"/>
        </w:rPr>
        <w:t xml:space="preserve"> with climate warming and drought</w:t>
      </w:r>
      <w:r w:rsidRPr="001668B3">
        <w:rPr>
          <w:sz w:val="14"/>
        </w:rPr>
        <w:t xml:space="preserve"> (Scholze et al., 2006), </w:t>
      </w:r>
      <w:r w:rsidRPr="00284979">
        <w:rPr>
          <w:rStyle w:val="StyleUnderline"/>
        </w:rPr>
        <w:t>a trend for</w:t>
      </w:r>
      <w:r>
        <w:rPr>
          <w:rStyle w:val="StyleUnderline"/>
        </w:rPr>
        <w:t xml:space="preserve"> </w:t>
      </w:r>
      <w:r w:rsidRPr="00284979">
        <w:rPr>
          <w:rStyle w:val="StyleUnderline"/>
        </w:rPr>
        <w:t xml:space="preserve">which we have </w:t>
      </w:r>
      <w:r w:rsidRPr="00284979">
        <w:rPr>
          <w:rStyle w:val="Emphasis"/>
        </w:rPr>
        <w:t>already seen evidence</w:t>
      </w:r>
      <w:r w:rsidRPr="001668B3">
        <w:rPr>
          <w:sz w:val="14"/>
        </w:rPr>
        <w:t xml:space="preserve"> (Allen et al., 2010). Tragically, </w:t>
      </w:r>
      <w:r w:rsidRPr="00284979">
        <w:rPr>
          <w:rStyle w:val="StyleUnderline"/>
        </w:rPr>
        <w:t>the increased severity and</w:t>
      </w:r>
      <w:r>
        <w:rPr>
          <w:rStyle w:val="StyleUnderline"/>
        </w:rPr>
        <w:t xml:space="preserve"> </w:t>
      </w:r>
      <w:r w:rsidRPr="00284979">
        <w:rPr>
          <w:rStyle w:val="StyleUnderline"/>
        </w:rPr>
        <w:t xml:space="preserve">risk of </w:t>
      </w:r>
      <w:r w:rsidRPr="00CC5E1B">
        <w:rPr>
          <w:rStyle w:val="StyleUnderline"/>
        </w:rPr>
        <w:t>Southern California wildfires recently predicted by climate scientists</w:t>
      </w:r>
      <w:r w:rsidRPr="00CC5E1B">
        <w:rPr>
          <w:sz w:val="14"/>
        </w:rPr>
        <w:t xml:space="preserve"> (Jin et al, 2015), </w:t>
      </w:r>
      <w:r w:rsidRPr="00CC5E1B">
        <w:rPr>
          <w:rStyle w:val="StyleUnderline"/>
        </w:rPr>
        <w:t xml:space="preserve">was realized in </w:t>
      </w:r>
      <w:r w:rsidRPr="00CC5E1B">
        <w:rPr>
          <w:rStyle w:val="Emphasis"/>
        </w:rPr>
        <w:t>December 2017</w:t>
      </w:r>
      <w:r w:rsidRPr="00CC5E1B">
        <w:rPr>
          <w:sz w:val="14"/>
        </w:rPr>
        <w:t xml:space="preserve">, with the largest fire in the history of California (the “Thomas fire” that burned 282,000 acres, https://www.vox.com/2017/12/27/16822180/thomas-fire-californialargest- wildfire ). </w:t>
      </w:r>
      <w:r w:rsidRPr="00CC5E1B">
        <w:rPr>
          <w:rStyle w:val="StyleUnderline"/>
        </w:rPr>
        <w:t xml:space="preserve">This </w:t>
      </w:r>
      <w:r w:rsidRPr="00CC5E1B">
        <w:rPr>
          <w:rStyle w:val="Emphasis"/>
        </w:rPr>
        <w:t>catastrophic fire</w:t>
      </w:r>
      <w:r w:rsidRPr="00CC5E1B">
        <w:rPr>
          <w:rStyle w:val="StyleUnderline"/>
        </w:rPr>
        <w:t xml:space="preserve"> </w:t>
      </w:r>
      <w:r w:rsidRPr="005A6B93">
        <w:rPr>
          <w:rStyle w:val="StyleUnderline"/>
          <w:highlight w:val="cyan"/>
        </w:rPr>
        <w:t>embodies the</w:t>
      </w:r>
      <w:r w:rsidRPr="00284979">
        <w:rPr>
          <w:rStyle w:val="StyleUnderline"/>
        </w:rPr>
        <w:t xml:space="preserve"> sorts of </w:t>
      </w:r>
      <w:r w:rsidRPr="00CC5E1B">
        <w:rPr>
          <w:rStyle w:val="Emphasis"/>
        </w:rPr>
        <w:t>positive feedbacks</w:t>
      </w:r>
      <w:r w:rsidRPr="00CC5E1B">
        <w:rPr>
          <w:rStyle w:val="StyleUnderline"/>
        </w:rPr>
        <w:t xml:space="preserve"> and </w:t>
      </w:r>
      <w:r w:rsidRPr="005A6B93">
        <w:rPr>
          <w:rStyle w:val="Emphasis"/>
          <w:highlight w:val="cyan"/>
        </w:rPr>
        <w:t>interacting factors</w:t>
      </w:r>
      <w:r w:rsidRPr="005A6B93">
        <w:rPr>
          <w:rStyle w:val="StyleUnderline"/>
          <w:highlight w:val="cyan"/>
        </w:rPr>
        <w:t xml:space="preserve"> that</w:t>
      </w:r>
      <w:r w:rsidRPr="00CC5E1B">
        <w:rPr>
          <w:rStyle w:val="StyleUnderline"/>
        </w:rPr>
        <w:t xml:space="preserve"> could </w:t>
      </w:r>
      <w:r w:rsidRPr="00CC5E1B">
        <w:rPr>
          <w:rStyle w:val="Emphasis"/>
        </w:rPr>
        <w:t xml:space="preserve">catch humanity off-guard and </w:t>
      </w:r>
      <w:r w:rsidRPr="005A6B93">
        <w:rPr>
          <w:rStyle w:val="Emphasis"/>
          <w:highlight w:val="cyan"/>
        </w:rPr>
        <w:t>produce a true apocalyptic event</w:t>
      </w:r>
      <w:r w:rsidRPr="00284979">
        <w:rPr>
          <w:rStyle w:val="StyleUnderline"/>
        </w:rPr>
        <w:t xml:space="preserve">. </w:t>
      </w:r>
      <w:r w:rsidRPr="00CC5E1B">
        <w:rPr>
          <w:rStyle w:val="Emphasis"/>
        </w:rPr>
        <w:t xml:space="preserve">Recordbreaking </w:t>
      </w:r>
      <w:r w:rsidRPr="005A6B93">
        <w:rPr>
          <w:rStyle w:val="Emphasis"/>
          <w:highlight w:val="cyan"/>
        </w:rPr>
        <w:t>rains</w:t>
      </w:r>
      <w:r w:rsidRPr="005A6B93">
        <w:rPr>
          <w:rStyle w:val="StyleUnderline"/>
          <w:highlight w:val="cyan"/>
        </w:rPr>
        <w:t xml:space="preserve"> produced a</w:t>
      </w:r>
      <w:r w:rsidRPr="00284979">
        <w:rPr>
          <w:rStyle w:val="StyleUnderline"/>
        </w:rPr>
        <w:t xml:space="preserve">n extraordinary </w:t>
      </w:r>
      <w:r w:rsidRPr="005A6B93">
        <w:rPr>
          <w:rStyle w:val="StyleUnderline"/>
          <w:highlight w:val="cyan"/>
        </w:rPr>
        <w:t xml:space="preserve">flush of new vegetation, that then </w:t>
      </w:r>
      <w:r w:rsidRPr="005A6B93">
        <w:rPr>
          <w:rStyle w:val="Emphasis"/>
          <w:highlight w:val="cyan"/>
        </w:rPr>
        <w:t xml:space="preserve">dried </w:t>
      </w:r>
      <w:r w:rsidRPr="00CC5E1B">
        <w:rPr>
          <w:rStyle w:val="Emphasis"/>
        </w:rPr>
        <w:t>out</w:t>
      </w:r>
      <w:r w:rsidRPr="00284979">
        <w:rPr>
          <w:rStyle w:val="StyleUnderline"/>
        </w:rPr>
        <w:t xml:space="preserve"> as record</w:t>
      </w:r>
      <w:r>
        <w:rPr>
          <w:rStyle w:val="StyleUnderline"/>
        </w:rPr>
        <w:t xml:space="preserve"> </w:t>
      </w:r>
      <w:r w:rsidRPr="00284979">
        <w:rPr>
          <w:rStyle w:val="StyleUnderline"/>
        </w:rPr>
        <w:t xml:space="preserve">heat waves and dry conditions took hold, </w:t>
      </w:r>
      <w:r w:rsidRPr="00CC5E1B">
        <w:rPr>
          <w:rStyle w:val="StyleUnderline"/>
        </w:rPr>
        <w:t xml:space="preserve">coupled </w:t>
      </w:r>
      <w:r w:rsidRPr="005A6B93">
        <w:rPr>
          <w:rStyle w:val="StyleUnderline"/>
          <w:highlight w:val="cyan"/>
        </w:rPr>
        <w:t xml:space="preserve">with </w:t>
      </w:r>
      <w:r w:rsidRPr="005A6B93">
        <w:rPr>
          <w:rStyle w:val="Emphasis"/>
          <w:highlight w:val="cyan"/>
        </w:rPr>
        <w:t>stronger</w:t>
      </w:r>
      <w:r w:rsidRPr="00284979">
        <w:rPr>
          <w:rStyle w:val="Emphasis"/>
        </w:rPr>
        <w:t xml:space="preserve"> than normal </w:t>
      </w:r>
      <w:r w:rsidRPr="005A6B93">
        <w:rPr>
          <w:rStyle w:val="Emphasis"/>
          <w:highlight w:val="cyan"/>
        </w:rPr>
        <w:t>winds, and ignition</w:t>
      </w:r>
      <w:r w:rsidRPr="00284979">
        <w:rPr>
          <w:rStyle w:val="StyleUnderline"/>
        </w:rPr>
        <w:t>.</w:t>
      </w:r>
      <w:r>
        <w:rPr>
          <w:rStyle w:val="StyleUnderline"/>
        </w:rPr>
        <w:t xml:space="preserve"> </w:t>
      </w:r>
      <w:r w:rsidRPr="00284979">
        <w:rPr>
          <w:rStyle w:val="StyleUnderline"/>
        </w:rPr>
        <w:t xml:space="preserve">Of course the record-fire </w:t>
      </w:r>
      <w:r w:rsidRPr="00284979">
        <w:rPr>
          <w:rStyle w:val="Emphasis"/>
        </w:rPr>
        <w:t>released CO2 into the atmosphere</w:t>
      </w:r>
      <w:r w:rsidRPr="00284979">
        <w:rPr>
          <w:rStyle w:val="StyleUnderline"/>
        </w:rPr>
        <w:t xml:space="preserve">, thereby </w:t>
      </w:r>
      <w:r w:rsidRPr="00284979">
        <w:rPr>
          <w:rStyle w:val="Emphasis"/>
        </w:rPr>
        <w:t>contributing to future</w:t>
      </w:r>
      <w:r>
        <w:rPr>
          <w:rStyle w:val="Emphasis"/>
        </w:rPr>
        <w:t xml:space="preserve"> </w:t>
      </w:r>
      <w:r w:rsidRPr="00284979">
        <w:rPr>
          <w:rStyle w:val="Emphasis"/>
        </w:rPr>
        <w:t>warming.</w:t>
      </w:r>
      <w:r>
        <w:rPr>
          <w:rStyle w:val="Emphasis"/>
        </w:rPr>
        <w:t xml:space="preserve"> </w:t>
      </w:r>
      <w:r w:rsidRPr="001668B3">
        <w:rPr>
          <w:sz w:val="14"/>
        </w:rPr>
        <w:t xml:space="preserve">Out of all types of feedbacks, water vapor and the ice-albedo feedbacks are the most clearly understood mechanisms. Losses in reflective snow and ice cover drive up surface temperatures, leading to even more melting of snow and ice cover—this is known as the ice-albedo feedback (Curry et al.,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et al.,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et al., 2009). The key lesson from the long list of potentially positive feedbacks and their interactions is that runaway climate change, and </w:t>
      </w:r>
      <w:r w:rsidRPr="00284979">
        <w:rPr>
          <w:rStyle w:val="StyleUnderline"/>
        </w:rPr>
        <w:t xml:space="preserve">runaway perturbations have to be taken as a </w:t>
      </w:r>
      <w:r w:rsidRPr="00284979">
        <w:rPr>
          <w:rStyle w:val="Emphasis"/>
        </w:rPr>
        <w:t>serious possibility</w:t>
      </w:r>
      <w:r w:rsidRPr="001668B3">
        <w:rPr>
          <w:sz w:val="14"/>
        </w:rPr>
        <w:t xml:space="preserve">. Table 2 is just a snapshot of the type of feedbacks that have been identified (see Supplementary Material for a more thorough explanation of positive feedback loops). However, this list is not exhaustive and the possibility of undiscovered positive feedbacks portends even greater existential risks.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 5. It is multiplicative stresses (or “double whammies”) that should be our greatest concern It is easy to see how positive feedback loops exacerbate existential risks. A second, but less obvious danger is </w:t>
      </w:r>
      <w:r w:rsidRPr="00284979">
        <w:rPr>
          <w:rStyle w:val="StyleUnderline"/>
        </w:rPr>
        <w:t>the</w:t>
      </w:r>
      <w:r w:rsidRPr="001668B3">
        <w:rPr>
          <w:sz w:val="14"/>
        </w:rPr>
        <w:t xml:space="preserve"> </w:t>
      </w:r>
      <w:r w:rsidRPr="00CC5E1B">
        <w:rPr>
          <w:rStyle w:val="Emphasis"/>
        </w:rPr>
        <w:t>linkage of seemingly unrelated processes</w:t>
      </w:r>
      <w:r w:rsidRPr="00CC5E1B">
        <w:rPr>
          <w:sz w:val="14"/>
        </w:rPr>
        <w:t xml:space="preserve"> or phenomenon that </w:t>
      </w:r>
      <w:r w:rsidRPr="00CC5E1B">
        <w:rPr>
          <w:rStyle w:val="StyleUnderline"/>
        </w:rPr>
        <w:t>increase risk</w:t>
      </w:r>
      <w:r w:rsidRPr="00CC5E1B">
        <w:rPr>
          <w:sz w:val="14"/>
        </w:rPr>
        <w:t xml:space="preserve">. </w:t>
      </w:r>
      <w:r w:rsidRPr="00CC5E1B">
        <w:rPr>
          <w:rStyle w:val="StyleUnderline"/>
        </w:rPr>
        <w:t>A good</w:t>
      </w:r>
      <w:r w:rsidRPr="00284979">
        <w:rPr>
          <w:rStyle w:val="StyleUnderline"/>
        </w:rPr>
        <w:t xml:space="preserve"> example is </w:t>
      </w:r>
      <w:r w:rsidRPr="005A6B93">
        <w:rPr>
          <w:rStyle w:val="StyleUnderline"/>
          <w:highlight w:val="cyan"/>
        </w:rPr>
        <w:t xml:space="preserve">wildfires and </w:t>
      </w:r>
      <w:r w:rsidRPr="005A6B93">
        <w:rPr>
          <w:rStyle w:val="Emphasis"/>
          <w:highlight w:val="cyan"/>
        </w:rPr>
        <w:t>tornadoes</w:t>
      </w:r>
      <w:r w:rsidRPr="001668B3">
        <w:rPr>
          <w:sz w:val="14"/>
        </w:rPr>
        <w:t xml:space="preserve">. </w:t>
      </w:r>
      <w:r w:rsidRPr="00284979">
        <w:rPr>
          <w:rStyle w:val="StyleUnderline"/>
        </w:rPr>
        <w:t xml:space="preserve">Both of these represent natural disasters that </w:t>
      </w:r>
      <w:r w:rsidRPr="005A6B93">
        <w:rPr>
          <w:rStyle w:val="StyleUnderline"/>
          <w:highlight w:val="cyan"/>
        </w:rPr>
        <w:t xml:space="preserve">can </w:t>
      </w:r>
      <w:r w:rsidRPr="005A6B93">
        <w:rPr>
          <w:rStyle w:val="Emphasis"/>
          <w:highlight w:val="cyan"/>
        </w:rPr>
        <w:t>cause</w:t>
      </w:r>
      <w:r>
        <w:rPr>
          <w:rStyle w:val="Emphasis"/>
        </w:rPr>
        <w:t xml:space="preserve"> </w:t>
      </w:r>
      <w:r w:rsidRPr="00284979">
        <w:rPr>
          <w:rStyle w:val="Emphasis"/>
        </w:rPr>
        <w:t xml:space="preserve">great </w:t>
      </w:r>
      <w:r w:rsidRPr="005A6B93">
        <w:rPr>
          <w:rStyle w:val="Emphasis"/>
          <w:highlight w:val="cyan"/>
        </w:rPr>
        <w:t>damage</w:t>
      </w:r>
      <w:r w:rsidRPr="001668B3">
        <w:rPr>
          <w:sz w:val="14"/>
        </w:rPr>
        <w:t xml:space="preserve">. Until recently no one linked these two phenomena, and no one would have imagined that an increase in wildfires might cause an increase in tornados. However, </w:t>
      </w:r>
      <w:r w:rsidRPr="005A6B93">
        <w:rPr>
          <w:rStyle w:val="StyleUnderline"/>
          <w:highlight w:val="cyan"/>
        </w:rPr>
        <w:t>researchers</w:t>
      </w:r>
      <w:r w:rsidRPr="00E22740">
        <w:rPr>
          <w:rStyle w:val="StyleUnderline"/>
        </w:rPr>
        <w:t xml:space="preserve"> in </w:t>
      </w:r>
      <w:r w:rsidRPr="00AF3816">
        <w:rPr>
          <w:rStyle w:val="StyleUnderline"/>
        </w:rPr>
        <w:t>2016</w:t>
      </w:r>
      <w:r>
        <w:rPr>
          <w:rStyle w:val="StyleUnderline"/>
        </w:rPr>
        <w:t xml:space="preserve"> </w:t>
      </w:r>
      <w:r w:rsidRPr="005A6B93">
        <w:rPr>
          <w:rStyle w:val="StyleUnderline"/>
          <w:highlight w:val="cyan"/>
        </w:rPr>
        <w:t>documented</w:t>
      </w:r>
      <w:r w:rsidRPr="00E22740">
        <w:rPr>
          <w:rStyle w:val="StyleUnderline"/>
        </w:rPr>
        <w:t xml:space="preserve"> a </w:t>
      </w:r>
      <w:r w:rsidRPr="005A6B93">
        <w:rPr>
          <w:rStyle w:val="Emphasis"/>
          <w:highlight w:val="cyan"/>
        </w:rPr>
        <w:t>linkage between wildfires</w:t>
      </w:r>
      <w:r w:rsidRPr="001668B3">
        <w:rPr>
          <w:sz w:val="14"/>
        </w:rPr>
        <w:t xml:space="preserve"> in Central America </w:t>
      </w:r>
      <w:r w:rsidRPr="005A6B93">
        <w:rPr>
          <w:rStyle w:val="StyleUnderline"/>
          <w:highlight w:val="cyan"/>
        </w:rPr>
        <w:t xml:space="preserve">and the </w:t>
      </w:r>
      <w:r w:rsidRPr="005A6B93">
        <w:rPr>
          <w:rStyle w:val="Emphasis"/>
          <w:highlight w:val="cyan"/>
        </w:rPr>
        <w:t>worst</w:t>
      </w:r>
      <w:r w:rsidRPr="00CC5E1B">
        <w:rPr>
          <w:rStyle w:val="Emphasis"/>
        </w:rPr>
        <w:t xml:space="preserve"> episode of </w:t>
      </w:r>
      <w:r w:rsidRPr="005A6B93">
        <w:rPr>
          <w:rStyle w:val="Emphasis"/>
          <w:highlight w:val="cyan"/>
        </w:rPr>
        <w:t>tornadoes in</w:t>
      </w:r>
      <w:r>
        <w:rPr>
          <w:rStyle w:val="Emphasis"/>
        </w:rPr>
        <w:t xml:space="preserve"> </w:t>
      </w:r>
      <w:r w:rsidRPr="00E22740">
        <w:rPr>
          <w:rStyle w:val="Emphasis"/>
        </w:rPr>
        <w:t xml:space="preserve">North America’s recorded </w:t>
      </w:r>
      <w:r w:rsidRPr="005A6B93">
        <w:rPr>
          <w:rStyle w:val="Emphasis"/>
          <w:highlight w:val="cyan"/>
        </w:rPr>
        <w:t>history</w:t>
      </w:r>
      <w:r w:rsidRPr="001668B3">
        <w:rPr>
          <w:sz w:val="14"/>
        </w:rPr>
        <w:t xml:space="preserve"> (Saide et al., 2016)—more than 120 twisters in one day, which killed 316 people. </w:t>
      </w:r>
      <w:r w:rsidRPr="00E22740">
        <w:rPr>
          <w:rStyle w:val="StyleUnderline"/>
        </w:rPr>
        <w:t xml:space="preserve">The </w:t>
      </w:r>
      <w:r w:rsidRPr="00CC5E1B">
        <w:rPr>
          <w:rStyle w:val="StyleUnderline"/>
        </w:rPr>
        <w:t>mechanism is that</w:t>
      </w:r>
      <w:r w:rsidRPr="00E22740">
        <w:rPr>
          <w:rStyle w:val="StyleUnderline"/>
        </w:rPr>
        <w:t xml:space="preserve"> the </w:t>
      </w:r>
      <w:r w:rsidRPr="005A6B93">
        <w:rPr>
          <w:rStyle w:val="StyleUnderline"/>
          <w:highlight w:val="cyan"/>
        </w:rPr>
        <w:t>aerosol particles produced by wildfires increase</w:t>
      </w:r>
      <w:r w:rsidRPr="00E22740">
        <w:rPr>
          <w:rStyle w:val="StyleUnderline"/>
        </w:rPr>
        <w:t xml:space="preserve"> the</w:t>
      </w:r>
      <w:r>
        <w:rPr>
          <w:rStyle w:val="StyleUnderline"/>
        </w:rPr>
        <w:t xml:space="preserve"> </w:t>
      </w:r>
      <w:r w:rsidRPr="005A6B93">
        <w:rPr>
          <w:rStyle w:val="Emphasis"/>
          <w:highlight w:val="cyan"/>
        </w:rPr>
        <w:t>vertical sheer</w:t>
      </w:r>
      <w:r w:rsidRPr="005A6B93">
        <w:rPr>
          <w:rStyle w:val="StyleUnderline"/>
          <w:highlight w:val="cyan"/>
        </w:rPr>
        <w:t xml:space="preserve"> in</w:t>
      </w:r>
      <w:r w:rsidRPr="00CC5E1B">
        <w:rPr>
          <w:rStyle w:val="StyleUnderline"/>
        </w:rPr>
        <w:t xml:space="preserve"> atmospheric </w:t>
      </w:r>
      <w:r w:rsidRPr="005A6B93">
        <w:rPr>
          <w:rStyle w:val="StyleUnderline"/>
          <w:highlight w:val="cyan"/>
        </w:rPr>
        <w:t>wind speeds, which</w:t>
      </w:r>
      <w:r w:rsidRPr="00E22740">
        <w:rPr>
          <w:rStyle w:val="StyleUnderline"/>
        </w:rPr>
        <w:t xml:space="preserve"> in turn </w:t>
      </w:r>
      <w:r w:rsidRPr="005A6B93">
        <w:rPr>
          <w:rStyle w:val="StyleUnderline"/>
          <w:highlight w:val="cyan"/>
        </w:rPr>
        <w:t>makes tornadoes</w:t>
      </w:r>
      <w:r w:rsidRPr="00E22740">
        <w:rPr>
          <w:rStyle w:val="StyleUnderline"/>
        </w:rPr>
        <w:t xml:space="preserve"> more likely and </w:t>
      </w:r>
      <w:r w:rsidRPr="00CC5E1B">
        <w:rPr>
          <w:rStyle w:val="StyleUnderline"/>
        </w:rPr>
        <w:t xml:space="preserve">more </w:t>
      </w:r>
      <w:r w:rsidRPr="005A6B93">
        <w:rPr>
          <w:rStyle w:val="StyleUnderline"/>
          <w:highlight w:val="cyan"/>
        </w:rPr>
        <w:t>severe</w:t>
      </w:r>
      <w:r w:rsidRPr="00E22740">
        <w:rPr>
          <w:rStyle w:val="StyleUnderline"/>
        </w:rPr>
        <w:t>.</w:t>
      </w:r>
      <w:r>
        <w:rPr>
          <w:rStyle w:val="StyleUnderline"/>
        </w:rPr>
        <w:t xml:space="preserve"> </w:t>
      </w:r>
      <w:r w:rsidRPr="001668B3">
        <w:rPr>
          <w:sz w:val="14"/>
        </w:rPr>
        <w:t xml:space="preserve">While </w:t>
      </w:r>
      <w:r w:rsidRPr="00E22740">
        <w:rPr>
          <w:rStyle w:val="StyleUnderline"/>
        </w:rPr>
        <w:t>tornadoes and wildfires</w:t>
      </w:r>
      <w:r w:rsidRPr="001668B3">
        <w:rPr>
          <w:sz w:val="14"/>
        </w:rPr>
        <w:t xml:space="preserve"> are both local there are other trends that are national or even global </w:t>
      </w:r>
      <w:r w:rsidRPr="00CC5E1B">
        <w:rPr>
          <w:sz w:val="14"/>
        </w:rPr>
        <w:t xml:space="preserve">that </w:t>
      </w:r>
      <w:r w:rsidRPr="00CC5E1B">
        <w:rPr>
          <w:rStyle w:val="StyleUnderline"/>
        </w:rPr>
        <w:t xml:space="preserve">entail </w:t>
      </w:r>
      <w:r w:rsidRPr="00CC5E1B">
        <w:rPr>
          <w:rStyle w:val="Emphasis"/>
        </w:rPr>
        <w:t>interacting</w:t>
      </w:r>
      <w:r w:rsidRPr="00E22740">
        <w:rPr>
          <w:rStyle w:val="Emphasis"/>
        </w:rPr>
        <w:t xml:space="preserve"> risks factors</w:t>
      </w:r>
      <w:r w:rsidRPr="001668B3">
        <w:rPr>
          <w:sz w:val="14"/>
        </w:rPr>
        <w:t xml:space="preserve">—or what the renowned ecologist Robert T. Paine called </w:t>
      </w:r>
      <w:r w:rsidRPr="005A6B93">
        <w:rPr>
          <w:rStyle w:val="StyleUnderline"/>
          <w:highlight w:val="cyan"/>
        </w:rPr>
        <w:t>a</w:t>
      </w:r>
      <w:r w:rsidRPr="005A6B93">
        <w:rPr>
          <w:sz w:val="14"/>
          <w:highlight w:val="cyan"/>
        </w:rPr>
        <w:t xml:space="preserve"> “</w:t>
      </w:r>
      <w:r w:rsidRPr="005A6B93">
        <w:rPr>
          <w:rStyle w:val="Emphasis"/>
          <w:highlight w:val="cyan"/>
        </w:rPr>
        <w:t>double whammy</w:t>
      </w:r>
      <w:r w:rsidRPr="005A6B93">
        <w:rPr>
          <w:sz w:val="14"/>
          <w:highlight w:val="cyan"/>
        </w:rPr>
        <w:t>”</w:t>
      </w:r>
      <w:r w:rsidRPr="001668B3">
        <w:rPr>
          <w:sz w:val="14"/>
        </w:rPr>
        <w:t xml:space="preserve"> (Paine, 1993). Paine makes the argument that </w:t>
      </w:r>
      <w:r w:rsidRPr="005A6B93">
        <w:rPr>
          <w:rStyle w:val="StyleUnderline"/>
          <w:highlight w:val="cyan"/>
        </w:rPr>
        <w:t>where</w:t>
      </w:r>
      <w:r w:rsidRPr="00E22740">
        <w:rPr>
          <w:rStyle w:val="StyleUnderline"/>
        </w:rPr>
        <w:t xml:space="preserve">as </w:t>
      </w:r>
      <w:r w:rsidRPr="005A6B93">
        <w:rPr>
          <w:rStyle w:val="StyleUnderline"/>
          <w:highlight w:val="cyan"/>
        </w:rPr>
        <w:t>one</w:t>
      </w:r>
      <w:r w:rsidRPr="00E22740">
        <w:rPr>
          <w:rStyle w:val="StyleUnderline"/>
        </w:rPr>
        <w:t xml:space="preserve"> perturbation or</w:t>
      </w:r>
      <w:r>
        <w:rPr>
          <w:rStyle w:val="StyleUnderline"/>
        </w:rPr>
        <w:t xml:space="preserve"> </w:t>
      </w:r>
      <w:r w:rsidRPr="005A6B93">
        <w:rPr>
          <w:rStyle w:val="StyleUnderline"/>
          <w:highlight w:val="cyan"/>
        </w:rPr>
        <w:t xml:space="preserve">stress </w:t>
      </w:r>
      <w:r w:rsidRPr="005A6B93">
        <w:rPr>
          <w:rStyle w:val="Emphasis"/>
          <w:highlight w:val="cyan"/>
        </w:rPr>
        <w:t>on its own</w:t>
      </w:r>
      <w:r w:rsidRPr="005A6B93">
        <w:rPr>
          <w:rStyle w:val="StyleUnderline"/>
          <w:highlight w:val="cyan"/>
        </w:rPr>
        <w:t xml:space="preserve"> might not be</w:t>
      </w:r>
      <w:r w:rsidRPr="00E22740">
        <w:rPr>
          <w:rStyle w:val="StyleUnderline"/>
        </w:rPr>
        <w:t xml:space="preserve"> terribly </w:t>
      </w:r>
      <w:r w:rsidRPr="005A6B93">
        <w:rPr>
          <w:rStyle w:val="StyleUnderline"/>
          <w:highlight w:val="cyan"/>
        </w:rPr>
        <w:t xml:space="preserve">worrisome, if an ecosystem is hit with </w:t>
      </w:r>
      <w:r w:rsidRPr="005A6B93">
        <w:rPr>
          <w:rStyle w:val="Emphasis"/>
          <w:highlight w:val="cyan"/>
        </w:rPr>
        <w:t>two</w:t>
      </w:r>
      <w:r w:rsidRPr="00E22740">
        <w:rPr>
          <w:rStyle w:val="Emphasis"/>
        </w:rPr>
        <w:t xml:space="preserve"> stresses or threats</w:t>
      </w:r>
      <w:r>
        <w:rPr>
          <w:rStyle w:val="Emphasis"/>
        </w:rPr>
        <w:t xml:space="preserve"> </w:t>
      </w:r>
      <w:r w:rsidRPr="005A6B93">
        <w:rPr>
          <w:rStyle w:val="Emphasis"/>
          <w:highlight w:val="cyan"/>
        </w:rPr>
        <w:t>at the same time</w:t>
      </w:r>
      <w:r w:rsidRPr="00CC5E1B">
        <w:rPr>
          <w:sz w:val="14"/>
        </w:rPr>
        <w:t xml:space="preserve"> (</w:t>
      </w:r>
      <w:r w:rsidRPr="00CC5E1B">
        <w:rPr>
          <w:rStyle w:val="StyleUnderline"/>
        </w:rPr>
        <w:t xml:space="preserve">or in </w:t>
      </w:r>
      <w:r w:rsidRPr="00CC5E1B">
        <w:rPr>
          <w:rStyle w:val="Emphasis"/>
        </w:rPr>
        <w:t>quick succession</w:t>
      </w:r>
      <w:r w:rsidRPr="001668B3">
        <w:rPr>
          <w:sz w:val="14"/>
        </w:rPr>
        <w:t xml:space="preserve">) </w:t>
      </w:r>
      <w:r w:rsidRPr="005A6B93">
        <w:rPr>
          <w:rStyle w:val="StyleUnderline"/>
          <w:highlight w:val="cyan"/>
        </w:rPr>
        <w:t>the result can be</w:t>
      </w:r>
      <w:r w:rsidRPr="00E22740">
        <w:rPr>
          <w:rStyle w:val="StyleUnderline"/>
        </w:rPr>
        <w:t xml:space="preserve"> </w:t>
      </w:r>
      <w:r w:rsidRPr="00E22740">
        <w:rPr>
          <w:rStyle w:val="Emphasis"/>
        </w:rPr>
        <w:t xml:space="preserve">surprisingly </w:t>
      </w:r>
      <w:r w:rsidRPr="005A6B93">
        <w:rPr>
          <w:rStyle w:val="Emphasis"/>
          <w:highlight w:val="cyan"/>
        </w:rPr>
        <w:t>catastrophic</w:t>
      </w:r>
      <w:r w:rsidRPr="001668B3">
        <w:rPr>
          <w:sz w:val="14"/>
        </w:rPr>
        <w:t xml:space="preserve">. For example, aging infrastructure in the United States (dams, bridges, levees, etc.) is often talked about as a disaster waiting to happen (Reid, 2008). Similarly, increased extreme rainfall is widely appreciated as a likely outcome of climate change. Putting the two together, we have a recipe for turning improbable events into something that should be expected. A specific example of what was once a highly unlikely tragedy, but is now perhaps a probable disaster is the failure of a large dam.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raise general concerns about flood-safety.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wet regions all over the world show that extreme precipitation events have been increasing since the 1950s (Donat et al., 2017). The combined effect of intensified rainfall and old dams pose a clear risk to communities worldwide. </w:t>
      </w:r>
    </w:p>
    <w:p w14:paraId="176230C9" w14:textId="77777777" w:rsidR="0038508C" w:rsidRPr="00BA6A39" w:rsidRDefault="0038508C" w:rsidP="0038508C"/>
    <w:p w14:paraId="2CF63C21" w14:textId="77777777" w:rsidR="0038508C" w:rsidRDefault="0038508C" w:rsidP="0038508C">
      <w:pPr>
        <w:pStyle w:val="Heading2"/>
      </w:pPr>
      <w:r>
        <w:lastRenderedPageBreak/>
        <w:t>Turns Case</w:t>
      </w:r>
    </w:p>
    <w:p w14:paraId="7D6D95CD" w14:textId="77777777" w:rsidR="0038508C" w:rsidRDefault="0038508C" w:rsidP="0038508C">
      <w:pPr>
        <w:pStyle w:val="Heading3"/>
      </w:pPr>
      <w:r>
        <w:lastRenderedPageBreak/>
        <w:t>Turns Case---Econ</w:t>
      </w:r>
    </w:p>
    <w:p w14:paraId="7018D52D" w14:textId="77777777" w:rsidR="0038508C" w:rsidRPr="00756FF0" w:rsidRDefault="0038508C" w:rsidP="0038508C">
      <w:pPr>
        <w:pStyle w:val="Heading4"/>
      </w:pPr>
      <w:r>
        <w:t xml:space="preserve">SNAP funding is key to keep the economy </w:t>
      </w:r>
      <w:r w:rsidRPr="00756FF0">
        <w:rPr>
          <w:u w:val="single"/>
        </w:rPr>
        <w:t>moving</w:t>
      </w:r>
      <w:r>
        <w:t xml:space="preserve">---turns case. </w:t>
      </w:r>
    </w:p>
    <w:p w14:paraId="03B71B5C" w14:textId="77777777" w:rsidR="0038508C" w:rsidRPr="00697B9B" w:rsidRDefault="0038508C" w:rsidP="0038508C">
      <w:r>
        <w:t xml:space="preserve">Ryan </w:t>
      </w:r>
      <w:r w:rsidRPr="00697B9B">
        <w:rPr>
          <w:rStyle w:val="Style13ptBold"/>
        </w:rPr>
        <w:t>Nebeker 20</w:t>
      </w:r>
      <w:r>
        <w:t>, r</w:t>
      </w:r>
      <w:r w:rsidRPr="00697B9B">
        <w:t xml:space="preserve">esearch and </w:t>
      </w:r>
      <w:r>
        <w:t>p</w:t>
      </w:r>
      <w:r w:rsidRPr="00697B9B">
        <w:t xml:space="preserve">olicy </w:t>
      </w:r>
      <w:r>
        <w:t>a</w:t>
      </w:r>
      <w:r w:rsidRPr="00697B9B">
        <w:t>nalyst for FoodPrint</w:t>
      </w:r>
      <w:r>
        <w:t>, 3/26/2020, “</w:t>
      </w:r>
      <w:r w:rsidRPr="00697B9B">
        <w:t>How Nutrition Assistance Programs Help Keep Farms Afloat</w:t>
      </w:r>
      <w:r>
        <w:t xml:space="preserve">,” </w:t>
      </w:r>
      <w:r w:rsidRPr="00697B9B">
        <w:t>https://foodprint.org/blog/nutrition-assistance-programs/</w:t>
      </w:r>
    </w:p>
    <w:p w14:paraId="22A13D37" w14:textId="77777777" w:rsidR="0038508C" w:rsidRPr="006960F2" w:rsidRDefault="0038508C" w:rsidP="0038508C">
      <w:pPr>
        <w:rPr>
          <w:sz w:val="14"/>
        </w:rPr>
      </w:pPr>
      <w:r w:rsidRPr="006960F2">
        <w:rPr>
          <w:sz w:val="14"/>
        </w:rPr>
        <w:t xml:space="preserve">While </w:t>
      </w:r>
      <w:r w:rsidRPr="00B024AC">
        <w:rPr>
          <w:rStyle w:val="StyleUnderline"/>
        </w:rPr>
        <w:t>advocates for</w:t>
      </w:r>
      <w:r w:rsidRPr="006960F2">
        <w:rPr>
          <w:sz w:val="14"/>
        </w:rPr>
        <w:t xml:space="preserve"> local </w:t>
      </w:r>
      <w:r w:rsidRPr="00B024AC">
        <w:rPr>
          <w:rStyle w:val="StyleUnderline"/>
        </w:rPr>
        <w:t xml:space="preserve">food and </w:t>
      </w:r>
      <w:r w:rsidRPr="00B024AC">
        <w:rPr>
          <w:rStyle w:val="Emphasis"/>
        </w:rPr>
        <w:t>sustainable agriculture</w:t>
      </w:r>
      <w:r w:rsidRPr="006960F2">
        <w:rPr>
          <w:sz w:val="14"/>
        </w:rPr>
        <w:t xml:space="preserve"> have </w:t>
      </w:r>
      <w:r w:rsidRPr="00B024AC">
        <w:rPr>
          <w:rStyle w:val="StyleUnderline"/>
        </w:rPr>
        <w:t>suggested a number of provisions</w:t>
      </w:r>
      <w:r w:rsidRPr="006960F2">
        <w:rPr>
          <w:sz w:val="14"/>
        </w:rPr>
        <w:t xml:space="preserve"> to help farms of all scales stay in business during the COVID-19 crisis, </w:t>
      </w:r>
      <w:r w:rsidRPr="006960F2">
        <w:rPr>
          <w:rStyle w:val="StyleUnderline"/>
          <w:highlight w:val="cyan"/>
        </w:rPr>
        <w:t xml:space="preserve">farmers have another </w:t>
      </w:r>
      <w:r w:rsidRPr="006960F2">
        <w:rPr>
          <w:rStyle w:val="Emphasis"/>
          <w:highlight w:val="cyan"/>
        </w:rPr>
        <w:t>support system</w:t>
      </w:r>
      <w:r w:rsidRPr="006960F2">
        <w:rPr>
          <w:sz w:val="14"/>
        </w:rPr>
        <w:t xml:space="preserve"> already embedded in the relief and stimulus efforts. Food aid — </w:t>
      </w:r>
      <w:r w:rsidRPr="00B024AC">
        <w:rPr>
          <w:rStyle w:val="StyleUnderline"/>
        </w:rPr>
        <w:t xml:space="preserve">like </w:t>
      </w:r>
      <w:r w:rsidRPr="006960F2">
        <w:rPr>
          <w:rStyle w:val="Emphasis"/>
          <w:highlight w:val="cyan"/>
        </w:rPr>
        <w:t>SNAP</w:t>
      </w:r>
      <w:r w:rsidRPr="006960F2">
        <w:rPr>
          <w:sz w:val="14"/>
        </w:rPr>
        <w:t xml:space="preserve"> and WIC — is a critical component of any economic recovery package, but it does more than keep jobless people from going hungry. The goal of a </w:t>
      </w:r>
      <w:r w:rsidRPr="00756FF0">
        <w:rPr>
          <w:rStyle w:val="StyleUnderline"/>
        </w:rPr>
        <w:t>stimulus</w:t>
      </w:r>
      <w:r w:rsidRPr="006960F2">
        <w:rPr>
          <w:sz w:val="14"/>
        </w:rPr>
        <w:t xml:space="preserve"> is to strategically </w:t>
      </w:r>
      <w:r w:rsidRPr="006960F2">
        <w:rPr>
          <w:rStyle w:val="StyleUnderline"/>
          <w:highlight w:val="cyan"/>
        </w:rPr>
        <w:t xml:space="preserve">put money in pockets so the economy </w:t>
      </w:r>
      <w:r w:rsidRPr="006960F2">
        <w:rPr>
          <w:rStyle w:val="Emphasis"/>
          <w:highlight w:val="cyan"/>
        </w:rPr>
        <w:t>keeps moving</w:t>
      </w:r>
      <w:r w:rsidRPr="006960F2">
        <w:rPr>
          <w:sz w:val="14"/>
        </w:rPr>
        <w:t xml:space="preserve">, and the </w:t>
      </w:r>
      <w:r w:rsidRPr="00756FF0">
        <w:rPr>
          <w:rStyle w:val="StyleUnderline"/>
        </w:rPr>
        <w:t xml:space="preserve">nutrition </w:t>
      </w:r>
      <w:r w:rsidRPr="006960F2">
        <w:rPr>
          <w:rStyle w:val="StyleUnderline"/>
          <w:highlight w:val="cyan"/>
        </w:rPr>
        <w:t>assistance programs</w:t>
      </w:r>
      <w:r w:rsidRPr="006960F2">
        <w:rPr>
          <w:sz w:val="14"/>
        </w:rPr>
        <w:t xml:space="preserve"> in the stimulus package </w:t>
      </w:r>
      <w:r w:rsidRPr="006960F2">
        <w:rPr>
          <w:rStyle w:val="StyleUnderline"/>
          <w:highlight w:val="cyan"/>
        </w:rPr>
        <w:t xml:space="preserve">are a </w:t>
      </w:r>
      <w:r w:rsidRPr="006960F2">
        <w:rPr>
          <w:rStyle w:val="Emphasis"/>
          <w:highlight w:val="cyan"/>
        </w:rPr>
        <w:t>vital lifeline</w:t>
      </w:r>
      <w:r w:rsidRPr="006960F2">
        <w:rPr>
          <w:rStyle w:val="StyleUnderline"/>
          <w:highlight w:val="cyan"/>
        </w:rPr>
        <w:t xml:space="preserve"> to</w:t>
      </w:r>
      <w:r w:rsidRPr="00756FF0">
        <w:rPr>
          <w:rStyle w:val="StyleUnderline"/>
        </w:rPr>
        <w:t xml:space="preserve"> help farmers and</w:t>
      </w:r>
      <w:r w:rsidRPr="006960F2">
        <w:rPr>
          <w:sz w:val="14"/>
        </w:rPr>
        <w:t xml:space="preserve"> food </w:t>
      </w:r>
      <w:r w:rsidRPr="00756FF0">
        <w:rPr>
          <w:rStyle w:val="StyleUnderline"/>
        </w:rPr>
        <w:t xml:space="preserve">producers </w:t>
      </w:r>
      <w:r w:rsidRPr="006960F2">
        <w:rPr>
          <w:rStyle w:val="StyleUnderline"/>
          <w:highlight w:val="cyan"/>
        </w:rPr>
        <w:t>weather</w:t>
      </w:r>
      <w:r w:rsidRPr="006960F2">
        <w:rPr>
          <w:sz w:val="14"/>
        </w:rPr>
        <w:t xml:space="preserve"> this </w:t>
      </w:r>
      <w:r w:rsidRPr="006960F2">
        <w:rPr>
          <w:rStyle w:val="Emphasis"/>
          <w:highlight w:val="cyan"/>
        </w:rPr>
        <w:t>downturn</w:t>
      </w:r>
      <w:r w:rsidRPr="006960F2">
        <w:rPr>
          <w:sz w:val="14"/>
        </w:rPr>
        <w:t xml:space="preserve">.   </w:t>
      </w:r>
    </w:p>
    <w:p w14:paraId="1EB62194" w14:textId="77777777" w:rsidR="0038508C" w:rsidRPr="006960F2" w:rsidRDefault="0038508C" w:rsidP="0038508C">
      <w:pPr>
        <w:rPr>
          <w:sz w:val="14"/>
          <w:szCs w:val="14"/>
        </w:rPr>
      </w:pPr>
      <w:r w:rsidRPr="006960F2">
        <w:rPr>
          <w:sz w:val="14"/>
          <w:szCs w:val="14"/>
        </w:rPr>
        <w:t>How Nutrition Assistance Can Help Farmers</w:t>
      </w:r>
    </w:p>
    <w:p w14:paraId="4C32DFE4" w14:textId="77777777" w:rsidR="0038508C" w:rsidRPr="006960F2" w:rsidRDefault="0038508C" w:rsidP="0038508C">
      <w:pPr>
        <w:rPr>
          <w:sz w:val="14"/>
          <w:szCs w:val="14"/>
        </w:rPr>
      </w:pPr>
      <w:r w:rsidRPr="006960F2">
        <w:rPr>
          <w:sz w:val="14"/>
          <w:szCs w:val="14"/>
        </w:rPr>
        <w:t xml:space="preserve">SNAP and WIC </w:t>
      </w:r>
    </w:p>
    <w:p w14:paraId="56C3FF59" w14:textId="77777777" w:rsidR="0038508C" w:rsidRPr="006960F2" w:rsidRDefault="0038508C" w:rsidP="0038508C">
      <w:pPr>
        <w:rPr>
          <w:sz w:val="14"/>
        </w:rPr>
      </w:pPr>
      <w:r w:rsidRPr="006960F2">
        <w:rPr>
          <w:rStyle w:val="StyleUnderline"/>
        </w:rPr>
        <w:t>The country’s</w:t>
      </w:r>
      <w:r w:rsidRPr="006960F2">
        <w:rPr>
          <w:sz w:val="14"/>
        </w:rPr>
        <w:t xml:space="preserve"> two </w:t>
      </w:r>
      <w:r w:rsidRPr="006960F2">
        <w:rPr>
          <w:rStyle w:val="StyleUnderline"/>
        </w:rPr>
        <w:t>largest nutrition assistance programs</w:t>
      </w:r>
      <w:r w:rsidRPr="006960F2">
        <w:rPr>
          <w:sz w:val="14"/>
        </w:rPr>
        <w:t xml:space="preserve"> are the Supplemental Nutrition Assistance Program (SNAP, formerly known as Food Stamps) and the Special Supplemental Nutrition Program for Women, Infants, and Children (WIC). Under normal conditions, </w:t>
      </w:r>
      <w:r w:rsidRPr="006960F2">
        <w:rPr>
          <w:rStyle w:val="Emphasis"/>
        </w:rPr>
        <w:t>SNAP</w:t>
      </w:r>
      <w:r w:rsidRPr="006960F2">
        <w:rPr>
          <w:rStyle w:val="StyleUnderline"/>
        </w:rPr>
        <w:t xml:space="preserve"> provides low-income people with a monthly “</w:t>
      </w:r>
      <w:r w:rsidRPr="006960F2">
        <w:rPr>
          <w:rStyle w:val="Emphasis"/>
        </w:rPr>
        <w:t>benefit</w:t>
      </w:r>
      <w:r w:rsidRPr="006960F2">
        <w:rPr>
          <w:rStyle w:val="StyleUnderline"/>
        </w:rPr>
        <w:t>” that they can only spend on food</w:t>
      </w:r>
      <w:r w:rsidRPr="006960F2">
        <w:rPr>
          <w:sz w:val="14"/>
        </w:rPr>
        <w:t xml:space="preserve">. The requirements vary from state to state but typically, people need to be near the federal poverty line to qualify. The amount of the benefit varies based on income and household size. WIC works a little differently, and provides pregnant women and mothers with young children vouchers to purchase specific eligible foods, mostly healthy staples like dairy, fruit, vegetables, and infant formula. </w:t>
      </w:r>
    </w:p>
    <w:p w14:paraId="3827EB26" w14:textId="77777777" w:rsidR="0038508C" w:rsidRPr="006960F2" w:rsidRDefault="0038508C" w:rsidP="0038508C">
      <w:pPr>
        <w:rPr>
          <w:sz w:val="14"/>
        </w:rPr>
      </w:pPr>
      <w:r w:rsidRPr="006960F2">
        <w:rPr>
          <w:rStyle w:val="StyleUnderline"/>
        </w:rPr>
        <w:t xml:space="preserve">In an </w:t>
      </w:r>
      <w:r w:rsidRPr="006960F2">
        <w:rPr>
          <w:rStyle w:val="Emphasis"/>
        </w:rPr>
        <w:t>economic downturn</w:t>
      </w:r>
      <w:r w:rsidRPr="006960F2">
        <w:rPr>
          <w:rStyle w:val="StyleUnderline"/>
        </w:rPr>
        <w:t>, nutrition assistance programs play a</w:t>
      </w:r>
      <w:r w:rsidRPr="006960F2">
        <w:rPr>
          <w:sz w:val="14"/>
        </w:rPr>
        <w:t xml:space="preserve">n obvious </w:t>
      </w:r>
      <w:r w:rsidRPr="006960F2">
        <w:rPr>
          <w:rStyle w:val="StyleUnderline"/>
        </w:rPr>
        <w:t>role</w:t>
      </w:r>
      <w:r w:rsidRPr="006960F2">
        <w:rPr>
          <w:sz w:val="14"/>
        </w:rPr>
        <w:t xml:space="preserve"> in feeding the hungry: more unemployed people means that more people qualify for government assistance. However, </w:t>
      </w:r>
      <w:r w:rsidRPr="006960F2">
        <w:rPr>
          <w:rStyle w:val="Emphasis"/>
          <w:highlight w:val="cyan"/>
        </w:rPr>
        <w:t>SNAP</w:t>
      </w:r>
      <w:r w:rsidRPr="006960F2">
        <w:rPr>
          <w:sz w:val="14"/>
        </w:rPr>
        <w:t xml:space="preserve"> and WIC </w:t>
      </w:r>
      <w:r w:rsidRPr="006960F2">
        <w:rPr>
          <w:rStyle w:val="StyleUnderline"/>
        </w:rPr>
        <w:t xml:space="preserve">are also an opportunity to help </w:t>
      </w:r>
      <w:r w:rsidRPr="006960F2">
        <w:rPr>
          <w:rStyle w:val="Emphasis"/>
          <w:highlight w:val="cyan"/>
        </w:rPr>
        <w:t>stimulate</w:t>
      </w:r>
      <w:r w:rsidRPr="006960F2">
        <w:rPr>
          <w:rStyle w:val="StyleUnderline"/>
          <w:highlight w:val="cyan"/>
        </w:rPr>
        <w:t xml:space="preserve"> the </w:t>
      </w:r>
      <w:r w:rsidRPr="006960F2">
        <w:rPr>
          <w:rStyle w:val="Emphasis"/>
          <w:highlight w:val="cyan"/>
        </w:rPr>
        <w:t>economy</w:t>
      </w:r>
      <w:r w:rsidRPr="006960F2">
        <w:rPr>
          <w:sz w:val="14"/>
        </w:rPr>
        <w:t xml:space="preserve">, and lawmakers can tweak the programs to encourage this. Doing things like </w:t>
      </w:r>
      <w:r w:rsidRPr="006960F2">
        <w:rPr>
          <w:rStyle w:val="StyleUnderline"/>
          <w:highlight w:val="cyan"/>
        </w:rPr>
        <w:t>increasing</w:t>
      </w:r>
      <w:r w:rsidRPr="006960F2">
        <w:rPr>
          <w:rStyle w:val="StyleUnderline"/>
        </w:rPr>
        <w:t xml:space="preserve"> the </w:t>
      </w:r>
      <w:r w:rsidRPr="006960F2">
        <w:rPr>
          <w:rStyle w:val="Emphasis"/>
        </w:rPr>
        <w:t xml:space="preserve">amount of </w:t>
      </w:r>
      <w:r w:rsidRPr="006960F2">
        <w:rPr>
          <w:rStyle w:val="Emphasis"/>
          <w:highlight w:val="cyan"/>
        </w:rPr>
        <w:t>money</w:t>
      </w:r>
      <w:r w:rsidRPr="006960F2">
        <w:rPr>
          <w:rStyle w:val="StyleUnderline"/>
          <w:highlight w:val="cyan"/>
        </w:rPr>
        <w:t xml:space="preserve"> people can receive</w:t>
      </w:r>
      <w:r w:rsidRPr="006960F2">
        <w:rPr>
          <w:rStyle w:val="StyleUnderline"/>
        </w:rPr>
        <w:t xml:space="preserve"> every month can have </w:t>
      </w:r>
      <w:r w:rsidRPr="006960F2">
        <w:rPr>
          <w:rStyle w:val="Emphasis"/>
        </w:rPr>
        <w:t>big impacts</w:t>
      </w:r>
      <w:r w:rsidRPr="006960F2">
        <w:rPr>
          <w:sz w:val="14"/>
        </w:rPr>
        <w:t xml:space="preserve">. First, </w:t>
      </w:r>
      <w:r w:rsidRPr="006960F2">
        <w:rPr>
          <w:rStyle w:val="StyleUnderline"/>
        </w:rPr>
        <w:t>people who recieve more money</w:t>
      </w:r>
      <w:r w:rsidRPr="006960F2">
        <w:rPr>
          <w:sz w:val="14"/>
        </w:rPr>
        <w:t xml:space="preserve"> specifically </w:t>
      </w:r>
      <w:r w:rsidRPr="006960F2">
        <w:rPr>
          <w:rStyle w:val="Emphasis"/>
        </w:rPr>
        <w:t>for food</w:t>
      </w:r>
      <w:r w:rsidRPr="006960F2">
        <w:rPr>
          <w:rStyle w:val="StyleUnderline"/>
        </w:rPr>
        <w:t xml:space="preserve"> </w:t>
      </w:r>
      <w:r w:rsidRPr="006960F2">
        <w:rPr>
          <w:rStyle w:val="StyleUnderline"/>
          <w:highlight w:val="cyan"/>
        </w:rPr>
        <w:t>can spend more</w:t>
      </w:r>
      <w:r w:rsidRPr="006960F2">
        <w:rPr>
          <w:rStyle w:val="StyleUnderline"/>
        </w:rPr>
        <w:t xml:space="preserve"> of their own money </w:t>
      </w:r>
      <w:r w:rsidRPr="006960F2">
        <w:rPr>
          <w:rStyle w:val="StyleUnderline"/>
          <w:highlight w:val="cyan"/>
        </w:rPr>
        <w:t xml:space="preserve">on </w:t>
      </w:r>
      <w:r w:rsidRPr="006960F2">
        <w:rPr>
          <w:rStyle w:val="Emphasis"/>
          <w:highlight w:val="cyan"/>
        </w:rPr>
        <w:t>other things</w:t>
      </w:r>
      <w:r w:rsidRPr="006960F2">
        <w:rPr>
          <w:sz w:val="14"/>
          <w:highlight w:val="cyan"/>
        </w:rPr>
        <w:t xml:space="preserve">, </w:t>
      </w:r>
      <w:r w:rsidRPr="006960F2">
        <w:rPr>
          <w:rStyle w:val="StyleUnderline"/>
          <w:highlight w:val="cyan"/>
        </w:rPr>
        <w:t xml:space="preserve">which helps </w:t>
      </w:r>
      <w:r w:rsidRPr="006960F2">
        <w:rPr>
          <w:rStyle w:val="Emphasis"/>
          <w:highlight w:val="cyan"/>
        </w:rPr>
        <w:t>stimulate</w:t>
      </w:r>
      <w:r w:rsidRPr="006960F2">
        <w:rPr>
          <w:rStyle w:val="StyleUnderline"/>
          <w:highlight w:val="cyan"/>
        </w:rPr>
        <w:t xml:space="preserve"> the rest</w:t>
      </w:r>
      <w:r w:rsidRPr="006960F2">
        <w:rPr>
          <w:rStyle w:val="StyleUnderline"/>
        </w:rPr>
        <w:t xml:space="preserve"> of the economy</w:t>
      </w:r>
      <w:r w:rsidRPr="006960F2">
        <w:rPr>
          <w:sz w:val="14"/>
        </w:rPr>
        <w:t xml:space="preserve">. Second, </w:t>
      </w:r>
      <w:r w:rsidRPr="006960F2">
        <w:rPr>
          <w:rStyle w:val="StyleUnderline"/>
        </w:rPr>
        <w:t xml:space="preserve">the increased amount of money that recipients spend on food helps </w:t>
      </w:r>
      <w:r w:rsidRPr="006960F2">
        <w:rPr>
          <w:rStyle w:val="Emphasis"/>
          <w:highlight w:val="cyan"/>
        </w:rPr>
        <w:t>farmers</w:t>
      </w:r>
      <w:r w:rsidRPr="006960F2">
        <w:rPr>
          <w:rStyle w:val="StyleUnderline"/>
          <w:highlight w:val="cyan"/>
        </w:rPr>
        <w:t xml:space="preserve"> and </w:t>
      </w:r>
      <w:r w:rsidRPr="006960F2">
        <w:rPr>
          <w:rStyle w:val="Emphasis"/>
          <w:highlight w:val="cyan"/>
        </w:rPr>
        <w:t>food retailers</w:t>
      </w:r>
      <w:r w:rsidRPr="006960F2">
        <w:rPr>
          <w:rStyle w:val="StyleUnderline"/>
        </w:rPr>
        <w:t xml:space="preserve"> keep their sales up and </w:t>
      </w:r>
      <w:r w:rsidRPr="006960F2">
        <w:rPr>
          <w:rStyle w:val="StyleUnderline"/>
          <w:highlight w:val="cyan"/>
        </w:rPr>
        <w:t>stay in business</w:t>
      </w:r>
      <w:r w:rsidRPr="006960F2">
        <w:rPr>
          <w:sz w:val="14"/>
        </w:rPr>
        <w:t xml:space="preserve">. </w:t>
      </w:r>
    </w:p>
    <w:p w14:paraId="6E74E745" w14:textId="77777777" w:rsidR="0038508C" w:rsidRDefault="0038508C" w:rsidP="0038508C">
      <w:pPr>
        <w:pStyle w:val="Heading3"/>
      </w:pPr>
      <w:r>
        <w:lastRenderedPageBreak/>
        <w:t>Turns Case---Inequality</w:t>
      </w:r>
    </w:p>
    <w:p w14:paraId="15D93370" w14:textId="77777777" w:rsidR="0038508C" w:rsidRDefault="0038508C" w:rsidP="0038508C">
      <w:pPr>
        <w:pStyle w:val="Heading4"/>
      </w:pPr>
      <w:r>
        <w:t xml:space="preserve">Past farm bill subsidies </w:t>
      </w:r>
      <w:r>
        <w:rPr>
          <w:u w:val="single"/>
        </w:rPr>
        <w:t>exacerbated inequality</w:t>
      </w:r>
      <w:r>
        <w:t xml:space="preserve">---changes </w:t>
      </w:r>
      <w:r>
        <w:rPr>
          <w:u w:val="single"/>
        </w:rPr>
        <w:t>now</w:t>
      </w:r>
      <w:r>
        <w:t xml:space="preserve"> are key to solve it.</w:t>
      </w:r>
    </w:p>
    <w:p w14:paraId="4896FC6B" w14:textId="77777777" w:rsidR="0038508C" w:rsidRPr="00185969" w:rsidRDefault="0038508C" w:rsidP="0038508C">
      <w:r>
        <w:t xml:space="preserve">Megan </w:t>
      </w:r>
      <w:r w:rsidRPr="00CA535A">
        <w:rPr>
          <w:rStyle w:val="Style13ptBold"/>
        </w:rPr>
        <w:t>Gleason 23</w:t>
      </w:r>
      <w:r>
        <w:t>, journalist for SourceNM and editor-in-chief of the Daily Lobo, 5/2/2023, “</w:t>
      </w:r>
      <w:r w:rsidRPr="00CA535A">
        <w:t>Trying to keep New Mexico farming traditions alive through the 2023 farm bill</w:t>
      </w:r>
      <w:r>
        <w:t xml:space="preserve">,” </w:t>
      </w:r>
      <w:r w:rsidRPr="00CA535A">
        <w:t>https://sourcenm.com/2023/05/02/trying-to-keep-new-mexico-farming-traditions-alive-through-the-2023-farm-bill/</w:t>
      </w:r>
    </w:p>
    <w:p w14:paraId="635E7F91" w14:textId="77777777" w:rsidR="0038508C" w:rsidRPr="006960F2" w:rsidRDefault="0038508C" w:rsidP="0038508C">
      <w:pPr>
        <w:rPr>
          <w:sz w:val="14"/>
        </w:rPr>
      </w:pPr>
      <w:r w:rsidRPr="006960F2">
        <w:rPr>
          <w:sz w:val="14"/>
        </w:rPr>
        <w:t xml:space="preserve">It’s clear farm bill </w:t>
      </w:r>
      <w:r w:rsidRPr="006960F2">
        <w:rPr>
          <w:rStyle w:val="StyleUnderline"/>
          <w:highlight w:val="cyan"/>
        </w:rPr>
        <w:t>subsidies</w:t>
      </w:r>
      <w:r w:rsidRPr="00C87411">
        <w:rPr>
          <w:rStyle w:val="StyleUnderline"/>
        </w:rPr>
        <w:t xml:space="preserve"> have </w:t>
      </w:r>
      <w:r w:rsidRPr="006960F2">
        <w:rPr>
          <w:rStyle w:val="StyleUnderline"/>
          <w:highlight w:val="cyan"/>
        </w:rPr>
        <w:t xml:space="preserve">created </w:t>
      </w:r>
      <w:r w:rsidRPr="006960F2">
        <w:rPr>
          <w:rStyle w:val="Emphasis"/>
          <w:highlight w:val="cyan"/>
        </w:rPr>
        <w:t>inequality</w:t>
      </w:r>
      <w:r w:rsidRPr="006960F2">
        <w:rPr>
          <w:sz w:val="14"/>
        </w:rPr>
        <w:t xml:space="preserve"> for young and small land farmers like those that are part of the coalition. Over the last 25 years, more than 79% of federal farm subsidies went to just 10% of farms and individuals that qualify, according to a study by the Environmental Working Group.</w:t>
      </w:r>
    </w:p>
    <w:p w14:paraId="3B50D0B1" w14:textId="77777777" w:rsidR="0038508C" w:rsidRPr="006960F2" w:rsidRDefault="0038508C" w:rsidP="0038508C">
      <w:pPr>
        <w:rPr>
          <w:sz w:val="14"/>
          <w:szCs w:val="14"/>
        </w:rPr>
      </w:pPr>
      <w:r w:rsidRPr="006960F2">
        <w:rPr>
          <w:sz w:val="14"/>
          <w:szCs w:val="14"/>
        </w:rPr>
        <w:t>Corilia Ortega, a council member in Taos, grows on less than an acre of land. Still, she said, that food supports herself and a few other community members.</w:t>
      </w:r>
    </w:p>
    <w:p w14:paraId="2662E92C" w14:textId="77777777" w:rsidR="0038508C" w:rsidRPr="006960F2" w:rsidRDefault="0038508C" w:rsidP="0038508C">
      <w:pPr>
        <w:rPr>
          <w:sz w:val="14"/>
          <w:szCs w:val="14"/>
        </w:rPr>
      </w:pPr>
      <w:r w:rsidRPr="006960F2">
        <w:rPr>
          <w:sz w:val="14"/>
          <w:szCs w:val="14"/>
        </w:rPr>
        <w:t>She said it’s becoming more common for young farmers to grow on small plots of land like that, largely because people can’t afford to purchase huge properties.</w:t>
      </w:r>
    </w:p>
    <w:p w14:paraId="3B9812C7" w14:textId="77777777" w:rsidR="0038508C" w:rsidRPr="006960F2" w:rsidRDefault="0038508C" w:rsidP="0038508C">
      <w:pPr>
        <w:rPr>
          <w:sz w:val="14"/>
        </w:rPr>
      </w:pPr>
      <w:r w:rsidRPr="006960F2">
        <w:rPr>
          <w:sz w:val="14"/>
        </w:rPr>
        <w:t xml:space="preserve">“For many people, </w:t>
      </w:r>
      <w:r w:rsidRPr="006960F2">
        <w:rPr>
          <w:rStyle w:val="StyleUnderline"/>
        </w:rPr>
        <w:t>when we talk about food systems</w:t>
      </w:r>
      <w:r w:rsidRPr="006960F2">
        <w:rPr>
          <w:sz w:val="14"/>
        </w:rPr>
        <w:t>, agriculture, the mentality is these big ag lands — these big parcels that are 50 to hundreds of acres. And that’s truly a thing of the past,” she said. “</w:t>
      </w:r>
      <w:r w:rsidRPr="006960F2">
        <w:rPr>
          <w:rStyle w:val="StyleUnderline"/>
        </w:rPr>
        <w:t xml:space="preserve">I will </w:t>
      </w:r>
      <w:r w:rsidRPr="006960F2">
        <w:rPr>
          <w:rStyle w:val="Emphasis"/>
        </w:rPr>
        <w:t>never</w:t>
      </w:r>
      <w:r w:rsidRPr="006960F2">
        <w:rPr>
          <w:rStyle w:val="StyleUnderline"/>
        </w:rPr>
        <w:t xml:space="preserve"> be able to buy 50 to 100 </w:t>
      </w:r>
      <w:r w:rsidRPr="006960F2">
        <w:rPr>
          <w:rStyle w:val="Emphasis"/>
        </w:rPr>
        <w:t>acres</w:t>
      </w:r>
      <w:r w:rsidRPr="006960F2">
        <w:rPr>
          <w:sz w:val="14"/>
        </w:rPr>
        <w:t>.”</w:t>
      </w:r>
    </w:p>
    <w:p w14:paraId="5415354F" w14:textId="77777777" w:rsidR="0038508C" w:rsidRPr="006960F2" w:rsidRDefault="0038508C" w:rsidP="0038508C">
      <w:pPr>
        <w:rPr>
          <w:sz w:val="14"/>
        </w:rPr>
      </w:pPr>
      <w:r w:rsidRPr="006960F2">
        <w:rPr>
          <w:sz w:val="14"/>
        </w:rPr>
        <w:t xml:space="preserve">And, she added, </w:t>
      </w:r>
      <w:r w:rsidRPr="006960F2">
        <w:rPr>
          <w:rStyle w:val="Emphasis"/>
          <w:highlight w:val="cyan"/>
        </w:rPr>
        <w:t>people of color</w:t>
      </w:r>
      <w:r w:rsidRPr="006960F2">
        <w:rPr>
          <w:rStyle w:val="StyleUnderline"/>
          <w:highlight w:val="cyan"/>
        </w:rPr>
        <w:t xml:space="preserve"> and </w:t>
      </w:r>
      <w:r w:rsidRPr="006960F2">
        <w:rPr>
          <w:rStyle w:val="Emphasis"/>
          <w:highlight w:val="cyan"/>
        </w:rPr>
        <w:t>women</w:t>
      </w:r>
      <w:r w:rsidRPr="006960F2">
        <w:rPr>
          <w:rStyle w:val="StyleUnderline"/>
          <w:highlight w:val="cyan"/>
        </w:rPr>
        <w:t xml:space="preserve"> have</w:t>
      </w:r>
      <w:r w:rsidRPr="006960F2">
        <w:rPr>
          <w:sz w:val="14"/>
        </w:rPr>
        <w:t xml:space="preserve"> historically </w:t>
      </w:r>
      <w:r w:rsidRPr="006960F2">
        <w:rPr>
          <w:rStyle w:val="StyleUnderline"/>
          <w:highlight w:val="cyan"/>
        </w:rPr>
        <w:t>been discriminated against in</w:t>
      </w:r>
      <w:r w:rsidRPr="006960F2">
        <w:rPr>
          <w:rStyle w:val="StyleUnderline"/>
        </w:rPr>
        <w:t xml:space="preserve"> accessing </w:t>
      </w:r>
      <w:r w:rsidRPr="006960F2">
        <w:rPr>
          <w:rStyle w:val="Emphasis"/>
        </w:rPr>
        <w:t>loans</w:t>
      </w:r>
      <w:r w:rsidRPr="006960F2">
        <w:rPr>
          <w:sz w:val="14"/>
        </w:rPr>
        <w:t>. Communities of color were also displaced from their land, affecting who owns property today.</w:t>
      </w:r>
    </w:p>
    <w:p w14:paraId="4CAAE972" w14:textId="77777777" w:rsidR="0038508C" w:rsidRPr="006960F2" w:rsidRDefault="0038508C" w:rsidP="0038508C">
      <w:pPr>
        <w:rPr>
          <w:sz w:val="14"/>
        </w:rPr>
      </w:pPr>
      <w:r w:rsidRPr="006960F2">
        <w:rPr>
          <w:sz w:val="14"/>
        </w:rPr>
        <w:t>“</w:t>
      </w:r>
      <w:r w:rsidRPr="006960F2">
        <w:rPr>
          <w:rStyle w:val="StyleUnderline"/>
        </w:rPr>
        <w:t>If you already have capital</w:t>
      </w:r>
      <w:r w:rsidRPr="006960F2">
        <w:rPr>
          <w:sz w:val="14"/>
        </w:rPr>
        <w:t xml:space="preserve">, if you already have an operation that you’ve inherited, </w:t>
      </w:r>
      <w:r w:rsidRPr="006960F2">
        <w:rPr>
          <w:rStyle w:val="StyleUnderline"/>
        </w:rPr>
        <w:t xml:space="preserve">you then have even more access to </w:t>
      </w:r>
      <w:r w:rsidRPr="006960F2">
        <w:rPr>
          <w:rStyle w:val="Emphasis"/>
          <w:highlight w:val="cyan"/>
        </w:rPr>
        <w:t>resources</w:t>
      </w:r>
      <w:r w:rsidRPr="006960F2">
        <w:rPr>
          <w:rStyle w:val="StyleUnderline"/>
          <w:highlight w:val="cyan"/>
        </w:rPr>
        <w:t xml:space="preserve"> and </w:t>
      </w:r>
      <w:r w:rsidRPr="006960F2">
        <w:rPr>
          <w:rStyle w:val="Emphasis"/>
          <w:highlight w:val="cyan"/>
        </w:rPr>
        <w:t>funding</w:t>
      </w:r>
      <w:r w:rsidRPr="006960F2">
        <w:rPr>
          <w:rStyle w:val="Emphasis"/>
        </w:rPr>
        <w:t xml:space="preserve"> mechanisms</w:t>
      </w:r>
      <w:r w:rsidRPr="006960F2">
        <w:rPr>
          <w:rStyle w:val="StyleUnderline"/>
        </w:rPr>
        <w:t xml:space="preserve"> </w:t>
      </w:r>
      <w:r w:rsidRPr="006960F2">
        <w:rPr>
          <w:rStyle w:val="StyleUnderline"/>
          <w:highlight w:val="cyan"/>
        </w:rPr>
        <w:t xml:space="preserve">and </w:t>
      </w:r>
      <w:r w:rsidRPr="006960F2">
        <w:rPr>
          <w:rStyle w:val="Emphasis"/>
          <w:highlight w:val="cyan"/>
        </w:rPr>
        <w:t>loan programming</w:t>
      </w:r>
      <w:r w:rsidRPr="006960F2">
        <w:rPr>
          <w:sz w:val="14"/>
        </w:rPr>
        <w:t>,” Ortega said. “But that isn’t something that one individual has built. It’s a family legacy of many generations building that to exist in 2023.”</w:t>
      </w:r>
    </w:p>
    <w:p w14:paraId="53CA9AC5" w14:textId="77777777" w:rsidR="0038508C" w:rsidRPr="006960F2" w:rsidRDefault="0038508C" w:rsidP="0038508C">
      <w:pPr>
        <w:rPr>
          <w:sz w:val="14"/>
        </w:rPr>
      </w:pPr>
      <w:r w:rsidRPr="006960F2">
        <w:rPr>
          <w:sz w:val="14"/>
        </w:rPr>
        <w:t xml:space="preserve">Ortega said being able to qualify for more grants or loans would make a big difference. She said </w:t>
      </w:r>
      <w:r w:rsidRPr="006960F2">
        <w:rPr>
          <w:rStyle w:val="StyleUnderline"/>
          <w:highlight w:val="cyan"/>
        </w:rPr>
        <w:t xml:space="preserve">the </w:t>
      </w:r>
      <w:r w:rsidRPr="006960F2">
        <w:rPr>
          <w:rStyle w:val="Emphasis"/>
          <w:highlight w:val="cyan"/>
        </w:rPr>
        <w:t>farm bill</w:t>
      </w:r>
      <w:r w:rsidRPr="006960F2">
        <w:rPr>
          <w:sz w:val="14"/>
        </w:rPr>
        <w:t xml:space="preserve"> could </w:t>
      </w:r>
      <w:r w:rsidRPr="006960F2">
        <w:rPr>
          <w:rStyle w:val="StyleUnderline"/>
          <w:highlight w:val="cyan"/>
        </w:rPr>
        <w:t>address</w:t>
      </w:r>
      <w:r w:rsidRPr="006960F2">
        <w:rPr>
          <w:sz w:val="14"/>
        </w:rPr>
        <w:t xml:space="preserve"> racial and gender </w:t>
      </w:r>
      <w:r w:rsidRPr="006960F2">
        <w:rPr>
          <w:rStyle w:val="StyleUnderline"/>
          <w:highlight w:val="cyan"/>
        </w:rPr>
        <w:t>inequality within</w:t>
      </w:r>
      <w:r w:rsidRPr="006960F2">
        <w:rPr>
          <w:rStyle w:val="StyleUnderline"/>
        </w:rPr>
        <w:t xml:space="preserve"> these </w:t>
      </w:r>
      <w:r w:rsidRPr="006960F2">
        <w:rPr>
          <w:rStyle w:val="Emphasis"/>
        </w:rPr>
        <w:t xml:space="preserve">loan </w:t>
      </w:r>
      <w:r w:rsidRPr="006960F2">
        <w:rPr>
          <w:rStyle w:val="Emphasis"/>
          <w:highlight w:val="cyan"/>
        </w:rPr>
        <w:t>programs</w:t>
      </w:r>
      <w:r w:rsidRPr="006960F2">
        <w:rPr>
          <w:rStyle w:val="StyleUnderline"/>
        </w:rPr>
        <w:t xml:space="preserve"> so more people can access </w:t>
      </w:r>
      <w:r w:rsidRPr="006960F2">
        <w:rPr>
          <w:rStyle w:val="Emphasis"/>
        </w:rPr>
        <w:t>land ownership</w:t>
      </w:r>
      <w:r w:rsidRPr="006960F2">
        <w:rPr>
          <w:sz w:val="14"/>
        </w:rPr>
        <w:t>.</w:t>
      </w:r>
    </w:p>
    <w:p w14:paraId="1EA06809" w14:textId="77777777" w:rsidR="0038508C" w:rsidRPr="00185969" w:rsidRDefault="0038508C" w:rsidP="0038508C"/>
    <w:p w14:paraId="0AC3ED66" w14:textId="77777777" w:rsidR="0038508C" w:rsidRDefault="0038508C" w:rsidP="0038508C">
      <w:pPr>
        <w:pStyle w:val="Heading1"/>
      </w:pPr>
      <w:r>
        <w:lastRenderedPageBreak/>
        <w:t>Aff</w:t>
      </w:r>
    </w:p>
    <w:p w14:paraId="19772A83" w14:textId="77777777" w:rsidR="0038508C" w:rsidRDefault="0038508C" w:rsidP="0038508C">
      <w:pPr>
        <w:pStyle w:val="Heading2"/>
      </w:pPr>
      <w:r>
        <w:lastRenderedPageBreak/>
        <w:t>Uniqueness</w:t>
      </w:r>
    </w:p>
    <w:p w14:paraId="0BA6AFDF" w14:textId="77777777" w:rsidR="0038508C" w:rsidRPr="00756FF0" w:rsidRDefault="0038508C" w:rsidP="0038508C">
      <w:pPr>
        <w:pStyle w:val="Heading3"/>
      </w:pPr>
      <w:r>
        <w:lastRenderedPageBreak/>
        <w:t>2AC---Uniqueness</w:t>
      </w:r>
    </w:p>
    <w:p w14:paraId="14B5AE0B" w14:textId="77777777" w:rsidR="0038508C" w:rsidRPr="00201CF0" w:rsidRDefault="0038508C" w:rsidP="0038508C">
      <w:pPr>
        <w:pStyle w:val="Heading4"/>
      </w:pPr>
      <w:r>
        <w:t xml:space="preserve">The farm bill </w:t>
      </w:r>
      <w:r>
        <w:rPr>
          <w:u w:val="single"/>
        </w:rPr>
        <w:t>won’t pass</w:t>
      </w:r>
      <w:r>
        <w:t xml:space="preserve"> or it takes </w:t>
      </w:r>
      <w:r>
        <w:rPr>
          <w:u w:val="single"/>
        </w:rPr>
        <w:t>years</w:t>
      </w:r>
      <w:r>
        <w:t>.</w:t>
      </w:r>
    </w:p>
    <w:p w14:paraId="18E2A009" w14:textId="77777777" w:rsidR="0038508C" w:rsidRDefault="0038508C" w:rsidP="0038508C">
      <w:r>
        <w:t xml:space="preserve">Mark </w:t>
      </w:r>
      <w:r w:rsidRPr="00201CF0">
        <w:rPr>
          <w:rStyle w:val="Style13ptBold"/>
        </w:rPr>
        <w:t>Ballard 23</w:t>
      </w:r>
      <w:r>
        <w:t>, reporter, citing Republican Senator Bill Cassady, 2/27/2023, “Louisiana farmers worry a polarized Congress will challenge Farm Bill improvements,” https://www.nola.com/news/politics/louisiana-farmers-want-insurance-changes-in-farm-bill/article_81cf7ef2-b494-11ed-b8e1-e3af264e74ca.html</w:t>
      </w:r>
    </w:p>
    <w:p w14:paraId="49222A0C" w14:textId="77777777" w:rsidR="0038508C" w:rsidRPr="00F00465" w:rsidRDefault="0038508C" w:rsidP="0038508C">
      <w:pPr>
        <w:tabs>
          <w:tab w:val="left" w:pos="1830"/>
        </w:tabs>
        <w:rPr>
          <w:sz w:val="16"/>
        </w:rPr>
      </w:pPr>
      <w:r>
        <w:rPr>
          <w:u w:val="single"/>
        </w:rPr>
        <w:t xml:space="preserve">The </w:t>
      </w:r>
      <w:r w:rsidRPr="008B4B02">
        <w:rPr>
          <w:rStyle w:val="Emphasis"/>
          <w:highlight w:val="cyan"/>
        </w:rPr>
        <w:t>crop insurance</w:t>
      </w:r>
      <w:r>
        <w:rPr>
          <w:u w:val="single"/>
        </w:rPr>
        <w:t xml:space="preserve"> debate </w:t>
      </w:r>
      <w:r w:rsidRPr="008B4B02">
        <w:rPr>
          <w:highlight w:val="cyan"/>
          <w:u w:val="single"/>
        </w:rPr>
        <w:t>is</w:t>
      </w:r>
      <w:r>
        <w:rPr>
          <w:u w:val="single"/>
        </w:rPr>
        <w:t xml:space="preserve"> </w:t>
      </w:r>
      <w:r w:rsidRPr="000905AF">
        <w:rPr>
          <w:rStyle w:val="Emphasis"/>
        </w:rPr>
        <w:t xml:space="preserve">but </w:t>
      </w:r>
      <w:r w:rsidRPr="008B4B02">
        <w:rPr>
          <w:rStyle w:val="Emphasis"/>
          <w:highlight w:val="cyan"/>
        </w:rPr>
        <w:t>one example</w:t>
      </w:r>
      <w:r w:rsidRPr="008B4B02">
        <w:rPr>
          <w:highlight w:val="cyan"/>
          <w:u w:val="single"/>
        </w:rPr>
        <w:t xml:space="preserve"> of</w:t>
      </w:r>
      <w:r>
        <w:rPr>
          <w:u w:val="single"/>
        </w:rPr>
        <w:t xml:space="preserve"> the </w:t>
      </w:r>
      <w:r w:rsidRPr="008B4B02">
        <w:rPr>
          <w:rStyle w:val="Emphasis"/>
          <w:highlight w:val="cyan"/>
        </w:rPr>
        <w:t>many issues</w:t>
      </w:r>
      <w:r w:rsidRPr="008B4B02">
        <w:rPr>
          <w:highlight w:val="cyan"/>
          <w:u w:val="single"/>
        </w:rPr>
        <w:t xml:space="preserve"> that</w:t>
      </w:r>
      <w:r>
        <w:rPr>
          <w:u w:val="single"/>
        </w:rPr>
        <w:t xml:space="preserve"> could generate </w:t>
      </w:r>
      <w:r w:rsidRPr="000905AF">
        <w:rPr>
          <w:rStyle w:val="Emphasis"/>
        </w:rPr>
        <w:t>conflicts</w:t>
      </w:r>
      <w:r>
        <w:rPr>
          <w:u w:val="single"/>
        </w:rPr>
        <w:t xml:space="preserve"> that </w:t>
      </w:r>
      <w:r w:rsidRPr="008B4B02">
        <w:rPr>
          <w:rStyle w:val="Emphasis"/>
          <w:highlight w:val="cyan"/>
        </w:rPr>
        <w:t>threaten</w:t>
      </w:r>
      <w:r w:rsidRPr="008B4B02">
        <w:rPr>
          <w:highlight w:val="cyan"/>
          <w:u w:val="single"/>
        </w:rPr>
        <w:t xml:space="preserve"> the legislation</w:t>
      </w:r>
      <w:r w:rsidRPr="00F00465">
        <w:rPr>
          <w:sz w:val="16"/>
        </w:rPr>
        <w:t>, U.S. Sen. Bill Cassidy, R-Baton Rouge, told reporters recently.</w:t>
      </w:r>
    </w:p>
    <w:p w14:paraId="3EB3F1B7" w14:textId="77777777" w:rsidR="0038508C" w:rsidRDefault="0038508C" w:rsidP="0038508C">
      <w:pPr>
        <w:tabs>
          <w:tab w:val="left" w:pos="1830"/>
        </w:tabs>
        <w:rPr>
          <w:u w:val="single"/>
        </w:rPr>
      </w:pPr>
      <w:r w:rsidRPr="00F00465">
        <w:rPr>
          <w:sz w:val="16"/>
        </w:rPr>
        <w:t>“</w:t>
      </w:r>
      <w:r w:rsidRPr="008B4B02">
        <w:rPr>
          <w:highlight w:val="cyan"/>
          <w:u w:val="single"/>
        </w:rPr>
        <w:t xml:space="preserve">There’s </w:t>
      </w:r>
      <w:r w:rsidRPr="008B4B02">
        <w:rPr>
          <w:rStyle w:val="Emphasis"/>
          <w:highlight w:val="cyan"/>
        </w:rPr>
        <w:t>always tension</w:t>
      </w:r>
      <w:r w:rsidRPr="00F00465">
        <w:rPr>
          <w:sz w:val="16"/>
        </w:rPr>
        <w:t xml:space="preserve">; always thread picking,” </w:t>
      </w:r>
      <w:r w:rsidRPr="008B4B02">
        <w:rPr>
          <w:rStyle w:val="StyleUnderline"/>
          <w:highlight w:val="cyan"/>
        </w:rPr>
        <w:t>said Cassidy</w:t>
      </w:r>
      <w:r w:rsidRPr="00F00465">
        <w:rPr>
          <w:sz w:val="16"/>
        </w:rPr>
        <w:t xml:space="preserve">, adding </w:t>
      </w:r>
      <w:r w:rsidRPr="008B4B02">
        <w:rPr>
          <w:highlight w:val="cyan"/>
          <w:u w:val="single"/>
        </w:rPr>
        <w:t xml:space="preserve">the process could “take Congress </w:t>
      </w:r>
      <w:r w:rsidRPr="008B4B02">
        <w:rPr>
          <w:rStyle w:val="Emphasis"/>
          <w:highlight w:val="cyan"/>
        </w:rPr>
        <w:t>three years</w:t>
      </w:r>
      <w:r>
        <w:rPr>
          <w:u w:val="single"/>
        </w:rPr>
        <w:t xml:space="preserve"> to cook </w:t>
      </w:r>
      <w:r w:rsidRPr="000905AF">
        <w:rPr>
          <w:rStyle w:val="Emphasis"/>
        </w:rPr>
        <w:t>three-minute rice</w:t>
      </w:r>
      <w:r>
        <w:rPr>
          <w:u w:val="single"/>
        </w:rPr>
        <w:t>.”</w:t>
      </w:r>
    </w:p>
    <w:p w14:paraId="184CCDC7" w14:textId="77777777" w:rsidR="0038508C" w:rsidRDefault="0038508C" w:rsidP="0038508C">
      <w:pPr>
        <w:pStyle w:val="Heading4"/>
      </w:pPr>
      <w:r>
        <w:t xml:space="preserve">Hardliners </w:t>
      </w:r>
      <w:r>
        <w:rPr>
          <w:u w:val="single"/>
        </w:rPr>
        <w:t>block</w:t>
      </w:r>
      <w:r>
        <w:t xml:space="preserve"> passage---assumes debt ceiling.</w:t>
      </w:r>
    </w:p>
    <w:p w14:paraId="557F0C08" w14:textId="77777777" w:rsidR="0038508C" w:rsidRPr="00756FF0" w:rsidRDefault="0038508C" w:rsidP="0038508C">
      <w:r>
        <w:t xml:space="preserve">Philip </w:t>
      </w:r>
      <w:r w:rsidRPr="00756FF0">
        <w:rPr>
          <w:rStyle w:val="Style13ptBold"/>
        </w:rPr>
        <w:t>Brasher 23</w:t>
      </w:r>
      <w:r>
        <w:t>, executive editor for Agripulse; Noah Wicks, associate editor for Agripulse, 6/21/2023, “</w:t>
      </w:r>
      <w:r w:rsidRPr="00756FF0">
        <w:t>GOP hardliners' anger could delay, imperil new farm bill</w:t>
      </w:r>
      <w:r>
        <w:t xml:space="preserve">,” </w:t>
      </w:r>
      <w:r w:rsidRPr="00756FF0">
        <w:t>https://www.agri-pulse.com/articles/19583-gop-hardliners-anger-could-delay-imperil-new-farm-bill</w:t>
      </w:r>
    </w:p>
    <w:p w14:paraId="05FD665A" w14:textId="77777777" w:rsidR="0038508C" w:rsidRPr="00FD348B" w:rsidRDefault="0038508C" w:rsidP="0038508C">
      <w:pPr>
        <w:rPr>
          <w:sz w:val="14"/>
        </w:rPr>
      </w:pPr>
      <w:r w:rsidRPr="00FD348B">
        <w:rPr>
          <w:sz w:val="14"/>
        </w:rPr>
        <w:t xml:space="preserve">House Republicans were arguing not long ago that a deal on the debt ceiling could make it easier to pass a farm bill. Instead, many </w:t>
      </w:r>
      <w:r w:rsidRPr="00FD348B">
        <w:rPr>
          <w:rStyle w:val="StyleUnderline"/>
          <w:highlight w:val="cyan"/>
        </w:rPr>
        <w:t xml:space="preserve">conservatives are </w:t>
      </w:r>
      <w:r w:rsidRPr="00FD348B">
        <w:rPr>
          <w:rStyle w:val="Emphasis"/>
          <w:highlight w:val="cyan"/>
        </w:rPr>
        <w:t>angry</w:t>
      </w:r>
      <w:r w:rsidRPr="00FD348B">
        <w:rPr>
          <w:rStyle w:val="StyleUnderline"/>
          <w:highlight w:val="cyan"/>
        </w:rPr>
        <w:t xml:space="preserve"> over the </w:t>
      </w:r>
      <w:r w:rsidRPr="00DC5421">
        <w:rPr>
          <w:rStyle w:val="Emphasis"/>
          <w:highlight w:val="cyan"/>
        </w:rPr>
        <w:t>debt</w:t>
      </w:r>
      <w:r w:rsidRPr="008F02AC">
        <w:rPr>
          <w:rStyle w:val="Emphasis"/>
        </w:rPr>
        <w:t xml:space="preserve"> agreement</w:t>
      </w:r>
      <w:r w:rsidRPr="008F02AC">
        <w:rPr>
          <w:rStyle w:val="StyleUnderline"/>
        </w:rPr>
        <w:t xml:space="preserve"> and </w:t>
      </w:r>
      <w:r w:rsidRPr="004A6912">
        <w:rPr>
          <w:rStyle w:val="StyleUnderline"/>
          <w:highlight w:val="cyan"/>
        </w:rPr>
        <w:t xml:space="preserve">demanding cuts to </w:t>
      </w:r>
      <w:r w:rsidRPr="004A6912">
        <w:rPr>
          <w:rStyle w:val="Emphasis"/>
          <w:highlight w:val="cyan"/>
        </w:rPr>
        <w:t>nutrition</w:t>
      </w:r>
      <w:r w:rsidRPr="008F02AC">
        <w:rPr>
          <w:rStyle w:val="Emphasis"/>
        </w:rPr>
        <w:t xml:space="preserve"> assistance</w:t>
      </w:r>
      <w:r w:rsidRPr="00FD348B">
        <w:rPr>
          <w:sz w:val="14"/>
        </w:rPr>
        <w:t xml:space="preserve"> and other programs that could delay the development of a new farm bill and even threaten its passage. </w:t>
      </w:r>
    </w:p>
    <w:p w14:paraId="654C3D32" w14:textId="77777777" w:rsidR="0038508C" w:rsidRPr="00FD348B" w:rsidRDefault="0038508C" w:rsidP="0038508C">
      <w:pPr>
        <w:rPr>
          <w:sz w:val="14"/>
        </w:rPr>
      </w:pPr>
      <w:r w:rsidRPr="00FD348B">
        <w:rPr>
          <w:sz w:val="14"/>
        </w:rPr>
        <w:t xml:space="preserve">House Speaker Kevin McCarthy, R-Calif., affirmed in February that he intended to see a new farm bill passed before the end of the year with bipartisan support. </w:t>
      </w:r>
      <w:r w:rsidRPr="00C70784">
        <w:rPr>
          <w:rStyle w:val="Emphasis"/>
        </w:rPr>
        <w:t>But</w:t>
      </w:r>
      <w:r w:rsidRPr="00C70784">
        <w:rPr>
          <w:rStyle w:val="StyleUnderline"/>
        </w:rPr>
        <w:t xml:space="preserve"> the conservatives’ </w:t>
      </w:r>
      <w:r w:rsidRPr="00C70784">
        <w:rPr>
          <w:rStyle w:val="Emphasis"/>
        </w:rPr>
        <w:t>outrage</w:t>
      </w:r>
      <w:r w:rsidRPr="00C70784">
        <w:rPr>
          <w:rStyle w:val="StyleUnderline"/>
        </w:rPr>
        <w:t xml:space="preserve"> over the </w:t>
      </w:r>
      <w:r w:rsidRPr="00C70784">
        <w:rPr>
          <w:rStyle w:val="Emphasis"/>
        </w:rPr>
        <w:t>debt ceiling</w:t>
      </w:r>
      <w:r w:rsidRPr="00FD348B">
        <w:rPr>
          <w:sz w:val="14"/>
        </w:rPr>
        <w:t xml:space="preserve"> agreement, </w:t>
      </w:r>
      <w:r w:rsidRPr="00C70784">
        <w:rPr>
          <w:rStyle w:val="StyleUnderline"/>
        </w:rPr>
        <w:t>which</w:t>
      </w:r>
      <w:r w:rsidRPr="00FD348B">
        <w:rPr>
          <w:sz w:val="14"/>
        </w:rPr>
        <w:t xml:space="preserve"> is expected to </w:t>
      </w:r>
      <w:r w:rsidRPr="00C70784">
        <w:rPr>
          <w:rStyle w:val="Emphasis"/>
        </w:rPr>
        <w:t>increase</w:t>
      </w:r>
      <w:r w:rsidRPr="00FD348B">
        <w:rPr>
          <w:sz w:val="14"/>
        </w:rPr>
        <w:t xml:space="preserve">, not reduce, </w:t>
      </w:r>
      <w:r w:rsidRPr="00C70784">
        <w:rPr>
          <w:rStyle w:val="StyleUnderline"/>
        </w:rPr>
        <w:t xml:space="preserve">the number of people getting </w:t>
      </w:r>
      <w:r w:rsidRPr="00C70784">
        <w:rPr>
          <w:rStyle w:val="Emphasis"/>
        </w:rPr>
        <w:t>S</w:t>
      </w:r>
      <w:r w:rsidRPr="00FD348B">
        <w:rPr>
          <w:sz w:val="14"/>
        </w:rPr>
        <w:t xml:space="preserve">upplemental </w:t>
      </w:r>
      <w:r w:rsidRPr="00C70784">
        <w:rPr>
          <w:rStyle w:val="Emphasis"/>
        </w:rPr>
        <w:t>N</w:t>
      </w:r>
      <w:r w:rsidRPr="00FD348B">
        <w:rPr>
          <w:sz w:val="14"/>
        </w:rPr>
        <w:t xml:space="preserve">utrition </w:t>
      </w:r>
      <w:r w:rsidRPr="00C70784">
        <w:rPr>
          <w:rStyle w:val="Emphasis"/>
        </w:rPr>
        <w:t>A</w:t>
      </w:r>
      <w:r w:rsidRPr="00FD348B">
        <w:rPr>
          <w:sz w:val="14"/>
        </w:rPr>
        <w:t xml:space="preserve">ssistance </w:t>
      </w:r>
      <w:r w:rsidRPr="00C70784">
        <w:rPr>
          <w:rStyle w:val="Emphasis"/>
        </w:rPr>
        <w:t>P</w:t>
      </w:r>
      <w:r w:rsidRPr="00FD348B">
        <w:rPr>
          <w:sz w:val="14"/>
        </w:rPr>
        <w:t xml:space="preserve">rogram benefits, </w:t>
      </w:r>
      <w:r w:rsidRPr="00C70784">
        <w:rPr>
          <w:rStyle w:val="StyleUnderline"/>
        </w:rPr>
        <w:t>and</w:t>
      </w:r>
      <w:r w:rsidRPr="00FD348B">
        <w:rPr>
          <w:sz w:val="14"/>
        </w:rPr>
        <w:t xml:space="preserve"> new </w:t>
      </w:r>
      <w:r w:rsidRPr="00C70784">
        <w:rPr>
          <w:rStyle w:val="StyleUnderline"/>
        </w:rPr>
        <w:t>demands for</w:t>
      </w:r>
      <w:r w:rsidRPr="00FD348B">
        <w:rPr>
          <w:sz w:val="14"/>
        </w:rPr>
        <w:t xml:space="preserve"> deep </w:t>
      </w:r>
      <w:r w:rsidRPr="00C70784">
        <w:rPr>
          <w:rStyle w:val="StyleUnderline"/>
        </w:rPr>
        <w:t>cuts in domestic spending</w:t>
      </w:r>
      <w:r w:rsidRPr="00FD348B">
        <w:rPr>
          <w:sz w:val="14"/>
        </w:rPr>
        <w:t xml:space="preserve"> will further test McCarthy’s command of the GOP conference heading into the farm bill debate. </w:t>
      </w:r>
    </w:p>
    <w:p w14:paraId="38D49157" w14:textId="77777777" w:rsidR="0038508C" w:rsidRPr="00FD348B" w:rsidRDefault="0038508C" w:rsidP="0038508C">
      <w:pPr>
        <w:rPr>
          <w:sz w:val="14"/>
        </w:rPr>
      </w:pPr>
      <w:r w:rsidRPr="00FD348B">
        <w:rPr>
          <w:sz w:val="14"/>
        </w:rPr>
        <w:t xml:space="preserve">That </w:t>
      </w:r>
      <w:r w:rsidRPr="004A6912">
        <w:rPr>
          <w:rStyle w:val="StyleUnderline"/>
          <w:highlight w:val="cyan"/>
        </w:rPr>
        <w:t>anger poses</w:t>
      </w:r>
      <w:r w:rsidRPr="00FD348B">
        <w:rPr>
          <w:sz w:val="14"/>
        </w:rPr>
        <w:t xml:space="preserve"> several </w:t>
      </w:r>
      <w:r w:rsidRPr="004A6912">
        <w:rPr>
          <w:rStyle w:val="Emphasis"/>
          <w:highlight w:val="cyan"/>
        </w:rPr>
        <w:t>challenges</w:t>
      </w:r>
      <w:r w:rsidRPr="00FD348B">
        <w:rPr>
          <w:rStyle w:val="StyleUnderline"/>
        </w:rPr>
        <w:t xml:space="preserve"> for farm bill</w:t>
      </w:r>
      <w:r w:rsidRPr="00FD348B">
        <w:rPr>
          <w:sz w:val="14"/>
        </w:rPr>
        <w:t xml:space="preserve"> writers: Getting Democratic support for the bill would mean SNAP can’t be cut, but </w:t>
      </w:r>
      <w:r w:rsidRPr="004A6912">
        <w:rPr>
          <w:rStyle w:val="StyleUnderline"/>
          <w:highlight w:val="cyan"/>
        </w:rPr>
        <w:t>leaving SNAP</w:t>
      </w:r>
      <w:r w:rsidRPr="00FD348B">
        <w:rPr>
          <w:rStyle w:val="StyleUnderline"/>
        </w:rPr>
        <w:t xml:space="preserve"> alone could </w:t>
      </w:r>
      <w:r w:rsidRPr="004A6912">
        <w:rPr>
          <w:rStyle w:val="StyleUnderline"/>
          <w:highlight w:val="cyan"/>
        </w:rPr>
        <w:t xml:space="preserve">risk </w:t>
      </w:r>
      <w:r w:rsidRPr="004A6912">
        <w:rPr>
          <w:rStyle w:val="Emphasis"/>
          <w:highlight w:val="cyan"/>
        </w:rPr>
        <w:t>inflaming conservatives</w:t>
      </w:r>
      <w:r w:rsidRPr="00FD348B">
        <w:rPr>
          <w:rStyle w:val="StyleUnderline"/>
        </w:rPr>
        <w:t xml:space="preserve"> further</w:t>
      </w:r>
      <w:r w:rsidRPr="00FD348B">
        <w:rPr>
          <w:sz w:val="14"/>
        </w:rPr>
        <w:t xml:space="preserve">. Trying to pass a GOP-only bill wouldn't be easy either, since the GOP majority is so thin that any five Republicans could vote with Democrats to scuttle the legislation. </w:t>
      </w:r>
    </w:p>
    <w:p w14:paraId="4DD878D7" w14:textId="77777777" w:rsidR="0038508C" w:rsidRPr="00FD348B" w:rsidRDefault="0038508C" w:rsidP="0038508C">
      <w:pPr>
        <w:rPr>
          <w:sz w:val="14"/>
        </w:rPr>
      </w:pPr>
      <w:r w:rsidRPr="00FD348B">
        <w:rPr>
          <w:sz w:val="14"/>
        </w:rPr>
        <w:t xml:space="preserve">At the very least, McCarthy will be under pressure to allow a wide array of amendments to be considered that, if adopted, could undermine support for the legislation. That’s happened in the past: </w:t>
      </w:r>
      <w:r w:rsidRPr="00FD348B">
        <w:rPr>
          <w:rStyle w:val="StyleUnderline"/>
        </w:rPr>
        <w:t xml:space="preserve">A </w:t>
      </w:r>
      <w:r w:rsidRPr="004A6912">
        <w:rPr>
          <w:rStyle w:val="Emphasis"/>
          <w:highlight w:val="cyan"/>
        </w:rPr>
        <w:t>farm bill</w:t>
      </w:r>
      <w:r w:rsidRPr="004A6912">
        <w:rPr>
          <w:rStyle w:val="StyleUnderline"/>
          <w:highlight w:val="cyan"/>
        </w:rPr>
        <w:t xml:space="preserve"> was </w:t>
      </w:r>
      <w:r w:rsidRPr="004A6912">
        <w:rPr>
          <w:rStyle w:val="Emphasis"/>
          <w:highlight w:val="cyan"/>
        </w:rPr>
        <w:t>defeated</w:t>
      </w:r>
      <w:r w:rsidRPr="00FD348B">
        <w:rPr>
          <w:rStyle w:val="StyleUnderline"/>
        </w:rPr>
        <w:t xml:space="preserve"> on the House floor </w:t>
      </w:r>
      <w:r w:rsidRPr="004A6912">
        <w:rPr>
          <w:rStyle w:val="StyleUnderline"/>
          <w:highlight w:val="cyan"/>
        </w:rPr>
        <w:t>in 2013 after</w:t>
      </w:r>
      <w:r w:rsidRPr="00FD348B">
        <w:rPr>
          <w:rStyle w:val="StyleUnderline"/>
        </w:rPr>
        <w:t xml:space="preserve"> a </w:t>
      </w:r>
      <w:r w:rsidRPr="00FD348B">
        <w:rPr>
          <w:rStyle w:val="Emphasis"/>
        </w:rPr>
        <w:t xml:space="preserve">GOP </w:t>
      </w:r>
      <w:r w:rsidRPr="004A6912">
        <w:rPr>
          <w:rStyle w:val="Emphasis"/>
          <w:highlight w:val="cyan"/>
        </w:rPr>
        <w:t>SNAP amendment</w:t>
      </w:r>
      <w:r w:rsidRPr="00FD348B">
        <w:rPr>
          <w:rStyle w:val="StyleUnderline"/>
        </w:rPr>
        <w:t xml:space="preserve"> drove away Democratic support</w:t>
      </w:r>
      <w:r w:rsidRPr="00FD348B">
        <w:rPr>
          <w:sz w:val="14"/>
        </w:rPr>
        <w:t>.</w:t>
      </w:r>
    </w:p>
    <w:p w14:paraId="04A0BFD4" w14:textId="77777777" w:rsidR="0038508C" w:rsidRPr="00FD348B" w:rsidRDefault="0038508C" w:rsidP="0038508C">
      <w:pPr>
        <w:rPr>
          <w:sz w:val="14"/>
        </w:rPr>
      </w:pPr>
      <w:r w:rsidRPr="00FD348B">
        <w:rPr>
          <w:sz w:val="14"/>
        </w:rPr>
        <w:t xml:space="preserve">What’s clear for now is some GOP </w:t>
      </w:r>
      <w:r w:rsidRPr="00FD348B">
        <w:rPr>
          <w:rStyle w:val="StyleUnderline"/>
        </w:rPr>
        <w:t>conservatives are</w:t>
      </w:r>
      <w:r w:rsidRPr="00FD348B">
        <w:rPr>
          <w:sz w:val="14"/>
        </w:rPr>
        <w:t xml:space="preserve"> still </w:t>
      </w:r>
      <w:r w:rsidRPr="00FD348B">
        <w:rPr>
          <w:rStyle w:val="StyleUnderline"/>
        </w:rPr>
        <w:t xml:space="preserve">determined to </w:t>
      </w:r>
      <w:r w:rsidRPr="00FD348B">
        <w:rPr>
          <w:rStyle w:val="Emphasis"/>
        </w:rPr>
        <w:t>tighten</w:t>
      </w:r>
      <w:r w:rsidRPr="00FD348B">
        <w:rPr>
          <w:rStyle w:val="StyleUnderline"/>
        </w:rPr>
        <w:t xml:space="preserve"> SNAP work requirements</w:t>
      </w:r>
      <w:r w:rsidRPr="00FD348B">
        <w:rPr>
          <w:sz w:val="14"/>
        </w:rPr>
        <w:t xml:space="preserve">. </w:t>
      </w:r>
    </w:p>
    <w:p w14:paraId="25EBD4D3" w14:textId="77777777" w:rsidR="0038508C" w:rsidRPr="00FD348B" w:rsidRDefault="0038508C" w:rsidP="0038508C">
      <w:pPr>
        <w:rPr>
          <w:sz w:val="14"/>
          <w:szCs w:val="14"/>
        </w:rPr>
      </w:pPr>
      <w:r w:rsidRPr="00FD348B">
        <w:rPr>
          <w:sz w:val="14"/>
          <w:szCs w:val="14"/>
        </w:rPr>
        <w:t xml:space="preserve">“I wouldn’t categorize anything as a red line issue at this stage of the game, but we are going to try to ratchet up the work requirements every chance we get,” Rep. Matt Gaetz, R-Fla., told Agri-Pulse. “The farm bill is one of those opportunities, and I hope we’re able to get some of those policy reforms included in the legislation.” </w:t>
      </w:r>
    </w:p>
    <w:p w14:paraId="63506DF4" w14:textId="77777777" w:rsidR="0038508C" w:rsidRPr="00FD348B" w:rsidRDefault="0038508C" w:rsidP="0038508C">
      <w:pPr>
        <w:rPr>
          <w:sz w:val="14"/>
          <w:szCs w:val="14"/>
        </w:rPr>
      </w:pPr>
      <w:r w:rsidRPr="00FD348B">
        <w:rPr>
          <w:sz w:val="14"/>
          <w:szCs w:val="14"/>
        </w:rPr>
        <w:t>The debt ceiling bill did expand the work requirements to age 54 from the current maximum age of 49, but it also provided new exemptions for veterans, people who are homeless, and adults up to 24 who have left the foster-care system. Because of the exemptions, CBO estimates there will be an average of 78,000 additional people getting SNAP benefits each month as a result of the debt bill.</w:t>
      </w:r>
    </w:p>
    <w:p w14:paraId="1F971889" w14:textId="77777777" w:rsidR="0038508C" w:rsidRPr="00FD348B" w:rsidRDefault="0038508C" w:rsidP="0038508C">
      <w:pPr>
        <w:rPr>
          <w:sz w:val="14"/>
        </w:rPr>
      </w:pPr>
      <w:r w:rsidRPr="00FD348B">
        <w:rPr>
          <w:sz w:val="14"/>
        </w:rPr>
        <w:t xml:space="preserve">Texas GOP Rep. Chip </w:t>
      </w:r>
      <w:r w:rsidRPr="004A6912">
        <w:rPr>
          <w:rStyle w:val="Emphasis"/>
          <w:highlight w:val="cyan"/>
        </w:rPr>
        <w:t>Roy</w:t>
      </w:r>
      <w:r w:rsidRPr="00FD348B">
        <w:rPr>
          <w:sz w:val="14"/>
        </w:rPr>
        <w:t xml:space="preserve">, the policy director for the House Freedom Caucus and a member of the Rules Committee, which decides what amendments get debated on the floor, </w:t>
      </w:r>
      <w:r w:rsidRPr="004A6912">
        <w:rPr>
          <w:rStyle w:val="Emphasis"/>
          <w:highlight w:val="cyan"/>
        </w:rPr>
        <w:t>denounced</w:t>
      </w:r>
      <w:r w:rsidRPr="00FD348B">
        <w:rPr>
          <w:rStyle w:val="StyleUnderline"/>
        </w:rPr>
        <w:t xml:space="preserve"> the debt bill as a </w:t>
      </w:r>
      <w:r w:rsidRPr="004A6912">
        <w:rPr>
          <w:rStyle w:val="Emphasis"/>
          <w:highlight w:val="cyan"/>
        </w:rPr>
        <w:t>betrayal</w:t>
      </w:r>
      <w:r w:rsidRPr="00FD348B">
        <w:rPr>
          <w:rStyle w:val="StyleUnderline"/>
        </w:rPr>
        <w:t xml:space="preserve"> to conservatives</w:t>
      </w:r>
      <w:r w:rsidRPr="00FD348B">
        <w:rPr>
          <w:sz w:val="14"/>
        </w:rPr>
        <w:t xml:space="preserve">. He told Agri-Pulse it was too early to say whether conservatives would seek cuts to SNAP in the farm bill, but </w:t>
      </w:r>
      <w:r w:rsidRPr="00FD348B">
        <w:rPr>
          <w:rStyle w:val="StyleUnderline"/>
        </w:rPr>
        <w:t>he reiterated his displeasure with the</w:t>
      </w:r>
      <w:r w:rsidRPr="00FD348B">
        <w:rPr>
          <w:sz w:val="14"/>
        </w:rPr>
        <w:t xml:space="preserve"> outcome of the </w:t>
      </w:r>
      <w:r w:rsidRPr="00FD348B">
        <w:rPr>
          <w:rStyle w:val="StyleUnderline"/>
        </w:rPr>
        <w:t>debt agreement</w:t>
      </w:r>
      <w:r w:rsidRPr="00FD348B">
        <w:rPr>
          <w:sz w:val="14"/>
        </w:rPr>
        <w:t>.</w:t>
      </w:r>
    </w:p>
    <w:p w14:paraId="02951305" w14:textId="77777777" w:rsidR="0038508C" w:rsidRPr="00FD348B" w:rsidRDefault="0038508C" w:rsidP="0038508C">
      <w:pPr>
        <w:rPr>
          <w:sz w:val="14"/>
        </w:rPr>
      </w:pPr>
      <w:r w:rsidRPr="00FD348B">
        <w:rPr>
          <w:sz w:val="14"/>
        </w:rPr>
        <w:t>“</w:t>
      </w:r>
      <w:r w:rsidRPr="00FD348B">
        <w:rPr>
          <w:rStyle w:val="StyleUnderline"/>
        </w:rPr>
        <w:t>When you just bloated up SNAP while</w:t>
      </w:r>
      <w:r w:rsidRPr="00FD348B">
        <w:rPr>
          <w:sz w:val="14"/>
        </w:rPr>
        <w:t xml:space="preserve"> you’re </w:t>
      </w:r>
      <w:r w:rsidRPr="00FD348B">
        <w:rPr>
          <w:rStyle w:val="StyleUnderline"/>
        </w:rPr>
        <w:t>pretending that you actually save taxpayers money</w:t>
      </w:r>
      <w:r w:rsidRPr="00FD348B">
        <w:rPr>
          <w:sz w:val="14"/>
        </w:rPr>
        <w:t>, that’s a problem,” Roy said.</w:t>
      </w:r>
    </w:p>
    <w:p w14:paraId="2C0752BA" w14:textId="77777777" w:rsidR="0038508C" w:rsidRPr="00FD348B" w:rsidRDefault="0038508C" w:rsidP="0038508C">
      <w:pPr>
        <w:rPr>
          <w:sz w:val="14"/>
        </w:rPr>
      </w:pPr>
      <w:r w:rsidRPr="00FD348B">
        <w:rPr>
          <w:sz w:val="14"/>
        </w:rPr>
        <w:lastRenderedPageBreak/>
        <w:t xml:space="preserve">Meanwhile, 14 members of the </w:t>
      </w:r>
      <w:r w:rsidRPr="004A6912">
        <w:rPr>
          <w:rStyle w:val="StyleUnderline"/>
          <w:highlight w:val="cyan"/>
        </w:rPr>
        <w:t>Republican</w:t>
      </w:r>
      <w:r w:rsidRPr="00FD348B">
        <w:rPr>
          <w:rStyle w:val="StyleUnderline"/>
        </w:rPr>
        <w:t xml:space="preserve"> Study Committee</w:t>
      </w:r>
      <w:r w:rsidRPr="00FD348B">
        <w:rPr>
          <w:sz w:val="14"/>
        </w:rPr>
        <w:t xml:space="preserve"> have signed onto a budget plan, released last week, that </w:t>
      </w:r>
      <w:r w:rsidRPr="004A6912">
        <w:rPr>
          <w:rStyle w:val="StyleUnderline"/>
          <w:highlight w:val="cyan"/>
        </w:rPr>
        <w:t xml:space="preserve">calls for </w:t>
      </w:r>
      <w:r w:rsidRPr="004A6912">
        <w:rPr>
          <w:rStyle w:val="Emphasis"/>
          <w:highlight w:val="cyan"/>
        </w:rPr>
        <w:t>gutting</w:t>
      </w:r>
      <w:r w:rsidRPr="00FD348B">
        <w:rPr>
          <w:rStyle w:val="StyleUnderline"/>
        </w:rPr>
        <w:t xml:space="preserve"> not just </w:t>
      </w:r>
      <w:r w:rsidRPr="00FD348B">
        <w:rPr>
          <w:rStyle w:val="Emphasis"/>
        </w:rPr>
        <w:t>SNAP</w:t>
      </w:r>
      <w:r w:rsidRPr="00FD348B">
        <w:rPr>
          <w:rStyle w:val="StyleUnderline"/>
        </w:rPr>
        <w:t xml:space="preserve"> but commodity programs and </w:t>
      </w:r>
      <w:r w:rsidRPr="004A6912">
        <w:rPr>
          <w:rStyle w:val="Emphasis"/>
          <w:highlight w:val="cyan"/>
        </w:rPr>
        <w:t>crop insurance</w:t>
      </w:r>
      <w:r w:rsidRPr="00FD348B">
        <w:rPr>
          <w:sz w:val="14"/>
        </w:rPr>
        <w:t xml:space="preserve"> as well.</w:t>
      </w:r>
    </w:p>
    <w:p w14:paraId="2FFD6DFC" w14:textId="77777777" w:rsidR="0038508C" w:rsidRPr="00FD348B" w:rsidRDefault="0038508C" w:rsidP="0038508C">
      <w:pPr>
        <w:rPr>
          <w:sz w:val="14"/>
          <w:szCs w:val="14"/>
        </w:rPr>
      </w:pPr>
      <w:r w:rsidRPr="00FD348B">
        <w:rPr>
          <w:sz w:val="14"/>
          <w:szCs w:val="14"/>
        </w:rPr>
        <w:t xml:space="preserve">One longtime GOP lobbyist and Capitol Hill veteran says </w:t>
      </w:r>
      <w:r w:rsidRPr="00FD348B">
        <w:rPr>
          <w:rStyle w:val="StyleUnderline"/>
        </w:rPr>
        <w:t xml:space="preserve">conservative </w:t>
      </w:r>
      <w:r w:rsidRPr="004A6912">
        <w:rPr>
          <w:rStyle w:val="StyleUnderline"/>
          <w:highlight w:val="cyan"/>
        </w:rPr>
        <w:t>demands</w:t>
      </w:r>
      <w:r w:rsidRPr="00FD348B">
        <w:rPr>
          <w:sz w:val="14"/>
          <w:szCs w:val="14"/>
        </w:rPr>
        <w:t xml:space="preserve"> could </w:t>
      </w:r>
      <w:r w:rsidRPr="004A6912">
        <w:rPr>
          <w:rStyle w:val="StyleUnderline"/>
          <w:highlight w:val="cyan"/>
        </w:rPr>
        <w:t>make it</w:t>
      </w:r>
      <w:r w:rsidRPr="00FD348B">
        <w:rPr>
          <w:sz w:val="14"/>
          <w:szCs w:val="14"/>
        </w:rPr>
        <w:t xml:space="preserve"> difficult, if not </w:t>
      </w:r>
      <w:r w:rsidRPr="004A6912">
        <w:rPr>
          <w:rStyle w:val="Emphasis"/>
          <w:highlight w:val="cyan"/>
        </w:rPr>
        <w:t>impossible</w:t>
      </w:r>
      <w:r w:rsidRPr="00FD348B">
        <w:rPr>
          <w:sz w:val="14"/>
          <w:szCs w:val="14"/>
        </w:rPr>
        <w:t xml:space="preserve">, for McCarthy </w:t>
      </w:r>
      <w:r w:rsidRPr="00FD348B">
        <w:rPr>
          <w:rStyle w:val="StyleUnderline"/>
        </w:rPr>
        <w:t>to put a</w:t>
      </w:r>
      <w:r w:rsidRPr="00FD348B">
        <w:rPr>
          <w:sz w:val="14"/>
          <w:szCs w:val="14"/>
        </w:rPr>
        <w:t xml:space="preserve"> bipartisan </w:t>
      </w:r>
      <w:r w:rsidRPr="00FD348B">
        <w:rPr>
          <w:rStyle w:val="StyleUnderline"/>
        </w:rPr>
        <w:t>farm bill on the House floor</w:t>
      </w:r>
      <w:r w:rsidRPr="00FD348B">
        <w:rPr>
          <w:sz w:val="14"/>
          <w:szCs w:val="14"/>
        </w:rPr>
        <w:t xml:space="preserve">. If he does do that, he risks being ousted as speaker, said the lobbyist, who asked not to be identified. </w:t>
      </w:r>
    </w:p>
    <w:p w14:paraId="287120CF" w14:textId="77777777" w:rsidR="0038508C" w:rsidRPr="00FD348B" w:rsidRDefault="0038508C" w:rsidP="0038508C">
      <w:pPr>
        <w:rPr>
          <w:sz w:val="14"/>
        </w:rPr>
      </w:pPr>
      <w:r w:rsidRPr="00FD348B">
        <w:rPr>
          <w:sz w:val="14"/>
        </w:rPr>
        <w:t>“</w:t>
      </w:r>
      <w:r w:rsidRPr="004A6912">
        <w:rPr>
          <w:rStyle w:val="StyleUnderline"/>
          <w:highlight w:val="cyan"/>
        </w:rPr>
        <w:t>In the old days, you persuaded people</w:t>
      </w:r>
      <w:r w:rsidRPr="00FD348B">
        <w:rPr>
          <w:rStyle w:val="StyleUnderline"/>
        </w:rPr>
        <w:t xml:space="preserve"> with a </w:t>
      </w:r>
      <w:r w:rsidRPr="00FD348B">
        <w:rPr>
          <w:rStyle w:val="Emphasis"/>
        </w:rPr>
        <w:t>bridge</w:t>
      </w:r>
      <w:r w:rsidRPr="00FD348B">
        <w:rPr>
          <w:rStyle w:val="StyleUnderline"/>
        </w:rPr>
        <w:t xml:space="preserve"> or </w:t>
      </w:r>
      <w:r w:rsidRPr="00FD348B">
        <w:rPr>
          <w:rStyle w:val="Emphasis"/>
        </w:rPr>
        <w:t>leadership post</w:t>
      </w:r>
      <w:r w:rsidRPr="00FD348B">
        <w:rPr>
          <w:sz w:val="14"/>
        </w:rPr>
        <w:t xml:space="preserve"> or appointment to a committee or something like that. </w:t>
      </w:r>
      <w:r w:rsidRPr="004A6912">
        <w:rPr>
          <w:rStyle w:val="StyleUnderline"/>
          <w:highlight w:val="cyan"/>
        </w:rPr>
        <w:t xml:space="preserve">I </w:t>
      </w:r>
      <w:r w:rsidRPr="004A6912">
        <w:rPr>
          <w:rStyle w:val="Emphasis"/>
          <w:highlight w:val="cyan"/>
        </w:rPr>
        <w:t>don't think</w:t>
      </w:r>
      <w:r w:rsidRPr="004A6912">
        <w:rPr>
          <w:rStyle w:val="StyleUnderline"/>
          <w:highlight w:val="cyan"/>
        </w:rPr>
        <w:t xml:space="preserve"> that </w:t>
      </w:r>
      <w:r w:rsidRPr="004A6912">
        <w:rPr>
          <w:rStyle w:val="Emphasis"/>
          <w:highlight w:val="cyan"/>
        </w:rPr>
        <w:t>works</w:t>
      </w:r>
      <w:r w:rsidRPr="00FD348B">
        <w:rPr>
          <w:rStyle w:val="StyleUnderline"/>
        </w:rPr>
        <w:t xml:space="preserve"> very </w:t>
      </w:r>
      <w:r w:rsidRPr="004A6912">
        <w:rPr>
          <w:rStyle w:val="StyleUnderline"/>
          <w:highlight w:val="cyan"/>
        </w:rPr>
        <w:t>well</w:t>
      </w:r>
      <w:r w:rsidRPr="00FD348B">
        <w:rPr>
          <w:sz w:val="14"/>
        </w:rPr>
        <w:t xml:space="preserve"> for these guys,” the lobbyist said of the conservatives angry over the debt agreement. </w:t>
      </w:r>
    </w:p>
    <w:p w14:paraId="17046AE3" w14:textId="77777777" w:rsidR="0038508C" w:rsidRDefault="0038508C" w:rsidP="0038508C">
      <w:pPr>
        <w:pStyle w:val="Heading3"/>
      </w:pPr>
      <w:r>
        <w:lastRenderedPageBreak/>
        <w:t>1AR---Uniqueness</w:t>
      </w:r>
    </w:p>
    <w:p w14:paraId="1F853718" w14:textId="77777777" w:rsidR="0038508C" w:rsidRDefault="0038508C" w:rsidP="0038508C">
      <w:pPr>
        <w:pStyle w:val="Heading4"/>
      </w:pPr>
      <w:r>
        <w:t xml:space="preserve">Climate provisions </w:t>
      </w:r>
      <w:r>
        <w:rPr>
          <w:u w:val="single"/>
        </w:rPr>
        <w:t>derail</w:t>
      </w:r>
      <w:r>
        <w:t xml:space="preserve"> passage.</w:t>
      </w:r>
    </w:p>
    <w:p w14:paraId="549F6923" w14:textId="77777777" w:rsidR="0038508C" w:rsidRPr="00BC708D" w:rsidRDefault="0038508C" w:rsidP="0038508C">
      <w:r>
        <w:t xml:space="preserve">Max </w:t>
      </w:r>
      <w:r w:rsidRPr="00201CF0">
        <w:rPr>
          <w:rStyle w:val="Style13ptBold"/>
        </w:rPr>
        <w:t>Graham 23</w:t>
      </w:r>
      <w:r>
        <w:t>, reporter, citing Cathy Day, climate policy coordinator at the National Sustainable Agriculture Coalition, and Cristel Zoebisch, deputy director of policy at Carbon180, 3/30/2023, “The next farm bill could be a historic climate law – if Congress can agree on it,” https://grist.org/agriculture/farm-bill-historic-climate-law-split-congress/</w:t>
      </w:r>
    </w:p>
    <w:p w14:paraId="02914041" w14:textId="77777777" w:rsidR="0038508C" w:rsidRDefault="0038508C" w:rsidP="0038508C">
      <w:pPr>
        <w:rPr>
          <w:sz w:val="16"/>
        </w:rPr>
      </w:pPr>
      <w:r w:rsidRPr="00FB0A50">
        <w:rPr>
          <w:sz w:val="16"/>
        </w:rPr>
        <w:t xml:space="preserve">And while that act showed bipartisan interest in voluntary farm programs that could curb emissions, </w:t>
      </w:r>
      <w:r w:rsidRPr="008B4B02">
        <w:rPr>
          <w:rStyle w:val="Emphasis"/>
          <w:highlight w:val="cyan"/>
        </w:rPr>
        <w:t>a Republican</w:t>
      </w:r>
      <w:r w:rsidRPr="00A41085">
        <w:rPr>
          <w:rStyle w:val="Emphasis"/>
        </w:rPr>
        <w:t>-</w:t>
      </w:r>
      <w:r w:rsidRPr="001220F7">
        <w:rPr>
          <w:rStyle w:val="Emphasis"/>
        </w:rPr>
        <w:t>led</w:t>
      </w:r>
      <w:r w:rsidRPr="00A41085">
        <w:rPr>
          <w:rStyle w:val="Emphasis"/>
        </w:rPr>
        <w:t xml:space="preserve"> </w:t>
      </w:r>
      <w:r w:rsidRPr="008B4B02">
        <w:rPr>
          <w:rStyle w:val="Emphasis"/>
          <w:highlight w:val="cyan"/>
        </w:rPr>
        <w:t>House</w:t>
      </w:r>
      <w:r w:rsidRPr="008B4B02">
        <w:rPr>
          <w:rStyle w:val="StyleUnderline"/>
          <w:highlight w:val="cyan"/>
        </w:rPr>
        <w:t xml:space="preserve"> and</w:t>
      </w:r>
      <w:r w:rsidRPr="00A41085">
        <w:rPr>
          <w:rStyle w:val="StyleUnderline"/>
        </w:rPr>
        <w:t xml:space="preserve"> </w:t>
      </w:r>
      <w:r w:rsidRPr="00A41085">
        <w:rPr>
          <w:rStyle w:val="Emphasis"/>
        </w:rPr>
        <w:t xml:space="preserve">a </w:t>
      </w:r>
      <w:r w:rsidRPr="008B4B02">
        <w:rPr>
          <w:rStyle w:val="Emphasis"/>
          <w:highlight w:val="cyan"/>
        </w:rPr>
        <w:t>narrow</w:t>
      </w:r>
      <w:r w:rsidRPr="00A41085">
        <w:rPr>
          <w:rStyle w:val="Emphasis"/>
        </w:rPr>
        <w:t xml:space="preserve"> Dem</w:t>
      </w:r>
      <w:r w:rsidRPr="00A41085">
        <w:rPr>
          <w:rStyle w:val="StyleUnderline"/>
        </w:rPr>
        <w:t xml:space="preserve">ocratic </w:t>
      </w:r>
      <w:r w:rsidRPr="00A41085">
        <w:rPr>
          <w:rStyle w:val="Emphasis"/>
        </w:rPr>
        <w:t>majority</w:t>
      </w:r>
      <w:r w:rsidRPr="00FB0A50">
        <w:rPr>
          <w:sz w:val="16"/>
        </w:rPr>
        <w:t xml:space="preserve"> in the </w:t>
      </w:r>
      <w:r w:rsidRPr="008B4B02">
        <w:rPr>
          <w:rStyle w:val="Emphasis"/>
          <w:highlight w:val="cyan"/>
        </w:rPr>
        <w:t>Senate</w:t>
      </w:r>
      <w:r w:rsidRPr="00FB0A50">
        <w:rPr>
          <w:sz w:val="16"/>
        </w:rPr>
        <w:t xml:space="preserve"> could </w:t>
      </w:r>
      <w:r w:rsidRPr="008B4B02">
        <w:rPr>
          <w:rStyle w:val="StyleUnderline"/>
          <w:highlight w:val="cyan"/>
        </w:rPr>
        <w:t>stand in</w:t>
      </w:r>
      <w:r w:rsidRPr="00A41085">
        <w:rPr>
          <w:rStyle w:val="StyleUnderline"/>
        </w:rPr>
        <w:t xml:space="preserve"> the </w:t>
      </w:r>
      <w:r w:rsidRPr="008B4B02">
        <w:rPr>
          <w:rStyle w:val="StyleUnderline"/>
          <w:highlight w:val="cyan"/>
        </w:rPr>
        <w:t>way of</w:t>
      </w:r>
      <w:r w:rsidRPr="00A41085">
        <w:rPr>
          <w:rStyle w:val="StyleUnderline"/>
        </w:rPr>
        <w:t xml:space="preserve"> </w:t>
      </w:r>
      <w:r w:rsidRPr="00A41085">
        <w:rPr>
          <w:rStyle w:val="Emphasis"/>
        </w:rPr>
        <w:t xml:space="preserve">more </w:t>
      </w:r>
      <w:r w:rsidRPr="008B4B02">
        <w:rPr>
          <w:rStyle w:val="Emphasis"/>
          <w:highlight w:val="cyan"/>
        </w:rPr>
        <w:t>stringent reg</w:t>
      </w:r>
      <w:r w:rsidRPr="001220F7">
        <w:rPr>
          <w:rStyle w:val="StyleUnderline"/>
        </w:rPr>
        <w:t>ulation</w:t>
      </w:r>
      <w:r w:rsidRPr="008B4B02">
        <w:rPr>
          <w:rStyle w:val="Emphasis"/>
          <w:highlight w:val="cyan"/>
        </w:rPr>
        <w:t>s</w:t>
      </w:r>
      <w:r w:rsidRPr="00FB0A50">
        <w:rPr>
          <w:sz w:val="16"/>
        </w:rPr>
        <w:t xml:space="preserve">, like Senator Cory Booker’s proposal to ban CAFOs. Representative Glenn </w:t>
      </w:r>
      <w:r w:rsidRPr="008B4B02">
        <w:rPr>
          <w:rStyle w:val="StyleUnderline"/>
          <w:highlight w:val="cyan"/>
        </w:rPr>
        <w:t>Thompson</w:t>
      </w:r>
      <w:r w:rsidRPr="00A41085">
        <w:rPr>
          <w:rStyle w:val="StyleUnderline"/>
        </w:rPr>
        <w:t>, a Republican</w:t>
      </w:r>
      <w:r w:rsidRPr="00FB0A50">
        <w:rPr>
          <w:sz w:val="16"/>
        </w:rPr>
        <w:t xml:space="preserve"> from Pennsylvania </w:t>
      </w:r>
      <w:r w:rsidRPr="00A41085">
        <w:rPr>
          <w:rStyle w:val="StyleUnderline"/>
        </w:rPr>
        <w:t xml:space="preserve">who chairs the House Agriculture Committee, said last year he </w:t>
      </w:r>
      <w:r w:rsidRPr="008B4B02">
        <w:rPr>
          <w:rStyle w:val="StyleUnderline"/>
          <w:highlight w:val="cyan"/>
        </w:rPr>
        <w:t>wants to “</w:t>
      </w:r>
      <w:r w:rsidRPr="008B4B02">
        <w:rPr>
          <w:rStyle w:val="Emphasis"/>
          <w:highlight w:val="cyan"/>
        </w:rPr>
        <w:t>make sure</w:t>
      </w:r>
      <w:r w:rsidRPr="008B4B02">
        <w:rPr>
          <w:rStyle w:val="StyleUnderline"/>
          <w:highlight w:val="cyan"/>
        </w:rPr>
        <w:t xml:space="preserve"> the farm bill </w:t>
      </w:r>
      <w:r w:rsidRPr="008B4B02">
        <w:rPr>
          <w:rStyle w:val="Emphasis"/>
          <w:highlight w:val="cyan"/>
        </w:rPr>
        <w:t>doesn’t become</w:t>
      </w:r>
      <w:r w:rsidRPr="008B4B02">
        <w:rPr>
          <w:rStyle w:val="StyleUnderline"/>
          <w:highlight w:val="cyan"/>
        </w:rPr>
        <w:t xml:space="preserve"> the</w:t>
      </w:r>
      <w:r w:rsidRPr="00A41085">
        <w:rPr>
          <w:rStyle w:val="StyleUnderline"/>
        </w:rPr>
        <w:t xml:space="preserve"> next </w:t>
      </w:r>
      <w:r w:rsidRPr="008B4B02">
        <w:rPr>
          <w:rStyle w:val="StyleUnderline"/>
          <w:highlight w:val="cyan"/>
        </w:rPr>
        <w:t>climate bill.”</w:t>
      </w:r>
      <w:r w:rsidRPr="00FB0A50">
        <w:rPr>
          <w:sz w:val="16"/>
        </w:rPr>
        <w:t xml:space="preserve"> And Senator John Boozman, a senior Republican on the Senate Agriculture, Nutrition, and Forestry Committee, raised concerns at a committee hearing earlier this month about the </w:t>
      </w:r>
      <w:r w:rsidRPr="008B4B02">
        <w:rPr>
          <w:rStyle w:val="StyleUnderline"/>
          <w:highlight w:val="cyan"/>
        </w:rPr>
        <w:t>climate</w:t>
      </w:r>
      <w:r w:rsidRPr="00A41085">
        <w:rPr>
          <w:rStyle w:val="StyleUnderline"/>
        </w:rPr>
        <w:t xml:space="preserve">-specific agriculture </w:t>
      </w:r>
      <w:r w:rsidRPr="008B4B02">
        <w:rPr>
          <w:rStyle w:val="StyleUnderline"/>
          <w:highlight w:val="cyan"/>
        </w:rPr>
        <w:t>funding</w:t>
      </w:r>
      <w:r w:rsidRPr="00FB0A50">
        <w:rPr>
          <w:sz w:val="16"/>
        </w:rPr>
        <w:t xml:space="preserve"> earmarked in the IRA, which </w:t>
      </w:r>
      <w:r w:rsidRPr="008B4B02">
        <w:rPr>
          <w:rStyle w:val="StyleUnderline"/>
          <w:highlight w:val="cyan"/>
        </w:rPr>
        <w:t xml:space="preserve">Republicans </w:t>
      </w:r>
      <w:r w:rsidRPr="008B4B02">
        <w:rPr>
          <w:rStyle w:val="Emphasis"/>
          <w:highlight w:val="cyan"/>
        </w:rPr>
        <w:t>unanimously opposed</w:t>
      </w:r>
      <w:r w:rsidRPr="00FB0A50">
        <w:rPr>
          <w:sz w:val="16"/>
        </w:rPr>
        <w:t xml:space="preserve">. But Republican leaders, including Thompson and Boozman, also have intimated they could be open to climate-beneficial programs with limitations. </w:t>
      </w:r>
    </w:p>
    <w:p w14:paraId="195ABD9B" w14:textId="77777777" w:rsidR="0038508C" w:rsidRPr="00CF0211" w:rsidRDefault="0038508C" w:rsidP="0038508C">
      <w:pPr>
        <w:pStyle w:val="Heading4"/>
      </w:pPr>
      <w:r>
        <w:t xml:space="preserve">SNAP fights </w:t>
      </w:r>
      <w:r>
        <w:rPr>
          <w:u w:val="single"/>
        </w:rPr>
        <w:t>block</w:t>
      </w:r>
      <w:r>
        <w:t xml:space="preserve"> it.</w:t>
      </w:r>
    </w:p>
    <w:p w14:paraId="49289B6F" w14:textId="77777777" w:rsidR="0038508C" w:rsidRDefault="0038508C" w:rsidP="0038508C">
      <w:r>
        <w:t xml:space="preserve">Nick </w:t>
      </w:r>
      <w:r w:rsidRPr="0093492F">
        <w:rPr>
          <w:rStyle w:val="Style13ptBold"/>
        </w:rPr>
        <w:t>Robertson 23</w:t>
      </w:r>
      <w:r>
        <w:t>, reporter for The Hill, 3/22/2023, “Democrats brace for fight over SNAP benefits in farm bill,” https://thehill.com/policy/future-of-farming/3903833-democrats-brace-for-fight-over-snap-benefits-in-farm-bill/</w:t>
      </w:r>
    </w:p>
    <w:p w14:paraId="35DFBDAD" w14:textId="77777777" w:rsidR="0038508C" w:rsidRDefault="0038508C" w:rsidP="0038508C">
      <w:pPr>
        <w:tabs>
          <w:tab w:val="left" w:pos="1185"/>
        </w:tabs>
        <w:rPr>
          <w:u w:val="single"/>
        </w:rPr>
      </w:pPr>
      <w:r w:rsidRPr="00D03AB8">
        <w:rPr>
          <w:sz w:val="16"/>
        </w:rPr>
        <w:t xml:space="preserve">House and Senate </w:t>
      </w:r>
      <w:r w:rsidRPr="008B4B02">
        <w:rPr>
          <w:rStyle w:val="Emphasis"/>
          <w:highlight w:val="cyan"/>
        </w:rPr>
        <w:t>Dem</w:t>
      </w:r>
      <w:r>
        <w:rPr>
          <w:u w:val="single"/>
        </w:rPr>
        <w:t>ocrat</w:t>
      </w:r>
      <w:r w:rsidRPr="00D03AB8">
        <w:rPr>
          <w:rStyle w:val="Emphasis"/>
        </w:rPr>
        <w:t>s</w:t>
      </w:r>
      <w:r w:rsidRPr="00D03AB8">
        <w:rPr>
          <w:rStyle w:val="StyleUnderline"/>
        </w:rPr>
        <w:t xml:space="preserve"> </w:t>
      </w:r>
      <w:r>
        <w:rPr>
          <w:u w:val="single"/>
        </w:rPr>
        <w:t xml:space="preserve">are </w:t>
      </w:r>
      <w:r w:rsidRPr="00D03AB8">
        <w:rPr>
          <w:rStyle w:val="Emphasis"/>
        </w:rPr>
        <w:t xml:space="preserve">ready to </w:t>
      </w:r>
      <w:r w:rsidRPr="008B4B02">
        <w:rPr>
          <w:rStyle w:val="Emphasis"/>
          <w:highlight w:val="cyan"/>
        </w:rPr>
        <w:t>play hardball</w:t>
      </w:r>
      <w:r w:rsidRPr="008B4B02">
        <w:rPr>
          <w:highlight w:val="cyan"/>
          <w:u w:val="single"/>
        </w:rPr>
        <w:t xml:space="preserve"> to protect</w:t>
      </w:r>
      <w:r w:rsidRPr="00D03AB8">
        <w:rPr>
          <w:sz w:val="16"/>
        </w:rPr>
        <w:t xml:space="preserve"> Supplemental Nutrition Assistance Program (</w:t>
      </w:r>
      <w:r w:rsidRPr="008B4B02">
        <w:rPr>
          <w:rStyle w:val="StyleUnderline"/>
          <w:highlight w:val="cyan"/>
        </w:rPr>
        <w:t>SNAP</w:t>
      </w:r>
      <w:r w:rsidRPr="00D03AB8">
        <w:rPr>
          <w:sz w:val="16"/>
        </w:rPr>
        <w:t>) benefits i</w:t>
      </w:r>
      <w:r>
        <w:rPr>
          <w:u w:val="single"/>
        </w:rPr>
        <w:t xml:space="preserve">n this year’s farm bill </w:t>
      </w:r>
      <w:r w:rsidRPr="008B4B02">
        <w:rPr>
          <w:highlight w:val="cyan"/>
          <w:u w:val="single"/>
        </w:rPr>
        <w:t>as the</w:t>
      </w:r>
      <w:r>
        <w:rPr>
          <w:u w:val="single"/>
        </w:rPr>
        <w:t xml:space="preserve"> </w:t>
      </w:r>
      <w:r w:rsidRPr="00D03AB8">
        <w:rPr>
          <w:rStyle w:val="Emphasis"/>
        </w:rPr>
        <w:t xml:space="preserve">food </w:t>
      </w:r>
      <w:r w:rsidRPr="008B4B02">
        <w:rPr>
          <w:rStyle w:val="Emphasis"/>
          <w:highlight w:val="cyan"/>
        </w:rPr>
        <w:t>program</w:t>
      </w:r>
      <w:r>
        <w:rPr>
          <w:u w:val="single"/>
        </w:rPr>
        <w:t xml:space="preserve"> becomes </w:t>
      </w:r>
      <w:r w:rsidRPr="008B4B02">
        <w:rPr>
          <w:rStyle w:val="Emphasis"/>
          <w:highlight w:val="cyan"/>
        </w:rPr>
        <w:t>caught up</w:t>
      </w:r>
      <w:r w:rsidRPr="008B4B02">
        <w:rPr>
          <w:highlight w:val="cyan"/>
          <w:u w:val="single"/>
        </w:rPr>
        <w:t xml:space="preserve"> in</w:t>
      </w:r>
      <w:r>
        <w:rPr>
          <w:u w:val="single"/>
        </w:rPr>
        <w:t xml:space="preserve"> </w:t>
      </w:r>
      <w:r w:rsidRPr="00D03AB8">
        <w:rPr>
          <w:rStyle w:val="Emphasis"/>
        </w:rPr>
        <w:t xml:space="preserve">broader </w:t>
      </w:r>
      <w:r w:rsidRPr="008B4B02">
        <w:rPr>
          <w:rStyle w:val="Emphasis"/>
          <w:highlight w:val="cyan"/>
        </w:rPr>
        <w:t>GOP efforts</w:t>
      </w:r>
      <w:r w:rsidRPr="008B4B02">
        <w:rPr>
          <w:highlight w:val="cyan"/>
          <w:u w:val="single"/>
        </w:rPr>
        <w:t xml:space="preserve"> to cut</w:t>
      </w:r>
      <w:r>
        <w:rPr>
          <w:u w:val="single"/>
        </w:rPr>
        <w:t xml:space="preserve"> government </w:t>
      </w:r>
      <w:r w:rsidRPr="008B4B02">
        <w:rPr>
          <w:highlight w:val="cyan"/>
          <w:u w:val="single"/>
        </w:rPr>
        <w:t>spending</w:t>
      </w:r>
      <w:r w:rsidRPr="00D03AB8">
        <w:rPr>
          <w:sz w:val="16"/>
        </w:rPr>
        <w:t>.</w:t>
      </w:r>
    </w:p>
    <w:p w14:paraId="637C7335" w14:textId="77777777" w:rsidR="0038508C" w:rsidRPr="00D03AB8" w:rsidRDefault="0038508C" w:rsidP="0038508C">
      <w:pPr>
        <w:tabs>
          <w:tab w:val="left" w:pos="1185"/>
        </w:tabs>
        <w:rPr>
          <w:sz w:val="16"/>
        </w:rPr>
      </w:pPr>
      <w:r w:rsidRPr="00D03AB8">
        <w:rPr>
          <w:sz w:val="16"/>
        </w:rPr>
        <w:t>Democrats argue that the ending of pandemic-era SNAP increases this month is already too much of a cut for the average program recipient to handle, and that any additional cuts would be inhumane.</w:t>
      </w:r>
    </w:p>
    <w:p w14:paraId="385C9E88" w14:textId="77777777" w:rsidR="0038508C" w:rsidRPr="00CF0211" w:rsidRDefault="0038508C" w:rsidP="0038508C">
      <w:pPr>
        <w:tabs>
          <w:tab w:val="left" w:pos="1185"/>
        </w:tabs>
        <w:rPr>
          <w:sz w:val="16"/>
        </w:rPr>
      </w:pPr>
      <w:r w:rsidRPr="008B4B02">
        <w:rPr>
          <w:highlight w:val="cyan"/>
          <w:u w:val="single"/>
        </w:rPr>
        <w:t xml:space="preserve">“If they </w:t>
      </w:r>
      <w:r w:rsidRPr="008B4B02">
        <w:rPr>
          <w:rStyle w:val="Emphasis"/>
          <w:highlight w:val="cyan"/>
        </w:rPr>
        <w:t>screw around</w:t>
      </w:r>
      <w:r w:rsidRPr="008B4B02">
        <w:rPr>
          <w:highlight w:val="cyan"/>
          <w:u w:val="single"/>
        </w:rPr>
        <w:t xml:space="preserve"> with SNAP, there will be </w:t>
      </w:r>
      <w:r w:rsidRPr="008B4B02">
        <w:rPr>
          <w:rStyle w:val="Emphasis"/>
          <w:highlight w:val="cyan"/>
        </w:rPr>
        <w:t>no farm bill</w:t>
      </w:r>
      <w:r w:rsidRPr="008B4B02">
        <w:rPr>
          <w:highlight w:val="cyan"/>
          <w:u w:val="single"/>
        </w:rPr>
        <w:t>,”</w:t>
      </w:r>
      <w:r w:rsidRPr="00D03AB8">
        <w:rPr>
          <w:sz w:val="16"/>
        </w:rPr>
        <w:t xml:space="preserve"> Rep. Jim </w:t>
      </w:r>
      <w:r w:rsidRPr="00D03AB8">
        <w:rPr>
          <w:rStyle w:val="StyleUnderline"/>
        </w:rPr>
        <w:t>McGovern</w:t>
      </w:r>
      <w:r w:rsidRPr="00D03AB8">
        <w:rPr>
          <w:sz w:val="16"/>
        </w:rPr>
        <w:t xml:space="preserve"> (D-Mass) </w:t>
      </w:r>
      <w:r w:rsidRPr="00D03AB8">
        <w:rPr>
          <w:rStyle w:val="StyleUnderline"/>
        </w:rPr>
        <w:t>told The Hill</w:t>
      </w:r>
      <w:r w:rsidRPr="00D03AB8">
        <w:rPr>
          <w:sz w:val="16"/>
        </w:rPr>
        <w:t xml:space="preserve">. McGovern is </w:t>
      </w:r>
      <w:r w:rsidRPr="00D03AB8">
        <w:rPr>
          <w:rStyle w:val="StyleUnderline"/>
        </w:rPr>
        <w:t>a member of the House Agriculture Committee</w:t>
      </w:r>
      <w:r w:rsidRPr="00D03AB8">
        <w:rPr>
          <w:sz w:val="16"/>
        </w:rPr>
        <w:t xml:space="preserve">, responsible for the farm bill, </w:t>
      </w:r>
      <w:r w:rsidRPr="00D03AB8">
        <w:rPr>
          <w:rStyle w:val="StyleUnderline"/>
        </w:rPr>
        <w:t>and a co-chairman of the House Hunger Caucus</w:t>
      </w:r>
      <w:r w:rsidRPr="00D03AB8">
        <w:rPr>
          <w:sz w:val="16"/>
        </w:rPr>
        <w:t>.</w:t>
      </w:r>
    </w:p>
    <w:p w14:paraId="543A9EEC" w14:textId="77777777" w:rsidR="0038508C" w:rsidRPr="00C82415" w:rsidRDefault="0038508C" w:rsidP="0038508C">
      <w:pPr>
        <w:pStyle w:val="Heading4"/>
      </w:pPr>
      <w:r>
        <w:t xml:space="preserve">Passage is </w:t>
      </w:r>
      <w:r>
        <w:rPr>
          <w:u w:val="single"/>
        </w:rPr>
        <w:t>challenging</w:t>
      </w:r>
      <w:r>
        <w:t>---immigration fights.</w:t>
      </w:r>
    </w:p>
    <w:p w14:paraId="67EFA391" w14:textId="77777777" w:rsidR="0038508C" w:rsidRDefault="0038508C" w:rsidP="0038508C">
      <w:r>
        <w:t xml:space="preserve">Mark </w:t>
      </w:r>
      <w:r w:rsidRPr="0093492F">
        <w:rPr>
          <w:rStyle w:val="Style13ptBold"/>
        </w:rPr>
        <w:t>Ballard 23</w:t>
      </w:r>
      <w:r>
        <w:t>, reporter for NOLA, 2/27/2023, “Louisiana farmers worry a polarized Congress will challenge Farm Bill improvements,” https://www.nola.com/news/politics/louisiana-farmers-want-insurance-changes-in-farm-bill/article_81cf7ef2-b494-11ed-b8e1-e3af264e74ca.html</w:t>
      </w:r>
    </w:p>
    <w:p w14:paraId="6F62D7BA" w14:textId="77777777" w:rsidR="0038508C" w:rsidRPr="00C82415" w:rsidRDefault="0038508C" w:rsidP="0038508C">
      <w:pPr>
        <w:rPr>
          <w:sz w:val="16"/>
        </w:rPr>
      </w:pPr>
      <w:r w:rsidRPr="008B4B02">
        <w:rPr>
          <w:rStyle w:val="StyleUnderline"/>
          <w:highlight w:val="cyan"/>
        </w:rPr>
        <w:t>This year</w:t>
      </w:r>
      <w:r w:rsidRPr="00C82415">
        <w:rPr>
          <w:sz w:val="16"/>
        </w:rPr>
        <w:t xml:space="preserve">, however, </w:t>
      </w:r>
      <w:r w:rsidRPr="008B4B02">
        <w:rPr>
          <w:rStyle w:val="StyleUnderline"/>
          <w:highlight w:val="cyan"/>
        </w:rPr>
        <w:t xml:space="preserve">could </w:t>
      </w:r>
      <w:r w:rsidRPr="008B4B02">
        <w:rPr>
          <w:rStyle w:val="Emphasis"/>
          <w:highlight w:val="cyan"/>
        </w:rPr>
        <w:t>prove challenging</w:t>
      </w:r>
      <w:r w:rsidRPr="00C82415">
        <w:rPr>
          <w:rStyle w:val="StyleUnderline"/>
        </w:rPr>
        <w:t xml:space="preserve"> as </w:t>
      </w:r>
      <w:r w:rsidRPr="008B4B02">
        <w:rPr>
          <w:rStyle w:val="StyleUnderline"/>
          <w:highlight w:val="cyan"/>
        </w:rPr>
        <w:t xml:space="preserve">Congress reflects a </w:t>
      </w:r>
      <w:r w:rsidRPr="008B4B02">
        <w:rPr>
          <w:rStyle w:val="Emphasis"/>
          <w:highlight w:val="cyan"/>
        </w:rPr>
        <w:t>polarized nation</w:t>
      </w:r>
      <w:r w:rsidRPr="008B4B02">
        <w:rPr>
          <w:rStyle w:val="StyleUnderline"/>
          <w:highlight w:val="cyan"/>
        </w:rPr>
        <w:t xml:space="preserve"> that finds compromises</w:t>
      </w:r>
      <w:r w:rsidRPr="00C82415">
        <w:rPr>
          <w:rStyle w:val="StyleUnderline"/>
        </w:rPr>
        <w:t xml:space="preserve"> </w:t>
      </w:r>
      <w:r w:rsidRPr="00C82415">
        <w:rPr>
          <w:rStyle w:val="Emphasis"/>
        </w:rPr>
        <w:t xml:space="preserve">increasingly </w:t>
      </w:r>
      <w:r w:rsidRPr="008B4B02">
        <w:rPr>
          <w:rStyle w:val="Emphasis"/>
          <w:highlight w:val="cyan"/>
        </w:rPr>
        <w:t>difficult</w:t>
      </w:r>
      <w:r w:rsidRPr="008B4B02">
        <w:rPr>
          <w:rStyle w:val="StyleUnderline"/>
          <w:highlight w:val="cyan"/>
        </w:rPr>
        <w:t xml:space="preserve">. It took </w:t>
      </w:r>
      <w:r w:rsidRPr="008B4B02">
        <w:rPr>
          <w:rStyle w:val="Emphasis"/>
          <w:highlight w:val="cyan"/>
        </w:rPr>
        <w:t>15 votes</w:t>
      </w:r>
      <w:r w:rsidRPr="008B4B02">
        <w:rPr>
          <w:rStyle w:val="StyleUnderline"/>
          <w:highlight w:val="cyan"/>
        </w:rPr>
        <w:t xml:space="preserve"> for Republicans</w:t>
      </w:r>
      <w:r w:rsidRPr="00C82415">
        <w:rPr>
          <w:sz w:val="16"/>
        </w:rPr>
        <w:t xml:space="preserve">, who control the U.S. House, </w:t>
      </w:r>
      <w:r w:rsidRPr="008B4B02">
        <w:rPr>
          <w:rStyle w:val="StyleUnderline"/>
          <w:highlight w:val="cyan"/>
        </w:rPr>
        <w:t xml:space="preserve">to </w:t>
      </w:r>
      <w:r w:rsidRPr="008B4B02">
        <w:rPr>
          <w:rStyle w:val="Emphasis"/>
          <w:highlight w:val="cyan"/>
        </w:rPr>
        <w:t>agree</w:t>
      </w:r>
      <w:r w:rsidRPr="008B4B02">
        <w:rPr>
          <w:rStyle w:val="StyleUnderline"/>
          <w:highlight w:val="cyan"/>
        </w:rPr>
        <w:t xml:space="preserve"> on a speaker</w:t>
      </w:r>
      <w:r w:rsidRPr="00C82415">
        <w:rPr>
          <w:sz w:val="16"/>
        </w:rPr>
        <w:t>.</w:t>
      </w:r>
    </w:p>
    <w:p w14:paraId="3DFAE38C" w14:textId="77777777" w:rsidR="0038508C" w:rsidRDefault="0038508C" w:rsidP="0038508C">
      <w:pPr>
        <w:tabs>
          <w:tab w:val="left" w:pos="1830"/>
        </w:tabs>
        <w:rPr>
          <w:u w:val="single"/>
        </w:rPr>
      </w:pPr>
      <w:r w:rsidRPr="008B4B02">
        <w:rPr>
          <w:highlight w:val="cyan"/>
          <w:u w:val="single"/>
        </w:rPr>
        <w:t>Immigration is a</w:t>
      </w:r>
      <w:r w:rsidRPr="00392415">
        <w:rPr>
          <w:sz w:val="16"/>
        </w:rPr>
        <w:t xml:space="preserve"> possible </w:t>
      </w:r>
      <w:r w:rsidRPr="008B4B02">
        <w:rPr>
          <w:rStyle w:val="Emphasis"/>
          <w:highlight w:val="cyan"/>
        </w:rPr>
        <w:t>flashpoint</w:t>
      </w:r>
      <w:r w:rsidRPr="008B4B02">
        <w:rPr>
          <w:highlight w:val="cyan"/>
          <w:u w:val="single"/>
        </w:rPr>
        <w:t>. Congress</w:t>
      </w:r>
      <w:r>
        <w:rPr>
          <w:u w:val="single"/>
        </w:rPr>
        <w:t xml:space="preserve"> will have to </w:t>
      </w:r>
      <w:r w:rsidRPr="008B4B02">
        <w:rPr>
          <w:rStyle w:val="Emphasis"/>
          <w:highlight w:val="cyan"/>
        </w:rPr>
        <w:t>skirt between</w:t>
      </w:r>
      <w:r>
        <w:rPr>
          <w:u w:val="single"/>
        </w:rPr>
        <w:t xml:space="preserve"> Republican </w:t>
      </w:r>
      <w:r w:rsidRPr="008B4B02">
        <w:rPr>
          <w:highlight w:val="cyan"/>
          <w:u w:val="single"/>
        </w:rPr>
        <w:t>rhetoric that</w:t>
      </w:r>
      <w:r w:rsidRPr="00392415">
        <w:rPr>
          <w:sz w:val="16"/>
        </w:rPr>
        <w:t xml:space="preserve"> porous </w:t>
      </w:r>
      <w:r w:rsidRPr="008B4B02">
        <w:rPr>
          <w:highlight w:val="cyan"/>
          <w:u w:val="single"/>
        </w:rPr>
        <w:t xml:space="preserve">borders </w:t>
      </w:r>
      <w:r w:rsidRPr="008B4B02">
        <w:rPr>
          <w:rStyle w:val="Emphasis"/>
          <w:highlight w:val="cyan"/>
        </w:rPr>
        <w:t>fuel crime</w:t>
      </w:r>
      <w:r w:rsidRPr="008B4B02">
        <w:rPr>
          <w:highlight w:val="cyan"/>
          <w:u w:val="single"/>
        </w:rPr>
        <w:t xml:space="preserve"> and</w:t>
      </w:r>
      <w:r>
        <w:rPr>
          <w:u w:val="single"/>
        </w:rPr>
        <w:t xml:space="preserve"> the farmers’ </w:t>
      </w:r>
      <w:r w:rsidRPr="008B4B02">
        <w:rPr>
          <w:rStyle w:val="Emphasis"/>
          <w:highlight w:val="cyan"/>
        </w:rPr>
        <w:t>reliance on immigrant</w:t>
      </w:r>
      <w:r w:rsidRPr="00C82415">
        <w:rPr>
          <w:rStyle w:val="StyleUnderline"/>
        </w:rPr>
        <w:t xml:space="preserve"> worker</w:t>
      </w:r>
      <w:r w:rsidRPr="008B4B02">
        <w:rPr>
          <w:rStyle w:val="Emphasis"/>
          <w:highlight w:val="cyan"/>
        </w:rPr>
        <w:t>s</w:t>
      </w:r>
      <w:r w:rsidRPr="008B4B02">
        <w:rPr>
          <w:highlight w:val="cyan"/>
          <w:u w:val="single"/>
        </w:rPr>
        <w:t xml:space="preserve"> to</w:t>
      </w:r>
      <w:r w:rsidRPr="00392415">
        <w:rPr>
          <w:sz w:val="16"/>
        </w:rPr>
        <w:t xml:space="preserve"> tend and </w:t>
      </w:r>
      <w:r w:rsidRPr="008B4B02">
        <w:rPr>
          <w:highlight w:val="cyan"/>
          <w:u w:val="single"/>
        </w:rPr>
        <w:t>pick crops</w:t>
      </w:r>
      <w:r w:rsidRPr="00392415">
        <w:rPr>
          <w:sz w:val="16"/>
        </w:rPr>
        <w:t>.</w:t>
      </w:r>
    </w:p>
    <w:p w14:paraId="5CF837C4" w14:textId="77777777" w:rsidR="0038508C" w:rsidRPr="00B74DF1" w:rsidRDefault="0038508C" w:rsidP="0038508C">
      <w:pPr>
        <w:pStyle w:val="Heading3"/>
      </w:pPr>
      <w:r>
        <w:lastRenderedPageBreak/>
        <w:t>2AC---Uniqueness---Climate</w:t>
      </w:r>
    </w:p>
    <w:p w14:paraId="3980461A" w14:textId="77777777" w:rsidR="0038508C" w:rsidRDefault="0038508C" w:rsidP="0038508C">
      <w:pPr>
        <w:pStyle w:val="Heading4"/>
      </w:pPr>
      <w:r>
        <w:t xml:space="preserve">Climate provisions </w:t>
      </w:r>
      <w:r>
        <w:rPr>
          <w:u w:val="single"/>
        </w:rPr>
        <w:t>won’t</w:t>
      </w:r>
      <w:r>
        <w:t xml:space="preserve"> pass.</w:t>
      </w:r>
    </w:p>
    <w:p w14:paraId="090E1C81" w14:textId="77777777" w:rsidR="0038508C" w:rsidRDefault="0038508C" w:rsidP="0038508C">
      <w:r>
        <w:t xml:space="preserve">Stan </w:t>
      </w:r>
      <w:r w:rsidRPr="00252789">
        <w:rPr>
          <w:rStyle w:val="Style13ptBold"/>
        </w:rPr>
        <w:t>Cox 23</w:t>
      </w:r>
      <w:r>
        <w:t xml:space="preserve">, Author of </w:t>
      </w:r>
      <w:r w:rsidRPr="00252789">
        <w:rPr>
          <w:i/>
          <w:iCs/>
        </w:rPr>
        <w:t>How the World Breaks: Life in Catastrophe's Path, From the Caribbean to Siberia</w:t>
      </w:r>
      <w:r>
        <w:t>, 3/19/2023, “Climate Policy's on Shaky Ground in the Farm Bill,” https://www.commondreams.org/opinion/farm-bill-climate-ecological-renewal</w:t>
      </w:r>
    </w:p>
    <w:p w14:paraId="7D683828" w14:textId="77777777" w:rsidR="0038508C" w:rsidRPr="0087049A" w:rsidRDefault="0038508C" w:rsidP="0038508C">
      <w:pPr>
        <w:rPr>
          <w:sz w:val="16"/>
        </w:rPr>
      </w:pPr>
      <w:r w:rsidRPr="0087049A">
        <w:rPr>
          <w:rStyle w:val="StyleUnderline"/>
        </w:rPr>
        <w:t xml:space="preserve">Controversy </w:t>
      </w:r>
      <w:r w:rsidRPr="0087049A">
        <w:rPr>
          <w:rStyle w:val="Emphasis"/>
        </w:rPr>
        <w:t>arises</w:t>
      </w:r>
      <w:r w:rsidRPr="0087049A">
        <w:rPr>
          <w:sz w:val="16"/>
        </w:rPr>
        <w:t xml:space="preserve"> nonetheless, most often </w:t>
      </w:r>
      <w:r w:rsidRPr="0087049A">
        <w:rPr>
          <w:rStyle w:val="StyleUnderline"/>
        </w:rPr>
        <w:t>in debates over</w:t>
      </w:r>
      <w:r w:rsidRPr="0087049A">
        <w:rPr>
          <w:sz w:val="16"/>
        </w:rPr>
        <w:t xml:space="preserve"> the bill’s </w:t>
      </w:r>
      <w:r w:rsidRPr="0087049A">
        <w:rPr>
          <w:rStyle w:val="Emphasis"/>
        </w:rPr>
        <w:t>conservation</w:t>
      </w:r>
      <w:r w:rsidRPr="0087049A">
        <w:rPr>
          <w:sz w:val="16"/>
        </w:rPr>
        <w:t xml:space="preserve"> provisions. Agribusiness, for example, often sees protection of soil, air, water, and biodiversity in rural areas as detracting from or interfering with the Farm Bill’s focus on boosting production of the major commodity crops and keeping food prices low. And </w:t>
      </w:r>
      <w:r w:rsidRPr="008B4B02">
        <w:rPr>
          <w:rStyle w:val="StyleUnderline"/>
          <w:highlight w:val="cyan"/>
        </w:rPr>
        <w:t>now</w:t>
      </w:r>
      <w:r w:rsidRPr="0087049A">
        <w:rPr>
          <w:sz w:val="16"/>
        </w:rPr>
        <w:t xml:space="preserve"> that </w:t>
      </w:r>
      <w:r w:rsidRPr="008B4B02">
        <w:rPr>
          <w:rStyle w:val="StyleUnderline"/>
          <w:highlight w:val="cyan"/>
        </w:rPr>
        <w:t>climate</w:t>
      </w:r>
      <w:r w:rsidRPr="0087049A">
        <w:rPr>
          <w:rStyle w:val="StyleUnderline"/>
        </w:rPr>
        <w:t xml:space="preserve"> action</w:t>
      </w:r>
      <w:r w:rsidRPr="0087049A">
        <w:rPr>
          <w:sz w:val="16"/>
        </w:rPr>
        <w:t xml:space="preserve"> is increasingly finding a home in the conservation section, </w:t>
      </w:r>
      <w:r w:rsidRPr="008B4B02">
        <w:rPr>
          <w:rStyle w:val="StyleUnderline"/>
          <w:highlight w:val="cyan"/>
        </w:rPr>
        <w:t>pushback from the right</w:t>
      </w:r>
      <w:r w:rsidRPr="0087049A">
        <w:rPr>
          <w:rStyle w:val="StyleUnderline"/>
        </w:rPr>
        <w:t xml:space="preserve"> has </w:t>
      </w:r>
      <w:r w:rsidRPr="008B4B02">
        <w:rPr>
          <w:rStyle w:val="Emphasis"/>
          <w:highlight w:val="cyan"/>
        </w:rPr>
        <w:t>increased</w:t>
      </w:r>
      <w:r w:rsidRPr="0087049A">
        <w:rPr>
          <w:sz w:val="16"/>
        </w:rPr>
        <w:t>.</w:t>
      </w:r>
    </w:p>
    <w:p w14:paraId="223F58AF" w14:textId="77777777" w:rsidR="0038508C" w:rsidRPr="0087049A" w:rsidRDefault="0038508C" w:rsidP="0038508C">
      <w:pPr>
        <w:rPr>
          <w:sz w:val="16"/>
        </w:rPr>
      </w:pPr>
      <w:r w:rsidRPr="0087049A">
        <w:rPr>
          <w:rStyle w:val="StyleUnderline"/>
        </w:rPr>
        <w:t xml:space="preserve">The chair of the House </w:t>
      </w:r>
      <w:r w:rsidRPr="0087049A">
        <w:rPr>
          <w:rStyle w:val="Emphasis"/>
        </w:rPr>
        <w:t>Ag</w:t>
      </w:r>
      <w:r w:rsidRPr="0087049A">
        <w:rPr>
          <w:rStyle w:val="StyleUnderline"/>
        </w:rPr>
        <w:t>riculture Committee</w:t>
      </w:r>
      <w:r w:rsidRPr="0087049A">
        <w:rPr>
          <w:sz w:val="16"/>
        </w:rPr>
        <w:t xml:space="preserve">, G. T. </w:t>
      </w:r>
      <w:r w:rsidRPr="008B4B02">
        <w:rPr>
          <w:rStyle w:val="StyleUnderline"/>
          <w:highlight w:val="cyan"/>
        </w:rPr>
        <w:t>Thompson</w:t>
      </w:r>
      <w:r w:rsidRPr="0087049A">
        <w:rPr>
          <w:sz w:val="16"/>
        </w:rPr>
        <w:t xml:space="preserve"> (R-PA) has </w:t>
      </w:r>
      <w:r w:rsidRPr="008B4B02">
        <w:rPr>
          <w:rStyle w:val="StyleUnderline"/>
          <w:highlight w:val="cyan"/>
        </w:rPr>
        <w:t xml:space="preserve">vowed to </w:t>
      </w:r>
      <w:r w:rsidRPr="008B4B02">
        <w:rPr>
          <w:rStyle w:val="Emphasis"/>
          <w:highlight w:val="cyan"/>
        </w:rPr>
        <w:t>minimize</w:t>
      </w:r>
      <w:r w:rsidRPr="008B4B02">
        <w:rPr>
          <w:rStyle w:val="StyleUnderline"/>
          <w:highlight w:val="cyan"/>
        </w:rPr>
        <w:t xml:space="preserve"> climate policy</w:t>
      </w:r>
      <w:r w:rsidRPr="0087049A">
        <w:rPr>
          <w:rStyle w:val="StyleUnderline"/>
        </w:rPr>
        <w:t xml:space="preserve"> in this year’s Farm Bill, </w:t>
      </w:r>
      <w:r w:rsidRPr="008B4B02">
        <w:rPr>
          <w:rStyle w:val="StyleUnderline"/>
          <w:highlight w:val="cyan"/>
        </w:rPr>
        <w:t xml:space="preserve">while </w:t>
      </w:r>
      <w:r w:rsidRPr="008B4B02">
        <w:rPr>
          <w:rStyle w:val="Emphasis"/>
          <w:highlight w:val="cyan"/>
        </w:rPr>
        <w:t>cutting</w:t>
      </w:r>
      <w:r w:rsidRPr="0087049A">
        <w:rPr>
          <w:sz w:val="16"/>
        </w:rPr>
        <w:t xml:space="preserve"> other </w:t>
      </w:r>
      <w:r w:rsidRPr="008B4B02">
        <w:rPr>
          <w:rStyle w:val="StyleUnderline"/>
          <w:highlight w:val="cyan"/>
        </w:rPr>
        <w:t>conservation</w:t>
      </w:r>
      <w:r w:rsidRPr="0087049A">
        <w:rPr>
          <w:rStyle w:val="StyleUnderline"/>
        </w:rPr>
        <w:t xml:space="preserve"> programs </w:t>
      </w:r>
      <w:r w:rsidRPr="008B4B02">
        <w:rPr>
          <w:rStyle w:val="StyleUnderline"/>
          <w:highlight w:val="cyan"/>
        </w:rPr>
        <w:t>in favor of</w:t>
      </w:r>
      <w:r w:rsidRPr="0087049A">
        <w:rPr>
          <w:rStyle w:val="StyleUnderline"/>
        </w:rPr>
        <w:t xml:space="preserve"> </w:t>
      </w:r>
      <w:r w:rsidRPr="0087049A">
        <w:rPr>
          <w:rStyle w:val="Emphasis"/>
        </w:rPr>
        <w:t xml:space="preserve">traditional </w:t>
      </w:r>
      <w:r w:rsidRPr="008B4B02">
        <w:rPr>
          <w:rStyle w:val="Emphasis"/>
          <w:highlight w:val="cyan"/>
        </w:rPr>
        <w:t>industry</w:t>
      </w:r>
      <w:r w:rsidRPr="0087049A">
        <w:rPr>
          <w:rStyle w:val="Emphasis"/>
        </w:rPr>
        <w:t>-friendly spending</w:t>
      </w:r>
      <w:r w:rsidRPr="0087049A">
        <w:rPr>
          <w:sz w:val="16"/>
        </w:rPr>
        <w:t xml:space="preserve">. According toEENews, </w:t>
      </w:r>
      <w:r w:rsidRPr="0087049A">
        <w:rPr>
          <w:rStyle w:val="StyleUnderline"/>
        </w:rPr>
        <w:t xml:space="preserve">“Some </w:t>
      </w:r>
      <w:r w:rsidRPr="008B4B02">
        <w:rPr>
          <w:rStyle w:val="StyleUnderline"/>
          <w:highlight w:val="cyan"/>
        </w:rPr>
        <w:t>Republicans</w:t>
      </w:r>
      <w:r w:rsidRPr="0087049A">
        <w:rPr>
          <w:rStyle w:val="StyleUnderline"/>
        </w:rPr>
        <w:t xml:space="preserve"> are </w:t>
      </w:r>
      <w:r w:rsidRPr="008B4B02">
        <w:rPr>
          <w:rStyle w:val="StyleUnderline"/>
          <w:highlight w:val="cyan"/>
        </w:rPr>
        <w:t>eyeing</w:t>
      </w:r>
      <w:r w:rsidRPr="0087049A">
        <w:rPr>
          <w:rStyle w:val="StyleUnderline"/>
        </w:rPr>
        <w:t xml:space="preserve"> the farm bill as </w:t>
      </w:r>
      <w:r w:rsidRPr="008B4B02">
        <w:rPr>
          <w:rStyle w:val="StyleUnderline"/>
          <w:highlight w:val="cyan"/>
        </w:rPr>
        <w:t xml:space="preserve">a </w:t>
      </w:r>
      <w:r w:rsidRPr="008B4B02">
        <w:rPr>
          <w:rStyle w:val="Emphasis"/>
          <w:highlight w:val="cyan"/>
        </w:rPr>
        <w:t>chance</w:t>
      </w:r>
      <w:r w:rsidRPr="008B4B02">
        <w:rPr>
          <w:rStyle w:val="StyleUnderline"/>
          <w:highlight w:val="cyan"/>
        </w:rPr>
        <w:t xml:space="preserve"> to </w:t>
      </w:r>
      <w:r w:rsidRPr="008B4B02">
        <w:rPr>
          <w:rStyle w:val="Emphasis"/>
          <w:highlight w:val="cyan"/>
        </w:rPr>
        <w:t>redirect</w:t>
      </w:r>
      <w:r w:rsidRPr="008B4B02">
        <w:rPr>
          <w:rStyle w:val="StyleUnderline"/>
          <w:highlight w:val="cyan"/>
        </w:rPr>
        <w:t xml:space="preserve"> climate money</w:t>
      </w:r>
      <w:r w:rsidRPr="0087049A">
        <w:rPr>
          <w:rStyle w:val="StyleUnderline"/>
        </w:rPr>
        <w:t xml:space="preserve"> to</w:t>
      </w:r>
      <w:r w:rsidRPr="0087049A">
        <w:rPr>
          <w:sz w:val="16"/>
        </w:rPr>
        <w:t xml:space="preserve"> other agriculture programs, such as </w:t>
      </w:r>
      <w:r w:rsidRPr="0087049A">
        <w:rPr>
          <w:rStyle w:val="StyleUnderline"/>
        </w:rPr>
        <w:t xml:space="preserve">crop subsidies, while </w:t>
      </w:r>
      <w:r w:rsidRPr="008B4B02">
        <w:rPr>
          <w:rStyle w:val="Emphasis"/>
          <w:highlight w:val="cyan"/>
        </w:rPr>
        <w:t>other</w:t>
      </w:r>
      <w:r w:rsidRPr="0087049A">
        <w:rPr>
          <w:rStyle w:val="StyleUnderline"/>
        </w:rPr>
        <w:t xml:space="preserve"> conservative lawmaker</w:t>
      </w:r>
      <w:r w:rsidRPr="008B4B02">
        <w:rPr>
          <w:rStyle w:val="Emphasis"/>
          <w:highlight w:val="cyan"/>
        </w:rPr>
        <w:t>s</w:t>
      </w:r>
      <w:r w:rsidRPr="008B4B02">
        <w:rPr>
          <w:rStyle w:val="StyleUnderline"/>
          <w:highlight w:val="cyan"/>
        </w:rPr>
        <w:t xml:space="preserve"> want </w:t>
      </w:r>
      <w:r w:rsidRPr="008B4B02">
        <w:rPr>
          <w:rStyle w:val="Emphasis"/>
          <w:highlight w:val="cyan"/>
        </w:rPr>
        <w:t>across-the-board</w:t>
      </w:r>
      <w:r w:rsidRPr="0087049A">
        <w:rPr>
          <w:rStyle w:val="Emphasis"/>
        </w:rPr>
        <w:t xml:space="preserve"> spending </w:t>
      </w:r>
      <w:r w:rsidRPr="008B4B02">
        <w:rPr>
          <w:rStyle w:val="Emphasis"/>
          <w:highlight w:val="cyan"/>
        </w:rPr>
        <w:t>cuts</w:t>
      </w:r>
      <w:r w:rsidRPr="008B4B02">
        <w:rPr>
          <w:rStyle w:val="StyleUnderline"/>
          <w:highlight w:val="cyan"/>
        </w:rPr>
        <w:t>.”</w:t>
      </w:r>
      <w:r w:rsidRPr="0087049A">
        <w:rPr>
          <w:rStyle w:val="StyleUnderline"/>
        </w:rPr>
        <w:t xml:space="preserve"> The </w:t>
      </w:r>
      <w:r w:rsidRPr="008B4B02">
        <w:rPr>
          <w:rStyle w:val="StyleUnderline"/>
          <w:highlight w:val="cyan"/>
        </w:rPr>
        <w:t>hardliners</w:t>
      </w:r>
      <w:r w:rsidRPr="0087049A">
        <w:rPr>
          <w:sz w:val="16"/>
        </w:rPr>
        <w:t xml:space="preserve"> may even </w:t>
      </w:r>
      <w:r w:rsidRPr="008B4B02">
        <w:rPr>
          <w:rStyle w:val="StyleUnderline"/>
          <w:highlight w:val="cyan"/>
        </w:rPr>
        <w:t xml:space="preserve">try to </w:t>
      </w:r>
      <w:r w:rsidRPr="008B4B02">
        <w:rPr>
          <w:rStyle w:val="Emphasis"/>
          <w:highlight w:val="cyan"/>
        </w:rPr>
        <w:t>rescind</w:t>
      </w:r>
      <w:r w:rsidRPr="0087049A">
        <w:rPr>
          <w:rStyle w:val="StyleUnderline"/>
        </w:rPr>
        <w:t xml:space="preserve"> the </w:t>
      </w:r>
      <w:r w:rsidRPr="0087049A">
        <w:rPr>
          <w:rStyle w:val="Emphasis"/>
        </w:rPr>
        <w:t>$</w:t>
      </w:r>
      <w:r w:rsidRPr="008B4B02">
        <w:rPr>
          <w:rStyle w:val="Emphasis"/>
          <w:highlight w:val="cyan"/>
        </w:rPr>
        <w:t>20 billion</w:t>
      </w:r>
      <w:r w:rsidRPr="008B4B02">
        <w:rPr>
          <w:rStyle w:val="StyleUnderline"/>
          <w:highlight w:val="cyan"/>
        </w:rPr>
        <w:t xml:space="preserve"> for climate</w:t>
      </w:r>
      <w:r w:rsidRPr="0087049A">
        <w:rPr>
          <w:rStyle w:val="StyleUnderline"/>
        </w:rPr>
        <w:t xml:space="preserve"> mitigation that </w:t>
      </w:r>
      <w:r w:rsidRPr="008B4B02">
        <w:rPr>
          <w:rStyle w:val="StyleUnderline"/>
          <w:highlight w:val="cyan"/>
        </w:rPr>
        <w:t>the</w:t>
      </w:r>
      <w:r w:rsidRPr="0087049A">
        <w:rPr>
          <w:rStyle w:val="StyleUnderline"/>
        </w:rPr>
        <w:t xml:space="preserve"> </w:t>
      </w:r>
      <w:r w:rsidRPr="008B4B02">
        <w:rPr>
          <w:rStyle w:val="Emphasis"/>
          <w:highlight w:val="cyan"/>
        </w:rPr>
        <w:t>I</w:t>
      </w:r>
      <w:r w:rsidRPr="0087049A">
        <w:rPr>
          <w:sz w:val="16"/>
        </w:rPr>
        <w:t xml:space="preserve">nflation </w:t>
      </w:r>
      <w:r w:rsidRPr="008B4B02">
        <w:rPr>
          <w:rStyle w:val="Emphasis"/>
          <w:highlight w:val="cyan"/>
        </w:rPr>
        <w:t>R</w:t>
      </w:r>
      <w:r w:rsidRPr="0087049A">
        <w:rPr>
          <w:sz w:val="16"/>
        </w:rPr>
        <w:t xml:space="preserve">eduction </w:t>
      </w:r>
      <w:r w:rsidRPr="008B4B02">
        <w:rPr>
          <w:rStyle w:val="Emphasis"/>
          <w:highlight w:val="cyan"/>
        </w:rPr>
        <w:t>A</w:t>
      </w:r>
      <w:r w:rsidRPr="0087049A">
        <w:rPr>
          <w:sz w:val="16"/>
        </w:rPr>
        <w:t xml:space="preserve">ct has </w:t>
      </w:r>
      <w:r w:rsidRPr="008B4B02">
        <w:rPr>
          <w:rStyle w:val="StyleUnderline"/>
          <w:highlight w:val="cyan"/>
        </w:rPr>
        <w:t>directed</w:t>
      </w:r>
      <w:r w:rsidRPr="0087049A">
        <w:rPr>
          <w:sz w:val="16"/>
        </w:rPr>
        <w:t xml:space="preserve"> toward the Farm Bill.</w:t>
      </w:r>
    </w:p>
    <w:p w14:paraId="7339F8AE" w14:textId="77777777" w:rsidR="0038508C" w:rsidRDefault="0038508C" w:rsidP="0038508C">
      <w:pPr>
        <w:pStyle w:val="Heading3"/>
      </w:pPr>
      <w:r>
        <w:lastRenderedPageBreak/>
        <w:t>1AR---Uniqueness---Climate</w:t>
      </w:r>
    </w:p>
    <w:p w14:paraId="12061384" w14:textId="77777777" w:rsidR="0038508C" w:rsidRDefault="0038508C" w:rsidP="0038508C">
      <w:pPr>
        <w:pStyle w:val="Heading4"/>
      </w:pPr>
      <w:r>
        <w:t xml:space="preserve">It’s </w:t>
      </w:r>
      <w:r>
        <w:rPr>
          <w:u w:val="single"/>
        </w:rPr>
        <w:t>uphill</w:t>
      </w:r>
      <w:r>
        <w:t xml:space="preserve">---neg cards are </w:t>
      </w:r>
      <w:r>
        <w:rPr>
          <w:u w:val="single"/>
        </w:rPr>
        <w:t>aspirational</w:t>
      </w:r>
      <w:r>
        <w:t>.</w:t>
      </w:r>
    </w:p>
    <w:p w14:paraId="0E275C70" w14:textId="77777777" w:rsidR="0038508C" w:rsidRPr="00897109" w:rsidRDefault="0038508C" w:rsidP="0038508C">
      <w:r>
        <w:t xml:space="preserve">Emily </w:t>
      </w:r>
      <w:r w:rsidRPr="0076372E">
        <w:rPr>
          <w:rStyle w:val="Style13ptBold"/>
        </w:rPr>
        <w:t>Bass 23</w:t>
      </w:r>
      <w:r>
        <w:t xml:space="preserve">, assistant federal policy manager of food and agriculture at The Breakthrough Institute, 1/17/2023, “In a split Congress, is a climate farm bill really best?” </w:t>
      </w:r>
      <w:r w:rsidRPr="00897109">
        <w:t>https://thehill.com/opinion/energy-environment/3816674-in-a-split-congress-is-a-climate-farm-bill-really-best/</w:t>
      </w:r>
    </w:p>
    <w:p w14:paraId="1711F1FB" w14:textId="77777777" w:rsidR="0038508C" w:rsidRPr="00897109" w:rsidRDefault="0038508C" w:rsidP="0038508C">
      <w:pPr>
        <w:rPr>
          <w:sz w:val="16"/>
        </w:rPr>
      </w:pPr>
      <w:r w:rsidRPr="00897109">
        <w:rPr>
          <w:sz w:val="16"/>
        </w:rPr>
        <w:t xml:space="preserve">The results of the 2022 </w:t>
      </w:r>
      <w:r w:rsidRPr="00897109">
        <w:rPr>
          <w:rStyle w:val="Emphasis"/>
        </w:rPr>
        <w:t>midterm</w:t>
      </w:r>
      <w:r w:rsidRPr="00897109">
        <w:rPr>
          <w:rStyle w:val="StyleUnderline"/>
        </w:rPr>
        <w:t xml:space="preserve"> election</w:t>
      </w:r>
      <w:r w:rsidRPr="00897109">
        <w:rPr>
          <w:rStyle w:val="Emphasis"/>
        </w:rPr>
        <w:t>s</w:t>
      </w:r>
      <w:r w:rsidRPr="00897109">
        <w:rPr>
          <w:rStyle w:val="StyleUnderline"/>
        </w:rPr>
        <w:t xml:space="preserve"> have</w:t>
      </w:r>
      <w:r w:rsidRPr="00897109">
        <w:rPr>
          <w:sz w:val="16"/>
        </w:rPr>
        <w:t xml:space="preserve"> many </w:t>
      </w:r>
      <w:r w:rsidRPr="008B4B02">
        <w:rPr>
          <w:rStyle w:val="StyleUnderline"/>
          <w:highlight w:val="cyan"/>
        </w:rPr>
        <w:t>environmental groups bracing for</w:t>
      </w:r>
      <w:r w:rsidRPr="00897109">
        <w:rPr>
          <w:rStyle w:val="StyleUnderline"/>
        </w:rPr>
        <w:t xml:space="preserve"> an </w:t>
      </w:r>
      <w:r w:rsidRPr="008B4B02">
        <w:rPr>
          <w:rStyle w:val="Emphasis"/>
          <w:highlight w:val="cyan"/>
        </w:rPr>
        <w:t>uphill battle</w:t>
      </w:r>
      <w:r w:rsidRPr="00897109">
        <w:rPr>
          <w:sz w:val="16"/>
        </w:rPr>
        <w:t xml:space="preserve"> when it comes to climate policy. Even with a razor-thin majority in only one chamber of Congress, </w:t>
      </w:r>
      <w:r w:rsidRPr="00897109">
        <w:rPr>
          <w:rStyle w:val="StyleUnderline"/>
        </w:rPr>
        <w:t>House Republicans</w:t>
      </w:r>
      <w:r w:rsidRPr="00897109">
        <w:rPr>
          <w:sz w:val="16"/>
        </w:rPr>
        <w:t xml:space="preserve"> stand to </w:t>
      </w:r>
      <w:r w:rsidRPr="00897109">
        <w:rPr>
          <w:rStyle w:val="StyleUnderline"/>
        </w:rPr>
        <w:t xml:space="preserve">wield </w:t>
      </w:r>
      <w:r w:rsidRPr="00897109">
        <w:rPr>
          <w:rStyle w:val="Emphasis"/>
        </w:rPr>
        <w:t>significant influence</w:t>
      </w:r>
      <w:r w:rsidRPr="00897109">
        <w:rPr>
          <w:rStyle w:val="StyleUnderline"/>
        </w:rPr>
        <w:t xml:space="preserve"> over</w:t>
      </w:r>
      <w:r w:rsidRPr="00897109">
        <w:rPr>
          <w:sz w:val="16"/>
        </w:rPr>
        <w:t xml:space="preserve"> key pieces of </w:t>
      </w:r>
      <w:r w:rsidRPr="00897109">
        <w:rPr>
          <w:rStyle w:val="StyleUnderline"/>
        </w:rPr>
        <w:t>legislation over the next two years</w:t>
      </w:r>
      <w:r w:rsidRPr="00897109">
        <w:rPr>
          <w:sz w:val="16"/>
        </w:rPr>
        <w:t>. The changing of the guard in committee leadership brings Democrats to a fork in the road.</w:t>
      </w:r>
    </w:p>
    <w:p w14:paraId="267CF3FD" w14:textId="77777777" w:rsidR="0038508C" w:rsidRDefault="0038508C" w:rsidP="0038508C">
      <w:pPr>
        <w:rPr>
          <w:rStyle w:val="StyleUnderline"/>
        </w:rPr>
      </w:pPr>
      <w:r w:rsidRPr="00897109">
        <w:rPr>
          <w:sz w:val="16"/>
        </w:rPr>
        <w:t xml:space="preserve">The farm bill — which authorizes farm and nutrition programs every five years and is set to expire in September of 2023 — will be a major test of whether climate advocates can chart an effective path forward in a split Congress. </w:t>
      </w:r>
      <w:r w:rsidRPr="008B4B02">
        <w:rPr>
          <w:rStyle w:val="StyleUnderline"/>
          <w:highlight w:val="cyan"/>
        </w:rPr>
        <w:t>Given</w:t>
      </w:r>
      <w:r w:rsidRPr="00897109">
        <w:rPr>
          <w:sz w:val="16"/>
        </w:rPr>
        <w:t xml:space="preserve"> new </w:t>
      </w:r>
      <w:r w:rsidRPr="008B4B02">
        <w:rPr>
          <w:rStyle w:val="Emphasis"/>
          <w:highlight w:val="cyan"/>
        </w:rPr>
        <w:t>Republican headwinds</w:t>
      </w:r>
      <w:r w:rsidRPr="00897109">
        <w:rPr>
          <w:sz w:val="16"/>
        </w:rPr>
        <w:t xml:space="preserve"> in the House, the </w:t>
      </w:r>
      <w:r w:rsidRPr="008B4B02">
        <w:rPr>
          <w:rStyle w:val="StyleUnderline"/>
          <w:highlight w:val="cyan"/>
        </w:rPr>
        <w:t>Biden</w:t>
      </w:r>
      <w:r w:rsidRPr="00897109">
        <w:rPr>
          <w:sz w:val="16"/>
        </w:rPr>
        <w:t xml:space="preserve"> administration </w:t>
      </w:r>
      <w:r w:rsidRPr="008B4B02">
        <w:rPr>
          <w:rStyle w:val="StyleUnderline"/>
          <w:highlight w:val="cyan"/>
        </w:rPr>
        <w:t xml:space="preserve">and </w:t>
      </w:r>
      <w:r w:rsidRPr="008B4B02">
        <w:rPr>
          <w:rStyle w:val="Emphasis"/>
          <w:highlight w:val="cyan"/>
        </w:rPr>
        <w:t>Dem</w:t>
      </w:r>
      <w:r w:rsidRPr="00897109">
        <w:rPr>
          <w:rStyle w:val="StyleUnderline"/>
        </w:rPr>
        <w:t>ocrat</w:t>
      </w:r>
      <w:r w:rsidRPr="008B4B02">
        <w:rPr>
          <w:rStyle w:val="Emphasis"/>
          <w:highlight w:val="cyan"/>
        </w:rPr>
        <w:t>s</w:t>
      </w:r>
      <w:r w:rsidRPr="00897109">
        <w:rPr>
          <w:rStyle w:val="StyleUnderline"/>
        </w:rPr>
        <w:t xml:space="preserve"> in Congress</w:t>
      </w:r>
      <w:r w:rsidRPr="00897109">
        <w:rPr>
          <w:sz w:val="16"/>
        </w:rPr>
        <w:t xml:space="preserve"> will </w:t>
      </w:r>
      <w:r w:rsidRPr="008B4B02">
        <w:rPr>
          <w:rStyle w:val="StyleUnderline"/>
          <w:highlight w:val="cyan"/>
        </w:rPr>
        <w:t>need to decide:</w:t>
      </w:r>
      <w:r w:rsidRPr="00897109">
        <w:rPr>
          <w:rStyle w:val="StyleUnderline"/>
        </w:rPr>
        <w:t xml:space="preserve"> Will they </w:t>
      </w:r>
      <w:r w:rsidRPr="008B4B02">
        <w:rPr>
          <w:rStyle w:val="StyleUnderline"/>
          <w:highlight w:val="cyan"/>
        </w:rPr>
        <w:t>dig</w:t>
      </w:r>
      <w:r w:rsidRPr="00897109">
        <w:rPr>
          <w:rStyle w:val="StyleUnderline"/>
        </w:rPr>
        <w:t xml:space="preserve"> </w:t>
      </w:r>
      <w:r w:rsidRPr="00897109">
        <w:rPr>
          <w:rStyle w:val="Emphasis"/>
        </w:rPr>
        <w:t xml:space="preserve">their heels </w:t>
      </w:r>
      <w:r w:rsidRPr="008B4B02">
        <w:rPr>
          <w:rStyle w:val="Emphasis"/>
          <w:highlight w:val="cyan"/>
        </w:rPr>
        <w:t>in</w:t>
      </w:r>
      <w:r w:rsidRPr="008B4B02">
        <w:rPr>
          <w:rStyle w:val="StyleUnderline"/>
          <w:highlight w:val="cyan"/>
        </w:rPr>
        <w:t xml:space="preserve"> on</w:t>
      </w:r>
      <w:r w:rsidRPr="00897109">
        <w:rPr>
          <w:rStyle w:val="StyleUnderline"/>
        </w:rPr>
        <w:t xml:space="preserve"> making the 2023 Farm Bill </w:t>
      </w:r>
      <w:r w:rsidRPr="008B4B02">
        <w:rPr>
          <w:rStyle w:val="StyleUnderline"/>
          <w:highlight w:val="cyan"/>
        </w:rPr>
        <w:t xml:space="preserve">a climate bill or </w:t>
      </w:r>
      <w:r w:rsidRPr="008B4B02">
        <w:rPr>
          <w:rStyle w:val="Emphasis"/>
          <w:highlight w:val="cyan"/>
        </w:rPr>
        <w:t>pivot</w:t>
      </w:r>
      <w:r w:rsidRPr="008B4B02">
        <w:rPr>
          <w:rStyle w:val="StyleUnderline"/>
          <w:highlight w:val="cyan"/>
        </w:rPr>
        <w:t xml:space="preserve"> to</w:t>
      </w:r>
      <w:r w:rsidRPr="00897109">
        <w:rPr>
          <w:rStyle w:val="StyleUnderline"/>
        </w:rPr>
        <w:t xml:space="preserve"> </w:t>
      </w:r>
      <w:r w:rsidRPr="00897109">
        <w:rPr>
          <w:rStyle w:val="Emphasis"/>
        </w:rPr>
        <w:t xml:space="preserve">more </w:t>
      </w:r>
      <w:r w:rsidRPr="008B4B02">
        <w:rPr>
          <w:rStyle w:val="Emphasis"/>
          <w:highlight w:val="cyan"/>
        </w:rPr>
        <w:t>pragmatic tactics</w:t>
      </w:r>
      <w:r w:rsidRPr="00897109">
        <w:rPr>
          <w:rStyle w:val="StyleUnderline"/>
        </w:rPr>
        <w:t>?</w:t>
      </w:r>
    </w:p>
    <w:p w14:paraId="22A90788" w14:textId="77777777" w:rsidR="0038508C" w:rsidRPr="00897109" w:rsidRDefault="0038508C" w:rsidP="0038508C">
      <w:pPr>
        <w:rPr>
          <w:sz w:val="16"/>
        </w:rPr>
      </w:pPr>
      <w:r w:rsidRPr="00897109">
        <w:rPr>
          <w:rStyle w:val="StyleUnderline"/>
        </w:rPr>
        <w:t xml:space="preserve">The case should be </w:t>
      </w:r>
      <w:r w:rsidRPr="00897109">
        <w:rPr>
          <w:rStyle w:val="Emphasis"/>
        </w:rPr>
        <w:t>made for the latter</w:t>
      </w:r>
      <w:r w:rsidRPr="00897109">
        <w:rPr>
          <w:sz w:val="16"/>
        </w:rPr>
        <w:t>.</w:t>
      </w:r>
    </w:p>
    <w:p w14:paraId="49929EFC" w14:textId="77777777" w:rsidR="0038508C" w:rsidRPr="00897109" w:rsidRDefault="0038508C" w:rsidP="0038508C">
      <w:pPr>
        <w:rPr>
          <w:sz w:val="16"/>
        </w:rPr>
      </w:pPr>
      <w:r w:rsidRPr="00897109">
        <w:rPr>
          <w:sz w:val="16"/>
        </w:rPr>
        <w:t xml:space="preserve">Many </w:t>
      </w:r>
      <w:r w:rsidRPr="00897109">
        <w:rPr>
          <w:rStyle w:val="Emphasis"/>
        </w:rPr>
        <w:t xml:space="preserve">climate </w:t>
      </w:r>
      <w:r w:rsidRPr="008B4B02">
        <w:rPr>
          <w:rStyle w:val="Emphasis"/>
          <w:highlight w:val="cyan"/>
        </w:rPr>
        <w:t>activists</w:t>
      </w:r>
      <w:r w:rsidRPr="00897109">
        <w:rPr>
          <w:rStyle w:val="StyleUnderline"/>
        </w:rPr>
        <w:t xml:space="preserve"> and </w:t>
      </w:r>
      <w:r w:rsidRPr="00897109">
        <w:rPr>
          <w:rStyle w:val="Emphasis"/>
        </w:rPr>
        <w:t>environmental groups</w:t>
      </w:r>
      <w:r w:rsidRPr="00897109">
        <w:rPr>
          <w:sz w:val="16"/>
        </w:rPr>
        <w:t xml:space="preserve"> have </w:t>
      </w:r>
      <w:r w:rsidRPr="008B4B02">
        <w:rPr>
          <w:rStyle w:val="StyleUnderline"/>
          <w:highlight w:val="cyan"/>
        </w:rPr>
        <w:t>spent</w:t>
      </w:r>
      <w:r w:rsidRPr="00897109">
        <w:rPr>
          <w:rStyle w:val="StyleUnderline"/>
        </w:rPr>
        <w:t xml:space="preserve"> the </w:t>
      </w:r>
      <w:r w:rsidRPr="00897109">
        <w:rPr>
          <w:rStyle w:val="Emphasis"/>
        </w:rPr>
        <w:t xml:space="preserve">last several </w:t>
      </w:r>
      <w:r w:rsidRPr="008B4B02">
        <w:rPr>
          <w:rStyle w:val="Emphasis"/>
          <w:highlight w:val="cyan"/>
        </w:rPr>
        <w:t>months</w:t>
      </w:r>
      <w:r w:rsidRPr="008B4B02">
        <w:rPr>
          <w:rStyle w:val="StyleUnderline"/>
          <w:highlight w:val="cyan"/>
        </w:rPr>
        <w:t xml:space="preserve"> calling for Congress to </w:t>
      </w:r>
      <w:r w:rsidRPr="008B4B02">
        <w:rPr>
          <w:rStyle w:val="Emphasis"/>
          <w:highlight w:val="cyan"/>
        </w:rPr>
        <w:t>double down</w:t>
      </w:r>
      <w:r w:rsidRPr="008B4B02">
        <w:rPr>
          <w:rStyle w:val="StyleUnderline"/>
          <w:highlight w:val="cyan"/>
        </w:rPr>
        <w:t xml:space="preserve"> on climate</w:t>
      </w:r>
      <w:r w:rsidRPr="00897109">
        <w:rPr>
          <w:rStyle w:val="StyleUnderline"/>
        </w:rPr>
        <w:t xml:space="preserve"> </w:t>
      </w:r>
      <w:r w:rsidRPr="00897109">
        <w:rPr>
          <w:rStyle w:val="Emphasis"/>
        </w:rPr>
        <w:t>and</w:t>
      </w:r>
      <w:r w:rsidRPr="00897109">
        <w:rPr>
          <w:rStyle w:val="StyleUnderline"/>
        </w:rPr>
        <w:t xml:space="preserve"> regenerative agriculture</w:t>
      </w:r>
      <w:r w:rsidRPr="00897109">
        <w:rPr>
          <w:sz w:val="16"/>
        </w:rPr>
        <w:t xml:space="preserve"> — a set of agricultural techniques that promote soil health and sequester carbon — </w:t>
      </w:r>
      <w:r w:rsidRPr="00897109">
        <w:rPr>
          <w:rStyle w:val="StyleUnderline"/>
        </w:rPr>
        <w:t>in the next farm bill</w:t>
      </w:r>
      <w:r w:rsidRPr="00897109">
        <w:rPr>
          <w:sz w:val="16"/>
        </w:rPr>
        <w:t xml:space="preserve">. However, </w:t>
      </w:r>
      <w:r w:rsidRPr="008B4B02">
        <w:rPr>
          <w:rStyle w:val="StyleUnderline"/>
          <w:highlight w:val="cyan"/>
        </w:rPr>
        <w:t>the new chair of the</w:t>
      </w:r>
      <w:r w:rsidRPr="00897109">
        <w:rPr>
          <w:rStyle w:val="StyleUnderline"/>
        </w:rPr>
        <w:t xml:space="preserve"> </w:t>
      </w:r>
      <w:r w:rsidRPr="00897109">
        <w:rPr>
          <w:rStyle w:val="Emphasis"/>
        </w:rPr>
        <w:t>House Ag</w:t>
      </w:r>
      <w:r w:rsidRPr="00897109">
        <w:rPr>
          <w:sz w:val="16"/>
        </w:rPr>
        <w:t xml:space="preserve">riculture </w:t>
      </w:r>
      <w:r w:rsidRPr="008B4B02">
        <w:rPr>
          <w:rStyle w:val="Emphasis"/>
          <w:highlight w:val="cyan"/>
        </w:rPr>
        <w:t>Committee</w:t>
      </w:r>
      <w:r w:rsidRPr="00897109">
        <w:rPr>
          <w:sz w:val="16"/>
        </w:rPr>
        <w:t xml:space="preserve">, Rep. G.T. Thompson (R-Pa.) has </w:t>
      </w:r>
      <w:r w:rsidRPr="00897109">
        <w:rPr>
          <w:rStyle w:val="StyleUnderline"/>
        </w:rPr>
        <w:t xml:space="preserve">plainly </w:t>
      </w:r>
      <w:r w:rsidRPr="008B4B02">
        <w:rPr>
          <w:rStyle w:val="StyleUnderline"/>
          <w:highlight w:val="cyan"/>
        </w:rPr>
        <w:t>stated</w:t>
      </w:r>
      <w:r w:rsidRPr="00897109">
        <w:rPr>
          <w:sz w:val="16"/>
        </w:rPr>
        <w:t xml:space="preserve"> that </w:t>
      </w:r>
      <w:r w:rsidRPr="008B4B02">
        <w:rPr>
          <w:rStyle w:val="StyleUnderline"/>
          <w:highlight w:val="cyan"/>
        </w:rPr>
        <w:t>the</w:t>
      </w:r>
      <w:r w:rsidRPr="00897109">
        <w:rPr>
          <w:rStyle w:val="StyleUnderline"/>
        </w:rPr>
        <w:t xml:space="preserve"> “next farm </w:t>
      </w:r>
      <w:r w:rsidRPr="008B4B02">
        <w:rPr>
          <w:rStyle w:val="StyleUnderline"/>
          <w:highlight w:val="cyan"/>
        </w:rPr>
        <w:t xml:space="preserve">bill should </w:t>
      </w:r>
      <w:r w:rsidRPr="008B4B02">
        <w:rPr>
          <w:rStyle w:val="Emphasis"/>
          <w:highlight w:val="cyan"/>
        </w:rPr>
        <w:t>not</w:t>
      </w:r>
      <w:r w:rsidRPr="008B4B02">
        <w:rPr>
          <w:rStyle w:val="StyleUnderline"/>
          <w:highlight w:val="cyan"/>
        </w:rPr>
        <w:t xml:space="preserve"> be</w:t>
      </w:r>
      <w:r w:rsidRPr="00897109">
        <w:rPr>
          <w:sz w:val="16"/>
        </w:rPr>
        <w:t xml:space="preserve"> framed as </w:t>
      </w:r>
      <w:r w:rsidRPr="008B4B02">
        <w:rPr>
          <w:rStyle w:val="StyleUnderline"/>
          <w:highlight w:val="cyan"/>
        </w:rPr>
        <w:t>a climate bill.”</w:t>
      </w:r>
      <w:r w:rsidRPr="00897109">
        <w:rPr>
          <w:sz w:val="16"/>
        </w:rPr>
        <w:t xml:space="preserve"> More explicitly, </w:t>
      </w:r>
      <w:r w:rsidRPr="008B4B02">
        <w:rPr>
          <w:rStyle w:val="StyleUnderline"/>
          <w:highlight w:val="cyan"/>
        </w:rPr>
        <w:t>he vowed to “</w:t>
      </w:r>
      <w:r w:rsidRPr="008B4B02">
        <w:rPr>
          <w:rStyle w:val="Emphasis"/>
          <w:highlight w:val="cyan"/>
        </w:rPr>
        <w:t>not</w:t>
      </w:r>
      <w:r w:rsidRPr="008B4B02">
        <w:rPr>
          <w:rStyle w:val="StyleUnderline"/>
          <w:highlight w:val="cyan"/>
        </w:rPr>
        <w:t xml:space="preserve"> prioritize</w:t>
      </w:r>
      <w:r w:rsidRPr="00897109">
        <w:rPr>
          <w:rStyle w:val="StyleUnderline"/>
        </w:rPr>
        <w:t xml:space="preserve"> climate over every other</w:t>
      </w:r>
      <w:r w:rsidRPr="00897109">
        <w:rPr>
          <w:sz w:val="16"/>
        </w:rPr>
        <w:t xml:space="preserve"> resource </w:t>
      </w:r>
      <w:r w:rsidRPr="00897109">
        <w:rPr>
          <w:rStyle w:val="StyleUnderline"/>
        </w:rPr>
        <w:t xml:space="preserve">concern” </w:t>
      </w:r>
      <w:r w:rsidRPr="008B4B02">
        <w:rPr>
          <w:rStyle w:val="StyleUnderline"/>
          <w:highlight w:val="cyan"/>
        </w:rPr>
        <w:t>or</w:t>
      </w:r>
      <w:r w:rsidRPr="00897109">
        <w:rPr>
          <w:rStyle w:val="StyleUnderline"/>
        </w:rPr>
        <w:t xml:space="preserve"> “</w:t>
      </w:r>
      <w:r w:rsidRPr="00897109">
        <w:rPr>
          <w:rStyle w:val="Emphasis"/>
        </w:rPr>
        <w:t>over</w:t>
      </w:r>
      <w:r w:rsidRPr="008B4B02">
        <w:rPr>
          <w:rStyle w:val="Emphasis"/>
          <w:highlight w:val="cyan"/>
        </w:rPr>
        <w:t>emphasize</w:t>
      </w:r>
      <w:r w:rsidRPr="008B4B02">
        <w:rPr>
          <w:rStyle w:val="StyleUnderline"/>
          <w:highlight w:val="cyan"/>
        </w:rPr>
        <w:t xml:space="preserve"> climate</w:t>
      </w:r>
      <w:r w:rsidRPr="00897109">
        <w:rPr>
          <w:sz w:val="16"/>
        </w:rPr>
        <w:t xml:space="preserve"> with</w:t>
      </w:r>
      <w:r w:rsidRPr="008B4B02">
        <w:rPr>
          <w:rStyle w:val="StyleUnderline"/>
          <w:highlight w:val="cyan"/>
        </w:rPr>
        <w:t>in</w:t>
      </w:r>
      <w:r w:rsidRPr="00897109">
        <w:rPr>
          <w:sz w:val="16"/>
        </w:rPr>
        <w:t xml:space="preserve"> the conservation or research titles” of </w:t>
      </w:r>
      <w:r w:rsidRPr="008B4B02">
        <w:rPr>
          <w:rStyle w:val="StyleUnderline"/>
          <w:highlight w:val="cyan"/>
        </w:rPr>
        <w:t>the bill</w:t>
      </w:r>
      <w:r w:rsidRPr="00897109">
        <w:rPr>
          <w:sz w:val="16"/>
        </w:rPr>
        <w:t>.</w:t>
      </w:r>
    </w:p>
    <w:p w14:paraId="18E9F454" w14:textId="77777777" w:rsidR="0038508C" w:rsidRDefault="0038508C" w:rsidP="0038508C">
      <w:pPr>
        <w:pStyle w:val="Heading4"/>
      </w:pPr>
      <w:r>
        <w:t xml:space="preserve">Congress hosts </w:t>
      </w:r>
      <w:r>
        <w:rPr>
          <w:u w:val="single"/>
        </w:rPr>
        <w:t>climate denialists</w:t>
      </w:r>
      <w:r>
        <w:t xml:space="preserve"> who will </w:t>
      </w:r>
      <w:r>
        <w:rPr>
          <w:u w:val="single"/>
        </w:rPr>
        <w:t>undermine</w:t>
      </w:r>
      <w:r>
        <w:t xml:space="preserve"> any progress---including through </w:t>
      </w:r>
      <w:r>
        <w:rPr>
          <w:u w:val="single"/>
        </w:rPr>
        <w:t>bogus</w:t>
      </w:r>
      <w:r>
        <w:t xml:space="preserve"> investigations.</w:t>
      </w:r>
    </w:p>
    <w:p w14:paraId="624EF8A1" w14:textId="77777777" w:rsidR="0038508C" w:rsidRPr="0087049A" w:rsidRDefault="0038508C" w:rsidP="0038508C">
      <w:r>
        <w:t xml:space="preserve">Stan </w:t>
      </w:r>
      <w:r w:rsidRPr="0076372E">
        <w:rPr>
          <w:rStyle w:val="Style13ptBold"/>
        </w:rPr>
        <w:t>Cox 23</w:t>
      </w:r>
      <w:r>
        <w:t xml:space="preserve">, Author of </w:t>
      </w:r>
      <w:r w:rsidRPr="00252789">
        <w:rPr>
          <w:i/>
          <w:iCs/>
        </w:rPr>
        <w:t>How the World Breaks: Life in Catastrophe's Path, From the Caribbean to Siberia</w:t>
      </w:r>
      <w:r>
        <w:t>, 3/19/2023, “Climate Policy's on Shaky Ground in the Farm Bill,” https://www.commondreams.org/opinion/farm-bill-climate-ecological-renewal</w:t>
      </w:r>
    </w:p>
    <w:p w14:paraId="0AA52896" w14:textId="77777777" w:rsidR="0038508C" w:rsidRDefault="0038508C" w:rsidP="0038508C">
      <w:pPr>
        <w:rPr>
          <w:sz w:val="16"/>
        </w:rPr>
      </w:pPr>
      <w:r w:rsidRPr="008B4B02">
        <w:rPr>
          <w:rStyle w:val="StyleUnderline"/>
          <w:highlight w:val="cyan"/>
        </w:rPr>
        <w:t xml:space="preserve">Climate denial is </w:t>
      </w:r>
      <w:r w:rsidRPr="008B4B02">
        <w:rPr>
          <w:rStyle w:val="Emphasis"/>
          <w:highlight w:val="cyan"/>
        </w:rPr>
        <w:t>alive</w:t>
      </w:r>
      <w:r w:rsidRPr="0087049A">
        <w:rPr>
          <w:rStyle w:val="Emphasis"/>
        </w:rPr>
        <w:t xml:space="preserve"> and well</w:t>
      </w:r>
      <w:r w:rsidRPr="0087049A">
        <w:rPr>
          <w:rStyle w:val="StyleUnderline"/>
        </w:rPr>
        <w:t xml:space="preserve"> </w:t>
      </w:r>
      <w:r w:rsidRPr="008B4B02">
        <w:rPr>
          <w:rStyle w:val="StyleUnderline"/>
          <w:highlight w:val="cyan"/>
        </w:rPr>
        <w:t>in Congress</w:t>
      </w:r>
      <w:r w:rsidRPr="0087049A">
        <w:rPr>
          <w:sz w:val="16"/>
        </w:rPr>
        <w:t xml:space="preserve">. Doug </w:t>
      </w:r>
      <w:r w:rsidRPr="008B4B02">
        <w:rPr>
          <w:rStyle w:val="StyleUnderline"/>
          <w:highlight w:val="cyan"/>
        </w:rPr>
        <w:t>LaMalfa</w:t>
      </w:r>
      <w:r w:rsidRPr="0087049A">
        <w:rPr>
          <w:sz w:val="16"/>
        </w:rPr>
        <w:t xml:space="preserve"> (R-CA), </w:t>
      </w:r>
      <w:r w:rsidRPr="008B4B02">
        <w:rPr>
          <w:rStyle w:val="StyleUnderline"/>
          <w:highlight w:val="cyan"/>
        </w:rPr>
        <w:t>who</w:t>
      </w:r>
      <w:r w:rsidRPr="0087049A">
        <w:rPr>
          <w:sz w:val="16"/>
        </w:rPr>
        <w:t xml:space="preserve"> now </w:t>
      </w:r>
      <w:r w:rsidRPr="008B4B02">
        <w:rPr>
          <w:rStyle w:val="StyleUnderline"/>
          <w:highlight w:val="cyan"/>
        </w:rPr>
        <w:t>chairs</w:t>
      </w:r>
      <w:r w:rsidRPr="0087049A">
        <w:rPr>
          <w:rStyle w:val="StyleUnderline"/>
        </w:rPr>
        <w:t xml:space="preserve"> the </w:t>
      </w:r>
      <w:r w:rsidRPr="008B4B02">
        <w:rPr>
          <w:rStyle w:val="Emphasis"/>
          <w:highlight w:val="cyan"/>
        </w:rPr>
        <w:t>conservation</w:t>
      </w:r>
      <w:r w:rsidRPr="0087049A">
        <w:rPr>
          <w:rStyle w:val="Emphasis"/>
        </w:rPr>
        <w:t xml:space="preserve"> subcommittee</w:t>
      </w:r>
      <w:r w:rsidRPr="0087049A">
        <w:rPr>
          <w:rStyle w:val="StyleUnderline"/>
        </w:rPr>
        <w:t xml:space="preserve"> </w:t>
      </w:r>
      <w:r w:rsidRPr="008B4B02">
        <w:rPr>
          <w:rStyle w:val="StyleUnderline"/>
          <w:highlight w:val="cyan"/>
        </w:rPr>
        <w:t xml:space="preserve">of the </w:t>
      </w:r>
      <w:r w:rsidRPr="008B4B02">
        <w:rPr>
          <w:rStyle w:val="Emphasis"/>
          <w:highlight w:val="cyan"/>
        </w:rPr>
        <w:t>ag committee</w:t>
      </w:r>
      <w:r w:rsidRPr="0087049A">
        <w:rPr>
          <w:sz w:val="16"/>
        </w:rPr>
        <w:t xml:space="preserve">, </w:t>
      </w:r>
      <w:r w:rsidRPr="008B4B02">
        <w:rPr>
          <w:rStyle w:val="StyleUnderline"/>
          <w:highlight w:val="cyan"/>
        </w:rPr>
        <w:t>told</w:t>
      </w:r>
      <w:r w:rsidRPr="0087049A">
        <w:rPr>
          <w:rStyle w:val="StyleUnderline"/>
        </w:rPr>
        <w:t xml:space="preserve"> Politico</w:t>
      </w:r>
      <w:r w:rsidRPr="0087049A">
        <w:rPr>
          <w:sz w:val="16"/>
        </w:rPr>
        <w:t xml:space="preserve">, somewhat fuzzily, </w:t>
      </w:r>
      <w:r w:rsidRPr="008B4B02">
        <w:rPr>
          <w:rStyle w:val="StyleUnderline"/>
          <w:highlight w:val="cyan"/>
        </w:rPr>
        <w:t>that</w:t>
      </w:r>
      <w:r w:rsidRPr="0087049A">
        <w:rPr>
          <w:rStyle w:val="StyleUnderline"/>
        </w:rPr>
        <w:t xml:space="preserve"> “</w:t>
      </w:r>
      <w:r w:rsidRPr="008B4B02">
        <w:rPr>
          <w:rStyle w:val="StyleUnderline"/>
          <w:highlight w:val="cyan"/>
        </w:rPr>
        <w:t xml:space="preserve">CO2 is </w:t>
      </w:r>
      <w:r w:rsidRPr="008B4B02">
        <w:rPr>
          <w:rStyle w:val="Emphasis"/>
          <w:highlight w:val="cyan"/>
        </w:rPr>
        <w:t>not</w:t>
      </w:r>
      <w:r w:rsidRPr="008B4B02">
        <w:rPr>
          <w:rStyle w:val="StyleUnderline"/>
          <w:highlight w:val="cyan"/>
        </w:rPr>
        <w:t xml:space="preserve"> responsible</w:t>
      </w:r>
      <w:r w:rsidRPr="0087049A">
        <w:rPr>
          <w:rStyle w:val="StyleUnderline"/>
        </w:rPr>
        <w:t>. Especially American</w:t>
      </w:r>
      <w:r w:rsidRPr="0087049A">
        <w:rPr>
          <w:sz w:val="16"/>
        </w:rPr>
        <w:t xml:space="preserve">-produced </w:t>
      </w:r>
      <w:r w:rsidRPr="0087049A">
        <w:rPr>
          <w:rStyle w:val="StyleUnderline"/>
        </w:rPr>
        <w:t>CO2</w:t>
      </w:r>
      <w:r w:rsidRPr="0087049A">
        <w:rPr>
          <w:sz w:val="16"/>
        </w:rPr>
        <w:t xml:space="preserve">, I mean </w:t>
      </w:r>
      <w:r w:rsidRPr="0087049A">
        <w:rPr>
          <w:rStyle w:val="StyleUnderline"/>
        </w:rPr>
        <w:t xml:space="preserve">we’re a </w:t>
      </w:r>
      <w:r w:rsidRPr="0087049A">
        <w:rPr>
          <w:rStyle w:val="Emphasis"/>
        </w:rPr>
        <w:t>tiny part</w:t>
      </w:r>
      <w:r w:rsidRPr="0087049A">
        <w:rPr>
          <w:rStyle w:val="StyleUnderline"/>
        </w:rPr>
        <w:t xml:space="preserve"> of the </w:t>
      </w:r>
      <w:r w:rsidRPr="0087049A">
        <w:rPr>
          <w:rStyle w:val="Emphasis"/>
        </w:rPr>
        <w:t>whole thing</w:t>
      </w:r>
      <w:r w:rsidRPr="0087049A">
        <w:rPr>
          <w:rStyle w:val="StyleUnderline"/>
        </w:rPr>
        <w:t>.” Rep</w:t>
      </w:r>
      <w:r w:rsidRPr="0087049A">
        <w:rPr>
          <w:sz w:val="16"/>
        </w:rPr>
        <w:t xml:space="preserve">. John </w:t>
      </w:r>
      <w:r w:rsidRPr="008B4B02">
        <w:rPr>
          <w:rStyle w:val="StyleUnderline"/>
          <w:highlight w:val="cyan"/>
        </w:rPr>
        <w:t>Boozman</w:t>
      </w:r>
      <w:r w:rsidRPr="0087049A">
        <w:rPr>
          <w:sz w:val="16"/>
        </w:rPr>
        <w:t xml:space="preserve"> (R-AR) is </w:t>
      </w:r>
      <w:r w:rsidRPr="008B4B02">
        <w:rPr>
          <w:rStyle w:val="StyleUnderline"/>
          <w:highlight w:val="cyan"/>
        </w:rPr>
        <w:t xml:space="preserve">trying to </w:t>
      </w:r>
      <w:r w:rsidRPr="008B4B02">
        <w:rPr>
          <w:rStyle w:val="Emphasis"/>
          <w:highlight w:val="cyan"/>
        </w:rPr>
        <w:t>divert attention</w:t>
      </w:r>
      <w:r w:rsidRPr="008B4B02">
        <w:rPr>
          <w:rStyle w:val="StyleUnderline"/>
          <w:highlight w:val="cyan"/>
        </w:rPr>
        <w:t xml:space="preserve"> to</w:t>
      </w:r>
      <w:r w:rsidRPr="0087049A">
        <w:rPr>
          <w:sz w:val="16"/>
        </w:rPr>
        <w:t xml:space="preserve"> just about </w:t>
      </w:r>
      <w:r w:rsidRPr="008B4B02">
        <w:rPr>
          <w:rStyle w:val="Emphasis"/>
          <w:highlight w:val="cyan"/>
        </w:rPr>
        <w:t>any</w:t>
      </w:r>
      <w:r w:rsidRPr="0087049A">
        <w:rPr>
          <w:rStyle w:val="Emphasis"/>
        </w:rPr>
        <w:t xml:space="preserve"> remotely </w:t>
      </w:r>
      <w:r w:rsidRPr="008B4B02">
        <w:rPr>
          <w:rStyle w:val="Emphasis"/>
          <w:highlight w:val="cyan"/>
        </w:rPr>
        <w:t>ag</w:t>
      </w:r>
      <w:r w:rsidRPr="0087049A">
        <w:rPr>
          <w:rStyle w:val="Emphasis"/>
        </w:rPr>
        <w:t xml:space="preserve">-related </w:t>
      </w:r>
      <w:r w:rsidRPr="008B4B02">
        <w:rPr>
          <w:rStyle w:val="Emphasis"/>
          <w:highlight w:val="cyan"/>
        </w:rPr>
        <w:t>issue</w:t>
      </w:r>
      <w:r w:rsidRPr="008B4B02">
        <w:rPr>
          <w:rStyle w:val="StyleUnderline"/>
          <w:highlight w:val="cyan"/>
        </w:rPr>
        <w:t xml:space="preserve"> that doesn’t involve climate</w:t>
      </w:r>
      <w:r w:rsidRPr="0087049A">
        <w:rPr>
          <w:sz w:val="16"/>
        </w:rPr>
        <w:t xml:space="preserve"> protection. Pointing his colleagues toward a couple of favorite targets of right-wing hostility, </w:t>
      </w:r>
      <w:r w:rsidRPr="0087049A">
        <w:rPr>
          <w:rStyle w:val="StyleUnderline"/>
        </w:rPr>
        <w:t>he</w:t>
      </w:r>
      <w:r w:rsidRPr="0087049A">
        <w:rPr>
          <w:sz w:val="16"/>
        </w:rPr>
        <w:t xml:space="preserve"> has </w:t>
      </w:r>
      <w:r w:rsidRPr="008B4B02">
        <w:rPr>
          <w:rStyle w:val="StyleUnderline"/>
          <w:highlight w:val="cyan"/>
        </w:rPr>
        <w:t xml:space="preserve">called for </w:t>
      </w:r>
      <w:r w:rsidRPr="008B4B02">
        <w:rPr>
          <w:rStyle w:val="Emphasis"/>
          <w:highlight w:val="cyan"/>
        </w:rPr>
        <w:t>investigations</w:t>
      </w:r>
      <w:r w:rsidRPr="008B4B02">
        <w:rPr>
          <w:rStyle w:val="StyleUnderline"/>
          <w:highlight w:val="cyan"/>
        </w:rPr>
        <w:t xml:space="preserve"> into</w:t>
      </w:r>
      <w:r w:rsidRPr="0087049A">
        <w:rPr>
          <w:rStyle w:val="StyleUnderline"/>
        </w:rPr>
        <w:t xml:space="preserve"> the </w:t>
      </w:r>
      <w:r w:rsidRPr="0087049A">
        <w:rPr>
          <w:rStyle w:val="Emphasis"/>
        </w:rPr>
        <w:t xml:space="preserve">purchase of </w:t>
      </w:r>
      <w:r w:rsidRPr="008B4B02">
        <w:rPr>
          <w:rStyle w:val="Emphasis"/>
          <w:highlight w:val="cyan"/>
        </w:rPr>
        <w:t>U.S. farmland</w:t>
      </w:r>
      <w:r w:rsidRPr="0087049A">
        <w:rPr>
          <w:rStyle w:val="StyleUnderline"/>
        </w:rPr>
        <w:t xml:space="preserve"> by Chinese interests </w:t>
      </w:r>
      <w:r w:rsidRPr="008B4B02">
        <w:rPr>
          <w:rStyle w:val="StyleUnderline"/>
          <w:highlight w:val="cyan"/>
        </w:rPr>
        <w:t>and</w:t>
      </w:r>
      <w:r w:rsidRPr="0087049A">
        <w:rPr>
          <w:sz w:val="16"/>
        </w:rPr>
        <w:t xml:space="preserve"> for </w:t>
      </w:r>
      <w:r w:rsidRPr="008B4B02">
        <w:rPr>
          <w:rStyle w:val="StyleUnderline"/>
          <w:highlight w:val="cyan"/>
        </w:rPr>
        <w:t>cuts in SNAP</w:t>
      </w:r>
      <w:r w:rsidRPr="0087049A">
        <w:rPr>
          <w:rStyle w:val="StyleUnderline"/>
        </w:rPr>
        <w:t xml:space="preserve"> benefits to </w:t>
      </w:r>
      <w:r w:rsidRPr="0087049A">
        <w:rPr>
          <w:rStyle w:val="Emphasis"/>
        </w:rPr>
        <w:t>low-income families</w:t>
      </w:r>
      <w:r w:rsidRPr="0087049A">
        <w:rPr>
          <w:sz w:val="16"/>
        </w:rPr>
        <w:t xml:space="preserve">. Meanwhile, </w:t>
      </w:r>
      <w:r w:rsidRPr="0087049A">
        <w:rPr>
          <w:rStyle w:val="StyleUnderline"/>
        </w:rPr>
        <w:t>five House members led by</w:t>
      </w:r>
      <w:r w:rsidRPr="0087049A">
        <w:rPr>
          <w:sz w:val="16"/>
        </w:rPr>
        <w:t xml:space="preserve"> Matt </w:t>
      </w:r>
      <w:r w:rsidRPr="0087049A">
        <w:rPr>
          <w:rStyle w:val="StyleUnderline"/>
        </w:rPr>
        <w:t>Gaetz</w:t>
      </w:r>
      <w:r w:rsidRPr="0087049A">
        <w:rPr>
          <w:sz w:val="16"/>
        </w:rPr>
        <w:t xml:space="preserve"> (R-FL) </w:t>
      </w:r>
      <w:r w:rsidRPr="0087049A">
        <w:rPr>
          <w:rStyle w:val="StyleUnderline"/>
        </w:rPr>
        <w:t xml:space="preserve">got </w:t>
      </w:r>
      <w:r w:rsidRPr="0087049A">
        <w:rPr>
          <w:rStyle w:val="Emphasis"/>
        </w:rPr>
        <w:t>even meaner</w:t>
      </w:r>
      <w:r w:rsidRPr="0087049A">
        <w:rPr>
          <w:rStyle w:val="StyleUnderline"/>
        </w:rPr>
        <w:t>, with a letter to</w:t>
      </w:r>
      <w:r w:rsidRPr="0087049A">
        <w:rPr>
          <w:sz w:val="16"/>
        </w:rPr>
        <w:t xml:space="preserve"> President </w:t>
      </w:r>
      <w:r w:rsidRPr="0087049A">
        <w:rPr>
          <w:rStyle w:val="StyleUnderline"/>
        </w:rPr>
        <w:t>Biden urging</w:t>
      </w:r>
      <w:r w:rsidRPr="0087049A">
        <w:rPr>
          <w:sz w:val="16"/>
        </w:rPr>
        <w:t xml:space="preserve"> him to “enact </w:t>
      </w:r>
      <w:r w:rsidRPr="0087049A">
        <w:rPr>
          <w:rStyle w:val="StyleUnderline"/>
        </w:rPr>
        <w:t>work requirements</w:t>
      </w:r>
      <w:r w:rsidRPr="0087049A">
        <w:rPr>
          <w:sz w:val="16"/>
        </w:rPr>
        <w:t xml:space="preserve">” </w:t>
      </w:r>
      <w:r w:rsidRPr="0087049A">
        <w:rPr>
          <w:rStyle w:val="StyleUnderline"/>
        </w:rPr>
        <w:t>for SNAP</w:t>
      </w:r>
      <w:r w:rsidRPr="0087049A">
        <w:rPr>
          <w:sz w:val="16"/>
        </w:rPr>
        <w:t xml:space="preserve"> recipients.</w:t>
      </w:r>
    </w:p>
    <w:p w14:paraId="7D12ABC6" w14:textId="77777777" w:rsidR="0038508C" w:rsidRDefault="0038508C" w:rsidP="0038508C">
      <w:pPr>
        <w:pStyle w:val="Heading2"/>
      </w:pPr>
      <w:r>
        <w:lastRenderedPageBreak/>
        <w:t>Link Uniqueness</w:t>
      </w:r>
    </w:p>
    <w:p w14:paraId="5054CE5A" w14:textId="77777777" w:rsidR="0038508C" w:rsidRDefault="0038508C" w:rsidP="0038508C">
      <w:pPr>
        <w:pStyle w:val="Heading3"/>
      </w:pPr>
      <w:r>
        <w:lastRenderedPageBreak/>
        <w:t>2AC---Thumper---Generic</w:t>
      </w:r>
    </w:p>
    <w:p w14:paraId="607D439C" w14:textId="77777777" w:rsidR="0038508C" w:rsidRDefault="0038508C" w:rsidP="0038508C">
      <w:pPr>
        <w:pStyle w:val="Heading4"/>
      </w:pPr>
      <w:r>
        <w:t>Laundry list of thumpers, fights are inevitable</w:t>
      </w:r>
    </w:p>
    <w:p w14:paraId="4097AD9C" w14:textId="77777777" w:rsidR="0038508C" w:rsidRPr="007B6876" w:rsidRDefault="0038508C" w:rsidP="0038508C">
      <w:r w:rsidRPr="007B6876">
        <w:t xml:space="preserve">James Jay </w:t>
      </w:r>
      <w:r w:rsidRPr="007B6876">
        <w:rPr>
          <w:rStyle w:val="Style13ptBold"/>
        </w:rPr>
        <w:t xml:space="preserve">Carafano </w:t>
      </w:r>
      <w:r>
        <w:rPr>
          <w:rStyle w:val="Style13ptBold"/>
        </w:rPr>
        <w:t>23</w:t>
      </w:r>
      <w:r w:rsidRPr="007B6876">
        <w:t>, director of the Kathryn and Shelby Cullom Davis Institute for International Studies, 3/14/23, U.S. congressional infighting is more than meets the eye</w:t>
      </w:r>
      <w:r>
        <w:t xml:space="preserve">, </w:t>
      </w:r>
      <w:r w:rsidRPr="007B6876">
        <w:t>https://www.gisreportsonline.com/r/congressional-infighting/</w:t>
      </w:r>
    </w:p>
    <w:p w14:paraId="15EC0FC4" w14:textId="77777777" w:rsidR="0038508C" w:rsidRPr="005241ED" w:rsidRDefault="0038508C" w:rsidP="0038508C">
      <w:pPr>
        <w:rPr>
          <w:rStyle w:val="StyleUnderline"/>
        </w:rPr>
      </w:pPr>
      <w:r w:rsidRPr="008B4B02">
        <w:rPr>
          <w:rStyle w:val="Emphasis"/>
          <w:highlight w:val="cyan"/>
        </w:rPr>
        <w:t>Republican rancor</w:t>
      </w:r>
      <w:r w:rsidRPr="005241ED">
        <w:rPr>
          <w:sz w:val="16"/>
        </w:rPr>
        <w:t xml:space="preserve"> in Con</w:t>
      </w:r>
      <w:r w:rsidRPr="008B4B02">
        <w:rPr>
          <w:sz w:val="16"/>
        </w:rPr>
        <w:t xml:space="preserve">gress </w:t>
      </w:r>
      <w:r w:rsidRPr="008B4B02">
        <w:rPr>
          <w:rStyle w:val="StyleUnderline"/>
        </w:rPr>
        <w:t xml:space="preserve">is a </w:t>
      </w:r>
      <w:r w:rsidRPr="008B4B02">
        <w:rPr>
          <w:rStyle w:val="StyleUnderline"/>
          <w:highlight w:val="cyan"/>
        </w:rPr>
        <w:t>return</w:t>
      </w:r>
      <w:r w:rsidRPr="005241ED">
        <w:rPr>
          <w:rStyle w:val="StyleUnderline"/>
        </w:rPr>
        <w:t xml:space="preserve"> to normal</w:t>
      </w:r>
    </w:p>
    <w:p w14:paraId="1C25A0BB" w14:textId="77777777" w:rsidR="0038508C" w:rsidRPr="005241ED" w:rsidRDefault="0038508C" w:rsidP="0038508C">
      <w:pPr>
        <w:rPr>
          <w:sz w:val="16"/>
        </w:rPr>
      </w:pPr>
      <w:r w:rsidRPr="005241ED">
        <w:rPr>
          <w:rStyle w:val="Emphasis"/>
        </w:rPr>
        <w:t xml:space="preserve">Legislative </w:t>
      </w:r>
      <w:r w:rsidRPr="008B4B02">
        <w:rPr>
          <w:rStyle w:val="Emphasis"/>
          <w:highlight w:val="cyan"/>
        </w:rPr>
        <w:t>rule changes</w:t>
      </w:r>
      <w:r w:rsidRPr="008B4B02">
        <w:rPr>
          <w:sz w:val="16"/>
        </w:rPr>
        <w:t xml:space="preserve"> </w:t>
      </w:r>
      <w:r w:rsidRPr="008B4B02">
        <w:rPr>
          <w:rStyle w:val="StyleUnderline"/>
        </w:rPr>
        <w:t xml:space="preserve">will </w:t>
      </w:r>
      <w:r w:rsidRPr="008B4B02">
        <w:rPr>
          <w:rStyle w:val="StyleUnderline"/>
          <w:highlight w:val="cyan"/>
        </w:rPr>
        <w:t xml:space="preserve">bring </w:t>
      </w:r>
      <w:r w:rsidRPr="008B4B02">
        <w:rPr>
          <w:rStyle w:val="Emphasis"/>
          <w:highlight w:val="cyan"/>
        </w:rPr>
        <w:t>more deliberation</w:t>
      </w:r>
    </w:p>
    <w:p w14:paraId="6A93E732" w14:textId="77777777" w:rsidR="0038508C" w:rsidRPr="005241ED" w:rsidRDefault="0038508C" w:rsidP="0038508C">
      <w:pPr>
        <w:rPr>
          <w:rStyle w:val="StyleUnderline"/>
        </w:rPr>
      </w:pPr>
      <w:r w:rsidRPr="005241ED">
        <w:rPr>
          <w:rStyle w:val="StyleUnderline"/>
        </w:rPr>
        <w:t xml:space="preserve">The GOP will likely </w:t>
      </w:r>
      <w:r w:rsidRPr="005241ED">
        <w:rPr>
          <w:rStyle w:val="Emphasis"/>
        </w:rPr>
        <w:t>sharpen their contrast</w:t>
      </w:r>
      <w:r w:rsidRPr="005241ED">
        <w:rPr>
          <w:rStyle w:val="StyleUnderline"/>
        </w:rPr>
        <w:t xml:space="preserve"> with liberals</w:t>
      </w:r>
    </w:p>
    <w:p w14:paraId="47194B05" w14:textId="77777777" w:rsidR="0038508C" w:rsidRPr="005241ED" w:rsidRDefault="0038508C" w:rsidP="0038508C">
      <w:pPr>
        <w:rPr>
          <w:sz w:val="16"/>
        </w:rPr>
      </w:pPr>
      <w:r w:rsidRPr="005241ED">
        <w:rPr>
          <w:sz w:val="16"/>
        </w:rPr>
        <w:t xml:space="preserve">Observers of American politics are contemplating the significance of </w:t>
      </w:r>
      <w:r w:rsidRPr="005241ED">
        <w:rPr>
          <w:rStyle w:val="Emphasis"/>
        </w:rPr>
        <w:t>Republican infighting</w:t>
      </w:r>
      <w:r w:rsidRPr="005241ED">
        <w:rPr>
          <w:sz w:val="16"/>
        </w:rPr>
        <w:t xml:space="preserve"> </w:t>
      </w:r>
      <w:r w:rsidRPr="005241ED">
        <w:rPr>
          <w:rStyle w:val="StyleUnderline"/>
        </w:rPr>
        <w:t>over electing the Speaker of the House and its showdown with the Senate and White House over the national</w:t>
      </w:r>
      <w:r w:rsidRPr="005241ED">
        <w:rPr>
          <w:sz w:val="16"/>
        </w:rPr>
        <w:t xml:space="preserve"> </w:t>
      </w:r>
      <w:r w:rsidRPr="005241ED">
        <w:rPr>
          <w:rStyle w:val="Emphasis"/>
        </w:rPr>
        <w:t>debt ceiling</w:t>
      </w:r>
      <w:r w:rsidRPr="005241ED">
        <w:rPr>
          <w:sz w:val="16"/>
        </w:rPr>
        <w:t xml:space="preserve">. Many have concluded that these </w:t>
      </w:r>
      <w:r w:rsidRPr="005241ED">
        <w:rPr>
          <w:rStyle w:val="Emphasis"/>
        </w:rPr>
        <w:t>squabbles</w:t>
      </w:r>
      <w:r w:rsidRPr="005241ED">
        <w:rPr>
          <w:sz w:val="16"/>
        </w:rPr>
        <w:t xml:space="preserve"> </w:t>
      </w:r>
      <w:r w:rsidRPr="005241ED">
        <w:rPr>
          <w:rStyle w:val="StyleUnderline"/>
        </w:rPr>
        <w:t xml:space="preserve">are a sign of </w:t>
      </w:r>
      <w:r w:rsidRPr="005241ED">
        <w:rPr>
          <w:rStyle w:val="Emphasis"/>
        </w:rPr>
        <w:t>increasing dysfunction</w:t>
      </w:r>
      <w:r w:rsidRPr="005241ED">
        <w:rPr>
          <w:sz w:val="16"/>
        </w:rPr>
        <w:t xml:space="preserve"> </w:t>
      </w:r>
      <w:r w:rsidRPr="005241ED">
        <w:rPr>
          <w:rStyle w:val="StyleUnderline"/>
        </w:rPr>
        <w:t>in Washington, reflecting</w:t>
      </w:r>
      <w:r w:rsidRPr="005241ED">
        <w:rPr>
          <w:sz w:val="16"/>
        </w:rPr>
        <w:t xml:space="preserve"> growing and perhaps </w:t>
      </w:r>
      <w:r w:rsidRPr="005241ED">
        <w:rPr>
          <w:rStyle w:val="Emphasis"/>
        </w:rPr>
        <w:t>unmanageable civil discord</w:t>
      </w:r>
      <w:r w:rsidRPr="005241ED">
        <w:rPr>
          <w:sz w:val="16"/>
        </w:rPr>
        <w:t xml:space="preserve"> in the United States. </w:t>
      </w:r>
      <w:r w:rsidRPr="005241ED">
        <w:rPr>
          <w:rStyle w:val="StyleUnderline"/>
        </w:rPr>
        <w:t>This interpretation is largely superficial and wrong.</w:t>
      </w:r>
      <w:r w:rsidRPr="005241ED">
        <w:rPr>
          <w:sz w:val="16"/>
        </w:rPr>
        <w:t xml:space="preserve"> </w:t>
      </w:r>
      <w:r w:rsidRPr="005241ED">
        <w:rPr>
          <w:rStyle w:val="StyleUnderline"/>
        </w:rPr>
        <w:t>These incidents</w:t>
      </w:r>
      <w:r w:rsidRPr="005241ED">
        <w:rPr>
          <w:sz w:val="16"/>
        </w:rPr>
        <w:t xml:space="preserve">, in fact, </w:t>
      </w:r>
      <w:r w:rsidRPr="005241ED">
        <w:rPr>
          <w:rStyle w:val="StyleUnderline"/>
        </w:rPr>
        <w:t>reflect</w:t>
      </w:r>
      <w:r w:rsidRPr="005241ED">
        <w:rPr>
          <w:sz w:val="16"/>
        </w:rPr>
        <w:t xml:space="preserve"> a new dynamism in U.S. politics, one that heralds </w:t>
      </w:r>
      <w:r w:rsidRPr="005241ED">
        <w:rPr>
          <w:rStyle w:val="StyleUnderline"/>
        </w:rPr>
        <w:t xml:space="preserve">a </w:t>
      </w:r>
      <w:r w:rsidRPr="005241ED">
        <w:rPr>
          <w:rStyle w:val="Emphasis"/>
        </w:rPr>
        <w:t>shifting</w:t>
      </w:r>
      <w:r w:rsidRPr="005241ED">
        <w:rPr>
          <w:rStyle w:val="StyleUnderline"/>
        </w:rPr>
        <w:t xml:space="preserve"> center of </w:t>
      </w:r>
      <w:r w:rsidRPr="005241ED">
        <w:rPr>
          <w:rStyle w:val="Emphasis"/>
        </w:rPr>
        <w:t>gravity</w:t>
      </w:r>
      <w:r w:rsidRPr="005241ED">
        <w:rPr>
          <w:sz w:val="16"/>
        </w:rPr>
        <w:t xml:space="preserve"> and breaking of Washington’s partisan gridlock.</w:t>
      </w:r>
    </w:p>
    <w:p w14:paraId="305FE133" w14:textId="77777777" w:rsidR="0038508C" w:rsidRPr="005241ED" w:rsidRDefault="0038508C" w:rsidP="0038508C">
      <w:pPr>
        <w:rPr>
          <w:sz w:val="16"/>
        </w:rPr>
      </w:pPr>
      <w:r w:rsidRPr="005241ED">
        <w:rPr>
          <w:sz w:val="16"/>
        </w:rPr>
        <w:t>Fight for the House</w:t>
      </w:r>
    </w:p>
    <w:p w14:paraId="694F27F5" w14:textId="77777777" w:rsidR="0038508C" w:rsidRPr="008B4B02" w:rsidRDefault="0038508C" w:rsidP="0038508C">
      <w:pPr>
        <w:rPr>
          <w:sz w:val="16"/>
        </w:rPr>
      </w:pPr>
      <w:r w:rsidRPr="005241ED">
        <w:rPr>
          <w:sz w:val="16"/>
        </w:rPr>
        <w:t>Unlike leadership contests in many parliamentary democracies, the U.S. Congress does not form coalition governments comprised of multiple parties. Members of the Senate and House of Representatives identify either as Republicans or Democrats, with a handful of independents who usually choose to caucus with one of the parties. The majority party holds the leadership position, and typically the elected head of that party is axiomatically voted to govern the body as a whole. But in a rare contest, when Republicans assumed the House majority after national elections in November 2022, California Congressman Kevin McCarthy won a hard-fought vote to s</w:t>
      </w:r>
      <w:r w:rsidRPr="008B4B02">
        <w:rPr>
          <w:sz w:val="16"/>
        </w:rPr>
        <w:t>ecure the Speaker of the House.</w:t>
      </w:r>
    </w:p>
    <w:p w14:paraId="1CBCD851" w14:textId="77777777" w:rsidR="0038508C" w:rsidRPr="005241ED" w:rsidRDefault="0038508C" w:rsidP="0038508C">
      <w:pPr>
        <w:rPr>
          <w:sz w:val="16"/>
        </w:rPr>
      </w:pPr>
      <w:r w:rsidRPr="008B4B02">
        <w:rPr>
          <w:sz w:val="16"/>
        </w:rPr>
        <w:t xml:space="preserve">Since the Republican majority in the House was so narrow, Mr. </w:t>
      </w:r>
      <w:r w:rsidRPr="008B4B02">
        <w:rPr>
          <w:rStyle w:val="StyleUnderline"/>
          <w:highlight w:val="cyan"/>
        </w:rPr>
        <w:t>McCarthy</w:t>
      </w:r>
      <w:r w:rsidRPr="008B4B02">
        <w:rPr>
          <w:sz w:val="16"/>
        </w:rPr>
        <w:t xml:space="preserve"> had to secure near-unanimous support from party members. A group of 20 Republicans actively withheld their support, resulting in several rounds of voting for the </w:t>
      </w:r>
      <w:r w:rsidRPr="008B4B02">
        <w:rPr>
          <w:rStyle w:val="StyleUnderline"/>
        </w:rPr>
        <w:t>speakership</w:t>
      </w:r>
      <w:r w:rsidRPr="008B4B02">
        <w:rPr>
          <w:sz w:val="16"/>
        </w:rPr>
        <w:t xml:space="preserve">. This </w:t>
      </w:r>
      <w:r w:rsidRPr="008B4B02">
        <w:rPr>
          <w:rStyle w:val="StyleUnderline"/>
        </w:rPr>
        <w:t xml:space="preserve">was resolved only after </w:t>
      </w:r>
      <w:r w:rsidRPr="008B4B02">
        <w:rPr>
          <w:rStyle w:val="Emphasis"/>
        </w:rPr>
        <w:t>intense negotiations</w:t>
      </w:r>
      <w:r w:rsidRPr="008B4B02">
        <w:rPr>
          <w:sz w:val="16"/>
        </w:rPr>
        <w:t xml:space="preserve"> </w:t>
      </w:r>
      <w:r w:rsidRPr="008B4B02">
        <w:rPr>
          <w:rStyle w:val="StyleUnderline"/>
        </w:rPr>
        <w:t>on rule changes</w:t>
      </w:r>
      <w:r w:rsidRPr="008B4B02">
        <w:rPr>
          <w:sz w:val="16"/>
        </w:rPr>
        <w:t xml:space="preserve">, key </w:t>
      </w:r>
      <w:r w:rsidRPr="008B4B02">
        <w:rPr>
          <w:rStyle w:val="StyleUnderline"/>
        </w:rPr>
        <w:t>committee assignments</w:t>
      </w:r>
      <w:r w:rsidRPr="008B4B02">
        <w:rPr>
          <w:sz w:val="16"/>
        </w:rPr>
        <w:t xml:space="preserve"> </w:t>
      </w:r>
      <w:r w:rsidRPr="008B4B02">
        <w:rPr>
          <w:rStyle w:val="StyleUnderline"/>
        </w:rPr>
        <w:t>and priorities for Congressional oversight and policymaking</w:t>
      </w:r>
      <w:r w:rsidRPr="008B4B02">
        <w:rPr>
          <w:sz w:val="16"/>
        </w:rPr>
        <w:t>.</w:t>
      </w:r>
    </w:p>
    <w:p w14:paraId="13C36E00" w14:textId="77777777" w:rsidR="0038508C" w:rsidRPr="005241ED" w:rsidRDefault="0038508C" w:rsidP="0038508C">
      <w:pPr>
        <w:rPr>
          <w:sz w:val="16"/>
        </w:rPr>
      </w:pPr>
      <w:r w:rsidRPr="005241ED">
        <w:rPr>
          <w:sz w:val="16"/>
        </w:rPr>
        <w:t>The media portrayed the contest as an internecine struggle between the GOP’s moderate leadership and a radical, far-right wing. In reality, the 20 dissenting members are no cohesive bloc, differing on many issues. They united principally to force rule changes in the House. Their effort also had the sympathy of many other members, including lawmakers who consistently voted for Mr. McCarthy.</w:t>
      </w:r>
    </w:p>
    <w:p w14:paraId="4B5FAFEB" w14:textId="77777777" w:rsidR="0038508C" w:rsidRPr="005241ED" w:rsidRDefault="0038508C" w:rsidP="0038508C">
      <w:pPr>
        <w:rPr>
          <w:sz w:val="16"/>
        </w:rPr>
      </w:pPr>
      <w:r w:rsidRPr="005241ED">
        <w:rPr>
          <w:rStyle w:val="Emphasis"/>
        </w:rPr>
        <w:t>Political stability</w:t>
      </w:r>
      <w:r w:rsidRPr="005241ED">
        <w:rPr>
          <w:sz w:val="16"/>
        </w:rPr>
        <w:t xml:space="preserve"> </w:t>
      </w:r>
      <w:r w:rsidRPr="005241ED">
        <w:rPr>
          <w:rStyle w:val="StyleUnderline"/>
        </w:rPr>
        <w:t xml:space="preserve">will come not from a </w:t>
      </w:r>
      <w:r w:rsidRPr="005241ED">
        <w:rPr>
          <w:rStyle w:val="Emphasis"/>
        </w:rPr>
        <w:t>resurgence of bipartisanship</w:t>
      </w:r>
      <w:r w:rsidRPr="005241ED">
        <w:rPr>
          <w:rStyle w:val="StyleUnderline"/>
        </w:rPr>
        <w:t>, but from a dominance</w:t>
      </w:r>
      <w:r w:rsidRPr="005241ED">
        <w:rPr>
          <w:sz w:val="16"/>
        </w:rPr>
        <w:t xml:space="preserve"> of conservative or liberal </w:t>
      </w:r>
      <w:r w:rsidRPr="005241ED">
        <w:rPr>
          <w:rStyle w:val="StyleUnderline"/>
        </w:rPr>
        <w:t>views</w:t>
      </w:r>
      <w:r w:rsidRPr="005241ED">
        <w:rPr>
          <w:sz w:val="16"/>
        </w:rPr>
        <w:t xml:space="preserve"> among Americans.</w:t>
      </w:r>
    </w:p>
    <w:p w14:paraId="30ECB3DF" w14:textId="77777777" w:rsidR="0038508C" w:rsidRPr="008B4B02" w:rsidRDefault="0038508C" w:rsidP="0038508C">
      <w:pPr>
        <w:rPr>
          <w:sz w:val="16"/>
        </w:rPr>
      </w:pPr>
      <w:r w:rsidRPr="005241ED">
        <w:rPr>
          <w:sz w:val="16"/>
        </w:rPr>
        <w:t>In the end, the vote was mainly not about a c</w:t>
      </w:r>
      <w:r w:rsidRPr="008B4B02">
        <w:rPr>
          <w:sz w:val="16"/>
        </w:rPr>
        <w:t>hallenge to Speaker McCarthy’s leadership or a changing conservative majority. It turned on reversing a trend over a decade in the making, under both Republicans and Democrats, to centralize legislative power in the Congressional leadership – one that increasingly saw regular order bypassed and priorities, rules and oversight decisions negotiated by those at the top.</w:t>
      </w:r>
    </w:p>
    <w:p w14:paraId="03BD4244" w14:textId="77777777" w:rsidR="0038508C" w:rsidRPr="005241ED" w:rsidRDefault="0038508C" w:rsidP="0038508C">
      <w:pPr>
        <w:rPr>
          <w:sz w:val="16"/>
        </w:rPr>
      </w:pPr>
      <w:r w:rsidRPr="008B4B02">
        <w:rPr>
          <w:rStyle w:val="StyleUnderline"/>
        </w:rPr>
        <w:t xml:space="preserve">The ensuing compromise </w:t>
      </w:r>
      <w:r w:rsidRPr="008B4B02">
        <w:rPr>
          <w:rStyle w:val="StyleUnderline"/>
          <w:highlight w:val="cyan"/>
        </w:rPr>
        <w:t>will deliver</w:t>
      </w:r>
      <w:r w:rsidRPr="005241ED">
        <w:rPr>
          <w:sz w:val="16"/>
        </w:rPr>
        <w:t xml:space="preserve"> a more deliberative process in Congress. As a r</w:t>
      </w:r>
      <w:r w:rsidRPr="008B4B02">
        <w:rPr>
          <w:sz w:val="16"/>
        </w:rPr>
        <w:t xml:space="preserve">esult, we are likely to see </w:t>
      </w:r>
      <w:r w:rsidRPr="008B4B02">
        <w:rPr>
          <w:rStyle w:val="Emphasis"/>
        </w:rPr>
        <w:t>more legislation</w:t>
      </w:r>
      <w:r w:rsidRPr="008B4B02">
        <w:rPr>
          <w:sz w:val="16"/>
        </w:rPr>
        <w:t xml:space="preserve"> </w:t>
      </w:r>
      <w:r w:rsidRPr="008B4B02">
        <w:rPr>
          <w:rStyle w:val="StyleUnderline"/>
        </w:rPr>
        <w:t>and</w:t>
      </w:r>
      <w:r w:rsidRPr="008B4B02">
        <w:rPr>
          <w:sz w:val="16"/>
        </w:rPr>
        <w:t xml:space="preserve"> </w:t>
      </w:r>
      <w:r w:rsidRPr="008B4B02">
        <w:rPr>
          <w:rStyle w:val="Emphasis"/>
          <w:highlight w:val="cyan"/>
        </w:rPr>
        <w:t>more debates</w:t>
      </w:r>
      <w:r w:rsidRPr="008B4B02">
        <w:rPr>
          <w:sz w:val="16"/>
          <w:highlight w:val="cyan"/>
        </w:rPr>
        <w:t xml:space="preserve"> </w:t>
      </w:r>
      <w:r w:rsidRPr="005241ED">
        <w:rPr>
          <w:rStyle w:val="StyleUnderline"/>
        </w:rPr>
        <w:t xml:space="preserve">that show the </w:t>
      </w:r>
      <w:r w:rsidRPr="005241ED">
        <w:rPr>
          <w:rStyle w:val="Emphasis"/>
        </w:rPr>
        <w:t>sharpening differences</w:t>
      </w:r>
      <w:r w:rsidRPr="005241ED">
        <w:rPr>
          <w:sz w:val="16"/>
        </w:rPr>
        <w:t xml:space="preserve"> </w:t>
      </w:r>
      <w:r w:rsidRPr="005241ED">
        <w:rPr>
          <w:rStyle w:val="StyleUnderline"/>
        </w:rPr>
        <w:t>between the two parties’ agendas</w:t>
      </w:r>
      <w:r w:rsidRPr="005241ED">
        <w:rPr>
          <w:sz w:val="16"/>
        </w:rPr>
        <w:t>.</w:t>
      </w:r>
    </w:p>
    <w:p w14:paraId="0EA3CC6D" w14:textId="77777777" w:rsidR="0038508C" w:rsidRPr="005241ED" w:rsidRDefault="0038508C" w:rsidP="0038508C">
      <w:pPr>
        <w:rPr>
          <w:sz w:val="16"/>
        </w:rPr>
      </w:pPr>
      <w:r w:rsidRPr="005241ED">
        <w:rPr>
          <w:sz w:val="16"/>
        </w:rPr>
        <w:t xml:space="preserve">Even before the House leadership vote, </w:t>
      </w:r>
      <w:r w:rsidRPr="005241ED">
        <w:rPr>
          <w:rStyle w:val="StyleUnderline"/>
        </w:rPr>
        <w:t xml:space="preserve">there was every expectation for </w:t>
      </w:r>
      <w:r w:rsidRPr="005241ED">
        <w:rPr>
          <w:rStyle w:val="Emphasis"/>
        </w:rPr>
        <w:t>gridlock</w:t>
      </w:r>
      <w:r w:rsidRPr="005241ED">
        <w:rPr>
          <w:sz w:val="16"/>
        </w:rPr>
        <w:t xml:space="preserve"> </w:t>
      </w:r>
      <w:r w:rsidRPr="005241ED">
        <w:rPr>
          <w:rStyle w:val="StyleUnderline"/>
        </w:rPr>
        <w:t xml:space="preserve">and a </w:t>
      </w:r>
      <w:r w:rsidRPr="005241ED">
        <w:rPr>
          <w:rStyle w:val="Emphasis"/>
        </w:rPr>
        <w:t>lack of bipartisanship</w:t>
      </w:r>
      <w:r w:rsidRPr="005241ED">
        <w:rPr>
          <w:sz w:val="16"/>
        </w:rPr>
        <w:t xml:space="preserve"> in the runup to the next national elections in 2024. </w:t>
      </w:r>
      <w:r w:rsidRPr="005241ED">
        <w:rPr>
          <w:rStyle w:val="StyleUnderline"/>
        </w:rPr>
        <w:t xml:space="preserve">Both </w:t>
      </w:r>
      <w:r w:rsidRPr="008B4B02">
        <w:rPr>
          <w:rStyle w:val="StyleUnderline"/>
          <w:highlight w:val="cyan"/>
        </w:rPr>
        <w:t xml:space="preserve">parties have become </w:t>
      </w:r>
      <w:r w:rsidRPr="008B4B02">
        <w:rPr>
          <w:rStyle w:val="Emphasis"/>
          <w:highlight w:val="cyan"/>
        </w:rPr>
        <w:t>less politically diverse</w:t>
      </w:r>
      <w:r w:rsidRPr="005241ED">
        <w:rPr>
          <w:sz w:val="16"/>
        </w:rPr>
        <w:t xml:space="preserve">, </w:t>
      </w:r>
      <w:r w:rsidRPr="005241ED">
        <w:rPr>
          <w:rStyle w:val="StyleUnderline"/>
        </w:rPr>
        <w:t>with Republicans dominated by a clear conservative majority and Democrats overwhelmingly liberal and decidedly left-of-center.</w:t>
      </w:r>
      <w:r w:rsidRPr="005241ED">
        <w:rPr>
          <w:sz w:val="16"/>
        </w:rPr>
        <w:t xml:space="preserve"> A return to a more regular legislative order will clarify the diverging agendas of the two parties and their likely policy prescriptions if they control the presidency and the Congress in 2025.</w:t>
      </w:r>
    </w:p>
    <w:p w14:paraId="3CE61B09" w14:textId="77777777" w:rsidR="0038508C" w:rsidRPr="005241ED" w:rsidRDefault="0038508C" w:rsidP="0038508C">
      <w:pPr>
        <w:rPr>
          <w:sz w:val="16"/>
        </w:rPr>
      </w:pPr>
      <w:r w:rsidRPr="005241ED">
        <w:rPr>
          <w:sz w:val="16"/>
        </w:rPr>
        <w:t>Debt ceiling debate</w:t>
      </w:r>
    </w:p>
    <w:p w14:paraId="62A7ECE7" w14:textId="77777777" w:rsidR="0038508C" w:rsidRPr="005241ED" w:rsidRDefault="0038508C" w:rsidP="0038508C">
      <w:pPr>
        <w:rPr>
          <w:sz w:val="16"/>
        </w:rPr>
      </w:pPr>
      <w:r w:rsidRPr="005241ED">
        <w:rPr>
          <w:sz w:val="16"/>
        </w:rPr>
        <w:lastRenderedPageBreak/>
        <w:t xml:space="preserve">By law, </w:t>
      </w:r>
      <w:r w:rsidRPr="005241ED">
        <w:rPr>
          <w:rStyle w:val="StyleUnderline"/>
        </w:rPr>
        <w:t>Congress must pass</w:t>
      </w:r>
      <w:r w:rsidRPr="005241ED">
        <w:rPr>
          <w:sz w:val="16"/>
        </w:rPr>
        <w:t xml:space="preserve">, and the president must approve, </w:t>
      </w:r>
      <w:r w:rsidRPr="005241ED">
        <w:rPr>
          <w:rStyle w:val="StyleUnderline"/>
        </w:rPr>
        <w:t>legislation to raise the borrowing capacity</w:t>
      </w:r>
      <w:r w:rsidRPr="005241ED">
        <w:rPr>
          <w:sz w:val="16"/>
        </w:rPr>
        <w:t xml:space="preserve"> of the U.S. government. </w:t>
      </w:r>
      <w:r w:rsidRPr="005241ED">
        <w:rPr>
          <w:rStyle w:val="StyleUnderline"/>
        </w:rPr>
        <w:t>If they fail to do so, the result is often framed as a “</w:t>
      </w:r>
      <w:r w:rsidRPr="005241ED">
        <w:rPr>
          <w:rStyle w:val="Emphasis"/>
        </w:rPr>
        <w:t>government shutdown</w:t>
      </w:r>
      <w:r w:rsidRPr="005241ED">
        <w:rPr>
          <w:sz w:val="16"/>
        </w:rPr>
        <w:t>,” although the government does not actually shut down and the U.S. continues to meet its financial obligations. It is also argued that shutdowns shake public confidence in the full faith and credit of the government.</w:t>
      </w:r>
    </w:p>
    <w:p w14:paraId="5F384271" w14:textId="77777777" w:rsidR="0038508C" w:rsidRPr="0033592C" w:rsidRDefault="0038508C" w:rsidP="0038508C">
      <w:pPr>
        <w:rPr>
          <w:sz w:val="16"/>
        </w:rPr>
      </w:pPr>
      <w:r w:rsidRPr="005241ED">
        <w:rPr>
          <w:sz w:val="16"/>
        </w:rPr>
        <w:t>Past episodes have adversely affect</w:t>
      </w:r>
      <w:r w:rsidRPr="008B4B02">
        <w:rPr>
          <w:sz w:val="16"/>
        </w:rPr>
        <w:t xml:space="preserve">ed the U.S. at least in the short term, so </w:t>
      </w:r>
      <w:r w:rsidRPr="008B4B02">
        <w:rPr>
          <w:rStyle w:val="StyleUnderline"/>
        </w:rPr>
        <w:t>the threat to withhold Congressional approval is often used as pressure for concessions</w:t>
      </w:r>
      <w:r w:rsidRPr="008B4B02">
        <w:rPr>
          <w:sz w:val="16"/>
        </w:rPr>
        <w:t xml:space="preserve"> from the White House or opposing parties. In practice, the consequences are often more political than fiscal, with each side calculating whom voters would blame for any shutdown and the dislocation that follows</w:t>
      </w:r>
      <w:r w:rsidRPr="0033592C">
        <w:rPr>
          <w:sz w:val="16"/>
        </w:rPr>
        <w:t>.</w:t>
      </w:r>
    </w:p>
    <w:p w14:paraId="0C59D1CE" w14:textId="77777777" w:rsidR="0038508C" w:rsidRPr="008B4B02" w:rsidRDefault="0038508C" w:rsidP="0038508C">
      <w:pPr>
        <w:rPr>
          <w:sz w:val="16"/>
        </w:rPr>
      </w:pPr>
      <w:r w:rsidRPr="0033592C">
        <w:rPr>
          <w:sz w:val="16"/>
        </w:rPr>
        <w:t xml:space="preserve">This time, the debt limit is shaping up differently. Speaker </w:t>
      </w:r>
      <w:r w:rsidRPr="0033592C">
        <w:rPr>
          <w:rStyle w:val="Emphasis"/>
        </w:rPr>
        <w:t>McCarthy</w:t>
      </w:r>
      <w:r w:rsidRPr="0033592C">
        <w:rPr>
          <w:sz w:val="16"/>
        </w:rPr>
        <w:t xml:space="preserve"> </w:t>
      </w:r>
      <w:r w:rsidRPr="0033592C">
        <w:rPr>
          <w:rStyle w:val="StyleUnderline"/>
        </w:rPr>
        <w:t xml:space="preserve">has already declared that the </w:t>
      </w:r>
      <w:r w:rsidRPr="0033592C">
        <w:rPr>
          <w:rStyle w:val="Emphasis"/>
        </w:rPr>
        <w:t>limit will be raised</w:t>
      </w:r>
      <w:r w:rsidRPr="0033592C">
        <w:rPr>
          <w:sz w:val="16"/>
        </w:rPr>
        <w:t xml:space="preserve">. </w:t>
      </w:r>
      <w:r w:rsidRPr="0033592C">
        <w:rPr>
          <w:rStyle w:val="StyleUnderline"/>
        </w:rPr>
        <w:t>While</w:t>
      </w:r>
      <w:r w:rsidRPr="0033592C">
        <w:rPr>
          <w:sz w:val="16"/>
        </w:rPr>
        <w:t xml:space="preserve"> President Joe </w:t>
      </w:r>
      <w:r w:rsidRPr="0033592C">
        <w:rPr>
          <w:rStyle w:val="StyleUnderline"/>
        </w:rPr>
        <w:t>Biden has promised not to negotiate over it,</w:t>
      </w:r>
      <w:r w:rsidRPr="0033592C">
        <w:rPr>
          <w:sz w:val="16"/>
        </w:rPr>
        <w:t xml:space="preserve"> many believe </w:t>
      </w:r>
      <w:r w:rsidRPr="0033592C">
        <w:rPr>
          <w:rStyle w:val="Emphasis"/>
        </w:rPr>
        <w:t>he will be incentivized</w:t>
      </w:r>
      <w:r w:rsidRPr="008B4B02">
        <w:rPr>
          <w:rStyle w:val="Emphasis"/>
        </w:rPr>
        <w:t xml:space="preserve"> to do so</w:t>
      </w:r>
      <w:r w:rsidRPr="008B4B02">
        <w:rPr>
          <w:rStyle w:val="StyleUnderline"/>
        </w:rPr>
        <w:t xml:space="preserve"> if he can take the </w:t>
      </w:r>
      <w:r w:rsidRPr="008B4B02">
        <w:rPr>
          <w:rStyle w:val="Emphasis"/>
        </w:rPr>
        <w:t>issue off the table</w:t>
      </w:r>
      <w:r w:rsidRPr="008B4B02">
        <w:rPr>
          <w:rStyle w:val="StyleUnderline"/>
        </w:rPr>
        <w:t xml:space="preserve"> for the rest of his term</w:t>
      </w:r>
      <w:r w:rsidRPr="008B4B02">
        <w:rPr>
          <w:sz w:val="16"/>
        </w:rPr>
        <w:t>.</w:t>
      </w:r>
    </w:p>
    <w:p w14:paraId="6CD27CC3" w14:textId="77777777" w:rsidR="0038508C" w:rsidRPr="005241ED" w:rsidRDefault="0038508C" w:rsidP="0038508C">
      <w:pPr>
        <w:rPr>
          <w:sz w:val="16"/>
        </w:rPr>
      </w:pPr>
      <w:r w:rsidRPr="008B4B02">
        <w:rPr>
          <w:sz w:val="16"/>
        </w:rPr>
        <w:t>Republicans are framing the debate as an effort to restore fiscal responsibility and want measures to curb long-term spending, including reductions in nondefens</w:t>
      </w:r>
      <w:r w:rsidRPr="005241ED">
        <w:rPr>
          <w:sz w:val="16"/>
        </w:rPr>
        <w:t>e discretionary spending and the national debt. In contrast, Democrats cast the GOP as seeking to cut or curtail services and benefits, including the Social Security and Medicare benefit programs. Republicans have insisted that they are not seeking changes to Medicare, the national healthcare program for seniors.</w:t>
      </w:r>
    </w:p>
    <w:p w14:paraId="62093621" w14:textId="77777777" w:rsidR="0038508C" w:rsidRPr="005241ED" w:rsidRDefault="0038508C" w:rsidP="0038508C">
      <w:pPr>
        <w:rPr>
          <w:sz w:val="16"/>
        </w:rPr>
      </w:pPr>
      <w:r w:rsidRPr="005241ED">
        <w:rPr>
          <w:rStyle w:val="StyleUnderline"/>
        </w:rPr>
        <w:t xml:space="preserve">There have been </w:t>
      </w:r>
      <w:r w:rsidRPr="005241ED">
        <w:rPr>
          <w:sz w:val="16"/>
        </w:rPr>
        <w:t xml:space="preserve">the usual </w:t>
      </w:r>
      <w:r w:rsidRPr="005241ED">
        <w:rPr>
          <w:rStyle w:val="StyleUnderline"/>
        </w:rPr>
        <w:t xml:space="preserve">attempts to frame policy differences as a </w:t>
      </w:r>
      <w:r w:rsidRPr="005241ED">
        <w:rPr>
          <w:rStyle w:val="Emphasis"/>
        </w:rPr>
        <w:t>partisan chasm</w:t>
      </w:r>
      <w:r w:rsidRPr="005241ED">
        <w:rPr>
          <w:sz w:val="16"/>
        </w:rPr>
        <w:t xml:space="preserve">, </w:t>
      </w:r>
      <w:r w:rsidRPr="005241ED">
        <w:rPr>
          <w:rStyle w:val="StyleUnderline"/>
        </w:rPr>
        <w:t>demonizing opponents</w:t>
      </w:r>
      <w:r w:rsidRPr="005241ED">
        <w:rPr>
          <w:sz w:val="16"/>
        </w:rPr>
        <w:t xml:space="preserve"> as radical, unreasonable and dangerous. </w:t>
      </w:r>
      <w:r w:rsidRPr="005241ED">
        <w:rPr>
          <w:rStyle w:val="StyleUnderline"/>
        </w:rPr>
        <w:t>The ferocity of these narratives,</w:t>
      </w:r>
      <w:r w:rsidRPr="005241ED">
        <w:rPr>
          <w:sz w:val="16"/>
        </w:rPr>
        <w:t xml:space="preserve"> often played out in the media, </w:t>
      </w:r>
      <w:r w:rsidRPr="005241ED">
        <w:rPr>
          <w:rStyle w:val="StyleUnderline"/>
        </w:rPr>
        <w:t>obscures the efforts by both sides to advance contrasting policy agendas</w:t>
      </w:r>
      <w:r w:rsidRPr="005241ED">
        <w:rPr>
          <w:sz w:val="16"/>
        </w:rPr>
        <w:t xml:space="preserve">. </w:t>
      </w:r>
      <w:r w:rsidRPr="005241ED">
        <w:rPr>
          <w:rStyle w:val="StyleUnderline"/>
        </w:rPr>
        <w:t>Fundamentally, the contest is not</w:t>
      </w:r>
      <w:r w:rsidRPr="005241ED">
        <w:rPr>
          <w:sz w:val="16"/>
        </w:rPr>
        <w:t xml:space="preserve"> much </w:t>
      </w:r>
      <w:r w:rsidRPr="005241ED">
        <w:rPr>
          <w:rStyle w:val="StyleUnderline"/>
        </w:rPr>
        <w:t>different from the struggles between the center-right and center-left parties of Europe</w:t>
      </w:r>
      <w:r w:rsidRPr="005241ED">
        <w:rPr>
          <w:sz w:val="16"/>
        </w:rPr>
        <w:t>.</w:t>
      </w:r>
    </w:p>
    <w:p w14:paraId="166E8268" w14:textId="77777777" w:rsidR="0038508C" w:rsidRPr="008B4B02" w:rsidRDefault="0038508C" w:rsidP="0038508C">
      <w:pPr>
        <w:rPr>
          <w:sz w:val="16"/>
        </w:rPr>
      </w:pPr>
      <w:r w:rsidRPr="005241ED">
        <w:rPr>
          <w:sz w:val="16"/>
        </w:rPr>
        <w:t>Scenari</w:t>
      </w:r>
      <w:r w:rsidRPr="008B4B02">
        <w:rPr>
          <w:sz w:val="16"/>
        </w:rPr>
        <w:t>os</w:t>
      </w:r>
    </w:p>
    <w:p w14:paraId="288D9145" w14:textId="77777777" w:rsidR="0038508C" w:rsidRPr="005241ED" w:rsidRDefault="0038508C" w:rsidP="0038508C">
      <w:pPr>
        <w:rPr>
          <w:sz w:val="16"/>
        </w:rPr>
      </w:pPr>
      <w:r w:rsidRPr="008B4B02">
        <w:rPr>
          <w:rStyle w:val="StyleUnderline"/>
        </w:rPr>
        <w:t>Congress will</w:t>
      </w:r>
      <w:r w:rsidRPr="008B4B02">
        <w:rPr>
          <w:sz w:val="16"/>
        </w:rPr>
        <w:t xml:space="preserve"> likely </w:t>
      </w:r>
      <w:r w:rsidRPr="008B4B02">
        <w:rPr>
          <w:rStyle w:val="Emphasis"/>
        </w:rPr>
        <w:t>weather the debt limit debate</w:t>
      </w:r>
      <w:r w:rsidRPr="008B4B02">
        <w:rPr>
          <w:sz w:val="16"/>
        </w:rPr>
        <w:t xml:space="preserve"> </w:t>
      </w:r>
      <w:r w:rsidRPr="008B4B02">
        <w:rPr>
          <w:rStyle w:val="StyleUnderline"/>
        </w:rPr>
        <w:t xml:space="preserve">just as it did the fight over the </w:t>
      </w:r>
      <w:r w:rsidRPr="008B4B02">
        <w:rPr>
          <w:rStyle w:val="Emphasis"/>
        </w:rPr>
        <w:t>House speakership</w:t>
      </w:r>
      <w:r w:rsidRPr="008B4B02">
        <w:rPr>
          <w:sz w:val="16"/>
        </w:rPr>
        <w:t>. The legislature is not dysfunctional; in fact, these confrontations reflect a return to past decades’ politics as usual.</w:t>
      </w:r>
    </w:p>
    <w:p w14:paraId="5A0AD477" w14:textId="77777777" w:rsidR="0038508C" w:rsidRPr="005241ED" w:rsidRDefault="0038508C" w:rsidP="0038508C">
      <w:pPr>
        <w:rPr>
          <w:sz w:val="16"/>
        </w:rPr>
      </w:pPr>
      <w:r w:rsidRPr="005241ED">
        <w:rPr>
          <w:sz w:val="16"/>
        </w:rPr>
        <w:t xml:space="preserve">That said, </w:t>
      </w:r>
      <w:r w:rsidRPr="008B4B02">
        <w:rPr>
          <w:rStyle w:val="StyleUnderline"/>
          <w:highlight w:val="cyan"/>
        </w:rPr>
        <w:t>there will</w:t>
      </w:r>
      <w:r w:rsidRPr="005241ED">
        <w:rPr>
          <w:rStyle w:val="StyleUnderline"/>
        </w:rPr>
        <w:t xml:space="preserve"> naturally </w:t>
      </w:r>
      <w:r w:rsidRPr="008B4B02">
        <w:rPr>
          <w:rStyle w:val="StyleUnderline"/>
          <w:highlight w:val="cyan"/>
        </w:rPr>
        <w:t>be the</w:t>
      </w:r>
      <w:r w:rsidRPr="005241ED">
        <w:rPr>
          <w:rStyle w:val="StyleUnderline"/>
        </w:rPr>
        <w:t xml:space="preserve"> </w:t>
      </w:r>
      <w:r w:rsidRPr="005241ED">
        <w:rPr>
          <w:rStyle w:val="Emphasis"/>
        </w:rPr>
        <w:t xml:space="preserve">typical </w:t>
      </w:r>
      <w:r w:rsidRPr="008B4B02">
        <w:rPr>
          <w:rStyle w:val="Emphasis"/>
          <w:highlight w:val="cyan"/>
        </w:rPr>
        <w:t>gridlock</w:t>
      </w:r>
      <w:r w:rsidRPr="008B4B02">
        <w:rPr>
          <w:rStyle w:val="StyleUnderline"/>
          <w:highlight w:val="cyan"/>
        </w:rPr>
        <w:t xml:space="preserve"> of</w:t>
      </w:r>
      <w:r w:rsidRPr="005241ED">
        <w:rPr>
          <w:rStyle w:val="StyleUnderline"/>
        </w:rPr>
        <w:t xml:space="preserve"> divided government ahead of </w:t>
      </w:r>
      <w:r w:rsidRPr="005241ED">
        <w:rPr>
          <w:rStyle w:val="Emphasis"/>
        </w:rPr>
        <w:t>national elections</w:t>
      </w:r>
      <w:r w:rsidRPr="005241ED">
        <w:rPr>
          <w:rStyle w:val="StyleUnderline"/>
        </w:rPr>
        <w:t>. One key bellwether is the progress of the annual</w:t>
      </w:r>
      <w:r>
        <w:rPr>
          <w:rStyle w:val="StyleUnderline"/>
        </w:rPr>
        <w:t xml:space="preserve"> </w:t>
      </w:r>
      <w:r w:rsidRPr="008B4B02">
        <w:rPr>
          <w:rStyle w:val="Emphasis"/>
          <w:highlight w:val="cyan"/>
        </w:rPr>
        <w:t>N</w:t>
      </w:r>
      <w:r w:rsidRPr="005241ED">
        <w:rPr>
          <w:rStyle w:val="Emphasis"/>
        </w:rPr>
        <w:t xml:space="preserve">ational </w:t>
      </w:r>
      <w:r w:rsidRPr="008B4B02">
        <w:rPr>
          <w:rStyle w:val="Emphasis"/>
          <w:highlight w:val="cyan"/>
        </w:rPr>
        <w:t>D</w:t>
      </w:r>
      <w:r w:rsidRPr="005241ED">
        <w:rPr>
          <w:rStyle w:val="Emphasis"/>
        </w:rPr>
        <w:t xml:space="preserve">efense </w:t>
      </w:r>
      <w:r w:rsidRPr="008B4B02">
        <w:rPr>
          <w:rStyle w:val="Emphasis"/>
          <w:highlight w:val="cyan"/>
        </w:rPr>
        <w:t>A</w:t>
      </w:r>
      <w:r w:rsidRPr="005241ED">
        <w:rPr>
          <w:rStyle w:val="Emphasis"/>
        </w:rPr>
        <w:t xml:space="preserve">uthorization </w:t>
      </w:r>
      <w:r w:rsidRPr="008B4B02">
        <w:rPr>
          <w:rStyle w:val="Emphasis"/>
          <w:highlight w:val="cyan"/>
        </w:rPr>
        <w:t>A</w:t>
      </w:r>
      <w:r w:rsidRPr="005241ED">
        <w:rPr>
          <w:rStyle w:val="Emphasis"/>
        </w:rPr>
        <w:t>ct</w:t>
      </w:r>
      <w:r w:rsidRPr="005241ED">
        <w:rPr>
          <w:rStyle w:val="StyleUnderline"/>
        </w:rPr>
        <w:t xml:space="preserve">, </w:t>
      </w:r>
      <w:r w:rsidRPr="005241ED">
        <w:rPr>
          <w:sz w:val="16"/>
        </w:rPr>
        <w:t xml:space="preserve">which has been successfully passed every year for decades. There are good chances that this year, </w:t>
      </w:r>
      <w:r w:rsidRPr="005241ED">
        <w:rPr>
          <w:rStyle w:val="StyleUnderline"/>
        </w:rPr>
        <w:t xml:space="preserve">the House and Senate leadership may fail to strike a </w:t>
      </w:r>
      <w:r w:rsidRPr="005241ED">
        <w:rPr>
          <w:rStyle w:val="Emphasis"/>
        </w:rPr>
        <w:t>bipartisan consensus</w:t>
      </w:r>
      <w:r w:rsidRPr="005241ED">
        <w:rPr>
          <w:sz w:val="16"/>
        </w:rPr>
        <w:t xml:space="preserve"> on the bill.</w:t>
      </w:r>
    </w:p>
    <w:p w14:paraId="6C85AF3F" w14:textId="77777777" w:rsidR="0038508C" w:rsidRPr="005241ED" w:rsidRDefault="0038508C" w:rsidP="0038508C">
      <w:pPr>
        <w:rPr>
          <w:sz w:val="16"/>
        </w:rPr>
      </w:pPr>
      <w:r w:rsidRPr="005241ED">
        <w:rPr>
          <w:sz w:val="16"/>
        </w:rPr>
        <w:t>The divide in Congress, however, is unlikely to significantly disrupt</w:t>
      </w:r>
      <w:r>
        <w:rPr>
          <w:sz w:val="16"/>
        </w:rPr>
        <w:t xml:space="preserve"> </w:t>
      </w:r>
      <w:r w:rsidRPr="005241ED">
        <w:rPr>
          <w:sz w:val="16"/>
        </w:rPr>
        <w:t>foreign policy</w:t>
      </w:r>
      <w:r>
        <w:rPr>
          <w:sz w:val="16"/>
        </w:rPr>
        <w:t xml:space="preserve"> </w:t>
      </w:r>
      <w:r w:rsidRPr="005241ED">
        <w:rPr>
          <w:sz w:val="16"/>
        </w:rPr>
        <w:t xml:space="preserve">or fiscal matters. In addition, </w:t>
      </w:r>
      <w:r w:rsidRPr="005241ED">
        <w:rPr>
          <w:rStyle w:val="StyleUnderline"/>
        </w:rPr>
        <w:t xml:space="preserve">some </w:t>
      </w:r>
      <w:r w:rsidRPr="008B4B02">
        <w:rPr>
          <w:rStyle w:val="StyleUnderline"/>
          <w:highlight w:val="cyan"/>
        </w:rPr>
        <w:t>areas of bipartisanship will</w:t>
      </w:r>
      <w:r w:rsidRPr="005241ED">
        <w:rPr>
          <w:rStyle w:val="StyleUnderline"/>
        </w:rPr>
        <w:t xml:space="preserve"> likely </w:t>
      </w:r>
      <w:r w:rsidRPr="008B4B02">
        <w:rPr>
          <w:rStyle w:val="StyleUnderline"/>
          <w:highlight w:val="cyan"/>
        </w:rPr>
        <w:t>continue</w:t>
      </w:r>
      <w:r w:rsidRPr="005241ED">
        <w:rPr>
          <w:rStyle w:val="StyleUnderline"/>
        </w:rPr>
        <w:t>. One example is</w:t>
      </w:r>
      <w:r w:rsidRPr="005241ED">
        <w:rPr>
          <w:sz w:val="16"/>
        </w:rPr>
        <w:t xml:space="preserve"> the continued focus and</w:t>
      </w:r>
      <w:r>
        <w:rPr>
          <w:sz w:val="16"/>
        </w:rPr>
        <w:t xml:space="preserve"> </w:t>
      </w:r>
      <w:r w:rsidRPr="008B4B02">
        <w:rPr>
          <w:rStyle w:val="Emphasis"/>
          <w:highlight w:val="cyan"/>
        </w:rPr>
        <w:t>scrutiny over China</w:t>
      </w:r>
      <w:r w:rsidRPr="005241ED">
        <w:rPr>
          <w:sz w:val="16"/>
        </w:rPr>
        <w:t xml:space="preserve">, </w:t>
      </w:r>
      <w:r w:rsidRPr="005241ED">
        <w:rPr>
          <w:rStyle w:val="StyleUnderline"/>
        </w:rPr>
        <w:t xml:space="preserve">which </w:t>
      </w:r>
      <w:r w:rsidRPr="008B4B02">
        <w:rPr>
          <w:rStyle w:val="StyleUnderline"/>
          <w:highlight w:val="cyan"/>
        </w:rPr>
        <w:t>will</w:t>
      </w:r>
      <w:r w:rsidRPr="005241ED">
        <w:rPr>
          <w:rStyle w:val="StyleUnderline"/>
        </w:rPr>
        <w:t xml:space="preserve"> probably </w:t>
      </w:r>
      <w:r w:rsidRPr="008B4B02">
        <w:rPr>
          <w:rStyle w:val="StyleUnderline"/>
          <w:highlight w:val="cyan"/>
        </w:rPr>
        <w:t>lead to a</w:t>
      </w:r>
      <w:r w:rsidRPr="005241ED">
        <w:rPr>
          <w:rStyle w:val="StyleUnderline"/>
        </w:rPr>
        <w:t xml:space="preserve"> Congressional </w:t>
      </w:r>
      <w:r w:rsidRPr="008B4B02">
        <w:rPr>
          <w:rStyle w:val="StyleUnderline"/>
          <w:highlight w:val="cyan"/>
        </w:rPr>
        <w:t>vote</w:t>
      </w:r>
      <w:r w:rsidRPr="005241ED">
        <w:rPr>
          <w:rStyle w:val="StyleUnderline"/>
        </w:rPr>
        <w:t xml:space="preserve"> this year </w:t>
      </w:r>
      <w:r w:rsidRPr="008B4B02">
        <w:rPr>
          <w:rStyle w:val="StyleUnderline"/>
          <w:highlight w:val="cyan"/>
        </w:rPr>
        <w:t>banning</w:t>
      </w:r>
      <w:r w:rsidRPr="005241ED">
        <w:rPr>
          <w:rStyle w:val="StyleUnderline"/>
        </w:rPr>
        <w:t xml:space="preserve"> the Chinese-owned </w:t>
      </w:r>
      <w:r w:rsidRPr="008B4B02">
        <w:rPr>
          <w:rStyle w:val="StyleUnderline"/>
          <w:highlight w:val="cyan"/>
        </w:rPr>
        <w:t>TikTok</w:t>
      </w:r>
      <w:r w:rsidRPr="005241ED">
        <w:rPr>
          <w:sz w:val="16"/>
        </w:rPr>
        <w:t xml:space="preserve"> social media platform.</w:t>
      </w:r>
    </w:p>
    <w:p w14:paraId="5FA0F1CE" w14:textId="77777777" w:rsidR="0038508C" w:rsidRPr="005241ED" w:rsidRDefault="0038508C" w:rsidP="0038508C">
      <w:pPr>
        <w:rPr>
          <w:sz w:val="16"/>
        </w:rPr>
      </w:pPr>
      <w:r w:rsidRPr="005241ED">
        <w:rPr>
          <w:sz w:val="16"/>
        </w:rPr>
        <w:t>The showdown in Congress reflects real divisions in American politics. The electorate is about evenly divided, and the next few cycles of national elections will presumably end the trend of leaning either center-right or center-left. Political stability in the U.S. will come not from a resurgence of bipartisanship, but from the dominance of conservative or liberal views among Americans.</w:t>
      </w:r>
    </w:p>
    <w:p w14:paraId="3C6957A9" w14:textId="77777777" w:rsidR="0038508C" w:rsidRPr="008B4B02" w:rsidRDefault="0038508C" w:rsidP="0038508C">
      <w:pPr>
        <w:rPr>
          <w:sz w:val="16"/>
        </w:rPr>
      </w:pPr>
      <w:r w:rsidRPr="005241ED">
        <w:rPr>
          <w:sz w:val="16"/>
        </w:rPr>
        <w:t xml:space="preserve">Despite what their most strident critics predict, Republicans are not about to undermine governance or sow civil discord. The most probable scenario is that Republicans will continue to sharpen the contrast between conservative and liberal policies over the next two years, foreshadowing their favored policies if a conservative Republican is elected president in 2024. </w:t>
      </w:r>
      <w:r w:rsidRPr="005241ED">
        <w:rPr>
          <w:rStyle w:val="StyleUnderline"/>
        </w:rPr>
        <w:t>The Republican platform will inevitably</w:t>
      </w:r>
      <w:r w:rsidRPr="005241ED">
        <w:rPr>
          <w:sz w:val="16"/>
        </w:rPr>
        <w:t xml:space="preserve"> be pro-life and pro-traditional family, and </w:t>
      </w:r>
      <w:r w:rsidRPr="005241ED">
        <w:rPr>
          <w:rStyle w:val="StyleUnderline"/>
        </w:rPr>
        <w:t>favor parental control over education, stricter election procedures, tighter immigration enforcement and fiscal restraint</w:t>
      </w:r>
      <w:r w:rsidRPr="005241ED">
        <w:rPr>
          <w:sz w:val="16"/>
        </w:rPr>
        <w:t>. In a less likely scenario, differences among Republicans will shatter party cohesion and its conservative drift, potentially undermining the party as a national force going into presidential elections.</w:t>
      </w:r>
    </w:p>
    <w:p w14:paraId="3054B07C" w14:textId="77777777" w:rsidR="0038508C" w:rsidRPr="0033592C" w:rsidRDefault="0038508C" w:rsidP="0038508C"/>
    <w:p w14:paraId="3C034077" w14:textId="77777777" w:rsidR="0038508C" w:rsidRDefault="0038508C" w:rsidP="0038508C">
      <w:pPr>
        <w:pStyle w:val="Heading3"/>
      </w:pPr>
      <w:r>
        <w:lastRenderedPageBreak/>
        <w:t>2AC---Thumper---RESTRICT Act</w:t>
      </w:r>
    </w:p>
    <w:p w14:paraId="63CCF0A4" w14:textId="77777777" w:rsidR="0038508C" w:rsidRPr="00EA1B8C" w:rsidRDefault="0038508C" w:rsidP="0038508C">
      <w:pPr>
        <w:pStyle w:val="Heading4"/>
      </w:pPr>
      <w:r>
        <w:t xml:space="preserve">RESTRICT thumps---it’s </w:t>
      </w:r>
      <w:r>
        <w:rPr>
          <w:u w:val="single"/>
        </w:rPr>
        <w:t>gobbling up</w:t>
      </w:r>
      <w:r>
        <w:t xml:space="preserve"> PC.</w:t>
      </w:r>
    </w:p>
    <w:p w14:paraId="4838B47F" w14:textId="77777777" w:rsidR="0038508C" w:rsidRPr="00EA1B8C" w:rsidRDefault="0038508C" w:rsidP="0038508C">
      <w:r w:rsidRPr="00EA1B8C">
        <w:t xml:space="preserve">Maria </w:t>
      </w:r>
      <w:r w:rsidRPr="00EA1B8C">
        <w:rPr>
          <w:rStyle w:val="Style13ptBold"/>
        </w:rPr>
        <w:t>Curi 23</w:t>
      </w:r>
      <w:r w:rsidRPr="00EA1B8C">
        <w:t xml:space="preserve">, </w:t>
      </w:r>
      <w:r>
        <w:t xml:space="preserve">journalist for Axios; Ashley Gold, writer for Axios, </w:t>
      </w:r>
      <w:r w:rsidRPr="00EA1B8C">
        <w:t>4</w:t>
      </w:r>
      <w:r>
        <w:t>/</w:t>
      </w:r>
      <w:r w:rsidRPr="00EA1B8C">
        <w:t>17</w:t>
      </w:r>
      <w:r>
        <w:t>/</w:t>
      </w:r>
      <w:r w:rsidRPr="00EA1B8C">
        <w:t>2023, "RESTRICT Act hits speed bumps," https://www.axios.com/pro/tech-policy/2023/04/17/restrict-act-hits-speed-bumps</w:t>
      </w:r>
    </w:p>
    <w:p w14:paraId="42713BB6" w14:textId="77777777" w:rsidR="0038508C" w:rsidRPr="003270CD" w:rsidRDefault="0038508C" w:rsidP="0038508C">
      <w:pPr>
        <w:rPr>
          <w:sz w:val="14"/>
        </w:rPr>
      </w:pPr>
      <w:r w:rsidRPr="003270CD">
        <w:rPr>
          <w:rStyle w:val="StyleUnderline"/>
          <w:highlight w:val="cyan"/>
        </w:rPr>
        <w:t>Some</w:t>
      </w:r>
      <w:r w:rsidRPr="00EA1B8C">
        <w:rPr>
          <w:rStyle w:val="StyleUnderline"/>
        </w:rPr>
        <w:t xml:space="preserve"> House </w:t>
      </w:r>
      <w:r w:rsidRPr="003270CD">
        <w:rPr>
          <w:rStyle w:val="StyleUnderline"/>
          <w:highlight w:val="cyan"/>
        </w:rPr>
        <w:t>members are not sold</w:t>
      </w:r>
      <w:r w:rsidRPr="00EA1B8C">
        <w:rPr>
          <w:rStyle w:val="StyleUnderline"/>
        </w:rPr>
        <w:t xml:space="preserve"> on RESTRICT</w:t>
      </w:r>
      <w:r w:rsidRPr="003270CD">
        <w:rPr>
          <w:sz w:val="14"/>
        </w:rPr>
        <w:t xml:space="preserve"> because they say its scope is too broad and it simultaneously is not explicit enough on TikTok.</w:t>
      </w:r>
    </w:p>
    <w:p w14:paraId="0D0C8B37" w14:textId="77777777" w:rsidR="0038508C" w:rsidRPr="003270CD" w:rsidRDefault="0038508C" w:rsidP="0038508C">
      <w:pPr>
        <w:rPr>
          <w:sz w:val="14"/>
          <w:szCs w:val="14"/>
        </w:rPr>
      </w:pPr>
      <w:r w:rsidRPr="003270CD">
        <w:rPr>
          <w:sz w:val="14"/>
          <w:szCs w:val="14"/>
        </w:rPr>
        <w:t>What they're saying: "We think it would have an impact on a broad range of U.S. companies, and I think there's a fear among trade associations when there's a sentiment on the Hill that you should be tough on China," one industry source told Axios.</w:t>
      </w:r>
    </w:p>
    <w:p w14:paraId="35456525" w14:textId="77777777" w:rsidR="0038508C" w:rsidRPr="003270CD" w:rsidRDefault="0038508C" w:rsidP="0038508C">
      <w:pPr>
        <w:rPr>
          <w:sz w:val="14"/>
        </w:rPr>
      </w:pPr>
      <w:r w:rsidRPr="003270CD">
        <w:rPr>
          <w:sz w:val="14"/>
        </w:rPr>
        <w:t xml:space="preserve">"People are very concerned about the implications, but </w:t>
      </w:r>
      <w:r w:rsidRPr="003270CD">
        <w:rPr>
          <w:rStyle w:val="StyleUnderline"/>
          <w:highlight w:val="cyan"/>
        </w:rPr>
        <w:t>it's</w:t>
      </w:r>
      <w:r w:rsidRPr="003270CD">
        <w:rPr>
          <w:sz w:val="14"/>
        </w:rPr>
        <w:t xml:space="preserve"> also </w:t>
      </w:r>
      <w:r w:rsidRPr="003270CD">
        <w:rPr>
          <w:rStyle w:val="StyleUnderline"/>
          <w:highlight w:val="cyan"/>
        </w:rPr>
        <w:t>a matter of</w:t>
      </w:r>
      <w:r w:rsidRPr="00EA1B8C">
        <w:rPr>
          <w:rStyle w:val="StyleUnderline"/>
        </w:rPr>
        <w:t xml:space="preserve"> using </w:t>
      </w:r>
      <w:r w:rsidRPr="003270CD">
        <w:rPr>
          <w:rStyle w:val="Emphasis"/>
          <w:highlight w:val="cyan"/>
        </w:rPr>
        <w:t>finite</w:t>
      </w:r>
      <w:r w:rsidRPr="00EA1B8C">
        <w:rPr>
          <w:rStyle w:val="Emphasis"/>
        </w:rPr>
        <w:t xml:space="preserve"> resources</w:t>
      </w:r>
      <w:r w:rsidRPr="00EA1B8C">
        <w:rPr>
          <w:rStyle w:val="StyleUnderline"/>
        </w:rPr>
        <w:t xml:space="preserve"> and </w:t>
      </w:r>
      <w:r w:rsidRPr="003270CD">
        <w:rPr>
          <w:rStyle w:val="Emphasis"/>
          <w:sz w:val="28"/>
          <w:szCs w:val="28"/>
          <w:highlight w:val="cyan"/>
        </w:rPr>
        <w:t>political capital</w:t>
      </w:r>
      <w:r w:rsidRPr="003270CD">
        <w:rPr>
          <w:sz w:val="14"/>
        </w:rPr>
        <w:t>."</w:t>
      </w:r>
    </w:p>
    <w:p w14:paraId="4245FDB4" w14:textId="77777777" w:rsidR="0038508C" w:rsidRPr="003270CD" w:rsidRDefault="0038508C" w:rsidP="0038508C">
      <w:pPr>
        <w:rPr>
          <w:sz w:val="10"/>
          <w:szCs w:val="10"/>
        </w:rPr>
      </w:pPr>
      <w:r w:rsidRPr="003270CD">
        <w:rPr>
          <w:sz w:val="10"/>
          <w:szCs w:val="10"/>
        </w:rPr>
        <w:t>Andy Yen, CEO of encrypted messaging, VPN, file and calendar service Proton, said he's in favor of banning TikTok but that RESTRICT is too wide in scope and firmer language is needed to ensure that people using VPNs aren't caught in its grasp.</w:t>
      </w:r>
    </w:p>
    <w:p w14:paraId="1222C440" w14:textId="77777777" w:rsidR="0038508C" w:rsidRPr="003270CD" w:rsidRDefault="0038508C" w:rsidP="0038508C">
      <w:pPr>
        <w:rPr>
          <w:sz w:val="10"/>
          <w:szCs w:val="10"/>
        </w:rPr>
      </w:pPr>
      <w:r w:rsidRPr="003270CD">
        <w:rPr>
          <w:sz w:val="10"/>
          <w:szCs w:val="10"/>
        </w:rPr>
        <w:t>He said Proton has been meeting with Warner's office. "We don't have a firm commitment on any changes, but I think the fact that they're having these meetings shows that they want to make the best possible bill," Yen told Axios.</w:t>
      </w:r>
    </w:p>
    <w:p w14:paraId="5ACF8744" w14:textId="77777777" w:rsidR="0038508C" w:rsidRPr="003270CD" w:rsidRDefault="0038508C" w:rsidP="0038508C">
      <w:pPr>
        <w:rPr>
          <w:sz w:val="10"/>
          <w:szCs w:val="10"/>
        </w:rPr>
      </w:pPr>
      <w:r w:rsidRPr="003270CD">
        <w:rPr>
          <w:sz w:val="10"/>
          <w:szCs w:val="10"/>
        </w:rPr>
        <w:t>"I'm fairly optimistic ... that we'll see maybe another version with some language that helps to minimize the risk of unintended effects," he said.</w:t>
      </w:r>
    </w:p>
    <w:p w14:paraId="6685287F" w14:textId="77777777" w:rsidR="0038508C" w:rsidRPr="003270CD" w:rsidRDefault="0038508C" w:rsidP="0038508C">
      <w:pPr>
        <w:rPr>
          <w:sz w:val="10"/>
          <w:szCs w:val="10"/>
        </w:rPr>
      </w:pPr>
      <w:r w:rsidRPr="003270CD">
        <w:rPr>
          <w:sz w:val="10"/>
          <w:szCs w:val="10"/>
        </w:rPr>
        <w:t>Concerns flagged to Axios by industry sources include:</w:t>
      </w:r>
    </w:p>
    <w:p w14:paraId="1D6F8673" w14:textId="77777777" w:rsidR="0038508C" w:rsidRPr="003270CD" w:rsidRDefault="0038508C" w:rsidP="0038508C">
      <w:pPr>
        <w:rPr>
          <w:sz w:val="10"/>
          <w:szCs w:val="10"/>
        </w:rPr>
      </w:pPr>
      <w:r w:rsidRPr="003270CD">
        <w:rPr>
          <w:sz w:val="10"/>
          <w:szCs w:val="10"/>
        </w:rPr>
        <w:t>The bill says covered entities include those subject to the jurisdiction of a foreign adversary, which can implicate U.S. companies with operations in China. Several sources said this could be a drafting error and should be an easy fix.</w:t>
      </w:r>
    </w:p>
    <w:p w14:paraId="5A85BC59" w14:textId="77777777" w:rsidR="0038508C" w:rsidRPr="003270CD" w:rsidRDefault="0038508C" w:rsidP="0038508C">
      <w:pPr>
        <w:rPr>
          <w:sz w:val="10"/>
          <w:szCs w:val="10"/>
        </w:rPr>
      </w:pPr>
      <w:r w:rsidRPr="003270CD">
        <w:rPr>
          <w:sz w:val="10"/>
          <w:szCs w:val="10"/>
        </w:rPr>
        <w:t>The bill has an element of retroactivity insofar as it applies to current, past or potential future transactions.</w:t>
      </w:r>
    </w:p>
    <w:p w14:paraId="5797829D" w14:textId="77777777" w:rsidR="0038508C" w:rsidRPr="003270CD" w:rsidRDefault="0038508C" w:rsidP="0038508C">
      <w:pPr>
        <w:rPr>
          <w:sz w:val="10"/>
          <w:szCs w:val="10"/>
        </w:rPr>
      </w:pPr>
      <w:r w:rsidRPr="003270CD">
        <w:rPr>
          <w:sz w:val="10"/>
          <w:szCs w:val="10"/>
        </w:rPr>
        <w:t>Retaliation from China is possible (one source pointed to Beijing's investigation of Micron).</w:t>
      </w:r>
    </w:p>
    <w:p w14:paraId="6A7AAA88" w14:textId="77777777" w:rsidR="0038508C" w:rsidRPr="003270CD" w:rsidRDefault="0038508C" w:rsidP="0038508C">
      <w:pPr>
        <w:rPr>
          <w:sz w:val="10"/>
          <w:szCs w:val="10"/>
        </w:rPr>
      </w:pPr>
      <w:r w:rsidRPr="003270CD">
        <w:rPr>
          <w:sz w:val="10"/>
          <w:szCs w:val="10"/>
        </w:rPr>
        <w:t>An extensive list of covered products and services (that are only the starting point because they are labeled "priority" areas)could result in a plethora of components sourced in China by U.S. companies being subject to review and potentially a ban.</w:t>
      </w:r>
    </w:p>
    <w:p w14:paraId="7EED1A04" w14:textId="77777777" w:rsidR="0038508C" w:rsidRPr="003270CD" w:rsidRDefault="0038508C" w:rsidP="0038508C">
      <w:pPr>
        <w:rPr>
          <w:sz w:val="10"/>
          <w:szCs w:val="10"/>
        </w:rPr>
      </w:pPr>
      <w:r w:rsidRPr="003270CD">
        <w:rPr>
          <w:sz w:val="10"/>
          <w:szCs w:val="10"/>
        </w:rPr>
        <w:t>The other side: Aides to Warner and co-sponsor Thune said they are welcoming suggestions to improve the bill but pushed back against some of the concerns raised so far.</w:t>
      </w:r>
    </w:p>
    <w:p w14:paraId="690BF9E5" w14:textId="77777777" w:rsidR="0038508C" w:rsidRPr="003270CD" w:rsidRDefault="0038508C" w:rsidP="0038508C">
      <w:pPr>
        <w:rPr>
          <w:sz w:val="10"/>
          <w:szCs w:val="10"/>
        </w:rPr>
      </w:pPr>
      <w:r w:rsidRPr="003270CD">
        <w:rPr>
          <w:sz w:val="10"/>
          <w:szCs w:val="10"/>
        </w:rPr>
        <w:t>“There’s been a lot of misinformation about this overwhelmingly bipartisan legislation — a misinformation campaign that seems to be more rooted in fear of our growing momentum than it is in the actual substance of the bill," Thune said in a statement.</w:t>
      </w:r>
    </w:p>
    <w:p w14:paraId="0B7EBC82" w14:textId="77777777" w:rsidR="0038508C" w:rsidRPr="003270CD" w:rsidRDefault="0038508C" w:rsidP="0038508C">
      <w:pPr>
        <w:rPr>
          <w:sz w:val="10"/>
          <w:szCs w:val="10"/>
        </w:rPr>
      </w:pPr>
      <w:r w:rsidRPr="003270CD">
        <w:rPr>
          <w:sz w:val="10"/>
          <w:szCs w:val="10"/>
        </w:rPr>
        <w:t>The bill narrowly addresses gaps in existing laws to address foreign tech (IEEPA and CFIUS), aides said.</w:t>
      </w:r>
    </w:p>
    <w:p w14:paraId="18127370" w14:textId="77777777" w:rsidR="0038508C" w:rsidRPr="003270CD" w:rsidRDefault="0038508C" w:rsidP="0038508C">
      <w:pPr>
        <w:rPr>
          <w:sz w:val="10"/>
          <w:szCs w:val="10"/>
        </w:rPr>
      </w:pPr>
      <w:r w:rsidRPr="003270CD">
        <w:rPr>
          <w:sz w:val="10"/>
          <w:szCs w:val="10"/>
        </w:rPr>
        <w:t>The bill gives Congress clear authority to overrule administration decisions regarding adversarial nations, they added.</w:t>
      </w:r>
    </w:p>
    <w:p w14:paraId="16E3499C" w14:textId="77777777" w:rsidR="0038508C" w:rsidRPr="003270CD" w:rsidRDefault="0038508C" w:rsidP="0038508C">
      <w:pPr>
        <w:rPr>
          <w:sz w:val="10"/>
          <w:szCs w:val="10"/>
        </w:rPr>
      </w:pPr>
      <w:r w:rsidRPr="003270CD">
        <w:rPr>
          <w:sz w:val="10"/>
          <w:szCs w:val="10"/>
        </w:rPr>
        <w:t>"We don’t believe that the bill, as written, supports those concerns, but we’re of course open to taking a look at any additions that could provide additional reassurance so that we can get this bill passed into law," Warner spokesperson Rachel Cohen told Axios.</w:t>
      </w:r>
    </w:p>
    <w:p w14:paraId="288BA8CF" w14:textId="77777777" w:rsidR="0038508C" w:rsidRPr="003270CD" w:rsidRDefault="0038508C" w:rsidP="0038508C">
      <w:pPr>
        <w:rPr>
          <w:sz w:val="10"/>
          <w:szCs w:val="10"/>
        </w:rPr>
      </w:pPr>
      <w:r w:rsidRPr="003270CD">
        <w:rPr>
          <w:sz w:val="10"/>
          <w:szCs w:val="10"/>
        </w:rPr>
        <w:t>What's next: Any markup would be up t0 Senate Commerce Committee chair Maria Cantwell to schedule, which hasn't happened yet. Thune's office told Axios they'd "welcome" a markup.</w:t>
      </w:r>
    </w:p>
    <w:p w14:paraId="10D7DD73" w14:textId="77777777" w:rsidR="0038508C" w:rsidRPr="003270CD" w:rsidRDefault="0038508C" w:rsidP="0038508C">
      <w:pPr>
        <w:rPr>
          <w:sz w:val="10"/>
          <w:szCs w:val="10"/>
        </w:rPr>
      </w:pPr>
      <w:r w:rsidRPr="003270CD">
        <w:rPr>
          <w:sz w:val="10"/>
          <w:szCs w:val="10"/>
        </w:rPr>
        <w:t>Cantwell has a full plate, with pressure for a vote on kids' privacy legislation, concerns about AI, and FAA reauthorization.</w:t>
      </w:r>
    </w:p>
    <w:p w14:paraId="44574CDC" w14:textId="77777777" w:rsidR="0038508C" w:rsidRPr="003270CD" w:rsidRDefault="0038508C" w:rsidP="0038508C">
      <w:pPr>
        <w:rPr>
          <w:sz w:val="10"/>
          <w:szCs w:val="10"/>
        </w:rPr>
      </w:pPr>
      <w:r w:rsidRPr="003270CD">
        <w:rPr>
          <w:sz w:val="10"/>
          <w:szCs w:val="10"/>
        </w:rPr>
        <w:t>A Warner aide said they're continuing to talk to the Biden administration about how to allay any concerns. The National Security Council has said it supports the bill.</w:t>
      </w:r>
    </w:p>
    <w:p w14:paraId="642C63B8" w14:textId="77777777" w:rsidR="0038508C" w:rsidRPr="00FF0B4E" w:rsidRDefault="0038508C" w:rsidP="0038508C">
      <w:pPr>
        <w:rPr>
          <w:sz w:val="14"/>
        </w:rPr>
      </w:pPr>
      <w:r w:rsidRPr="003270CD">
        <w:rPr>
          <w:sz w:val="14"/>
        </w:rPr>
        <w:t xml:space="preserve">The </w:t>
      </w:r>
      <w:r w:rsidRPr="003270CD">
        <w:rPr>
          <w:rStyle w:val="Emphasis"/>
          <w:highlight w:val="cyan"/>
        </w:rPr>
        <w:t>Biden</w:t>
      </w:r>
      <w:r w:rsidRPr="003270CD">
        <w:rPr>
          <w:sz w:val="14"/>
        </w:rPr>
        <w:t xml:space="preserve"> administration </w:t>
      </w:r>
      <w:r w:rsidRPr="003270CD">
        <w:rPr>
          <w:rStyle w:val="StyleUnderline"/>
          <w:highlight w:val="cyan"/>
        </w:rPr>
        <w:t xml:space="preserve">continues to </w:t>
      </w:r>
      <w:r w:rsidRPr="003270CD">
        <w:rPr>
          <w:rStyle w:val="Emphasis"/>
          <w:highlight w:val="cyan"/>
        </w:rPr>
        <w:t>support</w:t>
      </w:r>
      <w:r w:rsidRPr="00EA1B8C">
        <w:rPr>
          <w:rStyle w:val="StyleUnderline"/>
        </w:rPr>
        <w:t xml:space="preserve"> the </w:t>
      </w:r>
      <w:r w:rsidRPr="003270CD">
        <w:rPr>
          <w:rStyle w:val="Emphasis"/>
          <w:highlight w:val="cyan"/>
        </w:rPr>
        <w:t>RESTRICT</w:t>
      </w:r>
      <w:r w:rsidRPr="00EA1B8C">
        <w:rPr>
          <w:rStyle w:val="Emphasis"/>
        </w:rPr>
        <w:t xml:space="preserve"> Act</w:t>
      </w:r>
      <w:r w:rsidRPr="003270CD">
        <w:rPr>
          <w:sz w:val="14"/>
        </w:rPr>
        <w:t>, especially key elements including divestment authority and the strengthening of an ICTS executive order, per a U.S. official.</w:t>
      </w:r>
    </w:p>
    <w:p w14:paraId="15FA74D8" w14:textId="77777777" w:rsidR="0038508C" w:rsidRDefault="0038508C" w:rsidP="0038508C">
      <w:pPr>
        <w:pStyle w:val="Heading2"/>
      </w:pPr>
      <w:r>
        <w:lastRenderedPageBreak/>
        <w:t>Link---Political Capital</w:t>
      </w:r>
    </w:p>
    <w:p w14:paraId="446144A1" w14:textId="77777777" w:rsidR="0038508C" w:rsidRDefault="0038508C" w:rsidP="0038508C">
      <w:pPr>
        <w:pStyle w:val="Heading3"/>
      </w:pPr>
      <w:r>
        <w:lastRenderedPageBreak/>
        <w:t>2AC---PC Fake</w:t>
      </w:r>
    </w:p>
    <w:p w14:paraId="6292BD3C" w14:textId="77777777" w:rsidR="0038508C" w:rsidRPr="00FE7001" w:rsidRDefault="0038508C" w:rsidP="0038508C">
      <w:pPr>
        <w:pStyle w:val="Heading4"/>
        <w:rPr>
          <w:rFonts w:cs="Calibri"/>
        </w:rPr>
      </w:pPr>
      <w:r w:rsidRPr="00FE7001">
        <w:rPr>
          <w:rFonts w:cs="Calibri"/>
        </w:rPr>
        <w:t xml:space="preserve">Political capital doesn’t </w:t>
      </w:r>
      <w:r w:rsidRPr="00FE7001">
        <w:rPr>
          <w:rFonts w:cs="Calibri"/>
          <w:u w:val="single"/>
        </w:rPr>
        <w:t>solve</w:t>
      </w:r>
      <w:r w:rsidRPr="00FE7001">
        <w:rPr>
          <w:rFonts w:cs="Calibri"/>
        </w:rPr>
        <w:t xml:space="preserve"> OR </w:t>
      </w:r>
      <w:r w:rsidRPr="00FE7001">
        <w:rPr>
          <w:rFonts w:cs="Calibri"/>
          <w:u w:val="single"/>
        </w:rPr>
        <w:t>deplete</w:t>
      </w:r>
      <w:r w:rsidRPr="00FE7001">
        <w:rPr>
          <w:rFonts w:cs="Calibri"/>
        </w:rPr>
        <w:t>.</w:t>
      </w:r>
    </w:p>
    <w:p w14:paraId="3272A474" w14:textId="77777777" w:rsidR="0038508C" w:rsidRPr="00FE7001" w:rsidRDefault="0038508C" w:rsidP="0038508C">
      <w:r w:rsidRPr="00FE7001">
        <w:t>Paul</w:t>
      </w:r>
      <w:r>
        <w:t xml:space="preserve"> </w:t>
      </w:r>
      <w:r w:rsidRPr="00421DB2">
        <w:rPr>
          <w:rStyle w:val="Style13ptBold"/>
        </w:rPr>
        <w:t>Waldman 20</w:t>
      </w:r>
      <w:r>
        <w:t xml:space="preserve">, </w:t>
      </w:r>
      <w:r w:rsidRPr="00FE7001">
        <w:t>Communication PhD at the University of Pennsylvania, Politics Columnist at the Washington Post</w:t>
      </w:r>
      <w:r>
        <w:t xml:space="preserve">, Washington Post, 12/2/2020, “Joe Biden has to move fast,” </w:t>
      </w:r>
      <w:r w:rsidRPr="00FE7001">
        <w:t>https://www.washingtonpost.com/opinions/2020/12/02/joe-biden-has-move-fast/</w:t>
      </w:r>
    </w:p>
    <w:p w14:paraId="731BC111" w14:textId="77777777" w:rsidR="0038508C" w:rsidRPr="001C319D" w:rsidRDefault="0038508C" w:rsidP="0038508C">
      <w:pPr>
        <w:rPr>
          <w:sz w:val="16"/>
        </w:rPr>
      </w:pPr>
      <w:r w:rsidRPr="001C319D">
        <w:rPr>
          <w:sz w:val="16"/>
        </w:rPr>
        <w:t xml:space="preserve">As David Roberts of Vox observes: </w:t>
      </w:r>
      <w:r w:rsidRPr="005E1D8D">
        <w:rPr>
          <w:sz w:val="16"/>
        </w:rPr>
        <w:t xml:space="preserve">In 2009, </w:t>
      </w:r>
      <w:r w:rsidRPr="005E1D8D">
        <w:rPr>
          <w:rStyle w:val="StyleUnderline"/>
        </w:rPr>
        <w:t>Obama</w:t>
      </w:r>
      <w:r w:rsidRPr="005E1D8D">
        <w:rPr>
          <w:sz w:val="16"/>
        </w:rPr>
        <w:t xml:space="preserve"> and his aides </w:t>
      </w:r>
      <w:r w:rsidRPr="005E1D8D">
        <w:rPr>
          <w:rStyle w:val="StyleUnderline"/>
        </w:rPr>
        <w:t xml:space="preserve">made the </w:t>
      </w:r>
      <w:r w:rsidRPr="005E1D8D">
        <w:rPr>
          <w:rStyle w:val="Emphasis"/>
        </w:rPr>
        <w:t>mistake</w:t>
      </w:r>
      <w:r w:rsidRPr="005E1D8D">
        <w:rPr>
          <w:rStyle w:val="StyleUnderline"/>
        </w:rPr>
        <w:t xml:space="preserve"> of thinking</w:t>
      </w:r>
      <w:r w:rsidRPr="005E1D8D">
        <w:rPr>
          <w:sz w:val="16"/>
        </w:rPr>
        <w:t xml:space="preserve"> that their </w:t>
      </w:r>
      <w:r w:rsidRPr="005E1D8D">
        <w:rPr>
          <w:rStyle w:val="Emphasis"/>
        </w:rPr>
        <w:t>major initiatives</w:t>
      </w:r>
      <w:r w:rsidRPr="005E1D8D">
        <w:rPr>
          <w:rStyle w:val="StyleUnderline"/>
        </w:rPr>
        <w:t xml:space="preserve"> had to be rolled out </w:t>
      </w:r>
      <w:r w:rsidRPr="005E1D8D">
        <w:rPr>
          <w:rStyle w:val="Emphasis"/>
        </w:rPr>
        <w:t>one at a time</w:t>
      </w:r>
      <w:r w:rsidRPr="005E1D8D">
        <w:rPr>
          <w:sz w:val="16"/>
        </w:rPr>
        <w:t xml:space="preserve"> in sequence, </w:t>
      </w:r>
      <w:r w:rsidRPr="005E1D8D">
        <w:rPr>
          <w:rStyle w:val="StyleUnderline"/>
        </w:rPr>
        <w:t>because he had</w:t>
      </w:r>
      <w:r w:rsidRPr="005E1D8D">
        <w:rPr>
          <w:sz w:val="16"/>
        </w:rPr>
        <w:t xml:space="preserve"> a </w:t>
      </w:r>
      <w:r w:rsidRPr="005E1D8D">
        <w:rPr>
          <w:rStyle w:val="Emphasis"/>
        </w:rPr>
        <w:t>finite</w:t>
      </w:r>
      <w:r w:rsidRPr="005E1D8D">
        <w:rPr>
          <w:sz w:val="16"/>
        </w:rPr>
        <w:t xml:space="preserve"> store of “</w:t>
      </w:r>
      <w:r w:rsidRPr="005E1D8D">
        <w:rPr>
          <w:rStyle w:val="Emphasis"/>
        </w:rPr>
        <w:t>p</w:t>
      </w:r>
      <w:r w:rsidRPr="005E1D8D">
        <w:rPr>
          <w:sz w:val="16"/>
        </w:rPr>
        <w:t xml:space="preserve">olitical </w:t>
      </w:r>
      <w:r w:rsidRPr="005E1D8D">
        <w:rPr>
          <w:rStyle w:val="Emphasis"/>
        </w:rPr>
        <w:t>c</w:t>
      </w:r>
      <w:r w:rsidRPr="005E1D8D">
        <w:rPr>
          <w:sz w:val="16"/>
        </w:rPr>
        <w:t xml:space="preserve">apital” that had to be spent carefully. </w:t>
      </w:r>
      <w:r w:rsidRPr="005E1D8D">
        <w:rPr>
          <w:rStyle w:val="StyleUnderline"/>
        </w:rPr>
        <w:t xml:space="preserve">But </w:t>
      </w:r>
      <w:r w:rsidRPr="008B4B02">
        <w:rPr>
          <w:rStyle w:val="Emphasis"/>
          <w:highlight w:val="cyan"/>
        </w:rPr>
        <w:t>p</w:t>
      </w:r>
      <w:r w:rsidRPr="001C319D">
        <w:rPr>
          <w:sz w:val="16"/>
        </w:rPr>
        <w:t xml:space="preserve">olitical </w:t>
      </w:r>
      <w:r w:rsidRPr="008B4B02">
        <w:rPr>
          <w:rStyle w:val="Emphasis"/>
          <w:highlight w:val="cyan"/>
        </w:rPr>
        <w:t>c</w:t>
      </w:r>
      <w:r w:rsidRPr="001C319D">
        <w:rPr>
          <w:sz w:val="16"/>
        </w:rPr>
        <w:t xml:space="preserve">apital </w:t>
      </w:r>
      <w:r w:rsidRPr="005E1D8D">
        <w:rPr>
          <w:rStyle w:val="StyleUnderline"/>
        </w:rPr>
        <w:t xml:space="preserve">is not something that exists apart from </w:t>
      </w:r>
      <w:r w:rsidRPr="005E1D8D">
        <w:rPr>
          <w:rStyle w:val="Emphasis"/>
        </w:rPr>
        <w:t>any</w:t>
      </w:r>
      <w:r w:rsidRPr="005E1D8D">
        <w:rPr>
          <w:sz w:val="16"/>
        </w:rPr>
        <w:t xml:space="preserve"> particular </w:t>
      </w:r>
      <w:r w:rsidRPr="005E1D8D">
        <w:rPr>
          <w:rStyle w:val="Emphasis"/>
        </w:rPr>
        <w:t>issue</w:t>
      </w:r>
      <w:r w:rsidRPr="005E1D8D">
        <w:rPr>
          <w:sz w:val="16"/>
        </w:rPr>
        <w:t>; it</w:t>
      </w:r>
      <w:r w:rsidRPr="001C319D">
        <w:rPr>
          <w:sz w:val="16"/>
        </w:rPr>
        <w:t xml:space="preserve"> </w:t>
      </w:r>
      <w:r w:rsidRPr="008B4B02">
        <w:rPr>
          <w:rStyle w:val="StyleUnderline"/>
          <w:highlight w:val="cyan"/>
        </w:rPr>
        <w:t>isn’t</w:t>
      </w:r>
      <w:r w:rsidRPr="001C319D">
        <w:rPr>
          <w:rStyle w:val="StyleUnderline"/>
        </w:rPr>
        <w:t xml:space="preserve"> </w:t>
      </w:r>
      <w:r w:rsidRPr="001C319D">
        <w:rPr>
          <w:rStyle w:val="Emphasis"/>
        </w:rPr>
        <w:t xml:space="preserve">a </w:t>
      </w:r>
      <w:r w:rsidRPr="00CF5458">
        <w:rPr>
          <w:rStyle w:val="Emphasis"/>
          <w:rFonts w:ascii="Baguet Script" w:hAnsi="Baguet Script" w:cs="Apple Chancery"/>
          <w:sz w:val="36"/>
          <w:szCs w:val="36"/>
          <w:highlight w:val="cyan"/>
        </w:rPr>
        <w:t>special</w:t>
      </w:r>
      <w:r w:rsidRPr="00CF5458">
        <w:rPr>
          <w:rStyle w:val="Emphasis"/>
          <w:rFonts w:ascii="Baguet Script" w:hAnsi="Baguet Script" w:cs="Apple Chancery"/>
          <w:sz w:val="36"/>
          <w:szCs w:val="36"/>
        </w:rPr>
        <w:t xml:space="preserve"> sauce</w:t>
      </w:r>
      <w:r w:rsidRPr="001C319D">
        <w:rPr>
          <w:rStyle w:val="StyleUnderline"/>
        </w:rPr>
        <w:t xml:space="preserve"> that has to be </w:t>
      </w:r>
      <w:r w:rsidRPr="001C319D">
        <w:rPr>
          <w:rStyle w:val="Emphasis"/>
        </w:rPr>
        <w:t>poured</w:t>
      </w:r>
      <w:r w:rsidRPr="001C319D">
        <w:rPr>
          <w:sz w:val="16"/>
        </w:rPr>
        <w:t xml:space="preserve"> on a policy in order </w:t>
      </w:r>
      <w:r w:rsidRPr="001C319D">
        <w:rPr>
          <w:rStyle w:val="StyleUnderline"/>
        </w:rPr>
        <w:t xml:space="preserve">to make it </w:t>
      </w:r>
      <w:r w:rsidRPr="001C319D">
        <w:rPr>
          <w:rStyle w:val="Emphasis"/>
        </w:rPr>
        <w:t>palatable</w:t>
      </w:r>
      <w:r w:rsidRPr="001C319D">
        <w:rPr>
          <w:sz w:val="16"/>
        </w:rPr>
        <w:t>.</w:t>
      </w:r>
    </w:p>
    <w:p w14:paraId="0ACA9B98" w14:textId="77777777" w:rsidR="0038508C" w:rsidRPr="001C319D" w:rsidRDefault="0038508C" w:rsidP="0038508C">
      <w:pPr>
        <w:rPr>
          <w:sz w:val="16"/>
        </w:rPr>
      </w:pPr>
      <w:r w:rsidRPr="001C319D">
        <w:rPr>
          <w:sz w:val="16"/>
        </w:rPr>
        <w:t xml:space="preserve">And </w:t>
      </w:r>
      <w:r w:rsidRPr="008B4B02">
        <w:rPr>
          <w:rStyle w:val="StyleUnderline"/>
          <w:highlight w:val="cyan"/>
        </w:rPr>
        <w:t>with</w:t>
      </w:r>
      <w:r w:rsidRPr="001C319D">
        <w:rPr>
          <w:rStyle w:val="StyleUnderline"/>
        </w:rPr>
        <w:t xml:space="preserve"> the </w:t>
      </w:r>
      <w:r w:rsidRPr="008B4B02">
        <w:rPr>
          <w:rStyle w:val="StyleUnderline"/>
          <w:highlight w:val="cyan"/>
        </w:rPr>
        <w:t>parties</w:t>
      </w:r>
      <w:r w:rsidRPr="001C319D">
        <w:rPr>
          <w:rStyle w:val="StyleUnderline"/>
        </w:rPr>
        <w:t xml:space="preserve"> as </w:t>
      </w:r>
      <w:r w:rsidRPr="008B4B02">
        <w:rPr>
          <w:rStyle w:val="Emphasis"/>
          <w:highlight w:val="cyan"/>
        </w:rPr>
        <w:t>polarized</w:t>
      </w:r>
      <w:r w:rsidRPr="001C319D">
        <w:rPr>
          <w:sz w:val="16"/>
        </w:rPr>
        <w:t xml:space="preserve"> and unified as they are, </w:t>
      </w:r>
      <w:r w:rsidRPr="008B4B02">
        <w:rPr>
          <w:rStyle w:val="Emphasis"/>
          <w:highlight w:val="cyan"/>
        </w:rPr>
        <w:t>p</w:t>
      </w:r>
      <w:r w:rsidRPr="001C319D">
        <w:rPr>
          <w:sz w:val="16"/>
        </w:rPr>
        <w:t xml:space="preserve">olitical </w:t>
      </w:r>
      <w:r w:rsidRPr="008B4B02">
        <w:rPr>
          <w:rStyle w:val="Emphasis"/>
          <w:highlight w:val="cyan"/>
        </w:rPr>
        <w:t>c</w:t>
      </w:r>
      <w:r w:rsidRPr="001C319D">
        <w:rPr>
          <w:sz w:val="16"/>
        </w:rPr>
        <w:t xml:space="preserve">apital </w:t>
      </w:r>
      <w:r w:rsidRPr="001C319D">
        <w:rPr>
          <w:rStyle w:val="StyleUnderline"/>
        </w:rPr>
        <w:t xml:space="preserve">has </w:t>
      </w:r>
      <w:r w:rsidRPr="008B4B02">
        <w:rPr>
          <w:rStyle w:val="StyleUnderline"/>
          <w:highlight w:val="cyan"/>
        </w:rPr>
        <w:t>become</w:t>
      </w:r>
      <w:r w:rsidRPr="001C319D">
        <w:rPr>
          <w:sz w:val="16"/>
        </w:rPr>
        <w:t xml:space="preserve"> all but </w:t>
      </w:r>
      <w:r w:rsidRPr="008B4B02">
        <w:rPr>
          <w:rStyle w:val="Emphasis"/>
          <w:highlight w:val="cyan"/>
        </w:rPr>
        <w:t>meaningless</w:t>
      </w:r>
      <w:r w:rsidRPr="001C319D">
        <w:rPr>
          <w:sz w:val="16"/>
        </w:rPr>
        <w:t xml:space="preserve">. There may have been a time when a popular president possessed so much capital that a senator from the opposition party would feel compelled to support him on part of that president’s agenda, but that time is long gone. </w:t>
      </w:r>
      <w:r w:rsidRPr="001C319D">
        <w:rPr>
          <w:rStyle w:val="StyleUnderline"/>
        </w:rPr>
        <w:t xml:space="preserve">There is </w:t>
      </w:r>
      <w:r w:rsidRPr="008B4B02">
        <w:rPr>
          <w:rStyle w:val="Emphasis"/>
          <w:highlight w:val="cyan"/>
        </w:rPr>
        <w:t>no account</w:t>
      </w:r>
      <w:r w:rsidRPr="008B4B02">
        <w:rPr>
          <w:rStyle w:val="StyleUnderline"/>
          <w:highlight w:val="cyan"/>
        </w:rPr>
        <w:t xml:space="preserve"> Biden can draw</w:t>
      </w:r>
      <w:r w:rsidRPr="001C319D">
        <w:rPr>
          <w:rStyle w:val="StyleUnderline"/>
        </w:rPr>
        <w:t xml:space="preserve"> on </w:t>
      </w:r>
      <w:r w:rsidRPr="008B4B02">
        <w:rPr>
          <w:rStyle w:val="StyleUnderline"/>
          <w:highlight w:val="cyan"/>
        </w:rPr>
        <w:t>to turn Republican “</w:t>
      </w:r>
      <w:r w:rsidRPr="008B4B02">
        <w:rPr>
          <w:rStyle w:val="Emphasis"/>
          <w:highlight w:val="cyan"/>
        </w:rPr>
        <w:t>no</w:t>
      </w:r>
      <w:r w:rsidRPr="001C319D">
        <w:rPr>
          <w:rStyle w:val="StyleUnderline"/>
        </w:rPr>
        <w:t>”</w:t>
      </w:r>
      <w:r w:rsidRPr="001C319D">
        <w:rPr>
          <w:sz w:val="16"/>
        </w:rPr>
        <w:t xml:space="preserve"> votes in</w:t>
      </w:r>
      <w:r w:rsidRPr="008B4B02">
        <w:rPr>
          <w:rStyle w:val="StyleUnderline"/>
          <w:highlight w:val="cyan"/>
        </w:rPr>
        <w:t>to “</w:t>
      </w:r>
      <w:r w:rsidRPr="008B4B02">
        <w:rPr>
          <w:rStyle w:val="Emphasis"/>
          <w:highlight w:val="cyan"/>
        </w:rPr>
        <w:t>yes</w:t>
      </w:r>
      <w:r w:rsidRPr="008B4B02">
        <w:rPr>
          <w:rStyle w:val="StyleUnderline"/>
          <w:highlight w:val="cyan"/>
        </w:rPr>
        <w:t>.”</w:t>
      </w:r>
    </w:p>
    <w:p w14:paraId="19BFD7C9" w14:textId="77777777" w:rsidR="0038508C" w:rsidRPr="001C319D" w:rsidRDefault="0038508C" w:rsidP="0038508C">
      <w:pPr>
        <w:rPr>
          <w:sz w:val="16"/>
          <w:szCs w:val="16"/>
        </w:rPr>
      </w:pPr>
      <w:r w:rsidRPr="001C319D">
        <w:rPr>
          <w:sz w:val="16"/>
          <w:szCs w:val="16"/>
        </w:rPr>
        <w:t>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w:t>
      </w:r>
    </w:p>
    <w:p w14:paraId="6FC5EB05" w14:textId="77777777" w:rsidR="0038508C" w:rsidRPr="001C319D" w:rsidRDefault="0038508C" w:rsidP="0038508C">
      <w:pPr>
        <w:rPr>
          <w:sz w:val="16"/>
        </w:rPr>
      </w:pPr>
      <w:r w:rsidRPr="001C319D">
        <w:rPr>
          <w:sz w:val="16"/>
        </w:rPr>
        <w:t>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w:t>
      </w:r>
    </w:p>
    <w:p w14:paraId="16D61714" w14:textId="77777777" w:rsidR="0038508C" w:rsidRPr="001C319D" w:rsidRDefault="0038508C" w:rsidP="0038508C">
      <w:pPr>
        <w:rPr>
          <w:sz w:val="16"/>
        </w:rPr>
      </w:pPr>
      <w:r w:rsidRPr="001C319D">
        <w:rPr>
          <w:sz w:val="16"/>
        </w:rPr>
        <w:t xml:space="preserve">That means moving on every policy area all at once. </w:t>
      </w:r>
      <w:r w:rsidRPr="001C319D">
        <w:rPr>
          <w:rStyle w:val="StyleUnderline"/>
        </w:rPr>
        <w:t xml:space="preserve">There’s </w:t>
      </w:r>
      <w:r w:rsidRPr="008B4B02">
        <w:rPr>
          <w:rStyle w:val="Emphasis"/>
          <w:highlight w:val="cyan"/>
        </w:rPr>
        <w:t>nothing</w:t>
      </w:r>
      <w:r w:rsidRPr="008B4B02">
        <w:rPr>
          <w:rStyle w:val="StyleUnderline"/>
          <w:highlight w:val="cyan"/>
        </w:rPr>
        <w:t xml:space="preserve"> to be gained by putting off </w:t>
      </w:r>
      <w:r w:rsidRPr="008B4B02">
        <w:rPr>
          <w:rStyle w:val="Emphasis"/>
          <w:highlight w:val="cyan"/>
        </w:rPr>
        <w:t>any</w:t>
      </w:r>
      <w:r w:rsidRPr="001C319D">
        <w:rPr>
          <w:rStyle w:val="Emphasis"/>
        </w:rPr>
        <w:t xml:space="preserve"> part</w:t>
      </w:r>
      <w:r w:rsidRPr="001C319D">
        <w:rPr>
          <w:rStyle w:val="StyleUnderline"/>
        </w:rPr>
        <w:t xml:space="preserve"> of Biden’s </w:t>
      </w:r>
      <w:r w:rsidRPr="008B4B02">
        <w:rPr>
          <w:rStyle w:val="Emphasis"/>
          <w:highlight w:val="cyan"/>
        </w:rPr>
        <w:t>agenda</w:t>
      </w:r>
      <w:r w:rsidRPr="001C319D">
        <w:rPr>
          <w:rStyle w:val="StyleUnderline"/>
        </w:rPr>
        <w:t>. Whatever he can do</w:t>
      </w:r>
      <w:r w:rsidRPr="001C319D">
        <w:rPr>
          <w:sz w:val="16"/>
        </w:rPr>
        <w:t xml:space="preserve"> given the limits of his power, </w:t>
      </w:r>
      <w:r w:rsidRPr="001C319D">
        <w:rPr>
          <w:rStyle w:val="StyleUnderline"/>
        </w:rPr>
        <w:t xml:space="preserve">he should do </w:t>
      </w:r>
      <w:r w:rsidRPr="001C319D">
        <w:rPr>
          <w:rStyle w:val="Emphasis"/>
        </w:rPr>
        <w:t>a</w:t>
      </w:r>
      <w:r w:rsidRPr="001C319D">
        <w:rPr>
          <w:rStyle w:val="StyleUnderline"/>
        </w:rPr>
        <w:t xml:space="preserve">s </w:t>
      </w:r>
      <w:r w:rsidRPr="001C319D">
        <w:rPr>
          <w:rStyle w:val="Emphasis"/>
        </w:rPr>
        <w:t>s</w:t>
      </w:r>
      <w:r w:rsidRPr="001C319D">
        <w:rPr>
          <w:rStyle w:val="StyleUnderline"/>
        </w:rPr>
        <w:t xml:space="preserve">oon </w:t>
      </w:r>
      <w:r w:rsidRPr="001C319D">
        <w:rPr>
          <w:rStyle w:val="Emphasis"/>
        </w:rPr>
        <w:t>a</w:t>
      </w:r>
      <w:r w:rsidRPr="001C319D">
        <w:rPr>
          <w:rStyle w:val="StyleUnderline"/>
        </w:rPr>
        <w:t xml:space="preserve">s </w:t>
      </w:r>
      <w:r w:rsidRPr="001C319D">
        <w:rPr>
          <w:rStyle w:val="Emphasis"/>
        </w:rPr>
        <w:t>p</w:t>
      </w:r>
      <w:r w:rsidRPr="001C319D">
        <w:rPr>
          <w:rStyle w:val="StyleUnderline"/>
        </w:rPr>
        <w:t>ossible</w:t>
      </w:r>
      <w:r w:rsidRPr="001C319D">
        <w:rPr>
          <w:sz w:val="16"/>
        </w:rPr>
        <w:t>, in a flood of policymaking.</w:t>
      </w:r>
    </w:p>
    <w:p w14:paraId="2E402246" w14:textId="77777777" w:rsidR="0038508C" w:rsidRPr="00A42CD0" w:rsidRDefault="0038508C" w:rsidP="0038508C">
      <w:pPr>
        <w:rPr>
          <w:sz w:val="16"/>
        </w:rPr>
      </w:pPr>
      <w:r w:rsidRPr="001C319D">
        <w:rPr>
          <w:sz w:val="16"/>
        </w:rPr>
        <w:t xml:space="preserve">Even if Democrats win both Georgia races and control the Senate, Biden should acknowledge that he likely has two years until the 2022 midterm elections to pass whatever legislation he can. Not only </w:t>
      </w:r>
      <w:r w:rsidRPr="00A42CD0">
        <w:rPr>
          <w:sz w:val="16"/>
        </w:rPr>
        <w:t>will Democrats probably lose one or both houses in the inevitable backlash (as happens to most presidents in their first midterm), the only possible chance at forestalling that result is to get results, as many as possible, that he can show the voters.</w:t>
      </w:r>
    </w:p>
    <w:p w14:paraId="6D6FA042" w14:textId="77777777" w:rsidR="0038508C" w:rsidRPr="001C319D" w:rsidRDefault="0038508C" w:rsidP="0038508C">
      <w:pPr>
        <w:rPr>
          <w:sz w:val="16"/>
        </w:rPr>
      </w:pPr>
      <w:r w:rsidRPr="00A42CD0">
        <w:rPr>
          <w:rStyle w:val="StyleUnderline"/>
        </w:rPr>
        <w:t xml:space="preserve">Republicans </w:t>
      </w:r>
      <w:r w:rsidRPr="00A42CD0">
        <w:rPr>
          <w:rStyle w:val="Emphasis"/>
        </w:rPr>
        <w:t>will</w:t>
      </w:r>
      <w:r w:rsidRPr="00A42CD0">
        <w:rPr>
          <w:rStyle w:val="StyleUnderline"/>
        </w:rPr>
        <w:t xml:space="preserve"> complain</w:t>
      </w:r>
      <w:r w:rsidRPr="00A42CD0">
        <w:rPr>
          <w:sz w:val="16"/>
        </w:rPr>
        <w:t xml:space="preserve"> that </w:t>
      </w:r>
      <w:r w:rsidRPr="00A42CD0">
        <w:rPr>
          <w:rStyle w:val="StyleUnderline"/>
        </w:rPr>
        <w:t xml:space="preserve">Biden is being </w:t>
      </w:r>
      <w:r w:rsidRPr="00A42CD0">
        <w:rPr>
          <w:rStyle w:val="Emphasis"/>
        </w:rPr>
        <w:t>partisan</w:t>
      </w:r>
      <w:r w:rsidRPr="00A42CD0">
        <w:rPr>
          <w:rStyle w:val="StyleUnderline"/>
        </w:rPr>
        <w:t xml:space="preserve">, </w:t>
      </w:r>
      <w:r w:rsidRPr="00A42CD0">
        <w:rPr>
          <w:rStyle w:val="Emphasis"/>
        </w:rPr>
        <w:t>uncompromising</w:t>
      </w:r>
      <w:r w:rsidRPr="00A42CD0">
        <w:rPr>
          <w:sz w:val="16"/>
        </w:rPr>
        <w:t xml:space="preserve">, taking a “my way or the highway” approach. </w:t>
      </w:r>
      <w:r w:rsidRPr="00A42CD0">
        <w:rPr>
          <w:rStyle w:val="StyleUnderline"/>
        </w:rPr>
        <w:t xml:space="preserve">It will be a strategy to convince </w:t>
      </w:r>
      <w:r w:rsidRPr="00A42CD0">
        <w:rPr>
          <w:rStyle w:val="Emphasis"/>
        </w:rPr>
        <w:t>everyone</w:t>
      </w:r>
      <w:r w:rsidRPr="00A42CD0">
        <w:rPr>
          <w:rStyle w:val="StyleUnderline"/>
        </w:rPr>
        <w:t xml:space="preserve"> of the lie</w:t>
      </w:r>
      <w:r w:rsidRPr="00A42CD0">
        <w:rPr>
          <w:sz w:val="16"/>
        </w:rPr>
        <w:t xml:space="preserve"> that </w:t>
      </w:r>
      <w:r w:rsidRPr="00A42CD0">
        <w:rPr>
          <w:rStyle w:val="StyleUnderline"/>
        </w:rPr>
        <w:t xml:space="preserve">Biden and Democrats might be able to find some way of </w:t>
      </w:r>
      <w:r w:rsidRPr="00A42CD0">
        <w:rPr>
          <w:rStyle w:val="Emphasis"/>
        </w:rPr>
        <w:t>winning them over</w:t>
      </w:r>
      <w:r w:rsidRPr="00A42CD0">
        <w:rPr>
          <w:rStyle w:val="StyleUnderline"/>
        </w:rPr>
        <w:t xml:space="preserve">, when in fact they’ll be implementing </w:t>
      </w:r>
      <w:r w:rsidRPr="00A42CD0">
        <w:rPr>
          <w:sz w:val="16"/>
        </w:rPr>
        <w:t xml:space="preserve">a strategy of </w:t>
      </w:r>
      <w:r w:rsidRPr="00A42CD0">
        <w:rPr>
          <w:rStyle w:val="Emphasis"/>
        </w:rPr>
        <w:t>total opposition</w:t>
      </w:r>
      <w:r w:rsidRPr="00A42CD0">
        <w:rPr>
          <w:sz w:val="16"/>
        </w:rPr>
        <w:t>.</w:t>
      </w:r>
    </w:p>
    <w:p w14:paraId="6E63F318" w14:textId="77777777" w:rsidR="0038508C" w:rsidRDefault="0038508C" w:rsidP="0038508C">
      <w:pPr>
        <w:rPr>
          <w:sz w:val="16"/>
        </w:rPr>
      </w:pPr>
      <w:r w:rsidRPr="001C319D">
        <w:rPr>
          <w:sz w:val="16"/>
        </w:rPr>
        <w:t xml:space="preserve">If Biden follows them on that fruitless quest, he’ll be </w:t>
      </w:r>
      <w:r w:rsidRPr="005E1D8D">
        <w:rPr>
          <w:sz w:val="16"/>
        </w:rPr>
        <w:t xml:space="preserve">running in circles while crucial time passes and nothing gets done. The </w:t>
      </w:r>
      <w:r w:rsidRPr="005E1D8D">
        <w:rPr>
          <w:rStyle w:val="Emphasis"/>
        </w:rPr>
        <w:t>only option</w:t>
      </w:r>
      <w:r w:rsidRPr="005E1D8D">
        <w:rPr>
          <w:sz w:val="16"/>
        </w:rPr>
        <w:t xml:space="preserve"> for him </w:t>
      </w:r>
      <w:r w:rsidRPr="005E1D8D">
        <w:rPr>
          <w:rStyle w:val="StyleUnderline"/>
        </w:rPr>
        <w:t>is</w:t>
      </w:r>
      <w:r w:rsidRPr="005E1D8D">
        <w:rPr>
          <w:sz w:val="16"/>
        </w:rPr>
        <w:t xml:space="preserve"> to decide </w:t>
      </w:r>
      <w:r w:rsidRPr="005E1D8D">
        <w:rPr>
          <w:rStyle w:val="Emphasis"/>
        </w:rPr>
        <w:t>not to care</w:t>
      </w:r>
      <w:r w:rsidRPr="005E1D8D">
        <w:rPr>
          <w:rStyle w:val="StyleUnderline"/>
        </w:rPr>
        <w:t xml:space="preserve"> about </w:t>
      </w:r>
      <w:r w:rsidRPr="005E1D8D">
        <w:rPr>
          <w:rStyle w:val="Emphasis"/>
        </w:rPr>
        <w:t>Republican whining</w:t>
      </w:r>
      <w:r w:rsidRPr="005E1D8D">
        <w:rPr>
          <w:sz w:val="16"/>
        </w:rPr>
        <w:t xml:space="preserve"> and do what he got elected to do with all haste. The alternative is failure.</w:t>
      </w:r>
    </w:p>
    <w:p w14:paraId="0B71C7F3" w14:textId="77777777" w:rsidR="0038508C" w:rsidRDefault="0038508C" w:rsidP="0038508C">
      <w:pPr>
        <w:pStyle w:val="Heading3"/>
      </w:pPr>
      <w:r>
        <w:lastRenderedPageBreak/>
        <w:t>1AR---PC Fake</w:t>
      </w:r>
    </w:p>
    <w:p w14:paraId="27105BDE" w14:textId="77777777" w:rsidR="0038508C" w:rsidRPr="00A20EFF" w:rsidRDefault="0038508C" w:rsidP="0038508C">
      <w:pPr>
        <w:pStyle w:val="Heading4"/>
        <w:rPr>
          <w:rFonts w:cs="Nirmala UI"/>
          <w:b w:val="0"/>
          <w:bCs/>
        </w:rPr>
      </w:pPr>
      <w:r>
        <w:rPr>
          <w:rFonts w:cs="Nirmala UI"/>
        </w:rPr>
        <w:t xml:space="preserve">Polarization renders political capital </w:t>
      </w:r>
      <w:r>
        <w:rPr>
          <w:rFonts w:cs="Nirmala UI"/>
          <w:u w:val="single"/>
        </w:rPr>
        <w:t>useless</w:t>
      </w:r>
      <w:r>
        <w:rPr>
          <w:rFonts w:cs="Nirmala UI"/>
        </w:rPr>
        <w:t xml:space="preserve">. </w:t>
      </w:r>
    </w:p>
    <w:p w14:paraId="39A11C08" w14:textId="77777777" w:rsidR="0038508C" w:rsidRPr="00B574EC" w:rsidRDefault="0038508C" w:rsidP="0038508C">
      <w:r w:rsidRPr="00B574EC">
        <w:t>Ryan</w:t>
      </w:r>
      <w:r>
        <w:t xml:space="preserve"> </w:t>
      </w:r>
      <w:r w:rsidRPr="009446F8">
        <w:rPr>
          <w:rStyle w:val="Style13ptBold"/>
        </w:rPr>
        <w:t>Teligator 21</w:t>
      </w:r>
      <w:r>
        <w:t>,</w:t>
      </w:r>
      <w:r w:rsidRPr="00B574EC">
        <w:t xml:space="preserve"> B.A. in Political Science and Government from Bowdoin University</w:t>
      </w:r>
      <w:r>
        <w:t>,</w:t>
      </w:r>
      <w:r w:rsidRPr="00B574EC">
        <w:t xml:space="preserve"> 5/20/21</w:t>
      </w:r>
      <w:r>
        <w:t xml:space="preserve">, </w:t>
      </w:r>
      <w:r w:rsidRPr="00B574EC">
        <w:t>"When is Change Possible? Presidential Power as Shaped by Political Context, Constitutional Tools, and Legislative Skills," https://digitalcommons.bowdoin.edu/honorsprojects/258/</w:t>
      </w:r>
    </w:p>
    <w:p w14:paraId="74BD2436" w14:textId="77777777" w:rsidR="0038508C" w:rsidRPr="00B574EC" w:rsidRDefault="0038508C" w:rsidP="0038508C">
      <w:pPr>
        <w:rPr>
          <w:sz w:val="16"/>
        </w:rPr>
      </w:pPr>
      <w:r w:rsidRPr="00B574EC">
        <w:rPr>
          <w:sz w:val="16"/>
        </w:rPr>
        <w:t xml:space="preserve">My research does not support Greenstein’s theory. Instead, my findings align more closely with those of George Edwards in At the Margins, where he argues that the “national </w:t>
      </w:r>
      <w:r w:rsidRPr="00B574EC">
        <w:rPr>
          <w:rStyle w:val="Emphasis"/>
        </w:rPr>
        <w:t>preoccupation</w:t>
      </w:r>
      <w:r w:rsidRPr="00B574EC">
        <w:rPr>
          <w:rStyle w:val="StyleUnderline"/>
        </w:rPr>
        <w:t xml:space="preserve"> with the chief executive is </w:t>
      </w:r>
      <w:r w:rsidRPr="00B574EC">
        <w:rPr>
          <w:rStyle w:val="Emphasis"/>
        </w:rPr>
        <w:t>misplaced</w:t>
      </w:r>
      <w:r w:rsidRPr="00B574EC">
        <w:rPr>
          <w:rStyle w:val="StyleUnderline"/>
        </w:rPr>
        <w:t>,”</w:t>
      </w:r>
      <w:r w:rsidRPr="00B574EC">
        <w:rPr>
          <w:sz w:val="16"/>
        </w:rPr>
        <w:t xml:space="preserve"> and that </w:t>
      </w:r>
      <w:r w:rsidRPr="008B4B02">
        <w:rPr>
          <w:rStyle w:val="StyleUnderline"/>
          <w:highlight w:val="cyan"/>
        </w:rPr>
        <w:t>presidential power is</w:t>
      </w:r>
      <w:r w:rsidRPr="00B574EC">
        <w:rPr>
          <w:sz w:val="16"/>
        </w:rPr>
        <w:t xml:space="preserve">, in fact, </w:t>
      </w:r>
      <w:r w:rsidRPr="008B4B02">
        <w:rPr>
          <w:rStyle w:val="Emphasis"/>
          <w:highlight w:val="cyan"/>
        </w:rPr>
        <w:t>limited</w:t>
      </w:r>
      <w:r w:rsidRPr="00B574EC">
        <w:rPr>
          <w:rStyle w:val="StyleUnderline"/>
        </w:rPr>
        <w:t xml:space="preserve"> in the Constitution’s</w:t>
      </w:r>
      <w:r w:rsidRPr="00B574EC">
        <w:rPr>
          <w:sz w:val="16"/>
        </w:rPr>
        <w:t xml:space="preserve"> “purposefully </w:t>
      </w:r>
      <w:r w:rsidRPr="00A20EFF">
        <w:rPr>
          <w:rStyle w:val="Emphasis"/>
        </w:rPr>
        <w:t xml:space="preserve">inefficient </w:t>
      </w:r>
      <w:r w:rsidRPr="008B4B02">
        <w:rPr>
          <w:rStyle w:val="Emphasis"/>
          <w:highlight w:val="cyan"/>
        </w:rPr>
        <w:t>system</w:t>
      </w:r>
      <w:r w:rsidRPr="00B574EC">
        <w:rPr>
          <w:rStyle w:val="StyleUnderline"/>
        </w:rPr>
        <w:t xml:space="preserve"> in which</w:t>
      </w:r>
      <w:r w:rsidRPr="00B574EC">
        <w:rPr>
          <w:sz w:val="16"/>
        </w:rPr>
        <w:t xml:space="preserve"> the founding fathers’ handiwork in </w:t>
      </w:r>
      <w:r w:rsidRPr="00B574EC">
        <w:rPr>
          <w:rStyle w:val="Emphasis"/>
        </w:rPr>
        <w:t>decentralizing</w:t>
      </w:r>
      <w:r w:rsidRPr="00B574EC">
        <w:rPr>
          <w:rStyle w:val="StyleUnderline"/>
        </w:rPr>
        <w:t xml:space="preserve"> power </w:t>
      </w:r>
      <w:r w:rsidRPr="008B4B02">
        <w:rPr>
          <w:rStyle w:val="Emphasis"/>
          <w:highlight w:val="cyan"/>
        </w:rPr>
        <w:t>defeats</w:t>
      </w:r>
      <w:r w:rsidRPr="00B574EC">
        <w:rPr>
          <w:rStyle w:val="StyleUnderline"/>
        </w:rPr>
        <w:t xml:space="preserve"> even the most </w:t>
      </w:r>
      <w:r w:rsidRPr="00B574EC">
        <w:rPr>
          <w:rStyle w:val="Emphasis"/>
        </w:rPr>
        <w:t xml:space="preserve">capable </w:t>
      </w:r>
      <w:r w:rsidRPr="008B4B02">
        <w:rPr>
          <w:rStyle w:val="Emphasis"/>
          <w:highlight w:val="cyan"/>
        </w:rPr>
        <w:t>leaders</w:t>
      </w:r>
      <w:r w:rsidRPr="00B574EC">
        <w:rPr>
          <w:sz w:val="16"/>
        </w:rPr>
        <w:t>.”50</w:t>
      </w:r>
    </w:p>
    <w:p w14:paraId="17232C7F" w14:textId="77777777" w:rsidR="0038508C" w:rsidRPr="00B574EC" w:rsidRDefault="0038508C" w:rsidP="0038508C">
      <w:pPr>
        <w:rPr>
          <w:sz w:val="16"/>
        </w:rPr>
      </w:pPr>
      <w:r w:rsidRPr="00A20EFF">
        <w:rPr>
          <w:rStyle w:val="StyleUnderline"/>
        </w:rPr>
        <w:t>Instead of focusing on legislative skills</w:t>
      </w:r>
      <w:r w:rsidRPr="00A20EFF">
        <w:rPr>
          <w:sz w:val="16"/>
        </w:rPr>
        <w:t xml:space="preserve"> as a source of presidential influence, Edwards argues that </w:t>
      </w:r>
      <w:r w:rsidRPr="00A20EFF">
        <w:rPr>
          <w:rStyle w:val="Emphasis"/>
        </w:rPr>
        <w:t>party support</w:t>
      </w:r>
      <w:r w:rsidRPr="00A20EFF">
        <w:rPr>
          <w:rStyle w:val="StyleUnderline"/>
        </w:rPr>
        <w:t xml:space="preserve"> and </w:t>
      </w:r>
      <w:r w:rsidRPr="00A20EFF">
        <w:rPr>
          <w:rStyle w:val="Emphasis"/>
        </w:rPr>
        <w:t>public support</w:t>
      </w:r>
      <w:r w:rsidRPr="00A20EFF">
        <w:rPr>
          <w:rStyle w:val="StyleUnderline"/>
        </w:rPr>
        <w:t xml:space="preserve"> are </w:t>
      </w:r>
      <w:r w:rsidRPr="00A20EFF">
        <w:rPr>
          <w:rStyle w:val="Emphasis"/>
        </w:rPr>
        <w:t>more important</w:t>
      </w:r>
      <w:r w:rsidRPr="00A20EFF">
        <w:rPr>
          <w:rStyle w:val="StyleUnderline"/>
        </w:rPr>
        <w:t>. Legislative</w:t>
      </w:r>
      <w:r w:rsidRPr="00B574EC">
        <w:rPr>
          <w:rStyle w:val="StyleUnderline"/>
        </w:rPr>
        <w:t xml:space="preserve"> </w:t>
      </w:r>
      <w:r w:rsidRPr="008B4B02">
        <w:rPr>
          <w:rStyle w:val="StyleUnderline"/>
          <w:highlight w:val="cyan"/>
        </w:rPr>
        <w:t>skills are only</w:t>
      </w:r>
      <w:r w:rsidRPr="00B574EC">
        <w:rPr>
          <w:rStyle w:val="StyleUnderline"/>
        </w:rPr>
        <w:t xml:space="preserve"> critical </w:t>
      </w:r>
      <w:r w:rsidRPr="008B4B02">
        <w:rPr>
          <w:rStyle w:val="StyleUnderline"/>
          <w:highlight w:val="cyan"/>
        </w:rPr>
        <w:t>for</w:t>
      </w:r>
      <w:r w:rsidRPr="00A20EFF">
        <w:rPr>
          <w:rStyle w:val="StyleUnderline"/>
        </w:rPr>
        <w:t xml:space="preserve"> “members of</w:t>
      </w:r>
      <w:r w:rsidRPr="00B574EC">
        <w:rPr>
          <w:rStyle w:val="StyleUnderline"/>
        </w:rPr>
        <w:t xml:space="preserve"> </w:t>
      </w:r>
      <w:r w:rsidRPr="008B4B02">
        <w:rPr>
          <w:rStyle w:val="StyleUnderline"/>
          <w:highlight w:val="cyan"/>
        </w:rPr>
        <w:t>Congress</w:t>
      </w:r>
      <w:r w:rsidRPr="00B574EC">
        <w:rPr>
          <w:rStyle w:val="StyleUnderline"/>
        </w:rPr>
        <w:t xml:space="preserve"> </w:t>
      </w:r>
      <w:r w:rsidRPr="00A20EFF">
        <w:rPr>
          <w:rStyle w:val="StyleUnderline"/>
        </w:rPr>
        <w:t xml:space="preserve">who </w:t>
      </w:r>
      <w:r w:rsidRPr="00A20EFF">
        <w:rPr>
          <w:rStyle w:val="Emphasis"/>
        </w:rPr>
        <w:t xml:space="preserve">remain </w:t>
      </w:r>
      <w:r w:rsidRPr="008B4B02">
        <w:rPr>
          <w:rStyle w:val="Emphasis"/>
          <w:highlight w:val="cyan"/>
        </w:rPr>
        <w:t>open to change</w:t>
      </w:r>
      <w:r w:rsidRPr="00B574EC">
        <w:rPr>
          <w:rStyle w:val="StyleUnderline"/>
        </w:rPr>
        <w:t xml:space="preserve"> after other influences have</w:t>
      </w:r>
      <w:r w:rsidRPr="00B574EC">
        <w:rPr>
          <w:sz w:val="16"/>
        </w:rPr>
        <w:t xml:space="preserve"> had </w:t>
      </w:r>
      <w:r w:rsidRPr="00B574EC">
        <w:rPr>
          <w:rStyle w:val="StyleUnderline"/>
        </w:rPr>
        <w:t>their impact</w:t>
      </w:r>
      <w:r w:rsidRPr="00B574EC">
        <w:rPr>
          <w:sz w:val="16"/>
        </w:rPr>
        <w:t xml:space="preserve">.”51 </w:t>
      </w:r>
      <w:r w:rsidRPr="00B574EC">
        <w:rPr>
          <w:rStyle w:val="StyleUnderline"/>
        </w:rPr>
        <w:t xml:space="preserve">In a time as </w:t>
      </w:r>
      <w:r w:rsidRPr="00B574EC">
        <w:rPr>
          <w:rStyle w:val="Emphasis"/>
        </w:rPr>
        <w:t>polarized</w:t>
      </w:r>
      <w:r w:rsidRPr="00B574EC">
        <w:rPr>
          <w:rStyle w:val="StyleUnderline"/>
        </w:rPr>
        <w:t xml:space="preserve"> as </w:t>
      </w:r>
      <w:r w:rsidRPr="008B4B02">
        <w:rPr>
          <w:rStyle w:val="StyleUnderline"/>
          <w:highlight w:val="cyan"/>
        </w:rPr>
        <w:t>today</w:t>
      </w:r>
      <w:r w:rsidRPr="00B574EC">
        <w:rPr>
          <w:rStyle w:val="StyleUnderline"/>
        </w:rPr>
        <w:t xml:space="preserve">, where </w:t>
      </w:r>
      <w:r w:rsidRPr="008B4B02">
        <w:rPr>
          <w:rStyle w:val="Emphasis"/>
          <w:highlight w:val="cyan"/>
        </w:rPr>
        <w:t>very few</w:t>
      </w:r>
      <w:r w:rsidRPr="008B4B02">
        <w:rPr>
          <w:rStyle w:val="StyleUnderline"/>
          <w:highlight w:val="cyan"/>
        </w:rPr>
        <w:t xml:space="preserve"> members</w:t>
      </w:r>
      <w:r w:rsidRPr="00B574EC">
        <w:rPr>
          <w:rStyle w:val="StyleUnderline"/>
        </w:rPr>
        <w:t xml:space="preserve"> of Congress </w:t>
      </w:r>
      <w:r w:rsidRPr="008B4B02">
        <w:rPr>
          <w:rStyle w:val="StyleUnderline"/>
          <w:highlight w:val="cyan"/>
        </w:rPr>
        <w:t>are</w:t>
      </w:r>
      <w:r w:rsidRPr="00B574EC">
        <w:rPr>
          <w:rStyle w:val="StyleUnderline"/>
        </w:rPr>
        <w:t xml:space="preserve"> “open to chang[ing]” their vote, </w:t>
      </w:r>
      <w:r w:rsidRPr="00B574EC">
        <w:rPr>
          <w:rStyle w:val="Emphasis"/>
        </w:rPr>
        <w:t xml:space="preserve">these </w:t>
      </w:r>
      <w:r w:rsidRPr="008B4B02">
        <w:rPr>
          <w:rStyle w:val="Emphasis"/>
          <w:highlight w:val="cyan"/>
        </w:rPr>
        <w:t>skills play</w:t>
      </w:r>
      <w:r w:rsidRPr="00B574EC">
        <w:rPr>
          <w:rStyle w:val="Emphasis"/>
        </w:rPr>
        <w:t xml:space="preserve"> a </w:t>
      </w:r>
      <w:r w:rsidRPr="008B4B02">
        <w:rPr>
          <w:rStyle w:val="Emphasis"/>
          <w:highlight w:val="cyan"/>
        </w:rPr>
        <w:t>minor role</w:t>
      </w:r>
      <w:r w:rsidRPr="00B574EC">
        <w:rPr>
          <w:rStyle w:val="StyleUnderline"/>
        </w:rPr>
        <w:t xml:space="preserve"> in legislative negotiations</w:t>
      </w:r>
      <w:r w:rsidRPr="00B574EC">
        <w:rPr>
          <w:sz w:val="16"/>
        </w:rPr>
        <w:t xml:space="preserve">. Similar assertions are made in another book by Edwards, Predicting the Presidency. He argues that </w:t>
      </w:r>
      <w:r w:rsidRPr="00B574EC">
        <w:rPr>
          <w:rStyle w:val="StyleUnderline"/>
        </w:rPr>
        <w:t>exploiting existing opportunities</w:t>
      </w:r>
      <w:r w:rsidRPr="00B574EC">
        <w:rPr>
          <w:sz w:val="16"/>
        </w:rPr>
        <w:t xml:space="preserve"> (consolidating existing party and public support) </w:t>
      </w:r>
      <w:r w:rsidRPr="00B574EC">
        <w:rPr>
          <w:rStyle w:val="StyleUnderline"/>
        </w:rPr>
        <w:t xml:space="preserve">is much </w:t>
      </w:r>
      <w:r w:rsidRPr="00B574EC">
        <w:rPr>
          <w:rStyle w:val="Emphasis"/>
        </w:rPr>
        <w:t>more important</w:t>
      </w:r>
      <w:r w:rsidRPr="00B574EC">
        <w:rPr>
          <w:rStyle w:val="StyleUnderline"/>
        </w:rPr>
        <w:t xml:space="preserve"> for presidential success than </w:t>
      </w:r>
      <w:r w:rsidRPr="00B574EC">
        <w:rPr>
          <w:rStyle w:val="Emphasis"/>
        </w:rPr>
        <w:t>creating opportunities</w:t>
      </w:r>
      <w:r w:rsidRPr="00B574EC">
        <w:rPr>
          <w:rStyle w:val="StyleUnderline"/>
        </w:rPr>
        <w:t xml:space="preserve"> (convincing legislators to </w:t>
      </w:r>
      <w:r w:rsidRPr="00B574EC">
        <w:rPr>
          <w:rStyle w:val="Emphasis"/>
        </w:rPr>
        <w:t>change their vote</w:t>
      </w:r>
      <w:r w:rsidRPr="00B574EC">
        <w:rPr>
          <w:sz w:val="16"/>
        </w:rPr>
        <w:t xml:space="preserve"> vis a vis legislative skills).52</w:t>
      </w:r>
    </w:p>
    <w:p w14:paraId="3B6EC7CC" w14:textId="77777777" w:rsidR="0038508C" w:rsidRPr="00A20EFF" w:rsidRDefault="0038508C" w:rsidP="0038508C">
      <w:pPr>
        <w:rPr>
          <w:sz w:val="16"/>
        </w:rPr>
      </w:pPr>
      <w:r w:rsidRPr="00A20EFF">
        <w:rPr>
          <w:sz w:val="16"/>
        </w:rPr>
        <w:t xml:space="preserve">Both Lyndon Johnson and Ronald Reagan are remembered for their exemplary political skills. The Johnson Treatment, a legislating strategy in which Johnson used his imposing 6’4”, 240-pound figure – literally physically and verbally bullying, cajoling, lobbying, and threatening – to get what he wanted out of people,53 remains infamous in presidential political literature. Similarly, Ronald Reagan, “The Great Communicator,” is still revered for his oratorial prestige. Although these legislative skills were useful in passing the pieces of legislation outlined in the case studies – Johnson gaining support from southern Democrats on the EOA and Reagan compellingly speaking in favor of the ERTA – they proved impotent in political contexts not conducive to change. After Vietnam for Johnson and after the passage of the ERTA for Reagan (in conjunction with the recession in 1982), </w:t>
      </w:r>
      <w:r w:rsidRPr="00A20EFF">
        <w:rPr>
          <w:rStyle w:val="StyleUnderline"/>
        </w:rPr>
        <w:t xml:space="preserve">the presidents’ </w:t>
      </w:r>
      <w:r w:rsidRPr="00A20EFF">
        <w:rPr>
          <w:rStyle w:val="Emphasis"/>
        </w:rPr>
        <w:t>policy windows closed</w:t>
      </w:r>
      <w:r w:rsidRPr="00A20EFF">
        <w:rPr>
          <w:rStyle w:val="StyleUnderline"/>
        </w:rPr>
        <w:t xml:space="preserve">. Their renowned legislative skills could </w:t>
      </w:r>
      <w:r w:rsidRPr="00A20EFF">
        <w:rPr>
          <w:rStyle w:val="Emphasis"/>
        </w:rPr>
        <w:t>not overcome</w:t>
      </w:r>
      <w:r w:rsidRPr="00A20EFF">
        <w:rPr>
          <w:rStyle w:val="StyleUnderline"/>
        </w:rPr>
        <w:t xml:space="preserve"> an </w:t>
      </w:r>
      <w:r w:rsidRPr="00A20EFF">
        <w:rPr>
          <w:rStyle w:val="Emphasis"/>
        </w:rPr>
        <w:t>inopportune political context</w:t>
      </w:r>
      <w:r w:rsidRPr="00A20EFF">
        <w:rPr>
          <w:sz w:val="16"/>
        </w:rPr>
        <w:t>.</w:t>
      </w:r>
    </w:p>
    <w:p w14:paraId="23F3B7C6" w14:textId="77777777" w:rsidR="0038508C" w:rsidRPr="00A20EFF" w:rsidRDefault="0038508C" w:rsidP="0038508C">
      <w:pPr>
        <w:rPr>
          <w:sz w:val="16"/>
        </w:rPr>
      </w:pPr>
      <w:r w:rsidRPr="00A20EFF">
        <w:rPr>
          <w:sz w:val="16"/>
        </w:rPr>
        <w:t xml:space="preserve">The </w:t>
      </w:r>
      <w:r w:rsidRPr="00A20EFF">
        <w:rPr>
          <w:rStyle w:val="StyleUnderline"/>
        </w:rPr>
        <w:t>case studies</w:t>
      </w:r>
      <w:r w:rsidRPr="00A20EFF">
        <w:rPr>
          <w:sz w:val="16"/>
        </w:rPr>
        <w:t xml:space="preserve"> thus </w:t>
      </w:r>
      <w:r w:rsidRPr="00A20EFF">
        <w:rPr>
          <w:rStyle w:val="StyleUnderline"/>
        </w:rPr>
        <w:t xml:space="preserve">demonstrate the value of skills at the margins, but also exemplify their </w:t>
      </w:r>
      <w:r w:rsidRPr="00A20EFF">
        <w:rPr>
          <w:rStyle w:val="Emphasis"/>
        </w:rPr>
        <w:t>unsubstantial influence</w:t>
      </w:r>
      <w:r w:rsidRPr="00A20EFF">
        <w:rPr>
          <w:rStyle w:val="StyleUnderline"/>
        </w:rPr>
        <w:t xml:space="preserve"> as the </w:t>
      </w:r>
      <w:r w:rsidRPr="00A20EFF">
        <w:rPr>
          <w:rStyle w:val="Emphasis"/>
        </w:rPr>
        <w:t>major factor</w:t>
      </w:r>
      <w:r w:rsidRPr="00A20EFF">
        <w:rPr>
          <w:rStyle w:val="StyleUnderline"/>
        </w:rPr>
        <w:t xml:space="preserve"> driving policy</w:t>
      </w:r>
      <w:r w:rsidRPr="00A20EFF">
        <w:rPr>
          <w:sz w:val="16"/>
        </w:rPr>
        <w:t xml:space="preserve">. Again, the </w:t>
      </w:r>
      <w:r w:rsidRPr="00A20EFF">
        <w:rPr>
          <w:rStyle w:val="StyleUnderline"/>
        </w:rPr>
        <w:t xml:space="preserve">research suggests that </w:t>
      </w:r>
      <w:r w:rsidRPr="00A20EFF">
        <w:rPr>
          <w:rStyle w:val="Emphasis"/>
        </w:rPr>
        <w:t>political context is the most important factor</w:t>
      </w:r>
      <w:r w:rsidRPr="00A20EFF">
        <w:rPr>
          <w:rStyle w:val="StyleUnderline"/>
        </w:rPr>
        <w:t xml:space="preserve"> in </w:t>
      </w:r>
      <w:r w:rsidRPr="00A20EFF">
        <w:rPr>
          <w:rStyle w:val="Emphasis"/>
        </w:rPr>
        <w:t>legislative change</w:t>
      </w:r>
      <w:r w:rsidRPr="00A20EFF">
        <w:rPr>
          <w:sz w:val="16"/>
        </w:rPr>
        <w:t>.</w:t>
      </w:r>
    </w:p>
    <w:p w14:paraId="57DDF887" w14:textId="77777777" w:rsidR="0038508C" w:rsidRPr="00A20EFF" w:rsidRDefault="0038508C" w:rsidP="0038508C">
      <w:pPr>
        <w:rPr>
          <w:sz w:val="16"/>
        </w:rPr>
      </w:pPr>
      <w:r w:rsidRPr="00A20EFF">
        <w:rPr>
          <w:sz w:val="16"/>
        </w:rPr>
        <w:t>5.4 Applying Lessons to the Present: Predicting Biden’s Success</w:t>
      </w:r>
    </w:p>
    <w:p w14:paraId="79942576" w14:textId="77777777" w:rsidR="0038508C" w:rsidRPr="00A20EFF" w:rsidRDefault="0038508C" w:rsidP="0038508C">
      <w:pPr>
        <w:rPr>
          <w:sz w:val="14"/>
          <w:szCs w:val="14"/>
        </w:rPr>
      </w:pPr>
      <w:r w:rsidRPr="00A20EFF">
        <w:rPr>
          <w:sz w:val="14"/>
          <w:szCs w:val="14"/>
        </w:rPr>
        <w:t xml:space="preserve">With an understanding that the political context largely drives a president’s potential for change, with skills helping on the margins, it is important to assess the 2021 political climate in order make an informed prediction about Biden’s prospects. </w:t>
      </w:r>
    </w:p>
    <w:p w14:paraId="436E1894" w14:textId="77777777" w:rsidR="0038508C" w:rsidRPr="00A20EFF" w:rsidRDefault="0038508C" w:rsidP="0038508C">
      <w:pPr>
        <w:rPr>
          <w:sz w:val="14"/>
          <w:szCs w:val="14"/>
        </w:rPr>
      </w:pPr>
      <w:r w:rsidRPr="00A20EFF">
        <w:rPr>
          <w:sz w:val="14"/>
          <w:szCs w:val="14"/>
        </w:rPr>
        <w:t>The COVID-19 pandemic opened a significant policy window for Biden. With a U.S. death toll nearing 580,000, massive unemployment, and a severe economic contraction, the pandemic was an all-encompassing problem that the entire country wanted addressed. Thus, the three streams of problem, policy, and politics converged to open the opportunity for the Biden administration to pass the American Rescue Plan. The Rescue Plan was signed into law in March and has received bipartisan support from the American public.54</w:t>
      </w:r>
    </w:p>
    <w:p w14:paraId="71B1B137" w14:textId="77777777" w:rsidR="0038508C" w:rsidRDefault="0038508C" w:rsidP="0038508C">
      <w:pPr>
        <w:rPr>
          <w:sz w:val="16"/>
        </w:rPr>
      </w:pPr>
      <w:r w:rsidRPr="00A20EFF">
        <w:rPr>
          <w:sz w:val="16"/>
        </w:rPr>
        <w:t xml:space="preserve">President </w:t>
      </w:r>
      <w:r w:rsidRPr="00A20EFF">
        <w:rPr>
          <w:rStyle w:val="StyleUnderline"/>
        </w:rPr>
        <w:t>Biden claimed a mandate</w:t>
      </w:r>
      <w:r w:rsidRPr="00A20EFF">
        <w:rPr>
          <w:sz w:val="16"/>
        </w:rPr>
        <w:t xml:space="preserve"> from his election, arguing that “millions of Americans” “voted for [his] vision,” giving</w:t>
      </w:r>
      <w:r w:rsidRPr="00B574EC">
        <w:rPr>
          <w:sz w:val="16"/>
        </w:rPr>
        <w:t xml:space="preserve"> “a clear victory” and tasking him to make his “vision real.”55 </w:t>
      </w:r>
      <w:r w:rsidRPr="008B4B02">
        <w:rPr>
          <w:rStyle w:val="StyleUnderline"/>
          <w:highlight w:val="cyan"/>
        </w:rPr>
        <w:t>However, based on</w:t>
      </w:r>
      <w:r w:rsidRPr="00B574EC">
        <w:rPr>
          <w:rStyle w:val="StyleUnderline"/>
        </w:rPr>
        <w:t xml:space="preserve"> the </w:t>
      </w:r>
      <w:r w:rsidRPr="008B4B02">
        <w:rPr>
          <w:rStyle w:val="Emphasis"/>
          <w:highlight w:val="cyan"/>
        </w:rPr>
        <w:t>extreme polarization</w:t>
      </w:r>
      <w:r w:rsidRPr="00B574EC">
        <w:rPr>
          <w:rStyle w:val="StyleUnderline"/>
        </w:rPr>
        <w:t xml:space="preserve"> in D.C., it </w:t>
      </w:r>
      <w:r w:rsidRPr="008B4B02">
        <w:rPr>
          <w:rStyle w:val="StyleUnderline"/>
          <w:highlight w:val="cyan"/>
        </w:rPr>
        <w:t xml:space="preserve">is </w:t>
      </w:r>
      <w:r w:rsidRPr="008B4B02">
        <w:rPr>
          <w:rStyle w:val="Emphasis"/>
          <w:highlight w:val="cyan"/>
        </w:rPr>
        <w:t>unlikely</w:t>
      </w:r>
      <w:r w:rsidRPr="008B4B02">
        <w:rPr>
          <w:rStyle w:val="StyleUnderline"/>
          <w:highlight w:val="cyan"/>
        </w:rPr>
        <w:t xml:space="preserve"> to</w:t>
      </w:r>
      <w:r w:rsidRPr="00B574EC">
        <w:rPr>
          <w:rStyle w:val="StyleUnderline"/>
        </w:rPr>
        <w:t xml:space="preserve"> become a </w:t>
      </w:r>
      <w:r w:rsidRPr="00B574EC">
        <w:rPr>
          <w:rStyle w:val="Emphasis"/>
        </w:rPr>
        <w:t>quantifiable</w:t>
      </w:r>
      <w:r w:rsidRPr="00B574EC">
        <w:rPr>
          <w:rStyle w:val="StyleUnderline"/>
        </w:rPr>
        <w:t xml:space="preserve"> mandate that </w:t>
      </w:r>
      <w:r w:rsidRPr="008B4B02">
        <w:rPr>
          <w:rStyle w:val="StyleUnderline"/>
          <w:highlight w:val="cyan"/>
        </w:rPr>
        <w:t>change</w:t>
      </w:r>
      <w:r w:rsidRPr="00B574EC">
        <w:rPr>
          <w:rStyle w:val="StyleUnderline"/>
        </w:rPr>
        <w:t xml:space="preserve">s Congressional </w:t>
      </w:r>
      <w:r w:rsidRPr="008B4B02">
        <w:rPr>
          <w:rStyle w:val="StyleUnderline"/>
          <w:highlight w:val="cyan"/>
        </w:rPr>
        <w:t>voting behavior</w:t>
      </w:r>
      <w:r w:rsidRPr="00B574EC">
        <w:rPr>
          <w:sz w:val="16"/>
        </w:rPr>
        <w:t xml:space="preserve">.56 Polarization has made it impossible to win cross-party support, or, in Edwardsian terms, create new opportunities. </w:t>
      </w:r>
      <w:r w:rsidRPr="008B4B02">
        <w:rPr>
          <w:rStyle w:val="StyleUnderline"/>
          <w:highlight w:val="cyan"/>
        </w:rPr>
        <w:t xml:space="preserve">There is </w:t>
      </w:r>
      <w:r w:rsidRPr="008B4B02">
        <w:rPr>
          <w:rStyle w:val="Emphasis"/>
          <w:highlight w:val="cyan"/>
        </w:rPr>
        <w:t>deep</w:t>
      </w:r>
      <w:r w:rsidRPr="00B574EC">
        <w:rPr>
          <w:rStyle w:val="Emphasis"/>
        </w:rPr>
        <w:t xml:space="preserve"> political </w:t>
      </w:r>
      <w:r w:rsidRPr="008B4B02">
        <w:rPr>
          <w:rStyle w:val="Emphasis"/>
          <w:highlight w:val="cyan"/>
        </w:rPr>
        <w:t>antagonism</w:t>
      </w:r>
      <w:r w:rsidRPr="008B4B02">
        <w:rPr>
          <w:rStyle w:val="StyleUnderline"/>
          <w:highlight w:val="cyan"/>
        </w:rPr>
        <w:t xml:space="preserve"> between</w:t>
      </w:r>
      <w:r w:rsidRPr="00B574EC">
        <w:rPr>
          <w:rStyle w:val="StyleUnderline"/>
        </w:rPr>
        <w:t xml:space="preserve"> parties, </w:t>
      </w:r>
      <w:r w:rsidRPr="008B4B02">
        <w:rPr>
          <w:rStyle w:val="StyleUnderline"/>
          <w:highlight w:val="cyan"/>
        </w:rPr>
        <w:t>and</w:t>
      </w:r>
      <w:r w:rsidRPr="00B574EC">
        <w:rPr>
          <w:rStyle w:val="StyleUnderline"/>
        </w:rPr>
        <w:t xml:space="preserve"> even </w:t>
      </w:r>
      <w:r w:rsidRPr="008B4B02">
        <w:rPr>
          <w:rStyle w:val="Emphasis"/>
          <w:highlight w:val="cyan"/>
        </w:rPr>
        <w:t>within parties</w:t>
      </w:r>
      <w:r w:rsidRPr="00B574EC">
        <w:rPr>
          <w:sz w:val="16"/>
        </w:rPr>
        <w:t>,57 making any sort of bipartisanship near impossible.</w:t>
      </w:r>
    </w:p>
    <w:p w14:paraId="48E887D0" w14:textId="77777777" w:rsidR="0038508C" w:rsidRDefault="0038508C" w:rsidP="0038508C">
      <w:pPr>
        <w:pStyle w:val="Heading4"/>
      </w:pPr>
      <w:r>
        <w:lastRenderedPageBreak/>
        <w:t xml:space="preserve">Political capital </w:t>
      </w:r>
      <w:r>
        <w:rPr>
          <w:u w:val="single"/>
        </w:rPr>
        <w:t>isn’t</w:t>
      </w:r>
      <w:r>
        <w:t xml:space="preserve"> influential.</w:t>
      </w:r>
    </w:p>
    <w:p w14:paraId="1BAF01B8" w14:textId="77777777" w:rsidR="0038508C" w:rsidRPr="00492C88" w:rsidRDefault="0038508C" w:rsidP="0038508C">
      <w:r w:rsidRPr="00B574EC">
        <w:t>Evan</w:t>
      </w:r>
      <w:r>
        <w:t xml:space="preserve"> </w:t>
      </w:r>
      <w:r w:rsidRPr="009446F8">
        <w:rPr>
          <w:rStyle w:val="Style13ptBold"/>
        </w:rPr>
        <w:t>Katz 16</w:t>
      </w:r>
      <w:r>
        <w:t>,</w:t>
      </w:r>
      <w:r w:rsidRPr="00B574EC">
        <w:t xml:space="preserve"> Master of Public Policy from Duke University Sanford School of Public Policy</w:t>
      </w:r>
      <w:r>
        <w:t>,</w:t>
      </w:r>
      <w:r w:rsidRPr="00B574EC">
        <w:t xml:space="preserve"> 4/6/16</w:t>
      </w:r>
      <w:r>
        <w:t xml:space="preserve">, </w:t>
      </w:r>
      <w:r w:rsidRPr="00B574EC">
        <w:t>"Does Political Capital Matter?" https://politicstheorypractice.com/2016/04/06/does-political-capital-matter/</w:t>
      </w:r>
    </w:p>
    <w:p w14:paraId="23E1AA71" w14:textId="77777777" w:rsidR="0038508C" w:rsidRPr="00B574EC" w:rsidRDefault="0038508C" w:rsidP="0038508C">
      <w:pPr>
        <w:rPr>
          <w:sz w:val="16"/>
        </w:rPr>
      </w:pPr>
      <w:r w:rsidRPr="00B574EC">
        <w:rPr>
          <w:rStyle w:val="StyleUnderline"/>
        </w:rPr>
        <w:t xml:space="preserve">As always, </w:t>
      </w:r>
      <w:r w:rsidRPr="008B4B02">
        <w:rPr>
          <w:rStyle w:val="Emphasis"/>
          <w:highlight w:val="cyan"/>
        </w:rPr>
        <w:t>simple theories</w:t>
      </w:r>
      <w:r w:rsidRPr="008B4B02">
        <w:rPr>
          <w:rStyle w:val="StyleUnderline"/>
          <w:highlight w:val="cyan"/>
        </w:rPr>
        <w:t xml:space="preserve"> with </w:t>
      </w:r>
      <w:r w:rsidRPr="008B4B02">
        <w:rPr>
          <w:rStyle w:val="Emphasis"/>
          <w:highlight w:val="cyan"/>
        </w:rPr>
        <w:t>broad</w:t>
      </w:r>
      <w:r w:rsidRPr="00492C88">
        <w:rPr>
          <w:rStyle w:val="Emphasis"/>
        </w:rPr>
        <w:t xml:space="preserve"> explanatory </w:t>
      </w:r>
      <w:r w:rsidRPr="008B4B02">
        <w:rPr>
          <w:rStyle w:val="Emphasis"/>
          <w:highlight w:val="cyan"/>
        </w:rPr>
        <w:t>power</w:t>
      </w:r>
      <w:r w:rsidRPr="00B574EC">
        <w:rPr>
          <w:rStyle w:val="StyleUnderline"/>
        </w:rPr>
        <w:t xml:space="preserve"> generally </w:t>
      </w:r>
      <w:r w:rsidRPr="008B4B02">
        <w:rPr>
          <w:rStyle w:val="StyleUnderline"/>
          <w:highlight w:val="cyan"/>
        </w:rPr>
        <w:t>catch on</w:t>
      </w:r>
      <w:r w:rsidRPr="00B574EC">
        <w:rPr>
          <w:rStyle w:val="StyleUnderline"/>
        </w:rPr>
        <w:t xml:space="preserve"> quickly</w:t>
      </w:r>
      <w:r w:rsidRPr="00B574EC">
        <w:rPr>
          <w:sz w:val="16"/>
        </w:rPr>
        <w:t xml:space="preserve"> in academia </w:t>
      </w:r>
      <w:r w:rsidRPr="008B4B02">
        <w:rPr>
          <w:rStyle w:val="StyleUnderline"/>
          <w:highlight w:val="cyan"/>
        </w:rPr>
        <w:t>because they offer</w:t>
      </w:r>
      <w:r w:rsidRPr="00B574EC">
        <w:rPr>
          <w:rStyle w:val="StyleUnderline"/>
        </w:rPr>
        <w:t xml:space="preserve"> </w:t>
      </w:r>
      <w:r w:rsidRPr="00BE3CE7">
        <w:rPr>
          <w:rStyle w:val="StyleUnderline"/>
        </w:rPr>
        <w:t xml:space="preserve">a </w:t>
      </w:r>
      <w:r w:rsidRPr="008B4B02">
        <w:rPr>
          <w:rStyle w:val="Emphasis"/>
          <w:highlight w:val="cyan"/>
        </w:rPr>
        <w:t>catch-all mechanism</w:t>
      </w:r>
      <w:r w:rsidRPr="00BE3CE7">
        <w:rPr>
          <w:rStyle w:val="StyleUnderline"/>
        </w:rPr>
        <w:t xml:space="preserve"> through which to understand</w:t>
      </w:r>
      <w:r w:rsidRPr="00B574EC">
        <w:rPr>
          <w:rStyle w:val="StyleUnderline"/>
        </w:rPr>
        <w:t xml:space="preserve"> how certain phenomena work</w:t>
      </w:r>
      <w:r w:rsidRPr="00B574EC">
        <w:rPr>
          <w:sz w:val="16"/>
        </w:rPr>
        <w:t xml:space="preserve">. However, </w:t>
      </w:r>
      <w:r w:rsidRPr="008B4B02">
        <w:rPr>
          <w:rStyle w:val="Emphasis"/>
          <w:highlight w:val="cyan"/>
        </w:rPr>
        <w:t>p</w:t>
      </w:r>
      <w:r w:rsidRPr="00B574EC">
        <w:rPr>
          <w:rStyle w:val="StyleUnderline"/>
        </w:rPr>
        <w:t xml:space="preserve">olitical </w:t>
      </w:r>
      <w:r w:rsidRPr="008B4B02">
        <w:rPr>
          <w:rStyle w:val="Emphasis"/>
          <w:highlight w:val="cyan"/>
        </w:rPr>
        <w:t>c</w:t>
      </w:r>
      <w:r w:rsidRPr="00B574EC">
        <w:rPr>
          <w:rStyle w:val="StyleUnderline"/>
        </w:rPr>
        <w:t xml:space="preserve">apital as a theory </w:t>
      </w:r>
      <w:r w:rsidRPr="008B4B02">
        <w:rPr>
          <w:rStyle w:val="StyleUnderline"/>
          <w:highlight w:val="cyan"/>
        </w:rPr>
        <w:t xml:space="preserve">may be </w:t>
      </w:r>
      <w:r w:rsidRPr="008B4B02">
        <w:rPr>
          <w:rStyle w:val="Emphasis"/>
          <w:highlight w:val="cyan"/>
        </w:rPr>
        <w:t>too simplistic</w:t>
      </w:r>
      <w:r w:rsidRPr="008B4B02">
        <w:rPr>
          <w:rStyle w:val="StyleUnderline"/>
          <w:highlight w:val="cyan"/>
        </w:rPr>
        <w:t>, and</w:t>
      </w:r>
      <w:r w:rsidRPr="00B574EC">
        <w:rPr>
          <w:rStyle w:val="StyleUnderline"/>
        </w:rPr>
        <w:t xml:space="preserve"> </w:t>
      </w:r>
      <w:r w:rsidRPr="00B574EC">
        <w:rPr>
          <w:rStyle w:val="Emphasis"/>
        </w:rPr>
        <w:t xml:space="preserve">virtually </w:t>
      </w:r>
      <w:r w:rsidRPr="008B4B02">
        <w:rPr>
          <w:rStyle w:val="Emphasis"/>
          <w:highlight w:val="cyan"/>
        </w:rPr>
        <w:t xml:space="preserve">all </w:t>
      </w:r>
      <w:r w:rsidRPr="00492C88">
        <w:rPr>
          <w:rStyle w:val="Emphasis"/>
        </w:rPr>
        <w:t xml:space="preserve">empirical </w:t>
      </w:r>
      <w:r w:rsidRPr="008B4B02">
        <w:rPr>
          <w:rStyle w:val="Emphasis"/>
          <w:highlight w:val="cyan"/>
        </w:rPr>
        <w:t>data</w:t>
      </w:r>
      <w:r w:rsidRPr="008B4B02">
        <w:rPr>
          <w:rStyle w:val="StyleUnderline"/>
          <w:highlight w:val="cyan"/>
        </w:rPr>
        <w:t xml:space="preserve"> disproves the</w:t>
      </w:r>
      <w:r w:rsidRPr="00B574EC">
        <w:rPr>
          <w:rStyle w:val="StyleUnderline"/>
        </w:rPr>
        <w:t xml:space="preserve"> idea that presidents have an </w:t>
      </w:r>
      <w:r w:rsidRPr="008B4B02">
        <w:rPr>
          <w:rStyle w:val="Emphasis"/>
          <w:highlight w:val="cyan"/>
        </w:rPr>
        <w:t>invisible currency</w:t>
      </w:r>
      <w:r w:rsidRPr="00B574EC">
        <w:rPr>
          <w:rStyle w:val="StyleUnderline"/>
        </w:rPr>
        <w:t xml:space="preserve"> they can spend on influencing members of Congress</w:t>
      </w:r>
      <w:r w:rsidRPr="00B574EC">
        <w:rPr>
          <w:sz w:val="16"/>
        </w:rPr>
        <w:t xml:space="preserve"> to carry out their bidding. </w:t>
      </w:r>
      <w:r w:rsidRPr="008B4B02">
        <w:rPr>
          <w:rStyle w:val="StyleUnderline"/>
          <w:highlight w:val="cyan"/>
        </w:rPr>
        <w:t>Presidents</w:t>
      </w:r>
      <w:r w:rsidRPr="00B574EC">
        <w:rPr>
          <w:rStyle w:val="StyleUnderline"/>
        </w:rPr>
        <w:t xml:space="preserve"> do have </w:t>
      </w:r>
      <w:r w:rsidRPr="008B4B02">
        <w:rPr>
          <w:rStyle w:val="StyleUnderline"/>
          <w:highlight w:val="cyan"/>
        </w:rPr>
        <w:t>influence</w:t>
      </w:r>
      <w:r w:rsidRPr="00B574EC">
        <w:rPr>
          <w:rStyle w:val="StyleUnderline"/>
        </w:rPr>
        <w:t xml:space="preserve"> in legislation, </w:t>
      </w:r>
      <w:r w:rsidRPr="008B4B02">
        <w:rPr>
          <w:rStyle w:val="StyleUnderline"/>
          <w:highlight w:val="cyan"/>
        </w:rPr>
        <w:t xml:space="preserve">but </w:t>
      </w:r>
      <w:r w:rsidRPr="008B4B02">
        <w:rPr>
          <w:rStyle w:val="Emphasis"/>
          <w:highlight w:val="cyan"/>
        </w:rPr>
        <w:t>not to the extent</w:t>
      </w:r>
      <w:r w:rsidRPr="00B574EC">
        <w:rPr>
          <w:rStyle w:val="StyleUnderline"/>
        </w:rPr>
        <w:t xml:space="preserve"> that </w:t>
      </w:r>
      <w:r w:rsidRPr="008B4B02">
        <w:rPr>
          <w:rStyle w:val="Emphasis"/>
          <w:highlight w:val="cyan"/>
        </w:rPr>
        <w:t>p</w:t>
      </w:r>
      <w:r w:rsidRPr="00B574EC">
        <w:rPr>
          <w:rStyle w:val="StyleUnderline"/>
        </w:rPr>
        <w:t xml:space="preserve">olitical </w:t>
      </w:r>
      <w:r w:rsidRPr="008B4B02">
        <w:rPr>
          <w:rStyle w:val="Emphasis"/>
          <w:highlight w:val="cyan"/>
        </w:rPr>
        <w:t>c</w:t>
      </w:r>
      <w:r w:rsidRPr="00B574EC">
        <w:rPr>
          <w:rStyle w:val="StyleUnderline"/>
        </w:rPr>
        <w:t xml:space="preserve">apital theorists </w:t>
      </w:r>
      <w:r w:rsidRPr="008B4B02">
        <w:rPr>
          <w:rStyle w:val="StyleUnderline"/>
          <w:highlight w:val="cyan"/>
        </w:rPr>
        <w:t xml:space="preserve">would </w:t>
      </w:r>
      <w:r w:rsidRPr="008B4B02">
        <w:rPr>
          <w:rStyle w:val="Emphasis"/>
          <w:highlight w:val="cyan"/>
        </w:rPr>
        <w:t>have you believe</w:t>
      </w:r>
      <w:r w:rsidRPr="00B574EC">
        <w:rPr>
          <w:rStyle w:val="StyleUnderline"/>
        </w:rPr>
        <w:t xml:space="preserve">. Other factors, such as </w:t>
      </w:r>
      <w:r w:rsidRPr="008B4B02">
        <w:rPr>
          <w:rStyle w:val="Emphasis"/>
          <w:highlight w:val="cyan"/>
        </w:rPr>
        <w:t>ideology</w:t>
      </w:r>
      <w:r w:rsidRPr="00B574EC">
        <w:rPr>
          <w:rStyle w:val="StyleUnderline"/>
        </w:rPr>
        <w:t xml:space="preserve">, </w:t>
      </w:r>
      <w:r w:rsidRPr="00B574EC">
        <w:rPr>
          <w:rStyle w:val="Emphasis"/>
        </w:rPr>
        <w:t>p</w:t>
      </w:r>
      <w:r w:rsidRPr="00822987">
        <w:rPr>
          <w:rStyle w:val="Emphasis"/>
        </w:rPr>
        <w:t>arty affiliation</w:t>
      </w:r>
      <w:r w:rsidRPr="00822987">
        <w:rPr>
          <w:rStyle w:val="StyleUnderline"/>
        </w:rPr>
        <w:t xml:space="preserve">, </w:t>
      </w:r>
      <w:r w:rsidRPr="008B4B02">
        <w:rPr>
          <w:rStyle w:val="Emphasis"/>
          <w:highlight w:val="cyan"/>
        </w:rPr>
        <w:t>constituents</w:t>
      </w:r>
      <w:r w:rsidRPr="00B574EC">
        <w:rPr>
          <w:rStyle w:val="StyleUnderline"/>
        </w:rPr>
        <w:t xml:space="preserve">, and </w:t>
      </w:r>
      <w:r w:rsidRPr="008B4B02">
        <w:rPr>
          <w:rStyle w:val="Emphasis"/>
          <w:highlight w:val="cyan"/>
        </w:rPr>
        <w:t>election</w:t>
      </w:r>
      <w:r w:rsidRPr="00822987">
        <w:rPr>
          <w:rStyle w:val="StyleUnderline"/>
        </w:rPr>
        <w:t xml:space="preserve"> cycle</w:t>
      </w:r>
      <w:r w:rsidRPr="008B4B02">
        <w:rPr>
          <w:rStyle w:val="Emphasis"/>
          <w:highlight w:val="cyan"/>
        </w:rPr>
        <w:t>s</w:t>
      </w:r>
      <w:r w:rsidRPr="008B4B02">
        <w:rPr>
          <w:rStyle w:val="StyleUnderline"/>
          <w:highlight w:val="cyan"/>
        </w:rPr>
        <w:t xml:space="preserve">, more accurately </w:t>
      </w:r>
      <w:r w:rsidRPr="008B4B02">
        <w:rPr>
          <w:rStyle w:val="Emphasis"/>
          <w:highlight w:val="cyan"/>
        </w:rPr>
        <w:t>explain</w:t>
      </w:r>
      <w:r w:rsidRPr="00B574EC">
        <w:rPr>
          <w:rStyle w:val="Emphasis"/>
        </w:rPr>
        <w:t xml:space="preserve"> legislative </w:t>
      </w:r>
      <w:r w:rsidRPr="008B4B02">
        <w:rPr>
          <w:rStyle w:val="Emphasis"/>
          <w:highlight w:val="cyan"/>
        </w:rPr>
        <w:t>outcomes</w:t>
      </w:r>
      <w:r w:rsidRPr="00822987">
        <w:rPr>
          <w:rStyle w:val="StyleUnderline"/>
        </w:rPr>
        <w:t xml:space="preserve">, but </w:t>
      </w:r>
      <w:r w:rsidRPr="008B4B02">
        <w:rPr>
          <w:rStyle w:val="Emphasis"/>
          <w:highlight w:val="cyan"/>
        </w:rPr>
        <w:t>p</w:t>
      </w:r>
      <w:r w:rsidRPr="00B574EC">
        <w:rPr>
          <w:rStyle w:val="StyleUnderline"/>
        </w:rPr>
        <w:t xml:space="preserve">olitical </w:t>
      </w:r>
      <w:r w:rsidRPr="008B4B02">
        <w:rPr>
          <w:rStyle w:val="Emphasis"/>
          <w:highlight w:val="cyan"/>
        </w:rPr>
        <w:t>c</w:t>
      </w:r>
      <w:r w:rsidRPr="00B574EC">
        <w:rPr>
          <w:rStyle w:val="StyleUnderline"/>
        </w:rPr>
        <w:t xml:space="preserve">apital </w:t>
      </w:r>
      <w:r w:rsidRPr="008B4B02">
        <w:rPr>
          <w:rStyle w:val="Emphasis"/>
          <w:highlight w:val="cyan"/>
        </w:rPr>
        <w:t>conflates these</w:t>
      </w:r>
      <w:r w:rsidRPr="008B4B02">
        <w:rPr>
          <w:rStyle w:val="StyleUnderline"/>
          <w:highlight w:val="cyan"/>
        </w:rPr>
        <w:t xml:space="preserve"> with</w:t>
      </w:r>
      <w:r w:rsidRPr="00B574EC">
        <w:rPr>
          <w:sz w:val="16"/>
        </w:rPr>
        <w:t xml:space="preserve"> actual </w:t>
      </w:r>
      <w:r w:rsidRPr="00B574EC">
        <w:rPr>
          <w:rStyle w:val="StyleUnderline"/>
        </w:rPr>
        <w:t xml:space="preserve">examples of presidential </w:t>
      </w:r>
      <w:r w:rsidRPr="008B4B02">
        <w:rPr>
          <w:rStyle w:val="StyleUnderline"/>
          <w:highlight w:val="cyan"/>
        </w:rPr>
        <w:t>influence</w:t>
      </w:r>
      <w:r w:rsidRPr="00B574EC">
        <w:rPr>
          <w:sz w:val="16"/>
        </w:rPr>
        <w:t>.</w:t>
      </w:r>
    </w:p>
    <w:p w14:paraId="2354662D" w14:textId="77777777" w:rsidR="0038508C" w:rsidRPr="009446F8" w:rsidRDefault="0038508C" w:rsidP="0038508C"/>
    <w:p w14:paraId="77E09DDE" w14:textId="77777777" w:rsidR="0038508C" w:rsidRDefault="0038508C" w:rsidP="0038508C">
      <w:pPr>
        <w:pStyle w:val="Heading3"/>
      </w:pPr>
      <w:r>
        <w:lastRenderedPageBreak/>
        <w:t>2AC---PC---Biden</w:t>
      </w:r>
    </w:p>
    <w:p w14:paraId="7F153F76" w14:textId="77777777" w:rsidR="0038508C" w:rsidRPr="00E530B9" w:rsidRDefault="0038508C" w:rsidP="0038508C">
      <w:pPr>
        <w:pStyle w:val="Heading4"/>
        <w:rPr>
          <w:rFonts w:cs="Calibri"/>
        </w:rPr>
      </w:pPr>
      <w:r w:rsidRPr="00E530B9">
        <w:rPr>
          <w:rFonts w:cs="Calibri"/>
        </w:rPr>
        <w:t xml:space="preserve">Biden has </w:t>
      </w:r>
      <w:r w:rsidRPr="00E530B9">
        <w:rPr>
          <w:rFonts w:cs="Calibri"/>
          <w:u w:val="single"/>
        </w:rPr>
        <w:t>zero</w:t>
      </w:r>
      <w:r w:rsidRPr="00E530B9">
        <w:rPr>
          <w:rFonts w:cs="Calibri"/>
        </w:rPr>
        <w:t xml:space="preserve"> PC. </w:t>
      </w:r>
    </w:p>
    <w:p w14:paraId="6D308EC5" w14:textId="77777777" w:rsidR="0038508C" w:rsidRPr="00E530B9" w:rsidRDefault="0038508C" w:rsidP="0038508C">
      <w:r w:rsidRPr="00E530B9">
        <w:t>James</w:t>
      </w:r>
      <w:r>
        <w:t xml:space="preserve"> </w:t>
      </w:r>
      <w:r w:rsidRPr="00421DB2">
        <w:rPr>
          <w:rStyle w:val="Style13ptBold"/>
        </w:rPr>
        <w:t>Politi 22</w:t>
      </w:r>
      <w:r>
        <w:t>,</w:t>
      </w:r>
      <w:r w:rsidRPr="00E530B9">
        <w:t xml:space="preserve"> Washington Bureau Chief; Financial Times, </w:t>
      </w:r>
      <w:r>
        <w:t xml:space="preserve">6/23/2022, </w:t>
      </w:r>
      <w:r w:rsidRPr="00E530B9">
        <w:t xml:space="preserve">“Biden’s blues: is the US president out of political capital?” </w:t>
      </w:r>
      <w:hyperlink r:id="rId16" w:history="1">
        <w:r w:rsidRPr="00E530B9">
          <w:rPr>
            <w:rStyle w:val="Hyperlink"/>
          </w:rPr>
          <w:t>https://www.ft.com/content/3ed8d073-531e-480b-8ce7-44c848c03cfa</w:t>
        </w:r>
      </w:hyperlink>
      <w:r w:rsidRPr="00E530B9">
        <w:t xml:space="preserve"> *</w:t>
      </w:r>
      <w:r>
        <w:t>edited for language</w:t>
      </w:r>
    </w:p>
    <w:p w14:paraId="7AE213F9" w14:textId="77777777" w:rsidR="0038508C" w:rsidRPr="007D5E34" w:rsidRDefault="0038508C" w:rsidP="0038508C">
      <w:pPr>
        <w:rPr>
          <w:sz w:val="16"/>
        </w:rPr>
      </w:pPr>
      <w:r w:rsidRPr="00E530B9">
        <w:rPr>
          <w:sz w:val="16"/>
        </w:rPr>
        <w:t xml:space="preserve">But it also reflected a more disturbing reality for the 79-year-old president: in the space of just 17 months, </w:t>
      </w:r>
      <w:r w:rsidRPr="008B4B02">
        <w:rPr>
          <w:rStyle w:val="StyleUnderline"/>
          <w:highlight w:val="cyan"/>
        </w:rPr>
        <w:t>he</w:t>
      </w:r>
      <w:r w:rsidRPr="00E530B9">
        <w:rPr>
          <w:rStyle w:val="StyleUnderline"/>
        </w:rPr>
        <w:t xml:space="preserve"> has already </w:t>
      </w:r>
      <w:r w:rsidRPr="008B4B02">
        <w:rPr>
          <w:rStyle w:val="Emphasis"/>
          <w:highlight w:val="cyan"/>
        </w:rPr>
        <w:t>burnt</w:t>
      </w:r>
      <w:r w:rsidRPr="00E530B9">
        <w:rPr>
          <w:sz w:val="16"/>
        </w:rPr>
        <w:t xml:space="preserve"> a lot of the </w:t>
      </w:r>
      <w:r w:rsidRPr="008B4B02">
        <w:rPr>
          <w:rStyle w:val="Emphasis"/>
          <w:highlight w:val="cyan"/>
        </w:rPr>
        <w:t>p</w:t>
      </w:r>
      <w:r w:rsidRPr="00E530B9">
        <w:rPr>
          <w:sz w:val="16"/>
        </w:rPr>
        <w:t xml:space="preserve">olitical </w:t>
      </w:r>
      <w:r w:rsidRPr="008B4B02">
        <w:rPr>
          <w:rStyle w:val="Emphasis"/>
          <w:highlight w:val="cyan"/>
        </w:rPr>
        <w:t>c</w:t>
      </w:r>
      <w:r w:rsidRPr="00E530B9">
        <w:rPr>
          <w:sz w:val="16"/>
        </w:rPr>
        <w:t xml:space="preserve">apital he had when he walked into the Oval </w:t>
      </w:r>
      <w:r w:rsidRPr="007D5E34">
        <w:rPr>
          <w:sz w:val="16"/>
        </w:rPr>
        <w:t>Office in January last year.</w:t>
      </w:r>
    </w:p>
    <w:p w14:paraId="4E2533C3" w14:textId="77777777" w:rsidR="0038508C" w:rsidRPr="00E530B9" w:rsidRDefault="0038508C" w:rsidP="0038508C">
      <w:pPr>
        <w:rPr>
          <w:sz w:val="16"/>
        </w:rPr>
      </w:pPr>
      <w:r w:rsidRPr="007D5E34">
        <w:rPr>
          <w:sz w:val="16"/>
        </w:rPr>
        <w:t xml:space="preserve">According to the Realclearpolitics.com </w:t>
      </w:r>
      <w:r w:rsidRPr="007D5E34">
        <w:rPr>
          <w:rStyle w:val="Emphasis"/>
        </w:rPr>
        <w:t>polling</w:t>
      </w:r>
      <w:r w:rsidRPr="007D5E34">
        <w:rPr>
          <w:sz w:val="16"/>
        </w:rPr>
        <w:t xml:space="preserve"> </w:t>
      </w:r>
      <w:r w:rsidRPr="007D5E34">
        <w:rPr>
          <w:rStyle w:val="StyleUnderline"/>
        </w:rPr>
        <w:t xml:space="preserve">average, just </w:t>
      </w:r>
      <w:r w:rsidRPr="007D5E34">
        <w:rPr>
          <w:rStyle w:val="Emphasis"/>
        </w:rPr>
        <w:t>39.6 per cent</w:t>
      </w:r>
      <w:r w:rsidRPr="007D5E34">
        <w:rPr>
          <w:rStyle w:val="StyleUnderline"/>
        </w:rPr>
        <w:t xml:space="preserve"> of voters approve of Biden’s performance</w:t>
      </w:r>
      <w:r w:rsidRPr="007D5E34">
        <w:rPr>
          <w:sz w:val="16"/>
        </w:rPr>
        <w:t xml:space="preserve"> in the White House so far, </w:t>
      </w:r>
      <w:r w:rsidRPr="007D5E34">
        <w:rPr>
          <w:rStyle w:val="StyleUnderline"/>
        </w:rPr>
        <w:t xml:space="preserve">compared with </w:t>
      </w:r>
      <w:r w:rsidRPr="007D5E34">
        <w:rPr>
          <w:rStyle w:val="Emphasis"/>
        </w:rPr>
        <w:t>54.9 per cent</w:t>
      </w:r>
      <w:r w:rsidRPr="007D5E34">
        <w:rPr>
          <w:rStyle w:val="StyleUnderline"/>
        </w:rPr>
        <w:t xml:space="preserve"> who </w:t>
      </w:r>
      <w:r w:rsidRPr="007D5E34">
        <w:rPr>
          <w:rStyle w:val="Emphasis"/>
        </w:rPr>
        <w:t>disapprove</w:t>
      </w:r>
      <w:r w:rsidRPr="007D5E34">
        <w:rPr>
          <w:sz w:val="16"/>
        </w:rPr>
        <w:t xml:space="preserve"> — a wide gap of 15 percentage</w:t>
      </w:r>
      <w:r w:rsidRPr="00E530B9">
        <w:rPr>
          <w:sz w:val="16"/>
        </w:rPr>
        <w:t xml:space="preserve"> points that will be hard to close.</w:t>
      </w:r>
    </w:p>
    <w:p w14:paraId="043FA6DF" w14:textId="77777777" w:rsidR="0038508C" w:rsidRPr="00E530B9" w:rsidRDefault="0038508C" w:rsidP="0038508C">
      <w:pPr>
        <w:rPr>
          <w:sz w:val="16"/>
        </w:rPr>
      </w:pPr>
      <w:r w:rsidRPr="00E530B9">
        <w:rPr>
          <w:sz w:val="16"/>
        </w:rPr>
        <w:t xml:space="preserve">On its own, </w:t>
      </w:r>
      <w:r w:rsidRPr="00E530B9">
        <w:rPr>
          <w:rStyle w:val="StyleUnderline"/>
        </w:rPr>
        <w:t xml:space="preserve">Biden’s ratings </w:t>
      </w:r>
      <w:r w:rsidRPr="008B4B02">
        <w:rPr>
          <w:rStyle w:val="StyleUnderline"/>
          <w:highlight w:val="cyan"/>
        </w:rPr>
        <w:t>slump</w:t>
      </w:r>
      <w:r w:rsidRPr="00E530B9">
        <w:rPr>
          <w:rStyle w:val="StyleUnderline"/>
        </w:rPr>
        <w:t xml:space="preserve"> could</w:t>
      </w:r>
      <w:r w:rsidRPr="00E530B9">
        <w:rPr>
          <w:sz w:val="16"/>
        </w:rPr>
        <w:t xml:space="preserve"> bring a midterm loss big enough to [</w:t>
      </w:r>
      <w:r w:rsidRPr="008B4B02">
        <w:rPr>
          <w:rStyle w:val="Emphasis"/>
          <w:highlight w:val="cyan"/>
        </w:rPr>
        <w:t>devastate</w:t>
      </w:r>
      <w:r w:rsidRPr="00E530B9">
        <w:rPr>
          <w:sz w:val="16"/>
        </w:rPr>
        <w:t xml:space="preserve">] </w:t>
      </w:r>
      <w:r w:rsidRPr="00E530B9">
        <w:rPr>
          <w:strike/>
          <w:sz w:val="16"/>
        </w:rPr>
        <w:t>cripple</w:t>
      </w:r>
      <w:r w:rsidRPr="00E530B9">
        <w:rPr>
          <w:sz w:val="16"/>
        </w:rPr>
        <w:t xml:space="preserve"> his legislative </w:t>
      </w:r>
      <w:r w:rsidRPr="008B4B02">
        <w:rPr>
          <w:rStyle w:val="Emphasis"/>
          <w:highlight w:val="cyan"/>
        </w:rPr>
        <w:t>agenda</w:t>
      </w:r>
      <w:r w:rsidRPr="008B4B02">
        <w:rPr>
          <w:rStyle w:val="StyleUnderline"/>
          <w:highlight w:val="cyan"/>
        </w:rPr>
        <w:t xml:space="preserve"> for</w:t>
      </w:r>
      <w:r w:rsidRPr="00E530B9">
        <w:rPr>
          <w:rStyle w:val="StyleUnderline"/>
        </w:rPr>
        <w:t xml:space="preserve"> the </w:t>
      </w:r>
      <w:r w:rsidRPr="00E530B9">
        <w:rPr>
          <w:rStyle w:val="Emphasis"/>
        </w:rPr>
        <w:t>rest</w:t>
      </w:r>
      <w:r w:rsidRPr="00E530B9">
        <w:rPr>
          <w:rStyle w:val="StyleUnderline"/>
        </w:rPr>
        <w:t xml:space="preserve"> of his</w:t>
      </w:r>
      <w:r w:rsidRPr="00E530B9">
        <w:rPr>
          <w:sz w:val="16"/>
        </w:rPr>
        <w:t xml:space="preserve"> first </w:t>
      </w:r>
      <w:r w:rsidRPr="008B4B02">
        <w:rPr>
          <w:rStyle w:val="Emphasis"/>
          <w:highlight w:val="cyan"/>
        </w:rPr>
        <w:t>term</w:t>
      </w:r>
      <w:r w:rsidRPr="00E530B9">
        <w:rPr>
          <w:sz w:val="16"/>
        </w:rPr>
        <w:t xml:space="preserve"> in office. But it will also raise doubts about his viability as a candidate for re-election in 2024. He says he intends to run for a second term, health permitting.</w:t>
      </w:r>
    </w:p>
    <w:p w14:paraId="18F16320" w14:textId="77777777" w:rsidR="0038508C" w:rsidRPr="00E530B9" w:rsidRDefault="0038508C" w:rsidP="0038508C">
      <w:pPr>
        <w:rPr>
          <w:sz w:val="16"/>
        </w:rPr>
      </w:pPr>
      <w:r w:rsidRPr="00E530B9">
        <w:rPr>
          <w:sz w:val="16"/>
        </w:rPr>
        <w:t xml:space="preserve">Things could still get worse. </w:t>
      </w:r>
      <w:r w:rsidRPr="00E530B9">
        <w:rPr>
          <w:rStyle w:val="StyleUnderline"/>
        </w:rPr>
        <w:t>Biden</w:t>
      </w:r>
      <w:r w:rsidRPr="00E530B9">
        <w:rPr>
          <w:sz w:val="16"/>
        </w:rPr>
        <w:t xml:space="preserve"> is </w:t>
      </w:r>
      <w:r w:rsidRPr="008B4B02">
        <w:rPr>
          <w:rStyle w:val="StyleUnderline"/>
          <w:highlight w:val="cyan"/>
        </w:rPr>
        <w:t>facing</w:t>
      </w:r>
      <w:r w:rsidRPr="00E530B9">
        <w:rPr>
          <w:sz w:val="16"/>
        </w:rPr>
        <w:t xml:space="preserve"> not just political </w:t>
      </w:r>
      <w:r w:rsidRPr="008B4B02">
        <w:rPr>
          <w:rStyle w:val="Emphasis"/>
          <w:highlight w:val="cyan"/>
        </w:rPr>
        <w:t>polarisation</w:t>
      </w:r>
      <w:r w:rsidRPr="008B4B02">
        <w:rPr>
          <w:sz w:val="16"/>
          <w:highlight w:val="cyan"/>
        </w:rPr>
        <w:t xml:space="preserve"> </w:t>
      </w:r>
      <w:r w:rsidRPr="008B4B02">
        <w:rPr>
          <w:rStyle w:val="StyleUnderline"/>
          <w:highlight w:val="cyan"/>
        </w:rPr>
        <w:t>and</w:t>
      </w:r>
      <w:r w:rsidRPr="00E530B9">
        <w:rPr>
          <w:rStyle w:val="StyleUnderline"/>
        </w:rPr>
        <w:t xml:space="preserve"> </w:t>
      </w:r>
      <w:r w:rsidRPr="007D5E34">
        <w:rPr>
          <w:rStyle w:val="Emphasis"/>
        </w:rPr>
        <w:t>rising prices</w:t>
      </w:r>
      <w:r w:rsidRPr="007D5E34">
        <w:rPr>
          <w:sz w:val="16"/>
        </w:rPr>
        <w:t xml:space="preserve"> but the ris</w:t>
      </w:r>
      <w:r w:rsidRPr="00E530B9">
        <w:rPr>
          <w:sz w:val="16"/>
        </w:rPr>
        <w:t xml:space="preserve">k of a </w:t>
      </w:r>
      <w:r w:rsidRPr="008B4B02">
        <w:rPr>
          <w:rStyle w:val="Emphasis"/>
          <w:highlight w:val="cyan"/>
        </w:rPr>
        <w:t>recession</w:t>
      </w:r>
      <w:r w:rsidRPr="00E530B9">
        <w:rPr>
          <w:sz w:val="16"/>
        </w:rPr>
        <w:t xml:space="preserve"> that </w:t>
      </w:r>
      <w:r w:rsidRPr="00E530B9">
        <w:rPr>
          <w:rStyle w:val="StyleUnderline"/>
        </w:rPr>
        <w:t>could hit</w:t>
      </w:r>
      <w:r w:rsidRPr="00E530B9">
        <w:rPr>
          <w:sz w:val="16"/>
        </w:rPr>
        <w:t xml:space="preserve"> around the time that his re-election campaign begins. Having initially moved cautiously to tackle inflation, Federal Reserve chair Jay Powell is now being more aggressive in pushing for higher rates, and said on Wednesday that a downturn was “certainly a possibility”.</w:t>
      </w:r>
    </w:p>
    <w:p w14:paraId="7F74793F" w14:textId="77777777" w:rsidR="0038508C" w:rsidRPr="00E530B9" w:rsidRDefault="0038508C" w:rsidP="0038508C">
      <w:pPr>
        <w:rPr>
          <w:sz w:val="16"/>
        </w:rPr>
      </w:pPr>
      <w:r w:rsidRPr="00E530B9">
        <w:rPr>
          <w:sz w:val="16"/>
        </w:rPr>
        <w:t xml:space="preserve">Although Biden has backed the central banker, a </w:t>
      </w:r>
      <w:r w:rsidRPr="00E530B9">
        <w:rPr>
          <w:rStyle w:val="Emphasis"/>
        </w:rPr>
        <w:t>sharply</w:t>
      </w:r>
      <w:r w:rsidRPr="00E530B9">
        <w:rPr>
          <w:rStyle w:val="StyleUnderline"/>
        </w:rPr>
        <w:t xml:space="preserve"> slowing </w:t>
      </w:r>
      <w:r w:rsidRPr="00E530B9">
        <w:rPr>
          <w:rStyle w:val="Emphasis"/>
        </w:rPr>
        <w:t>economy</w:t>
      </w:r>
      <w:r w:rsidRPr="00E530B9">
        <w:rPr>
          <w:sz w:val="16"/>
        </w:rPr>
        <w:t xml:space="preserve"> may </w:t>
      </w:r>
      <w:r w:rsidRPr="008B4B02">
        <w:rPr>
          <w:rStyle w:val="StyleUnderline"/>
          <w:highlight w:val="cyan"/>
        </w:rPr>
        <w:t>inflict</w:t>
      </w:r>
      <w:r w:rsidRPr="00E530B9">
        <w:rPr>
          <w:sz w:val="16"/>
        </w:rPr>
        <w:t xml:space="preserve"> a new </w:t>
      </w:r>
      <w:r w:rsidRPr="008B4B02">
        <w:rPr>
          <w:rStyle w:val="Emphasis"/>
          <w:highlight w:val="cyan"/>
        </w:rPr>
        <w:t>blow</w:t>
      </w:r>
      <w:r w:rsidRPr="008B4B02">
        <w:rPr>
          <w:rStyle w:val="StyleUnderline"/>
          <w:highlight w:val="cyan"/>
        </w:rPr>
        <w:t xml:space="preserve"> to</w:t>
      </w:r>
      <w:r w:rsidRPr="00E530B9">
        <w:rPr>
          <w:sz w:val="16"/>
        </w:rPr>
        <w:t xml:space="preserve"> his own </w:t>
      </w:r>
      <w:r w:rsidRPr="00E530B9">
        <w:rPr>
          <w:rStyle w:val="Emphasis"/>
        </w:rPr>
        <w:t xml:space="preserve">political </w:t>
      </w:r>
      <w:r w:rsidRPr="008B4B02">
        <w:rPr>
          <w:rStyle w:val="Emphasis"/>
          <w:highlight w:val="cyan"/>
        </w:rPr>
        <w:t>prospects</w:t>
      </w:r>
      <w:r w:rsidRPr="00E530B9">
        <w:rPr>
          <w:sz w:val="16"/>
        </w:rPr>
        <w:t xml:space="preserve"> and those of fellow Democrats. All things considered, </w:t>
      </w:r>
      <w:r w:rsidRPr="00E530B9">
        <w:rPr>
          <w:rStyle w:val="StyleUnderline"/>
        </w:rPr>
        <w:t xml:space="preserve">Biden is </w:t>
      </w:r>
      <w:r w:rsidRPr="008B4B02">
        <w:rPr>
          <w:rStyle w:val="StyleUnderline"/>
          <w:highlight w:val="cyan"/>
        </w:rPr>
        <w:t>facing</w:t>
      </w:r>
      <w:r w:rsidRPr="00E530B9">
        <w:rPr>
          <w:sz w:val="16"/>
        </w:rPr>
        <w:t xml:space="preserve"> the </w:t>
      </w:r>
      <w:r w:rsidRPr="008B4B02">
        <w:rPr>
          <w:rStyle w:val="Emphasis"/>
          <w:sz w:val="30"/>
          <w:szCs w:val="30"/>
          <w:highlight w:val="cyan"/>
        </w:rPr>
        <w:t>worst</w:t>
      </w:r>
      <w:r w:rsidRPr="007D5E34">
        <w:rPr>
          <w:rStyle w:val="Emphasis"/>
          <w:sz w:val="30"/>
          <w:szCs w:val="30"/>
        </w:rPr>
        <w:t xml:space="preserve"> </w:t>
      </w:r>
      <w:r w:rsidRPr="00E530B9">
        <w:rPr>
          <w:rStyle w:val="Emphasis"/>
          <w:sz w:val="30"/>
          <w:szCs w:val="30"/>
        </w:rPr>
        <w:t xml:space="preserve">possible </w:t>
      </w:r>
      <w:r w:rsidRPr="008B4B02">
        <w:rPr>
          <w:rStyle w:val="Emphasis"/>
          <w:sz w:val="30"/>
          <w:szCs w:val="30"/>
          <w:highlight w:val="cyan"/>
        </w:rPr>
        <w:t>environment</w:t>
      </w:r>
      <w:r w:rsidRPr="00E530B9">
        <w:rPr>
          <w:sz w:val="16"/>
        </w:rPr>
        <w:t xml:space="preserve"> for an incumbent in need of a bounce back.</w:t>
      </w:r>
    </w:p>
    <w:p w14:paraId="325C4FB0" w14:textId="77777777" w:rsidR="0038508C" w:rsidRPr="00421DB2" w:rsidRDefault="0038508C" w:rsidP="0038508C"/>
    <w:p w14:paraId="1A69D8B3" w14:textId="77777777" w:rsidR="0038508C" w:rsidRPr="004C6673" w:rsidRDefault="0038508C" w:rsidP="0038508C">
      <w:pPr>
        <w:pStyle w:val="Heading3"/>
      </w:pPr>
      <w:r>
        <w:lastRenderedPageBreak/>
        <w:t>2AC---Winners Win</w:t>
      </w:r>
    </w:p>
    <w:p w14:paraId="69AB029F" w14:textId="77777777" w:rsidR="0038508C" w:rsidRPr="00F1064C" w:rsidRDefault="0038508C" w:rsidP="0038508C">
      <w:pPr>
        <w:pStyle w:val="Analytics"/>
      </w:pPr>
      <w:r w:rsidRPr="00E530B9">
        <w:rPr>
          <w:rFonts w:cs="Calibri"/>
          <w:u w:val="single"/>
        </w:rPr>
        <w:t>Winners-win</w:t>
      </w:r>
      <w:r w:rsidRPr="00E530B9">
        <w:rPr>
          <w:rFonts w:cs="Calibri"/>
        </w:rPr>
        <w:t>.</w:t>
      </w:r>
    </w:p>
    <w:p w14:paraId="6090856C" w14:textId="77777777" w:rsidR="0038508C" w:rsidRPr="00E530B9" w:rsidRDefault="0038508C" w:rsidP="0038508C">
      <w:pPr>
        <w:rPr>
          <w:rStyle w:val="Style13ptBold"/>
          <w:b w:val="0"/>
          <w:bCs w:val="0"/>
        </w:rPr>
      </w:pPr>
      <w:r w:rsidRPr="00E530B9">
        <w:t>Paul</w:t>
      </w:r>
      <w:r>
        <w:t xml:space="preserve"> </w:t>
      </w:r>
      <w:r w:rsidRPr="00CA4C8C">
        <w:rPr>
          <w:rStyle w:val="Style13ptBold"/>
        </w:rPr>
        <w:t>Kane 21</w:t>
      </w:r>
      <w:r>
        <w:t>,</w:t>
      </w:r>
      <w:r w:rsidRPr="00E530B9">
        <w:t xml:space="preserve"> Senior Congressional Correspondent and Columnist; Washington Post, </w:t>
      </w:r>
      <w:r>
        <w:t xml:space="preserve">7/24/2021, </w:t>
      </w:r>
      <w:r w:rsidRPr="00E530B9">
        <w:t>“Day-to-day, Biden’s Agenda Looks Rocky. But Congressional Democrats Say Things Are Far Rosier If You Take the Long View,” https://www.washingtonpost.com/powerpost/biden-agenda-democrats-congress/2021/07/24/83b776be-ebc0-11eb-ba5d-55d3b5ffcaf1_story.html</w:t>
      </w:r>
    </w:p>
    <w:p w14:paraId="235B5D26" w14:textId="77777777" w:rsidR="0038508C" w:rsidRPr="00E530B9" w:rsidRDefault="0038508C" w:rsidP="0038508C">
      <w:pPr>
        <w:rPr>
          <w:sz w:val="16"/>
        </w:rPr>
      </w:pPr>
      <w:r w:rsidRPr="00E530B9">
        <w:rPr>
          <w:rStyle w:val="StyleUnderline"/>
        </w:rPr>
        <w:t>There is</w:t>
      </w:r>
      <w:r w:rsidRPr="00E530B9">
        <w:rPr>
          <w:sz w:val="16"/>
        </w:rPr>
        <w:t xml:space="preserve">, so far at least, </w:t>
      </w:r>
      <w:r w:rsidRPr="00E530B9">
        <w:rPr>
          <w:rStyle w:val="StyleUnderline"/>
        </w:rPr>
        <w:t xml:space="preserve">little fear that </w:t>
      </w:r>
      <w:r w:rsidRPr="008B4B02">
        <w:rPr>
          <w:rStyle w:val="Emphasis"/>
          <w:highlight w:val="cyan"/>
        </w:rPr>
        <w:t>Dem</w:t>
      </w:r>
      <w:r w:rsidRPr="00E530B9">
        <w:rPr>
          <w:rStyle w:val="StyleUnderline"/>
        </w:rPr>
        <w:t>ocrat</w:t>
      </w:r>
      <w:r w:rsidRPr="008B4B02">
        <w:rPr>
          <w:rStyle w:val="Emphasis"/>
          <w:highlight w:val="cyan"/>
        </w:rPr>
        <w:t>s</w:t>
      </w:r>
      <w:r w:rsidRPr="00E530B9">
        <w:rPr>
          <w:rStyle w:val="StyleUnderline"/>
        </w:rPr>
        <w:t xml:space="preserve"> are </w:t>
      </w:r>
      <w:r w:rsidRPr="008B4B02">
        <w:rPr>
          <w:rStyle w:val="Emphasis"/>
          <w:highlight w:val="cyan"/>
        </w:rPr>
        <w:t>spread</w:t>
      </w:r>
      <w:r w:rsidRPr="00E530B9">
        <w:rPr>
          <w:rStyle w:val="Emphasis"/>
        </w:rPr>
        <w:t xml:space="preserve">ing themselves </w:t>
      </w:r>
      <w:r w:rsidRPr="008B4B02">
        <w:rPr>
          <w:rStyle w:val="Emphasis"/>
          <w:highlight w:val="cyan"/>
        </w:rPr>
        <w:t>too thin</w:t>
      </w:r>
      <w:r w:rsidRPr="008B4B02">
        <w:rPr>
          <w:rStyle w:val="StyleUnderline"/>
          <w:highlight w:val="cyan"/>
        </w:rPr>
        <w:t xml:space="preserve"> by </w:t>
      </w:r>
      <w:r w:rsidRPr="008B4B02">
        <w:rPr>
          <w:rStyle w:val="Emphasis"/>
          <w:highlight w:val="cyan"/>
        </w:rPr>
        <w:t>eschewing</w:t>
      </w:r>
      <w:r w:rsidRPr="00E530B9">
        <w:rPr>
          <w:rStyle w:val="StyleUnderline"/>
        </w:rPr>
        <w:t xml:space="preserve"> the traditional practice of </w:t>
      </w:r>
      <w:r w:rsidRPr="008B4B02">
        <w:rPr>
          <w:rStyle w:val="Emphasis"/>
          <w:highlight w:val="cyan"/>
        </w:rPr>
        <w:t>focusing</w:t>
      </w:r>
      <w:r w:rsidRPr="008B4B02">
        <w:rPr>
          <w:rStyle w:val="StyleUnderline"/>
          <w:highlight w:val="cyan"/>
        </w:rPr>
        <w:t xml:space="preserve"> on</w:t>
      </w:r>
      <w:r w:rsidRPr="00E530B9">
        <w:rPr>
          <w:rStyle w:val="StyleUnderline"/>
        </w:rPr>
        <w:t xml:space="preserve"> a handful of </w:t>
      </w:r>
      <w:r w:rsidRPr="008B4B02">
        <w:rPr>
          <w:rStyle w:val="Emphasis"/>
          <w:highlight w:val="cyan"/>
        </w:rPr>
        <w:t>domestic</w:t>
      </w:r>
      <w:r w:rsidRPr="00E530B9">
        <w:rPr>
          <w:rStyle w:val="Emphasis"/>
        </w:rPr>
        <w:t xml:space="preserve"> policy </w:t>
      </w:r>
      <w:r w:rsidRPr="008B4B02">
        <w:rPr>
          <w:rStyle w:val="Emphasis"/>
          <w:highlight w:val="cyan"/>
        </w:rPr>
        <w:t>issues</w:t>
      </w:r>
      <w:r w:rsidRPr="00E530B9">
        <w:rPr>
          <w:rStyle w:val="StyleUnderline"/>
        </w:rPr>
        <w:t xml:space="preserve"> in the first two years of an administration</w:t>
      </w:r>
      <w:r w:rsidRPr="00E530B9">
        <w:rPr>
          <w:sz w:val="16"/>
        </w:rPr>
        <w:t>.</w:t>
      </w:r>
    </w:p>
    <w:p w14:paraId="03113747" w14:textId="77777777" w:rsidR="0038508C" w:rsidRDefault="0038508C" w:rsidP="0038508C">
      <w:pPr>
        <w:rPr>
          <w:sz w:val="16"/>
        </w:rPr>
      </w:pPr>
      <w:r w:rsidRPr="00E530B9">
        <w:rPr>
          <w:rStyle w:val="StyleUnderline"/>
        </w:rPr>
        <w:t xml:space="preserve">“Political </w:t>
      </w:r>
      <w:r w:rsidRPr="008B4B02">
        <w:rPr>
          <w:rStyle w:val="Emphasis"/>
          <w:highlight w:val="cyan"/>
        </w:rPr>
        <w:t>momentum</w:t>
      </w:r>
      <w:r w:rsidRPr="008B4B02">
        <w:rPr>
          <w:rStyle w:val="StyleUnderline"/>
          <w:highlight w:val="cyan"/>
        </w:rPr>
        <w:t xml:space="preserve"> and </w:t>
      </w:r>
      <w:r w:rsidRPr="008B4B02">
        <w:rPr>
          <w:rStyle w:val="Emphasis"/>
          <w:highlight w:val="cyan"/>
        </w:rPr>
        <w:t>p</w:t>
      </w:r>
      <w:r w:rsidRPr="00E530B9">
        <w:rPr>
          <w:rStyle w:val="StyleUnderline"/>
        </w:rPr>
        <w:t xml:space="preserve">olitical </w:t>
      </w:r>
      <w:r w:rsidRPr="008B4B02">
        <w:rPr>
          <w:rStyle w:val="Emphasis"/>
          <w:highlight w:val="cyan"/>
        </w:rPr>
        <w:t>c</w:t>
      </w:r>
      <w:r w:rsidRPr="00E530B9">
        <w:rPr>
          <w:rStyle w:val="StyleUnderline"/>
        </w:rPr>
        <w:t xml:space="preserve">apital </w:t>
      </w:r>
      <w:r w:rsidRPr="008B4B02">
        <w:rPr>
          <w:rStyle w:val="StyleUnderline"/>
          <w:highlight w:val="cyan"/>
        </w:rPr>
        <w:t>is</w:t>
      </w:r>
      <w:r w:rsidRPr="00E530B9">
        <w:rPr>
          <w:rStyle w:val="StyleUnderline"/>
        </w:rPr>
        <w:t xml:space="preserve"> </w:t>
      </w:r>
      <w:r w:rsidRPr="00E530B9">
        <w:rPr>
          <w:rStyle w:val="Emphasis"/>
          <w:szCs w:val="26"/>
        </w:rPr>
        <w:t xml:space="preserve">like </w:t>
      </w:r>
      <w:r w:rsidRPr="008B4B02">
        <w:rPr>
          <w:rStyle w:val="Emphasis"/>
          <w:szCs w:val="26"/>
          <w:highlight w:val="cyan"/>
        </w:rPr>
        <w:t>a muscle</w:t>
      </w:r>
      <w:r w:rsidRPr="008B4B02">
        <w:rPr>
          <w:rStyle w:val="StyleUnderline"/>
          <w:highlight w:val="cyan"/>
        </w:rPr>
        <w:t xml:space="preserve">. The more you </w:t>
      </w:r>
      <w:r w:rsidRPr="008B4B02">
        <w:rPr>
          <w:rStyle w:val="Emphasis"/>
          <w:highlight w:val="cyan"/>
        </w:rPr>
        <w:t>exercise</w:t>
      </w:r>
      <w:r w:rsidRPr="00E530B9">
        <w:rPr>
          <w:rStyle w:val="Emphasis"/>
        </w:rPr>
        <w:t xml:space="preserve"> it</w:t>
      </w:r>
      <w:r w:rsidRPr="00E530B9">
        <w:rPr>
          <w:rStyle w:val="StyleUnderline"/>
        </w:rPr>
        <w:t xml:space="preserve">, </w:t>
      </w:r>
      <w:r w:rsidRPr="008B4B02">
        <w:rPr>
          <w:rStyle w:val="StyleUnderline"/>
          <w:highlight w:val="cyan"/>
        </w:rPr>
        <w:t xml:space="preserve">the </w:t>
      </w:r>
      <w:r w:rsidRPr="008B4B02">
        <w:rPr>
          <w:rStyle w:val="Emphasis"/>
          <w:highlight w:val="cyan"/>
        </w:rPr>
        <w:t>more</w:t>
      </w:r>
      <w:r w:rsidRPr="00E530B9">
        <w:rPr>
          <w:rStyle w:val="Emphasis"/>
        </w:rPr>
        <w:t xml:space="preserve"> of it </w:t>
      </w:r>
      <w:r w:rsidRPr="008B4B02">
        <w:rPr>
          <w:rStyle w:val="Emphasis"/>
          <w:highlight w:val="cyan"/>
        </w:rPr>
        <w:t>you have</w:t>
      </w:r>
      <w:r w:rsidRPr="008B4B02">
        <w:rPr>
          <w:rStyle w:val="StyleUnderline"/>
          <w:highlight w:val="cyan"/>
        </w:rPr>
        <w:t xml:space="preserve">. It is </w:t>
      </w:r>
      <w:r w:rsidRPr="008B4B02">
        <w:rPr>
          <w:rStyle w:val="Emphasis"/>
          <w:szCs w:val="26"/>
          <w:highlight w:val="cyan"/>
        </w:rPr>
        <w:t>not</w:t>
      </w:r>
      <w:r w:rsidRPr="00E530B9">
        <w:rPr>
          <w:rStyle w:val="Emphasis"/>
          <w:szCs w:val="26"/>
        </w:rPr>
        <w:t xml:space="preserve"> like a </w:t>
      </w:r>
      <w:r w:rsidRPr="008B4B02">
        <w:rPr>
          <w:rStyle w:val="Emphasis"/>
          <w:szCs w:val="26"/>
          <w:highlight w:val="cyan"/>
        </w:rPr>
        <w:t>finite</w:t>
      </w:r>
      <w:r w:rsidRPr="00E530B9">
        <w:rPr>
          <w:rStyle w:val="Emphasis"/>
          <w:szCs w:val="26"/>
        </w:rPr>
        <w:t xml:space="preserve"> resource</w:t>
      </w:r>
      <w:r w:rsidRPr="00E530B9">
        <w:rPr>
          <w:rStyle w:val="StyleUnderline"/>
        </w:rPr>
        <w:t xml:space="preserve"> that you can run out of if you </w:t>
      </w:r>
      <w:r w:rsidRPr="00E530B9">
        <w:rPr>
          <w:rStyle w:val="Emphasis"/>
        </w:rPr>
        <w:t>spend too much</w:t>
      </w:r>
      <w:r w:rsidRPr="00E530B9">
        <w:rPr>
          <w:rStyle w:val="StyleUnderline"/>
        </w:rPr>
        <w:t xml:space="preserve"> of it. What happens is that </w:t>
      </w:r>
      <w:r w:rsidRPr="008B4B02">
        <w:rPr>
          <w:rStyle w:val="StyleUnderline"/>
          <w:highlight w:val="cyan"/>
        </w:rPr>
        <w:t>if we do</w:t>
      </w:r>
      <w:r w:rsidRPr="00E530B9">
        <w:rPr>
          <w:rStyle w:val="StyleUnderline"/>
        </w:rPr>
        <w:t xml:space="preserve"> a lot of </w:t>
      </w:r>
      <w:r w:rsidRPr="008B4B02">
        <w:rPr>
          <w:rStyle w:val="Emphasis"/>
          <w:highlight w:val="cyan"/>
        </w:rPr>
        <w:t>positive things</w:t>
      </w:r>
      <w:r w:rsidRPr="00E530B9">
        <w:rPr>
          <w:rStyle w:val="StyleUnderline"/>
        </w:rPr>
        <w:t xml:space="preserve">, then </w:t>
      </w:r>
      <w:r w:rsidRPr="008B4B02">
        <w:rPr>
          <w:rStyle w:val="StyleUnderline"/>
          <w:highlight w:val="cyan"/>
        </w:rPr>
        <w:t xml:space="preserve">we’ve got </w:t>
      </w:r>
      <w:r w:rsidRPr="008B4B02">
        <w:rPr>
          <w:rStyle w:val="Emphasis"/>
          <w:highlight w:val="cyan"/>
        </w:rPr>
        <w:t>more</w:t>
      </w:r>
      <w:r w:rsidRPr="00E530B9">
        <w:rPr>
          <w:rStyle w:val="Emphasis"/>
        </w:rPr>
        <w:t xml:space="preserve"> political </w:t>
      </w:r>
      <w:r w:rsidRPr="008B4B02">
        <w:rPr>
          <w:rStyle w:val="Emphasis"/>
          <w:highlight w:val="cyan"/>
        </w:rPr>
        <w:t>clout</w:t>
      </w:r>
      <w:r w:rsidRPr="008B4B02">
        <w:rPr>
          <w:rStyle w:val="StyleUnderline"/>
          <w:highlight w:val="cyan"/>
        </w:rPr>
        <w:t xml:space="preserve"> to </w:t>
      </w:r>
      <w:r w:rsidRPr="008B4B02">
        <w:rPr>
          <w:rStyle w:val="Emphasis"/>
          <w:highlight w:val="cyan"/>
        </w:rPr>
        <w:t>do even more</w:t>
      </w:r>
      <w:r w:rsidRPr="00E530B9">
        <w:rPr>
          <w:rStyle w:val="StyleUnderline"/>
        </w:rPr>
        <w:t xml:space="preserve"> positive things,”</w:t>
      </w:r>
      <w:r w:rsidRPr="00E530B9">
        <w:rPr>
          <w:sz w:val="16"/>
        </w:rPr>
        <w:t xml:space="preserve"> Sen. Brian Schatz (D-Hawaii) said.</w:t>
      </w:r>
    </w:p>
    <w:p w14:paraId="4682424F" w14:textId="77777777" w:rsidR="0038508C" w:rsidRDefault="0038508C" w:rsidP="0038508C">
      <w:pPr>
        <w:pStyle w:val="Heading3"/>
      </w:pPr>
      <w:r>
        <w:lastRenderedPageBreak/>
        <w:t>1AR---Winners Win</w:t>
      </w:r>
    </w:p>
    <w:p w14:paraId="0E36AE4A" w14:textId="77777777" w:rsidR="0038508C" w:rsidRDefault="0038508C" w:rsidP="0038508C">
      <w:pPr>
        <w:pStyle w:val="Heading4"/>
      </w:pPr>
      <w:r>
        <w:t xml:space="preserve">It </w:t>
      </w:r>
      <w:r>
        <w:rPr>
          <w:u w:val="single"/>
        </w:rPr>
        <w:t>replenishes</w:t>
      </w:r>
      <w:r>
        <w:t>.</w:t>
      </w:r>
    </w:p>
    <w:p w14:paraId="62C91257" w14:textId="77777777" w:rsidR="0038508C" w:rsidRPr="00B574EC" w:rsidRDefault="0038508C" w:rsidP="0038508C">
      <w:r w:rsidRPr="00B574EC">
        <w:t>Jamelle</w:t>
      </w:r>
      <w:r>
        <w:t xml:space="preserve"> </w:t>
      </w:r>
      <w:r w:rsidRPr="00B7450D">
        <w:rPr>
          <w:rStyle w:val="Style13ptBold"/>
        </w:rPr>
        <w:t>Bouie 21</w:t>
      </w:r>
      <w:r>
        <w:t>,</w:t>
      </w:r>
      <w:r w:rsidRPr="00B574EC">
        <w:t xml:space="preserve"> columnist for The New York Times, formerly chief political correspondent for Slate magazine</w:t>
      </w:r>
      <w:r>
        <w:t xml:space="preserve">, </w:t>
      </w:r>
      <w:r w:rsidRPr="00B574EC">
        <w:t>2/5/21</w:t>
      </w:r>
      <w:r>
        <w:t>,</w:t>
      </w:r>
      <w:r w:rsidRPr="00B574EC">
        <w:t xml:space="preserve"> "What is "political capital" anyway?" New York Times, ProQuest</w:t>
      </w:r>
    </w:p>
    <w:p w14:paraId="56D17C0E" w14:textId="77777777" w:rsidR="0038508C" w:rsidRPr="00B574EC" w:rsidRDefault="0038508C" w:rsidP="0038508C">
      <w:pPr>
        <w:rPr>
          <w:sz w:val="16"/>
        </w:rPr>
      </w:pPr>
      <w:r w:rsidRPr="008B4B02">
        <w:rPr>
          <w:rStyle w:val="StyleUnderline"/>
          <w:highlight w:val="cyan"/>
        </w:rPr>
        <w:t>In this telling, “</w:t>
      </w:r>
      <w:r w:rsidRPr="008B4B02">
        <w:rPr>
          <w:rStyle w:val="Emphasis"/>
          <w:highlight w:val="cyan"/>
        </w:rPr>
        <w:t>p</w:t>
      </w:r>
      <w:r w:rsidRPr="00B574EC">
        <w:rPr>
          <w:rStyle w:val="Emphasis"/>
        </w:rPr>
        <w:t xml:space="preserve">olitical </w:t>
      </w:r>
      <w:r w:rsidRPr="008B4B02">
        <w:rPr>
          <w:rStyle w:val="Emphasis"/>
          <w:highlight w:val="cyan"/>
        </w:rPr>
        <w:t>c</w:t>
      </w:r>
      <w:r w:rsidRPr="00B574EC">
        <w:rPr>
          <w:rStyle w:val="Emphasis"/>
        </w:rPr>
        <w:t>apital</w:t>
      </w:r>
      <w:r w:rsidRPr="00B574EC">
        <w:rPr>
          <w:rStyle w:val="StyleUnderline"/>
        </w:rPr>
        <w:t xml:space="preserve">” </w:t>
      </w:r>
      <w:r w:rsidRPr="008B4B02">
        <w:rPr>
          <w:rStyle w:val="StyleUnderline"/>
          <w:highlight w:val="cyan"/>
        </w:rPr>
        <w:t xml:space="preserve">is </w:t>
      </w:r>
      <w:r w:rsidRPr="008B4B02">
        <w:rPr>
          <w:rStyle w:val="Emphasis"/>
          <w:highlight w:val="cyan"/>
        </w:rPr>
        <w:t>finite</w:t>
      </w:r>
      <w:r w:rsidRPr="00B574EC">
        <w:rPr>
          <w:rStyle w:val="StyleUnderline"/>
        </w:rPr>
        <w:t xml:space="preserve">. When you </w:t>
      </w:r>
      <w:r w:rsidRPr="008B4B02">
        <w:rPr>
          <w:rStyle w:val="StyleUnderline"/>
          <w:highlight w:val="cyan"/>
        </w:rPr>
        <w:t>spend it</w:t>
      </w:r>
      <w:r w:rsidRPr="00B574EC">
        <w:rPr>
          <w:rStyle w:val="StyleUnderline"/>
        </w:rPr>
        <w:t xml:space="preserve">, you </w:t>
      </w:r>
      <w:r w:rsidRPr="008B4B02">
        <w:rPr>
          <w:rStyle w:val="Emphasis"/>
          <w:highlight w:val="cyan"/>
        </w:rPr>
        <w:t>lose it</w:t>
      </w:r>
      <w:r w:rsidRPr="00B574EC">
        <w:rPr>
          <w:rStyle w:val="StyleUnderline"/>
        </w:rPr>
        <w:t xml:space="preserve">, and if you spend it on the </w:t>
      </w:r>
      <w:r w:rsidRPr="00B574EC">
        <w:rPr>
          <w:rStyle w:val="Emphasis"/>
        </w:rPr>
        <w:t>wrong things</w:t>
      </w:r>
      <w:r w:rsidRPr="00B574EC">
        <w:rPr>
          <w:rStyle w:val="StyleUnderline"/>
        </w:rPr>
        <w:t xml:space="preserve">, you can’t get it back. </w:t>
      </w:r>
      <w:r w:rsidRPr="00B574EC">
        <w:rPr>
          <w:rStyle w:val="Emphasis"/>
          <w:sz w:val="24"/>
        </w:rPr>
        <w:t xml:space="preserve">But </w:t>
      </w:r>
      <w:r w:rsidRPr="008B4B02">
        <w:rPr>
          <w:rStyle w:val="Emphasis"/>
          <w:sz w:val="24"/>
          <w:highlight w:val="cyan"/>
        </w:rPr>
        <w:t>that doesn’t make</w:t>
      </w:r>
      <w:r w:rsidRPr="00B574EC">
        <w:rPr>
          <w:rStyle w:val="Emphasis"/>
          <w:sz w:val="24"/>
        </w:rPr>
        <w:t xml:space="preserve"> any </w:t>
      </w:r>
      <w:r w:rsidRPr="008B4B02">
        <w:rPr>
          <w:rStyle w:val="Emphasis"/>
          <w:sz w:val="24"/>
          <w:highlight w:val="cyan"/>
        </w:rPr>
        <w:t>sense</w:t>
      </w:r>
      <w:r w:rsidRPr="00B574EC">
        <w:rPr>
          <w:sz w:val="16"/>
        </w:rPr>
        <w:t>.</w:t>
      </w:r>
    </w:p>
    <w:p w14:paraId="3D9106DE" w14:textId="77777777" w:rsidR="0038508C" w:rsidRPr="00B574EC" w:rsidRDefault="0038508C" w:rsidP="0038508C">
      <w:pPr>
        <w:rPr>
          <w:sz w:val="16"/>
        </w:rPr>
      </w:pPr>
      <w:r w:rsidRPr="00B574EC">
        <w:rPr>
          <w:rStyle w:val="StyleUnderline"/>
        </w:rPr>
        <w:t>Actual “</w:t>
      </w:r>
      <w:r w:rsidRPr="008B4B02">
        <w:rPr>
          <w:rStyle w:val="StyleUnderline"/>
          <w:highlight w:val="cyan"/>
        </w:rPr>
        <w:t>capital</w:t>
      </w:r>
      <w:r w:rsidRPr="00B574EC">
        <w:rPr>
          <w:rStyle w:val="StyleUnderline"/>
        </w:rPr>
        <w:t xml:space="preserve">” </w:t>
      </w:r>
      <w:r w:rsidRPr="00B574EC">
        <w:rPr>
          <w:rStyle w:val="Emphasis"/>
        </w:rPr>
        <w:t>isn’t spent</w:t>
      </w:r>
      <w:r w:rsidRPr="00B574EC">
        <w:rPr>
          <w:rStyle w:val="StyleUnderline"/>
        </w:rPr>
        <w:t xml:space="preserve">; it </w:t>
      </w:r>
      <w:r w:rsidRPr="008B4B02">
        <w:rPr>
          <w:rStyle w:val="StyleUnderline"/>
          <w:highlight w:val="cyan"/>
        </w:rPr>
        <w:t xml:space="preserve">is </w:t>
      </w:r>
      <w:r w:rsidRPr="008B4B02">
        <w:rPr>
          <w:rStyle w:val="Emphasis"/>
          <w:highlight w:val="cyan"/>
        </w:rPr>
        <w:t>invested</w:t>
      </w:r>
      <w:r w:rsidRPr="00B574EC">
        <w:rPr>
          <w:rStyle w:val="StyleUnderline"/>
        </w:rPr>
        <w:t xml:space="preserve">. The point is </w:t>
      </w:r>
      <w:r w:rsidRPr="008B4B02">
        <w:rPr>
          <w:rStyle w:val="StyleUnderline"/>
          <w:highlight w:val="cyan"/>
        </w:rPr>
        <w:t xml:space="preserve">to </w:t>
      </w:r>
      <w:r w:rsidRPr="008B4B02">
        <w:rPr>
          <w:rStyle w:val="Emphasis"/>
          <w:highlight w:val="cyan"/>
        </w:rPr>
        <w:t>get</w:t>
      </w:r>
      <w:r w:rsidRPr="00B574EC">
        <w:rPr>
          <w:rStyle w:val="Emphasis"/>
        </w:rPr>
        <w:t xml:space="preserve"> a </w:t>
      </w:r>
      <w:r w:rsidRPr="008B4B02">
        <w:rPr>
          <w:rStyle w:val="Emphasis"/>
          <w:highlight w:val="cyan"/>
        </w:rPr>
        <w:t>return</w:t>
      </w:r>
      <w:r w:rsidRPr="00B574EC">
        <w:rPr>
          <w:rStyle w:val="StyleUnderline"/>
        </w:rPr>
        <w:t xml:space="preserve"> on that investment by </w:t>
      </w:r>
      <w:r w:rsidRPr="00B574EC">
        <w:rPr>
          <w:rStyle w:val="Emphasis"/>
        </w:rPr>
        <w:t>directing capital</w:t>
      </w:r>
      <w:r w:rsidRPr="00B574EC">
        <w:rPr>
          <w:rStyle w:val="StyleUnderline"/>
        </w:rPr>
        <w:t xml:space="preserve"> to some productive use. The point of capital,</w:t>
      </w:r>
      <w:r w:rsidRPr="00B574EC">
        <w:rPr>
          <w:sz w:val="16"/>
        </w:rPr>
        <w:t xml:space="preserve"> in other words, </w:t>
      </w:r>
      <w:r w:rsidRPr="00B574EC">
        <w:rPr>
          <w:rStyle w:val="StyleUnderline"/>
        </w:rPr>
        <w:t xml:space="preserve">is </w:t>
      </w:r>
      <w:r w:rsidRPr="008B4B02">
        <w:rPr>
          <w:rStyle w:val="StyleUnderline"/>
          <w:highlight w:val="cyan"/>
        </w:rPr>
        <w:t xml:space="preserve">to </w:t>
      </w:r>
      <w:r w:rsidRPr="008B4B02">
        <w:rPr>
          <w:rStyle w:val="Emphasis"/>
          <w:highlight w:val="cyan"/>
        </w:rPr>
        <w:t>produce more</w:t>
      </w:r>
      <w:r w:rsidRPr="00B574EC">
        <w:rPr>
          <w:rStyle w:val="Emphasis"/>
        </w:rPr>
        <w:t xml:space="preserve"> capital</w:t>
      </w:r>
      <w:r w:rsidRPr="00B574EC">
        <w:rPr>
          <w:sz w:val="16"/>
        </w:rPr>
        <w:t>.</w:t>
      </w:r>
    </w:p>
    <w:p w14:paraId="7FC14E0F" w14:textId="77777777" w:rsidR="0038508C" w:rsidRPr="00C16379" w:rsidRDefault="0038508C" w:rsidP="0038508C">
      <w:pPr>
        <w:rPr>
          <w:sz w:val="16"/>
        </w:rPr>
      </w:pPr>
      <w:r w:rsidRPr="00B574EC">
        <w:rPr>
          <w:rStyle w:val="StyleUnderline"/>
        </w:rPr>
        <w:t>If we’re going to use the metaphor</w:t>
      </w:r>
      <w:r w:rsidRPr="00B574EC">
        <w:rPr>
          <w:sz w:val="16"/>
        </w:rPr>
        <w:t xml:space="preserve"> of “capital” in politic</w:t>
      </w:r>
      <w:r w:rsidRPr="00C16379">
        <w:rPr>
          <w:sz w:val="16"/>
        </w:rPr>
        <w:t xml:space="preserve">s, then </w:t>
      </w:r>
      <w:r w:rsidRPr="00C16379">
        <w:rPr>
          <w:rStyle w:val="StyleUnderline"/>
        </w:rPr>
        <w:t xml:space="preserve">we should </w:t>
      </w:r>
      <w:r w:rsidRPr="008B4B02">
        <w:rPr>
          <w:rStyle w:val="Emphasis"/>
          <w:highlight w:val="cyan"/>
        </w:rPr>
        <w:t>move away</w:t>
      </w:r>
      <w:r w:rsidRPr="008B4B02">
        <w:rPr>
          <w:rStyle w:val="StyleUnderline"/>
          <w:highlight w:val="cyan"/>
        </w:rPr>
        <w:t xml:space="preserve"> from thinking of it as</w:t>
      </w:r>
      <w:r w:rsidRPr="00B574EC">
        <w:rPr>
          <w:rStyle w:val="StyleUnderline"/>
        </w:rPr>
        <w:t xml:space="preserve"> a </w:t>
      </w:r>
      <w:r w:rsidRPr="008B4B02">
        <w:rPr>
          <w:rStyle w:val="Emphasis"/>
          <w:highlight w:val="cyan"/>
        </w:rPr>
        <w:t>finite</w:t>
      </w:r>
      <w:r w:rsidRPr="00B574EC">
        <w:rPr>
          <w:rStyle w:val="Emphasis"/>
        </w:rPr>
        <w:t xml:space="preserve"> resource</w:t>
      </w:r>
      <w:r w:rsidRPr="00B574EC">
        <w:rPr>
          <w:rStyle w:val="StyleUnderline"/>
        </w:rPr>
        <w:t xml:space="preserve"> to spend as carefully as possible</w:t>
      </w:r>
      <w:r w:rsidRPr="00B574EC">
        <w:rPr>
          <w:sz w:val="16"/>
        </w:rPr>
        <w:t>. Inst</w:t>
      </w:r>
      <w:r w:rsidRPr="00C16379">
        <w:rPr>
          <w:sz w:val="16"/>
        </w:rPr>
        <w:t xml:space="preserve">ead, </w:t>
      </w:r>
      <w:r w:rsidRPr="00C16379">
        <w:rPr>
          <w:rStyle w:val="StyleUnderline"/>
        </w:rPr>
        <w:t xml:space="preserve">we should think of political capital as </w:t>
      </w:r>
      <w:r w:rsidRPr="00C16379">
        <w:rPr>
          <w:rStyle w:val="Emphasis"/>
          <w:sz w:val="24"/>
        </w:rPr>
        <w:t>all of the resources you have</w:t>
      </w:r>
      <w:r w:rsidRPr="00C16379">
        <w:rPr>
          <w:rStyle w:val="StyleUnderline"/>
        </w:rPr>
        <w:t xml:space="preserve"> to make </w:t>
      </w:r>
      <w:r w:rsidRPr="00C16379">
        <w:rPr>
          <w:rStyle w:val="Emphasis"/>
        </w:rPr>
        <w:t>productive investments</w:t>
      </w:r>
      <w:r w:rsidRPr="00C16379">
        <w:rPr>
          <w:sz w:val="16"/>
        </w:rPr>
        <w:t xml:space="preserve"> for your political party.</w:t>
      </w:r>
    </w:p>
    <w:p w14:paraId="35DC865E" w14:textId="77777777" w:rsidR="0038508C" w:rsidRPr="00C16379" w:rsidRDefault="0038508C" w:rsidP="0038508C">
      <w:pPr>
        <w:rPr>
          <w:sz w:val="16"/>
        </w:rPr>
      </w:pPr>
      <w:r w:rsidRPr="00C16379">
        <w:rPr>
          <w:sz w:val="16"/>
        </w:rPr>
        <w:t xml:space="preserve">If those resources are slight, then you’ll want to invest carefully. But </w:t>
      </w:r>
      <w:r w:rsidRPr="00C16379">
        <w:rPr>
          <w:rStyle w:val="StyleUnderline"/>
        </w:rPr>
        <w:t xml:space="preserve">if you’re </w:t>
      </w:r>
      <w:r w:rsidRPr="00C16379">
        <w:rPr>
          <w:rStyle w:val="Emphasis"/>
        </w:rPr>
        <w:t>entering office</w:t>
      </w:r>
      <w:r w:rsidRPr="00C16379">
        <w:rPr>
          <w:rStyle w:val="StyleUnderline"/>
        </w:rPr>
        <w:t xml:space="preserve"> wi</w:t>
      </w:r>
      <w:r w:rsidRPr="00B574EC">
        <w:rPr>
          <w:rStyle w:val="StyleUnderline"/>
        </w:rPr>
        <w:t xml:space="preserve">th the wind at your back, with a </w:t>
      </w:r>
      <w:r w:rsidRPr="00B574EC">
        <w:rPr>
          <w:rStyle w:val="Emphasis"/>
        </w:rPr>
        <w:t>popular mandate</w:t>
      </w:r>
      <w:r w:rsidRPr="00B574EC">
        <w:rPr>
          <w:rStyle w:val="StyleUnderline"/>
        </w:rPr>
        <w:t xml:space="preserve"> and a </w:t>
      </w:r>
      <w:r w:rsidRPr="00B574EC">
        <w:rPr>
          <w:rStyle w:val="Emphasis"/>
        </w:rPr>
        <w:t>legislative majority</w:t>
      </w:r>
      <w:r w:rsidRPr="00B574EC">
        <w:rPr>
          <w:rStyle w:val="StyleUnderline"/>
        </w:rPr>
        <w:t xml:space="preserve">, then </w:t>
      </w:r>
      <w:r w:rsidRPr="008B4B02">
        <w:rPr>
          <w:rStyle w:val="StyleUnderline"/>
          <w:highlight w:val="cyan"/>
        </w:rPr>
        <w:t xml:space="preserve">you should </w:t>
      </w:r>
      <w:r w:rsidRPr="008B4B02">
        <w:rPr>
          <w:rStyle w:val="Emphasis"/>
          <w:highlight w:val="cyan"/>
        </w:rPr>
        <w:t>invest as much as possible</w:t>
      </w:r>
      <w:r w:rsidRPr="00C16379">
        <w:rPr>
          <w:rStyle w:val="StyleUnderline"/>
        </w:rPr>
        <w:t xml:space="preserve">, in everything that </w:t>
      </w:r>
      <w:r w:rsidRPr="00C16379">
        <w:rPr>
          <w:rStyle w:val="Emphasis"/>
        </w:rPr>
        <w:t>mig</w:t>
      </w:r>
      <w:r w:rsidRPr="00B574EC">
        <w:rPr>
          <w:rStyle w:val="Emphasis"/>
        </w:rPr>
        <w:t>ht be promising</w:t>
      </w:r>
      <w:r w:rsidRPr="00B574EC">
        <w:rPr>
          <w:sz w:val="16"/>
        </w:rPr>
        <w:t xml:space="preserve">. And </w:t>
      </w:r>
      <w:r w:rsidRPr="008B4B02">
        <w:rPr>
          <w:rStyle w:val="StyleUnderline"/>
          <w:highlight w:val="cyan"/>
        </w:rPr>
        <w:t>if</w:t>
      </w:r>
      <w:r w:rsidRPr="00B574EC">
        <w:rPr>
          <w:rStyle w:val="StyleUnderline"/>
        </w:rPr>
        <w:t xml:space="preserve"> those </w:t>
      </w:r>
      <w:r w:rsidRPr="008B4B02">
        <w:rPr>
          <w:rStyle w:val="StyleUnderline"/>
          <w:highlight w:val="cyan"/>
        </w:rPr>
        <w:t xml:space="preserve">investments </w:t>
      </w:r>
      <w:r w:rsidRPr="008B4B02">
        <w:rPr>
          <w:rStyle w:val="Emphasis"/>
          <w:highlight w:val="cyan"/>
        </w:rPr>
        <w:t>pay off</w:t>
      </w:r>
      <w:r w:rsidRPr="008B4B02">
        <w:rPr>
          <w:rStyle w:val="StyleUnderline"/>
          <w:highlight w:val="cyan"/>
        </w:rPr>
        <w:t xml:space="preserve"> — if</w:t>
      </w:r>
      <w:r w:rsidRPr="00BE3CE7">
        <w:rPr>
          <w:rStyle w:val="StyleUnderline"/>
        </w:rPr>
        <w:t xml:space="preserve"> your </w:t>
      </w:r>
      <w:r w:rsidRPr="008B4B02">
        <w:rPr>
          <w:rStyle w:val="StyleUnderline"/>
          <w:highlight w:val="cyan"/>
        </w:rPr>
        <w:t>policies work</w:t>
      </w:r>
      <w:r w:rsidRPr="00B574EC">
        <w:rPr>
          <w:sz w:val="16"/>
        </w:rPr>
        <w:t xml:space="preserve"> and are popular — </w:t>
      </w:r>
      <w:r w:rsidRPr="00B574EC">
        <w:rPr>
          <w:rStyle w:val="StyleUnderline"/>
        </w:rPr>
        <w:t xml:space="preserve">then </w:t>
      </w:r>
      <w:r w:rsidRPr="008B4B02">
        <w:rPr>
          <w:rStyle w:val="StyleUnderline"/>
          <w:highlight w:val="cyan"/>
        </w:rPr>
        <w:t xml:space="preserve">you’ll </w:t>
      </w:r>
      <w:r w:rsidRPr="008B4B02">
        <w:rPr>
          <w:rStyle w:val="Emphasis"/>
          <w:highlight w:val="cyan"/>
        </w:rPr>
        <w:t>move forward</w:t>
      </w:r>
      <w:r w:rsidRPr="008B4B02">
        <w:rPr>
          <w:rStyle w:val="StyleUnderline"/>
          <w:highlight w:val="cyan"/>
        </w:rPr>
        <w:t xml:space="preserve"> with</w:t>
      </w:r>
      <w:r w:rsidRPr="00B574EC">
        <w:rPr>
          <w:rStyle w:val="StyleUnderline"/>
        </w:rPr>
        <w:t xml:space="preserve"> </w:t>
      </w:r>
      <w:r w:rsidRPr="00B574EC">
        <w:rPr>
          <w:rStyle w:val="Emphasis"/>
        </w:rPr>
        <w:t xml:space="preserve">even </w:t>
      </w:r>
      <w:r w:rsidRPr="008B4B02">
        <w:rPr>
          <w:rStyle w:val="Emphasis"/>
          <w:highlight w:val="cyan"/>
        </w:rPr>
        <w:t>more capital</w:t>
      </w:r>
      <w:r w:rsidRPr="00B574EC">
        <w:rPr>
          <w:rStyle w:val="StyleUnderline"/>
        </w:rPr>
        <w:t xml:space="preserve"> than you had</w:t>
      </w:r>
      <w:r w:rsidRPr="00B574EC">
        <w:rPr>
          <w:sz w:val="16"/>
        </w:rPr>
        <w:t>.</w:t>
      </w:r>
    </w:p>
    <w:p w14:paraId="681B93CC" w14:textId="77777777" w:rsidR="0038508C" w:rsidRPr="00B7450D" w:rsidRDefault="0038508C" w:rsidP="0038508C"/>
    <w:p w14:paraId="0501D62D" w14:textId="77777777" w:rsidR="0038508C" w:rsidRPr="004C6673" w:rsidRDefault="0038508C" w:rsidP="0038508C"/>
    <w:p w14:paraId="32822064" w14:textId="77777777" w:rsidR="0038508C" w:rsidRDefault="0038508C" w:rsidP="0038508C">
      <w:pPr>
        <w:pStyle w:val="Heading2"/>
      </w:pPr>
      <w:r>
        <w:lastRenderedPageBreak/>
        <w:t>Climate</w:t>
      </w:r>
    </w:p>
    <w:p w14:paraId="45215DF7" w14:textId="77777777" w:rsidR="0038508C" w:rsidRPr="006B5D18" w:rsidRDefault="0038508C" w:rsidP="0038508C">
      <w:pPr>
        <w:pStyle w:val="Heading3"/>
      </w:pPr>
      <w:r>
        <w:lastRenderedPageBreak/>
        <w:t>2AC---Provisions Fail</w:t>
      </w:r>
    </w:p>
    <w:p w14:paraId="2C1EAB11" w14:textId="77777777" w:rsidR="0038508C" w:rsidRDefault="0038508C" w:rsidP="0038508C">
      <w:pPr>
        <w:pStyle w:val="Heading4"/>
      </w:pPr>
      <w:r>
        <w:t xml:space="preserve">Climate provisions </w:t>
      </w:r>
      <w:r>
        <w:rPr>
          <w:u w:val="single"/>
        </w:rPr>
        <w:t>fail</w:t>
      </w:r>
      <w:r>
        <w:t>.</w:t>
      </w:r>
    </w:p>
    <w:p w14:paraId="2F9578F4" w14:textId="77777777" w:rsidR="0038508C" w:rsidRDefault="0038508C" w:rsidP="0038508C">
      <w:r>
        <w:t xml:space="preserve">Max </w:t>
      </w:r>
      <w:r w:rsidRPr="006B5D18">
        <w:rPr>
          <w:rStyle w:val="Style13ptBold"/>
        </w:rPr>
        <w:t>Graham 23</w:t>
      </w:r>
      <w:r>
        <w:t>, reporter, citing Cathy Day, climate policy coordinator at the National Sustainable Agriculture Coalition; and Cristel Zoebisch, deputy director of policy at Carbon180, 3/30/2023, “The next farm bill could be a historic climate law – if Congress can agree on it,” https://grist.org/agriculture/farm-bill-historic-climate-law-split-congress/</w:t>
      </w:r>
    </w:p>
    <w:p w14:paraId="144DF0F3" w14:textId="77777777" w:rsidR="0038508C" w:rsidRPr="00A41085" w:rsidRDefault="0038508C" w:rsidP="0038508C">
      <w:pPr>
        <w:rPr>
          <w:sz w:val="16"/>
        </w:rPr>
      </w:pPr>
      <w:r w:rsidRPr="00A41085">
        <w:rPr>
          <w:sz w:val="16"/>
        </w:rPr>
        <w:t xml:space="preserve">Still, that </w:t>
      </w:r>
      <w:r w:rsidRPr="008B4B02">
        <w:rPr>
          <w:rStyle w:val="StyleUnderline"/>
          <w:highlight w:val="cyan"/>
        </w:rPr>
        <w:t xml:space="preserve">money will </w:t>
      </w:r>
      <w:r w:rsidRPr="008B4B02">
        <w:rPr>
          <w:rStyle w:val="Emphasis"/>
          <w:highlight w:val="cyan"/>
        </w:rPr>
        <w:t>do little</w:t>
      </w:r>
      <w:r w:rsidRPr="00A41085">
        <w:rPr>
          <w:sz w:val="16"/>
        </w:rPr>
        <w:t xml:space="preserve"> more than make up for cuts — including those to the Conservation Stewardship Program — in the past two farm bills, according to Day. Groups like the National Sustainable Agriculture Coalition and even the more conventional American Farm Bureau Federation want to see Congress spend more on the conservation programs and target emissions. In recent years, those programs have shied away from funding “climate-smart” agriculture, according to an Environmental Working Group analysis published last year. Currently, half of the farm bill-authorized funds for the Environmental Quality Incentives Program, which shares costs for conservation-minded farm projects, goes to farmers’ livestock needs. That includes bankrolling methane digesters — systems usually made up of sealed tanks or ponds — that some farms use to convert methane from manure into fuel, called biogas, and fertilizer. </w:t>
      </w:r>
    </w:p>
    <w:p w14:paraId="0D21589F" w14:textId="77777777" w:rsidR="0038508C" w:rsidRPr="00A41085" w:rsidRDefault="0038508C" w:rsidP="0038508C">
      <w:pPr>
        <w:rPr>
          <w:sz w:val="16"/>
        </w:rPr>
      </w:pPr>
      <w:r w:rsidRPr="00A41085">
        <w:rPr>
          <w:sz w:val="16"/>
        </w:rPr>
        <w:t xml:space="preserve">“On the surface, that absolutely reduces the magnitude </w:t>
      </w:r>
      <w:r w:rsidRPr="00FB0A50">
        <w:rPr>
          <w:sz w:val="16"/>
        </w:rPr>
        <w:t xml:space="preserve">of greenhouse gas emissions,” Day said. “However, those methane digesters also support an existing agricultural system that is built around high fossil-fuel use.” Digesters are often, though not always, used at Concentrated Animal Feeding Operations, sometimes called CAFOs, industrial livestock pens that are a major source of methane emissions. Rather than propping those facilities up, Day said the farm bill should subsidize practices like perennial grazing and agroforestry, which involves diversifying farmland with trees and shrubs that limit soil erosion, create wildlife habitat, and store carbon. Day said </w:t>
      </w:r>
      <w:r w:rsidRPr="00FB0A50">
        <w:rPr>
          <w:rStyle w:val="StyleUnderline"/>
        </w:rPr>
        <w:t xml:space="preserve">she’s </w:t>
      </w:r>
      <w:r w:rsidRPr="00FB0A50">
        <w:rPr>
          <w:rStyle w:val="Emphasis"/>
        </w:rPr>
        <w:t>not sure</w:t>
      </w:r>
      <w:r w:rsidRPr="00FB0A50">
        <w:rPr>
          <w:sz w:val="16"/>
        </w:rPr>
        <w:t xml:space="preserve"> yet </w:t>
      </w:r>
      <w:r w:rsidRPr="00FB0A50">
        <w:rPr>
          <w:rStyle w:val="StyleUnderline"/>
        </w:rPr>
        <w:t>if</w:t>
      </w:r>
      <w:r w:rsidRPr="00FB0A50">
        <w:rPr>
          <w:sz w:val="16"/>
        </w:rPr>
        <w:t xml:space="preserve"> such </w:t>
      </w:r>
      <w:r w:rsidRPr="00FB0A50">
        <w:rPr>
          <w:rStyle w:val="StyleUnderline"/>
        </w:rPr>
        <w:t xml:space="preserve">proposals will see </w:t>
      </w:r>
      <w:r w:rsidRPr="00FB0A50">
        <w:rPr>
          <w:rStyle w:val="Emphasis"/>
        </w:rPr>
        <w:t>bipartisan support</w:t>
      </w:r>
      <w:r w:rsidRPr="00FB0A50">
        <w:rPr>
          <w:sz w:val="16"/>
        </w:rPr>
        <w:t xml:space="preserve"> but</w:t>
      </w:r>
      <w:r w:rsidRPr="00A41085">
        <w:rPr>
          <w:sz w:val="16"/>
        </w:rPr>
        <w:t xml:space="preserve"> that incentive-based policies stand a better chance than mandates. </w:t>
      </w:r>
    </w:p>
    <w:p w14:paraId="53518408" w14:textId="77777777" w:rsidR="0038508C" w:rsidRDefault="0038508C" w:rsidP="0038508C">
      <w:pPr>
        <w:rPr>
          <w:sz w:val="16"/>
        </w:rPr>
      </w:pPr>
      <w:r w:rsidRPr="008B4B02">
        <w:rPr>
          <w:rStyle w:val="Emphasis"/>
          <w:highlight w:val="cyan"/>
        </w:rPr>
        <w:t>Even if</w:t>
      </w:r>
      <w:r w:rsidRPr="008B4B02">
        <w:rPr>
          <w:rStyle w:val="StyleUnderline"/>
          <w:highlight w:val="cyan"/>
        </w:rPr>
        <w:t xml:space="preserve"> the farm bill boosts “</w:t>
      </w:r>
      <w:r w:rsidRPr="008B4B02">
        <w:rPr>
          <w:rStyle w:val="Emphasis"/>
          <w:highlight w:val="cyan"/>
        </w:rPr>
        <w:t>climate-smart</w:t>
      </w:r>
      <w:r w:rsidRPr="008B4B02">
        <w:rPr>
          <w:rStyle w:val="StyleUnderline"/>
          <w:highlight w:val="cyan"/>
        </w:rPr>
        <w:t>” farming by</w:t>
      </w:r>
      <w:r w:rsidRPr="007F1B97">
        <w:rPr>
          <w:rStyle w:val="StyleUnderline"/>
        </w:rPr>
        <w:t xml:space="preserve"> the </w:t>
      </w:r>
      <w:r w:rsidRPr="008B4B02">
        <w:rPr>
          <w:rStyle w:val="Emphasis"/>
          <w:highlight w:val="cyan"/>
        </w:rPr>
        <w:t>billions</w:t>
      </w:r>
      <w:r w:rsidRPr="008B4B02">
        <w:rPr>
          <w:rStyle w:val="StyleUnderline"/>
          <w:highlight w:val="cyan"/>
        </w:rPr>
        <w:t>, that</w:t>
      </w:r>
      <w:r w:rsidRPr="00A41085">
        <w:rPr>
          <w:sz w:val="16"/>
        </w:rPr>
        <w:t xml:space="preserve"> alone </w:t>
      </w:r>
      <w:r w:rsidRPr="008B4B02">
        <w:rPr>
          <w:rStyle w:val="Emphasis"/>
          <w:highlight w:val="cyan"/>
        </w:rPr>
        <w:t>won’t solve</w:t>
      </w:r>
      <w:r w:rsidRPr="00A41085">
        <w:rPr>
          <w:sz w:val="16"/>
        </w:rPr>
        <w:t xml:space="preserve"> a major problem: </w:t>
      </w:r>
      <w:r w:rsidRPr="007F1B97">
        <w:rPr>
          <w:rStyle w:val="StyleUnderline"/>
        </w:rPr>
        <w:t xml:space="preserve">Most </w:t>
      </w:r>
      <w:r w:rsidRPr="008B4B02">
        <w:rPr>
          <w:rStyle w:val="StyleUnderline"/>
          <w:highlight w:val="cyan"/>
        </w:rPr>
        <w:t xml:space="preserve">growers </w:t>
      </w:r>
      <w:r w:rsidRPr="008B4B02">
        <w:rPr>
          <w:rStyle w:val="Emphasis"/>
          <w:highlight w:val="cyan"/>
        </w:rPr>
        <w:t>don’t</w:t>
      </w:r>
      <w:r w:rsidRPr="007F1B97">
        <w:rPr>
          <w:rStyle w:val="Emphasis"/>
        </w:rPr>
        <w:t xml:space="preserve"> have the tools</w:t>
      </w:r>
      <w:r w:rsidRPr="007F1B97">
        <w:rPr>
          <w:rStyle w:val="StyleUnderline"/>
        </w:rPr>
        <w:t xml:space="preserve"> to </w:t>
      </w:r>
      <w:r w:rsidRPr="008B4B02">
        <w:rPr>
          <w:rStyle w:val="Emphasis"/>
          <w:highlight w:val="cyan"/>
        </w:rPr>
        <w:t>know</w:t>
      </w:r>
      <w:r w:rsidRPr="007F1B97">
        <w:rPr>
          <w:rStyle w:val="StyleUnderline"/>
        </w:rPr>
        <w:t xml:space="preserve"> how much </w:t>
      </w:r>
      <w:r w:rsidRPr="008B4B02">
        <w:rPr>
          <w:rStyle w:val="StyleUnderline"/>
          <w:highlight w:val="cyan"/>
        </w:rPr>
        <w:t>carbon they’re storing</w:t>
      </w:r>
      <w:r w:rsidRPr="00FB0A50">
        <w:rPr>
          <w:rStyle w:val="StyleUnderline"/>
        </w:rPr>
        <w:t xml:space="preserve"> in their soil, said</w:t>
      </w:r>
      <w:r w:rsidRPr="00FB0A50">
        <w:rPr>
          <w:sz w:val="16"/>
        </w:rPr>
        <w:t xml:space="preserve"> Cris</w:t>
      </w:r>
      <w:r w:rsidRPr="00A41085">
        <w:rPr>
          <w:sz w:val="16"/>
        </w:rPr>
        <w:t xml:space="preserve">tel </w:t>
      </w:r>
      <w:r w:rsidRPr="007F1B97">
        <w:rPr>
          <w:rStyle w:val="StyleUnderline"/>
        </w:rPr>
        <w:t>Zoebisch</w:t>
      </w:r>
      <w:r w:rsidRPr="00A41085">
        <w:rPr>
          <w:sz w:val="16"/>
        </w:rPr>
        <w:t xml:space="preserve">, deputy director of policy at Carbon180, a nonprofit focused on carbon removal and storage. </w:t>
      </w:r>
      <w:r w:rsidRPr="007F1B97">
        <w:rPr>
          <w:rStyle w:val="StyleUnderline"/>
        </w:rPr>
        <w:t>“We need to be</w:t>
      </w:r>
      <w:r w:rsidRPr="00A41085">
        <w:rPr>
          <w:sz w:val="16"/>
        </w:rPr>
        <w:t xml:space="preserve"> fairly </w:t>
      </w:r>
      <w:r w:rsidRPr="007F1B97">
        <w:rPr>
          <w:rStyle w:val="Emphasis"/>
        </w:rPr>
        <w:t>certain</w:t>
      </w:r>
      <w:r w:rsidRPr="00A41085">
        <w:rPr>
          <w:sz w:val="16"/>
        </w:rPr>
        <w:t xml:space="preserve"> that </w:t>
      </w:r>
      <w:r w:rsidRPr="007F1B97">
        <w:rPr>
          <w:rStyle w:val="StyleUnderline"/>
        </w:rPr>
        <w:t>the</w:t>
      </w:r>
      <w:r w:rsidRPr="00A41085">
        <w:rPr>
          <w:sz w:val="16"/>
        </w:rPr>
        <w:t xml:space="preserve"> amount of </w:t>
      </w:r>
      <w:r w:rsidRPr="007F1B97">
        <w:rPr>
          <w:rStyle w:val="StyleUnderline"/>
        </w:rPr>
        <w:t>CO2</w:t>
      </w:r>
      <w:r w:rsidRPr="00A41085">
        <w:rPr>
          <w:sz w:val="16"/>
        </w:rPr>
        <w:t xml:space="preserve"> we’re saying </w:t>
      </w:r>
      <w:r w:rsidRPr="007F1B97">
        <w:rPr>
          <w:rStyle w:val="StyleUnderline"/>
        </w:rPr>
        <w:t xml:space="preserve">we’re offsetting is </w:t>
      </w:r>
      <w:r w:rsidRPr="007F1B97">
        <w:rPr>
          <w:rStyle w:val="Emphasis"/>
        </w:rPr>
        <w:t>actually</w:t>
      </w:r>
      <w:r w:rsidRPr="00A41085">
        <w:rPr>
          <w:sz w:val="16"/>
        </w:rPr>
        <w:t xml:space="preserve"> being </w:t>
      </w:r>
      <w:r w:rsidRPr="007F1B97">
        <w:rPr>
          <w:rStyle w:val="Emphasis"/>
        </w:rPr>
        <w:t>sequestered</w:t>
      </w:r>
      <w:r w:rsidRPr="007F1B97">
        <w:rPr>
          <w:rStyle w:val="StyleUnderline"/>
        </w:rPr>
        <w:t xml:space="preserve"> in agricultural lands,”</w:t>
      </w:r>
      <w:r w:rsidRPr="00A41085">
        <w:rPr>
          <w:sz w:val="16"/>
        </w:rPr>
        <w:t xml:space="preserve"> Zoebisch said. “We don’t really have a good sense of what the baseline, what the starting point of soil carbon stocks looks like across the country today.” </w:t>
      </w:r>
    </w:p>
    <w:p w14:paraId="7943108D" w14:textId="77777777" w:rsidR="0038508C" w:rsidRDefault="0038508C" w:rsidP="0038508C">
      <w:pPr>
        <w:pStyle w:val="Heading3"/>
      </w:pPr>
      <w:r>
        <w:lastRenderedPageBreak/>
        <w:t>2AC---Defense</w:t>
      </w:r>
    </w:p>
    <w:p w14:paraId="1CDEF5C6" w14:textId="77777777" w:rsidR="0038508C" w:rsidRDefault="0038508C" w:rsidP="0038508C">
      <w:pPr>
        <w:pStyle w:val="Heading4"/>
      </w:pPr>
      <w:r>
        <w:t>No climate impact.</w:t>
      </w:r>
    </w:p>
    <w:p w14:paraId="30876CD8" w14:textId="77777777" w:rsidR="0038508C" w:rsidRPr="00715450" w:rsidRDefault="0038508C" w:rsidP="0038508C">
      <w:r>
        <w:t xml:space="preserve">Ha Tran Nguyen </w:t>
      </w:r>
      <w:r w:rsidRPr="006B5D18">
        <w:rPr>
          <w:rStyle w:val="Style13ptBold"/>
        </w:rPr>
        <w:t>Phuong 2</w:t>
      </w:r>
      <w:r>
        <w:rPr>
          <w:rStyle w:val="Style13ptBold"/>
        </w:rPr>
        <w:t>0</w:t>
      </w:r>
      <w:r>
        <w:t>,</w:t>
      </w:r>
      <w:r w:rsidRPr="00FE3C1D">
        <w:t xml:space="preserve"> </w:t>
      </w:r>
      <w:r>
        <w:t xml:space="preserve">Computer Science Teaching Assistant, Co-lead at Minerva Schools, Asian Youth Climate Network, 2020, </w:t>
      </w:r>
      <w:r w:rsidRPr="00FE3C1D">
        <w:t>“</w:t>
      </w:r>
      <w:r>
        <w:t>The Wreck of The Global Warming Narrative</w:t>
      </w:r>
      <w:r w:rsidRPr="00FE3C1D">
        <w:t xml:space="preserve">,” </w:t>
      </w:r>
      <w:r>
        <w:t>https://medium.datadriveninvestor.com/will-climate-change-cause-humans-to-go-extinct-341035698193</w:t>
      </w:r>
    </w:p>
    <w:p w14:paraId="566771FC" w14:textId="77777777" w:rsidR="0038508C" w:rsidRPr="00BF5377" w:rsidRDefault="0038508C" w:rsidP="0038508C">
      <w:pPr>
        <w:rPr>
          <w:sz w:val="16"/>
        </w:rPr>
      </w:pPr>
      <w:r w:rsidRPr="00BF5377">
        <w:rPr>
          <w:sz w:val="16"/>
        </w:rPr>
        <w:t>Why Climate change is (probably) not a existential risk</w:t>
      </w:r>
    </w:p>
    <w:p w14:paraId="598CB061" w14:textId="77777777" w:rsidR="0038508C" w:rsidRPr="00BF5377" w:rsidRDefault="0038508C" w:rsidP="0038508C">
      <w:pPr>
        <w:rPr>
          <w:sz w:val="16"/>
        </w:rPr>
      </w:pPr>
      <w:r w:rsidRPr="00BF5377">
        <w:rPr>
          <w:sz w:val="16"/>
        </w:rPr>
        <w:t xml:space="preserve">Firstly, Toby Ord still acknowledges </w:t>
      </w:r>
      <w:r w:rsidRPr="008B4B02">
        <w:rPr>
          <w:rStyle w:val="StyleUnderline"/>
          <w:highlight w:val="cyan"/>
        </w:rPr>
        <w:t>there is</w:t>
      </w:r>
      <w:r w:rsidRPr="008A6BD8">
        <w:rPr>
          <w:rStyle w:val="StyleUnderline"/>
        </w:rPr>
        <w:t xml:space="preserve"> a </w:t>
      </w:r>
      <w:r w:rsidRPr="008B4B02">
        <w:rPr>
          <w:rStyle w:val="Emphasis"/>
          <w:highlight w:val="cyan"/>
        </w:rPr>
        <w:t>1 in 1000 chance</w:t>
      </w:r>
      <w:r w:rsidRPr="008A6BD8">
        <w:rPr>
          <w:rStyle w:val="StyleUnderline"/>
        </w:rPr>
        <w:t xml:space="preserve">s </w:t>
      </w:r>
      <w:r w:rsidRPr="008B4B02">
        <w:rPr>
          <w:rStyle w:val="StyleUnderline"/>
          <w:highlight w:val="cyan"/>
        </w:rPr>
        <w:t>of climate</w:t>
      </w:r>
      <w:r w:rsidRPr="008A6BD8">
        <w:rPr>
          <w:rStyle w:val="StyleUnderline"/>
        </w:rPr>
        <w:t xml:space="preserve"> change </w:t>
      </w:r>
      <w:r w:rsidRPr="008B4B02">
        <w:rPr>
          <w:rStyle w:val="StyleUnderline"/>
          <w:highlight w:val="cyan"/>
        </w:rPr>
        <w:t>being</w:t>
      </w:r>
      <w:r w:rsidRPr="008A6BD8">
        <w:rPr>
          <w:rStyle w:val="StyleUnderline"/>
        </w:rPr>
        <w:t xml:space="preserve"> an </w:t>
      </w:r>
      <w:r w:rsidRPr="008B4B02">
        <w:rPr>
          <w:rStyle w:val="Emphasis"/>
          <w:highlight w:val="cyan"/>
        </w:rPr>
        <w:t>existential</w:t>
      </w:r>
      <w:r w:rsidRPr="008A6BD8">
        <w:rPr>
          <w:rStyle w:val="StyleUnderline"/>
        </w:rPr>
        <w:t xml:space="preserve"> risks</w:t>
      </w:r>
      <w:r w:rsidRPr="00BF5377">
        <w:rPr>
          <w:sz w:val="16"/>
        </w:rPr>
        <w:t xml:space="preserve">, so </w:t>
      </w:r>
      <w:r w:rsidRPr="008A6BD8">
        <w:rPr>
          <w:rStyle w:val="StyleUnderline"/>
        </w:rPr>
        <w:t>the odds are</w:t>
      </w:r>
      <w:r w:rsidRPr="00BF5377">
        <w:rPr>
          <w:sz w:val="16"/>
        </w:rPr>
        <w:t xml:space="preserve"> not 0. But it is </w:t>
      </w:r>
      <w:r w:rsidRPr="008A6BD8">
        <w:rPr>
          <w:rStyle w:val="StyleUnderline"/>
        </w:rPr>
        <w:t xml:space="preserve">low enough to be </w:t>
      </w:r>
      <w:r w:rsidRPr="002D3A31">
        <w:rPr>
          <w:rStyle w:val="Emphasis"/>
        </w:rPr>
        <w:t>negligible</w:t>
      </w:r>
      <w:r w:rsidRPr="00BF5377">
        <w:rPr>
          <w:sz w:val="16"/>
        </w:rPr>
        <w:t>.</w:t>
      </w:r>
    </w:p>
    <w:p w14:paraId="05575F4B" w14:textId="77777777" w:rsidR="0038508C" w:rsidRPr="00BF5377" w:rsidRDefault="0038508C" w:rsidP="0038508C">
      <w:pPr>
        <w:rPr>
          <w:sz w:val="16"/>
        </w:rPr>
      </w:pPr>
      <w:r w:rsidRPr="00BF5377">
        <w:rPr>
          <w:sz w:val="16"/>
        </w:rPr>
        <w:t xml:space="preserve">While Ord did not go indepth in his analysis, in this highly detailed document, researcher John </w:t>
      </w:r>
      <w:r w:rsidRPr="008A6BD8">
        <w:rPr>
          <w:rStyle w:val="StyleUnderline"/>
        </w:rPr>
        <w:t>Halstead discusses all the potential ways that a climate change can be an existential risk, and estimate the likelihood of it happening</w:t>
      </w:r>
      <w:r w:rsidRPr="00BF5377">
        <w:rPr>
          <w:sz w:val="16"/>
        </w:rPr>
        <w:t xml:space="preserve">. Using the Equilibrium climate sensitivity and Earth system sensitivity measure, </w:t>
      </w:r>
      <w:r w:rsidRPr="008A6BD8">
        <w:rPr>
          <w:rStyle w:val="StyleUnderline"/>
        </w:rPr>
        <w:t>he examines key tipping points</w:t>
      </w:r>
      <w:r w:rsidRPr="00BF5377">
        <w:rPr>
          <w:sz w:val="16"/>
        </w:rPr>
        <w:t>, such as the permafrost carbon release and clathrate methane release, effect of mass extinction, ocean acidification, heat stress, water stress, crop reduction and sea level rise.</w:t>
      </w:r>
    </w:p>
    <w:p w14:paraId="03EF82DD" w14:textId="77777777" w:rsidR="0038508C" w:rsidRPr="00537D3F" w:rsidRDefault="0038508C" w:rsidP="0038508C">
      <w:pPr>
        <w:rPr>
          <w:sz w:val="16"/>
        </w:rPr>
      </w:pPr>
      <w:r w:rsidRPr="008B4B02">
        <w:rPr>
          <w:rStyle w:val="StyleUnderline"/>
          <w:highlight w:val="cyan"/>
        </w:rPr>
        <w:t xml:space="preserve">In </w:t>
      </w:r>
      <w:r w:rsidRPr="008B4B02">
        <w:rPr>
          <w:rStyle w:val="Emphasis"/>
          <w:highlight w:val="cyan"/>
        </w:rPr>
        <w:t>all</w:t>
      </w:r>
      <w:r w:rsidRPr="008B4B02">
        <w:rPr>
          <w:rStyle w:val="StyleUnderline"/>
          <w:highlight w:val="cyan"/>
        </w:rPr>
        <w:t xml:space="preserve"> scenarios</w:t>
      </w:r>
      <w:r w:rsidRPr="008A6BD8">
        <w:rPr>
          <w:rStyle w:val="StyleUnderline"/>
        </w:rPr>
        <w:t xml:space="preserve"> related to</w:t>
      </w:r>
      <w:r w:rsidRPr="00BF5377">
        <w:rPr>
          <w:sz w:val="16"/>
        </w:rPr>
        <w:t xml:space="preserve"> climate system </w:t>
      </w:r>
      <w:r w:rsidRPr="008A6BD8">
        <w:rPr>
          <w:rStyle w:val="StyleUnderline"/>
        </w:rPr>
        <w:t>feedback loops and tipping points</w:t>
      </w:r>
      <w:r w:rsidRPr="00BF5377">
        <w:rPr>
          <w:sz w:val="16"/>
        </w:rPr>
        <w:t xml:space="preserve">, especially the ones that are irreversible for millennia, </w:t>
      </w:r>
      <w:r w:rsidRPr="008A6BD8">
        <w:rPr>
          <w:rStyle w:val="StyleUnderline"/>
        </w:rPr>
        <w:t xml:space="preserve">the </w:t>
      </w:r>
      <w:r w:rsidRPr="008B4B02">
        <w:rPr>
          <w:rStyle w:val="StyleUnderline"/>
          <w:highlight w:val="cyan"/>
        </w:rPr>
        <w:t>increase</w:t>
      </w:r>
      <w:r w:rsidRPr="008A6BD8">
        <w:rPr>
          <w:rStyle w:val="StyleUnderline"/>
        </w:rPr>
        <w:t xml:space="preserve"> in temperature </w:t>
      </w:r>
      <w:r w:rsidRPr="008B4B02">
        <w:rPr>
          <w:rStyle w:val="StyleUnderline"/>
          <w:highlight w:val="cyan"/>
        </w:rPr>
        <w:t>is</w:t>
      </w:r>
      <w:r w:rsidRPr="008A6BD8">
        <w:rPr>
          <w:rStyle w:val="StyleUnderline"/>
        </w:rPr>
        <w:t xml:space="preserve"> actually </w:t>
      </w:r>
      <w:r w:rsidRPr="008B4B02">
        <w:rPr>
          <w:rStyle w:val="Emphasis"/>
          <w:highlight w:val="cyan"/>
        </w:rPr>
        <w:t>negligible</w:t>
      </w:r>
      <w:r w:rsidRPr="008A6BD8">
        <w:rPr>
          <w:rStyle w:val="StyleUnderline"/>
        </w:rPr>
        <w:t xml:space="preserve"> compared to human sources</w:t>
      </w:r>
      <w:r w:rsidRPr="00BF5377">
        <w:rPr>
          <w:sz w:val="16"/>
        </w:rPr>
        <w:t xml:space="preserve"> (for instance, </w:t>
      </w:r>
      <w:r w:rsidRPr="008A6BD8">
        <w:rPr>
          <w:rStyle w:val="StyleUnderline"/>
        </w:rPr>
        <w:t xml:space="preserve">permafrost would cause only an increase in 0.42 degrees Celsius by 2300 at the current rate) </w:t>
      </w:r>
      <w:r w:rsidRPr="00F90555">
        <w:rPr>
          <w:rStyle w:val="StyleUnderline"/>
        </w:rPr>
        <w:t xml:space="preserve">or </w:t>
      </w:r>
      <w:r w:rsidRPr="00F90555">
        <w:rPr>
          <w:rStyle w:val="Emphasis"/>
        </w:rPr>
        <w:t>unlikely</w:t>
      </w:r>
      <w:r w:rsidRPr="00BF5377">
        <w:rPr>
          <w:sz w:val="16"/>
        </w:rPr>
        <w:t xml:space="preserve"> to happen based on our knowledge of what happens in previous climate eras (eg. although Methane Clathrate could release 50 Gigaton of carbon and cause a 1.75 degree Celsius increase, </w:t>
      </w:r>
      <w:r w:rsidRPr="008B4B02">
        <w:rPr>
          <w:rStyle w:val="StyleUnderline"/>
          <w:highlight w:val="cyan"/>
        </w:rPr>
        <w:t>it would</w:t>
      </w:r>
      <w:r w:rsidRPr="008A6BD8">
        <w:rPr>
          <w:rStyle w:val="StyleUnderline"/>
        </w:rPr>
        <w:t xml:space="preserve"> probably </w:t>
      </w:r>
      <w:r w:rsidRPr="008B4B02">
        <w:rPr>
          <w:rStyle w:val="StyleUnderline"/>
          <w:highlight w:val="cyan"/>
        </w:rPr>
        <w:t>take</w:t>
      </w:r>
      <w:r w:rsidRPr="008A6BD8">
        <w:rPr>
          <w:rStyle w:val="StyleUnderline"/>
        </w:rPr>
        <w:t xml:space="preserve"> centuries to </w:t>
      </w:r>
      <w:r w:rsidRPr="008B4B02">
        <w:rPr>
          <w:rStyle w:val="Emphasis"/>
          <w:highlight w:val="cyan"/>
        </w:rPr>
        <w:t>millennia</w:t>
      </w:r>
      <w:r w:rsidRPr="008A6BD8">
        <w:rPr>
          <w:rStyle w:val="StyleUnderline"/>
        </w:rPr>
        <w:t xml:space="preserve">, during which humans could have </w:t>
      </w:r>
      <w:r w:rsidRPr="008B4B02">
        <w:rPr>
          <w:rStyle w:val="Emphasis"/>
          <w:highlight w:val="cyan"/>
        </w:rPr>
        <w:t>enough time</w:t>
      </w:r>
      <w:r w:rsidRPr="008B4B02">
        <w:rPr>
          <w:rStyle w:val="StyleUnderline"/>
          <w:highlight w:val="cyan"/>
        </w:rPr>
        <w:t xml:space="preserve"> to </w:t>
      </w:r>
      <w:r w:rsidRPr="008B4B02">
        <w:rPr>
          <w:rStyle w:val="Emphasis"/>
          <w:highlight w:val="cyan"/>
        </w:rPr>
        <w:t>adapt</w:t>
      </w:r>
      <w:r w:rsidRPr="008B4B02">
        <w:rPr>
          <w:rStyle w:val="StyleUnderline"/>
          <w:highlight w:val="cyan"/>
        </w:rPr>
        <w:t xml:space="preserve"> and </w:t>
      </w:r>
      <w:r w:rsidRPr="008B4B02">
        <w:rPr>
          <w:rStyle w:val="Emphasis"/>
          <w:highlight w:val="cyan"/>
        </w:rPr>
        <w:t>mitigate</w:t>
      </w:r>
      <w:r w:rsidRPr="008A6BD8">
        <w:rPr>
          <w:rStyle w:val="StyleUnderline"/>
        </w:rPr>
        <w:t xml:space="preserve"> the </w:t>
      </w:r>
      <w:r w:rsidRPr="00F90555">
        <w:rPr>
          <w:rStyle w:val="StyleUnderline"/>
        </w:rPr>
        <w:t>effect</w:t>
      </w:r>
      <w:r w:rsidRPr="00BF5377">
        <w:rPr>
          <w:sz w:val="16"/>
        </w:rPr>
        <w:t>).</w:t>
      </w:r>
    </w:p>
    <w:p w14:paraId="167BF7C2" w14:textId="77777777" w:rsidR="0038508C" w:rsidRPr="00C6314C" w:rsidRDefault="0038508C" w:rsidP="0038508C">
      <w:pPr>
        <w:pStyle w:val="Heading4"/>
        <w:rPr>
          <w:rFonts w:cs="Calibri"/>
        </w:rPr>
      </w:pPr>
      <w:r w:rsidRPr="00C6314C">
        <w:rPr>
          <w:rFonts w:cs="Calibri"/>
          <w:u w:val="single"/>
        </w:rPr>
        <w:t>Climate</w:t>
      </w:r>
      <w:r w:rsidRPr="00C6314C">
        <w:rPr>
          <w:rFonts w:cs="Calibri"/>
        </w:rPr>
        <w:t xml:space="preserve"> doesn’t cause extinction.</w:t>
      </w:r>
    </w:p>
    <w:p w14:paraId="2CDC8C0B" w14:textId="77777777" w:rsidR="0038508C" w:rsidRPr="00C6314C" w:rsidRDefault="0038508C" w:rsidP="0038508C">
      <w:r w:rsidRPr="00C6314C">
        <w:t xml:space="preserve">Dr. Amber </w:t>
      </w:r>
      <w:r w:rsidRPr="00C6314C">
        <w:rPr>
          <w:rStyle w:val="Style13ptBold"/>
        </w:rPr>
        <w:t>Kerr et al. 19</w:t>
      </w:r>
      <w:r w:rsidRPr="00C6314C">
        <w:t xml:space="preserve">,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6/4/2019, “Claim that human civilization could end in 30 years is speculative, not supported with evidence,” </w:t>
      </w:r>
      <w:r w:rsidRPr="004C6673">
        <w:t>https://climatefeedback.org/evaluation/iflscience-story-on-speculative-report-provides-little-scientific-context-james-felton/</w:t>
      </w:r>
    </w:p>
    <w:p w14:paraId="23F54F2D" w14:textId="77777777" w:rsidR="0038508C" w:rsidRPr="00C6314C" w:rsidRDefault="0038508C" w:rsidP="0038508C">
      <w:pPr>
        <w:rPr>
          <w:sz w:val="14"/>
        </w:rPr>
      </w:pPr>
      <w:r w:rsidRPr="00BD7545">
        <w:rPr>
          <w:rStyle w:val="StyleUnderline"/>
          <w:highlight w:val="cyan"/>
        </w:rPr>
        <w:t xml:space="preserve">There is </w:t>
      </w:r>
      <w:r w:rsidRPr="00BD7545">
        <w:rPr>
          <w:rStyle w:val="Emphasis"/>
          <w:highlight w:val="cyan"/>
        </w:rPr>
        <w:t>no</w:t>
      </w:r>
      <w:r w:rsidRPr="00C6314C">
        <w:rPr>
          <w:rStyle w:val="Emphasis"/>
        </w:rPr>
        <w:t xml:space="preserve"> scientific </w:t>
      </w:r>
      <w:r w:rsidRPr="00BD7545">
        <w:rPr>
          <w:rStyle w:val="Emphasis"/>
          <w:highlight w:val="cyan"/>
        </w:rPr>
        <w:t>basis</w:t>
      </w:r>
      <w:r w:rsidRPr="00BD7545">
        <w:rPr>
          <w:rStyle w:val="StyleUnderline"/>
          <w:highlight w:val="cyan"/>
        </w:rPr>
        <w:t xml:space="preserve"> to suggest</w:t>
      </w:r>
      <w:r w:rsidRPr="00C6314C">
        <w:rPr>
          <w:sz w:val="14"/>
        </w:rPr>
        <w:t xml:space="preserve"> that </w:t>
      </w:r>
      <w:r w:rsidRPr="00BD7545">
        <w:rPr>
          <w:rStyle w:val="Emphasis"/>
          <w:highlight w:val="cyan"/>
        </w:rPr>
        <w:t>climate breakdown</w:t>
      </w:r>
      <w:r w:rsidRPr="00BD7545">
        <w:rPr>
          <w:rStyle w:val="StyleUnderline"/>
          <w:highlight w:val="cyan"/>
        </w:rPr>
        <w:t xml:space="preserve"> will</w:t>
      </w:r>
      <w:r w:rsidRPr="00C6314C">
        <w:rPr>
          <w:rStyle w:val="StyleUnderline"/>
        </w:rPr>
        <w:t xml:space="preserve"> “annihilate </w:t>
      </w:r>
      <w:r w:rsidRPr="00C6314C">
        <w:rPr>
          <w:rStyle w:val="Emphasis"/>
        </w:rPr>
        <w:t>intelligent life</w:t>
      </w:r>
      <w:r w:rsidRPr="00C6314C">
        <w:rPr>
          <w:rStyle w:val="StyleUnderline"/>
        </w:rPr>
        <w:t>” (by which I assume the</w:t>
      </w:r>
      <w:r w:rsidRPr="00C6314C">
        <w:rPr>
          <w:sz w:val="14"/>
        </w:rPr>
        <w:t xml:space="preserve"> report </w:t>
      </w:r>
      <w:r w:rsidRPr="00C6314C">
        <w:rPr>
          <w:rStyle w:val="StyleUnderline"/>
        </w:rPr>
        <w:t xml:space="preserve">authors </w:t>
      </w:r>
      <w:r w:rsidRPr="00BD7545">
        <w:rPr>
          <w:rStyle w:val="StyleUnderline"/>
          <w:highlight w:val="cyan"/>
        </w:rPr>
        <w:t xml:space="preserve">mean </w:t>
      </w:r>
      <w:r w:rsidRPr="00BD7545">
        <w:rPr>
          <w:rStyle w:val="Emphasis"/>
          <w:highlight w:val="cyan"/>
        </w:rPr>
        <w:t>human extinction</w:t>
      </w:r>
      <w:r w:rsidRPr="00C6314C">
        <w:rPr>
          <w:rStyle w:val="StyleUnderline"/>
        </w:rPr>
        <w:t>)</w:t>
      </w:r>
      <w:r w:rsidRPr="00C6314C">
        <w:rPr>
          <w:sz w:val="14"/>
        </w:rPr>
        <w:t xml:space="preserve"> by 2050.</w:t>
      </w:r>
    </w:p>
    <w:p w14:paraId="14EB2846" w14:textId="77777777" w:rsidR="0038508C" w:rsidRPr="00C6314C" w:rsidRDefault="0038508C" w:rsidP="0038508C">
      <w:pPr>
        <w:rPr>
          <w:sz w:val="14"/>
        </w:rPr>
      </w:pPr>
      <w:r w:rsidRPr="00C6314C">
        <w:rPr>
          <w:sz w:val="14"/>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1C74BE61" w14:textId="77777777" w:rsidR="0038508C" w:rsidRPr="00C6314C" w:rsidRDefault="0038508C" w:rsidP="0038508C">
      <w:pPr>
        <w:ind w:firstLine="720"/>
        <w:rPr>
          <w:sz w:val="14"/>
        </w:rPr>
      </w:pPr>
      <w:r w:rsidRPr="00C6314C">
        <w:rPr>
          <w:sz w:val="14"/>
        </w:rPr>
        <w:t>A “Hothouse Earth” scenario plays out that sees Earth’s temperatures doomed to rise by a further 1°C (1.8°F) even if we stopped emissions immediately.</w:t>
      </w:r>
    </w:p>
    <w:p w14:paraId="45B84483" w14:textId="77777777" w:rsidR="0038508C" w:rsidRPr="00C6314C" w:rsidRDefault="0038508C" w:rsidP="0038508C">
      <w:pPr>
        <w:rPr>
          <w:sz w:val="14"/>
        </w:rPr>
      </w:pPr>
      <w:r w:rsidRPr="00C6314C">
        <w:rPr>
          <w:sz w:val="14"/>
        </w:rPr>
        <w:t>Peter Kalmus, Data Scientist, Jet Propulsion Laboratory:</w:t>
      </w:r>
    </w:p>
    <w:p w14:paraId="4929350C" w14:textId="77777777" w:rsidR="0038508C" w:rsidRPr="00C6314C" w:rsidRDefault="0038508C" w:rsidP="0038508C">
      <w:pPr>
        <w:rPr>
          <w:sz w:val="14"/>
        </w:rPr>
      </w:pPr>
      <w:r w:rsidRPr="00C6314C">
        <w:rPr>
          <w:sz w:val="14"/>
        </w:rPr>
        <w:t>This word choice perhaps reveals a bias on the part of the author of the article. A temperature can’t be doomed. And while I certainly do not encourage false optimism, assuming that humanity is doomed is lazy and counterproductive.</w:t>
      </w:r>
    </w:p>
    <w:p w14:paraId="4CE4F6EF" w14:textId="77777777" w:rsidR="0038508C" w:rsidRPr="00C6314C" w:rsidRDefault="0038508C" w:rsidP="0038508C">
      <w:pPr>
        <w:ind w:firstLine="720"/>
        <w:rPr>
          <w:sz w:val="14"/>
        </w:rPr>
      </w:pPr>
      <w:r w:rsidRPr="00C6314C">
        <w:rPr>
          <w:sz w:val="14"/>
        </w:rPr>
        <w:t>Fifty-five percent of the global population are subject to more than 20 days a year of lethal heat conditions beyond that which humans can survive</w:t>
      </w:r>
    </w:p>
    <w:p w14:paraId="06E2060B" w14:textId="77777777" w:rsidR="0038508C" w:rsidRPr="00C6314C" w:rsidRDefault="0038508C" w:rsidP="0038508C">
      <w:pPr>
        <w:rPr>
          <w:sz w:val="14"/>
        </w:rPr>
      </w:pPr>
      <w:r w:rsidRPr="00C6314C">
        <w:rPr>
          <w:sz w:val="14"/>
        </w:rPr>
        <w:lastRenderedPageBreak/>
        <w:t>Richard Betts, Professor, Met Office Hadley Centre &amp; University of Exeter:</w:t>
      </w:r>
    </w:p>
    <w:p w14:paraId="280E97F5" w14:textId="77777777" w:rsidR="0038508C" w:rsidRPr="00C6314C" w:rsidRDefault="0038508C" w:rsidP="0038508C">
      <w:pPr>
        <w:rPr>
          <w:sz w:val="14"/>
        </w:rPr>
      </w:pPr>
      <w:r w:rsidRPr="00C6314C">
        <w:rPr>
          <w:sz w:val="14"/>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heat”---they merely looked for heatwaves when somebody died (not everybody) and then used that as the definition of a “deadly” heatwave.</w:t>
      </w:r>
    </w:p>
    <w:p w14:paraId="52E8622D" w14:textId="77777777" w:rsidR="0038508C" w:rsidRPr="00C6314C" w:rsidRDefault="0038508C" w:rsidP="0038508C">
      <w:pPr>
        <w:ind w:left="720"/>
        <w:rPr>
          <w:sz w:val="14"/>
        </w:rPr>
      </w:pPr>
      <w:r w:rsidRPr="00C6314C">
        <w:rPr>
          <w:sz w:val="14"/>
        </w:rPr>
        <w:t>North America suffers extreme weather events including wildfires, drought, and heatwaves. Monsoons in China fail, the great rivers of Asia virtually dry up, and rainfall in central America falls by half.</w:t>
      </w:r>
    </w:p>
    <w:p w14:paraId="380B3FD3" w14:textId="77777777" w:rsidR="0038508C" w:rsidRPr="00C6314C" w:rsidRDefault="0038508C" w:rsidP="0038508C">
      <w:pPr>
        <w:rPr>
          <w:sz w:val="14"/>
        </w:rPr>
      </w:pPr>
      <w:r w:rsidRPr="00C6314C">
        <w:rPr>
          <w:sz w:val="14"/>
        </w:rPr>
        <w:t>Andrew King, Research fellow, University of Melbourne:</w:t>
      </w:r>
    </w:p>
    <w:p w14:paraId="229C5593" w14:textId="77777777" w:rsidR="0038508C" w:rsidRPr="00C6314C" w:rsidRDefault="0038508C" w:rsidP="0038508C">
      <w:pPr>
        <w:rPr>
          <w:sz w:val="14"/>
        </w:rPr>
      </w:pPr>
      <w:r w:rsidRPr="00BD7545">
        <w:rPr>
          <w:rStyle w:val="StyleUnderline"/>
          <w:highlight w:val="cyan"/>
        </w:rPr>
        <w:t xml:space="preserve">Projections of </w:t>
      </w:r>
      <w:r w:rsidRPr="00BD7545">
        <w:rPr>
          <w:rStyle w:val="Emphasis"/>
          <w:highlight w:val="cyan"/>
        </w:rPr>
        <w:t>extreme events</w:t>
      </w:r>
      <w:r w:rsidRPr="00C6314C">
        <w:rPr>
          <w:sz w:val="14"/>
        </w:rPr>
        <w:t xml:space="preserve"> such as these </w:t>
      </w:r>
      <w:r w:rsidRPr="00BD7545">
        <w:rPr>
          <w:rStyle w:val="StyleUnderline"/>
          <w:highlight w:val="cyan"/>
        </w:rPr>
        <w:t>are</w:t>
      </w:r>
      <w:r w:rsidRPr="00C6314C">
        <w:rPr>
          <w:rStyle w:val="StyleUnderline"/>
        </w:rPr>
        <w:t xml:space="preserve"> </w:t>
      </w:r>
      <w:r w:rsidRPr="00C6314C">
        <w:rPr>
          <w:rStyle w:val="Emphasis"/>
        </w:rPr>
        <w:t xml:space="preserve">very </w:t>
      </w:r>
      <w:r w:rsidRPr="00BD7545">
        <w:rPr>
          <w:rStyle w:val="Emphasis"/>
          <w:highlight w:val="cyan"/>
        </w:rPr>
        <w:t>difficult</w:t>
      </w:r>
      <w:r w:rsidRPr="00BD7545">
        <w:rPr>
          <w:rStyle w:val="StyleUnderline"/>
          <w:highlight w:val="cyan"/>
        </w:rPr>
        <w:t xml:space="preserve"> to make and </w:t>
      </w:r>
      <w:r w:rsidRPr="00BD7545">
        <w:rPr>
          <w:rStyle w:val="Emphasis"/>
          <w:highlight w:val="cyan"/>
        </w:rPr>
        <w:t>vary</w:t>
      </w:r>
      <w:r w:rsidRPr="00C6314C">
        <w:rPr>
          <w:rStyle w:val="Emphasis"/>
        </w:rPr>
        <w:t xml:space="preserve"> greatly</w:t>
      </w:r>
      <w:r w:rsidRPr="00C6314C">
        <w:rPr>
          <w:rStyle w:val="StyleUnderline"/>
        </w:rPr>
        <w:t xml:space="preserve"> </w:t>
      </w:r>
      <w:r w:rsidRPr="00BD7545">
        <w:rPr>
          <w:rStyle w:val="StyleUnderline"/>
          <w:highlight w:val="cyan"/>
        </w:rPr>
        <w:t>between</w:t>
      </w:r>
      <w:r w:rsidRPr="00C6314C">
        <w:rPr>
          <w:rStyle w:val="StyleUnderline"/>
        </w:rPr>
        <w:t xml:space="preserve"> </w:t>
      </w:r>
      <w:r w:rsidRPr="00C6314C">
        <w:rPr>
          <w:rStyle w:val="Emphasis"/>
        </w:rPr>
        <w:t xml:space="preserve">different climate </w:t>
      </w:r>
      <w:r w:rsidRPr="00BD7545">
        <w:rPr>
          <w:rStyle w:val="Emphasis"/>
          <w:highlight w:val="cyan"/>
        </w:rPr>
        <w:t>models</w:t>
      </w:r>
      <w:r w:rsidRPr="00C6314C">
        <w:rPr>
          <w:sz w:val="14"/>
        </w:rPr>
        <w:t>.</w:t>
      </w:r>
    </w:p>
    <w:p w14:paraId="628BACA9" w14:textId="77777777" w:rsidR="0038508C" w:rsidRPr="00C6314C" w:rsidRDefault="0038508C" w:rsidP="0038508C">
      <w:pPr>
        <w:rPr>
          <w:sz w:val="14"/>
        </w:rPr>
      </w:pPr>
      <w:r w:rsidRPr="00C6314C">
        <w:rPr>
          <w:sz w:val="14"/>
        </w:rPr>
        <w:t>Deadly heat conditions across West Africa persist for over 100 days a year</w:t>
      </w:r>
    </w:p>
    <w:p w14:paraId="236BBB71" w14:textId="77777777" w:rsidR="0038508C" w:rsidRPr="00C6314C" w:rsidRDefault="0038508C" w:rsidP="0038508C">
      <w:pPr>
        <w:rPr>
          <w:sz w:val="14"/>
        </w:rPr>
      </w:pPr>
      <w:r w:rsidRPr="00C6314C">
        <w:rPr>
          <w:sz w:val="14"/>
        </w:rPr>
        <w:t>Peter Kalmus, Data Scientist, Jet Propulsion Laboratory:</w:t>
      </w:r>
    </w:p>
    <w:p w14:paraId="7702B50A" w14:textId="77777777" w:rsidR="0038508C" w:rsidRPr="00C6314C" w:rsidRDefault="0038508C" w:rsidP="0038508C">
      <w:pPr>
        <w:rPr>
          <w:sz w:val="14"/>
        </w:rPr>
      </w:pPr>
      <w:r w:rsidRPr="00C6314C">
        <w:rPr>
          <w:sz w:val="14"/>
        </w:rPr>
        <w:t>The deadly heat projections (this, and the one from the previous paragraph) come from Mora et al (2017)1.</w:t>
      </w:r>
    </w:p>
    <w:p w14:paraId="3DE83C6A" w14:textId="77777777" w:rsidR="0038508C" w:rsidRPr="00C6314C" w:rsidRDefault="0038508C" w:rsidP="0038508C">
      <w:pPr>
        <w:rPr>
          <w:sz w:val="14"/>
        </w:rPr>
      </w:pPr>
      <w:r w:rsidRPr="00C6314C">
        <w:rPr>
          <w:sz w:val="14"/>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11628B0C" w14:textId="77777777" w:rsidR="0038508C" w:rsidRPr="00C6314C" w:rsidRDefault="0038508C" w:rsidP="0038508C">
      <w:pPr>
        <w:ind w:firstLine="720"/>
        <w:rPr>
          <w:sz w:val="14"/>
        </w:rPr>
      </w:pPr>
      <w:r w:rsidRPr="00C6314C">
        <w:rPr>
          <w:sz w:val="14"/>
        </w:rPr>
        <w:t>1- Mora et al (2017) Global risk of deadly heat, Nature Climate Change</w:t>
      </w:r>
    </w:p>
    <w:p w14:paraId="0C7D0B5A" w14:textId="77777777" w:rsidR="0038508C" w:rsidRPr="00C6314C" w:rsidRDefault="0038508C" w:rsidP="0038508C">
      <w:pPr>
        <w:ind w:left="720"/>
        <w:rPr>
          <w:sz w:val="14"/>
        </w:rPr>
      </w:pPr>
      <w:r w:rsidRPr="00C6314C">
        <w:rPr>
          <w:sz w:val="14"/>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342933D1" w14:textId="77777777" w:rsidR="0038508C" w:rsidRPr="00C6314C" w:rsidRDefault="0038508C" w:rsidP="0038508C">
      <w:pPr>
        <w:rPr>
          <w:sz w:val="14"/>
        </w:rPr>
      </w:pPr>
      <w:r w:rsidRPr="00C6314C">
        <w:rPr>
          <w:sz w:val="14"/>
        </w:rPr>
        <w:t>Willem Huiskamp, Postdoctoral research fellow, Potsdam Institute for Climate Impact Research:</w:t>
      </w:r>
    </w:p>
    <w:p w14:paraId="2BB5B4A4" w14:textId="77777777" w:rsidR="0038508C" w:rsidRPr="00C6314C" w:rsidRDefault="0038508C" w:rsidP="0038508C">
      <w:pPr>
        <w:rPr>
          <w:sz w:val="14"/>
        </w:rPr>
      </w:pPr>
      <w:r w:rsidRPr="00C6314C">
        <w:rPr>
          <w:sz w:val="14"/>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74DFB7A4" w14:textId="77777777" w:rsidR="0038508C" w:rsidRPr="00C6314C" w:rsidRDefault="0038508C" w:rsidP="0038508C">
      <w:pPr>
        <w:rPr>
          <w:sz w:val="14"/>
        </w:rPr>
      </w:pPr>
      <w:r w:rsidRPr="00C6314C">
        <w:rPr>
          <w:sz w:val="14"/>
        </w:rPr>
        <w:t>Furthermore, if it is apparently beyond our capability to model these impacts, how can they assign a ‘high likelihood’ to this outcome?</w:t>
      </w:r>
    </w:p>
    <w:p w14:paraId="4594F408" w14:textId="77777777" w:rsidR="0038508C" w:rsidRPr="00C6314C" w:rsidRDefault="0038508C" w:rsidP="0038508C">
      <w:pPr>
        <w:rPr>
          <w:sz w:val="14"/>
        </w:rPr>
      </w:pPr>
      <w:r w:rsidRPr="00C6314C">
        <w:rPr>
          <w:sz w:val="14"/>
        </w:rPr>
        <w:t>While it is true that warming of this magnitude would be catastrophic, making claims such as this without evidence serves only to undermine the trust the public will have in the science.</w:t>
      </w:r>
    </w:p>
    <w:p w14:paraId="7E62AEA5" w14:textId="77777777" w:rsidR="0038508C" w:rsidRPr="00C6314C" w:rsidRDefault="0038508C" w:rsidP="0038508C">
      <w:pPr>
        <w:rPr>
          <w:sz w:val="14"/>
        </w:rPr>
      </w:pPr>
      <w:r w:rsidRPr="00C6314C">
        <w:rPr>
          <w:sz w:val="14"/>
        </w:rPr>
        <w:t>Daniel Swain, Researcher, UCLA, and Research Fellow, National Center for Atmospheric Research:</w:t>
      </w:r>
    </w:p>
    <w:p w14:paraId="2AD2E4AE" w14:textId="77777777" w:rsidR="0038508C" w:rsidRPr="00C6314C" w:rsidRDefault="0038508C" w:rsidP="0038508C">
      <w:pPr>
        <w:rPr>
          <w:sz w:val="14"/>
        </w:rPr>
      </w:pPr>
      <w:r w:rsidRPr="00C6314C">
        <w:rPr>
          <w:sz w:val="14"/>
        </w:rPr>
        <w:t xml:space="preserve">It seems that </w:t>
      </w:r>
      <w:r w:rsidRPr="00C6314C">
        <w:rPr>
          <w:rStyle w:val="Emphasis"/>
        </w:rPr>
        <w:t xml:space="preserve">the eye-catching </w:t>
      </w:r>
      <w:r w:rsidRPr="00BD7545">
        <w:rPr>
          <w:rStyle w:val="Emphasis"/>
          <w:highlight w:val="cyan"/>
        </w:rPr>
        <w:t>headline</w:t>
      </w:r>
      <w:r w:rsidRPr="00C6314C">
        <w:rPr>
          <w:rStyle w:val="Emphasis"/>
        </w:rPr>
        <w:t xml:space="preserve">-level </w:t>
      </w:r>
      <w:r w:rsidRPr="00BD7545">
        <w:rPr>
          <w:rStyle w:val="Emphasis"/>
          <w:highlight w:val="cyan"/>
        </w:rPr>
        <w:t>claims</w:t>
      </w:r>
      <w:r w:rsidRPr="00C6314C">
        <w:rPr>
          <w:rStyle w:val="StyleUnderline"/>
        </w:rPr>
        <w:t xml:space="preserve"> in the report </w:t>
      </w:r>
      <w:r w:rsidRPr="00BD7545">
        <w:rPr>
          <w:rStyle w:val="Emphasis"/>
          <w:highlight w:val="cyan"/>
        </w:rPr>
        <w:t>stem</w:t>
      </w:r>
      <w:r w:rsidRPr="00C6314C">
        <w:rPr>
          <w:rStyle w:val="Emphasis"/>
        </w:rPr>
        <w:t xml:space="preserve"> almost entirely</w:t>
      </w:r>
      <w:r w:rsidRPr="00C6314C">
        <w:rPr>
          <w:rStyle w:val="StyleUnderline"/>
        </w:rPr>
        <w:t xml:space="preserve"> </w:t>
      </w:r>
      <w:r w:rsidRPr="00BD7545">
        <w:rPr>
          <w:rStyle w:val="StyleUnderline"/>
          <w:highlight w:val="cyan"/>
        </w:rPr>
        <w:t>from</w:t>
      </w:r>
      <w:r w:rsidRPr="00C6314C">
        <w:rPr>
          <w:sz w:val="14"/>
        </w:rPr>
        <w:t xml:space="preserve"> these </w:t>
      </w:r>
      <w:r w:rsidRPr="00BD7545">
        <w:rPr>
          <w:rStyle w:val="Emphasis"/>
          <w:highlight w:val="cyan"/>
        </w:rPr>
        <w:t>knock-on effects</w:t>
      </w:r>
      <w:r w:rsidRPr="00C6314C">
        <w:rPr>
          <w:rStyle w:val="StyleUnderline"/>
        </w:rPr>
        <w:t>, which</w:t>
      </w:r>
      <w:r w:rsidRPr="00C6314C">
        <w:rPr>
          <w:sz w:val="14"/>
        </w:rPr>
        <w:t xml:space="preserve"> the authors themselves admit </w:t>
      </w:r>
      <w:r w:rsidRPr="00C6314C">
        <w:rPr>
          <w:rStyle w:val="StyleUnderline"/>
        </w:rPr>
        <w:t xml:space="preserve">are </w:t>
      </w:r>
      <w:r w:rsidRPr="00BD7545">
        <w:rPr>
          <w:rStyle w:val="StyleUnderline"/>
          <w:highlight w:val="cyan"/>
        </w:rPr>
        <w:t>“beyond</w:t>
      </w:r>
      <w:r w:rsidRPr="00C6314C">
        <w:rPr>
          <w:rStyle w:val="StyleUnderline"/>
        </w:rPr>
        <w:t xml:space="preserve"> their </w:t>
      </w:r>
      <w:r w:rsidRPr="00BD7545">
        <w:rPr>
          <w:rStyle w:val="StyleUnderline"/>
          <w:highlight w:val="cyan"/>
        </w:rPr>
        <w:t>capacity to model.”</w:t>
      </w:r>
      <w:r w:rsidRPr="00C6314C">
        <w:rPr>
          <w:sz w:val="14"/>
        </w:rPr>
        <w:t xml:space="preserve"> Thus, </w:t>
      </w:r>
      <w:r w:rsidRPr="00BD7545">
        <w:rPr>
          <w:rStyle w:val="StyleUnderline"/>
          <w:highlight w:val="cyan"/>
        </w:rPr>
        <w:t xml:space="preserve">from </w:t>
      </w:r>
      <w:r w:rsidRPr="00BD7545">
        <w:rPr>
          <w:rStyle w:val="Emphasis"/>
          <w:highlight w:val="cyan"/>
        </w:rPr>
        <w:t>a scientific perspective</w:t>
      </w:r>
      <w:r w:rsidRPr="00BD7545">
        <w:rPr>
          <w:rStyle w:val="StyleUnderline"/>
          <w:highlight w:val="cyan"/>
        </w:rPr>
        <w:t>, the</w:t>
      </w:r>
      <w:r w:rsidRPr="00C6314C">
        <w:rPr>
          <w:sz w:val="14"/>
        </w:rPr>
        <w:t xml:space="preserve"> purported “high </w:t>
      </w:r>
      <w:r w:rsidRPr="00BD7545">
        <w:rPr>
          <w:rStyle w:val="StyleUnderline"/>
          <w:highlight w:val="cyan"/>
        </w:rPr>
        <w:t>likelihood</w:t>
      </w:r>
      <w:r w:rsidRPr="00C6314C">
        <w:rPr>
          <w:rStyle w:val="StyleUnderline"/>
        </w:rPr>
        <w:t xml:space="preserve"> of civilization coming to an end</w:t>
      </w:r>
      <w:r w:rsidRPr="00C6314C">
        <w:rPr>
          <w:sz w:val="14"/>
        </w:rPr>
        <w:t xml:space="preserve"> by 2050” </w:t>
      </w:r>
      <w:r w:rsidRPr="00BD7545">
        <w:rPr>
          <w:rStyle w:val="StyleUnderline"/>
          <w:highlight w:val="cyan"/>
        </w:rPr>
        <w:t>is</w:t>
      </w:r>
      <w:r w:rsidRPr="00C6314C">
        <w:rPr>
          <w:rStyle w:val="StyleUnderline"/>
        </w:rPr>
        <w:t xml:space="preserve"> </w:t>
      </w:r>
      <w:r w:rsidRPr="00C6314C">
        <w:rPr>
          <w:rStyle w:val="Emphasis"/>
        </w:rPr>
        <w:t xml:space="preserve">essentially </w:t>
      </w:r>
      <w:r w:rsidRPr="00BD7545">
        <w:rPr>
          <w:rStyle w:val="Emphasis"/>
          <w:highlight w:val="cyan"/>
        </w:rPr>
        <w:t>personal speculation</w:t>
      </w:r>
      <w:r w:rsidRPr="00C6314C">
        <w:rPr>
          <w:sz w:val="14"/>
        </w:rPr>
        <w:t xml:space="preserve"> on the part of the report’s authors, </w:t>
      </w:r>
      <w:r w:rsidRPr="00BD7545">
        <w:rPr>
          <w:rStyle w:val="StyleUnderline"/>
          <w:highlight w:val="cyan"/>
        </w:rPr>
        <w:t>rather than</w:t>
      </w:r>
      <w:r w:rsidRPr="00C6314C">
        <w:rPr>
          <w:rStyle w:val="StyleUnderline"/>
        </w:rPr>
        <w:t xml:space="preserve"> </w:t>
      </w:r>
      <w:r w:rsidRPr="00C6314C">
        <w:rPr>
          <w:rStyle w:val="Emphasis"/>
        </w:rPr>
        <w:t xml:space="preserve">a clear </w:t>
      </w:r>
      <w:r w:rsidRPr="00BD7545">
        <w:rPr>
          <w:rStyle w:val="Emphasis"/>
          <w:highlight w:val="cyan"/>
        </w:rPr>
        <w:t>conclusion</w:t>
      </w:r>
      <w:r w:rsidRPr="00C6314C">
        <w:rPr>
          <w:rStyle w:val="StyleUnderline"/>
        </w:rPr>
        <w:t xml:space="preserve"> drawn </w:t>
      </w:r>
      <w:r w:rsidRPr="00BD7545">
        <w:rPr>
          <w:rStyle w:val="StyleUnderline"/>
          <w:highlight w:val="cyan"/>
        </w:rPr>
        <w:t xml:space="preserve">from </w:t>
      </w:r>
      <w:r w:rsidRPr="00BD7545">
        <w:rPr>
          <w:rStyle w:val="Emphasis"/>
          <w:highlight w:val="cyan"/>
        </w:rPr>
        <w:t>rigorous</w:t>
      </w:r>
      <w:r w:rsidRPr="00C6314C">
        <w:rPr>
          <w:rStyle w:val="Emphasis"/>
        </w:rPr>
        <w:t xml:space="preserve"> assessment</w:t>
      </w:r>
      <w:r w:rsidRPr="00C6314C">
        <w:rPr>
          <w:rStyle w:val="StyleUnderline"/>
        </w:rPr>
        <w:t xml:space="preserve"> of </w:t>
      </w:r>
      <w:r w:rsidRPr="00C6314C">
        <w:rPr>
          <w:rStyle w:val="Emphasis"/>
        </w:rPr>
        <w:t xml:space="preserve">the available </w:t>
      </w:r>
      <w:r w:rsidRPr="00BD7545">
        <w:rPr>
          <w:rStyle w:val="Emphasis"/>
          <w:highlight w:val="cyan"/>
        </w:rPr>
        <w:t>evidence</w:t>
      </w:r>
      <w:r w:rsidRPr="00C6314C">
        <w:rPr>
          <w:sz w:val="14"/>
        </w:rPr>
        <w:t>.</w:t>
      </w:r>
    </w:p>
    <w:p w14:paraId="779BC10C" w14:textId="77777777" w:rsidR="0038508C" w:rsidRDefault="0038508C" w:rsidP="0038508C">
      <w:pPr>
        <w:pStyle w:val="Heading2"/>
      </w:pPr>
      <w:r>
        <w:lastRenderedPageBreak/>
        <w:t>Food</w:t>
      </w:r>
    </w:p>
    <w:p w14:paraId="2D49E165" w14:textId="77777777" w:rsidR="0038508C" w:rsidRDefault="0038508C" w:rsidP="0038508C">
      <w:pPr>
        <w:pStyle w:val="Heading3"/>
      </w:pPr>
      <w:r>
        <w:lastRenderedPageBreak/>
        <w:t>2AC---Internal</w:t>
      </w:r>
    </w:p>
    <w:p w14:paraId="0658B93C" w14:textId="77777777" w:rsidR="0038508C" w:rsidRDefault="0038508C" w:rsidP="0038508C">
      <w:pPr>
        <w:pStyle w:val="Heading4"/>
      </w:pPr>
      <w:r>
        <w:t xml:space="preserve">The Farm Bill’s </w:t>
      </w:r>
      <w:r>
        <w:rPr>
          <w:u w:val="single"/>
        </w:rPr>
        <w:t>unnecessary</w:t>
      </w:r>
      <w:r>
        <w:t xml:space="preserve"> for food.</w:t>
      </w:r>
    </w:p>
    <w:p w14:paraId="14C6E899" w14:textId="77777777" w:rsidR="0038508C" w:rsidRPr="00DA1FCC" w:rsidRDefault="0038508C" w:rsidP="0038508C">
      <w:r>
        <w:t xml:space="preserve">J.D. </w:t>
      </w:r>
      <w:r w:rsidRPr="00CA4C8C">
        <w:rPr>
          <w:rStyle w:val="Style13ptBold"/>
        </w:rPr>
        <w:t>Tuccille 23</w:t>
      </w:r>
      <w:r>
        <w:t>, former managing editor of Reason; Reason, 3/29/2023, “This Year's Farm Bill Threatens to Be a Bigger Monster Than Ever,” https://reason.com/2023/03/29/this-years-farm-bill-threatens-to-be-a-bigger-monster-than-ever/</w:t>
      </w:r>
    </w:p>
    <w:p w14:paraId="2DD5F918" w14:textId="77777777" w:rsidR="0038508C" w:rsidRPr="00DA1FCC" w:rsidRDefault="0038508C" w:rsidP="0038508C">
      <w:pPr>
        <w:rPr>
          <w:sz w:val="16"/>
        </w:rPr>
      </w:pPr>
      <w:r w:rsidRPr="00DA1FCC">
        <w:rPr>
          <w:rStyle w:val="Emphasis"/>
        </w:rPr>
        <w:t xml:space="preserve">Monster </w:t>
      </w:r>
      <w:r w:rsidRPr="008B4B02">
        <w:rPr>
          <w:rStyle w:val="Emphasis"/>
          <w:highlight w:val="cyan"/>
        </w:rPr>
        <w:t>Subsidies</w:t>
      </w:r>
      <w:r w:rsidRPr="00DA1FCC">
        <w:rPr>
          <w:sz w:val="16"/>
        </w:rPr>
        <w:t xml:space="preserve"> That </w:t>
      </w:r>
      <w:r w:rsidRPr="008B4B02">
        <w:rPr>
          <w:rStyle w:val="StyleUnderline"/>
          <w:highlight w:val="cyan"/>
        </w:rPr>
        <w:t xml:space="preserve">Are </w:t>
      </w:r>
      <w:r w:rsidRPr="008B4B02">
        <w:rPr>
          <w:rStyle w:val="Emphasis"/>
          <w:highlight w:val="cyan"/>
        </w:rPr>
        <w:t>Unnecessary</w:t>
      </w:r>
      <w:r w:rsidRPr="00DA1FCC">
        <w:rPr>
          <w:sz w:val="16"/>
        </w:rPr>
        <w:t>, But Seemingly Unstoppable</w:t>
      </w:r>
    </w:p>
    <w:p w14:paraId="04C1DA73" w14:textId="77777777" w:rsidR="0038508C" w:rsidRPr="00DA1FCC" w:rsidRDefault="0038508C" w:rsidP="0038508C">
      <w:pPr>
        <w:rPr>
          <w:sz w:val="16"/>
        </w:rPr>
      </w:pPr>
      <w:r w:rsidRPr="00DA1FCC">
        <w:rPr>
          <w:sz w:val="16"/>
        </w:rPr>
        <w:t xml:space="preserve">Cato's Lincicome pointed out that </w:t>
      </w:r>
      <w:r w:rsidRPr="008B4B02">
        <w:rPr>
          <w:rStyle w:val="StyleUnderline"/>
          <w:highlight w:val="cyan"/>
        </w:rPr>
        <w:t xml:space="preserve">Australia </w:t>
      </w:r>
      <w:r w:rsidRPr="008B4B02">
        <w:rPr>
          <w:rStyle w:val="Emphasis"/>
          <w:highlight w:val="cyan"/>
        </w:rPr>
        <w:t>and</w:t>
      </w:r>
      <w:r w:rsidRPr="008B4B02">
        <w:rPr>
          <w:rStyle w:val="StyleUnderline"/>
          <w:highlight w:val="cyan"/>
        </w:rPr>
        <w:t xml:space="preserve"> New Zealand</w:t>
      </w:r>
      <w:r w:rsidRPr="00DA1FCC">
        <w:rPr>
          <w:sz w:val="16"/>
        </w:rPr>
        <w:t xml:space="preserve"> </w:t>
      </w:r>
      <w:r w:rsidRPr="00DA1FCC">
        <w:rPr>
          <w:rStyle w:val="Emphasis"/>
        </w:rPr>
        <w:t>both</w:t>
      </w:r>
      <w:r w:rsidRPr="00DA1FCC">
        <w:rPr>
          <w:sz w:val="16"/>
        </w:rPr>
        <w:t xml:space="preserve"> largely </w:t>
      </w:r>
      <w:r w:rsidRPr="008B4B02">
        <w:rPr>
          <w:rStyle w:val="Emphasis"/>
          <w:highlight w:val="cyan"/>
        </w:rPr>
        <w:t>eliminated ag</w:t>
      </w:r>
      <w:r w:rsidRPr="00DA1FCC">
        <w:rPr>
          <w:rStyle w:val="StyleUnderline"/>
        </w:rPr>
        <w:t xml:space="preserve">ricultural </w:t>
      </w:r>
      <w:r w:rsidRPr="008B4B02">
        <w:rPr>
          <w:rStyle w:val="Emphasis"/>
          <w:highlight w:val="cyan"/>
        </w:rPr>
        <w:t>supports years ago</w:t>
      </w:r>
      <w:r w:rsidRPr="008B4B02">
        <w:rPr>
          <w:rStyle w:val="StyleUnderline"/>
          <w:highlight w:val="cyan"/>
        </w:rPr>
        <w:t xml:space="preserve"> and remain </w:t>
      </w:r>
      <w:r w:rsidRPr="008B4B02">
        <w:rPr>
          <w:rStyle w:val="Emphasis"/>
          <w:highlight w:val="cyan"/>
        </w:rPr>
        <w:t>major producers</w:t>
      </w:r>
      <w:r w:rsidRPr="00DA1FCC">
        <w:rPr>
          <w:sz w:val="16"/>
        </w:rPr>
        <w:t xml:space="preserve">. Their </w:t>
      </w:r>
      <w:r w:rsidRPr="008B4B02">
        <w:rPr>
          <w:rStyle w:val="StyleUnderline"/>
          <w:highlight w:val="cyan"/>
        </w:rPr>
        <w:t>farmers</w:t>
      </w:r>
      <w:r w:rsidRPr="00DA1FCC">
        <w:rPr>
          <w:rStyle w:val="StyleUnderline"/>
        </w:rPr>
        <w:t xml:space="preserve"> learned to </w:t>
      </w:r>
      <w:r w:rsidRPr="008B4B02">
        <w:rPr>
          <w:rStyle w:val="Emphasis"/>
          <w:highlight w:val="cyan"/>
        </w:rPr>
        <w:t>adapt and innovate</w:t>
      </w:r>
      <w:r w:rsidRPr="00DA1FCC">
        <w:rPr>
          <w:rStyle w:val="StyleUnderline"/>
        </w:rPr>
        <w:t xml:space="preserve"> in response to the market</w:t>
      </w:r>
      <w:r w:rsidRPr="00DA1FCC">
        <w:rPr>
          <w:sz w:val="16"/>
        </w:rPr>
        <w:t>.</w:t>
      </w:r>
    </w:p>
    <w:p w14:paraId="1BE62141" w14:textId="77777777" w:rsidR="0038508C" w:rsidRDefault="0038508C" w:rsidP="0038508C">
      <w:pPr>
        <w:rPr>
          <w:rStyle w:val="StyleUnderline"/>
        </w:rPr>
      </w:pPr>
      <w:r w:rsidRPr="00DA1FCC">
        <w:rPr>
          <w:sz w:val="16"/>
        </w:rPr>
        <w:t xml:space="preserve">"In the midst of a financial crisis in the mid-1980s, </w:t>
      </w:r>
      <w:r w:rsidRPr="00DA1FCC">
        <w:rPr>
          <w:rStyle w:val="StyleUnderline"/>
        </w:rPr>
        <w:t>New Zealand decided to</w:t>
      </w:r>
      <w:r w:rsidRPr="00DA1FCC">
        <w:rPr>
          <w:sz w:val="16"/>
        </w:rPr>
        <w:t xml:space="preserve"> swallow a bitter pill and </w:t>
      </w:r>
      <w:r w:rsidRPr="00DA1FCC">
        <w:rPr>
          <w:rStyle w:val="Emphasis"/>
        </w:rPr>
        <w:t>scrap all farm subsidies</w:t>
      </w:r>
      <w:r w:rsidRPr="00DA1FCC">
        <w:rPr>
          <w:sz w:val="16"/>
        </w:rPr>
        <w:t>," The Times of London reported in 2017. "</w:t>
      </w:r>
      <w:r w:rsidRPr="00DA1FCC">
        <w:rPr>
          <w:rStyle w:val="StyleUnderline"/>
        </w:rPr>
        <w:t>There were</w:t>
      </w:r>
      <w:r w:rsidRPr="00DA1FCC">
        <w:rPr>
          <w:sz w:val="16"/>
        </w:rPr>
        <w:t xml:space="preserve"> nationwide </w:t>
      </w:r>
      <w:r w:rsidRPr="00DA1FCC">
        <w:rPr>
          <w:rStyle w:val="Emphasis"/>
        </w:rPr>
        <w:t>protests</w:t>
      </w:r>
      <w:r w:rsidRPr="00DA1FCC">
        <w:rPr>
          <w:sz w:val="16"/>
        </w:rPr>
        <w:t xml:space="preserve">, more than 50 suicides as land values plummeted and interest rates soared for indebted farmers no longer eligible for cheap finance. </w:t>
      </w:r>
      <w:r w:rsidRPr="00DA1FCC">
        <w:rPr>
          <w:rStyle w:val="StyleUnderline"/>
        </w:rPr>
        <w:t xml:space="preserve">Yet </w:t>
      </w:r>
      <w:r w:rsidRPr="008B4B02">
        <w:rPr>
          <w:rStyle w:val="StyleUnderline"/>
          <w:highlight w:val="cyan"/>
        </w:rPr>
        <w:t>today the</w:t>
      </w:r>
      <w:r w:rsidRPr="00DA1FCC">
        <w:rPr>
          <w:rStyle w:val="StyleUnderline"/>
        </w:rPr>
        <w:t xml:space="preserve"> country's </w:t>
      </w:r>
      <w:r w:rsidRPr="008B4B02">
        <w:rPr>
          <w:rStyle w:val="StyleUnderline"/>
          <w:highlight w:val="cyan"/>
        </w:rPr>
        <w:t xml:space="preserve">farm sector is </w:t>
      </w:r>
      <w:r w:rsidRPr="008B4B02">
        <w:rPr>
          <w:rStyle w:val="Emphasis"/>
          <w:highlight w:val="cyan"/>
        </w:rPr>
        <w:t>thriving</w:t>
      </w:r>
      <w:r w:rsidRPr="008B4B02">
        <w:rPr>
          <w:rStyle w:val="StyleUnderline"/>
          <w:highlight w:val="cyan"/>
        </w:rPr>
        <w:t xml:space="preserve"> and</w:t>
      </w:r>
      <w:r w:rsidRPr="00DA1FCC">
        <w:rPr>
          <w:rStyle w:val="StyleUnderline"/>
        </w:rPr>
        <w:t xml:space="preserve"> </w:t>
      </w:r>
      <w:r w:rsidRPr="00DA1FCC">
        <w:rPr>
          <w:rStyle w:val="Emphasis"/>
        </w:rPr>
        <w:t xml:space="preserve">much </w:t>
      </w:r>
      <w:r w:rsidRPr="008B4B02">
        <w:rPr>
          <w:rStyle w:val="Emphasis"/>
          <w:highlight w:val="cyan"/>
        </w:rPr>
        <w:t>more divers</w:t>
      </w:r>
      <w:r w:rsidRPr="00DA1FCC">
        <w:rPr>
          <w:rStyle w:val="StyleUnderline"/>
        </w:rPr>
        <w:t>ified."</w:t>
      </w:r>
    </w:p>
    <w:p w14:paraId="66968C48" w14:textId="77777777" w:rsidR="0038508C" w:rsidRPr="00CA4C8C" w:rsidRDefault="0038508C" w:rsidP="0038508C">
      <w:pPr>
        <w:pStyle w:val="Heading3"/>
      </w:pPr>
      <w:r>
        <w:lastRenderedPageBreak/>
        <w:t>2AC---Defense</w:t>
      </w:r>
    </w:p>
    <w:p w14:paraId="3890A5E9" w14:textId="77777777" w:rsidR="0038508C" w:rsidRPr="00C6314C" w:rsidRDefault="0038508C" w:rsidP="0038508C">
      <w:pPr>
        <w:pStyle w:val="Heading4"/>
        <w:rPr>
          <w:rFonts w:cs="Calibri"/>
        </w:rPr>
      </w:pPr>
      <w:r w:rsidRPr="00C6314C">
        <w:rPr>
          <w:rFonts w:cs="Calibri"/>
        </w:rPr>
        <w:t>No food wars.</w:t>
      </w:r>
    </w:p>
    <w:p w14:paraId="2039A9DF" w14:textId="77777777" w:rsidR="0038508C" w:rsidRPr="00C6314C" w:rsidRDefault="0038508C" w:rsidP="0038508C">
      <w:r w:rsidRPr="00C6314C">
        <w:t xml:space="preserve">Jonas </w:t>
      </w:r>
      <w:r w:rsidRPr="00C6314C">
        <w:rPr>
          <w:rStyle w:val="Style13ptBold"/>
        </w:rPr>
        <w:t>Vestby et al. 18</w:t>
      </w:r>
      <w:r w:rsidRPr="00C6314C">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5F369BC3" w14:textId="77777777" w:rsidR="0038508C" w:rsidRPr="00C6314C" w:rsidRDefault="0038508C" w:rsidP="0038508C">
      <w:pPr>
        <w:rPr>
          <w:sz w:val="14"/>
        </w:rPr>
      </w:pPr>
      <w:r w:rsidRPr="00C6314C">
        <w:rPr>
          <w:sz w:val="14"/>
        </w:rPr>
        <w:t xml:space="preserve">It is perhaps surprising, then, that there is </w:t>
      </w:r>
      <w:r w:rsidRPr="00BD7545">
        <w:rPr>
          <w:rStyle w:val="Emphasis"/>
          <w:highlight w:val="cyan"/>
        </w:rPr>
        <w:t>little</w:t>
      </w:r>
      <w:r w:rsidRPr="00C6314C">
        <w:rPr>
          <w:rStyle w:val="Emphasis"/>
        </w:rPr>
        <w:t xml:space="preserve"> scholarly </w:t>
      </w:r>
      <w:r w:rsidRPr="00BD7545">
        <w:rPr>
          <w:rStyle w:val="Emphasis"/>
          <w:highlight w:val="cyan"/>
        </w:rPr>
        <w:t>merit</w:t>
      </w:r>
      <w:r w:rsidRPr="00C6314C">
        <w:rPr>
          <w:rStyle w:val="StyleUnderline"/>
        </w:rPr>
        <w:t xml:space="preserve"> in the notion </w:t>
      </w:r>
      <w:r w:rsidRPr="00BD7545">
        <w:rPr>
          <w:rStyle w:val="StyleUnderline"/>
          <w:highlight w:val="cyan"/>
        </w:rPr>
        <w:t>that</w:t>
      </w:r>
      <w:r w:rsidRPr="00C6314C">
        <w:rPr>
          <w:sz w:val="14"/>
        </w:rPr>
        <w:t xml:space="preserve"> a short-term reduction in access to </w:t>
      </w:r>
      <w:r w:rsidRPr="00BD7545">
        <w:rPr>
          <w:rStyle w:val="Emphasis"/>
          <w:highlight w:val="cyan"/>
        </w:rPr>
        <w:t>food</w:t>
      </w:r>
      <w:r w:rsidRPr="00BD7545">
        <w:rPr>
          <w:rStyle w:val="StyleUnderline"/>
          <w:highlight w:val="cyan"/>
        </w:rPr>
        <w:t xml:space="preserve"> increases</w:t>
      </w:r>
      <w:r w:rsidRPr="00C6314C">
        <w:rPr>
          <w:rStyle w:val="StyleUnderline"/>
        </w:rPr>
        <w:t xml:space="preserve"> the probability that </w:t>
      </w:r>
      <w:r w:rsidRPr="00BD7545">
        <w:rPr>
          <w:rStyle w:val="StyleUnderline"/>
          <w:highlight w:val="cyan"/>
        </w:rPr>
        <w:t>conflict</w:t>
      </w:r>
      <w:r w:rsidRPr="00C6314C">
        <w:rPr>
          <w:rStyle w:val="StyleUnderline"/>
        </w:rPr>
        <w:t xml:space="preserve"> will break out</w:t>
      </w:r>
      <w:r w:rsidRPr="00C6314C">
        <w:rPr>
          <w:sz w:val="14"/>
        </w:rPr>
        <w:t xml:space="preserve">. This is because to start or participate in </w:t>
      </w:r>
      <w:r w:rsidRPr="00C6314C">
        <w:rPr>
          <w:rStyle w:val="Emphasis"/>
        </w:rPr>
        <w:t xml:space="preserve">violent </w:t>
      </w:r>
      <w:r w:rsidRPr="00BD7545">
        <w:rPr>
          <w:rStyle w:val="Emphasis"/>
          <w:highlight w:val="cyan"/>
        </w:rPr>
        <w:t>conflict</w:t>
      </w:r>
      <w:r w:rsidRPr="00BD7545">
        <w:rPr>
          <w:rStyle w:val="StyleUnderline"/>
          <w:highlight w:val="cyan"/>
        </w:rPr>
        <w:t xml:space="preserve"> requires</w:t>
      </w:r>
      <w:r w:rsidRPr="00C6314C">
        <w:rPr>
          <w:rStyle w:val="StyleUnderline"/>
        </w:rPr>
        <w:t xml:space="preserve"> people to have </w:t>
      </w:r>
      <w:r w:rsidRPr="00C6314C">
        <w:rPr>
          <w:rStyle w:val="Emphasis"/>
        </w:rPr>
        <w:t xml:space="preserve">both the </w:t>
      </w:r>
      <w:r w:rsidRPr="00BD7545">
        <w:rPr>
          <w:rStyle w:val="Emphasis"/>
          <w:highlight w:val="cyan"/>
        </w:rPr>
        <w:t>means and</w:t>
      </w:r>
      <w:r w:rsidRPr="00C6314C">
        <w:rPr>
          <w:rStyle w:val="Emphasis"/>
        </w:rPr>
        <w:t xml:space="preserve"> the </w:t>
      </w:r>
      <w:r w:rsidRPr="00BD7545">
        <w:rPr>
          <w:rStyle w:val="Emphasis"/>
          <w:highlight w:val="cyan"/>
        </w:rPr>
        <w:t>will</w:t>
      </w:r>
      <w:r w:rsidRPr="00BD7545">
        <w:rPr>
          <w:rStyle w:val="StyleUnderline"/>
          <w:highlight w:val="cyan"/>
        </w:rPr>
        <w:t>. Most</w:t>
      </w:r>
      <w:r w:rsidRPr="00C6314C">
        <w:rPr>
          <w:rStyle w:val="StyleUnderline"/>
        </w:rPr>
        <w:t xml:space="preserve"> people </w:t>
      </w:r>
      <w:r w:rsidRPr="00BD7545">
        <w:rPr>
          <w:rStyle w:val="StyleUnderline"/>
          <w:highlight w:val="cyan"/>
        </w:rPr>
        <w:t>on</w:t>
      </w:r>
      <w:r w:rsidRPr="00C6314C">
        <w:rPr>
          <w:rStyle w:val="StyleUnderline"/>
        </w:rPr>
        <w:t xml:space="preserve"> the brink of </w:t>
      </w:r>
      <w:r w:rsidRPr="00BD7545">
        <w:rPr>
          <w:rStyle w:val="StyleUnderline"/>
          <w:highlight w:val="cyan"/>
        </w:rPr>
        <w:t>starvation are not</w:t>
      </w:r>
      <w:r w:rsidRPr="00C6314C">
        <w:rPr>
          <w:rStyle w:val="StyleUnderline"/>
        </w:rPr>
        <w:t xml:space="preserve"> in the position to </w:t>
      </w:r>
      <w:r w:rsidRPr="00BD7545">
        <w:rPr>
          <w:rStyle w:val="StyleUnderline"/>
          <w:highlight w:val="cyan"/>
        </w:rPr>
        <w:t>resort to violence</w:t>
      </w:r>
      <w:r w:rsidRPr="00C6314C">
        <w:rPr>
          <w:sz w:val="14"/>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4D027A2E" w14:textId="77777777" w:rsidR="0038508C" w:rsidRPr="00C6314C" w:rsidRDefault="0038508C" w:rsidP="0038508C">
      <w:pPr>
        <w:rPr>
          <w:sz w:val="14"/>
        </w:rPr>
      </w:pPr>
      <w:r w:rsidRPr="00C6314C">
        <w:rPr>
          <w:sz w:val="14"/>
        </w:rPr>
        <w:t xml:space="preserve">Accordingly, there is a widespread misapprehension that social unrest in periods of high food prices relates primarily to food shortages. </w:t>
      </w:r>
      <w:r w:rsidRPr="00C6314C">
        <w:rPr>
          <w:rStyle w:val="Emphasis"/>
        </w:rPr>
        <w:t>In reality</w:t>
      </w:r>
      <w:r w:rsidRPr="00C6314C">
        <w:rPr>
          <w:rStyle w:val="StyleUnderline"/>
        </w:rPr>
        <w:t xml:space="preserve">, </w:t>
      </w:r>
      <w:r w:rsidRPr="00C6314C">
        <w:rPr>
          <w:rStyle w:val="Emphasis"/>
        </w:rPr>
        <w:t xml:space="preserve">the sources of </w:t>
      </w:r>
      <w:r w:rsidRPr="00BD7545">
        <w:rPr>
          <w:rStyle w:val="Emphasis"/>
          <w:highlight w:val="cyan"/>
        </w:rPr>
        <w:t>discontent</w:t>
      </w:r>
      <w:r w:rsidRPr="00C6314C">
        <w:rPr>
          <w:rStyle w:val="StyleUnderline"/>
        </w:rPr>
        <w:t xml:space="preserve"> are </w:t>
      </w:r>
      <w:r w:rsidRPr="00C6314C">
        <w:rPr>
          <w:rStyle w:val="Emphasis"/>
        </w:rPr>
        <w:t>considerably more complex</w:t>
      </w:r>
      <w:r w:rsidRPr="00C6314C">
        <w:rPr>
          <w:rStyle w:val="StyleUnderline"/>
        </w:rPr>
        <w:t>---</w:t>
      </w:r>
      <w:r w:rsidRPr="00BD7545">
        <w:rPr>
          <w:rStyle w:val="StyleUnderline"/>
          <w:highlight w:val="cyan"/>
        </w:rPr>
        <w:t>linked to</w:t>
      </w:r>
      <w:r w:rsidRPr="00C6314C">
        <w:rPr>
          <w:rStyle w:val="StyleUnderline"/>
        </w:rPr>
        <w:t xml:space="preserve"> </w:t>
      </w:r>
      <w:r w:rsidRPr="00C6314C">
        <w:rPr>
          <w:rStyle w:val="Emphasis"/>
        </w:rPr>
        <w:t>political structures</w:t>
      </w:r>
      <w:r w:rsidRPr="00C6314C">
        <w:rPr>
          <w:rStyle w:val="StyleUnderline"/>
        </w:rPr>
        <w:t xml:space="preserve">, </w:t>
      </w:r>
      <w:r w:rsidRPr="00BD7545">
        <w:rPr>
          <w:rStyle w:val="Emphasis"/>
          <w:highlight w:val="cyan"/>
        </w:rPr>
        <w:t>land</w:t>
      </w:r>
      <w:r w:rsidRPr="00C6314C">
        <w:rPr>
          <w:rStyle w:val="Emphasis"/>
        </w:rPr>
        <w:t xml:space="preserve"> ownership</w:t>
      </w:r>
      <w:r w:rsidRPr="00C6314C">
        <w:rPr>
          <w:rStyle w:val="StyleUnderline"/>
        </w:rPr>
        <w:t xml:space="preserve">, </w:t>
      </w:r>
      <w:r w:rsidRPr="00BD7545">
        <w:rPr>
          <w:rStyle w:val="Emphasis"/>
          <w:highlight w:val="cyan"/>
        </w:rPr>
        <w:t>corruption</w:t>
      </w:r>
      <w:r w:rsidRPr="00C6314C">
        <w:rPr>
          <w:rStyle w:val="StyleUnderline"/>
        </w:rPr>
        <w:t xml:space="preserve">, the desire for </w:t>
      </w:r>
      <w:r w:rsidRPr="00BD7545">
        <w:rPr>
          <w:rStyle w:val="Emphasis"/>
          <w:highlight w:val="cyan"/>
        </w:rPr>
        <w:t>democratic reforms</w:t>
      </w:r>
      <w:r w:rsidRPr="00BD7545">
        <w:rPr>
          <w:rStyle w:val="StyleUnderline"/>
          <w:highlight w:val="cyan"/>
        </w:rPr>
        <w:t xml:space="preserve"> and</w:t>
      </w:r>
      <w:r w:rsidRPr="00C6314C">
        <w:rPr>
          <w:rStyle w:val="StyleUnderline"/>
        </w:rPr>
        <w:t xml:space="preserve"> </w:t>
      </w:r>
      <w:r w:rsidRPr="00C6314C">
        <w:rPr>
          <w:rStyle w:val="Emphasis"/>
        </w:rPr>
        <w:t xml:space="preserve">general </w:t>
      </w:r>
      <w:r w:rsidRPr="00BD7545">
        <w:rPr>
          <w:rStyle w:val="Emphasis"/>
          <w:highlight w:val="cyan"/>
        </w:rPr>
        <w:t>econ</w:t>
      </w:r>
      <w:r w:rsidRPr="00C6314C">
        <w:rPr>
          <w:rStyle w:val="Emphasis"/>
        </w:rPr>
        <w:t>omic problems</w:t>
      </w:r>
      <w:r w:rsidRPr="00C6314C">
        <w:rPr>
          <w:sz w:val="14"/>
        </w:rPr>
        <w:t xml:space="preserve">---where the price of food is seen in the context of general increases in the cost of living. </w:t>
      </w:r>
      <w:r w:rsidRPr="00C6314C">
        <w:rPr>
          <w:rStyle w:val="StyleUnderline"/>
        </w:rPr>
        <w:t>Research has shown</w:t>
      </w:r>
      <w:r w:rsidRPr="00C6314C">
        <w:rPr>
          <w:sz w:val="14"/>
        </w:rPr>
        <w:t xml:space="preserve"> that </w:t>
      </w:r>
      <w:r w:rsidRPr="00BD7545">
        <w:rPr>
          <w:rStyle w:val="StyleUnderline"/>
          <w:highlight w:val="cyan"/>
        </w:rPr>
        <w:t xml:space="preserve">while </w:t>
      </w:r>
      <w:r w:rsidRPr="00BD7545">
        <w:rPr>
          <w:rStyle w:val="Emphasis"/>
          <w:highlight w:val="cyan"/>
        </w:rPr>
        <w:t>the</w:t>
      </w:r>
      <w:r w:rsidRPr="00C6314C">
        <w:rPr>
          <w:rStyle w:val="Emphasis"/>
        </w:rPr>
        <w:t xml:space="preserve"> international </w:t>
      </w:r>
      <w:r w:rsidRPr="00BD7545">
        <w:rPr>
          <w:rStyle w:val="Emphasis"/>
          <w:highlight w:val="cyan"/>
        </w:rPr>
        <w:t>media</w:t>
      </w:r>
      <w:r w:rsidRPr="00C6314C">
        <w:rPr>
          <w:sz w:val="14"/>
        </w:rPr>
        <w:t xml:space="preserve"> have a </w:t>
      </w:r>
      <w:r w:rsidRPr="00C6314C">
        <w:rPr>
          <w:rStyle w:val="StyleUnderline"/>
        </w:rPr>
        <w:t>tend</w:t>
      </w:r>
      <w:r w:rsidRPr="00C6314C">
        <w:rPr>
          <w:sz w:val="14"/>
        </w:rPr>
        <w:t xml:space="preserve">ency </w:t>
      </w:r>
      <w:r w:rsidRPr="00C6314C">
        <w:rPr>
          <w:rStyle w:val="StyleUnderline"/>
        </w:rPr>
        <w:t xml:space="preserve">to </w:t>
      </w:r>
      <w:r w:rsidRPr="00BD7545">
        <w:rPr>
          <w:rStyle w:val="StyleUnderline"/>
          <w:highlight w:val="cyan"/>
        </w:rPr>
        <w:t>seek</w:t>
      </w:r>
      <w:r w:rsidRPr="00C6314C">
        <w:rPr>
          <w:sz w:val="14"/>
        </w:rPr>
        <w:t xml:space="preserve"> </w:t>
      </w:r>
      <w:r w:rsidRPr="00C6314C">
        <w:rPr>
          <w:rStyle w:val="Emphasis"/>
        </w:rPr>
        <w:t xml:space="preserve">simple </w:t>
      </w:r>
      <w:r w:rsidRPr="00BD7545">
        <w:rPr>
          <w:rStyle w:val="Emphasis"/>
          <w:highlight w:val="cyan"/>
        </w:rPr>
        <w:t>resource</w:t>
      </w:r>
      <w:r w:rsidRPr="00C6314C">
        <w:rPr>
          <w:rStyle w:val="Emphasis"/>
        </w:rPr>
        <w:t xml:space="preserve">-related </w:t>
      </w:r>
      <w:r w:rsidRPr="00BD7545">
        <w:rPr>
          <w:rStyle w:val="Emphasis"/>
          <w:highlight w:val="cyan"/>
        </w:rPr>
        <w:t>explanations</w:t>
      </w:r>
      <w:r w:rsidRPr="00C6314C">
        <w:rPr>
          <w:sz w:val="14"/>
        </w:rPr>
        <w:t xml:space="preserve">---such as drought or famine---for conflicts in the Global South, </w:t>
      </w:r>
      <w:r w:rsidRPr="00BD7545">
        <w:rPr>
          <w:rStyle w:val="StyleUnderline"/>
          <w:highlight w:val="cyan"/>
        </w:rPr>
        <w:t>debates</w:t>
      </w:r>
      <w:r w:rsidRPr="00C6314C">
        <w:rPr>
          <w:sz w:val="14"/>
        </w:rPr>
        <w:t xml:space="preserve"> in the local media </w:t>
      </w:r>
      <w:r w:rsidRPr="00BD7545">
        <w:rPr>
          <w:rStyle w:val="StyleUnderline"/>
          <w:highlight w:val="cyan"/>
        </w:rPr>
        <w:t>are</w:t>
      </w:r>
      <w:r w:rsidRPr="00C6314C">
        <w:rPr>
          <w:sz w:val="14"/>
        </w:rPr>
        <w:t xml:space="preserve"> permeated by </w:t>
      </w:r>
      <w:r w:rsidRPr="00C6314C">
        <w:rPr>
          <w:rStyle w:val="Emphasis"/>
        </w:rPr>
        <w:t xml:space="preserve">more </w:t>
      </w:r>
      <w:r w:rsidRPr="00BD7545">
        <w:rPr>
          <w:rStyle w:val="Emphasis"/>
          <w:highlight w:val="cyan"/>
        </w:rPr>
        <w:t>complex</w:t>
      </w:r>
      <w:r w:rsidRPr="00C6314C">
        <w:rPr>
          <w:sz w:val="14"/>
        </w:rPr>
        <w:t xml:space="preserve"> political relationships.</w:t>
      </w:r>
    </w:p>
    <w:p w14:paraId="73161797" w14:textId="77777777" w:rsidR="0038508C" w:rsidRPr="004C6673" w:rsidRDefault="0038508C" w:rsidP="0038508C"/>
    <w:p w14:paraId="6A1728B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51DCE" w14:textId="77777777" w:rsidR="00626DBB" w:rsidRDefault="00626DBB" w:rsidP="00066D2C">
      <w:pPr>
        <w:spacing w:after="0" w:line="240" w:lineRule="auto"/>
      </w:pPr>
      <w:r>
        <w:separator/>
      </w:r>
    </w:p>
  </w:endnote>
  <w:endnote w:type="continuationSeparator" w:id="0">
    <w:p w14:paraId="54990463" w14:textId="77777777" w:rsidR="00626DBB" w:rsidRDefault="00626D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guet Script">
    <w:charset w:val="00"/>
    <w:family w:val="auto"/>
    <w:pitch w:val="variable"/>
    <w:sig w:usb0="00000007" w:usb1="00000000" w:usb2="00000000" w:usb3="00000000" w:csb0="00000093" w:csb1="00000000"/>
  </w:font>
  <w:font w:name="Apple Chancery">
    <w:altName w:val="APPLE CHANCERY"/>
    <w:charset w:val="B1"/>
    <w:family w:val="script"/>
    <w:pitch w:val="variable"/>
    <w:sig w:usb0="80000867" w:usb1="00000003" w:usb2="00000000" w:usb3="00000000" w:csb0="000001F3"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CD293" w14:textId="77777777" w:rsidR="00626DBB" w:rsidRDefault="00626DBB" w:rsidP="00066D2C">
      <w:pPr>
        <w:spacing w:after="0" w:line="240" w:lineRule="auto"/>
      </w:pPr>
      <w:r>
        <w:separator/>
      </w:r>
    </w:p>
  </w:footnote>
  <w:footnote w:type="continuationSeparator" w:id="0">
    <w:p w14:paraId="5EB8D635" w14:textId="77777777" w:rsidR="00626DBB" w:rsidRDefault="00626D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508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4A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A4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08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2EC"/>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2A3"/>
    <w:rsid w:val="00622773"/>
    <w:rsid w:val="00622C58"/>
    <w:rsid w:val="0062614B"/>
    <w:rsid w:val="006266E2"/>
    <w:rsid w:val="00626DBB"/>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45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02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F851D3"/>
  <w15:chartTrackingRefBased/>
  <w15:docId w15:val="{7215C18D-B36E-BB45-9552-F3897D8D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712EC"/>
    <w:rPr>
      <w:rFonts w:ascii="Calibri" w:hAnsi="Calibri"/>
    </w:rPr>
  </w:style>
  <w:style w:type="paragraph" w:styleId="Heading1">
    <w:name w:val="heading 1"/>
    <w:aliases w:val="Pocket"/>
    <w:basedOn w:val="Normal"/>
    <w:next w:val="Normal"/>
    <w:link w:val="Heading1Char"/>
    <w:qFormat/>
    <w:rsid w:val="005712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12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unhideWhenUsed/>
    <w:qFormat/>
    <w:rsid w:val="005712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Ch,no read,No Spacing11111,TAG,No Spacing1,No Spacing11,No Spacing111,No Spacing112,No Spacing1121,No Spacing2,Debate Text,Read stuff,t"/>
    <w:basedOn w:val="Normal"/>
    <w:next w:val="Normal"/>
    <w:link w:val="Heading4Char"/>
    <w:uiPriority w:val="3"/>
    <w:unhideWhenUsed/>
    <w:qFormat/>
    <w:rsid w:val="005712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508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12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12E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5712E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712EC"/>
    <w:rPr>
      <w:color w:val="auto"/>
      <w:u w:val="none"/>
    </w:rPr>
  </w:style>
  <w:style w:type="character" w:customStyle="1" w:styleId="Heading1Char">
    <w:name w:val="Heading 1 Char"/>
    <w:aliases w:val="Pocket Char"/>
    <w:basedOn w:val="DefaultParagraphFont"/>
    <w:link w:val="Heading1"/>
    <w:rsid w:val="005712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12E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5712EC"/>
    <w:rPr>
      <w:rFonts w:ascii="Calibri" w:eastAsiaTheme="majorEastAsia" w:hAnsi="Calibri"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Ch Char,no read Char,No Spacing11111 Char,TAG Char,No Spacing1 Char,No Spacing11 Char"/>
    <w:basedOn w:val="DefaultParagraphFont"/>
    <w:link w:val="Heading4"/>
    <w:uiPriority w:val="3"/>
    <w:rsid w:val="005712E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712E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5712EC"/>
    <w:rPr>
      <w:b w:val="0"/>
      <w:sz w:val="22"/>
      <w:u w:val="single"/>
    </w:rPr>
  </w:style>
  <w:style w:type="character" w:styleId="Strong">
    <w:name w:val="Strong"/>
    <w:basedOn w:val="DefaultParagraphFont"/>
    <w:uiPriority w:val="22"/>
    <w:semiHidden/>
    <w:qFormat/>
    <w:rsid w:val="0038508C"/>
    <w:rPr>
      <w:b/>
      <w:bCs/>
    </w:rPr>
  </w:style>
  <w:style w:type="character" w:styleId="BookTitle">
    <w:name w:val="Book Title"/>
    <w:basedOn w:val="DefaultParagraphFont"/>
    <w:uiPriority w:val="33"/>
    <w:semiHidden/>
    <w:qFormat/>
    <w:rsid w:val="0038508C"/>
    <w:rPr>
      <w:b/>
      <w:bCs/>
      <w:i/>
      <w:iCs/>
      <w:spacing w:val="5"/>
    </w:rPr>
  </w:style>
  <w:style w:type="character" w:customStyle="1" w:styleId="Heading5Char">
    <w:name w:val="Heading 5 Char"/>
    <w:basedOn w:val="DefaultParagraphFont"/>
    <w:link w:val="Heading5"/>
    <w:uiPriority w:val="9"/>
    <w:semiHidden/>
    <w:rsid w:val="003850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508C"/>
  </w:style>
  <w:style w:type="paragraph" w:styleId="Header">
    <w:name w:val="header"/>
    <w:basedOn w:val="Normal"/>
    <w:link w:val="HeaderChar"/>
    <w:uiPriority w:val="99"/>
    <w:semiHidden/>
    <w:rsid w:val="003850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508C"/>
    <w:rPr>
      <w:rFonts w:ascii="Calibri" w:hAnsi="Calibri" w:cs="Calibri"/>
    </w:rPr>
  </w:style>
  <w:style w:type="paragraph" w:styleId="Footer">
    <w:name w:val="footer"/>
    <w:basedOn w:val="Normal"/>
    <w:link w:val="FooterChar"/>
    <w:uiPriority w:val="99"/>
    <w:semiHidden/>
    <w:rsid w:val="003850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508C"/>
    <w:rPr>
      <w:rFonts w:ascii="Calibri" w:hAnsi="Calibri" w:cs="Calibri"/>
    </w:rPr>
  </w:style>
  <w:style w:type="paragraph" w:styleId="BodyText">
    <w:name w:val="Body Text"/>
    <w:basedOn w:val="Normal"/>
    <w:link w:val="BodyTextChar"/>
    <w:uiPriority w:val="99"/>
    <w:semiHidden/>
    <w:unhideWhenUsed/>
    <w:rsid w:val="0038508C"/>
    <w:pPr>
      <w:spacing w:after="120"/>
    </w:pPr>
  </w:style>
  <w:style w:type="character" w:customStyle="1" w:styleId="BodyTextChar">
    <w:name w:val="Body Text Char"/>
    <w:basedOn w:val="DefaultParagraphFont"/>
    <w:link w:val="BodyText"/>
    <w:uiPriority w:val="99"/>
    <w:semiHidden/>
    <w:rsid w:val="0038508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Small Text,Note Level 21,Clear,No Spacing7,ca,Heading 41,Note Level 2,No Spacing11211"/>
    <w:link w:val="NoSpacingChar"/>
    <w:uiPriority w:val="99"/>
    <w:unhideWhenUsed/>
    <w:qFormat/>
    <w:rsid w:val="0038508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8508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5712EC"/>
    <w:rPr>
      <w:color w:val="auto"/>
      <w:u w:val="none"/>
    </w:rPr>
  </w:style>
  <w:style w:type="character" w:styleId="UnresolvedMention">
    <w:name w:val="Unresolved Mention"/>
    <w:basedOn w:val="DefaultParagraphFont"/>
    <w:uiPriority w:val="99"/>
    <w:semiHidden/>
    <w:unhideWhenUsed/>
    <w:rsid w:val="0038508C"/>
    <w:rPr>
      <w:color w:val="605E5C"/>
      <w:shd w:val="clear" w:color="auto" w:fill="E1DFDD"/>
    </w:rPr>
  </w:style>
  <w:style w:type="paragraph" w:customStyle="1" w:styleId="textbold">
    <w:name w:val="text bold"/>
    <w:basedOn w:val="Normal"/>
    <w:link w:val="Emphasis"/>
    <w:uiPriority w:val="7"/>
    <w:qFormat/>
    <w:rsid w:val="0038508C"/>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38508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8508C"/>
    <w:pPr>
      <w:spacing w:after="0" w:line="240" w:lineRule="auto"/>
    </w:pPr>
    <w:rPr>
      <w:u w:val="single"/>
    </w:rPr>
  </w:style>
  <w:style w:type="paragraph" w:customStyle="1" w:styleId="Analytics">
    <w:name w:val="Analytics"/>
    <w:link w:val="AnalyticsChar"/>
    <w:uiPriority w:val="4"/>
    <w:qFormat/>
    <w:rsid w:val="0038508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8508C"/>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today.com/story/news/politics/2021/03/07/covid-19-bill-biden-chooses-dinner-table-politics-over-bipartisanship/6892438002" TargetMode="External"/><Relationship Id="rId13" Type="http://schemas.openxmlformats.org/officeDocument/2006/relationships/hyperlink" Target="https://thehill.com/people/jim-mcgover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sreports.congress.gov/product/pdf/R/R4542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t.com/content/3ed8d073-531e-480b-8ce7-44c848c03cf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policy/international/4021371-how-the-farm-bill-could-alleviate-food-insecurity-fueled-by-ukraine-war/" TargetMode="External"/><Relationship Id="rId5" Type="http://schemas.openxmlformats.org/officeDocument/2006/relationships/webSettings" Target="webSettings.xml"/><Relationship Id="rId15" Type="http://schemas.openxmlformats.org/officeDocument/2006/relationships/hyperlink" Target="https://www.cambridge.org/us/academic/subjects/earth-and-environmental-science/environmental-policy-economics-and-law/food-or-war?format=PB" TargetMode="External"/><Relationship Id="rId10" Type="http://schemas.openxmlformats.org/officeDocument/2006/relationships/hyperlink" Target="https://doi.org/10.1016/j.futures.2018.01.001" TargetMode="External"/><Relationship Id="rId4" Type="http://schemas.openxmlformats.org/officeDocument/2006/relationships/settings" Target="settings.xml"/><Relationship Id="rId9" Type="http://schemas.openxmlformats.org/officeDocument/2006/relationships/hyperlink" Target="https://www.washingtonpost.com/outlook/2021/03/30/bidens-brand-bipartisanship/" TargetMode="External"/><Relationship Id="rId14" Type="http://schemas.openxmlformats.org/officeDocument/2006/relationships/hyperlink" Target="https://www.whitehouse.gov/briefing-room/statements-releases/2022/06/28/fact-sheet-president-biden-and-g7-leaders-announce-further-efforts-to-counter-putins-attack-on-food-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74</Pages>
  <Words>32205</Words>
  <Characters>183569</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Russell Howard</dc:creator>
  <cp:keywords>6.0.0</cp:keywords>
  <dc:description/>
  <cp:lastModifiedBy>Randall, Dana</cp:lastModifiedBy>
  <cp:revision>2</cp:revision>
  <dcterms:created xsi:type="dcterms:W3CDTF">2023-06-28T00:14:00Z</dcterms:created>
  <dcterms:modified xsi:type="dcterms:W3CDTF">2023-06-28T00:14:00Z</dcterms:modified>
</cp:coreProperties>
</file>