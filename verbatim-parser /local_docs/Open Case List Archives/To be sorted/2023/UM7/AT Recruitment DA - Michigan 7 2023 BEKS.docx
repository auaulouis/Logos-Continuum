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7A9E0" w14:textId="77777777" w:rsidR="000C7C4D" w:rsidRDefault="000C7C4D" w:rsidP="000C7C4D">
      <w:pPr>
        <w:pStyle w:val="Heading1"/>
      </w:pPr>
      <w:r>
        <w:t>Aff</w:t>
      </w:r>
    </w:p>
    <w:p w14:paraId="6B0CB7DC" w14:textId="77777777" w:rsidR="000C7C4D" w:rsidRDefault="000C7C4D" w:rsidP="000C7C4D"/>
    <w:p w14:paraId="61F669AE" w14:textId="77777777" w:rsidR="000C7C4D" w:rsidRDefault="000C7C4D" w:rsidP="000C7C4D">
      <w:pPr>
        <w:pStyle w:val="Heading3"/>
      </w:pPr>
      <w:r>
        <w:t>n/u—recruitment low—2ac</w:t>
      </w:r>
    </w:p>
    <w:p w14:paraId="454134AB" w14:textId="77777777" w:rsidR="000C7C4D" w:rsidRPr="000B3EC1" w:rsidRDefault="000C7C4D" w:rsidP="000C7C4D"/>
    <w:p w14:paraId="718E52A5" w14:textId="77777777" w:rsidR="000C7C4D" w:rsidRDefault="000C7C4D" w:rsidP="000C7C4D">
      <w:pPr>
        <w:pStyle w:val="Heading4"/>
      </w:pPr>
      <w:r>
        <w:t>Recruitment low—Eligibility, Afghanistan, public opinion, military culture</w:t>
      </w:r>
    </w:p>
    <w:p w14:paraId="7C056B90" w14:textId="77777777" w:rsidR="000C7C4D" w:rsidRPr="00546D5E" w:rsidRDefault="000C7C4D" w:rsidP="000C7C4D">
      <w:r w:rsidRPr="00546D5E">
        <w:rPr>
          <w:rStyle w:val="Style13ptBold"/>
        </w:rPr>
        <w:t>Barno et al., 23</w:t>
      </w:r>
      <w:r w:rsidRPr="00546D5E">
        <w:t xml:space="preserve"> – (David Barno and Nora Bensahel, retired lieutenant general of the army and Ph.d. in international studies, expert on US defense policy.  “Addressing the U.S. Military Recruiting Crisis,” War on the Rocks, 3-10-2023, Available Online: https://warontherocks.com/2023/03/addressing-the-u-s-military-recruiting-crisis/, Accessed: 6-25-2023)//ILake-FI</w:t>
      </w:r>
    </w:p>
    <w:p w14:paraId="76FC7B9B" w14:textId="77777777" w:rsidR="000C7C4D" w:rsidRDefault="000C7C4D" w:rsidP="000C7C4D">
      <w:pPr>
        <w:spacing w:before="240" w:after="240"/>
        <w:rPr>
          <w:sz w:val="16"/>
          <w:szCs w:val="16"/>
        </w:rPr>
      </w:pPr>
      <w:r>
        <w:rPr>
          <w:sz w:val="16"/>
          <w:szCs w:val="16"/>
        </w:rPr>
        <w:t xml:space="preserve">Why is this happening now? Part of it, no doubt, is that </w:t>
      </w:r>
      <w:r w:rsidRPr="00DE64F5">
        <w:rPr>
          <w:rStyle w:val="StyleUnderline"/>
          <w:highlight w:val="cyan"/>
        </w:rPr>
        <w:t>the end of</w:t>
      </w:r>
      <w:r w:rsidRPr="007A72A5">
        <w:rPr>
          <w:rStyle w:val="StyleUnderline"/>
        </w:rPr>
        <w:t xml:space="preserve"> the war in </w:t>
      </w:r>
      <w:r w:rsidRPr="00DE64F5">
        <w:rPr>
          <w:rStyle w:val="StyleUnderline"/>
          <w:highlight w:val="cyan"/>
        </w:rPr>
        <w:t xml:space="preserve">Afghanistan makes </w:t>
      </w:r>
      <w:r w:rsidRPr="007A72A5">
        <w:rPr>
          <w:rStyle w:val="Emphasis"/>
        </w:rPr>
        <w:t>military service seem less compelling</w:t>
      </w:r>
      <w:r>
        <w:rPr>
          <w:sz w:val="16"/>
          <w:szCs w:val="16"/>
        </w:rPr>
        <w:t>. For the first time in almost 20 years</w:t>
      </w:r>
      <w:r>
        <w:t xml:space="preserve">, </w:t>
      </w:r>
      <w:r w:rsidRPr="007A72A5">
        <w:rPr>
          <w:rStyle w:val="StyleUnderline"/>
        </w:rPr>
        <w:t>American troops are no longer fighting abroad to keep insurgents and terrorists at bay</w:t>
      </w:r>
      <w:r>
        <w:rPr>
          <w:sz w:val="16"/>
          <w:szCs w:val="16"/>
        </w:rPr>
        <w:t>. Unemployment is low, which always makes it harder to recruit — and the tight labor market has also forced many companies to increase wages and offer compelling incentives to attract the best talent. But two other sets of factors are interacting in complex ways that make it almost impossible to determine which are having the greatest effect.</w:t>
      </w:r>
    </w:p>
    <w:p w14:paraId="4F1ED2BB" w14:textId="77777777" w:rsidR="000C7C4D" w:rsidRPr="007A72A5" w:rsidRDefault="000C7C4D" w:rsidP="000C7C4D">
      <w:pPr>
        <w:spacing w:before="240" w:after="240"/>
        <w:rPr>
          <w:rStyle w:val="StyleUnderline"/>
        </w:rPr>
      </w:pPr>
      <w:r>
        <w:rPr>
          <w:sz w:val="16"/>
          <w:szCs w:val="16"/>
        </w:rPr>
        <w:t>First</w:t>
      </w:r>
      <w:r w:rsidRPr="007A72A5">
        <w:rPr>
          <w:rStyle w:val="StyleUnderline"/>
        </w:rPr>
        <w:t xml:space="preserve">, </w:t>
      </w:r>
      <w:r w:rsidRPr="00DE64F5">
        <w:rPr>
          <w:rStyle w:val="StyleUnderline"/>
          <w:highlight w:val="cyan"/>
        </w:rPr>
        <w:t>the number of</w:t>
      </w:r>
      <w:r w:rsidRPr="007A72A5">
        <w:rPr>
          <w:rStyle w:val="StyleUnderline"/>
        </w:rPr>
        <w:t xml:space="preserve"> young </w:t>
      </w:r>
      <w:r w:rsidRPr="00DE64F5">
        <w:rPr>
          <w:rStyle w:val="StyleUnderline"/>
          <w:highlight w:val="cyan"/>
        </w:rPr>
        <w:t>people who are eligible to serve</w:t>
      </w:r>
      <w:r w:rsidRPr="007A72A5">
        <w:rPr>
          <w:rStyle w:val="StyleUnderline"/>
        </w:rPr>
        <w:t xml:space="preserve"> in the military </w:t>
      </w:r>
      <w:r w:rsidRPr="00DE64F5">
        <w:rPr>
          <w:rStyle w:val="StyleUnderline"/>
          <w:highlight w:val="cyan"/>
        </w:rPr>
        <w:t>dropped precipitously</w:t>
      </w:r>
      <w:r>
        <w:t xml:space="preserve"> last year</w:t>
      </w:r>
      <w:r>
        <w:rPr>
          <w:sz w:val="16"/>
          <w:szCs w:val="16"/>
        </w:rPr>
        <w:t xml:space="preserve"> — from an already low figure of 29 percent to a shocking 23 percent — largely due to the effects of the COVID-19 pandemic. </w:t>
      </w:r>
      <w:r w:rsidRPr="007A72A5">
        <w:rPr>
          <w:rStyle w:val="StyleUnderline"/>
        </w:rPr>
        <w:t xml:space="preserve">Levels of depression, anxiety, and other </w:t>
      </w:r>
      <w:r w:rsidRPr="00DE64F5">
        <w:rPr>
          <w:rStyle w:val="StyleUnderline"/>
          <w:highlight w:val="cyan"/>
        </w:rPr>
        <w:t>mental health conditions exploded among young America</w:t>
      </w:r>
      <w:r w:rsidRPr="007A72A5">
        <w:rPr>
          <w:rStyle w:val="StyleUnderline"/>
        </w:rPr>
        <w:t>ns</w:t>
      </w:r>
      <w:r>
        <w:rPr>
          <w:sz w:val="16"/>
          <w:szCs w:val="16"/>
        </w:rPr>
        <w:t xml:space="preserve"> (and many not-so-young Americans), who faced sometimes extreme levels of social isolation. </w:t>
      </w:r>
      <w:r w:rsidRPr="00DE64F5">
        <w:rPr>
          <w:rStyle w:val="StyleUnderline"/>
          <w:highlight w:val="cyan"/>
        </w:rPr>
        <w:t>School closures and remote instruction</w:t>
      </w:r>
      <w:r w:rsidRPr="007A72A5">
        <w:rPr>
          <w:rStyle w:val="StyleUnderline"/>
        </w:rPr>
        <w:t xml:space="preserve"> have </w:t>
      </w:r>
      <w:r w:rsidRPr="00DE64F5">
        <w:rPr>
          <w:rStyle w:val="StyleUnderline"/>
          <w:highlight w:val="cyan"/>
        </w:rPr>
        <w:t>caused</w:t>
      </w:r>
      <w:r w:rsidRPr="007A72A5">
        <w:rPr>
          <w:rStyle w:val="StyleUnderline"/>
        </w:rPr>
        <w:t xml:space="preserve"> test scores to decline dramatically throughout the country</w:t>
      </w:r>
      <w:r>
        <w:rPr>
          <w:sz w:val="16"/>
          <w:szCs w:val="16"/>
        </w:rPr>
        <w:t xml:space="preserve"> (and the world), </w:t>
      </w:r>
      <w:r w:rsidRPr="007A72A5">
        <w:rPr>
          <w:rStyle w:val="StyleUnderline"/>
        </w:rPr>
        <w:t xml:space="preserve">and scores on the ASVAB, </w:t>
      </w:r>
      <w:r w:rsidRPr="00DE64F5">
        <w:rPr>
          <w:rStyle w:val="StyleUnderline"/>
          <w:highlight w:val="cyan"/>
        </w:rPr>
        <w:t>the military’s standardized test for potential recruits, declined</w:t>
      </w:r>
      <w:r w:rsidRPr="007A72A5">
        <w:rPr>
          <w:rStyle w:val="StyleUnderline"/>
        </w:rPr>
        <w:t xml:space="preserve"> by as much as 9 percent. Shuttered schools also made it extremely difficult for recruiters to meet with young people and develop the personal relationships that are so essential for their jobs</w:t>
      </w:r>
      <w:r>
        <w:t>.</w:t>
      </w:r>
      <w:r>
        <w:rPr>
          <w:sz w:val="16"/>
          <w:szCs w:val="16"/>
        </w:rPr>
        <w:t xml:space="preserve"> And youth obesity rates — which have long been one of the biggest reasons for military ineligibility — increased from 19 percent to 22 percent during the pandemic. </w:t>
      </w:r>
      <w:r w:rsidRPr="007A72A5">
        <w:rPr>
          <w:rStyle w:val="StyleUnderline"/>
        </w:rPr>
        <w:t xml:space="preserve">Few of </w:t>
      </w:r>
      <w:r w:rsidRPr="00DE64F5">
        <w:rPr>
          <w:rStyle w:val="StyleUnderline"/>
          <w:highlight w:val="cyan"/>
        </w:rPr>
        <w:t>these statistics will</w:t>
      </w:r>
      <w:r w:rsidRPr="007A72A5">
        <w:rPr>
          <w:rStyle w:val="StyleUnderline"/>
        </w:rPr>
        <w:t xml:space="preserve"> rebound quickly — and some </w:t>
      </w:r>
      <w:r w:rsidRPr="007A72A5">
        <w:rPr>
          <w:rStyle w:val="Emphasis"/>
        </w:rPr>
        <w:t>may never recover</w:t>
      </w:r>
      <w:r w:rsidRPr="007A72A5">
        <w:rPr>
          <w:rStyle w:val="StyleUnderline"/>
        </w:rPr>
        <w:t xml:space="preserve"> to their pre-pandemic levels.</w:t>
      </w:r>
    </w:p>
    <w:p w14:paraId="6C873FA6" w14:textId="77777777" w:rsidR="000C7C4D" w:rsidRDefault="000C7C4D" w:rsidP="000C7C4D">
      <w:pPr>
        <w:spacing w:before="240" w:after="240"/>
        <w:rPr>
          <w:sz w:val="16"/>
          <w:szCs w:val="16"/>
        </w:rPr>
      </w:pPr>
      <w:r>
        <w:rPr>
          <w:sz w:val="16"/>
          <w:szCs w:val="16"/>
        </w:rPr>
        <w:t xml:space="preserve">Though improving eligibility is extremely important, as we discuss below, it alone cannot solve the recruiting crisis. </w:t>
      </w:r>
      <w:r w:rsidRPr="007A72A5">
        <w:rPr>
          <w:sz w:val="16"/>
          <w:szCs w:val="16"/>
        </w:rPr>
        <w:t xml:space="preserve">The </w:t>
      </w:r>
      <w:r w:rsidRPr="007A72A5">
        <w:rPr>
          <w:rStyle w:val="StyleUnderline"/>
        </w:rPr>
        <w:t>second, and much more challenging, factor involves</w:t>
      </w:r>
      <w:r>
        <w:t xml:space="preserve"> </w:t>
      </w:r>
      <w:r w:rsidRPr="007A72A5">
        <w:rPr>
          <w:rStyle w:val="Emphasis"/>
        </w:rPr>
        <w:t xml:space="preserve">military </w:t>
      </w:r>
      <w:r w:rsidRPr="007A72A5">
        <w:rPr>
          <w:rStyle w:val="StyleUnderline"/>
        </w:rPr>
        <w:t xml:space="preserve">propensity — </w:t>
      </w:r>
      <w:r w:rsidRPr="00DE64F5">
        <w:rPr>
          <w:rStyle w:val="StyleUnderline"/>
          <w:highlight w:val="cyan"/>
        </w:rPr>
        <w:t>the number of</w:t>
      </w:r>
      <w:r w:rsidRPr="007A72A5">
        <w:rPr>
          <w:rStyle w:val="StyleUnderline"/>
        </w:rPr>
        <w:t xml:space="preserve"> young </w:t>
      </w:r>
      <w:r w:rsidRPr="00DE64F5">
        <w:rPr>
          <w:rStyle w:val="StyleUnderline"/>
          <w:highlight w:val="cyan"/>
        </w:rPr>
        <w:t>people</w:t>
      </w:r>
      <w:r w:rsidRPr="007A72A5">
        <w:rPr>
          <w:rStyle w:val="StyleUnderline"/>
        </w:rPr>
        <w:t xml:space="preserve"> who are </w:t>
      </w:r>
      <w:r w:rsidRPr="00DE64F5">
        <w:rPr>
          <w:rStyle w:val="StyleUnderline"/>
          <w:highlight w:val="cyan"/>
        </w:rPr>
        <w:t>interested in serving</w:t>
      </w:r>
      <w:r w:rsidRPr="007A72A5">
        <w:rPr>
          <w:rStyle w:val="StyleUnderline"/>
        </w:rPr>
        <w:t xml:space="preserve"> in the military. </w:t>
      </w:r>
      <w:r>
        <w:rPr>
          <w:sz w:val="16"/>
          <w:szCs w:val="16"/>
        </w:rPr>
        <w:t xml:space="preserve">Only 13 percent of young Americans said they would consider military service before the pandemic, and that already paltry figure shrank to just 9 percent last year. </w:t>
      </w:r>
      <w:r w:rsidRPr="007A72A5">
        <w:rPr>
          <w:rStyle w:val="StyleUnderline"/>
        </w:rPr>
        <w:t xml:space="preserve">That number </w:t>
      </w:r>
      <w:r w:rsidRPr="00DE64F5">
        <w:rPr>
          <w:rStyle w:val="StyleUnderline"/>
          <w:highlight w:val="cyan"/>
        </w:rPr>
        <w:t>is</w:t>
      </w:r>
      <w:r w:rsidRPr="007A72A5">
        <w:rPr>
          <w:rStyle w:val="StyleUnderline"/>
        </w:rPr>
        <w:t xml:space="preserve"> simply</w:t>
      </w:r>
      <w:r>
        <w:t xml:space="preserve"> </w:t>
      </w:r>
      <w:r w:rsidRPr="00DE64F5">
        <w:rPr>
          <w:rStyle w:val="Emphasis"/>
          <w:highlight w:val="cyan"/>
        </w:rPr>
        <w:t>not high enough to ensure the stable flow of recruits</w:t>
      </w:r>
      <w:r>
        <w:t xml:space="preserve"> </w:t>
      </w:r>
      <w:r w:rsidRPr="007A72A5">
        <w:rPr>
          <w:rStyle w:val="StyleUnderline"/>
        </w:rPr>
        <w:t>upon which the all-volunteer force relies</w:t>
      </w:r>
      <w:r>
        <w:rPr>
          <w:sz w:val="16"/>
          <w:szCs w:val="16"/>
        </w:rPr>
        <w:t>. Two sets of survey data help explain why propensity may be declining.</w:t>
      </w:r>
    </w:p>
    <w:p w14:paraId="1BA1BCD7" w14:textId="77777777" w:rsidR="000C7C4D" w:rsidRDefault="000C7C4D" w:rsidP="000C7C4D">
      <w:pPr>
        <w:spacing w:before="240" w:after="240"/>
        <w:rPr>
          <w:sz w:val="16"/>
          <w:szCs w:val="16"/>
        </w:rPr>
      </w:pPr>
      <w:r>
        <w:rPr>
          <w:sz w:val="16"/>
          <w:szCs w:val="16"/>
        </w:rPr>
        <w:t xml:space="preserve">First, the number of Americans expressing confidence in the U.S. military has plummeted in the past few years. To be clear, American confidence in almost all major U.S. institutions has declined, with data from Gallup showing that it reached an all-time average low of just 27 percent in 2022. Compared to that dismal statistic, the fact that 64 percent of survey respondents expressed confidence in the military last year is a strong endorsement indeed. Yet that figure was 72 percent in 2020 and 69 percent in 2021 — marking an 8 percentage point drop in only two years. More disturbingly, the </w:t>
      </w:r>
      <w:r>
        <w:t xml:space="preserve">Reagan National Defense </w:t>
      </w:r>
      <w:r w:rsidRPr="007A72A5">
        <w:rPr>
          <w:rStyle w:val="StyleUnderline"/>
        </w:rPr>
        <w:t xml:space="preserve">Survey found even steeper declines, with </w:t>
      </w:r>
      <w:r w:rsidRPr="007A72A5">
        <w:rPr>
          <w:rStyle w:val="Emphasis"/>
        </w:rPr>
        <w:t>confidence in the U.S. military dropping</w:t>
      </w:r>
      <w:r w:rsidRPr="007A72A5">
        <w:rPr>
          <w:rStyle w:val="StyleUnderline"/>
        </w:rPr>
        <w:t xml:space="preserve"> from 70 percent in 2018 to just 45 percent in 2021</w:t>
      </w:r>
      <w:r>
        <w:rPr>
          <w:sz w:val="16"/>
          <w:szCs w:val="16"/>
        </w:rPr>
        <w:t xml:space="preserve"> (before rebounding slightly to 48 percent in 2022).</w:t>
      </w:r>
    </w:p>
    <w:p w14:paraId="26D64F8F" w14:textId="77777777" w:rsidR="000C7C4D" w:rsidRDefault="000C7C4D" w:rsidP="000C7C4D">
      <w:pPr>
        <w:spacing w:before="240" w:after="240"/>
        <w:rPr>
          <w:sz w:val="16"/>
          <w:szCs w:val="16"/>
        </w:rPr>
      </w:pPr>
      <w:r>
        <w:rPr>
          <w:sz w:val="16"/>
          <w:szCs w:val="16"/>
        </w:rPr>
        <w:t xml:space="preserve">Second, there are some early indications that </w:t>
      </w:r>
      <w:r w:rsidRPr="00DE64F5">
        <w:rPr>
          <w:rStyle w:val="StyleUnderline"/>
          <w:highlight w:val="cyan"/>
        </w:rPr>
        <w:t>few</w:t>
      </w:r>
      <w:r w:rsidRPr="007A72A5">
        <w:rPr>
          <w:rStyle w:val="StyleUnderline"/>
        </w:rPr>
        <w:t xml:space="preserve">er </w:t>
      </w:r>
      <w:r w:rsidRPr="00DE64F5">
        <w:rPr>
          <w:rStyle w:val="StyleUnderline"/>
          <w:highlight w:val="cyan"/>
        </w:rPr>
        <w:t>people in and around the military are willing to recommend military service</w:t>
      </w:r>
      <w:r w:rsidRPr="007A72A5">
        <w:rPr>
          <w:rStyle w:val="StyleUnderline"/>
        </w:rPr>
        <w:t xml:space="preserve"> to young people. In</w:t>
      </w:r>
      <w:r>
        <w:rPr>
          <w:sz w:val="16"/>
          <w:szCs w:val="16"/>
        </w:rPr>
        <w:t xml:space="preserve"> 2019, almost 75 percent of military families said they would recommend military service to someone they care about. Yet that </w:t>
      </w:r>
      <w:r w:rsidRPr="007A72A5">
        <w:rPr>
          <w:rStyle w:val="StyleUnderline"/>
        </w:rPr>
        <w:t>figure dropped to just under 63 percent in 2021, another sharp decline</w:t>
      </w:r>
      <w:r>
        <w:t xml:space="preserve"> </w:t>
      </w:r>
      <w:r>
        <w:rPr>
          <w:sz w:val="16"/>
          <w:szCs w:val="16"/>
        </w:rPr>
        <w:t xml:space="preserve">in just two years. Since </w:t>
      </w:r>
      <w:r w:rsidRPr="00DE64F5">
        <w:rPr>
          <w:rStyle w:val="StyleUnderline"/>
          <w:highlight w:val="cyan"/>
        </w:rPr>
        <w:t xml:space="preserve">80 percent of </w:t>
      </w:r>
      <w:r w:rsidRPr="007A72A5">
        <w:rPr>
          <w:rStyle w:val="StyleUnderline"/>
        </w:rPr>
        <w:t xml:space="preserve">the young </w:t>
      </w:r>
      <w:r w:rsidRPr="00DE64F5">
        <w:rPr>
          <w:rStyle w:val="StyleUnderline"/>
          <w:highlight w:val="cyan"/>
        </w:rPr>
        <w:t xml:space="preserve">people who join </w:t>
      </w:r>
      <w:r w:rsidRPr="007A72A5">
        <w:rPr>
          <w:rStyle w:val="StyleUnderline"/>
        </w:rPr>
        <w:t xml:space="preserve">the military today </w:t>
      </w:r>
      <w:r w:rsidRPr="00DE64F5">
        <w:rPr>
          <w:rStyle w:val="StyleUnderline"/>
          <w:highlight w:val="cyan"/>
        </w:rPr>
        <w:t>have a family member in the militar</w:t>
      </w:r>
      <w:r w:rsidRPr="00DE64F5">
        <w:rPr>
          <w:highlight w:val="cyan"/>
        </w:rPr>
        <w:t>y</w:t>
      </w:r>
      <w:r>
        <w:rPr>
          <w:sz w:val="16"/>
          <w:szCs w:val="16"/>
        </w:rPr>
        <w:t xml:space="preserve"> — and 25–30 percent have a parent in the military — it may well be that </w:t>
      </w:r>
      <w:r w:rsidRPr="007A72A5">
        <w:rPr>
          <w:rStyle w:val="StyleUnderline"/>
        </w:rPr>
        <w:t>more military families are steering their children away</w:t>
      </w:r>
      <w:r>
        <w:rPr>
          <w:sz w:val="16"/>
          <w:szCs w:val="16"/>
        </w:rPr>
        <w:t xml:space="preserve"> from uniformed service toward civilian careers.</w:t>
      </w:r>
    </w:p>
    <w:p w14:paraId="06B6F76C" w14:textId="77777777" w:rsidR="000C7C4D" w:rsidRDefault="000C7C4D" w:rsidP="000C7C4D">
      <w:pPr>
        <w:spacing w:before="240" w:after="240"/>
        <w:rPr>
          <w:sz w:val="16"/>
          <w:szCs w:val="16"/>
        </w:rPr>
      </w:pPr>
      <w:r>
        <w:rPr>
          <w:sz w:val="16"/>
          <w:szCs w:val="16"/>
        </w:rPr>
        <w:t xml:space="preserve">It’s difficult to assess the exact causes of these rapidly declining numbers, since as with eligibility, many different trends are converging at once. The </w:t>
      </w:r>
      <w:r w:rsidRPr="00DE64F5">
        <w:rPr>
          <w:rStyle w:val="StyleUnderline"/>
          <w:highlight w:val="cyan"/>
        </w:rPr>
        <w:t>chaotic U.S. withdrawal from Afghanistan</w:t>
      </w:r>
      <w:r w:rsidRPr="007A72A5">
        <w:rPr>
          <w:rStyle w:val="StyleUnderline"/>
        </w:rPr>
        <w:t xml:space="preserve"> is almost certainly one of the reasons</w:t>
      </w:r>
      <w:r>
        <w:rPr>
          <w:sz w:val="16"/>
          <w:szCs w:val="16"/>
        </w:rPr>
        <w:t xml:space="preserve">, as most Americans disapproved of the way in which the Biden administration executed the withdrawal (including many who generally supported the decision to withdraw). Another is the </w:t>
      </w:r>
      <w:r w:rsidRPr="00DE64F5">
        <w:rPr>
          <w:rStyle w:val="StyleUnderline"/>
          <w:highlight w:val="cyan"/>
        </w:rPr>
        <w:t>increasing perception that</w:t>
      </w:r>
      <w:r w:rsidRPr="007A72A5">
        <w:rPr>
          <w:rStyle w:val="StyleUnderline"/>
        </w:rPr>
        <w:t xml:space="preserve"> U.S. military </w:t>
      </w:r>
      <w:r w:rsidRPr="00DE64F5">
        <w:rPr>
          <w:rStyle w:val="StyleUnderline"/>
          <w:highlight w:val="cyan"/>
        </w:rPr>
        <w:t>leaders are becoming too involved in politics</w:t>
      </w:r>
      <w:r>
        <w:rPr>
          <w:sz w:val="16"/>
          <w:szCs w:val="16"/>
        </w:rPr>
        <w:t xml:space="preserve">, partly due to several controversies surrounding Chairman of the Joint Chiefs of Staff General Mark Milley. And the </w:t>
      </w:r>
      <w:r w:rsidRPr="00DE64F5">
        <w:rPr>
          <w:rStyle w:val="StyleUnderline"/>
          <w:highlight w:val="cyan"/>
        </w:rPr>
        <w:t>ever-increasing rates of sexual assault in</w:t>
      </w:r>
      <w:r w:rsidRPr="007A72A5">
        <w:rPr>
          <w:rStyle w:val="StyleUnderline"/>
        </w:rPr>
        <w:t xml:space="preserve"> the military became far more widely known after the tragic disappearance and death of Specialist Vanessa Guillen in 20</w:t>
      </w:r>
      <w:r>
        <w:rPr>
          <w:sz w:val="16"/>
          <w:szCs w:val="16"/>
        </w:rPr>
        <w:t xml:space="preserve">20, and the subsequent disciplining of 14 Army officials at Fort Hood. Indeed, in a fall 2021 survey, </w:t>
      </w:r>
      <w:r w:rsidRPr="007A72A5">
        <w:rPr>
          <w:rStyle w:val="StyleUnderline"/>
        </w:rPr>
        <w:t>30 percent of Americans aged 16 to 24 said that the possibility of sexual harassment or assault was one of the main reasons why they would not consider joining the U.S. military</w:t>
      </w:r>
      <w:r>
        <w:rPr>
          <w:sz w:val="16"/>
          <w:szCs w:val="16"/>
        </w:rPr>
        <w:t>. (The Guillen case also led Congress to pass sweeping reforms of the military justice system last year, which may eventually help alleviate such concerns.)</w:t>
      </w:r>
    </w:p>
    <w:p w14:paraId="343E8EE0" w14:textId="77777777" w:rsidR="000C7C4D" w:rsidRDefault="000C7C4D" w:rsidP="000C7C4D">
      <w:pPr>
        <w:spacing w:before="240" w:after="240"/>
        <w:rPr>
          <w:sz w:val="16"/>
          <w:szCs w:val="16"/>
        </w:rPr>
      </w:pPr>
      <w:r>
        <w:rPr>
          <w:sz w:val="16"/>
          <w:szCs w:val="16"/>
        </w:rPr>
        <w:t>Furthermore</w:t>
      </w:r>
      <w:r>
        <w:t xml:space="preserve">, </w:t>
      </w:r>
      <w:r w:rsidRPr="00DE64F5">
        <w:rPr>
          <w:rStyle w:val="StyleUnderline"/>
          <w:highlight w:val="cyan"/>
        </w:rPr>
        <w:t>partisans</w:t>
      </w:r>
      <w:r w:rsidRPr="007A72A5">
        <w:rPr>
          <w:rStyle w:val="StyleUnderline"/>
        </w:rPr>
        <w:t xml:space="preserve"> on both sides of the political divide </w:t>
      </w:r>
      <w:r w:rsidRPr="00DE64F5">
        <w:rPr>
          <w:rStyle w:val="StyleUnderline"/>
          <w:highlight w:val="cyan"/>
        </w:rPr>
        <w:t>are publicly highlighting</w:t>
      </w:r>
      <w:r w:rsidRPr="007A72A5">
        <w:rPr>
          <w:rStyle w:val="StyleUnderline"/>
        </w:rPr>
        <w:t xml:space="preserve"> different </w:t>
      </w:r>
      <w:r w:rsidRPr="00DE64F5">
        <w:rPr>
          <w:rStyle w:val="StyleUnderline"/>
          <w:highlight w:val="cyan"/>
        </w:rPr>
        <w:t>problems</w:t>
      </w:r>
      <w:r w:rsidRPr="007A72A5">
        <w:rPr>
          <w:rStyle w:val="StyleUnderline"/>
        </w:rPr>
        <w:t xml:space="preserve"> facing the military, </w:t>
      </w:r>
      <w:r w:rsidRPr="00DE64F5">
        <w:rPr>
          <w:rStyle w:val="StyleUnderline"/>
          <w:highlight w:val="cyan"/>
        </w:rPr>
        <w:t>which</w:t>
      </w:r>
      <w:r>
        <w:rPr>
          <w:sz w:val="16"/>
          <w:szCs w:val="16"/>
        </w:rPr>
        <w:t xml:space="preserve"> may </w:t>
      </w:r>
      <w:r w:rsidRPr="00DE64F5">
        <w:rPr>
          <w:rStyle w:val="StyleUnderline"/>
          <w:highlight w:val="cyan"/>
        </w:rPr>
        <w:t>deter their followers</w:t>
      </w:r>
      <w:r w:rsidRPr="007A72A5">
        <w:rPr>
          <w:rStyle w:val="StyleUnderline"/>
        </w:rPr>
        <w:t xml:space="preserve"> (and their followers’ children) </w:t>
      </w:r>
      <w:r w:rsidRPr="00DE64F5">
        <w:rPr>
          <w:rStyle w:val="StyleUnderline"/>
          <w:highlight w:val="cyan"/>
        </w:rPr>
        <w:t>from considering</w:t>
      </w:r>
      <w:r w:rsidRPr="007A72A5">
        <w:rPr>
          <w:rStyle w:val="StyleUnderline"/>
        </w:rPr>
        <w:t xml:space="preserve"> military </w:t>
      </w:r>
      <w:r w:rsidRPr="00DE64F5">
        <w:rPr>
          <w:rStyle w:val="StyleUnderline"/>
          <w:highlight w:val="cyan"/>
        </w:rPr>
        <w:t>service.</w:t>
      </w:r>
      <w:r w:rsidRPr="007A72A5">
        <w:rPr>
          <w:rStyle w:val="StyleUnderline"/>
        </w:rPr>
        <w:t xml:space="preserve"> Democrats, for example, have publicly expressed worries about the small but significant problem of extremists</w:t>
      </w:r>
      <w:r>
        <w:rPr>
          <w:sz w:val="16"/>
          <w:szCs w:val="16"/>
        </w:rPr>
        <w:t xml:space="preserve"> in the military. Many Democrats, especially Senator Kirsten Gillibrand, have also long criticized the military’s seeming inability to make significant progress addressing its problems with sexual harassment and assault, and they may continue to do so if the judicial reforms mentioned above prove insufficient.</w:t>
      </w:r>
    </w:p>
    <w:p w14:paraId="5EFBFA65" w14:textId="77777777" w:rsidR="000C7C4D" w:rsidRDefault="000C7C4D" w:rsidP="000C7C4D">
      <w:pPr>
        <w:pStyle w:val="Heading4"/>
      </w:pPr>
      <w:r>
        <w:t>Those comparatively outweigh the link</w:t>
      </w:r>
    </w:p>
    <w:p w14:paraId="03C1D86D" w14:textId="77777777" w:rsidR="000C7C4D" w:rsidRDefault="000C7C4D" w:rsidP="000C7C4D">
      <w:r w:rsidRPr="00522977">
        <w:rPr>
          <w:rStyle w:val="Style13ptBold"/>
        </w:rPr>
        <w:t>Bloomberg 22</w:t>
      </w:r>
      <w:r>
        <w:t xml:space="preserve"> (Michael R. Bloomberg is the founder and majority owner of Bloomberg LP, the parent company of Bloomberg News, and UN Special Envoy on Climate Ambition and Solutions. “Military Recruitment Woes Endanger National Security” 8/8/2022 https://www.bloomberg.com/opinion/articles/2022-08-08/us-military-has-a-recruitment-and-retention-problem-here-s-how-to-fix-it)</w:t>
      </w:r>
    </w:p>
    <w:p w14:paraId="3E987802" w14:textId="77777777" w:rsidR="000C7C4D" w:rsidRPr="00A26B46" w:rsidRDefault="000C7C4D" w:rsidP="000C7C4D">
      <w:pPr>
        <w:rPr>
          <w:sz w:val="16"/>
        </w:rPr>
      </w:pPr>
      <w:r w:rsidRPr="00A26B46">
        <w:rPr>
          <w:sz w:val="16"/>
        </w:rPr>
        <w:t xml:space="preserve">On current trends, </w:t>
      </w:r>
      <w:r w:rsidRPr="00DE64F5">
        <w:rPr>
          <w:rStyle w:val="StyleUnderline"/>
          <w:highlight w:val="cyan"/>
        </w:rPr>
        <w:t>the outlook is troubling</w:t>
      </w:r>
      <w:r w:rsidRPr="00A26B46">
        <w:rPr>
          <w:sz w:val="16"/>
        </w:rPr>
        <w:t xml:space="preserve">. </w:t>
      </w:r>
      <w:r w:rsidRPr="00A26B46">
        <w:rPr>
          <w:rStyle w:val="StyleUnderline"/>
        </w:rPr>
        <w:t xml:space="preserve">To meet its </w:t>
      </w:r>
      <w:r w:rsidRPr="00A26B46">
        <w:rPr>
          <w:sz w:val="16"/>
        </w:rPr>
        <w:t xml:space="preserve">overall goal of an active-duty force of 1.3 million, </w:t>
      </w:r>
      <w:r w:rsidRPr="00A26B46">
        <w:rPr>
          <w:rStyle w:val="StyleUnderline"/>
        </w:rPr>
        <w:t>the military needs to bring</w:t>
      </w:r>
      <w:r w:rsidRPr="00A26B46">
        <w:rPr>
          <w:sz w:val="16"/>
        </w:rPr>
        <w:t xml:space="preserve"> in roughly </w:t>
      </w:r>
      <w:r w:rsidRPr="00A26B46">
        <w:rPr>
          <w:rStyle w:val="StyleUnderline"/>
        </w:rPr>
        <w:t>150,000 new recruits</w:t>
      </w:r>
      <w:r w:rsidRPr="00A26B46">
        <w:rPr>
          <w:sz w:val="16"/>
        </w:rPr>
        <w:t xml:space="preserve"> across its six service branches. With two months left in the fiscal year, the Pentagon is still 15% short of that goal, with the largest service, the Army, facing the biggest shortfall. </w:t>
      </w:r>
      <w:r w:rsidRPr="00A26B46">
        <w:rPr>
          <w:rStyle w:val="StyleUnderline"/>
        </w:rPr>
        <w:t>Through the end of June, the Army had signed</w:t>
      </w:r>
      <w:r w:rsidRPr="00A26B46">
        <w:rPr>
          <w:sz w:val="16"/>
        </w:rPr>
        <w:t xml:space="preserve"> up 22,000 troops, </w:t>
      </w:r>
      <w:r w:rsidRPr="00A26B46">
        <w:rPr>
          <w:rStyle w:val="StyleUnderline"/>
        </w:rPr>
        <w:t>60% below its annual target</w:t>
      </w:r>
      <w:r w:rsidRPr="00A26B46">
        <w:rPr>
          <w:sz w:val="16"/>
        </w:rPr>
        <w:t xml:space="preserve">. It could end the year with as few as 445,000 troops, nearly 40,000 smaller than the force size authorized by Congress. </w:t>
      </w:r>
      <w:r w:rsidRPr="00DE64F5">
        <w:rPr>
          <w:rStyle w:val="StyleUnderline"/>
          <w:highlight w:val="cyan"/>
        </w:rPr>
        <w:t>A tight labor market is one reason</w:t>
      </w:r>
      <w:r w:rsidRPr="00A26B46">
        <w:rPr>
          <w:rStyle w:val="StyleUnderline"/>
        </w:rPr>
        <w:t xml:space="preserve"> for this state of affairs</w:t>
      </w:r>
      <w:r w:rsidRPr="00A26B46">
        <w:rPr>
          <w:sz w:val="16"/>
        </w:rPr>
        <w:t xml:space="preserve">, </w:t>
      </w:r>
      <w:r w:rsidRPr="00DE64F5">
        <w:rPr>
          <w:rStyle w:val="Emphasis"/>
          <w:sz w:val="28"/>
          <w:szCs w:val="26"/>
          <w:highlight w:val="cyan"/>
        </w:rPr>
        <w:t>but the bigger problem is the shrinking pool</w:t>
      </w:r>
      <w:r w:rsidRPr="00A26B46">
        <w:rPr>
          <w:rStyle w:val="Emphasis"/>
          <w:sz w:val="28"/>
          <w:szCs w:val="26"/>
        </w:rPr>
        <w:t xml:space="preserve"> recruiters are drawing from.</w:t>
      </w:r>
      <w:r w:rsidRPr="00A26B46">
        <w:rPr>
          <w:sz w:val="16"/>
        </w:rPr>
        <w:t xml:space="preserve"> </w:t>
      </w:r>
      <w:r w:rsidRPr="00DE64F5">
        <w:rPr>
          <w:rStyle w:val="StyleUnderline"/>
          <w:highlight w:val="cyan"/>
        </w:rPr>
        <w:t>Because</w:t>
      </w:r>
      <w:r w:rsidRPr="00A26B46">
        <w:rPr>
          <w:rStyle w:val="StyleUnderline"/>
        </w:rPr>
        <w:t xml:space="preserve"> of rising rates </w:t>
      </w:r>
      <w:r w:rsidRPr="00DE64F5">
        <w:rPr>
          <w:rStyle w:val="StyleUnderline"/>
          <w:highlight w:val="cyan"/>
        </w:rPr>
        <w:t>of youth obesity and drug use</w:t>
      </w:r>
      <w:r w:rsidRPr="00A26B46">
        <w:rPr>
          <w:sz w:val="16"/>
        </w:rPr>
        <w:t xml:space="preserve">, </w:t>
      </w:r>
      <w:r w:rsidRPr="00DE64F5">
        <w:rPr>
          <w:rStyle w:val="StyleUnderline"/>
          <w:highlight w:val="cyan"/>
        </w:rPr>
        <w:t>the share of Americans</w:t>
      </w:r>
      <w:r w:rsidRPr="00A26B46">
        <w:rPr>
          <w:rStyle w:val="StyleUnderline"/>
        </w:rPr>
        <w:t xml:space="preserve"> aged 17 to 24 who are </w:t>
      </w:r>
      <w:r w:rsidRPr="00DE64F5">
        <w:rPr>
          <w:rStyle w:val="StyleUnderline"/>
          <w:highlight w:val="cyan"/>
        </w:rPr>
        <w:t>eligible to serve</w:t>
      </w:r>
      <w:r w:rsidRPr="00A26B46">
        <w:rPr>
          <w:sz w:val="16"/>
        </w:rPr>
        <w:t xml:space="preserve"> without a waiver </w:t>
      </w:r>
      <w:r w:rsidRPr="00DE64F5">
        <w:rPr>
          <w:rStyle w:val="StyleUnderline"/>
          <w:highlight w:val="cyan"/>
        </w:rPr>
        <w:t>has fallen to 23%.</w:t>
      </w:r>
      <w:r w:rsidRPr="00A26B46">
        <w:rPr>
          <w:sz w:val="16"/>
        </w:rPr>
        <w:t xml:space="preserve"> Discounting those already enrolled in college, the number is only 12%. </w:t>
      </w:r>
      <w:r w:rsidRPr="00A26B46">
        <w:rPr>
          <w:rStyle w:val="StyleUnderline"/>
        </w:rPr>
        <w:t xml:space="preserve">The military estimates that </w:t>
      </w:r>
      <w:r w:rsidRPr="00DE64F5">
        <w:rPr>
          <w:rStyle w:val="StyleUnderline"/>
          <w:highlight w:val="cyan"/>
        </w:rPr>
        <w:t>among those who are eligible</w:t>
      </w:r>
      <w:r w:rsidRPr="00A26B46">
        <w:rPr>
          <w:rStyle w:val="StyleUnderline"/>
        </w:rPr>
        <w:t xml:space="preserve">, </w:t>
      </w:r>
      <w:r w:rsidRPr="00DE64F5">
        <w:rPr>
          <w:rStyle w:val="StyleUnderline"/>
          <w:highlight w:val="cyan"/>
        </w:rPr>
        <w:t>a mere 9% have a “propensity” to serve</w:t>
      </w:r>
      <w:r w:rsidRPr="00A26B46">
        <w:rPr>
          <w:sz w:val="16"/>
        </w:rPr>
        <w:t>, the lowest since 2007, during the height of the Iraq War.</w:t>
      </w:r>
    </w:p>
    <w:p w14:paraId="7A40B738" w14:textId="77777777" w:rsidR="000C7C4D" w:rsidRDefault="000C7C4D" w:rsidP="000C7C4D">
      <w:pPr>
        <w:spacing w:before="240" w:after="240"/>
        <w:rPr>
          <w:sz w:val="16"/>
          <w:szCs w:val="16"/>
        </w:rPr>
      </w:pPr>
    </w:p>
    <w:p w14:paraId="1FC1DF06" w14:textId="77777777" w:rsidR="000C7C4D" w:rsidRDefault="000C7C4D" w:rsidP="000C7C4D">
      <w:pPr>
        <w:pStyle w:val="Heading3"/>
      </w:pPr>
      <w:r>
        <w:t>n/u—recruitment low—1ar—eligibility</w:t>
      </w:r>
    </w:p>
    <w:p w14:paraId="6B95B06F" w14:textId="77777777" w:rsidR="000C7C4D" w:rsidRDefault="000C7C4D" w:rsidP="000C7C4D">
      <w:pPr>
        <w:pStyle w:val="Heading4"/>
      </w:pPr>
      <w:r>
        <w:t>Recruitment crisis now—eligibility and lack of interest</w:t>
      </w:r>
    </w:p>
    <w:p w14:paraId="689E888F" w14:textId="77777777" w:rsidR="000C7C4D" w:rsidRDefault="000C7C4D" w:rsidP="000C7C4D">
      <w:r w:rsidRPr="008F7BA0">
        <w:t xml:space="preserve">Michelle </w:t>
      </w:r>
      <w:r w:rsidRPr="008F7BA0">
        <w:rPr>
          <w:rStyle w:val="Style13ptBold"/>
        </w:rPr>
        <w:t>Kurilla</w:t>
      </w:r>
      <w:r w:rsidRPr="008F7BA0">
        <w:t xml:space="preserve">, </w:t>
      </w:r>
      <w:r w:rsidRPr="004B2570">
        <w:rPr>
          <w:rStyle w:val="Style13ptBold"/>
        </w:rPr>
        <w:t>6</w:t>
      </w:r>
      <w:r w:rsidRPr="008F7BA0">
        <w:t>-</w:t>
      </w:r>
      <w:r w:rsidRPr="004B2570">
        <w:rPr>
          <w:rStyle w:val="Style13ptBold"/>
        </w:rPr>
        <w:t>16</w:t>
      </w:r>
      <w:r w:rsidRPr="008F7BA0">
        <w:t>-20</w:t>
      </w:r>
      <w:r w:rsidRPr="00A92323">
        <w:rPr>
          <w:rStyle w:val="Style13ptBold"/>
          <w:b w:val="0"/>
        </w:rPr>
        <w:t>23</w:t>
      </w:r>
      <w:r w:rsidRPr="008F7BA0">
        <w:t xml:space="preserve">, "The President's Inbox Recap: The U.S. Military Recruiting Crisis," Council on Foreign Relations, </w:t>
      </w:r>
      <w:hyperlink r:id="rId6" w:history="1">
        <w:r w:rsidRPr="00F14836">
          <w:rPr>
            <w:rStyle w:val="Hyperlink"/>
          </w:rPr>
          <w:t>https://www.cfr.org/blog/presidents-inbox-recap-us-military-recruiting-crisis</w:t>
        </w:r>
      </w:hyperlink>
      <w:r>
        <w:rPr>
          <w:rStyle w:val="Hyperlink"/>
        </w:rPr>
        <w:t xml:space="preserve"> </w:t>
      </w:r>
    </w:p>
    <w:p w14:paraId="24E9C811" w14:textId="77777777" w:rsidR="000C7C4D" w:rsidRPr="001729DB" w:rsidRDefault="000C7C4D" w:rsidP="000C7C4D">
      <w:pPr>
        <w:rPr>
          <w:sz w:val="16"/>
        </w:rPr>
      </w:pPr>
      <w:r w:rsidRPr="001729DB">
        <w:rPr>
          <w:sz w:val="16"/>
        </w:rPr>
        <w:t xml:space="preserve">The </w:t>
      </w:r>
      <w:r w:rsidRPr="00DE64F5">
        <w:rPr>
          <w:rStyle w:val="StyleUnderline"/>
          <w:highlight w:val="cyan"/>
        </w:rPr>
        <w:t xml:space="preserve">size of </w:t>
      </w:r>
      <w:r w:rsidRPr="00BA5C87">
        <w:rPr>
          <w:rStyle w:val="StyleUnderline"/>
        </w:rPr>
        <w:t>the</w:t>
      </w:r>
      <w:r w:rsidRPr="00DE64F5">
        <w:rPr>
          <w:rStyle w:val="StyleUnderline"/>
          <w:highlight w:val="cyan"/>
        </w:rPr>
        <w:t xml:space="preserve"> U.S. armed forces </w:t>
      </w:r>
      <w:r w:rsidRPr="00BA5C87">
        <w:rPr>
          <w:rStyle w:val="StyleUnderline"/>
        </w:rPr>
        <w:t xml:space="preserve">is </w:t>
      </w:r>
      <w:r w:rsidRPr="00DE64F5">
        <w:rPr>
          <w:b/>
          <w:bCs/>
          <w:highlight w:val="cyan"/>
          <w:u w:val="single"/>
        </w:rPr>
        <w:t>shrinking</w:t>
      </w:r>
      <w:r w:rsidRPr="001729DB">
        <w:rPr>
          <w:sz w:val="16"/>
        </w:rPr>
        <w:t xml:space="preserve"> as a result. The Army, for example, </w:t>
      </w:r>
      <w:r w:rsidRPr="00DE64F5">
        <w:rPr>
          <w:rStyle w:val="StyleUnderline"/>
          <w:highlight w:val="cyan"/>
        </w:rPr>
        <w:t>had to cut its</w:t>
      </w:r>
      <w:r w:rsidRPr="00BA5C87">
        <w:rPr>
          <w:rStyle w:val="StyleUnderline"/>
        </w:rPr>
        <w:t xml:space="preserve"> active-duty end-</w:t>
      </w:r>
      <w:r w:rsidRPr="00DE64F5">
        <w:rPr>
          <w:b/>
          <w:bCs/>
          <w:highlight w:val="cyan"/>
          <w:u w:val="single"/>
        </w:rPr>
        <w:t>strength</w:t>
      </w:r>
      <w:r w:rsidRPr="00DE64F5">
        <w:rPr>
          <w:rStyle w:val="StyleUnderline"/>
          <w:highlight w:val="cyan"/>
        </w:rPr>
        <w:t xml:space="preserve"> this year to 466,000 from 476,000 last year</w:t>
      </w:r>
      <w:r w:rsidRPr="001729DB">
        <w:rPr>
          <w:sz w:val="16"/>
        </w:rPr>
        <w:t xml:space="preserve"> because it </w:t>
      </w:r>
      <w:r w:rsidRPr="00DE64F5">
        <w:rPr>
          <w:rStyle w:val="StyleUnderline"/>
          <w:highlight w:val="cyan"/>
        </w:rPr>
        <w:t xml:space="preserve">missed </w:t>
      </w:r>
      <w:r w:rsidRPr="00BA5C87">
        <w:rPr>
          <w:rStyle w:val="StyleUnderline"/>
        </w:rPr>
        <w:t xml:space="preserve">its </w:t>
      </w:r>
      <w:r w:rsidRPr="00DE64F5">
        <w:rPr>
          <w:rStyle w:val="StyleUnderline"/>
          <w:highlight w:val="cyan"/>
        </w:rPr>
        <w:t xml:space="preserve">recruiting goal by </w:t>
      </w:r>
      <w:r w:rsidRPr="00DE64F5">
        <w:rPr>
          <w:b/>
          <w:bCs/>
          <w:highlight w:val="cyan"/>
          <w:u w:val="single"/>
        </w:rPr>
        <w:t>25</w:t>
      </w:r>
      <w:r w:rsidRPr="00DE64F5">
        <w:rPr>
          <w:rStyle w:val="StyleUnderline"/>
          <w:highlight w:val="cyan"/>
        </w:rPr>
        <w:t xml:space="preserve"> percent</w:t>
      </w:r>
      <w:r w:rsidRPr="001729DB">
        <w:rPr>
          <w:sz w:val="16"/>
        </w:rPr>
        <w:t xml:space="preserve">. This </w:t>
      </w:r>
      <w:r w:rsidRPr="00DE64F5">
        <w:rPr>
          <w:rStyle w:val="StyleUnderline"/>
          <w:highlight w:val="cyan"/>
        </w:rPr>
        <w:t>has</w:t>
      </w:r>
      <w:r w:rsidRPr="00BA5C87">
        <w:rPr>
          <w:rStyle w:val="StyleUnderline"/>
        </w:rPr>
        <w:t xml:space="preserve"> the </w:t>
      </w:r>
      <w:r w:rsidRPr="00DE64F5">
        <w:rPr>
          <w:b/>
          <w:bCs/>
          <w:highlight w:val="cyan"/>
          <w:u w:val="single"/>
        </w:rPr>
        <w:t>D</w:t>
      </w:r>
      <w:r w:rsidRPr="00BA5C87">
        <w:rPr>
          <w:rStyle w:val="StyleUnderline"/>
        </w:rPr>
        <w:t xml:space="preserve">epartment </w:t>
      </w:r>
      <w:r w:rsidRPr="00DE64F5">
        <w:rPr>
          <w:b/>
          <w:bCs/>
          <w:highlight w:val="cyan"/>
          <w:u w:val="single"/>
        </w:rPr>
        <w:t>o</w:t>
      </w:r>
      <w:r w:rsidRPr="00BA5C87">
        <w:rPr>
          <w:rStyle w:val="StyleUnderline"/>
        </w:rPr>
        <w:t xml:space="preserve">f </w:t>
      </w:r>
      <w:r w:rsidRPr="00DE64F5">
        <w:rPr>
          <w:b/>
          <w:bCs/>
          <w:highlight w:val="cyan"/>
          <w:u w:val="single"/>
        </w:rPr>
        <w:t>D</w:t>
      </w:r>
      <w:r w:rsidRPr="00BA5C87">
        <w:rPr>
          <w:rStyle w:val="StyleUnderline"/>
        </w:rPr>
        <w:t xml:space="preserve">efense </w:t>
      </w:r>
      <w:r w:rsidRPr="00DE64F5">
        <w:rPr>
          <w:rStyle w:val="StyleUnderline"/>
          <w:highlight w:val="cyan"/>
        </w:rPr>
        <w:t>worried</w:t>
      </w:r>
      <w:r w:rsidRPr="00DE64F5">
        <w:rPr>
          <w:sz w:val="16"/>
          <w:highlight w:val="cyan"/>
        </w:rPr>
        <w:t>.</w:t>
      </w:r>
      <w:r w:rsidRPr="001729DB">
        <w:rPr>
          <w:sz w:val="16"/>
        </w:rPr>
        <w:t xml:space="preserve"> As Nora put it, in an era of great power completion, “the </w:t>
      </w:r>
      <w:r w:rsidRPr="00DE64F5">
        <w:rPr>
          <w:rStyle w:val="StyleUnderline"/>
          <w:highlight w:val="cyan"/>
        </w:rPr>
        <w:t xml:space="preserve">risk is if </w:t>
      </w:r>
      <w:r w:rsidRPr="00BA5C87">
        <w:rPr>
          <w:rStyle w:val="StyleUnderline"/>
        </w:rPr>
        <w:t xml:space="preserve">the US </w:t>
      </w:r>
      <w:r w:rsidRPr="00DE64F5">
        <w:rPr>
          <w:rStyle w:val="StyleUnderline"/>
          <w:highlight w:val="cyan"/>
        </w:rPr>
        <w:t xml:space="preserve">military is too </w:t>
      </w:r>
      <w:r w:rsidRPr="00DE64F5">
        <w:rPr>
          <w:b/>
          <w:bCs/>
          <w:highlight w:val="cyan"/>
          <w:u w:val="single"/>
        </w:rPr>
        <w:t>small</w:t>
      </w:r>
      <w:r w:rsidRPr="00DE64F5">
        <w:rPr>
          <w:rStyle w:val="StyleUnderline"/>
          <w:highlight w:val="cyan"/>
        </w:rPr>
        <w:t xml:space="preserve"> to conduct</w:t>
      </w:r>
      <w:r w:rsidRPr="00BA5C87">
        <w:rPr>
          <w:rStyle w:val="StyleUnderline"/>
        </w:rPr>
        <w:t xml:space="preserve"> the kinds of </w:t>
      </w:r>
      <w:r w:rsidRPr="00DE64F5">
        <w:rPr>
          <w:rStyle w:val="StyleUnderline"/>
          <w:highlight w:val="cyan"/>
        </w:rPr>
        <w:t xml:space="preserve">missions </w:t>
      </w:r>
      <w:r w:rsidRPr="00BA5C87">
        <w:rPr>
          <w:rStyle w:val="StyleUnderline"/>
        </w:rPr>
        <w:t xml:space="preserve">that it needs to conduct </w:t>
      </w:r>
      <w:r w:rsidRPr="00DE64F5">
        <w:rPr>
          <w:rStyle w:val="StyleUnderline"/>
          <w:highlight w:val="cyan"/>
        </w:rPr>
        <w:t>in future wars</w:t>
      </w:r>
      <w:r w:rsidRPr="001729DB">
        <w:rPr>
          <w:sz w:val="16"/>
        </w:rPr>
        <w:t xml:space="preserve">, that that </w:t>
      </w:r>
      <w:r w:rsidRPr="00BA5C87">
        <w:rPr>
          <w:rStyle w:val="StyleUnderline"/>
        </w:rPr>
        <w:t>will go badly for the United States</w:t>
      </w:r>
      <w:r w:rsidRPr="001729DB">
        <w:rPr>
          <w:sz w:val="16"/>
        </w:rPr>
        <w:t xml:space="preserve">.” Many factors contribute to the military’s recruiting troubles. The </w:t>
      </w:r>
      <w:r w:rsidRPr="00DE64F5">
        <w:rPr>
          <w:rStyle w:val="StyleUnderline"/>
          <w:highlight w:val="cyan"/>
        </w:rPr>
        <w:t xml:space="preserve">percentage of Americans of service age </w:t>
      </w:r>
      <w:r w:rsidRPr="00BA5C87">
        <w:rPr>
          <w:rStyle w:val="StyleUnderline"/>
        </w:rPr>
        <w:t xml:space="preserve">who are </w:t>
      </w:r>
      <w:r w:rsidRPr="00DE64F5">
        <w:rPr>
          <w:rStyle w:val="StyleUnderline"/>
          <w:highlight w:val="cyan"/>
        </w:rPr>
        <w:t xml:space="preserve">eligible to serve </w:t>
      </w:r>
      <w:r w:rsidRPr="00BA5C87">
        <w:rPr>
          <w:rStyle w:val="StyleUnderline"/>
        </w:rPr>
        <w:t xml:space="preserve">in the armed forces </w:t>
      </w:r>
      <w:r w:rsidRPr="00DE64F5">
        <w:rPr>
          <w:rStyle w:val="StyleUnderline"/>
          <w:highlight w:val="cyan"/>
        </w:rPr>
        <w:t>is the lowest it’s ever been</w:t>
      </w:r>
      <w:r w:rsidRPr="00BA5C87">
        <w:rPr>
          <w:rStyle w:val="StyleUnderline"/>
        </w:rPr>
        <w:t>.</w:t>
      </w:r>
      <w:r w:rsidRPr="001729DB">
        <w:rPr>
          <w:sz w:val="16"/>
        </w:rPr>
        <w:t xml:space="preserve"> It </w:t>
      </w:r>
      <w:r w:rsidRPr="00DE64F5">
        <w:rPr>
          <w:rStyle w:val="StyleUnderline"/>
          <w:highlight w:val="cyan"/>
        </w:rPr>
        <w:t xml:space="preserve">dropped from </w:t>
      </w:r>
      <w:r w:rsidRPr="00DE64F5">
        <w:rPr>
          <w:b/>
          <w:bCs/>
          <w:highlight w:val="cyan"/>
          <w:u w:val="single"/>
        </w:rPr>
        <w:t>29</w:t>
      </w:r>
      <w:r w:rsidRPr="00DE64F5">
        <w:rPr>
          <w:rStyle w:val="StyleUnderline"/>
          <w:highlight w:val="cyan"/>
        </w:rPr>
        <w:t xml:space="preserve"> </w:t>
      </w:r>
      <w:r w:rsidRPr="00BA5C87">
        <w:rPr>
          <w:rStyle w:val="StyleUnderline"/>
        </w:rPr>
        <w:t xml:space="preserve">percent in recent years </w:t>
      </w:r>
      <w:r w:rsidRPr="00DE64F5">
        <w:rPr>
          <w:rStyle w:val="StyleUnderline"/>
          <w:highlight w:val="cyan"/>
        </w:rPr>
        <w:t xml:space="preserve">to </w:t>
      </w:r>
      <w:r w:rsidRPr="00DE64F5">
        <w:rPr>
          <w:b/>
          <w:bCs/>
          <w:highlight w:val="cyan"/>
          <w:u w:val="single"/>
        </w:rPr>
        <w:t>23</w:t>
      </w:r>
      <w:r w:rsidRPr="00DE64F5">
        <w:rPr>
          <w:rStyle w:val="StyleUnderline"/>
          <w:highlight w:val="cyan"/>
        </w:rPr>
        <w:t xml:space="preserve"> percent last year</w:t>
      </w:r>
      <w:r w:rsidRPr="00DE64F5">
        <w:rPr>
          <w:sz w:val="16"/>
          <w:highlight w:val="cyan"/>
        </w:rPr>
        <w:t>.</w:t>
      </w:r>
      <w:r w:rsidRPr="001729DB">
        <w:rPr>
          <w:sz w:val="16"/>
        </w:rPr>
        <w:t xml:space="preserve"> </w:t>
      </w:r>
      <w:r w:rsidRPr="00DE64F5">
        <w:rPr>
          <w:rStyle w:val="StyleUnderline"/>
          <w:highlight w:val="cyan"/>
        </w:rPr>
        <w:t>Fewer</w:t>
      </w:r>
      <w:r w:rsidRPr="00BA5C87">
        <w:rPr>
          <w:rStyle w:val="StyleUnderline"/>
        </w:rPr>
        <w:t xml:space="preserve"> young Americans </w:t>
      </w:r>
      <w:r w:rsidRPr="00DE64F5">
        <w:rPr>
          <w:rStyle w:val="StyleUnderline"/>
          <w:highlight w:val="cyan"/>
        </w:rPr>
        <w:t xml:space="preserve">meet </w:t>
      </w:r>
      <w:r w:rsidRPr="00BA5C87">
        <w:rPr>
          <w:rStyle w:val="StyleUnderline"/>
        </w:rPr>
        <w:t xml:space="preserve">the military basic </w:t>
      </w:r>
      <w:r w:rsidRPr="00DE64F5">
        <w:rPr>
          <w:rStyle w:val="StyleUnderline"/>
          <w:highlight w:val="cyan"/>
        </w:rPr>
        <w:t>fitness standards</w:t>
      </w:r>
      <w:r w:rsidRPr="001729DB">
        <w:rPr>
          <w:sz w:val="16"/>
        </w:rPr>
        <w:t xml:space="preserve">, and </w:t>
      </w:r>
      <w:r w:rsidRPr="00DE64F5">
        <w:rPr>
          <w:rStyle w:val="StyleUnderline"/>
          <w:highlight w:val="cyan"/>
        </w:rPr>
        <w:t>more</w:t>
      </w:r>
      <w:r w:rsidRPr="00BA5C87">
        <w:rPr>
          <w:rStyle w:val="StyleUnderline"/>
        </w:rPr>
        <w:t xml:space="preserve"> young Americans </w:t>
      </w:r>
      <w:r w:rsidRPr="00DE64F5">
        <w:rPr>
          <w:rStyle w:val="StyleUnderline"/>
          <w:highlight w:val="cyan"/>
        </w:rPr>
        <w:t>have used drugs</w:t>
      </w:r>
      <w:r w:rsidRPr="001729DB">
        <w:rPr>
          <w:sz w:val="16"/>
        </w:rPr>
        <w:t>. While marijuana is legal in twenty-one states plus the District of Columbia, its use is still disqualifying when it comes to joining the military. The</w:t>
      </w:r>
      <w:r w:rsidRPr="00DE64F5">
        <w:rPr>
          <w:sz w:val="16"/>
          <w:highlight w:val="cyan"/>
        </w:rPr>
        <w:t xml:space="preserve"> </w:t>
      </w:r>
      <w:r w:rsidRPr="00DE64F5">
        <w:rPr>
          <w:rStyle w:val="StyleUnderline"/>
          <w:highlight w:val="cyan"/>
        </w:rPr>
        <w:t>decline</w:t>
      </w:r>
      <w:r w:rsidRPr="00BA5C87">
        <w:rPr>
          <w:rStyle w:val="StyleUnderline"/>
        </w:rPr>
        <w:t xml:space="preserve"> in the percentage of Americans eligible to serve in the military </w:t>
      </w:r>
      <w:r w:rsidRPr="00DE64F5">
        <w:rPr>
          <w:rStyle w:val="StyleUnderline"/>
          <w:highlight w:val="cyan"/>
        </w:rPr>
        <w:t xml:space="preserve">has become accompanied by </w:t>
      </w:r>
      <w:r w:rsidRPr="00BA5C87">
        <w:rPr>
          <w:rStyle w:val="StyleUnderline"/>
        </w:rPr>
        <w:t>a</w:t>
      </w:r>
      <w:r w:rsidRPr="00DE64F5">
        <w:rPr>
          <w:rStyle w:val="StyleUnderline"/>
          <w:highlight w:val="cyan"/>
        </w:rPr>
        <w:t xml:space="preserve"> declining interest in service</w:t>
      </w:r>
      <w:r w:rsidRPr="001729DB">
        <w:rPr>
          <w:sz w:val="16"/>
        </w:rPr>
        <w:t xml:space="preserve">. Just </w:t>
      </w:r>
      <w:r w:rsidRPr="00DE64F5">
        <w:rPr>
          <w:b/>
          <w:bCs/>
          <w:highlight w:val="cyan"/>
          <w:u w:val="single"/>
        </w:rPr>
        <w:t>9</w:t>
      </w:r>
      <w:r w:rsidRPr="00DE64F5">
        <w:rPr>
          <w:rStyle w:val="StyleUnderline"/>
          <w:highlight w:val="cyan"/>
        </w:rPr>
        <w:t xml:space="preserve"> percent</w:t>
      </w:r>
      <w:r w:rsidRPr="00BA5C87">
        <w:rPr>
          <w:rStyle w:val="StyleUnderline"/>
        </w:rPr>
        <w:t xml:space="preserve"> of Americans of service age say they </w:t>
      </w:r>
      <w:r w:rsidRPr="00DE64F5">
        <w:rPr>
          <w:rStyle w:val="StyleUnderline"/>
          <w:highlight w:val="cyan"/>
        </w:rPr>
        <w:t xml:space="preserve">want to serve, down from </w:t>
      </w:r>
      <w:r w:rsidRPr="00DE64F5">
        <w:rPr>
          <w:b/>
          <w:bCs/>
          <w:highlight w:val="cyan"/>
          <w:u w:val="single"/>
        </w:rPr>
        <w:t>23</w:t>
      </w:r>
      <w:r w:rsidRPr="00DE64F5">
        <w:rPr>
          <w:rStyle w:val="StyleUnderline"/>
          <w:highlight w:val="cyan"/>
        </w:rPr>
        <w:t xml:space="preserve"> percent a few years ago</w:t>
      </w:r>
      <w:r w:rsidRPr="001729DB">
        <w:rPr>
          <w:sz w:val="16"/>
        </w:rPr>
        <w:t xml:space="preserve">. A mix of factors looks to be a work. A </w:t>
      </w:r>
      <w:r w:rsidRPr="00DE64F5">
        <w:rPr>
          <w:rStyle w:val="StyleUnderline"/>
          <w:highlight w:val="cyan"/>
        </w:rPr>
        <w:t xml:space="preserve">robust job market reduces </w:t>
      </w:r>
      <w:r w:rsidRPr="00BA5C87">
        <w:rPr>
          <w:rStyle w:val="StyleUnderline"/>
        </w:rPr>
        <w:t xml:space="preserve">the </w:t>
      </w:r>
      <w:r w:rsidRPr="00DE64F5">
        <w:rPr>
          <w:rStyle w:val="StyleUnderline"/>
          <w:highlight w:val="cyan"/>
        </w:rPr>
        <w:t>econ</w:t>
      </w:r>
      <w:r w:rsidRPr="00BA5C87">
        <w:rPr>
          <w:rStyle w:val="StyleUnderline"/>
        </w:rPr>
        <w:t>omic</w:t>
      </w:r>
      <w:r w:rsidRPr="00DE64F5">
        <w:rPr>
          <w:rStyle w:val="StyleUnderline"/>
          <w:highlight w:val="cyan"/>
        </w:rPr>
        <w:t xml:space="preserve"> incentive to join</w:t>
      </w:r>
      <w:r w:rsidRPr="00BA5C87">
        <w:rPr>
          <w:rStyle w:val="StyleUnderline"/>
        </w:rPr>
        <w:t xml:space="preserve"> the military</w:t>
      </w:r>
      <w:r w:rsidRPr="001729DB">
        <w:rPr>
          <w:sz w:val="16"/>
        </w:rPr>
        <w:t xml:space="preserve">. The political right has raised concerns of “wokeism,” while the political left has raised concerns about far-right extremism among service members. And the military’s well-documented problems in curbing sexual harassment and assault, epitomized by </w:t>
      </w:r>
      <w:r w:rsidRPr="00BA5C87">
        <w:rPr>
          <w:rStyle w:val="StyleUnderline"/>
        </w:rPr>
        <w:t>the murder of Army solider Vanessa Guillén, has likely discouraged many young women from wanting to join the military.</w:t>
      </w:r>
      <w:r w:rsidRPr="001729DB">
        <w:rPr>
          <w:sz w:val="16"/>
        </w:rPr>
        <w:t xml:space="preserve"> </w:t>
      </w:r>
    </w:p>
    <w:p w14:paraId="37AD0027" w14:textId="77777777" w:rsidR="000C7C4D" w:rsidRPr="00DE4D9C" w:rsidRDefault="000C7C4D" w:rsidP="000C7C4D">
      <w:pPr>
        <w:pStyle w:val="Heading4"/>
        <w:rPr>
          <w:rFonts w:asciiTheme="minorHAnsi" w:hAnsiTheme="minorHAnsi" w:cstheme="minorHAnsi"/>
        </w:rPr>
      </w:pPr>
      <w:r>
        <w:rPr>
          <w:rFonts w:asciiTheme="minorHAnsi" w:hAnsiTheme="minorHAnsi" w:cstheme="minorHAnsi"/>
        </w:rPr>
        <w:t>Obesity, drugs, and mental illness thump</w:t>
      </w:r>
    </w:p>
    <w:p w14:paraId="02EBB90E" w14:textId="77777777" w:rsidR="000C7C4D" w:rsidRPr="000B3EC1" w:rsidRDefault="000C7C4D" w:rsidP="000C7C4D">
      <w:r w:rsidRPr="000B3EC1">
        <w:rPr>
          <w:rStyle w:val="Style13ptBold"/>
        </w:rPr>
        <w:t>Beynon</w:t>
      </w:r>
      <w:r w:rsidRPr="000B3EC1">
        <w:t xml:space="preserve"> 5/2/</w:t>
      </w:r>
      <w:r w:rsidRPr="000B3EC1">
        <w:rPr>
          <w:rStyle w:val="Style13ptBold"/>
        </w:rPr>
        <w:t>23</w:t>
      </w:r>
    </w:p>
    <w:p w14:paraId="2826FC3E" w14:textId="77777777" w:rsidR="000C7C4D" w:rsidRPr="00DE4D9C" w:rsidRDefault="000C7C4D" w:rsidP="000C7C4D">
      <w:pPr>
        <w:rPr>
          <w:rStyle w:val="Style13ptBold"/>
          <w:rFonts w:asciiTheme="minorHAnsi" w:hAnsiTheme="minorHAnsi" w:cstheme="minorHAnsi"/>
          <w:b w:val="0"/>
          <w:bCs w:val="0"/>
          <w:sz w:val="16"/>
        </w:rPr>
      </w:pPr>
      <w:r w:rsidRPr="00DE4D9C">
        <w:rPr>
          <w:rStyle w:val="Style13ptBold"/>
          <w:rFonts w:asciiTheme="minorHAnsi" w:hAnsiTheme="minorHAnsi" w:cstheme="minorHAnsi"/>
          <w:b w:val="0"/>
          <w:sz w:val="16"/>
        </w:rPr>
        <w:t>[Steve Beynon, reporter for Military.com specialized in ground combat. Previously covered Capitol Hill and the Department of Veterans Affairs for Stars and Stripes, Politico, The Washington Examiner, National Guard Magazine, Military Times, Cincinnati Enquirer, and Fox 19, is an Afghanistan war veteran, and a current non-commissioned officer in the National Guard. Bachelor’s degree in journalism and environmental policy from the University of Cincinnati] 5/2/2023, accessed 6/24/2023, “Army Expects to Miss Its Recruiting Goal Again This Year”, https://www.military.com/daily-news/2023/05/02/we-are-going-fall-short-army-will-miss-its-recruiting-goal-year.html - JR</w:t>
      </w:r>
    </w:p>
    <w:p w14:paraId="7AA7AC2A" w14:textId="77777777" w:rsidR="000C7C4D" w:rsidRPr="00DE4D9C" w:rsidRDefault="000C7C4D" w:rsidP="000C7C4D">
      <w:pPr>
        <w:rPr>
          <w:rStyle w:val="Style13ptBold"/>
          <w:rFonts w:asciiTheme="minorHAnsi" w:hAnsiTheme="minorHAnsi" w:cstheme="minorHAnsi"/>
          <w:b w:val="0"/>
          <w:bCs w:val="0"/>
          <w:sz w:val="16"/>
          <w:szCs w:val="18"/>
        </w:rPr>
      </w:pPr>
      <w:r w:rsidRPr="00DE4D9C">
        <w:rPr>
          <w:rStyle w:val="Style13ptBold"/>
          <w:rFonts w:asciiTheme="minorHAnsi" w:hAnsiTheme="minorHAnsi" w:cstheme="minorHAnsi"/>
          <w:b w:val="0"/>
          <w:sz w:val="14"/>
        </w:rPr>
        <w:t xml:space="preserve">Army planners estimate </w:t>
      </w:r>
      <w:r w:rsidRPr="00DE64F5">
        <w:rPr>
          <w:rStyle w:val="StyleUnderline"/>
          <w:highlight w:val="cyan"/>
        </w:rPr>
        <w:t>only</w:t>
      </w:r>
      <w:r w:rsidRPr="00DE4D9C">
        <w:rPr>
          <w:rStyle w:val="Style13ptBold"/>
          <w:rFonts w:asciiTheme="minorHAnsi" w:hAnsiTheme="minorHAnsi" w:cstheme="minorHAnsi"/>
          <w:b w:val="0"/>
          <w:sz w:val="14"/>
        </w:rPr>
        <w:t xml:space="preserve"> about </w:t>
      </w:r>
      <w:r w:rsidRPr="00DE64F5">
        <w:rPr>
          <w:rStyle w:val="StyleUnderline"/>
          <w:highlight w:val="cyan"/>
        </w:rPr>
        <w:t>23% of 17- to 24-year-olds</w:t>
      </w:r>
      <w:r w:rsidRPr="000B3EC1">
        <w:rPr>
          <w:rStyle w:val="StyleUnderline"/>
        </w:rPr>
        <w:t xml:space="preserve"> can </w:t>
      </w:r>
      <w:r w:rsidRPr="00DE64F5">
        <w:rPr>
          <w:rStyle w:val="StyleUnderline"/>
          <w:highlight w:val="cyan"/>
        </w:rPr>
        <w:t>meet the service's expectations</w:t>
      </w:r>
      <w:r w:rsidRPr="00DE4D9C">
        <w:rPr>
          <w:rStyle w:val="Style13ptBold"/>
          <w:rFonts w:asciiTheme="minorHAnsi" w:hAnsiTheme="minorHAnsi" w:cstheme="minorHAnsi"/>
          <w:b w:val="0"/>
          <w:sz w:val="14"/>
        </w:rPr>
        <w:t xml:space="preserve">, </w:t>
      </w:r>
      <w:r w:rsidRPr="000B3EC1">
        <w:rPr>
          <w:rStyle w:val="StyleUnderline"/>
        </w:rPr>
        <w:t>with</w:t>
      </w:r>
      <w:r w:rsidRPr="00DE4D9C">
        <w:rPr>
          <w:rStyle w:val="Style13ptBold"/>
          <w:rFonts w:asciiTheme="minorHAnsi" w:hAnsiTheme="minorHAnsi" w:cstheme="minorHAnsi"/>
          <w:b w:val="0"/>
          <w:sz w:val="14"/>
        </w:rPr>
        <w:t xml:space="preserve"> many </w:t>
      </w:r>
      <w:r w:rsidRPr="00DE64F5">
        <w:rPr>
          <w:rStyle w:val="StyleUnderline"/>
          <w:highlight w:val="cyan"/>
        </w:rPr>
        <w:t>applicants failing</w:t>
      </w:r>
      <w:r w:rsidRPr="000B3EC1">
        <w:rPr>
          <w:rStyle w:val="StyleUnderline"/>
        </w:rPr>
        <w:t xml:space="preserve"> the</w:t>
      </w:r>
      <w:r w:rsidRPr="00DE4D9C">
        <w:rPr>
          <w:rStyle w:val="Style13ptBold"/>
          <w:rFonts w:asciiTheme="minorHAnsi" w:hAnsiTheme="minorHAnsi" w:cstheme="minorHAnsi"/>
          <w:b w:val="0"/>
          <w:sz w:val="14"/>
        </w:rPr>
        <w:t xml:space="preserve"> military's SAT-style </w:t>
      </w:r>
      <w:r w:rsidRPr="00DE64F5">
        <w:rPr>
          <w:rStyle w:val="StyleUnderline"/>
          <w:highlight w:val="cyan"/>
        </w:rPr>
        <w:t>entrance exam or being too overweight</w:t>
      </w:r>
      <w:r w:rsidRPr="00DE4D9C">
        <w:rPr>
          <w:rStyle w:val="Style13ptBold"/>
          <w:rFonts w:asciiTheme="minorHAnsi" w:hAnsiTheme="minorHAnsi" w:cstheme="minorHAnsi"/>
          <w:b w:val="0"/>
          <w:sz w:val="14"/>
        </w:rPr>
        <w:t xml:space="preserve"> to serve. In August, to combat the worsening recruiting trends, the Army started the Future Soldier Preparatory Course. There, applicants who came up just shy on body fat or academic standards attend a pre-basic training course for whichever of those two standards they didn't satisfy for enlistment. Army leaders have touted the program as graduating roughly 3,300 out of 4,000 applicants who went onto basic training and who otherwise would not have been allowed to serve. Right now, the course is set to be able to train roughly 12,000 applicants per year. The Navy also started its own pre-basic courses in March. But that program can help with only one part of the worsening recruiting picture. </w:t>
      </w:r>
      <w:r w:rsidRPr="00DE64F5">
        <w:rPr>
          <w:rStyle w:val="StyleUnderline"/>
          <w:highlight w:val="cyan"/>
        </w:rPr>
        <w:t>Recruiters are reporting an issue with</w:t>
      </w:r>
      <w:r w:rsidRPr="000B3EC1">
        <w:rPr>
          <w:rStyle w:val="StyleUnderline"/>
        </w:rPr>
        <w:t xml:space="preserve"> increased scrutiny on </w:t>
      </w:r>
      <w:r w:rsidRPr="00DE64F5">
        <w:rPr>
          <w:rStyle w:val="StyleUnderline"/>
          <w:highlight w:val="cyan"/>
        </w:rPr>
        <w:t>applicants'</w:t>
      </w:r>
      <w:r w:rsidRPr="000B3EC1">
        <w:rPr>
          <w:rStyle w:val="StyleUnderline"/>
        </w:rPr>
        <w:t xml:space="preserve"> medical and </w:t>
      </w:r>
      <w:r w:rsidRPr="00DE64F5">
        <w:rPr>
          <w:rStyle w:val="StyleUnderline"/>
          <w:highlight w:val="cyan"/>
        </w:rPr>
        <w:t>mental health history</w:t>
      </w:r>
      <w:r w:rsidRPr="000B3EC1">
        <w:rPr>
          <w:rStyle w:val="StyleUnderline"/>
        </w:rPr>
        <w:t xml:space="preserve">, with issues </w:t>
      </w:r>
      <w:r w:rsidRPr="00DE64F5">
        <w:rPr>
          <w:rStyle w:val="StyleUnderline"/>
          <w:highlight w:val="cyan"/>
        </w:rPr>
        <w:t>such as</w:t>
      </w:r>
      <w:r w:rsidRPr="000B3EC1">
        <w:rPr>
          <w:rStyle w:val="StyleUnderline"/>
        </w:rPr>
        <w:t xml:space="preserve"> years-old minor injuries or </w:t>
      </w:r>
      <w:r w:rsidRPr="00DE64F5">
        <w:rPr>
          <w:rStyle w:val="StyleUnderline"/>
          <w:highlight w:val="cyan"/>
        </w:rPr>
        <w:t>common prescriptions</w:t>
      </w:r>
      <w:r w:rsidRPr="000B3EC1">
        <w:rPr>
          <w:rStyle w:val="StyleUnderline"/>
        </w:rPr>
        <w:t xml:space="preserve"> causing major headaches</w:t>
      </w:r>
      <w:r w:rsidRPr="00DE4D9C">
        <w:rPr>
          <w:rStyle w:val="Style13ptBold"/>
          <w:rFonts w:asciiTheme="minorHAnsi" w:hAnsiTheme="minorHAnsi" w:cstheme="minorHAnsi"/>
          <w:b w:val="0"/>
          <w:sz w:val="14"/>
        </w:rPr>
        <w:t xml:space="preserve">. Last year, the Pentagon launched Military Health System Genesis, a new electronic health record system, which gave the military unprecedented access to an applicant's medical and mental health background during the recruiting process -- especially for recruits from military families who received prior military medical care. </w:t>
      </w:r>
      <w:r w:rsidRPr="000B3EC1">
        <w:rPr>
          <w:rStyle w:val="StyleUnderline"/>
        </w:rPr>
        <w:t>Previously, minor health issues were largely overlooked</w:t>
      </w:r>
      <w:r w:rsidRPr="00DE4D9C">
        <w:rPr>
          <w:rStyle w:val="Style13ptBold"/>
          <w:rFonts w:asciiTheme="minorHAnsi" w:hAnsiTheme="minorHAnsi" w:cstheme="minorHAnsi"/>
          <w:b w:val="0"/>
          <w:sz w:val="14"/>
        </w:rPr>
        <w:t xml:space="preserve"> during the enlistment process, often by the recruiter, as any snags could delay the recruiting process by months or make an applicant ineligible altogether. Army leaders, including Wormuth and Gen. James McConville, the service's top officer, have routinely said they will not lower the standards required for enlisting or commissioning. Meanwhile, the Navy has been more welcoming to applicants with low entrance exam test scores, and the Air Force and Space Force have been more forgiving with applicants who test positive for cannabis use during the enlistment process, as every service faces recruiting headwinds. </w:t>
      </w:r>
      <w:r w:rsidRPr="000B3EC1">
        <w:rPr>
          <w:rStyle w:val="StyleUnderline"/>
        </w:rPr>
        <w:t>According to the Centers for Disease Control and Prevention</w:t>
      </w:r>
      <w:r w:rsidRPr="00DE4D9C">
        <w:rPr>
          <w:rStyle w:val="Style13ptBold"/>
          <w:rFonts w:asciiTheme="minorHAnsi" w:hAnsiTheme="minorHAnsi" w:cstheme="minorHAnsi"/>
          <w:b w:val="0"/>
          <w:sz w:val="14"/>
        </w:rPr>
        <w:t xml:space="preserve">, </w:t>
      </w:r>
      <w:r w:rsidRPr="00DE64F5">
        <w:rPr>
          <w:rStyle w:val="StyleUnderline"/>
          <w:highlight w:val="cyan"/>
        </w:rPr>
        <w:t>22% of 12- to 19-year-old Americans are obese</w:t>
      </w:r>
      <w:r w:rsidRPr="00DE4D9C">
        <w:rPr>
          <w:rStyle w:val="Style13ptBold"/>
          <w:rFonts w:asciiTheme="minorHAnsi" w:hAnsiTheme="minorHAnsi" w:cstheme="minorHAnsi"/>
          <w:b w:val="0"/>
          <w:sz w:val="14"/>
        </w:rPr>
        <w:t xml:space="preserve">, and that percentage only climbs with age. </w:t>
      </w:r>
      <w:r w:rsidRPr="00DE64F5">
        <w:rPr>
          <w:rStyle w:val="StyleUnderline"/>
          <w:highlight w:val="cyan"/>
        </w:rPr>
        <w:t>SAT and ACT scores</w:t>
      </w:r>
      <w:r w:rsidRPr="000B3EC1">
        <w:rPr>
          <w:rStyle w:val="StyleUnderline"/>
        </w:rPr>
        <w:t xml:space="preserve"> have also </w:t>
      </w:r>
      <w:r w:rsidRPr="00DE64F5">
        <w:rPr>
          <w:rStyle w:val="StyleUnderline"/>
          <w:highlight w:val="cyan"/>
        </w:rPr>
        <w:t>fallen</w:t>
      </w:r>
      <w:r w:rsidRPr="000B3EC1">
        <w:rPr>
          <w:rStyle w:val="StyleUnderline"/>
        </w:rPr>
        <w:t xml:space="preserve"> in recent years</w:t>
      </w:r>
      <w:r w:rsidRPr="00DE4D9C">
        <w:rPr>
          <w:rStyle w:val="Style13ptBold"/>
          <w:rFonts w:asciiTheme="minorHAnsi" w:hAnsiTheme="minorHAnsi" w:cstheme="minorHAnsi"/>
          <w:b w:val="0"/>
          <w:sz w:val="14"/>
        </w:rPr>
        <w:t xml:space="preserve">, some of that being attributed to the COVID-19 pandemic's disruption of schools and poor access to quality education resources for children from low-income households. </w:t>
      </w:r>
      <w:r w:rsidRPr="000B3EC1">
        <w:rPr>
          <w:rStyle w:val="StyleUnderline"/>
        </w:rPr>
        <w:t>As test scores have plummeted and the obesity crisis has grown</w:t>
      </w:r>
      <w:r w:rsidRPr="00DE4D9C">
        <w:rPr>
          <w:rStyle w:val="Style13ptBold"/>
          <w:rFonts w:asciiTheme="minorHAnsi" w:hAnsiTheme="minorHAnsi" w:cstheme="minorHAnsi"/>
          <w:b w:val="0"/>
          <w:sz w:val="14"/>
        </w:rPr>
        <w:t xml:space="preserve"> only more severe in the last decade, </w:t>
      </w:r>
      <w:r w:rsidRPr="000B3EC1">
        <w:rPr>
          <w:rStyle w:val="StyleUnderline"/>
        </w:rPr>
        <w:t>the Army has required soldiers to be more technically savvy</w:t>
      </w:r>
      <w:r w:rsidRPr="00DE4D9C">
        <w:rPr>
          <w:rStyle w:val="Style13ptBold"/>
          <w:rFonts w:asciiTheme="minorHAnsi" w:hAnsiTheme="minorHAnsi" w:cstheme="minorHAnsi"/>
          <w:b w:val="0"/>
          <w:sz w:val="16"/>
        </w:rPr>
        <w:t xml:space="preserve">. </w:t>
      </w:r>
      <w:r w:rsidRPr="00DE4D9C">
        <w:rPr>
          <w:rStyle w:val="Style13ptBold"/>
          <w:rFonts w:asciiTheme="minorHAnsi" w:hAnsiTheme="minorHAnsi" w:cstheme="minorHAnsi"/>
          <w:b w:val="0"/>
          <w:sz w:val="16"/>
          <w:szCs w:val="18"/>
        </w:rPr>
        <w:t>Noncommissioned officers are also increasingly expected to have a college degree and writing skills. And the Army Combat Fitness Test, or ACFT, is widely seen as the most comprehensive and difficult fitness test in the service's history, demanding troops diversify workout routines.</w:t>
      </w:r>
    </w:p>
    <w:p w14:paraId="0D84CFB5" w14:textId="77777777" w:rsidR="000C7C4D" w:rsidRPr="005603B8" w:rsidRDefault="000C7C4D" w:rsidP="000C7C4D"/>
    <w:p w14:paraId="3B20FD64" w14:textId="77777777" w:rsidR="000C7C4D" w:rsidRDefault="000C7C4D" w:rsidP="000C7C4D">
      <w:pPr>
        <w:pStyle w:val="Heading3"/>
      </w:pPr>
      <w:r>
        <w:t>n/u—recruitment low—1ar—interest</w:t>
      </w:r>
    </w:p>
    <w:p w14:paraId="7BA5A65D" w14:textId="77777777" w:rsidR="000C7C4D" w:rsidRPr="001E35DF" w:rsidRDefault="000C7C4D" w:rsidP="000C7C4D"/>
    <w:p w14:paraId="1CEC311A" w14:textId="77777777" w:rsidR="000C7C4D" w:rsidRPr="00DE4D9C" w:rsidRDefault="000C7C4D" w:rsidP="000C7C4D">
      <w:pPr>
        <w:pStyle w:val="Heading4"/>
        <w:rPr>
          <w:rFonts w:asciiTheme="minorHAnsi" w:hAnsiTheme="minorHAnsi" w:cstheme="minorHAnsi"/>
        </w:rPr>
      </w:pPr>
      <w:r>
        <w:rPr>
          <w:rFonts w:asciiTheme="minorHAnsi" w:hAnsiTheme="minorHAnsi" w:cstheme="minorHAnsi"/>
        </w:rPr>
        <w:t>Recruitment low</w:t>
      </w:r>
      <w:r w:rsidRPr="00DE4D9C">
        <w:rPr>
          <w:rFonts w:asciiTheme="minorHAnsi" w:hAnsiTheme="minorHAnsi" w:cstheme="minorHAnsi"/>
        </w:rPr>
        <w:t xml:space="preserve"> – mistrust, retirement, perception</w:t>
      </w:r>
    </w:p>
    <w:p w14:paraId="2C247AE7" w14:textId="77777777" w:rsidR="000C7C4D" w:rsidRPr="00DE4D9C" w:rsidRDefault="000C7C4D" w:rsidP="000C7C4D">
      <w:pPr>
        <w:rPr>
          <w:rStyle w:val="Style13ptBold"/>
          <w:rFonts w:asciiTheme="minorHAnsi" w:hAnsiTheme="minorHAnsi" w:cstheme="minorHAnsi"/>
        </w:rPr>
      </w:pPr>
      <w:r w:rsidRPr="00DE4D9C">
        <w:rPr>
          <w:rStyle w:val="Style13ptBold"/>
          <w:rFonts w:asciiTheme="minorHAnsi" w:hAnsiTheme="minorHAnsi" w:cstheme="minorHAnsi"/>
        </w:rPr>
        <w:t>Irving &amp; Quackenbush May</w:t>
      </w:r>
      <w:r w:rsidRPr="00DE4D9C">
        <w:rPr>
          <w:rFonts w:asciiTheme="minorHAnsi" w:hAnsiTheme="minorHAnsi" w:cstheme="minorHAnsi"/>
        </w:rPr>
        <w:t xml:space="preserve"> 2023</w:t>
      </w:r>
    </w:p>
    <w:p w14:paraId="0E8BBC33" w14:textId="77777777" w:rsidR="000C7C4D" w:rsidRPr="00DE4D9C" w:rsidRDefault="000C7C4D" w:rsidP="000C7C4D">
      <w:pPr>
        <w:rPr>
          <w:rFonts w:asciiTheme="minorHAnsi" w:hAnsiTheme="minorHAnsi" w:cstheme="minorHAnsi"/>
          <w:sz w:val="16"/>
        </w:rPr>
      </w:pPr>
      <w:r w:rsidRPr="00DE4D9C">
        <w:rPr>
          <w:rFonts w:asciiTheme="minorHAnsi" w:hAnsiTheme="minorHAnsi" w:cstheme="minorHAnsi"/>
          <w:sz w:val="16"/>
        </w:rPr>
        <w:t>[Geoff Irving and Taylor Quackenbush, Marine Corps veterans and writers for the USNI who focus on national security issues] may 2023, “Three Bold Changes to Improve Military Recruiting”, accessed 6/25/2023, https://www.usni.org/magazines/proceedings/2023/may/three-bold-changes-improve-military-recruiting - JR</w:t>
      </w:r>
    </w:p>
    <w:p w14:paraId="21BFA08F" w14:textId="77777777" w:rsidR="000C7C4D" w:rsidRPr="00DE4D9C" w:rsidRDefault="000C7C4D" w:rsidP="000C7C4D">
      <w:pPr>
        <w:rPr>
          <w:rFonts w:asciiTheme="minorHAnsi" w:hAnsiTheme="minorHAnsi" w:cstheme="minorHAnsi"/>
          <w:sz w:val="16"/>
        </w:rPr>
      </w:pPr>
      <w:r w:rsidRPr="00DE4D9C">
        <w:rPr>
          <w:rFonts w:asciiTheme="minorHAnsi" w:hAnsiTheme="minorHAnsi" w:cstheme="minorHAnsi"/>
          <w:sz w:val="16"/>
        </w:rPr>
        <w:t xml:space="preserve">Three </w:t>
      </w:r>
      <w:r w:rsidRPr="00DE4D9C">
        <w:rPr>
          <w:rStyle w:val="StyleUnderline"/>
          <w:rFonts w:asciiTheme="minorHAnsi" w:hAnsiTheme="minorHAnsi" w:cstheme="minorHAnsi"/>
        </w:rPr>
        <w:t>common</w:t>
      </w:r>
      <w:r w:rsidRPr="00DE4D9C">
        <w:rPr>
          <w:rFonts w:asciiTheme="minorHAnsi" w:hAnsiTheme="minorHAnsi" w:cstheme="minorHAnsi"/>
          <w:sz w:val="16"/>
        </w:rPr>
        <w:t xml:space="preserve">ly-cited </w:t>
      </w:r>
      <w:r w:rsidRPr="00DE64F5">
        <w:rPr>
          <w:rStyle w:val="StyleUnderline"/>
          <w:rFonts w:asciiTheme="minorHAnsi" w:hAnsiTheme="minorHAnsi" w:cstheme="minorHAnsi"/>
          <w:highlight w:val="cyan"/>
        </w:rPr>
        <w:t>causes of declining recruiting and retention</w:t>
      </w:r>
      <w:r w:rsidRPr="00DE4D9C">
        <w:rPr>
          <w:rFonts w:asciiTheme="minorHAnsi" w:hAnsiTheme="minorHAnsi" w:cstheme="minorHAnsi"/>
          <w:sz w:val="16"/>
        </w:rPr>
        <w:t xml:space="preserve"> metrics </w:t>
      </w:r>
      <w:r w:rsidRPr="00DE64F5">
        <w:rPr>
          <w:rStyle w:val="StyleUnderline"/>
          <w:rFonts w:asciiTheme="minorHAnsi" w:hAnsiTheme="minorHAnsi" w:cstheme="minorHAnsi"/>
          <w:highlight w:val="cyan"/>
        </w:rPr>
        <w:t>are</w:t>
      </w:r>
      <w:r w:rsidRPr="00DE4D9C">
        <w:rPr>
          <w:rStyle w:val="StyleUnderline"/>
          <w:rFonts w:asciiTheme="minorHAnsi" w:hAnsiTheme="minorHAnsi" w:cstheme="minorHAnsi"/>
        </w:rPr>
        <w:t xml:space="preserve">: 1) </w:t>
      </w:r>
      <w:r w:rsidRPr="00DE64F5">
        <w:rPr>
          <w:rStyle w:val="StyleUnderline"/>
          <w:rFonts w:asciiTheme="minorHAnsi" w:hAnsiTheme="minorHAnsi" w:cstheme="minorHAnsi"/>
          <w:highlight w:val="cyan"/>
        </w:rPr>
        <w:t>mistrust in military officers</w:t>
      </w:r>
      <w:r w:rsidRPr="00DE4D9C">
        <w:rPr>
          <w:rStyle w:val="StyleUnderline"/>
          <w:rFonts w:asciiTheme="minorHAnsi" w:hAnsiTheme="minorHAnsi" w:cstheme="minorHAnsi"/>
        </w:rPr>
        <w:t xml:space="preserve">, 2) </w:t>
      </w:r>
      <w:r w:rsidRPr="00DE64F5">
        <w:rPr>
          <w:rStyle w:val="StyleUnderline"/>
          <w:rFonts w:asciiTheme="minorHAnsi" w:hAnsiTheme="minorHAnsi" w:cstheme="minorHAnsi"/>
          <w:highlight w:val="cyan"/>
        </w:rPr>
        <w:t>the</w:t>
      </w:r>
      <w:r w:rsidRPr="00DE4D9C">
        <w:rPr>
          <w:rStyle w:val="StyleUnderline"/>
          <w:rFonts w:asciiTheme="minorHAnsi" w:hAnsiTheme="minorHAnsi" w:cstheme="minorHAnsi"/>
        </w:rPr>
        <w:t xml:space="preserve"> Blended </w:t>
      </w:r>
      <w:r w:rsidRPr="00DE64F5">
        <w:rPr>
          <w:rStyle w:val="StyleUnderline"/>
          <w:rFonts w:asciiTheme="minorHAnsi" w:hAnsiTheme="minorHAnsi" w:cstheme="minorHAnsi"/>
          <w:highlight w:val="cyan"/>
        </w:rPr>
        <w:t>Retirement System</w:t>
      </w:r>
      <w:r w:rsidRPr="00DE4D9C">
        <w:rPr>
          <w:rStyle w:val="StyleUnderline"/>
          <w:rFonts w:asciiTheme="minorHAnsi" w:hAnsiTheme="minorHAnsi" w:cstheme="minorHAnsi"/>
        </w:rPr>
        <w:t xml:space="preserve"> (BRS), </w:t>
      </w:r>
      <w:r w:rsidRPr="00DE64F5">
        <w:rPr>
          <w:rStyle w:val="StyleUnderline"/>
          <w:rFonts w:asciiTheme="minorHAnsi" w:hAnsiTheme="minorHAnsi" w:cstheme="minorHAnsi"/>
          <w:highlight w:val="cyan"/>
        </w:rPr>
        <w:t>and</w:t>
      </w:r>
      <w:r w:rsidRPr="00DE4D9C">
        <w:rPr>
          <w:rStyle w:val="StyleUnderline"/>
          <w:rFonts w:asciiTheme="minorHAnsi" w:hAnsiTheme="minorHAnsi" w:cstheme="minorHAnsi"/>
        </w:rPr>
        <w:t xml:space="preserve"> 3) a senior officer and political class with </w:t>
      </w:r>
      <w:r w:rsidRPr="00DE64F5">
        <w:rPr>
          <w:rStyle w:val="StyleUnderline"/>
          <w:rFonts w:asciiTheme="minorHAnsi" w:hAnsiTheme="minorHAnsi" w:cstheme="minorHAnsi"/>
          <w:highlight w:val="cyan"/>
        </w:rPr>
        <w:t>a perceived reputation for war mongering</w:t>
      </w:r>
      <w:r w:rsidRPr="00DE4D9C">
        <w:rPr>
          <w:rFonts w:asciiTheme="minorHAnsi" w:hAnsiTheme="minorHAnsi" w:cstheme="minorHAnsi"/>
          <w:sz w:val="16"/>
        </w:rPr>
        <w:t xml:space="preserve">. These arguments can be countered with productive policy recommendations to 1) improve military recruiting competence, 2) enhance service member compensation, and 3) reevaluate the military “garrison” lifestyle. </w:t>
      </w:r>
    </w:p>
    <w:p w14:paraId="4F7F51FC" w14:textId="77777777" w:rsidR="000C7C4D" w:rsidRPr="00DE4D9C" w:rsidRDefault="000C7C4D" w:rsidP="000C7C4D">
      <w:pPr>
        <w:pStyle w:val="Heading4"/>
        <w:rPr>
          <w:rFonts w:asciiTheme="minorHAnsi" w:hAnsiTheme="minorHAnsi" w:cstheme="minorHAnsi"/>
        </w:rPr>
      </w:pPr>
      <w:r>
        <w:rPr>
          <w:rFonts w:asciiTheme="minorHAnsi" w:hAnsiTheme="minorHAnsi" w:cstheme="minorHAnsi"/>
        </w:rPr>
        <w:t>Stress, distrust, and fear of death thump</w:t>
      </w:r>
    </w:p>
    <w:p w14:paraId="627907B0" w14:textId="77777777" w:rsidR="000C7C4D" w:rsidRPr="00DE4D9C" w:rsidRDefault="000C7C4D" w:rsidP="000C7C4D">
      <w:pPr>
        <w:rPr>
          <w:rStyle w:val="Style13ptBold"/>
          <w:rFonts w:asciiTheme="minorHAnsi" w:hAnsiTheme="minorHAnsi" w:cstheme="minorHAnsi"/>
        </w:rPr>
      </w:pPr>
      <w:r w:rsidRPr="00DE4D9C">
        <w:rPr>
          <w:rStyle w:val="Style13ptBold"/>
          <w:rFonts w:asciiTheme="minorHAnsi" w:hAnsiTheme="minorHAnsi" w:cstheme="minorHAnsi"/>
        </w:rPr>
        <w:t>Baldor 23</w:t>
      </w:r>
    </w:p>
    <w:p w14:paraId="5828CE4B" w14:textId="77777777" w:rsidR="000C7C4D" w:rsidRPr="00DE4D9C" w:rsidRDefault="000C7C4D" w:rsidP="000C7C4D">
      <w:pPr>
        <w:rPr>
          <w:rFonts w:asciiTheme="minorHAnsi" w:hAnsiTheme="minorHAnsi" w:cstheme="minorHAnsi"/>
          <w:sz w:val="16"/>
          <w:szCs w:val="16"/>
        </w:rPr>
      </w:pPr>
      <w:r w:rsidRPr="00DE4D9C">
        <w:rPr>
          <w:rFonts w:asciiTheme="minorHAnsi" w:hAnsiTheme="minorHAnsi" w:cstheme="minorHAnsi"/>
          <w:sz w:val="16"/>
          <w:szCs w:val="16"/>
        </w:rPr>
        <w:t>[Lolita Baldor, the military/national security reporter for The Associated Press since 2005, Bachelor’s degree in journalism from Michigan State University AND the Associated Press, do I really need to tell you who they are] 2/13/23, “Don’t blame ‘wokeness’ for the Army’s recruitment woes, says the Army”, accessed 6/25/2023, https://fortune.com/2023/02/13/wokeness-army-military-recruitment-failures-trouble-young-people-attitudes-survey-data/ - JR</w:t>
      </w:r>
    </w:p>
    <w:p w14:paraId="307EE78B" w14:textId="77777777" w:rsidR="000C7C4D" w:rsidRPr="00DE4D9C" w:rsidRDefault="000C7C4D" w:rsidP="000C7C4D">
      <w:pPr>
        <w:rPr>
          <w:rFonts w:asciiTheme="minorHAnsi" w:hAnsiTheme="minorHAnsi" w:cstheme="minorHAnsi"/>
          <w:sz w:val="16"/>
        </w:rPr>
      </w:pPr>
      <w:r w:rsidRPr="00DE4D9C">
        <w:rPr>
          <w:rFonts w:asciiTheme="minorHAnsi" w:hAnsiTheme="minorHAnsi" w:cstheme="minorHAnsi"/>
          <w:sz w:val="16"/>
        </w:rPr>
        <w:t xml:space="preserve">While some Republicans blame the COVID-19 vaccine or “wokeness” for the Army’s recruiting woes, the </w:t>
      </w:r>
      <w:r w:rsidRPr="00DE4D9C">
        <w:rPr>
          <w:rStyle w:val="StyleUnderline"/>
          <w:rFonts w:asciiTheme="minorHAnsi" w:hAnsiTheme="minorHAnsi" w:cstheme="minorHAnsi"/>
        </w:rPr>
        <w:t>military service says the big</w:t>
      </w:r>
      <w:r w:rsidRPr="00DE4D9C">
        <w:rPr>
          <w:rFonts w:asciiTheme="minorHAnsi" w:hAnsiTheme="minorHAnsi" w:cstheme="minorHAnsi"/>
          <w:sz w:val="16"/>
        </w:rPr>
        <w:t xml:space="preserve">ger </w:t>
      </w:r>
      <w:r w:rsidRPr="00DE4D9C">
        <w:rPr>
          <w:rStyle w:val="StyleUnderline"/>
          <w:rFonts w:asciiTheme="minorHAnsi" w:hAnsiTheme="minorHAnsi" w:cstheme="minorHAnsi"/>
        </w:rPr>
        <w:t>hurdles are</w:t>
      </w:r>
      <w:r w:rsidRPr="00DE4D9C">
        <w:rPr>
          <w:rFonts w:asciiTheme="minorHAnsi" w:hAnsiTheme="minorHAnsi" w:cstheme="minorHAnsi"/>
          <w:sz w:val="16"/>
        </w:rPr>
        <w:t xml:space="preserve"> more traditional ones: </w:t>
      </w:r>
      <w:r w:rsidRPr="00DE4D9C">
        <w:rPr>
          <w:rStyle w:val="StyleUnderline"/>
          <w:rFonts w:asciiTheme="minorHAnsi" w:hAnsiTheme="minorHAnsi" w:cstheme="minorHAnsi"/>
        </w:rPr>
        <w:t xml:space="preserve">Young </w:t>
      </w:r>
      <w:r w:rsidRPr="00DE64F5">
        <w:rPr>
          <w:rStyle w:val="StyleUnderline"/>
          <w:rFonts w:asciiTheme="minorHAnsi" w:hAnsiTheme="minorHAnsi" w:cstheme="minorHAnsi"/>
          <w:highlight w:val="cyan"/>
        </w:rPr>
        <w:t>people don’t want to die</w:t>
      </w:r>
      <w:r w:rsidRPr="00DE4D9C">
        <w:rPr>
          <w:rStyle w:val="StyleUnderline"/>
          <w:rFonts w:asciiTheme="minorHAnsi" w:hAnsiTheme="minorHAnsi" w:cstheme="minorHAnsi"/>
        </w:rPr>
        <w:t xml:space="preserve"> or get injured, </w:t>
      </w:r>
      <w:r w:rsidRPr="00DE64F5">
        <w:rPr>
          <w:rStyle w:val="StyleUnderline"/>
          <w:rFonts w:asciiTheme="minorHAnsi" w:hAnsiTheme="minorHAnsi" w:cstheme="minorHAnsi"/>
          <w:highlight w:val="cyan"/>
        </w:rPr>
        <w:t>deal with the stress of Army life and put their lives on hold</w:t>
      </w:r>
      <w:r w:rsidRPr="00DE4D9C">
        <w:rPr>
          <w:rStyle w:val="StyleUnderline"/>
          <w:rFonts w:asciiTheme="minorHAnsi" w:hAnsiTheme="minorHAnsi" w:cstheme="minorHAnsi"/>
        </w:rPr>
        <w:t xml:space="preserve">. </w:t>
      </w:r>
      <w:r w:rsidRPr="00DE64F5">
        <w:rPr>
          <w:rStyle w:val="StyleUnderline"/>
          <w:rFonts w:asciiTheme="minorHAnsi" w:hAnsiTheme="minorHAnsi" w:cstheme="minorHAnsi"/>
          <w:highlight w:val="cyan"/>
        </w:rPr>
        <w:t>They</w:t>
      </w:r>
      <w:r w:rsidRPr="00DE4D9C">
        <w:rPr>
          <w:rFonts w:asciiTheme="minorHAnsi" w:hAnsiTheme="minorHAnsi" w:cstheme="minorHAnsi"/>
          <w:sz w:val="16"/>
        </w:rPr>
        <w:t xml:space="preserve"> “just </w:t>
      </w:r>
      <w:r w:rsidRPr="00DE4D9C">
        <w:rPr>
          <w:rStyle w:val="StyleUnderline"/>
          <w:rFonts w:asciiTheme="minorHAnsi" w:hAnsiTheme="minorHAnsi" w:cstheme="minorHAnsi"/>
        </w:rPr>
        <w:t xml:space="preserve">don’t </w:t>
      </w:r>
      <w:r w:rsidRPr="00DE64F5">
        <w:rPr>
          <w:rStyle w:val="StyleUnderline"/>
          <w:rFonts w:asciiTheme="minorHAnsi" w:hAnsiTheme="minorHAnsi" w:cstheme="minorHAnsi"/>
          <w:highlight w:val="cyan"/>
        </w:rPr>
        <w:t>see the Army as</w:t>
      </w:r>
      <w:r w:rsidRPr="00DE4D9C">
        <w:rPr>
          <w:rStyle w:val="StyleUnderline"/>
          <w:rFonts w:asciiTheme="minorHAnsi" w:hAnsiTheme="minorHAnsi" w:cstheme="minorHAnsi"/>
        </w:rPr>
        <w:t xml:space="preserve"> something</w:t>
      </w:r>
      <w:r w:rsidRPr="00DE4D9C">
        <w:rPr>
          <w:rFonts w:asciiTheme="minorHAnsi" w:hAnsiTheme="minorHAnsi" w:cstheme="minorHAnsi"/>
          <w:sz w:val="16"/>
        </w:rPr>
        <w:t xml:space="preserve"> that’s </w:t>
      </w:r>
      <w:r w:rsidRPr="00DE4D9C">
        <w:rPr>
          <w:rStyle w:val="StyleUnderline"/>
          <w:rFonts w:asciiTheme="minorHAnsi" w:hAnsiTheme="minorHAnsi" w:cstheme="minorHAnsi"/>
        </w:rPr>
        <w:t>relevant</w:t>
      </w:r>
      <w:r w:rsidRPr="00DE4D9C">
        <w:rPr>
          <w:rFonts w:asciiTheme="minorHAnsi" w:hAnsiTheme="minorHAnsi" w:cstheme="minorHAnsi"/>
          <w:sz w:val="16"/>
        </w:rPr>
        <w:t xml:space="preserve">,” said Maj. Gen. Alex Fink, head of Army marketing. “They see us as </w:t>
      </w:r>
      <w:r w:rsidRPr="00DE4D9C">
        <w:rPr>
          <w:rStyle w:val="StyleUnderline"/>
          <w:rFonts w:asciiTheme="minorHAnsi" w:hAnsiTheme="minorHAnsi" w:cstheme="minorHAnsi"/>
        </w:rPr>
        <w:t xml:space="preserve">revered, but </w:t>
      </w:r>
      <w:r w:rsidRPr="00DE64F5">
        <w:rPr>
          <w:rStyle w:val="StyleUnderline"/>
          <w:rFonts w:asciiTheme="minorHAnsi" w:hAnsiTheme="minorHAnsi" w:cstheme="minorHAnsi"/>
          <w:highlight w:val="cyan"/>
        </w:rPr>
        <w:t>not relevant</w:t>
      </w:r>
      <w:r w:rsidRPr="00DE4D9C">
        <w:rPr>
          <w:rFonts w:asciiTheme="minorHAnsi" w:hAnsiTheme="minorHAnsi" w:cstheme="minorHAnsi"/>
          <w:sz w:val="16"/>
        </w:rPr>
        <w:t xml:space="preserve">, in their lives.” Addressing those longtime issues has taken on greater urgency as the Army tries to recover from its worst recruiting year in decades, a situation aggravated by the tight jobs market. The Army is offering new programs, advertising and enticements in an effort to change perceptions and reverse the decline. One incentive gives recruiters bonuses of up to $4,500 per quarter if they exceed their baseline enlistment requirement. A pilot program allows young enlisted soldiers — those in the three lower ranks — to get a promotion if they refer someone who enlists and goes to basic training. Only one promotion per soldier is allowed. The Army fell about 15,000 soldiers, or 25%, short of its 60,000 recruitment goal last year, when all the branches struggled to meet recruiting goals. Army Secretary Christine Wormuth said the Army has set a difficult goal for this year: aiming to bring in 65,000 recruits, which would be 20,000 more than in 2022. It’s difficult to predict how it will go, she said, adding that recruiters need to do all they can to surpass last year’s numbers. “I would say it is a stretch goal,” she said. Wormuth said she and Gen. James McConville, the Army’s chief of staff, believed they needed to set a big goal. “I think we are seeing some forward momentum. But it is still too early to tell where we will likely land at the end of this fiscal year. I know we will do better than we did last year,” she said. Guiding the Army’s efforts are surveys intended to help pinpoint why young people dismiss the Army as a career. Those surveys were conducted over four months last spring and summer. They involved about 600 respondents, ages 16 to 28, per month. The Army discussed the general findings with The Associated Press but declined to provide detailed methodology, saying the surveys were done by a private research contractor and that licensing agreements limited the public release of some data collection details. Officials said that based on the surveys, </w:t>
      </w:r>
      <w:r w:rsidRPr="00DE4D9C">
        <w:rPr>
          <w:rStyle w:val="StyleUnderline"/>
          <w:rFonts w:asciiTheme="minorHAnsi" w:hAnsiTheme="minorHAnsi" w:cstheme="minorHAnsi"/>
        </w:rPr>
        <w:t>young people</w:t>
      </w:r>
      <w:r w:rsidRPr="00DE4D9C">
        <w:rPr>
          <w:rFonts w:asciiTheme="minorHAnsi" w:hAnsiTheme="minorHAnsi" w:cstheme="minorHAnsi"/>
          <w:sz w:val="16"/>
        </w:rPr>
        <w:t xml:space="preserve"> simply </w:t>
      </w:r>
      <w:r w:rsidRPr="00DE4D9C">
        <w:rPr>
          <w:rStyle w:val="StyleUnderline"/>
          <w:rFonts w:asciiTheme="minorHAnsi" w:hAnsiTheme="minorHAnsi" w:cstheme="minorHAnsi"/>
        </w:rPr>
        <w:t>do not see the Army as a safe place or good career path, and believe they would have to put their lives and careers on hold</w:t>
      </w:r>
      <w:r w:rsidRPr="00DE4D9C">
        <w:rPr>
          <w:rFonts w:asciiTheme="minorHAnsi" w:hAnsiTheme="minorHAnsi" w:cstheme="minorHAnsi"/>
          <w:sz w:val="16"/>
        </w:rPr>
        <w:t xml:space="preserve"> if they enlisted. Army leaders said very few say </w:t>
      </w:r>
      <w:r w:rsidRPr="00DE4D9C">
        <w:rPr>
          <w:rStyle w:val="StyleUnderline"/>
          <w:rFonts w:asciiTheme="minorHAnsi" w:hAnsiTheme="minorHAnsi" w:cstheme="minorHAnsi"/>
        </w:rPr>
        <w:t xml:space="preserve">they are </w:t>
      </w:r>
      <w:r w:rsidRPr="00DE64F5">
        <w:rPr>
          <w:rStyle w:val="StyleUnderline"/>
          <w:rFonts w:asciiTheme="minorHAnsi" w:hAnsiTheme="minorHAnsi" w:cstheme="minorHAnsi"/>
          <w:highlight w:val="cyan"/>
        </w:rPr>
        <w:t>deterred from enlisting due to</w:t>
      </w:r>
      <w:r w:rsidRPr="00DE4D9C">
        <w:rPr>
          <w:rFonts w:asciiTheme="minorHAnsi" w:hAnsiTheme="minorHAnsi" w:cstheme="minorHAnsi"/>
          <w:sz w:val="16"/>
        </w:rPr>
        <w:t xml:space="preserve"> “wokeness.” In fact, </w:t>
      </w:r>
      <w:r w:rsidRPr="00DE64F5">
        <w:rPr>
          <w:rStyle w:val="StyleUnderline"/>
          <w:rFonts w:asciiTheme="minorHAnsi" w:hAnsiTheme="minorHAnsi" w:cstheme="minorHAnsi"/>
          <w:highlight w:val="cyan"/>
        </w:rPr>
        <w:t>concerns about discrimination against women and minorities</w:t>
      </w:r>
      <w:r w:rsidRPr="00DE4D9C">
        <w:rPr>
          <w:rFonts w:asciiTheme="minorHAnsi" w:hAnsiTheme="minorHAnsi" w:cstheme="minorHAnsi"/>
          <w:sz w:val="16"/>
        </w:rPr>
        <w:t xml:space="preserve"> is seen as a bigger issue, </w:t>
      </w:r>
      <w:r w:rsidRPr="00DE64F5">
        <w:rPr>
          <w:rStyle w:val="StyleUnderline"/>
          <w:rFonts w:asciiTheme="minorHAnsi" w:hAnsiTheme="minorHAnsi" w:cstheme="minorHAnsi"/>
          <w:highlight w:val="cyan"/>
        </w:rPr>
        <w:t>along with</w:t>
      </w:r>
      <w:r w:rsidRPr="00DE4D9C">
        <w:rPr>
          <w:rStyle w:val="StyleUnderline"/>
          <w:rFonts w:asciiTheme="minorHAnsi" w:hAnsiTheme="minorHAnsi" w:cstheme="minorHAnsi"/>
        </w:rPr>
        <w:t xml:space="preserve"> a more general </w:t>
      </w:r>
      <w:r w:rsidRPr="00DE64F5">
        <w:rPr>
          <w:rStyle w:val="StyleUnderline"/>
          <w:rFonts w:asciiTheme="minorHAnsi" w:hAnsiTheme="minorHAnsi" w:cstheme="minorHAnsi"/>
          <w:highlight w:val="cyan"/>
        </w:rPr>
        <w:t>distrust of the military</w:t>
      </w:r>
      <w:r w:rsidRPr="00DE4D9C">
        <w:rPr>
          <w:rFonts w:asciiTheme="minorHAnsi" w:hAnsiTheme="minorHAnsi" w:cstheme="minorHAnsi"/>
          <w:sz w:val="16"/>
        </w:rPr>
        <w:t xml:space="preserve">. “Wokeness” is a slang term that originally described attentiveness to issues of racial and social justice. Some people and groups, especially conservatives, now use it in a derogatory sense implying what they see as overreactions. Republicans in Congress, including Rep. Jim Banks, chairman of the House Armed Services subcommittee on military personnel, have pledged to target “wokeness” this year. Banks, R-Ind., has said “exposing and dismantling the Biden administration’s woke agenda that is driving down military recruitment and retention” will be a top priority for him this year. His spokesman, Buckley Carlson, said combating “wokeness” at the Defense Department will be a key issue for the congressman. Banks and others have complained about the Pentagon’s efforts to target extremism in the military, provide courses in critical race theory and other efforts to expand diversity. They say focusing on partisan issues pushed by the left takes away from the Pentagon’s core missions, weakens the military and turns off recruits. But the Army says that on average, only 5% of the respondents in the surveys listed “wokeness” as an issue, compared with 13% who say they believe that women and minorities will face discrimination and not get the same opportunities. Wormuth said the survey data is a tool to “assuage the concerns that some may have, whether influencers or members of Congress, about wokeness or the vaccine mandate — which is now rescinded — and show they are not, by any means, primary drivers of the recruiting challenges we’re experiencing.” She said the information from the surveys also provides insight on how the Army needs to better explain its benefits. Fink, the Army’s marketing head, said </w:t>
      </w:r>
      <w:r w:rsidRPr="00DE4D9C">
        <w:rPr>
          <w:rStyle w:val="StyleUnderline"/>
          <w:rFonts w:asciiTheme="minorHAnsi" w:hAnsiTheme="minorHAnsi" w:cstheme="minorHAnsi"/>
        </w:rPr>
        <w:t xml:space="preserve">the </w:t>
      </w:r>
      <w:r w:rsidRPr="00DE64F5">
        <w:rPr>
          <w:rStyle w:val="StyleUnderline"/>
          <w:rFonts w:asciiTheme="minorHAnsi" w:hAnsiTheme="minorHAnsi" w:cstheme="minorHAnsi"/>
          <w:highlight w:val="cyan"/>
        </w:rPr>
        <w:t>top three reasons</w:t>
      </w:r>
      <w:r w:rsidRPr="00DE4D9C">
        <w:rPr>
          <w:rStyle w:val="StyleUnderline"/>
          <w:rFonts w:asciiTheme="minorHAnsi" w:hAnsiTheme="minorHAnsi" w:cstheme="minorHAnsi"/>
        </w:rPr>
        <w:t xml:space="preserve"> young people cite for rejecting military enlistment </w:t>
      </w:r>
      <w:r w:rsidRPr="00DE64F5">
        <w:rPr>
          <w:rStyle w:val="StyleUnderline"/>
          <w:rFonts w:asciiTheme="minorHAnsi" w:hAnsiTheme="minorHAnsi" w:cstheme="minorHAnsi"/>
          <w:highlight w:val="cyan"/>
        </w:rPr>
        <w:t>are</w:t>
      </w:r>
      <w:r w:rsidRPr="00DE4D9C">
        <w:rPr>
          <w:rFonts w:asciiTheme="minorHAnsi" w:hAnsiTheme="minorHAnsi" w:cstheme="minorHAnsi"/>
          <w:sz w:val="16"/>
        </w:rPr>
        <w:t xml:space="preserve"> the same across all the services: </w:t>
      </w:r>
      <w:r w:rsidRPr="00DE64F5">
        <w:rPr>
          <w:rStyle w:val="StyleUnderline"/>
          <w:rFonts w:asciiTheme="minorHAnsi" w:hAnsiTheme="minorHAnsi" w:cstheme="minorHAnsi"/>
          <w:highlight w:val="cyan"/>
        </w:rPr>
        <w:t>fear of death, worries about post-traumatic stress disorder and leaving friends and family</w:t>
      </w:r>
      <w:r w:rsidRPr="00DE4D9C">
        <w:rPr>
          <w:rFonts w:asciiTheme="minorHAnsi" w:hAnsiTheme="minorHAnsi" w:cstheme="minorHAnsi"/>
          <w:sz w:val="16"/>
        </w:rPr>
        <w:t xml:space="preserve"> — in that order. He said the Army wanted a better understanding of any additional barriers to service, beyond those top three.</w:t>
      </w:r>
    </w:p>
    <w:p w14:paraId="0F85803D" w14:textId="77777777" w:rsidR="000C7C4D" w:rsidRDefault="000C7C4D" w:rsidP="000C7C4D"/>
    <w:p w14:paraId="0F95553E" w14:textId="77777777" w:rsidR="000C7C4D" w:rsidRDefault="000C7C4D" w:rsidP="000C7C4D"/>
    <w:p w14:paraId="6EF3DE06" w14:textId="77777777" w:rsidR="000C7C4D" w:rsidRDefault="000C7C4D" w:rsidP="000C7C4D">
      <w:pPr>
        <w:pStyle w:val="Heading3"/>
      </w:pPr>
      <w:r>
        <w:t xml:space="preserve">n/u—recruitment low—1ar—stats </w:t>
      </w:r>
    </w:p>
    <w:p w14:paraId="1C99765B" w14:textId="77777777" w:rsidR="000C7C4D" w:rsidRDefault="000C7C4D" w:rsidP="000C7C4D">
      <w:pPr>
        <w:pStyle w:val="Heading4"/>
        <w:rPr>
          <w:szCs w:val="26"/>
        </w:rPr>
      </w:pPr>
      <w:r>
        <w:rPr>
          <w:szCs w:val="26"/>
        </w:rPr>
        <w:t>Recruiting is at an all-time low</w:t>
      </w:r>
    </w:p>
    <w:p w14:paraId="465E435F" w14:textId="77777777" w:rsidR="000C7C4D" w:rsidRDefault="000C7C4D" w:rsidP="000C7C4D">
      <w:r>
        <w:rPr>
          <w:b/>
          <w:sz w:val="26"/>
          <w:szCs w:val="26"/>
        </w:rPr>
        <w:t>Morgan, 22</w:t>
      </w:r>
      <w:r>
        <w:t xml:space="preserve">, Ryan comes from a Navy family with a long history of service and is a reporter for American military news, 10/3/2022,  “Army misses annual recruitment by massive 25%; worst miss ever”, </w:t>
      </w:r>
      <w:hyperlink r:id="rId7">
        <w:r>
          <w:rPr>
            <w:color w:val="000000"/>
          </w:rPr>
          <w:t>https://</w:t>
        </w:r>
      </w:hyperlink>
      <w:hyperlink r:id="rId8">
        <w:r>
          <w:rPr>
            <w:color w:val="000000"/>
            <w:u w:val="single"/>
          </w:rPr>
          <w:t>americanmilitaerynews.com</w:t>
        </w:r>
      </w:hyperlink>
      <w:hyperlink r:id="rId9">
        <w:r>
          <w:rPr>
            <w:color w:val="000000"/>
          </w:rPr>
          <w:t>/2022/10/army-misses-annual-recruitment-by-massive-25-worst-miss-ever/</w:t>
        </w:r>
      </w:hyperlink>
      <w:r>
        <w:t>, -FT</w:t>
      </w:r>
    </w:p>
    <w:p w14:paraId="294B63D6" w14:textId="77777777" w:rsidR="000C7C4D" w:rsidRPr="00D3598A" w:rsidRDefault="000C7C4D" w:rsidP="000C7C4D">
      <w:pPr>
        <w:rPr>
          <w:sz w:val="16"/>
        </w:rPr>
      </w:pPr>
      <w:r w:rsidRPr="00DE64F5">
        <w:rPr>
          <w:b/>
          <w:bCs/>
          <w:highlight w:val="cyan"/>
          <w:u w:val="single"/>
        </w:rPr>
        <w:t>The</w:t>
      </w:r>
      <w:r w:rsidRPr="00B97D1D">
        <w:rPr>
          <w:b/>
          <w:bCs/>
          <w:u w:val="single"/>
        </w:rPr>
        <w:t xml:space="preserve"> U.S. </w:t>
      </w:r>
      <w:r w:rsidRPr="00DE64F5">
        <w:rPr>
          <w:b/>
          <w:bCs/>
          <w:highlight w:val="cyan"/>
          <w:u w:val="single"/>
        </w:rPr>
        <w:t>Army missed its</w:t>
      </w:r>
      <w:r w:rsidRPr="00B97D1D">
        <w:rPr>
          <w:b/>
          <w:bCs/>
          <w:u w:val="single"/>
        </w:rPr>
        <w:t xml:space="preserve"> 2022 </w:t>
      </w:r>
      <w:r w:rsidRPr="00DE64F5">
        <w:rPr>
          <w:b/>
          <w:bCs/>
          <w:highlight w:val="cyan"/>
          <w:u w:val="single"/>
        </w:rPr>
        <w:t xml:space="preserve">recruiting goal </w:t>
      </w:r>
      <w:r w:rsidRPr="00DE64F5">
        <w:rPr>
          <w:rFonts w:eastAsia="Calibri"/>
          <w:b/>
          <w:sz w:val="24"/>
          <w:szCs w:val="24"/>
          <w:highlight w:val="cyan"/>
          <w:u w:val="single"/>
        </w:rPr>
        <w:t>by 15,000 troops</w:t>
      </w:r>
      <w:r w:rsidRPr="00D3598A">
        <w:rPr>
          <w:sz w:val="16"/>
        </w:rPr>
        <w:t xml:space="preserve">, marking a 25 percent miss from the 60,000 new soldiers it sought to recruit before the fiscal year ended on Sept. 30. </w:t>
      </w:r>
      <w:r w:rsidRPr="00DE64F5">
        <w:rPr>
          <w:rFonts w:eastAsia="Calibri"/>
          <w:b/>
          <w:sz w:val="24"/>
          <w:szCs w:val="24"/>
          <w:highlight w:val="cyan"/>
          <w:u w:val="single"/>
        </w:rPr>
        <w:t>It’s the worst</w:t>
      </w:r>
      <w:r>
        <w:rPr>
          <w:rFonts w:eastAsia="Calibri"/>
          <w:b/>
          <w:sz w:val="24"/>
          <w:szCs w:val="24"/>
          <w:u w:val="single"/>
        </w:rPr>
        <w:t xml:space="preserve"> </w:t>
      </w:r>
      <w:r w:rsidRPr="00DE64F5">
        <w:rPr>
          <w:rFonts w:eastAsia="Calibri"/>
          <w:b/>
          <w:sz w:val="24"/>
          <w:szCs w:val="24"/>
          <w:highlight w:val="cyan"/>
          <w:u w:val="single"/>
        </w:rPr>
        <w:t>miss on record</w:t>
      </w:r>
      <w:r w:rsidRPr="00B97D1D">
        <w:rPr>
          <w:b/>
          <w:bCs/>
          <w:u w:val="single"/>
        </w:rPr>
        <w:t xml:space="preserve"> for the service since the U.S. military became an all-volunteer force nearly 50 years ago. </w:t>
      </w:r>
      <w:r w:rsidRPr="00D3598A">
        <w:rPr>
          <w:sz w:val="16"/>
        </w:rPr>
        <w:t xml:space="preserve">Army Secretary Christine Wormuth confirmed the recruiting miss, </w:t>
      </w:r>
      <w:hyperlink r:id="rId10">
        <w:r w:rsidRPr="00D3598A">
          <w:rPr>
            <w:color w:val="000000"/>
            <w:sz w:val="16"/>
          </w:rPr>
          <w:t xml:space="preserve">telling </w:t>
        </w:r>
      </w:hyperlink>
      <w:r w:rsidRPr="00D3598A">
        <w:rPr>
          <w:sz w:val="16"/>
        </w:rPr>
        <w:t>The Associated Press, “</w:t>
      </w:r>
      <w:r w:rsidRPr="00DE64F5">
        <w:rPr>
          <w:b/>
          <w:bCs/>
          <w:highlight w:val="cyan"/>
          <w:u w:val="single"/>
        </w:rPr>
        <w:t>We will</w:t>
      </w:r>
      <w:r w:rsidRPr="00B97D1D">
        <w:rPr>
          <w:b/>
          <w:bCs/>
          <w:u w:val="single"/>
        </w:rPr>
        <w:t xml:space="preserve"> only </w:t>
      </w:r>
      <w:r w:rsidRPr="00DE64F5">
        <w:rPr>
          <w:b/>
          <w:bCs/>
          <w:highlight w:val="cyan"/>
          <w:u w:val="single"/>
        </w:rPr>
        <w:t>achieve 75 percent of our</w:t>
      </w:r>
      <w:r w:rsidRPr="00B97D1D">
        <w:rPr>
          <w:b/>
          <w:bCs/>
          <w:u w:val="single"/>
        </w:rPr>
        <w:t xml:space="preserve"> fiscal year 22 recruiting </w:t>
      </w:r>
      <w:r w:rsidRPr="00DE64F5">
        <w:rPr>
          <w:b/>
          <w:bCs/>
          <w:highlight w:val="cyan"/>
          <w:u w:val="single"/>
        </w:rPr>
        <w:t>goal</w:t>
      </w:r>
      <w:r w:rsidRPr="00B97D1D">
        <w:rPr>
          <w:b/>
          <w:bCs/>
          <w:u w:val="single"/>
        </w:rPr>
        <w:t xml:space="preserve">.” The 25 percent miss is </w:t>
      </w:r>
      <w:r w:rsidRPr="00DE64F5">
        <w:rPr>
          <w:b/>
          <w:bCs/>
          <w:highlight w:val="cyan"/>
          <w:u w:val="single"/>
        </w:rPr>
        <w:t>even worse than the Army</w:t>
      </w:r>
      <w:r w:rsidRPr="00B97D1D">
        <w:rPr>
          <w:b/>
          <w:bCs/>
          <w:u w:val="single"/>
        </w:rPr>
        <w:t xml:space="preserve"> had </w:t>
      </w:r>
      <w:r w:rsidRPr="00DE64F5">
        <w:rPr>
          <w:b/>
          <w:bCs/>
          <w:highlight w:val="cyan"/>
          <w:u w:val="single"/>
        </w:rPr>
        <w:t>predicted</w:t>
      </w:r>
      <w:r w:rsidRPr="00B97D1D">
        <w:rPr>
          <w:b/>
          <w:bCs/>
          <w:u w:val="single"/>
        </w:rPr>
        <w:t xml:space="preserve"> during the summer</w:t>
      </w:r>
      <w:r w:rsidRPr="00D3598A">
        <w:rPr>
          <w:sz w:val="16"/>
        </w:rPr>
        <w:t xml:space="preserve">. In August, Army Chief of Staff Gen. James McConville </w:t>
      </w:r>
      <w:hyperlink r:id="rId11">
        <w:r w:rsidRPr="00D3598A">
          <w:rPr>
            <w:color w:val="000000"/>
            <w:sz w:val="16"/>
          </w:rPr>
          <w:t>predicted the service would end the year with 10,000 less recruits</w:t>
        </w:r>
      </w:hyperlink>
      <w:r w:rsidRPr="00D3598A">
        <w:rPr>
          <w:sz w:val="16"/>
        </w:rPr>
        <w:t xml:space="preserve"> than it had planned, which would have amounted to a 16 percent miss. Despite this huge miss, Wormuth said the Army still has enough manpower to perform its critical functions, but may need to draw on the National Guard and Army Reserve to fill gaps. ‘“The Army will maintain its readiness and meet all our national security requirements,” Wormuth said. “If recruiting challenges persist, we will draw on the Guard and Reserve to augment active-duty forces, and may need to trim our force structure.” </w:t>
      </w:r>
      <w:r w:rsidRPr="00B97D1D">
        <w:rPr>
          <w:b/>
          <w:bCs/>
          <w:u w:val="single"/>
        </w:rPr>
        <w:t xml:space="preserve">The huge 25 percent miss for </w:t>
      </w:r>
      <w:r w:rsidRPr="00DE64F5">
        <w:rPr>
          <w:b/>
          <w:bCs/>
          <w:highlight w:val="cyan"/>
          <w:u w:val="single"/>
        </w:rPr>
        <w:t>the Army</w:t>
      </w:r>
      <w:r w:rsidRPr="00B97D1D">
        <w:rPr>
          <w:b/>
          <w:bCs/>
          <w:u w:val="single"/>
        </w:rPr>
        <w:t xml:space="preserve"> comes as the entire military </w:t>
      </w:r>
      <w:r w:rsidRPr="00DE64F5">
        <w:rPr>
          <w:b/>
          <w:bCs/>
          <w:highlight w:val="cyan"/>
          <w:u w:val="single"/>
        </w:rPr>
        <w:t>has struggled with recruiting</w:t>
      </w:r>
      <w:r w:rsidRPr="00B97D1D">
        <w:rPr>
          <w:b/>
          <w:bCs/>
          <w:u w:val="single"/>
        </w:rPr>
        <w:t xml:space="preserve"> in the 2022 fiscal year. While the other services all managed to meet their goals, they are already behind in the 2023 fiscal year recruiting race. </w:t>
      </w:r>
      <w:r w:rsidRPr="00D3598A">
        <w:rPr>
          <w:sz w:val="16"/>
        </w:rPr>
        <w:t>In a typical year, military recruiters are able to meet their recruiting goals and have hundreds or even thousands of prospective recruits left over, ready to ship out to basic training at the start of the next fiscal year. These prospective recruits are typically held over in a service’s delayed entry pool. The U.S. Air Force met it’s 2022 recruiting goal of 26,151 new recruits, but had to draw heavily from its delayed entry pool, which it ideally would have been able to hold over for the next year. This means that while the Air Force hit it’s 2022 recruiting goal, it’s facing a worse starting point for 2023 recruiting than it did for 2022 recruiting. “Using Air Force lexicon, I would say we’re doing a dead stick landing as we come into the end of fiscal ’22, and we’re going to need to turn around on the first of October and do an afterburner takeoff,” Maj. Gen. Edward Thomas, head of the Air Force Recruiting Service, said at a recruiting conference last month, the Associated Press reported. “</w:t>
      </w:r>
      <w:r w:rsidRPr="00DE64F5">
        <w:rPr>
          <w:b/>
          <w:bCs/>
          <w:highlight w:val="cyan"/>
          <w:u w:val="single"/>
        </w:rPr>
        <w:t>We’re</w:t>
      </w:r>
      <w:r w:rsidRPr="00B97D1D">
        <w:rPr>
          <w:b/>
          <w:bCs/>
          <w:u w:val="single"/>
        </w:rPr>
        <w:t xml:space="preserve"> going to be starting 2023 </w:t>
      </w:r>
      <w:r w:rsidRPr="00DE64F5">
        <w:rPr>
          <w:rFonts w:eastAsia="Calibri"/>
          <w:b/>
          <w:sz w:val="24"/>
          <w:szCs w:val="24"/>
          <w:highlight w:val="cyan"/>
          <w:u w:val="single"/>
        </w:rPr>
        <w:t>in a tough</w:t>
      </w:r>
      <w:r>
        <w:rPr>
          <w:rFonts w:eastAsia="Calibri"/>
          <w:b/>
          <w:sz w:val="24"/>
          <w:szCs w:val="24"/>
          <w:u w:val="single"/>
        </w:rPr>
        <w:t xml:space="preserve">er </w:t>
      </w:r>
      <w:r w:rsidRPr="00DE64F5">
        <w:rPr>
          <w:rFonts w:eastAsia="Calibri"/>
          <w:b/>
          <w:sz w:val="24"/>
          <w:szCs w:val="24"/>
          <w:highlight w:val="cyan"/>
          <w:u w:val="single"/>
        </w:rPr>
        <w:t>position</w:t>
      </w:r>
      <w:r w:rsidRPr="00B97D1D">
        <w:rPr>
          <w:b/>
          <w:bCs/>
          <w:u w:val="single"/>
        </w:rPr>
        <w:t xml:space="preserve"> than we started 2022</w:t>
      </w:r>
      <w:r w:rsidRPr="00D3598A">
        <w:rPr>
          <w:sz w:val="16"/>
        </w:rPr>
        <w:t xml:space="preserve">,” Thomas added. According to the Associated Press, the Air Force typically has about 25 percent of its recruits ready to ship out when the recruiting race begins at the start of a given fiscal year. This year, </w:t>
      </w:r>
      <w:r w:rsidRPr="00B97D1D">
        <w:rPr>
          <w:b/>
          <w:bCs/>
          <w:u w:val="single"/>
        </w:rPr>
        <w:t xml:space="preserve">the Air Force only has about </w:t>
      </w:r>
      <w:r>
        <w:rPr>
          <w:rFonts w:eastAsia="Calibri"/>
          <w:b/>
          <w:sz w:val="24"/>
          <w:szCs w:val="24"/>
          <w:u w:val="single"/>
        </w:rPr>
        <w:t>10 percent of its recruiting pool filled</w:t>
      </w:r>
      <w:r w:rsidRPr="00B97D1D">
        <w:rPr>
          <w:b/>
          <w:bCs/>
          <w:u w:val="single"/>
        </w:rPr>
        <w:t xml:space="preserve">. The Navy will also begin the 2023 fiscal year with only about 10 percent of the recruits it needs for the year. </w:t>
      </w:r>
      <w:r w:rsidRPr="00D3598A">
        <w:rPr>
          <w:sz w:val="16"/>
        </w:rPr>
        <w:t xml:space="preserve">The U.S. Marine Corps typically has about 50 percent of its recruiting goal met at the start of each fiscal year. Instead, it will have just over 30 percent of its recruiting goal for the year ready to ship out. These recruiting challenges come as the military is trying to prepare for an era of increased competition between near-peer adversaries like China and Russia. The recruiting challenges could continue to worsen in the coming years. </w:t>
      </w:r>
      <w:r w:rsidRPr="00B97D1D">
        <w:rPr>
          <w:b/>
          <w:bCs/>
          <w:u w:val="single"/>
        </w:rPr>
        <w:t xml:space="preserve">In July, Army Vice Chief of Staff Gen. Joseph Martin estimated that </w:t>
      </w:r>
      <w:r w:rsidRPr="00DE64F5">
        <w:rPr>
          <w:b/>
          <w:bCs/>
          <w:highlight w:val="cyan"/>
          <w:u w:val="single"/>
        </w:rPr>
        <w:t>the number of Americans</w:t>
      </w:r>
      <w:r w:rsidRPr="00B97D1D">
        <w:rPr>
          <w:b/>
          <w:bCs/>
          <w:u w:val="single"/>
        </w:rPr>
        <w:t xml:space="preserve"> in the prime recruiting ages of 17 and 24 </w:t>
      </w:r>
      <w:r w:rsidRPr="00DE64F5">
        <w:rPr>
          <w:b/>
          <w:bCs/>
          <w:highlight w:val="cyan"/>
          <w:u w:val="single"/>
        </w:rPr>
        <w:t>that</w:t>
      </w:r>
      <w:r w:rsidRPr="00B97D1D">
        <w:rPr>
          <w:b/>
          <w:bCs/>
          <w:u w:val="single"/>
        </w:rPr>
        <w:t xml:space="preserve"> can </w:t>
      </w:r>
      <w:r w:rsidRPr="00DE64F5">
        <w:rPr>
          <w:b/>
          <w:bCs/>
          <w:highlight w:val="cyan"/>
          <w:u w:val="single"/>
        </w:rPr>
        <w:t>meet the</w:t>
      </w:r>
      <w:r w:rsidRPr="00B97D1D">
        <w:rPr>
          <w:b/>
          <w:bCs/>
          <w:u w:val="single"/>
        </w:rPr>
        <w:t xml:space="preserve"> physical, mental or moral </w:t>
      </w:r>
      <w:r w:rsidRPr="00DE64F5">
        <w:rPr>
          <w:b/>
          <w:bCs/>
          <w:highlight w:val="cyan"/>
          <w:u w:val="single"/>
        </w:rPr>
        <w:t xml:space="preserve">qualifications to join the military had fallen from </w:t>
      </w:r>
      <w:r w:rsidRPr="00DE64F5">
        <w:rPr>
          <w:rFonts w:eastAsia="Calibri"/>
          <w:b/>
          <w:sz w:val="24"/>
          <w:szCs w:val="24"/>
          <w:highlight w:val="cyan"/>
          <w:u w:val="single"/>
        </w:rPr>
        <w:t>29</w:t>
      </w:r>
      <w:r>
        <w:rPr>
          <w:rFonts w:eastAsia="Calibri"/>
          <w:b/>
          <w:sz w:val="24"/>
          <w:szCs w:val="24"/>
          <w:u w:val="single"/>
        </w:rPr>
        <w:t xml:space="preserve"> percent </w:t>
      </w:r>
      <w:r w:rsidRPr="00DE64F5">
        <w:rPr>
          <w:rFonts w:eastAsia="Calibri"/>
          <w:b/>
          <w:sz w:val="24"/>
          <w:szCs w:val="24"/>
          <w:highlight w:val="cyan"/>
          <w:u w:val="single"/>
        </w:rPr>
        <w:t>to</w:t>
      </w:r>
      <w:r>
        <w:rPr>
          <w:rFonts w:eastAsia="Calibri"/>
          <w:b/>
          <w:sz w:val="24"/>
          <w:szCs w:val="24"/>
          <w:u w:val="single"/>
        </w:rPr>
        <w:t xml:space="preserve"> about </w:t>
      </w:r>
      <w:r w:rsidRPr="00DE64F5">
        <w:rPr>
          <w:rFonts w:eastAsia="Calibri"/>
          <w:b/>
          <w:sz w:val="24"/>
          <w:szCs w:val="24"/>
          <w:highlight w:val="cyan"/>
          <w:u w:val="single"/>
        </w:rPr>
        <w:t>23 percent</w:t>
      </w:r>
      <w:r w:rsidRPr="00B97D1D">
        <w:rPr>
          <w:b/>
          <w:bCs/>
          <w:u w:val="single"/>
        </w:rPr>
        <w:t>.</w:t>
      </w:r>
      <w:r w:rsidRPr="00D3598A">
        <w:rPr>
          <w:sz w:val="16"/>
        </w:rPr>
        <w:t xml:space="preserve"> The military has tried to raise the incentives for new recruits to join, but they’ve still struggled with recruiting. Last month, </w:t>
      </w:r>
      <w:r w:rsidRPr="00DE64F5">
        <w:rPr>
          <w:b/>
          <w:bCs/>
          <w:highlight w:val="cyan"/>
          <w:u w:val="single"/>
        </w:rPr>
        <w:t xml:space="preserve">Wormuth </w:t>
      </w:r>
      <w:hyperlink r:id="rId12">
        <w:r w:rsidRPr="00DE64F5">
          <w:rPr>
            <w:color w:val="000000"/>
            <w:highlight w:val="cyan"/>
            <w:u w:val="single"/>
          </w:rPr>
          <w:t xml:space="preserve">attributed </w:t>
        </w:r>
      </w:hyperlink>
      <w:hyperlink r:id="rId13">
        <w:r w:rsidRPr="00DE64F5">
          <w:rPr>
            <w:rFonts w:eastAsia="Calibri"/>
            <w:b/>
            <w:sz w:val="24"/>
            <w:szCs w:val="24"/>
            <w:highlight w:val="cyan"/>
            <w:u w:val="single"/>
          </w:rPr>
          <w:t>bad press</w:t>
        </w:r>
      </w:hyperlink>
      <w:hyperlink r:id="rId14">
        <w:r w:rsidRPr="00DE64F5">
          <w:rPr>
            <w:color w:val="000000"/>
            <w:highlight w:val="cyan"/>
            <w:u w:val="single"/>
          </w:rPr>
          <w:t xml:space="preserve"> to the hesitance</w:t>
        </w:r>
      </w:hyperlink>
      <w:hyperlink r:id="rId15">
        <w:r>
          <w:rPr>
            <w:color w:val="000000"/>
            <w:u w:val="single"/>
          </w:rPr>
          <w:t xml:space="preserve"> some have shown to joining the Army.</w:t>
        </w:r>
      </w:hyperlink>
      <w:r w:rsidRPr="00B97D1D">
        <w:rPr>
          <w:b/>
          <w:bCs/>
          <w:u w:val="single"/>
        </w:rPr>
        <w:t xml:space="preserve"> </w:t>
      </w:r>
      <w:r w:rsidRPr="00D3598A">
        <w:rPr>
          <w:sz w:val="16"/>
        </w:rPr>
        <w:t xml:space="preserve">She said parents and influencers are putting more emphasis on issues of suicides and sexual harassment and assault in the military, driving this hesitance to join. </w:t>
      </w:r>
      <w:r w:rsidRPr="00DE64F5">
        <w:rPr>
          <w:b/>
          <w:bCs/>
          <w:highlight w:val="cyan"/>
          <w:u w:val="single"/>
        </w:rPr>
        <w:t>The</w:t>
      </w:r>
      <w:r w:rsidRPr="00B97D1D">
        <w:rPr>
          <w:b/>
          <w:bCs/>
          <w:u w:val="single"/>
        </w:rPr>
        <w:t xml:space="preserve"> military-wide COVID-19 </w:t>
      </w:r>
      <w:r w:rsidRPr="00DE64F5">
        <w:rPr>
          <w:b/>
          <w:bCs/>
          <w:highlight w:val="cyan"/>
          <w:u w:val="single"/>
        </w:rPr>
        <w:t>vaccine mandate may also be harming recruiting</w:t>
      </w:r>
      <w:r w:rsidRPr="00D3598A">
        <w:rPr>
          <w:sz w:val="16"/>
        </w:rPr>
        <w:t>.</w:t>
      </w:r>
    </w:p>
    <w:p w14:paraId="4C41D7CB" w14:textId="77777777" w:rsidR="000C7C4D" w:rsidRDefault="000C7C4D" w:rsidP="000C7C4D"/>
    <w:p w14:paraId="1500526D" w14:textId="77777777" w:rsidR="000C7C4D" w:rsidRDefault="000C7C4D" w:rsidP="000C7C4D"/>
    <w:p w14:paraId="4866E49B" w14:textId="77777777" w:rsidR="000C7C4D" w:rsidRDefault="000C7C4D" w:rsidP="000C7C4D">
      <w:pPr>
        <w:pStyle w:val="Heading3"/>
      </w:pPr>
      <w:r>
        <w:t xml:space="preserve">n/u—recruitment low—1ar—predictive </w:t>
      </w:r>
    </w:p>
    <w:p w14:paraId="2E5CF350" w14:textId="77777777" w:rsidR="000C7C4D" w:rsidRPr="00903E8A" w:rsidRDefault="000C7C4D" w:rsidP="000C7C4D"/>
    <w:p w14:paraId="3EEF1835" w14:textId="77777777" w:rsidR="000C7C4D" w:rsidRDefault="000C7C4D" w:rsidP="000C7C4D">
      <w:pPr>
        <w:pStyle w:val="Heading4"/>
      </w:pPr>
      <w:r>
        <w:t>Prefer predictive ev—2023 recruitment will fall short</w:t>
      </w:r>
    </w:p>
    <w:p w14:paraId="7580826A" w14:textId="77777777" w:rsidR="000C7C4D" w:rsidRDefault="000C7C4D" w:rsidP="000C7C4D">
      <w:r>
        <w:rPr>
          <w:b/>
          <w:sz w:val="26"/>
          <w:szCs w:val="26"/>
        </w:rPr>
        <w:t>Maresca, 5/24</w:t>
      </w:r>
      <w:r>
        <w:t xml:space="preserve">, G. Maresca is an opinion contributor, 5/24/2023, “The time-honored duty to serve one’s nation in the military is missing in today's youth.”, </w:t>
      </w:r>
      <w:hyperlink r:id="rId16">
        <w:r>
          <w:rPr>
            <w:color w:val="000000"/>
          </w:rPr>
          <w:t>https://www.courier-journal.com/story/opinion/2023/05/24/military-recruitment-is-low-the-duty-to-serve-ones-nation-is-gone/70211797007/</w:t>
        </w:r>
      </w:hyperlink>
      <w:r>
        <w:t>, -FT</w:t>
      </w:r>
    </w:p>
    <w:p w14:paraId="5E18228E" w14:textId="77777777" w:rsidR="000C7C4D" w:rsidRDefault="000C7C4D" w:rsidP="000C7C4D">
      <w:pPr>
        <w:rPr>
          <w:sz w:val="16"/>
        </w:rPr>
      </w:pPr>
      <w:r w:rsidRPr="00B97D1D">
        <w:rPr>
          <w:sz w:val="16"/>
        </w:rPr>
        <w:t xml:space="preserve">This seems to be missing among today’s youth as </w:t>
      </w:r>
      <w:r w:rsidRPr="00B97D1D">
        <w:rPr>
          <w:b/>
          <w:bCs/>
          <w:u w:val="single"/>
        </w:rPr>
        <w:t>last year</w:t>
      </w:r>
      <w:r w:rsidRPr="00B97D1D">
        <w:rPr>
          <w:sz w:val="16"/>
        </w:rPr>
        <w:t xml:space="preserve"> </w:t>
      </w:r>
      <w:r w:rsidRPr="00DE64F5">
        <w:rPr>
          <w:b/>
          <w:bCs/>
          <w:highlight w:val="cyan"/>
          <w:u w:val="single"/>
        </w:rPr>
        <w:t xml:space="preserve">the Army reached only </w:t>
      </w:r>
      <w:r w:rsidRPr="00DE64F5">
        <w:rPr>
          <w:rFonts w:eastAsia="Calibri"/>
          <w:b/>
          <w:sz w:val="24"/>
          <w:szCs w:val="24"/>
          <w:highlight w:val="cyan"/>
          <w:u w:val="single"/>
        </w:rPr>
        <w:t>75% of its</w:t>
      </w:r>
      <w:hyperlink r:id="rId17" w:anchor=":~:text=It%E2%80%99s%20the%20worst%20miss%20on%20record%20for%20the,percent%20of%20our%20fiscal%20year%2022%20recruiting%20goal.%E2%80%9D">
        <w:r w:rsidRPr="00DE64F5">
          <w:rPr>
            <w:rFonts w:eastAsia="Calibri"/>
            <w:b/>
            <w:sz w:val="24"/>
            <w:szCs w:val="24"/>
            <w:highlight w:val="cyan"/>
            <w:u w:val="single"/>
          </w:rPr>
          <w:t xml:space="preserve"> recruiting goal</w:t>
        </w:r>
      </w:hyperlink>
      <w:r w:rsidRPr="00DE64F5">
        <w:rPr>
          <w:b/>
          <w:bCs/>
          <w:highlight w:val="cyan"/>
          <w:u w:val="single"/>
        </w:rPr>
        <w:t>,</w:t>
      </w:r>
      <w:r w:rsidRPr="00B97D1D">
        <w:rPr>
          <w:b/>
          <w:bCs/>
          <w:u w:val="single"/>
        </w:rPr>
        <w:t xml:space="preserve"> while the </w:t>
      </w:r>
      <w:r w:rsidRPr="00DE64F5">
        <w:rPr>
          <w:b/>
          <w:bCs/>
          <w:highlight w:val="cyan"/>
          <w:u w:val="single"/>
        </w:rPr>
        <w:t>other branches barely met theirs</w:t>
      </w:r>
      <w:r w:rsidRPr="00B97D1D">
        <w:rPr>
          <w:sz w:val="16"/>
        </w:rPr>
        <w:t xml:space="preserve">. </w:t>
      </w:r>
      <w:r w:rsidRPr="00DE64F5">
        <w:rPr>
          <w:b/>
          <w:bCs/>
          <w:highlight w:val="cyan"/>
          <w:u w:val="single"/>
        </w:rPr>
        <w:t>2023 is no different</w:t>
      </w:r>
      <w:r w:rsidRPr="00B97D1D">
        <w:rPr>
          <w:b/>
          <w:bCs/>
          <w:u w:val="single"/>
        </w:rPr>
        <w:t xml:space="preserve">. At a Congressional hearing, </w:t>
      </w:r>
      <w:r w:rsidRPr="00DE64F5">
        <w:rPr>
          <w:b/>
          <w:bCs/>
          <w:highlight w:val="cyan"/>
          <w:u w:val="single"/>
        </w:rPr>
        <w:t>Pentagon brass testified things have not been this bad since the draft ended in</w:t>
      </w:r>
      <w:r w:rsidRPr="00B97D1D">
        <w:rPr>
          <w:b/>
          <w:bCs/>
          <w:u w:val="single"/>
        </w:rPr>
        <w:t xml:space="preserve"> 19</w:t>
      </w:r>
      <w:r w:rsidRPr="00DE64F5">
        <w:rPr>
          <w:b/>
          <w:bCs/>
          <w:highlight w:val="cyan"/>
          <w:u w:val="single"/>
        </w:rPr>
        <w:t>73</w:t>
      </w:r>
      <w:r w:rsidRPr="00B97D1D">
        <w:rPr>
          <w:b/>
          <w:bCs/>
          <w:u w:val="single"/>
        </w:rPr>
        <w:t xml:space="preserve"> and that </w:t>
      </w:r>
      <w:r w:rsidRPr="00DE64F5">
        <w:rPr>
          <w:b/>
          <w:bCs/>
          <w:highlight w:val="cyan"/>
          <w:u w:val="single"/>
        </w:rPr>
        <w:t>the all-volunteer force may no longer be feasible</w:t>
      </w:r>
      <w:r w:rsidRPr="00B97D1D">
        <w:rPr>
          <w:b/>
          <w:bCs/>
          <w:u w:val="single"/>
        </w:rPr>
        <w:t>.</w:t>
      </w:r>
      <w:r w:rsidRPr="00B97D1D">
        <w:rPr>
          <w:sz w:val="16"/>
        </w:rPr>
        <w:t xml:space="preserve"> Maria Maresca’s initial salute had two sets of firsts. Not only would she be the first woman in the family on either side to serve, but also the first to forgo the chevrons and pin on the gold bars of a second lieutenant. May is military commissioning season Across our fruited plain, May is commissioning season. The formalities at Shippensburg University, not far from the hallowed grounds of Gettysburg or the Army’s longtime War College in Carlisle, Pennsylvania is by no means a destination for any of these young officers. Rather it is the first stop in a journey that will sculpt, fashion, and solidify the rest of their lives as they serve a cause much greater than themselves. The hope inspired by both Major General Andy Munera, the Commanding General U.S. Army Cadet Command out of Fort Knox. Kentucky, and the university’s ROTC’s Battalion Commander Lt. Col. Nicole Jepsen stirred a current that could not help but energize the auditorium of the Luhrs Performing Arts Center. </w:t>
      </w:r>
      <w:r>
        <w:rPr>
          <w:b/>
          <w:u w:val="single"/>
        </w:rPr>
        <w:t xml:space="preserve">These newly commissioned officers’ commitment to serve stands out in a nation where </w:t>
      </w:r>
      <w:r w:rsidRPr="00DE64F5">
        <w:rPr>
          <w:b/>
          <w:highlight w:val="cyan"/>
          <w:u w:val="single"/>
        </w:rPr>
        <w:t xml:space="preserve">only </w:t>
      </w:r>
      <w:r w:rsidRPr="00DE64F5">
        <w:rPr>
          <w:rFonts w:eastAsia="Calibri"/>
          <w:b/>
          <w:sz w:val="24"/>
          <w:szCs w:val="24"/>
          <w:highlight w:val="cyan"/>
          <w:u w:val="single"/>
        </w:rPr>
        <w:t>9% of those eligible to serve do</w:t>
      </w:r>
      <w:r>
        <w:rPr>
          <w:rFonts w:eastAsia="Calibri"/>
          <w:b/>
          <w:sz w:val="24"/>
          <w:szCs w:val="24"/>
          <w:u w:val="single"/>
        </w:rPr>
        <w:t>.</w:t>
      </w:r>
      <w:r>
        <w:rPr>
          <w:b/>
          <w:u w:val="single"/>
        </w:rPr>
        <w:t xml:space="preserve"> </w:t>
      </w:r>
      <w:r w:rsidRPr="00B97D1D">
        <w:rPr>
          <w:sz w:val="16"/>
        </w:rPr>
        <w:t>They carry with them the hope of a nation that my last commander-in-chief Ronald Reagan once called “a shining city on a hill.”</w:t>
      </w:r>
    </w:p>
    <w:p w14:paraId="5EF279C6" w14:textId="77777777" w:rsidR="000C7C4D" w:rsidRDefault="000C7C4D" w:rsidP="000C7C4D">
      <w:pPr>
        <w:pStyle w:val="Heading3"/>
      </w:pPr>
      <w:r>
        <w:t>n/u—recruitment low—1ar—at: link is bigger</w:t>
      </w:r>
    </w:p>
    <w:p w14:paraId="1736991E" w14:textId="77777777" w:rsidR="000C7C4D" w:rsidRPr="00903E8A" w:rsidRDefault="000C7C4D" w:rsidP="000C7C4D"/>
    <w:p w14:paraId="249CD4DD" w14:textId="77777777" w:rsidR="000C7C4D" w:rsidRPr="009F2738" w:rsidRDefault="000C7C4D" w:rsidP="000C7C4D">
      <w:pPr>
        <w:pStyle w:val="Heading4"/>
      </w:pPr>
      <w:r>
        <w:t>Economy not key—other factor outweighs</w:t>
      </w:r>
    </w:p>
    <w:p w14:paraId="2F9EE845" w14:textId="77777777" w:rsidR="000C7C4D" w:rsidRPr="00546D5E" w:rsidRDefault="000C7C4D" w:rsidP="000C7C4D">
      <w:r w:rsidRPr="00546D5E">
        <w:rPr>
          <w:rStyle w:val="Style13ptBold"/>
        </w:rPr>
        <w:t>Mongilio, 22</w:t>
      </w:r>
      <w:r w:rsidRPr="00546D5E">
        <w:t xml:space="preserve"> – (Heather Mongilio, reporter on military affairs and the naval academy, “Tough Military Recruiting Environment is About More than Low Unemployment, Experts Say,” USNI News, 12-1-2022, Available Online: https://news.usni.org/2022/12/01/tough-military-recruiting-environment-is-about-much-more-than-low-unemployment-experts-say, Accessed: 6-25-2023)//ILake-FI</w:t>
      </w:r>
    </w:p>
    <w:p w14:paraId="7E416B91" w14:textId="77777777" w:rsidR="000C7C4D" w:rsidRDefault="000C7C4D" w:rsidP="000C7C4D">
      <w:pPr>
        <w:spacing w:before="240" w:after="240"/>
        <w:rPr>
          <w:sz w:val="16"/>
          <w:szCs w:val="16"/>
        </w:rPr>
      </w:pPr>
      <w:r>
        <w:rPr>
          <w:sz w:val="16"/>
          <w:szCs w:val="16"/>
        </w:rPr>
        <w:t xml:space="preserve">The most frequently cited factor affecting military recruiting is the strength of the U.S. job market. Indeed, the joint force is subject to the laws of labor supply and demand just like any other large organization. Yet, </w:t>
      </w:r>
      <w:r w:rsidRPr="007A72A5">
        <w:rPr>
          <w:rStyle w:val="StyleUnderline"/>
        </w:rPr>
        <w:t xml:space="preserve">some of </w:t>
      </w:r>
      <w:r w:rsidRPr="00DE64F5">
        <w:rPr>
          <w:rStyle w:val="StyleUnderline"/>
          <w:highlight w:val="cyan"/>
        </w:rPr>
        <w:t>our deepest challenges are chronic, indicating</w:t>
      </w:r>
      <w:r w:rsidRPr="007A72A5">
        <w:rPr>
          <w:rStyle w:val="StyleUnderline"/>
        </w:rPr>
        <w:t xml:space="preserve"> </w:t>
      </w:r>
      <w:r w:rsidRPr="00DE64F5">
        <w:rPr>
          <w:rStyle w:val="StyleUnderline"/>
          <w:highlight w:val="cyan"/>
        </w:rPr>
        <w:t>that the strength of the economy</w:t>
      </w:r>
      <w:r w:rsidRPr="007A72A5">
        <w:rPr>
          <w:rStyle w:val="StyleUnderline"/>
        </w:rPr>
        <w:t xml:space="preserve"> may be </w:t>
      </w:r>
      <w:r w:rsidRPr="00DE64F5">
        <w:rPr>
          <w:rStyle w:val="StyleUnderline"/>
          <w:highlight w:val="cyan"/>
        </w:rPr>
        <w:t>less critical</w:t>
      </w:r>
      <w:r w:rsidRPr="007A72A5">
        <w:rPr>
          <w:rStyle w:val="StyleUnderline"/>
        </w:rPr>
        <w:t xml:space="preserve"> than commonly thought</w:t>
      </w:r>
      <w:r>
        <w:t>.</w:t>
      </w:r>
      <w:r>
        <w:rPr>
          <w:sz w:val="16"/>
          <w:szCs w:val="16"/>
        </w:rPr>
        <w:t xml:space="preserve"> For example, </w:t>
      </w:r>
      <w:r w:rsidRPr="00DE64F5">
        <w:rPr>
          <w:rStyle w:val="StyleUnderline"/>
          <w:highlight w:val="cyan"/>
        </w:rPr>
        <w:t>the Marine</w:t>
      </w:r>
      <w:r w:rsidRPr="007A72A5">
        <w:rPr>
          <w:rStyle w:val="StyleUnderline"/>
        </w:rPr>
        <w:t xml:space="preserve"> Corp</w:t>
      </w:r>
      <w:r w:rsidRPr="00DE64F5">
        <w:rPr>
          <w:rStyle w:val="StyleUnderline"/>
          <w:highlight w:val="cyan"/>
        </w:rPr>
        <w:t>s has struggled—in good economic times</w:t>
      </w:r>
      <w:r w:rsidRPr="007A72A5">
        <w:rPr>
          <w:rStyle w:val="StyleUnderline"/>
        </w:rPr>
        <w:t xml:space="preserve"> and bad—</w:t>
      </w:r>
      <w:r w:rsidRPr="00DE64F5">
        <w:rPr>
          <w:rStyle w:val="StyleUnderline"/>
          <w:highlight w:val="cyan"/>
        </w:rPr>
        <w:t>to produce</w:t>
      </w:r>
      <w:r w:rsidRPr="007A72A5">
        <w:rPr>
          <w:rStyle w:val="StyleUnderline"/>
        </w:rPr>
        <w:t xml:space="preserve"> and retain </w:t>
      </w:r>
      <w:r w:rsidRPr="00DE64F5">
        <w:rPr>
          <w:rStyle w:val="StyleUnderline"/>
          <w:highlight w:val="cyan"/>
        </w:rPr>
        <w:t>an adequate number of pilots,</w:t>
      </w:r>
      <w:r w:rsidRPr="007A72A5">
        <w:rPr>
          <w:rStyle w:val="StyleUnderline"/>
        </w:rPr>
        <w:t xml:space="preserve"> even for the newest, most modern aircraft. These </w:t>
      </w:r>
      <w:r w:rsidRPr="00DE64F5">
        <w:rPr>
          <w:rStyle w:val="StyleUnderline"/>
          <w:highlight w:val="cyan"/>
        </w:rPr>
        <w:t>struggles</w:t>
      </w:r>
      <w:r w:rsidRPr="007A72A5">
        <w:rPr>
          <w:rStyle w:val="StyleUnderline"/>
        </w:rPr>
        <w:t xml:space="preserve"> have </w:t>
      </w:r>
      <w:r w:rsidRPr="00DE64F5">
        <w:rPr>
          <w:rStyle w:val="StyleUnderline"/>
          <w:highlight w:val="cyan"/>
        </w:rPr>
        <w:t>persisted despite ever-increasing bonuses</w:t>
      </w:r>
      <w:r w:rsidRPr="007A72A5">
        <w:rPr>
          <w:rStyle w:val="StyleUnderline"/>
        </w:rPr>
        <w:t xml:space="preserve">—further evidence that </w:t>
      </w:r>
      <w:r w:rsidRPr="00DE64F5">
        <w:rPr>
          <w:rStyle w:val="StyleUnderline"/>
          <w:highlight w:val="cyan"/>
        </w:rPr>
        <w:t>the decision to join</w:t>
      </w:r>
      <w:r w:rsidRPr="007A72A5">
        <w:rPr>
          <w:rStyle w:val="StyleUnderline"/>
        </w:rPr>
        <w:t xml:space="preserve"> or separate </w:t>
      </w:r>
      <w:r w:rsidRPr="00DE64F5">
        <w:rPr>
          <w:rStyle w:val="StyleUnderline"/>
          <w:highlight w:val="cyan"/>
        </w:rPr>
        <w:t>is not</w:t>
      </w:r>
      <w:r w:rsidRPr="007A72A5">
        <w:rPr>
          <w:rStyle w:val="StyleUnderline"/>
        </w:rPr>
        <w:t xml:space="preserve"> purely </w:t>
      </w:r>
      <w:r w:rsidRPr="00DE64F5">
        <w:rPr>
          <w:rStyle w:val="StyleUnderline"/>
          <w:highlight w:val="cyan"/>
        </w:rPr>
        <w:t>economic</w:t>
      </w:r>
      <w:r w:rsidRPr="007A72A5">
        <w:rPr>
          <w:rStyle w:val="StyleUnderline"/>
        </w:rPr>
        <w:t>.</w:t>
      </w:r>
      <w:r>
        <w:rPr>
          <w:sz w:val="16"/>
          <w:szCs w:val="16"/>
        </w:rPr>
        <w:t xml:space="preserve"> The Air Force has faced similar difficulties, but on a much larger scale. [image omitted] Many </w:t>
      </w:r>
      <w:r w:rsidRPr="00DE64F5">
        <w:rPr>
          <w:rStyle w:val="StyleUnderline"/>
          <w:highlight w:val="cyan"/>
        </w:rPr>
        <w:t>occupational specialties</w:t>
      </w:r>
      <w:r w:rsidRPr="007A72A5">
        <w:rPr>
          <w:rStyle w:val="StyleUnderline"/>
        </w:rPr>
        <w:t>—across all the services—</w:t>
      </w:r>
      <w:r w:rsidRPr="00DE64F5">
        <w:rPr>
          <w:rStyle w:val="StyleUnderline"/>
          <w:highlight w:val="cyan"/>
        </w:rPr>
        <w:t>have been critically short for years</w:t>
      </w:r>
      <w:r w:rsidRPr="007A72A5">
        <w:rPr>
          <w:rStyle w:val="StyleUnderline"/>
        </w:rPr>
        <w:t>. The protracted nature of our recruiting challenges suggests the economy alone cannot be blamed</w:t>
      </w:r>
      <w:r>
        <w:rPr>
          <w:sz w:val="16"/>
          <w:szCs w:val="16"/>
        </w:rPr>
        <w:t xml:space="preserve">. Nor should it be. Military leaders should (and do) welcome a robust U.S. economy; they should not (and do not) hope for an economic downturn to boost recruiting. Neither do they aspire to serve as a repository for those displaced from the labor market who lack a sincere desire to serve and are simply seeking a living wage and benefits. Other </w:t>
      </w:r>
      <w:r w:rsidRPr="007A72A5">
        <w:rPr>
          <w:rStyle w:val="Emphasis"/>
        </w:rPr>
        <w:t>factors exacerbating military recruiting challenges are long-standing trends</w:t>
      </w:r>
      <w:r>
        <w:rPr>
          <w:sz w:val="16"/>
          <w:szCs w:val="16"/>
        </w:rPr>
        <w:t xml:space="preserve">, familiar to many. </w:t>
      </w:r>
      <w:r w:rsidRPr="007A72A5">
        <w:rPr>
          <w:rStyle w:val="StyleUnderline"/>
        </w:rPr>
        <w:t xml:space="preserve">These principally include the </w:t>
      </w:r>
      <w:r w:rsidRPr="00DE64F5">
        <w:rPr>
          <w:rStyle w:val="StyleUnderline"/>
          <w:highlight w:val="cyan"/>
        </w:rPr>
        <w:t>declining number of</w:t>
      </w:r>
      <w:r w:rsidRPr="007A72A5">
        <w:rPr>
          <w:rStyle w:val="StyleUnderline"/>
        </w:rPr>
        <w:t xml:space="preserve"> young </w:t>
      </w:r>
      <w:r w:rsidRPr="00DE64F5">
        <w:rPr>
          <w:rStyle w:val="StyleUnderline"/>
          <w:highlight w:val="cyan"/>
        </w:rPr>
        <w:t>Americans who are eligible for service</w:t>
      </w:r>
      <w:r w:rsidRPr="007A72A5">
        <w:rPr>
          <w:rStyle w:val="StyleUnderline"/>
        </w:rPr>
        <w:t xml:space="preserve"> </w:t>
      </w:r>
      <w:r w:rsidRPr="00DE64F5">
        <w:rPr>
          <w:rStyle w:val="StyleUnderline"/>
          <w:highlight w:val="cyan"/>
        </w:rPr>
        <w:t>as a result of drug use, obesity, criminal records,</w:t>
      </w:r>
      <w:r w:rsidRPr="007A72A5">
        <w:rPr>
          <w:rStyle w:val="StyleUnderline"/>
        </w:rPr>
        <w:t xml:space="preserve"> or other </w:t>
      </w:r>
      <w:r w:rsidRPr="00DE64F5">
        <w:rPr>
          <w:rStyle w:val="StyleUnderline"/>
          <w:highlight w:val="cyan"/>
        </w:rPr>
        <w:t>physical and mental health problems, and a waning interest in military servic</w:t>
      </w:r>
      <w:r w:rsidRPr="007A72A5">
        <w:rPr>
          <w:rStyle w:val="StyleUnderline"/>
        </w:rPr>
        <w:t>e.</w:t>
      </w:r>
      <w:r>
        <w:t xml:space="preserve"> </w:t>
      </w:r>
      <w:r>
        <w:rPr>
          <w:sz w:val="16"/>
          <w:szCs w:val="16"/>
        </w:rPr>
        <w:t xml:space="preserve">The </w:t>
      </w:r>
      <w:r w:rsidRPr="007A72A5">
        <w:rPr>
          <w:rStyle w:val="StyleUnderline"/>
        </w:rPr>
        <w:t>inability of many young Americans to meet basic military eligibility standards is a national problem</w:t>
      </w:r>
      <w:r>
        <w:rPr>
          <w:sz w:val="16"/>
          <w:szCs w:val="16"/>
        </w:rPr>
        <w:t xml:space="preserve"> beyond the scope of this article. </w:t>
      </w:r>
      <w:r w:rsidRPr="007A72A5">
        <w:rPr>
          <w:rStyle w:val="StyleUnderline"/>
        </w:rPr>
        <w:t>Military leaders have few levers to pull to increase the number of Americans eligible for service</w:t>
      </w:r>
      <w:r>
        <w:t>,</w:t>
      </w:r>
      <w:r>
        <w:rPr>
          <w:sz w:val="16"/>
          <w:szCs w:val="16"/>
        </w:rPr>
        <w:t xml:space="preserve"> and the biggest and most immediate lever—lowering standards—is not one military leaders or most Americans want. To effect enduring change requires understanding and addressing the declining propensity to serve. </w:t>
      </w:r>
      <w:r w:rsidRPr="007A72A5">
        <w:rPr>
          <w:rStyle w:val="StyleUnderline"/>
        </w:rPr>
        <w:t>Several factors are at play. One is familiarity. A growing percentage of those serving in uniform have a close relative who also served</w:t>
      </w:r>
      <w:r>
        <w:rPr>
          <w:sz w:val="16"/>
          <w:szCs w:val="16"/>
        </w:rPr>
        <w:t xml:space="preserve"> (or is currently serving). In other words, </w:t>
      </w:r>
      <w:r w:rsidRPr="007A72A5">
        <w:rPr>
          <w:rStyle w:val="StyleUnderline"/>
        </w:rPr>
        <w:t>those who are most familiar with the military are most likely to enlist.</w:t>
      </w:r>
      <w:r>
        <w:rPr>
          <w:sz w:val="16"/>
          <w:szCs w:val="16"/>
        </w:rPr>
        <w:t xml:space="preserve"> While the military will continue to attract those who are acquainted with the military and its lifestyle, we must do more to reach those who are unfamiliar. Failing to do so risks reinforcing an increasingly closed system and its related pathologies. </w:t>
      </w:r>
      <w:r w:rsidRPr="00DE64F5">
        <w:rPr>
          <w:rStyle w:val="StyleUnderline"/>
          <w:highlight w:val="cyan"/>
        </w:rPr>
        <w:t>Shifting demographics</w:t>
      </w:r>
      <w:r w:rsidRPr="007A72A5">
        <w:rPr>
          <w:rStyle w:val="StyleUnderline"/>
        </w:rPr>
        <w:t xml:space="preserve"> also </w:t>
      </w:r>
      <w:r w:rsidRPr="00DE64F5">
        <w:rPr>
          <w:rStyle w:val="StyleUnderline"/>
          <w:highlight w:val="cyan"/>
        </w:rPr>
        <w:t>play a role</w:t>
      </w:r>
      <w:r>
        <w:rPr>
          <w:sz w:val="16"/>
          <w:szCs w:val="16"/>
        </w:rPr>
        <w:t xml:space="preserve">. There is evidence that </w:t>
      </w:r>
      <w:r w:rsidRPr="007A72A5">
        <w:rPr>
          <w:rStyle w:val="StyleUnderline"/>
        </w:rPr>
        <w:t xml:space="preserve">the </w:t>
      </w:r>
      <w:r w:rsidRPr="00DE64F5">
        <w:rPr>
          <w:rStyle w:val="StyleUnderline"/>
          <w:highlight w:val="cyan"/>
        </w:rPr>
        <w:t>existing narrative of military service</w:t>
      </w:r>
      <w:r>
        <w:rPr>
          <w:sz w:val="16"/>
          <w:szCs w:val="16"/>
        </w:rPr>
        <w:t xml:space="preserve">, one that appealed to earlier generations, </w:t>
      </w:r>
      <w:r w:rsidRPr="00DE64F5">
        <w:rPr>
          <w:rStyle w:val="StyleUnderline"/>
          <w:highlight w:val="cyan"/>
        </w:rPr>
        <w:t>does n</w:t>
      </w:r>
      <w:r w:rsidRPr="007A72A5">
        <w:rPr>
          <w:rStyle w:val="StyleUnderline"/>
        </w:rPr>
        <w:t>o</w:t>
      </w:r>
      <w:r w:rsidRPr="00DE64F5">
        <w:rPr>
          <w:rStyle w:val="StyleUnderline"/>
          <w:highlight w:val="cyan"/>
        </w:rPr>
        <w:t>t</w:t>
      </w:r>
      <w:r w:rsidRPr="007A72A5">
        <w:rPr>
          <w:rStyle w:val="StyleUnderline"/>
        </w:rPr>
        <w:t xml:space="preserve"> </w:t>
      </w:r>
      <w:r w:rsidRPr="00DE64F5">
        <w:rPr>
          <w:rStyle w:val="StyleUnderline"/>
          <w:highlight w:val="cyan"/>
        </w:rPr>
        <w:t>resonate</w:t>
      </w:r>
      <w:r w:rsidRPr="007A72A5">
        <w:rPr>
          <w:rStyle w:val="StyleUnderline"/>
        </w:rPr>
        <w:t xml:space="preserve"> in the same ways </w:t>
      </w:r>
      <w:r w:rsidRPr="00DE64F5">
        <w:rPr>
          <w:rStyle w:val="StyleUnderline"/>
          <w:highlight w:val="cyan"/>
        </w:rPr>
        <w:t>with Gen Z</w:t>
      </w:r>
      <w:r w:rsidRPr="00DE64F5">
        <w:rPr>
          <w:highlight w:val="cyan"/>
        </w:rPr>
        <w:t>.</w:t>
      </w:r>
      <w:r>
        <w:t xml:space="preserve"> I</w:t>
      </w:r>
      <w:r>
        <w:rPr>
          <w:sz w:val="16"/>
          <w:szCs w:val="16"/>
        </w:rPr>
        <w:t xml:space="preserve">n addition, increasing fragmentation of the media ecosystem means </w:t>
      </w:r>
      <w:r w:rsidRPr="00DE64F5">
        <w:rPr>
          <w:rStyle w:val="StyleUnderline"/>
          <w:highlight w:val="cyan"/>
        </w:rPr>
        <w:t>recruiters’ marketing efforts have</w:t>
      </w:r>
      <w:r w:rsidRPr="007A72A5">
        <w:rPr>
          <w:rStyle w:val="StyleUnderline"/>
        </w:rPr>
        <w:t xml:space="preserve"> more </w:t>
      </w:r>
      <w:r w:rsidRPr="00DE64F5">
        <w:rPr>
          <w:rStyle w:val="StyleUnderline"/>
          <w:highlight w:val="cyan"/>
        </w:rPr>
        <w:t>difficulty</w:t>
      </w:r>
      <w:r w:rsidRPr="007A72A5">
        <w:rPr>
          <w:rStyle w:val="StyleUnderline"/>
        </w:rPr>
        <w:t xml:space="preserve"> breaking through the noise to reach and </w:t>
      </w:r>
      <w:r w:rsidRPr="00DE64F5">
        <w:rPr>
          <w:rStyle w:val="StyleUnderline"/>
          <w:highlight w:val="cyan"/>
        </w:rPr>
        <w:t>motivate the</w:t>
      </w:r>
      <w:r w:rsidRPr="007A72A5">
        <w:rPr>
          <w:rStyle w:val="StyleUnderline"/>
        </w:rPr>
        <w:t xml:space="preserve"> </w:t>
      </w:r>
      <w:r w:rsidRPr="00DE64F5">
        <w:rPr>
          <w:rStyle w:val="StyleUnderline"/>
          <w:highlight w:val="cyan"/>
        </w:rPr>
        <w:t>intended audience</w:t>
      </w:r>
      <w:r>
        <w:rPr>
          <w:sz w:val="16"/>
          <w:szCs w:val="16"/>
        </w:rPr>
        <w:t xml:space="preserve">. In years past, the military could increase spending on marketing and be fairly confident of receiving predictable returns on those investments. The assumptions underlying that predictability, however, are changing. </w:t>
      </w:r>
      <w:r w:rsidRPr="007A72A5">
        <w:rPr>
          <w:rStyle w:val="StyleUnderline"/>
        </w:rPr>
        <w:t>Simply increasing the advertising budget to amplify existing narratives is unlikely to be effective in the future.</w:t>
      </w:r>
      <w:r>
        <w:rPr>
          <w:sz w:val="16"/>
          <w:szCs w:val="16"/>
        </w:rPr>
        <w:t xml:space="preserve"> The services need new narratives and new vehicles for communicating those narratives. Looking at the uncertain impact of traditional advertising may offer a broader lesson: The military cannot rely on yesterday’s solutions to solve today’s or tomorrow’s problems, as similar as they may seem. There are </w:t>
      </w:r>
      <w:r w:rsidRPr="007A72A5">
        <w:rPr>
          <w:rStyle w:val="StyleUnderline"/>
        </w:rPr>
        <w:t xml:space="preserve">also </w:t>
      </w:r>
      <w:r w:rsidRPr="00DE64F5">
        <w:rPr>
          <w:rStyle w:val="StyleUnderline"/>
          <w:highlight w:val="cyan"/>
        </w:rPr>
        <w:t>structural factors</w:t>
      </w:r>
      <w:r w:rsidRPr="007A72A5">
        <w:rPr>
          <w:rStyle w:val="StyleUnderline"/>
        </w:rPr>
        <w:t xml:space="preserve"> that </w:t>
      </w:r>
      <w:r w:rsidRPr="00DE64F5">
        <w:rPr>
          <w:rStyle w:val="StyleUnderline"/>
          <w:highlight w:val="cyan"/>
        </w:rPr>
        <w:t>exacerbate recruiting challenges</w:t>
      </w:r>
      <w:r>
        <w:rPr>
          <w:sz w:val="16"/>
          <w:szCs w:val="16"/>
        </w:rPr>
        <w:t xml:space="preserve">. For example, the services are asking individuals from Gen X (commanding generals and recruiting district commanding officers [COs]) to develop recruiting plans and strategies that individuals from Gen Y (recruiting station COs and recruiters) will implement to attract individuals from Gen Z.1 </w:t>
      </w:r>
      <w:r w:rsidRPr="007A72A5">
        <w:rPr>
          <w:rStyle w:val="StyleUnderline"/>
        </w:rPr>
        <w:t xml:space="preserve">Generational gaps have always existed within the AVF, but the </w:t>
      </w:r>
      <w:r w:rsidRPr="00DE64F5">
        <w:rPr>
          <w:rStyle w:val="StyleUnderline"/>
          <w:highlight w:val="cyan"/>
        </w:rPr>
        <w:t>current pace of social change amplifies the</w:t>
      </w:r>
      <w:r w:rsidRPr="007A72A5">
        <w:rPr>
          <w:rStyle w:val="StyleUnderline"/>
        </w:rPr>
        <w:t xml:space="preserve">se </w:t>
      </w:r>
      <w:r w:rsidRPr="00DE64F5">
        <w:rPr>
          <w:rStyle w:val="StyleUnderline"/>
          <w:highlight w:val="cyan"/>
        </w:rPr>
        <w:t>differences.</w:t>
      </w:r>
      <w:r w:rsidRPr="007A72A5">
        <w:rPr>
          <w:rStyle w:val="StyleUnderline"/>
        </w:rPr>
        <w:t xml:space="preserve"> All three groups process information differently, place differing value on the same set of incentives, and have different expectations regarding how great a voice the individual recruit will have in the process</w:t>
      </w:r>
      <w:r>
        <w:rPr>
          <w:sz w:val="16"/>
          <w:szCs w:val="16"/>
        </w:rPr>
        <w:t>. Structure influences behavior, yet the impact of generational gaps among these three groups—commanders, recruiters, and the recruited—has not been investigated. It needs to be. Accurately diagnosing the challenges we face also requires examining factors not previously analyzed, including contemporary social developments that may impact the military-eligible population. For example, th</w:t>
      </w:r>
      <w:r>
        <w:t xml:space="preserve">e </w:t>
      </w:r>
      <w:r w:rsidRPr="00DE64F5">
        <w:rPr>
          <w:rStyle w:val="StyleUnderline"/>
          <w:highlight w:val="cyan"/>
        </w:rPr>
        <w:t>social turmoil caused by the pandemic</w:t>
      </w:r>
      <w:r w:rsidRPr="007A72A5">
        <w:rPr>
          <w:rStyle w:val="StyleUnderline"/>
        </w:rPr>
        <w:t xml:space="preserve"> immediately </w:t>
      </w:r>
      <w:r w:rsidRPr="00DE64F5">
        <w:rPr>
          <w:rStyle w:val="StyleUnderline"/>
          <w:highlight w:val="cyan"/>
        </w:rPr>
        <w:t>impacted recruiting</w:t>
      </w:r>
      <w:r w:rsidRPr="007A72A5">
        <w:rPr>
          <w:rStyle w:val="StyleUnderline"/>
        </w:rPr>
        <w:t xml:space="preserve"> for every service. </w:t>
      </w:r>
      <w:r>
        <w:rPr>
          <w:sz w:val="16"/>
          <w:szCs w:val="16"/>
        </w:rPr>
        <w:t xml:space="preserve">But the long-term, downstream effects of the pandemic are unclear. • Will certain cohorts of today’s children have reduced capacity to serve when they become young adults, because of physical limitations brought on by exposure to the virus? • Will they be prepared academically, given the significant educational disruptions? • Will their trust in institutions falter based on their perceptions of institutional weaknesses during the pandemic? While the mental, physical, and psychological effects of the pandemic will take years to understand, they may be manifesting in the military-eligible population today, and the joint force cannot wait years to act. It must find ways to meet these youth where they are, without lowering standards. Public Trust and Confidence Of all the factors affecting young Americans’ propensity to serve, the most alarming is the steady decline of public trust and confidence in the military. According to Gallup’s most recent Honesty and Ethics Survey, </w:t>
      </w:r>
      <w:r w:rsidRPr="00DE64F5">
        <w:rPr>
          <w:rStyle w:val="StyleUnderline"/>
          <w:highlight w:val="cyan"/>
        </w:rPr>
        <w:t>Americans’ confidence in militar</w:t>
      </w:r>
      <w:r w:rsidRPr="007A72A5">
        <w:rPr>
          <w:rStyle w:val="StyleUnderline"/>
        </w:rPr>
        <w:t xml:space="preserve">y officers </w:t>
      </w:r>
      <w:r w:rsidRPr="00DE64F5">
        <w:rPr>
          <w:rStyle w:val="StyleUnderline"/>
          <w:highlight w:val="cyan"/>
        </w:rPr>
        <w:t>has declined to</w:t>
      </w:r>
      <w:r w:rsidRPr="007A72A5">
        <w:rPr>
          <w:rStyle w:val="StyleUnderline"/>
        </w:rPr>
        <w:t xml:space="preserve"> its lowest level since the survey began in 2001.</w:t>
      </w:r>
      <w:r>
        <w:rPr>
          <w:sz w:val="16"/>
          <w:szCs w:val="16"/>
        </w:rPr>
        <w:t xml:space="preserve"> Further, in just the past five years, ten percent fewer Americans believe military officers possess “high ethics.”</w:t>
      </w:r>
      <w:r w:rsidRPr="007A72A5">
        <w:t>2</w:t>
      </w:r>
      <w:r w:rsidRPr="00DE64F5">
        <w:rPr>
          <w:rStyle w:val="StyleUnderline"/>
          <w:highlight w:val="cyan"/>
        </w:rPr>
        <w:t>Why?</w:t>
      </w:r>
      <w:r>
        <w:rPr>
          <w:sz w:val="16"/>
          <w:szCs w:val="16"/>
        </w:rPr>
        <w:t xml:space="preserve"> Based on my observations and interactions with a broad swath of citizens, I believe there are several reasons, including: • </w:t>
      </w:r>
      <w:r w:rsidRPr="007A72A5">
        <w:rPr>
          <w:rStyle w:val="StyleUnderline"/>
        </w:rPr>
        <w:t xml:space="preserve">The character of the </w:t>
      </w:r>
      <w:r w:rsidRPr="00DE64F5">
        <w:rPr>
          <w:rStyle w:val="StyleUnderline"/>
          <w:highlight w:val="cyan"/>
        </w:rPr>
        <w:t xml:space="preserve">U.S. withdrawal from Afghanistan </w:t>
      </w:r>
      <w:r>
        <w:rPr>
          <w:sz w:val="16"/>
          <w:szCs w:val="16"/>
        </w:rPr>
        <w:t xml:space="preserve">• A </w:t>
      </w:r>
      <w:r w:rsidRPr="00DE64F5">
        <w:rPr>
          <w:rStyle w:val="StyleUnderline"/>
          <w:highlight w:val="cyan"/>
        </w:rPr>
        <w:t>growing perception of the politicization of the military</w:t>
      </w:r>
      <w:r>
        <w:rPr>
          <w:sz w:val="16"/>
          <w:szCs w:val="16"/>
        </w:rPr>
        <w:t xml:space="preserve"> and senior military leaders • </w:t>
      </w:r>
      <w:r w:rsidRPr="007A72A5">
        <w:rPr>
          <w:rStyle w:val="StyleUnderline"/>
        </w:rPr>
        <w:t xml:space="preserve">Reports of </w:t>
      </w:r>
      <w:r w:rsidRPr="00DE64F5">
        <w:rPr>
          <w:rStyle w:val="StyleUnderline"/>
          <w:highlight w:val="cyan"/>
        </w:rPr>
        <w:t>widespread sexual harassment and assault</w:t>
      </w:r>
      <w:r w:rsidRPr="007A72A5">
        <w:rPr>
          <w:rStyle w:val="StyleUnderline"/>
        </w:rPr>
        <w:t xml:space="preserve"> in the ranks</w:t>
      </w:r>
      <w:r>
        <w:rPr>
          <w:rStyle w:val="StyleUnderline"/>
        </w:rPr>
        <w:t xml:space="preserve"> </w:t>
      </w:r>
      <w:r>
        <w:rPr>
          <w:sz w:val="16"/>
          <w:szCs w:val="16"/>
        </w:rPr>
        <w:t xml:space="preserve">• A series of </w:t>
      </w:r>
      <w:r w:rsidRPr="007A72A5">
        <w:rPr>
          <w:rStyle w:val="StyleUnderline"/>
        </w:rPr>
        <w:t xml:space="preserve">preventable mishaps across all the services that suggest a measure of </w:t>
      </w:r>
      <w:r w:rsidRPr="00DE64F5">
        <w:rPr>
          <w:rStyle w:val="StyleUnderline"/>
          <w:highlight w:val="cyan"/>
        </w:rPr>
        <w:t xml:space="preserve">professional incompetence </w:t>
      </w:r>
      <w:r w:rsidRPr="007A72A5">
        <w:rPr>
          <w:rStyle w:val="StyleUnderline"/>
        </w:rPr>
        <w:t xml:space="preserve">• </w:t>
      </w:r>
      <w:r w:rsidRPr="00DE64F5">
        <w:rPr>
          <w:rStyle w:val="StyleUnderline"/>
          <w:highlight w:val="cyan"/>
        </w:rPr>
        <w:t>Scandals a</w:t>
      </w:r>
      <w:r w:rsidRPr="007A72A5">
        <w:rPr>
          <w:rStyle w:val="StyleUnderline"/>
        </w:rPr>
        <w:t xml:space="preserve">nd examples </w:t>
      </w:r>
      <w:r w:rsidRPr="00DE64F5">
        <w:rPr>
          <w:rStyle w:val="StyleUnderline"/>
          <w:highlight w:val="cyan"/>
        </w:rPr>
        <w:t>of poor leadership</w:t>
      </w:r>
      <w:r>
        <w:rPr>
          <w:sz w:val="16"/>
          <w:szCs w:val="16"/>
        </w:rPr>
        <w:t xml:space="preserve"> across the joint force</w:t>
      </w:r>
    </w:p>
    <w:p w14:paraId="2EC884F9" w14:textId="77777777" w:rsidR="000C7C4D" w:rsidRPr="00546D5E" w:rsidRDefault="000C7C4D" w:rsidP="000C7C4D"/>
    <w:p w14:paraId="5DA2227E" w14:textId="77777777" w:rsidR="000C7C4D" w:rsidRDefault="000C7C4D" w:rsidP="000C7C4D">
      <w:pPr>
        <w:pStyle w:val="Heading3"/>
      </w:pPr>
      <w:r>
        <w:t>n/u—unemployment low—2ac</w:t>
      </w:r>
    </w:p>
    <w:p w14:paraId="3012140A" w14:textId="77777777" w:rsidR="000C7C4D" w:rsidRDefault="000C7C4D" w:rsidP="000C7C4D">
      <w:pPr>
        <w:pStyle w:val="Heading4"/>
      </w:pPr>
      <w:r>
        <w:t>Unemployment is at all-time high 3.7% now – might be signaling recession</w:t>
      </w:r>
    </w:p>
    <w:p w14:paraId="40979C6C" w14:textId="77777777" w:rsidR="000C7C4D" w:rsidRDefault="000C7C4D" w:rsidP="000C7C4D">
      <w:r>
        <w:t xml:space="preserve">Simon </w:t>
      </w:r>
      <w:r>
        <w:rPr>
          <w:b/>
          <w:sz w:val="26"/>
          <w:szCs w:val="26"/>
        </w:rPr>
        <w:t>Moore</w:t>
      </w:r>
      <w:r>
        <w:t xml:space="preserve">, </w:t>
      </w:r>
      <w:r>
        <w:rPr>
          <w:b/>
          <w:sz w:val="26"/>
          <w:szCs w:val="26"/>
        </w:rPr>
        <w:t>6</w:t>
      </w:r>
      <w:r>
        <w:t>-</w:t>
      </w:r>
      <w:r>
        <w:rPr>
          <w:b/>
          <w:sz w:val="26"/>
          <w:szCs w:val="26"/>
        </w:rPr>
        <w:t>26</w:t>
      </w:r>
      <w:r>
        <w:t xml:space="preserve">-2023, previously served as Chief Investment Officer at Moola and FutureAdvisor, CFA Charterholder and educated at Oxford and Northwestern "What To Look For In The June 2023 Jobs Report," Forbes, </w:t>
      </w:r>
      <w:hyperlink r:id="rId18">
        <w:r>
          <w:rPr>
            <w:color w:val="0563C1"/>
            <w:u w:val="single"/>
          </w:rPr>
          <w:t>https://www.forbes.com/sites/simonmoore/2023/06/26/what-to-look-for-in-the-june-2023-jobs-report/</w:t>
        </w:r>
      </w:hyperlink>
    </w:p>
    <w:p w14:paraId="1358BE71" w14:textId="77777777" w:rsidR="000C7C4D" w:rsidRDefault="000C7C4D" w:rsidP="000C7C4D">
      <w:pPr>
        <w:rPr>
          <w:sz w:val="16"/>
          <w:szCs w:val="16"/>
        </w:rPr>
      </w:pPr>
      <w:r>
        <w:rPr>
          <w:sz w:val="16"/>
          <w:szCs w:val="16"/>
        </w:rPr>
        <w:t xml:space="preserve">The </w:t>
      </w:r>
      <w:r w:rsidRPr="00DE64F5">
        <w:rPr>
          <w:highlight w:val="cyan"/>
          <w:u w:val="single"/>
        </w:rPr>
        <w:t>unemployment rate</w:t>
      </w:r>
      <w:r>
        <w:rPr>
          <w:u w:val="single"/>
        </w:rPr>
        <w:t xml:space="preserve"> did move up to </w:t>
      </w:r>
      <w:r w:rsidRPr="00DE64F5">
        <w:rPr>
          <w:b/>
          <w:highlight w:val="cyan"/>
          <w:u w:val="single"/>
        </w:rPr>
        <w:t>3.7%</w:t>
      </w:r>
      <w:r w:rsidRPr="00DE64F5">
        <w:rPr>
          <w:highlight w:val="cyan"/>
          <w:u w:val="single"/>
        </w:rPr>
        <w:t>,</w:t>
      </w:r>
      <w:r>
        <w:rPr>
          <w:sz w:val="16"/>
          <w:szCs w:val="16"/>
        </w:rPr>
        <w:t xml:space="preserve"> testing the higher end of the range for this economic indicator that we’ve seen since March 2022. The </w:t>
      </w:r>
      <w:r>
        <w:rPr>
          <w:u w:val="single"/>
        </w:rPr>
        <w:t>increase in the unemployment rate may be statistical noise</w:t>
      </w:r>
      <w:r>
        <w:rPr>
          <w:sz w:val="16"/>
          <w:szCs w:val="16"/>
        </w:rPr>
        <w:t xml:space="preserve">, but </w:t>
      </w:r>
      <w:r w:rsidRPr="00DE64F5">
        <w:rPr>
          <w:highlight w:val="cyan"/>
          <w:u w:val="single"/>
        </w:rPr>
        <w:t>weekly</w:t>
      </w:r>
      <w:r>
        <w:rPr>
          <w:u w:val="single"/>
        </w:rPr>
        <w:t xml:space="preserve"> unemployment </w:t>
      </w:r>
      <w:r w:rsidRPr="00DE64F5">
        <w:rPr>
          <w:highlight w:val="cyan"/>
          <w:u w:val="single"/>
        </w:rPr>
        <w:t>data</w:t>
      </w:r>
      <w:r>
        <w:rPr>
          <w:u w:val="single"/>
        </w:rPr>
        <w:t xml:space="preserve"> claims has been </w:t>
      </w:r>
      <w:r w:rsidRPr="00DE64F5">
        <w:rPr>
          <w:highlight w:val="cyan"/>
          <w:u w:val="single"/>
        </w:rPr>
        <w:t>trending</w:t>
      </w:r>
      <w:r>
        <w:rPr>
          <w:sz w:val="16"/>
          <w:szCs w:val="16"/>
        </w:rPr>
        <w:t xml:space="preserve"> somewhat </w:t>
      </w:r>
      <w:r w:rsidRPr="00DE64F5">
        <w:rPr>
          <w:b/>
          <w:highlight w:val="cyan"/>
          <w:u w:val="single"/>
        </w:rPr>
        <w:t>higher</w:t>
      </w:r>
      <w:r>
        <w:rPr>
          <w:sz w:val="16"/>
          <w:szCs w:val="16"/>
        </w:rPr>
        <w:t xml:space="preserve">, too. This may matter because the </w:t>
      </w:r>
      <w:r w:rsidRPr="00DE64F5">
        <w:rPr>
          <w:b/>
          <w:highlight w:val="cyan"/>
          <w:u w:val="single"/>
        </w:rPr>
        <w:t>Sahm rule</w:t>
      </w:r>
      <w:r>
        <w:rPr>
          <w:u w:val="single"/>
        </w:rPr>
        <w:t xml:space="preserve"> for forecasting recessions signals</w:t>
      </w:r>
      <w:r>
        <w:rPr>
          <w:sz w:val="16"/>
          <w:szCs w:val="16"/>
        </w:rPr>
        <w:t xml:space="preserve"> that </w:t>
      </w:r>
      <w:r w:rsidRPr="00DE64F5">
        <w:rPr>
          <w:highlight w:val="cyan"/>
          <w:u w:val="single"/>
        </w:rPr>
        <w:t>if</w:t>
      </w:r>
      <w:r>
        <w:rPr>
          <w:u w:val="single"/>
        </w:rPr>
        <w:t xml:space="preserve"> the </w:t>
      </w:r>
      <w:r w:rsidRPr="00DE64F5">
        <w:rPr>
          <w:highlight w:val="cyan"/>
          <w:u w:val="single"/>
        </w:rPr>
        <w:t>3-month average of unemployment rises by 0.5% over its 12-month low</w:t>
      </w:r>
      <w:r>
        <w:rPr>
          <w:sz w:val="16"/>
          <w:szCs w:val="16"/>
        </w:rPr>
        <w:t xml:space="preserve">, then we </w:t>
      </w:r>
      <w:r>
        <w:rPr>
          <w:u w:val="single"/>
        </w:rPr>
        <w:t xml:space="preserve">may </w:t>
      </w:r>
      <w:r w:rsidRPr="00DE64F5">
        <w:rPr>
          <w:highlight w:val="cyan"/>
          <w:u w:val="single"/>
        </w:rPr>
        <w:t>be in</w:t>
      </w:r>
      <w:r>
        <w:rPr>
          <w:u w:val="single"/>
        </w:rPr>
        <w:t xml:space="preserve"> a </w:t>
      </w:r>
      <w:r w:rsidRPr="00DE64F5">
        <w:rPr>
          <w:b/>
          <w:highlight w:val="cyan"/>
          <w:u w:val="single"/>
        </w:rPr>
        <w:t>recession</w:t>
      </w:r>
      <w:r>
        <w:rPr>
          <w:sz w:val="16"/>
          <w:szCs w:val="16"/>
        </w:rPr>
        <w:t xml:space="preserve">. This </w:t>
      </w:r>
      <w:r w:rsidRPr="00DE64F5">
        <w:rPr>
          <w:highlight w:val="cyan"/>
          <w:u w:val="single"/>
        </w:rPr>
        <w:t>metric has</w:t>
      </w:r>
      <w:r>
        <w:rPr>
          <w:u w:val="single"/>
        </w:rPr>
        <w:t xml:space="preserve"> a </w:t>
      </w:r>
      <w:r w:rsidRPr="00DE64F5">
        <w:rPr>
          <w:highlight w:val="cyan"/>
          <w:u w:val="single"/>
        </w:rPr>
        <w:t>strong track record</w:t>
      </w:r>
      <w:r>
        <w:rPr>
          <w:u w:val="single"/>
        </w:rPr>
        <w:t xml:space="preserve"> of</w:t>
      </w:r>
      <w:r>
        <w:rPr>
          <w:sz w:val="16"/>
          <w:szCs w:val="16"/>
        </w:rPr>
        <w:t xml:space="preserve"> </w:t>
      </w:r>
      <w:r w:rsidRPr="00DE64F5">
        <w:rPr>
          <w:highlight w:val="cyan"/>
          <w:u w:val="single"/>
        </w:rPr>
        <w:t>forecasting recessions historically</w:t>
      </w:r>
      <w:r>
        <w:rPr>
          <w:sz w:val="16"/>
          <w:szCs w:val="16"/>
        </w:rPr>
        <w:t>. Therefore</w:t>
      </w:r>
      <w:r>
        <w:rPr>
          <w:u w:val="single"/>
        </w:rPr>
        <w:t xml:space="preserve">, if the </w:t>
      </w:r>
      <w:r w:rsidRPr="00DE64F5">
        <w:rPr>
          <w:highlight w:val="cyan"/>
          <w:u w:val="single"/>
        </w:rPr>
        <w:t>May rise in unemployment</w:t>
      </w:r>
      <w:r>
        <w:rPr>
          <w:u w:val="single"/>
        </w:rPr>
        <w:t xml:space="preserve"> of 0.3%,</w:t>
      </w:r>
      <w:r>
        <w:rPr>
          <w:sz w:val="16"/>
          <w:szCs w:val="16"/>
        </w:rPr>
        <w:t xml:space="preserve"> </w:t>
      </w:r>
      <w:r>
        <w:rPr>
          <w:u w:val="single"/>
        </w:rPr>
        <w:t xml:space="preserve">is </w:t>
      </w:r>
      <w:r w:rsidRPr="00DE64F5">
        <w:rPr>
          <w:b/>
          <w:highlight w:val="cyan"/>
          <w:u w:val="single"/>
        </w:rPr>
        <w:t>sustained</w:t>
      </w:r>
      <w:r>
        <w:rPr>
          <w:sz w:val="16"/>
          <w:szCs w:val="16"/>
        </w:rPr>
        <w:t xml:space="preserve">, then there is a </w:t>
      </w:r>
      <w:r w:rsidRPr="00DE64F5">
        <w:rPr>
          <w:highlight w:val="cyan"/>
          <w:u w:val="single"/>
        </w:rPr>
        <w:t>risk that the U.S</w:t>
      </w:r>
      <w:r>
        <w:rPr>
          <w:u w:val="single"/>
        </w:rPr>
        <w:t xml:space="preserve">. could be flirting with </w:t>
      </w:r>
      <w:r w:rsidRPr="00DE64F5">
        <w:rPr>
          <w:highlight w:val="cyan"/>
          <w:u w:val="single"/>
        </w:rPr>
        <w:t>recession</w:t>
      </w:r>
      <w:r>
        <w:rPr>
          <w:sz w:val="16"/>
          <w:szCs w:val="16"/>
        </w:rPr>
        <w:t xml:space="preserve">, </w:t>
      </w:r>
      <w:r w:rsidRPr="00DE64F5">
        <w:rPr>
          <w:highlight w:val="cyan"/>
          <w:u w:val="single"/>
        </w:rPr>
        <w:t>despite</w:t>
      </w:r>
      <w:r>
        <w:rPr>
          <w:sz w:val="16"/>
          <w:szCs w:val="16"/>
        </w:rPr>
        <w:t xml:space="preserve"> apparently </w:t>
      </w:r>
      <w:r w:rsidRPr="00DE64F5">
        <w:rPr>
          <w:b/>
          <w:highlight w:val="cyan"/>
          <w:u w:val="single"/>
        </w:rPr>
        <w:t>strong jobs growth</w:t>
      </w:r>
      <w:r>
        <w:rPr>
          <w:sz w:val="16"/>
          <w:szCs w:val="16"/>
        </w:rPr>
        <w:t xml:space="preserve">. Still, it would likely take several months of negative jobs data to confirm that view. </w:t>
      </w:r>
    </w:p>
    <w:p w14:paraId="4E8EBB68" w14:textId="77777777" w:rsidR="000C7C4D" w:rsidRPr="002E55DA" w:rsidRDefault="000C7C4D" w:rsidP="000C7C4D"/>
    <w:p w14:paraId="54B87420" w14:textId="77777777" w:rsidR="000C7C4D" w:rsidRDefault="000C7C4D" w:rsidP="000C7C4D">
      <w:pPr>
        <w:pStyle w:val="Heading3"/>
      </w:pPr>
      <w:r>
        <w:t xml:space="preserve">n/u—unemployment low—1ar—forecasts </w:t>
      </w:r>
    </w:p>
    <w:p w14:paraId="434BC651" w14:textId="77777777" w:rsidR="000C7C4D" w:rsidRPr="00903E8A" w:rsidRDefault="000C7C4D" w:rsidP="000C7C4D"/>
    <w:p w14:paraId="4D03F155" w14:textId="77777777" w:rsidR="000C7C4D" w:rsidRPr="00907BE5" w:rsidRDefault="000C7C4D" w:rsidP="000C7C4D">
      <w:pPr>
        <w:pStyle w:val="Heading4"/>
      </w:pPr>
      <w:r>
        <w:t>Unemployment is low, and trending down</w:t>
      </w:r>
    </w:p>
    <w:p w14:paraId="2B4E36E7" w14:textId="77777777" w:rsidR="000C7C4D" w:rsidRDefault="000C7C4D" w:rsidP="000C7C4D">
      <w:pPr>
        <w:rPr>
          <w:rStyle w:val="StyleUnderline"/>
        </w:rPr>
      </w:pPr>
      <w:r>
        <w:rPr>
          <w:rStyle w:val="Style13ptBold"/>
        </w:rPr>
        <w:t xml:space="preserve">Bernstein ‘5/5 </w:t>
      </w:r>
      <w:r w:rsidRPr="00907BE5">
        <w:t xml:space="preserve">[Jared Bernstein; American economist who is the chair of the United States Council of Economic Advisers.; 5-5-2023; "The Signal and the Noise: Trend Job Gains Reveal Transition to Steady Growth"; </w:t>
      </w:r>
      <w:r>
        <w:t>No Publication</w:t>
      </w:r>
      <w:r w:rsidRPr="00907BE5">
        <w:t>; https://www.whitehouse.gov/cea/written-materials/2023/05/05/the-signal-and-the-noise-trend-job-gains-reveal-transition-to-steady-growth/; Accessed 7-2-2023; DQ]</w:t>
      </w:r>
    </w:p>
    <w:p w14:paraId="729CFA68" w14:textId="77777777" w:rsidR="000C7C4D" w:rsidRPr="00907BE5" w:rsidRDefault="000C7C4D" w:rsidP="000C7C4D">
      <w:pPr>
        <w:rPr>
          <w:sz w:val="16"/>
        </w:rPr>
      </w:pPr>
      <w:r w:rsidRPr="00907BE5">
        <w:rPr>
          <w:rStyle w:val="StyleUnderline"/>
        </w:rPr>
        <w:t xml:space="preserve">Payroll employment posted a solid increase of 253,000 jobs last month, and the </w:t>
      </w:r>
      <w:r w:rsidRPr="00DE64F5">
        <w:rPr>
          <w:rStyle w:val="StyleUnderline"/>
          <w:highlight w:val="cyan"/>
        </w:rPr>
        <w:t>unemployment</w:t>
      </w:r>
      <w:r w:rsidRPr="00907BE5">
        <w:rPr>
          <w:rStyle w:val="StyleUnderline"/>
        </w:rPr>
        <w:t xml:space="preserve"> rate </w:t>
      </w:r>
      <w:r w:rsidRPr="00DE64F5">
        <w:rPr>
          <w:rStyle w:val="StyleUnderline"/>
          <w:highlight w:val="cyan"/>
        </w:rPr>
        <w:t>ticked down to 3.4 percent</w:t>
      </w:r>
      <w:r w:rsidRPr="00907BE5">
        <w:rPr>
          <w:rStyle w:val="StyleUnderline"/>
        </w:rPr>
        <w:t xml:space="preserve">, the </w:t>
      </w:r>
      <w:r w:rsidRPr="00DE64F5">
        <w:rPr>
          <w:rStyle w:val="StyleUnderline"/>
          <w:highlight w:val="cyan"/>
        </w:rPr>
        <w:t>lowest</w:t>
      </w:r>
      <w:r w:rsidRPr="00907BE5">
        <w:rPr>
          <w:rStyle w:val="StyleUnderline"/>
        </w:rPr>
        <w:t xml:space="preserve"> unemployment rate </w:t>
      </w:r>
      <w:r w:rsidRPr="00DE64F5">
        <w:rPr>
          <w:rStyle w:val="StyleUnderline"/>
          <w:highlight w:val="cyan"/>
        </w:rPr>
        <w:t>since</w:t>
      </w:r>
      <w:r w:rsidRPr="00907BE5">
        <w:rPr>
          <w:rStyle w:val="StyleUnderline"/>
        </w:rPr>
        <w:t xml:space="preserve"> May </w:t>
      </w:r>
      <w:r w:rsidRPr="00DE64F5">
        <w:rPr>
          <w:rStyle w:val="StyleUnderline"/>
          <w:highlight w:val="cyan"/>
        </w:rPr>
        <w:t>1969</w:t>
      </w:r>
      <w:r w:rsidRPr="00907BE5">
        <w:rPr>
          <w:sz w:val="16"/>
        </w:rPr>
        <w:t xml:space="preserve">. Because monthly data tend to be somewhat “noisy,” we at the CEA find it useful to </w:t>
      </w:r>
      <w:r w:rsidRPr="00907BE5">
        <w:rPr>
          <w:rStyle w:val="StyleUnderline"/>
        </w:rPr>
        <w:t>look not just at the monthly number, but at the three-month moving average</w:t>
      </w:r>
      <w:r w:rsidRPr="00907BE5">
        <w:rPr>
          <w:sz w:val="16"/>
        </w:rPr>
        <w:t>. This procedure helps us separate the signal, or more persistent trend, in the data relative from the monthly noise.</w:t>
      </w:r>
    </w:p>
    <w:p w14:paraId="0B3F545B" w14:textId="77777777" w:rsidR="000C7C4D" w:rsidRPr="00907BE5" w:rsidRDefault="000C7C4D" w:rsidP="000C7C4D">
      <w:pPr>
        <w:rPr>
          <w:rStyle w:val="StyleUnderline"/>
        </w:rPr>
      </w:pPr>
      <w:r w:rsidRPr="00907BE5">
        <w:rPr>
          <w:sz w:val="16"/>
        </w:rPr>
        <w:t>Factoring large downward revisions of 149,000 to the monthly gains in February and March, the average over the past three months is 222,000. As this point in a labor market expansion that’s been ongoing for about three years, this is a solid number</w:t>
      </w:r>
      <w:r w:rsidRPr="00907BE5">
        <w:rPr>
          <w:rStyle w:val="StyleUnderline"/>
        </w:rPr>
        <w:t>, representing a pace of employment growth that is creating robust opportunities for those in or entering the job market.</w:t>
      </w:r>
    </w:p>
    <w:p w14:paraId="1793E22E" w14:textId="77777777" w:rsidR="000C7C4D" w:rsidRPr="00907BE5" w:rsidRDefault="000C7C4D" w:rsidP="000C7C4D">
      <w:pPr>
        <w:rPr>
          <w:rStyle w:val="StyleUnderline"/>
        </w:rPr>
      </w:pPr>
      <w:r w:rsidRPr="00907BE5">
        <w:rPr>
          <w:sz w:val="16"/>
        </w:rPr>
        <w:t xml:space="preserve">The figure below shows both the monthly job gains (bars) and the 3-month moving average (line). What’s particularly notable is the clear deceleration of the line over time. A year ago, in April 2022, the average was over 500,000 jobs, well over twice the comparable number derived from today’s report. </w:t>
      </w:r>
      <w:r w:rsidRPr="00907BE5">
        <w:rPr>
          <w:rStyle w:val="StyleUnderline"/>
        </w:rPr>
        <w:t xml:space="preserve">While the </w:t>
      </w:r>
      <w:r w:rsidRPr="00DE64F5">
        <w:rPr>
          <w:rStyle w:val="StyleUnderline"/>
          <w:highlight w:val="cyan"/>
        </w:rPr>
        <w:t>labor market remains historically strong</w:t>
      </w:r>
      <w:r w:rsidRPr="00907BE5">
        <w:rPr>
          <w:rStyle w:val="StyleUnderline"/>
        </w:rPr>
        <w:t>—and is even posting important records I’ll highlight in a moment—it is important from a macroeconomic perspective to see this deceleration towards a slower, more normal pace of job gains, a pace consistent with a transition to a more stable, ongoing expansion.</w:t>
      </w:r>
    </w:p>
    <w:p w14:paraId="1F58BE41" w14:textId="77777777" w:rsidR="000C7C4D" w:rsidRPr="00907BE5" w:rsidRDefault="000C7C4D" w:rsidP="000C7C4D">
      <w:pPr>
        <w:rPr>
          <w:sz w:val="16"/>
        </w:rPr>
      </w:pPr>
      <w:r w:rsidRPr="00907BE5">
        <w:rPr>
          <w:sz w:val="16"/>
        </w:rPr>
        <w:t>Another important sign of post-pandemic, labor market normalization is the recent improvement in labor force participations rates (LFPRs), a measure of labor supply. CEA highlighted this development in a recent blog post, but new data out today shows that, while the overall LFPR held steady at 62.6 percent, the closely watched “prime-age” (25-54 year-olds) LFPR ticked up 20 basis points (two-tenths of a percentage point) to 83.3 percent. The prime-age rate, because it leaves out most retirees and students (two groups that tend to be less connected to the job market) is considered a cleaner measure of underlying labor supply, and thereby provides yet another way to pull signal from noise. As the next figure shows, the prime-age LFPR is now above its pre-pandemic level and the highest since March 2008.</w:t>
      </w:r>
    </w:p>
    <w:p w14:paraId="2A87784A" w14:textId="77777777" w:rsidR="000C7C4D" w:rsidRPr="00907BE5" w:rsidRDefault="000C7C4D" w:rsidP="000C7C4D">
      <w:pPr>
        <w:rPr>
          <w:sz w:val="16"/>
        </w:rPr>
      </w:pPr>
      <w:r w:rsidRPr="00907BE5">
        <w:rPr>
          <w:sz w:val="16"/>
        </w:rPr>
        <w:t>A few other key indicators from today’s report:</w:t>
      </w:r>
    </w:p>
    <w:p w14:paraId="2A1E7CF6" w14:textId="77777777" w:rsidR="000C7C4D" w:rsidRPr="00907BE5" w:rsidRDefault="000C7C4D" w:rsidP="000C7C4D">
      <w:pPr>
        <w:rPr>
          <w:sz w:val="16"/>
        </w:rPr>
      </w:pPr>
      <w:r w:rsidRPr="00907BE5">
        <w:rPr>
          <w:sz w:val="16"/>
        </w:rPr>
        <w:t>An important fact about U.S. labor markets is that when they remain persistently tight, they tend to deliver important opportunities to economically vulnerable groups of workers. Last month, CEA highlighted the point that the Black unemployment rate, at 5.0 percent, was the lowest on record since this data series began in 1972. But in this April report, the Black unemployment rate carved out even a lower bottom, ticking down to 4.7 percent (though this was largely driven by a decline in the Black LFPR, a good reminder about monthly noise).</w:t>
      </w:r>
    </w:p>
    <w:p w14:paraId="6EACA72E" w14:textId="77777777" w:rsidR="000C7C4D" w:rsidRPr="00907BE5" w:rsidRDefault="000C7C4D" w:rsidP="000C7C4D">
      <w:pPr>
        <w:rPr>
          <w:sz w:val="16"/>
        </w:rPr>
      </w:pPr>
      <w:r w:rsidRPr="00907BE5">
        <w:rPr>
          <w:sz w:val="16"/>
        </w:rPr>
        <w:t>The LFPR for prime-age women increased by 40 basis points to 77.5 percent, 50 basis points above its pre-pandemic level and its highest rate on record in a series that dates back to 1948. The men’s prime-age rate ticked up slightly, to 89.2 percent and is back at its pre-pandemic level.</w:t>
      </w:r>
    </w:p>
    <w:p w14:paraId="70968A4A" w14:textId="77777777" w:rsidR="000C7C4D" w:rsidRPr="00907BE5" w:rsidRDefault="000C7C4D" w:rsidP="000C7C4D">
      <w:pPr>
        <w:rPr>
          <w:sz w:val="16"/>
        </w:rPr>
      </w:pPr>
      <w:r w:rsidRPr="00907BE5">
        <w:rPr>
          <w:sz w:val="16"/>
        </w:rPr>
        <w:t>Nominal wage growth accelerated last month, up 0.5 percent in the month and 4.4 percent over the past year. On a three-month, annualized basis (another way to amp up the signal), wage growth was 4.2 percent in April compared to 3.4 percent in March and 4.5 percent in January.</w:t>
      </w:r>
    </w:p>
    <w:p w14:paraId="5A443F61" w14:textId="77777777" w:rsidR="000C7C4D" w:rsidRDefault="000C7C4D" w:rsidP="000C7C4D">
      <w:pPr>
        <w:rPr>
          <w:sz w:val="16"/>
        </w:rPr>
      </w:pPr>
      <w:r w:rsidRPr="00907BE5">
        <w:rPr>
          <w:sz w:val="16"/>
        </w:rPr>
        <w:t xml:space="preserve">In </w:t>
      </w:r>
      <w:r w:rsidRPr="00DE64F5">
        <w:rPr>
          <w:rStyle w:val="StyleUnderline"/>
          <w:highlight w:val="cyan"/>
        </w:rPr>
        <w:t>analyzing</w:t>
      </w:r>
      <w:r w:rsidRPr="00907BE5">
        <w:rPr>
          <w:rStyle w:val="StyleUnderline"/>
        </w:rPr>
        <w:t xml:space="preserve"> economic </w:t>
      </w:r>
      <w:r w:rsidRPr="00DE64F5">
        <w:rPr>
          <w:rStyle w:val="StyleUnderline"/>
          <w:highlight w:val="cyan"/>
        </w:rPr>
        <w:t>data over time</w:t>
      </w:r>
      <w:r w:rsidRPr="00907BE5">
        <w:rPr>
          <w:rStyle w:val="StyleUnderline"/>
        </w:rPr>
        <w:t xml:space="preserve">, it is important to try </w:t>
      </w:r>
      <w:r w:rsidRPr="00DE64F5">
        <w:rPr>
          <w:rStyle w:val="StyleUnderline"/>
          <w:highlight w:val="cyan"/>
        </w:rPr>
        <w:t>to draw out the underlying trend</w:t>
      </w:r>
      <w:r w:rsidRPr="00907BE5">
        <w:rPr>
          <w:rStyle w:val="StyleUnderline"/>
        </w:rPr>
        <w:t xml:space="preserve"> so as not to be overly swayed by monthly ups and downs, which can reflect more noise than signal. When we do so based on data in today’s jobs report, </w:t>
      </w:r>
      <w:r w:rsidRPr="00DE64F5">
        <w:rPr>
          <w:rStyle w:val="StyleUnderline"/>
          <w:highlight w:val="cyan"/>
        </w:rPr>
        <w:t xml:space="preserve">we see robust job gains around a </w:t>
      </w:r>
      <w:r w:rsidRPr="00DE64F5">
        <w:rPr>
          <w:rStyle w:val="Emphasis"/>
          <w:highlight w:val="cyan"/>
        </w:rPr>
        <w:t>slowing trend</w:t>
      </w:r>
      <w:r w:rsidRPr="00DE64F5">
        <w:rPr>
          <w:rStyle w:val="StyleUnderline"/>
          <w:highlight w:val="cyan"/>
        </w:rPr>
        <w:t xml:space="preserve"> and </w:t>
      </w:r>
      <w:r w:rsidRPr="00DE64F5">
        <w:rPr>
          <w:rStyle w:val="Emphasis"/>
          <w:highlight w:val="cyan"/>
        </w:rPr>
        <w:t>normalization of labor</w:t>
      </w:r>
      <w:r w:rsidRPr="00907BE5">
        <w:rPr>
          <w:rStyle w:val="StyleUnderline"/>
        </w:rPr>
        <w:t xml:space="preserve"> supply back to pre-pandemic levels</w:t>
      </w:r>
      <w:r w:rsidRPr="00907BE5">
        <w:rPr>
          <w:sz w:val="16"/>
        </w:rPr>
        <w:t xml:space="preserve"> (and perhaps even somewhat higher for certain groups), </w:t>
      </w:r>
      <w:r w:rsidRPr="00907BE5">
        <w:rPr>
          <w:rStyle w:val="StyleUnderline"/>
        </w:rPr>
        <w:t xml:space="preserve">both developments </w:t>
      </w:r>
      <w:r w:rsidRPr="00DE64F5">
        <w:rPr>
          <w:rStyle w:val="StyleUnderline"/>
          <w:highlight w:val="cyan"/>
        </w:rPr>
        <w:t>that are consistent with</w:t>
      </w:r>
      <w:r w:rsidRPr="00907BE5">
        <w:rPr>
          <w:rStyle w:val="StyleUnderline"/>
        </w:rPr>
        <w:t xml:space="preserve"> a transition from the breakneck pace of growth earlier in the </w:t>
      </w:r>
      <w:r w:rsidRPr="00DE64F5">
        <w:rPr>
          <w:rStyle w:val="StyleUnderline"/>
          <w:highlight w:val="cyan"/>
        </w:rPr>
        <w:t>expansion to a steadier</w:t>
      </w:r>
      <w:r w:rsidRPr="00907BE5">
        <w:rPr>
          <w:rStyle w:val="StyleUnderline"/>
        </w:rPr>
        <w:t xml:space="preserve">, more normal </w:t>
      </w:r>
      <w:r w:rsidRPr="00DE64F5">
        <w:rPr>
          <w:rStyle w:val="StyleUnderline"/>
          <w:highlight w:val="cyan"/>
        </w:rPr>
        <w:t>growth pace</w:t>
      </w:r>
      <w:r w:rsidRPr="00907BE5">
        <w:rPr>
          <w:rStyle w:val="StyleUnderline"/>
        </w:rPr>
        <w:t>. At the same time, faster wage growth suggests ongoing pressures in the job market</w:t>
      </w:r>
      <w:r w:rsidRPr="00907BE5">
        <w:rPr>
          <w:sz w:val="16"/>
        </w:rPr>
        <w:t>. CEA will continue to closely track these trends as new data come in.</w:t>
      </w:r>
    </w:p>
    <w:p w14:paraId="074047E1" w14:textId="77777777" w:rsidR="000C7C4D" w:rsidRPr="00DE716C" w:rsidRDefault="000C7C4D" w:rsidP="000C7C4D">
      <w:pPr>
        <w:spacing w:before="40"/>
        <w:outlineLvl w:val="3"/>
        <w:rPr>
          <w:rFonts w:ascii="Times New Roman" w:eastAsia="Times New Roman" w:hAnsi="Times New Roman" w:cs="Times New Roman"/>
          <w:b/>
          <w:bCs/>
          <w:sz w:val="24"/>
          <w:szCs w:val="24"/>
          <w:lang w:eastAsia="zh-CN"/>
        </w:rPr>
      </w:pPr>
      <w:r w:rsidRPr="00DE716C">
        <w:rPr>
          <w:rFonts w:eastAsia="Times New Roman"/>
          <w:b/>
          <w:bCs/>
          <w:color w:val="000000"/>
          <w:sz w:val="26"/>
          <w:szCs w:val="26"/>
          <w:lang w:eastAsia="zh-CN"/>
        </w:rPr>
        <w:t>Record lows in unemployment across US</w:t>
      </w:r>
    </w:p>
    <w:p w14:paraId="48123BD5" w14:textId="77777777" w:rsidR="000C7C4D" w:rsidRPr="00DE716C" w:rsidRDefault="000C7C4D" w:rsidP="000C7C4D">
      <w:pPr>
        <w:rPr>
          <w:rFonts w:ascii="Times New Roman" w:eastAsia="Times New Roman" w:hAnsi="Times New Roman" w:cs="Times New Roman"/>
          <w:sz w:val="24"/>
          <w:szCs w:val="24"/>
          <w:lang w:eastAsia="zh-CN"/>
        </w:rPr>
      </w:pPr>
      <w:r w:rsidRPr="00DE716C">
        <w:rPr>
          <w:rFonts w:eastAsia="Times New Roman"/>
          <w:b/>
          <w:bCs/>
          <w:color w:val="000000"/>
          <w:sz w:val="26"/>
          <w:szCs w:val="26"/>
          <w:lang w:eastAsia="zh-CN"/>
        </w:rPr>
        <w:t xml:space="preserve">Quinlan 23, </w:t>
      </w:r>
      <w:r w:rsidRPr="00DE716C">
        <w:rPr>
          <w:rFonts w:eastAsia="Times New Roman"/>
          <w:color w:val="000000"/>
          <w:lang w:eastAsia="zh-CN"/>
        </w:rPr>
        <w:t xml:space="preserve">Casey Quinlan, an economy reporter for States Newsroom, based in Washington, D.C. For the past decade, they have reported on national politics and state politics, LGBTQ rights, and more, “States see record low unemployment across the U.S,” Nebraska Examiner, </w:t>
      </w:r>
      <w:hyperlink r:id="rId19" w:history="1">
        <w:r w:rsidRPr="00DE716C">
          <w:rPr>
            <w:rFonts w:eastAsia="Times New Roman"/>
            <w:color w:val="000000"/>
            <w:lang w:eastAsia="zh-CN"/>
          </w:rPr>
          <w:t>https://nebraskaexaminer.com/2023/05/25/states-see-record-low-unemployment-across-the-u-s/</w:t>
        </w:r>
      </w:hyperlink>
      <w:r w:rsidRPr="00DE716C">
        <w:rPr>
          <w:rFonts w:eastAsia="Times New Roman"/>
          <w:color w:val="000000"/>
          <w:lang w:eastAsia="zh-CN"/>
        </w:rPr>
        <w:t>, May 25, 2023 //kw</w:t>
      </w:r>
    </w:p>
    <w:p w14:paraId="7E8E43F3" w14:textId="77777777" w:rsidR="000C7C4D" w:rsidRPr="00DE716C" w:rsidRDefault="000C7C4D" w:rsidP="000C7C4D">
      <w:pPr>
        <w:rPr>
          <w:rFonts w:ascii="Times New Roman" w:eastAsia="Times New Roman" w:hAnsi="Times New Roman" w:cs="Times New Roman"/>
          <w:sz w:val="24"/>
          <w:szCs w:val="24"/>
          <w:lang w:eastAsia="zh-CN"/>
        </w:rPr>
      </w:pPr>
      <w:r w:rsidRPr="00DE716C">
        <w:rPr>
          <w:rFonts w:eastAsia="Times New Roman"/>
          <w:color w:val="000000"/>
          <w:sz w:val="16"/>
          <w:szCs w:val="16"/>
          <w:lang w:eastAsia="zh-CN"/>
        </w:rPr>
        <w:t xml:space="preserve">Across much of the country, </w:t>
      </w:r>
      <w:r w:rsidRPr="008B780D">
        <w:rPr>
          <w:rFonts w:eastAsia="Times New Roman"/>
          <w:b/>
          <w:bCs/>
          <w:color w:val="000000"/>
          <w:highlight w:val="cyan"/>
          <w:u w:val="single"/>
          <w:shd w:val="clear" w:color="auto" w:fill="00FF00"/>
          <w:lang w:eastAsia="zh-CN"/>
        </w:rPr>
        <w:t>the jobs market is as strong as it’s ever been</w:t>
      </w:r>
      <w:r w:rsidRPr="00DE716C">
        <w:rPr>
          <w:rFonts w:eastAsia="Times New Roman"/>
          <w:color w:val="000000"/>
          <w:u w:val="single"/>
          <w:lang w:eastAsia="zh-CN"/>
        </w:rPr>
        <w:t xml:space="preserve">, and </w:t>
      </w:r>
      <w:r w:rsidRPr="00DE716C">
        <w:rPr>
          <w:rFonts w:eastAsia="Times New Roman"/>
          <w:b/>
          <w:bCs/>
          <w:color w:val="000000"/>
          <w:u w:val="single"/>
          <w:lang w:eastAsia="zh-CN"/>
        </w:rPr>
        <w:t>Black women, young people and people with disabilities are among the workers benefiting,</w:t>
      </w:r>
      <w:r w:rsidRPr="00DE716C">
        <w:rPr>
          <w:rFonts w:eastAsia="Times New Roman"/>
          <w:color w:val="000000"/>
          <w:u w:val="single"/>
          <w:lang w:eastAsia="zh-CN"/>
        </w:rPr>
        <w:t xml:space="preserve"> recent U.S. Bureau of Labor Statistics data show. Twenty states reported an unemployment rate under 3% in April, while 15 states saw record lows, led by South Dakota at 1.9%, followed by Nebraska at 2%, and New Hampshire and North Dakota at 2.1%. </w:t>
      </w:r>
      <w:r w:rsidRPr="00DE716C">
        <w:rPr>
          <w:rFonts w:eastAsia="Times New Roman"/>
          <w:color w:val="000000"/>
          <w:sz w:val="16"/>
          <w:szCs w:val="16"/>
          <w:lang w:eastAsia="zh-CN"/>
        </w:rPr>
        <w:t xml:space="preserve">The national rate was 3.4%. </w:t>
      </w:r>
      <w:r w:rsidRPr="00DE716C">
        <w:rPr>
          <w:rFonts w:eastAsia="Times New Roman"/>
          <w:color w:val="000000"/>
          <w:u w:val="single"/>
          <w:lang w:eastAsia="zh-CN"/>
        </w:rPr>
        <w:t>Other</w:t>
      </w:r>
      <w:r w:rsidRPr="00DE716C">
        <w:rPr>
          <w:rFonts w:eastAsia="Times New Roman"/>
          <w:b/>
          <w:bCs/>
          <w:color w:val="000000"/>
          <w:u w:val="single"/>
          <w:lang w:eastAsia="zh-CN"/>
        </w:rPr>
        <w:t xml:space="preserve"> </w:t>
      </w:r>
      <w:r w:rsidRPr="008B780D">
        <w:rPr>
          <w:rFonts w:eastAsia="Times New Roman"/>
          <w:b/>
          <w:bCs/>
          <w:color w:val="000000"/>
          <w:highlight w:val="cyan"/>
          <w:u w:val="single"/>
          <w:shd w:val="clear" w:color="auto" w:fill="00FF00"/>
          <w:lang w:eastAsia="zh-CN"/>
        </w:rPr>
        <w:t>states that saw their unemployment rates reach levels not seen</w:t>
      </w:r>
      <w:r w:rsidRPr="00DE716C">
        <w:rPr>
          <w:rFonts w:eastAsia="Times New Roman"/>
          <w:b/>
          <w:bCs/>
          <w:color w:val="000000"/>
          <w:u w:val="single"/>
          <w:lang w:eastAsia="zh-CN"/>
        </w:rPr>
        <w:t xml:space="preserve"> since the BLS began recording them in 1976, </w:t>
      </w:r>
      <w:r w:rsidRPr="008B780D">
        <w:rPr>
          <w:rFonts w:eastAsia="Times New Roman"/>
          <w:b/>
          <w:bCs/>
          <w:color w:val="000000"/>
          <w:highlight w:val="cyan"/>
          <w:u w:val="single"/>
          <w:shd w:val="clear" w:color="auto" w:fill="00FF00"/>
          <w:lang w:eastAsia="zh-CN"/>
        </w:rPr>
        <w:t>include Alabama, Arkansas, Kentucky, Maryland, Maine, Montana, Ohio, Pennsylvania and Wisconsin</w:t>
      </w:r>
      <w:r w:rsidRPr="008B780D">
        <w:rPr>
          <w:rFonts w:eastAsia="Times New Roman"/>
          <w:color w:val="000000"/>
          <w:highlight w:val="cyan"/>
          <w:u w:val="single"/>
          <w:lang w:eastAsia="zh-CN"/>
        </w:rPr>
        <w:t>,</w:t>
      </w:r>
      <w:r w:rsidRPr="00DE716C">
        <w:rPr>
          <w:rFonts w:eastAsia="Times New Roman"/>
          <w:color w:val="000000"/>
          <w:u w:val="single"/>
          <w:lang w:eastAsia="zh-CN"/>
        </w:rPr>
        <w:t xml:space="preserve"> according to BLS data released on Friday. Wisconsin broke new records in April for both low unemployment and new job creation. The state’s unemployment rate dropped to 2.4% and Wisconsin counted more than 3 million jobs in April, a gain of 51,500 from a year ago and 9,600 jobs ahead of the number recorded at the peak in early 2020, just before the COVID-19 pandemic</w:t>
      </w:r>
      <w:r w:rsidRPr="00DE716C">
        <w:rPr>
          <w:rFonts w:eastAsia="Times New Roman"/>
          <w:color w:val="000000"/>
          <w:sz w:val="16"/>
          <w:szCs w:val="16"/>
          <w:lang w:eastAsia="zh-CN"/>
        </w:rPr>
        <w:t>.</w:t>
      </w:r>
    </w:p>
    <w:p w14:paraId="32D1BEDC" w14:textId="77777777" w:rsidR="000C7C4D" w:rsidRPr="00DE716C" w:rsidRDefault="000C7C4D" w:rsidP="000C7C4D">
      <w:pPr>
        <w:rPr>
          <w:rFonts w:ascii="Times New Roman" w:eastAsia="Times New Roman" w:hAnsi="Times New Roman" w:cs="Times New Roman"/>
          <w:sz w:val="24"/>
          <w:szCs w:val="24"/>
          <w:lang w:eastAsia="zh-CN"/>
        </w:rPr>
      </w:pPr>
      <w:r w:rsidRPr="00DE716C">
        <w:rPr>
          <w:rFonts w:eastAsia="Times New Roman"/>
          <w:color w:val="000000"/>
          <w:sz w:val="18"/>
          <w:szCs w:val="18"/>
          <w:lang w:eastAsia="zh-CN"/>
        </w:rPr>
        <w:t>Mark Vitner, chief economist at Piedmont Crescent Capital in Charlotte, North Carolina, said major metropolitan areas and emerging metropolitan areas in the South have benefited from recent shifts in the labor market. In Florida, the labor market in Miami, Fort Lauderdale, West Palm Beach, Orlando, Tampa and Jacksonville has been growing rapidly, he said.</w:t>
      </w:r>
    </w:p>
    <w:p w14:paraId="3393C1E2" w14:textId="77777777" w:rsidR="000C7C4D" w:rsidRPr="00DE716C" w:rsidRDefault="000C7C4D" w:rsidP="000C7C4D">
      <w:pPr>
        <w:rPr>
          <w:rFonts w:ascii="Times New Roman" w:eastAsia="Times New Roman" w:hAnsi="Times New Roman" w:cs="Times New Roman"/>
          <w:sz w:val="24"/>
          <w:szCs w:val="24"/>
          <w:lang w:eastAsia="zh-CN"/>
        </w:rPr>
      </w:pPr>
      <w:r w:rsidRPr="00DE716C">
        <w:rPr>
          <w:rFonts w:eastAsia="Times New Roman"/>
          <w:color w:val="000000"/>
          <w:sz w:val="16"/>
          <w:szCs w:val="16"/>
          <w:lang w:eastAsia="zh-CN"/>
        </w:rPr>
        <w:t xml:space="preserve">“… Huntsville, Alabama, is one of the fastest growing markets and it’s a big tech market in aerospace and in defense. We’ve seen a huge influx from California into Huntsville and Chattanooga, Tennessee, has seen an influx of investment in the automotive industry,” he said. “The Port of Savannah has been the fastest growing port in the country. It’s just fueled enormous growth in the industrial market in Savannah and more broadly in south Georgia. </w:t>
      </w:r>
      <w:r w:rsidRPr="00DE716C">
        <w:rPr>
          <w:rFonts w:eastAsia="Times New Roman"/>
          <w:b/>
          <w:bCs/>
          <w:color w:val="000000"/>
          <w:u w:val="single"/>
          <w:shd w:val="clear" w:color="auto" w:fill="00FF00"/>
          <w:lang w:eastAsia="zh-CN"/>
        </w:rPr>
        <w:t>These markets have low unemployment rates and very strong job growth</w:t>
      </w:r>
      <w:r w:rsidRPr="00DE716C">
        <w:rPr>
          <w:rFonts w:eastAsia="Times New Roman"/>
          <w:color w:val="000000"/>
          <w:u w:val="single"/>
          <w:lang w:eastAsia="zh-CN"/>
        </w:rPr>
        <w:t xml:space="preserve"> </w:t>
      </w:r>
      <w:r w:rsidRPr="00DE716C">
        <w:rPr>
          <w:rFonts w:eastAsia="Times New Roman"/>
          <w:color w:val="000000"/>
          <w:szCs w:val="20"/>
          <w:u w:val="single"/>
          <w:lang w:eastAsia="zh-CN"/>
        </w:rPr>
        <w:t>and so that’s what you want to see that mix of.”</w:t>
      </w:r>
    </w:p>
    <w:p w14:paraId="4681CB46" w14:textId="77777777" w:rsidR="000C7C4D" w:rsidRDefault="000C7C4D" w:rsidP="000C7C4D">
      <w:pPr>
        <w:rPr>
          <w:sz w:val="16"/>
        </w:rPr>
      </w:pPr>
    </w:p>
    <w:p w14:paraId="7C6023E7" w14:textId="77777777" w:rsidR="000C7C4D" w:rsidRDefault="000C7C4D" w:rsidP="000C7C4D">
      <w:pPr>
        <w:pStyle w:val="Heading4"/>
      </w:pPr>
      <w:r>
        <w:t>Actual employment is exceeding expectations</w:t>
      </w:r>
    </w:p>
    <w:p w14:paraId="0F4E4F34" w14:textId="77777777" w:rsidR="000C7C4D" w:rsidRPr="00B30D3F" w:rsidRDefault="000C7C4D" w:rsidP="000C7C4D">
      <w:r w:rsidRPr="007A74A4">
        <w:rPr>
          <w:rStyle w:val="Style13ptBold"/>
        </w:rPr>
        <w:t>The Guardian, 6-2</w:t>
      </w:r>
      <w:r>
        <w:t>-2023, (Covering American and international news for an online, global audience. Guardian US is renowned for the Paradise Papers investigation and other award-winning work including, the NSA revelations, Panama Papers and The Counted investigations, "US jobs market remains strong despite high interest rates and debt ceiling fight," https://www.theguardian.com/business/2023/jun/02/us-jobs-report-may-unemployment-rate)</w:t>
      </w:r>
    </w:p>
    <w:p w14:paraId="4A414226" w14:textId="77777777" w:rsidR="000C7C4D" w:rsidRDefault="000C7C4D" w:rsidP="000C7C4D">
      <w:pPr>
        <w:rPr>
          <w:sz w:val="16"/>
        </w:rPr>
      </w:pPr>
      <w:r w:rsidRPr="003F60E0">
        <w:rPr>
          <w:rStyle w:val="StyleUnderline"/>
        </w:rPr>
        <w:t xml:space="preserve">High interest rates, a recent banking </w:t>
      </w:r>
      <w:r w:rsidRPr="00DE64F5">
        <w:rPr>
          <w:rStyle w:val="StyleUnderline"/>
          <w:highlight w:val="cyan"/>
        </w:rPr>
        <w:t>crisis</w:t>
      </w:r>
      <w:r w:rsidRPr="003F60E0">
        <w:rPr>
          <w:rStyle w:val="StyleUnderline"/>
        </w:rPr>
        <w:t xml:space="preserve"> and Washington’s fight over the debt ceiling </w:t>
      </w:r>
      <w:r w:rsidRPr="00DE64F5">
        <w:rPr>
          <w:rStyle w:val="StyleUnderline"/>
          <w:highlight w:val="cyan"/>
        </w:rPr>
        <w:t>may have shaken the US econ</w:t>
      </w:r>
      <w:r w:rsidRPr="003F60E0">
        <w:rPr>
          <w:rStyle w:val="StyleUnderline"/>
        </w:rPr>
        <w:t>omy recently</w:t>
      </w:r>
      <w:r w:rsidRPr="00D3736B">
        <w:rPr>
          <w:sz w:val="16"/>
        </w:rPr>
        <w:t xml:space="preserve">, </w:t>
      </w:r>
      <w:r w:rsidRPr="00DE64F5">
        <w:rPr>
          <w:rStyle w:val="StyleUnderline"/>
          <w:highlight w:val="cyan"/>
        </w:rPr>
        <w:t>but</w:t>
      </w:r>
      <w:r w:rsidRPr="003F60E0">
        <w:rPr>
          <w:rStyle w:val="StyleUnderline"/>
        </w:rPr>
        <w:t xml:space="preserve"> the US </w:t>
      </w:r>
      <w:r w:rsidRPr="00DE64F5">
        <w:rPr>
          <w:rStyle w:val="Emphasis"/>
          <w:highlight w:val="cyan"/>
        </w:rPr>
        <w:t>job</w:t>
      </w:r>
      <w:r w:rsidRPr="00D3736B">
        <w:rPr>
          <w:rStyle w:val="Emphasis"/>
        </w:rPr>
        <w:t xml:space="preserve">s </w:t>
      </w:r>
      <w:r w:rsidRPr="00DE64F5">
        <w:rPr>
          <w:rStyle w:val="Emphasis"/>
          <w:highlight w:val="cyan"/>
        </w:rPr>
        <w:t>market</w:t>
      </w:r>
      <w:r w:rsidRPr="00D3736B">
        <w:rPr>
          <w:rStyle w:val="Emphasis"/>
        </w:rPr>
        <w:t xml:space="preserve"> </w:t>
      </w:r>
      <w:r w:rsidRPr="00DE64F5">
        <w:rPr>
          <w:rStyle w:val="StyleUnderline"/>
          <w:highlight w:val="cyan"/>
        </w:rPr>
        <w:t>continues to show</w:t>
      </w:r>
      <w:r w:rsidRPr="003F60E0">
        <w:rPr>
          <w:rStyle w:val="StyleUnderline"/>
        </w:rPr>
        <w:t xml:space="preserve"> signs of </w:t>
      </w:r>
      <w:r w:rsidRPr="00DE64F5">
        <w:rPr>
          <w:rStyle w:val="Emphasis"/>
          <w:highlight w:val="cyan"/>
        </w:rPr>
        <w:t>strength</w:t>
      </w:r>
      <w:r w:rsidRPr="00D3736B">
        <w:rPr>
          <w:sz w:val="16"/>
        </w:rPr>
        <w:t xml:space="preserve">. The US Bureau of Labor Statistics (BLS) reported </w:t>
      </w:r>
      <w:r w:rsidRPr="00DE64F5">
        <w:rPr>
          <w:rStyle w:val="StyleUnderline"/>
          <w:highlight w:val="cyan"/>
        </w:rPr>
        <w:t>339,000 jobs were added</w:t>
      </w:r>
      <w:r w:rsidRPr="003F60E0">
        <w:rPr>
          <w:rStyle w:val="StyleUnderline"/>
        </w:rPr>
        <w:t xml:space="preserve"> in May</w:t>
      </w:r>
      <w:r w:rsidRPr="003B5B60">
        <w:rPr>
          <w:rStyle w:val="StyleUnderline"/>
        </w:rPr>
        <w:t xml:space="preserve">, </w:t>
      </w:r>
      <w:r w:rsidRPr="00DE64F5">
        <w:rPr>
          <w:rStyle w:val="Emphasis"/>
          <w:highlight w:val="cyan"/>
        </w:rPr>
        <w:t>surpassing forecasts</w:t>
      </w:r>
      <w:r w:rsidRPr="00D3736B">
        <w:rPr>
          <w:sz w:val="16"/>
        </w:rPr>
        <w:t xml:space="preserve"> that predicted the increase would be approximately 190,000 jobs and a sign of continued growth from the jobs market despite the Federal Reserve’s continuing efforts to cool the economy. Growth in the labor market has fluctuated over the last few months, dipping down to 165,000 jobs in March and coming back up to 253,000 jobs in April. The number of jobs added is still down compared with this time last year, when 390,000 jobs were added to the economy. Despite more jobs being added to the economy compared to the previous month, the unemployment rate in May went up 0.3% to 3.7%. The 3.4% unemployment rate in April was the lowest seen since 1969. The leisure and hospitality </w:t>
      </w:r>
      <w:r w:rsidRPr="00904F3A">
        <w:rPr>
          <w:sz w:val="14"/>
        </w:rPr>
        <w:t xml:space="preserve">industry continued to add more jobs as the warmer weather has seen more people traveling and eating at restaurants. Construction, transportation and warehousing and social assistance also saw an increase in jobs this month. Reports from earlier in the week indicated that </w:t>
      </w:r>
      <w:r w:rsidRPr="00DE64F5">
        <w:rPr>
          <w:rStyle w:val="StyleUnderline"/>
          <w:highlight w:val="cyan"/>
        </w:rPr>
        <w:t>while growth is slowing</w:t>
      </w:r>
      <w:r w:rsidRPr="003D2D8A">
        <w:rPr>
          <w:rStyle w:val="StyleUnderline"/>
        </w:rPr>
        <w:t xml:space="preserve">, the </w:t>
      </w:r>
      <w:r w:rsidRPr="00DE64F5">
        <w:rPr>
          <w:rStyle w:val="StyleUnderline"/>
          <w:highlight w:val="cyan"/>
        </w:rPr>
        <w:t xml:space="preserve">labor market </w:t>
      </w:r>
      <w:r w:rsidRPr="00DE64F5">
        <w:rPr>
          <w:rStyle w:val="Emphasis"/>
          <w:highlight w:val="cyan"/>
        </w:rPr>
        <w:t>remains hot</w:t>
      </w:r>
      <w:r w:rsidRPr="005C2C63">
        <w:rPr>
          <w:rStyle w:val="StyleUnderline"/>
        </w:rPr>
        <w:t xml:space="preserve">. </w:t>
      </w:r>
      <w:r w:rsidRPr="00904F3A">
        <w:rPr>
          <w:sz w:val="14"/>
        </w:rPr>
        <w:t>The payroll company ADP’s report of private payrolls in May showed an increase of 278,000 jobs, surpassing forecasts of 180,000.</w:t>
      </w:r>
      <w:r w:rsidRPr="005C2C63">
        <w:rPr>
          <w:rStyle w:val="StyleUnderline"/>
        </w:rPr>
        <w:t xml:space="preserve"> BLS’s Job Openings and Labor Turnover Survey showed that </w:t>
      </w:r>
      <w:r w:rsidRPr="00DE64F5">
        <w:rPr>
          <w:rStyle w:val="StyleUnderline"/>
          <w:highlight w:val="cyan"/>
        </w:rPr>
        <w:t>job openings unexpectedly rose</w:t>
      </w:r>
      <w:r w:rsidRPr="005C2C63">
        <w:rPr>
          <w:rStyle w:val="StyleUnderline"/>
        </w:rPr>
        <w:t xml:space="preserve"> in April, </w:t>
      </w:r>
      <w:r w:rsidRPr="00DE64F5">
        <w:rPr>
          <w:rStyle w:val="StyleUnderline"/>
          <w:highlight w:val="cyan"/>
        </w:rPr>
        <w:t>from 9.7m</w:t>
      </w:r>
      <w:r w:rsidRPr="005C2C63">
        <w:rPr>
          <w:rStyle w:val="StyleUnderline"/>
        </w:rPr>
        <w:t xml:space="preserve"> openings in March </w:t>
      </w:r>
      <w:r w:rsidRPr="00DE64F5">
        <w:rPr>
          <w:rStyle w:val="StyleUnderline"/>
          <w:highlight w:val="cyan"/>
        </w:rPr>
        <w:t>to 10.1m</w:t>
      </w:r>
      <w:r w:rsidRPr="005C2C63">
        <w:rPr>
          <w:rStyle w:val="StyleUnderline"/>
        </w:rPr>
        <w:t xml:space="preserve"> openings in April.</w:t>
      </w:r>
      <w:r w:rsidRPr="00D3736B">
        <w:rPr>
          <w:sz w:val="16"/>
        </w:rPr>
        <w:t xml:space="preserve"> </w:t>
      </w:r>
    </w:p>
    <w:p w14:paraId="449397DA" w14:textId="77777777" w:rsidR="000C7C4D" w:rsidRDefault="000C7C4D" w:rsidP="000C7C4D">
      <w:pPr>
        <w:pStyle w:val="Heading3"/>
      </w:pPr>
      <w:r>
        <w:t>n/u—unemployment low—1ar—covid recovery</w:t>
      </w:r>
    </w:p>
    <w:p w14:paraId="6D355D2F" w14:textId="77777777" w:rsidR="000C7C4D" w:rsidRPr="00C162D2" w:rsidRDefault="000C7C4D" w:rsidP="000C7C4D"/>
    <w:p w14:paraId="3344CFDB" w14:textId="77777777" w:rsidR="000C7C4D" w:rsidRPr="00537DFE" w:rsidRDefault="000C7C4D" w:rsidP="000C7C4D">
      <w:pPr>
        <w:pStyle w:val="Heading4"/>
      </w:pPr>
      <w:r w:rsidRPr="00537DFE">
        <w:t>Post Covid, unemployment has dwindled – savings, retirements, and transitions to small businesses</w:t>
      </w:r>
    </w:p>
    <w:p w14:paraId="71E6E118" w14:textId="77777777" w:rsidR="000C7C4D" w:rsidRPr="00907BE5" w:rsidRDefault="000C7C4D" w:rsidP="000C7C4D">
      <w:r>
        <w:rPr>
          <w:rStyle w:val="Style13ptBold"/>
        </w:rPr>
        <w:t xml:space="preserve">Ferguson ‘6/9 </w:t>
      </w:r>
      <w:r w:rsidRPr="00907BE5">
        <w:t xml:space="preserve">[Stephanie Ferguson; Director, Global Employment Policy &amp; Special Initiatives, U.S. Chamber of Commerce; 6-9-2023; "Understanding America’s Labor Shortage"; </w:t>
      </w:r>
      <w:r>
        <w:t>US Chamber of Commerce</w:t>
      </w:r>
      <w:r w:rsidRPr="00907BE5">
        <w:t>; https://www.uschamber.com/workforce/understanding-americas-labor-shortage; Accessed 7-2-2023; DQ]</w:t>
      </w:r>
    </w:p>
    <w:p w14:paraId="41563C12" w14:textId="77777777" w:rsidR="000C7C4D" w:rsidRPr="00907BE5" w:rsidRDefault="000C7C4D" w:rsidP="000C7C4D">
      <w:pPr>
        <w:rPr>
          <w:rStyle w:val="StyleUnderline"/>
        </w:rPr>
      </w:pPr>
      <w:r w:rsidRPr="00907BE5">
        <w:rPr>
          <w:sz w:val="16"/>
        </w:rPr>
        <w:t xml:space="preserve">We hear every day from our member </w:t>
      </w:r>
      <w:r w:rsidRPr="00DE64F5">
        <w:rPr>
          <w:rStyle w:val="StyleUnderline"/>
          <w:highlight w:val="cyan"/>
        </w:rPr>
        <w:t>companies</w:t>
      </w:r>
      <w:r w:rsidRPr="00907BE5">
        <w:rPr>
          <w:sz w:val="16"/>
        </w:rPr>
        <w:t xml:space="preserve">—of every size and industry, across nearly every state—they’re </w:t>
      </w:r>
      <w:r w:rsidRPr="00DE64F5">
        <w:rPr>
          <w:rStyle w:val="StyleUnderline"/>
          <w:highlight w:val="cyan"/>
        </w:rPr>
        <w:t>facing unprecedented challenges trying to find enough workers</w:t>
      </w:r>
      <w:r w:rsidRPr="00907BE5">
        <w:rPr>
          <w:sz w:val="16"/>
        </w:rPr>
        <w:t xml:space="preserve"> to fill open jobs. Right now, the latest data shows that we have 9.</w:t>
      </w:r>
      <w:r w:rsidRPr="00907BE5">
        <w:rPr>
          <w:rStyle w:val="StyleUnderline"/>
        </w:rPr>
        <w:t xml:space="preserve">9 million job openings in the U.S., but </w:t>
      </w:r>
      <w:r w:rsidRPr="00DE64F5">
        <w:rPr>
          <w:rStyle w:val="StyleUnderline"/>
          <w:highlight w:val="cyan"/>
        </w:rPr>
        <w:t>only 5.8 million unemployed</w:t>
      </w:r>
      <w:r w:rsidRPr="00907BE5">
        <w:rPr>
          <w:rStyle w:val="StyleUnderline"/>
        </w:rPr>
        <w:t xml:space="preserve"> workers. </w:t>
      </w:r>
    </w:p>
    <w:p w14:paraId="244B5D2D" w14:textId="77777777" w:rsidR="000C7C4D" w:rsidRPr="00907BE5" w:rsidRDefault="000C7C4D" w:rsidP="000C7C4D">
      <w:pPr>
        <w:rPr>
          <w:rStyle w:val="StyleUnderline"/>
        </w:rPr>
      </w:pPr>
      <w:r w:rsidRPr="00907BE5">
        <w:rPr>
          <w:rStyle w:val="StyleUnderline"/>
        </w:rPr>
        <w:t>How did this happen?</w:t>
      </w:r>
    </w:p>
    <w:p w14:paraId="7A424AA1" w14:textId="77777777" w:rsidR="000C7C4D" w:rsidRPr="00907BE5" w:rsidRDefault="000C7C4D" w:rsidP="000C7C4D">
      <w:pPr>
        <w:rPr>
          <w:rStyle w:val="StyleUnderline"/>
        </w:rPr>
      </w:pPr>
      <w:r w:rsidRPr="00907BE5">
        <w:rPr>
          <w:sz w:val="16"/>
        </w:rPr>
        <w:t xml:space="preserve">At </w:t>
      </w:r>
      <w:r w:rsidRPr="00907BE5">
        <w:rPr>
          <w:rStyle w:val="StyleUnderline"/>
        </w:rPr>
        <w:t>the height of the pandemic</w:t>
      </w:r>
      <w:r w:rsidRPr="00907BE5">
        <w:rPr>
          <w:sz w:val="16"/>
        </w:rPr>
        <w:t xml:space="preserve">, more than 120,000 businesses temporarily closed, and </w:t>
      </w:r>
      <w:r w:rsidRPr="00907BE5">
        <w:rPr>
          <w:rStyle w:val="StyleUnderline"/>
        </w:rPr>
        <w:t xml:space="preserve">more than 30 million U.S. workers were unemployed. Since then, </w:t>
      </w:r>
      <w:r w:rsidRPr="00DE64F5">
        <w:rPr>
          <w:rStyle w:val="StyleUnderline"/>
          <w:highlight w:val="cyan"/>
        </w:rPr>
        <w:t>job openings have steadily increased since</w:t>
      </w:r>
      <w:r w:rsidRPr="00907BE5">
        <w:rPr>
          <w:rStyle w:val="StyleUnderline"/>
        </w:rPr>
        <w:t xml:space="preserve"> January </w:t>
      </w:r>
      <w:r w:rsidRPr="00DE64F5">
        <w:rPr>
          <w:rStyle w:val="StyleUnderline"/>
          <w:highlight w:val="cyan"/>
        </w:rPr>
        <w:t>2020, while unemployment has</w:t>
      </w:r>
      <w:r w:rsidRPr="00907BE5">
        <w:rPr>
          <w:rStyle w:val="StyleUnderline"/>
        </w:rPr>
        <w:t xml:space="preserve"> slowly </w:t>
      </w:r>
      <w:r w:rsidRPr="00DE64F5">
        <w:rPr>
          <w:rStyle w:val="StyleUnderline"/>
          <w:highlight w:val="cyan"/>
        </w:rPr>
        <w:t>declined</w:t>
      </w:r>
      <w:r w:rsidRPr="00907BE5">
        <w:rPr>
          <w:rStyle w:val="StyleUnderline"/>
        </w:rPr>
        <w:t>.</w:t>
      </w:r>
    </w:p>
    <w:p w14:paraId="5C360709" w14:textId="77777777" w:rsidR="000C7C4D" w:rsidRPr="00907BE5" w:rsidRDefault="000C7C4D" w:rsidP="000C7C4D">
      <w:pPr>
        <w:rPr>
          <w:sz w:val="16"/>
        </w:rPr>
      </w:pPr>
      <w:r w:rsidRPr="00907BE5">
        <w:rPr>
          <w:sz w:val="16"/>
        </w:rPr>
        <w:t xml:space="preserve">Overall, </w:t>
      </w:r>
      <w:r w:rsidRPr="00907BE5">
        <w:rPr>
          <w:rStyle w:val="StyleUnderline"/>
        </w:rPr>
        <w:t>in 2022, employers ended up adding an unprecedented 4.5 million jobs</w:t>
      </w:r>
      <w:r w:rsidRPr="00907BE5">
        <w:rPr>
          <w:sz w:val="16"/>
        </w:rPr>
        <w:t>. But at the same time, millions of Americans have been leaving the labor force since before the pandemic. In fact, we have nearly two million fewer Americans participating in the labor force today compared to February of 2020.</w:t>
      </w:r>
    </w:p>
    <w:p w14:paraId="1FB8CA8D" w14:textId="77777777" w:rsidR="000C7C4D" w:rsidRPr="00907BE5" w:rsidRDefault="000C7C4D" w:rsidP="000C7C4D">
      <w:pPr>
        <w:rPr>
          <w:sz w:val="16"/>
        </w:rPr>
      </w:pPr>
      <w:r w:rsidRPr="00907BE5">
        <w:rPr>
          <w:sz w:val="16"/>
        </w:rPr>
        <w:t>Understanding the Gap</w:t>
      </w:r>
    </w:p>
    <w:p w14:paraId="0F3F3461" w14:textId="77777777" w:rsidR="000C7C4D" w:rsidRPr="00907BE5" w:rsidRDefault="000C7C4D" w:rsidP="000C7C4D">
      <w:pPr>
        <w:rPr>
          <w:sz w:val="16"/>
        </w:rPr>
      </w:pPr>
      <w:r w:rsidRPr="00907BE5">
        <w:rPr>
          <w:sz w:val="16"/>
        </w:rPr>
        <w:t>Right now, the labor force participation rate is 62.6%, down from 63.4% in February 2020. It’s clear that able workers are being overlooked or sitting on the sidelines. But there’s not just one reason that workers are sitting out, but several factors have come together to cause the ongoing shortage.</w:t>
      </w:r>
    </w:p>
    <w:p w14:paraId="06C926B6" w14:textId="77777777" w:rsidR="000C7C4D" w:rsidRPr="00907BE5" w:rsidRDefault="000C7C4D" w:rsidP="000C7C4D">
      <w:pPr>
        <w:rPr>
          <w:sz w:val="16"/>
        </w:rPr>
      </w:pPr>
      <w:r w:rsidRPr="00907BE5">
        <w:rPr>
          <w:sz w:val="16"/>
        </w:rPr>
        <w:t>The U.S. Chamber surveyed unemployed workers who lost their jobs during the pandemic on what is keeping them from returning to work. Twenty-seven percent indicated that the need to be home and care for children or other family members has made the return to work difficult or impossible. More than a quarter (28%) indicated that they have been ill and their health has taken priority over looking for work.</w:t>
      </w:r>
    </w:p>
    <w:p w14:paraId="6DDED3CE" w14:textId="77777777" w:rsidR="000C7C4D" w:rsidRPr="00907BE5" w:rsidRDefault="000C7C4D" w:rsidP="000C7C4D">
      <w:pPr>
        <w:rPr>
          <w:sz w:val="16"/>
        </w:rPr>
      </w:pPr>
      <w:r w:rsidRPr="00907BE5">
        <w:rPr>
          <w:sz w:val="16"/>
        </w:rPr>
        <w:t>In addition to the factors outlined below, the survey also revealed some are still concerned about COVID-19 at work, indicate that pay is too low, or are more focused on acquiring new skills and education before re-entering the job market.</w:t>
      </w:r>
    </w:p>
    <w:p w14:paraId="18706ED0" w14:textId="77777777" w:rsidR="000C7C4D" w:rsidRPr="00907BE5" w:rsidRDefault="000C7C4D" w:rsidP="000C7C4D">
      <w:pPr>
        <w:rPr>
          <w:rStyle w:val="StyleUnderline"/>
        </w:rPr>
      </w:pPr>
      <w:r w:rsidRPr="00DE64F5">
        <w:rPr>
          <w:rStyle w:val="StyleUnderline"/>
          <w:highlight w:val="cyan"/>
        </w:rPr>
        <w:t>Factors Contributing to the</w:t>
      </w:r>
      <w:r w:rsidRPr="00907BE5">
        <w:rPr>
          <w:rStyle w:val="StyleUnderline"/>
        </w:rPr>
        <w:t xml:space="preserve"> Labor </w:t>
      </w:r>
      <w:r w:rsidRPr="00DE64F5">
        <w:rPr>
          <w:rStyle w:val="StyleUnderline"/>
          <w:highlight w:val="cyan"/>
        </w:rPr>
        <w:t>Shortage</w:t>
      </w:r>
    </w:p>
    <w:p w14:paraId="2C57E779" w14:textId="77777777" w:rsidR="000C7C4D" w:rsidRPr="00907BE5" w:rsidRDefault="000C7C4D" w:rsidP="000C7C4D">
      <w:pPr>
        <w:rPr>
          <w:rStyle w:val="StyleUnderline"/>
        </w:rPr>
      </w:pPr>
      <w:r w:rsidRPr="00907BE5">
        <w:rPr>
          <w:rStyle w:val="StyleUnderline"/>
        </w:rPr>
        <w:t xml:space="preserve">An </w:t>
      </w:r>
      <w:r w:rsidRPr="00DE64F5">
        <w:rPr>
          <w:rStyle w:val="StyleUnderline"/>
          <w:highlight w:val="cyan"/>
        </w:rPr>
        <w:t>increase in savings</w:t>
      </w:r>
    </w:p>
    <w:p w14:paraId="4357D27E" w14:textId="77777777" w:rsidR="000C7C4D" w:rsidRPr="00907BE5" w:rsidRDefault="000C7C4D" w:rsidP="000C7C4D">
      <w:pPr>
        <w:rPr>
          <w:sz w:val="16"/>
        </w:rPr>
      </w:pPr>
      <w:r w:rsidRPr="00DE64F5">
        <w:rPr>
          <w:rStyle w:val="StyleUnderline"/>
          <w:highlight w:val="cyan"/>
        </w:rPr>
        <w:t>Enhanced</w:t>
      </w:r>
      <w:r w:rsidRPr="00D8555B">
        <w:rPr>
          <w:rStyle w:val="StyleUnderline"/>
        </w:rPr>
        <w:t xml:space="preserve"> unemployment </w:t>
      </w:r>
      <w:r w:rsidRPr="00DE64F5">
        <w:rPr>
          <w:rStyle w:val="StyleUnderline"/>
          <w:highlight w:val="cyan"/>
        </w:rPr>
        <w:t>benefits</w:t>
      </w:r>
      <w:r w:rsidRPr="00907BE5">
        <w:rPr>
          <w:sz w:val="16"/>
        </w:rPr>
        <w:t xml:space="preserve">, stimulus checks, and not being able to go out and spend money during the Lockdown all </w:t>
      </w:r>
      <w:r w:rsidRPr="00DE64F5">
        <w:rPr>
          <w:rStyle w:val="StyleUnderline"/>
          <w:highlight w:val="cyan"/>
        </w:rPr>
        <w:t xml:space="preserve">contributed to Americans </w:t>
      </w:r>
      <w:r w:rsidRPr="00D8555B">
        <w:rPr>
          <w:rStyle w:val="StyleUnderline"/>
        </w:rPr>
        <w:t xml:space="preserve">collectively </w:t>
      </w:r>
      <w:r w:rsidRPr="00DE64F5">
        <w:rPr>
          <w:rStyle w:val="StyleUnderline"/>
          <w:highlight w:val="cyan"/>
        </w:rPr>
        <w:t>adding $4 trillion to their savings accounts</w:t>
      </w:r>
      <w:r w:rsidRPr="00907BE5">
        <w:rPr>
          <w:sz w:val="16"/>
        </w:rPr>
        <w:t xml:space="preserve"> since early 2020. </w:t>
      </w:r>
      <w:r w:rsidRPr="00907BE5">
        <w:rPr>
          <w:rStyle w:val="StyleUnderline"/>
        </w:rPr>
        <w:t>The extra few hundred dollars a week from enhanced unemployment benefits (which ended in Sept. 2021), specifically, led to 68% of claimants earning more on unemployment than they did while working</w:t>
      </w:r>
      <w:r w:rsidRPr="00907BE5">
        <w:rPr>
          <w:sz w:val="16"/>
        </w:rPr>
        <w:t>.</w:t>
      </w:r>
    </w:p>
    <w:p w14:paraId="1B32F4D5" w14:textId="77777777" w:rsidR="000C7C4D" w:rsidRPr="00907BE5" w:rsidRDefault="000C7C4D" w:rsidP="000C7C4D">
      <w:pPr>
        <w:rPr>
          <w:sz w:val="16"/>
        </w:rPr>
      </w:pPr>
      <w:r w:rsidRPr="00907BE5">
        <w:rPr>
          <w:sz w:val="16"/>
        </w:rPr>
        <w:t xml:space="preserve">In the Chamber's Nov. 2022 survey, 23% of women cited others in the family making enough money that working full-time is not as critical as the reason they have not re-entered the workforce. Higher income and savings bolstered people’s economic stability—allowing them to continue sitting out of the labor force. However, high inflation is driving down savings accounts, necessitating the need for many to return to the workforce. </w:t>
      </w:r>
    </w:p>
    <w:p w14:paraId="0CE746AE" w14:textId="77777777" w:rsidR="000C7C4D" w:rsidRPr="00907BE5" w:rsidRDefault="000C7C4D" w:rsidP="000C7C4D">
      <w:pPr>
        <w:rPr>
          <w:rStyle w:val="StyleUnderline"/>
        </w:rPr>
      </w:pPr>
      <w:r w:rsidRPr="00DE64F5">
        <w:rPr>
          <w:rStyle w:val="StyleUnderline"/>
          <w:highlight w:val="cyan"/>
        </w:rPr>
        <w:t>Early retirements</w:t>
      </w:r>
    </w:p>
    <w:p w14:paraId="1F8F36A3" w14:textId="77777777" w:rsidR="000C7C4D" w:rsidRPr="00907BE5" w:rsidRDefault="000C7C4D" w:rsidP="000C7C4D">
      <w:pPr>
        <w:rPr>
          <w:sz w:val="16"/>
        </w:rPr>
      </w:pPr>
      <w:r w:rsidRPr="00907BE5">
        <w:rPr>
          <w:sz w:val="16"/>
        </w:rPr>
        <w:t xml:space="preserve">As of October 2021, the pandemic drove more than 3 million adults into early retirement. In all, </w:t>
      </w:r>
      <w:r w:rsidRPr="00907BE5">
        <w:rPr>
          <w:rStyle w:val="StyleUnderline"/>
        </w:rPr>
        <w:t xml:space="preserve">the </w:t>
      </w:r>
      <w:r w:rsidRPr="00DE64F5">
        <w:rPr>
          <w:rStyle w:val="StyleUnderline"/>
          <w:highlight w:val="cyan"/>
        </w:rPr>
        <w:t>number of adults</w:t>
      </w:r>
      <w:r w:rsidRPr="00907BE5">
        <w:rPr>
          <w:rStyle w:val="StyleUnderline"/>
        </w:rPr>
        <w:t xml:space="preserve"> 55 and older </w:t>
      </w:r>
      <w:r w:rsidRPr="00DE64F5">
        <w:rPr>
          <w:rStyle w:val="StyleUnderline"/>
          <w:highlight w:val="cyan"/>
        </w:rPr>
        <w:t>being detached from the labor force due to retirement grew</w:t>
      </w:r>
      <w:r w:rsidRPr="00907BE5">
        <w:rPr>
          <w:sz w:val="16"/>
        </w:rPr>
        <w:t xml:space="preserve"> from 48.1% in Q3 of 2019 to 50.3% in Q3 2021.</w:t>
      </w:r>
    </w:p>
    <w:p w14:paraId="542FD23F" w14:textId="77777777" w:rsidR="000C7C4D" w:rsidRPr="00907BE5" w:rsidRDefault="000C7C4D" w:rsidP="000C7C4D">
      <w:pPr>
        <w:rPr>
          <w:rStyle w:val="StyleUnderline"/>
        </w:rPr>
      </w:pPr>
      <w:r w:rsidRPr="00907BE5">
        <w:rPr>
          <w:rStyle w:val="StyleUnderline"/>
        </w:rPr>
        <w:t>Lack of access to childcare</w:t>
      </w:r>
    </w:p>
    <w:p w14:paraId="49A19C38" w14:textId="77777777" w:rsidR="000C7C4D" w:rsidRPr="00907BE5" w:rsidRDefault="000C7C4D" w:rsidP="000C7C4D">
      <w:pPr>
        <w:rPr>
          <w:sz w:val="16"/>
        </w:rPr>
      </w:pPr>
      <w:r w:rsidRPr="00907BE5">
        <w:rPr>
          <w:sz w:val="16"/>
        </w:rPr>
        <w:t>Even before the pandemic, a lack of access to high quality, affordable childcare was an issue. Research from the U.S. Chamber of Commerce Foundation found that due to breakdowns in the childcare system, the states surveyed (Alaska, Arkansas, Arizona, Missouri, and Texas) missed an estimated average of $2.7 billion annually for their economies.</w:t>
      </w:r>
    </w:p>
    <w:p w14:paraId="57F2E84F" w14:textId="77777777" w:rsidR="000C7C4D" w:rsidRPr="00907BE5" w:rsidRDefault="000C7C4D" w:rsidP="000C7C4D">
      <w:pPr>
        <w:rPr>
          <w:sz w:val="16"/>
        </w:rPr>
      </w:pPr>
      <w:r w:rsidRPr="00907BE5">
        <w:rPr>
          <w:sz w:val="16"/>
        </w:rPr>
        <w:t>A recent report from the U.S. Chamber of Commerce Foundation and The Education Trust shows that the pandemic created a vicious cycle for the industry; to return to work, workers need reliable childcare, but providers are facing immense challenges themselves. The pandemic forced many childcare providers to close or scale down: between February and April 2020, the industry lost 370,600 jobs — 95% of which were held by women. Unfortunately, the recovery has not been swift; as late as September 2021, childcare industry employment remained 10 percent lower than pre-pandemic levels.</w:t>
      </w:r>
    </w:p>
    <w:p w14:paraId="1CC701FB" w14:textId="77777777" w:rsidR="000C7C4D" w:rsidRPr="00907BE5" w:rsidRDefault="000C7C4D" w:rsidP="000C7C4D">
      <w:pPr>
        <w:rPr>
          <w:rStyle w:val="StyleUnderline"/>
        </w:rPr>
      </w:pPr>
      <w:r w:rsidRPr="00907BE5">
        <w:rPr>
          <w:sz w:val="16"/>
        </w:rPr>
        <w:t xml:space="preserve">Additionally, </w:t>
      </w:r>
      <w:r w:rsidRPr="00DE64F5">
        <w:rPr>
          <w:rStyle w:val="StyleUnderline"/>
          <w:highlight w:val="cyan"/>
        </w:rPr>
        <w:t>women are participating in</w:t>
      </w:r>
      <w:r w:rsidRPr="00907BE5">
        <w:rPr>
          <w:rStyle w:val="StyleUnderline"/>
        </w:rPr>
        <w:t xml:space="preserve"> the labor force </w:t>
      </w:r>
      <w:r w:rsidRPr="00DE64F5">
        <w:rPr>
          <w:rStyle w:val="StyleUnderline"/>
          <w:highlight w:val="cyan"/>
        </w:rPr>
        <w:t>the lowest rates since the 1970s</w:t>
      </w:r>
      <w:r w:rsidRPr="00907BE5">
        <w:rPr>
          <w:rStyle w:val="StyleUnderline"/>
        </w:rPr>
        <w:t>. In the spring of 2020, 3.5 million mothers left their job, driving the labor force participation rate for working moms from around 70% to 55%. This number is improving – but it has not fully rebounded.</w:t>
      </w:r>
    </w:p>
    <w:p w14:paraId="19A3C783" w14:textId="77777777" w:rsidR="000C7C4D" w:rsidRPr="00907BE5" w:rsidRDefault="000C7C4D" w:rsidP="000C7C4D">
      <w:pPr>
        <w:rPr>
          <w:rStyle w:val="StyleUnderline"/>
        </w:rPr>
      </w:pPr>
      <w:r w:rsidRPr="00DE64F5">
        <w:rPr>
          <w:rStyle w:val="StyleUnderline"/>
          <w:highlight w:val="cyan"/>
        </w:rPr>
        <w:t>New business</w:t>
      </w:r>
      <w:r w:rsidRPr="00907BE5">
        <w:rPr>
          <w:rStyle w:val="StyleUnderline"/>
        </w:rPr>
        <w:t xml:space="preserve"> starts</w:t>
      </w:r>
    </w:p>
    <w:p w14:paraId="3B29B173" w14:textId="77777777" w:rsidR="000C7C4D" w:rsidRPr="00907BE5" w:rsidRDefault="000C7C4D" w:rsidP="000C7C4D">
      <w:pPr>
        <w:rPr>
          <w:sz w:val="16"/>
        </w:rPr>
      </w:pPr>
      <w:r w:rsidRPr="00907BE5">
        <w:rPr>
          <w:sz w:val="16"/>
        </w:rPr>
        <w:t xml:space="preserve">In the spirit of entrepreneurship, </w:t>
      </w:r>
      <w:r w:rsidRPr="00907BE5">
        <w:rPr>
          <w:rStyle w:val="StyleUnderline"/>
        </w:rPr>
        <w:t xml:space="preserve">some </w:t>
      </w:r>
      <w:r w:rsidRPr="00DE64F5">
        <w:rPr>
          <w:rStyle w:val="StyleUnderline"/>
          <w:highlight w:val="cyan"/>
        </w:rPr>
        <w:t>employees</w:t>
      </w:r>
      <w:r w:rsidRPr="00907BE5">
        <w:rPr>
          <w:rStyle w:val="StyleUnderline"/>
        </w:rPr>
        <w:t xml:space="preserve"> either </w:t>
      </w:r>
      <w:r w:rsidRPr="00DE64F5">
        <w:rPr>
          <w:rStyle w:val="StyleUnderline"/>
          <w:highlight w:val="cyan"/>
        </w:rPr>
        <w:t>left work</w:t>
      </w:r>
      <w:r w:rsidRPr="00907BE5">
        <w:rPr>
          <w:rStyle w:val="StyleUnderline"/>
        </w:rPr>
        <w:t xml:space="preserve"> or stayed unemployed to </w:t>
      </w:r>
      <w:r w:rsidRPr="00DE64F5">
        <w:rPr>
          <w:rStyle w:val="StyleUnderline"/>
          <w:highlight w:val="cyan"/>
        </w:rPr>
        <w:t>open their own businesses</w:t>
      </w:r>
      <w:r w:rsidRPr="00907BE5">
        <w:rPr>
          <w:rStyle w:val="StyleUnderline"/>
        </w:rPr>
        <w:t>. Over the last two years, nearly 10 million new business applications were filed and in 2020 alone more than 4 million new business were started</w:t>
      </w:r>
      <w:r w:rsidRPr="00907BE5">
        <w:rPr>
          <w:sz w:val="16"/>
        </w:rPr>
        <w:t>.</w:t>
      </w:r>
    </w:p>
    <w:p w14:paraId="49895FD8" w14:textId="77777777" w:rsidR="000C7C4D" w:rsidRDefault="000C7C4D" w:rsidP="000C7C4D">
      <w:pPr>
        <w:rPr>
          <w:sz w:val="18"/>
          <w:szCs w:val="18"/>
        </w:rPr>
      </w:pPr>
    </w:p>
    <w:p w14:paraId="362EBDDB" w14:textId="77777777" w:rsidR="000C7C4D" w:rsidRDefault="000C7C4D" w:rsidP="000C7C4D">
      <w:pPr>
        <w:pStyle w:val="Heading3"/>
      </w:pPr>
      <w:r>
        <w:t>n/u—unemployment low—1ar—record low</w:t>
      </w:r>
    </w:p>
    <w:p w14:paraId="3A3652FA" w14:textId="77777777" w:rsidR="000C7C4D" w:rsidRPr="00C162D2" w:rsidRDefault="000C7C4D" w:rsidP="000C7C4D"/>
    <w:p w14:paraId="511A012F" w14:textId="77777777" w:rsidR="000C7C4D" w:rsidRPr="00907BE5" w:rsidRDefault="000C7C4D" w:rsidP="000C7C4D">
      <w:pPr>
        <w:pStyle w:val="Heading4"/>
      </w:pPr>
      <w:r>
        <w:t xml:space="preserve">Unemployment is at a </w:t>
      </w:r>
      <w:r w:rsidRPr="00907BE5">
        <w:rPr>
          <w:u w:val="single"/>
        </w:rPr>
        <w:t>54 year low</w:t>
      </w:r>
      <w:r>
        <w:t xml:space="preserve"> now.</w:t>
      </w:r>
    </w:p>
    <w:p w14:paraId="6DAC4309" w14:textId="77777777" w:rsidR="000C7C4D" w:rsidRPr="00907BE5" w:rsidRDefault="000C7C4D" w:rsidP="000C7C4D">
      <w:r>
        <w:rPr>
          <w:rStyle w:val="Style13ptBold"/>
        </w:rPr>
        <w:t xml:space="preserve">Benen ‘5/5 </w:t>
      </w:r>
      <w:r w:rsidRPr="00907BE5">
        <w:t>[</w:t>
      </w:r>
      <w:r>
        <w:t>Steve Benen</w:t>
      </w:r>
      <w:r w:rsidRPr="00907BE5">
        <w:t>; American political writer, blogger, MSNBC contributor and producer; 5-5-2023; "Job market stays hot, unemployment rate matches 54-year low"; MSNBC; https://www.msnbc.com/rachel-maddow-show/maddowblog/job-market-stays-hot-unemployment-rate-matches-50-year-low-rcna83033; Accessed 7-2-2023; DQ]</w:t>
      </w:r>
    </w:p>
    <w:p w14:paraId="04949DBE" w14:textId="77777777" w:rsidR="000C7C4D" w:rsidRPr="00907BE5" w:rsidRDefault="000C7C4D" w:rsidP="000C7C4D">
      <w:pPr>
        <w:rPr>
          <w:sz w:val="16"/>
        </w:rPr>
      </w:pPr>
      <w:r w:rsidRPr="00907BE5">
        <w:rPr>
          <w:rStyle w:val="StyleUnderline"/>
        </w:rPr>
        <w:t>Expectations heading into this morning showed projections of about 180,000 new jobs having been added in the United States in April</w:t>
      </w:r>
      <w:r w:rsidRPr="00907BE5">
        <w:rPr>
          <w:sz w:val="16"/>
        </w:rPr>
        <w:t xml:space="preserve">. As it turns out, according to the new report from the Bureau of Labor Statistics, </w:t>
      </w:r>
      <w:r w:rsidRPr="00907BE5">
        <w:rPr>
          <w:rStyle w:val="StyleUnderline"/>
        </w:rPr>
        <w:t>those projections turned out to understate what appears to be an extension of the hot job market</w:t>
      </w:r>
      <w:r w:rsidRPr="00907BE5">
        <w:rPr>
          <w:sz w:val="16"/>
        </w:rPr>
        <w:t>. CNBC reported this morning:</w:t>
      </w:r>
    </w:p>
    <w:p w14:paraId="54744409" w14:textId="77777777" w:rsidR="000C7C4D" w:rsidRPr="00907BE5" w:rsidRDefault="000C7C4D" w:rsidP="000C7C4D">
      <w:pPr>
        <w:rPr>
          <w:rStyle w:val="Emphasis"/>
        </w:rPr>
      </w:pPr>
      <w:r w:rsidRPr="00907BE5">
        <w:rPr>
          <w:sz w:val="16"/>
        </w:rPr>
        <w:t xml:space="preserve">Job growth fared better than expected in April despite bank turmoil and a decelerating economy, the Labor Department reported Friday. </w:t>
      </w:r>
      <w:r w:rsidRPr="00907BE5">
        <w:rPr>
          <w:rStyle w:val="StyleUnderline"/>
        </w:rPr>
        <w:t xml:space="preserve">Nonfarm </w:t>
      </w:r>
      <w:r w:rsidRPr="00DE64F5">
        <w:rPr>
          <w:rStyle w:val="StyleUnderline"/>
          <w:highlight w:val="cyan"/>
        </w:rPr>
        <w:t>payrolls increased 253,000 for the month</w:t>
      </w:r>
      <w:r w:rsidRPr="00907BE5">
        <w:rPr>
          <w:rStyle w:val="StyleUnderline"/>
        </w:rPr>
        <w:t xml:space="preserve">, beating Wall Street estimates for growth of 180,000, according to the Bureau of Labor Statistics. </w:t>
      </w:r>
      <w:r w:rsidRPr="00DE64F5">
        <w:rPr>
          <w:rStyle w:val="StyleUnderline"/>
          <w:highlight w:val="cyan"/>
        </w:rPr>
        <w:t>The unemployment rate was 3.4%</w:t>
      </w:r>
      <w:r w:rsidRPr="00907BE5">
        <w:rPr>
          <w:rStyle w:val="StyleUnderline"/>
        </w:rPr>
        <w:t xml:space="preserve"> </w:t>
      </w:r>
      <w:r w:rsidRPr="00907BE5">
        <w:rPr>
          <w:sz w:val="16"/>
        </w:rPr>
        <w:t xml:space="preserve">against an estimate for 3.6% and tied for the </w:t>
      </w:r>
      <w:r w:rsidRPr="00DE64F5">
        <w:rPr>
          <w:rStyle w:val="StyleUnderline"/>
          <w:highlight w:val="cyan"/>
        </w:rPr>
        <w:t>lowest</w:t>
      </w:r>
      <w:r w:rsidRPr="00907BE5">
        <w:rPr>
          <w:rStyle w:val="StyleUnderline"/>
        </w:rPr>
        <w:t xml:space="preserve"> level </w:t>
      </w:r>
      <w:r w:rsidRPr="00DE64F5">
        <w:rPr>
          <w:rStyle w:val="Emphasis"/>
          <w:highlight w:val="cyan"/>
        </w:rPr>
        <w:t>since 1969.</w:t>
      </w:r>
    </w:p>
    <w:p w14:paraId="0B62E816" w14:textId="77777777" w:rsidR="000C7C4D" w:rsidRPr="00907BE5" w:rsidRDefault="000C7C4D" w:rsidP="000C7C4D">
      <w:pPr>
        <w:rPr>
          <w:sz w:val="16"/>
        </w:rPr>
      </w:pPr>
      <w:r w:rsidRPr="00907BE5">
        <w:rPr>
          <w:sz w:val="16"/>
        </w:rPr>
        <w:t xml:space="preserve">While the unemployment rate isn’t my favorite metric, it’s worth noting for context that in January 2021, </w:t>
      </w:r>
      <w:r w:rsidRPr="00907BE5">
        <w:rPr>
          <w:rStyle w:val="StyleUnderline"/>
        </w:rPr>
        <w:t>when President Joe Biden was inaugurated, the unemployment rate was 6.3%. Now, it’s 3.4% — a level the United States did not reach at any point throughout the 1970s, 1980s, or 1990s</w:t>
      </w:r>
      <w:r w:rsidRPr="00907BE5">
        <w:rPr>
          <w:sz w:val="16"/>
        </w:rPr>
        <w:t>. Before this year, the last time the jobless rate reached a figure this low was May 1969. (We hadn’t yet landed on the moon and Woodstock was still a few months away.)</w:t>
      </w:r>
    </w:p>
    <w:p w14:paraId="6C6E4D29" w14:textId="77777777" w:rsidR="000C7C4D" w:rsidRPr="00907BE5" w:rsidRDefault="000C7C4D" w:rsidP="000C7C4D">
      <w:pPr>
        <w:rPr>
          <w:rStyle w:val="StyleUnderline"/>
        </w:rPr>
      </w:pPr>
      <w:r w:rsidRPr="00907BE5">
        <w:rPr>
          <w:sz w:val="16"/>
        </w:rPr>
        <w:t xml:space="preserve">I’m mindful of the chatter about whether the economy is in a recession, but by any reasonable measure, </w:t>
      </w:r>
      <w:r w:rsidRPr="00907BE5">
        <w:rPr>
          <w:rStyle w:val="StyleUnderline"/>
        </w:rPr>
        <w:t>these are not recession-like conditions.</w:t>
      </w:r>
    </w:p>
    <w:p w14:paraId="5E930E6F" w14:textId="77777777" w:rsidR="000C7C4D" w:rsidRPr="00907BE5" w:rsidRDefault="000C7C4D" w:rsidP="000C7C4D">
      <w:pPr>
        <w:rPr>
          <w:sz w:val="16"/>
        </w:rPr>
      </w:pPr>
      <w:r w:rsidRPr="00907BE5">
        <w:rPr>
          <w:sz w:val="16"/>
        </w:rPr>
        <w:t>As for the politics, let’s circle back to previous coverage to put the data in perspective. Over the course of the first three years of Donald Trump’s presidency — when the Republican said the United States’ economy was the greatest in the history of the planet — the economy created roughly 6.35 million jobs, spanning all of 2017, 2018 and 2019.</w:t>
      </w:r>
    </w:p>
    <w:p w14:paraId="4A9DB1EF" w14:textId="77777777" w:rsidR="000C7C4D" w:rsidRDefault="000C7C4D" w:rsidP="000C7C4D">
      <w:pPr>
        <w:rPr>
          <w:rStyle w:val="StyleUnderline"/>
        </w:rPr>
      </w:pPr>
      <w:r w:rsidRPr="00907BE5">
        <w:rPr>
          <w:rStyle w:val="StyleUnderline"/>
        </w:rPr>
        <w:t xml:space="preserve">According to the latest tally, </w:t>
      </w:r>
      <w:r w:rsidRPr="00DE64F5">
        <w:rPr>
          <w:rStyle w:val="StyleUnderline"/>
          <w:highlight w:val="cyan"/>
        </w:rPr>
        <w:t xml:space="preserve">the U.S. economy has created nearly </w:t>
      </w:r>
      <w:r w:rsidRPr="00DE64F5">
        <w:rPr>
          <w:rStyle w:val="Emphasis"/>
          <w:highlight w:val="cyan"/>
        </w:rPr>
        <w:t>13.2 million jobs</w:t>
      </w:r>
      <w:r w:rsidRPr="00DE64F5">
        <w:rPr>
          <w:rStyle w:val="StyleUnderline"/>
          <w:highlight w:val="cyan"/>
        </w:rPr>
        <w:t xml:space="preserve"> since</w:t>
      </w:r>
      <w:r w:rsidRPr="00907BE5">
        <w:rPr>
          <w:rStyle w:val="StyleUnderline"/>
        </w:rPr>
        <w:t xml:space="preserve"> January </w:t>
      </w:r>
      <w:r w:rsidRPr="00DE64F5">
        <w:rPr>
          <w:rStyle w:val="StyleUnderline"/>
          <w:highlight w:val="cyan"/>
        </w:rPr>
        <w:t>2021</w:t>
      </w:r>
      <w:r w:rsidRPr="00907BE5">
        <w:rPr>
          <w:rStyle w:val="StyleUnderline"/>
        </w:rPr>
        <w:t xml:space="preserve"> — roughly </w:t>
      </w:r>
      <w:r w:rsidRPr="00DE64F5">
        <w:rPr>
          <w:rStyle w:val="StyleUnderline"/>
          <w:highlight w:val="cyan"/>
        </w:rPr>
        <w:t>double the combined total of Trump’s</w:t>
      </w:r>
      <w:r w:rsidRPr="00907BE5">
        <w:rPr>
          <w:rStyle w:val="StyleUnderline"/>
        </w:rPr>
        <w:t xml:space="preserve"> first three </w:t>
      </w:r>
      <w:r w:rsidRPr="00DE64F5">
        <w:rPr>
          <w:rStyle w:val="StyleUnderline"/>
          <w:highlight w:val="cyan"/>
        </w:rPr>
        <w:t>years</w:t>
      </w:r>
      <w:r w:rsidRPr="00907BE5">
        <w:rPr>
          <w:rStyle w:val="StyleUnderline"/>
        </w:rPr>
        <w:t>.</w:t>
      </w:r>
    </w:p>
    <w:p w14:paraId="1EBFF019" w14:textId="77777777" w:rsidR="000C7C4D" w:rsidRPr="00903E8A" w:rsidRDefault="000C7C4D" w:rsidP="000C7C4D"/>
    <w:p w14:paraId="446AB37E" w14:textId="77777777" w:rsidR="000C7C4D" w:rsidRDefault="000C7C4D" w:rsidP="000C7C4D">
      <w:pPr>
        <w:pStyle w:val="Heading4"/>
      </w:pPr>
      <w:r>
        <w:t xml:space="preserve">Unemployment rates are the lowest in 54 years </w:t>
      </w:r>
    </w:p>
    <w:p w14:paraId="4C74BC65" w14:textId="77777777" w:rsidR="000C7C4D" w:rsidRDefault="000C7C4D" w:rsidP="000C7C4D">
      <w:r>
        <w:t xml:space="preserve">U.S. </w:t>
      </w:r>
      <w:r w:rsidRPr="00587726">
        <w:rPr>
          <w:rStyle w:val="Style13ptBold"/>
        </w:rPr>
        <w:t>Department of Commerce</w:t>
      </w:r>
      <w:r>
        <w:t>, 2-3-20</w:t>
      </w:r>
      <w:r w:rsidRPr="00587726">
        <w:rPr>
          <w:rStyle w:val="Style13ptBold"/>
        </w:rPr>
        <w:t>23</w:t>
      </w:r>
      <w:r>
        <w:t>, (The Department of Commerce’s mission is to create the conditions for economic growth and opportunity for all communities. Through its 13 bureaus, the Department works to drive U.S. economic competitiveness, strengthen domestic industry, and spur the growth of quality jobs in all communities across the country. The Department serves as the voice of business in the Federal Government, and at the same time, the Department touches and serves every American every day, "News: Unemployment is at its Lowest Level in 54 years," https://www.commerce.gov/news/blog/2023/02/news-unemployment-its-lowest-level-54-years)</w:t>
      </w:r>
    </w:p>
    <w:p w14:paraId="356C3D71" w14:textId="77777777" w:rsidR="000C7C4D" w:rsidRDefault="000C7C4D" w:rsidP="000C7C4D">
      <w:pPr>
        <w:rPr>
          <w:rStyle w:val="Emphasis"/>
        </w:rPr>
      </w:pPr>
      <w:r w:rsidRPr="00A11D8E">
        <w:rPr>
          <w:sz w:val="16"/>
        </w:rPr>
        <w:t xml:space="preserve">Today, the U.S. </w:t>
      </w:r>
      <w:r w:rsidRPr="00DE64F5">
        <w:rPr>
          <w:rStyle w:val="StyleUnderline"/>
          <w:highlight w:val="cyan"/>
        </w:rPr>
        <w:t>D</w:t>
      </w:r>
      <w:r w:rsidRPr="00A11D8E">
        <w:rPr>
          <w:rStyle w:val="StyleUnderline"/>
        </w:rPr>
        <w:t>epartment</w:t>
      </w:r>
      <w:r w:rsidRPr="00DE64F5">
        <w:rPr>
          <w:rStyle w:val="StyleUnderline"/>
          <w:highlight w:val="cyan"/>
        </w:rPr>
        <w:t xml:space="preserve"> o</w:t>
      </w:r>
      <w:r w:rsidRPr="00A11D8E">
        <w:rPr>
          <w:rStyle w:val="StyleUnderline"/>
        </w:rPr>
        <w:t>f</w:t>
      </w:r>
      <w:r w:rsidRPr="00DE64F5">
        <w:rPr>
          <w:rStyle w:val="StyleUnderline"/>
          <w:highlight w:val="cyan"/>
        </w:rPr>
        <w:t xml:space="preserve"> L</w:t>
      </w:r>
      <w:r w:rsidRPr="00A11D8E">
        <w:rPr>
          <w:rStyle w:val="StyleUnderline"/>
        </w:rPr>
        <w:t>abor</w:t>
      </w:r>
      <w:r w:rsidRPr="008C3C78">
        <w:rPr>
          <w:rStyle w:val="StyleUnderline"/>
        </w:rPr>
        <w:t>’s</w:t>
      </w:r>
      <w:r w:rsidRPr="00A11D8E">
        <w:rPr>
          <w:sz w:val="16"/>
        </w:rPr>
        <w:t xml:space="preserve"> Bureau of Labor Statistics </w:t>
      </w:r>
      <w:r w:rsidRPr="008C3C78">
        <w:rPr>
          <w:rStyle w:val="StyleUnderline"/>
        </w:rPr>
        <w:t xml:space="preserve">released the monthly Jobs Report which </w:t>
      </w:r>
      <w:r w:rsidRPr="00DE64F5">
        <w:rPr>
          <w:rStyle w:val="StyleUnderline"/>
          <w:highlight w:val="cyan"/>
        </w:rPr>
        <w:t>shows</w:t>
      </w:r>
      <w:r w:rsidRPr="008C3C78">
        <w:rPr>
          <w:rStyle w:val="StyleUnderline"/>
        </w:rPr>
        <w:t xml:space="preserve"> the </w:t>
      </w:r>
      <w:r w:rsidRPr="00DE64F5">
        <w:rPr>
          <w:rStyle w:val="StyleUnderline"/>
          <w:highlight w:val="cyan"/>
        </w:rPr>
        <w:t>unemployment rate</w:t>
      </w:r>
      <w:r w:rsidRPr="008C3C78">
        <w:rPr>
          <w:rStyle w:val="StyleUnderline"/>
        </w:rPr>
        <w:t xml:space="preserve"> has dropped to </w:t>
      </w:r>
      <w:r w:rsidRPr="00DE64F5">
        <w:rPr>
          <w:rStyle w:val="Emphasis"/>
          <w:highlight w:val="cyan"/>
        </w:rPr>
        <w:t>3.4%</w:t>
      </w:r>
      <w:r w:rsidRPr="008C3C78">
        <w:rPr>
          <w:rStyle w:val="StyleUnderline"/>
        </w:rPr>
        <w:t xml:space="preserve"> with more than a half million jobs created in January and 800,000 manufacturing jobs created in the last two years.</w:t>
      </w:r>
      <w:r>
        <w:rPr>
          <w:rStyle w:val="StyleUnderline"/>
        </w:rPr>
        <w:t xml:space="preserve"> </w:t>
      </w:r>
      <w:r w:rsidRPr="00A11D8E">
        <w:rPr>
          <w:sz w:val="16"/>
        </w:rPr>
        <w:t xml:space="preserve">“President Biden’s </w:t>
      </w:r>
      <w:r w:rsidRPr="005C4DAE">
        <w:rPr>
          <w:rStyle w:val="StyleUnderline"/>
        </w:rPr>
        <w:t>economic plan is working,” said Commerce Secretary Raimondo. “</w:t>
      </w:r>
      <w:r w:rsidRPr="00DE64F5">
        <w:rPr>
          <w:rStyle w:val="StyleUnderline"/>
          <w:highlight w:val="cyan"/>
        </w:rPr>
        <w:t>When</w:t>
      </w:r>
      <w:r w:rsidRPr="005C4DAE">
        <w:rPr>
          <w:rStyle w:val="StyleUnderline"/>
        </w:rPr>
        <w:t xml:space="preserve"> President </w:t>
      </w:r>
      <w:r w:rsidRPr="00DE64F5">
        <w:rPr>
          <w:rStyle w:val="StyleUnderline"/>
          <w:highlight w:val="cyan"/>
        </w:rPr>
        <w:t>Biden took office,</w:t>
      </w:r>
      <w:r w:rsidRPr="005C4DAE">
        <w:rPr>
          <w:rStyle w:val="StyleUnderline"/>
        </w:rPr>
        <w:t xml:space="preserve"> the </w:t>
      </w:r>
      <w:r w:rsidRPr="00DE64F5">
        <w:rPr>
          <w:rStyle w:val="StyleUnderline"/>
          <w:highlight w:val="cyan"/>
        </w:rPr>
        <w:t>unemployment rate was 6.3%.</w:t>
      </w:r>
      <w:r w:rsidRPr="005C4DAE">
        <w:rPr>
          <w:rStyle w:val="StyleUnderline"/>
        </w:rPr>
        <w:t xml:space="preserve"> </w:t>
      </w:r>
      <w:r w:rsidRPr="00DE64F5">
        <w:rPr>
          <w:rStyle w:val="StyleUnderline"/>
          <w:highlight w:val="cyan"/>
        </w:rPr>
        <w:t>Today</w:t>
      </w:r>
      <w:r w:rsidRPr="005C4DAE">
        <w:rPr>
          <w:rStyle w:val="StyleUnderline"/>
        </w:rPr>
        <w:t xml:space="preserve">, it is just 3.4%. That’s </w:t>
      </w:r>
      <w:r w:rsidRPr="00DE64F5">
        <w:rPr>
          <w:rStyle w:val="StyleUnderline"/>
          <w:highlight w:val="cyan"/>
        </w:rPr>
        <w:t xml:space="preserve">the </w:t>
      </w:r>
      <w:r w:rsidRPr="00DE64F5">
        <w:rPr>
          <w:rStyle w:val="Emphasis"/>
          <w:highlight w:val="cyan"/>
        </w:rPr>
        <w:t>lowest</w:t>
      </w:r>
      <w:r w:rsidRPr="00DE64F5">
        <w:rPr>
          <w:rStyle w:val="StyleUnderline"/>
          <w:highlight w:val="cyan"/>
        </w:rPr>
        <w:t xml:space="preserve"> in </w:t>
      </w:r>
      <w:r w:rsidRPr="00DE64F5">
        <w:rPr>
          <w:rStyle w:val="Emphasis"/>
          <w:highlight w:val="cyan"/>
        </w:rPr>
        <w:t>54 years</w:t>
      </w:r>
      <w:r w:rsidRPr="005C4DAE">
        <w:rPr>
          <w:rStyle w:val="StyleUnderline"/>
        </w:rPr>
        <w:t>.”</w:t>
      </w:r>
      <w:r>
        <w:rPr>
          <w:rStyle w:val="StyleUnderline"/>
        </w:rPr>
        <w:t xml:space="preserve"> </w:t>
      </w:r>
      <w:r w:rsidRPr="00A11D8E">
        <w:rPr>
          <w:sz w:val="16"/>
        </w:rPr>
        <w:t>Also last month, the Commerce Department’s Bureau of Economic Analysis reported Gross Domestic Product (GDP) grew at 2.9% for the last quarter of 2022 and that real wages were higher last month than they were seven months ago.</w:t>
      </w:r>
      <w:r w:rsidRPr="00372FF6">
        <w:rPr>
          <w:rStyle w:val="StyleUnderline"/>
        </w:rPr>
        <w:t xml:space="preserve"> </w:t>
      </w:r>
      <w:r w:rsidRPr="00A11D8E">
        <w:rPr>
          <w:sz w:val="16"/>
        </w:rPr>
        <w:t xml:space="preserve">“Last quarter, we experienced strong growth in GDP, consumer spending, and disposable income,” said Raimondo. “We have more work to do, but </w:t>
      </w:r>
      <w:r w:rsidRPr="00587726">
        <w:rPr>
          <w:rStyle w:val="StyleUnderline"/>
        </w:rPr>
        <w:t>we’re building a strong economy that works for all Americans</w:t>
      </w:r>
      <w:r w:rsidRPr="00A11D8E">
        <w:rPr>
          <w:sz w:val="16"/>
        </w:rPr>
        <w:t xml:space="preserve">.” In addition, there was </w:t>
      </w:r>
      <w:r w:rsidRPr="00587726">
        <w:rPr>
          <w:rStyle w:val="StyleUnderline"/>
        </w:rPr>
        <w:t xml:space="preserve">near </w:t>
      </w:r>
      <w:r w:rsidRPr="00DE64F5">
        <w:rPr>
          <w:rStyle w:val="Emphasis"/>
          <w:highlight w:val="cyan"/>
        </w:rPr>
        <w:t>record low unemployment</w:t>
      </w:r>
      <w:r w:rsidRPr="00DE64F5">
        <w:rPr>
          <w:rStyle w:val="StyleUnderline"/>
          <w:highlight w:val="cyan"/>
        </w:rPr>
        <w:t xml:space="preserve"> among</w:t>
      </w:r>
      <w:r w:rsidRPr="00587726">
        <w:rPr>
          <w:rStyle w:val="StyleUnderline"/>
        </w:rPr>
        <w:t xml:space="preserve"> the </w:t>
      </w:r>
      <w:r w:rsidRPr="00DE64F5">
        <w:rPr>
          <w:rStyle w:val="StyleUnderline"/>
          <w:highlight w:val="cyan"/>
        </w:rPr>
        <w:t>Black</w:t>
      </w:r>
      <w:r w:rsidRPr="00587726">
        <w:rPr>
          <w:rStyle w:val="StyleUnderline"/>
        </w:rPr>
        <w:t xml:space="preserve"> population (5.4%) </w:t>
      </w:r>
      <w:r w:rsidRPr="00DE64F5">
        <w:rPr>
          <w:rStyle w:val="StyleUnderline"/>
          <w:highlight w:val="cyan"/>
        </w:rPr>
        <w:t>and Hispanic</w:t>
      </w:r>
      <w:r w:rsidRPr="00587726">
        <w:rPr>
          <w:rStyle w:val="StyleUnderline"/>
        </w:rPr>
        <w:t xml:space="preserve"> population (4.5%).</w:t>
      </w:r>
      <w:r w:rsidRPr="00A11D8E">
        <w:rPr>
          <w:sz w:val="16"/>
        </w:rPr>
        <w:t xml:space="preserve"> Job growth was widespread, led by gains in leisure and hospitality, professional and business services, and health care. </w:t>
      </w:r>
      <w:r w:rsidRPr="00061A80">
        <w:rPr>
          <w:rStyle w:val="StyleUnderline"/>
        </w:rPr>
        <w:t>Employment also increased in government, partially reflecting the return of workers from a strike.</w:t>
      </w:r>
      <w:r w:rsidRPr="00A11D8E">
        <w:rPr>
          <w:sz w:val="16"/>
        </w:rPr>
        <w:t xml:space="preserve"> “Let’s not forget where we were when the President took office – the economy was in crisis,” said Raimondo. “</w:t>
      </w:r>
      <w:r w:rsidRPr="00A11D8E">
        <w:rPr>
          <w:rStyle w:val="StyleUnderline"/>
        </w:rPr>
        <w:t xml:space="preserve">Now, we’ve achieved record job creation, record low unemployment, and a record number of small business applications. </w:t>
      </w:r>
      <w:r w:rsidRPr="00DE64F5">
        <w:rPr>
          <w:rStyle w:val="StyleUnderline"/>
          <w:highlight w:val="cyan"/>
        </w:rPr>
        <w:t xml:space="preserve">America is on the </w:t>
      </w:r>
      <w:r w:rsidRPr="00DE64F5">
        <w:rPr>
          <w:rStyle w:val="Emphasis"/>
          <w:highlight w:val="cyan"/>
        </w:rPr>
        <w:t>move</w:t>
      </w:r>
      <w:r w:rsidRPr="001F5B9F">
        <w:rPr>
          <w:rStyle w:val="Emphasis"/>
        </w:rPr>
        <w:t xml:space="preserve"> once </w:t>
      </w:r>
      <w:r w:rsidRPr="00DE64F5">
        <w:rPr>
          <w:rStyle w:val="Emphasis"/>
          <w:highlight w:val="cyan"/>
        </w:rPr>
        <w:t>again.”</w:t>
      </w:r>
    </w:p>
    <w:p w14:paraId="147DEE39" w14:textId="77777777" w:rsidR="000C7C4D" w:rsidRDefault="000C7C4D" w:rsidP="000C7C4D">
      <w:pPr>
        <w:pStyle w:val="Heading3"/>
      </w:pPr>
      <w:r>
        <w:t xml:space="preserve">no L—UBI </w:t>
      </w:r>
    </w:p>
    <w:p w14:paraId="3E28AFD6" w14:textId="77777777" w:rsidR="000C7C4D" w:rsidRDefault="000C7C4D" w:rsidP="000C7C4D">
      <w:pPr>
        <w:pStyle w:val="Heading4"/>
      </w:pPr>
      <w:r>
        <w:t>Alt causes comparatively outweigh the link</w:t>
      </w:r>
    </w:p>
    <w:p w14:paraId="39EE883F" w14:textId="77777777" w:rsidR="000C7C4D" w:rsidRPr="00895BC6" w:rsidRDefault="000C7C4D" w:rsidP="000C7C4D">
      <w:r w:rsidRPr="00895BC6">
        <w:rPr>
          <w:rStyle w:val="Style13ptBold"/>
        </w:rPr>
        <w:t>Noguchi 18</w:t>
      </w:r>
      <w:r>
        <w:t xml:space="preserve"> (Eri Noguchi MSW, MPA, PhD, and Chief Operating Officer of the Association to Benefit Children, “A Universal Basic Income (UBI) may affect the labor market. So what?” 8/16/2018 https://roosevelthouse.hunter.cuny.edu/?forum-post=universal-basic-income-ubi-may-affect-labor-market)</w:t>
      </w:r>
    </w:p>
    <w:p w14:paraId="0EEDBB1F" w14:textId="77777777" w:rsidR="000C7C4D" w:rsidRPr="00895BC6" w:rsidRDefault="000C7C4D" w:rsidP="000C7C4D">
      <w:pPr>
        <w:rPr>
          <w:sz w:val="16"/>
        </w:rPr>
      </w:pPr>
      <w:r w:rsidRPr="00895BC6">
        <w:rPr>
          <w:sz w:val="16"/>
        </w:rPr>
        <w:t xml:space="preserve">Certainly, </w:t>
      </w:r>
      <w:r w:rsidRPr="00DE64F5">
        <w:rPr>
          <w:rStyle w:val="StyleUnderline"/>
          <w:highlight w:val="cyan"/>
        </w:rPr>
        <w:t>if the UBI does tighten the labor market</w:t>
      </w:r>
      <w:r w:rsidRPr="00DE64F5">
        <w:rPr>
          <w:rStyle w:val="Emphasis"/>
          <w:highlight w:val="cyan"/>
        </w:rPr>
        <w:t>, it would not be the single culprit</w:t>
      </w:r>
      <w:r w:rsidRPr="00895BC6">
        <w:rPr>
          <w:sz w:val="16"/>
        </w:rPr>
        <w:t xml:space="preserve">. </w:t>
      </w:r>
      <w:r w:rsidRPr="00895BC6">
        <w:rPr>
          <w:rStyle w:val="StyleUnderline"/>
        </w:rPr>
        <w:t xml:space="preserve">There are </w:t>
      </w:r>
      <w:r w:rsidRPr="00DE64F5">
        <w:rPr>
          <w:rStyle w:val="StyleUnderline"/>
          <w:highlight w:val="cyan"/>
        </w:rPr>
        <w:t>a lot of other forces</w:t>
      </w:r>
      <w:r w:rsidRPr="00895BC6">
        <w:rPr>
          <w:rStyle w:val="StyleUnderline"/>
        </w:rPr>
        <w:t xml:space="preserve"> that have </w:t>
      </w:r>
      <w:r w:rsidRPr="00DE64F5">
        <w:rPr>
          <w:rStyle w:val="StyleUnderline"/>
          <w:highlight w:val="cyan"/>
        </w:rPr>
        <w:t>tightened the labor market</w:t>
      </w:r>
      <w:r w:rsidRPr="00895BC6">
        <w:rPr>
          <w:rStyle w:val="StyleUnderline"/>
        </w:rPr>
        <w:t xml:space="preserve"> and put upward pressure on wages in various sectors</w:t>
      </w:r>
      <w:r w:rsidRPr="00895BC6">
        <w:rPr>
          <w:sz w:val="16"/>
        </w:rPr>
        <w:t xml:space="preserve">. But they have been implemented nonetheless because the good that comes from them is thought to override the potential harms of a tighter labor market. One such example is credentialing. In several fields that have become professionalized over the years, in the name of quality assurance, communities have put in place rigorous licensing or certification requirements for practicing certain professions. Clearly, there are reasons why this has been done—you want to know that the doctor who is going to operate on you is someone who has passed a medical licensing exam. But </w:t>
      </w:r>
      <w:r w:rsidRPr="00DE64F5">
        <w:rPr>
          <w:rStyle w:val="StyleUnderline"/>
          <w:highlight w:val="cyan"/>
        </w:rPr>
        <w:t>licensing has crept into several professions</w:t>
      </w:r>
      <w:r w:rsidRPr="00895BC6">
        <w:rPr>
          <w:sz w:val="16"/>
        </w:rPr>
        <w:t xml:space="preserve">, and the arguments for needing a board certified physician might not be as clearly applicable to all the various professions for which one must now become credentialed, such as law, real estate, accounting, social work, nursing, architecture, etc. For argument’s sake, let us grant that these </w:t>
      </w:r>
      <w:r w:rsidRPr="00DE64F5">
        <w:rPr>
          <w:rStyle w:val="StyleUnderline"/>
          <w:highlight w:val="cyan"/>
        </w:rPr>
        <w:t>licensing</w:t>
      </w:r>
      <w:r w:rsidRPr="00895BC6">
        <w:rPr>
          <w:sz w:val="16"/>
        </w:rPr>
        <w:t xml:space="preserve"> and/or certification </w:t>
      </w:r>
      <w:r w:rsidRPr="00895BC6">
        <w:rPr>
          <w:rStyle w:val="StyleUnderline"/>
        </w:rPr>
        <w:t>requirements</w:t>
      </w:r>
      <w:r w:rsidRPr="00895BC6">
        <w:rPr>
          <w:sz w:val="16"/>
        </w:rPr>
        <w:t xml:space="preserve"> are necessary. The impact that they have, perhaps intentional, perhaps not, is that they </w:t>
      </w:r>
      <w:r w:rsidRPr="00DE64F5">
        <w:rPr>
          <w:rStyle w:val="StyleUnderline"/>
          <w:highlight w:val="cyan"/>
        </w:rPr>
        <w:t>make</w:t>
      </w:r>
      <w:r w:rsidRPr="00895BC6">
        <w:rPr>
          <w:rStyle w:val="StyleUnderline"/>
        </w:rPr>
        <w:t xml:space="preserve"> these </w:t>
      </w:r>
      <w:r w:rsidRPr="00DE64F5">
        <w:rPr>
          <w:rStyle w:val="StyleUnderline"/>
          <w:highlight w:val="cyan"/>
        </w:rPr>
        <w:t>professions more exclusive</w:t>
      </w:r>
      <w:r w:rsidRPr="00895BC6">
        <w:rPr>
          <w:sz w:val="16"/>
        </w:rPr>
        <w:t xml:space="preserve">. In other words, </w:t>
      </w:r>
      <w:r w:rsidRPr="00895BC6">
        <w:rPr>
          <w:rStyle w:val="StyleUnderline"/>
        </w:rPr>
        <w:t>more individuals might enter these fields if there were not these rigorous entry hurdles to overcome. Thus</w:t>
      </w:r>
      <w:r w:rsidRPr="00DE64F5">
        <w:rPr>
          <w:rStyle w:val="StyleUnderline"/>
          <w:highlight w:val="cyan"/>
        </w:rPr>
        <w:t>, the available labor pool in these fields will shrink</w:t>
      </w:r>
      <w:r w:rsidRPr="00895BC6">
        <w:rPr>
          <w:sz w:val="16"/>
        </w:rPr>
        <w:t xml:space="preserve">, and there will be an upward pressure on wages for the employers of this specific workforce, thereby increasing the costs consumers will face who require these services. And </w:t>
      </w:r>
      <w:r w:rsidRPr="00895BC6">
        <w:rPr>
          <w:rStyle w:val="StyleUnderline"/>
        </w:rPr>
        <w:t>the trend in professional credentialing continues to be on the rise as the general public increasingly demands mechanisms for ensuring quality</w:t>
      </w:r>
      <w:r w:rsidRPr="00895BC6">
        <w:rPr>
          <w:sz w:val="16"/>
        </w:rPr>
        <w:t>, led by government or credentialing bodies, to signal that service providers have met a benchmark standard of competence. No matter the original intent, the consequence is that employers of workers in these occupational titles increasingly will have to pay higher wages both to hire them, and to retain them. “</w:t>
      </w:r>
      <w:r w:rsidRPr="00DE64F5">
        <w:rPr>
          <w:rStyle w:val="StyleUnderline"/>
          <w:highlight w:val="cyan"/>
        </w:rPr>
        <w:t>Jobs</w:t>
      </w:r>
      <w:r w:rsidRPr="00895BC6">
        <w:rPr>
          <w:sz w:val="16"/>
        </w:rPr>
        <w:t xml:space="preserve">, jobs jobs!” </w:t>
      </w:r>
      <w:r w:rsidRPr="00895BC6">
        <w:rPr>
          <w:rStyle w:val="StyleUnderline"/>
        </w:rPr>
        <w:t xml:space="preserve">This popular political </w:t>
      </w:r>
      <w:r w:rsidRPr="00DE64F5">
        <w:rPr>
          <w:rStyle w:val="StyleUnderline"/>
          <w:highlight w:val="cyan"/>
        </w:rPr>
        <w:t>rallying cry is a second culprit</w:t>
      </w:r>
      <w:r w:rsidRPr="00895BC6">
        <w:rPr>
          <w:rStyle w:val="StyleUnderline"/>
        </w:rPr>
        <w:t xml:space="preserve"> for a tighter labor market</w:t>
      </w:r>
      <w:r w:rsidRPr="00895BC6">
        <w:rPr>
          <w:sz w:val="16"/>
        </w:rPr>
        <w:t xml:space="preserve">. </w:t>
      </w:r>
      <w:r w:rsidRPr="00DE64F5">
        <w:rPr>
          <w:rStyle w:val="StyleUnderline"/>
          <w:highlight w:val="cyan"/>
        </w:rPr>
        <w:t>Politicians</w:t>
      </w:r>
      <w:r w:rsidRPr="00895BC6">
        <w:rPr>
          <w:sz w:val="16"/>
        </w:rPr>
        <w:t xml:space="preserve"> so often </w:t>
      </w:r>
      <w:r w:rsidRPr="00DE64F5">
        <w:rPr>
          <w:rStyle w:val="StyleUnderline"/>
          <w:highlight w:val="cyan"/>
        </w:rPr>
        <w:t>focus on the necessity of creating more jobs</w:t>
      </w:r>
      <w:r w:rsidRPr="00895BC6">
        <w:rPr>
          <w:rStyle w:val="StyleUnderline"/>
        </w:rPr>
        <w:t xml:space="preserve"> in order to grow the economy</w:t>
      </w:r>
      <w:r w:rsidRPr="00895BC6">
        <w:rPr>
          <w:sz w:val="16"/>
        </w:rPr>
        <w:t xml:space="preserve">. But </w:t>
      </w:r>
      <w:r w:rsidRPr="00DE64F5">
        <w:rPr>
          <w:rStyle w:val="StyleUnderline"/>
          <w:highlight w:val="cyan"/>
        </w:rPr>
        <w:t>more jobs results in a higher job-to-worker ratio, which</w:t>
      </w:r>
      <w:r w:rsidRPr="00895BC6">
        <w:rPr>
          <w:sz w:val="16"/>
        </w:rPr>
        <w:t xml:space="preserve">, in turn, </w:t>
      </w:r>
      <w:r w:rsidRPr="00DE64F5">
        <w:rPr>
          <w:rStyle w:val="StyleUnderline"/>
          <w:highlight w:val="cyan"/>
        </w:rPr>
        <w:t>puts upward pressure on wages</w:t>
      </w:r>
      <w:r w:rsidRPr="00895BC6">
        <w:rPr>
          <w:rStyle w:val="StyleUnderline"/>
        </w:rPr>
        <w:t>.</w:t>
      </w:r>
      <w:r w:rsidRPr="00895BC6">
        <w:rPr>
          <w:sz w:val="16"/>
        </w:rPr>
        <w:t xml:space="preserve"> There has been some coverage in the press about the emergence of a tighter labor market in recent months in certain sectors of the economy that lends credence to this idea (Steinhauer, 2018; Casselman, 2018). [1] More importantly, </w:t>
      </w:r>
      <w:r w:rsidRPr="00895BC6">
        <w:rPr>
          <w:rStyle w:val="StyleUnderline"/>
        </w:rPr>
        <w:t>society aspires to grow the economy in order to create more jobs in order to increase wages for workers</w:t>
      </w:r>
      <w:r w:rsidRPr="00895BC6">
        <w:rPr>
          <w:sz w:val="16"/>
        </w:rPr>
        <w:t xml:space="preserve">—this is the goal, not some negative outcome to be avoided. It is important to point out in the UBI debate that an upward pressure on wages is not, in and of itself, a terrible outcome, and, in fact, may very well be a desirable one. In fact, in the two articles cited above, the reporters point to employers who are getting quite creative in their strategies both to recruit and retain workers, offering benefits such as health insurance, paid time off, and flexible work schedules, and even offering employment opportunities to those who heretofore have found it challenging to find jobs, such as ex-offenders, young people, people with criminal records, people with disabilities, people with shoddy work histories, women, minorities, the formerly homeless, ex-addicts, those with no high school diploma, to name a few. </w:t>
      </w:r>
      <w:r w:rsidRPr="00895BC6">
        <w:rPr>
          <w:rStyle w:val="StyleUnderline"/>
        </w:rPr>
        <w:t xml:space="preserve">Some </w:t>
      </w:r>
      <w:r w:rsidRPr="00DE64F5">
        <w:rPr>
          <w:rStyle w:val="StyleUnderline"/>
          <w:highlight w:val="cyan"/>
        </w:rPr>
        <w:t>employers are increasingly hiring workers who don’t have any prior work experienc</w:t>
      </w:r>
      <w:r w:rsidRPr="00895BC6">
        <w:rPr>
          <w:rStyle w:val="StyleUnderline"/>
        </w:rPr>
        <w:t>e</w:t>
      </w:r>
      <w:r w:rsidRPr="00895BC6">
        <w:rPr>
          <w:sz w:val="16"/>
        </w:rPr>
        <w:t xml:space="preserve">, let alone any industry-specific work experience, </w:t>
      </w:r>
      <w:r w:rsidRPr="00895BC6">
        <w:rPr>
          <w:rStyle w:val="StyleUnderline"/>
        </w:rPr>
        <w:t>and offering them on-the-job training</w:t>
      </w:r>
      <w:r w:rsidRPr="00895BC6">
        <w:rPr>
          <w:sz w:val="16"/>
        </w:rPr>
        <w:t>. In some instances, employers are even offering tuition reimbursement so that workers can go to school or wipe out past tuition debt. If a UBI has a similar effect, perhaps that would not be a catastrophe.</w:t>
      </w:r>
    </w:p>
    <w:p w14:paraId="51304CC2" w14:textId="77777777" w:rsidR="000C7C4D" w:rsidRDefault="000C7C4D" w:rsidP="000C7C4D">
      <w:pPr>
        <w:pStyle w:val="Heading3"/>
      </w:pPr>
      <w:r>
        <w:t>no i/l—recruitment not key—2ac</w:t>
      </w:r>
    </w:p>
    <w:p w14:paraId="44FD86AB" w14:textId="77777777" w:rsidR="000C7C4D" w:rsidRDefault="000C7C4D" w:rsidP="000C7C4D">
      <w:pPr>
        <w:pStyle w:val="Heading4"/>
      </w:pPr>
      <w:r>
        <w:t>No recruitment impact—tech solves and high-priority missions will be staffed</w:t>
      </w:r>
    </w:p>
    <w:p w14:paraId="4D241FF1" w14:textId="77777777" w:rsidR="000C7C4D" w:rsidRPr="00546D5E" w:rsidRDefault="000C7C4D" w:rsidP="000C7C4D">
      <w:r w:rsidRPr="00546D5E">
        <w:rPr>
          <w:rStyle w:val="Style13ptBold"/>
        </w:rPr>
        <w:t>Jackson, 23</w:t>
      </w:r>
      <w:r w:rsidRPr="00546D5E">
        <w:t xml:space="preserve"> – (Jon Jackson, honors in journalism, “Will U.S. military recruitment struggles cripple response to wars?,” Newsweek, 3-20-2023, Available Online: https://www.newsweek.com/will-us-military-recruitment-struggles-cripple-response-wars-1789001, Accessed: 6-25-2023)//ILake-FI</w:t>
      </w:r>
    </w:p>
    <w:p w14:paraId="7DEA47E0" w14:textId="77777777" w:rsidR="000C7C4D" w:rsidRPr="007A72A5" w:rsidRDefault="000C7C4D" w:rsidP="000C7C4D">
      <w:pPr>
        <w:spacing w:before="240" w:after="240"/>
        <w:rPr>
          <w:sz w:val="16"/>
        </w:rPr>
      </w:pPr>
      <w:r w:rsidRPr="00DE64F5">
        <w:rPr>
          <w:rStyle w:val="StyleUnderline"/>
          <w:highlight w:val="cyan"/>
        </w:rPr>
        <w:t>As the</w:t>
      </w:r>
      <w:r w:rsidRPr="00EE3FF9">
        <w:rPr>
          <w:rStyle w:val="StyleUnderline"/>
        </w:rPr>
        <w:t xml:space="preserve"> U.S. </w:t>
      </w:r>
      <w:r w:rsidRPr="00DE64F5">
        <w:rPr>
          <w:rStyle w:val="StyleUnderline"/>
          <w:highlight w:val="cyan"/>
        </w:rPr>
        <w:t>military becomes more tech</w:t>
      </w:r>
      <w:r w:rsidRPr="00EE3FF9">
        <w:rPr>
          <w:rStyle w:val="StyleUnderline"/>
        </w:rPr>
        <w:t xml:space="preserve">nologically </w:t>
      </w:r>
      <w:r w:rsidRPr="00DE64F5">
        <w:rPr>
          <w:rStyle w:val="StyleUnderline"/>
          <w:highlight w:val="cyan"/>
        </w:rPr>
        <w:t>advanced with unmanned weapons</w:t>
      </w:r>
      <w:r w:rsidRPr="00EE3FF9">
        <w:rPr>
          <w:rStyle w:val="StyleUnderline"/>
        </w:rPr>
        <w:t xml:space="preserve"> such as drones, the various branches likely require less people. In</w:t>
      </w:r>
      <w:r>
        <w:t xml:space="preserve"> </w:t>
      </w:r>
      <w:r>
        <w:rPr>
          <w:sz w:val="16"/>
          <w:szCs w:val="16"/>
        </w:rPr>
        <w:t xml:space="preserve">addition, </w:t>
      </w:r>
      <w:r w:rsidRPr="00EE3FF9">
        <w:rPr>
          <w:rStyle w:val="StyleUnderline"/>
        </w:rPr>
        <w:t xml:space="preserve">such </w:t>
      </w:r>
      <w:r w:rsidRPr="00DE64F5">
        <w:rPr>
          <w:rStyle w:val="StyleUnderline"/>
          <w:highlight w:val="cyan"/>
        </w:rPr>
        <w:t>work</w:t>
      </w:r>
      <w:r w:rsidRPr="00EE3FF9">
        <w:rPr>
          <w:rStyle w:val="StyleUnderline"/>
        </w:rPr>
        <w:t xml:space="preserve"> as IT services and jobs like painting ships </w:t>
      </w:r>
      <w:r w:rsidRPr="00DE64F5">
        <w:rPr>
          <w:rStyle w:val="StyleUnderline"/>
          <w:highlight w:val="cyan"/>
        </w:rPr>
        <w:t>can be farmed out to civilians</w:t>
      </w:r>
      <w:r>
        <w:rPr>
          <w:sz w:val="16"/>
          <w:szCs w:val="16"/>
        </w:rPr>
        <w:t xml:space="preserve">. Despite this, Asch said military recruiting requirements "reflect the technology." But </w:t>
      </w:r>
      <w:r w:rsidRPr="00EE3FF9">
        <w:rPr>
          <w:rStyle w:val="StyleUnderline"/>
        </w:rPr>
        <w:t>does this mean national security is at risk? Does the military lack the forces needed to defend the nation if it were attacked</w:t>
      </w:r>
      <w:r>
        <w:rPr>
          <w:sz w:val="16"/>
          <w:szCs w:val="16"/>
        </w:rPr>
        <w:t xml:space="preserve">? Hewitt </w:t>
      </w:r>
      <w:r w:rsidRPr="007A72A5">
        <w:rPr>
          <w:rStyle w:val="StyleUnderline"/>
        </w:rPr>
        <w:t xml:space="preserve">said </w:t>
      </w:r>
      <w:r w:rsidRPr="00DE64F5">
        <w:rPr>
          <w:rStyle w:val="StyleUnderline"/>
          <w:highlight w:val="cyan"/>
        </w:rPr>
        <w:t>the Army does not expect its recruitment "shortfall to negatively impact our ability to fulfill</w:t>
      </w:r>
      <w:r w:rsidRPr="007A72A5">
        <w:rPr>
          <w:rStyle w:val="StyleUnderline"/>
        </w:rPr>
        <w:t xml:space="preserve"> our </w:t>
      </w:r>
      <w:r w:rsidRPr="00DE64F5">
        <w:rPr>
          <w:rStyle w:val="StyleUnderline"/>
          <w:highlight w:val="cyan"/>
        </w:rPr>
        <w:t>requirements as outlined in the</w:t>
      </w:r>
      <w:r w:rsidRPr="007A72A5">
        <w:rPr>
          <w:rStyle w:val="StyleUnderline"/>
        </w:rPr>
        <w:t xml:space="preserve"> current </w:t>
      </w:r>
      <w:r w:rsidRPr="00DE64F5">
        <w:rPr>
          <w:rStyle w:val="StyleUnderline"/>
          <w:highlight w:val="cyan"/>
        </w:rPr>
        <w:t>N</w:t>
      </w:r>
      <w:r w:rsidRPr="007A72A5">
        <w:rPr>
          <w:rStyle w:val="StyleUnderline"/>
        </w:rPr>
        <w:t xml:space="preserve">ational </w:t>
      </w:r>
      <w:r w:rsidRPr="00DE64F5">
        <w:rPr>
          <w:rStyle w:val="StyleUnderline"/>
          <w:highlight w:val="cyan"/>
        </w:rPr>
        <w:t>D</w:t>
      </w:r>
      <w:r w:rsidRPr="007A72A5">
        <w:rPr>
          <w:rStyle w:val="StyleUnderline"/>
        </w:rPr>
        <w:t xml:space="preserve">efense </w:t>
      </w:r>
      <w:r w:rsidRPr="00DE64F5">
        <w:rPr>
          <w:rStyle w:val="StyleUnderline"/>
          <w:highlight w:val="cyan"/>
        </w:rPr>
        <w:t>S</w:t>
      </w:r>
      <w:r w:rsidRPr="007A72A5">
        <w:rPr>
          <w:rStyle w:val="StyleUnderline"/>
        </w:rPr>
        <w:t>trategy</w:t>
      </w:r>
      <w:r>
        <w:t xml:space="preserve">." </w:t>
      </w:r>
      <w:r>
        <w:rPr>
          <w:sz w:val="16"/>
          <w:szCs w:val="16"/>
        </w:rPr>
        <w:t xml:space="preserve">Asch also said that for the time being, </w:t>
      </w:r>
      <w:r w:rsidRPr="00DE64F5">
        <w:rPr>
          <w:rStyle w:val="Emphasis"/>
          <w:highlight w:val="cyan"/>
        </w:rPr>
        <w:t>national security being endangered is not a</w:t>
      </w:r>
      <w:r w:rsidRPr="007A72A5">
        <w:rPr>
          <w:rStyle w:val="Emphasis"/>
        </w:rPr>
        <w:t xml:space="preserve"> major </w:t>
      </w:r>
      <w:r w:rsidRPr="00DE64F5">
        <w:rPr>
          <w:rStyle w:val="Emphasis"/>
          <w:highlight w:val="cyan"/>
        </w:rPr>
        <w:t>concern</w:t>
      </w:r>
      <w:r w:rsidRPr="00DE64F5">
        <w:rPr>
          <w:rStyle w:val="StyleUnderline"/>
          <w:highlight w:val="cyan"/>
        </w:rPr>
        <w:t>.</w:t>
      </w:r>
      <w:r w:rsidRPr="007A72A5">
        <w:rPr>
          <w:rStyle w:val="StyleUnderline"/>
        </w:rPr>
        <w:t xml:space="preserve"> She said </w:t>
      </w:r>
      <w:r w:rsidRPr="00DE64F5">
        <w:rPr>
          <w:rStyle w:val="StyleUnderline"/>
          <w:highlight w:val="cyan"/>
        </w:rPr>
        <w:t>if a military</w:t>
      </w:r>
      <w:r w:rsidRPr="007A72A5">
        <w:rPr>
          <w:rStyle w:val="StyleUnderline"/>
        </w:rPr>
        <w:t xml:space="preserve"> branch </w:t>
      </w:r>
      <w:r w:rsidRPr="00DE64F5">
        <w:rPr>
          <w:rStyle w:val="StyleUnderline"/>
          <w:highlight w:val="cyan"/>
        </w:rPr>
        <w:t>is lacking in manpower</w:t>
      </w:r>
      <w:r>
        <w:t>, "</w:t>
      </w:r>
      <w:r w:rsidRPr="007A72A5">
        <w:rPr>
          <w:rStyle w:val="StyleUnderline"/>
        </w:rPr>
        <w:t xml:space="preserve">what will happen is </w:t>
      </w:r>
      <w:r w:rsidRPr="00DE64F5">
        <w:rPr>
          <w:rStyle w:val="StyleUnderline"/>
          <w:highlight w:val="cyan"/>
        </w:rPr>
        <w:t>they'll just</w:t>
      </w:r>
      <w:r w:rsidRPr="007A72A5">
        <w:rPr>
          <w:rStyle w:val="StyleUnderline"/>
        </w:rPr>
        <w:t xml:space="preserve"> be </w:t>
      </w:r>
      <w:r w:rsidRPr="00DE64F5">
        <w:rPr>
          <w:rStyle w:val="StyleUnderline"/>
          <w:highlight w:val="cyan"/>
        </w:rPr>
        <w:t>delay</w:t>
      </w:r>
      <w:r w:rsidRPr="007A72A5">
        <w:rPr>
          <w:rStyle w:val="StyleUnderline"/>
        </w:rPr>
        <w:t xml:space="preserve">ed on </w:t>
      </w:r>
      <w:r w:rsidRPr="00DE64F5">
        <w:rPr>
          <w:rStyle w:val="StyleUnderline"/>
          <w:highlight w:val="cyan"/>
        </w:rPr>
        <w:t>lower priority things</w:t>
      </w:r>
      <w:r>
        <w:t xml:space="preserve"> ... </w:t>
      </w:r>
      <w:r w:rsidRPr="007A72A5">
        <w:rPr>
          <w:sz w:val="16"/>
        </w:rPr>
        <w:t>It becomes more of a problem of operational capability if this is an ongoing problem for a few years ... If the recruiting problem is sustained for a while, maybe even the higher priority units will start having issues potentially."</w:t>
      </w:r>
    </w:p>
    <w:p w14:paraId="1FD448B9" w14:textId="77777777" w:rsidR="000C7C4D" w:rsidRDefault="000C7C4D" w:rsidP="000C7C4D">
      <w:pPr>
        <w:pStyle w:val="Heading3"/>
      </w:pPr>
      <w:r>
        <w:t>no i/l—recruitment not key—1ar</w:t>
      </w:r>
    </w:p>
    <w:p w14:paraId="2DF6ADDC" w14:textId="77777777" w:rsidR="000C7C4D" w:rsidRPr="005773C6" w:rsidRDefault="000C7C4D" w:rsidP="000C7C4D">
      <w:pPr>
        <w:pStyle w:val="Heading4"/>
      </w:pPr>
      <w:r>
        <w:t>Modernization solves</w:t>
      </w:r>
    </w:p>
    <w:p w14:paraId="6B78A3CA" w14:textId="77777777" w:rsidR="000C7C4D" w:rsidRPr="00BC23E8" w:rsidRDefault="000C7C4D" w:rsidP="000C7C4D">
      <w:pPr>
        <w:rPr>
          <w:rStyle w:val="Style13ptBold"/>
        </w:rPr>
      </w:pPr>
      <w:r>
        <w:rPr>
          <w:rStyle w:val="Style13ptBold"/>
        </w:rPr>
        <w:t>O’Hanlon &amp; Miller 19</w:t>
      </w:r>
    </w:p>
    <w:p w14:paraId="0E30788B" w14:textId="77777777" w:rsidR="000C7C4D" w:rsidRDefault="000C7C4D" w:rsidP="000C7C4D">
      <w:pPr>
        <w:rPr>
          <w:rFonts w:asciiTheme="minorHAnsi" w:hAnsiTheme="minorHAnsi" w:cstheme="minorHAnsi"/>
          <w:sz w:val="16"/>
        </w:rPr>
      </w:pPr>
      <w:r>
        <w:rPr>
          <w:rFonts w:asciiTheme="minorHAnsi" w:hAnsiTheme="minorHAnsi" w:cstheme="minorHAnsi"/>
          <w:sz w:val="16"/>
        </w:rPr>
        <w:t>[Michael O’Hanlon, director of research for the foreign policy division of the brookings institute, director at the Strobe Talbott Center for Security, Strategy, and Technology, Co-Director of the Africa Security Initiative, Senior Fellow of Foreign Policy at Strobe Talbott Center for Security, Strategy, and Technology, and the Philip H. Knight Chair in Defense and Strategy] 10/4/2019, “Why we need a more modern and ready military, not a larger one”, accessed 6/25/2023</w:t>
      </w:r>
    </w:p>
    <w:p w14:paraId="748D1F38" w14:textId="77777777" w:rsidR="000C7C4D" w:rsidRDefault="000C7C4D" w:rsidP="000C7C4D">
      <w:pPr>
        <w:rPr>
          <w:rFonts w:asciiTheme="minorHAnsi" w:hAnsiTheme="minorHAnsi" w:cstheme="minorHAnsi"/>
          <w:sz w:val="16"/>
        </w:rPr>
      </w:pPr>
      <w:r>
        <w:rPr>
          <w:rFonts w:asciiTheme="minorHAnsi" w:hAnsiTheme="minorHAnsi" w:cstheme="minorHAnsi"/>
          <w:sz w:val="16"/>
        </w:rPr>
        <w:t xml:space="preserve">As they get their feet on the ground and look for lodestars to help manage these enormously demanding portfolios, Esper and Milley should remember one key insight from their recent Army experience: </w:t>
      </w:r>
      <w:r w:rsidRPr="00DE64F5">
        <w:rPr>
          <w:rStyle w:val="StyleUnderline"/>
          <w:highlight w:val="cyan"/>
        </w:rPr>
        <w:t>Ensuring a high-quality and modernized force is much more important than enlarging the U.S. military</w:t>
      </w:r>
      <w:r w:rsidRPr="00167063">
        <w:t xml:space="preserve"> </w:t>
      </w:r>
      <w:r w:rsidRPr="00167063">
        <w:rPr>
          <w:sz w:val="16"/>
        </w:rPr>
        <w:t>at this juncture.</w:t>
      </w:r>
      <w:r>
        <w:t xml:space="preserve"> </w:t>
      </w:r>
      <w:r>
        <w:rPr>
          <w:rFonts w:asciiTheme="minorHAnsi" w:hAnsiTheme="minorHAnsi" w:cstheme="minorHAnsi"/>
          <w:sz w:val="16"/>
        </w:rPr>
        <w:t xml:space="preserve">Unfortunately, the Air Force and Navy have not yet accepted this basic message; </w:t>
      </w:r>
      <w:r w:rsidRPr="00DE64F5">
        <w:rPr>
          <w:rStyle w:val="StyleUnderline"/>
          <w:highlight w:val="cyan"/>
        </w:rPr>
        <w:t>each service aspires to grow</w:t>
      </w:r>
      <w:r w:rsidRPr="005773C6">
        <w:rPr>
          <w:rStyle w:val="StyleUnderline"/>
        </w:rPr>
        <w:t xml:space="preserve"> its combat force structure </w:t>
      </w:r>
      <w:r w:rsidRPr="00DE64F5">
        <w:rPr>
          <w:rStyle w:val="StyleUnderline"/>
          <w:highlight w:val="cyan"/>
        </w:rPr>
        <w:t>by</w:t>
      </w:r>
      <w:r w:rsidRPr="005773C6">
        <w:rPr>
          <w:rStyle w:val="StyleUnderline"/>
        </w:rPr>
        <w:t xml:space="preserve"> roughly </w:t>
      </w:r>
      <w:r w:rsidRPr="00DE64F5">
        <w:rPr>
          <w:rStyle w:val="StyleUnderline"/>
          <w:highlight w:val="cyan"/>
        </w:rPr>
        <w:t>25%</w:t>
      </w:r>
      <w:r w:rsidRPr="005773C6">
        <w:rPr>
          <w:rStyle w:val="StyleUnderline"/>
        </w:rPr>
        <w:t xml:space="preserve"> in the years ahead. </w:t>
      </w:r>
      <w:r w:rsidRPr="00DE64F5">
        <w:rPr>
          <w:rStyle w:val="StyleUnderline"/>
          <w:highlight w:val="cyan"/>
        </w:rPr>
        <w:t>This is a mistake</w:t>
      </w:r>
      <w:r>
        <w:rPr>
          <w:rFonts w:asciiTheme="minorHAnsi" w:hAnsiTheme="minorHAnsi" w:cstheme="minorHAnsi"/>
          <w:sz w:val="16"/>
        </w:rPr>
        <w:t xml:space="preserve">. Even though the 2020 national defense budget will approach $750 billion, substantially above the Cold-War average in inflation-adjusted dollars, there will not be enough money to do everything. Moreover, President Trump himself projects flat defense budgets in the years ahead, and a number of the Democratic presidential hopefuls promise cuts. All the more reason that the Pentagon must prioritize. According to official policy, the Navy wants to increase the size of its fleet from some 285 ships to 355. In fairness, that latter goal dates back to the latter Obama years, so it is not a Trump administration creation. The Air Force came out with a plan last fall to increase its own force structure from 312 operational squadrons to 386 (of all types of aircraft combined, and including the Air National Guard and Air Force Reserve). Even the Army wants to grow, it must be acknowledged — but in a much more measured and restrained way, to about 500,000 active-duty soldiers from the current 480,000. There are good reasons for the services to want larger forces. Our soldiers, sailors, Marines, and airmen are often fatigued and stressed from extended deployments. And we have been asking a lot of their equipment as well. The solution, however, is not a larger force, but a more consistently funded and more modern one. For all its problems, readiness is strained but not broken, and many of the fundamentals of the force are sound. </w:t>
      </w:r>
      <w:r w:rsidRPr="00167063">
        <w:rPr>
          <w:sz w:val="16"/>
        </w:rPr>
        <w:t>Better management of existing forces</w:t>
      </w:r>
      <w:r w:rsidRPr="00167063">
        <w:rPr>
          <w:rFonts w:asciiTheme="minorHAnsi" w:hAnsiTheme="minorHAnsi" w:cstheme="minorHAnsi"/>
          <w:sz w:val="16"/>
        </w:rPr>
        <w:t xml:space="preserve"> </w:t>
      </w:r>
      <w:r>
        <w:rPr>
          <w:rFonts w:asciiTheme="minorHAnsi" w:hAnsiTheme="minorHAnsi" w:cstheme="minorHAnsi"/>
          <w:sz w:val="16"/>
        </w:rPr>
        <w:t xml:space="preserve">by the military services would help a great deal, too. The Army is overworked partly because it maintains deployments of several thousand soldiers in South Korea and Poland through frequent rotations of multiple units, rather than the more efficient approach of permanently stationing individual brigades in these locations. The Air Force could consider similar changes in how it maintains key units in parts of the Middle East. Several fighter squadrons could, for example, be based in Gulf states rather than rotated in and out. The Navy still focuses too rigidly on maintaining permanent presence in the broader Persian Gulf and Western Pacific regions. More flexible and unpredictable deployments can ease strain on the force without giving adversaries any solace. The Navy can also consider crew swaps while ships remain at sea, rather than bringing crews and ships home from deployment together every six to eight months as is now the norm. With these kinds of adaptations, and improved readiness resulting from more consistent budgets, </w:t>
      </w:r>
      <w:r w:rsidRPr="00DE64F5">
        <w:rPr>
          <w:rStyle w:val="StyleUnderline"/>
          <w:highlight w:val="cyan"/>
        </w:rPr>
        <w:t>the size of today’s force can prove adequate to the tasks at hand</w:t>
      </w:r>
      <w:r w:rsidRPr="005773C6">
        <w:rPr>
          <w:rStyle w:val="StyleUnderline"/>
        </w:rPr>
        <w:t>.</w:t>
      </w:r>
      <w:r>
        <w:rPr>
          <w:rStyle w:val="StyleUnderline"/>
        </w:rPr>
        <w:t xml:space="preserve"> </w:t>
      </w:r>
      <w:r>
        <w:rPr>
          <w:rFonts w:asciiTheme="minorHAnsi" w:hAnsiTheme="minorHAnsi" w:cstheme="minorHAnsi"/>
          <w:sz w:val="16"/>
        </w:rPr>
        <w:t xml:space="preserve">By contrast, </w:t>
      </w:r>
      <w:r w:rsidRPr="005773C6">
        <w:rPr>
          <w:rStyle w:val="StyleUnderline"/>
        </w:rPr>
        <w:t xml:space="preserve">quality must improve, and </w:t>
      </w:r>
      <w:r w:rsidRPr="00DE64F5">
        <w:rPr>
          <w:rStyle w:val="StyleUnderline"/>
          <w:highlight w:val="cyan"/>
        </w:rPr>
        <w:t>modernization must intensify</w:t>
      </w:r>
      <w:r>
        <w:rPr>
          <w:rFonts w:asciiTheme="minorHAnsi" w:hAnsiTheme="minorHAnsi" w:cstheme="minorHAnsi"/>
          <w:sz w:val="16"/>
        </w:rPr>
        <w:t xml:space="preserve">. That is not because the U.S. military is obsolescent. Rather, </w:t>
      </w:r>
      <w:r w:rsidRPr="00DE64F5">
        <w:rPr>
          <w:rStyle w:val="StyleUnderline"/>
          <w:highlight w:val="cyan"/>
        </w:rPr>
        <w:t>the pace of innovation</w:t>
      </w:r>
      <w:r>
        <w:rPr>
          <w:rFonts w:asciiTheme="minorHAnsi" w:hAnsiTheme="minorHAnsi" w:cstheme="minorHAnsi"/>
          <w:sz w:val="16"/>
        </w:rPr>
        <w:t xml:space="preserve"> in key areas of military technology</w:t>
      </w:r>
      <w:r w:rsidRPr="005773C6">
        <w:rPr>
          <w:rStyle w:val="StyleUnderline"/>
        </w:rPr>
        <w:t xml:space="preserve">, </w:t>
      </w:r>
      <w:r w:rsidRPr="00DE64F5">
        <w:rPr>
          <w:rStyle w:val="StyleUnderline"/>
          <w:highlight w:val="cyan"/>
        </w:rPr>
        <w:t>and the way</w:t>
      </w:r>
      <w:r w:rsidRPr="005773C6">
        <w:rPr>
          <w:rStyle w:val="StyleUnderline"/>
        </w:rPr>
        <w:t xml:space="preserve"> in which </w:t>
      </w:r>
      <w:r w:rsidRPr="00DE64F5">
        <w:rPr>
          <w:rStyle w:val="StyleUnderline"/>
          <w:highlight w:val="cyan"/>
        </w:rPr>
        <w:t>vulnerabilities</w:t>
      </w:r>
      <w:r>
        <w:rPr>
          <w:rFonts w:asciiTheme="minorHAnsi" w:hAnsiTheme="minorHAnsi" w:cstheme="minorHAnsi"/>
          <w:sz w:val="16"/>
        </w:rPr>
        <w:t xml:space="preserve"> in our existing military </w:t>
      </w:r>
      <w:r w:rsidRPr="00DE64F5">
        <w:rPr>
          <w:rStyle w:val="StyleUnderline"/>
          <w:highlight w:val="cyan"/>
        </w:rPr>
        <w:t>could be exploited</w:t>
      </w:r>
      <w:r>
        <w:rPr>
          <w:rFonts w:asciiTheme="minorHAnsi" w:hAnsiTheme="minorHAnsi" w:cstheme="minorHAnsi"/>
          <w:sz w:val="16"/>
        </w:rPr>
        <w:t xml:space="preserve"> by Russia or China, </w:t>
      </w:r>
      <w:r w:rsidRPr="005773C6">
        <w:rPr>
          <w:rStyle w:val="StyleUnderline"/>
        </w:rPr>
        <w:t>require it. If we fail</w:t>
      </w:r>
      <w:r>
        <w:rPr>
          <w:rFonts w:asciiTheme="minorHAnsi" w:hAnsiTheme="minorHAnsi" w:cstheme="minorHAnsi"/>
          <w:sz w:val="16"/>
        </w:rPr>
        <w:t xml:space="preserve"> to make the U.S. military more modern, resilient, lethal, and survivable, </w:t>
      </w:r>
      <w:r w:rsidRPr="00DE64F5">
        <w:rPr>
          <w:rStyle w:val="StyleUnderline"/>
          <w:highlight w:val="cyan"/>
        </w:rPr>
        <w:t>the perception could grow that</w:t>
      </w:r>
      <w:r w:rsidRPr="005773C6">
        <w:rPr>
          <w:rStyle w:val="StyleUnderline"/>
        </w:rPr>
        <w:t xml:space="preserve"> relative American </w:t>
      </w:r>
      <w:r w:rsidRPr="00DE64F5">
        <w:rPr>
          <w:rStyle w:val="StyleUnderline"/>
          <w:highlight w:val="cyan"/>
        </w:rPr>
        <w:t>combat power was fading</w:t>
      </w:r>
      <w:r w:rsidRPr="005773C6">
        <w:rPr>
          <w:rStyle w:val="StyleUnderline"/>
        </w:rPr>
        <w:t xml:space="preserve"> </w:t>
      </w:r>
      <w:r>
        <w:rPr>
          <w:rFonts w:asciiTheme="minorHAnsi" w:hAnsiTheme="minorHAnsi" w:cstheme="minorHAnsi"/>
          <w:sz w:val="16"/>
        </w:rPr>
        <w:t xml:space="preserve">— or that the American military had developed systemic vulnerabilities that an enemy could exploit to produce catastrophic failure. </w:t>
      </w:r>
      <w:r w:rsidRPr="00DE64F5">
        <w:rPr>
          <w:rStyle w:val="StyleUnderline"/>
          <w:highlight w:val="cyan"/>
        </w:rPr>
        <w:t>Deterrence could weaken. War could result</w:t>
      </w:r>
      <w:r>
        <w:rPr>
          <w:rFonts w:asciiTheme="minorHAnsi" w:hAnsiTheme="minorHAnsi" w:cstheme="minorHAnsi"/>
          <w:sz w:val="16"/>
        </w:rPr>
        <w:t>. And we could quite possibly even lose such a war.</w:t>
      </w:r>
    </w:p>
    <w:p w14:paraId="64F3A66C" w14:textId="77777777" w:rsidR="000C7C4D" w:rsidRDefault="000C7C4D" w:rsidP="000C7C4D">
      <w:pPr>
        <w:pStyle w:val="Heading4"/>
      </w:pPr>
      <w:r>
        <w:t>Large forces aren’t necessary—military strategy favors small forces</w:t>
      </w:r>
    </w:p>
    <w:p w14:paraId="72445978" w14:textId="77777777" w:rsidR="000C7C4D" w:rsidRDefault="000C7C4D" w:rsidP="000C7C4D">
      <w:r w:rsidRPr="003C7185">
        <w:rPr>
          <w:rStyle w:val="Style13ptBold"/>
        </w:rPr>
        <w:t>Long, 19</w:t>
      </w:r>
      <w:r>
        <w:t xml:space="preserve"> – (James Long, Innovation officer within the Special Operations Command, “It’s Not the Economy: Why the Army Missed its Recruitment Goals and What to Do About It,” Modern War Institute, 2-14-2019, Available Online: https://mwi.usma.edu/not-economy-army-missed-recruitment-goals/, Accessed: 6-30-2023)//ILake-FI</w:t>
      </w:r>
    </w:p>
    <w:p w14:paraId="43294170" w14:textId="77777777" w:rsidR="000C7C4D" w:rsidRPr="00A45D2B" w:rsidRDefault="000C7C4D" w:rsidP="000C7C4D">
      <w:pPr>
        <w:rPr>
          <w:sz w:val="16"/>
        </w:rPr>
      </w:pPr>
      <w:r w:rsidRPr="00DE64F5">
        <w:rPr>
          <w:rStyle w:val="Emphasis"/>
          <w:highlight w:val="cyan"/>
        </w:rPr>
        <w:t>Force Size Does N</w:t>
      </w:r>
      <w:r w:rsidRPr="00A45D2B">
        <w:rPr>
          <w:rStyle w:val="Emphasis"/>
        </w:rPr>
        <w:t>o</w:t>
      </w:r>
      <w:r w:rsidRPr="00DE64F5">
        <w:rPr>
          <w:rStyle w:val="Emphasis"/>
          <w:highlight w:val="cyan"/>
        </w:rPr>
        <w:t>t Equal Military Capability</w:t>
      </w:r>
      <w:r>
        <w:rPr>
          <w:rStyle w:val="Emphasis"/>
        </w:rPr>
        <w:t xml:space="preserve"> </w:t>
      </w:r>
      <w:r w:rsidRPr="00A45D2B">
        <w:rPr>
          <w:sz w:val="16"/>
        </w:rPr>
        <w:t xml:space="preserve">In 2012’s presidential debates, President Barack </w:t>
      </w:r>
      <w:r w:rsidRPr="00A45D2B">
        <w:rPr>
          <w:rStyle w:val="StyleUnderline"/>
        </w:rPr>
        <w:t>Obama addressed Governor Mitt Romney’s criticism about downsizing the Navy by challenging his metric</w:t>
      </w:r>
      <w:r w:rsidRPr="00A45D2B">
        <w:rPr>
          <w:sz w:val="16"/>
        </w:rPr>
        <w:t xml:space="preserve">: “Well, Governor, </w:t>
      </w:r>
      <w:r w:rsidRPr="00A45D2B">
        <w:rPr>
          <w:rStyle w:val="StyleUnderline"/>
        </w:rPr>
        <w:t xml:space="preserve">we also have fewer horses and bayonets, because </w:t>
      </w:r>
      <w:r w:rsidRPr="00DE64F5">
        <w:rPr>
          <w:rStyle w:val="Emphasis"/>
          <w:highlight w:val="cyan"/>
        </w:rPr>
        <w:t>the nature of our military’s changed</w:t>
      </w:r>
      <w:r w:rsidRPr="00A45D2B">
        <w:rPr>
          <w:sz w:val="16"/>
        </w:rPr>
        <w:t xml:space="preserve">. We have these things called aircraft carriers. . . . </w:t>
      </w:r>
      <w:r w:rsidRPr="00A45D2B">
        <w:rPr>
          <w:rStyle w:val="StyleUnderline"/>
        </w:rPr>
        <w:t>The question is not a game of Battleship. . . . It’s what our capabilities are</w:t>
      </w:r>
      <w:r w:rsidRPr="00A45D2B">
        <w:rPr>
          <w:sz w:val="16"/>
        </w:rPr>
        <w:t>.”</w:t>
      </w:r>
      <w:r>
        <w:rPr>
          <w:sz w:val="16"/>
        </w:rPr>
        <w:t xml:space="preserve"> </w:t>
      </w:r>
      <w:r w:rsidRPr="00A45D2B">
        <w:rPr>
          <w:sz w:val="16"/>
        </w:rPr>
        <w:t>Of course</w:t>
      </w:r>
      <w:r w:rsidRPr="00A45D2B">
        <w:rPr>
          <w:rStyle w:val="StyleUnderline"/>
        </w:rPr>
        <w:t xml:space="preserve">, it’s important </w:t>
      </w:r>
      <w:r w:rsidRPr="00DE64F5">
        <w:rPr>
          <w:rStyle w:val="StyleUnderline"/>
          <w:highlight w:val="cyan"/>
        </w:rPr>
        <w:t>to identify the appropriate</w:t>
      </w:r>
      <w:r w:rsidRPr="00A45D2B">
        <w:rPr>
          <w:rStyle w:val="StyleUnderline"/>
        </w:rPr>
        <w:t xml:space="preserve"> end </w:t>
      </w:r>
      <w:r w:rsidRPr="00DE64F5">
        <w:rPr>
          <w:rStyle w:val="StyleUnderline"/>
          <w:highlight w:val="cyan"/>
        </w:rPr>
        <w:t>strength for the Army</w:t>
      </w:r>
      <w:r w:rsidRPr="00A45D2B">
        <w:rPr>
          <w:rStyle w:val="StyleUnderline"/>
        </w:rPr>
        <w:t xml:space="preserve">. But doing so </w:t>
      </w:r>
      <w:r w:rsidRPr="00DE64F5">
        <w:rPr>
          <w:rStyle w:val="StyleUnderline"/>
          <w:highlight w:val="cyan"/>
        </w:rPr>
        <w:t>in a way</w:t>
      </w:r>
      <w:r w:rsidRPr="00A45D2B">
        <w:rPr>
          <w:rStyle w:val="StyleUnderline"/>
        </w:rPr>
        <w:t xml:space="preserve"> </w:t>
      </w:r>
      <w:r w:rsidRPr="00DE64F5">
        <w:rPr>
          <w:rStyle w:val="StyleUnderline"/>
          <w:highlight w:val="cyan"/>
        </w:rPr>
        <w:t>that</w:t>
      </w:r>
      <w:r w:rsidRPr="00A45D2B">
        <w:rPr>
          <w:rStyle w:val="StyleUnderline"/>
        </w:rPr>
        <w:t xml:space="preserve"> directly </w:t>
      </w:r>
      <w:r w:rsidRPr="00DE64F5">
        <w:rPr>
          <w:rStyle w:val="Emphasis"/>
          <w:highlight w:val="cyan"/>
        </w:rPr>
        <w:t>correlates troop numbers and military strength is an error</w:t>
      </w:r>
      <w:r w:rsidRPr="00A45D2B">
        <w:rPr>
          <w:rStyle w:val="StyleUnderline"/>
        </w:rPr>
        <w:t>,</w:t>
      </w:r>
      <w:r w:rsidRPr="00A45D2B">
        <w:rPr>
          <w:sz w:val="16"/>
        </w:rPr>
        <w:t xml:space="preserve"> much like the strategic miscalculation behind Saddam Hussein’s Gulf War hubris in promising the “mother of all battles” before his army’s defeat in a one-hundred-hour ground war by technologically superior rivals.</w:t>
      </w:r>
      <w:r>
        <w:rPr>
          <w:sz w:val="16"/>
        </w:rPr>
        <w:t xml:space="preserve"> </w:t>
      </w:r>
      <w:r w:rsidRPr="00A45D2B">
        <w:rPr>
          <w:rStyle w:val="StyleUnderline"/>
        </w:rPr>
        <w:t>Using troop numbers as a measurement of military strength, rather than as one of several components of it, owes much to overly general definitions of readiness,</w:t>
      </w:r>
      <w:r w:rsidRPr="00A45D2B">
        <w:rPr>
          <w:sz w:val="16"/>
        </w:rPr>
        <w:t xml:space="preserve"> as the Cato Institute’s Benjamin Friedman laments: “</w:t>
      </w:r>
      <w:r w:rsidRPr="00DE64F5">
        <w:rPr>
          <w:rStyle w:val="StyleUnderline"/>
          <w:highlight w:val="cyan"/>
        </w:rPr>
        <w:t>The</w:t>
      </w:r>
      <w:r w:rsidRPr="00A45D2B">
        <w:rPr>
          <w:rStyle w:val="StyleUnderline"/>
        </w:rPr>
        <w:t xml:space="preserve"> general </w:t>
      </w:r>
      <w:r w:rsidRPr="00DE64F5">
        <w:rPr>
          <w:rStyle w:val="StyleUnderline"/>
          <w:highlight w:val="cyan"/>
        </w:rPr>
        <w:t>concept of readiness</w:t>
      </w:r>
      <w:r w:rsidRPr="00A45D2B">
        <w:rPr>
          <w:rStyle w:val="StyleUnderline"/>
        </w:rPr>
        <w:t xml:space="preserve"> often </w:t>
      </w:r>
      <w:r w:rsidRPr="00DE64F5">
        <w:rPr>
          <w:rStyle w:val="StyleUnderline"/>
          <w:highlight w:val="cyan"/>
        </w:rPr>
        <w:t>happens without a conversation about what the forces are for.</w:t>
      </w:r>
      <w:r w:rsidRPr="00A45D2B">
        <w:rPr>
          <w:rStyle w:val="StyleUnderline"/>
        </w:rPr>
        <w:t xml:space="preserve"> [</w:t>
      </w:r>
      <w:r w:rsidRPr="003C7185">
        <w:rPr>
          <w:rStyle w:val="StyleUnderline"/>
        </w:rPr>
        <w:t>Advocates of a larger force] do not know exactly what they want to do, except that they want a bigger military</w:t>
      </w:r>
      <w:r w:rsidRPr="003C7185">
        <w:rPr>
          <w:sz w:val="16"/>
        </w:rPr>
        <w:t>.”</w:t>
      </w:r>
      <w:r w:rsidRPr="00A45D2B">
        <w:rPr>
          <w:sz w:val="16"/>
        </w:rPr>
        <w:t xml:space="preserve"> Critics have pointed to </w:t>
      </w:r>
      <w:r w:rsidRPr="00DE64F5">
        <w:rPr>
          <w:sz w:val="16"/>
          <w:highlight w:val="cyan"/>
        </w:rPr>
        <w:t>the</w:t>
      </w:r>
      <w:r w:rsidRPr="00A45D2B">
        <w:rPr>
          <w:sz w:val="16"/>
        </w:rPr>
        <w:t xml:space="preserve"> </w:t>
      </w:r>
      <w:r w:rsidRPr="00DE64F5">
        <w:rPr>
          <w:rStyle w:val="StyleUnderline"/>
          <w:highlight w:val="cyan"/>
        </w:rPr>
        <w:t>Army’s bias toward vast offensive maneuver</w:t>
      </w:r>
      <w:r w:rsidRPr="00A45D2B">
        <w:rPr>
          <w:rStyle w:val="StyleUnderline"/>
        </w:rPr>
        <w:t xml:space="preserve"> forces as a strategic miscalculation</w:t>
      </w:r>
      <w:r w:rsidRPr="00DE64F5">
        <w:rPr>
          <w:rStyle w:val="StyleUnderline"/>
          <w:highlight w:val="cyan"/>
        </w:rPr>
        <w:t xml:space="preserve">, </w:t>
      </w:r>
      <w:r w:rsidRPr="00DE64F5">
        <w:rPr>
          <w:rStyle w:val="Emphasis"/>
          <w:highlight w:val="cyan"/>
        </w:rPr>
        <w:t>particularly dangerous</w:t>
      </w:r>
      <w:r w:rsidRPr="00DE64F5">
        <w:rPr>
          <w:rStyle w:val="StyleUnderline"/>
          <w:highlight w:val="cyan"/>
        </w:rPr>
        <w:t xml:space="preserve"> as</w:t>
      </w:r>
      <w:r w:rsidRPr="00A45D2B">
        <w:rPr>
          <w:rStyle w:val="StyleUnderline"/>
        </w:rPr>
        <w:t xml:space="preserve"> </w:t>
      </w:r>
      <w:r w:rsidRPr="00DE64F5">
        <w:rPr>
          <w:rStyle w:val="StyleUnderline"/>
          <w:highlight w:val="cyan"/>
        </w:rPr>
        <w:t xml:space="preserve">rivals refine hybrid </w:t>
      </w:r>
      <w:r w:rsidRPr="003C7185">
        <w:rPr>
          <w:rStyle w:val="StyleUnderline"/>
        </w:rPr>
        <w:t xml:space="preserve">and political </w:t>
      </w:r>
      <w:r w:rsidRPr="00DE64F5">
        <w:rPr>
          <w:rStyle w:val="StyleUnderline"/>
          <w:highlight w:val="cyan"/>
        </w:rPr>
        <w:t xml:space="preserve">warfare </w:t>
      </w:r>
      <w:r w:rsidRPr="003C7185">
        <w:rPr>
          <w:rStyle w:val="StyleUnderline"/>
        </w:rPr>
        <w:t>strategies</w:t>
      </w:r>
      <w:r w:rsidRPr="00A45D2B">
        <w:rPr>
          <w:sz w:val="16"/>
        </w:rPr>
        <w:t xml:space="preserve"> to undermine America’s international influence, circumvent our conventional dominance, and exploit vulnerabilities within democratic societies.</w:t>
      </w:r>
      <w:r>
        <w:rPr>
          <w:sz w:val="16"/>
        </w:rPr>
        <w:t xml:space="preserve"> </w:t>
      </w:r>
      <w:r w:rsidRPr="003C7185">
        <w:rPr>
          <w:rStyle w:val="StyleUnderline"/>
        </w:rPr>
        <w:t>O</w:t>
      </w:r>
      <w:r w:rsidRPr="00A45D2B">
        <w:rPr>
          <w:rStyle w:val="StyleUnderline"/>
        </w:rPr>
        <w:t>perations targeting our electoral system, like Russia’s Translator Project, offer disproportionate strategic returns on investment</w:t>
      </w:r>
      <w:r w:rsidRPr="00A45D2B">
        <w:rPr>
          <w:sz w:val="16"/>
        </w:rPr>
        <w:t xml:space="preserve">; in 2016, just eighty people targeted millions of Americans in “purple states” on social media. While the US Army has organic information operations capabilities, a Rand Corporation review discovered </w:t>
      </w:r>
      <w:r w:rsidRPr="00DE64F5">
        <w:rPr>
          <w:rStyle w:val="StyleUnderline"/>
          <w:highlight w:val="cyan"/>
        </w:rPr>
        <w:t>US strategy tends to focus externally and neglect attacks against</w:t>
      </w:r>
      <w:r w:rsidRPr="00A45D2B">
        <w:rPr>
          <w:rStyle w:val="StyleUnderline"/>
        </w:rPr>
        <w:t xml:space="preserve"> “zones of interior” (i.e., </w:t>
      </w:r>
      <w:r w:rsidRPr="00DE64F5">
        <w:rPr>
          <w:rStyle w:val="StyleUnderline"/>
          <w:highlight w:val="cyan"/>
        </w:rPr>
        <w:t>the US homeland</w:t>
      </w:r>
      <w:r w:rsidRPr="00A45D2B">
        <w:rPr>
          <w:rStyle w:val="StyleUnderline"/>
        </w:rPr>
        <w:t xml:space="preserve">) </w:t>
      </w:r>
      <w:r w:rsidRPr="00DE64F5">
        <w:rPr>
          <w:rStyle w:val="StyleUnderline"/>
          <w:highlight w:val="cyan"/>
        </w:rPr>
        <w:t>leaving our strategy</w:t>
      </w:r>
      <w:r w:rsidRPr="00A45D2B">
        <w:rPr>
          <w:rStyle w:val="StyleUnderline"/>
        </w:rPr>
        <w:t xml:space="preserve"> “incomplete” and “</w:t>
      </w:r>
      <w:r w:rsidRPr="00DE64F5">
        <w:rPr>
          <w:rStyle w:val="StyleUnderline"/>
          <w:highlight w:val="cyan"/>
        </w:rPr>
        <w:t>of declining relevance</w:t>
      </w:r>
      <w:r w:rsidRPr="00A45D2B">
        <w:rPr>
          <w:rStyle w:val="StyleUnderline"/>
        </w:rPr>
        <w:t xml:space="preserve"> to the likely future international strategic environment.</w:t>
      </w:r>
      <w:r w:rsidRPr="00A45D2B">
        <w:rPr>
          <w:sz w:val="16"/>
        </w:rPr>
        <w:t>”</w:t>
      </w:r>
      <w:r>
        <w:rPr>
          <w:sz w:val="16"/>
        </w:rPr>
        <w:t xml:space="preserve"> </w:t>
      </w:r>
      <w:r w:rsidRPr="00A45D2B">
        <w:rPr>
          <w:rStyle w:val="StyleUnderline"/>
        </w:rPr>
        <w:t xml:space="preserve">The global operating environment and </w:t>
      </w:r>
      <w:r w:rsidRPr="00DE64F5">
        <w:rPr>
          <w:rStyle w:val="Emphasis"/>
          <w:highlight w:val="cyan"/>
        </w:rPr>
        <w:t>the character of warfare are changing</w:t>
      </w:r>
      <w:r w:rsidRPr="00A45D2B">
        <w:rPr>
          <w:sz w:val="16"/>
        </w:rPr>
        <w:t xml:space="preserve">—and the military has a vital role to play amid rising levels of global competition. And </w:t>
      </w:r>
      <w:r w:rsidRPr="00A45D2B">
        <w:rPr>
          <w:rStyle w:val="StyleUnderline"/>
        </w:rPr>
        <w:t>as the Army rightly embraces new capabilities, like the security force assistance brigades and expansion of cyber operations</w:t>
      </w:r>
      <w:r w:rsidRPr="00A45D2B">
        <w:rPr>
          <w:sz w:val="16"/>
        </w:rPr>
        <w:t xml:space="preserve">, </w:t>
      </w:r>
      <w:r w:rsidRPr="00A45D2B">
        <w:rPr>
          <w:rStyle w:val="StyleUnderline"/>
        </w:rPr>
        <w:t>it may be time to reconsider the way it conceptualizes military capability</w:t>
      </w:r>
      <w:r w:rsidRPr="00A45D2B">
        <w:rPr>
          <w:sz w:val="16"/>
        </w:rPr>
        <w:t>, and the role that troop numbers play in that framework.</w:t>
      </w:r>
    </w:p>
    <w:p w14:paraId="20C02E72" w14:textId="77777777" w:rsidR="000C7C4D" w:rsidRDefault="000C7C4D" w:rsidP="000C7C4D">
      <w:pPr>
        <w:rPr>
          <w:rFonts w:asciiTheme="minorHAnsi" w:hAnsiTheme="minorHAnsi" w:cstheme="minorHAnsi"/>
          <w:sz w:val="16"/>
        </w:rPr>
      </w:pPr>
    </w:p>
    <w:p w14:paraId="07C28D34" w14:textId="77777777" w:rsidR="000C7C4D" w:rsidRPr="00E575B2" w:rsidRDefault="000C7C4D" w:rsidP="000C7C4D">
      <w:pPr>
        <w:pStyle w:val="Heading4"/>
      </w:pPr>
      <w:r>
        <w:t>No impact to recruiting – multiple checks</w:t>
      </w:r>
    </w:p>
    <w:p w14:paraId="4DAFC9CC" w14:textId="77777777" w:rsidR="000C7C4D" w:rsidRDefault="000C7C4D" w:rsidP="000C7C4D">
      <w:r>
        <w:rPr>
          <w:rStyle w:val="Style13ptBold"/>
        </w:rPr>
        <w:t xml:space="preserve">Austin ’22 </w:t>
      </w:r>
      <w:r w:rsidRPr="00E575B2">
        <w:t xml:space="preserve">[Lloyd J. Austin; </w:t>
      </w:r>
      <w:r>
        <w:t>Secretary of Defense</w:t>
      </w:r>
      <w:r w:rsidRPr="00E575B2">
        <w:t>; 10-27-2022; "Secretary of Defense Lloyd J. Austin III Holds a Press Conference"; U.S. Department of Defense; https://www.defense.gov/News/Transcripts/Transcript/Article/3202353/secretary-of-defense-lloyd-j-austin-iii-holds-a-press-conference/; Accessed 7-2-2023; DQ]</w:t>
      </w:r>
    </w:p>
    <w:p w14:paraId="6BDD8301" w14:textId="77777777" w:rsidR="000C7C4D" w:rsidRPr="00E575B2" w:rsidRDefault="000C7C4D" w:rsidP="000C7C4D">
      <w:pPr>
        <w:rPr>
          <w:rStyle w:val="StyleUnderline"/>
        </w:rPr>
      </w:pPr>
      <w:r w:rsidRPr="00E575B2">
        <w:rPr>
          <w:sz w:val="16"/>
        </w:rPr>
        <w:t xml:space="preserve">Q: What changes does this NDS call for in terms of force structure, either manpower levels overall or -- or where they're postured around the world, where troops need to be around the world, whether that's increasing or -- or stabilizing this 100,000 number in Europe, something like that? </w:t>
      </w:r>
      <w:r w:rsidRPr="00E575B2">
        <w:rPr>
          <w:rStyle w:val="StyleUnderline"/>
        </w:rPr>
        <w:t>And what are your concerns about the recruiting environment and being able to meet those needs going forward?</w:t>
      </w:r>
    </w:p>
    <w:p w14:paraId="2BF7ACC9" w14:textId="77777777" w:rsidR="000C7C4D" w:rsidRPr="00E575B2" w:rsidRDefault="000C7C4D" w:rsidP="000C7C4D">
      <w:pPr>
        <w:rPr>
          <w:rStyle w:val="StyleUnderline"/>
        </w:rPr>
      </w:pPr>
      <w:r w:rsidRPr="00E575B2">
        <w:rPr>
          <w:sz w:val="16"/>
        </w:rPr>
        <w:t xml:space="preserve">SEC. AUSTIN: I'm confident that </w:t>
      </w:r>
      <w:r w:rsidRPr="00DE64F5">
        <w:rPr>
          <w:rStyle w:val="StyleUnderline"/>
          <w:highlight w:val="cyan"/>
        </w:rPr>
        <w:t>we'll have the force</w:t>
      </w:r>
      <w:r w:rsidRPr="00E575B2">
        <w:rPr>
          <w:rStyle w:val="StyleUnderline"/>
        </w:rPr>
        <w:t xml:space="preserve">, Meghann, </w:t>
      </w:r>
      <w:r w:rsidRPr="00DE64F5">
        <w:rPr>
          <w:rStyle w:val="StyleUnderline"/>
          <w:highlight w:val="cyan"/>
        </w:rPr>
        <w:t>to</w:t>
      </w:r>
      <w:r w:rsidRPr="00E575B2">
        <w:rPr>
          <w:sz w:val="16"/>
        </w:rPr>
        <w:t xml:space="preserve"> -- to </w:t>
      </w:r>
      <w:r w:rsidRPr="00DE64F5">
        <w:rPr>
          <w:rStyle w:val="StyleUnderline"/>
          <w:highlight w:val="cyan"/>
        </w:rPr>
        <w:t>execute our strategy</w:t>
      </w:r>
      <w:r w:rsidRPr="00E575B2">
        <w:rPr>
          <w:rStyle w:val="StyleUnderline"/>
        </w:rPr>
        <w:t xml:space="preserve">. And </w:t>
      </w:r>
      <w:r w:rsidRPr="00DE64F5">
        <w:rPr>
          <w:rStyle w:val="StyleUnderline"/>
          <w:highlight w:val="cyan"/>
        </w:rPr>
        <w:t>in terms of</w:t>
      </w:r>
      <w:r w:rsidRPr="00E575B2">
        <w:rPr>
          <w:rStyle w:val="StyleUnderline"/>
        </w:rPr>
        <w:t xml:space="preserve"> our force </w:t>
      </w:r>
      <w:r w:rsidRPr="00DE64F5">
        <w:rPr>
          <w:rStyle w:val="StyleUnderline"/>
          <w:highlight w:val="cyan"/>
        </w:rPr>
        <w:t>posture</w:t>
      </w:r>
      <w:r w:rsidRPr="00E575B2">
        <w:rPr>
          <w:rStyle w:val="StyleUnderline"/>
        </w:rPr>
        <w:t xml:space="preserve">, we went through a force posture review very early on. </w:t>
      </w:r>
      <w:r w:rsidRPr="00DE64F5">
        <w:rPr>
          <w:rStyle w:val="StyleUnderline"/>
          <w:highlight w:val="cyan"/>
        </w:rPr>
        <w:t>There were</w:t>
      </w:r>
      <w:r w:rsidRPr="00E575B2">
        <w:rPr>
          <w:rStyle w:val="StyleUnderline"/>
        </w:rPr>
        <w:t xml:space="preserve"> incremental adjusted -- </w:t>
      </w:r>
      <w:r w:rsidRPr="00DE64F5">
        <w:rPr>
          <w:rStyle w:val="StyleUnderline"/>
          <w:highlight w:val="cyan"/>
        </w:rPr>
        <w:t>adjustments</w:t>
      </w:r>
      <w:r w:rsidRPr="00E575B2">
        <w:rPr>
          <w:rStyle w:val="StyleUnderline"/>
        </w:rPr>
        <w:t xml:space="preserve"> from time to time to </w:t>
      </w:r>
      <w:r w:rsidRPr="00DE64F5">
        <w:rPr>
          <w:rStyle w:val="StyleUnderline"/>
          <w:highlight w:val="cyan"/>
        </w:rPr>
        <w:t>that</w:t>
      </w:r>
      <w:r w:rsidRPr="00E575B2">
        <w:rPr>
          <w:rStyle w:val="StyleUnderline"/>
        </w:rPr>
        <w:t xml:space="preserve"> force posture laydown that we -- </w:t>
      </w:r>
      <w:r w:rsidRPr="00DE64F5">
        <w:rPr>
          <w:rStyle w:val="StyleUnderline"/>
          <w:highlight w:val="cyan"/>
        </w:rPr>
        <w:t>we provided</w:t>
      </w:r>
      <w:r w:rsidRPr="00E575B2">
        <w:rPr>
          <w:rStyle w:val="StyleUnderline"/>
        </w:rPr>
        <w:t xml:space="preserve">. And again, </w:t>
      </w:r>
      <w:r w:rsidRPr="00DE64F5">
        <w:rPr>
          <w:rStyle w:val="StyleUnderline"/>
          <w:highlight w:val="cyan"/>
        </w:rPr>
        <w:t xml:space="preserve">we have the ability to </w:t>
      </w:r>
      <w:r w:rsidRPr="00DE64F5">
        <w:rPr>
          <w:rStyle w:val="Emphasis"/>
          <w:highlight w:val="cyan"/>
        </w:rPr>
        <w:t>rapidly deploy</w:t>
      </w:r>
      <w:r w:rsidRPr="00E575B2">
        <w:rPr>
          <w:rStyle w:val="StyleUnderline"/>
        </w:rPr>
        <w:t xml:space="preserve"> capability to</w:t>
      </w:r>
      <w:r w:rsidRPr="00E575B2">
        <w:rPr>
          <w:sz w:val="16"/>
        </w:rPr>
        <w:t xml:space="preserve"> -- to </w:t>
      </w:r>
      <w:r w:rsidRPr="00E575B2">
        <w:rPr>
          <w:rStyle w:val="StyleUnderline"/>
        </w:rPr>
        <w:t>Europe</w:t>
      </w:r>
      <w:r w:rsidRPr="00E575B2">
        <w:rPr>
          <w:sz w:val="16"/>
        </w:rPr>
        <w:t>, and you saw that exercise at the very beginning of this conflict as we deployed forces from -- heavy forces, armed forces from the United States to -- to Europe very</w:t>
      </w:r>
      <w:r w:rsidRPr="00E575B2">
        <w:rPr>
          <w:rStyle w:val="StyleUnderline"/>
        </w:rPr>
        <w:t>, very quickly</w:t>
      </w:r>
      <w:r w:rsidRPr="00E575B2">
        <w:rPr>
          <w:sz w:val="16"/>
        </w:rPr>
        <w:t xml:space="preserve">. We could do that because of thing -- the things that we'd done with the European Defense Initiative, and we -- </w:t>
      </w:r>
      <w:r w:rsidRPr="00DE64F5">
        <w:rPr>
          <w:rStyle w:val="StyleUnderline"/>
          <w:highlight w:val="cyan"/>
        </w:rPr>
        <w:t xml:space="preserve">we established </w:t>
      </w:r>
      <w:r w:rsidRPr="00DE64F5">
        <w:rPr>
          <w:rStyle w:val="Emphasis"/>
          <w:highlight w:val="cyan"/>
        </w:rPr>
        <w:t>pre-positioned equipment sites</w:t>
      </w:r>
      <w:r w:rsidRPr="00DE64F5">
        <w:rPr>
          <w:rStyle w:val="StyleUnderline"/>
          <w:highlight w:val="cyan"/>
        </w:rPr>
        <w:t xml:space="preserve"> that troops</w:t>
      </w:r>
      <w:r w:rsidRPr="00E575B2">
        <w:rPr>
          <w:rStyle w:val="StyleUnderline"/>
        </w:rPr>
        <w:t xml:space="preserve"> could </w:t>
      </w:r>
      <w:r w:rsidRPr="00DE64F5">
        <w:rPr>
          <w:rStyle w:val="StyleUnderline"/>
          <w:highlight w:val="cyan"/>
        </w:rPr>
        <w:t>fall in on very quickly</w:t>
      </w:r>
      <w:r w:rsidRPr="00E575B2">
        <w:rPr>
          <w:rStyle w:val="StyleUnderline"/>
        </w:rPr>
        <w:t>. And so those things have worked out very, very well for us.</w:t>
      </w:r>
    </w:p>
    <w:p w14:paraId="57AC5264" w14:textId="77777777" w:rsidR="000C7C4D" w:rsidRPr="00E575B2" w:rsidRDefault="000C7C4D" w:rsidP="000C7C4D">
      <w:pPr>
        <w:rPr>
          <w:sz w:val="16"/>
        </w:rPr>
      </w:pPr>
      <w:r w:rsidRPr="00E575B2">
        <w:rPr>
          <w:rStyle w:val="StyleUnderline"/>
        </w:rPr>
        <w:t>We're confident that we'll have the -- that we have the force to be able to execute our strategy</w:t>
      </w:r>
      <w:r w:rsidRPr="00E575B2">
        <w:rPr>
          <w:sz w:val="16"/>
        </w:rPr>
        <w:t xml:space="preserve">. And </w:t>
      </w:r>
      <w:r w:rsidRPr="00DE64F5">
        <w:rPr>
          <w:rStyle w:val="StyleUnderline"/>
          <w:highlight w:val="cyan"/>
        </w:rPr>
        <w:t>in terms of recruiting, we continue to focus on this issue</w:t>
      </w:r>
      <w:r w:rsidRPr="00E575B2">
        <w:rPr>
          <w:rStyle w:val="StyleUnderline"/>
        </w:rPr>
        <w:t xml:space="preserve">. </w:t>
      </w:r>
      <w:r w:rsidRPr="00E575B2">
        <w:rPr>
          <w:sz w:val="16"/>
        </w:rPr>
        <w:t>This is a priority for me. It's also a priority for our -- all of our service leaders. And so we continue to invest in those things that -- in -- in -- that will allow us to recruit the best talent that's out there to -- to man this incredible force, so...</w:t>
      </w:r>
    </w:p>
    <w:p w14:paraId="08E1A916" w14:textId="77777777" w:rsidR="000C7C4D" w:rsidRPr="00E575B2" w:rsidRDefault="000C7C4D" w:rsidP="000C7C4D"/>
    <w:p w14:paraId="542073E7" w14:textId="77777777" w:rsidR="000C7C4D" w:rsidRPr="00AC242A" w:rsidRDefault="000C7C4D" w:rsidP="000C7C4D"/>
    <w:p w14:paraId="7C0B469F" w14:textId="77777777" w:rsidR="000C7C4D" w:rsidRDefault="000C7C4D" w:rsidP="000C7C4D">
      <w:pPr>
        <w:pStyle w:val="Heading3"/>
      </w:pPr>
      <w:r>
        <w:t>at: readiness—alt cause</w:t>
      </w:r>
    </w:p>
    <w:p w14:paraId="57A13C91" w14:textId="77777777" w:rsidR="000C7C4D" w:rsidRPr="00E43B5A" w:rsidRDefault="000C7C4D" w:rsidP="000C7C4D">
      <w:pPr>
        <w:pStyle w:val="Heading4"/>
        <w:rPr>
          <w:u w:val="single"/>
        </w:rPr>
      </w:pPr>
      <w:r>
        <w:t xml:space="preserve">Decades of conflict and underfunding have devastated </w:t>
      </w:r>
      <w:r w:rsidRPr="00E43B5A">
        <w:rPr>
          <w:u w:val="single"/>
        </w:rPr>
        <w:t>every sector of the military</w:t>
      </w:r>
    </w:p>
    <w:p w14:paraId="5F9D7BC9" w14:textId="77777777" w:rsidR="000C7C4D" w:rsidRPr="00E43B5A" w:rsidRDefault="000C7C4D" w:rsidP="000C7C4D">
      <w:r>
        <w:rPr>
          <w:rStyle w:val="Style13ptBold"/>
        </w:rPr>
        <w:t xml:space="preserve">Saballa ‘5/12 </w:t>
      </w:r>
      <w:r w:rsidRPr="00E43B5A">
        <w:t xml:space="preserve">[Joe Saballa; </w:t>
      </w:r>
      <w:r>
        <w:t>Author for the Defense Post</w:t>
      </w:r>
      <w:r w:rsidRPr="00E43B5A">
        <w:t xml:space="preserve">; </w:t>
      </w:r>
      <w:r>
        <w:t>5-12-2023</w:t>
      </w:r>
      <w:r w:rsidRPr="00E43B5A">
        <w:t>; "US Military Readiness Degraded by Two Decades of Conflict: Report"; Defense Post; https://www.thedefensepost.com/2023/05/12/us-military-readiness-degraded/; Accessed 6-30-2023; DQ]</w:t>
      </w:r>
    </w:p>
    <w:p w14:paraId="37A2CA8D" w14:textId="77777777" w:rsidR="000C7C4D" w:rsidRDefault="000C7C4D" w:rsidP="000C7C4D">
      <w:pPr>
        <w:rPr>
          <w:rStyle w:val="StyleUnderline"/>
        </w:rPr>
      </w:pPr>
      <w:r w:rsidRPr="00DE64F5">
        <w:rPr>
          <w:rStyle w:val="StyleUnderline"/>
          <w:highlight w:val="cyan"/>
        </w:rPr>
        <w:t>Two decades of</w:t>
      </w:r>
      <w:r w:rsidRPr="007F1068">
        <w:rPr>
          <w:rStyle w:val="StyleUnderline"/>
        </w:rPr>
        <w:t xml:space="preserve"> direct and indirect </w:t>
      </w:r>
      <w:r w:rsidRPr="00DE64F5">
        <w:rPr>
          <w:rStyle w:val="StyleUnderline"/>
          <w:highlight w:val="cyan"/>
        </w:rPr>
        <w:t>conflict</w:t>
      </w:r>
      <w:r w:rsidRPr="007F1068">
        <w:rPr>
          <w:rStyle w:val="StyleUnderline"/>
        </w:rPr>
        <w:t xml:space="preserve"> involving the US military </w:t>
      </w:r>
      <w:r w:rsidRPr="00DE64F5">
        <w:rPr>
          <w:rStyle w:val="StyleUnderline"/>
          <w:highlight w:val="cyan"/>
        </w:rPr>
        <w:t>has</w:t>
      </w:r>
      <w:r w:rsidRPr="007F1068">
        <w:rPr>
          <w:rStyle w:val="StyleUnderline"/>
        </w:rPr>
        <w:t xml:space="preserve"> </w:t>
      </w:r>
      <w:r w:rsidRPr="00DE64F5">
        <w:rPr>
          <w:rStyle w:val="StyleUnderline"/>
          <w:highlight w:val="cyan"/>
        </w:rPr>
        <w:t>degraded</w:t>
      </w:r>
      <w:r w:rsidRPr="007F1068">
        <w:rPr>
          <w:rStyle w:val="StyleUnderline"/>
        </w:rPr>
        <w:t xml:space="preserve"> its </w:t>
      </w:r>
      <w:r w:rsidRPr="00DE64F5">
        <w:rPr>
          <w:rStyle w:val="StyleUnderline"/>
          <w:highlight w:val="cyan"/>
        </w:rPr>
        <w:t>combat readiness</w:t>
      </w:r>
      <w:r w:rsidRPr="007F1068">
        <w:rPr>
          <w:sz w:val="16"/>
        </w:rPr>
        <w:t>, the Government Accountability Office (GAO) has found.</w:t>
      </w:r>
      <w:r>
        <w:rPr>
          <w:sz w:val="16"/>
        </w:rPr>
        <w:t xml:space="preserve"> </w:t>
      </w:r>
      <w:r w:rsidRPr="007F1068">
        <w:rPr>
          <w:rStyle w:val="StyleUnderline"/>
        </w:rPr>
        <w:t xml:space="preserve">Washington went to war in </w:t>
      </w:r>
      <w:r w:rsidRPr="00DE64F5">
        <w:rPr>
          <w:rStyle w:val="StyleUnderline"/>
          <w:highlight w:val="cyan"/>
        </w:rPr>
        <w:t>Afghanistan</w:t>
      </w:r>
      <w:r w:rsidRPr="007F1068">
        <w:rPr>
          <w:sz w:val="16"/>
        </w:rPr>
        <w:t xml:space="preserve"> after the September 11 terrorist attacks and invaded Iraq in 2003 to topple former leader Saddam Hussein.</w:t>
      </w:r>
      <w:r>
        <w:rPr>
          <w:sz w:val="16"/>
        </w:rPr>
        <w:t xml:space="preserve"> </w:t>
      </w:r>
      <w:r w:rsidRPr="007F1068">
        <w:rPr>
          <w:sz w:val="16"/>
        </w:rPr>
        <w:t xml:space="preserve">Last year, </w:t>
      </w:r>
      <w:r w:rsidRPr="007F1068">
        <w:rPr>
          <w:rStyle w:val="StyleUnderline"/>
        </w:rPr>
        <w:t xml:space="preserve">the US government began sending billions in military aid to </w:t>
      </w:r>
      <w:r w:rsidRPr="00DE64F5">
        <w:rPr>
          <w:rStyle w:val="StyleUnderline"/>
          <w:highlight w:val="cyan"/>
        </w:rPr>
        <w:t>Ukraine</w:t>
      </w:r>
      <w:r w:rsidRPr="007F1068">
        <w:rPr>
          <w:sz w:val="16"/>
        </w:rPr>
        <w:t xml:space="preserve"> to help counter Russia’s invasion of the country. The aid included Patriot missiles, HIMARS rocket launchers, and anti-tank and anti-aircraft weapons.</w:t>
      </w:r>
      <w:r>
        <w:rPr>
          <w:sz w:val="16"/>
        </w:rPr>
        <w:t xml:space="preserve"> </w:t>
      </w:r>
      <w:r w:rsidRPr="007F1068">
        <w:rPr>
          <w:sz w:val="16"/>
        </w:rPr>
        <w:t xml:space="preserve">The GAO stated that </w:t>
      </w:r>
      <w:r w:rsidRPr="00DE64F5">
        <w:rPr>
          <w:rStyle w:val="StyleUnderline"/>
          <w:highlight w:val="cyan"/>
        </w:rPr>
        <w:t>while the military is working to rebuild</w:t>
      </w:r>
      <w:r w:rsidRPr="007F1068">
        <w:rPr>
          <w:rStyle w:val="StyleUnderline"/>
        </w:rPr>
        <w:t xml:space="preserve"> and restore its </w:t>
      </w:r>
      <w:r w:rsidRPr="00DE64F5">
        <w:rPr>
          <w:rStyle w:val="StyleUnderline"/>
          <w:highlight w:val="cyan"/>
        </w:rPr>
        <w:t>readiness, it</w:t>
      </w:r>
      <w:r w:rsidRPr="007F1068">
        <w:rPr>
          <w:rStyle w:val="StyleUnderline"/>
        </w:rPr>
        <w:t xml:space="preserve"> continues to </w:t>
      </w:r>
      <w:r w:rsidRPr="00DE64F5">
        <w:rPr>
          <w:rStyle w:val="StyleUnderline"/>
          <w:highlight w:val="cyan"/>
        </w:rPr>
        <w:t xml:space="preserve">face </w:t>
      </w:r>
      <w:r w:rsidRPr="00DE64F5">
        <w:rPr>
          <w:rStyle w:val="Emphasis"/>
          <w:highlight w:val="cyan"/>
        </w:rPr>
        <w:t>major challenges</w:t>
      </w:r>
      <w:r w:rsidRPr="00DE64F5">
        <w:rPr>
          <w:sz w:val="16"/>
          <w:highlight w:val="cyan"/>
        </w:rPr>
        <w:t>.</w:t>
      </w:r>
      <w:r>
        <w:rPr>
          <w:sz w:val="16"/>
        </w:rPr>
        <w:t xml:space="preserve"> </w:t>
      </w:r>
      <w:r w:rsidRPr="007F1068">
        <w:rPr>
          <w:sz w:val="16"/>
        </w:rPr>
        <w:t xml:space="preserve">For example, the US </w:t>
      </w:r>
      <w:r w:rsidRPr="00DE64F5">
        <w:rPr>
          <w:rStyle w:val="StyleUnderline"/>
          <w:highlight w:val="cyan"/>
        </w:rPr>
        <w:t>Navy</w:t>
      </w:r>
      <w:r w:rsidRPr="007F1068">
        <w:rPr>
          <w:rStyle w:val="StyleUnderline"/>
        </w:rPr>
        <w:t xml:space="preserve"> is </w:t>
      </w:r>
      <w:r w:rsidRPr="00DE64F5">
        <w:rPr>
          <w:rStyle w:val="StyleUnderline"/>
          <w:highlight w:val="cyan"/>
        </w:rPr>
        <w:t>experiencing</w:t>
      </w:r>
      <w:r w:rsidRPr="007F1068">
        <w:rPr>
          <w:rStyle w:val="StyleUnderline"/>
        </w:rPr>
        <w:t xml:space="preserve"> a ship </w:t>
      </w:r>
      <w:r w:rsidRPr="00DE64F5">
        <w:rPr>
          <w:rStyle w:val="StyleUnderline"/>
          <w:highlight w:val="cyan"/>
        </w:rPr>
        <w:t xml:space="preserve">maintenance backlog of </w:t>
      </w:r>
      <w:r w:rsidRPr="00DE64F5">
        <w:rPr>
          <w:rStyle w:val="Emphasis"/>
          <w:highlight w:val="cyan"/>
        </w:rPr>
        <w:t>$1.8 billion.</w:t>
      </w:r>
      <w:r w:rsidRPr="007F1068">
        <w:rPr>
          <w:rStyle w:val="StyleUnderline"/>
        </w:rPr>
        <w:t xml:space="preserve"> Maintenance and supply issues also limit the readiness of some aircraft.</w:t>
      </w:r>
      <w:r>
        <w:rPr>
          <w:rStyle w:val="StyleUnderline"/>
        </w:rPr>
        <w:t xml:space="preserve"> </w:t>
      </w:r>
      <w:r w:rsidRPr="007F1068">
        <w:rPr>
          <w:sz w:val="16"/>
        </w:rPr>
        <w:t>Additional Problems</w:t>
      </w:r>
      <w:r>
        <w:rPr>
          <w:sz w:val="16"/>
        </w:rPr>
        <w:t xml:space="preserve"> </w:t>
      </w:r>
      <w:r w:rsidRPr="007F1068">
        <w:rPr>
          <w:sz w:val="16"/>
        </w:rPr>
        <w:t xml:space="preserve">GAO director Diana Maurer also reported that the </w:t>
      </w:r>
      <w:r w:rsidRPr="007F1068">
        <w:rPr>
          <w:rStyle w:val="StyleUnderline"/>
        </w:rPr>
        <w:t>US military’s mission capability has declined since 2017.</w:t>
      </w:r>
      <w:r>
        <w:rPr>
          <w:rStyle w:val="StyleUnderline"/>
        </w:rPr>
        <w:t xml:space="preserve"> </w:t>
      </w:r>
      <w:r w:rsidRPr="007F1068">
        <w:rPr>
          <w:sz w:val="16"/>
        </w:rPr>
        <w:t xml:space="preserve">She said that while the </w:t>
      </w:r>
      <w:r w:rsidRPr="007F1068">
        <w:rPr>
          <w:rStyle w:val="StyleUnderline"/>
        </w:rPr>
        <w:t xml:space="preserve">US </w:t>
      </w:r>
      <w:r w:rsidRPr="00DE64F5">
        <w:rPr>
          <w:rStyle w:val="StyleUnderline"/>
          <w:highlight w:val="cyan"/>
        </w:rPr>
        <w:t>Army and Marine</w:t>
      </w:r>
      <w:r w:rsidRPr="007F1068">
        <w:rPr>
          <w:rStyle w:val="StyleUnderline"/>
        </w:rPr>
        <w:t xml:space="preserve"> Corps</w:t>
      </w:r>
      <w:r w:rsidRPr="007F1068">
        <w:rPr>
          <w:sz w:val="16"/>
        </w:rPr>
        <w:t xml:space="preserve"> improved in the ground domain, </w:t>
      </w:r>
      <w:r w:rsidRPr="007F1068">
        <w:rPr>
          <w:rStyle w:val="StyleUnderline"/>
        </w:rPr>
        <w:t xml:space="preserve">there were significant </w:t>
      </w:r>
      <w:r w:rsidRPr="00DE64F5">
        <w:rPr>
          <w:rStyle w:val="StyleUnderline"/>
          <w:highlight w:val="cyan"/>
        </w:rPr>
        <w:t>decline</w:t>
      </w:r>
      <w:r w:rsidRPr="007F1068">
        <w:rPr>
          <w:rStyle w:val="StyleUnderline"/>
        </w:rPr>
        <w:t>s in the sea, air, and space domains.</w:t>
      </w:r>
      <w:r>
        <w:rPr>
          <w:sz w:val="16"/>
        </w:rPr>
        <w:t xml:space="preserve"> </w:t>
      </w:r>
      <w:r w:rsidRPr="007F1068">
        <w:rPr>
          <w:sz w:val="16"/>
        </w:rPr>
        <w:t>“</w:t>
      </w:r>
      <w:r w:rsidRPr="007F1068">
        <w:rPr>
          <w:rStyle w:val="StyleUnderline"/>
        </w:rPr>
        <w:t xml:space="preserve">For example, </w:t>
      </w:r>
      <w:r w:rsidRPr="00DE64F5">
        <w:rPr>
          <w:rStyle w:val="StyleUnderline"/>
          <w:highlight w:val="cyan"/>
        </w:rPr>
        <w:t>only two of 49</w:t>
      </w:r>
      <w:r w:rsidRPr="007F1068">
        <w:rPr>
          <w:rStyle w:val="StyleUnderline"/>
        </w:rPr>
        <w:t xml:space="preserve"> aviation </w:t>
      </w:r>
      <w:r w:rsidRPr="00DE64F5">
        <w:rPr>
          <w:rStyle w:val="StyleUnderline"/>
          <w:highlight w:val="cyan"/>
        </w:rPr>
        <w:t>systems met</w:t>
      </w:r>
      <w:r w:rsidRPr="007F1068">
        <w:rPr>
          <w:rStyle w:val="StyleUnderline"/>
        </w:rPr>
        <w:t xml:space="preserve"> their annual mission-capable </w:t>
      </w:r>
      <w:r w:rsidRPr="00DE64F5">
        <w:rPr>
          <w:rStyle w:val="StyleUnderline"/>
          <w:highlight w:val="cyan"/>
        </w:rPr>
        <w:t>goals</w:t>
      </w:r>
      <w:r w:rsidRPr="007F1068">
        <w:rPr>
          <w:rStyle w:val="StyleUnderline"/>
        </w:rPr>
        <w:t>. The vast majority missed by over 10 percent</w:t>
      </w:r>
      <w:r w:rsidRPr="007F1068">
        <w:rPr>
          <w:sz w:val="16"/>
        </w:rPr>
        <w:t>,” Maurer explained.</w:t>
      </w:r>
      <w:r>
        <w:rPr>
          <w:sz w:val="16"/>
        </w:rPr>
        <w:t xml:space="preserve"> </w:t>
      </w:r>
      <w:r w:rsidRPr="007F1068">
        <w:rPr>
          <w:sz w:val="16"/>
        </w:rPr>
        <w:t xml:space="preserve">In addition, </w:t>
      </w:r>
      <w:r w:rsidRPr="007F1068">
        <w:rPr>
          <w:rStyle w:val="StyleUnderline"/>
        </w:rPr>
        <w:t>the country’s F-35 program suffers from a variety of sustainment woes, causing a yearly decline in its mission capable rates from 2020.</w:t>
      </w:r>
      <w:r>
        <w:rPr>
          <w:rStyle w:val="StyleUnderline"/>
        </w:rPr>
        <w:t xml:space="preserve"> </w:t>
      </w:r>
      <w:r w:rsidRPr="007F1068">
        <w:rPr>
          <w:rStyle w:val="StyleUnderline"/>
        </w:rPr>
        <w:t xml:space="preserve">The US </w:t>
      </w:r>
      <w:r w:rsidRPr="00DE64F5">
        <w:rPr>
          <w:rStyle w:val="StyleUnderline"/>
          <w:highlight w:val="cyan"/>
        </w:rPr>
        <w:t>Air Force</w:t>
      </w:r>
      <w:r w:rsidRPr="007F1068">
        <w:rPr>
          <w:rStyle w:val="StyleUnderline"/>
        </w:rPr>
        <w:t>,</w:t>
      </w:r>
      <w:r w:rsidRPr="007F1068">
        <w:rPr>
          <w:sz w:val="16"/>
        </w:rPr>
        <w:t xml:space="preserve"> Navy, and Marine Corps are also </w:t>
      </w:r>
      <w:r w:rsidRPr="00DE64F5">
        <w:rPr>
          <w:rStyle w:val="StyleUnderline"/>
          <w:highlight w:val="cyan"/>
        </w:rPr>
        <w:t>facing substantial gaps between</w:t>
      </w:r>
      <w:r w:rsidRPr="007F1068">
        <w:rPr>
          <w:rStyle w:val="StyleUnderline"/>
        </w:rPr>
        <w:t xml:space="preserve"> the costs of operating an aircraft and </w:t>
      </w:r>
      <w:r w:rsidRPr="00DE64F5">
        <w:rPr>
          <w:rStyle w:val="StyleUnderline"/>
          <w:highlight w:val="cyan"/>
        </w:rPr>
        <w:t>what they can</w:t>
      </w:r>
      <w:r w:rsidRPr="007F1068">
        <w:rPr>
          <w:rStyle w:val="StyleUnderline"/>
        </w:rPr>
        <w:t xml:space="preserve"> actually </w:t>
      </w:r>
      <w:r w:rsidRPr="00DE64F5">
        <w:rPr>
          <w:rStyle w:val="StyleUnderline"/>
          <w:highlight w:val="cyan"/>
        </w:rPr>
        <w:t>afford</w:t>
      </w:r>
      <w:r w:rsidRPr="007F1068">
        <w:rPr>
          <w:rStyle w:val="StyleUnderline"/>
        </w:rPr>
        <w:t>.</w:t>
      </w:r>
    </w:p>
    <w:p w14:paraId="7B4158B6" w14:textId="77777777" w:rsidR="000C7C4D" w:rsidRPr="00E43B5A" w:rsidRDefault="000C7C4D" w:rsidP="000C7C4D">
      <w:pPr>
        <w:pStyle w:val="Heading4"/>
      </w:pPr>
      <w:r>
        <w:t>The US military is declining – branches are running out of money, personnel, and experience.</w:t>
      </w:r>
    </w:p>
    <w:p w14:paraId="14F547FD" w14:textId="77777777" w:rsidR="000C7C4D" w:rsidRPr="00E43B5A" w:rsidRDefault="000C7C4D" w:rsidP="000C7C4D">
      <w:r>
        <w:rPr>
          <w:rStyle w:val="Style13ptBold"/>
        </w:rPr>
        <w:t xml:space="preserve">Zegler ’22 </w:t>
      </w:r>
      <w:r w:rsidRPr="00E43B5A">
        <w:t xml:space="preserve">[Eric Zegler; Contributor at Forbes, specializing in aerospace &amp; Defense, citing retired Air Force Lt. Gen David A. Deptula and former Air Force Col. Mark Gunzinger; </w:t>
      </w:r>
      <w:r>
        <w:t>9-18-2022</w:t>
      </w:r>
      <w:r w:rsidRPr="00E43B5A">
        <w:t>; "Nothing Left To Fight With: A New Paper Calls Out America’s Shrinking Air Force And Likelihood It Can’t Win Against China"; Forbes; https://www.forbes.com/sites/erictegler/2022/09/18/nothing-left-to-fight-witha-new-paper-calls-out-americas-shrinking-air-force-and-the-likelihood-it-cant-win-against-china/?sh=3c24c39b2c84; Accessed 6-30-2023; DQ]</w:t>
      </w:r>
    </w:p>
    <w:p w14:paraId="20D770C8" w14:textId="77777777" w:rsidR="000C7C4D" w:rsidRPr="00E43B5A" w:rsidRDefault="000C7C4D" w:rsidP="000C7C4D">
      <w:pPr>
        <w:rPr>
          <w:rStyle w:val="StyleUnderline"/>
        </w:rPr>
      </w:pPr>
      <w:r w:rsidRPr="00E43B5A">
        <w:rPr>
          <w:sz w:val="16"/>
        </w:rPr>
        <w:t xml:space="preserve">Visiting the Army’s 82nd Airborne Division in Poland last March, President Biden declared that they are “the finest fighting force in the history of the world.” A U.S. president trumpeting the prowess of the American military is a familiar refrain but a new paper from the Mitchell Institute details an underfunded </w:t>
      </w:r>
      <w:r w:rsidRPr="00DE64F5">
        <w:rPr>
          <w:rStyle w:val="StyleUnderline"/>
          <w:highlight w:val="cyan"/>
        </w:rPr>
        <w:t>U.S. Air Force</w:t>
      </w:r>
      <w:r w:rsidRPr="00E43B5A">
        <w:rPr>
          <w:rStyle w:val="StyleUnderline"/>
        </w:rPr>
        <w:t xml:space="preserve"> which </w:t>
      </w:r>
      <w:r w:rsidRPr="00DE64F5">
        <w:rPr>
          <w:rStyle w:val="StyleUnderline"/>
          <w:highlight w:val="cyan"/>
        </w:rPr>
        <w:t>may not be able to win against China.</w:t>
      </w:r>
      <w:r>
        <w:rPr>
          <w:rStyle w:val="StyleUnderline"/>
        </w:rPr>
        <w:t xml:space="preserve"> </w:t>
      </w:r>
      <w:r w:rsidRPr="00E43B5A">
        <w:rPr>
          <w:sz w:val="16"/>
        </w:rPr>
        <w:t>Entitled “</w:t>
      </w:r>
      <w:r w:rsidRPr="00DE64F5">
        <w:rPr>
          <w:rStyle w:val="StyleUnderline"/>
          <w:highlight w:val="cyan"/>
        </w:rPr>
        <w:t>Decades of</w:t>
      </w:r>
      <w:r w:rsidRPr="00E43B5A">
        <w:rPr>
          <w:rStyle w:val="StyleUnderline"/>
        </w:rPr>
        <w:t xml:space="preserve"> Air Force </w:t>
      </w:r>
      <w:r w:rsidRPr="00DE64F5">
        <w:rPr>
          <w:rStyle w:val="Emphasis"/>
          <w:highlight w:val="cyan"/>
        </w:rPr>
        <w:t>Underfunding</w:t>
      </w:r>
      <w:r w:rsidRPr="00DE64F5">
        <w:rPr>
          <w:rStyle w:val="StyleUnderline"/>
          <w:highlight w:val="cyan"/>
        </w:rPr>
        <w:t xml:space="preserve"> Threaten America</w:t>
      </w:r>
      <w:r w:rsidRPr="00E43B5A">
        <w:rPr>
          <w:rStyle w:val="StyleUnderline"/>
        </w:rPr>
        <w:t>’s Ability to Win,</w:t>
      </w:r>
      <w:r w:rsidRPr="00E43B5A">
        <w:rPr>
          <w:sz w:val="16"/>
        </w:rPr>
        <w:t>” the paper outlines the decline in relative spending on the Air Force, the decreasing number and increasing age of its tactical aircraft fleet and the prospects it faces if funding for modernization and new aircraft is not made available.</w:t>
      </w:r>
      <w:r>
        <w:rPr>
          <w:sz w:val="16"/>
        </w:rPr>
        <w:t xml:space="preserve"> </w:t>
      </w:r>
      <w:r w:rsidRPr="00E43B5A">
        <w:rPr>
          <w:sz w:val="16"/>
        </w:rPr>
        <w:t xml:space="preserve">The paper makes for stark reading. In the first paragraph, the authors, </w:t>
      </w:r>
      <w:r w:rsidRPr="00E43B5A">
        <w:rPr>
          <w:rStyle w:val="StyleUnderline"/>
        </w:rPr>
        <w:t>retired Air Force Lt. Gen David A. Deptula and former Air Force Col. Mark Gunzinger</w:t>
      </w:r>
      <w:r w:rsidRPr="00E43B5A">
        <w:rPr>
          <w:sz w:val="16"/>
        </w:rPr>
        <w:t xml:space="preserve">, plainly state that </w:t>
      </w:r>
      <w:r w:rsidRPr="00DE64F5">
        <w:rPr>
          <w:rStyle w:val="StyleUnderline"/>
          <w:highlight w:val="cyan"/>
        </w:rPr>
        <w:t>the US</w:t>
      </w:r>
      <w:r w:rsidRPr="00E43B5A">
        <w:rPr>
          <w:rStyle w:val="StyleUnderline"/>
        </w:rPr>
        <w:t xml:space="preserve">AF “now </w:t>
      </w:r>
      <w:r w:rsidRPr="00DE64F5">
        <w:rPr>
          <w:rStyle w:val="StyleUnderline"/>
          <w:highlight w:val="cyan"/>
        </w:rPr>
        <w:t>lacks</w:t>
      </w:r>
      <w:r w:rsidRPr="00E43B5A">
        <w:rPr>
          <w:rStyle w:val="StyleUnderline"/>
        </w:rPr>
        <w:t xml:space="preserve"> the </w:t>
      </w:r>
      <w:r w:rsidRPr="00DE64F5">
        <w:rPr>
          <w:rStyle w:val="StyleUnderline"/>
          <w:highlight w:val="cyan"/>
        </w:rPr>
        <w:t>capacity to fight</w:t>
      </w:r>
      <w:r w:rsidRPr="00E43B5A">
        <w:rPr>
          <w:rStyle w:val="StyleUnderline"/>
        </w:rPr>
        <w:t xml:space="preserve"> a peer conflict, </w:t>
      </w:r>
      <w:r w:rsidRPr="00DE64F5">
        <w:rPr>
          <w:rStyle w:val="StyleUnderline"/>
          <w:highlight w:val="cyan"/>
        </w:rPr>
        <w:t>deter</w:t>
      </w:r>
      <w:r w:rsidRPr="00E43B5A">
        <w:rPr>
          <w:rStyle w:val="StyleUnderline"/>
        </w:rPr>
        <w:t xml:space="preserve"> elsewhere, </w:t>
      </w:r>
      <w:r w:rsidRPr="00DE64F5">
        <w:rPr>
          <w:rStyle w:val="StyleUnderline"/>
          <w:highlight w:val="cyan"/>
        </w:rPr>
        <w:t>and defend</w:t>
      </w:r>
      <w:r w:rsidRPr="00E43B5A">
        <w:rPr>
          <w:rStyle w:val="StyleUnderline"/>
        </w:rPr>
        <w:t xml:space="preserve"> the homeland as required by the National Defense Strategy.”</w:t>
      </w:r>
      <w:r>
        <w:rPr>
          <w:sz w:val="16"/>
        </w:rPr>
        <w:t xml:space="preserve"> </w:t>
      </w:r>
      <w:r w:rsidRPr="00E43B5A">
        <w:rPr>
          <w:sz w:val="16"/>
        </w:rPr>
        <w:t xml:space="preserve">The decline in combat power and morale in the Air Force has been self-evident to those paying attention. </w:t>
      </w:r>
      <w:r w:rsidRPr="00DE64F5">
        <w:rPr>
          <w:rStyle w:val="StyleUnderline"/>
          <w:highlight w:val="cyan"/>
        </w:rPr>
        <w:t>Flying hours are</w:t>
      </w:r>
      <w:r w:rsidRPr="00E43B5A">
        <w:rPr>
          <w:rStyle w:val="StyleUnderline"/>
        </w:rPr>
        <w:t xml:space="preserve"> one of the </w:t>
      </w:r>
      <w:r w:rsidRPr="00DE64F5">
        <w:rPr>
          <w:rStyle w:val="StyleUnderline"/>
          <w:highlight w:val="cyan"/>
        </w:rPr>
        <w:t>key barometers</w:t>
      </w:r>
      <w:r w:rsidRPr="00E43B5A">
        <w:rPr>
          <w:rStyle w:val="StyleUnderline"/>
        </w:rPr>
        <w:t xml:space="preserve"> to overall readiness</w:t>
      </w:r>
      <w:r w:rsidRPr="00E43B5A">
        <w:rPr>
          <w:sz w:val="16"/>
        </w:rPr>
        <w:t xml:space="preserve">, force mentality and esprit de corps. In </w:t>
      </w:r>
      <w:r w:rsidRPr="00DE64F5">
        <w:rPr>
          <w:rStyle w:val="StyleUnderline"/>
          <w:highlight w:val="cyan"/>
        </w:rPr>
        <w:t>1990</w:t>
      </w:r>
      <w:r w:rsidRPr="00E43B5A">
        <w:rPr>
          <w:rStyle w:val="StyleUnderline"/>
        </w:rPr>
        <w:t xml:space="preserve">, Air Force </w:t>
      </w:r>
      <w:r w:rsidRPr="00DE64F5">
        <w:rPr>
          <w:rStyle w:val="StyleUnderline"/>
          <w:highlight w:val="cyan"/>
        </w:rPr>
        <w:t>pilots averaged</w:t>
      </w:r>
      <w:r w:rsidRPr="00E43B5A">
        <w:rPr>
          <w:rStyle w:val="StyleUnderline"/>
        </w:rPr>
        <w:t xml:space="preserve"> approximately </w:t>
      </w:r>
      <w:r w:rsidRPr="00DE64F5">
        <w:rPr>
          <w:rStyle w:val="StyleUnderline"/>
          <w:highlight w:val="cyan"/>
        </w:rPr>
        <w:t>29</w:t>
      </w:r>
      <w:r w:rsidRPr="00E43B5A">
        <w:rPr>
          <w:rStyle w:val="StyleUnderline"/>
        </w:rPr>
        <w:t xml:space="preserve"> flight </w:t>
      </w:r>
      <w:r w:rsidRPr="00DE64F5">
        <w:rPr>
          <w:rStyle w:val="StyleUnderline"/>
          <w:highlight w:val="cyan"/>
        </w:rPr>
        <w:t>hours</w:t>
      </w:r>
      <w:r w:rsidRPr="00E43B5A">
        <w:rPr>
          <w:rStyle w:val="StyleUnderline"/>
        </w:rPr>
        <w:t xml:space="preserve"> per month. </w:t>
      </w:r>
      <w:r w:rsidRPr="00DE64F5">
        <w:rPr>
          <w:rStyle w:val="StyleUnderline"/>
          <w:highlight w:val="cyan"/>
        </w:rPr>
        <w:t>In</w:t>
      </w:r>
      <w:r w:rsidRPr="00E43B5A">
        <w:rPr>
          <w:rStyle w:val="StyleUnderline"/>
        </w:rPr>
        <w:t xml:space="preserve"> fiscal </w:t>
      </w:r>
      <w:r w:rsidRPr="00DE64F5">
        <w:rPr>
          <w:rStyle w:val="StyleUnderline"/>
          <w:highlight w:val="cyan"/>
        </w:rPr>
        <w:t>2021</w:t>
      </w:r>
      <w:r w:rsidRPr="00E43B5A">
        <w:rPr>
          <w:rStyle w:val="StyleUnderline"/>
        </w:rPr>
        <w:t xml:space="preserve">, flying hours across all types of aircraft in the active-duty </w:t>
      </w:r>
      <w:r w:rsidRPr="00DE64F5">
        <w:rPr>
          <w:rStyle w:val="StyleUnderline"/>
          <w:highlight w:val="cyan"/>
        </w:rPr>
        <w:t>force averaged 10.1 hours</w:t>
      </w:r>
      <w:r w:rsidRPr="00E43B5A">
        <w:rPr>
          <w:rStyle w:val="StyleUnderline"/>
        </w:rPr>
        <w:t xml:space="preserve"> per month, up from just 6.8 per month in 2019.</w:t>
      </w:r>
      <w:r>
        <w:rPr>
          <w:rStyle w:val="StyleUnderline"/>
        </w:rPr>
        <w:t xml:space="preserve"> </w:t>
      </w:r>
      <w:r w:rsidRPr="00E43B5A">
        <w:rPr>
          <w:sz w:val="16"/>
        </w:rPr>
        <w:t>In decades past, Air Force pilots cited their experience and training as a competitive advantage over greater numbers of technologically improving aircraft fielded by U.S. adversaries. By 2013, they could no longer boast.</w:t>
      </w:r>
      <w:r>
        <w:rPr>
          <w:sz w:val="16"/>
        </w:rPr>
        <w:t xml:space="preserve"> </w:t>
      </w:r>
      <w:r w:rsidRPr="00E43B5A">
        <w:rPr>
          <w:sz w:val="16"/>
        </w:rPr>
        <w:t>That year, USAF General Herbert Carlisle, commander of Pacific Air Forces, noted that training hours for U.S. pilots had dropped to the level once occupied by Soviet pilots during the Cold War. American pilots flew fewer training hours than Chinese, Indian, or some European pilots. That trend has largely remained, buffeted by other anxiety producing numbers.</w:t>
      </w:r>
      <w:r>
        <w:rPr>
          <w:sz w:val="16"/>
        </w:rPr>
        <w:t xml:space="preserve"> </w:t>
      </w:r>
      <w:r w:rsidRPr="00E43B5A">
        <w:rPr>
          <w:sz w:val="16"/>
        </w:rPr>
        <w:t xml:space="preserve">For the last five years the </w:t>
      </w:r>
      <w:r w:rsidRPr="00DE64F5">
        <w:rPr>
          <w:rStyle w:val="StyleUnderline"/>
          <w:highlight w:val="cyan"/>
        </w:rPr>
        <w:t>US</w:t>
      </w:r>
      <w:r w:rsidRPr="00E43B5A">
        <w:rPr>
          <w:rStyle w:val="StyleUnderline"/>
        </w:rPr>
        <w:t xml:space="preserve">AF has </w:t>
      </w:r>
      <w:r w:rsidRPr="00DE64F5">
        <w:rPr>
          <w:rStyle w:val="StyleUnderline"/>
          <w:highlight w:val="cyan"/>
        </w:rPr>
        <w:t>hovered around 2,</w:t>
      </w:r>
      <w:r w:rsidRPr="00DE64F5">
        <w:rPr>
          <w:rStyle w:val="Emphasis"/>
          <w:highlight w:val="cyan"/>
        </w:rPr>
        <w:t>000 pilots short</w:t>
      </w:r>
      <w:r w:rsidRPr="00E43B5A">
        <w:rPr>
          <w:rStyle w:val="StyleUnderline"/>
        </w:rPr>
        <w:t xml:space="preserve">, unable to attract, produce and retain sufficient numbers of people to fill its cockpits. The lack of people is more than </w:t>
      </w:r>
      <w:r w:rsidRPr="00DE64F5">
        <w:rPr>
          <w:rStyle w:val="StyleUnderline"/>
          <w:highlight w:val="cyan"/>
        </w:rPr>
        <w:t xml:space="preserve">matched by a </w:t>
      </w:r>
      <w:r w:rsidRPr="00DE64F5">
        <w:rPr>
          <w:rStyle w:val="Emphasis"/>
          <w:highlight w:val="cyan"/>
        </w:rPr>
        <w:t>lack of equipment</w:t>
      </w:r>
      <w:r w:rsidRPr="00E43B5A">
        <w:rPr>
          <w:rStyle w:val="StyleUnderline"/>
        </w:rPr>
        <w:t>. The Mitchell paper points out that the service now has less than half its fighter force and only one-third of the bombers it had in 1990.</w:t>
      </w:r>
      <w:r>
        <w:rPr>
          <w:rStyle w:val="StyleUnderline"/>
        </w:rPr>
        <w:t xml:space="preserve"> </w:t>
      </w:r>
      <w:r w:rsidRPr="00E43B5A">
        <w:rPr>
          <w:sz w:val="16"/>
        </w:rPr>
        <w:t>“Its latest proposed budget divests about 1,000 more aircraft than it buys over the next five years, which will create an even smaller, older, and less ready force in the near term,” Deptula and Gunzinger note.</w:t>
      </w:r>
      <w:r>
        <w:rPr>
          <w:sz w:val="16"/>
        </w:rPr>
        <w:t xml:space="preserve"> </w:t>
      </w:r>
      <w:r w:rsidRPr="00E43B5A">
        <w:rPr>
          <w:sz w:val="16"/>
        </w:rPr>
        <w:t>That force now stands at 2,176 aircraft. It compares with a fleet operated by the People’s Liberation Army Air Force of China and its sister branch, the PLA Naval Air Force, of around 1,700 combat aircraft.</w:t>
      </w:r>
      <w:r>
        <w:rPr>
          <w:sz w:val="16"/>
        </w:rPr>
        <w:t xml:space="preserve"> </w:t>
      </w:r>
      <w:r w:rsidRPr="00E43B5A">
        <w:rPr>
          <w:sz w:val="16"/>
        </w:rPr>
        <w:t>The running commentary regarding the numbers has been that the tight margin is “not that scary” given the quantity of older, 3rd and even 2nd generation tactical aircraft in China’s fleet, let alone 4th and 5th generation equipment. The PLA’s lack of combat experience and constricted training approach ameliorate the threat goes the logic.</w:t>
      </w:r>
      <w:r>
        <w:rPr>
          <w:sz w:val="16"/>
        </w:rPr>
        <w:t xml:space="preserve"> </w:t>
      </w:r>
      <w:r w:rsidRPr="00E43B5A">
        <w:rPr>
          <w:sz w:val="16"/>
        </w:rPr>
        <w:t xml:space="preserve">But the </w:t>
      </w:r>
      <w:r w:rsidRPr="00E43B5A">
        <w:rPr>
          <w:rStyle w:val="StyleUnderline"/>
        </w:rPr>
        <w:t>numbers of aircraft and pilots are absolutely scary when one considers that China will almost certainly choose any future conflict on its own term</w:t>
      </w:r>
      <w:r w:rsidRPr="00E43B5A">
        <w:rPr>
          <w:sz w:val="16"/>
        </w:rPr>
        <w:t xml:space="preserve">s. If it does, it will bring the full weight of its numbers and strength (including surface-to-air missiles) to bear in its own back yard. </w:t>
      </w:r>
      <w:r w:rsidRPr="00DE64F5">
        <w:rPr>
          <w:rStyle w:val="StyleUnderline"/>
          <w:highlight w:val="cyan"/>
        </w:rPr>
        <w:t>America will</w:t>
      </w:r>
      <w:r w:rsidRPr="00E43B5A">
        <w:rPr>
          <w:rStyle w:val="StyleUnderline"/>
        </w:rPr>
        <w:t xml:space="preserve"> inevitably </w:t>
      </w:r>
      <w:r w:rsidRPr="00DE64F5">
        <w:rPr>
          <w:rStyle w:val="StyleUnderline"/>
          <w:highlight w:val="cyan"/>
        </w:rPr>
        <w:t>fight with smaller forces</w:t>
      </w:r>
      <w:r w:rsidRPr="00E43B5A">
        <w:rPr>
          <w:rStyle w:val="StyleUnderline"/>
        </w:rPr>
        <w:t xml:space="preserve"> 7,000 miles from its own shores.</w:t>
      </w:r>
      <w:r>
        <w:rPr>
          <w:rStyle w:val="StyleUnderline"/>
        </w:rPr>
        <w:t xml:space="preserve"> </w:t>
      </w:r>
      <w:r w:rsidRPr="00E43B5A">
        <w:rPr>
          <w:sz w:val="16"/>
        </w:rPr>
        <w:t xml:space="preserve">Those forces are being depleted. With respect to the Air Force, the nadir, the Mitchell paper notes, will occur at the same time that USINDOPACOM warns </w:t>
      </w:r>
      <w:r w:rsidRPr="00DE64F5">
        <w:rPr>
          <w:rStyle w:val="StyleUnderline"/>
          <w:highlight w:val="cyan"/>
        </w:rPr>
        <w:t xml:space="preserve">China will be prepared </w:t>
      </w:r>
      <w:r w:rsidRPr="00E43B5A">
        <w:rPr>
          <w:rStyle w:val="StyleUnderline"/>
        </w:rPr>
        <w:t>to conquer Taiwan</w:t>
      </w:r>
      <w:r w:rsidRPr="00E43B5A">
        <w:rPr>
          <w:sz w:val="16"/>
        </w:rPr>
        <w:t>—2027.</w:t>
      </w:r>
      <w:r>
        <w:rPr>
          <w:sz w:val="16"/>
        </w:rPr>
        <w:t xml:space="preserve"> </w:t>
      </w:r>
      <w:r w:rsidRPr="00E43B5A">
        <w:rPr>
          <w:sz w:val="16"/>
        </w:rPr>
        <w:t>As former USAF weapons systems officer and Chief of Fighter Programs, Legislative Affairs for the Secretary of the Air Force, Mike Benitez, noted in a recent Mitchell Institute podcast, “One of the enduring principles of all joint operations is mass... Capability is not a replacement for mass. It goes against doctrine. It goes against history. It goes against how air operations work.”</w:t>
      </w:r>
      <w:r>
        <w:rPr>
          <w:sz w:val="16"/>
        </w:rPr>
        <w:t xml:space="preserve"> </w:t>
      </w:r>
      <w:r w:rsidRPr="00E43B5A">
        <w:rPr>
          <w:sz w:val="16"/>
        </w:rPr>
        <w:t>Yet, the Mitchell paper argues, the Air Force has been compelled to substitute capability for mass for the last three decades.</w:t>
      </w:r>
      <w:r>
        <w:rPr>
          <w:sz w:val="16"/>
        </w:rPr>
        <w:t xml:space="preserve"> </w:t>
      </w:r>
      <w:r w:rsidRPr="00E43B5A">
        <w:rPr>
          <w:sz w:val="16"/>
        </w:rPr>
        <w:t>Bad Math</w:t>
      </w:r>
      <w:r>
        <w:rPr>
          <w:sz w:val="16"/>
        </w:rPr>
        <w:t xml:space="preserve"> </w:t>
      </w:r>
      <w:r w:rsidRPr="00E43B5A">
        <w:rPr>
          <w:sz w:val="16"/>
        </w:rPr>
        <w:t>The so-called “</w:t>
      </w:r>
      <w:r w:rsidRPr="00E43B5A">
        <w:rPr>
          <w:rStyle w:val="StyleUnderline"/>
        </w:rPr>
        <w:t>peace dividen</w:t>
      </w:r>
      <w:r w:rsidRPr="00E43B5A">
        <w:rPr>
          <w:sz w:val="16"/>
        </w:rPr>
        <w:t xml:space="preserve">d” that America’s leaders sought to harvest </w:t>
      </w:r>
      <w:r w:rsidRPr="00E43B5A">
        <w:rPr>
          <w:rStyle w:val="StyleUnderline"/>
        </w:rPr>
        <w:t>after the fall of the Soviet Union</w:t>
      </w:r>
      <w:r w:rsidRPr="00E43B5A">
        <w:rPr>
          <w:sz w:val="16"/>
        </w:rPr>
        <w:t xml:space="preserve"> in 1991 </w:t>
      </w:r>
      <w:r w:rsidRPr="00E43B5A">
        <w:rPr>
          <w:rStyle w:val="StyleUnderline"/>
        </w:rPr>
        <w:t xml:space="preserve">inspired three decades of reduced spending on modernizing and maintaining the strength of the U.S. military. </w:t>
      </w:r>
      <w:r w:rsidRPr="00E43B5A">
        <w:rPr>
          <w:sz w:val="16"/>
        </w:rPr>
        <w:t>There is a distinction between investing for modernization and capacity and spending on conflicts in Bosnia, Iraq and Afghanistan. Deptula and Gunzinger raise another one - the difference between the budget numbers allocated to the Air Force and what it has actually received.</w:t>
      </w:r>
      <w:r>
        <w:rPr>
          <w:sz w:val="16"/>
        </w:rPr>
        <w:t xml:space="preserve"> </w:t>
      </w:r>
      <w:r w:rsidRPr="00E43B5A">
        <w:rPr>
          <w:sz w:val="16"/>
        </w:rPr>
        <w:t xml:space="preserve">They point out that </w:t>
      </w:r>
      <w:r w:rsidRPr="00E43B5A">
        <w:rPr>
          <w:rStyle w:val="StyleUnderline"/>
        </w:rPr>
        <w:t>in its latest budget, the Biden administration asks Congress to fund a smaller allocation for the Air Force in Fiscal Year (FY) 2023 ($169.5 billion) than it requests for the Navy ($180.5 billion) and the Army ($177.5 billion).</w:t>
      </w:r>
      <w:r>
        <w:rPr>
          <w:rStyle w:val="StyleUnderline"/>
        </w:rPr>
        <w:t xml:space="preserve"> </w:t>
      </w:r>
      <w:r w:rsidRPr="00E43B5A">
        <w:rPr>
          <w:sz w:val="16"/>
        </w:rPr>
        <w:t>However, it doesn’t look that way to a casual observer. The USAF’s true budget the authors note is masked, as in previous years, by an arcane DOD practice that reports it is requesting $209.6 billion for the service in FY23</w:t>
      </w:r>
      <w:r>
        <w:rPr>
          <w:sz w:val="16"/>
        </w:rPr>
        <w:t xml:space="preserve"> </w:t>
      </w:r>
      <w:r w:rsidRPr="00E43B5A">
        <w:rPr>
          <w:sz w:val="16"/>
        </w:rPr>
        <w:t>“The $40 billion difference is money that will ‘pass-through’ the Air Force’s budget and go to non-Air Force organizations and programs,” the paper notes. “The Air Force cannot use this pass-through funding to buy new aircraft, increase its readiness, and otherwise organize, train, and equip its forces.”</w:t>
      </w:r>
      <w:r>
        <w:rPr>
          <w:sz w:val="16"/>
        </w:rPr>
        <w:t xml:space="preserve"> </w:t>
      </w:r>
      <w:r w:rsidRPr="00E43B5A">
        <w:rPr>
          <w:sz w:val="16"/>
        </w:rPr>
        <w:t>For context, the paper illustrates, the $40 billion difference would buy the Air Force 400 5th generation F-35A fighters designed to fight in the high threat operational environments the U.S. would face against China or Russia.</w:t>
      </w:r>
      <w:r>
        <w:rPr>
          <w:sz w:val="16"/>
        </w:rPr>
        <w:t xml:space="preserve"> </w:t>
      </w:r>
      <w:r w:rsidRPr="00E43B5A">
        <w:rPr>
          <w:sz w:val="16"/>
        </w:rPr>
        <w:t xml:space="preserve">While calling for dropping the deceptive reporting practice, the Mitchell paper asserts that (not counting pass-through funding) </w:t>
      </w:r>
      <w:r w:rsidRPr="00E43B5A">
        <w:rPr>
          <w:rStyle w:val="StyleUnderline"/>
        </w:rPr>
        <w:t>USAF budgets have “chronically lagged”</w:t>
      </w:r>
      <w:r w:rsidRPr="00E43B5A">
        <w:rPr>
          <w:sz w:val="16"/>
        </w:rPr>
        <w:t xml:space="preserve"> those of the Navy and Army. The Army and Navy it says received about $1.3 trillion dollars and $914 billion dollars more, respectively, than the Air Force after removing pass-through between 2002 and 2021.</w:t>
      </w:r>
      <w:r>
        <w:rPr>
          <w:sz w:val="16"/>
        </w:rPr>
        <w:t xml:space="preserve"> </w:t>
      </w:r>
      <w:r w:rsidRPr="00E43B5A">
        <w:rPr>
          <w:sz w:val="16"/>
        </w:rPr>
        <w:t>The paper also points to budget allocation precedent set after 9-11. Prior to the 2001 terrorist attacks, the Army, Navy and Air Force received relatively equal funding. But in the press to fight the global war on terror, congress increased funding for the Army by nearly 250% between FY01 and FY08. The Air Force’s budget “increased by a far more modest amount.”</w:t>
      </w:r>
      <w:r>
        <w:rPr>
          <w:sz w:val="16"/>
        </w:rPr>
        <w:t xml:space="preserve"> </w:t>
      </w:r>
      <w:r w:rsidRPr="00E43B5A">
        <w:rPr>
          <w:sz w:val="16"/>
        </w:rPr>
        <w:t xml:space="preserve">That has come at an additional cost to national security. </w:t>
      </w:r>
      <w:r w:rsidRPr="00E43B5A">
        <w:rPr>
          <w:rStyle w:val="StyleUnderline"/>
        </w:rPr>
        <w:t>Mark Gunzinger argues that the peer threat to the U.S. lies in a region - the Pacific - where the most important forms of force projection are airpower, space, maritime and cyber - not ground forces.</w:t>
      </w:r>
      <w:r w:rsidRPr="00E43B5A">
        <w:rPr>
          <w:sz w:val="16"/>
        </w:rPr>
        <w:t xml:space="preserve"> He’d likely find disagreement from historians who point out that wars have only been won by holding and occupying ground. But one might counter that effective control of the domains mentioned above should be enough to prevent war in the first place.</w:t>
      </w:r>
      <w:r>
        <w:rPr>
          <w:sz w:val="16"/>
        </w:rPr>
        <w:t xml:space="preserve"> </w:t>
      </w:r>
      <w:r w:rsidRPr="00E43B5A">
        <w:rPr>
          <w:rStyle w:val="StyleUnderline"/>
        </w:rPr>
        <w:t xml:space="preserve">Whatever inter-service funding imbalance and friction exist the fact is that the </w:t>
      </w:r>
      <w:r w:rsidRPr="00DE64F5">
        <w:rPr>
          <w:rStyle w:val="StyleUnderline"/>
          <w:highlight w:val="cyan"/>
        </w:rPr>
        <w:t>U.S. Air Force is too small for the job</w:t>
      </w:r>
      <w:r w:rsidRPr="00E43B5A">
        <w:rPr>
          <w:rStyle w:val="StyleUnderline"/>
        </w:rPr>
        <w:t xml:space="preserve"> it may be asked to do.</w:t>
      </w:r>
    </w:p>
    <w:p w14:paraId="040E6128" w14:textId="77777777" w:rsidR="000C7C4D" w:rsidRPr="00E545AA" w:rsidRDefault="000C7C4D" w:rsidP="000C7C4D">
      <w:pPr>
        <w:pStyle w:val="Heading4"/>
      </w:pPr>
      <w:r>
        <w:t xml:space="preserve">American military dominance is at an </w:t>
      </w:r>
      <w:r w:rsidRPr="00064C07">
        <w:rPr>
          <w:u w:val="single"/>
        </w:rPr>
        <w:t>all time low</w:t>
      </w:r>
      <w:r>
        <w:t xml:space="preserve"> – underfunding, lack of direction, and poor stability</w:t>
      </w:r>
    </w:p>
    <w:p w14:paraId="36B1ED5C" w14:textId="77777777" w:rsidR="000C7C4D" w:rsidRPr="00E545AA" w:rsidRDefault="000C7C4D" w:rsidP="000C7C4D">
      <w:r>
        <w:rPr>
          <w:rStyle w:val="Style13ptBold"/>
        </w:rPr>
        <w:t xml:space="preserve">Kraemer ’22 </w:t>
      </w:r>
      <w:r w:rsidRPr="00E545AA">
        <w:t xml:space="preserve">[Brianna Kraemer; National Staff Writer at Convention of States Action; 10-20-2022; "Strength and readiness of U.S. military is FAILING at all-time low… Go figure "; </w:t>
      </w:r>
      <w:r>
        <w:t>Convention of States</w:t>
      </w:r>
      <w:r w:rsidRPr="00E545AA">
        <w:t>; https://conventionofstates.com/news/strength-and-readiness-of-u-s-military-is-failing-at-all-time-low-go-figure; Accessed 7-2-2023; DQ]</w:t>
      </w:r>
    </w:p>
    <w:p w14:paraId="62EBB43E" w14:textId="77777777" w:rsidR="000C7C4D" w:rsidRPr="00E545AA" w:rsidRDefault="000C7C4D" w:rsidP="000C7C4D">
      <w:pPr>
        <w:rPr>
          <w:rStyle w:val="StyleUnderline"/>
        </w:rPr>
      </w:pPr>
      <w:r w:rsidRPr="00E545AA">
        <w:rPr>
          <w:sz w:val="16"/>
        </w:rPr>
        <w:t xml:space="preserve">With the economy, culture, and overall state of America standing so robust, </w:t>
      </w:r>
      <w:r w:rsidRPr="00E545AA">
        <w:rPr>
          <w:rStyle w:val="StyleUnderline"/>
        </w:rPr>
        <w:t>a new analysis ranks the U.S. military as weak for the first time ever.</w:t>
      </w:r>
    </w:p>
    <w:p w14:paraId="076E95DA" w14:textId="77777777" w:rsidR="000C7C4D" w:rsidRPr="00E545AA" w:rsidRDefault="000C7C4D" w:rsidP="000C7C4D">
      <w:pPr>
        <w:rPr>
          <w:sz w:val="16"/>
        </w:rPr>
      </w:pPr>
      <w:r w:rsidRPr="00E545AA">
        <w:rPr>
          <w:sz w:val="16"/>
        </w:rPr>
        <w:t xml:space="preserve">This, of course, comes as a great shock to many. With President Biden’s excelling leadership, it’s unclear how the strength and readiness of our military are both slipping. </w:t>
      </w:r>
    </w:p>
    <w:p w14:paraId="3877922E" w14:textId="77777777" w:rsidR="000C7C4D" w:rsidRPr="00E545AA" w:rsidRDefault="000C7C4D" w:rsidP="000C7C4D">
      <w:pPr>
        <w:rPr>
          <w:rStyle w:val="StyleUnderline"/>
        </w:rPr>
      </w:pPr>
      <w:r w:rsidRPr="00E545AA">
        <w:rPr>
          <w:rStyle w:val="StyleUnderline"/>
        </w:rPr>
        <w:t xml:space="preserve">The annual </w:t>
      </w:r>
      <w:r w:rsidRPr="00DE64F5">
        <w:rPr>
          <w:rStyle w:val="StyleUnderline"/>
          <w:highlight w:val="cyan"/>
        </w:rPr>
        <w:t>report</w:t>
      </w:r>
      <w:r w:rsidRPr="00E545AA">
        <w:rPr>
          <w:rStyle w:val="StyleUnderline"/>
        </w:rPr>
        <w:t xml:space="preserve"> </w:t>
      </w:r>
      <w:r w:rsidRPr="00E545AA">
        <w:rPr>
          <w:sz w:val="16"/>
        </w:rPr>
        <w:t xml:space="preserve">by The Heritage Foundation </w:t>
      </w:r>
      <w:r w:rsidRPr="00DE64F5">
        <w:rPr>
          <w:rStyle w:val="StyleUnderline"/>
          <w:highlight w:val="cyan"/>
        </w:rPr>
        <w:t>takes into account alliances, regional</w:t>
      </w:r>
      <w:r w:rsidRPr="00E545AA">
        <w:rPr>
          <w:rStyle w:val="StyleUnderline"/>
        </w:rPr>
        <w:t xml:space="preserve"> political </w:t>
      </w:r>
      <w:r w:rsidRPr="00DE64F5">
        <w:rPr>
          <w:rStyle w:val="StyleUnderline"/>
          <w:highlight w:val="cyan"/>
        </w:rPr>
        <w:t>stability</w:t>
      </w:r>
      <w:r w:rsidRPr="00E545AA">
        <w:rPr>
          <w:rStyle w:val="StyleUnderline"/>
        </w:rPr>
        <w:t xml:space="preserve">, the presence of U.S. </w:t>
      </w:r>
      <w:r w:rsidRPr="00DE64F5">
        <w:rPr>
          <w:rStyle w:val="StyleUnderline"/>
          <w:highlight w:val="cyan"/>
        </w:rPr>
        <w:t>military forces,</w:t>
      </w:r>
      <w:r w:rsidRPr="00E545AA">
        <w:rPr>
          <w:rStyle w:val="StyleUnderline"/>
        </w:rPr>
        <w:t xml:space="preserve"> the condition of </w:t>
      </w:r>
      <w:r w:rsidRPr="00DE64F5">
        <w:rPr>
          <w:rStyle w:val="StyleUnderline"/>
          <w:highlight w:val="cyan"/>
        </w:rPr>
        <w:t>key infrastructure, and threats</w:t>
      </w:r>
      <w:r w:rsidRPr="00E545AA">
        <w:rPr>
          <w:rStyle w:val="StyleUnderline"/>
        </w:rPr>
        <w:t>. It measures the condition of the military through three vital areas: capacity, capability, and readiness.</w:t>
      </w:r>
    </w:p>
    <w:p w14:paraId="5E2FBB36" w14:textId="77777777" w:rsidR="000C7C4D" w:rsidRPr="00E545AA" w:rsidRDefault="000C7C4D" w:rsidP="000C7C4D">
      <w:pPr>
        <w:rPr>
          <w:sz w:val="16"/>
        </w:rPr>
      </w:pPr>
      <w:r w:rsidRPr="00E545AA">
        <w:rPr>
          <w:sz w:val="16"/>
        </w:rPr>
        <w:t xml:space="preserve">The Index of U.S. Military Strength has concluded that </w:t>
      </w:r>
      <w:r w:rsidRPr="00DE64F5">
        <w:rPr>
          <w:rStyle w:val="StyleUnderline"/>
          <w:highlight w:val="cyan"/>
        </w:rPr>
        <w:t>the military as a whole holds a ‘weak’ rating</w:t>
      </w:r>
      <w:r w:rsidRPr="00E545AA">
        <w:rPr>
          <w:rStyle w:val="StyleUnderline"/>
        </w:rPr>
        <w:t>, with some branches failing miserably with a ‘very weak’ score.</w:t>
      </w:r>
      <w:r w:rsidRPr="00E545AA">
        <w:rPr>
          <w:sz w:val="16"/>
        </w:rPr>
        <w:t xml:space="preserve"> </w:t>
      </w:r>
    </w:p>
    <w:p w14:paraId="682DF1EA" w14:textId="77777777" w:rsidR="000C7C4D" w:rsidRPr="00E545AA" w:rsidRDefault="000C7C4D" w:rsidP="000C7C4D">
      <w:pPr>
        <w:rPr>
          <w:sz w:val="16"/>
        </w:rPr>
      </w:pPr>
      <w:r w:rsidRPr="00E545AA">
        <w:rPr>
          <w:sz w:val="16"/>
        </w:rPr>
        <w:t xml:space="preserve">The Wall Street Journal reports that </w:t>
      </w:r>
      <w:r w:rsidRPr="00DE64F5">
        <w:rPr>
          <w:rStyle w:val="StyleUnderline"/>
          <w:highlight w:val="cyan"/>
        </w:rPr>
        <w:t>the</w:t>
      </w:r>
      <w:r w:rsidRPr="00E545AA">
        <w:rPr>
          <w:rStyle w:val="StyleUnderline"/>
        </w:rPr>
        <w:t xml:space="preserve"> assessment’s “weak” </w:t>
      </w:r>
      <w:r w:rsidRPr="00DE64F5">
        <w:rPr>
          <w:rStyle w:val="StyleUnderline"/>
          <w:highlight w:val="cyan"/>
        </w:rPr>
        <w:t>rating</w:t>
      </w:r>
      <w:r w:rsidRPr="00E545AA">
        <w:rPr>
          <w:rStyle w:val="StyleUnderline"/>
        </w:rPr>
        <w:t xml:space="preserve"> of the military </w:t>
      </w:r>
      <w:r w:rsidRPr="00DE64F5">
        <w:rPr>
          <w:rStyle w:val="StyleUnderline"/>
          <w:highlight w:val="cyan"/>
        </w:rPr>
        <w:t xml:space="preserve">was the </w:t>
      </w:r>
      <w:r w:rsidRPr="00DE64F5">
        <w:rPr>
          <w:rStyle w:val="Emphasis"/>
          <w:highlight w:val="cyan"/>
        </w:rPr>
        <w:t>first time</w:t>
      </w:r>
      <w:r w:rsidRPr="00DE64F5">
        <w:rPr>
          <w:rStyle w:val="StyleUnderline"/>
          <w:highlight w:val="cyan"/>
        </w:rPr>
        <w:t xml:space="preserve"> the U.S. military has ever received a “weak</w:t>
      </w:r>
      <w:r w:rsidRPr="00E545AA">
        <w:rPr>
          <w:rStyle w:val="StyleUnderline"/>
        </w:rPr>
        <w:t>”</w:t>
      </w:r>
      <w:r w:rsidRPr="00E545AA">
        <w:rPr>
          <w:sz w:val="16"/>
        </w:rPr>
        <w:t xml:space="preserve"> score in the index’s nine-year history. </w:t>
      </w:r>
    </w:p>
    <w:p w14:paraId="45A67C0B" w14:textId="77777777" w:rsidR="000C7C4D" w:rsidRPr="00E545AA" w:rsidRDefault="000C7C4D" w:rsidP="000C7C4D">
      <w:pPr>
        <w:rPr>
          <w:sz w:val="16"/>
        </w:rPr>
      </w:pPr>
      <w:r w:rsidRPr="00E545AA">
        <w:rPr>
          <w:sz w:val="16"/>
        </w:rPr>
        <w:t>The executive branch has become more inclusive than ever before, which all of America thought would bring so much strength and resilience to defending our land from enemies. Tolerance and acceptance overtook the harsh, extreme ideas of accountability, retaliation, and fortitude.</w:t>
      </w:r>
    </w:p>
    <w:p w14:paraId="1EF18A44" w14:textId="77777777" w:rsidR="000C7C4D" w:rsidRPr="00E545AA" w:rsidRDefault="000C7C4D" w:rsidP="000C7C4D">
      <w:pPr>
        <w:rPr>
          <w:sz w:val="16"/>
        </w:rPr>
      </w:pPr>
      <w:r w:rsidRPr="00E545AA">
        <w:rPr>
          <w:sz w:val="16"/>
        </w:rPr>
        <w:t>At the command of Secretary of State Anthony Blinken and the Biden administration, the 'brutal' ideas of punishment and dominance have been absolved. But so has the strength of the entire U.S. military.</w:t>
      </w:r>
    </w:p>
    <w:p w14:paraId="33520522" w14:textId="77777777" w:rsidR="000C7C4D" w:rsidRPr="00E545AA" w:rsidRDefault="000C7C4D" w:rsidP="000C7C4D">
      <w:pPr>
        <w:rPr>
          <w:sz w:val="16"/>
        </w:rPr>
      </w:pPr>
      <w:r w:rsidRPr="00E545AA">
        <w:rPr>
          <w:sz w:val="16"/>
        </w:rPr>
        <w:t xml:space="preserve">“The 2023 Index concludes that </w:t>
      </w:r>
      <w:r w:rsidRPr="00E545AA">
        <w:rPr>
          <w:rStyle w:val="StyleUnderline"/>
        </w:rPr>
        <w:t xml:space="preserve">the </w:t>
      </w:r>
      <w:r w:rsidRPr="00DE64F5">
        <w:rPr>
          <w:rStyle w:val="StyleUnderline"/>
          <w:highlight w:val="cyan"/>
        </w:rPr>
        <w:t>current</w:t>
      </w:r>
      <w:r w:rsidRPr="00E545AA">
        <w:rPr>
          <w:rStyle w:val="StyleUnderline"/>
        </w:rPr>
        <w:t xml:space="preserve"> U.S. military </w:t>
      </w:r>
      <w:r w:rsidRPr="00DE64F5">
        <w:rPr>
          <w:rStyle w:val="StyleUnderline"/>
          <w:highlight w:val="cyan"/>
        </w:rPr>
        <w:t>force is</w:t>
      </w:r>
      <w:r w:rsidRPr="00E545AA">
        <w:rPr>
          <w:rStyle w:val="StyleUnderline"/>
        </w:rPr>
        <w:t xml:space="preserve"> at significant risk of </w:t>
      </w:r>
      <w:r w:rsidRPr="00DE64F5">
        <w:rPr>
          <w:rStyle w:val="StyleUnderline"/>
          <w:highlight w:val="cyan"/>
        </w:rPr>
        <w:t>not being able to meet the demands of a</w:t>
      </w:r>
      <w:r w:rsidRPr="00E545AA">
        <w:rPr>
          <w:rStyle w:val="StyleUnderline"/>
        </w:rPr>
        <w:t xml:space="preserve"> single </w:t>
      </w:r>
      <w:r w:rsidRPr="00DE64F5">
        <w:rPr>
          <w:rStyle w:val="StyleUnderline"/>
          <w:highlight w:val="cyan"/>
        </w:rPr>
        <w:t>major regional conflict</w:t>
      </w:r>
      <w:r w:rsidRPr="00E545AA">
        <w:rPr>
          <w:sz w:val="16"/>
        </w:rPr>
        <w:t>,” the report determines.</w:t>
      </w:r>
    </w:p>
    <w:p w14:paraId="6C9BA631" w14:textId="77777777" w:rsidR="000C7C4D" w:rsidRPr="00E545AA" w:rsidRDefault="000C7C4D" w:rsidP="000C7C4D">
      <w:pPr>
        <w:rPr>
          <w:sz w:val="16"/>
        </w:rPr>
      </w:pPr>
      <w:r w:rsidRPr="00E545AA">
        <w:rPr>
          <w:sz w:val="16"/>
        </w:rPr>
        <w:t xml:space="preserve">The analysis finds </w:t>
      </w:r>
      <w:r w:rsidRPr="00DE64F5">
        <w:rPr>
          <w:rStyle w:val="StyleUnderline"/>
          <w:highlight w:val="cyan"/>
        </w:rPr>
        <w:t xml:space="preserve">America is </w:t>
      </w:r>
      <w:r w:rsidRPr="00DE64F5">
        <w:rPr>
          <w:rStyle w:val="Emphasis"/>
          <w:highlight w:val="cyan"/>
        </w:rPr>
        <w:t>not prepared to win a war</w:t>
      </w:r>
      <w:r w:rsidRPr="00E545AA">
        <w:rPr>
          <w:sz w:val="16"/>
        </w:rPr>
        <w:t xml:space="preserve"> against Russia or China.</w:t>
      </w:r>
    </w:p>
    <w:p w14:paraId="2A439286" w14:textId="77777777" w:rsidR="000C7C4D" w:rsidRPr="00E545AA" w:rsidRDefault="000C7C4D" w:rsidP="000C7C4D">
      <w:pPr>
        <w:rPr>
          <w:sz w:val="16"/>
        </w:rPr>
      </w:pPr>
      <w:r w:rsidRPr="00E545AA">
        <w:rPr>
          <w:sz w:val="16"/>
        </w:rPr>
        <w:t>Each branch of the military received a ranking. The Navy ranked 'very weak' in capacity, but still managed to receive a ‘weak’ overall rating. The Air Force, on the other hand, received an overall ‘very weak’ score due to its failing readiness. See more here.</w:t>
      </w:r>
    </w:p>
    <w:p w14:paraId="7D58E7BB" w14:textId="77777777" w:rsidR="000C7C4D" w:rsidRDefault="000C7C4D" w:rsidP="000C7C4D">
      <w:pPr>
        <w:rPr>
          <w:sz w:val="16"/>
        </w:rPr>
      </w:pPr>
      <w:r w:rsidRPr="00E545AA">
        <w:rPr>
          <w:sz w:val="16"/>
        </w:rPr>
        <w:t>“</w:t>
      </w:r>
      <w:r w:rsidRPr="00DE64F5">
        <w:rPr>
          <w:rStyle w:val="StyleUnderline"/>
          <w:highlight w:val="cyan"/>
        </w:rPr>
        <w:t>This is the</w:t>
      </w:r>
      <w:r w:rsidRPr="00E545AA">
        <w:rPr>
          <w:rStyle w:val="StyleUnderline"/>
        </w:rPr>
        <w:t xml:space="preserve"> logical </w:t>
      </w:r>
      <w:r w:rsidRPr="00DE64F5">
        <w:rPr>
          <w:rStyle w:val="StyleUnderline"/>
          <w:highlight w:val="cyan"/>
        </w:rPr>
        <w:t>consequence of years of</w:t>
      </w:r>
      <w:r w:rsidRPr="00E545AA">
        <w:rPr>
          <w:rStyle w:val="StyleUnderline"/>
        </w:rPr>
        <w:t xml:space="preserve"> sustained use, </w:t>
      </w:r>
      <w:r w:rsidRPr="00DE64F5">
        <w:rPr>
          <w:rStyle w:val="StyleUnderline"/>
          <w:highlight w:val="cyan"/>
        </w:rPr>
        <w:t>underfunding</w:t>
      </w:r>
      <w:r w:rsidRPr="00E545AA">
        <w:rPr>
          <w:rStyle w:val="StyleUnderline"/>
        </w:rPr>
        <w:t xml:space="preserve">, poorly defined priorities, </w:t>
      </w:r>
      <w:r w:rsidRPr="00DE64F5">
        <w:rPr>
          <w:rStyle w:val="StyleUnderline"/>
          <w:highlight w:val="cyan"/>
        </w:rPr>
        <w:t>wildly shifting</w:t>
      </w:r>
      <w:r w:rsidRPr="00E545AA">
        <w:rPr>
          <w:rStyle w:val="StyleUnderline"/>
        </w:rPr>
        <w:t xml:space="preserve"> security </w:t>
      </w:r>
      <w:r w:rsidRPr="00DE64F5">
        <w:rPr>
          <w:rStyle w:val="StyleUnderline"/>
          <w:highlight w:val="cyan"/>
        </w:rPr>
        <w:t>policies</w:t>
      </w:r>
      <w:r w:rsidRPr="00E545AA">
        <w:rPr>
          <w:rStyle w:val="StyleUnderline"/>
        </w:rPr>
        <w:t xml:space="preserve">, exceedingly </w:t>
      </w:r>
      <w:r w:rsidRPr="00DE64F5">
        <w:rPr>
          <w:rStyle w:val="StyleUnderline"/>
          <w:highlight w:val="cyan"/>
        </w:rPr>
        <w:t>poor discipline</w:t>
      </w:r>
      <w:r w:rsidRPr="00E545AA">
        <w:rPr>
          <w:rStyle w:val="StyleUnderline"/>
        </w:rPr>
        <w:t xml:space="preserve"> in program execution, </w:t>
      </w:r>
      <w:r w:rsidRPr="00DE64F5">
        <w:rPr>
          <w:rStyle w:val="StyleUnderline"/>
          <w:highlight w:val="cyan"/>
        </w:rPr>
        <w:t>and</w:t>
      </w:r>
      <w:r w:rsidRPr="00E545AA">
        <w:rPr>
          <w:rStyle w:val="StyleUnderline"/>
        </w:rPr>
        <w:t xml:space="preserve"> a profound </w:t>
      </w:r>
      <w:r w:rsidRPr="00DE64F5">
        <w:rPr>
          <w:rStyle w:val="StyleUnderline"/>
          <w:highlight w:val="cyan"/>
        </w:rPr>
        <w:t>lack of seriousness</w:t>
      </w:r>
      <w:r w:rsidRPr="00E545AA">
        <w:rPr>
          <w:rStyle w:val="StyleUnderline"/>
        </w:rPr>
        <w:t xml:space="preserve"> across the national security establishment even as threats to U.S. interests have surged</w:t>
      </w:r>
      <w:r w:rsidRPr="00E545AA">
        <w:rPr>
          <w:sz w:val="16"/>
        </w:rPr>
        <w:t>,” The Heritage Foundation concludes.</w:t>
      </w:r>
    </w:p>
    <w:p w14:paraId="56BEF4F5" w14:textId="77777777" w:rsidR="000C7C4D" w:rsidRDefault="000C7C4D" w:rsidP="000C7C4D">
      <w:pPr>
        <w:pStyle w:val="Heading4"/>
      </w:pPr>
      <w:r>
        <w:t>Structural issues prevent the government from effectively adopting innovating technologies</w:t>
      </w:r>
    </w:p>
    <w:p w14:paraId="76C836F0" w14:textId="77777777" w:rsidR="000C7C4D" w:rsidRPr="00064C07" w:rsidRDefault="000C7C4D" w:rsidP="000C7C4D">
      <w:r>
        <w:rPr>
          <w:rStyle w:val="Style13ptBold"/>
        </w:rPr>
        <w:t xml:space="preserve">Owens and Kasich ‘4/19 </w:t>
      </w:r>
      <w:r w:rsidRPr="00064C07">
        <w:t>[</w:t>
      </w:r>
      <w:r>
        <w:t>Williams Owens and John Kasich</w:t>
      </w:r>
      <w:r w:rsidRPr="00064C07">
        <w:t xml:space="preserve">; </w:t>
      </w:r>
      <w:r>
        <w:t>Owens se</w:t>
      </w:r>
      <w:r w:rsidRPr="00064C07">
        <w:t>rved for 34 years in the U.S. Navy and was third vice chairman of the Joint Chiefs of Staff from 1994 to 1996</w:t>
      </w:r>
      <w:r>
        <w:t xml:space="preserve">. </w:t>
      </w:r>
      <w:r w:rsidRPr="00064C07">
        <w:t>Kasich served a governor of the state of Ohio from 2011-2019, and served as a member of congress from 1983-2001.; 4-19-2023; "</w:t>
      </w:r>
      <w:r w:rsidRPr="00DE64F5">
        <w:rPr>
          <w:rStyle w:val="StyleUnderline"/>
          <w:highlight w:val="cyan"/>
        </w:rPr>
        <w:t>America’s Military Is Unprepared for</w:t>
      </w:r>
      <w:r w:rsidRPr="00064C07">
        <w:rPr>
          <w:rStyle w:val="StyleUnderline"/>
        </w:rPr>
        <w:t xml:space="preserve"> Our Age of </w:t>
      </w:r>
      <w:r w:rsidRPr="00DE64F5">
        <w:rPr>
          <w:rStyle w:val="StyleUnderline"/>
          <w:highlight w:val="cyan"/>
        </w:rPr>
        <w:t>Advanced Tech</w:t>
      </w:r>
      <w:r w:rsidRPr="00064C07">
        <w:rPr>
          <w:rStyle w:val="StyleUnderline"/>
        </w:rPr>
        <w:t>nology</w:t>
      </w:r>
      <w:r w:rsidRPr="00064C07">
        <w:t>"; Time; https://time.com/6272728/americas-military-unprepared-advanced-technology/; Accessed 7-2-2023; DQ]</w:t>
      </w:r>
    </w:p>
    <w:p w14:paraId="79F09084" w14:textId="77777777" w:rsidR="000C7C4D" w:rsidRPr="00064C07" w:rsidRDefault="000C7C4D" w:rsidP="000C7C4D">
      <w:pPr>
        <w:rPr>
          <w:rStyle w:val="StyleUnderline"/>
        </w:rPr>
      </w:pPr>
      <w:r w:rsidRPr="00064C07">
        <w:rPr>
          <w:sz w:val="16"/>
        </w:rPr>
        <w:t xml:space="preserve">President Joe </w:t>
      </w:r>
      <w:r w:rsidRPr="00064C07">
        <w:rPr>
          <w:rStyle w:val="StyleUnderline"/>
        </w:rPr>
        <w:t>Biden’s proposed $886 billion defense budget sets a U.S. record for peacetime military spending</w:t>
      </w:r>
      <w:r w:rsidRPr="00064C07">
        <w:rPr>
          <w:sz w:val="16"/>
        </w:rPr>
        <w:t>. It’s a new record, perhaps, but also an old story. America’s military forces, defense industries, and a supportive Congress have spent many decades and trillions of dollars preparing to defend our nation against a multitude of threats across the globe</w:t>
      </w:r>
      <w:r w:rsidRPr="00064C07">
        <w:rPr>
          <w:rStyle w:val="StyleUnderline"/>
        </w:rPr>
        <w:t xml:space="preserve">. Unfortunately, far </w:t>
      </w:r>
      <w:r w:rsidRPr="00DE64F5">
        <w:rPr>
          <w:rStyle w:val="StyleUnderline"/>
          <w:highlight w:val="cyan"/>
        </w:rPr>
        <w:t>too much</w:t>
      </w:r>
      <w:r w:rsidRPr="00064C07">
        <w:rPr>
          <w:rStyle w:val="StyleUnderline"/>
        </w:rPr>
        <w:t xml:space="preserve"> of this </w:t>
      </w:r>
      <w:r w:rsidRPr="00DE64F5">
        <w:rPr>
          <w:rStyle w:val="StyleUnderline"/>
          <w:highlight w:val="cyan"/>
        </w:rPr>
        <w:t>effort</w:t>
      </w:r>
      <w:r w:rsidRPr="00064C07">
        <w:rPr>
          <w:rStyle w:val="StyleUnderline"/>
        </w:rPr>
        <w:t xml:space="preserve"> has served only to </w:t>
      </w:r>
      <w:r w:rsidRPr="00DE64F5">
        <w:rPr>
          <w:rStyle w:val="StyleUnderline"/>
          <w:highlight w:val="cyan"/>
        </w:rPr>
        <w:t>prepare us for facing</w:t>
      </w:r>
      <w:r w:rsidRPr="00064C07">
        <w:rPr>
          <w:rStyle w:val="StyleUnderline"/>
        </w:rPr>
        <w:t xml:space="preserve"> the </w:t>
      </w:r>
      <w:r w:rsidRPr="00DE64F5">
        <w:rPr>
          <w:rStyle w:val="StyleUnderline"/>
          <w:highlight w:val="cyan"/>
        </w:rPr>
        <w:t>threats of yesterday</w:t>
      </w:r>
      <w:r w:rsidRPr="00064C07">
        <w:rPr>
          <w:rStyle w:val="StyleUnderline"/>
        </w:rPr>
        <w:t xml:space="preserve">. This is a </w:t>
      </w:r>
      <w:r w:rsidRPr="00DE64F5">
        <w:rPr>
          <w:rStyle w:val="StyleUnderline"/>
          <w:highlight w:val="cyan"/>
        </w:rPr>
        <w:t>failure</w:t>
      </w:r>
      <w:r w:rsidRPr="00064C07">
        <w:rPr>
          <w:rStyle w:val="StyleUnderline"/>
        </w:rPr>
        <w:t xml:space="preserve"> of vision </w:t>
      </w:r>
      <w:r w:rsidRPr="00DE64F5">
        <w:rPr>
          <w:rStyle w:val="StyleUnderline"/>
          <w:highlight w:val="cyan"/>
        </w:rPr>
        <w:t>distorted by</w:t>
      </w:r>
      <w:r w:rsidRPr="00064C07">
        <w:rPr>
          <w:rStyle w:val="StyleUnderline"/>
        </w:rPr>
        <w:t xml:space="preserve"> support for favorite, </w:t>
      </w:r>
      <w:r w:rsidRPr="00DE64F5">
        <w:rPr>
          <w:rStyle w:val="StyleUnderline"/>
          <w:highlight w:val="cyan"/>
        </w:rPr>
        <w:t>outworn systems</w:t>
      </w:r>
      <w:r w:rsidRPr="00064C07">
        <w:rPr>
          <w:rStyle w:val="StyleUnderline"/>
        </w:rPr>
        <w:t xml:space="preserve"> and strategic mindsets </w:t>
      </w:r>
      <w:r w:rsidRPr="00DE64F5">
        <w:rPr>
          <w:rStyle w:val="StyleUnderline"/>
          <w:highlight w:val="cyan"/>
        </w:rPr>
        <w:t xml:space="preserve">that are of </w:t>
      </w:r>
      <w:r w:rsidRPr="00DE64F5">
        <w:rPr>
          <w:rStyle w:val="Emphasis"/>
          <w:highlight w:val="cyan"/>
        </w:rPr>
        <w:t>declining use</w:t>
      </w:r>
      <w:r w:rsidRPr="00064C07">
        <w:rPr>
          <w:rStyle w:val="StyleUnderline"/>
        </w:rPr>
        <w:t xml:space="preserve"> against the fast-changing threats we face today, much less those we will face tomorrow.</w:t>
      </w:r>
    </w:p>
    <w:p w14:paraId="1CE5178F" w14:textId="77777777" w:rsidR="000C7C4D" w:rsidRPr="00064C07" w:rsidRDefault="000C7C4D" w:rsidP="000C7C4D">
      <w:pPr>
        <w:rPr>
          <w:sz w:val="16"/>
        </w:rPr>
      </w:pPr>
      <w:r w:rsidRPr="00064C07">
        <w:rPr>
          <w:sz w:val="16"/>
        </w:rPr>
        <w:t xml:space="preserve">Complicating attempts to address this challenge is the fact that </w:t>
      </w:r>
      <w:r w:rsidRPr="00064C07">
        <w:rPr>
          <w:rStyle w:val="StyleUnderline"/>
        </w:rPr>
        <w:t xml:space="preserve">our </w:t>
      </w:r>
      <w:r w:rsidRPr="00DE64F5">
        <w:rPr>
          <w:rStyle w:val="StyleUnderline"/>
          <w:highlight w:val="cyan"/>
        </w:rPr>
        <w:t>defense establishment</w:t>
      </w:r>
      <w:r w:rsidRPr="00064C07">
        <w:rPr>
          <w:rStyle w:val="StyleUnderline"/>
        </w:rPr>
        <w:t xml:space="preserve"> is</w:t>
      </w:r>
      <w:r w:rsidRPr="00064C07">
        <w:rPr>
          <w:sz w:val="16"/>
        </w:rPr>
        <w:t xml:space="preserve"> likely </w:t>
      </w:r>
      <w:r w:rsidRPr="00064C07">
        <w:rPr>
          <w:rStyle w:val="StyleUnderline"/>
        </w:rPr>
        <w:t xml:space="preserve">the most complicated business enterprise in the world. It is a </w:t>
      </w:r>
      <w:r w:rsidRPr="00DE64F5">
        <w:rPr>
          <w:rStyle w:val="Emphasis"/>
          <w:highlight w:val="cyan"/>
        </w:rPr>
        <w:t>convoluted</w:t>
      </w:r>
      <w:r w:rsidRPr="00064C07">
        <w:rPr>
          <w:rStyle w:val="StyleUnderline"/>
        </w:rPr>
        <w:t>, cross-threaded system, driven in part by a “military-industrial complex” that is far too influenced by outside factors</w:t>
      </w:r>
      <w:r w:rsidRPr="00064C07">
        <w:rPr>
          <w:sz w:val="16"/>
        </w:rPr>
        <w:t>, constituency pressures and inefficient acquisition systems to allow for a truly effective approach to defending the nation. Even worse, there are very few people who truly understand the system’s complexities well enough to make it work.</w:t>
      </w:r>
    </w:p>
    <w:p w14:paraId="1BC58951" w14:textId="77777777" w:rsidR="000C7C4D" w:rsidRPr="00064C07" w:rsidRDefault="000C7C4D" w:rsidP="000C7C4D">
      <w:pPr>
        <w:rPr>
          <w:sz w:val="16"/>
        </w:rPr>
      </w:pPr>
      <w:r w:rsidRPr="00DE64F5">
        <w:rPr>
          <w:rStyle w:val="StyleUnderline"/>
          <w:highlight w:val="cyan"/>
        </w:rPr>
        <w:t>While</w:t>
      </w:r>
      <w:r w:rsidRPr="00064C07">
        <w:rPr>
          <w:rStyle w:val="StyleUnderline"/>
        </w:rPr>
        <w:t xml:space="preserve"> artificial intelligence (</w:t>
      </w:r>
      <w:r w:rsidRPr="00DE64F5">
        <w:rPr>
          <w:rStyle w:val="StyleUnderline"/>
          <w:highlight w:val="cyan"/>
        </w:rPr>
        <w:t>AI</w:t>
      </w:r>
      <w:r w:rsidRPr="00064C07">
        <w:rPr>
          <w:rStyle w:val="StyleUnderline"/>
        </w:rPr>
        <w:t xml:space="preserve">), </w:t>
      </w:r>
      <w:r w:rsidRPr="00DE64F5">
        <w:rPr>
          <w:rStyle w:val="StyleUnderline"/>
          <w:highlight w:val="cyan"/>
        </w:rPr>
        <w:t>blockchain</w:t>
      </w:r>
      <w:r w:rsidRPr="00064C07">
        <w:rPr>
          <w:rStyle w:val="StyleUnderline"/>
        </w:rPr>
        <w:t xml:space="preserve">, </w:t>
      </w:r>
      <w:r w:rsidRPr="00DE64F5">
        <w:rPr>
          <w:rStyle w:val="StyleUnderline"/>
          <w:highlight w:val="cyan"/>
        </w:rPr>
        <w:t>machine learning</w:t>
      </w:r>
      <w:r w:rsidRPr="00064C07">
        <w:rPr>
          <w:rStyle w:val="StyleUnderline"/>
        </w:rPr>
        <w:t xml:space="preserve">, </w:t>
      </w:r>
      <w:r w:rsidRPr="00DE64F5">
        <w:rPr>
          <w:rStyle w:val="StyleUnderline"/>
          <w:highlight w:val="cyan"/>
        </w:rPr>
        <w:t>quantum</w:t>
      </w:r>
      <w:r w:rsidRPr="00064C07">
        <w:rPr>
          <w:rStyle w:val="StyleUnderline"/>
        </w:rPr>
        <w:t xml:space="preserve"> computing, </w:t>
      </w:r>
      <w:r w:rsidRPr="00DE64F5">
        <w:rPr>
          <w:rStyle w:val="StyleUnderline"/>
          <w:highlight w:val="cyan"/>
        </w:rPr>
        <w:t>and other</w:t>
      </w:r>
      <w:r w:rsidRPr="00064C07">
        <w:rPr>
          <w:rStyle w:val="StyleUnderline"/>
        </w:rPr>
        <w:t xml:space="preserve"> advanced </w:t>
      </w:r>
      <w:r w:rsidRPr="00DE64F5">
        <w:rPr>
          <w:rStyle w:val="StyleUnderline"/>
          <w:highlight w:val="cyan"/>
        </w:rPr>
        <w:t>tech</w:t>
      </w:r>
      <w:r w:rsidRPr="00064C07">
        <w:rPr>
          <w:rStyle w:val="StyleUnderline"/>
        </w:rPr>
        <w:t xml:space="preserve">nologies </w:t>
      </w:r>
      <w:r w:rsidRPr="00DE64F5">
        <w:rPr>
          <w:rStyle w:val="StyleUnderline"/>
          <w:highlight w:val="cyan"/>
        </w:rPr>
        <w:t>have transformed</w:t>
      </w:r>
      <w:r w:rsidRPr="00064C07">
        <w:rPr>
          <w:rStyle w:val="StyleUnderline"/>
        </w:rPr>
        <w:t xml:space="preserve"> the way </w:t>
      </w:r>
      <w:r w:rsidRPr="00DE64F5">
        <w:rPr>
          <w:rStyle w:val="StyleUnderline"/>
          <w:highlight w:val="cyan"/>
        </w:rPr>
        <w:t>business</w:t>
      </w:r>
      <w:r w:rsidRPr="00064C07">
        <w:rPr>
          <w:rStyle w:val="StyleUnderline"/>
        </w:rPr>
        <w:t xml:space="preserve"> and industry are conducted throughout the world, the </w:t>
      </w:r>
      <w:r w:rsidRPr="00DE64F5">
        <w:rPr>
          <w:rStyle w:val="StyleUnderline"/>
          <w:highlight w:val="cyan"/>
        </w:rPr>
        <w:t>D</w:t>
      </w:r>
      <w:r w:rsidRPr="00064C07">
        <w:rPr>
          <w:rStyle w:val="StyleUnderline"/>
        </w:rPr>
        <w:t xml:space="preserve">epartment </w:t>
      </w:r>
      <w:r w:rsidRPr="00DE64F5">
        <w:rPr>
          <w:rStyle w:val="StyleUnderline"/>
          <w:highlight w:val="cyan"/>
        </w:rPr>
        <w:t>o</w:t>
      </w:r>
      <w:r w:rsidRPr="00064C07">
        <w:rPr>
          <w:rStyle w:val="StyleUnderline"/>
        </w:rPr>
        <w:t xml:space="preserve">f </w:t>
      </w:r>
      <w:r w:rsidRPr="00DE64F5">
        <w:rPr>
          <w:rStyle w:val="StyleUnderline"/>
          <w:highlight w:val="cyan"/>
        </w:rPr>
        <w:t>D</w:t>
      </w:r>
      <w:r w:rsidRPr="00064C07">
        <w:rPr>
          <w:rStyle w:val="StyleUnderline"/>
        </w:rPr>
        <w:t xml:space="preserve">efense and its supply-chain industries </w:t>
      </w:r>
      <w:r w:rsidRPr="00DE64F5">
        <w:rPr>
          <w:rStyle w:val="StyleUnderline"/>
          <w:highlight w:val="cyan"/>
        </w:rPr>
        <w:t>have yet to fully incorporate these tools</w:t>
      </w:r>
      <w:r w:rsidRPr="00064C07">
        <w:rPr>
          <w:rStyle w:val="StyleUnderline"/>
        </w:rPr>
        <w:t xml:space="preserve"> to better defend our county. In</w:t>
      </w:r>
      <w:r w:rsidRPr="00064C07">
        <w:rPr>
          <w:sz w:val="16"/>
        </w:rPr>
        <w:t xml:space="preserve"> the face of these systemic shortcomings, Americans have every good reason to scrutinize our military expenditures and ask fundamental questions about the effectiveness of our military’s defense systems.</w:t>
      </w:r>
    </w:p>
    <w:p w14:paraId="04319D08" w14:textId="77777777" w:rsidR="000C7C4D" w:rsidRPr="00064C07" w:rsidRDefault="000C7C4D" w:rsidP="000C7C4D">
      <w:pPr>
        <w:rPr>
          <w:sz w:val="16"/>
        </w:rPr>
      </w:pPr>
      <w:r w:rsidRPr="00064C07">
        <w:rPr>
          <w:sz w:val="16"/>
        </w:rPr>
        <w:t>To be clear: our purpose in this discussion is not to argue, as some do, for indiscriminate defense-spending cuts solely to reduce the federal budget or to chip away at the national debt. These are worthy goals, but our imperative in this discussion is for a smarter defense budget, one that reflects the latest technologies and acquisition systems needed to enhance our security and protect our future. And yes, a smarter defense budget should also eliminate much waste and inefficiency, but that is not its primary goal.</w:t>
      </w:r>
    </w:p>
    <w:p w14:paraId="7E61DCA5" w14:textId="77777777" w:rsidR="000C7C4D" w:rsidRPr="00064C07" w:rsidRDefault="000C7C4D" w:rsidP="000C7C4D">
      <w:pPr>
        <w:rPr>
          <w:sz w:val="16"/>
        </w:rPr>
      </w:pPr>
      <w:r w:rsidRPr="00064C07">
        <w:rPr>
          <w:sz w:val="16"/>
        </w:rPr>
        <w:t xml:space="preserve">The necessary reforms aren’t easy. From our years of experience with military spending and procurement, </w:t>
      </w:r>
      <w:r w:rsidRPr="00064C07">
        <w:rPr>
          <w:rStyle w:val="StyleUnderline"/>
        </w:rPr>
        <w:t>we’ve seen how reluctant the Department of Defense, the armed forces and Congress have been to embrace new technologies or to adapt to uncomfortable change.</w:t>
      </w:r>
      <w:r w:rsidRPr="00064C07">
        <w:rPr>
          <w:sz w:val="16"/>
        </w:rPr>
        <w:t xml:space="preserve"> We know how they prefer to make do with trusted methods, redundant facilities, and outdated systems. Inevitably, this preference for the status quo is matched with an appetite for increased spending, a craving that congressional appropriators are quick to feed.</w:t>
      </w:r>
    </w:p>
    <w:p w14:paraId="0B5AB49C" w14:textId="77777777" w:rsidR="000C7C4D" w:rsidRPr="00064C07" w:rsidRDefault="000C7C4D" w:rsidP="000C7C4D">
      <w:pPr>
        <w:rPr>
          <w:sz w:val="16"/>
        </w:rPr>
      </w:pPr>
      <w:r w:rsidRPr="00064C07">
        <w:rPr>
          <w:sz w:val="16"/>
        </w:rPr>
        <w:t xml:space="preserve">In large part, </w:t>
      </w:r>
      <w:r w:rsidRPr="00064C07">
        <w:rPr>
          <w:rStyle w:val="StyleUnderline"/>
        </w:rPr>
        <w:t>this is due to the political pressures that drive military spending and force continued funding of programs, facilities, and industries that have long outlived their relevance.</w:t>
      </w:r>
      <w:r w:rsidRPr="00064C07">
        <w:rPr>
          <w:sz w:val="16"/>
        </w:rPr>
        <w:t xml:space="preserve"> Priority is granted to the needs of particular congressional districts and industries, allowing them to continue draining the federal budget and weakening military preparedness.</w:t>
      </w:r>
    </w:p>
    <w:p w14:paraId="31CF7228" w14:textId="77777777" w:rsidR="000C7C4D" w:rsidRPr="00064C07" w:rsidRDefault="000C7C4D" w:rsidP="000C7C4D">
      <w:pPr>
        <w:rPr>
          <w:sz w:val="16"/>
        </w:rPr>
      </w:pPr>
      <w:r w:rsidRPr="00064C07">
        <w:rPr>
          <w:sz w:val="16"/>
        </w:rPr>
        <w:t>We must change this culture and prioritize the incorporation of new technologies into our military systems. This will require a fundamental shift in the way all parties involved approach defense spending and military decision-making, placing their stress on national security priorities rather than political considerations. And this will further require the Pentagon to initiate these reforms from within, embedding them into every aspect of its operations.</w:t>
      </w:r>
    </w:p>
    <w:p w14:paraId="7E5B25D2" w14:textId="77777777" w:rsidR="000C7C4D" w:rsidRPr="00064C07" w:rsidRDefault="000C7C4D" w:rsidP="000C7C4D">
      <w:pPr>
        <w:rPr>
          <w:sz w:val="16"/>
        </w:rPr>
      </w:pPr>
      <w:r w:rsidRPr="00064C07">
        <w:rPr>
          <w:sz w:val="16"/>
        </w:rPr>
        <w:t>Reform must begin with congressional support for a defense system focused on rapid deployment and implementation of advanced technologies that have so quickly revolutionized other sectors of the economy. By aggressively utilizing these tools to their fullest extent, our military will better manage logistics and personnel, analyze vast amounts of data and improve the effectiveness of combat operations.</w:t>
      </w:r>
    </w:p>
    <w:p w14:paraId="09C6D976" w14:textId="77777777" w:rsidR="000C7C4D" w:rsidRPr="00064C07" w:rsidRDefault="000C7C4D" w:rsidP="000C7C4D">
      <w:pPr>
        <w:rPr>
          <w:sz w:val="16"/>
        </w:rPr>
      </w:pPr>
      <w:r w:rsidRPr="00064C07">
        <w:rPr>
          <w:sz w:val="16"/>
        </w:rPr>
        <w:t>To support these reforms, the Department of Defense needs to take better advantage of opportunities already available. Long-ago reforms by the Goldwater-Nichols Act (1986) have stood the test of time by building lasting coordination between the Army, Navy, and Air Force in mobilizing and going to war. This level of cooperation needs to be extended to the support areas of weapons acquisition, people systems and logistics, where it’s been sorely missing. Technological advances and data must be leveraged to gain more visibility over the battlefield and streamline supply, personnel and logistics.</w:t>
      </w:r>
    </w:p>
    <w:p w14:paraId="2C913433" w14:textId="77777777" w:rsidR="000C7C4D" w:rsidRPr="00064C07" w:rsidRDefault="000C7C4D" w:rsidP="000C7C4D">
      <w:pPr>
        <w:rPr>
          <w:sz w:val="16"/>
        </w:rPr>
      </w:pPr>
      <w:r w:rsidRPr="00064C07">
        <w:rPr>
          <w:sz w:val="16"/>
        </w:rPr>
        <w:t>The 40-year-old Nunn-McCurdy Amendment created ways allowing Congress and the Pentagon to get their arms around the cost of weapons systems. It’s time to renew and expand the spirit of this legislation, which entails an after-the-act assessment of spending, by making it a before-the fact-analysis – with enforcement teeth. This would require our defense culture to better evaluate the future strategic relevance of our weapons systems and capabilities vis-à-vis the existing and emerging threats from our adversaries. Another urgent need is a streamlined approach to acquisition testing and evaluation that would get these capabilities into the hands of our commanders in time to be relevant.</w:t>
      </w:r>
    </w:p>
    <w:p w14:paraId="598C4212" w14:textId="77777777" w:rsidR="000C7C4D" w:rsidRPr="00064C07" w:rsidRDefault="000C7C4D" w:rsidP="000C7C4D">
      <w:pPr>
        <w:rPr>
          <w:sz w:val="16"/>
        </w:rPr>
      </w:pPr>
      <w:r w:rsidRPr="00064C07">
        <w:rPr>
          <w:rStyle w:val="StyleUnderline"/>
        </w:rPr>
        <w:t xml:space="preserve">U.S. </w:t>
      </w:r>
      <w:r w:rsidRPr="00DE64F5">
        <w:rPr>
          <w:rStyle w:val="StyleUnderline"/>
          <w:highlight w:val="cyan"/>
        </w:rPr>
        <w:t>forces</w:t>
      </w:r>
      <w:r w:rsidRPr="00064C07">
        <w:rPr>
          <w:rStyle w:val="StyleUnderline"/>
        </w:rPr>
        <w:t xml:space="preserve"> are </w:t>
      </w:r>
      <w:r w:rsidRPr="00DE64F5">
        <w:rPr>
          <w:rStyle w:val="StyleUnderline"/>
          <w:highlight w:val="cyan"/>
        </w:rPr>
        <w:t>facing significant military threats</w:t>
      </w:r>
      <w:r w:rsidRPr="00064C07">
        <w:rPr>
          <w:rStyle w:val="StyleUnderline"/>
        </w:rPr>
        <w:t xml:space="preserve"> – land, sea, air, space and cyber – </w:t>
      </w:r>
      <w:r w:rsidRPr="00DE64F5">
        <w:rPr>
          <w:rStyle w:val="StyleUnderline"/>
          <w:highlight w:val="cyan"/>
        </w:rPr>
        <w:t>in</w:t>
      </w:r>
      <w:r w:rsidRPr="00064C07">
        <w:rPr>
          <w:rStyle w:val="StyleUnderline"/>
        </w:rPr>
        <w:t xml:space="preserve"> an </w:t>
      </w:r>
      <w:r w:rsidRPr="00DE64F5">
        <w:rPr>
          <w:rStyle w:val="StyleUnderline"/>
          <w:highlight w:val="cyan"/>
        </w:rPr>
        <w:t xml:space="preserve">era of </w:t>
      </w:r>
      <w:r w:rsidRPr="00DE64F5">
        <w:rPr>
          <w:rStyle w:val="Emphasis"/>
          <w:highlight w:val="cyan"/>
        </w:rPr>
        <w:t>unceasing tech</w:t>
      </w:r>
      <w:r w:rsidRPr="00064C07">
        <w:rPr>
          <w:rStyle w:val="StyleUnderline"/>
        </w:rPr>
        <w:t>nological change. This makes it essential that our military industry, with the support of its congressional oversight, adapt and incorporate new technologies in order to better protect our country and ensure the safety of our troops</w:t>
      </w:r>
      <w:r w:rsidRPr="00064C07">
        <w:rPr>
          <w:sz w:val="16"/>
        </w:rPr>
        <w:t xml:space="preserve">. </w:t>
      </w:r>
      <w:r w:rsidRPr="00064C07">
        <w:rPr>
          <w:rStyle w:val="StyleUnderline"/>
        </w:rPr>
        <w:t>These include a need to embrace new technologies in stand-off systems, advanced drones, missiles and autonomous vehicles, battlefield-domain awareness, data analysis and cyber-attack technologies</w:t>
      </w:r>
      <w:r w:rsidRPr="00064C07">
        <w:rPr>
          <w:sz w:val="16"/>
        </w:rPr>
        <w:t>. These are the tools our adversaries are working to master and we will face in the near future as “asymmetric threats.”</w:t>
      </w:r>
    </w:p>
    <w:p w14:paraId="74CF998F" w14:textId="77777777" w:rsidR="000C7C4D" w:rsidRPr="00064C07" w:rsidRDefault="000C7C4D" w:rsidP="000C7C4D">
      <w:pPr>
        <w:rPr>
          <w:sz w:val="16"/>
        </w:rPr>
      </w:pPr>
      <w:r w:rsidRPr="00064C07">
        <w:rPr>
          <w:sz w:val="16"/>
        </w:rPr>
        <w:t xml:space="preserve">We are not the first to call for reform. Countless studies and recommendations for change have flowed from the Pentagon and Congress in recent decades. But </w:t>
      </w:r>
      <w:r w:rsidRPr="00DE64F5">
        <w:rPr>
          <w:rStyle w:val="StyleUnderline"/>
          <w:highlight w:val="cyan"/>
        </w:rPr>
        <w:t>few</w:t>
      </w:r>
      <w:r w:rsidRPr="00064C07">
        <w:rPr>
          <w:rStyle w:val="StyleUnderline"/>
        </w:rPr>
        <w:t xml:space="preserve"> of these </w:t>
      </w:r>
      <w:r w:rsidRPr="00DE64F5">
        <w:rPr>
          <w:rStyle w:val="StyleUnderline"/>
          <w:highlight w:val="cyan"/>
        </w:rPr>
        <w:t>reforms</w:t>
      </w:r>
      <w:r w:rsidRPr="00064C07">
        <w:rPr>
          <w:rStyle w:val="StyleUnderline"/>
        </w:rPr>
        <w:t xml:space="preserve"> have </w:t>
      </w:r>
      <w:r w:rsidRPr="00DE64F5">
        <w:rPr>
          <w:rStyle w:val="StyleUnderline"/>
          <w:highlight w:val="cyan"/>
        </w:rPr>
        <w:t xml:space="preserve">materialized because a </w:t>
      </w:r>
      <w:r w:rsidRPr="00DE64F5">
        <w:rPr>
          <w:rStyle w:val="Emphasis"/>
          <w:highlight w:val="cyan"/>
        </w:rPr>
        <w:t>weak oversight</w:t>
      </w:r>
      <w:r w:rsidRPr="00DE64F5">
        <w:rPr>
          <w:rStyle w:val="StyleUnderline"/>
          <w:highlight w:val="cyan"/>
        </w:rPr>
        <w:t xml:space="preserve"> structure</w:t>
      </w:r>
      <w:r w:rsidRPr="00064C07">
        <w:rPr>
          <w:rStyle w:val="StyleUnderline"/>
        </w:rPr>
        <w:t xml:space="preserve"> and a military-industrial culture </w:t>
      </w:r>
      <w:r w:rsidRPr="00DE64F5">
        <w:rPr>
          <w:rStyle w:val="StyleUnderline"/>
          <w:highlight w:val="cyan"/>
        </w:rPr>
        <w:t>that</w:t>
      </w:r>
      <w:r w:rsidRPr="00064C07">
        <w:rPr>
          <w:rStyle w:val="StyleUnderline"/>
        </w:rPr>
        <w:t xml:space="preserve"> often </w:t>
      </w:r>
      <w:r w:rsidRPr="00DE64F5">
        <w:rPr>
          <w:rStyle w:val="StyleUnderline"/>
          <w:highlight w:val="cyan"/>
        </w:rPr>
        <w:t>continues to invest in outmoded systems</w:t>
      </w:r>
      <w:r w:rsidRPr="00064C07">
        <w:rPr>
          <w:rStyle w:val="StyleUnderline"/>
        </w:rPr>
        <w:t xml:space="preserve"> with the encouraging support of Congress</w:t>
      </w:r>
      <w:r w:rsidRPr="00064C07">
        <w:rPr>
          <w:sz w:val="16"/>
        </w:rPr>
        <w:t>. The Department of Defense is currently spending billions on a comprehensive audit of its vast bureaucracy, which we can hope sets the stage for a realistic and lasting plan to shed duplicative and unnecessary programs.</w:t>
      </w:r>
    </w:p>
    <w:p w14:paraId="5B42E7CD" w14:textId="77777777" w:rsidR="000C7C4D" w:rsidRDefault="000C7C4D" w:rsidP="000C7C4D">
      <w:pPr>
        <w:rPr>
          <w:rStyle w:val="StyleUnderline"/>
        </w:rPr>
      </w:pPr>
      <w:r w:rsidRPr="00064C07">
        <w:rPr>
          <w:sz w:val="16"/>
        </w:rPr>
        <w:t xml:space="preserve">True </w:t>
      </w:r>
      <w:r w:rsidRPr="00DE64F5">
        <w:rPr>
          <w:rStyle w:val="StyleUnderline"/>
          <w:highlight w:val="cyan"/>
        </w:rPr>
        <w:t>reform</w:t>
      </w:r>
      <w:r w:rsidRPr="00064C07">
        <w:rPr>
          <w:sz w:val="16"/>
        </w:rPr>
        <w:t xml:space="preserve">, representing new and smarter ways of thinking, organizing and spending </w:t>
      </w:r>
      <w:r w:rsidRPr="00DE64F5">
        <w:rPr>
          <w:rStyle w:val="StyleUnderline"/>
          <w:highlight w:val="cyan"/>
        </w:rPr>
        <w:t>will allow America</w:t>
      </w:r>
      <w:r w:rsidRPr="00064C07">
        <w:rPr>
          <w:rStyle w:val="StyleUnderline"/>
        </w:rPr>
        <w:t>’s</w:t>
      </w:r>
      <w:r w:rsidRPr="00064C07">
        <w:rPr>
          <w:sz w:val="16"/>
        </w:rPr>
        <w:t xml:space="preserve"> military decision-makers </w:t>
      </w:r>
      <w:r w:rsidRPr="00DE64F5">
        <w:rPr>
          <w:rStyle w:val="StyleUnderline"/>
          <w:highlight w:val="cyan"/>
        </w:rPr>
        <w:t>to</w:t>
      </w:r>
      <w:r w:rsidRPr="00064C07">
        <w:rPr>
          <w:sz w:val="16"/>
        </w:rPr>
        <w:t xml:space="preserve"> create the right priorities, improve efficiency and </w:t>
      </w:r>
      <w:r w:rsidRPr="00064C07">
        <w:rPr>
          <w:rStyle w:val="StyleUnderline"/>
        </w:rPr>
        <w:t xml:space="preserve">effectively </w:t>
      </w:r>
      <w:r w:rsidRPr="00DE64F5">
        <w:rPr>
          <w:rStyle w:val="Emphasis"/>
          <w:highlight w:val="cyan"/>
        </w:rPr>
        <w:t>defend our country</w:t>
      </w:r>
      <w:r w:rsidRPr="00064C07">
        <w:rPr>
          <w:rStyle w:val="StyleUnderline"/>
        </w:rPr>
        <w:t xml:space="preserve"> against the increasingly complex threats of the future.</w:t>
      </w:r>
    </w:p>
    <w:p w14:paraId="30C39032" w14:textId="77777777" w:rsidR="000C7C4D" w:rsidRPr="00A23245" w:rsidRDefault="000C7C4D" w:rsidP="000C7C4D">
      <w:pPr>
        <w:pStyle w:val="Heading4"/>
      </w:pPr>
      <w:r w:rsidRPr="00A23245">
        <w:t>military readiness has not recovered from the impact of covid</w:t>
      </w:r>
    </w:p>
    <w:p w14:paraId="597F9725" w14:textId="77777777" w:rsidR="000C7C4D" w:rsidRPr="00A23245" w:rsidRDefault="000C7C4D" w:rsidP="000C7C4D">
      <w:r w:rsidRPr="00A23245">
        <w:rPr>
          <w:rStyle w:val="Style13ptBold"/>
        </w:rPr>
        <w:t>Lane 23</w:t>
      </w:r>
      <w:r w:rsidRPr="00A23245">
        <w:t xml:space="preserve">, Joshua E. Lane, nationally recognized, award-winning dermatologist and flight surgeon for the United States Air Force, “Military Readiness: The Effect of the Coronavirus Disease 2019 (COVID-19) Pandemic on the United States Warfighting Platform”, </w:t>
      </w:r>
      <w:r w:rsidRPr="00A23245">
        <w:rPr>
          <w:i/>
        </w:rPr>
        <w:t xml:space="preserve">Global Security and Intelligence Studies Journal, </w:t>
      </w:r>
      <w:r w:rsidRPr="00A23245">
        <w:t>https://scholar.googleusercontent.com/scholar?q=cache:S4BMyo7wdQJ:scholar.google.com/+military+readiness+levels&amp;hl=en&amp;as_sdt=0,23&amp;as_ylo=2023&amp;as_vis=1, winter 2022 //kw</w:t>
      </w:r>
    </w:p>
    <w:p w14:paraId="0ED63D23" w14:textId="77777777" w:rsidR="000C7C4D" w:rsidRPr="00A23245" w:rsidRDefault="000C7C4D" w:rsidP="000C7C4D">
      <w:pPr>
        <w:rPr>
          <w:sz w:val="16"/>
        </w:rPr>
      </w:pPr>
      <w:r w:rsidRPr="00A23245">
        <w:rPr>
          <w:b/>
          <w:u w:val="single"/>
        </w:rPr>
        <w:t>The novel coronavirus disease 2019 (</w:t>
      </w:r>
      <w:r w:rsidRPr="00DE64F5">
        <w:rPr>
          <w:rStyle w:val="Emphasis"/>
          <w:highlight w:val="cyan"/>
        </w:rPr>
        <w:t>COVID-19) imposed a tremendous burden</w:t>
      </w:r>
      <w:r w:rsidRPr="00A23245">
        <w:rPr>
          <w:b/>
          <w:u w:val="single"/>
        </w:rPr>
        <w:t xml:space="preserve"> on various global infrastructures </w:t>
      </w:r>
      <w:r w:rsidRPr="00DE64F5">
        <w:rPr>
          <w:b/>
          <w:highlight w:val="cyan"/>
          <w:u w:val="single"/>
        </w:rPr>
        <w:t>and continues to do so</w:t>
      </w:r>
      <w:r w:rsidRPr="00A23245">
        <w:rPr>
          <w:b/>
          <w:u w:val="single"/>
        </w:rPr>
        <w:t xml:space="preserve"> at present</w:t>
      </w:r>
      <w:r w:rsidRPr="00A23245">
        <w:rPr>
          <w:u w:val="single"/>
        </w:rPr>
        <w:t xml:space="preserve">. Its </w:t>
      </w:r>
      <w:r w:rsidRPr="00A23245">
        <w:rPr>
          <w:b/>
          <w:u w:val="single"/>
        </w:rPr>
        <w:t xml:space="preserve">effect on the United States military has required multiple adaptations and </w:t>
      </w:r>
      <w:r w:rsidRPr="00DE64F5">
        <w:rPr>
          <w:rStyle w:val="Emphasis"/>
          <w:highlight w:val="cyan"/>
        </w:rPr>
        <w:t xml:space="preserve">poses a </w:t>
      </w:r>
      <w:r w:rsidRPr="00A23245">
        <w:rPr>
          <w:rStyle w:val="Emphasis"/>
        </w:rPr>
        <w:t xml:space="preserve">potential </w:t>
      </w:r>
      <w:r w:rsidRPr="00DE64F5">
        <w:rPr>
          <w:rStyle w:val="Emphasis"/>
          <w:highlight w:val="cyan"/>
        </w:rPr>
        <w:t>threat to the readiness state of the military</w:t>
      </w:r>
      <w:r w:rsidRPr="00A23245">
        <w:rPr>
          <w:b/>
          <w:u w:val="single"/>
        </w:rPr>
        <w:t>.</w:t>
      </w:r>
      <w:r w:rsidRPr="00A23245">
        <w:rPr>
          <w:u w:val="single"/>
        </w:rPr>
        <w:t xml:space="preserve"> In reference to the National Defense Strategy’s (2022) identified five primary threats, the addition of COVID-19 as a plausible sixth threat to U.S. national security warrants attention based on the direct effect of the pandemic itself as well as the indirect effects on various infrastructures and the other primary threats</w:t>
      </w:r>
      <w:r w:rsidRPr="00A23245">
        <w:rPr>
          <w:sz w:val="16"/>
        </w:rPr>
        <w:t>. Numerous functions of military service require frequent and prolonged interpersonal contact which imparts a challenge given the high transmissibility, unknown long-term effects, and work disability imposed by COVID-19. However, the military must overcome all threats to readiness in order to remain capable of defending the Nation.</w:t>
      </w:r>
    </w:p>
    <w:p w14:paraId="4BF42142" w14:textId="77777777" w:rsidR="000C7C4D" w:rsidRPr="00A23245" w:rsidRDefault="000C7C4D" w:rsidP="000C7C4D">
      <w:pPr>
        <w:rPr>
          <w:sz w:val="16"/>
        </w:rPr>
      </w:pPr>
      <w:r w:rsidRPr="00DE64F5">
        <w:rPr>
          <w:b/>
          <w:highlight w:val="cyan"/>
          <w:u w:val="single"/>
        </w:rPr>
        <w:t>This threat</w:t>
      </w:r>
      <w:r w:rsidRPr="00A23245">
        <w:rPr>
          <w:b/>
          <w:u w:val="single"/>
        </w:rPr>
        <w:t xml:space="preserve"> to military readiness </w:t>
      </w:r>
      <w:r w:rsidRPr="00DE64F5">
        <w:rPr>
          <w:b/>
          <w:highlight w:val="cyan"/>
          <w:u w:val="single"/>
        </w:rPr>
        <w:t>is one of great concern</w:t>
      </w:r>
      <w:r w:rsidRPr="00A23245">
        <w:rPr>
          <w:b/>
          <w:u w:val="single"/>
        </w:rPr>
        <w:t xml:space="preserve"> and unknown duration. It emerged with little actionable warning yet prodigious force.</w:t>
      </w:r>
      <w:r w:rsidRPr="00A23245">
        <w:rPr>
          <w:u w:val="single"/>
        </w:rPr>
        <w:t xml:space="preserve"> </w:t>
      </w:r>
      <w:r w:rsidRPr="00DE64F5">
        <w:rPr>
          <w:b/>
          <w:highlight w:val="cyan"/>
          <w:u w:val="single"/>
        </w:rPr>
        <w:t>The military has not encountered a</w:t>
      </w:r>
      <w:r w:rsidRPr="006A6134">
        <w:rPr>
          <w:b/>
          <w:u w:val="single"/>
        </w:rPr>
        <w:t xml:space="preserve"> biologic </w:t>
      </w:r>
      <w:r w:rsidRPr="00DE64F5">
        <w:rPr>
          <w:b/>
          <w:highlight w:val="cyan"/>
          <w:u w:val="single"/>
        </w:rPr>
        <w:t xml:space="preserve">threat of this magnitude since </w:t>
      </w:r>
      <w:r w:rsidRPr="006A6134">
        <w:rPr>
          <w:b/>
          <w:u w:val="single"/>
        </w:rPr>
        <w:t xml:space="preserve">the </w:t>
      </w:r>
      <w:r w:rsidRPr="00DE64F5">
        <w:rPr>
          <w:b/>
          <w:highlight w:val="cyan"/>
          <w:u w:val="single"/>
        </w:rPr>
        <w:t>1918</w:t>
      </w:r>
      <w:r w:rsidRPr="006A6134">
        <w:rPr>
          <w:b/>
          <w:u w:val="single"/>
        </w:rPr>
        <w:t xml:space="preserve"> influenza pandemic (DiEuliis, 2020).</w:t>
      </w:r>
      <w:r w:rsidRPr="00A23245">
        <w:rPr>
          <w:u w:val="single"/>
        </w:rPr>
        <w:t xml:space="preserve"> Other pandemics of lesser scale such as the H1N1 influenza pandemic of 2009 or earlier avian flu pandemics did not have the global impact of COVID-19 (World Health Organization, 2017).</w:t>
      </w:r>
      <w:r w:rsidRPr="00A23245">
        <w:rPr>
          <w:sz w:val="16"/>
        </w:rPr>
        <w:t xml:space="preserve"> Response to the present COVID-19 pandemic must assert control and continuity of military operations in order to maintain a defensive posture for the United States. This study aims to assess the readiness state of the United States military within an extended COVID-19 pandemic.</w:t>
      </w:r>
    </w:p>
    <w:p w14:paraId="6FACCDFF" w14:textId="77777777" w:rsidR="000C7C4D" w:rsidRPr="00A23245" w:rsidRDefault="000C7C4D" w:rsidP="000C7C4D">
      <w:pPr>
        <w:rPr>
          <w:sz w:val="16"/>
        </w:rPr>
      </w:pPr>
    </w:p>
    <w:p w14:paraId="5367947D" w14:textId="77777777" w:rsidR="000C7C4D" w:rsidRDefault="000C7C4D" w:rsidP="000C7C4D"/>
    <w:p w14:paraId="47B86C22" w14:textId="77777777" w:rsidR="000C7C4D" w:rsidRDefault="000C7C4D" w:rsidP="000C7C4D">
      <w:pPr>
        <w:pStyle w:val="Heading3"/>
      </w:pPr>
      <w:r>
        <w:t>at: readiness—at: warfighting</w:t>
      </w:r>
    </w:p>
    <w:p w14:paraId="09191D56" w14:textId="77777777" w:rsidR="000C7C4D" w:rsidRPr="00A23245" w:rsidRDefault="000C7C4D" w:rsidP="000C7C4D">
      <w:pPr>
        <w:pStyle w:val="Heading4"/>
        <w:rPr>
          <w:rStyle w:val="Style13ptBold"/>
          <w:b/>
        </w:rPr>
      </w:pPr>
      <w:r w:rsidRPr="00A23245">
        <w:rPr>
          <w:rStyle w:val="Style13ptBold"/>
          <w:b/>
        </w:rPr>
        <w:t xml:space="preserve">America’s military </w:t>
      </w:r>
      <w:r>
        <w:rPr>
          <w:rStyle w:val="Style13ptBold"/>
          <w:b/>
        </w:rPr>
        <w:t>VERY unprepared for war- lack of recruitment, weapon, and preparation</w:t>
      </w:r>
    </w:p>
    <w:p w14:paraId="23871C93" w14:textId="77777777" w:rsidR="000C7C4D" w:rsidRPr="00A23245" w:rsidRDefault="000C7C4D" w:rsidP="000C7C4D">
      <w:r w:rsidRPr="00A23245">
        <w:rPr>
          <w:rStyle w:val="Style13ptBold"/>
        </w:rPr>
        <w:t>Gordon 23</w:t>
      </w:r>
      <w:r w:rsidRPr="00A23245">
        <w:t xml:space="preserve"> Michael R. Gordon, national security correspondent for The Wall Street Journal, “The U.S. Is Not Yet Ready for the Era of ‘Great Power’ Conflict”</w:t>
      </w:r>
      <w:r>
        <w:t xml:space="preserve">, </w:t>
      </w:r>
      <w:r>
        <w:rPr>
          <w:i/>
        </w:rPr>
        <w:t xml:space="preserve">The Wall Street Journal, </w:t>
      </w:r>
      <w:hyperlink r:id="rId20" w:history="1">
        <w:r w:rsidRPr="00A44853">
          <w:rPr>
            <w:rStyle w:val="Hyperlink"/>
          </w:rPr>
          <w:t>https://www.wsj.com/articles/u-s-military-china-taiwan-russia-great-power-conflict-481f7756</w:t>
        </w:r>
      </w:hyperlink>
      <w:r>
        <w:t xml:space="preserve">, </w:t>
      </w:r>
      <w:r w:rsidRPr="00A23245">
        <w:t>March 6, 2023</w:t>
      </w:r>
      <w:r>
        <w:t xml:space="preserve"> //kw</w:t>
      </w:r>
    </w:p>
    <w:p w14:paraId="115FECF3" w14:textId="77777777" w:rsidR="000C7C4D" w:rsidRPr="00A23245" w:rsidRDefault="000C7C4D" w:rsidP="000C7C4D">
      <w:pPr>
        <w:rPr>
          <w:b/>
          <w:u w:val="single"/>
        </w:rPr>
      </w:pPr>
      <w:r w:rsidRPr="00DE64F5">
        <w:rPr>
          <w:b/>
          <w:highlight w:val="cyan"/>
          <w:u w:val="single"/>
        </w:rPr>
        <w:t>Five years ago</w:t>
      </w:r>
      <w:r w:rsidRPr="006A6134">
        <w:rPr>
          <w:u w:val="single"/>
        </w:rPr>
        <w:t xml:space="preserve">, after decades fighting insurgencies in the Middle East and Central Asia, </w:t>
      </w:r>
      <w:r w:rsidRPr="00DE64F5">
        <w:rPr>
          <w:b/>
          <w:highlight w:val="cyan"/>
          <w:u w:val="single"/>
        </w:rPr>
        <w:t>the U.S. started tackling a new era of</w:t>
      </w:r>
      <w:r w:rsidRPr="00A23245">
        <w:rPr>
          <w:b/>
          <w:u w:val="single"/>
        </w:rPr>
        <w:t xml:space="preserve"> great-power </w:t>
      </w:r>
      <w:r w:rsidRPr="00DE64F5">
        <w:rPr>
          <w:b/>
          <w:highlight w:val="cyan"/>
          <w:u w:val="single"/>
        </w:rPr>
        <w:t>competition with China and Russia</w:t>
      </w:r>
      <w:r w:rsidRPr="00A23245">
        <w:rPr>
          <w:b/>
          <w:u w:val="single"/>
        </w:rPr>
        <w:t xml:space="preserve">. It isn’t yet ready, and </w:t>
      </w:r>
      <w:r w:rsidRPr="00DE64F5">
        <w:rPr>
          <w:b/>
          <w:highlight w:val="cyan"/>
          <w:u w:val="single"/>
        </w:rPr>
        <w:t>there are major obstacles in the way</w:t>
      </w:r>
      <w:r w:rsidRPr="00A23245">
        <w:rPr>
          <w:b/>
          <w:u w:val="single"/>
        </w:rPr>
        <w:t>.</w:t>
      </w:r>
    </w:p>
    <w:p w14:paraId="2811ECF0" w14:textId="77777777" w:rsidR="000C7C4D" w:rsidRPr="00A23245" w:rsidRDefault="000C7C4D" w:rsidP="000C7C4D">
      <w:pPr>
        <w:rPr>
          <w:u w:val="single"/>
        </w:rPr>
      </w:pPr>
      <w:r w:rsidRPr="00DE64F5">
        <w:rPr>
          <w:b/>
          <w:highlight w:val="cyan"/>
          <w:u w:val="single"/>
        </w:rPr>
        <w:t>Despite an annual defense budget that has risen</w:t>
      </w:r>
      <w:r w:rsidRPr="00A23245">
        <w:rPr>
          <w:b/>
          <w:u w:val="single"/>
        </w:rPr>
        <w:t xml:space="preserve"> to more than $800 billion, </w:t>
      </w:r>
      <w:r w:rsidRPr="00DE64F5">
        <w:rPr>
          <w:b/>
          <w:highlight w:val="cyan"/>
          <w:u w:val="single"/>
        </w:rPr>
        <w:t>the shift has been delayed by</w:t>
      </w:r>
      <w:r w:rsidRPr="00A23245">
        <w:rPr>
          <w:b/>
          <w:u w:val="single"/>
        </w:rPr>
        <w:t xml:space="preserve"> a </w:t>
      </w:r>
      <w:r w:rsidRPr="00DE64F5">
        <w:rPr>
          <w:b/>
          <w:highlight w:val="cyan"/>
          <w:u w:val="single"/>
        </w:rPr>
        <w:t>preoccupation with the wars in Iraq and Afghanistan</w:t>
      </w:r>
      <w:r w:rsidRPr="00A23245">
        <w:rPr>
          <w:b/>
          <w:u w:val="single"/>
        </w:rPr>
        <w:t xml:space="preserve">, the </w:t>
      </w:r>
      <w:r w:rsidRPr="00DE64F5">
        <w:rPr>
          <w:b/>
          <w:highlight w:val="cyan"/>
          <w:u w:val="single"/>
        </w:rPr>
        <w:t>pursuit of big-ticket weapons</w:t>
      </w:r>
      <w:r w:rsidRPr="00A23245">
        <w:rPr>
          <w:b/>
          <w:u w:val="single"/>
        </w:rPr>
        <w:t xml:space="preserve"> that didn’t pan out, </w:t>
      </w:r>
      <w:r w:rsidRPr="00DE64F5">
        <w:rPr>
          <w:b/>
          <w:highlight w:val="cyan"/>
          <w:u w:val="single"/>
        </w:rPr>
        <w:t>internal U.S. government debates over budgets and disagreement over</w:t>
      </w:r>
      <w:r w:rsidRPr="00A23245">
        <w:rPr>
          <w:b/>
          <w:u w:val="single"/>
        </w:rPr>
        <w:t xml:space="preserve"> the urgency of the threat from </w:t>
      </w:r>
      <w:r w:rsidRPr="00DE64F5">
        <w:rPr>
          <w:b/>
          <w:highlight w:val="cyan"/>
          <w:u w:val="single"/>
        </w:rPr>
        <w:t>Beijing</w:t>
      </w:r>
      <w:r w:rsidRPr="00A23245">
        <w:rPr>
          <w:b/>
          <w:u w:val="single"/>
        </w:rPr>
        <w:t>, according to current and former U.S. defense officials and commanders</w:t>
      </w:r>
      <w:r w:rsidRPr="00A23245">
        <w:rPr>
          <w:u w:val="single"/>
        </w:rPr>
        <w:t xml:space="preserve">. </w:t>
      </w:r>
      <w:r w:rsidRPr="00DE64F5">
        <w:rPr>
          <w:b/>
          <w:highlight w:val="cyan"/>
          <w:u w:val="single"/>
        </w:rPr>
        <w:t>Continuing concerns in the Mideast</w:t>
      </w:r>
      <w:r w:rsidRPr="00A23245">
        <w:rPr>
          <w:u w:val="single"/>
        </w:rPr>
        <w:t xml:space="preserve">, especially about Iran, and the Russian invasion of Ukraine </w:t>
      </w:r>
      <w:r w:rsidRPr="00DE64F5">
        <w:rPr>
          <w:b/>
          <w:highlight w:val="cyan"/>
          <w:u w:val="single"/>
        </w:rPr>
        <w:t xml:space="preserve">have absorbed </w:t>
      </w:r>
      <w:r w:rsidRPr="00A23245">
        <w:rPr>
          <w:b/>
          <w:u w:val="single"/>
        </w:rPr>
        <w:t xml:space="preserve">attention and </w:t>
      </w:r>
      <w:r w:rsidRPr="00DE64F5">
        <w:rPr>
          <w:b/>
          <w:highlight w:val="cyan"/>
          <w:u w:val="single"/>
        </w:rPr>
        <w:t>resources</w:t>
      </w:r>
      <w:r w:rsidRPr="00A23245">
        <w:rPr>
          <w:u w:val="single"/>
        </w:rPr>
        <w:t>.</w:t>
      </w:r>
    </w:p>
    <w:p w14:paraId="52BB71AD" w14:textId="77777777" w:rsidR="000C7C4D" w:rsidRPr="00A23245" w:rsidRDefault="000C7C4D" w:rsidP="000C7C4D">
      <w:r w:rsidRPr="00DE64F5">
        <w:rPr>
          <w:b/>
          <w:highlight w:val="cyan"/>
          <w:u w:val="single"/>
        </w:rPr>
        <w:t>Corporate consolidation</w:t>
      </w:r>
      <w:r w:rsidRPr="00BD3E13">
        <w:rPr>
          <w:b/>
          <w:u w:val="single"/>
        </w:rPr>
        <w:t xml:space="preserve"> across the American defense industry </w:t>
      </w:r>
      <w:r w:rsidRPr="00DE64F5">
        <w:rPr>
          <w:b/>
          <w:highlight w:val="cyan"/>
          <w:u w:val="single"/>
        </w:rPr>
        <w:t>has left the Pentagon with fewer arms manufacturers</w:t>
      </w:r>
      <w:r w:rsidRPr="00BD3E13">
        <w:rPr>
          <w:u w:val="single"/>
        </w:rPr>
        <w:t>. Shipyards are struggling to produce the submarines the Navy says it needs to counter China’s larger naval fleet, and weapon designers are rushing to catch up with China and Russia in developing superfast hypersonic missiles.</w:t>
      </w:r>
    </w:p>
    <w:p w14:paraId="7C04E66A" w14:textId="77777777" w:rsidR="000C7C4D" w:rsidRPr="00BD3E13" w:rsidRDefault="000C7C4D" w:rsidP="000C7C4D">
      <w:pPr>
        <w:rPr>
          <w:u w:val="single"/>
        </w:rPr>
      </w:pPr>
      <w:r w:rsidRPr="00DE64F5">
        <w:rPr>
          <w:highlight w:val="cyan"/>
          <w:u w:val="single"/>
        </w:rPr>
        <w:t>When</w:t>
      </w:r>
      <w:r w:rsidRPr="00BD3E13">
        <w:rPr>
          <w:u w:val="single"/>
        </w:rPr>
        <w:t xml:space="preserve"> the Washington think tank </w:t>
      </w:r>
      <w:r w:rsidRPr="00DE64F5">
        <w:rPr>
          <w:highlight w:val="cyan"/>
          <w:u w:val="single"/>
        </w:rPr>
        <w:t>the Center for Strategic and International Studies ran a wargame last year</w:t>
      </w:r>
      <w:r w:rsidRPr="00BD3E13">
        <w:rPr>
          <w:u w:val="single"/>
        </w:rPr>
        <w:t xml:space="preserve"> that simulated a Chinese amphibious attack on Taiwan, </w:t>
      </w:r>
      <w:r w:rsidRPr="00DE64F5">
        <w:rPr>
          <w:highlight w:val="cyan"/>
          <w:u w:val="single"/>
        </w:rPr>
        <w:t xml:space="preserve">the U.S. </w:t>
      </w:r>
      <w:r w:rsidRPr="00BD3E13">
        <w:rPr>
          <w:u w:val="single"/>
        </w:rPr>
        <w:t xml:space="preserve">side </w:t>
      </w:r>
      <w:r w:rsidRPr="00DE64F5">
        <w:rPr>
          <w:highlight w:val="cyan"/>
          <w:u w:val="single"/>
        </w:rPr>
        <w:t>ran out of l</w:t>
      </w:r>
      <w:r w:rsidRPr="00BD3E13">
        <w:rPr>
          <w:u w:val="single"/>
        </w:rPr>
        <w:t xml:space="preserve">ong-range </w:t>
      </w:r>
      <w:r w:rsidRPr="00DE64F5">
        <w:rPr>
          <w:highlight w:val="cyan"/>
          <w:u w:val="single"/>
        </w:rPr>
        <w:t>anti-ship cruise missiles within a week</w:t>
      </w:r>
      <w:r w:rsidRPr="00BD3E13">
        <w:rPr>
          <w:u w:val="single"/>
        </w:rPr>
        <w:t>.</w:t>
      </w:r>
    </w:p>
    <w:p w14:paraId="63087847" w14:textId="77777777" w:rsidR="000C7C4D" w:rsidRPr="00A23245" w:rsidRDefault="000C7C4D" w:rsidP="000C7C4D">
      <w:r w:rsidRPr="00DE64F5">
        <w:rPr>
          <w:b/>
          <w:highlight w:val="cyan"/>
          <w:u w:val="single"/>
        </w:rPr>
        <w:t>The military is struggling to meet recruitment goals</w:t>
      </w:r>
      <w:r w:rsidRPr="00BD3E13">
        <w:rPr>
          <w:u w:val="single"/>
        </w:rPr>
        <w:t>, with Americans turned off by the long conflicts in Iraq and Afghanistan, potentially leaving the all-volunteer force short of manpower. Plans to position more forces within striking range of China are still a work in progres</w:t>
      </w:r>
      <w:r w:rsidRPr="00BD3E13">
        <w:t xml:space="preserve">s. </w:t>
      </w:r>
      <w:r w:rsidRPr="00BD3E13">
        <w:rPr>
          <w:sz w:val="18"/>
        </w:rPr>
        <w:t>The Central Intelligence Agency, after two decades of conducting paramilitary operations against insurgents and terrorists, is moving away from those areas to focus more on its core mission of espionage.</w:t>
      </w:r>
    </w:p>
    <w:p w14:paraId="56FB1ABA" w14:textId="77777777" w:rsidR="000C7C4D" w:rsidRPr="00A23245" w:rsidRDefault="000C7C4D" w:rsidP="000C7C4D">
      <w:r w:rsidRPr="00DE64F5">
        <w:rPr>
          <w:b/>
          <w:highlight w:val="cyan"/>
          <w:u w:val="single"/>
        </w:rPr>
        <w:t>The U.S. military’s success</w:t>
      </w:r>
      <w:r w:rsidRPr="00836290">
        <w:rPr>
          <w:b/>
          <w:u w:val="single"/>
        </w:rPr>
        <w:t xml:space="preserve"> in the Mideast and Afghanistan </w:t>
      </w:r>
      <w:r w:rsidRPr="00DE64F5">
        <w:rPr>
          <w:b/>
          <w:highlight w:val="cyan"/>
          <w:u w:val="single"/>
        </w:rPr>
        <w:t>came</w:t>
      </w:r>
      <w:r w:rsidRPr="00836290">
        <w:rPr>
          <w:b/>
          <w:u w:val="single"/>
        </w:rPr>
        <w:t xml:space="preserve"> in part </w:t>
      </w:r>
      <w:r w:rsidRPr="00DE64F5">
        <w:rPr>
          <w:b/>
          <w:highlight w:val="cyan"/>
          <w:u w:val="single"/>
        </w:rPr>
        <w:t xml:space="preserve">from air superiority, a less </w:t>
      </w:r>
      <w:r w:rsidRPr="00836290">
        <w:rPr>
          <w:b/>
          <w:u w:val="single"/>
        </w:rPr>
        <w:t>well-</w:t>
      </w:r>
      <w:r w:rsidRPr="00DE64F5">
        <w:rPr>
          <w:b/>
          <w:highlight w:val="cyan"/>
          <w:u w:val="single"/>
        </w:rPr>
        <w:t>equipped foe and the ability to control the initiation of the war</w:t>
      </w:r>
      <w:r w:rsidRPr="00836290">
        <w:rPr>
          <w:b/>
          <w:u w:val="single"/>
        </w:rPr>
        <w:t xml:space="preserve">. </w:t>
      </w:r>
      <w:r w:rsidRPr="00836290">
        <w:rPr>
          <w:b/>
          <w:sz w:val="24"/>
          <w:u w:val="single"/>
        </w:rPr>
        <w:t xml:space="preserve">A </w:t>
      </w:r>
      <w:r w:rsidRPr="00DE64F5">
        <w:rPr>
          <w:b/>
          <w:sz w:val="24"/>
          <w:highlight w:val="cyan"/>
          <w:u w:val="single"/>
        </w:rPr>
        <w:t>conflict with China would be very different</w:t>
      </w:r>
      <w:r w:rsidRPr="00A23245">
        <w:t>. The U.S. would be fighting with its Asian bases and ports under attack and would need to support its forces over long and potentially vulnerable supply routes.</w:t>
      </w:r>
    </w:p>
    <w:p w14:paraId="7A3D30BA" w14:textId="77777777" w:rsidR="000C7C4D" w:rsidRPr="00C13720" w:rsidRDefault="000C7C4D" w:rsidP="000C7C4D">
      <w:pPr>
        <w:rPr>
          <w:b/>
          <w:u w:val="single"/>
        </w:rPr>
      </w:pPr>
      <w:r w:rsidRPr="00C13720">
        <w:rPr>
          <w:b/>
          <w:u w:val="single"/>
        </w:rPr>
        <w:t>If a conflict with China gave Russia the confidence to take further action in Eastern Europe, the U.S. and its allies would need to fight a two-front war.</w:t>
      </w:r>
      <w:r w:rsidRPr="00C13720">
        <w:rPr>
          <w:u w:val="single"/>
        </w:rPr>
        <w:t xml:space="preserve"> China and Russia are both nuclear powers. </w:t>
      </w:r>
      <w:r w:rsidRPr="00C13720">
        <w:rPr>
          <w:sz w:val="18"/>
        </w:rPr>
        <w:t>Action could extend to the Arctic</w:t>
      </w:r>
      <w:r w:rsidRPr="00C13720">
        <w:t>,</w:t>
      </w:r>
      <w:r w:rsidRPr="00C13720">
        <w:rPr>
          <w:u w:val="single"/>
        </w:rPr>
        <w:t xml:space="preserve"> where the U.S. lags behind Russia in icebreakers and ports as Moscow appears ready to welcome Beijing’s help in the region.</w:t>
      </w:r>
    </w:p>
    <w:p w14:paraId="188343A3" w14:textId="77777777" w:rsidR="000C7C4D" w:rsidRPr="002E55DA" w:rsidRDefault="000C7C4D" w:rsidP="000C7C4D"/>
    <w:p w14:paraId="7EC685A0" w14:textId="77777777" w:rsidR="000C7C4D" w:rsidRDefault="000C7C4D" w:rsidP="000C7C4D">
      <w:pPr>
        <w:pStyle w:val="Heading3"/>
      </w:pPr>
      <w:r>
        <w:t>k of da</w:t>
      </w:r>
    </w:p>
    <w:p w14:paraId="21013AEC" w14:textId="77777777" w:rsidR="000C7C4D" w:rsidRDefault="000C7C4D" w:rsidP="000C7C4D">
      <w:pPr>
        <w:pStyle w:val="Heading4"/>
      </w:pPr>
      <w:r>
        <w:t xml:space="preserve">The military has historically been a collection of the United States least fortunate </w:t>
      </w:r>
    </w:p>
    <w:p w14:paraId="473E2382" w14:textId="77777777" w:rsidR="000C7C4D" w:rsidRPr="00EF341D" w:rsidRDefault="000C7C4D" w:rsidP="000C7C4D">
      <w:r w:rsidRPr="00EF341D">
        <w:t xml:space="preserve">Andrea </w:t>
      </w:r>
      <w:r w:rsidRPr="00EF341D">
        <w:rPr>
          <w:b/>
          <w:bCs/>
          <w:sz w:val="26"/>
          <w:szCs w:val="26"/>
        </w:rPr>
        <w:t>Asoni</w:t>
      </w:r>
      <w:r w:rsidRPr="00EF341D">
        <w:t xml:space="preserve"> and Tino </w:t>
      </w:r>
      <w:r w:rsidRPr="00EF341D">
        <w:rPr>
          <w:b/>
          <w:bCs/>
          <w:sz w:val="26"/>
          <w:szCs w:val="26"/>
        </w:rPr>
        <w:t>Sanandaji</w:t>
      </w:r>
      <w:r w:rsidRPr="00EF341D">
        <w:rPr>
          <w:sz w:val="26"/>
          <w:szCs w:val="26"/>
        </w:rPr>
        <w:t xml:space="preserve"> </w:t>
      </w:r>
      <w:r w:rsidRPr="00EF341D">
        <w:rPr>
          <w:b/>
          <w:bCs/>
          <w:sz w:val="26"/>
          <w:szCs w:val="26"/>
        </w:rPr>
        <w:t>13</w:t>
      </w:r>
      <w:r>
        <w:rPr>
          <w:b/>
          <w:bCs/>
        </w:rPr>
        <w:t xml:space="preserve"> </w:t>
      </w:r>
      <w:r w:rsidRPr="00EF341D">
        <w:t>[Dr. Asoni earned a BA in the Economics of Public Organizations and International Institutions from Università Bocconi in Milan, Italy. He holds a MSc. in Economics from Universitat Pompeu Fabra in Barcelona, Spain, and a PhD in Economics from the University of Chicago.</w:t>
      </w:r>
      <w:r>
        <w:t xml:space="preserve"> </w:t>
      </w:r>
      <w:r w:rsidRPr="00EF341D">
        <w:t>He earned a MSc in Economics and Business Administration from Stockholm School of Economics in 2003 and a PhD from the Harris School of Public Policy at the University of Chicago in 2011. His PhD dissertation is titled Essays in Entrepreneurship Policy.</w:t>
      </w:r>
      <w:r>
        <w:t xml:space="preserve"> “Rich Man’s War, Poor Man’s Fight? Socioeconomic Representativeness in the Modern Military”, 2013, </w:t>
      </w:r>
      <w:r w:rsidRPr="00EF341D">
        <w:t>https://www.ifn.se/wfiles/wp/wp965.pdf</w:t>
      </w:r>
      <w:r>
        <w:t>]</w:t>
      </w:r>
    </w:p>
    <w:p w14:paraId="35E51FC6" w14:textId="77777777" w:rsidR="000C7C4D" w:rsidRPr="00EF341D" w:rsidRDefault="000C7C4D" w:rsidP="000C7C4D">
      <w:pPr>
        <w:pStyle w:val="Heading4"/>
        <w:rPr>
          <w:b w:val="0"/>
          <w:bCs/>
        </w:rPr>
      </w:pPr>
      <w:r w:rsidRPr="00EF341D">
        <w:rPr>
          <w:b w:val="0"/>
        </w:rPr>
        <w:t xml:space="preserve">It is often considered a societal goal that the burden of serving in the armed forces does not disproportionally fall on a few social groups (for example, Cooper 1977, CBO 2007, Wright 2012). The Democratic Leadership Council (1988) argued </w:t>
      </w:r>
      <w:r w:rsidRPr="00DE64F5">
        <w:rPr>
          <w:rStyle w:val="StyleUnderline"/>
          <w:highlight w:val="cyan"/>
        </w:rPr>
        <w:t>the</w:t>
      </w:r>
      <w:r w:rsidRPr="00EF341D">
        <w:rPr>
          <w:rStyle w:val="StyleUnderline"/>
        </w:rPr>
        <w:t xml:space="preserve"> </w:t>
      </w:r>
      <w:r w:rsidRPr="00DE64F5">
        <w:rPr>
          <w:rStyle w:val="StyleUnderline"/>
          <w:highlight w:val="cyan"/>
        </w:rPr>
        <w:t>U</w:t>
      </w:r>
      <w:r w:rsidRPr="00EF341D">
        <w:rPr>
          <w:rStyle w:val="StyleUnderline"/>
        </w:rPr>
        <w:t xml:space="preserve">nited </w:t>
      </w:r>
      <w:r w:rsidRPr="00DE64F5">
        <w:rPr>
          <w:rStyle w:val="StyleUnderline"/>
          <w:highlight w:val="cyan"/>
        </w:rPr>
        <w:t>S</w:t>
      </w:r>
      <w:r w:rsidRPr="00EF341D">
        <w:rPr>
          <w:rStyle w:val="StyleUnderline"/>
        </w:rPr>
        <w:t>tates “</w:t>
      </w:r>
      <w:r w:rsidRPr="00DE64F5">
        <w:rPr>
          <w:rStyle w:val="StyleUnderline"/>
          <w:highlight w:val="cyan"/>
        </w:rPr>
        <w:t>cannot ask the poor and under-privileged</w:t>
      </w:r>
      <w:r w:rsidRPr="00EF341D">
        <w:rPr>
          <w:rStyle w:val="StyleUnderline"/>
        </w:rPr>
        <w:t xml:space="preserve"> alone </w:t>
      </w:r>
      <w:r w:rsidRPr="00DE64F5">
        <w:rPr>
          <w:rStyle w:val="StyleUnderline"/>
          <w:highlight w:val="cyan"/>
        </w:rPr>
        <w:t>to defend us</w:t>
      </w:r>
      <w:r w:rsidRPr="00EF341D">
        <w:rPr>
          <w:rStyle w:val="StyleUnderline"/>
        </w:rPr>
        <w:t xml:space="preserve"> </w:t>
      </w:r>
      <w:r w:rsidRPr="00DE64F5">
        <w:rPr>
          <w:rStyle w:val="StyleUnderline"/>
          <w:highlight w:val="cyan"/>
        </w:rPr>
        <w:t>while</w:t>
      </w:r>
      <w:r w:rsidRPr="00EF341D">
        <w:rPr>
          <w:rStyle w:val="StyleUnderline"/>
        </w:rPr>
        <w:t xml:space="preserve"> our </w:t>
      </w:r>
      <w:r w:rsidRPr="00DE64F5">
        <w:rPr>
          <w:rStyle w:val="StyleUnderline"/>
          <w:highlight w:val="cyan"/>
        </w:rPr>
        <w:t>more</w:t>
      </w:r>
      <w:r w:rsidRPr="00EF341D">
        <w:rPr>
          <w:rStyle w:val="StyleUnderline"/>
        </w:rPr>
        <w:t xml:space="preserve"> </w:t>
      </w:r>
      <w:r w:rsidRPr="00DE64F5">
        <w:rPr>
          <w:rStyle w:val="StyleUnderline"/>
          <w:highlight w:val="cyan"/>
        </w:rPr>
        <w:t>fortunate</w:t>
      </w:r>
      <w:r w:rsidRPr="00EF341D">
        <w:rPr>
          <w:rStyle w:val="StyleUnderline"/>
        </w:rPr>
        <w:t xml:space="preserve"> sons and daughters </w:t>
      </w:r>
      <w:r w:rsidRPr="00DE64F5">
        <w:rPr>
          <w:rStyle w:val="StyleUnderline"/>
          <w:highlight w:val="cyan"/>
        </w:rPr>
        <w:t>take a free ride</w:t>
      </w:r>
      <w:r w:rsidRPr="00EF341D">
        <w:rPr>
          <w:rStyle w:val="StyleUnderline"/>
        </w:rPr>
        <w:t>, forging ahead with their education and careers.”</w:t>
      </w:r>
      <w:r w:rsidRPr="00EF341D">
        <w:rPr>
          <w:b w:val="0"/>
        </w:rPr>
        <w:t xml:space="preserve"> The Department of Defense (1997) points out that: “</w:t>
      </w:r>
      <w:r w:rsidRPr="00DE64F5">
        <w:rPr>
          <w:rStyle w:val="StyleUnderline"/>
          <w:highlight w:val="cyan"/>
        </w:rPr>
        <w:t>Imbalances</w:t>
      </w:r>
      <w:r w:rsidRPr="00EF341D">
        <w:rPr>
          <w:rStyle w:val="StyleUnderline"/>
        </w:rPr>
        <w:t xml:space="preserve"> </w:t>
      </w:r>
      <w:r w:rsidRPr="00DE64F5">
        <w:rPr>
          <w:rStyle w:val="StyleUnderline"/>
          <w:highlight w:val="cyan"/>
        </w:rPr>
        <w:t>in</w:t>
      </w:r>
      <w:r w:rsidRPr="00EF341D">
        <w:rPr>
          <w:rStyle w:val="StyleUnderline"/>
        </w:rPr>
        <w:t xml:space="preserve"> </w:t>
      </w:r>
      <w:r w:rsidRPr="00DE64F5">
        <w:rPr>
          <w:rStyle w:val="StyleUnderline"/>
          <w:highlight w:val="cyan"/>
        </w:rPr>
        <w:t>socioeconomic representation in the military</w:t>
      </w:r>
      <w:r w:rsidRPr="00EF341D">
        <w:rPr>
          <w:rStyle w:val="StyleUnderline"/>
        </w:rPr>
        <w:t xml:space="preserve"> have often </w:t>
      </w:r>
      <w:r w:rsidRPr="00DE64F5">
        <w:rPr>
          <w:rStyle w:val="StyleUnderline"/>
          <w:highlight w:val="cyan"/>
        </w:rPr>
        <w:t>been a controversial social and political issue</w:t>
      </w:r>
      <w:r w:rsidRPr="00EF341D">
        <w:rPr>
          <w:b w:val="0"/>
        </w:rPr>
        <w:t>. In debate over the establishment of the volunteer force, opponents argued that it would lead to a military composed of those from poor and minority backgrounds, forced to turn to the military as an employer of last resort.” Concerns about population representativeness and shared sacrifice were already important during the American Revolution and the Civil War. Discussing compulsory service, Benjamin Franklin is quoted as having written “The question will then amount to this; whether it be just in a community, that the richer part should compel the poor to fight for them and their properties” (Warner and Asch 2001). A popular saying since the Civil War has been the phrase “</w:t>
      </w:r>
      <w:r w:rsidRPr="00DE64F5">
        <w:rPr>
          <w:rStyle w:val="StyleUnderline"/>
          <w:highlight w:val="cyan"/>
        </w:rPr>
        <w:t>It is a rich man’s war and a poor man’s fight</w:t>
      </w:r>
      <w:r w:rsidRPr="00DE64F5">
        <w:rPr>
          <w:b w:val="0"/>
          <w:highlight w:val="cyan"/>
        </w:rPr>
        <w:t>.</w:t>
      </w:r>
      <w:r w:rsidRPr="00EF341D">
        <w:rPr>
          <w:b w:val="0"/>
        </w:rPr>
        <w:t>” (Moore 1924).</w:t>
      </w:r>
    </w:p>
    <w:p w14:paraId="3200B7D6" w14:textId="77777777" w:rsidR="000C7C4D" w:rsidRDefault="000C7C4D" w:rsidP="000C7C4D">
      <w:pPr>
        <w:pStyle w:val="Heading4"/>
      </w:pPr>
      <w:r>
        <w:t>The military performs strategic targeted recruitment in order to coerce low income and working class students into thinking the military is their only option</w:t>
      </w:r>
    </w:p>
    <w:p w14:paraId="60995C77" w14:textId="77777777" w:rsidR="000C7C4D" w:rsidRDefault="000C7C4D" w:rsidP="000C7C4D">
      <w:r w:rsidRPr="00074379">
        <w:t xml:space="preserve">Michael </w:t>
      </w:r>
      <w:r w:rsidRPr="00074379">
        <w:rPr>
          <w:rFonts w:eastAsiaTheme="majorEastAsia" w:cstheme="majorBidi"/>
          <w:b/>
          <w:bCs/>
          <w:sz w:val="26"/>
          <w:szCs w:val="26"/>
        </w:rPr>
        <w:t>Springer-Gould</w:t>
      </w:r>
      <w:r>
        <w:rPr>
          <w:rFonts w:eastAsiaTheme="majorEastAsia" w:cstheme="majorBidi"/>
          <w:b/>
          <w:bCs/>
          <w:sz w:val="26"/>
          <w:szCs w:val="26"/>
        </w:rPr>
        <w:t xml:space="preserve"> </w:t>
      </w:r>
      <w:r w:rsidRPr="00074379">
        <w:rPr>
          <w:rFonts w:eastAsiaTheme="majorEastAsia" w:cstheme="majorBidi"/>
          <w:b/>
          <w:bCs/>
          <w:sz w:val="26"/>
          <w:szCs w:val="26"/>
        </w:rPr>
        <w:t>20</w:t>
      </w:r>
      <w:r>
        <w:rPr>
          <w:rFonts w:eastAsiaTheme="majorEastAsia" w:cstheme="majorBidi"/>
          <w:b/>
          <w:bCs/>
          <w:sz w:val="26"/>
          <w:szCs w:val="26"/>
        </w:rPr>
        <w:t xml:space="preserve"> </w:t>
      </w:r>
      <w:r w:rsidRPr="003A6904">
        <w:t>[MSc Human Rights at the London School of Economics and Political Science, specializing in immigrant/refugee rights, wartime humanitarian intervention and military analysis.</w:t>
      </w:r>
      <w:r>
        <w:t xml:space="preserve"> “The Weaponization of Poverty: An Investigation Into United States Military Recruitment Practices In High Schools Of Low-Income Communities In The Inland Empire, </w:t>
      </w:r>
      <w:hyperlink r:id="rId21" w:history="1">
        <w:r w:rsidRPr="00377BDD">
          <w:rPr>
            <w:rStyle w:val="Hyperlink"/>
          </w:rPr>
          <w:t>https://scholarship.claremont.edu/cgi/viewcontent.cgi?article=1117&amp;context=pitzer_theses</w:t>
        </w:r>
      </w:hyperlink>
      <w:r>
        <w:t>//:0</w:t>
      </w:r>
    </w:p>
    <w:p w14:paraId="767D2542" w14:textId="77777777" w:rsidR="000C7C4D" w:rsidRDefault="000C7C4D" w:rsidP="000C7C4D">
      <w:r>
        <w:t xml:space="preserve">Research suggests that </w:t>
      </w:r>
      <w:r w:rsidRPr="00DE64F5">
        <w:rPr>
          <w:rStyle w:val="StyleUnderline"/>
          <w:highlight w:val="cyan"/>
        </w:rPr>
        <w:t>the military knows exactly where to look when carrying out tactics of targeted recruitment</w:t>
      </w:r>
      <w:r>
        <w:t>. According to a 2004 Boston Globe inquiry into military WEAPONIZATION OF POVERTY 22 recruitment practices, researchers determined, “</w:t>
      </w:r>
      <w:r w:rsidRPr="00DE64F5">
        <w:rPr>
          <w:rStyle w:val="StyleUnderline"/>
          <w:highlight w:val="cyan"/>
        </w:rPr>
        <w:t>recruiters target certain schools and students for heavy recruitment, and then won’t give up</w:t>
      </w:r>
      <w:r w:rsidRPr="00902DE0">
        <w:rPr>
          <w:rStyle w:val="StyleUnderline"/>
        </w:rPr>
        <w:t xml:space="preserve"> easily</w:t>
      </w:r>
      <w:r>
        <w:t xml:space="preserve">: </w:t>
      </w:r>
      <w:r w:rsidRPr="00DE64F5">
        <w:rPr>
          <w:rStyle w:val="StyleUnderline"/>
          <w:highlight w:val="cyan"/>
        </w:rPr>
        <w:t>Officers</w:t>
      </w:r>
      <w:r w:rsidRPr="00902DE0">
        <w:rPr>
          <w:rStyle w:val="StyleUnderline"/>
        </w:rPr>
        <w:t xml:space="preserve"> call the chosen students repeatedly, </w:t>
      </w:r>
      <w:r w:rsidRPr="00DE64F5">
        <w:rPr>
          <w:rStyle w:val="StyleUnderline"/>
          <w:highlight w:val="cyan"/>
        </w:rPr>
        <w:t>tracking</w:t>
      </w:r>
      <w:r w:rsidRPr="00902DE0">
        <w:rPr>
          <w:rStyle w:val="StyleUnderline"/>
        </w:rPr>
        <w:t xml:space="preserve"> their responses in a computer program… </w:t>
      </w:r>
      <w:r w:rsidRPr="00DE64F5">
        <w:rPr>
          <w:rStyle w:val="StyleUnderline"/>
          <w:highlight w:val="cyan"/>
        </w:rPr>
        <w:t>eligible students</w:t>
      </w:r>
      <w:r w:rsidRPr="00902DE0">
        <w:rPr>
          <w:rStyle w:val="StyleUnderline"/>
        </w:rPr>
        <w:t xml:space="preserve"> </w:t>
      </w:r>
      <w:r w:rsidRPr="00DE64F5">
        <w:rPr>
          <w:rStyle w:val="StyleUnderline"/>
          <w:highlight w:val="cyan"/>
        </w:rPr>
        <w:t>are hit with a blitz of mailings and home visits</w:t>
      </w:r>
      <w:r>
        <w:t xml:space="preserve">”68. Analysis of the location of JROTC units in the Los Angeles Unified School District (LAUSD), the second largest district in the nation, reveals that these </w:t>
      </w:r>
      <w:r w:rsidRPr="00DE64F5">
        <w:rPr>
          <w:rStyle w:val="StyleUnderline"/>
          <w:highlight w:val="cyan"/>
        </w:rPr>
        <w:t>military programs are located in schools serving predominantly low-income Latino and African American students</w:t>
      </w:r>
      <w:r>
        <w:t xml:space="preserve">69. As of 2004, sixty-one percent of LAUSD high schools (30 of 49) had a JROTC unit on campus with a total enrollment of 6,000 students70. Individual case study comparisons have been explored as well. In 2004, Whitney Young High School, </w:t>
      </w:r>
      <w:r w:rsidRPr="00DE64F5">
        <w:rPr>
          <w:rStyle w:val="StyleUnderline"/>
          <w:highlight w:val="cyan"/>
        </w:rPr>
        <w:t>a large selective magnet school in Chicago, had only seven military recruiter visits compared to 150 visits from university recruiters</w:t>
      </w:r>
      <w:r w:rsidRPr="00902DE0">
        <w:rPr>
          <w:rStyle w:val="StyleUnderline"/>
        </w:rPr>
        <w:t>; Schurz High School, which is 80% Hispanic, had nine recruiter visits as compared to a measly ten visits from universities</w:t>
      </w:r>
      <w:r>
        <w:t xml:space="preserve">71. On a national scale, Marshall and Brown (2004) found it far more common for young people from rural areas and from the southern USA to join the military than their northern, urban counterparts. Socio-economically breaking it down, Segal et al (1999) found that perceived interest in the military declined as the grade level increased. Eighth graders had a higher propensity to enlist in the military than did their tenth and twelfth grade counterparts. Furthermore, the study also found that young people from intact homes (two-parent families) are less likely to serve in the military than those in single-parent homes72. Young people whose parents had attained high levels of education were least likely to join the military and respondents who aspired to a college education also indicated a very low motivation to enlist73. Similar findings regarding socio-economic factors broken down by race were reported in a now somewhat dated study by Teachman and Call (1993). </w:t>
      </w:r>
      <w:r w:rsidRPr="00902DE0">
        <w:rPr>
          <w:rStyle w:val="StyleUnderline"/>
        </w:rPr>
        <w:t xml:space="preserve">They report that </w:t>
      </w:r>
      <w:r w:rsidRPr="00DE64F5">
        <w:rPr>
          <w:rStyle w:val="StyleUnderline"/>
          <w:highlight w:val="cyan"/>
        </w:rPr>
        <w:t>among Caucasian 23 males, high mother’s education level and high high-school grade-point average (GPA) were predictors of low military propensity. For African American males, father’s education and GPA showed a low propensity to enter the military</w:t>
      </w:r>
      <w:r w:rsidRPr="00902DE0">
        <w:rPr>
          <w:rStyle w:val="StyleUnderline"/>
        </w:rPr>
        <w:t xml:space="preserve">74. However, among African American males, higher educational aspirations were a major predictor of higher interest in enlistment, suggesting that military service might be viewed as opening educational opportunities. As for whites, they discovered the highest tendency to enlist directly after high school graduation. White males who were working or enrolled in postsecondary school were far less likely to enlist. </w:t>
      </w:r>
      <w:r w:rsidRPr="00DE64F5">
        <w:rPr>
          <w:rStyle w:val="StyleUnderline"/>
          <w:highlight w:val="cyan"/>
        </w:rPr>
        <w:t>Finally, for African American men, work and school were insignificant predictors of propensity to enlist</w:t>
      </w:r>
      <w:r w:rsidRPr="00902DE0">
        <w:t>75</w:t>
      </w:r>
      <w:r>
        <w:t xml:space="preserve"> 76. These findings seem to suggest a relationship between enlistment and an understanding of one’s economic security down the line. Given that the quality of one’s education remains a strong indicator for both economic and social security later on in life, it makes sense that parents would find comfort in the military’s pitch to help educate their child. Furumoto (2005) driveshome how </w:t>
      </w:r>
      <w:r w:rsidRPr="00902DE0">
        <w:rPr>
          <w:rStyle w:val="StyleUnderline"/>
        </w:rPr>
        <w:t xml:space="preserve">it is </w:t>
      </w:r>
      <w:r w:rsidRPr="00DE64F5">
        <w:rPr>
          <w:rStyle w:val="StyleUnderline"/>
          <w:highlight w:val="cyan"/>
        </w:rPr>
        <w:t>the military’s exact strategy to instill this mindset in poor and working class</w:t>
      </w:r>
      <w:r w:rsidRPr="00902DE0">
        <w:rPr>
          <w:rStyle w:val="StyleUnderline"/>
        </w:rPr>
        <w:t xml:space="preserve"> school districts where “many parents lack knowledge about military recruitment practices and the implications for their children”</w:t>
      </w:r>
      <w:r>
        <w:t>77. Military programs, such as the JROTC, are often touted as a “solution to high dropout rates and failing grades”78. However, Furumoto finds fault in this argument stating, “</w:t>
      </w:r>
      <w:r w:rsidRPr="00074379">
        <w:rPr>
          <w:rStyle w:val="StyleUnderline"/>
        </w:rPr>
        <w:t>the assertion that the military is the ‘best opportunity’ to get a college education belies the facts</w:t>
      </w:r>
      <w:r>
        <w:t>”79</w:t>
      </w:r>
    </w:p>
    <w:p w14:paraId="3A0B41A0" w14:textId="77777777" w:rsidR="000C7C4D" w:rsidRPr="007C32FB" w:rsidRDefault="000C7C4D" w:rsidP="000C7C4D">
      <w:pPr>
        <w:pStyle w:val="Heading4"/>
      </w:pPr>
      <w:r>
        <w:t xml:space="preserve">Their entire DA relies on </w:t>
      </w:r>
      <w:r>
        <w:rPr>
          <w:u w:val="single"/>
        </w:rPr>
        <w:t>emotional manipulation</w:t>
      </w:r>
      <w:r>
        <w:t xml:space="preserve"> of vulnerable communities</w:t>
      </w:r>
    </w:p>
    <w:p w14:paraId="5CE15949" w14:textId="77777777" w:rsidR="000C7C4D" w:rsidRDefault="000C7C4D" w:rsidP="000C7C4D">
      <w:r w:rsidRPr="00074379">
        <w:t xml:space="preserve">Michael </w:t>
      </w:r>
      <w:r w:rsidRPr="00074379">
        <w:rPr>
          <w:rFonts w:eastAsiaTheme="majorEastAsia" w:cstheme="majorBidi"/>
          <w:b/>
          <w:bCs/>
          <w:sz w:val="26"/>
          <w:szCs w:val="26"/>
        </w:rPr>
        <w:t>Springer-Gould</w:t>
      </w:r>
      <w:r>
        <w:rPr>
          <w:rFonts w:eastAsiaTheme="majorEastAsia" w:cstheme="majorBidi"/>
          <w:b/>
          <w:bCs/>
          <w:sz w:val="26"/>
          <w:szCs w:val="26"/>
        </w:rPr>
        <w:t xml:space="preserve"> </w:t>
      </w:r>
      <w:r w:rsidRPr="00074379">
        <w:rPr>
          <w:rFonts w:eastAsiaTheme="majorEastAsia" w:cstheme="majorBidi"/>
          <w:b/>
          <w:bCs/>
          <w:sz w:val="26"/>
          <w:szCs w:val="26"/>
        </w:rPr>
        <w:t>20</w:t>
      </w:r>
      <w:r>
        <w:rPr>
          <w:rFonts w:eastAsiaTheme="majorEastAsia" w:cstheme="majorBidi"/>
          <w:b/>
          <w:bCs/>
          <w:sz w:val="26"/>
          <w:szCs w:val="26"/>
        </w:rPr>
        <w:t xml:space="preserve"> </w:t>
      </w:r>
      <w:r w:rsidRPr="003A6904">
        <w:t>[MSc Human Rights at the London School of Economics and Political Science, specializing in immigrant/refugee rights, wartime humanitarian intervention and military analysis.</w:t>
      </w:r>
      <w:r>
        <w:t xml:space="preserve"> “The Weaponization of Poverty: An Investigation Into United States Military Recruitment Practices In High Schools Of Low-Income Communities In The Inland Empire, </w:t>
      </w:r>
      <w:hyperlink r:id="rId22" w:history="1">
        <w:r w:rsidRPr="00377BDD">
          <w:rPr>
            <w:rStyle w:val="Hyperlink"/>
          </w:rPr>
          <w:t>https://scholarship.claremont.edu/cgi/viewcontent.cgi?article=1117&amp;context=pitzer_theses</w:t>
        </w:r>
      </w:hyperlink>
      <w:r>
        <w:t>//:0</w:t>
      </w:r>
    </w:p>
    <w:p w14:paraId="4C2B2E45" w14:textId="77777777" w:rsidR="000C7C4D" w:rsidRDefault="000C7C4D" w:rsidP="000C7C4D">
      <w:r w:rsidRPr="00074379">
        <w:rPr>
          <w:rStyle w:val="StyleUnderline"/>
        </w:rPr>
        <w:t xml:space="preserve">This </w:t>
      </w:r>
      <w:r w:rsidRPr="00DE64F5">
        <w:rPr>
          <w:rStyle w:val="StyleUnderline"/>
          <w:highlight w:val="cyan"/>
        </w:rPr>
        <w:t>“infiltration” of low-income communities succeeds by</w:t>
      </w:r>
      <w:r w:rsidRPr="00074379">
        <w:rPr>
          <w:rStyle w:val="StyleUnderline"/>
        </w:rPr>
        <w:t xml:space="preserve"> not only just appealing to the tactical decision making process of a young student</w:t>
      </w:r>
      <w:r>
        <w:t xml:space="preserve"> (listing of benefits, etc.), </w:t>
      </w:r>
      <w:r w:rsidRPr="00074379">
        <w:rPr>
          <w:rStyle w:val="StyleUnderline"/>
        </w:rPr>
        <w:t xml:space="preserve">but also </w:t>
      </w:r>
      <w:r w:rsidRPr="00DE64F5">
        <w:rPr>
          <w:rStyle w:val="StyleUnderline"/>
          <w:highlight w:val="cyan"/>
        </w:rPr>
        <w:t>trying to manipulate their emotional sense of belonging within their own community</w:t>
      </w:r>
      <w:r>
        <w:t xml:space="preserve">. Herbert explains how it comes down to an exact science that is plainly laid-out in an Army publication called “School Recruiting Program Handbook.” The process of “school ownership,” as detailed in the handbook, is primarily responsible for higher numbers of enlistment and happens when recruiters carry-out actions like “contact athletic coaches and volunteer to lead calisthenics, get involved with the homecoming committee and organize a presence in the parade, donate coffee and donuts to the faculty on a regular basis, eat in the cafeteria, [and] target ‘influential students’ who, </w:t>
      </w:r>
      <w:r w:rsidRPr="00074379">
        <w:rPr>
          <w:rStyle w:val="StyleUnderline"/>
        </w:rPr>
        <w:t>while they may not enlist, can refer others who might</w:t>
      </w:r>
      <w:r>
        <w:t xml:space="preserve">”86 87. </w:t>
      </w:r>
      <w:r w:rsidRPr="00DE64F5">
        <w:rPr>
          <w:rStyle w:val="StyleUnderline"/>
          <w:highlight w:val="cyan"/>
        </w:rPr>
        <w:t>Recruiters</w:t>
      </w:r>
      <w:r>
        <w:t xml:space="preserve"> seemingly take on a nurturing role in the community, </w:t>
      </w:r>
      <w:r w:rsidRPr="00DE64F5">
        <w:rPr>
          <w:rStyle w:val="StyleUnderline"/>
          <w:highlight w:val="cyan"/>
        </w:rPr>
        <w:t>giving</w:t>
      </w:r>
      <w:r w:rsidRPr="00074379">
        <w:rPr>
          <w:rStyle w:val="StyleUnderline"/>
        </w:rPr>
        <w:t xml:space="preserve"> students </w:t>
      </w:r>
      <w:r w:rsidRPr="00DE64F5">
        <w:rPr>
          <w:rStyle w:val="StyleUnderline"/>
          <w:highlight w:val="cyan"/>
        </w:rPr>
        <w:t>the illusion that the military can help solve problems that they may be facing and set them on a productive career pat</w:t>
      </w:r>
      <w:r w:rsidRPr="00DE64F5">
        <w:rPr>
          <w:highlight w:val="cyan"/>
        </w:rPr>
        <w:t>h.</w:t>
      </w:r>
      <w:r>
        <w:t xml:space="preserve"> Given their positionality as both minors and in the midst of a highly transformative period in their lives, high school students are especially vulnerable to undue influence and evidence immature judgement with regard to involvement in risky behavior88. This susceptibility amongst students mixed with the military’s proven disregard of ethical guidelines, even within WEAPONIZATION OF POVERTY 26 its own putative standards, make for an ideal environment for recruiters to coerce students into questionable behavior. One highly publicized case of such activity happened when a recruiter was caught on tape coaching a high school student about how to fake a mandatory drug test89. However, policies regarding the degree of access provided to military recruiters vary from school-to-school and remain heavily reliant on the relationship that a recruiter is able to form with the school’s administrative staff. </w:t>
      </w:r>
      <w:r w:rsidRPr="00074379">
        <w:rPr>
          <w:rStyle w:val="StyleUnderline"/>
        </w:rPr>
        <w:t>For example, school guidance counselors, supportive of the military, can greatly facilitate students’ orientation towards joining the military</w:t>
      </w:r>
      <w:r>
        <w:t>90.</w:t>
      </w:r>
    </w:p>
    <w:p w14:paraId="2F9AE45C" w14:textId="77777777" w:rsidR="000C7C4D" w:rsidRDefault="000C7C4D" w:rsidP="000C7C4D">
      <w:pPr>
        <w:pStyle w:val="Heading4"/>
      </w:pPr>
      <w:r>
        <w:t xml:space="preserve">The military gives low income youth skewed promises the economic life of the wealthy </w:t>
      </w:r>
    </w:p>
    <w:p w14:paraId="64376859" w14:textId="77777777" w:rsidR="000C7C4D" w:rsidRPr="00AE072B" w:rsidRDefault="000C7C4D" w:rsidP="000C7C4D">
      <w:r>
        <w:t xml:space="preserve">Zaynab </w:t>
      </w:r>
      <w:r w:rsidRPr="00AE072B">
        <w:rPr>
          <w:rFonts w:eastAsiaTheme="majorEastAsia" w:cstheme="majorBidi"/>
          <w:b/>
          <w:bCs/>
          <w:sz w:val="26"/>
          <w:szCs w:val="26"/>
        </w:rPr>
        <w:t>Lazreq</w:t>
      </w:r>
      <w:r>
        <w:t xml:space="preserve"> 20</w:t>
      </w:r>
      <w:r w:rsidRPr="00AE072B">
        <w:rPr>
          <w:rFonts w:eastAsiaTheme="majorEastAsia" w:cstheme="majorBidi"/>
          <w:b/>
          <w:bCs/>
          <w:sz w:val="26"/>
          <w:szCs w:val="26"/>
        </w:rPr>
        <w:t xml:space="preserve">20 </w:t>
      </w:r>
      <w:r>
        <w:t xml:space="preserve">[Student at Siena College, 2020 Gleanings: “A Journal of First-Year Student Writing” </w:t>
      </w:r>
      <w:r w:rsidRPr="00AE072B">
        <w:t>https://www.siena.edu/files/resources/gleanings-2019-2020.pdf#page=52</w:t>
      </w:r>
      <w:r>
        <w:t>]//:0</w:t>
      </w:r>
    </w:p>
    <w:p w14:paraId="3CAB10C0" w14:textId="77777777" w:rsidR="000C7C4D" w:rsidRDefault="000C7C4D" w:rsidP="000C7C4D">
      <w:pPr>
        <w:rPr>
          <w:rStyle w:val="StyleUnderline"/>
        </w:rPr>
      </w:pPr>
      <w:r w:rsidRPr="008A292A">
        <w:rPr>
          <w:sz w:val="16"/>
        </w:rPr>
        <w:t xml:space="preserve">My best friend from kindergarten through 8th grade fiercely believed in peace and nonviolence. In class she would always denounce war as stupid and pointless, and while she was always patriotic, she was never very supportive of the military. We parted ways after middle school but reconnected at her high school graduation party. I was shocked to learn that she had joined the Reserve Officers' Training Corps (ROTC), a program that offers to partially pay for students’ college education in exchange for at least an eight-year commitment to the military after graduation. I couldn’t believe that the person who I grew up knowing as clearly anti-war was now planning to major in Arabic in preparation for a career in the military. What could be so enticing that one would so drastically change their values or consider doing something they may have never considered before? I must have looked visibly shocked because she tried to reassure me by telling me not to worry as she wouldn’t be shooting anyone. Instead, she said this was her way of making something of herself, and she needed a way to pay for college. My friend’s story isn’t unique. </w:t>
      </w:r>
      <w:r w:rsidRPr="00DE64F5">
        <w:rPr>
          <w:rStyle w:val="StyleUnderline"/>
          <w:highlight w:val="cyan"/>
        </w:rPr>
        <w:t>The military attracts the underprivileged</w:t>
      </w:r>
      <w:r w:rsidRPr="008A292A">
        <w:rPr>
          <w:sz w:val="16"/>
        </w:rPr>
        <w:t xml:space="preserve">, specifically </w:t>
      </w:r>
      <w:r w:rsidRPr="00DE64F5">
        <w:rPr>
          <w:rStyle w:val="StyleUnderline"/>
          <w:highlight w:val="cyan"/>
        </w:rPr>
        <w:t>young people from low-income families,</w:t>
      </w:r>
      <w:r w:rsidRPr="004F02F1">
        <w:rPr>
          <w:rStyle w:val="StyleUnderline"/>
        </w:rPr>
        <w:t xml:space="preserve"> since </w:t>
      </w:r>
      <w:r w:rsidRPr="00DE64F5">
        <w:rPr>
          <w:rStyle w:val="StyleUnderline"/>
          <w:highlight w:val="cyan"/>
        </w:rPr>
        <w:t>it is presented as a mechanism for gaining privilege</w:t>
      </w:r>
      <w:r w:rsidRPr="004F02F1">
        <w:rPr>
          <w:rStyle w:val="StyleUnderline"/>
        </w:rPr>
        <w:t xml:space="preserve"> and </w:t>
      </w:r>
      <w:r w:rsidRPr="00DE64F5">
        <w:rPr>
          <w:rStyle w:val="StyleUnderline"/>
          <w:highlight w:val="cyan"/>
        </w:rPr>
        <w:t>as a way to solve</w:t>
      </w:r>
      <w:r w:rsidRPr="004F02F1">
        <w:rPr>
          <w:rStyle w:val="StyleUnderline"/>
        </w:rPr>
        <w:t xml:space="preserve"> all of their </w:t>
      </w:r>
      <w:r w:rsidRPr="00DE64F5">
        <w:rPr>
          <w:rStyle w:val="StyleUnderline"/>
          <w:highlight w:val="cyan"/>
        </w:rPr>
        <w:t>economic problems.</w:t>
      </w:r>
      <w:r w:rsidRPr="004F02F1">
        <w:rPr>
          <w:rStyle w:val="StyleUnderline"/>
        </w:rPr>
        <w:t xml:space="preserve"> </w:t>
      </w:r>
      <w:r w:rsidRPr="00DE64F5">
        <w:rPr>
          <w:rStyle w:val="StyleUnderline"/>
          <w:highlight w:val="cyan"/>
        </w:rPr>
        <w:t>The military is not only selling a false promise, but</w:t>
      </w:r>
      <w:r w:rsidRPr="004F02F1">
        <w:rPr>
          <w:rStyle w:val="StyleUnderline"/>
        </w:rPr>
        <w:t xml:space="preserve"> it is </w:t>
      </w:r>
      <w:r w:rsidRPr="00DE64F5">
        <w:rPr>
          <w:rStyle w:val="StyleUnderline"/>
          <w:highlight w:val="cyan"/>
        </w:rPr>
        <w:t>also</w:t>
      </w:r>
      <w:r w:rsidRPr="004F02F1">
        <w:rPr>
          <w:rStyle w:val="StyleUnderline"/>
        </w:rPr>
        <w:t xml:space="preserve"> using predatory recruitment strategies that disproportionately target low-income youth.</w:t>
      </w:r>
      <w:r w:rsidRPr="008A292A">
        <w:rPr>
          <w:sz w:val="16"/>
        </w:rPr>
        <w:t xml:space="preserve"> </w:t>
      </w:r>
      <w:r w:rsidRPr="004F02F1">
        <w:rPr>
          <w:rStyle w:val="StyleUnderline"/>
        </w:rPr>
        <w:t xml:space="preserve">Military recruitment is </w:t>
      </w:r>
      <w:r w:rsidRPr="00DE64F5">
        <w:rPr>
          <w:rStyle w:val="StyleUnderline"/>
          <w:highlight w:val="cyan"/>
        </w:rPr>
        <w:t>predatory on a federally mandated level</w:t>
      </w:r>
      <w:r w:rsidRPr="00DE64F5">
        <w:rPr>
          <w:sz w:val="16"/>
          <w:highlight w:val="cyan"/>
        </w:rPr>
        <w:t>.</w:t>
      </w:r>
      <w:r w:rsidRPr="008A292A">
        <w:rPr>
          <w:sz w:val="16"/>
        </w:rPr>
        <w:t xml:space="preserve"> As Philip Ruben Nava, an attorney and an advocate of counter-military recruitment, pointed out, “buried deep within” President Bush’s 2001 No Child Left Behind Act was a “scarcely debated and unrelated provision” that established a new condition that public high schools must provide military recruiters access to the personal information of all enrolled students in order to receive federal funds (Nava 463). This not only granted the military unprecedented access to public high schoolers by way of effectively forcing public schools to give student information to military recruiters, but it also gave recruiters much more access to the high schoolers themselves. The provision required schools to give the military as much access to campuses as is given to any other recruiter, such as college admissions officers and potential employers, for example. Upon the signing of the No Child Left Behind Act, public high schools legally became de facto recruiting stations where high school students are free game for military recruiters. As of 2006, Nava explains that there were “approximately fourteen thousand frontline recruiters nationwide with a quota of two recruits per month, which translates to an annual recruiting goal of over three hundred thousand” (466). These recruiters have such unrestricted access to high school campuses that, in the 51 words of Seth Kershner, freelance writer and researcher, and Scott Harding, associate professor and associate dean for academic affairs at the University of Connecticut School of Social Work, “many schools allow military recruiters to coach sports, serve as substitute teachers, chaperone school dances, and engage in other activities. In some cases, recruiters are such a regular presence in high schools that students and staff regard them as school employees” (Kershner and Harding). In some schools, the military has become as integrated as academics and other school-related activities. Aside from this ridiculously unrestricted and unquestioned access that the military is allowed in schools, there is a predatory function that this new access entails. Bush’s provision gave equal access to all public schools; however, those that are most visited are low-income schools</w:t>
      </w:r>
      <w:r w:rsidRPr="004F02F1">
        <w:rPr>
          <w:rStyle w:val="StyleUnderline"/>
        </w:rPr>
        <w:t xml:space="preserve">. </w:t>
      </w:r>
      <w:r w:rsidRPr="00DE64F5">
        <w:rPr>
          <w:rStyle w:val="StyleUnderline"/>
          <w:highlight w:val="cyan"/>
        </w:rPr>
        <w:t>Military recruiters disproportionately visit low-income schools over higher income schools.</w:t>
      </w:r>
      <w:r w:rsidRPr="008A292A">
        <w:rPr>
          <w:sz w:val="16"/>
        </w:rPr>
        <w:t xml:space="preserve"> An Education Week study, based on documents about recruiter activities provided by the U.S. Army in response to a Freedom of Information Act request, looked at military recruitment in low-income public schools compared to high-income public schools in Connecticut during the 2011-12 academic year. Based on just the activities of recruiters for one service branch, the Army, the study found a concerning trend. As stated in the report, “Take the example of two similarly sized high schools in two Hartford suburbs: Avon and Bloomfield. Army recruiters visited Avon High, where only 5 percent of students qualify for free or reduced-price lunch, four times during the 2011-12 school year. Yet at Bloomfield High, where nearly half the students qualify for such assistance, recruiters made more than 10 times as many visits” (Kershner and Harding). The authors concluded that “</w:t>
      </w:r>
      <w:r w:rsidRPr="004F02F1">
        <w:rPr>
          <w:rStyle w:val="StyleUnderline"/>
        </w:rPr>
        <w:t xml:space="preserve">The data suggests that </w:t>
      </w:r>
      <w:r w:rsidRPr="00DE64F5">
        <w:rPr>
          <w:rStyle w:val="StyleUnderline"/>
          <w:highlight w:val="cyan"/>
        </w:rPr>
        <w:t xml:space="preserve">schools with </w:t>
      </w:r>
      <w:r w:rsidRPr="004F02F1">
        <w:rPr>
          <w:rStyle w:val="StyleUnderline"/>
        </w:rPr>
        <w:t xml:space="preserve">a </w:t>
      </w:r>
      <w:r w:rsidRPr="00DE64F5">
        <w:rPr>
          <w:rStyle w:val="StyleUnderline"/>
          <w:highlight w:val="cyan"/>
        </w:rPr>
        <w:t>high proportion of low-income students serve as a magnet for the military</w:t>
      </w:r>
      <w:r w:rsidRPr="004F02F1">
        <w:rPr>
          <w:rStyle w:val="StyleUnderline"/>
        </w:rPr>
        <w:t>”</w:t>
      </w:r>
      <w:r w:rsidRPr="008A292A">
        <w:rPr>
          <w:sz w:val="16"/>
        </w:rPr>
        <w:t xml:space="preserve"> (Kershner and Harding). Military recruiters are specifically targeting low-income youth, and this recruitment is working. Why wouldn’t it when, as the authors deduced, “some youths see far more khaki and camouflage than college brochures” (Kershner and Harding)? The Seattle Times reported in 2005 that </w:t>
      </w:r>
      <w:r w:rsidRPr="004F02F1">
        <w:rPr>
          <w:rStyle w:val="StyleUnderline"/>
        </w:rPr>
        <w:t xml:space="preserve">“nearly half” of </w:t>
      </w:r>
      <w:r w:rsidRPr="00DE64F5">
        <w:rPr>
          <w:rStyle w:val="StyleUnderline"/>
          <w:highlight w:val="cyan"/>
        </w:rPr>
        <w:t>new recruits came “from lower-middle-class to poor households</w:t>
      </w:r>
      <w:r w:rsidRPr="004F02F1">
        <w:rPr>
          <w:rStyle w:val="StyleUnderline"/>
        </w:rPr>
        <w:t>, according to new Pentagon data based on ZIP codes and census estimates of mean household income</w:t>
      </w:r>
      <w:r w:rsidRPr="008A292A">
        <w:rPr>
          <w:sz w:val="16"/>
        </w:rPr>
        <w:t>” (qtd. in Martin). The same data showed that nearly two-thirds of Army recruits in 2004 “came from counties in which median household income is below the U.S. median” (Martin). Seeing the military recruiters more often is not the only reason that low-income youth are swayed to enlist; it’s how the military presents itself and what it promises that really lures underprivileged youth to join</w:t>
      </w:r>
      <w:r w:rsidRPr="00DE64F5">
        <w:rPr>
          <w:sz w:val="16"/>
          <w:highlight w:val="cyan"/>
        </w:rPr>
        <w:t xml:space="preserve">. </w:t>
      </w:r>
      <w:r w:rsidRPr="00DE64F5">
        <w:rPr>
          <w:rStyle w:val="StyleUnderline"/>
          <w:highlight w:val="cyan"/>
        </w:rPr>
        <w:t>For the poor, the military is advertised as a way to gain privileges that the rich hold</w:t>
      </w:r>
      <w:r w:rsidRPr="004F02F1">
        <w:rPr>
          <w:rStyle w:val="StyleUnderline"/>
        </w:rPr>
        <w:t>. Historically the poor have been disproportionately part of the military especially since the time of the Vietnam draft, which, as reported by former US Army doctor and author Ronald Glasser, “</w:t>
      </w:r>
      <w:r w:rsidRPr="00DE64F5">
        <w:rPr>
          <w:rStyle w:val="StyleUnderline"/>
          <w:highlight w:val="cyan"/>
        </w:rPr>
        <w:t>skewed conscription</w:t>
      </w:r>
      <w:r w:rsidRPr="004F02F1">
        <w:rPr>
          <w:rStyle w:val="StyleUnderline"/>
        </w:rPr>
        <w:t xml:space="preserve"> to the poor and disenfranchised, and away from those in positions </w:t>
      </w:r>
      <w:r w:rsidRPr="00DE64F5">
        <w:rPr>
          <w:rStyle w:val="StyleUnderline"/>
          <w:highlight w:val="cyan"/>
        </w:rPr>
        <w:t>of power, prestige, wealth, and privilege</w:t>
      </w:r>
      <w:r w:rsidRPr="004F02F1">
        <w:rPr>
          <w:rStyle w:val="StyleUnderline"/>
        </w:rPr>
        <w:t>”</w:t>
      </w:r>
      <w:r w:rsidRPr="008A292A">
        <w:rPr>
          <w:sz w:val="16"/>
        </w:rPr>
        <w:t xml:space="preserve"> (196). Glasser even compares the US military to the Roman Army where “not one general and… not one ground commander of any legion was from a family of wealth, privilege, or influence” and states that while “we may not be Rome 52 yet… it is beginning to seem that way to the units that we keep deploying again and again, as well as their families and loved ones, while all the rest of us go shopping” (193). But why don’t most upper-middle to upper class citizens feel a need to go to war? And, why do people like Vice President Dick Cheney, who received five deferments during the Vietnam War, feel like they have “other, more important things to do” than serve in the military (qtd. in Glasser 196)? The answer lies with privilege. </w:t>
      </w:r>
      <w:r w:rsidRPr="004F02F1">
        <w:rPr>
          <w:rStyle w:val="StyleUnderline"/>
        </w:rPr>
        <w:t>The rich have privileges that the poor do not—namely, financial stability and the benefits that come with it</w:t>
      </w:r>
      <w:r w:rsidRPr="008A292A">
        <w:rPr>
          <w:sz w:val="16"/>
        </w:rPr>
        <w:t xml:space="preserve">. Being able to access and afford college, to obtain a respectable job as a college graduate, and to make something of themselves in civilian society is all accessible to the rich. They already have privilege. They don’t need to go to war to feel like they’ve gained it. </w:t>
      </w:r>
      <w:r w:rsidRPr="004F02F1">
        <w:rPr>
          <w:rStyle w:val="StyleUnderline"/>
        </w:rPr>
        <w:t xml:space="preserve">But for the poor, </w:t>
      </w:r>
      <w:r w:rsidRPr="00DE64F5">
        <w:rPr>
          <w:rStyle w:val="StyleUnderline"/>
          <w:highlight w:val="cyan"/>
        </w:rPr>
        <w:t>the military advertises itself as the perfect opportunity to gain these privileges.</w:t>
      </w:r>
      <w:r w:rsidRPr="008A292A">
        <w:rPr>
          <w:sz w:val="16"/>
        </w:rPr>
        <w:t xml:space="preserve"> Nick Martin, staff writer for the New Republic, asserts, “The paths that service members travel to the military are different, but there are base circumstances that often connect them: Being poor means a lack of options; being middleclass often means mounds of debt and instability. The military promises solutions to all of that” (Martin). At home, the military offers “fast-tracked citizenship, relief from the financial pressure of attending college [and] real employment prospects” (especially to those with parents who have lost jobs) in exchange for commitment to the military (Martin</w:t>
      </w:r>
      <w:r w:rsidRPr="00DE64F5">
        <w:rPr>
          <w:sz w:val="16"/>
          <w:highlight w:val="cyan"/>
        </w:rPr>
        <w:t xml:space="preserve">). </w:t>
      </w:r>
      <w:r w:rsidRPr="00DE64F5">
        <w:rPr>
          <w:rStyle w:val="StyleUnderline"/>
          <w:highlight w:val="cyan"/>
        </w:rPr>
        <w:t>Recruiters entice young, low-income students to join by saying that they will have the same opportunity</w:t>
      </w:r>
      <w:r w:rsidRPr="004F02F1">
        <w:rPr>
          <w:rStyle w:val="StyleUnderline"/>
        </w:rPr>
        <w:t xml:space="preserve"> to prove themselves and to make something of themselves </w:t>
      </w:r>
      <w:r w:rsidRPr="00DE64F5">
        <w:rPr>
          <w:rStyle w:val="StyleUnderline"/>
          <w:highlight w:val="cyan"/>
        </w:rPr>
        <w:t>as those who come from wealthier backgrounds</w:t>
      </w:r>
      <w:r w:rsidRPr="004F02F1">
        <w:rPr>
          <w:rStyle w:val="StyleUnderline"/>
        </w:rPr>
        <w:t>.</w:t>
      </w:r>
      <w:r w:rsidRPr="008A292A">
        <w:rPr>
          <w:sz w:val="16"/>
        </w:rPr>
        <w:t xml:space="preserve"> Recruiters also boast that the military is where the disadvantaged can overcome their economic lack of privilege and become American heroes. For low-income youth, becoming a soldier is seen as a way of leaping up the privilege hierarchy and feeling equal to those who are otherwise at a disproportionate advantage</w:t>
      </w:r>
      <w:r w:rsidRPr="004F02F1">
        <w:rPr>
          <w:rStyle w:val="StyleUnderline"/>
        </w:rPr>
        <w:t xml:space="preserve">. </w:t>
      </w:r>
      <w:r w:rsidRPr="00DE64F5">
        <w:rPr>
          <w:rStyle w:val="StyleUnderline"/>
          <w:highlight w:val="cyan"/>
        </w:rPr>
        <w:t>They believe that they will gain the privilege they otherwise would not have by joining the military.</w:t>
      </w:r>
    </w:p>
    <w:p w14:paraId="09AE573E" w14:textId="77777777" w:rsidR="000C7C4D" w:rsidRDefault="000C7C4D" w:rsidP="000C7C4D">
      <w:pPr>
        <w:pStyle w:val="Heading4"/>
      </w:pPr>
      <w:r>
        <w:t>Military recruiters intentionally paint the ideal picture of serving without also showing the harsh realities leading low income youth to not know what life they’re getting into</w:t>
      </w:r>
    </w:p>
    <w:p w14:paraId="00558F90" w14:textId="77777777" w:rsidR="000C7C4D" w:rsidRPr="00AE072B" w:rsidRDefault="000C7C4D" w:rsidP="000C7C4D">
      <w:r>
        <w:t xml:space="preserve">Zaynab </w:t>
      </w:r>
      <w:r w:rsidRPr="00AE072B">
        <w:rPr>
          <w:rFonts w:eastAsiaTheme="majorEastAsia" w:cstheme="majorBidi"/>
          <w:b/>
          <w:bCs/>
          <w:sz w:val="26"/>
          <w:szCs w:val="26"/>
        </w:rPr>
        <w:t>Lazreq</w:t>
      </w:r>
      <w:r>
        <w:t xml:space="preserve"> 20</w:t>
      </w:r>
      <w:r w:rsidRPr="00AE072B">
        <w:rPr>
          <w:rFonts w:eastAsiaTheme="majorEastAsia" w:cstheme="majorBidi"/>
          <w:b/>
          <w:bCs/>
          <w:sz w:val="26"/>
          <w:szCs w:val="26"/>
        </w:rPr>
        <w:t xml:space="preserve">20 </w:t>
      </w:r>
      <w:r>
        <w:t xml:space="preserve">[Student at Siena College, 2020 Gleanings: “A Journal of First-Year Student Writing” </w:t>
      </w:r>
      <w:r w:rsidRPr="00AE072B">
        <w:t>https://www.siena.edu/files/resources/gleanings-2019-2020.pdf#page=52</w:t>
      </w:r>
      <w:r>
        <w:t>]//:0</w:t>
      </w:r>
    </w:p>
    <w:p w14:paraId="6D7136F7" w14:textId="77777777" w:rsidR="000C7C4D" w:rsidRPr="007147D7" w:rsidRDefault="000C7C4D" w:rsidP="000C7C4D">
      <w:pPr>
        <w:rPr>
          <w:rStyle w:val="StyleUnderline"/>
        </w:rPr>
      </w:pPr>
      <w:r w:rsidRPr="00DE64F5">
        <w:rPr>
          <w:rStyle w:val="StyleUnderline"/>
          <w:highlight w:val="cyan"/>
        </w:rPr>
        <w:t>Recruiters lie about military life and overemphasize the positives aspects of military service to potential enlistees</w:t>
      </w:r>
      <w:r w:rsidRPr="00DE64F5">
        <w:rPr>
          <w:highlight w:val="cyan"/>
        </w:rPr>
        <w:t>.</w:t>
      </w:r>
      <w:r>
        <w:t xml:space="preserve"> In a study that aimed to assess military recruitment strategies, researchers questioned high school juniors and seniors in several low-income high schools in Southern Texas about their experiences with recruiters. They found that “[a]mong the more than 800 Texas high school students who told researchers Adam McGlynn and Jessica Lavariega Monforti that they had had contact with military recruiters, </w:t>
      </w:r>
      <w:r w:rsidRPr="00DE64F5">
        <w:rPr>
          <w:rStyle w:val="StyleUnderline"/>
          <w:highlight w:val="cyan"/>
        </w:rPr>
        <w:t>86 percent said they were never told about</w:t>
      </w:r>
      <w:r w:rsidRPr="007147D7">
        <w:rPr>
          <w:rStyle w:val="StyleUnderline"/>
        </w:rPr>
        <w:t xml:space="preserve"> the possible </w:t>
      </w:r>
      <w:r w:rsidRPr="00DE64F5">
        <w:rPr>
          <w:rStyle w:val="StyleUnderline"/>
          <w:highlight w:val="cyan"/>
        </w:rPr>
        <w:t>risks of military service</w:t>
      </w:r>
      <w:r w:rsidRPr="007147D7">
        <w:rPr>
          <w:rStyle w:val="StyleUnderline"/>
        </w:rPr>
        <w:t xml:space="preserve">" </w:t>
      </w:r>
      <w:r w:rsidRPr="00DE64F5">
        <w:rPr>
          <w:rStyle w:val="StyleUnderline"/>
          <w:highlight w:val="cyan"/>
        </w:rPr>
        <w:t>and</w:t>
      </w:r>
      <w:r w:rsidRPr="007147D7">
        <w:rPr>
          <w:rStyle w:val="StyleUnderline"/>
        </w:rPr>
        <w:t xml:space="preserve"> reported that service “</w:t>
      </w:r>
      <w:r w:rsidRPr="00DE64F5">
        <w:rPr>
          <w:rStyle w:val="StyleUnderline"/>
          <w:highlight w:val="cyan"/>
        </w:rPr>
        <w:t>was never portrayed to them as dangerous</w:t>
      </w:r>
      <w:r>
        <w:t>” (Monforti and McGlynn 10). In fact</w:t>
      </w:r>
      <w:r w:rsidRPr="007147D7">
        <w:rPr>
          <w:rStyle w:val="StyleUnderline"/>
        </w:rPr>
        <w:t>, the portrayal of military service as being dangerous was reported the least amongst all other portrayals at only 13.5%</w:t>
      </w:r>
      <w:r>
        <w:t xml:space="preserve"> (Monforti and McGlynn 10). </w:t>
      </w:r>
      <w:r w:rsidRPr="007147D7">
        <w:rPr>
          <w:rStyle w:val="StyleUnderline"/>
        </w:rPr>
        <w:t xml:space="preserve">Instead, </w:t>
      </w:r>
      <w:r w:rsidRPr="00DE64F5">
        <w:rPr>
          <w:rStyle w:val="StyleUnderline"/>
          <w:highlight w:val="cyan"/>
        </w:rPr>
        <w:t>it was reported</w:t>
      </w:r>
      <w:r w:rsidRPr="007147D7">
        <w:rPr>
          <w:rStyle w:val="StyleUnderline"/>
        </w:rPr>
        <w:t xml:space="preserve"> that the educational opportunities (61.7%), career benefits (55%), and general “</w:t>
      </w:r>
      <w:r w:rsidRPr="00DE64F5">
        <w:rPr>
          <w:rStyle w:val="StyleUnderline"/>
          <w:highlight w:val="cyan"/>
        </w:rPr>
        <w:t>improving life chances</w:t>
      </w:r>
      <w:r w:rsidRPr="007147D7">
        <w:rPr>
          <w:rStyle w:val="StyleUnderline"/>
        </w:rPr>
        <w:t>”</w:t>
      </w:r>
      <w:r>
        <w:t xml:space="preserve"> (46.1%) were the aspects of service </w:t>
      </w:r>
      <w:r w:rsidRPr="00DE64F5">
        <w:rPr>
          <w:highlight w:val="cyan"/>
        </w:rPr>
        <w:t>most commonly portrayed</w:t>
      </w:r>
      <w:r>
        <w:t xml:space="preserve"> (Monforti and McGlynn 10</w:t>
      </w:r>
      <w:r w:rsidRPr="007147D7">
        <w:rPr>
          <w:rStyle w:val="StyleUnderline"/>
        </w:rPr>
        <w:t xml:space="preserve">). </w:t>
      </w:r>
      <w:r w:rsidRPr="00DE64F5">
        <w:rPr>
          <w:rStyle w:val="StyleUnderline"/>
          <w:highlight w:val="cyan"/>
        </w:rPr>
        <w:t>Recruiters</w:t>
      </w:r>
      <w:r w:rsidRPr="007147D7">
        <w:rPr>
          <w:rStyle w:val="StyleUnderline"/>
        </w:rPr>
        <w:t xml:space="preserve"> are </w:t>
      </w:r>
      <w:r w:rsidRPr="00DE64F5">
        <w:rPr>
          <w:rStyle w:val="StyleUnderline"/>
          <w:highlight w:val="cyan"/>
        </w:rPr>
        <w:t>portraying military</w:t>
      </w:r>
      <w:r w:rsidRPr="007147D7">
        <w:rPr>
          <w:rStyle w:val="StyleUnderline"/>
        </w:rPr>
        <w:t xml:space="preserve"> service </w:t>
      </w:r>
      <w:r w:rsidRPr="00DE64F5">
        <w:rPr>
          <w:rStyle w:val="StyleUnderline"/>
          <w:highlight w:val="cyan"/>
        </w:rPr>
        <w:t>as</w:t>
      </w:r>
      <w:r w:rsidRPr="007147D7">
        <w:rPr>
          <w:rStyle w:val="StyleUnderline"/>
        </w:rPr>
        <w:t xml:space="preserve"> overwhelmingly </w:t>
      </w:r>
      <w:r w:rsidRPr="00DE64F5">
        <w:rPr>
          <w:rStyle w:val="StyleUnderline"/>
          <w:highlight w:val="cyan"/>
        </w:rPr>
        <w:t>positive and rewarding instead of</w:t>
      </w:r>
      <w:r w:rsidRPr="007147D7">
        <w:rPr>
          <w:rStyle w:val="StyleUnderline"/>
        </w:rPr>
        <w:t xml:space="preserve"> making students aware of some of </w:t>
      </w:r>
      <w:r w:rsidRPr="00DE64F5">
        <w:rPr>
          <w:rStyle w:val="StyleUnderline"/>
          <w:highlight w:val="cyan"/>
        </w:rPr>
        <w:t>the harsher realities</w:t>
      </w:r>
      <w:r w:rsidRPr="007147D7">
        <w:rPr>
          <w:rStyle w:val="StyleUnderline"/>
        </w:rPr>
        <w:t>, especially the implicit danger of being sent to war. This is further evident through the study’s finding that “half [of those surveyed] responded that no explanation of the difference between combat and non-combat positions was given,” and “two thirds of respondents were given no information about the number of expected deployments and their duration”</w:t>
      </w:r>
      <w:r>
        <w:t xml:space="preserve"> (Monforti and McGlynn 10). In the words of McGlynn and Monforti, “High school students are being given rose colored glasses with which to view military service and are not being given accurate or honest information about what their potential service may entail” (10). </w:t>
      </w:r>
      <w:r w:rsidRPr="007147D7">
        <w:rPr>
          <w:rStyle w:val="StyleUnderline"/>
        </w:rPr>
        <w:t xml:space="preserve">Intentionally, </w:t>
      </w:r>
      <w:r w:rsidRPr="00DE64F5">
        <w:rPr>
          <w:rStyle w:val="StyleUnderline"/>
          <w:highlight w:val="cyan"/>
        </w:rPr>
        <w:t xml:space="preserve">recruiters are leading those who come from lower socioeconomic backgrounds into </w:t>
      </w:r>
      <w:r w:rsidRPr="007147D7">
        <w:rPr>
          <w:rStyle w:val="StyleUnderline"/>
        </w:rPr>
        <w:t xml:space="preserve">blindly </w:t>
      </w:r>
      <w:r w:rsidRPr="00DE64F5">
        <w:rPr>
          <w:rStyle w:val="StyleUnderline"/>
          <w:highlight w:val="cyan"/>
        </w:rPr>
        <w:t xml:space="preserve">committing themselves to a life that will </w:t>
      </w:r>
      <w:r w:rsidRPr="007147D7">
        <w:rPr>
          <w:rStyle w:val="StyleUnderline"/>
        </w:rPr>
        <w:t xml:space="preserve">certainly </w:t>
      </w:r>
      <w:r w:rsidRPr="00DE64F5">
        <w:rPr>
          <w:rStyle w:val="StyleUnderline"/>
          <w:highlight w:val="cyan"/>
        </w:rPr>
        <w:t>turn out to be much</w:t>
      </w:r>
      <w:r w:rsidRPr="007147D7">
        <w:rPr>
          <w:rStyle w:val="StyleUnderline"/>
        </w:rPr>
        <w:t xml:space="preserve"> </w:t>
      </w:r>
      <w:r w:rsidRPr="00DE64F5">
        <w:rPr>
          <w:rStyle w:val="StyleUnderline"/>
          <w:highlight w:val="cyan"/>
        </w:rPr>
        <w:t>harsher than they were told and that will not provide everything they were promised.</w:t>
      </w:r>
    </w:p>
    <w:p w14:paraId="2B568FA7" w14:textId="77777777" w:rsidR="000C7C4D" w:rsidRPr="008F0E5B" w:rsidRDefault="000C7C4D" w:rsidP="000C7C4D"/>
    <w:p w14:paraId="32D1CD84" w14:textId="77777777" w:rsidR="000C7C4D" w:rsidRDefault="000C7C4D" w:rsidP="000C7C4D">
      <w:pPr>
        <w:pStyle w:val="Heading3"/>
      </w:pPr>
      <w:r>
        <w:t>at: uq cp—military policy fails</w:t>
      </w:r>
    </w:p>
    <w:p w14:paraId="35C5FE3F" w14:textId="77777777" w:rsidR="000C7C4D" w:rsidRDefault="000C7C4D" w:rsidP="000C7C4D">
      <w:pPr>
        <w:pStyle w:val="Heading4"/>
      </w:pPr>
      <w:r>
        <w:t>CP cant possibly be enough to solve</w:t>
      </w:r>
    </w:p>
    <w:p w14:paraId="07B780B2" w14:textId="77777777" w:rsidR="000C7C4D" w:rsidRPr="00704FC3" w:rsidRDefault="000C7C4D" w:rsidP="000C7C4D">
      <w:r w:rsidRPr="00704FC3">
        <w:rPr>
          <w:rStyle w:val="Style13ptBold"/>
        </w:rPr>
        <w:t>Spoehr</w:t>
      </w:r>
      <w:r>
        <w:rPr>
          <w:rStyle w:val="Style13ptBold"/>
        </w:rPr>
        <w:t xml:space="preserve"> 6/26</w:t>
      </w:r>
      <w:r w:rsidRPr="00704FC3">
        <w:t>/2023</w:t>
      </w:r>
    </w:p>
    <w:p w14:paraId="25D0DCEB" w14:textId="77777777" w:rsidR="000C7C4D" w:rsidRDefault="000C7C4D" w:rsidP="000C7C4D">
      <w:r>
        <w:t xml:space="preserve">[Thomas Spoehr, researcher at the Heritage foundation that focuses on national defense issues], 6/26/2023, “The Military Recruiting Crisis Is Getting Worse”, accessed 7/2/2023, </w:t>
      </w:r>
      <w:r w:rsidRPr="00580962">
        <w:t>https://www.heritage.org/defense/commentary/the-military-recruiting-crisis-getting-worse</w:t>
      </w:r>
      <w:r>
        <w:t xml:space="preserve"> - JR</w:t>
      </w:r>
    </w:p>
    <w:p w14:paraId="58B7FC4F" w14:textId="77777777" w:rsidR="000C7C4D" w:rsidRPr="00704FC3" w:rsidRDefault="000C7C4D" w:rsidP="000C7C4D">
      <w:r>
        <w:t xml:space="preserve">Critics should keep in mind that </w:t>
      </w:r>
      <w:r w:rsidRPr="00DE64F5">
        <w:rPr>
          <w:rStyle w:val="StyleUnderline"/>
          <w:highlight w:val="cyan"/>
        </w:rPr>
        <w:t>the recruiting crisis has not been caused by just one problem, and it won’t be fixed with just one solution</w:t>
      </w:r>
      <w:r>
        <w:t xml:space="preserve">. Indeed, </w:t>
      </w:r>
      <w:r w:rsidRPr="00DE64F5">
        <w:rPr>
          <w:rStyle w:val="StyleUnderline"/>
          <w:highlight w:val="cyan"/>
        </w:rPr>
        <w:t>it will require the effort of an entire nation</w:t>
      </w:r>
      <w:r>
        <w:t xml:space="preserve">. </w:t>
      </w:r>
      <w:r w:rsidRPr="00DE64F5">
        <w:rPr>
          <w:rStyle w:val="StyleUnderline"/>
          <w:highlight w:val="cyan"/>
        </w:rPr>
        <w:t>Government and military leaders, parents, teachers and community role models</w:t>
      </w:r>
      <w:r>
        <w:t xml:space="preserve"> will all </w:t>
      </w:r>
      <w:r w:rsidRPr="00DE64F5">
        <w:rPr>
          <w:rStyle w:val="StyleUnderline"/>
          <w:highlight w:val="cyan"/>
        </w:rPr>
        <w:t>have to engage with young people to help them understand the importance of military service</w:t>
      </w:r>
      <w:r>
        <w:t xml:space="preserve"> and how their lives can be directly connected to that great purpose.</w:t>
      </w:r>
    </w:p>
    <w:p w14:paraId="255753D8" w14:textId="77777777" w:rsidR="000C7C4D" w:rsidRPr="001A5FB0" w:rsidRDefault="000C7C4D" w:rsidP="000C7C4D">
      <w:pPr>
        <w:pStyle w:val="Heading4"/>
        <w:rPr>
          <w:lang w:eastAsia="zh-TW"/>
        </w:rPr>
      </w:pPr>
      <w:r>
        <w:rPr>
          <w:lang w:eastAsia="zh-TW"/>
        </w:rPr>
        <w:t>It's a culture problem, not a policy problem</w:t>
      </w:r>
    </w:p>
    <w:p w14:paraId="22384396" w14:textId="77777777" w:rsidR="000C7C4D" w:rsidRPr="001A5FB0" w:rsidRDefault="000C7C4D" w:rsidP="000C7C4D">
      <w:pPr>
        <w:rPr>
          <w:lang w:eastAsia="zh-TW"/>
        </w:rPr>
      </w:pPr>
      <w:r w:rsidRPr="001A5FB0">
        <w:rPr>
          <w:lang w:eastAsia="zh-TW"/>
        </w:rPr>
        <w:t>Theodore</w:t>
      </w:r>
      <w:r w:rsidRPr="001A5FB0">
        <w:rPr>
          <w:b/>
          <w:bCs/>
          <w:lang w:eastAsia="zh-TW"/>
        </w:rPr>
        <w:t xml:space="preserve"> Camp</w:t>
      </w:r>
      <w:r w:rsidRPr="001A5FB0">
        <w:rPr>
          <w:lang w:eastAsia="zh-TW"/>
        </w:rPr>
        <w:t>, 3-24-20</w:t>
      </w:r>
      <w:r w:rsidRPr="001A5FB0">
        <w:rPr>
          <w:b/>
          <w:bCs/>
          <w:lang w:eastAsia="zh-TW"/>
        </w:rPr>
        <w:t>23</w:t>
      </w:r>
      <w:r w:rsidRPr="001A5FB0">
        <w:rPr>
          <w:lang w:eastAsia="zh-TW"/>
        </w:rPr>
        <w:t xml:space="preserve">, "The Military Depends on Virtues that Are Fading," Public Discourse, </w:t>
      </w:r>
      <w:hyperlink r:id="rId23" w:history="1">
        <w:r w:rsidRPr="0047716E">
          <w:rPr>
            <w:rStyle w:val="Hyperlink"/>
            <w:lang w:eastAsia="zh-TW"/>
          </w:rPr>
          <w:t>https://www.thepublicdiscourse.com/2023/03/88095/</w:t>
        </w:r>
      </w:hyperlink>
      <w:r w:rsidRPr="001A5FB0">
        <w:rPr>
          <w:lang w:eastAsia="zh-TW"/>
        </w:rPr>
        <w:t>Theodore Camp is a pseudonym for a writer and non-profit employee based in New York City.</w:t>
      </w:r>
    </w:p>
    <w:p w14:paraId="63859B38" w14:textId="77777777" w:rsidR="000C7C4D" w:rsidRDefault="000C7C4D" w:rsidP="000C7C4D">
      <w:pPr>
        <w:rPr>
          <w:sz w:val="16"/>
          <w:lang w:eastAsia="zh-TW"/>
        </w:rPr>
      </w:pPr>
      <w:r w:rsidRPr="007C26E9">
        <w:rPr>
          <w:rStyle w:val="StyleUnderline"/>
          <w:lang w:eastAsia="zh-TW"/>
        </w:rPr>
        <w:t>Th</w:t>
      </w:r>
      <w:r w:rsidRPr="00FA6CA6">
        <w:rPr>
          <w:rStyle w:val="StyleUnderline"/>
          <w:lang w:eastAsia="zh-TW"/>
        </w:rPr>
        <w:t xml:space="preserve">e </w:t>
      </w:r>
      <w:r w:rsidRPr="00DE64F5">
        <w:rPr>
          <w:rStyle w:val="StyleUnderline"/>
          <w:highlight w:val="cyan"/>
          <w:lang w:eastAsia="zh-TW"/>
        </w:rPr>
        <w:t>US military is facing a recruitment crisi</w:t>
      </w:r>
      <w:r w:rsidRPr="00DE64F5">
        <w:rPr>
          <w:sz w:val="16"/>
          <w:highlight w:val="cyan"/>
          <w:lang w:eastAsia="zh-TW"/>
        </w:rPr>
        <w:t>s</w:t>
      </w:r>
      <w:r w:rsidRPr="00FA6CA6">
        <w:rPr>
          <w:sz w:val="16"/>
          <w:lang w:eastAsia="zh-TW"/>
        </w:rPr>
        <w:t xml:space="preserve">. It is so severe that in September, Senator Thom Thillis referred to an “inflection point” for the voluntary-force model, threatening over a half century of precedent. In 2022, the Army failed to meet its recruitment goals across the board: active duty, reserves, and National Guard were thousands of personnel below target. The Navy met its recruiting quota for enlisted personnel, but not for officers. The Air Force met its recruiting quota for active duty, but not the reserves or National Guard. The Marine Corps barely hit its targets for active duty and reserves. </w:t>
      </w:r>
      <w:r w:rsidRPr="007C26E9">
        <w:rPr>
          <w:rStyle w:val="StyleUnderline"/>
          <w:lang w:eastAsia="zh-TW"/>
        </w:rPr>
        <w:t xml:space="preserve">There are a </w:t>
      </w:r>
      <w:r w:rsidRPr="00DE64F5">
        <w:rPr>
          <w:rStyle w:val="StyleUnderline"/>
          <w:highlight w:val="cyan"/>
          <w:lang w:eastAsia="zh-TW"/>
        </w:rPr>
        <w:t>few theories about the causes</w:t>
      </w:r>
      <w:r w:rsidRPr="007C26E9">
        <w:rPr>
          <w:rStyle w:val="StyleUnderline"/>
          <w:lang w:eastAsia="zh-TW"/>
        </w:rPr>
        <w:t xml:space="preserve"> of this recruiting predicamen</w:t>
      </w:r>
      <w:r w:rsidRPr="00FA6CA6">
        <w:rPr>
          <w:sz w:val="16"/>
          <w:lang w:eastAsia="zh-TW"/>
        </w:rPr>
        <w:t>t, which is at its worse since the post-Vietnam era. Direct causes might be</w:t>
      </w:r>
      <w:r w:rsidRPr="00FA6CA6">
        <w:rPr>
          <w:sz w:val="16"/>
        </w:rPr>
        <w:t xml:space="preserve"> </w:t>
      </w:r>
      <w:r w:rsidRPr="007C26E9">
        <w:rPr>
          <w:rStyle w:val="StyleUnderline"/>
          <w:lang w:eastAsia="zh-TW"/>
        </w:rPr>
        <w:t>record-</w:t>
      </w:r>
      <w:r w:rsidRPr="00DE64F5">
        <w:rPr>
          <w:rStyle w:val="StyleUnderline"/>
          <w:highlight w:val="cyan"/>
          <w:lang w:eastAsia="zh-TW"/>
        </w:rPr>
        <w:t>low unemployment rates, COVID-era restrictions</w:t>
      </w:r>
      <w:r w:rsidRPr="007C26E9">
        <w:rPr>
          <w:rStyle w:val="StyleUnderline"/>
          <w:lang w:eastAsia="zh-TW"/>
        </w:rPr>
        <w:t xml:space="preserve"> that </w:t>
      </w:r>
      <w:r w:rsidRPr="00DE64F5">
        <w:rPr>
          <w:rStyle w:val="StyleUnderline"/>
          <w:highlight w:val="cyan"/>
          <w:lang w:eastAsia="zh-TW"/>
        </w:rPr>
        <w:t>limit</w:t>
      </w:r>
      <w:r w:rsidRPr="007C26E9">
        <w:rPr>
          <w:rStyle w:val="StyleUnderline"/>
          <w:lang w:eastAsia="zh-TW"/>
        </w:rPr>
        <w:t xml:space="preserve">ed </w:t>
      </w:r>
      <w:r w:rsidRPr="00DE64F5">
        <w:rPr>
          <w:rStyle w:val="StyleUnderline"/>
          <w:highlight w:val="cyan"/>
          <w:lang w:eastAsia="zh-TW"/>
        </w:rPr>
        <w:t>recruiters’ access to the public, and an increase in</w:t>
      </w:r>
      <w:r w:rsidRPr="007C26E9">
        <w:rPr>
          <w:rStyle w:val="StyleUnderline"/>
          <w:lang w:eastAsia="zh-TW"/>
        </w:rPr>
        <w:t xml:space="preserve"> both mental and physical </w:t>
      </w:r>
      <w:r w:rsidRPr="00DE64F5">
        <w:rPr>
          <w:rStyle w:val="StyleUnderline"/>
          <w:highlight w:val="cyan"/>
          <w:lang w:eastAsia="zh-TW"/>
        </w:rPr>
        <w:t>health pro</w:t>
      </w:r>
      <w:r w:rsidRPr="00DE64F5">
        <w:rPr>
          <w:rStyle w:val="StyleUnderline"/>
          <w:highlight w:val="cyan"/>
        </w:rPr>
        <w:t>b</w:t>
      </w:r>
      <w:r w:rsidRPr="00DE64F5">
        <w:rPr>
          <w:rStyle w:val="StyleUnderline"/>
          <w:highlight w:val="cyan"/>
          <w:lang w:eastAsia="zh-TW"/>
        </w:rPr>
        <w:t>lems</w:t>
      </w:r>
      <w:r w:rsidRPr="007C26E9">
        <w:rPr>
          <w:rStyle w:val="StyleUnderline"/>
          <w:lang w:eastAsia="zh-TW"/>
        </w:rPr>
        <w:t xml:space="preserve"> </w:t>
      </w:r>
      <w:r w:rsidRPr="00DE64F5">
        <w:rPr>
          <w:rStyle w:val="StyleUnderline"/>
          <w:highlight w:val="cyan"/>
          <w:lang w:eastAsia="zh-TW"/>
        </w:rPr>
        <w:t>among young</w:t>
      </w:r>
      <w:r w:rsidRPr="007C26E9">
        <w:rPr>
          <w:rStyle w:val="StyleUnderline"/>
          <w:lang w:eastAsia="zh-TW"/>
        </w:rPr>
        <w:t xml:space="preserve"> people.</w:t>
      </w:r>
      <w:r w:rsidRPr="00FA6CA6">
        <w:rPr>
          <w:sz w:val="16"/>
        </w:rPr>
        <w:t xml:space="preserve"> The Public Interest Fellowship’s Garrett Exner, a former Marines special operations officer, points to cultural shifts in American schooling, such as lower standards and refusal to subject students to any kind of adversit</w:t>
      </w:r>
      <w:r w:rsidRPr="00FA6CA6">
        <w:rPr>
          <w:sz w:val="16"/>
          <w:lang w:eastAsia="zh-TW"/>
        </w:rPr>
        <w:t xml:space="preserve">y. Stuart Scheller, the outspoken </w:t>
      </w:r>
      <w:r w:rsidRPr="007C26E9">
        <w:rPr>
          <w:rStyle w:val="StyleUnderline"/>
          <w:lang w:eastAsia="zh-TW"/>
        </w:rPr>
        <w:t xml:space="preserve">Marine </w:t>
      </w:r>
      <w:r w:rsidRPr="00DE64F5">
        <w:rPr>
          <w:rStyle w:val="StyleUnderline"/>
          <w:highlight w:val="cyan"/>
          <w:lang w:eastAsia="zh-TW"/>
        </w:rPr>
        <w:t>veteran</w:t>
      </w:r>
      <w:r w:rsidRPr="007C26E9">
        <w:rPr>
          <w:rStyle w:val="StyleUnderline"/>
          <w:lang w:eastAsia="zh-TW"/>
        </w:rPr>
        <w:t xml:space="preserve"> and author</w:t>
      </w:r>
      <w:r w:rsidRPr="00DE64F5">
        <w:rPr>
          <w:rStyle w:val="StyleUnderline"/>
          <w:highlight w:val="cyan"/>
          <w:lang w:eastAsia="zh-TW"/>
        </w:rPr>
        <w:t>, blames poor</w:t>
      </w:r>
      <w:r w:rsidRPr="007C26E9">
        <w:rPr>
          <w:rStyle w:val="StyleUnderline"/>
          <w:lang w:eastAsia="zh-TW"/>
        </w:rPr>
        <w:t xml:space="preserve"> militar</w:t>
      </w:r>
      <w:r w:rsidRPr="00DE64F5">
        <w:rPr>
          <w:rStyle w:val="StyleUnderline"/>
          <w:highlight w:val="cyan"/>
          <w:lang w:eastAsia="zh-TW"/>
        </w:rPr>
        <w:t xml:space="preserve">y leadership and misdirected </w:t>
      </w:r>
      <w:r w:rsidRPr="00FA6CA6">
        <w:rPr>
          <w:rStyle w:val="StyleUnderline"/>
          <w:lang w:eastAsia="zh-TW"/>
        </w:rPr>
        <w:t>s</w:t>
      </w:r>
      <w:r w:rsidRPr="007C26E9">
        <w:rPr>
          <w:rStyle w:val="StyleUnderline"/>
          <w:lang w:eastAsia="zh-TW"/>
        </w:rPr>
        <w:t xml:space="preserve">hifts in </w:t>
      </w:r>
      <w:r w:rsidRPr="00DE64F5">
        <w:rPr>
          <w:rStyle w:val="StyleUnderline"/>
          <w:highlight w:val="cyan"/>
          <w:lang w:eastAsia="zh-TW"/>
        </w:rPr>
        <w:t>financial incentives</w:t>
      </w:r>
      <w:r w:rsidRPr="007C26E9">
        <w:rPr>
          <w:rStyle w:val="StyleUnderline"/>
          <w:lang w:eastAsia="zh-TW"/>
        </w:rPr>
        <w:t xml:space="preserve"> for servicemen.</w:t>
      </w:r>
      <w:r>
        <w:rPr>
          <w:rStyle w:val="StyleUnderline"/>
          <w:lang w:eastAsia="zh-TW"/>
        </w:rPr>
        <w:t xml:space="preserve"> </w:t>
      </w:r>
      <w:r w:rsidRPr="00DE64F5">
        <w:rPr>
          <w:rStyle w:val="StyleUnderline"/>
          <w:highlight w:val="cyan"/>
          <w:lang w:eastAsia="zh-TW"/>
        </w:rPr>
        <w:t>While these hypotheses</w:t>
      </w:r>
      <w:r w:rsidRPr="007C26E9">
        <w:rPr>
          <w:rStyle w:val="StyleUnderline"/>
          <w:lang w:eastAsia="zh-TW"/>
        </w:rPr>
        <w:t xml:space="preserve"> probably </w:t>
      </w:r>
      <w:r w:rsidRPr="00DE64F5">
        <w:rPr>
          <w:rStyle w:val="StyleUnderline"/>
          <w:highlight w:val="cyan"/>
          <w:lang w:eastAsia="zh-TW"/>
        </w:rPr>
        <w:t>have some</w:t>
      </w:r>
      <w:r w:rsidRPr="007C26E9">
        <w:rPr>
          <w:rStyle w:val="StyleUnderline"/>
          <w:lang w:eastAsia="zh-TW"/>
        </w:rPr>
        <w:t xml:space="preserve"> degree of </w:t>
      </w:r>
      <w:r w:rsidRPr="00DE64F5">
        <w:rPr>
          <w:rStyle w:val="StyleUnderline"/>
          <w:highlight w:val="cyan"/>
          <w:lang w:eastAsia="zh-TW"/>
        </w:rPr>
        <w:t>truth, they do not explain why some</w:t>
      </w:r>
      <w:r w:rsidRPr="007C26E9">
        <w:rPr>
          <w:rStyle w:val="StyleUnderline"/>
          <w:lang w:eastAsia="zh-TW"/>
        </w:rPr>
        <w:t xml:space="preserve"> services </w:t>
      </w:r>
      <w:r w:rsidRPr="00DE64F5">
        <w:rPr>
          <w:rStyle w:val="StyleUnderline"/>
          <w:highlight w:val="cyan"/>
          <w:lang w:eastAsia="zh-TW"/>
        </w:rPr>
        <w:t>are better at recruiting</w:t>
      </w:r>
      <w:r w:rsidRPr="007C26E9">
        <w:rPr>
          <w:rStyle w:val="StyleUnderline"/>
          <w:lang w:eastAsia="zh-TW"/>
        </w:rPr>
        <w:t xml:space="preserve"> than others: the Marine Corps, after all, made all its quotas</w:t>
      </w:r>
      <w:r w:rsidRPr="007C26E9">
        <w:rPr>
          <w:rStyle w:val="StyleUnderline"/>
        </w:rPr>
        <w:t>, whi</w:t>
      </w:r>
      <w:r w:rsidRPr="007C26E9">
        <w:rPr>
          <w:rStyle w:val="StyleUnderline"/>
          <w:lang w:eastAsia="zh-TW"/>
        </w:rPr>
        <w:t xml:space="preserve">le the Army didn’t meet any of its recruiting goals. </w:t>
      </w:r>
      <w:r w:rsidRPr="00DE64F5">
        <w:rPr>
          <w:rStyle w:val="StyleUnderline"/>
          <w:highlight w:val="cyan"/>
          <w:lang w:eastAsia="zh-TW"/>
        </w:rPr>
        <w:t>The Marine Corps’s success is surprising for</w:t>
      </w:r>
      <w:r w:rsidRPr="007C26E9">
        <w:rPr>
          <w:rStyle w:val="StyleUnderline"/>
          <w:lang w:eastAsia="zh-TW"/>
        </w:rPr>
        <w:t xml:space="preserve"> many reasons: </w:t>
      </w:r>
      <w:r w:rsidRPr="00DE64F5">
        <w:rPr>
          <w:rStyle w:val="StyleUnderline"/>
          <w:highlight w:val="cyan"/>
          <w:lang w:eastAsia="zh-TW"/>
        </w:rPr>
        <w:t>it</w:t>
      </w:r>
      <w:r w:rsidRPr="007C26E9">
        <w:rPr>
          <w:rStyle w:val="StyleUnderline"/>
          <w:lang w:eastAsia="zh-TW"/>
        </w:rPr>
        <w:t xml:space="preserve"> has the </w:t>
      </w:r>
      <w:r w:rsidRPr="00DE64F5">
        <w:rPr>
          <w:rStyle w:val="StyleUnderline"/>
          <w:highlight w:val="cyan"/>
          <w:lang w:eastAsia="zh-TW"/>
        </w:rPr>
        <w:t>highest</w:t>
      </w:r>
      <w:r w:rsidRPr="00DE64F5">
        <w:rPr>
          <w:sz w:val="16"/>
          <w:highlight w:val="cyan"/>
          <w:lang w:eastAsia="zh-TW"/>
        </w:rPr>
        <w:t xml:space="preserve"> </w:t>
      </w:r>
      <w:r w:rsidRPr="00DE64F5">
        <w:rPr>
          <w:rStyle w:val="StyleUnderline"/>
          <w:highlight w:val="cyan"/>
          <w:lang w:eastAsia="zh-TW"/>
        </w:rPr>
        <w:t>physical fitness standards</w:t>
      </w:r>
      <w:r w:rsidRPr="00FA6CA6">
        <w:rPr>
          <w:sz w:val="16"/>
        </w:rPr>
        <w:t xml:space="preserve"> for r</w:t>
      </w:r>
      <w:r w:rsidRPr="00FA6CA6">
        <w:rPr>
          <w:sz w:val="16"/>
          <w:lang w:eastAsia="zh-TW"/>
        </w:rPr>
        <w:t>etention</w:t>
      </w:r>
      <w:r w:rsidRPr="00FA6CA6">
        <w:rPr>
          <w:sz w:val="16"/>
        </w:rPr>
        <w:t>—significantly higher than that of the Navy and Air Force, and a reputation for physical and psycholog</w:t>
      </w:r>
      <w:r w:rsidRPr="00FA6CA6">
        <w:rPr>
          <w:sz w:val="16"/>
          <w:lang w:eastAsia="zh-TW"/>
        </w:rPr>
        <w:t xml:space="preserve">ical duress that eclipses the other services. Moreover, the military occupational specialties (career specialties) available to Marine recruits is dwarfed by the Army’s, which casts the widest net for competencies among the services. At a time when obesity alone prohibits a shocking percentage of American young people from serving, the </w:t>
      </w:r>
      <w:r w:rsidRPr="00DE64F5">
        <w:rPr>
          <w:rStyle w:val="StyleUnderline"/>
          <w:highlight w:val="cyan"/>
          <w:lang w:eastAsia="zh-TW"/>
        </w:rPr>
        <w:t>Marine Corps’s recruiting</w:t>
      </w:r>
      <w:r w:rsidRPr="007C26E9">
        <w:rPr>
          <w:rStyle w:val="StyleUnderline"/>
          <w:lang w:eastAsia="zh-TW"/>
        </w:rPr>
        <w:t xml:space="preserve"> performance </w:t>
      </w:r>
      <w:r w:rsidRPr="00DE64F5">
        <w:rPr>
          <w:rStyle w:val="StyleUnderline"/>
          <w:highlight w:val="cyan"/>
          <w:lang w:eastAsia="zh-TW"/>
        </w:rPr>
        <w:t>is</w:t>
      </w:r>
      <w:r w:rsidRPr="007C26E9">
        <w:rPr>
          <w:rStyle w:val="StyleUnderline"/>
          <w:lang w:eastAsia="zh-TW"/>
        </w:rPr>
        <w:t xml:space="preserve"> especially </w:t>
      </w:r>
      <w:r w:rsidRPr="00DE64F5">
        <w:rPr>
          <w:rStyle w:val="StyleUnderline"/>
          <w:highlight w:val="cyan"/>
          <w:lang w:eastAsia="zh-TW"/>
        </w:rPr>
        <w:t>puzzling.</w:t>
      </w:r>
      <w:r w:rsidRPr="00FA6CA6">
        <w:rPr>
          <w:sz w:val="16"/>
          <w:lang w:eastAsia="zh-TW"/>
        </w:rPr>
        <w:t xml:space="preserve"> An explanation for the </w:t>
      </w:r>
      <w:r w:rsidRPr="00DE64F5">
        <w:rPr>
          <w:rStyle w:val="StyleUnderline"/>
          <w:highlight w:val="cyan"/>
        </w:rPr>
        <w:t>military’s recruitment challenges</w:t>
      </w:r>
      <w:r w:rsidRPr="00FA6CA6">
        <w:rPr>
          <w:sz w:val="16"/>
          <w:lang w:eastAsia="zh-TW"/>
        </w:rPr>
        <w:t xml:space="preserve"> (and the Marine Corps’s comparative success)</w:t>
      </w:r>
      <w:r w:rsidRPr="00FA6CA6">
        <w:rPr>
          <w:rStyle w:val="StyleUnderline"/>
        </w:rPr>
        <w:t xml:space="preserve"> </w:t>
      </w:r>
      <w:r w:rsidRPr="00DE64F5">
        <w:rPr>
          <w:rStyle w:val="StyleUnderline"/>
          <w:highlight w:val="cyan"/>
        </w:rPr>
        <w:t>goes deeper than trends in the labor market.</w:t>
      </w:r>
      <w:r w:rsidRPr="00FA6CA6">
        <w:rPr>
          <w:rStyle w:val="StyleUnderline"/>
        </w:rPr>
        <w:t xml:space="preserve"> Ultimately</w:t>
      </w:r>
      <w:r w:rsidRPr="00DE64F5">
        <w:rPr>
          <w:rStyle w:val="StyleUnderline"/>
          <w:highlight w:val="cyan"/>
        </w:rPr>
        <w:t>, the civic honor</w:t>
      </w:r>
      <w:r w:rsidRPr="00FA6CA6">
        <w:rPr>
          <w:rStyle w:val="StyleUnderline"/>
        </w:rPr>
        <w:t xml:space="preserve"> on which voluntary service depends </w:t>
      </w:r>
      <w:r w:rsidRPr="00DE64F5">
        <w:rPr>
          <w:rStyle w:val="StyleUnderline"/>
          <w:highlight w:val="cyan"/>
        </w:rPr>
        <w:t>has</w:t>
      </w:r>
      <w:r w:rsidRPr="00FA6CA6">
        <w:rPr>
          <w:rStyle w:val="StyleUnderline"/>
        </w:rPr>
        <w:t xml:space="preserve"> quietly </w:t>
      </w:r>
      <w:r w:rsidRPr="00DE64F5">
        <w:rPr>
          <w:rStyle w:val="StyleUnderline"/>
          <w:highlight w:val="cyan"/>
        </w:rPr>
        <w:t>been eroding</w:t>
      </w:r>
      <w:r w:rsidRPr="00FA6CA6">
        <w:rPr>
          <w:rStyle w:val="StyleUnderline"/>
        </w:rPr>
        <w:t xml:space="preserve"> some time, </w:t>
      </w:r>
      <w:r w:rsidRPr="00DE64F5">
        <w:rPr>
          <w:rStyle w:val="StyleUnderline"/>
          <w:highlight w:val="cyan"/>
        </w:rPr>
        <w:t>and</w:t>
      </w:r>
      <w:r w:rsidRPr="00FA6CA6">
        <w:rPr>
          <w:rStyle w:val="StyleUnderline"/>
        </w:rPr>
        <w:t xml:space="preserve"> it is being </w:t>
      </w:r>
      <w:r w:rsidRPr="00DE64F5">
        <w:rPr>
          <w:rStyle w:val="StyleUnderline"/>
          <w:highlight w:val="cyan"/>
        </w:rPr>
        <w:t>replaced by an ethos of individual self-fulfillment.</w:t>
      </w:r>
      <w:r w:rsidRPr="00FA6CA6">
        <w:rPr>
          <w:rStyle w:val="StyleUnderline"/>
        </w:rPr>
        <w:t xml:space="preserve"> </w:t>
      </w:r>
      <w:r w:rsidRPr="00FA6CA6">
        <w:rPr>
          <w:sz w:val="16"/>
          <w:lang w:eastAsia="zh-TW"/>
        </w:rPr>
        <w:t>Tragically, different parts of the military have absorbed this mentality to different degrees. Recent recruiting ads—one by the Marines and one by the Army—offer glimpses into these broader cultural shifts and the challenges that they pose to the US military.</w:t>
      </w:r>
    </w:p>
    <w:p w14:paraId="17A0A95C" w14:textId="77777777" w:rsidR="000C7C4D" w:rsidRPr="00FA6CA6" w:rsidRDefault="000C7C4D" w:rsidP="000C7C4D">
      <w:pPr>
        <w:rPr>
          <w:sz w:val="16"/>
          <w:lang w:eastAsia="zh-TW"/>
        </w:rPr>
      </w:pPr>
    </w:p>
    <w:p w14:paraId="098DE520" w14:textId="77777777" w:rsidR="000C7C4D" w:rsidRPr="00372FF6" w:rsidRDefault="000C7C4D" w:rsidP="000C7C4D"/>
    <w:p w14:paraId="239BA0A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B74A42"/>
    <w:multiLevelType w:val="hybridMultilevel"/>
    <w:tmpl w:val="09BE23C6"/>
    <w:lvl w:ilvl="0" w:tplc="C45EC49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6928C1"/>
    <w:multiLevelType w:val="hybridMultilevel"/>
    <w:tmpl w:val="DE226646"/>
    <w:lvl w:ilvl="0" w:tplc="1486A86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772096">
    <w:abstractNumId w:val="9"/>
  </w:num>
  <w:num w:numId="2" w16cid:durableId="959265072">
    <w:abstractNumId w:val="7"/>
  </w:num>
  <w:num w:numId="3" w16cid:durableId="423113055">
    <w:abstractNumId w:val="6"/>
  </w:num>
  <w:num w:numId="4" w16cid:durableId="1171530073">
    <w:abstractNumId w:val="5"/>
  </w:num>
  <w:num w:numId="5" w16cid:durableId="1536771930">
    <w:abstractNumId w:val="4"/>
  </w:num>
  <w:num w:numId="6" w16cid:durableId="1380517504">
    <w:abstractNumId w:val="8"/>
  </w:num>
  <w:num w:numId="7" w16cid:durableId="1364936253">
    <w:abstractNumId w:val="3"/>
  </w:num>
  <w:num w:numId="8" w16cid:durableId="2136484978">
    <w:abstractNumId w:val="2"/>
  </w:num>
  <w:num w:numId="9" w16cid:durableId="1430006098">
    <w:abstractNumId w:val="1"/>
  </w:num>
  <w:num w:numId="10" w16cid:durableId="28455039">
    <w:abstractNumId w:val="0"/>
  </w:num>
  <w:num w:numId="11" w16cid:durableId="808284042">
    <w:abstractNumId w:val="10"/>
  </w:num>
  <w:num w:numId="12" w16cid:durableId="14636206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C7C4D"/>
    <w:rsid w:val="000139A3"/>
    <w:rsid w:val="000C7C4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08FD"/>
  <w15:chartTrackingRefBased/>
  <w15:docId w15:val="{B55D4E07-F7A5-44FD-B8DE-D1C8CAFC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C7C4D"/>
    <w:pPr>
      <w:spacing w:after="0" w:line="240" w:lineRule="auto"/>
    </w:pPr>
    <w:rPr>
      <w:rFonts w:ascii="Georgia" w:hAnsi="Georgia"/>
      <w:sz w:val="20"/>
    </w:rPr>
  </w:style>
  <w:style w:type="paragraph" w:styleId="Heading1">
    <w:name w:val="heading 1"/>
    <w:aliases w:val="Pocket"/>
    <w:basedOn w:val="Normal"/>
    <w:next w:val="Normal"/>
    <w:link w:val="Heading1Char"/>
    <w:qFormat/>
    <w:rsid w:val="000C7C4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C7C4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C7C4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0C7C4D"/>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C7C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7C4D"/>
  </w:style>
  <w:style w:type="character" w:customStyle="1" w:styleId="Heading1Char">
    <w:name w:val="Heading 1 Char"/>
    <w:aliases w:val="Pocket Char"/>
    <w:basedOn w:val="DefaultParagraphFont"/>
    <w:link w:val="Heading1"/>
    <w:rsid w:val="000C7C4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C7C4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C7C4D"/>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C7C4D"/>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0C7C4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C7C4D"/>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0C7C4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0C7C4D"/>
    <w:rPr>
      <w:color w:val="auto"/>
      <w:u w:val="none"/>
    </w:rPr>
  </w:style>
  <w:style w:type="character" w:styleId="FollowedHyperlink">
    <w:name w:val="FollowedHyperlink"/>
    <w:basedOn w:val="DefaultParagraphFont"/>
    <w:uiPriority w:val="99"/>
    <w:semiHidden/>
    <w:unhideWhenUsed/>
    <w:rsid w:val="000C7C4D"/>
    <w:rPr>
      <w:color w:val="auto"/>
      <w:u w:val="none"/>
    </w:rPr>
  </w:style>
  <w:style w:type="paragraph" w:customStyle="1" w:styleId="Emphasis1">
    <w:name w:val="Emphasis1"/>
    <w:basedOn w:val="Normal"/>
    <w:link w:val="Emphasis"/>
    <w:autoRedefine/>
    <w:uiPriority w:val="7"/>
    <w:qFormat/>
    <w:rsid w:val="000C7C4D"/>
    <w:pPr>
      <w:pBdr>
        <w:top w:val="single" w:sz="4" w:space="1" w:color="auto"/>
        <w:left w:val="single" w:sz="4" w:space="4" w:color="auto"/>
        <w:bottom w:val="single" w:sz="4" w:space="1" w:color="auto"/>
        <w:right w:val="single" w:sz="4" w:space="4" w:color="auto"/>
      </w:pBdr>
      <w:ind w:left="720"/>
      <w:jc w:val="both"/>
    </w:pPr>
    <w:rPr>
      <w:b/>
      <w:iCs/>
      <w:sz w:val="22"/>
      <w:u w:val="single"/>
    </w:rPr>
  </w:style>
  <w:style w:type="character" w:styleId="UnresolvedMention">
    <w:name w:val="Unresolved Mention"/>
    <w:basedOn w:val="DefaultParagraphFont"/>
    <w:uiPriority w:val="99"/>
    <w:semiHidden/>
    <w:unhideWhenUsed/>
    <w:rsid w:val="000C7C4D"/>
    <w:rPr>
      <w:color w:val="605E5C"/>
      <w:shd w:val="clear" w:color="auto" w:fill="E1DFDD"/>
    </w:rPr>
  </w:style>
  <w:style w:type="paragraph" w:styleId="NormalWeb">
    <w:name w:val="Normal (Web)"/>
    <w:basedOn w:val="Normal"/>
    <w:uiPriority w:val="99"/>
    <w:unhideWhenUsed/>
    <w:rsid w:val="000C7C4D"/>
    <w:pPr>
      <w:spacing w:before="100" w:beforeAutospacing="1" w:after="100" w:afterAutospacing="1"/>
    </w:pPr>
    <w:rPr>
      <w:rFonts w:ascii="PMingLiU" w:eastAsia="PMingLiU" w:hAnsi="PMingLiU" w:cs="PMingLiU"/>
      <w:sz w:val="24"/>
      <w:szCs w:val="24"/>
      <w:lang w:eastAsia="zh-TW"/>
    </w:rPr>
  </w:style>
  <w:style w:type="paragraph" w:styleId="ListParagraph">
    <w:name w:val="List Paragraph"/>
    <w:basedOn w:val="Normal"/>
    <w:uiPriority w:val="34"/>
    <w:unhideWhenUsed/>
    <w:qFormat/>
    <w:rsid w:val="000C7C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ericanmilitaerynews.com/2022/10/army-misses-annual-recruitment-by-massive-25-worst-miss-ever/" TargetMode="External"/><Relationship Id="rId13" Type="http://schemas.openxmlformats.org/officeDocument/2006/relationships/hyperlink" Target="https://americanmilitarynews.com/2022/09/army-secretary-blames-the-press-for-hurting-recruitment/" TargetMode="External"/><Relationship Id="rId18" Type="http://schemas.openxmlformats.org/officeDocument/2006/relationships/hyperlink" Target="https://www.forbes.com/sites/simonmoore/2023/06/26/what-to-look-for-in-the-june-2023-jobs-report/" TargetMode="External"/><Relationship Id="rId3" Type="http://schemas.openxmlformats.org/officeDocument/2006/relationships/styles" Target="styles.xml"/><Relationship Id="rId21" Type="http://schemas.openxmlformats.org/officeDocument/2006/relationships/hyperlink" Target="https://scholarship.claremont.edu/cgi/viewcontent.cgi?article=1117&amp;context=pitzer_theses" TargetMode="External"/><Relationship Id="rId7" Type="http://schemas.openxmlformats.org/officeDocument/2006/relationships/hyperlink" Target="https://americanmilitaerynews.com/2022/10/army-misses-annual-recruitment-by-massive-25-worst-miss-ever/" TargetMode="External"/><Relationship Id="rId12" Type="http://schemas.openxmlformats.org/officeDocument/2006/relationships/hyperlink" Target="https://americanmilitarynews.com/2022/09/army-secretary-blames-the-press-for-hurting-recruitment/" TargetMode="External"/><Relationship Id="rId17" Type="http://schemas.openxmlformats.org/officeDocument/2006/relationships/hyperlink" Target="https://americanmilitarynews.com/2022/10/army-misses-annual-recruitment-by-massive-25-worst-miss-ev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urier-journal.com/story/opinion/2023/05/24/military-recruitment-is-low-the-duty-to-serve-ones-nation-is-gone/70211797007/" TargetMode="External"/><Relationship Id="rId20" Type="http://schemas.openxmlformats.org/officeDocument/2006/relationships/hyperlink" Target="https://www.wsj.com/articles/u-s-military-china-taiwan-russia-great-power-conflict-481f7756" TargetMode="External"/><Relationship Id="rId1" Type="http://schemas.openxmlformats.org/officeDocument/2006/relationships/customXml" Target="../customXml/item1.xml"/><Relationship Id="rId6" Type="http://schemas.openxmlformats.org/officeDocument/2006/relationships/hyperlink" Target="https://www.cfr.org/blog/presidents-inbox-recap-us-military-recruiting-crisis" TargetMode="External"/><Relationship Id="rId11" Type="http://schemas.openxmlformats.org/officeDocument/2006/relationships/hyperlink" Target="https://americanmilitarynews.com/2022/08/army-expects-to-miss-recruiting-goal-by-10k/"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mericanmilitarynews.com/2022/09/army-secretary-blames-the-press-for-hurting-recruitment/" TargetMode="External"/><Relationship Id="rId23" Type="http://schemas.openxmlformats.org/officeDocument/2006/relationships/hyperlink" Target="https://www.thepublicdiscourse.com/2023/03/88095/" TargetMode="External"/><Relationship Id="rId10" Type="http://schemas.openxmlformats.org/officeDocument/2006/relationships/hyperlink" Target="https://apnews.com/article/health-business-covid-army-government-and-politics-6cae87a2c64b846a79b0b6e9175f1c93" TargetMode="External"/><Relationship Id="rId19" Type="http://schemas.openxmlformats.org/officeDocument/2006/relationships/hyperlink" Target="https://nebraskaexaminer.com/2023/05/25/states-see-record-low-unemployment-across-the-u-s/" TargetMode="External"/><Relationship Id="rId4" Type="http://schemas.openxmlformats.org/officeDocument/2006/relationships/settings" Target="settings.xml"/><Relationship Id="rId9" Type="http://schemas.openxmlformats.org/officeDocument/2006/relationships/hyperlink" Target="https://americanmilitaerynews.com/2022/10/army-misses-annual-recruitment-by-massive-25-worst-miss-ever/" TargetMode="External"/><Relationship Id="rId14" Type="http://schemas.openxmlformats.org/officeDocument/2006/relationships/hyperlink" Target="https://americanmilitarynews.com/2022/09/army-secretary-blames-the-press-for-hurting-recruitment/" TargetMode="External"/><Relationship Id="rId22" Type="http://schemas.openxmlformats.org/officeDocument/2006/relationships/hyperlink" Target="https://scholarship.claremont.edu/cgi/viewcontent.cgi?article=1117&amp;context=pitzer_the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17807</Words>
  <Characters>101505</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2023-07-13T16:44:00Z</dcterms:created>
  <dcterms:modified xsi:type="dcterms:W3CDTF">2023-07-13T16:45:00Z</dcterms:modified>
</cp:coreProperties>
</file>