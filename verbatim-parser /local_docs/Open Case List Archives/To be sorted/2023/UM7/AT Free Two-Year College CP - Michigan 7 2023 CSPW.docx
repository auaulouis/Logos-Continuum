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C88C8" w14:textId="77777777" w:rsidR="008124BA" w:rsidRPr="004C3779" w:rsidRDefault="008124BA" w:rsidP="008124BA">
      <w:pPr>
        <w:pStyle w:val="Heading2"/>
        <w:rPr>
          <w:rFonts w:asciiTheme="majorHAnsi" w:hAnsiTheme="majorHAnsi" w:cstheme="majorHAnsi"/>
        </w:rPr>
      </w:pPr>
      <w:r w:rsidRPr="004C3779">
        <w:rPr>
          <w:rFonts w:asciiTheme="majorHAnsi" w:hAnsiTheme="majorHAnsi" w:cstheme="majorHAnsi"/>
        </w:rPr>
        <w:t>Affirmative</w:t>
      </w:r>
    </w:p>
    <w:p w14:paraId="4EA842D0" w14:textId="77777777" w:rsidR="008124BA" w:rsidRPr="004C3779" w:rsidRDefault="008124BA" w:rsidP="008124BA">
      <w:pPr>
        <w:pStyle w:val="Heading3"/>
        <w:rPr>
          <w:rFonts w:asciiTheme="majorHAnsi" w:hAnsiTheme="majorHAnsi" w:cstheme="majorHAnsi"/>
        </w:rPr>
      </w:pPr>
      <w:r w:rsidRPr="004C3779">
        <w:rPr>
          <w:rFonts w:asciiTheme="majorHAnsi" w:hAnsiTheme="majorHAnsi" w:cstheme="majorHAnsi"/>
        </w:rPr>
        <w:t xml:space="preserve">No </w:t>
      </w:r>
      <w:r>
        <w:rPr>
          <w:rFonts w:asciiTheme="majorHAnsi" w:hAnsiTheme="majorHAnsi" w:cstheme="majorHAnsi"/>
        </w:rPr>
        <w:t>S</w:t>
      </w:r>
      <w:r w:rsidRPr="004C3779">
        <w:rPr>
          <w:rFonts w:asciiTheme="majorHAnsi" w:hAnsiTheme="majorHAnsi" w:cstheme="majorHAnsi"/>
        </w:rPr>
        <w:t xml:space="preserve">olvency </w:t>
      </w:r>
      <w:r>
        <w:rPr>
          <w:rFonts w:asciiTheme="majorHAnsi" w:hAnsiTheme="majorHAnsi" w:cstheme="majorHAnsi"/>
        </w:rPr>
        <w:t>–</w:t>
      </w:r>
      <w:r w:rsidRPr="004C3779">
        <w:rPr>
          <w:rFonts w:asciiTheme="majorHAnsi" w:hAnsiTheme="majorHAnsi" w:cstheme="majorHAnsi"/>
        </w:rPr>
        <w:t xml:space="preserve"> Inequality</w:t>
      </w:r>
    </w:p>
    <w:p w14:paraId="2817FD9B" w14:textId="77777777" w:rsidR="008124BA" w:rsidRPr="004C3779" w:rsidRDefault="008124BA" w:rsidP="008124BA">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 xml:space="preserve">Free College increases education inequality – wealth prioritization, </w:t>
      </w:r>
      <w:proofErr w:type="gramStart"/>
      <w:r w:rsidRPr="004C3779">
        <w:rPr>
          <w:rStyle w:val="Style13ptBold"/>
          <w:rFonts w:asciiTheme="majorHAnsi" w:hAnsiTheme="majorHAnsi" w:cstheme="majorHAnsi"/>
          <w:b/>
        </w:rPr>
        <w:t>solely</w:t>
      </w:r>
      <w:proofErr w:type="gramEnd"/>
      <w:r w:rsidRPr="004C3779">
        <w:rPr>
          <w:rStyle w:val="Style13ptBold"/>
          <w:rFonts w:asciiTheme="majorHAnsi" w:hAnsiTheme="majorHAnsi" w:cstheme="majorHAnsi"/>
          <w:b/>
        </w:rPr>
        <w:t xml:space="preserve"> tuition covered, and public college crowd out are all major causes.</w:t>
      </w:r>
    </w:p>
    <w:p w14:paraId="3B68E732" w14:textId="77777777" w:rsidR="008124BA" w:rsidRPr="004C3779" w:rsidRDefault="008124BA" w:rsidP="008124BA">
      <w:pPr>
        <w:rPr>
          <w:rFonts w:asciiTheme="majorHAnsi" w:hAnsiTheme="majorHAnsi" w:cstheme="majorHAnsi"/>
        </w:rPr>
      </w:pPr>
      <w:r w:rsidRPr="004C3779">
        <w:rPr>
          <w:rStyle w:val="Style13ptBold"/>
          <w:rFonts w:asciiTheme="majorHAnsi" w:hAnsiTheme="majorHAnsi" w:cstheme="majorHAnsi"/>
        </w:rPr>
        <w:t xml:space="preserve">Hiler 19 </w:t>
      </w:r>
      <w:r w:rsidRPr="004C3779">
        <w:rPr>
          <w:rFonts w:asciiTheme="majorHAnsi" w:hAnsiTheme="majorHAnsi" w:cstheme="majorHAnsi"/>
        </w:rPr>
        <w:t xml:space="preserve">[Tamara Hiler; Former Director of Social Policy, Education &amp; Politics; </w:t>
      </w:r>
      <w:r>
        <w:rPr>
          <w:rFonts w:asciiTheme="majorHAnsi" w:hAnsiTheme="majorHAnsi" w:cstheme="majorHAnsi"/>
        </w:rPr>
        <w:t>“</w:t>
      </w:r>
      <w:r w:rsidRPr="004C3779">
        <w:rPr>
          <w:rFonts w:asciiTheme="majorHAnsi" w:hAnsiTheme="majorHAnsi" w:cstheme="majorHAnsi"/>
        </w:rPr>
        <w:t>Why Free College Could Increase Inequality</w:t>
      </w:r>
      <w:r>
        <w:rPr>
          <w:rFonts w:asciiTheme="majorHAnsi" w:hAnsiTheme="majorHAnsi" w:cstheme="majorHAnsi"/>
        </w:rPr>
        <w:t xml:space="preserve">.” </w:t>
      </w:r>
      <w:r w:rsidRPr="004C3779">
        <w:rPr>
          <w:rFonts w:asciiTheme="majorHAnsi" w:hAnsiTheme="majorHAnsi" w:cstheme="majorHAnsi"/>
        </w:rPr>
        <w:t>3-19-2019; https://www.thirdway.org/memo/why-free-college-could-increase-inequality; 7-5-2023; AA]</w:t>
      </w:r>
    </w:p>
    <w:p w14:paraId="427A325F"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Contrary to their reputation as “progressive,” </w:t>
      </w:r>
      <w:r w:rsidRPr="004C3779">
        <w:rPr>
          <w:rStyle w:val="StyleUnderline"/>
          <w:rFonts w:asciiTheme="majorHAnsi" w:hAnsiTheme="majorHAnsi" w:cstheme="majorHAnsi"/>
        </w:rPr>
        <w:t>free college programs</w:t>
      </w:r>
      <w:r w:rsidRPr="004C3779">
        <w:rPr>
          <w:rFonts w:asciiTheme="majorHAnsi" w:hAnsiTheme="majorHAnsi" w:cstheme="majorHAnsi"/>
          <w:sz w:val="16"/>
        </w:rPr>
        <w:t xml:space="preserve"> overwhelmingly </w:t>
      </w:r>
      <w:r w:rsidRPr="004C3779">
        <w:rPr>
          <w:rStyle w:val="StyleUnderline"/>
          <w:rFonts w:asciiTheme="majorHAnsi" w:hAnsiTheme="majorHAnsi" w:cstheme="majorHAnsi"/>
        </w:rPr>
        <w:t>allocate taxpayer dollars toward upper- and upper-middle-class students, giving them a further head start</w:t>
      </w:r>
      <w:r w:rsidRPr="004C3779">
        <w:rPr>
          <w:rFonts w:asciiTheme="majorHAnsi" w:hAnsiTheme="majorHAnsi" w:cstheme="majorHAnsi"/>
          <w:sz w:val="16"/>
        </w:rPr>
        <w:t xml:space="preserve"> than they already have in the higher education system. The worst offenders are “last dollar” programs (see Appendix for details on types of free college programs), which pay for the tuition balance that remains after all other grants have been applied. Ultimately, that means picking up a bigger check for students who don’t qualify for need-based aid, like a federal Pell Grant. For example, if two students attend college—one a low-income student receiving a Pell Grant and the other a wealthy student not receiving any other financial aid—tax dollars from the </w:t>
      </w:r>
      <w:r w:rsidRPr="004C3779">
        <w:rPr>
          <w:rStyle w:val="StyleUnderline"/>
          <w:rFonts w:asciiTheme="majorHAnsi" w:hAnsiTheme="majorHAnsi" w:cstheme="majorHAnsi"/>
        </w:rPr>
        <w:t>free college plan</w:t>
      </w:r>
      <w:r w:rsidRPr="004C3779">
        <w:rPr>
          <w:rFonts w:asciiTheme="majorHAnsi" w:hAnsiTheme="majorHAnsi" w:cstheme="majorHAnsi"/>
          <w:sz w:val="16"/>
        </w:rPr>
        <w:t xml:space="preserve"> would </w:t>
      </w:r>
      <w:r w:rsidRPr="004C3779">
        <w:rPr>
          <w:rStyle w:val="StyleUnderline"/>
          <w:rFonts w:asciiTheme="majorHAnsi" w:hAnsiTheme="majorHAnsi" w:cstheme="majorHAnsi"/>
        </w:rPr>
        <w:t>flow to the wealthy student</w:t>
      </w:r>
      <w:r w:rsidRPr="004C3779">
        <w:rPr>
          <w:rFonts w:asciiTheme="majorHAnsi" w:hAnsiTheme="majorHAnsi" w:cstheme="majorHAnsi"/>
          <w:sz w:val="16"/>
        </w:rPr>
        <w:t xml:space="preserve"> (who is already more likely to go to college in the first place and be able to afford it) because they will have greater tuition expenses not already covered by existing aid.</w:t>
      </w:r>
    </w:p>
    <w:p w14:paraId="64EB2BBE"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This becomes a big problem when you add up all the money being spent on these programs. One analysis of a federal free college proposal found that families from the </w:t>
      </w:r>
      <w:r w:rsidRPr="004C3779">
        <w:rPr>
          <w:rStyle w:val="StyleUnderline"/>
          <w:rFonts w:asciiTheme="majorHAnsi" w:hAnsiTheme="majorHAnsi" w:cstheme="majorHAnsi"/>
        </w:rPr>
        <w:t xml:space="preserve">top half of the income distribution would receive 24% more </w:t>
      </w:r>
      <w:r w:rsidRPr="004C3779">
        <w:rPr>
          <w:rFonts w:asciiTheme="majorHAnsi" w:hAnsiTheme="majorHAnsi" w:cstheme="majorHAnsi"/>
          <w:sz w:val="16"/>
        </w:rPr>
        <w:t>in dollar value</w:t>
      </w:r>
      <w:r w:rsidRPr="004C3779">
        <w:rPr>
          <w:rStyle w:val="StyleUnderline"/>
          <w:rFonts w:asciiTheme="majorHAnsi" w:hAnsiTheme="majorHAnsi" w:cstheme="majorHAnsi"/>
        </w:rPr>
        <w:t xml:space="preserve"> from eliminating tuition</w:t>
      </w:r>
      <w:r w:rsidRPr="004C3779">
        <w:rPr>
          <w:rFonts w:asciiTheme="majorHAnsi" w:hAnsiTheme="majorHAnsi" w:cstheme="majorHAnsi"/>
          <w:sz w:val="16"/>
        </w:rPr>
        <w:t xml:space="preserve"> than students from the lower half of the income distribution.5 </w:t>
      </w:r>
      <w:r w:rsidRPr="004C3779">
        <w:rPr>
          <w:rStyle w:val="StyleUnderline"/>
          <w:rFonts w:asciiTheme="majorHAnsi" w:hAnsiTheme="majorHAnsi" w:cstheme="majorHAnsi"/>
        </w:rPr>
        <w:t>While targeted programs</w:t>
      </w:r>
      <w:r w:rsidRPr="004C3779">
        <w:rPr>
          <w:rFonts w:asciiTheme="majorHAnsi" w:hAnsiTheme="majorHAnsi" w:cstheme="majorHAnsi"/>
          <w:sz w:val="16"/>
        </w:rPr>
        <w:t xml:space="preserve"> like the Pell Grant were meant to </w:t>
      </w:r>
      <w:r w:rsidRPr="004C3779">
        <w:rPr>
          <w:rStyle w:val="StyleUnderline"/>
          <w:rFonts w:asciiTheme="majorHAnsi" w:hAnsiTheme="majorHAnsi" w:cstheme="majorHAnsi"/>
        </w:rPr>
        <w:t>increase access</w:t>
      </w:r>
      <w:r w:rsidRPr="004C3779">
        <w:rPr>
          <w:rFonts w:asciiTheme="majorHAnsi" w:hAnsiTheme="majorHAnsi" w:cstheme="majorHAnsi"/>
          <w:sz w:val="16"/>
        </w:rPr>
        <w:t xml:space="preserve"> and make college more affordable for low-income students, </w:t>
      </w:r>
      <w:r w:rsidRPr="004C3779">
        <w:rPr>
          <w:rStyle w:val="StyleUnderline"/>
          <w:rFonts w:asciiTheme="majorHAnsi" w:hAnsiTheme="majorHAnsi" w:cstheme="majorHAnsi"/>
        </w:rPr>
        <w:t>free college programs would</w:t>
      </w:r>
      <w:r w:rsidRPr="004C3779">
        <w:rPr>
          <w:rFonts w:asciiTheme="majorHAnsi" w:hAnsiTheme="majorHAnsi" w:cstheme="majorHAnsi"/>
          <w:sz w:val="16"/>
        </w:rPr>
        <w:t xml:space="preserve"> overwhelming direct tax dollars to </w:t>
      </w:r>
      <w:r w:rsidRPr="004C3779">
        <w:rPr>
          <w:rStyle w:val="StyleUnderline"/>
          <w:rFonts w:asciiTheme="majorHAnsi" w:hAnsiTheme="majorHAnsi" w:cstheme="majorHAnsi"/>
        </w:rPr>
        <w:t>subsidize the college tuition of those whose income is too high</w:t>
      </w:r>
      <w:r w:rsidRPr="004C3779">
        <w:rPr>
          <w:rFonts w:asciiTheme="majorHAnsi" w:hAnsiTheme="majorHAnsi" w:cstheme="majorHAnsi"/>
          <w:sz w:val="16"/>
        </w:rPr>
        <w:t xml:space="preserve"> to make them eligible for need-based aid—proving that what sounds like equality does not always provide true equity.</w:t>
      </w:r>
    </w:p>
    <w:p w14:paraId="2CFA11EF"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2. Most free college programs don’t address the real costs of college.</w:t>
      </w:r>
    </w:p>
    <w:p w14:paraId="108EC59C"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With the rhetoric surrounding rising tuition costs, an easy fix sounds like eliminating tuition altogether. Surely that would solve the problem, right? Wrong. That’s because </w:t>
      </w:r>
      <w:r w:rsidRPr="004C3779">
        <w:rPr>
          <w:rStyle w:val="StyleUnderline"/>
          <w:rFonts w:asciiTheme="majorHAnsi" w:hAnsiTheme="majorHAnsi" w:cstheme="majorHAnsi"/>
        </w:rPr>
        <w:t>tuition isn’t the only driver of college affordability</w:t>
      </w:r>
      <w:r w:rsidRPr="004C3779">
        <w:rPr>
          <w:rFonts w:asciiTheme="majorHAnsi" w:hAnsiTheme="majorHAnsi" w:cstheme="majorHAnsi"/>
          <w:sz w:val="16"/>
        </w:rPr>
        <w:t xml:space="preserve">. For this school year alone, tuition and fees </w:t>
      </w:r>
      <w:r w:rsidRPr="004C3779">
        <w:rPr>
          <w:rStyle w:val="StyleUnderline"/>
          <w:rFonts w:asciiTheme="majorHAnsi" w:hAnsiTheme="majorHAnsi" w:cstheme="majorHAnsi"/>
        </w:rPr>
        <w:t>make up only 48% of</w:t>
      </w:r>
      <w:r w:rsidRPr="004C3779">
        <w:rPr>
          <w:rFonts w:asciiTheme="majorHAnsi" w:hAnsiTheme="majorHAnsi" w:cstheme="majorHAnsi"/>
          <w:sz w:val="16"/>
        </w:rPr>
        <w:t xml:space="preserve"> the </w:t>
      </w:r>
      <w:r w:rsidRPr="004C3779">
        <w:rPr>
          <w:rStyle w:val="StyleUnderline"/>
          <w:rFonts w:asciiTheme="majorHAnsi" w:hAnsiTheme="majorHAnsi" w:cstheme="majorHAnsi"/>
        </w:rPr>
        <w:t xml:space="preserve">total costs </w:t>
      </w:r>
      <w:r w:rsidRPr="004C3779">
        <w:rPr>
          <w:rFonts w:asciiTheme="majorHAnsi" w:hAnsiTheme="majorHAnsi" w:cstheme="majorHAnsi"/>
          <w:sz w:val="16"/>
        </w:rPr>
        <w:t xml:space="preserve">a student pays to attend a four-year public institution.6 One recent study in California showed that while the state has done a good job at keeping tuition affordable through financial aid, </w:t>
      </w:r>
      <w:r w:rsidRPr="004C3779">
        <w:rPr>
          <w:rStyle w:val="StyleUnderline"/>
          <w:rFonts w:asciiTheme="majorHAnsi" w:hAnsiTheme="majorHAnsi" w:cstheme="majorHAnsi"/>
        </w:rPr>
        <w:t>low-income students</w:t>
      </w:r>
      <w:r w:rsidRPr="004C3779">
        <w:rPr>
          <w:rFonts w:asciiTheme="majorHAnsi" w:hAnsiTheme="majorHAnsi" w:cstheme="majorHAnsi"/>
          <w:sz w:val="16"/>
        </w:rPr>
        <w:t xml:space="preserve"> were </w:t>
      </w:r>
      <w:r w:rsidRPr="004C3779">
        <w:rPr>
          <w:rStyle w:val="StyleUnderline"/>
          <w:rFonts w:asciiTheme="majorHAnsi" w:hAnsiTheme="majorHAnsi" w:cstheme="majorHAnsi"/>
        </w:rPr>
        <w:t>still struggling with</w:t>
      </w:r>
      <w:r w:rsidRPr="004C3779">
        <w:rPr>
          <w:rFonts w:asciiTheme="majorHAnsi" w:hAnsiTheme="majorHAnsi" w:cstheme="majorHAnsi"/>
          <w:sz w:val="16"/>
        </w:rPr>
        <w:t xml:space="preserve"> paying the costs of living like housing, </w:t>
      </w:r>
      <w:r w:rsidRPr="004C3779">
        <w:rPr>
          <w:rStyle w:val="StyleUnderline"/>
          <w:rFonts w:asciiTheme="majorHAnsi" w:hAnsiTheme="majorHAnsi" w:cstheme="majorHAnsi"/>
        </w:rPr>
        <w:t>food, textbooks, and transportation</w:t>
      </w:r>
      <w:r w:rsidRPr="004C3779">
        <w:rPr>
          <w:rFonts w:asciiTheme="majorHAnsi" w:hAnsiTheme="majorHAnsi" w:cstheme="majorHAnsi"/>
          <w:sz w:val="16"/>
        </w:rPr>
        <w:t>.7 That’s why it is estimated that simply eliminating tuition expenses would still leave low-income students with $17.8 billion in unmet need for living expenses—the real cost of college for the majority of students.8</w:t>
      </w:r>
    </w:p>
    <w:p w14:paraId="503FA599"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Before the introduction of the Tennessee Promise free community college program, on average a low-income student had more than $7,000 in unmet need due to non-tuition costs because often low-income students at community colleges have most—if not all—of their tuition covered by their Pell Grant.9 Rather than using state tax dollars to provide cost of living subsidies to meet those needs, the program instead provided a $1,500 benefit in state tax dollars to higher-income students. New York’s Excelsior program—their version of free two- and four-year college—also failed to address the living costs associated with going to college (though it did less to help high-income students because it had an income cap)</w:t>
      </w:r>
      <w:proofErr w:type="gramStart"/>
      <w:r w:rsidRPr="004C3779">
        <w:rPr>
          <w:rFonts w:asciiTheme="majorHAnsi" w:hAnsiTheme="majorHAnsi" w:cstheme="majorHAnsi"/>
          <w:sz w:val="16"/>
        </w:rPr>
        <w:t>.10</w:t>
      </w:r>
      <w:proofErr w:type="gramEnd"/>
    </w:p>
    <w:p w14:paraId="34C0B3B4"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3. </w:t>
      </w:r>
      <w:r w:rsidRPr="004C3779">
        <w:rPr>
          <w:rStyle w:val="StyleUnderline"/>
          <w:rFonts w:asciiTheme="majorHAnsi" w:hAnsiTheme="majorHAnsi" w:cstheme="majorHAnsi"/>
        </w:rPr>
        <w:t xml:space="preserve">Free college programs </w:t>
      </w:r>
      <w:r w:rsidRPr="004C3779">
        <w:rPr>
          <w:rFonts w:asciiTheme="majorHAnsi" w:hAnsiTheme="majorHAnsi" w:cstheme="majorHAnsi"/>
          <w:sz w:val="16"/>
        </w:rPr>
        <w:t>could</w:t>
      </w:r>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actually </w:t>
      </w:r>
      <w:r w:rsidRPr="004C3779">
        <w:rPr>
          <w:rStyle w:val="StyleUnderline"/>
          <w:rFonts w:asciiTheme="majorHAnsi" w:hAnsiTheme="majorHAnsi" w:cstheme="majorHAnsi"/>
        </w:rPr>
        <w:t>restrict access for low-income students</w:t>
      </w:r>
      <w:r w:rsidRPr="004C3779">
        <w:rPr>
          <w:rFonts w:asciiTheme="majorHAnsi" w:hAnsiTheme="majorHAnsi" w:cstheme="majorHAnsi"/>
          <w:sz w:val="16"/>
        </w:rPr>
        <w:t>.</w:t>
      </w:r>
    </w:p>
    <w:p w14:paraId="5FBAC10D"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Lastly, while the intent of free college is to increase access for low-income students, it can have the opposite effect. Free college programs may </w:t>
      </w:r>
      <w:r w:rsidRPr="004C3779">
        <w:rPr>
          <w:rStyle w:val="StyleUnderline"/>
          <w:rFonts w:asciiTheme="majorHAnsi" w:hAnsiTheme="majorHAnsi" w:cstheme="majorHAnsi"/>
        </w:rPr>
        <w:t>impact where students choose to enroll</w:t>
      </w:r>
      <w:r w:rsidRPr="004C3779">
        <w:rPr>
          <w:rFonts w:asciiTheme="majorHAnsi" w:hAnsiTheme="majorHAnsi" w:cstheme="majorHAnsi"/>
          <w:sz w:val="16"/>
        </w:rPr>
        <w:t xml:space="preserve">, making them more likely to attend schools that might not serve them well or push them out of the schools likely to give them their best shot at success. For example, </w:t>
      </w:r>
      <w:r w:rsidRPr="004C3779">
        <w:rPr>
          <w:rStyle w:val="StyleUnderline"/>
          <w:rFonts w:asciiTheme="majorHAnsi" w:hAnsiTheme="majorHAnsi" w:cstheme="majorHAnsi"/>
        </w:rPr>
        <w:t>free college programs designed only for community colleges</w:t>
      </w:r>
      <w:r w:rsidRPr="004C3779">
        <w:rPr>
          <w:rFonts w:asciiTheme="majorHAnsi" w:hAnsiTheme="majorHAnsi" w:cstheme="majorHAnsi"/>
          <w:sz w:val="16"/>
        </w:rPr>
        <w:t xml:space="preserve"> may </w:t>
      </w:r>
      <w:r w:rsidRPr="004C3779">
        <w:rPr>
          <w:rStyle w:val="StyleUnderline"/>
          <w:rFonts w:asciiTheme="majorHAnsi" w:hAnsiTheme="majorHAnsi" w:cstheme="majorHAnsi"/>
        </w:rPr>
        <w:t>discourage low-income students from attending a four-year school</w:t>
      </w:r>
      <w:r w:rsidRPr="004C3779">
        <w:rPr>
          <w:rFonts w:asciiTheme="majorHAnsi" w:hAnsiTheme="majorHAnsi" w:cstheme="majorHAnsi"/>
          <w:sz w:val="16"/>
        </w:rPr>
        <w:t xml:space="preserve">, </w:t>
      </w:r>
      <w:r w:rsidRPr="004C3779">
        <w:rPr>
          <w:rStyle w:val="StyleUnderline"/>
          <w:rFonts w:asciiTheme="majorHAnsi" w:hAnsiTheme="majorHAnsi" w:cstheme="majorHAnsi"/>
        </w:rPr>
        <w:t>even if</w:t>
      </w:r>
      <w:r w:rsidRPr="004C3779">
        <w:rPr>
          <w:rFonts w:asciiTheme="majorHAnsi" w:hAnsiTheme="majorHAnsi" w:cstheme="majorHAnsi"/>
          <w:sz w:val="16"/>
        </w:rPr>
        <w:t xml:space="preserve"> they are </w:t>
      </w:r>
      <w:r w:rsidRPr="004C3779">
        <w:rPr>
          <w:rStyle w:val="StyleUnderline"/>
          <w:rFonts w:asciiTheme="majorHAnsi" w:hAnsiTheme="majorHAnsi" w:cstheme="majorHAnsi"/>
        </w:rPr>
        <w:t>academically qualified to do so</w:t>
      </w:r>
      <w:r w:rsidRPr="004C3779">
        <w:rPr>
          <w:rFonts w:asciiTheme="majorHAnsi" w:hAnsiTheme="majorHAnsi" w:cstheme="majorHAnsi"/>
          <w:sz w:val="16"/>
        </w:rPr>
        <w:t>. New research out of Princeton University and the University of Chicago has shown that diverted students—those who would’ve otherwise enrolled in four-year schools but instead enrolled in two-year schools—end up with worse outcomes, including being 18 percentage points less likely to complete a four-year degree compared to directly enrolling in a four-year school.12</w:t>
      </w:r>
    </w:p>
    <w:p w14:paraId="1A8D0690"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And that can be problematic in the long run, as the </w:t>
      </w:r>
      <w:r w:rsidRPr="004C3779">
        <w:rPr>
          <w:rStyle w:val="StyleUnderline"/>
          <w:rFonts w:asciiTheme="majorHAnsi" w:hAnsiTheme="majorHAnsi" w:cstheme="majorHAnsi"/>
        </w:rPr>
        <w:t>wage premium of a four-year degree is</w:t>
      </w:r>
      <w:r w:rsidRPr="004C3779">
        <w:rPr>
          <w:rFonts w:asciiTheme="majorHAnsi" w:hAnsiTheme="majorHAnsi" w:cstheme="majorHAnsi"/>
          <w:sz w:val="16"/>
        </w:rPr>
        <w:t xml:space="preserve"> greater than </w:t>
      </w:r>
      <w:r w:rsidRPr="004C3779">
        <w:rPr>
          <w:rStyle w:val="StyleUnderline"/>
          <w:rFonts w:asciiTheme="majorHAnsi" w:hAnsiTheme="majorHAnsi" w:cstheme="majorHAnsi"/>
        </w:rPr>
        <w:t>$14,000 more per year</w:t>
      </w:r>
      <w:r w:rsidRPr="004C3779">
        <w:rPr>
          <w:rFonts w:asciiTheme="majorHAnsi" w:hAnsiTheme="majorHAnsi" w:cstheme="majorHAnsi"/>
          <w:sz w:val="16"/>
        </w:rPr>
        <w:t xml:space="preserve"> and $900,000 more over the course of a lifetime than a two-year degree, which means this diversion is ultimately setting low-income students back, not helping them succeed.13 Even for those who plan to start at community college to save money and then transfer to a four-year college down the line, data shows that transfer students on average lose 43% of credits during the transfer process.14 That means if those students would have otherwise attended a four-year college to begin with, they may be at risk of losing credits and taking longer to complete—leaving them with a bigger bill to foot in the end.</w:t>
      </w:r>
    </w:p>
    <w:p w14:paraId="2F4178F0"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We already have a problem where students have limited access to attend college. Most students attend college within 50 miles of home and yet 35 million people live in education deserts, an area where there are either zero or only one public broad-access college nearby.15 Enacting free college could make limited public institutions even more selective, putting students who would normally attend them at risk of not being admitted because more high-income students are choosing public institutions instead of private. This “</w:t>
      </w:r>
      <w:r w:rsidRPr="004C3779">
        <w:rPr>
          <w:rStyle w:val="StyleUnderline"/>
          <w:rFonts w:asciiTheme="majorHAnsi" w:hAnsiTheme="majorHAnsi" w:cstheme="majorHAnsi"/>
        </w:rPr>
        <w:t>crowding out” effect could push out 20% of low-income students of these public institutions if free college was enacted</w:t>
      </w:r>
      <w:r w:rsidRPr="004C3779">
        <w:rPr>
          <w:rFonts w:asciiTheme="majorHAnsi" w:hAnsiTheme="majorHAnsi" w:cstheme="majorHAnsi"/>
          <w:sz w:val="16"/>
        </w:rPr>
        <w:t>.16</w:t>
      </w:r>
    </w:p>
    <w:p w14:paraId="7DC9529F" w14:textId="77777777" w:rsidR="008124BA" w:rsidRPr="004C3779" w:rsidRDefault="008124BA" w:rsidP="008124BA">
      <w:pPr>
        <w:pStyle w:val="Heading4"/>
        <w:rPr>
          <w:rStyle w:val="Style13ptBold"/>
          <w:rFonts w:asciiTheme="majorHAnsi" w:hAnsiTheme="majorHAnsi" w:cstheme="majorHAnsi"/>
          <w:bCs w:val="0"/>
        </w:rPr>
      </w:pPr>
      <w:r w:rsidRPr="004C3779">
        <w:rPr>
          <w:rStyle w:val="Style13ptBold"/>
          <w:rFonts w:asciiTheme="majorHAnsi" w:hAnsiTheme="majorHAnsi" w:cstheme="majorHAnsi"/>
          <w:b/>
        </w:rPr>
        <w:t>Free College is the wrong solution – middle class Americans end up footing the bill without boosting job supply.</w:t>
      </w:r>
    </w:p>
    <w:p w14:paraId="2F7389E2" w14:textId="77777777" w:rsidR="008124BA" w:rsidRPr="004C3779" w:rsidRDefault="008124BA" w:rsidP="008124BA">
      <w:pPr>
        <w:rPr>
          <w:rFonts w:asciiTheme="majorHAnsi" w:hAnsiTheme="majorHAnsi" w:cstheme="majorHAnsi"/>
        </w:rPr>
      </w:pPr>
      <w:r w:rsidRPr="004C3779">
        <w:rPr>
          <w:rStyle w:val="Style13ptBold"/>
          <w:rFonts w:asciiTheme="majorHAnsi" w:hAnsiTheme="majorHAnsi" w:cstheme="majorHAnsi"/>
        </w:rPr>
        <w:t xml:space="preserve">English 19 </w:t>
      </w:r>
      <w:r w:rsidRPr="004C3779">
        <w:rPr>
          <w:rFonts w:asciiTheme="majorHAnsi" w:hAnsiTheme="majorHAnsi" w:cstheme="majorHAnsi"/>
        </w:rPr>
        <w:t>[Joe English; founder of Hope in a Box, an education nonprofit based in New York; 10-17-2019; Opinion; Agenda; https://www.politico.com/agenda/story/2019/10/17/free-college-is-the-wrong-answer-001289/; 7-15-2023; AA]</w:t>
      </w:r>
    </w:p>
    <w:p w14:paraId="7E7D8122"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Warren hopes to spend $1.25 trillion over 10 years to make </w:t>
      </w:r>
      <w:r w:rsidRPr="004C3779">
        <w:rPr>
          <w:rStyle w:val="StyleUnderline"/>
          <w:rFonts w:asciiTheme="majorHAnsi" w:hAnsiTheme="majorHAnsi" w:cstheme="majorHAnsi"/>
        </w:rPr>
        <w:t>two- and</w:t>
      </w:r>
      <w:r w:rsidRPr="004C3779">
        <w:rPr>
          <w:rFonts w:asciiTheme="majorHAnsi" w:hAnsiTheme="majorHAnsi" w:cstheme="majorHAnsi"/>
          <w:sz w:val="16"/>
        </w:rPr>
        <w:t xml:space="preserve"> four-</w:t>
      </w:r>
      <w:r w:rsidRPr="004C3779">
        <w:rPr>
          <w:rStyle w:val="StyleUnderline"/>
          <w:rFonts w:asciiTheme="majorHAnsi" w:hAnsiTheme="majorHAnsi" w:cstheme="majorHAnsi"/>
        </w:rPr>
        <w:t>year</w:t>
      </w:r>
      <w:r w:rsidRPr="004C3779">
        <w:rPr>
          <w:rFonts w:asciiTheme="majorHAnsi" w:hAnsiTheme="majorHAnsi" w:cstheme="majorHAnsi"/>
          <w:sz w:val="16"/>
        </w:rPr>
        <w:t xml:space="preserve"> public colleges </w:t>
      </w:r>
      <w:r w:rsidRPr="004C3779">
        <w:rPr>
          <w:rStyle w:val="StyleUnderline"/>
          <w:rFonts w:asciiTheme="majorHAnsi" w:hAnsiTheme="majorHAnsi" w:cstheme="majorHAnsi"/>
        </w:rPr>
        <w:t>free</w:t>
      </w:r>
      <w:r w:rsidRPr="004C3779">
        <w:rPr>
          <w:rFonts w:asciiTheme="majorHAnsi" w:hAnsiTheme="majorHAnsi" w:cstheme="majorHAnsi"/>
          <w:sz w:val="16"/>
        </w:rPr>
        <w:t xml:space="preserve">; she would also help students pay for housing, </w:t>
      </w:r>
      <w:proofErr w:type="gramStart"/>
      <w:r w:rsidRPr="004C3779">
        <w:rPr>
          <w:rFonts w:asciiTheme="majorHAnsi" w:hAnsiTheme="majorHAnsi" w:cstheme="majorHAnsi"/>
          <w:sz w:val="16"/>
        </w:rPr>
        <w:t>food</w:t>
      </w:r>
      <w:proofErr w:type="gramEnd"/>
      <w:r w:rsidRPr="004C3779">
        <w:rPr>
          <w:rFonts w:asciiTheme="majorHAnsi" w:hAnsiTheme="majorHAnsi" w:cstheme="majorHAnsi"/>
          <w:sz w:val="16"/>
        </w:rPr>
        <w:t xml:space="preserve"> and books. Sanders would eliminate undergraduate tuition at four-year public institutions by matching each $1 increase in state education spending with $2 from the federal government.</w:t>
      </w:r>
    </w:p>
    <w:p w14:paraId="2FCFF3FB"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Under these </w:t>
      </w:r>
      <w:r w:rsidRPr="004C3779">
        <w:rPr>
          <w:rStyle w:val="StyleUnderline"/>
          <w:rFonts w:asciiTheme="majorHAnsi" w:hAnsiTheme="majorHAnsi" w:cstheme="majorHAnsi"/>
        </w:rPr>
        <w:t>regressive proposa</w:t>
      </w:r>
      <w:r w:rsidRPr="004C3779">
        <w:rPr>
          <w:rFonts w:asciiTheme="majorHAnsi" w:hAnsiTheme="majorHAnsi" w:cstheme="majorHAnsi"/>
          <w:sz w:val="16"/>
        </w:rPr>
        <w:t xml:space="preserve">ls, </w:t>
      </w:r>
      <w:r w:rsidRPr="004C3779">
        <w:rPr>
          <w:rStyle w:val="StyleUnderline"/>
          <w:rFonts w:asciiTheme="majorHAnsi" w:hAnsiTheme="majorHAnsi" w:cstheme="majorHAnsi"/>
        </w:rPr>
        <w:t xml:space="preserve">working-class taxpayers would wind up footing the bill for wealthy students </w:t>
      </w:r>
      <w:r w:rsidRPr="004C3779">
        <w:rPr>
          <w:rFonts w:asciiTheme="majorHAnsi" w:hAnsiTheme="majorHAnsi" w:cstheme="majorHAnsi"/>
          <w:sz w:val="16"/>
        </w:rPr>
        <w:t xml:space="preserve">who don’t need taxpayer help. According to the Brookings Institution, the majority of the benefit of eliminating tuition would go to students from the top half of the income distribution. But wealthier students can already pay for their education thanks to a combination of family wealth, work-study </w:t>
      </w:r>
      <w:proofErr w:type="gramStart"/>
      <w:r w:rsidRPr="004C3779">
        <w:rPr>
          <w:rFonts w:asciiTheme="majorHAnsi" w:hAnsiTheme="majorHAnsi" w:cstheme="majorHAnsi"/>
          <w:sz w:val="16"/>
        </w:rPr>
        <w:t>opportunities</w:t>
      </w:r>
      <w:proofErr w:type="gramEnd"/>
      <w:r w:rsidRPr="004C3779">
        <w:rPr>
          <w:rFonts w:asciiTheme="majorHAnsi" w:hAnsiTheme="majorHAnsi" w:cstheme="majorHAnsi"/>
          <w:sz w:val="16"/>
        </w:rPr>
        <w:t xml:space="preserve"> and future earnings from their degrees. Median college student debt at graduation was $29,800 in 2018, and the average worker with a bachelor’s degree earned $33,000 more per year than the average worker with a high school diploma. </w:t>
      </w:r>
      <w:r w:rsidRPr="004C3779">
        <w:rPr>
          <w:rStyle w:val="StyleUnderline"/>
          <w:rFonts w:asciiTheme="majorHAnsi" w:hAnsiTheme="majorHAnsi" w:cstheme="majorHAnsi"/>
        </w:rPr>
        <w:t xml:space="preserve">“Free College </w:t>
      </w:r>
      <w:proofErr w:type="gramStart"/>
      <w:r w:rsidRPr="004C3779">
        <w:rPr>
          <w:rStyle w:val="StyleUnderline"/>
          <w:rFonts w:asciiTheme="majorHAnsi" w:hAnsiTheme="majorHAnsi" w:cstheme="majorHAnsi"/>
        </w:rPr>
        <w:t>For</w:t>
      </w:r>
      <w:proofErr w:type="gramEnd"/>
      <w:r w:rsidRPr="004C3779">
        <w:rPr>
          <w:rStyle w:val="StyleUnderline"/>
          <w:rFonts w:asciiTheme="majorHAnsi" w:hAnsiTheme="majorHAnsi" w:cstheme="majorHAnsi"/>
        </w:rPr>
        <w:t xml:space="preserve"> All” would waste tax dollars on students who have no debt or whose debt is manageable</w:t>
      </w:r>
      <w:r w:rsidRPr="004C3779">
        <w:rPr>
          <w:rFonts w:asciiTheme="majorHAnsi" w:hAnsiTheme="majorHAnsi" w:cstheme="majorHAnsi"/>
          <w:sz w:val="16"/>
        </w:rPr>
        <w:t>. Education experts have voiced these concerns for years, but Warren and Sanders refuse to change tack.</w:t>
      </w:r>
    </w:p>
    <w:p w14:paraId="57CFBD1F"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The proposals also miss a larger point; “How can we make college more affordable?” is the wrong question. Instead, candidates should be asking, “How can we prepare every American to thrive in the 21st century economy?”</w:t>
      </w:r>
    </w:p>
    <w:p w14:paraId="57973F67" w14:textId="77777777" w:rsidR="008124BA" w:rsidRPr="004C3779" w:rsidRDefault="008124BA" w:rsidP="008124BA">
      <w:pPr>
        <w:rPr>
          <w:rFonts w:asciiTheme="majorHAnsi" w:hAnsiTheme="majorHAnsi" w:cstheme="majorHAnsi"/>
          <w:u w:val="single"/>
        </w:rPr>
      </w:pPr>
      <w:r w:rsidRPr="004C3779">
        <w:rPr>
          <w:rFonts w:asciiTheme="majorHAnsi" w:hAnsiTheme="majorHAnsi" w:cstheme="majorHAnsi"/>
          <w:sz w:val="16"/>
        </w:rPr>
        <w:t xml:space="preserve">In considering this more fundamental question, candidates should evaluate whether a proposed policy—such as free college—is worthwhile relative to </w:t>
      </w:r>
      <w:r w:rsidRPr="004C3779">
        <w:rPr>
          <w:rStyle w:val="StyleUnderline"/>
          <w:rFonts w:asciiTheme="majorHAnsi" w:hAnsiTheme="majorHAnsi" w:cstheme="majorHAnsi"/>
        </w:rPr>
        <w:t>other workforce development options</w:t>
      </w:r>
      <w:r w:rsidRPr="004C3779">
        <w:rPr>
          <w:rFonts w:asciiTheme="majorHAnsi" w:hAnsiTheme="majorHAnsi" w:cstheme="majorHAnsi"/>
          <w:sz w:val="16"/>
        </w:rPr>
        <w:t xml:space="preserve">. An informed assessment would weigh both supply- and </w:t>
      </w:r>
      <w:r w:rsidRPr="004C3779">
        <w:rPr>
          <w:rStyle w:val="StyleUnderline"/>
          <w:rFonts w:asciiTheme="majorHAnsi" w:hAnsiTheme="majorHAnsi" w:cstheme="majorHAnsi"/>
        </w:rPr>
        <w:t>demand-side interventions to shape our workforce.</w:t>
      </w:r>
    </w:p>
    <w:p w14:paraId="606836E5"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On the demand side, </w:t>
      </w:r>
      <w:r w:rsidRPr="004C3779">
        <w:rPr>
          <w:rStyle w:val="StyleUnderline"/>
          <w:rFonts w:asciiTheme="majorHAnsi" w:hAnsiTheme="majorHAnsi" w:cstheme="majorHAnsi"/>
        </w:rPr>
        <w:t>policymakers should identify the industries</w:t>
      </w:r>
      <w:r w:rsidRPr="004C3779">
        <w:rPr>
          <w:rFonts w:asciiTheme="majorHAnsi" w:hAnsiTheme="majorHAnsi" w:cstheme="majorHAnsi"/>
          <w:sz w:val="16"/>
        </w:rPr>
        <w:t xml:space="preserve"> and professions </w:t>
      </w:r>
      <w:r w:rsidRPr="004C3779">
        <w:rPr>
          <w:rStyle w:val="StyleUnderline"/>
          <w:rFonts w:asciiTheme="majorHAnsi" w:hAnsiTheme="majorHAnsi" w:cstheme="majorHAnsi"/>
        </w:rPr>
        <w:t>that promise high wages</w:t>
      </w:r>
      <w:r w:rsidRPr="004C3779">
        <w:rPr>
          <w:rFonts w:asciiTheme="majorHAnsi" w:hAnsiTheme="majorHAnsi" w:cstheme="majorHAnsi"/>
          <w:sz w:val="16"/>
        </w:rPr>
        <w:t xml:space="preserve">, good </w:t>
      </w:r>
      <w:proofErr w:type="gramStart"/>
      <w:r w:rsidRPr="004C3779">
        <w:rPr>
          <w:rFonts w:asciiTheme="majorHAnsi" w:hAnsiTheme="majorHAnsi" w:cstheme="majorHAnsi"/>
          <w:sz w:val="16"/>
        </w:rPr>
        <w:t>benefits</w:t>
      </w:r>
      <w:proofErr w:type="gramEnd"/>
      <w:r w:rsidRPr="004C3779">
        <w:rPr>
          <w:rFonts w:asciiTheme="majorHAnsi" w:hAnsiTheme="majorHAnsi" w:cstheme="majorHAnsi"/>
          <w:sz w:val="16"/>
        </w:rPr>
        <w:t xml:space="preserve"> and relative stability. For example, industries requiring significant human interaction—such as health care and education—or technical finesse, such as technology fields—are promising. On the supply side, it is </w:t>
      </w:r>
      <w:r w:rsidRPr="004C3779">
        <w:rPr>
          <w:rStyle w:val="StyleUnderline"/>
          <w:rFonts w:asciiTheme="majorHAnsi" w:hAnsiTheme="majorHAnsi" w:cstheme="majorHAnsi"/>
        </w:rPr>
        <w:t>crucial to identify the skills required to excel in these jobs,</w:t>
      </w:r>
      <w:r w:rsidRPr="004C3779">
        <w:rPr>
          <w:rFonts w:asciiTheme="majorHAnsi" w:hAnsiTheme="majorHAnsi" w:cstheme="majorHAnsi"/>
          <w:sz w:val="16"/>
        </w:rPr>
        <w:t xml:space="preserve"> understand where today’s workforce falls short and weigh a range of interventions that address these skills gaps.</w:t>
      </w:r>
    </w:p>
    <w:p w14:paraId="190EDF49" w14:textId="77777777" w:rsidR="008124BA" w:rsidRPr="004C3779" w:rsidRDefault="008124BA" w:rsidP="008124BA">
      <w:pPr>
        <w:rPr>
          <w:rStyle w:val="StyleUnderline"/>
          <w:rFonts w:asciiTheme="majorHAnsi" w:hAnsiTheme="majorHAnsi" w:cstheme="majorHAnsi"/>
        </w:rPr>
      </w:pPr>
      <w:r w:rsidRPr="004C3779">
        <w:rPr>
          <w:rFonts w:asciiTheme="majorHAnsi" w:hAnsiTheme="majorHAnsi" w:cstheme="majorHAnsi"/>
          <w:sz w:val="16"/>
        </w:rPr>
        <w:t xml:space="preserve">Strategically investing public dollars in areas where supply and demand misalign can help job seekers find gainful employment and companies fill critical positions. Nursing professions, for example, promise stable, high-paying jobs and upward mobility; a nurse’s assistant can eventually become a nurse practitioner and earn $124,000 per year—more than double the average U.S. household income. However, a </w:t>
      </w:r>
      <w:r w:rsidRPr="004C3779">
        <w:rPr>
          <w:rStyle w:val="StyleUnderline"/>
          <w:rFonts w:asciiTheme="majorHAnsi" w:hAnsiTheme="majorHAnsi" w:cstheme="majorHAnsi"/>
        </w:rPr>
        <w:t>skill gap</w:t>
      </w:r>
      <w:r w:rsidRPr="004C3779">
        <w:rPr>
          <w:rFonts w:asciiTheme="majorHAnsi" w:hAnsiTheme="majorHAnsi" w:cstheme="majorHAnsi"/>
          <w:sz w:val="16"/>
        </w:rPr>
        <w:t xml:space="preserve"> in nursing could </w:t>
      </w:r>
      <w:r w:rsidRPr="004C3779">
        <w:rPr>
          <w:rStyle w:val="StyleUnderline"/>
          <w:rFonts w:asciiTheme="majorHAnsi" w:hAnsiTheme="majorHAnsi" w:cstheme="majorHAnsi"/>
        </w:rPr>
        <w:t>create</w:t>
      </w:r>
      <w:r w:rsidRPr="004C3779">
        <w:rPr>
          <w:rFonts w:asciiTheme="majorHAnsi" w:hAnsiTheme="majorHAnsi" w:cstheme="majorHAnsi"/>
          <w:sz w:val="16"/>
        </w:rPr>
        <w:t xml:space="preserve"> a </w:t>
      </w:r>
      <w:r w:rsidRPr="004C3779">
        <w:rPr>
          <w:rStyle w:val="StyleUnderline"/>
          <w:rFonts w:asciiTheme="majorHAnsi" w:hAnsiTheme="majorHAnsi" w:cstheme="majorHAnsi"/>
        </w:rPr>
        <w:t>shortage</w:t>
      </w:r>
      <w:r w:rsidRPr="004C3779">
        <w:rPr>
          <w:rFonts w:asciiTheme="majorHAnsi" w:hAnsiTheme="majorHAnsi" w:cstheme="majorHAnsi"/>
          <w:sz w:val="16"/>
        </w:rPr>
        <w:t xml:space="preserve"> of 1 million nurses in the U.S. by 2020. </w:t>
      </w:r>
      <w:r w:rsidRPr="004C3779">
        <w:rPr>
          <w:rStyle w:val="StyleUnderline"/>
          <w:rFonts w:asciiTheme="majorHAnsi" w:hAnsiTheme="majorHAnsi" w:cstheme="majorHAnsi"/>
        </w:rPr>
        <w:t>Investing in professions</w:t>
      </w:r>
      <w:r w:rsidRPr="004C3779">
        <w:rPr>
          <w:rFonts w:asciiTheme="majorHAnsi" w:hAnsiTheme="majorHAnsi" w:cstheme="majorHAnsi"/>
          <w:sz w:val="16"/>
        </w:rPr>
        <w:t xml:space="preserve"> like nursing </w:t>
      </w:r>
      <w:r w:rsidRPr="004C3779">
        <w:rPr>
          <w:rStyle w:val="StyleUnderline"/>
          <w:rFonts w:asciiTheme="majorHAnsi" w:hAnsiTheme="majorHAnsi" w:cstheme="majorHAnsi"/>
        </w:rPr>
        <w:t>benefits both job seekers and employers.</w:t>
      </w:r>
    </w:p>
    <w:p w14:paraId="6A98C32B" w14:textId="77777777" w:rsidR="008124BA" w:rsidRPr="004C3779" w:rsidRDefault="008124BA" w:rsidP="008124BA">
      <w:pPr>
        <w:pStyle w:val="Heading4"/>
      </w:pPr>
      <w:r w:rsidRPr="004C3779">
        <w:t xml:space="preserve">Inability to </w:t>
      </w:r>
      <w:r w:rsidRPr="00A10429">
        <w:t>cover</w:t>
      </w:r>
      <w:r w:rsidRPr="004C3779">
        <w:t xml:space="preserve"> non-tuition costs and undermatching means that free college widens the education gap.</w:t>
      </w:r>
    </w:p>
    <w:p w14:paraId="018425B0" w14:textId="77777777" w:rsidR="008124BA" w:rsidRPr="004C3779" w:rsidRDefault="008124BA" w:rsidP="008124BA">
      <w:pPr>
        <w:rPr>
          <w:rFonts w:asciiTheme="majorHAnsi" w:hAnsiTheme="majorHAnsi" w:cstheme="majorHAnsi"/>
        </w:rPr>
      </w:pPr>
      <w:r w:rsidRPr="004C3779">
        <w:rPr>
          <w:rStyle w:val="Style13ptBold"/>
          <w:rFonts w:asciiTheme="majorHAnsi" w:hAnsiTheme="majorHAnsi" w:cstheme="majorHAnsi"/>
        </w:rPr>
        <w:t xml:space="preserve">Butler 15 </w:t>
      </w:r>
      <w:r w:rsidRPr="004C3779">
        <w:rPr>
          <w:rFonts w:asciiTheme="majorHAnsi" w:hAnsiTheme="majorHAnsi" w:cstheme="majorHAnsi"/>
        </w:rPr>
        <w:t>[Stuart M. Butler</w:t>
      </w:r>
      <w:r>
        <w:rPr>
          <w:rFonts w:asciiTheme="majorHAnsi" w:hAnsiTheme="majorHAnsi" w:cstheme="majorHAnsi"/>
        </w:rPr>
        <w:t xml:space="preserve"> is a</w:t>
      </w:r>
      <w:r w:rsidRPr="004C3779">
        <w:rPr>
          <w:rFonts w:asciiTheme="majorHAnsi" w:hAnsiTheme="majorHAnsi" w:cstheme="majorHAnsi"/>
        </w:rPr>
        <w:t xml:space="preserve"> senior fellow in Economic Studies at The Brookings Institution</w:t>
      </w:r>
      <w:r>
        <w:rPr>
          <w:rFonts w:asciiTheme="majorHAnsi" w:hAnsiTheme="majorHAnsi" w:cstheme="majorHAnsi"/>
        </w:rPr>
        <w:t xml:space="preserve">. </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Obama's SOTU Free College Plan is Bad for Poor Americans</w:t>
      </w:r>
      <w:r>
        <w:rPr>
          <w:rFonts w:asciiTheme="majorHAnsi" w:hAnsiTheme="majorHAnsi" w:cstheme="majorHAnsi"/>
        </w:rPr>
        <w:t>,”</w:t>
      </w:r>
      <w:r w:rsidRPr="004C3779">
        <w:rPr>
          <w:rFonts w:asciiTheme="majorHAnsi" w:hAnsiTheme="majorHAnsi" w:cstheme="majorHAnsi"/>
        </w:rPr>
        <w:t xml:space="preserve"> 1-20-2015</w:t>
      </w:r>
      <w:r>
        <w:rPr>
          <w:rFonts w:asciiTheme="majorHAnsi" w:hAnsiTheme="majorHAnsi" w:cstheme="majorHAnsi"/>
        </w:rPr>
        <w:t xml:space="preserve">. </w:t>
      </w:r>
      <w:r w:rsidRPr="004C3779">
        <w:rPr>
          <w:rFonts w:asciiTheme="majorHAnsi" w:hAnsiTheme="majorHAnsi" w:cstheme="majorHAnsi"/>
        </w:rPr>
        <w:t xml:space="preserve"> https://www.brookings.edu/articles/why-obamas-free-community-college-idea-is-a-bad-one/; 7-7-2023; AA]</w:t>
      </w:r>
    </w:p>
    <w:p w14:paraId="45A674FA" w14:textId="77777777" w:rsidR="008124BA" w:rsidRPr="004C3779" w:rsidRDefault="008124BA" w:rsidP="008124BA">
      <w:pPr>
        <w:rPr>
          <w:rFonts w:asciiTheme="majorHAnsi" w:hAnsiTheme="majorHAnsi" w:cstheme="majorHAnsi"/>
          <w:sz w:val="14"/>
        </w:rPr>
      </w:pPr>
      <w:r w:rsidRPr="004C3779">
        <w:rPr>
          <w:rFonts w:asciiTheme="majorHAnsi" w:hAnsiTheme="majorHAnsi" w:cstheme="majorHAnsi"/>
          <w:sz w:val="14"/>
        </w:rPr>
        <w:t xml:space="preserve">For one, </w:t>
      </w:r>
      <w:r w:rsidRPr="004C3779">
        <w:rPr>
          <w:rStyle w:val="StyleUnderline"/>
          <w:rFonts w:asciiTheme="majorHAnsi" w:hAnsiTheme="majorHAnsi" w:cstheme="majorHAnsi"/>
        </w:rPr>
        <w:t>the plan is badly targeted</w:t>
      </w:r>
      <w:r w:rsidRPr="004C3779">
        <w:rPr>
          <w:rFonts w:asciiTheme="majorHAnsi" w:hAnsiTheme="majorHAnsi" w:cstheme="majorHAnsi"/>
          <w:sz w:val="14"/>
        </w:rPr>
        <w:t xml:space="preserve">. Covering the full tuition of all community college students would mean middle-income, and even upper-income, students would get hefty subsidies, even though many do not need the help. Meanwhile, many lower-income </w:t>
      </w:r>
      <w:r w:rsidRPr="004C3779">
        <w:rPr>
          <w:rStyle w:val="StyleUnderline"/>
          <w:rFonts w:asciiTheme="majorHAnsi" w:hAnsiTheme="majorHAnsi" w:cstheme="majorHAnsi"/>
        </w:rPr>
        <w:t>students at community colleges would still not have the money to cover the non-tuition costs</w:t>
      </w:r>
      <w:r w:rsidRPr="004C3779">
        <w:rPr>
          <w:rFonts w:asciiTheme="majorHAnsi" w:hAnsiTheme="majorHAnsi" w:cstheme="majorHAnsi"/>
          <w:sz w:val="14"/>
        </w:rPr>
        <w:t xml:space="preserve">, such as books, </w:t>
      </w:r>
      <w:proofErr w:type="gramStart"/>
      <w:r w:rsidRPr="004C3779">
        <w:rPr>
          <w:rFonts w:asciiTheme="majorHAnsi" w:hAnsiTheme="majorHAnsi" w:cstheme="majorHAnsi"/>
          <w:sz w:val="14"/>
        </w:rPr>
        <w:t>supplies</w:t>
      </w:r>
      <w:proofErr w:type="gramEnd"/>
      <w:r w:rsidRPr="004C3779">
        <w:rPr>
          <w:rFonts w:asciiTheme="majorHAnsi" w:hAnsiTheme="majorHAnsi" w:cstheme="majorHAnsi"/>
          <w:sz w:val="14"/>
        </w:rPr>
        <w:t xml:space="preserve"> and transportation – and room and board for those not living at home. These </w:t>
      </w:r>
      <w:r w:rsidRPr="004C3779">
        <w:rPr>
          <w:rStyle w:val="StyleUnderline"/>
          <w:rFonts w:asciiTheme="majorHAnsi" w:hAnsiTheme="majorHAnsi" w:cstheme="majorHAnsi"/>
        </w:rPr>
        <w:t>costs usually dwarf tuition at a public community college</w:t>
      </w:r>
      <w:r w:rsidRPr="004C3779">
        <w:rPr>
          <w:rFonts w:asciiTheme="majorHAnsi" w:hAnsiTheme="majorHAnsi" w:cstheme="majorHAnsi"/>
          <w:sz w:val="14"/>
        </w:rPr>
        <w:t xml:space="preserve"> – annual total costs </w:t>
      </w:r>
      <w:proofErr w:type="gramStart"/>
      <w:r w:rsidRPr="004C3779">
        <w:rPr>
          <w:rFonts w:asciiTheme="majorHAnsi" w:hAnsiTheme="majorHAnsi" w:cstheme="majorHAnsi"/>
          <w:sz w:val="14"/>
        </w:rPr>
        <w:t>averages</w:t>
      </w:r>
      <w:proofErr w:type="gramEnd"/>
      <w:r w:rsidRPr="004C3779">
        <w:rPr>
          <w:rFonts w:asciiTheme="majorHAnsi" w:hAnsiTheme="majorHAnsi" w:cstheme="majorHAnsi"/>
          <w:sz w:val="14"/>
        </w:rPr>
        <w:t xml:space="preserve"> over $16,000, while </w:t>
      </w:r>
      <w:r w:rsidRPr="004C3779">
        <w:rPr>
          <w:rStyle w:val="StyleUnderline"/>
          <w:rFonts w:asciiTheme="majorHAnsi" w:hAnsiTheme="majorHAnsi" w:cstheme="majorHAnsi"/>
        </w:rPr>
        <w:t>free tuition</w:t>
      </w:r>
      <w:r w:rsidRPr="004C3779">
        <w:rPr>
          <w:rFonts w:asciiTheme="majorHAnsi" w:hAnsiTheme="majorHAnsi" w:cstheme="majorHAnsi"/>
          <w:sz w:val="14"/>
        </w:rPr>
        <w:t xml:space="preserve"> would </w:t>
      </w:r>
      <w:r w:rsidRPr="004C3779">
        <w:rPr>
          <w:rStyle w:val="StyleUnderline"/>
          <w:rFonts w:asciiTheme="majorHAnsi" w:hAnsiTheme="majorHAnsi" w:cstheme="majorHAnsi"/>
        </w:rPr>
        <w:t>account for only about one-fifth of that</w:t>
      </w:r>
      <w:r w:rsidRPr="004C3779">
        <w:rPr>
          <w:rFonts w:asciiTheme="majorHAnsi" w:hAnsiTheme="majorHAnsi" w:cstheme="majorHAnsi"/>
          <w:sz w:val="14"/>
        </w:rPr>
        <w:t>. True, lower-income students can qualify for Pell grants, but the maximum this year is $5,730, making community college a financial challenge for many, even if tuition were free.</w:t>
      </w:r>
    </w:p>
    <w:p w14:paraId="1DE282D3" w14:textId="77777777" w:rsidR="008124BA" w:rsidRPr="004C3779" w:rsidRDefault="008124BA" w:rsidP="008124BA">
      <w:pPr>
        <w:rPr>
          <w:rFonts w:asciiTheme="majorHAnsi" w:hAnsiTheme="majorHAnsi" w:cstheme="majorHAnsi"/>
          <w:sz w:val="14"/>
        </w:rPr>
      </w:pPr>
      <w:r w:rsidRPr="004C3779">
        <w:rPr>
          <w:rFonts w:asciiTheme="majorHAnsi" w:hAnsiTheme="majorHAnsi" w:cstheme="majorHAnsi"/>
          <w:sz w:val="14"/>
        </w:rPr>
        <w:t>Rather than spend $60 billion to make tuition free to rich and poor alike, a better approach would be to apply an income test and make any new federal program a sliding-scale contribution to total costs.</w:t>
      </w:r>
    </w:p>
    <w:p w14:paraId="15C19C17" w14:textId="77777777" w:rsidR="008124BA" w:rsidRPr="004C3779" w:rsidRDefault="008124BA" w:rsidP="008124BA">
      <w:pPr>
        <w:rPr>
          <w:rFonts w:asciiTheme="majorHAnsi" w:hAnsiTheme="majorHAnsi" w:cstheme="majorHAnsi"/>
          <w:sz w:val="14"/>
        </w:rPr>
      </w:pPr>
      <w:r w:rsidRPr="004C3779">
        <w:rPr>
          <w:rFonts w:asciiTheme="majorHAnsi" w:hAnsiTheme="majorHAnsi" w:cstheme="majorHAnsi"/>
          <w:sz w:val="14"/>
        </w:rPr>
        <w:t xml:space="preserve">What’s more, </w:t>
      </w:r>
      <w:r w:rsidRPr="004C3779">
        <w:rPr>
          <w:rStyle w:val="StyleUnderline"/>
          <w:rFonts w:asciiTheme="majorHAnsi" w:hAnsiTheme="majorHAnsi" w:cstheme="majorHAnsi"/>
        </w:rPr>
        <w:t xml:space="preserve">community college is usually a dead </w:t>
      </w:r>
      <w:proofErr w:type="gramStart"/>
      <w:r w:rsidRPr="004C3779">
        <w:rPr>
          <w:rStyle w:val="StyleUnderline"/>
          <w:rFonts w:asciiTheme="majorHAnsi" w:hAnsiTheme="majorHAnsi" w:cstheme="majorHAnsi"/>
        </w:rPr>
        <w:t>end</w:t>
      </w:r>
      <w:r w:rsidRPr="004C3779">
        <w:rPr>
          <w:rFonts w:asciiTheme="majorHAnsi" w:hAnsiTheme="majorHAnsi" w:cstheme="majorHAnsi"/>
          <w:sz w:val="14"/>
        </w:rPr>
        <w:t>.Rather</w:t>
      </w:r>
      <w:proofErr w:type="gramEnd"/>
      <w:r w:rsidRPr="004C3779">
        <w:rPr>
          <w:rFonts w:asciiTheme="majorHAnsi" w:hAnsiTheme="majorHAnsi" w:cstheme="majorHAnsi"/>
          <w:sz w:val="14"/>
        </w:rPr>
        <w:t xml:space="preserve"> than being a firm first rung on the higher education ladder, for too many, community college turns out to be a broken rung</w:t>
      </w:r>
      <w:r w:rsidRPr="004C3779">
        <w:rPr>
          <w:rStyle w:val="StyleUnderline"/>
          <w:rFonts w:asciiTheme="majorHAnsi" w:hAnsiTheme="majorHAnsi" w:cstheme="majorHAnsi"/>
        </w:rPr>
        <w:t xml:space="preserve">. Just 20% of students </w:t>
      </w:r>
      <w:r w:rsidRPr="004C3779">
        <w:rPr>
          <w:rFonts w:asciiTheme="majorHAnsi" w:hAnsiTheme="majorHAnsi" w:cstheme="majorHAnsi"/>
          <w:sz w:val="14"/>
        </w:rPr>
        <w:t xml:space="preserve">who </w:t>
      </w:r>
      <w:r w:rsidRPr="004C3779">
        <w:rPr>
          <w:rStyle w:val="StyleUnderline"/>
          <w:rFonts w:asciiTheme="majorHAnsi" w:hAnsiTheme="majorHAnsi" w:cstheme="majorHAnsi"/>
        </w:rPr>
        <w:t>begin a two-year</w:t>
      </w:r>
      <w:r w:rsidRPr="004C3779">
        <w:rPr>
          <w:rFonts w:asciiTheme="majorHAnsi" w:hAnsiTheme="majorHAnsi" w:cstheme="majorHAnsi"/>
          <w:sz w:val="14"/>
        </w:rPr>
        <w:t xml:space="preserve"> public community </w:t>
      </w:r>
      <w:r w:rsidRPr="004C3779">
        <w:rPr>
          <w:rStyle w:val="StyleUnderline"/>
          <w:rFonts w:asciiTheme="majorHAnsi" w:hAnsiTheme="majorHAnsi" w:cstheme="majorHAnsi"/>
        </w:rPr>
        <w:t>college</w:t>
      </w:r>
      <w:r w:rsidRPr="004C3779">
        <w:rPr>
          <w:rFonts w:asciiTheme="majorHAnsi" w:hAnsiTheme="majorHAnsi" w:cstheme="majorHAnsi"/>
          <w:sz w:val="14"/>
        </w:rPr>
        <w:t xml:space="preserve"> program </w:t>
      </w:r>
      <w:r w:rsidRPr="004C3779">
        <w:rPr>
          <w:rStyle w:val="StyleUnderline"/>
          <w:rFonts w:asciiTheme="majorHAnsi" w:hAnsiTheme="majorHAnsi" w:cstheme="majorHAnsi"/>
        </w:rPr>
        <w:t>actually graduate</w:t>
      </w:r>
      <w:r w:rsidRPr="004C3779">
        <w:rPr>
          <w:rFonts w:asciiTheme="majorHAnsi" w:hAnsiTheme="majorHAnsi" w:cstheme="majorHAnsi"/>
          <w:sz w:val="14"/>
        </w:rPr>
        <w:t xml:space="preserve"> within 3 years, and typically only 60% of enrolled students return the following year. As for being a low-cost gateway to a successful four-year college, just 15% of students entering community colleges earn a bachelor’s degree within 6 years.</w:t>
      </w:r>
    </w:p>
    <w:p w14:paraId="3F8DE41D" w14:textId="77777777" w:rsidR="008124BA" w:rsidRPr="004C3779" w:rsidRDefault="008124BA" w:rsidP="008124BA">
      <w:pPr>
        <w:rPr>
          <w:rFonts w:asciiTheme="majorHAnsi" w:hAnsiTheme="majorHAnsi" w:cstheme="majorHAnsi"/>
          <w:sz w:val="14"/>
        </w:rPr>
      </w:pPr>
      <w:r w:rsidRPr="004C3779">
        <w:rPr>
          <w:rFonts w:asciiTheme="majorHAnsi" w:hAnsiTheme="majorHAnsi" w:cstheme="majorHAnsi"/>
          <w:sz w:val="14"/>
        </w:rPr>
        <w:t xml:space="preserve">So rather than putting so many eggs in the flimsy community college basket, it would be wiser to help states and school districts provide a fuller range of opportunities at the high school and college levels, such as professional credentials, </w:t>
      </w:r>
      <w:proofErr w:type="gramStart"/>
      <w:r w:rsidRPr="004C3779">
        <w:rPr>
          <w:rFonts w:asciiTheme="majorHAnsi" w:hAnsiTheme="majorHAnsi" w:cstheme="majorHAnsi"/>
          <w:sz w:val="14"/>
        </w:rPr>
        <w:t>apprenticeships</w:t>
      </w:r>
      <w:proofErr w:type="gramEnd"/>
      <w:r w:rsidRPr="004C3779">
        <w:rPr>
          <w:rFonts w:asciiTheme="majorHAnsi" w:hAnsiTheme="majorHAnsi" w:cstheme="majorHAnsi"/>
          <w:sz w:val="14"/>
        </w:rPr>
        <w:t xml:space="preserve"> and high-school career academies.</w:t>
      </w:r>
    </w:p>
    <w:p w14:paraId="41750A7F" w14:textId="77777777" w:rsidR="008124BA" w:rsidRPr="004C3779" w:rsidRDefault="008124BA" w:rsidP="008124BA">
      <w:pPr>
        <w:rPr>
          <w:rFonts w:asciiTheme="majorHAnsi" w:hAnsiTheme="majorHAnsi" w:cstheme="majorHAnsi"/>
          <w:sz w:val="14"/>
        </w:rPr>
      </w:pPr>
      <w:r w:rsidRPr="004C3779">
        <w:rPr>
          <w:rFonts w:asciiTheme="majorHAnsi" w:hAnsiTheme="majorHAnsi" w:cstheme="majorHAnsi"/>
          <w:sz w:val="14"/>
        </w:rPr>
        <w:t xml:space="preserve">The plan could also add to the undermatching problem. A grave concern about higher education in America is that many </w:t>
      </w:r>
      <w:r w:rsidRPr="004C3779">
        <w:rPr>
          <w:rStyle w:val="StyleUnderline"/>
          <w:rFonts w:asciiTheme="majorHAnsi" w:hAnsiTheme="majorHAnsi" w:cstheme="majorHAnsi"/>
        </w:rPr>
        <w:t>high-performing high-schoolers</w:t>
      </w:r>
      <w:r w:rsidRPr="004C3779">
        <w:rPr>
          <w:rFonts w:asciiTheme="majorHAnsi" w:hAnsiTheme="majorHAnsi" w:cstheme="majorHAnsi"/>
          <w:sz w:val="14"/>
        </w:rPr>
        <w:t xml:space="preserve">, especially </w:t>
      </w:r>
      <w:r w:rsidRPr="004C3779">
        <w:rPr>
          <w:rStyle w:val="StyleUnderline"/>
          <w:rFonts w:asciiTheme="majorHAnsi" w:hAnsiTheme="majorHAnsi" w:cstheme="majorHAnsi"/>
        </w:rPr>
        <w:t>from less-affluent</w:t>
      </w:r>
      <w:r w:rsidRPr="004C3779">
        <w:rPr>
          <w:rFonts w:asciiTheme="majorHAnsi" w:hAnsiTheme="majorHAnsi" w:cstheme="majorHAnsi"/>
          <w:sz w:val="14"/>
        </w:rPr>
        <w:t xml:space="preserve"> </w:t>
      </w:r>
      <w:proofErr w:type="gramStart"/>
      <w:r w:rsidRPr="004C3779">
        <w:rPr>
          <w:rFonts w:asciiTheme="majorHAnsi" w:hAnsiTheme="majorHAnsi" w:cstheme="majorHAnsi"/>
          <w:sz w:val="14"/>
        </w:rPr>
        <w:t>African-American</w:t>
      </w:r>
      <w:proofErr w:type="gramEnd"/>
      <w:r w:rsidRPr="004C3779">
        <w:rPr>
          <w:rFonts w:asciiTheme="majorHAnsi" w:hAnsiTheme="majorHAnsi" w:cstheme="majorHAnsi"/>
          <w:sz w:val="14"/>
        </w:rPr>
        <w:t xml:space="preserve"> and Hispanic </w:t>
      </w:r>
      <w:r w:rsidRPr="004C3779">
        <w:rPr>
          <w:rStyle w:val="StyleUnderline"/>
          <w:rFonts w:asciiTheme="majorHAnsi" w:hAnsiTheme="majorHAnsi" w:cstheme="majorHAnsi"/>
        </w:rPr>
        <w:t>households</w:t>
      </w:r>
      <w:r w:rsidRPr="004C3779">
        <w:rPr>
          <w:rFonts w:asciiTheme="majorHAnsi" w:hAnsiTheme="majorHAnsi" w:cstheme="majorHAnsi"/>
          <w:sz w:val="14"/>
        </w:rPr>
        <w:t xml:space="preserve">, do not apply for challenging universities for which they actually have the academic ability. Instead, many such young people </w:t>
      </w:r>
      <w:r w:rsidRPr="004C3779">
        <w:rPr>
          <w:rStyle w:val="StyleUnderline"/>
          <w:rFonts w:asciiTheme="majorHAnsi" w:hAnsiTheme="majorHAnsi" w:cstheme="majorHAnsi"/>
        </w:rPr>
        <w:t>settle for community college</w:t>
      </w:r>
      <w:r w:rsidRPr="004C3779">
        <w:rPr>
          <w:rFonts w:asciiTheme="majorHAnsi" w:hAnsiTheme="majorHAnsi" w:cstheme="majorHAnsi"/>
          <w:sz w:val="14"/>
        </w:rPr>
        <w:t xml:space="preserve"> or less rigorous four-year institutions. This is a phenomenon known as “undermatching.” This happens for several reasons, including concerns about the financial risks to the student and his or her family. </w:t>
      </w:r>
      <w:r w:rsidRPr="004C3779">
        <w:rPr>
          <w:rStyle w:val="StyleUnderline"/>
          <w:rFonts w:asciiTheme="majorHAnsi" w:hAnsiTheme="majorHAnsi" w:cstheme="majorHAnsi"/>
        </w:rPr>
        <w:t>Undermatching widens the education gap</w:t>
      </w:r>
      <w:r w:rsidRPr="004C3779">
        <w:rPr>
          <w:rFonts w:asciiTheme="majorHAnsi" w:hAnsiTheme="majorHAnsi" w:cstheme="majorHAnsi"/>
          <w:sz w:val="14"/>
        </w:rPr>
        <w:t xml:space="preserve"> between racial groups, and between richer and less-affluent families.</w:t>
      </w:r>
    </w:p>
    <w:p w14:paraId="42207B6F" w14:textId="77777777" w:rsidR="008124BA" w:rsidRPr="004C3779" w:rsidRDefault="008124BA" w:rsidP="008124BA">
      <w:pPr>
        <w:rPr>
          <w:rFonts w:asciiTheme="majorHAnsi" w:hAnsiTheme="majorHAnsi" w:cstheme="majorHAnsi"/>
          <w:sz w:val="14"/>
        </w:rPr>
      </w:pPr>
      <w:r w:rsidRPr="004C3779">
        <w:rPr>
          <w:rFonts w:asciiTheme="majorHAnsi" w:hAnsiTheme="majorHAnsi" w:cstheme="majorHAnsi"/>
          <w:sz w:val="14"/>
        </w:rPr>
        <w:t>An unintended consequence of providing free tuition at only community colleges is that it would likely add to undermatching. That’s because many smart high-schoolers who come from minority or less-affluent families, or who are the first in their family to go to college, would for financial reasons be even more likely to opt for community college rather that a rigorous four-year college.</w:t>
      </w:r>
    </w:p>
    <w:p w14:paraId="732C2E3C" w14:textId="77777777" w:rsidR="008124BA" w:rsidRPr="004C3779" w:rsidRDefault="008124BA" w:rsidP="008124BA">
      <w:pPr>
        <w:rPr>
          <w:rFonts w:asciiTheme="majorHAnsi" w:hAnsiTheme="majorHAnsi" w:cstheme="majorHAnsi"/>
          <w:sz w:val="14"/>
        </w:rPr>
      </w:pPr>
      <w:r w:rsidRPr="004C3779">
        <w:rPr>
          <w:rFonts w:asciiTheme="majorHAnsi" w:hAnsiTheme="majorHAnsi" w:cstheme="majorHAnsi"/>
          <w:sz w:val="14"/>
        </w:rPr>
        <w:t>If President Obama can convince Congress to provide funds for a college proposal, a better approach would be to enhance income-based Pell Grant funding for the full range of higher education options, rather than trying to steer students to community colleges.</w:t>
      </w:r>
    </w:p>
    <w:p w14:paraId="00F696A2" w14:textId="77777777" w:rsidR="008124BA" w:rsidRPr="004C3779" w:rsidRDefault="008124BA" w:rsidP="008124BA">
      <w:pPr>
        <w:pStyle w:val="Heading4"/>
      </w:pPr>
      <w:r w:rsidRPr="004C3779">
        <w:t xml:space="preserve">Empirics </w:t>
      </w:r>
      <w:r w:rsidRPr="00A10429">
        <w:t>prove</w:t>
      </w:r>
      <w:r w:rsidRPr="004C3779">
        <w:t xml:space="preserve">—Free college greatly increases inequality. </w:t>
      </w:r>
    </w:p>
    <w:p w14:paraId="0EFD6872"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rPr>
        <w:t xml:space="preserve">Mary Clare </w:t>
      </w:r>
      <w:r w:rsidRPr="004C3779">
        <w:rPr>
          <w:rFonts w:asciiTheme="majorHAnsi" w:eastAsia="Calibri" w:hAnsiTheme="majorHAnsi" w:cstheme="majorHAnsi"/>
          <w:b/>
          <w:sz w:val="26"/>
          <w:szCs w:val="26"/>
        </w:rPr>
        <w:t xml:space="preserve">Amselem 20 </w:t>
      </w:r>
      <w:r w:rsidRPr="004C3779">
        <w:rPr>
          <w:rFonts w:asciiTheme="majorHAnsi" w:eastAsia="Calibri" w:hAnsiTheme="majorHAnsi" w:cstheme="majorHAnsi"/>
        </w:rPr>
        <w:t>(Amselem has a B.A in Political Science and History from the College of the Holy Cross and a</w:t>
      </w:r>
      <w:r>
        <w:rPr>
          <w:rFonts w:asciiTheme="majorHAnsi" w:eastAsia="Calibri" w:hAnsiTheme="majorHAnsi" w:cstheme="majorHAnsi"/>
        </w:rPr>
        <w:t>n</w:t>
      </w:r>
      <w:r w:rsidRPr="004C3779">
        <w:rPr>
          <w:rFonts w:asciiTheme="majorHAnsi" w:eastAsia="Calibri" w:hAnsiTheme="majorHAnsi" w:cstheme="majorHAnsi"/>
        </w:rPr>
        <w:t xml:space="preserve"> </w:t>
      </w:r>
      <w:r>
        <w:rPr>
          <w:rFonts w:asciiTheme="majorHAnsi" w:eastAsia="Calibri" w:hAnsiTheme="majorHAnsi" w:cstheme="majorHAnsi"/>
        </w:rPr>
        <w:t>MA</w:t>
      </w:r>
      <w:r w:rsidRPr="004C3779">
        <w:rPr>
          <w:rFonts w:asciiTheme="majorHAnsi" w:eastAsia="Calibri" w:hAnsiTheme="majorHAnsi" w:cstheme="majorHAnsi"/>
        </w:rPr>
        <w:t xml:space="preserve"> in Public Policy—Education from George Washington University. She has previously worked as a Research Associate for the Heritage Foundation and is currently a Policy Analyst in the Center for Education Policy, “Free College Would Be a Disaster—Just Ask Europe</w:t>
      </w:r>
      <w:r>
        <w:rPr>
          <w:rFonts w:asciiTheme="majorHAnsi" w:eastAsia="Calibri" w:hAnsiTheme="majorHAnsi" w:cstheme="majorHAnsi"/>
        </w:rPr>
        <w:t>,</w:t>
      </w:r>
      <w:r w:rsidRPr="004C3779">
        <w:rPr>
          <w:rFonts w:asciiTheme="majorHAnsi" w:eastAsia="Calibri" w:hAnsiTheme="majorHAnsi" w:cstheme="majorHAnsi"/>
        </w:rPr>
        <w:t>” Heritage Foundation, January 16, 2020, https://www.heritage.org/education/commentary/free-college-would-be-disaster-just-ask-europe/CR</w:t>
      </w:r>
    </w:p>
    <w:p w14:paraId="2A9C9B9B" w14:textId="77777777" w:rsidR="008124BA" w:rsidRPr="004C3779" w:rsidRDefault="008124BA" w:rsidP="008124BA">
      <w:pPr>
        <w:rPr>
          <w:rFonts w:asciiTheme="majorHAnsi" w:eastAsia="Calibri" w:hAnsiTheme="majorHAnsi" w:cstheme="majorHAnsi"/>
          <w:b/>
          <w:highlight w:val="cyan"/>
          <w:u w:val="single"/>
        </w:rPr>
      </w:pPr>
      <w:r w:rsidRPr="00A10429">
        <w:rPr>
          <w:rFonts w:asciiTheme="majorHAnsi" w:eastAsia="Calibri" w:hAnsiTheme="majorHAnsi" w:cstheme="majorHAnsi"/>
          <w:sz w:val="16"/>
        </w:rPr>
        <w:t xml:space="preserve">Free college sounds great! Who doesn’t like free stuff? </w:t>
      </w:r>
      <w:r w:rsidRPr="004C3779">
        <w:rPr>
          <w:rFonts w:asciiTheme="majorHAnsi" w:eastAsia="Calibri" w:hAnsiTheme="majorHAnsi" w:cstheme="majorHAnsi"/>
          <w:b/>
          <w:u w:val="single"/>
        </w:rPr>
        <w:t xml:space="preserve">To make the idea sound even more appealing, advocates continuously cite Europe as an example of success. Many </w:t>
      </w:r>
      <w:r w:rsidRPr="004C3779">
        <w:rPr>
          <w:rFonts w:asciiTheme="majorHAnsi" w:eastAsia="Calibri" w:hAnsiTheme="majorHAnsi" w:cstheme="majorHAnsi"/>
          <w:b/>
          <w:highlight w:val="cyan"/>
          <w:u w:val="single"/>
        </w:rPr>
        <w:t>European countries offer</w:t>
      </w:r>
      <w:r w:rsidRPr="004C3779">
        <w:rPr>
          <w:rFonts w:asciiTheme="majorHAnsi" w:eastAsia="Calibri" w:hAnsiTheme="majorHAnsi" w:cstheme="majorHAnsi"/>
          <w:b/>
          <w:u w:val="single"/>
        </w:rPr>
        <w:t xml:space="preserve"> their citizens tuition-free </w:t>
      </w:r>
      <w:r w:rsidRPr="004C3779">
        <w:rPr>
          <w:rFonts w:asciiTheme="majorHAnsi" w:eastAsia="Calibri" w:hAnsiTheme="majorHAnsi" w:cstheme="majorHAnsi"/>
          <w:b/>
          <w:highlight w:val="cyan"/>
          <w:u w:val="single"/>
        </w:rPr>
        <w:t>higher ed</w:t>
      </w:r>
      <w:r w:rsidRPr="004C3779">
        <w:rPr>
          <w:rFonts w:asciiTheme="majorHAnsi" w:eastAsia="Calibri" w:hAnsiTheme="majorHAnsi" w:cstheme="majorHAnsi"/>
          <w:b/>
          <w:u w:val="single"/>
        </w:rPr>
        <w:t xml:space="preserve">ucation, </w:t>
      </w:r>
      <w:r w:rsidRPr="004C3779">
        <w:rPr>
          <w:rFonts w:asciiTheme="majorHAnsi" w:eastAsia="Calibri" w:hAnsiTheme="majorHAnsi" w:cstheme="majorHAnsi"/>
          <w:b/>
          <w:highlight w:val="cyan"/>
          <w:u w:val="single"/>
        </w:rPr>
        <w:t>so why can’t America?</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u w:val="single"/>
        </w:rPr>
        <w:t xml:space="preserve">The truth is that </w:t>
      </w:r>
      <w:r w:rsidRPr="004C3779">
        <w:rPr>
          <w:rFonts w:asciiTheme="majorHAnsi" w:eastAsia="Calibri" w:hAnsiTheme="majorHAnsi" w:cstheme="majorHAnsi"/>
          <w:b/>
          <w:highlight w:val="cyan"/>
          <w:u w:val="single"/>
        </w:rPr>
        <w:t>free college in Europe is no success story.</w:t>
      </w:r>
      <w:r w:rsidRPr="004C3779">
        <w:rPr>
          <w:rFonts w:asciiTheme="majorHAnsi" w:eastAsia="Calibri" w:hAnsiTheme="majorHAnsi" w:cstheme="majorHAnsi"/>
          <w:b/>
          <w:u w:val="single"/>
        </w:rPr>
        <w:t xml:space="preserve"> Rather, it </w:t>
      </w:r>
      <w:r w:rsidRPr="004C3779">
        <w:rPr>
          <w:rFonts w:asciiTheme="majorHAnsi" w:eastAsia="Calibri" w:hAnsiTheme="majorHAnsi" w:cstheme="majorHAnsi"/>
          <w:b/>
          <w:highlight w:val="cyan"/>
          <w:u w:val="single"/>
        </w:rPr>
        <w:t>should serve as a cautionary tale for the U</w:t>
      </w:r>
      <w:r w:rsidRPr="004C3779">
        <w:rPr>
          <w:rFonts w:asciiTheme="majorHAnsi" w:eastAsia="Calibri" w:hAnsiTheme="majorHAnsi" w:cstheme="majorHAnsi"/>
          <w:b/>
          <w:u w:val="single"/>
        </w:rPr>
        <w:t xml:space="preserve">nited </w:t>
      </w:r>
      <w:r w:rsidRPr="004C3779">
        <w:rPr>
          <w:rFonts w:asciiTheme="majorHAnsi" w:eastAsia="Calibri" w:hAnsiTheme="majorHAnsi" w:cstheme="majorHAnsi"/>
          <w:b/>
          <w:highlight w:val="cyan"/>
          <w:u w:val="single"/>
        </w:rPr>
        <w:t>S</w:t>
      </w:r>
      <w:r w:rsidRPr="004C3779">
        <w:rPr>
          <w:rFonts w:asciiTheme="majorHAnsi" w:eastAsia="Calibri" w:hAnsiTheme="majorHAnsi" w:cstheme="majorHAnsi"/>
          <w:b/>
          <w:u w:val="single"/>
        </w:rPr>
        <w:t>tates.</w:t>
      </w:r>
      <w:r>
        <w:rPr>
          <w:rFonts w:asciiTheme="majorHAnsi" w:eastAsia="Calibri" w:hAnsiTheme="majorHAnsi" w:cstheme="majorHAnsi"/>
          <w:b/>
          <w:u w:val="single"/>
        </w:rPr>
        <w:t xml:space="preserve"> </w:t>
      </w:r>
      <w:r w:rsidRPr="004C3779">
        <w:rPr>
          <w:rFonts w:asciiTheme="majorHAnsi" w:eastAsia="Calibri" w:hAnsiTheme="majorHAnsi" w:cstheme="majorHAnsi"/>
          <w:b/>
          <w:u w:val="single"/>
        </w:rPr>
        <w:t xml:space="preserve">European-style tuition-free higher education has proved one thing beyond the shadow of a doubt: </w:t>
      </w:r>
      <w:r w:rsidRPr="004C3779">
        <w:rPr>
          <w:rFonts w:asciiTheme="majorHAnsi" w:eastAsia="Calibri" w:hAnsiTheme="majorHAnsi" w:cstheme="majorHAnsi"/>
          <w:b/>
          <w:highlight w:val="cyan"/>
          <w:u w:val="single"/>
        </w:rPr>
        <w:t>“Free” college is</w:t>
      </w:r>
      <w:r w:rsidRPr="004C3779">
        <w:rPr>
          <w:rFonts w:asciiTheme="majorHAnsi" w:eastAsia="Calibri" w:hAnsiTheme="majorHAnsi" w:cstheme="majorHAnsi"/>
          <w:b/>
          <w:u w:val="single"/>
        </w:rPr>
        <w:t xml:space="preserve"> actually </w:t>
      </w:r>
      <w:r w:rsidRPr="004C3779">
        <w:rPr>
          <w:rFonts w:asciiTheme="majorHAnsi" w:eastAsia="Calibri" w:hAnsiTheme="majorHAnsi" w:cstheme="majorHAnsi"/>
          <w:b/>
          <w:highlight w:val="cyan"/>
          <w:u w:val="single"/>
        </w:rPr>
        <w:t>wildly expensive.</w:t>
      </w:r>
      <w:r>
        <w:rPr>
          <w:rFonts w:asciiTheme="majorHAnsi" w:eastAsia="Calibri" w:hAnsiTheme="majorHAnsi" w:cstheme="majorHAnsi"/>
          <w:b/>
          <w:highlight w:val="cyan"/>
          <w:u w:val="single"/>
        </w:rPr>
        <w:t xml:space="preserve"> </w:t>
      </w:r>
      <w:r w:rsidRPr="00A10429">
        <w:rPr>
          <w:rFonts w:asciiTheme="majorHAnsi" w:eastAsia="Calibri" w:hAnsiTheme="majorHAnsi" w:cstheme="majorHAnsi"/>
          <w:sz w:val="16"/>
        </w:rPr>
        <w:t xml:space="preserve">Americans already pay a steep price for our higher education system. Taxpayers—including those who never went to college and never </w:t>
      </w:r>
      <w:proofErr w:type="gramStart"/>
      <w:r w:rsidRPr="00A10429">
        <w:rPr>
          <w:rFonts w:asciiTheme="majorHAnsi" w:eastAsia="Calibri" w:hAnsiTheme="majorHAnsi" w:cstheme="majorHAnsi"/>
          <w:sz w:val="16"/>
        </w:rPr>
        <w:t>intend</w:t>
      </w:r>
      <w:proofErr w:type="gramEnd"/>
      <w:r w:rsidRPr="00A10429">
        <w:rPr>
          <w:rFonts w:asciiTheme="majorHAnsi" w:eastAsia="Calibri" w:hAnsiTheme="majorHAnsi" w:cstheme="majorHAnsi"/>
          <w:sz w:val="16"/>
        </w:rPr>
        <w:t xml:space="preserve"> to—spend over $150 billion a year on federal student loans, grants, and other government programs. The increasingly hefty price tag attached to college tuition reflects the fact that colleges have no incentive to keep their prices low because students can so easily take out massive loans from Washington. &gt;&gt;&gt;Why College Costs Are Out of Control One of the few factors putting any downward pressure on higher education costs is the growing criticism that universities receive for leaving so many students burdened with massive amounts of student loan debt. Under a fully financed government system, however, universities would receive no such scrutiny; they’d simply pass the bill to D.C. and let lawmakers take the heat from unhappy taxpayers. That cumulative bill would quickly skyrocket. </w:t>
      </w:r>
      <w:r w:rsidRPr="004C3779">
        <w:rPr>
          <w:rFonts w:asciiTheme="majorHAnsi" w:eastAsia="Calibri" w:hAnsiTheme="majorHAnsi" w:cstheme="majorHAnsi"/>
          <w:b/>
          <w:u w:val="single"/>
        </w:rPr>
        <w:t xml:space="preserve">Many </w:t>
      </w:r>
      <w:r w:rsidRPr="004C3779">
        <w:rPr>
          <w:rFonts w:asciiTheme="majorHAnsi" w:eastAsia="Calibri" w:hAnsiTheme="majorHAnsi" w:cstheme="majorHAnsi"/>
          <w:b/>
          <w:highlight w:val="cyan"/>
          <w:u w:val="single"/>
        </w:rPr>
        <w:t>European countries</w:t>
      </w:r>
      <w:r w:rsidRPr="004C3779">
        <w:rPr>
          <w:rFonts w:asciiTheme="majorHAnsi" w:eastAsia="Calibri" w:hAnsiTheme="majorHAnsi" w:cstheme="majorHAnsi"/>
          <w:b/>
          <w:u w:val="single"/>
        </w:rPr>
        <w:t xml:space="preserve"> that have experimented with “free college” are </w:t>
      </w:r>
      <w:r w:rsidRPr="004C3779">
        <w:rPr>
          <w:rFonts w:asciiTheme="majorHAnsi" w:eastAsia="Calibri" w:hAnsiTheme="majorHAnsi" w:cstheme="majorHAnsi"/>
          <w:b/>
          <w:highlight w:val="cyan"/>
          <w:u w:val="single"/>
        </w:rPr>
        <w:t>finding</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approach</w:t>
      </w:r>
      <w:r w:rsidRPr="004C3779">
        <w:rPr>
          <w:rFonts w:asciiTheme="majorHAnsi" w:eastAsia="Calibri" w:hAnsiTheme="majorHAnsi" w:cstheme="majorHAnsi"/>
          <w:b/>
          <w:u w:val="single"/>
        </w:rPr>
        <w:t xml:space="preserve"> to be simply </w:t>
      </w:r>
      <w:r w:rsidRPr="004C3779">
        <w:rPr>
          <w:rFonts w:asciiTheme="majorHAnsi" w:eastAsia="Calibri" w:hAnsiTheme="majorHAnsi" w:cstheme="majorHAnsi"/>
          <w:b/>
          <w:highlight w:val="cyan"/>
          <w:u w:val="single"/>
        </w:rPr>
        <w:t>unaffordable. Germany</w:t>
      </w:r>
      <w:r w:rsidRPr="004C3779">
        <w:rPr>
          <w:rFonts w:asciiTheme="majorHAnsi" w:eastAsia="Calibri" w:hAnsiTheme="majorHAnsi" w:cstheme="majorHAnsi"/>
          <w:b/>
          <w:u w:val="single"/>
        </w:rPr>
        <w:t xml:space="preserve">, for example, </w:t>
      </w:r>
      <w:r w:rsidRPr="004C3779">
        <w:rPr>
          <w:rFonts w:asciiTheme="majorHAnsi" w:eastAsia="Calibri" w:hAnsiTheme="majorHAnsi" w:cstheme="majorHAnsi"/>
          <w:b/>
          <w:highlight w:val="cyan"/>
          <w:u w:val="single"/>
        </w:rPr>
        <w:t>saw</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37% increase in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college subsidy cost to taxpayers once public universities removed tuition.</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u w:val="single"/>
        </w:rPr>
        <w:t xml:space="preserve">Similarly, </w:t>
      </w:r>
      <w:r w:rsidRPr="004C3779">
        <w:rPr>
          <w:rFonts w:asciiTheme="majorHAnsi" w:eastAsia="Calibri" w:hAnsiTheme="majorHAnsi" w:cstheme="majorHAnsi"/>
          <w:b/>
          <w:highlight w:val="cyan"/>
          <w:u w:val="single"/>
        </w:rPr>
        <w:t>England had a free college policy</w:t>
      </w:r>
      <w:r w:rsidRPr="004C3779">
        <w:rPr>
          <w:rFonts w:asciiTheme="majorHAnsi" w:eastAsia="Calibri" w:hAnsiTheme="majorHAnsi" w:cstheme="majorHAnsi"/>
          <w:b/>
          <w:u w:val="single"/>
        </w:rPr>
        <w:t xml:space="preserve"> between the 1960s and the 1990s. </w:t>
      </w:r>
      <w:r w:rsidRPr="004C3779">
        <w:rPr>
          <w:rFonts w:asciiTheme="majorHAnsi" w:eastAsia="Calibri" w:hAnsiTheme="majorHAnsi" w:cstheme="majorHAnsi"/>
          <w:b/>
          <w:highlight w:val="cyan"/>
          <w:u w:val="single"/>
        </w:rPr>
        <w:t>Enrollment soared, straining government revenues.</w:t>
      </w:r>
      <w:r w:rsidRPr="004C3779">
        <w:rPr>
          <w:rFonts w:asciiTheme="majorHAnsi" w:eastAsia="Calibri" w:hAnsiTheme="majorHAnsi" w:cstheme="majorHAnsi"/>
          <w:b/>
          <w:u w:val="single"/>
        </w:rPr>
        <w:t xml:space="preserve"> Ultimately, England </w:t>
      </w:r>
      <w:r w:rsidRPr="004C3779">
        <w:rPr>
          <w:rFonts w:asciiTheme="majorHAnsi" w:eastAsia="Calibri" w:hAnsiTheme="majorHAnsi" w:cstheme="majorHAnsi"/>
          <w:b/>
          <w:highlight w:val="cyan"/>
          <w:u w:val="single"/>
        </w:rPr>
        <w:t>had to lower resources by 39% per student.</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u w:val="single"/>
        </w:rPr>
        <w:t xml:space="preserve">Ultimately, England’s free college </w:t>
      </w:r>
      <w:r w:rsidRPr="004C3779">
        <w:rPr>
          <w:rFonts w:asciiTheme="majorHAnsi" w:eastAsia="Calibri" w:hAnsiTheme="majorHAnsi" w:cstheme="majorHAnsi"/>
          <w:b/>
          <w:highlight w:val="cyan"/>
          <w:u w:val="single"/>
        </w:rPr>
        <w:t>policy</w:t>
      </w:r>
      <w:r w:rsidRPr="004C3779">
        <w:rPr>
          <w:rFonts w:asciiTheme="majorHAnsi" w:eastAsia="Calibri" w:hAnsiTheme="majorHAnsi" w:cstheme="majorHAnsi"/>
          <w:b/>
          <w:u w:val="single"/>
        </w:rPr>
        <w:t xml:space="preserve"> wound up </w:t>
      </w:r>
      <w:r w:rsidRPr="004C3779">
        <w:rPr>
          <w:rFonts w:asciiTheme="majorHAnsi" w:eastAsia="Calibri" w:hAnsiTheme="majorHAnsi" w:cstheme="majorHAnsi"/>
          <w:b/>
          <w:highlight w:val="cyan"/>
          <w:u w:val="single"/>
        </w:rPr>
        <w:t>hurt</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low-income students the most, as schools were forced to cap</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number of students admitted.</w:t>
      </w:r>
      <w:r w:rsidRPr="004C3779">
        <w:rPr>
          <w:rFonts w:asciiTheme="majorHAnsi" w:eastAsia="Calibri" w:hAnsiTheme="majorHAnsi" w:cstheme="majorHAnsi"/>
          <w:b/>
          <w:u w:val="single"/>
        </w:rPr>
        <w:t xml:space="preserve"> In fact, according to researchers at the National Bureau of Economic Research, “the </w:t>
      </w:r>
      <w:r w:rsidRPr="004C3779">
        <w:rPr>
          <w:rFonts w:asciiTheme="majorHAnsi" w:eastAsia="Calibri" w:hAnsiTheme="majorHAnsi" w:cstheme="majorHAnsi"/>
          <w:b/>
          <w:highlight w:val="cyan"/>
          <w:u w:val="single"/>
        </w:rPr>
        <w:t>gap in degree attainment between high- and low-income families more than doubled.</w:t>
      </w:r>
      <w:r w:rsidRPr="004C3779">
        <w:rPr>
          <w:rFonts w:asciiTheme="majorHAnsi" w:eastAsia="Calibri" w:hAnsiTheme="majorHAnsi" w:cstheme="majorHAnsi"/>
          <w:b/>
          <w:u w:val="single"/>
        </w:rPr>
        <w:t>”</w:t>
      </w:r>
      <w:r>
        <w:rPr>
          <w:rFonts w:asciiTheme="majorHAnsi" w:eastAsia="Calibri" w:hAnsiTheme="majorHAnsi" w:cstheme="majorHAnsi"/>
          <w:b/>
          <w:u w:val="single"/>
        </w:rPr>
        <w:t xml:space="preserve"> </w:t>
      </w:r>
      <w:r w:rsidRPr="004C3779">
        <w:rPr>
          <w:rFonts w:asciiTheme="majorHAnsi" w:eastAsia="Calibri" w:hAnsiTheme="majorHAnsi" w:cstheme="majorHAnsi"/>
          <w:b/>
          <w:u w:val="single"/>
        </w:rPr>
        <w:t xml:space="preserve">European </w:t>
      </w:r>
      <w:r w:rsidRPr="004C3779">
        <w:rPr>
          <w:rFonts w:asciiTheme="majorHAnsi" w:eastAsia="Calibri" w:hAnsiTheme="majorHAnsi" w:cstheme="majorHAnsi"/>
          <w:b/>
          <w:highlight w:val="cyan"/>
          <w:u w:val="single"/>
        </w:rPr>
        <w:t>countries that offer</w:t>
      </w:r>
      <w:r w:rsidRPr="004C3779">
        <w:rPr>
          <w:rFonts w:asciiTheme="majorHAnsi" w:eastAsia="Calibri" w:hAnsiTheme="majorHAnsi" w:cstheme="majorHAnsi"/>
          <w:b/>
          <w:u w:val="single"/>
        </w:rPr>
        <w:t xml:space="preserve"> tuition-</w:t>
      </w:r>
      <w:r w:rsidRPr="004C3779">
        <w:rPr>
          <w:rFonts w:asciiTheme="majorHAnsi" w:eastAsia="Calibri" w:hAnsiTheme="majorHAnsi" w:cstheme="majorHAnsi"/>
          <w:b/>
          <w:highlight w:val="cyan"/>
          <w:u w:val="single"/>
        </w:rPr>
        <w:t>free higher ed</w:t>
      </w:r>
      <w:r w:rsidRPr="004C3779">
        <w:rPr>
          <w:rFonts w:asciiTheme="majorHAnsi" w:eastAsia="Calibri" w:hAnsiTheme="majorHAnsi" w:cstheme="majorHAnsi"/>
          <w:b/>
          <w:u w:val="single"/>
        </w:rPr>
        <w:t xml:space="preserve">ucation also </w:t>
      </w:r>
      <w:r w:rsidRPr="004C3779">
        <w:rPr>
          <w:rFonts w:asciiTheme="majorHAnsi" w:eastAsia="Calibri" w:hAnsiTheme="majorHAnsi" w:cstheme="majorHAnsi"/>
          <w:b/>
          <w:highlight w:val="cyan"/>
          <w:u w:val="single"/>
        </w:rPr>
        <w:t>struggle with</w:t>
      </w:r>
      <w:r w:rsidRPr="004C3779">
        <w:rPr>
          <w:rFonts w:asciiTheme="majorHAnsi" w:eastAsia="Calibri" w:hAnsiTheme="majorHAnsi" w:cstheme="majorHAnsi"/>
          <w:b/>
          <w:u w:val="single"/>
        </w:rPr>
        <w:t xml:space="preserve"> the issue of </w:t>
      </w:r>
      <w:r w:rsidRPr="004C3779">
        <w:rPr>
          <w:rFonts w:asciiTheme="majorHAnsi" w:eastAsia="Calibri" w:hAnsiTheme="majorHAnsi" w:cstheme="majorHAnsi"/>
          <w:b/>
          <w:highlight w:val="cyan"/>
          <w:u w:val="single"/>
        </w:rPr>
        <w:t>completion. Finland</w:t>
      </w:r>
      <w:r w:rsidRPr="004C3779">
        <w:rPr>
          <w:rFonts w:asciiTheme="majorHAnsi" w:eastAsia="Calibri" w:hAnsiTheme="majorHAnsi" w:cstheme="majorHAnsi"/>
          <w:b/>
          <w:u w:val="single"/>
        </w:rPr>
        <w:t xml:space="preserve">, for example, </w:t>
      </w:r>
      <w:r w:rsidRPr="004C3779">
        <w:rPr>
          <w:rFonts w:asciiTheme="majorHAnsi" w:eastAsia="Calibri" w:hAnsiTheme="majorHAnsi" w:cstheme="majorHAnsi"/>
          <w:b/>
          <w:highlight w:val="cyan"/>
          <w:u w:val="single"/>
        </w:rPr>
        <w:t>ranks first</w:t>
      </w:r>
      <w:r w:rsidRPr="004C3779">
        <w:rPr>
          <w:rFonts w:asciiTheme="majorHAnsi" w:eastAsia="Calibri" w:hAnsiTheme="majorHAnsi" w:cstheme="majorHAnsi"/>
          <w:b/>
          <w:u w:val="single"/>
        </w:rPr>
        <w:t xml:space="preserve"> among all OECD countries </w:t>
      </w:r>
      <w:r w:rsidRPr="004C3779">
        <w:rPr>
          <w:rFonts w:asciiTheme="majorHAnsi" w:eastAsia="Calibri" w:hAnsiTheme="majorHAnsi" w:cstheme="majorHAnsi"/>
          <w:b/>
          <w:highlight w:val="cyan"/>
          <w:u w:val="single"/>
        </w:rPr>
        <w:t>in terms of subsidies</w:t>
      </w:r>
      <w:r w:rsidRPr="004C3779">
        <w:rPr>
          <w:rFonts w:asciiTheme="majorHAnsi" w:eastAsia="Calibri" w:hAnsiTheme="majorHAnsi" w:cstheme="majorHAnsi"/>
          <w:b/>
          <w:u w:val="single"/>
        </w:rPr>
        <w:t xml:space="preserve"> for higher education, with </w:t>
      </w:r>
      <w:r w:rsidRPr="004C3779">
        <w:rPr>
          <w:rFonts w:asciiTheme="majorHAnsi" w:eastAsia="Calibri" w:hAnsiTheme="majorHAnsi" w:cstheme="majorHAnsi"/>
          <w:b/>
          <w:highlight w:val="cyan"/>
          <w:u w:val="single"/>
        </w:rPr>
        <w:t>96% of</w:t>
      </w:r>
      <w:r w:rsidRPr="004C3779">
        <w:rPr>
          <w:rFonts w:asciiTheme="majorHAnsi" w:eastAsia="Calibri" w:hAnsiTheme="majorHAnsi" w:cstheme="majorHAnsi"/>
          <w:b/>
          <w:u w:val="single"/>
        </w:rPr>
        <w:t xml:space="preserve"> all </w:t>
      </w:r>
      <w:r w:rsidRPr="004C3779">
        <w:rPr>
          <w:rFonts w:asciiTheme="majorHAnsi" w:eastAsia="Calibri" w:hAnsiTheme="majorHAnsi" w:cstheme="majorHAnsi"/>
          <w:b/>
          <w:highlight w:val="cyan"/>
          <w:u w:val="single"/>
        </w:rPr>
        <w:t>higher ed</w:t>
      </w:r>
      <w:r w:rsidRPr="004C3779">
        <w:rPr>
          <w:rFonts w:asciiTheme="majorHAnsi" w:eastAsia="Calibri" w:hAnsiTheme="majorHAnsi" w:cstheme="majorHAnsi"/>
          <w:b/>
          <w:u w:val="single"/>
        </w:rPr>
        <w:t xml:space="preserve">ucation </w:t>
      </w:r>
      <w:r w:rsidRPr="004C3779">
        <w:rPr>
          <w:rFonts w:asciiTheme="majorHAnsi" w:eastAsia="Calibri" w:hAnsiTheme="majorHAnsi" w:cstheme="majorHAnsi"/>
          <w:b/>
          <w:highlight w:val="cyan"/>
          <w:u w:val="single"/>
        </w:rPr>
        <w:t>funding</w:t>
      </w:r>
      <w:r w:rsidRPr="004C3779">
        <w:rPr>
          <w:rFonts w:asciiTheme="majorHAnsi" w:eastAsia="Calibri" w:hAnsiTheme="majorHAnsi" w:cstheme="majorHAnsi"/>
          <w:b/>
          <w:u w:val="single"/>
        </w:rPr>
        <w:t xml:space="preserve"> coming </w:t>
      </w:r>
      <w:r w:rsidRPr="004C3779">
        <w:rPr>
          <w:rFonts w:asciiTheme="majorHAnsi" w:eastAsia="Calibri" w:hAnsiTheme="majorHAnsi" w:cstheme="majorHAnsi"/>
          <w:b/>
          <w:highlight w:val="cyan"/>
          <w:u w:val="single"/>
        </w:rPr>
        <w:t>from public</w:t>
      </w:r>
      <w:r w:rsidRPr="004C3779">
        <w:rPr>
          <w:rFonts w:asciiTheme="majorHAnsi" w:eastAsia="Calibri" w:hAnsiTheme="majorHAnsi" w:cstheme="majorHAnsi"/>
          <w:b/>
          <w:u w:val="single"/>
        </w:rPr>
        <w:t xml:space="preserve"> sources. However, Finland </w:t>
      </w:r>
      <w:r w:rsidRPr="004C3779">
        <w:rPr>
          <w:rFonts w:asciiTheme="majorHAnsi" w:eastAsia="Calibri" w:hAnsiTheme="majorHAnsi" w:cstheme="majorHAnsi"/>
          <w:b/>
          <w:highlight w:val="cyan"/>
          <w:u w:val="single"/>
        </w:rPr>
        <w:t>ranks 25th</w:t>
      </w:r>
      <w:r w:rsidRPr="004C3779">
        <w:rPr>
          <w:rFonts w:asciiTheme="majorHAnsi" w:eastAsia="Calibri" w:hAnsiTheme="majorHAnsi" w:cstheme="majorHAnsi"/>
          <w:b/>
          <w:u w:val="single"/>
        </w:rPr>
        <w:t xml:space="preserve"> among OECD countries </w:t>
      </w:r>
      <w:r w:rsidRPr="004C3779">
        <w:rPr>
          <w:rFonts w:asciiTheme="majorHAnsi" w:eastAsia="Calibri" w:hAnsiTheme="majorHAnsi" w:cstheme="majorHAnsi"/>
          <w:b/>
          <w:highlight w:val="cyan"/>
          <w:u w:val="single"/>
        </w:rPr>
        <w:t>for degree attainment.</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b/>
          <w:highlight w:val="cyan"/>
          <w:u w:val="single"/>
        </w:rPr>
        <w:t>France</w:t>
      </w:r>
      <w:r w:rsidRPr="004C3779">
        <w:rPr>
          <w:rFonts w:asciiTheme="majorHAnsi" w:eastAsia="Calibri" w:hAnsiTheme="majorHAnsi" w:cstheme="majorHAnsi"/>
          <w:b/>
          <w:u w:val="single"/>
        </w:rPr>
        <w:t xml:space="preserve"> famously touts its </w:t>
      </w:r>
      <w:r w:rsidRPr="004C3779">
        <w:rPr>
          <w:rFonts w:asciiTheme="majorHAnsi" w:eastAsia="Calibri" w:hAnsiTheme="majorHAnsi" w:cstheme="majorHAnsi"/>
          <w:b/>
          <w:highlight w:val="cyan"/>
          <w:u w:val="single"/>
        </w:rPr>
        <w:t>tuition-free</w:t>
      </w:r>
      <w:r w:rsidRPr="004C3779">
        <w:rPr>
          <w:rFonts w:asciiTheme="majorHAnsi" w:eastAsia="Calibri" w:hAnsiTheme="majorHAnsi" w:cstheme="majorHAnsi"/>
          <w:b/>
          <w:u w:val="single"/>
        </w:rPr>
        <w:t xml:space="preserve"> university system. Seldom, however, do their boasts note that almost </w:t>
      </w:r>
      <w:r w:rsidRPr="004C3779">
        <w:rPr>
          <w:rFonts w:asciiTheme="majorHAnsi" w:eastAsia="Calibri" w:hAnsiTheme="majorHAnsi" w:cstheme="majorHAnsi"/>
          <w:b/>
          <w:highlight w:val="cyan"/>
          <w:u w:val="single"/>
        </w:rPr>
        <w:t>50% of</w:t>
      </w:r>
      <w:r w:rsidRPr="004C3779">
        <w:rPr>
          <w:rFonts w:asciiTheme="majorHAnsi" w:eastAsia="Calibri" w:hAnsiTheme="majorHAnsi" w:cstheme="majorHAnsi"/>
          <w:b/>
          <w:u w:val="single"/>
        </w:rPr>
        <w:t xml:space="preserve"> French </w:t>
      </w:r>
      <w:r w:rsidRPr="004C3779">
        <w:rPr>
          <w:rFonts w:asciiTheme="majorHAnsi" w:eastAsia="Calibri" w:hAnsiTheme="majorHAnsi" w:cstheme="majorHAnsi"/>
          <w:b/>
          <w:highlight w:val="cyan"/>
          <w:u w:val="single"/>
        </w:rPr>
        <w:t>students drop out or fail out after</w:t>
      </w:r>
      <w:r w:rsidRPr="004C3779">
        <w:rPr>
          <w:rFonts w:asciiTheme="majorHAnsi" w:eastAsia="Calibri" w:hAnsiTheme="majorHAnsi" w:cstheme="majorHAnsi"/>
          <w:b/>
          <w:u w:val="single"/>
        </w:rPr>
        <w:t xml:space="preserve"> just their </w:t>
      </w:r>
      <w:r w:rsidRPr="004C3779">
        <w:rPr>
          <w:rFonts w:asciiTheme="majorHAnsi" w:eastAsia="Calibri" w:hAnsiTheme="majorHAnsi" w:cstheme="majorHAnsi"/>
          <w:b/>
          <w:highlight w:val="cyan"/>
          <w:u w:val="single"/>
        </w:rPr>
        <w:t>first year.</w:t>
      </w:r>
      <w:r>
        <w:rPr>
          <w:rFonts w:asciiTheme="majorHAnsi" w:eastAsia="Calibri" w:hAnsiTheme="majorHAnsi" w:cstheme="majorHAnsi"/>
          <w:b/>
          <w:highlight w:val="cyan"/>
          <w:u w:val="single"/>
        </w:rPr>
        <w:t xml:space="preserve"> </w:t>
      </w:r>
      <w:r w:rsidRPr="004C3779">
        <w:rPr>
          <w:rFonts w:asciiTheme="majorHAnsi" w:eastAsia="Calibri" w:hAnsiTheme="majorHAnsi" w:cstheme="majorHAnsi"/>
          <w:u w:val="single"/>
        </w:rPr>
        <w:t xml:space="preserve">It is clear that transferring the entire cost of higher education from students to taxpayers is fraught with unintended consequences. </w:t>
      </w:r>
      <w:r w:rsidRPr="004C3779">
        <w:rPr>
          <w:rFonts w:asciiTheme="majorHAnsi" w:eastAsia="Calibri" w:hAnsiTheme="majorHAnsi" w:cstheme="majorHAnsi"/>
          <w:b/>
          <w:u w:val="single"/>
        </w:rPr>
        <w:t xml:space="preserve">Countries like </w:t>
      </w:r>
      <w:r w:rsidRPr="004C3779">
        <w:rPr>
          <w:rFonts w:asciiTheme="majorHAnsi" w:eastAsia="Calibri" w:hAnsiTheme="majorHAnsi" w:cstheme="majorHAnsi"/>
          <w:b/>
          <w:highlight w:val="cyan"/>
          <w:u w:val="single"/>
        </w:rPr>
        <w:t>England and Poland</w:t>
      </w:r>
      <w:r w:rsidRPr="004C3779">
        <w:rPr>
          <w:rFonts w:asciiTheme="majorHAnsi" w:eastAsia="Calibri" w:hAnsiTheme="majorHAnsi" w:cstheme="majorHAnsi"/>
          <w:b/>
          <w:u w:val="single"/>
        </w:rPr>
        <w:t xml:space="preserve"> actually </w:t>
      </w:r>
      <w:r w:rsidRPr="004C3779">
        <w:rPr>
          <w:rFonts w:asciiTheme="majorHAnsi" w:eastAsia="Calibri" w:hAnsiTheme="majorHAnsi" w:cstheme="majorHAnsi"/>
          <w:b/>
          <w:highlight w:val="cyan"/>
          <w:u w:val="single"/>
        </w:rPr>
        <w:t>saw</w:t>
      </w:r>
      <w:r w:rsidRPr="004C3779">
        <w:rPr>
          <w:rFonts w:asciiTheme="majorHAnsi" w:eastAsia="Calibri" w:hAnsiTheme="majorHAnsi" w:cstheme="majorHAnsi"/>
          <w:b/>
          <w:u w:val="single"/>
        </w:rPr>
        <w:t xml:space="preserve"> significant </w:t>
      </w:r>
      <w:r w:rsidRPr="004C3779">
        <w:rPr>
          <w:rFonts w:asciiTheme="majorHAnsi" w:eastAsia="Calibri" w:hAnsiTheme="majorHAnsi" w:cstheme="majorHAnsi"/>
          <w:b/>
          <w:highlight w:val="cyan"/>
          <w:u w:val="single"/>
        </w:rPr>
        <w:t>increases in higher ed</w:t>
      </w:r>
      <w:r w:rsidRPr="004C3779">
        <w:rPr>
          <w:rFonts w:asciiTheme="majorHAnsi" w:eastAsia="Calibri" w:hAnsiTheme="majorHAnsi" w:cstheme="majorHAnsi"/>
          <w:b/>
          <w:u w:val="single"/>
        </w:rPr>
        <w:t xml:space="preserve">ucation </w:t>
      </w:r>
      <w:r w:rsidRPr="004C3779">
        <w:rPr>
          <w:rFonts w:asciiTheme="majorHAnsi" w:eastAsia="Calibri" w:hAnsiTheme="majorHAnsi" w:cstheme="majorHAnsi"/>
          <w:b/>
          <w:highlight w:val="cyan"/>
          <w:u w:val="single"/>
        </w:rPr>
        <w:t>quality and access after reinstating private tuition payments</w:t>
      </w:r>
      <w:r w:rsidRPr="004C3779">
        <w:rPr>
          <w:rFonts w:asciiTheme="majorHAnsi" w:eastAsia="Calibri" w:hAnsiTheme="majorHAnsi" w:cstheme="majorHAnsi"/>
          <w:b/>
          <w:u w:val="single"/>
        </w:rPr>
        <w:t xml:space="preserve"> in their countries.</w:t>
      </w:r>
      <w:r w:rsidRPr="00A10429">
        <w:rPr>
          <w:rFonts w:asciiTheme="majorHAnsi" w:eastAsia="Calibri" w:hAnsiTheme="majorHAnsi" w:cstheme="majorHAnsi"/>
          <w:sz w:val="16"/>
        </w:rPr>
        <w:t xml:space="preserve"> It appears that there is some value in requiring students to invest </w:t>
      </w:r>
      <w:proofErr w:type="gramStart"/>
      <w:r w:rsidRPr="00A10429">
        <w:rPr>
          <w:rFonts w:asciiTheme="majorHAnsi" w:eastAsia="Calibri" w:hAnsiTheme="majorHAnsi" w:cstheme="majorHAnsi"/>
          <w:sz w:val="16"/>
        </w:rPr>
        <w:t>in for</w:t>
      </w:r>
      <w:proofErr w:type="gramEnd"/>
      <w:r w:rsidRPr="00A10429">
        <w:rPr>
          <w:rFonts w:asciiTheme="majorHAnsi" w:eastAsia="Calibri" w:hAnsiTheme="majorHAnsi" w:cstheme="majorHAnsi"/>
          <w:sz w:val="16"/>
        </w:rPr>
        <w:t xml:space="preserve"> their own education. </w:t>
      </w:r>
      <w:r w:rsidRPr="004C3779">
        <w:rPr>
          <w:rFonts w:asciiTheme="majorHAnsi" w:eastAsia="Calibri" w:hAnsiTheme="majorHAnsi" w:cstheme="majorHAnsi"/>
          <w:b/>
          <w:u w:val="single"/>
        </w:rPr>
        <w:t xml:space="preserve">Given the increased tax burdens placed on taxpayers (including nondegree holders), the </w:t>
      </w:r>
      <w:r w:rsidRPr="004C3779">
        <w:rPr>
          <w:rFonts w:asciiTheme="majorHAnsi" w:eastAsia="Calibri" w:hAnsiTheme="majorHAnsi" w:cstheme="majorHAnsi"/>
          <w:b/>
          <w:highlight w:val="cyan"/>
          <w:u w:val="single"/>
        </w:rPr>
        <w:t>significant overcrowding and high drop-out rates</w:t>
      </w:r>
      <w:r w:rsidRPr="004C3779">
        <w:rPr>
          <w:rFonts w:asciiTheme="majorHAnsi" w:eastAsia="Calibri" w:hAnsiTheme="majorHAnsi" w:cstheme="majorHAnsi"/>
          <w:b/>
          <w:u w:val="single"/>
        </w:rPr>
        <w:t xml:space="preserve">, European-style </w:t>
      </w:r>
      <w:r w:rsidRPr="004C3779">
        <w:rPr>
          <w:rFonts w:asciiTheme="majorHAnsi" w:eastAsia="Calibri" w:hAnsiTheme="majorHAnsi" w:cstheme="majorHAnsi"/>
          <w:b/>
          <w:highlight w:val="cyan"/>
          <w:u w:val="single"/>
        </w:rPr>
        <w:t>free college</w:t>
      </w:r>
      <w:r w:rsidRPr="004C3779">
        <w:rPr>
          <w:rFonts w:asciiTheme="majorHAnsi" w:eastAsia="Calibri" w:hAnsiTheme="majorHAnsi" w:cstheme="majorHAnsi"/>
          <w:b/>
          <w:u w:val="single"/>
        </w:rPr>
        <w:t xml:space="preserve"> should largely be considered </w:t>
      </w:r>
      <w:r w:rsidRPr="004C3779">
        <w:rPr>
          <w:rFonts w:asciiTheme="majorHAnsi" w:eastAsia="Calibri" w:hAnsiTheme="majorHAnsi" w:cstheme="majorHAnsi"/>
          <w:b/>
          <w:highlight w:val="cyan"/>
          <w:u w:val="single"/>
        </w:rPr>
        <w:t>a public policy failure.</w:t>
      </w:r>
    </w:p>
    <w:p w14:paraId="550A6582" w14:textId="77777777" w:rsidR="008124BA" w:rsidRPr="004C3779" w:rsidRDefault="008124BA" w:rsidP="008124BA">
      <w:pPr>
        <w:pStyle w:val="Heading4"/>
      </w:pPr>
      <w:r w:rsidRPr="004C3779">
        <w:t xml:space="preserve">Free college programs fail—devaluation of state college degrees and sidelining of middle-skill positions, which don’t require a college degree but pay just as much as jobs that </w:t>
      </w:r>
      <w:proofErr w:type="gramStart"/>
      <w:r w:rsidRPr="004C3779">
        <w:t>do</w:t>
      </w:r>
      <w:proofErr w:type="gramEnd"/>
    </w:p>
    <w:p w14:paraId="0AE50668"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rPr>
        <w:t xml:space="preserve">Kimberlee </w:t>
      </w:r>
      <w:r w:rsidRPr="004C3779">
        <w:rPr>
          <w:rFonts w:asciiTheme="majorHAnsi" w:eastAsia="Calibri" w:hAnsiTheme="majorHAnsi" w:cstheme="majorHAnsi"/>
          <w:b/>
          <w:sz w:val="26"/>
          <w:szCs w:val="26"/>
        </w:rPr>
        <w:t xml:space="preserve">Jospehson 21 </w:t>
      </w:r>
      <w:r w:rsidRPr="004C3779">
        <w:rPr>
          <w:rFonts w:asciiTheme="majorHAnsi" w:eastAsia="Calibri" w:hAnsiTheme="majorHAnsi" w:cstheme="majorHAnsi"/>
        </w:rPr>
        <w:t>(Josephson is associate dean of the Breen Center for Graduate Success and an assistant professor of business administration at Lebanon Valley College in Annville, Pennsylvania</w:t>
      </w:r>
      <w:r>
        <w:rPr>
          <w:rFonts w:asciiTheme="majorHAnsi" w:eastAsia="Calibri" w:hAnsiTheme="majorHAnsi" w:cstheme="majorHAnsi"/>
        </w:rPr>
        <w:t>.</w:t>
      </w:r>
      <w:r w:rsidRPr="004C3779">
        <w:rPr>
          <w:rFonts w:asciiTheme="majorHAnsi" w:eastAsia="Calibri" w:hAnsiTheme="majorHAnsi" w:cstheme="majorHAnsi"/>
        </w:rPr>
        <w:t xml:space="preserve"> “Why tuition-free college may devalue degrees and deepen class divides</w:t>
      </w:r>
      <w:r>
        <w:rPr>
          <w:rFonts w:asciiTheme="majorHAnsi" w:eastAsia="Calibri" w:hAnsiTheme="majorHAnsi" w:cstheme="majorHAnsi"/>
        </w:rPr>
        <w:t>,</w:t>
      </w:r>
      <w:r w:rsidRPr="004C3779">
        <w:rPr>
          <w:rFonts w:asciiTheme="majorHAnsi" w:eastAsia="Calibri" w:hAnsiTheme="majorHAnsi" w:cstheme="majorHAnsi"/>
        </w:rPr>
        <w:t>” University Business, February 10, 2021, https://universitybusiness.com/why-tuition-free-college-may-devalue-degrees-and-deepen-class-divides/CR</w:t>
      </w:r>
    </w:p>
    <w:p w14:paraId="0F337B3B"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Affordability has yet to prove itself as an attractive feature for academia, and </w:t>
      </w:r>
      <w:r w:rsidRPr="004C3779">
        <w:rPr>
          <w:rFonts w:asciiTheme="majorHAnsi" w:eastAsia="Calibri" w:hAnsiTheme="majorHAnsi" w:cstheme="majorHAnsi"/>
          <w:b/>
          <w:highlight w:val="cyan"/>
          <w:u w:val="single"/>
        </w:rPr>
        <w:t>tuition-free colleges</w:t>
      </w:r>
      <w:r w:rsidRPr="004C3779">
        <w:rPr>
          <w:rFonts w:asciiTheme="majorHAnsi" w:eastAsia="Calibri" w:hAnsiTheme="majorHAnsi" w:cstheme="majorHAnsi"/>
          <w:b/>
          <w:u w:val="single"/>
        </w:rPr>
        <w:t xml:space="preserve"> and free college equivalency programs that already are in existence </w:t>
      </w:r>
      <w:r w:rsidRPr="004C3779">
        <w:rPr>
          <w:rFonts w:asciiTheme="majorHAnsi" w:eastAsia="Calibri" w:hAnsiTheme="majorHAnsi" w:cstheme="majorHAnsi"/>
          <w:b/>
          <w:highlight w:val="cyan"/>
          <w:u w:val="single"/>
        </w:rPr>
        <w:t>have not suppressed</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urge to enroll at institutions viewed to be of higher status.</w:t>
      </w:r>
    </w:p>
    <w:p w14:paraId="450B49CB"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Actually, </w:t>
      </w:r>
      <w:r w:rsidRPr="004C3779">
        <w:rPr>
          <w:rFonts w:asciiTheme="majorHAnsi" w:eastAsia="Calibri" w:hAnsiTheme="majorHAnsi" w:cstheme="majorHAnsi"/>
          <w:b/>
          <w:highlight w:val="cyan"/>
          <w:u w:val="single"/>
        </w:rPr>
        <w:t>the higher the price, the greater the interest</w:t>
      </w:r>
      <w:r w:rsidRPr="004C3779">
        <w:rPr>
          <w:rFonts w:asciiTheme="majorHAnsi" w:eastAsia="Calibri" w:hAnsiTheme="majorHAnsi" w:cstheme="majorHAnsi"/>
          <w:b/>
          <w:u w:val="single"/>
        </w:rPr>
        <w:t xml:space="preserve">, since it is </w:t>
      </w:r>
      <w:r w:rsidRPr="004C3779">
        <w:rPr>
          <w:rFonts w:asciiTheme="majorHAnsi" w:eastAsia="Calibri" w:hAnsiTheme="majorHAnsi" w:cstheme="majorHAnsi"/>
          <w:b/>
          <w:highlight w:val="cyan"/>
          <w:u w:val="single"/>
        </w:rPr>
        <w:t>assumed to be of greater value</w:t>
      </w:r>
      <w:r w:rsidRPr="004C3779">
        <w:rPr>
          <w:rFonts w:asciiTheme="majorHAnsi" w:eastAsia="Calibri" w:hAnsiTheme="majorHAnsi" w:cstheme="majorHAnsi"/>
          <w:b/>
          <w:u w:val="single"/>
        </w:rPr>
        <w:t>—in terms of professors, resources, residency amenities, and placement potential (grad school or job offers).</w:t>
      </w:r>
    </w:p>
    <w:p w14:paraId="5D1AD5E6" w14:textId="77777777" w:rsidR="008124BA" w:rsidRPr="004C3779" w:rsidRDefault="008124BA" w:rsidP="008124BA">
      <w:pPr>
        <w:rPr>
          <w:rFonts w:asciiTheme="majorHAnsi" w:eastAsia="Calibri" w:hAnsiTheme="majorHAnsi" w:cstheme="majorHAnsi"/>
          <w:sz w:val="16"/>
        </w:rPr>
      </w:pPr>
      <w:r w:rsidRPr="004C3779">
        <w:rPr>
          <w:rFonts w:asciiTheme="majorHAnsi" w:eastAsia="Calibri" w:hAnsiTheme="majorHAnsi" w:cstheme="majorHAnsi"/>
          <w:sz w:val="16"/>
        </w:rPr>
        <w:t xml:space="preserve">Perhaps that is why financial planning for college is at an </w:t>
      </w:r>
      <w:proofErr w:type="gramStart"/>
      <w:r w:rsidRPr="004C3779">
        <w:rPr>
          <w:rFonts w:asciiTheme="majorHAnsi" w:eastAsia="Calibri" w:hAnsiTheme="majorHAnsi" w:cstheme="majorHAnsi"/>
          <w:sz w:val="16"/>
        </w:rPr>
        <w:t>all time</w:t>
      </w:r>
      <w:proofErr w:type="gramEnd"/>
      <w:r w:rsidRPr="004C3779">
        <w:rPr>
          <w:rFonts w:asciiTheme="majorHAnsi" w:eastAsia="Calibri" w:hAnsiTheme="majorHAnsi" w:cstheme="majorHAnsi"/>
          <w:sz w:val="16"/>
        </w:rPr>
        <w:t xml:space="preserve"> high despite any uncertainties caused by COVID-19.</w:t>
      </w:r>
    </w:p>
    <w:p w14:paraId="698CBAA2"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People would rather attend a</w:t>
      </w:r>
      <w:r w:rsidRPr="004C3779">
        <w:rPr>
          <w:rFonts w:asciiTheme="majorHAnsi" w:eastAsia="Calibri" w:hAnsiTheme="majorHAnsi" w:cstheme="majorHAnsi"/>
          <w:b/>
          <w:u w:val="single"/>
        </w:rPr>
        <w:t xml:space="preserve"> nominally </w:t>
      </w:r>
      <w:r w:rsidRPr="004C3779">
        <w:rPr>
          <w:rFonts w:asciiTheme="majorHAnsi" w:eastAsia="Calibri" w:hAnsiTheme="majorHAnsi" w:cstheme="majorHAnsi"/>
          <w:b/>
          <w:highlight w:val="cyan"/>
          <w:u w:val="single"/>
        </w:rPr>
        <w:t>high-cost college with support funding</w:t>
      </w:r>
      <w:r w:rsidRPr="004C3779">
        <w:rPr>
          <w:rFonts w:asciiTheme="majorHAnsi" w:eastAsia="Calibri" w:hAnsiTheme="majorHAnsi" w:cstheme="majorHAnsi"/>
          <w:b/>
          <w:u w:val="single"/>
        </w:rPr>
        <w:t xml:space="preserve"> (by way of scholarships, grants, federal aid) </w:t>
      </w:r>
      <w:r w:rsidRPr="004C3779">
        <w:rPr>
          <w:rFonts w:asciiTheme="majorHAnsi" w:eastAsia="Calibri" w:hAnsiTheme="majorHAnsi" w:cstheme="majorHAnsi"/>
          <w:b/>
          <w:highlight w:val="cyan"/>
          <w:u w:val="single"/>
        </w:rPr>
        <w:t>instead of</w:t>
      </w:r>
      <w:r w:rsidRPr="004C3779">
        <w:rPr>
          <w:rFonts w:asciiTheme="majorHAnsi" w:eastAsia="Calibri" w:hAnsiTheme="majorHAnsi" w:cstheme="majorHAnsi"/>
          <w:b/>
          <w:u w:val="single"/>
        </w:rPr>
        <w:t xml:space="preserve"> attending </w:t>
      </w:r>
      <w:r w:rsidRPr="004C3779">
        <w:rPr>
          <w:rFonts w:asciiTheme="majorHAnsi" w:eastAsia="Calibri" w:hAnsiTheme="majorHAnsi" w:cstheme="majorHAnsi"/>
          <w:b/>
          <w:highlight w:val="cyan"/>
          <w:u w:val="single"/>
        </w:rPr>
        <w:t>an institution within their means.</w:t>
      </w:r>
      <w:r w:rsidRPr="004C3779">
        <w:rPr>
          <w:rFonts w:asciiTheme="majorHAnsi" w:eastAsia="Calibri" w:hAnsiTheme="majorHAnsi" w:cstheme="majorHAnsi"/>
          <w:b/>
          <w:u w:val="single"/>
        </w:rPr>
        <w:t xml:space="preserve"> And those who are able to work (or play) the system will continue to vie for the best options.</w:t>
      </w:r>
    </w:p>
    <w:p w14:paraId="56E0D023" w14:textId="77777777" w:rsidR="008124BA" w:rsidRPr="004C3779" w:rsidRDefault="008124BA" w:rsidP="008124BA">
      <w:pPr>
        <w:rPr>
          <w:rFonts w:asciiTheme="majorHAnsi" w:eastAsia="Calibri" w:hAnsiTheme="majorHAnsi" w:cstheme="majorHAnsi"/>
          <w:sz w:val="16"/>
        </w:rPr>
      </w:pPr>
      <w:r w:rsidRPr="004C3779">
        <w:rPr>
          <w:rFonts w:asciiTheme="majorHAnsi" w:eastAsia="Calibri" w:hAnsiTheme="majorHAnsi" w:cstheme="majorHAnsi"/>
          <w:sz w:val="16"/>
        </w:rPr>
        <w:t>Degree devaluation and quality concerns</w:t>
      </w:r>
    </w:p>
    <w:p w14:paraId="099DAF27"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Tuition-free institutions will run the risk of being undervalued</w:t>
      </w:r>
      <w:r w:rsidRPr="004C3779">
        <w:rPr>
          <w:rFonts w:asciiTheme="majorHAnsi" w:eastAsia="Calibri" w:hAnsiTheme="majorHAnsi" w:cstheme="majorHAnsi"/>
          <w:b/>
          <w:u w:val="single"/>
        </w:rPr>
        <w:t xml:space="preserve"> by future employers </w:t>
      </w:r>
      <w:r w:rsidRPr="004C3779">
        <w:rPr>
          <w:rFonts w:asciiTheme="majorHAnsi" w:eastAsia="Calibri" w:hAnsiTheme="majorHAnsi" w:cstheme="majorHAnsi"/>
          <w:b/>
          <w:highlight w:val="cyan"/>
          <w:u w:val="single"/>
        </w:rPr>
        <w:t>given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inability for recent graduates to differentiate their degrees</w:t>
      </w:r>
      <w:r w:rsidRPr="004C3779">
        <w:rPr>
          <w:rFonts w:asciiTheme="majorHAnsi" w:eastAsia="Calibri" w:hAnsiTheme="majorHAnsi" w:cstheme="majorHAnsi"/>
          <w:b/>
          <w:u w:val="single"/>
        </w:rPr>
        <w:t xml:space="preserve">, which will </w:t>
      </w:r>
      <w:r w:rsidRPr="004C3779">
        <w:rPr>
          <w:rFonts w:asciiTheme="majorHAnsi" w:eastAsia="Calibri" w:hAnsiTheme="majorHAnsi" w:cstheme="majorHAnsi"/>
          <w:b/>
          <w:highlight w:val="cyan"/>
          <w:u w:val="single"/>
        </w:rPr>
        <w:t>not</w:t>
      </w:r>
      <w:r w:rsidRPr="004C3779">
        <w:rPr>
          <w:rFonts w:asciiTheme="majorHAnsi" w:eastAsia="Calibri" w:hAnsiTheme="majorHAnsi" w:cstheme="majorHAnsi"/>
          <w:b/>
          <w:u w:val="single"/>
        </w:rPr>
        <w:t xml:space="preserve"> be </w:t>
      </w:r>
      <w:r w:rsidRPr="004C3779">
        <w:rPr>
          <w:rFonts w:asciiTheme="majorHAnsi" w:eastAsia="Calibri" w:hAnsiTheme="majorHAnsi" w:cstheme="majorHAnsi"/>
          <w:b/>
          <w:highlight w:val="cyan"/>
          <w:u w:val="single"/>
        </w:rPr>
        <w:t xml:space="preserve">the case for </w:t>
      </w:r>
      <w:r w:rsidRPr="004C3779">
        <w:rPr>
          <w:rFonts w:asciiTheme="majorHAnsi" w:eastAsia="Calibri" w:hAnsiTheme="majorHAnsi" w:cstheme="majorHAnsi"/>
          <w:b/>
          <w:u w:val="single"/>
        </w:rPr>
        <w:t xml:space="preserve">those attending </w:t>
      </w:r>
      <w:r w:rsidRPr="004C3779">
        <w:rPr>
          <w:rFonts w:asciiTheme="majorHAnsi" w:eastAsia="Calibri" w:hAnsiTheme="majorHAnsi" w:cstheme="majorHAnsi"/>
          <w:b/>
          <w:highlight w:val="cyan"/>
          <w:u w:val="single"/>
        </w:rPr>
        <w:t>private institutions</w:t>
      </w:r>
      <w:r w:rsidRPr="004C3779">
        <w:rPr>
          <w:rFonts w:asciiTheme="majorHAnsi" w:eastAsia="Calibri" w:hAnsiTheme="majorHAnsi" w:cstheme="majorHAnsi"/>
          <w:b/>
          <w:u w:val="single"/>
        </w:rPr>
        <w:t xml:space="preserve"> where competition for furthering brand equity will still be a factor.</w:t>
      </w:r>
    </w:p>
    <w:p w14:paraId="015515E2" w14:textId="77777777" w:rsidR="008124BA" w:rsidRPr="004C3779" w:rsidRDefault="008124BA" w:rsidP="008124BA">
      <w:pPr>
        <w:rPr>
          <w:rFonts w:asciiTheme="majorHAnsi" w:eastAsia="Calibri" w:hAnsiTheme="majorHAnsi" w:cstheme="majorHAnsi"/>
          <w:sz w:val="16"/>
        </w:rPr>
      </w:pPr>
      <w:r w:rsidRPr="004C3779">
        <w:rPr>
          <w:rFonts w:asciiTheme="majorHAnsi" w:eastAsia="Calibri" w:hAnsiTheme="majorHAnsi" w:cstheme="majorHAnsi"/>
          <w:b/>
          <w:highlight w:val="cyan"/>
          <w:u w:val="single"/>
        </w:rPr>
        <w:t>Those who can pay to get ahead, will</w:t>
      </w:r>
      <w:r w:rsidRPr="004C3779">
        <w:rPr>
          <w:rFonts w:asciiTheme="majorHAnsi" w:eastAsia="Calibri" w:hAnsiTheme="majorHAnsi" w:cstheme="majorHAnsi"/>
          <w:b/>
          <w:u w:val="single"/>
        </w:rPr>
        <w:t xml:space="preserve"> continue to </w:t>
      </w:r>
      <w:r w:rsidRPr="004C3779">
        <w:rPr>
          <w:rFonts w:asciiTheme="majorHAnsi" w:eastAsia="Calibri" w:hAnsiTheme="majorHAnsi" w:cstheme="majorHAnsi"/>
          <w:b/>
          <w:highlight w:val="cyan"/>
          <w:u w:val="single"/>
        </w:rPr>
        <w:t>do so at private institutions</w:t>
      </w:r>
      <w:r w:rsidRPr="004C3779">
        <w:rPr>
          <w:rFonts w:asciiTheme="majorHAnsi" w:eastAsia="Calibri" w:hAnsiTheme="majorHAnsi" w:cstheme="majorHAnsi"/>
          <w:b/>
          <w:u w:val="single"/>
        </w:rPr>
        <w:t xml:space="preserve">, and they </w:t>
      </w:r>
      <w:r w:rsidRPr="004C3779">
        <w:rPr>
          <w:rFonts w:asciiTheme="majorHAnsi" w:eastAsia="Calibri" w:hAnsiTheme="majorHAnsi" w:cstheme="majorHAnsi"/>
          <w:b/>
          <w:highlight w:val="cyan"/>
          <w:u w:val="single"/>
        </w:rPr>
        <w:t>will</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continue to call the shots</w:t>
      </w:r>
      <w:r w:rsidRPr="004C3779">
        <w:rPr>
          <w:rFonts w:asciiTheme="majorHAnsi" w:eastAsia="Calibri" w:hAnsiTheme="majorHAnsi" w:cstheme="majorHAnsi"/>
          <w:b/>
          <w:u w:val="single"/>
        </w:rPr>
        <w:t xml:space="preserve"> by ordering their add-ons, expecting perks, and having an inflated view of higher education.</w:t>
      </w:r>
      <w:r w:rsidRPr="004C3779">
        <w:rPr>
          <w:rFonts w:asciiTheme="majorHAnsi" w:eastAsia="Calibri" w:hAnsiTheme="majorHAnsi" w:cstheme="majorHAnsi"/>
          <w:sz w:val="16"/>
        </w:rPr>
        <w:t xml:space="preserve"> And for those who end up attending subsidized semesters, bargaining power for course offerings will be absent and college resources will be pre-determined and fixed.</w:t>
      </w:r>
    </w:p>
    <w:p w14:paraId="383520BF" w14:textId="77777777" w:rsidR="008124BA" w:rsidRPr="004C3779" w:rsidRDefault="008124BA" w:rsidP="008124BA">
      <w:pPr>
        <w:rPr>
          <w:rFonts w:asciiTheme="majorHAnsi" w:eastAsia="Calibri" w:hAnsiTheme="majorHAnsi" w:cstheme="majorHAnsi"/>
          <w:sz w:val="16"/>
        </w:rPr>
      </w:pPr>
      <w:r w:rsidRPr="004C3779">
        <w:rPr>
          <w:rFonts w:asciiTheme="majorHAnsi" w:eastAsia="Calibri" w:hAnsiTheme="majorHAnsi" w:cstheme="majorHAnsi"/>
          <w:sz w:val="16"/>
        </w:rPr>
        <w:t>Such concerns were previously raised in an analysis by Georgetown University’s Center on Education and the Workforce regarding Hillary Clinton’s free-college plan.</w:t>
      </w:r>
    </w:p>
    <w:p w14:paraId="69360837"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The study determined that </w:t>
      </w:r>
      <w:r w:rsidRPr="004C3779">
        <w:rPr>
          <w:rFonts w:asciiTheme="majorHAnsi" w:eastAsia="Calibri" w:hAnsiTheme="majorHAnsi" w:cstheme="majorHAnsi"/>
          <w:b/>
          <w:highlight w:val="cyan"/>
          <w:u w:val="single"/>
        </w:rPr>
        <w:t>premier institutions would be more selective</w:t>
      </w:r>
      <w:r w:rsidRPr="004C3779">
        <w:rPr>
          <w:rFonts w:asciiTheme="majorHAnsi" w:eastAsia="Calibri" w:hAnsiTheme="majorHAnsi" w:cstheme="majorHAnsi"/>
          <w:b/>
          <w:u w:val="single"/>
        </w:rPr>
        <w:t xml:space="preserve"> about applicants (given that those not chosen now had free options to retreat to) and a </w:t>
      </w:r>
      <w:r w:rsidRPr="004C3779">
        <w:rPr>
          <w:rFonts w:asciiTheme="majorHAnsi" w:eastAsia="Calibri" w:hAnsiTheme="majorHAnsi" w:cstheme="majorHAnsi"/>
          <w:b/>
          <w:highlight w:val="cyan"/>
          <w:u w:val="single"/>
        </w:rPr>
        <w:t>swell in enrollments to government funded institutions would</w:t>
      </w:r>
      <w:r w:rsidRPr="004C3779">
        <w:rPr>
          <w:rFonts w:asciiTheme="majorHAnsi" w:eastAsia="Calibri" w:hAnsiTheme="majorHAnsi" w:cstheme="majorHAnsi"/>
          <w:b/>
          <w:u w:val="single"/>
        </w:rPr>
        <w:t xml:space="preserve"> occur </w:t>
      </w:r>
      <w:r w:rsidRPr="004C3779">
        <w:rPr>
          <w:rFonts w:asciiTheme="majorHAnsi" w:eastAsia="Calibri" w:hAnsiTheme="majorHAnsi" w:cstheme="majorHAnsi"/>
          <w:b/>
          <w:highlight w:val="cyan"/>
          <w:u w:val="single"/>
        </w:rPr>
        <w:t>result</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in overcrowding, deplet</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personalized attention and resources,</w:t>
      </w:r>
      <w:r w:rsidRPr="004C3779">
        <w:rPr>
          <w:rFonts w:asciiTheme="majorHAnsi" w:eastAsia="Calibri" w:hAnsiTheme="majorHAnsi" w:cstheme="majorHAnsi"/>
          <w:b/>
          <w:u w:val="single"/>
        </w:rPr>
        <w:t xml:space="preserve"> and </w:t>
      </w:r>
      <w:r w:rsidRPr="004C3779">
        <w:rPr>
          <w:rFonts w:asciiTheme="majorHAnsi" w:eastAsia="Calibri" w:hAnsiTheme="majorHAnsi" w:cstheme="majorHAnsi"/>
          <w:b/>
          <w:highlight w:val="cyan"/>
          <w:u w:val="single"/>
        </w:rPr>
        <w:t>result</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in slow</w:t>
      </w:r>
      <w:r w:rsidRPr="004C3779">
        <w:rPr>
          <w:rFonts w:asciiTheme="majorHAnsi" w:eastAsia="Calibri" w:hAnsiTheme="majorHAnsi" w:cstheme="majorHAnsi"/>
          <w:b/>
          <w:u w:val="single"/>
        </w:rPr>
        <w:t xml:space="preserve">er </w:t>
      </w:r>
      <w:r w:rsidRPr="004C3779">
        <w:rPr>
          <w:rFonts w:asciiTheme="majorHAnsi" w:eastAsia="Calibri" w:hAnsiTheme="majorHAnsi" w:cstheme="majorHAnsi"/>
          <w:b/>
          <w:highlight w:val="cyan"/>
          <w:u w:val="single"/>
        </w:rPr>
        <w:t>and low</w:t>
      </w:r>
      <w:r w:rsidRPr="004C3779">
        <w:rPr>
          <w:rFonts w:asciiTheme="majorHAnsi" w:eastAsia="Calibri" w:hAnsiTheme="majorHAnsi" w:cstheme="majorHAnsi"/>
          <w:b/>
          <w:u w:val="single"/>
        </w:rPr>
        <w:t xml:space="preserve">er </w:t>
      </w:r>
      <w:r w:rsidRPr="004C3779">
        <w:rPr>
          <w:rFonts w:asciiTheme="majorHAnsi" w:eastAsia="Calibri" w:hAnsiTheme="majorHAnsi" w:cstheme="majorHAnsi"/>
          <w:b/>
          <w:highlight w:val="cyan"/>
          <w:u w:val="single"/>
        </w:rPr>
        <w:t>grad</w:t>
      </w:r>
      <w:r w:rsidRPr="004C3779">
        <w:rPr>
          <w:rFonts w:asciiTheme="majorHAnsi" w:eastAsia="Calibri" w:hAnsiTheme="majorHAnsi" w:cstheme="majorHAnsi"/>
          <w:b/>
          <w:u w:val="single"/>
        </w:rPr>
        <w:t xml:space="preserve">uation </w:t>
      </w:r>
      <w:r w:rsidRPr="004C3779">
        <w:rPr>
          <w:rFonts w:asciiTheme="majorHAnsi" w:eastAsia="Calibri" w:hAnsiTheme="majorHAnsi" w:cstheme="majorHAnsi"/>
          <w:b/>
          <w:highlight w:val="cyan"/>
          <w:u w:val="single"/>
        </w:rPr>
        <w:t>rates</w:t>
      </w:r>
      <w:r w:rsidRPr="004C3779">
        <w:rPr>
          <w:rFonts w:asciiTheme="majorHAnsi" w:eastAsia="Calibri" w:hAnsiTheme="majorHAnsi" w:cstheme="majorHAnsi"/>
          <w:b/>
          <w:u w:val="single"/>
        </w:rPr>
        <w:t xml:space="preserve"> overall.</w:t>
      </w:r>
    </w:p>
    <w:p w14:paraId="58E62090"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Valuable </w:t>
      </w:r>
      <w:r w:rsidRPr="004C3779">
        <w:rPr>
          <w:rFonts w:asciiTheme="majorHAnsi" w:eastAsia="Calibri" w:hAnsiTheme="majorHAnsi" w:cstheme="majorHAnsi"/>
          <w:b/>
          <w:highlight w:val="cyan"/>
          <w:u w:val="single"/>
        </w:rPr>
        <w:t xml:space="preserve">middle-skill positions will be </w:t>
      </w:r>
      <w:proofErr w:type="gramStart"/>
      <w:r w:rsidRPr="004C3779">
        <w:rPr>
          <w:rFonts w:asciiTheme="majorHAnsi" w:eastAsia="Calibri" w:hAnsiTheme="majorHAnsi" w:cstheme="majorHAnsi"/>
          <w:b/>
          <w:highlight w:val="cyan"/>
          <w:u w:val="single"/>
        </w:rPr>
        <w:t>sidelined</w:t>
      </w:r>
      <w:proofErr w:type="gramEnd"/>
    </w:p>
    <w:p w14:paraId="0F7C1473"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Higher ed</w:t>
      </w:r>
      <w:r w:rsidRPr="004C3779">
        <w:rPr>
          <w:rFonts w:asciiTheme="majorHAnsi" w:eastAsia="Calibri" w:hAnsiTheme="majorHAnsi" w:cstheme="majorHAnsi"/>
          <w:b/>
          <w:u w:val="single"/>
        </w:rPr>
        <w:t xml:space="preserve"> is </w:t>
      </w:r>
      <w:r w:rsidRPr="004C3779">
        <w:rPr>
          <w:rFonts w:asciiTheme="majorHAnsi" w:eastAsia="Calibri" w:hAnsiTheme="majorHAnsi" w:cstheme="majorHAnsi"/>
          <w:b/>
          <w:highlight w:val="cyan"/>
          <w:u w:val="single"/>
        </w:rPr>
        <w:t>already diminishing in value</w:t>
      </w:r>
      <w:r w:rsidRPr="004C3779">
        <w:rPr>
          <w:rFonts w:asciiTheme="majorHAnsi" w:eastAsia="Calibri" w:hAnsiTheme="majorHAnsi" w:cstheme="majorHAnsi"/>
          <w:b/>
          <w:u w:val="single"/>
        </w:rPr>
        <w:t xml:space="preserve"> as more and more people obtain degrees, making it less of a distinguishing factor for graduates. And </w:t>
      </w:r>
      <w:r w:rsidRPr="004C3779">
        <w:rPr>
          <w:rFonts w:asciiTheme="majorHAnsi" w:eastAsia="Calibri" w:hAnsiTheme="majorHAnsi" w:cstheme="majorHAnsi"/>
          <w:b/>
          <w:highlight w:val="cyan"/>
          <w:u w:val="single"/>
        </w:rPr>
        <w:t>degree inflation is problematic</w:t>
      </w:r>
      <w:r w:rsidRPr="004C3779">
        <w:rPr>
          <w:rFonts w:asciiTheme="majorHAnsi" w:eastAsia="Calibri" w:hAnsiTheme="majorHAnsi" w:cstheme="majorHAnsi"/>
          <w:b/>
          <w:u w:val="single"/>
        </w:rPr>
        <w:t xml:space="preserve"> since the value of a degree is not always apparent to the demands of available jobs (and some jobs pay quite well without higher ed as a precursor).</w:t>
      </w:r>
    </w:p>
    <w:p w14:paraId="262934FA"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Degree attainment delays entry into the workforce and a majority of middle-skilled positions don’t require a four-year education</w:t>
      </w:r>
      <w:r w:rsidRPr="004C3779">
        <w:rPr>
          <w:rFonts w:asciiTheme="majorHAnsi" w:eastAsia="Calibri" w:hAnsiTheme="majorHAnsi" w:cstheme="majorHAnsi"/>
          <w:b/>
          <w:u w:val="single"/>
        </w:rPr>
        <w:t xml:space="preserve">, such as nurse’s aids, landscapers, </w:t>
      </w:r>
      <w:proofErr w:type="gramStart"/>
      <w:r w:rsidRPr="004C3779">
        <w:rPr>
          <w:rFonts w:asciiTheme="majorHAnsi" w:eastAsia="Calibri" w:hAnsiTheme="majorHAnsi" w:cstheme="majorHAnsi"/>
          <w:b/>
          <w:u w:val="single"/>
        </w:rPr>
        <w:t>stylists</w:t>
      </w:r>
      <w:proofErr w:type="gramEnd"/>
      <w:r w:rsidRPr="004C3779">
        <w:rPr>
          <w:rFonts w:asciiTheme="majorHAnsi" w:eastAsia="Calibri" w:hAnsiTheme="majorHAnsi" w:cstheme="majorHAnsi"/>
          <w:b/>
          <w:u w:val="single"/>
        </w:rPr>
        <w:t xml:space="preserve"> and designers, etc.</w:t>
      </w:r>
    </w:p>
    <w:p w14:paraId="15E23350"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Moreover, </w:t>
      </w:r>
      <w:r w:rsidRPr="004C3779">
        <w:rPr>
          <w:rFonts w:asciiTheme="majorHAnsi" w:eastAsia="Calibri" w:hAnsiTheme="majorHAnsi" w:cstheme="majorHAnsi"/>
          <w:b/>
          <w:highlight w:val="cyan"/>
          <w:u w:val="single"/>
        </w:rPr>
        <w:t>apprenticeship programs</w:t>
      </w:r>
      <w:r w:rsidRPr="004C3779">
        <w:rPr>
          <w:rFonts w:asciiTheme="majorHAnsi" w:eastAsia="Calibri" w:hAnsiTheme="majorHAnsi" w:cstheme="majorHAnsi"/>
          <w:b/>
          <w:u w:val="single"/>
        </w:rPr>
        <w:t xml:space="preserve"> seem </w:t>
      </w:r>
      <w:r w:rsidRPr="004C3779">
        <w:rPr>
          <w:rFonts w:asciiTheme="majorHAnsi" w:eastAsia="Calibri" w:hAnsiTheme="majorHAnsi" w:cstheme="majorHAnsi"/>
          <w:b/>
          <w:highlight w:val="cyan"/>
          <w:u w:val="single"/>
        </w:rPr>
        <w:t>just as effective, if not more so, for developing</w:t>
      </w:r>
      <w:r w:rsidRPr="004C3779">
        <w:rPr>
          <w:rFonts w:asciiTheme="majorHAnsi" w:eastAsia="Calibri" w:hAnsiTheme="majorHAnsi" w:cstheme="majorHAnsi"/>
          <w:b/>
          <w:u w:val="single"/>
        </w:rPr>
        <w:t xml:space="preserve"> human </w:t>
      </w:r>
      <w:r w:rsidRPr="004C3779">
        <w:rPr>
          <w:rFonts w:asciiTheme="majorHAnsi" w:eastAsia="Calibri" w:hAnsiTheme="majorHAnsi" w:cstheme="majorHAnsi"/>
          <w:b/>
          <w:highlight w:val="cyan"/>
          <w:u w:val="single"/>
        </w:rPr>
        <w:t>capital and advancing the</w:t>
      </w:r>
      <w:r w:rsidRPr="004C3779">
        <w:rPr>
          <w:rFonts w:asciiTheme="majorHAnsi" w:eastAsia="Calibri" w:hAnsiTheme="majorHAnsi" w:cstheme="majorHAnsi"/>
          <w:b/>
          <w:u w:val="single"/>
        </w:rPr>
        <w:t xml:space="preserve"> US </w:t>
      </w:r>
      <w:r w:rsidRPr="004C3779">
        <w:rPr>
          <w:rFonts w:asciiTheme="majorHAnsi" w:eastAsia="Calibri" w:hAnsiTheme="majorHAnsi" w:cstheme="majorHAnsi"/>
          <w:b/>
          <w:highlight w:val="cyan"/>
          <w:u w:val="single"/>
        </w:rPr>
        <w:t>economy</w:t>
      </w:r>
      <w:r w:rsidRPr="004C3779">
        <w:rPr>
          <w:rFonts w:asciiTheme="majorHAnsi" w:eastAsia="Calibri" w:hAnsiTheme="majorHAnsi" w:cstheme="majorHAnsi"/>
          <w:b/>
          <w:u w:val="single"/>
        </w:rPr>
        <w:t>, according to a report by the Harvard Business school co-authored with labor-market analytics firm Burning Glass Technologies.</w:t>
      </w:r>
    </w:p>
    <w:p w14:paraId="21D74B65"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Positions associated with </w:t>
      </w:r>
      <w:r w:rsidRPr="004C3779">
        <w:rPr>
          <w:rFonts w:asciiTheme="majorHAnsi" w:eastAsia="Calibri" w:hAnsiTheme="majorHAnsi" w:cstheme="majorHAnsi"/>
          <w:b/>
          <w:highlight w:val="cyan"/>
          <w:u w:val="single"/>
        </w:rPr>
        <w:t>trade schools may lose their appeal</w:t>
      </w:r>
      <w:r w:rsidRPr="004C3779">
        <w:rPr>
          <w:rFonts w:asciiTheme="majorHAnsi" w:eastAsia="Calibri" w:hAnsiTheme="majorHAnsi" w:cstheme="majorHAnsi"/>
          <w:b/>
          <w:u w:val="single"/>
        </w:rPr>
        <w:t xml:space="preserve"> if college becomes the more cost competitive option.</w:t>
      </w:r>
      <w:r w:rsidRPr="004C3779">
        <w:rPr>
          <w:rFonts w:asciiTheme="majorHAnsi" w:eastAsia="Calibri" w:hAnsiTheme="majorHAnsi" w:cstheme="majorHAnsi"/>
          <w:u w:val="single"/>
        </w:rPr>
        <w:t xml:space="preserve"> </w:t>
      </w:r>
      <w:r w:rsidRPr="004C3779">
        <w:rPr>
          <w:rFonts w:asciiTheme="majorHAnsi" w:eastAsia="Calibri" w:hAnsiTheme="majorHAnsi" w:cstheme="majorHAnsi"/>
          <w:b/>
          <w:u w:val="single"/>
        </w:rPr>
        <w:t xml:space="preserve">And </w:t>
      </w:r>
      <w:r w:rsidRPr="004C3779">
        <w:rPr>
          <w:rFonts w:asciiTheme="majorHAnsi" w:eastAsia="Calibri" w:hAnsiTheme="majorHAnsi" w:cstheme="majorHAnsi"/>
          <w:b/>
          <w:highlight w:val="cyan"/>
          <w:u w:val="single"/>
        </w:rPr>
        <w:t>it wouldn’t make sense for a student to seek out technical skills</w:t>
      </w:r>
      <w:r w:rsidRPr="004C3779">
        <w:rPr>
          <w:rFonts w:asciiTheme="majorHAnsi" w:eastAsia="Calibri" w:hAnsiTheme="majorHAnsi" w:cstheme="majorHAnsi"/>
          <w:b/>
          <w:u w:val="single"/>
        </w:rPr>
        <w:t xml:space="preserve"> at trade schools </w:t>
      </w:r>
      <w:r w:rsidRPr="004C3779">
        <w:rPr>
          <w:rFonts w:asciiTheme="majorHAnsi" w:eastAsia="Calibri" w:hAnsiTheme="majorHAnsi" w:cstheme="majorHAnsi"/>
          <w:b/>
          <w:highlight w:val="cyan"/>
          <w:u w:val="single"/>
        </w:rPr>
        <w:t>when they</w:t>
      </w:r>
      <w:r w:rsidRPr="004C3779">
        <w:rPr>
          <w:rFonts w:asciiTheme="majorHAnsi" w:eastAsia="Calibri" w:hAnsiTheme="majorHAnsi" w:cstheme="majorHAnsi"/>
          <w:b/>
          <w:u w:val="single"/>
        </w:rPr>
        <w:t xml:space="preserve"> know they’ll be </w:t>
      </w:r>
      <w:r w:rsidRPr="004C3779">
        <w:rPr>
          <w:rFonts w:asciiTheme="majorHAnsi" w:eastAsia="Calibri" w:hAnsiTheme="majorHAnsi" w:cstheme="majorHAnsi"/>
          <w:b/>
          <w:highlight w:val="cyan"/>
          <w:u w:val="single"/>
        </w:rPr>
        <w:t>pay</w:t>
      </w:r>
      <w:r w:rsidRPr="004C3779">
        <w:rPr>
          <w:rFonts w:asciiTheme="majorHAnsi" w:eastAsia="Calibri" w:hAnsiTheme="majorHAnsi" w:cstheme="majorHAnsi"/>
          <w:b/>
          <w:u w:val="single"/>
        </w:rPr>
        <w:t xml:space="preserve">ing taxes </w:t>
      </w:r>
      <w:r w:rsidRPr="004C3779">
        <w:rPr>
          <w:rFonts w:asciiTheme="majorHAnsi" w:eastAsia="Calibri" w:hAnsiTheme="majorHAnsi" w:cstheme="majorHAnsi"/>
          <w:b/>
          <w:highlight w:val="cyan"/>
          <w:u w:val="single"/>
        </w:rPr>
        <w:t>to subsidize degree programs for their peers.</w:t>
      </w:r>
    </w:p>
    <w:p w14:paraId="5B743888" w14:textId="77777777" w:rsidR="008124BA" w:rsidRPr="004C3779" w:rsidRDefault="008124BA" w:rsidP="008124BA">
      <w:pPr>
        <w:pStyle w:val="Heading4"/>
      </w:pPr>
      <w:r w:rsidRPr="004C3779">
        <w:t xml:space="preserve">Free college fails to help poor students, perpetuates ideals that harm the working class, and further deepens class </w:t>
      </w:r>
      <w:proofErr w:type="gramStart"/>
      <w:r w:rsidRPr="004C3779">
        <w:t>divides</w:t>
      </w:r>
      <w:proofErr w:type="gramEnd"/>
    </w:p>
    <w:p w14:paraId="14A9A741"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rPr>
        <w:t xml:space="preserve">Skyler </w:t>
      </w:r>
      <w:r w:rsidRPr="004C3779">
        <w:rPr>
          <w:rFonts w:asciiTheme="majorHAnsi" w:eastAsia="Calibri" w:hAnsiTheme="majorHAnsi" w:cstheme="majorHAnsi"/>
          <w:b/>
          <w:sz w:val="26"/>
          <w:szCs w:val="26"/>
        </w:rPr>
        <w:t>Adleta 23</w:t>
      </w:r>
      <w:r w:rsidRPr="004C3779">
        <w:rPr>
          <w:rFonts w:asciiTheme="majorHAnsi" w:eastAsia="Calibri" w:hAnsiTheme="majorHAnsi" w:cstheme="majorHAnsi"/>
          <w:sz w:val="26"/>
          <w:szCs w:val="26"/>
        </w:rPr>
        <w:t xml:space="preserve"> </w:t>
      </w:r>
      <w:r w:rsidRPr="004C3779">
        <w:rPr>
          <w:rFonts w:asciiTheme="majorHAnsi" w:eastAsia="Calibri" w:hAnsiTheme="majorHAnsi" w:cstheme="majorHAnsi"/>
        </w:rPr>
        <w:t>(Adleta is a Cincinnati based electrician, writing on Newsweek, “Free College Will Only Deepen the Class Divide. How About Respect for the Working Class?” Newsweek, June 19, 2023, https://www.newsweek.com/free-college-will-only-deepen-class-divide-how-about-respect-working-class-opinion-1807235/CR</w:t>
      </w:r>
    </w:p>
    <w:p w14:paraId="4B822707"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It's </w:t>
      </w:r>
      <w:r w:rsidRPr="004C3779">
        <w:rPr>
          <w:rFonts w:asciiTheme="majorHAnsi" w:eastAsia="Calibri" w:hAnsiTheme="majorHAnsi" w:cstheme="majorHAnsi"/>
          <w:b/>
          <w:highlight w:val="cyan"/>
          <w:u w:val="single"/>
        </w:rPr>
        <w:t>not difficult to muster up</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potential benefits of making college free in the U.S.</w:t>
      </w:r>
      <w:r w:rsidRPr="004C3779">
        <w:rPr>
          <w:rFonts w:asciiTheme="majorHAnsi" w:eastAsia="Calibri" w:hAnsiTheme="majorHAnsi" w:cstheme="majorHAnsi"/>
          <w:sz w:val="16"/>
        </w:rPr>
        <w:t xml:space="preserve"> It could provide equitable access to the opportunities made available through higher education, open possible pathways for some to escape generational poverty, and offload the yoke of college debt. </w:t>
      </w:r>
      <w:r w:rsidRPr="004C3779">
        <w:rPr>
          <w:rFonts w:asciiTheme="majorHAnsi" w:eastAsia="Calibri" w:hAnsiTheme="majorHAnsi" w:cstheme="majorHAnsi"/>
          <w:b/>
          <w:u w:val="single"/>
        </w:rPr>
        <w:t xml:space="preserve">These benefits </w:t>
      </w:r>
      <w:r w:rsidRPr="004C3779">
        <w:rPr>
          <w:rFonts w:asciiTheme="majorHAnsi" w:eastAsia="Calibri" w:hAnsiTheme="majorHAnsi" w:cstheme="majorHAnsi"/>
          <w:b/>
          <w:highlight w:val="cyan"/>
          <w:u w:val="single"/>
        </w:rPr>
        <w:t xml:space="preserve">have some calling for college to be free nationwide, a proposal that </w:t>
      </w:r>
      <w:proofErr w:type="gramStart"/>
      <w:r w:rsidRPr="004C3779">
        <w:rPr>
          <w:rFonts w:asciiTheme="majorHAnsi" w:eastAsia="Calibri" w:hAnsiTheme="majorHAnsi" w:cstheme="majorHAnsi"/>
          <w:b/>
          <w:highlight w:val="cyan"/>
          <w:u w:val="single"/>
        </w:rPr>
        <w:t>gains</w:t>
      </w:r>
      <w:proofErr w:type="gramEnd"/>
      <w:r w:rsidRPr="004C3779">
        <w:rPr>
          <w:rFonts w:asciiTheme="majorHAnsi" w:eastAsia="Calibri" w:hAnsiTheme="majorHAnsi" w:cstheme="majorHAnsi"/>
          <w:b/>
          <w:highlight w:val="cyan"/>
          <w:u w:val="single"/>
        </w:rPr>
        <w:t xml:space="preserve"> ground during Democratic primaries. But</w:t>
      </w:r>
      <w:r w:rsidRPr="004C3779">
        <w:rPr>
          <w:rFonts w:asciiTheme="majorHAnsi" w:eastAsia="Calibri" w:hAnsiTheme="majorHAnsi" w:cstheme="majorHAnsi"/>
          <w:b/>
          <w:u w:val="single"/>
        </w:rPr>
        <w:t xml:space="preserve"> while I agree that there is a real problem in this country of socioeconomic factors creating barriers to upward mobility, </w:t>
      </w:r>
      <w:r w:rsidRPr="004C3779">
        <w:rPr>
          <w:rFonts w:asciiTheme="majorHAnsi" w:eastAsia="Calibri" w:hAnsiTheme="majorHAnsi" w:cstheme="majorHAnsi"/>
          <w:b/>
          <w:highlight w:val="cyan"/>
          <w:u w:val="single"/>
        </w:rPr>
        <w:t>I don't think college is the answer, free or not.</w:t>
      </w:r>
    </w:p>
    <w:p w14:paraId="5B201D25"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Eleven years ago, I was</w:t>
      </w:r>
      <w:r w:rsidRPr="004C3779">
        <w:rPr>
          <w:rFonts w:asciiTheme="majorHAnsi" w:eastAsia="Calibri" w:hAnsiTheme="majorHAnsi" w:cstheme="majorHAnsi"/>
          <w:b/>
          <w:u w:val="single"/>
        </w:rPr>
        <w:t xml:space="preserve"> a member of the lower socioeconomic tier myself. I was </w:t>
      </w:r>
      <w:r w:rsidRPr="004C3779">
        <w:rPr>
          <w:rFonts w:asciiTheme="majorHAnsi" w:eastAsia="Calibri" w:hAnsiTheme="majorHAnsi" w:cstheme="majorHAnsi"/>
          <w:b/>
          <w:highlight w:val="cyan"/>
          <w:u w:val="single"/>
        </w:rPr>
        <w:t>18</w:t>
      </w:r>
      <w:r w:rsidRPr="004C3779">
        <w:rPr>
          <w:rFonts w:asciiTheme="majorHAnsi" w:eastAsia="Calibri" w:hAnsiTheme="majorHAnsi" w:cstheme="majorHAnsi"/>
          <w:b/>
          <w:u w:val="single"/>
        </w:rPr>
        <w:t xml:space="preserve"> years old and </w:t>
      </w:r>
      <w:r w:rsidRPr="004C3779">
        <w:rPr>
          <w:rFonts w:asciiTheme="majorHAnsi" w:eastAsia="Calibri" w:hAnsiTheme="majorHAnsi" w:cstheme="majorHAnsi"/>
          <w:b/>
          <w:highlight w:val="cyan"/>
          <w:u w:val="single"/>
        </w:rPr>
        <w:t>living in my car, sleeping at</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homes of</w:t>
      </w:r>
      <w:r w:rsidRPr="004C3779">
        <w:rPr>
          <w:rFonts w:asciiTheme="majorHAnsi" w:eastAsia="Calibri" w:hAnsiTheme="majorHAnsi" w:cstheme="majorHAnsi"/>
          <w:b/>
          <w:u w:val="single"/>
        </w:rPr>
        <w:t xml:space="preserve"> my </w:t>
      </w:r>
      <w:r w:rsidRPr="004C3779">
        <w:rPr>
          <w:rFonts w:asciiTheme="majorHAnsi" w:eastAsia="Calibri" w:hAnsiTheme="majorHAnsi" w:cstheme="majorHAnsi"/>
          <w:b/>
          <w:highlight w:val="cyan"/>
          <w:u w:val="single"/>
        </w:rPr>
        <w:t>friends</w:t>
      </w:r>
      <w:r w:rsidRPr="004C3779">
        <w:rPr>
          <w:rFonts w:asciiTheme="majorHAnsi" w:eastAsia="Calibri" w:hAnsiTheme="majorHAnsi" w:cstheme="majorHAnsi"/>
          <w:b/>
          <w:u w:val="single"/>
        </w:rPr>
        <w:t xml:space="preserve"> and their families when I could. </w:t>
      </w:r>
      <w:r w:rsidRPr="004C3779">
        <w:rPr>
          <w:rFonts w:asciiTheme="majorHAnsi" w:eastAsia="Calibri" w:hAnsiTheme="majorHAnsi" w:cstheme="majorHAnsi"/>
          <w:b/>
          <w:highlight w:val="cyan"/>
          <w:u w:val="single"/>
        </w:rPr>
        <w:t>If you</w:t>
      </w:r>
      <w:r w:rsidRPr="004C3779">
        <w:rPr>
          <w:rFonts w:asciiTheme="majorHAnsi" w:eastAsia="Calibri" w:hAnsiTheme="majorHAnsi" w:cstheme="majorHAnsi"/>
          <w:b/>
          <w:u w:val="single"/>
        </w:rPr>
        <w:t xml:space="preserve"> had </w:t>
      </w:r>
      <w:r w:rsidRPr="004C3779">
        <w:rPr>
          <w:rFonts w:asciiTheme="majorHAnsi" w:eastAsia="Calibri" w:hAnsiTheme="majorHAnsi" w:cstheme="majorHAnsi"/>
          <w:b/>
          <w:highlight w:val="cyan"/>
          <w:u w:val="single"/>
        </w:rPr>
        <w:t>offered me a full ride to go to college at that time, it would have been about as useful as trying to heal a gunshot wound with Neosporin.</w:t>
      </w:r>
      <w:r w:rsidRPr="004C3779">
        <w:rPr>
          <w:rFonts w:asciiTheme="majorHAnsi" w:eastAsia="Calibri" w:hAnsiTheme="majorHAnsi" w:cstheme="majorHAnsi"/>
          <w:sz w:val="16"/>
        </w:rPr>
        <w:t xml:space="preserve"> I needed surgery, not a salve. </w:t>
      </w:r>
      <w:r w:rsidRPr="004C3779">
        <w:rPr>
          <w:rFonts w:asciiTheme="majorHAnsi" w:eastAsia="Calibri" w:hAnsiTheme="majorHAnsi" w:cstheme="majorHAnsi"/>
          <w:b/>
          <w:u w:val="single"/>
        </w:rPr>
        <w:t xml:space="preserve">And </w:t>
      </w:r>
      <w:r w:rsidRPr="004C3779">
        <w:rPr>
          <w:rFonts w:asciiTheme="majorHAnsi" w:eastAsia="Calibri" w:hAnsiTheme="majorHAnsi" w:cstheme="majorHAnsi"/>
          <w:b/>
          <w:highlight w:val="cyan"/>
          <w:u w:val="single"/>
        </w:rPr>
        <w:t>even if you'd lifted the burden of tuition costs from my shoulders, I</w:t>
      </w:r>
      <w:r w:rsidRPr="004C3779">
        <w:rPr>
          <w:rFonts w:asciiTheme="majorHAnsi" w:eastAsia="Calibri" w:hAnsiTheme="majorHAnsi" w:cstheme="majorHAnsi"/>
          <w:b/>
          <w:u w:val="single"/>
        </w:rPr>
        <w:t xml:space="preserve"> still </w:t>
      </w:r>
      <w:r w:rsidRPr="004C3779">
        <w:rPr>
          <w:rFonts w:asciiTheme="majorHAnsi" w:eastAsia="Calibri" w:hAnsiTheme="majorHAnsi" w:cstheme="majorHAnsi"/>
          <w:b/>
          <w:highlight w:val="cyan"/>
          <w:u w:val="single"/>
        </w:rPr>
        <w:t>would have</w:t>
      </w:r>
      <w:r w:rsidRPr="004C3779">
        <w:rPr>
          <w:rFonts w:asciiTheme="majorHAnsi" w:eastAsia="Calibri" w:hAnsiTheme="majorHAnsi" w:cstheme="majorHAnsi"/>
          <w:b/>
          <w:u w:val="single"/>
        </w:rPr>
        <w:t xml:space="preserve"> had </w:t>
      </w:r>
      <w:r w:rsidRPr="004C3779">
        <w:rPr>
          <w:rFonts w:asciiTheme="majorHAnsi" w:eastAsia="Calibri" w:hAnsiTheme="majorHAnsi" w:cstheme="majorHAnsi"/>
          <w:b/>
          <w:highlight w:val="cyan"/>
          <w:u w:val="single"/>
        </w:rPr>
        <w:t>to pay for</w:t>
      </w:r>
      <w:r w:rsidRPr="004C3779">
        <w:rPr>
          <w:rFonts w:asciiTheme="majorHAnsi" w:eastAsia="Calibri" w:hAnsiTheme="majorHAnsi" w:cstheme="majorHAnsi"/>
          <w:b/>
          <w:u w:val="single"/>
        </w:rPr>
        <w:t xml:space="preserve"> the cost of living: </w:t>
      </w:r>
      <w:r w:rsidRPr="004C3779">
        <w:rPr>
          <w:rFonts w:asciiTheme="majorHAnsi" w:eastAsia="Calibri" w:hAnsiTheme="majorHAnsi" w:cstheme="majorHAnsi"/>
          <w:b/>
          <w:highlight w:val="cyan"/>
          <w:u w:val="single"/>
        </w:rPr>
        <w:t>food, shelter, repairs to my unreliable car, clothing, and a phone.</w:t>
      </w:r>
      <w:r w:rsidRPr="004C3779">
        <w:rPr>
          <w:rFonts w:asciiTheme="majorHAnsi" w:eastAsia="Calibri" w:hAnsiTheme="majorHAnsi" w:cstheme="majorHAnsi"/>
          <w:b/>
          <w:u w:val="single"/>
        </w:rPr>
        <w:t xml:space="preserve"> Even without the cost of tuition, </w:t>
      </w:r>
      <w:r w:rsidRPr="004C3779">
        <w:rPr>
          <w:rFonts w:asciiTheme="majorHAnsi" w:eastAsia="Calibri" w:hAnsiTheme="majorHAnsi" w:cstheme="majorHAnsi"/>
          <w:b/>
          <w:highlight w:val="cyan"/>
          <w:u w:val="single"/>
        </w:rPr>
        <w:t>there was no way I would</w:t>
      </w:r>
      <w:r w:rsidRPr="004C3779">
        <w:rPr>
          <w:rFonts w:asciiTheme="majorHAnsi" w:eastAsia="Calibri" w:hAnsiTheme="majorHAnsi" w:cstheme="majorHAnsi"/>
          <w:b/>
          <w:u w:val="single"/>
        </w:rPr>
        <w:t xml:space="preserve"> have </w:t>
      </w:r>
      <w:r w:rsidRPr="004C3779">
        <w:rPr>
          <w:rFonts w:asciiTheme="majorHAnsi" w:eastAsia="Calibri" w:hAnsiTheme="majorHAnsi" w:cstheme="majorHAnsi"/>
          <w:b/>
          <w:highlight w:val="cyan"/>
          <w:u w:val="single"/>
        </w:rPr>
        <w:t>be</w:t>
      </w:r>
      <w:r w:rsidRPr="004C3779">
        <w:rPr>
          <w:rFonts w:asciiTheme="majorHAnsi" w:eastAsia="Calibri" w:hAnsiTheme="majorHAnsi" w:cstheme="majorHAnsi"/>
          <w:b/>
          <w:u w:val="single"/>
        </w:rPr>
        <w:t xml:space="preserve">en </w:t>
      </w:r>
      <w:r w:rsidRPr="004C3779">
        <w:rPr>
          <w:rFonts w:asciiTheme="majorHAnsi" w:eastAsia="Calibri" w:hAnsiTheme="majorHAnsi" w:cstheme="majorHAnsi"/>
          <w:b/>
          <w:highlight w:val="cyan"/>
          <w:u w:val="single"/>
        </w:rPr>
        <w:t>able to</w:t>
      </w:r>
      <w:r w:rsidRPr="004C3779">
        <w:rPr>
          <w:rFonts w:asciiTheme="majorHAnsi" w:eastAsia="Calibri" w:hAnsiTheme="majorHAnsi" w:cstheme="majorHAnsi"/>
          <w:b/>
          <w:u w:val="single"/>
        </w:rPr>
        <w:t xml:space="preserve"> work full time, go to school full time, and </w:t>
      </w:r>
      <w:r w:rsidRPr="004C3779">
        <w:rPr>
          <w:rFonts w:asciiTheme="majorHAnsi" w:eastAsia="Calibri" w:hAnsiTheme="majorHAnsi" w:cstheme="majorHAnsi"/>
          <w:b/>
          <w:highlight w:val="cyan"/>
          <w:u w:val="single"/>
        </w:rPr>
        <w:t>claw my way out of</w:t>
      </w:r>
      <w:r w:rsidRPr="004C3779">
        <w:rPr>
          <w:rFonts w:asciiTheme="majorHAnsi" w:eastAsia="Calibri" w:hAnsiTheme="majorHAnsi" w:cstheme="majorHAnsi"/>
          <w:b/>
          <w:u w:val="single"/>
        </w:rPr>
        <w:t xml:space="preserve"> the pit of </w:t>
      </w:r>
      <w:r w:rsidRPr="004C3779">
        <w:rPr>
          <w:rFonts w:asciiTheme="majorHAnsi" w:eastAsia="Calibri" w:hAnsiTheme="majorHAnsi" w:cstheme="majorHAnsi"/>
          <w:b/>
          <w:highlight w:val="cyan"/>
          <w:u w:val="single"/>
        </w:rPr>
        <w:t>poverty</w:t>
      </w:r>
      <w:r w:rsidRPr="004C3779">
        <w:rPr>
          <w:rFonts w:asciiTheme="majorHAnsi" w:eastAsia="Calibri" w:hAnsiTheme="majorHAnsi" w:cstheme="majorHAnsi"/>
          <w:b/>
          <w:u w:val="single"/>
        </w:rPr>
        <w:t xml:space="preserve"> I was in.</w:t>
      </w:r>
    </w:p>
    <w:p w14:paraId="7A0AF9F7"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I know this because I did go to </w:t>
      </w:r>
      <w:proofErr w:type="gramStart"/>
      <w:r w:rsidRPr="004C3779">
        <w:rPr>
          <w:rFonts w:asciiTheme="majorHAnsi" w:eastAsia="Calibri" w:hAnsiTheme="majorHAnsi" w:cstheme="majorHAnsi"/>
          <w:b/>
          <w:u w:val="single"/>
        </w:rPr>
        <w:t>college,</w:t>
      </w:r>
      <w:proofErr w:type="gramEnd"/>
      <w:r w:rsidRPr="004C3779">
        <w:rPr>
          <w:rFonts w:asciiTheme="majorHAnsi" w:eastAsia="Calibri" w:hAnsiTheme="majorHAnsi" w:cstheme="majorHAnsi"/>
          <w:b/>
          <w:u w:val="single"/>
        </w:rPr>
        <w:t xml:space="preserve"> for a short time. I qualified for a Pell grant, which covered a large chunk of tuition, but </w:t>
      </w:r>
      <w:r w:rsidRPr="004C3779">
        <w:rPr>
          <w:rFonts w:asciiTheme="majorHAnsi" w:eastAsia="Calibri" w:hAnsiTheme="majorHAnsi" w:cstheme="majorHAnsi"/>
          <w:b/>
          <w:highlight w:val="cyan"/>
          <w:u w:val="single"/>
        </w:rPr>
        <w:t>even with</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help, college</w:t>
      </w:r>
      <w:r w:rsidRPr="004C3779">
        <w:rPr>
          <w:rFonts w:asciiTheme="majorHAnsi" w:eastAsia="Calibri" w:hAnsiTheme="majorHAnsi" w:cstheme="majorHAnsi"/>
          <w:b/>
          <w:u w:val="single"/>
        </w:rPr>
        <w:t xml:space="preserve"> just </w:t>
      </w:r>
      <w:r w:rsidRPr="004C3779">
        <w:rPr>
          <w:rFonts w:asciiTheme="majorHAnsi" w:eastAsia="Calibri" w:hAnsiTheme="majorHAnsi" w:cstheme="majorHAnsi"/>
          <w:b/>
          <w:highlight w:val="cyan"/>
          <w:u w:val="single"/>
        </w:rPr>
        <w:t>wasn't the answer</w:t>
      </w:r>
      <w:r w:rsidRPr="004C3779">
        <w:rPr>
          <w:rFonts w:asciiTheme="majorHAnsi" w:eastAsia="Calibri" w:hAnsiTheme="majorHAnsi" w:cstheme="majorHAnsi"/>
          <w:b/>
          <w:u w:val="single"/>
        </w:rPr>
        <w:t xml:space="preserve"> for me </w:t>
      </w:r>
      <w:r w:rsidRPr="004C3779">
        <w:rPr>
          <w:rFonts w:asciiTheme="majorHAnsi" w:eastAsia="Calibri" w:hAnsiTheme="majorHAnsi" w:cstheme="majorHAnsi"/>
          <w:b/>
          <w:highlight w:val="cyan"/>
          <w:u w:val="single"/>
        </w:rPr>
        <w:t>to achieve</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upward mobility</w:t>
      </w:r>
      <w:r w:rsidRPr="004C3779">
        <w:rPr>
          <w:rFonts w:asciiTheme="majorHAnsi" w:eastAsia="Calibri" w:hAnsiTheme="majorHAnsi" w:cstheme="majorHAnsi"/>
          <w:b/>
          <w:u w:val="single"/>
        </w:rPr>
        <w:t xml:space="preserve"> I was searching for.</w:t>
      </w:r>
    </w:p>
    <w:p w14:paraId="12247DA8"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sz w:val="16"/>
        </w:rPr>
        <w:t xml:space="preserve">Eventually, I left college and got a factory job, and that's where the escape from my circumstances really began. </w:t>
      </w: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factory job gave me dignity and security. Within two years, I was able to get married, buy a home, and support my wife through</w:t>
      </w:r>
      <w:r w:rsidRPr="004C3779">
        <w:rPr>
          <w:rFonts w:asciiTheme="majorHAnsi" w:eastAsia="Calibri" w:hAnsiTheme="majorHAnsi" w:cstheme="majorHAnsi"/>
          <w:b/>
          <w:u w:val="single"/>
        </w:rPr>
        <w:t xml:space="preserve"> her last two years of </w:t>
      </w:r>
      <w:r w:rsidRPr="004C3779">
        <w:rPr>
          <w:rFonts w:asciiTheme="majorHAnsi" w:eastAsia="Calibri" w:hAnsiTheme="majorHAnsi" w:cstheme="majorHAnsi"/>
          <w:b/>
          <w:highlight w:val="cyan"/>
          <w:u w:val="single"/>
        </w:rPr>
        <w:t>school.</w:t>
      </w:r>
    </w:p>
    <w:p w14:paraId="1CF55280"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work gave me what college never could:</w:t>
      </w:r>
      <w:r w:rsidRPr="004C3779">
        <w:rPr>
          <w:rFonts w:asciiTheme="majorHAnsi" w:eastAsia="Calibri" w:hAnsiTheme="majorHAnsi" w:cstheme="majorHAnsi"/>
          <w:b/>
          <w:u w:val="single"/>
        </w:rPr>
        <w:t xml:space="preserve"> a sense of </w:t>
      </w:r>
      <w:r w:rsidRPr="004C3779">
        <w:rPr>
          <w:rFonts w:asciiTheme="majorHAnsi" w:eastAsia="Calibri" w:hAnsiTheme="majorHAnsi" w:cstheme="majorHAnsi"/>
          <w:b/>
          <w:highlight w:val="cyan"/>
          <w:u w:val="single"/>
        </w:rPr>
        <w:t>personal responsibility</w:t>
      </w:r>
      <w:r w:rsidRPr="004C3779">
        <w:rPr>
          <w:rFonts w:asciiTheme="majorHAnsi" w:eastAsia="Calibri" w:hAnsiTheme="majorHAnsi" w:cstheme="majorHAnsi"/>
          <w:b/>
          <w:u w:val="single"/>
        </w:rPr>
        <w:t xml:space="preserve">, which in turn nurtured an </w:t>
      </w:r>
      <w:r w:rsidRPr="004C3779">
        <w:rPr>
          <w:rFonts w:asciiTheme="majorHAnsi" w:eastAsia="Calibri" w:hAnsiTheme="majorHAnsi" w:cstheme="majorHAnsi"/>
          <w:b/>
          <w:highlight w:val="cyan"/>
          <w:u w:val="single"/>
        </w:rPr>
        <w:t>active devotion</w:t>
      </w:r>
      <w:r w:rsidRPr="004C3779">
        <w:rPr>
          <w:rFonts w:asciiTheme="majorHAnsi" w:eastAsia="Calibri" w:hAnsiTheme="majorHAnsi" w:cstheme="majorHAnsi"/>
          <w:b/>
          <w:u w:val="single"/>
        </w:rPr>
        <w:t xml:space="preserve"> to my familial and civic duties, which were informed ever more clearly by my faith.</w:t>
      </w:r>
    </w:p>
    <w:p w14:paraId="0A6AC262"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At that point in my life, I came to understand a powerful truth. </w:t>
      </w:r>
      <w:r w:rsidRPr="004C3779">
        <w:rPr>
          <w:rFonts w:asciiTheme="majorHAnsi" w:eastAsia="Calibri" w:hAnsiTheme="majorHAnsi" w:cstheme="majorHAnsi"/>
          <w:b/>
          <w:highlight w:val="cyan"/>
          <w:u w:val="single"/>
        </w:rPr>
        <w:t>I had been told by</w:t>
      </w:r>
      <w:r w:rsidRPr="004C3779">
        <w:rPr>
          <w:rFonts w:asciiTheme="majorHAnsi" w:eastAsia="Calibri" w:hAnsiTheme="majorHAnsi" w:cstheme="majorHAnsi"/>
          <w:b/>
          <w:u w:val="single"/>
        </w:rPr>
        <w:t xml:space="preserve"> my </w:t>
      </w:r>
      <w:r w:rsidRPr="004C3779">
        <w:rPr>
          <w:rFonts w:asciiTheme="majorHAnsi" w:eastAsia="Calibri" w:hAnsiTheme="majorHAnsi" w:cstheme="majorHAnsi"/>
          <w:b/>
          <w:highlight w:val="cyan"/>
          <w:u w:val="single"/>
        </w:rPr>
        <w:t>schoolteachers that</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college</w:t>
      </w:r>
      <w:r w:rsidRPr="004C3779">
        <w:rPr>
          <w:rFonts w:asciiTheme="majorHAnsi" w:eastAsia="Calibri" w:hAnsiTheme="majorHAnsi" w:cstheme="majorHAnsi"/>
          <w:b/>
          <w:u w:val="single"/>
        </w:rPr>
        <w:t xml:space="preserve"> degree </w:t>
      </w:r>
      <w:r w:rsidRPr="004C3779">
        <w:rPr>
          <w:rFonts w:asciiTheme="majorHAnsi" w:eastAsia="Calibri" w:hAnsiTheme="majorHAnsi" w:cstheme="majorHAnsi"/>
          <w:b/>
          <w:highlight w:val="cyan"/>
          <w:u w:val="single"/>
        </w:rPr>
        <w:t>was the way to achieve the American Dream. But</w:t>
      </w:r>
      <w:r w:rsidRPr="004C3779">
        <w:rPr>
          <w:rFonts w:asciiTheme="majorHAnsi" w:eastAsia="Calibri" w:hAnsiTheme="majorHAnsi" w:cstheme="majorHAnsi"/>
          <w:b/>
          <w:u w:val="single"/>
        </w:rPr>
        <w:t xml:space="preserve"> I learned that </w:t>
      </w:r>
      <w:r w:rsidRPr="004C3779">
        <w:rPr>
          <w:rFonts w:asciiTheme="majorHAnsi" w:eastAsia="Calibri" w:hAnsiTheme="majorHAnsi" w:cstheme="majorHAnsi"/>
          <w:b/>
          <w:highlight w:val="cyan"/>
          <w:u w:val="single"/>
        </w:rPr>
        <w:t>this was a misguided maxim</w:t>
      </w:r>
      <w:r w:rsidRPr="004C3779">
        <w:rPr>
          <w:rFonts w:asciiTheme="majorHAnsi" w:eastAsia="Calibri" w:hAnsiTheme="majorHAnsi" w:cstheme="majorHAnsi"/>
          <w:b/>
          <w:u w:val="single"/>
        </w:rPr>
        <w:t xml:space="preserve"> at best. I had achieved dignity, security, as well as opportunity by leaving college.</w:t>
      </w:r>
    </w:p>
    <w:p w14:paraId="3CAFE0D3"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I eventually found out that the factory was not free of the barriers created when a person doesn't possess the "proper paperwork." The factory that gave me my start wouldn't promote anyone beyond an equipment operator position without a degree. It was a sign for me that it was time to leave, and that's when I began a career in construction.</w:t>
      </w:r>
    </w:p>
    <w:p w14:paraId="4250D379"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The construction industry is one of the last remaining industries that, at least in my observation, is still dominated by the experienced as opposed to the college educated—at least for now. If you work hard, you can rise through the ranks, which is what I did. Halfway through an electrical apprenticeship, the education for which was paid for by my employer, I was promoted to project manager.</w:t>
      </w:r>
    </w:p>
    <w:p w14:paraId="31CD941C" w14:textId="77777777" w:rsidR="008124BA" w:rsidRPr="004C3779" w:rsidRDefault="008124BA" w:rsidP="008124BA">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Based on my experience and those of the people around me, I've come to realize </w:t>
      </w:r>
      <w:r w:rsidRPr="004C3779">
        <w:rPr>
          <w:rFonts w:asciiTheme="majorHAnsi" w:eastAsia="Calibri" w:hAnsiTheme="majorHAnsi" w:cstheme="majorHAnsi"/>
          <w:b/>
          <w:highlight w:val="cyan"/>
          <w:u w:val="single"/>
        </w:rPr>
        <w:t>our real problem is not a lack of access to higher education, but rather a deficit of pragmatism.</w:t>
      </w:r>
      <w:r w:rsidRPr="004C3779">
        <w:rPr>
          <w:rFonts w:asciiTheme="majorHAnsi" w:eastAsia="Calibri" w:hAnsiTheme="majorHAnsi" w:cstheme="majorHAnsi"/>
          <w:b/>
          <w:u w:val="single"/>
        </w:rPr>
        <w:t xml:space="preserve"> You can't deny the value of higher education in certain fields, but </w:t>
      </w:r>
      <w:r w:rsidRPr="004C3779">
        <w:rPr>
          <w:rFonts w:asciiTheme="majorHAnsi" w:eastAsia="Calibri" w:hAnsiTheme="majorHAnsi" w:cstheme="majorHAnsi"/>
          <w:b/>
          <w:highlight w:val="cyan"/>
          <w:u w:val="single"/>
        </w:rPr>
        <w:t>we should</w:t>
      </w:r>
      <w:r w:rsidRPr="004C3779">
        <w:rPr>
          <w:rFonts w:asciiTheme="majorHAnsi" w:eastAsia="Calibri" w:hAnsiTheme="majorHAnsi" w:cstheme="majorHAnsi"/>
          <w:b/>
          <w:u w:val="single"/>
        </w:rPr>
        <w:t xml:space="preserve"> likewise </w:t>
      </w:r>
      <w:r w:rsidRPr="004C3779">
        <w:rPr>
          <w:rFonts w:asciiTheme="majorHAnsi" w:eastAsia="Calibri" w:hAnsiTheme="majorHAnsi" w:cstheme="majorHAnsi"/>
          <w:b/>
          <w:highlight w:val="cyan"/>
          <w:u w:val="single"/>
        </w:rPr>
        <w:t>not deny</w:t>
      </w:r>
      <w:r w:rsidRPr="004C3779">
        <w:rPr>
          <w:rFonts w:asciiTheme="majorHAnsi" w:eastAsia="Calibri" w:hAnsiTheme="majorHAnsi" w:cstheme="majorHAnsi"/>
          <w:b/>
          <w:u w:val="single"/>
        </w:rPr>
        <w:t xml:space="preserve"> individuals </w:t>
      </w:r>
      <w:r w:rsidRPr="004C3779">
        <w:rPr>
          <w:rFonts w:asciiTheme="majorHAnsi" w:eastAsia="Calibri" w:hAnsiTheme="majorHAnsi" w:cstheme="majorHAnsi"/>
          <w:b/>
          <w:highlight w:val="cyan"/>
          <w:u w:val="single"/>
        </w:rPr>
        <w:t>access to careers where</w:t>
      </w:r>
      <w:r w:rsidRPr="004C3779">
        <w:rPr>
          <w:rFonts w:asciiTheme="majorHAnsi" w:eastAsia="Calibri" w:hAnsiTheme="majorHAnsi" w:cstheme="majorHAnsi"/>
          <w:b/>
          <w:u w:val="single"/>
        </w:rPr>
        <w:t xml:space="preserve"> their </w:t>
      </w:r>
      <w:r w:rsidRPr="004C3779">
        <w:rPr>
          <w:rFonts w:asciiTheme="majorHAnsi" w:eastAsia="Calibri" w:hAnsiTheme="majorHAnsi" w:cstheme="majorHAnsi"/>
          <w:b/>
          <w:highlight w:val="cyan"/>
          <w:u w:val="single"/>
        </w:rPr>
        <w:t>pragmatism could serve as a cleaner burning fuel than formal education.</w:t>
      </w:r>
    </w:p>
    <w:p w14:paraId="36B7D721"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And </w:t>
      </w:r>
      <w:r w:rsidRPr="004C3779">
        <w:rPr>
          <w:rFonts w:asciiTheme="majorHAnsi" w:eastAsia="Calibri" w:hAnsiTheme="majorHAnsi" w:cstheme="majorHAnsi"/>
          <w:b/>
          <w:highlight w:val="cyan"/>
          <w:u w:val="single"/>
        </w:rPr>
        <w:t>that's happening far too often</w:t>
      </w:r>
      <w:r w:rsidRPr="004C3779">
        <w:rPr>
          <w:rFonts w:asciiTheme="majorHAnsi" w:eastAsia="Calibri" w:hAnsiTheme="majorHAnsi" w:cstheme="majorHAnsi"/>
          <w:b/>
          <w:u w:val="single"/>
        </w:rPr>
        <w:t xml:space="preserve"> for a country that was founded on the right to the pursuit of happiness. Consider the fact that as of 2022, </w:t>
      </w:r>
      <w:r w:rsidRPr="004C3779">
        <w:rPr>
          <w:rFonts w:asciiTheme="majorHAnsi" w:eastAsia="Calibri" w:hAnsiTheme="majorHAnsi" w:cstheme="majorHAnsi"/>
          <w:b/>
          <w:highlight w:val="cyan"/>
          <w:u w:val="single"/>
        </w:rPr>
        <w:t>62 percent of employers require a degree for all entry level positions,</w:t>
      </w:r>
      <w:r w:rsidRPr="004C3779">
        <w:rPr>
          <w:rFonts w:asciiTheme="majorHAnsi" w:eastAsia="Calibri" w:hAnsiTheme="majorHAnsi" w:cstheme="majorHAnsi"/>
          <w:b/>
          <w:u w:val="single"/>
        </w:rPr>
        <w:t xml:space="preserve"> and </w:t>
      </w:r>
      <w:r w:rsidRPr="004C3779">
        <w:rPr>
          <w:rFonts w:asciiTheme="majorHAnsi" w:eastAsia="Calibri" w:hAnsiTheme="majorHAnsi" w:cstheme="majorHAnsi"/>
          <w:b/>
          <w:highlight w:val="cyan"/>
          <w:u w:val="single"/>
        </w:rPr>
        <w:t>66 percent</w:t>
      </w:r>
      <w:r w:rsidRPr="004C3779">
        <w:rPr>
          <w:rFonts w:asciiTheme="majorHAnsi" w:eastAsia="Calibri" w:hAnsiTheme="majorHAnsi" w:cstheme="majorHAnsi"/>
          <w:b/>
          <w:u w:val="single"/>
        </w:rPr>
        <w:t xml:space="preserve"> of employers </w:t>
      </w:r>
      <w:r w:rsidRPr="004C3779">
        <w:rPr>
          <w:rFonts w:asciiTheme="majorHAnsi" w:eastAsia="Calibri" w:hAnsiTheme="majorHAnsi" w:cstheme="majorHAnsi"/>
          <w:b/>
          <w:highlight w:val="cyan"/>
          <w:u w:val="single"/>
        </w:rPr>
        <w:t>believe removing degree requirements would help them fill positions</w:t>
      </w:r>
      <w:r w:rsidRPr="004C3779">
        <w:rPr>
          <w:rFonts w:asciiTheme="majorHAnsi" w:eastAsia="Calibri" w:hAnsiTheme="majorHAnsi" w:cstheme="majorHAnsi"/>
          <w:b/>
          <w:u w:val="single"/>
        </w:rPr>
        <w:t xml:space="preserve">—ones that </w:t>
      </w:r>
      <w:r w:rsidRPr="004C3779">
        <w:rPr>
          <w:rFonts w:asciiTheme="majorHAnsi" w:eastAsia="Calibri" w:hAnsiTheme="majorHAnsi" w:cstheme="majorHAnsi"/>
          <w:b/>
          <w:highlight w:val="cyan"/>
          <w:u w:val="single"/>
        </w:rPr>
        <w:t>65 percent</w:t>
      </w:r>
      <w:r w:rsidRPr="004C3779">
        <w:rPr>
          <w:rFonts w:asciiTheme="majorHAnsi" w:eastAsia="Calibri" w:hAnsiTheme="majorHAnsi" w:cstheme="majorHAnsi"/>
          <w:b/>
          <w:u w:val="single"/>
        </w:rPr>
        <w:t xml:space="preserve"> of employers say they </w:t>
      </w:r>
      <w:r w:rsidRPr="004C3779">
        <w:rPr>
          <w:rFonts w:asciiTheme="majorHAnsi" w:eastAsia="Calibri" w:hAnsiTheme="majorHAnsi" w:cstheme="majorHAnsi"/>
          <w:b/>
          <w:highlight w:val="cyan"/>
          <w:u w:val="single"/>
        </w:rPr>
        <w:t xml:space="preserve">struggle to fill. Meanwhile, just one third of Americans have a </w:t>
      </w:r>
      <w:proofErr w:type="gramStart"/>
      <w:r w:rsidRPr="004C3779">
        <w:rPr>
          <w:rFonts w:asciiTheme="majorHAnsi" w:eastAsia="Calibri" w:hAnsiTheme="majorHAnsi" w:cstheme="majorHAnsi"/>
          <w:b/>
          <w:highlight w:val="cyan"/>
          <w:u w:val="single"/>
        </w:rPr>
        <w:t>four year</w:t>
      </w:r>
      <w:proofErr w:type="gramEnd"/>
      <w:r w:rsidRPr="004C3779">
        <w:rPr>
          <w:rFonts w:asciiTheme="majorHAnsi" w:eastAsia="Calibri" w:hAnsiTheme="majorHAnsi" w:cstheme="majorHAnsi"/>
          <w:b/>
          <w:highlight w:val="cyan"/>
          <w:u w:val="single"/>
        </w:rPr>
        <w:t xml:space="preserve"> degree.</w:t>
      </w:r>
    </w:p>
    <w:p w14:paraId="45C4E87A"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answer</w:t>
      </w:r>
      <w:r w:rsidRPr="004C3779">
        <w:rPr>
          <w:rFonts w:asciiTheme="majorHAnsi" w:eastAsia="Calibri" w:hAnsiTheme="majorHAnsi" w:cstheme="majorHAnsi"/>
          <w:b/>
          <w:u w:val="single"/>
        </w:rPr>
        <w:t xml:space="preserve"> here </w:t>
      </w:r>
      <w:r w:rsidRPr="004C3779">
        <w:rPr>
          <w:rFonts w:asciiTheme="majorHAnsi" w:eastAsia="Calibri" w:hAnsiTheme="majorHAnsi" w:cstheme="majorHAnsi"/>
          <w:b/>
          <w:highlight w:val="cyan"/>
          <w:u w:val="single"/>
        </w:rPr>
        <w:t xml:space="preserve">isn't free college; </w:t>
      </w:r>
      <w:proofErr w:type="gramStart"/>
      <w:r w:rsidRPr="004C3779">
        <w:rPr>
          <w:rFonts w:asciiTheme="majorHAnsi" w:eastAsia="Calibri" w:hAnsiTheme="majorHAnsi" w:cstheme="majorHAnsi"/>
          <w:b/>
          <w:highlight w:val="cyan"/>
          <w:u w:val="single"/>
        </w:rPr>
        <w:t>it's</w:t>
      </w:r>
      <w:proofErr w:type="gramEnd"/>
      <w:r w:rsidRPr="004C3779">
        <w:rPr>
          <w:rFonts w:asciiTheme="majorHAnsi" w:eastAsia="Calibri" w:hAnsiTheme="majorHAnsi" w:cstheme="majorHAnsi"/>
          <w:b/>
          <w:highlight w:val="cyan"/>
          <w:u w:val="single"/>
        </w:rPr>
        <w:t xml:space="preserve"> industries</w:t>
      </w:r>
      <w:r w:rsidRPr="004C3779">
        <w:rPr>
          <w:rFonts w:asciiTheme="majorHAnsi" w:eastAsia="Calibri" w:hAnsiTheme="majorHAnsi" w:cstheme="majorHAnsi"/>
          <w:b/>
          <w:u w:val="single"/>
        </w:rPr>
        <w:t xml:space="preserve"> getting </w:t>
      </w:r>
      <w:r w:rsidRPr="004C3779">
        <w:rPr>
          <w:rFonts w:asciiTheme="majorHAnsi" w:eastAsia="Calibri" w:hAnsiTheme="majorHAnsi" w:cstheme="majorHAnsi"/>
          <w:b/>
          <w:highlight w:val="cyan"/>
          <w:u w:val="single"/>
        </w:rPr>
        <w:t>ridding themselves of college requirements for positions where working experience can suffice.</w:t>
      </w:r>
    </w:p>
    <w:p w14:paraId="2E1761D8"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sz w:val="16"/>
          <w:szCs w:val="16"/>
        </w:rPr>
        <w:t>This is to say nothing of the dangers of our educational institutions escaping accountability by a guaranteed flow of tax dollars. Then there is the burden of student loans, and the decay in quality of education over time. And then there's the fairness question</w:t>
      </w:r>
      <w:r w:rsidRPr="004C3779">
        <w:rPr>
          <w:rFonts w:asciiTheme="majorHAnsi" w:eastAsia="Calibri" w:hAnsiTheme="majorHAnsi" w:cstheme="majorHAnsi"/>
          <w:sz w:val="16"/>
        </w:rPr>
        <w:t xml:space="preserve">. </w:t>
      </w:r>
      <w:r w:rsidRPr="004C3779">
        <w:rPr>
          <w:rFonts w:asciiTheme="majorHAnsi" w:eastAsia="Calibri" w:hAnsiTheme="majorHAnsi" w:cstheme="majorHAnsi"/>
          <w:b/>
          <w:highlight w:val="cyan"/>
          <w:u w:val="single"/>
        </w:rPr>
        <w:t>Is it</w:t>
      </w:r>
      <w:r w:rsidRPr="004C3779">
        <w:rPr>
          <w:rFonts w:asciiTheme="majorHAnsi" w:eastAsia="Calibri" w:hAnsiTheme="majorHAnsi" w:cstheme="majorHAnsi"/>
          <w:b/>
          <w:u w:val="single"/>
        </w:rPr>
        <w:t xml:space="preserve"> truly </w:t>
      </w:r>
      <w:r w:rsidRPr="004C3779">
        <w:rPr>
          <w:rFonts w:asciiTheme="majorHAnsi" w:eastAsia="Calibri" w:hAnsiTheme="majorHAnsi" w:cstheme="majorHAnsi"/>
          <w:b/>
          <w:highlight w:val="cyan"/>
          <w:u w:val="single"/>
        </w:rPr>
        <w:t>fair to impose a</w:t>
      </w:r>
      <w:r w:rsidRPr="004C3779">
        <w:rPr>
          <w:rFonts w:asciiTheme="majorHAnsi" w:eastAsia="Calibri" w:hAnsiTheme="majorHAnsi" w:cstheme="majorHAnsi"/>
          <w:b/>
          <w:u w:val="single"/>
        </w:rPr>
        <w:t xml:space="preserve"> perpetually growing </w:t>
      </w:r>
      <w:r w:rsidRPr="004C3779">
        <w:rPr>
          <w:rFonts w:asciiTheme="majorHAnsi" w:eastAsia="Calibri" w:hAnsiTheme="majorHAnsi" w:cstheme="majorHAnsi"/>
          <w:b/>
          <w:highlight w:val="cyan"/>
          <w:u w:val="single"/>
        </w:rPr>
        <w:t>tax hike on Americans so that their neighbors might get degrees</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they</w:t>
      </w:r>
      <w:r w:rsidRPr="004C3779">
        <w:rPr>
          <w:rFonts w:asciiTheme="majorHAnsi" w:eastAsia="Calibri" w:hAnsiTheme="majorHAnsi" w:cstheme="majorHAnsi"/>
          <w:b/>
          <w:u w:val="single"/>
        </w:rPr>
        <w:t xml:space="preserve"> arguably </w:t>
      </w:r>
      <w:r w:rsidRPr="004C3779">
        <w:rPr>
          <w:rFonts w:asciiTheme="majorHAnsi" w:eastAsia="Calibri" w:hAnsiTheme="majorHAnsi" w:cstheme="majorHAnsi"/>
          <w:b/>
          <w:highlight w:val="cyan"/>
          <w:u w:val="single"/>
        </w:rPr>
        <w:t>shouldn't need</w:t>
      </w:r>
      <w:r w:rsidRPr="004C3779">
        <w:rPr>
          <w:rFonts w:asciiTheme="majorHAnsi" w:eastAsia="Calibri" w:hAnsiTheme="majorHAnsi" w:cstheme="majorHAnsi"/>
          <w:b/>
          <w:u w:val="single"/>
        </w:rPr>
        <w:t xml:space="preserve"> for many of the positions that currently require them? </w:t>
      </w:r>
      <w:r w:rsidRPr="004C3779">
        <w:rPr>
          <w:rFonts w:asciiTheme="majorHAnsi" w:eastAsia="Calibri" w:hAnsiTheme="majorHAnsi" w:cstheme="majorHAnsi"/>
          <w:b/>
          <w:highlight w:val="cyan"/>
          <w:u w:val="single"/>
        </w:rPr>
        <w:t>Would granting</w:t>
      </w:r>
      <w:r w:rsidRPr="004C3779">
        <w:rPr>
          <w:rFonts w:asciiTheme="majorHAnsi" w:eastAsia="Calibri" w:hAnsiTheme="majorHAnsi" w:cstheme="majorHAnsi"/>
          <w:b/>
          <w:u w:val="single"/>
        </w:rPr>
        <w:t xml:space="preserve"> the public access to </w:t>
      </w:r>
      <w:r w:rsidRPr="004C3779">
        <w:rPr>
          <w:rFonts w:asciiTheme="majorHAnsi" w:eastAsia="Calibri" w:hAnsiTheme="majorHAnsi" w:cstheme="majorHAnsi"/>
          <w:b/>
          <w:highlight w:val="cyan"/>
          <w:u w:val="single"/>
        </w:rPr>
        <w:t>free higher ed</w:t>
      </w:r>
      <w:r w:rsidRPr="004C3779">
        <w:rPr>
          <w:rFonts w:asciiTheme="majorHAnsi" w:eastAsia="Calibri" w:hAnsiTheme="majorHAnsi" w:cstheme="majorHAnsi"/>
          <w:b/>
          <w:u w:val="single"/>
        </w:rPr>
        <w:t xml:space="preserve">ucation en masse really </w:t>
      </w:r>
      <w:r w:rsidRPr="004C3779">
        <w:rPr>
          <w:rFonts w:asciiTheme="majorHAnsi" w:eastAsia="Calibri" w:hAnsiTheme="majorHAnsi" w:cstheme="majorHAnsi"/>
          <w:b/>
          <w:highlight w:val="cyan"/>
          <w:u w:val="single"/>
        </w:rPr>
        <w:t>level the playing field? Or would it just eliminate the value of a college education</w:t>
      </w:r>
      <w:r w:rsidRPr="004C3779">
        <w:rPr>
          <w:rFonts w:asciiTheme="majorHAnsi" w:eastAsia="Calibri" w:hAnsiTheme="majorHAnsi" w:cstheme="majorHAnsi"/>
          <w:b/>
          <w:u w:val="single"/>
        </w:rPr>
        <w:t xml:space="preserve">, making it the equivalent of a high school diploma, and </w:t>
      </w:r>
      <w:r w:rsidRPr="004C3779">
        <w:rPr>
          <w:rFonts w:asciiTheme="majorHAnsi" w:eastAsia="Calibri" w:hAnsiTheme="majorHAnsi" w:cstheme="majorHAnsi"/>
          <w:b/>
          <w:highlight w:val="cyan"/>
          <w:u w:val="single"/>
        </w:rPr>
        <w:t>force people to get a Master's</w:t>
      </w:r>
      <w:r w:rsidRPr="004C3779">
        <w:rPr>
          <w:rFonts w:asciiTheme="majorHAnsi" w:eastAsia="Calibri" w:hAnsiTheme="majorHAnsi" w:cstheme="majorHAnsi"/>
          <w:b/>
          <w:u w:val="single"/>
        </w:rPr>
        <w:t xml:space="preserve"> degree to be taken seriously, </w:t>
      </w:r>
      <w:r w:rsidRPr="004C3779">
        <w:rPr>
          <w:rFonts w:asciiTheme="majorHAnsi" w:eastAsia="Calibri" w:hAnsiTheme="majorHAnsi" w:cstheme="majorHAnsi"/>
          <w:b/>
          <w:highlight w:val="cyan"/>
          <w:u w:val="single"/>
        </w:rPr>
        <w:t>then a PhD?</w:t>
      </w:r>
      <w:r w:rsidRPr="004C3779">
        <w:rPr>
          <w:rFonts w:asciiTheme="majorHAnsi" w:eastAsia="Calibri" w:hAnsiTheme="majorHAnsi" w:cstheme="majorHAnsi"/>
          <w:b/>
          <w:u w:val="single"/>
        </w:rPr>
        <w:t xml:space="preserve"> We may </w:t>
      </w:r>
      <w:r w:rsidRPr="004C3779">
        <w:rPr>
          <w:rFonts w:asciiTheme="majorHAnsi" w:eastAsia="Calibri" w:hAnsiTheme="majorHAnsi" w:cstheme="majorHAnsi"/>
          <w:b/>
          <w:highlight w:val="cyan"/>
          <w:u w:val="single"/>
        </w:rPr>
        <w:t>end up</w:t>
      </w:r>
      <w:r w:rsidRPr="004C3779">
        <w:rPr>
          <w:rFonts w:asciiTheme="majorHAnsi" w:eastAsia="Calibri" w:hAnsiTheme="majorHAnsi" w:cstheme="majorHAnsi"/>
          <w:b/>
          <w:u w:val="single"/>
        </w:rPr>
        <w:t xml:space="preserve"> merely </w:t>
      </w:r>
      <w:r w:rsidRPr="004C3779">
        <w:rPr>
          <w:rFonts w:asciiTheme="majorHAnsi" w:eastAsia="Calibri" w:hAnsiTheme="majorHAnsi" w:cstheme="majorHAnsi"/>
          <w:b/>
          <w:highlight w:val="cyan"/>
          <w:u w:val="single"/>
        </w:rPr>
        <w:t>raising</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educational bedrock.</w:t>
      </w:r>
    </w:p>
    <w:p w14:paraId="521166EC"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sz w:val="16"/>
        </w:rPr>
        <w:t xml:space="preserve">Most of us can agree that something needs to be done to make prosperity more accessible across the class spectrum. </w:t>
      </w:r>
      <w:r w:rsidRPr="004C3779">
        <w:rPr>
          <w:rFonts w:asciiTheme="majorHAnsi" w:eastAsia="Calibri" w:hAnsiTheme="majorHAnsi" w:cstheme="majorHAnsi"/>
          <w:b/>
          <w:u w:val="single"/>
        </w:rPr>
        <w:t xml:space="preserve">Yet </w:t>
      </w:r>
      <w:r w:rsidRPr="004C3779">
        <w:rPr>
          <w:rFonts w:asciiTheme="majorHAnsi" w:eastAsia="Calibri" w:hAnsiTheme="majorHAnsi" w:cstheme="majorHAnsi"/>
          <w:b/>
          <w:highlight w:val="cyan"/>
          <w:u w:val="single"/>
        </w:rPr>
        <w:t>free college</w:t>
      </w:r>
      <w:r w:rsidRPr="004C3779">
        <w:rPr>
          <w:rFonts w:asciiTheme="majorHAnsi" w:eastAsia="Calibri" w:hAnsiTheme="majorHAnsi" w:cstheme="majorHAnsi"/>
          <w:b/>
          <w:u w:val="single"/>
        </w:rPr>
        <w:t xml:space="preserve"> only </w:t>
      </w:r>
      <w:r w:rsidRPr="004C3779">
        <w:rPr>
          <w:rFonts w:asciiTheme="majorHAnsi" w:eastAsia="Calibri" w:hAnsiTheme="majorHAnsi" w:cstheme="majorHAnsi"/>
          <w:b/>
          <w:highlight w:val="cyan"/>
          <w:u w:val="single"/>
        </w:rPr>
        <w:t>deepens the class divide, perpetuating</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belief</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you need a</w:t>
      </w:r>
      <w:r w:rsidRPr="004C3779">
        <w:rPr>
          <w:rFonts w:asciiTheme="majorHAnsi" w:eastAsia="Calibri" w:hAnsiTheme="majorHAnsi" w:cstheme="majorHAnsi"/>
          <w:b/>
          <w:u w:val="single"/>
        </w:rPr>
        <w:t xml:space="preserve"> college </w:t>
      </w:r>
      <w:r w:rsidRPr="004C3779">
        <w:rPr>
          <w:rFonts w:asciiTheme="majorHAnsi" w:eastAsia="Calibri" w:hAnsiTheme="majorHAnsi" w:cstheme="majorHAnsi"/>
          <w:b/>
          <w:highlight w:val="cyan"/>
          <w:u w:val="single"/>
        </w:rPr>
        <w:t>degree to be productive and provide meaningful insight</w:t>
      </w:r>
      <w:r w:rsidRPr="004C3779">
        <w:rPr>
          <w:rFonts w:asciiTheme="majorHAnsi" w:eastAsia="Calibri" w:hAnsiTheme="majorHAnsi" w:cstheme="majorHAnsi"/>
          <w:b/>
          <w:u w:val="single"/>
        </w:rPr>
        <w:t xml:space="preserve"> as an American employee.</w:t>
      </w:r>
    </w:p>
    <w:p w14:paraId="00A64235" w14:textId="77777777" w:rsidR="008124BA" w:rsidRPr="004C3779" w:rsidRDefault="008124BA" w:rsidP="008124BA">
      <w:pPr>
        <w:pStyle w:val="Heading4"/>
      </w:pPr>
      <w:r w:rsidRPr="004C3779">
        <w:t>The neg has no solvency—either they can’t put those who need it most through school OR they must drastically increase taxes which links to their net benefit.</w:t>
      </w:r>
    </w:p>
    <w:p w14:paraId="05468FE6"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rPr>
        <w:t xml:space="preserve">Matt </w:t>
      </w:r>
      <w:r w:rsidRPr="004C3779">
        <w:rPr>
          <w:rFonts w:asciiTheme="majorHAnsi" w:eastAsia="Calibri" w:hAnsiTheme="majorHAnsi" w:cstheme="majorHAnsi"/>
          <w:b/>
          <w:sz w:val="26"/>
          <w:szCs w:val="26"/>
        </w:rPr>
        <w:t xml:space="preserve">Reed 14 </w:t>
      </w:r>
      <w:r w:rsidRPr="004C3779">
        <w:rPr>
          <w:rFonts w:asciiTheme="majorHAnsi" w:eastAsia="Calibri" w:hAnsiTheme="majorHAnsi" w:cstheme="majorHAnsi"/>
        </w:rPr>
        <w:t xml:space="preserve">(Reed has a B.A in Political Science from William’s College and a Phd in Political Science from Rutger’s University. He is currently the Senior Executive Officer at </w:t>
      </w:r>
      <w:proofErr w:type="gramStart"/>
      <w:r w:rsidRPr="004C3779">
        <w:rPr>
          <w:rFonts w:asciiTheme="majorHAnsi" w:eastAsia="Calibri" w:hAnsiTheme="majorHAnsi" w:cstheme="majorHAnsi"/>
        </w:rPr>
        <w:t>New</w:t>
      </w:r>
      <w:proofErr w:type="gramEnd"/>
      <w:r w:rsidRPr="004C3779">
        <w:rPr>
          <w:rFonts w:asciiTheme="majorHAnsi" w:eastAsia="Calibri" w:hAnsiTheme="majorHAnsi" w:cstheme="majorHAnsi"/>
        </w:rPr>
        <w:t xml:space="preserve"> Jersey Council of County Colleges</w:t>
      </w:r>
      <w:r>
        <w:rPr>
          <w:rFonts w:asciiTheme="majorHAnsi" w:eastAsia="Calibri" w:hAnsiTheme="majorHAnsi" w:cstheme="majorHAnsi"/>
        </w:rPr>
        <w:t>.</w:t>
      </w:r>
      <w:r w:rsidRPr="004C3779">
        <w:rPr>
          <w:rFonts w:asciiTheme="majorHAnsi" w:eastAsia="Calibri" w:hAnsiTheme="majorHAnsi" w:cstheme="majorHAnsi"/>
        </w:rPr>
        <w:t xml:space="preserve"> “Thoughts on F2CO</w:t>
      </w:r>
      <w:r>
        <w:rPr>
          <w:rFonts w:asciiTheme="majorHAnsi" w:eastAsia="Calibri" w:hAnsiTheme="majorHAnsi" w:cstheme="majorHAnsi"/>
        </w:rPr>
        <w:t>,</w:t>
      </w:r>
      <w:r w:rsidRPr="004C3779">
        <w:rPr>
          <w:rFonts w:asciiTheme="majorHAnsi" w:eastAsia="Calibri" w:hAnsiTheme="majorHAnsi" w:cstheme="majorHAnsi"/>
        </w:rPr>
        <w:t xml:space="preserve">” Inside Higher Ed, April 21, 2014, </w:t>
      </w:r>
      <w:r w:rsidRPr="00A10429">
        <w:rPr>
          <w:rFonts w:asciiTheme="majorHAnsi" w:eastAsia="Calibri" w:hAnsiTheme="majorHAnsi" w:cstheme="majorHAnsi"/>
        </w:rPr>
        <w:t>https://www.insidehighered.com/blogs/confessions-community-college-dean/thoughts-f2co</w:t>
      </w:r>
      <w:r w:rsidRPr="004C3779">
        <w:rPr>
          <w:rFonts w:asciiTheme="majorHAnsi" w:eastAsia="Calibri" w:hAnsiTheme="majorHAnsi" w:cstheme="majorHAnsi"/>
        </w:rPr>
        <w:t>/CR</w:t>
      </w:r>
    </w:p>
    <w:p w14:paraId="7F0B1736"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sz w:val="16"/>
          <w:szCs w:val="16"/>
        </w:rPr>
        <w:t xml:space="preserve">Working at a community college, I also have to raise an eyebrow at a term as seemingly simple as “two years.” Does that mean the equivalent credits for two years, or does it literally mean two years?  (Since the plan comes with a living-expense stipend, this is a real question.)  If students are essentially required to attend full-time, which seems to be the idea, then many working parents will be shut out.  If part-time attendance is an option, then I’d immediately expect issues to arise around stipends. </w:t>
      </w: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“two years” model</w:t>
      </w:r>
      <w:r w:rsidRPr="004C3779">
        <w:rPr>
          <w:rFonts w:asciiTheme="majorHAnsi" w:eastAsia="Calibri" w:hAnsiTheme="majorHAnsi" w:cstheme="majorHAnsi"/>
          <w:b/>
          <w:u w:val="single"/>
        </w:rPr>
        <w:t xml:space="preserve"> also </w:t>
      </w:r>
      <w:r w:rsidRPr="004C3779">
        <w:rPr>
          <w:rFonts w:asciiTheme="majorHAnsi" w:eastAsia="Calibri" w:hAnsiTheme="majorHAnsi" w:cstheme="majorHAnsi"/>
          <w:b/>
          <w:highlight w:val="cyan"/>
          <w:u w:val="single"/>
        </w:rPr>
        <w:t>assumes</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that everybody passes every class on the first try</w:t>
      </w:r>
      <w:r w:rsidRPr="004C3779">
        <w:rPr>
          <w:rFonts w:asciiTheme="majorHAnsi" w:eastAsia="Calibri" w:hAnsiTheme="majorHAnsi" w:cstheme="majorHAnsi"/>
          <w:b/>
          <w:u w:val="single"/>
        </w:rPr>
        <w:t xml:space="preserve">; again, on the ground, I can assure you that </w:t>
      </w:r>
      <w:r w:rsidRPr="004C3779">
        <w:rPr>
          <w:rFonts w:asciiTheme="majorHAnsi" w:eastAsia="Calibri" w:hAnsiTheme="majorHAnsi" w:cstheme="majorHAnsi"/>
          <w:b/>
          <w:highlight w:val="cyan"/>
          <w:u w:val="single"/>
        </w:rPr>
        <w:t>it doesn’t work like that.  Would stipends be extended for students who fail?  If so,</w:t>
      </w:r>
      <w:r w:rsidRPr="004C3779">
        <w:rPr>
          <w:rFonts w:asciiTheme="majorHAnsi" w:eastAsia="Calibri" w:hAnsiTheme="majorHAnsi" w:cstheme="majorHAnsi"/>
          <w:b/>
          <w:u w:val="single"/>
        </w:rPr>
        <w:t xml:space="preserve"> I can </w:t>
      </w:r>
      <w:r w:rsidRPr="004C3779">
        <w:rPr>
          <w:rFonts w:asciiTheme="majorHAnsi" w:eastAsia="Calibri" w:hAnsiTheme="majorHAnsi" w:cstheme="majorHAnsi"/>
          <w:b/>
          <w:highlight w:val="cyan"/>
          <w:u w:val="single"/>
        </w:rPr>
        <w:t>envision</w:t>
      </w:r>
      <w:r w:rsidRPr="004C3779">
        <w:rPr>
          <w:rFonts w:asciiTheme="majorHAnsi" w:eastAsia="Calibri" w:hAnsiTheme="majorHAnsi" w:cstheme="majorHAnsi"/>
          <w:b/>
          <w:u w:val="single"/>
        </w:rPr>
        <w:t xml:space="preserve"> some pretty </w:t>
      </w:r>
      <w:r w:rsidRPr="004C3779">
        <w:rPr>
          <w:rFonts w:asciiTheme="majorHAnsi" w:eastAsia="Calibri" w:hAnsiTheme="majorHAnsi" w:cstheme="majorHAnsi"/>
          <w:b/>
          <w:highlight w:val="cyan"/>
          <w:u w:val="single"/>
        </w:rPr>
        <w:t>odd incentives developing.  If not,</w:t>
      </w:r>
      <w:r w:rsidRPr="004C3779">
        <w:rPr>
          <w:rFonts w:asciiTheme="majorHAnsi" w:eastAsia="Calibri" w:hAnsiTheme="majorHAnsi" w:cstheme="majorHAnsi"/>
          <w:b/>
          <w:u w:val="single"/>
        </w:rPr>
        <w:t xml:space="preserve"> I </w:t>
      </w:r>
      <w:r w:rsidRPr="004C3779">
        <w:rPr>
          <w:rFonts w:asciiTheme="majorHAnsi" w:eastAsia="Calibri" w:hAnsiTheme="majorHAnsi" w:cstheme="majorHAnsi"/>
          <w:b/>
          <w:highlight w:val="cyan"/>
          <w:u w:val="single"/>
        </w:rPr>
        <w:t>see the clock run</w:t>
      </w:r>
      <w:r w:rsidRPr="004C3779">
        <w:rPr>
          <w:rFonts w:asciiTheme="majorHAnsi" w:eastAsia="Calibri" w:hAnsiTheme="majorHAnsi" w:cstheme="majorHAnsi"/>
          <w:b/>
          <w:u w:val="single"/>
        </w:rPr>
        <w:t xml:space="preserve">ning </w:t>
      </w:r>
      <w:r w:rsidRPr="004C3779">
        <w:rPr>
          <w:rFonts w:asciiTheme="majorHAnsi" w:eastAsia="Calibri" w:hAnsiTheme="majorHAnsi" w:cstheme="majorHAnsi"/>
          <w:b/>
          <w:highlight w:val="cyan"/>
          <w:u w:val="single"/>
        </w:rPr>
        <w:t>out fast</w:t>
      </w:r>
      <w:r w:rsidRPr="004C3779">
        <w:rPr>
          <w:rFonts w:asciiTheme="majorHAnsi" w:eastAsia="Calibri" w:hAnsiTheme="majorHAnsi" w:cstheme="majorHAnsi"/>
          <w:b/>
          <w:u w:val="single"/>
        </w:rPr>
        <w:t xml:space="preserve">est </w:t>
      </w:r>
      <w:r w:rsidRPr="004C3779">
        <w:rPr>
          <w:rFonts w:asciiTheme="majorHAnsi" w:eastAsia="Calibri" w:hAnsiTheme="majorHAnsi" w:cstheme="majorHAnsi"/>
          <w:b/>
          <w:highlight w:val="cyan"/>
          <w:u w:val="single"/>
        </w:rPr>
        <w:t>on the students who need help</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most.</w:t>
      </w:r>
    </w:p>
    <w:p w14:paraId="678661D7" w14:textId="77777777" w:rsidR="008124BA" w:rsidRPr="004C3779" w:rsidRDefault="008124BA" w:rsidP="008124BA">
      <w:pPr>
        <w:rPr>
          <w:rFonts w:asciiTheme="majorHAnsi" w:eastAsia="Calibri" w:hAnsiTheme="majorHAnsi" w:cstheme="majorHAnsi"/>
          <w:u w:val="single"/>
        </w:rPr>
      </w:pPr>
      <w:r w:rsidRPr="004C3779">
        <w:rPr>
          <w:rFonts w:asciiTheme="majorHAnsi" w:eastAsia="Calibri" w:hAnsiTheme="majorHAnsi" w:cstheme="majorHAnsi"/>
          <w:b/>
          <w:u w:val="single"/>
        </w:rPr>
        <w:t xml:space="preserve">Obviously, </w:t>
      </w:r>
      <w:r w:rsidRPr="004C3779">
        <w:rPr>
          <w:rFonts w:asciiTheme="majorHAnsi" w:eastAsia="Calibri" w:hAnsiTheme="majorHAnsi" w:cstheme="majorHAnsi"/>
          <w:b/>
          <w:highlight w:val="cyan"/>
          <w:u w:val="single"/>
        </w:rPr>
        <w:t xml:space="preserve">repurposing existing funding to </w:t>
      </w:r>
      <w:proofErr w:type="gramStart"/>
      <w:r w:rsidRPr="004C3779">
        <w:rPr>
          <w:rFonts w:asciiTheme="majorHAnsi" w:eastAsia="Calibri" w:hAnsiTheme="majorHAnsi" w:cstheme="majorHAnsi"/>
          <w:b/>
          <w:highlight w:val="cyan"/>
          <w:u w:val="single"/>
        </w:rPr>
        <w:t>making</w:t>
      </w:r>
      <w:proofErr w:type="gramEnd"/>
      <w:r w:rsidRPr="004C3779">
        <w:rPr>
          <w:rFonts w:asciiTheme="majorHAnsi" w:eastAsia="Calibri" w:hAnsiTheme="majorHAnsi" w:cstheme="majorHAnsi"/>
          <w:b/>
          <w:highlight w:val="cyan"/>
          <w:u w:val="single"/>
        </w:rPr>
        <w:t xml:space="preserve"> the first two years free raises the question of what comes after those first two years. Goldrick-Rab and Kendall acknowledge</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“it is not</w:t>
      </w:r>
      <w:r w:rsidRPr="004C3779">
        <w:rPr>
          <w:rFonts w:asciiTheme="majorHAnsi" w:eastAsia="Calibri" w:hAnsiTheme="majorHAnsi" w:cstheme="majorHAnsi"/>
          <w:b/>
          <w:u w:val="single"/>
        </w:rPr>
        <w:t xml:space="preserve"> financially </w:t>
      </w:r>
      <w:r w:rsidRPr="004C3779">
        <w:rPr>
          <w:rFonts w:asciiTheme="majorHAnsi" w:eastAsia="Calibri" w:hAnsiTheme="majorHAnsi" w:cstheme="majorHAnsi"/>
          <w:b/>
          <w:highlight w:val="cyan"/>
          <w:u w:val="single"/>
        </w:rPr>
        <w:t>feasible to provide bachelor’s degrees for free without</w:t>
      </w:r>
      <w:r w:rsidRPr="004C3779">
        <w:rPr>
          <w:rFonts w:asciiTheme="majorHAnsi" w:eastAsia="Calibri" w:hAnsiTheme="majorHAnsi" w:cstheme="majorHAnsi"/>
          <w:b/>
          <w:u w:val="single"/>
        </w:rPr>
        <w:t xml:space="preserve"> a </w:t>
      </w:r>
      <w:r w:rsidRPr="004C3779">
        <w:rPr>
          <w:rFonts w:asciiTheme="majorHAnsi" w:eastAsia="Calibri" w:hAnsiTheme="majorHAnsi" w:cstheme="majorHAnsi"/>
          <w:b/>
          <w:highlight w:val="cyan"/>
          <w:u w:val="single"/>
        </w:rPr>
        <w:t xml:space="preserve">significant increase in </w:t>
      </w:r>
      <w:r w:rsidRPr="004C3779">
        <w:rPr>
          <w:rFonts w:asciiTheme="majorHAnsi" w:eastAsia="Calibri" w:hAnsiTheme="majorHAnsi" w:cstheme="majorHAnsi"/>
          <w:b/>
          <w:u w:val="single"/>
        </w:rPr>
        <w:t xml:space="preserve">public </w:t>
      </w:r>
      <w:r w:rsidRPr="004C3779">
        <w:rPr>
          <w:rFonts w:asciiTheme="majorHAnsi" w:eastAsia="Calibri" w:hAnsiTheme="majorHAnsi" w:cstheme="majorHAnsi"/>
          <w:b/>
          <w:highlight w:val="cyan"/>
          <w:u w:val="single"/>
        </w:rPr>
        <w:t>funding</w:t>
      </w:r>
      <w:r w:rsidRPr="004C3779">
        <w:rPr>
          <w:rFonts w:asciiTheme="majorHAnsi" w:eastAsia="Calibri" w:hAnsiTheme="majorHAnsi" w:cstheme="majorHAnsi"/>
          <w:b/>
          <w:u w:val="single"/>
        </w:rPr>
        <w:t xml:space="preserve"> for higher education.”  </w:t>
      </w:r>
      <w:r w:rsidRPr="004C3779">
        <w:rPr>
          <w:rFonts w:asciiTheme="majorHAnsi" w:eastAsia="Calibri" w:hAnsiTheme="majorHAnsi" w:cstheme="majorHAnsi"/>
          <w:b/>
          <w:highlight w:val="cyan"/>
          <w:u w:val="single"/>
        </w:rPr>
        <w:t>They</w:t>
      </w:r>
      <w:r w:rsidRPr="004C3779">
        <w:rPr>
          <w:rFonts w:asciiTheme="majorHAnsi" w:eastAsia="Calibri" w:hAnsiTheme="majorHAnsi" w:cstheme="majorHAnsi"/>
          <w:b/>
          <w:u w:val="single"/>
        </w:rPr>
        <w:t xml:space="preserve"> make a few passing suggestions, including price controls, but largely </w:t>
      </w:r>
      <w:r w:rsidRPr="004C3779">
        <w:rPr>
          <w:rFonts w:asciiTheme="majorHAnsi" w:eastAsia="Calibri" w:hAnsiTheme="majorHAnsi" w:cstheme="majorHAnsi"/>
          <w:b/>
          <w:highlight w:val="cyan"/>
          <w:u w:val="single"/>
        </w:rPr>
        <w:t>leave the question for another day.</w:t>
      </w:r>
      <w:r w:rsidRPr="004C3779">
        <w:rPr>
          <w:rFonts w:asciiTheme="majorHAnsi" w:eastAsia="Calibri" w:hAnsiTheme="majorHAnsi" w:cstheme="majorHAnsi"/>
        </w:rPr>
        <w:t xml:space="preserve"> </w:t>
      </w:r>
      <w:r w:rsidRPr="004C3779">
        <w:rPr>
          <w:rFonts w:asciiTheme="majorHAnsi" w:eastAsia="Calibri" w:hAnsiTheme="majorHAnsi" w:cstheme="majorHAnsi"/>
          <w:u w:val="single"/>
        </w:rPr>
        <w:t>Presumably, they’re assuming that when a huge cohort of students runs out of “free,” many will demand more education, and a softened-up polity will respond accordingly.</w:t>
      </w:r>
    </w:p>
    <w:p w14:paraId="2964735D" w14:textId="77777777" w:rsidR="008124BA" w:rsidRPr="004C3779" w:rsidRDefault="008124BA" w:rsidP="008124BA">
      <w:pPr>
        <w:rPr>
          <w:rFonts w:asciiTheme="majorHAnsi" w:eastAsia="Calibri" w:hAnsiTheme="majorHAnsi" w:cstheme="majorHAnsi"/>
        </w:rPr>
      </w:pPr>
    </w:p>
    <w:p w14:paraId="0DAA6CBD" w14:textId="77777777" w:rsidR="008124BA" w:rsidRPr="004C3779" w:rsidRDefault="008124BA" w:rsidP="008124BA">
      <w:pPr>
        <w:rPr>
          <w:rFonts w:asciiTheme="majorHAnsi" w:eastAsiaTheme="minorHAnsi" w:hAnsiTheme="majorHAnsi" w:cstheme="majorHAnsi"/>
        </w:rPr>
      </w:pPr>
    </w:p>
    <w:p w14:paraId="5E1A39BE" w14:textId="77777777" w:rsidR="008124BA" w:rsidRPr="004C3779" w:rsidRDefault="008124BA" w:rsidP="008124BA">
      <w:pPr>
        <w:pStyle w:val="Heading3"/>
        <w:rPr>
          <w:rFonts w:asciiTheme="majorHAnsi" w:hAnsiTheme="majorHAnsi" w:cstheme="majorHAnsi"/>
        </w:rPr>
      </w:pPr>
      <w:r w:rsidRPr="004C3779">
        <w:rPr>
          <w:rFonts w:asciiTheme="majorHAnsi" w:hAnsiTheme="majorHAnsi" w:cstheme="majorHAnsi"/>
        </w:rPr>
        <w:t>No Solvency – Vagueness</w:t>
      </w:r>
    </w:p>
    <w:p w14:paraId="2F2618DF" w14:textId="77777777" w:rsidR="008124BA" w:rsidRPr="004C3779" w:rsidRDefault="008124BA" w:rsidP="008124BA">
      <w:pPr>
        <w:pStyle w:val="Heading4"/>
        <w:rPr>
          <w:rFonts w:asciiTheme="majorHAnsi" w:hAnsiTheme="majorHAnsi" w:cstheme="majorHAnsi"/>
        </w:rPr>
      </w:pPr>
      <w:r w:rsidRPr="004C3779">
        <w:rPr>
          <w:rFonts w:asciiTheme="majorHAnsi" w:hAnsiTheme="majorHAnsi" w:cstheme="majorHAnsi"/>
        </w:rPr>
        <w:t xml:space="preserve">Their counterplan can’t solve—vagueness, harm to private colleges and student choice, and failure to help those who need it </w:t>
      </w:r>
      <w:proofErr w:type="gramStart"/>
      <w:r w:rsidRPr="004C3779">
        <w:rPr>
          <w:rFonts w:asciiTheme="majorHAnsi" w:hAnsiTheme="majorHAnsi" w:cstheme="majorHAnsi"/>
        </w:rPr>
        <w:t>most</w:t>
      </w:r>
      <w:proofErr w:type="gramEnd"/>
    </w:p>
    <w:p w14:paraId="6394FD99"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rPr>
        <w:t xml:space="preserve">Matt </w:t>
      </w:r>
      <w:r w:rsidRPr="004C3779">
        <w:rPr>
          <w:rFonts w:asciiTheme="majorHAnsi" w:eastAsia="Calibri" w:hAnsiTheme="majorHAnsi" w:cstheme="majorHAnsi"/>
          <w:b/>
          <w:sz w:val="26"/>
          <w:szCs w:val="26"/>
        </w:rPr>
        <w:t xml:space="preserve">Reed 14 </w:t>
      </w:r>
      <w:r w:rsidRPr="004C3779">
        <w:rPr>
          <w:rFonts w:asciiTheme="majorHAnsi" w:eastAsia="Calibri" w:hAnsiTheme="majorHAnsi" w:cstheme="majorHAnsi"/>
        </w:rPr>
        <w:t xml:space="preserve">(Reed has a B.A in Political Science from William’s College and a Phd in Political Science from Rutger’s University. He has served as Division Dean of Liberal Arts at County College of Morris, Vice President for Academic Affairs at Holyoke Community College, and Vice President for Academic Affairs at Brookdale Community College. He is currently the Senior Executive Officer at New Jersey Council of County Colleges,) “Thoughts on F2CO”, Inside Higher Ed, April 21, 2014, </w:t>
      </w:r>
      <w:r w:rsidRPr="00A10429">
        <w:rPr>
          <w:rFonts w:asciiTheme="majorHAnsi" w:eastAsia="Calibri" w:hAnsiTheme="majorHAnsi" w:cstheme="majorHAnsi"/>
        </w:rPr>
        <w:t>https://www.insidehighered.com/blogs/confessions-community-college-dean/thoughts-f2co</w:t>
      </w:r>
      <w:r w:rsidRPr="004C3779">
        <w:rPr>
          <w:rFonts w:asciiTheme="majorHAnsi" w:eastAsia="Calibri" w:hAnsiTheme="majorHAnsi" w:cstheme="majorHAnsi"/>
        </w:rPr>
        <w:t>/CR</w:t>
      </w:r>
    </w:p>
    <w:p w14:paraId="65D1C792"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b/>
          <w:highlight w:val="cyan"/>
          <w:u w:val="single"/>
        </w:rPr>
        <w:t>Sara Goldrick-Rab and Nancy Kendall</w:t>
      </w:r>
      <w:r w:rsidRPr="004C3779">
        <w:rPr>
          <w:rFonts w:asciiTheme="majorHAnsi" w:eastAsia="Calibri" w:hAnsiTheme="majorHAnsi" w:cstheme="majorHAnsi"/>
          <w:b/>
          <w:u w:val="single"/>
        </w:rPr>
        <w:t xml:space="preserve"> have published a report, with the Lumina Foundation, in which they </w:t>
      </w:r>
      <w:r w:rsidRPr="004C3779">
        <w:rPr>
          <w:rFonts w:asciiTheme="majorHAnsi" w:eastAsia="Calibri" w:hAnsiTheme="majorHAnsi" w:cstheme="majorHAnsi"/>
          <w:b/>
          <w:highlight w:val="cyan"/>
          <w:u w:val="single"/>
        </w:rPr>
        <w:t>call for reallocating federal, state, and local aid</w:t>
      </w:r>
      <w:r w:rsidRPr="004C3779">
        <w:rPr>
          <w:rFonts w:asciiTheme="majorHAnsi" w:eastAsia="Calibri" w:hAnsiTheme="majorHAnsi" w:cstheme="majorHAnsi"/>
          <w:b/>
          <w:u w:val="single"/>
        </w:rPr>
        <w:t xml:space="preserve"> to higher education. The hook of the proposal -- F2CO, for “first two years of college free” -- is that the money in the current financial aid system would be redirected </w:t>
      </w:r>
      <w:r w:rsidRPr="004C3779">
        <w:rPr>
          <w:rFonts w:asciiTheme="majorHAnsi" w:eastAsia="Calibri" w:hAnsiTheme="majorHAnsi" w:cstheme="majorHAnsi"/>
          <w:b/>
          <w:highlight w:val="cyan"/>
          <w:u w:val="single"/>
        </w:rPr>
        <w:t>to allow students to take the first two years of college</w:t>
      </w:r>
      <w:r w:rsidRPr="004C3779">
        <w:rPr>
          <w:rFonts w:asciiTheme="majorHAnsi" w:eastAsia="Calibri" w:hAnsiTheme="majorHAnsi" w:cstheme="majorHAnsi"/>
          <w:b/>
          <w:u w:val="single"/>
        </w:rPr>
        <w:t xml:space="preserve"> at any public college or university </w:t>
      </w:r>
      <w:r w:rsidRPr="004C3779">
        <w:rPr>
          <w:rFonts w:asciiTheme="majorHAnsi" w:eastAsia="Calibri" w:hAnsiTheme="majorHAnsi" w:cstheme="majorHAnsi"/>
          <w:b/>
          <w:highlight w:val="cyan"/>
          <w:u w:val="single"/>
        </w:rPr>
        <w:t>free.</w:t>
      </w:r>
      <w:r w:rsidRPr="004C3779">
        <w:rPr>
          <w:rFonts w:asciiTheme="majorHAnsi" w:eastAsia="Calibri" w:hAnsiTheme="majorHAnsi" w:cstheme="majorHAnsi"/>
        </w:rPr>
        <w:t xml:space="preserve">  </w:t>
      </w:r>
      <w:r w:rsidRPr="004C3779">
        <w:rPr>
          <w:rFonts w:asciiTheme="majorHAnsi" w:eastAsia="Calibri" w:hAnsiTheme="majorHAnsi" w:cstheme="majorHAnsi"/>
          <w:sz w:val="16"/>
          <w:szCs w:val="16"/>
        </w:rPr>
        <w:t>In other words, while it would be of particular interest to community colleges, it wouldn’t be exclusive to community colleges; the proposal would apply as well to the first two years of public four-year colleges.</w:t>
      </w:r>
    </w:p>
    <w:p w14:paraId="3BE228F2"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As with any Big Fat Hairy Idea, it’s easy to pick details with which to quibble.  Instead, I’ll chew on what I consider the most conspicuous and central points.</w:t>
      </w:r>
    </w:p>
    <w:p w14:paraId="6E499DE2"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First, the upside. Goldrick-Rab and Kendall are clearly right that financial aid often falls short of the true costs of college, and the shortfall is generally getting worse. That’s particularly true for adult students who have kids. Even at community colleges, which are usually the lowest-cost providers, living expenses frequently push students to work so many hours for pay that they lose their way academically. </w:t>
      </w:r>
    </w:p>
    <w:p w14:paraId="193ADC5E"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It’s also true that “means-tested” forms of aid, such as Pell grants, necessarily bring with them significant administrative costs. Just imagine if the public library charged different overdue fines based on income.  It would need an entire office devoted just to income verification.  But it doesn’t; it lends for free, and charges fines by the day.  As a result, the entire community thinks of it as its own, and its bureaucratic overhead is relatively small. Simplicity and clarity allow for greater political support -- since nobody feels excluded or cheated -- and lower </w:t>
      </w:r>
      <w:proofErr w:type="gramStart"/>
      <w:r w:rsidRPr="004C3779">
        <w:rPr>
          <w:rFonts w:asciiTheme="majorHAnsi" w:eastAsia="Calibri" w:hAnsiTheme="majorHAnsi" w:cstheme="majorHAnsi"/>
          <w:sz w:val="16"/>
          <w:szCs w:val="16"/>
        </w:rPr>
        <w:t>cost</w:t>
      </w:r>
      <w:proofErr w:type="gramEnd"/>
      <w:r w:rsidRPr="004C3779">
        <w:rPr>
          <w:rFonts w:asciiTheme="majorHAnsi" w:eastAsia="Calibri" w:hAnsiTheme="majorHAnsi" w:cstheme="majorHAnsi"/>
          <w:sz w:val="16"/>
          <w:szCs w:val="16"/>
        </w:rPr>
        <w:t xml:space="preserve">. </w:t>
      </w:r>
    </w:p>
    <w:p w14:paraId="0224BFF8"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The version that Goldrick-Rab and Kendall endorse even includes income support for students during the first two years. (They would direct </w:t>
      </w:r>
      <w:proofErr w:type="gramStart"/>
      <w:r w:rsidRPr="004C3779">
        <w:rPr>
          <w:rFonts w:asciiTheme="majorHAnsi" w:eastAsia="Calibri" w:hAnsiTheme="majorHAnsi" w:cstheme="majorHAnsi"/>
          <w:sz w:val="16"/>
          <w:szCs w:val="16"/>
        </w:rPr>
        <w:t>federal</w:t>
      </w:r>
      <w:proofErr w:type="gramEnd"/>
      <w:r w:rsidRPr="004C3779">
        <w:rPr>
          <w:rFonts w:asciiTheme="majorHAnsi" w:eastAsia="Calibri" w:hAnsiTheme="majorHAnsi" w:cstheme="majorHAnsi"/>
          <w:sz w:val="16"/>
          <w:szCs w:val="16"/>
        </w:rPr>
        <w:t xml:space="preserve"> aid towards tuition and fees, and state and local aid towards books and living expenses.)  In effect, every American who wants one would be given a fellowship, with a modest stipend, for the first two years of public college.</w:t>
      </w:r>
    </w:p>
    <w:p w14:paraId="56E53AF3" w14:textId="77777777" w:rsidR="008124BA" w:rsidRPr="004C3779" w:rsidRDefault="008124BA" w:rsidP="008124BA">
      <w:pPr>
        <w:rPr>
          <w:rFonts w:asciiTheme="majorHAnsi" w:eastAsia="Calibri" w:hAnsiTheme="majorHAnsi" w:cstheme="majorHAnsi"/>
          <w:b/>
          <w:szCs w:val="22"/>
          <w:highlight w:val="cyan"/>
          <w:u w:val="single"/>
        </w:rPr>
      </w:pPr>
      <w:r w:rsidRPr="004C3779">
        <w:rPr>
          <w:rFonts w:asciiTheme="majorHAnsi" w:eastAsia="Calibri" w:hAnsiTheme="majorHAnsi" w:cstheme="majorHAnsi"/>
          <w:sz w:val="16"/>
          <w:szCs w:val="16"/>
        </w:rPr>
        <w:t xml:space="preserve">Goldrick-Rab and Kendall rightly note that there are significant payoffs to the first two years of college, measured both in labor-market terms and in </w:t>
      </w:r>
      <w:proofErr w:type="gramStart"/>
      <w:r w:rsidRPr="004C3779">
        <w:rPr>
          <w:rFonts w:asciiTheme="majorHAnsi" w:eastAsia="Calibri" w:hAnsiTheme="majorHAnsi" w:cstheme="majorHAnsi"/>
          <w:sz w:val="16"/>
          <w:szCs w:val="16"/>
        </w:rPr>
        <w:t>quality of life</w:t>
      </w:r>
      <w:proofErr w:type="gramEnd"/>
      <w:r w:rsidRPr="004C3779">
        <w:rPr>
          <w:rFonts w:asciiTheme="majorHAnsi" w:eastAsia="Calibri" w:hAnsiTheme="majorHAnsi" w:cstheme="majorHAnsi"/>
          <w:sz w:val="16"/>
          <w:szCs w:val="16"/>
        </w:rPr>
        <w:t xml:space="preserve"> terms.  They argue, plausibly, that much of the current college-dropout problem is either directly or indirectly financial, and that converting the first two years of college to a fellowship program would address that.  (They don’t use the word “fellowship,” but it seems appropriate as shorthand.)  </w:t>
      </w:r>
      <w:r w:rsidRPr="004C3779">
        <w:rPr>
          <w:rFonts w:asciiTheme="majorHAnsi" w:eastAsia="Calibri" w:hAnsiTheme="majorHAnsi" w:cstheme="majorHAnsi"/>
          <w:b/>
          <w:u w:val="single"/>
        </w:rPr>
        <w:t xml:space="preserve">And </w:t>
      </w:r>
      <w:r w:rsidRPr="004C3779">
        <w:rPr>
          <w:rFonts w:asciiTheme="majorHAnsi" w:eastAsia="Calibri" w:hAnsiTheme="majorHAnsi" w:cstheme="majorHAnsi"/>
          <w:b/>
          <w:highlight w:val="cyan"/>
          <w:u w:val="single"/>
        </w:rPr>
        <w:t>they note</w:t>
      </w:r>
      <w:r w:rsidRPr="004C3779">
        <w:rPr>
          <w:rFonts w:asciiTheme="majorHAnsi" w:eastAsia="Calibri" w:hAnsiTheme="majorHAnsi" w:cstheme="majorHAnsi"/>
          <w:b/>
          <w:u w:val="single"/>
        </w:rPr>
        <w:t xml:space="preserve">, somewhat coyly, that there has never been a better time to expand the higher ed workforce, since </w:t>
      </w:r>
      <w:r w:rsidRPr="004C3779">
        <w:rPr>
          <w:rFonts w:asciiTheme="majorHAnsi" w:eastAsia="Calibri" w:hAnsiTheme="majorHAnsi" w:cstheme="majorHAnsi"/>
          <w:b/>
          <w:highlight w:val="cyan"/>
          <w:u w:val="single"/>
        </w:rPr>
        <w:t>there is a</w:t>
      </w:r>
      <w:r w:rsidRPr="004C3779">
        <w:rPr>
          <w:rFonts w:asciiTheme="majorHAnsi" w:eastAsia="Calibri" w:hAnsiTheme="majorHAnsi" w:cstheme="majorHAnsi"/>
          <w:b/>
          <w:u w:val="single"/>
        </w:rPr>
        <w:t xml:space="preserve">n entire </w:t>
      </w:r>
      <w:r w:rsidRPr="004C3779">
        <w:rPr>
          <w:rFonts w:asciiTheme="majorHAnsi" w:eastAsia="Calibri" w:hAnsiTheme="majorHAnsi" w:cstheme="majorHAnsi"/>
          <w:b/>
          <w:highlight w:val="cyan"/>
          <w:u w:val="single"/>
        </w:rPr>
        <w:t>generation</w:t>
      </w:r>
      <w:r w:rsidRPr="004C3779">
        <w:rPr>
          <w:rFonts w:asciiTheme="majorHAnsi" w:eastAsia="Calibri" w:hAnsiTheme="majorHAnsi" w:cstheme="majorHAnsi"/>
          <w:b/>
          <w:u w:val="single"/>
        </w:rPr>
        <w:t xml:space="preserve"> (or two) </w:t>
      </w:r>
      <w:r w:rsidRPr="004C3779">
        <w:rPr>
          <w:rFonts w:asciiTheme="majorHAnsi" w:eastAsia="Calibri" w:hAnsiTheme="majorHAnsi" w:cstheme="majorHAnsi"/>
          <w:b/>
          <w:highlight w:val="cyan"/>
          <w:u w:val="single"/>
        </w:rPr>
        <w:t>of underemployed academics who would</w:t>
      </w:r>
      <w:r w:rsidRPr="004C3779">
        <w:rPr>
          <w:rFonts w:asciiTheme="majorHAnsi" w:eastAsia="Calibri" w:hAnsiTheme="majorHAnsi" w:cstheme="majorHAnsi"/>
          <w:b/>
          <w:u w:val="single"/>
        </w:rPr>
        <w:t xml:space="preserve"> jump at the chance to help </w:t>
      </w:r>
      <w:r w:rsidRPr="004C3779">
        <w:rPr>
          <w:rFonts w:asciiTheme="majorHAnsi" w:eastAsia="Calibri" w:hAnsiTheme="majorHAnsi" w:cstheme="majorHAnsi"/>
          <w:b/>
          <w:highlight w:val="cyan"/>
          <w:u w:val="single"/>
        </w:rPr>
        <w:t>staff up public higher ed to accommodate</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new demand.</w:t>
      </w:r>
    </w:p>
    <w:p w14:paraId="33135C6A" w14:textId="77777777" w:rsidR="008124BA" w:rsidRPr="004C3779" w:rsidRDefault="008124BA" w:rsidP="008124BA">
      <w:pPr>
        <w:rPr>
          <w:rFonts w:asciiTheme="majorHAnsi" w:eastAsia="Calibri" w:hAnsiTheme="majorHAnsi" w:cstheme="majorHAnsi"/>
          <w:sz w:val="16"/>
          <w:szCs w:val="16"/>
        </w:rPr>
      </w:pPr>
      <w:proofErr w:type="gramStart"/>
      <w:r w:rsidRPr="004C3779">
        <w:rPr>
          <w:rFonts w:asciiTheme="majorHAnsi" w:eastAsia="Calibri" w:hAnsiTheme="majorHAnsi" w:cstheme="majorHAnsi"/>
          <w:sz w:val="16"/>
          <w:szCs w:val="16"/>
        </w:rPr>
        <w:t>So</w:t>
      </w:r>
      <w:proofErr w:type="gramEnd"/>
      <w:r w:rsidRPr="004C3779">
        <w:rPr>
          <w:rFonts w:asciiTheme="majorHAnsi" w:eastAsia="Calibri" w:hAnsiTheme="majorHAnsi" w:cstheme="majorHAnsi"/>
          <w:sz w:val="16"/>
          <w:szCs w:val="16"/>
        </w:rPr>
        <w:t xml:space="preserve"> there’s that.</w:t>
      </w:r>
    </w:p>
    <w:p w14:paraId="08CD1AB7" w14:textId="77777777" w:rsidR="008124BA" w:rsidRPr="004C3779" w:rsidRDefault="008124BA" w:rsidP="008124BA">
      <w:pPr>
        <w:rPr>
          <w:rFonts w:asciiTheme="majorHAnsi" w:eastAsia="Calibri" w:hAnsiTheme="majorHAnsi" w:cstheme="majorHAnsi"/>
          <w:b/>
          <w:szCs w:val="22"/>
          <w:u w:val="single"/>
        </w:rPr>
      </w:pP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point about staffing up</w:t>
      </w:r>
      <w:r w:rsidRPr="004C3779">
        <w:rPr>
          <w:rFonts w:asciiTheme="majorHAnsi" w:eastAsia="Calibri" w:hAnsiTheme="majorHAnsi" w:cstheme="majorHAnsi"/>
          <w:b/>
          <w:u w:val="single"/>
        </w:rPr>
        <w:t xml:space="preserve">, by itself, struck me as </w:t>
      </w:r>
      <w:r w:rsidRPr="004C3779">
        <w:rPr>
          <w:rFonts w:asciiTheme="majorHAnsi" w:eastAsia="Calibri" w:hAnsiTheme="majorHAnsi" w:cstheme="majorHAnsi"/>
          <w:b/>
          <w:highlight w:val="cyan"/>
          <w:u w:val="single"/>
        </w:rPr>
        <w:t>a little too easy.</w:t>
      </w:r>
      <w:r w:rsidRPr="004C3779">
        <w:rPr>
          <w:rFonts w:asciiTheme="majorHAnsi" w:eastAsia="Calibri" w:hAnsiTheme="majorHAnsi" w:cstheme="majorHAnsi"/>
          <w:b/>
          <w:u w:val="single"/>
        </w:rPr>
        <w:t xml:space="preserve"> After all, the </w:t>
      </w:r>
      <w:r w:rsidRPr="004C3779">
        <w:rPr>
          <w:rFonts w:asciiTheme="majorHAnsi" w:eastAsia="Calibri" w:hAnsiTheme="majorHAnsi" w:cstheme="majorHAnsi"/>
          <w:b/>
          <w:highlight w:val="cyan"/>
          <w:u w:val="single"/>
        </w:rPr>
        <w:t>increased demand at public colleges would</w:t>
      </w:r>
      <w:r w:rsidRPr="004C3779">
        <w:rPr>
          <w:rFonts w:asciiTheme="majorHAnsi" w:eastAsia="Calibri" w:hAnsiTheme="majorHAnsi" w:cstheme="majorHAnsi"/>
          <w:b/>
          <w:u w:val="single"/>
        </w:rPr>
        <w:t xml:space="preserve"> presumably </w:t>
      </w:r>
      <w:r w:rsidRPr="004C3779">
        <w:rPr>
          <w:rFonts w:asciiTheme="majorHAnsi" w:eastAsia="Calibri" w:hAnsiTheme="majorHAnsi" w:cstheme="majorHAnsi"/>
          <w:b/>
          <w:highlight w:val="cyan"/>
          <w:u w:val="single"/>
        </w:rPr>
        <w:t>come at</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cost of decreased demand at private colleges. Goldrick-Rab and Kendall</w:t>
      </w:r>
      <w:r w:rsidRPr="004C3779">
        <w:rPr>
          <w:rFonts w:asciiTheme="majorHAnsi" w:eastAsia="Calibri" w:hAnsiTheme="majorHAnsi" w:cstheme="majorHAnsi"/>
          <w:b/>
          <w:u w:val="single"/>
        </w:rPr>
        <w:t xml:space="preserve"> rhetorically </w:t>
      </w:r>
      <w:r w:rsidRPr="004C3779">
        <w:rPr>
          <w:rFonts w:asciiTheme="majorHAnsi" w:eastAsia="Calibri" w:hAnsiTheme="majorHAnsi" w:cstheme="majorHAnsi"/>
          <w:b/>
          <w:highlight w:val="cyan"/>
          <w:u w:val="single"/>
        </w:rPr>
        <w:t>shrug that off, noting that private colleges can</w:t>
      </w:r>
      <w:r w:rsidRPr="004C3779">
        <w:rPr>
          <w:rFonts w:asciiTheme="majorHAnsi" w:eastAsia="Calibri" w:hAnsiTheme="majorHAnsi" w:cstheme="majorHAnsi"/>
          <w:b/>
          <w:u w:val="single"/>
        </w:rPr>
        <w:t xml:space="preserve"> always choose to </w:t>
      </w:r>
      <w:r w:rsidRPr="004C3779">
        <w:rPr>
          <w:rFonts w:asciiTheme="majorHAnsi" w:eastAsia="Calibri" w:hAnsiTheme="majorHAnsi" w:cstheme="majorHAnsi"/>
          <w:b/>
          <w:highlight w:val="cyan"/>
          <w:u w:val="single"/>
        </w:rPr>
        <w:t>devote more</w:t>
      </w:r>
      <w:r w:rsidRPr="004C3779">
        <w:rPr>
          <w:rFonts w:asciiTheme="majorHAnsi" w:eastAsia="Calibri" w:hAnsiTheme="majorHAnsi" w:cstheme="majorHAnsi"/>
          <w:b/>
          <w:u w:val="single"/>
        </w:rPr>
        <w:t xml:space="preserve"> internal </w:t>
      </w:r>
      <w:r w:rsidRPr="004C3779">
        <w:rPr>
          <w:rFonts w:asciiTheme="majorHAnsi" w:eastAsia="Calibri" w:hAnsiTheme="majorHAnsi" w:cstheme="majorHAnsi"/>
          <w:b/>
          <w:highlight w:val="cyan"/>
          <w:u w:val="single"/>
        </w:rPr>
        <w:t>resources to helping students financially</w:t>
      </w:r>
      <w:r w:rsidRPr="004C3779">
        <w:rPr>
          <w:rFonts w:asciiTheme="majorHAnsi" w:eastAsia="Calibri" w:hAnsiTheme="majorHAnsi" w:cstheme="majorHAnsi"/>
          <w:b/>
          <w:u w:val="single"/>
        </w:rPr>
        <w:t xml:space="preserve">, if they want to. </w:t>
      </w:r>
      <w:r w:rsidRPr="004C3779">
        <w:rPr>
          <w:rFonts w:asciiTheme="majorHAnsi" w:eastAsia="Calibri" w:hAnsiTheme="majorHAnsi" w:cstheme="majorHAnsi"/>
          <w:b/>
          <w:highlight w:val="cyan"/>
          <w:u w:val="single"/>
        </w:rPr>
        <w:t xml:space="preserve">Which is </w:t>
      </w:r>
      <w:proofErr w:type="gramStart"/>
      <w:r w:rsidRPr="004C3779">
        <w:rPr>
          <w:rFonts w:asciiTheme="majorHAnsi" w:eastAsia="Calibri" w:hAnsiTheme="majorHAnsi" w:cstheme="majorHAnsi"/>
          <w:b/>
          <w:highlight w:val="cyan"/>
          <w:u w:val="single"/>
        </w:rPr>
        <w:t>true, if</w:t>
      </w:r>
      <w:proofErr w:type="gramEnd"/>
      <w:r w:rsidRPr="004C3779">
        <w:rPr>
          <w:rFonts w:asciiTheme="majorHAnsi" w:eastAsia="Calibri" w:hAnsiTheme="majorHAnsi" w:cstheme="majorHAnsi"/>
          <w:b/>
          <w:highlight w:val="cyan"/>
          <w:u w:val="single"/>
        </w:rPr>
        <w:t xml:space="preserve"> you assume that all private colleges are wealthy.</w:t>
      </w:r>
      <w:r w:rsidRPr="004C3779">
        <w:rPr>
          <w:rFonts w:asciiTheme="majorHAnsi" w:eastAsia="Calibri" w:hAnsiTheme="majorHAnsi" w:cstheme="majorHAnsi"/>
          <w:b/>
          <w:u w:val="single"/>
        </w:rPr>
        <w:t xml:space="preserve"> But </w:t>
      </w:r>
      <w:r w:rsidRPr="004C3779">
        <w:rPr>
          <w:rFonts w:asciiTheme="majorHAnsi" w:eastAsia="Calibri" w:hAnsiTheme="majorHAnsi" w:cstheme="majorHAnsi"/>
          <w:b/>
          <w:highlight w:val="cyan"/>
          <w:u w:val="single"/>
        </w:rPr>
        <w:t>most aren’t. Most</w:t>
      </w:r>
      <w:r w:rsidRPr="004C3779">
        <w:rPr>
          <w:rFonts w:asciiTheme="majorHAnsi" w:eastAsia="Calibri" w:hAnsiTheme="majorHAnsi" w:cstheme="majorHAnsi"/>
          <w:b/>
          <w:u w:val="single"/>
        </w:rPr>
        <w:t xml:space="preserve"> are </w:t>
      </w:r>
      <w:r w:rsidRPr="004C3779">
        <w:rPr>
          <w:rFonts w:asciiTheme="majorHAnsi" w:eastAsia="Calibri" w:hAnsiTheme="majorHAnsi" w:cstheme="majorHAnsi"/>
          <w:b/>
          <w:highlight w:val="cyan"/>
          <w:u w:val="single"/>
        </w:rPr>
        <w:t>tuition-dependent</w:t>
      </w:r>
      <w:r w:rsidRPr="004C3779">
        <w:rPr>
          <w:rFonts w:asciiTheme="majorHAnsi" w:eastAsia="Calibri" w:hAnsiTheme="majorHAnsi" w:cstheme="majorHAnsi"/>
          <w:b/>
          <w:u w:val="single"/>
        </w:rPr>
        <w:t xml:space="preserve">, and many -- if not most -- </w:t>
      </w:r>
      <w:r w:rsidRPr="004C3779">
        <w:rPr>
          <w:rFonts w:asciiTheme="majorHAnsi" w:eastAsia="Calibri" w:hAnsiTheme="majorHAnsi" w:cstheme="majorHAnsi"/>
          <w:b/>
          <w:highlight w:val="cyan"/>
          <w:u w:val="single"/>
        </w:rPr>
        <w:t>would</w:t>
      </w:r>
      <w:r w:rsidRPr="004C3779">
        <w:rPr>
          <w:rFonts w:asciiTheme="majorHAnsi" w:eastAsia="Calibri" w:hAnsiTheme="majorHAnsi" w:cstheme="majorHAnsi"/>
          <w:b/>
          <w:u w:val="single"/>
        </w:rPr>
        <w:t xml:space="preserve"> quickly </w:t>
      </w:r>
      <w:r w:rsidRPr="004C3779">
        <w:rPr>
          <w:rFonts w:asciiTheme="majorHAnsi" w:eastAsia="Calibri" w:hAnsiTheme="majorHAnsi" w:cstheme="majorHAnsi"/>
          <w:b/>
          <w:highlight w:val="cyan"/>
          <w:u w:val="single"/>
        </w:rPr>
        <w:t>die under this plan.</w:t>
      </w:r>
      <w:r w:rsidRPr="004C3779">
        <w:rPr>
          <w:rFonts w:asciiTheme="majorHAnsi" w:eastAsia="Calibri" w:hAnsiTheme="majorHAnsi" w:cstheme="majorHAnsi"/>
          <w:b/>
          <w:u w:val="single"/>
        </w:rPr>
        <w:t xml:space="preserve">  One could argue the public policy benefits of that, but ignoring it seems disingenuous. </w:t>
      </w:r>
      <w:proofErr w:type="gramStart"/>
      <w:r w:rsidRPr="004C3779">
        <w:rPr>
          <w:rFonts w:asciiTheme="majorHAnsi" w:eastAsia="Calibri" w:hAnsiTheme="majorHAnsi" w:cstheme="majorHAnsi"/>
          <w:b/>
          <w:u w:val="single"/>
        </w:rPr>
        <w:t>So</w:t>
      </w:r>
      <w:proofErr w:type="gramEnd"/>
      <w:r w:rsidRPr="004C3779">
        <w:rPr>
          <w:rFonts w:asciiTheme="majorHAnsi" w:eastAsia="Calibri" w:hAnsiTheme="majorHAnsi" w:cstheme="majorHAnsi"/>
          <w:b/>
          <w:u w:val="single"/>
        </w:rPr>
        <w:t xml:space="preserve"> while it’s possible that public colleges would have to increase staffing, it’s almost certain that there would be </w:t>
      </w:r>
      <w:r w:rsidRPr="004C3779">
        <w:rPr>
          <w:rFonts w:asciiTheme="majorHAnsi" w:eastAsia="Calibri" w:hAnsiTheme="majorHAnsi" w:cstheme="majorHAnsi"/>
          <w:b/>
          <w:highlight w:val="cyan"/>
          <w:u w:val="single"/>
        </w:rPr>
        <w:t>massive waves of layoffs from private colleges</w:t>
      </w:r>
      <w:r w:rsidRPr="004C3779">
        <w:rPr>
          <w:rFonts w:asciiTheme="majorHAnsi" w:eastAsia="Calibri" w:hAnsiTheme="majorHAnsi" w:cstheme="majorHAnsi"/>
          <w:b/>
          <w:u w:val="single"/>
        </w:rPr>
        <w:t xml:space="preserve"> either downsizing or folding. </w:t>
      </w:r>
    </w:p>
    <w:p w14:paraId="3F86878B"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That’s more than a technicality. Goldrick-Rab and Kendall go out of their way in the report to note that although for-profits come under high scrutiny for costs, non-profit private colleges absorb far more financial aid per student than publics do. That’s why they specifically aim this proposal at </w:t>
      </w:r>
      <w:proofErr w:type="gramStart"/>
      <w:r w:rsidRPr="004C3779">
        <w:rPr>
          <w:rFonts w:asciiTheme="majorHAnsi" w:eastAsia="Calibri" w:hAnsiTheme="majorHAnsi" w:cstheme="majorHAnsi"/>
          <w:sz w:val="16"/>
          <w:szCs w:val="16"/>
        </w:rPr>
        <w:t>publics</w:t>
      </w:r>
      <w:proofErr w:type="gramEnd"/>
      <w:r w:rsidRPr="004C3779">
        <w:rPr>
          <w:rFonts w:asciiTheme="majorHAnsi" w:eastAsia="Calibri" w:hAnsiTheme="majorHAnsi" w:cstheme="majorHAnsi"/>
          <w:sz w:val="16"/>
          <w:szCs w:val="16"/>
        </w:rPr>
        <w:t xml:space="preserve">.  I would expect the privates and their supporters to fight </w:t>
      </w:r>
      <w:proofErr w:type="gramStart"/>
      <w:r w:rsidRPr="004C3779">
        <w:rPr>
          <w:rFonts w:asciiTheme="majorHAnsi" w:eastAsia="Calibri" w:hAnsiTheme="majorHAnsi" w:cstheme="majorHAnsi"/>
          <w:sz w:val="16"/>
          <w:szCs w:val="16"/>
        </w:rPr>
        <w:t>back,</w:t>
      </w:r>
      <w:proofErr w:type="gramEnd"/>
      <w:r w:rsidRPr="004C3779">
        <w:rPr>
          <w:rFonts w:asciiTheme="majorHAnsi" w:eastAsia="Calibri" w:hAnsiTheme="majorHAnsi" w:cstheme="majorHAnsi"/>
          <w:sz w:val="16"/>
          <w:szCs w:val="16"/>
        </w:rPr>
        <w:t xml:space="preserve"> hard.</w:t>
      </w:r>
    </w:p>
    <w:p w14:paraId="270AA7A7" w14:textId="77777777" w:rsidR="008124BA" w:rsidRPr="004C3779" w:rsidRDefault="008124BA" w:rsidP="008124BA">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Working at a community college, I also </w:t>
      </w:r>
      <w:r w:rsidRPr="004C3779">
        <w:rPr>
          <w:rFonts w:asciiTheme="majorHAnsi" w:eastAsia="Calibri" w:hAnsiTheme="majorHAnsi" w:cstheme="majorHAnsi"/>
          <w:b/>
          <w:highlight w:val="cyan"/>
          <w:u w:val="single"/>
        </w:rPr>
        <w:t>have to raise an eyebrow at</w:t>
      </w:r>
      <w:r w:rsidRPr="004C3779">
        <w:rPr>
          <w:rFonts w:asciiTheme="majorHAnsi" w:eastAsia="Calibri" w:hAnsiTheme="majorHAnsi" w:cstheme="majorHAnsi"/>
          <w:b/>
          <w:u w:val="single"/>
        </w:rPr>
        <w:t xml:space="preserve"> a term as seemingly simple as </w:t>
      </w:r>
      <w:r w:rsidRPr="004C3779">
        <w:rPr>
          <w:rFonts w:asciiTheme="majorHAnsi" w:eastAsia="Calibri" w:hAnsiTheme="majorHAnsi" w:cstheme="majorHAnsi"/>
          <w:b/>
          <w:highlight w:val="cyan"/>
          <w:u w:val="single"/>
        </w:rPr>
        <w:t>“two years.” Does that mean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equivalent credits for two years, or</w:t>
      </w:r>
      <w:r w:rsidRPr="004C3779">
        <w:rPr>
          <w:rFonts w:asciiTheme="majorHAnsi" w:eastAsia="Calibri" w:hAnsiTheme="majorHAnsi" w:cstheme="majorHAnsi"/>
          <w:b/>
          <w:u w:val="single"/>
        </w:rPr>
        <w:t xml:space="preserve"> does it </w:t>
      </w:r>
      <w:r w:rsidRPr="004C3779">
        <w:rPr>
          <w:rFonts w:asciiTheme="majorHAnsi" w:eastAsia="Calibri" w:hAnsiTheme="majorHAnsi" w:cstheme="majorHAnsi"/>
          <w:b/>
          <w:highlight w:val="cyan"/>
          <w:u w:val="single"/>
        </w:rPr>
        <w:t>literally</w:t>
      </w:r>
      <w:r w:rsidRPr="004C3779">
        <w:rPr>
          <w:rFonts w:asciiTheme="majorHAnsi" w:eastAsia="Calibri" w:hAnsiTheme="majorHAnsi" w:cstheme="majorHAnsi"/>
          <w:b/>
          <w:u w:val="single"/>
        </w:rPr>
        <w:t xml:space="preserve"> mean </w:t>
      </w:r>
      <w:r w:rsidRPr="004C3779">
        <w:rPr>
          <w:rFonts w:asciiTheme="majorHAnsi" w:eastAsia="Calibri" w:hAnsiTheme="majorHAnsi" w:cstheme="majorHAnsi"/>
          <w:b/>
          <w:highlight w:val="cyan"/>
          <w:u w:val="single"/>
        </w:rPr>
        <w:t>two years?</w:t>
      </w:r>
      <w:r w:rsidRPr="004C3779">
        <w:rPr>
          <w:rFonts w:asciiTheme="majorHAnsi" w:eastAsia="Calibri" w:hAnsiTheme="majorHAnsi" w:cstheme="majorHAnsi"/>
          <w:b/>
          <w:u w:val="single"/>
        </w:rPr>
        <w:t xml:space="preserve">  (Since the plan comes with a living-expense stipend, this is a real question.)  </w:t>
      </w:r>
      <w:r w:rsidRPr="004C3779">
        <w:rPr>
          <w:rFonts w:asciiTheme="majorHAnsi" w:eastAsia="Calibri" w:hAnsiTheme="majorHAnsi" w:cstheme="majorHAnsi"/>
          <w:b/>
          <w:highlight w:val="cyan"/>
          <w:u w:val="single"/>
        </w:rPr>
        <w:t>If students are</w:t>
      </w:r>
      <w:r w:rsidRPr="004C3779">
        <w:rPr>
          <w:rFonts w:asciiTheme="majorHAnsi" w:eastAsia="Calibri" w:hAnsiTheme="majorHAnsi" w:cstheme="majorHAnsi"/>
          <w:b/>
          <w:u w:val="single"/>
        </w:rPr>
        <w:t xml:space="preserve"> essentially </w:t>
      </w:r>
      <w:r w:rsidRPr="004C3779">
        <w:rPr>
          <w:rFonts w:asciiTheme="majorHAnsi" w:eastAsia="Calibri" w:hAnsiTheme="majorHAnsi" w:cstheme="majorHAnsi"/>
          <w:b/>
          <w:highlight w:val="cyan"/>
          <w:u w:val="single"/>
        </w:rPr>
        <w:t>required to attend full-time,</w:t>
      </w:r>
      <w:r w:rsidRPr="004C3779">
        <w:rPr>
          <w:rFonts w:asciiTheme="majorHAnsi" w:eastAsia="Calibri" w:hAnsiTheme="majorHAnsi" w:cstheme="majorHAnsi"/>
          <w:b/>
          <w:u w:val="single"/>
        </w:rPr>
        <w:t xml:space="preserve"> which seems to be the idea, then many </w:t>
      </w:r>
      <w:r w:rsidRPr="004C3779">
        <w:rPr>
          <w:rFonts w:asciiTheme="majorHAnsi" w:eastAsia="Calibri" w:hAnsiTheme="majorHAnsi" w:cstheme="majorHAnsi"/>
          <w:b/>
          <w:highlight w:val="cyan"/>
          <w:u w:val="single"/>
        </w:rPr>
        <w:t>working parents will be shut out.  If part-time attendance is an option,</w:t>
      </w:r>
      <w:r w:rsidRPr="004C3779">
        <w:rPr>
          <w:rFonts w:asciiTheme="majorHAnsi" w:eastAsia="Calibri" w:hAnsiTheme="majorHAnsi" w:cstheme="majorHAnsi"/>
          <w:b/>
          <w:u w:val="single"/>
        </w:rPr>
        <w:t xml:space="preserve"> then I’d immediately expect </w:t>
      </w:r>
      <w:r w:rsidRPr="004C3779">
        <w:rPr>
          <w:rFonts w:asciiTheme="majorHAnsi" w:eastAsia="Calibri" w:hAnsiTheme="majorHAnsi" w:cstheme="majorHAnsi"/>
          <w:b/>
          <w:highlight w:val="cyan"/>
          <w:u w:val="single"/>
        </w:rPr>
        <w:t>issues</w:t>
      </w:r>
      <w:r w:rsidRPr="004C3779">
        <w:rPr>
          <w:rFonts w:asciiTheme="majorHAnsi" w:eastAsia="Calibri" w:hAnsiTheme="majorHAnsi" w:cstheme="majorHAnsi"/>
          <w:b/>
          <w:u w:val="single"/>
        </w:rPr>
        <w:t xml:space="preserve"> to </w:t>
      </w:r>
      <w:r w:rsidRPr="004C3779">
        <w:rPr>
          <w:rFonts w:asciiTheme="majorHAnsi" w:eastAsia="Calibri" w:hAnsiTheme="majorHAnsi" w:cstheme="majorHAnsi"/>
          <w:b/>
          <w:highlight w:val="cyan"/>
          <w:u w:val="single"/>
        </w:rPr>
        <w:t>arise around stipends.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“two years” model</w:t>
      </w:r>
      <w:r w:rsidRPr="004C3779">
        <w:rPr>
          <w:rFonts w:asciiTheme="majorHAnsi" w:eastAsia="Calibri" w:hAnsiTheme="majorHAnsi" w:cstheme="majorHAnsi"/>
          <w:b/>
          <w:u w:val="single"/>
        </w:rPr>
        <w:t xml:space="preserve"> also </w:t>
      </w:r>
      <w:r w:rsidRPr="004C3779">
        <w:rPr>
          <w:rFonts w:asciiTheme="majorHAnsi" w:eastAsia="Calibri" w:hAnsiTheme="majorHAnsi" w:cstheme="majorHAnsi"/>
          <w:b/>
          <w:highlight w:val="cyan"/>
          <w:u w:val="single"/>
        </w:rPr>
        <w:t>assumes</w:t>
      </w:r>
      <w:r w:rsidRPr="004C3779">
        <w:rPr>
          <w:rFonts w:asciiTheme="majorHAnsi" w:eastAsia="Calibri" w:hAnsiTheme="majorHAnsi" w:cstheme="majorHAnsi"/>
          <w:b/>
          <w:u w:val="single"/>
        </w:rPr>
        <w:t xml:space="preserve"> that </w:t>
      </w:r>
      <w:r w:rsidRPr="004C3779">
        <w:rPr>
          <w:rFonts w:asciiTheme="majorHAnsi" w:eastAsia="Calibri" w:hAnsiTheme="majorHAnsi" w:cstheme="majorHAnsi"/>
          <w:b/>
          <w:highlight w:val="cyan"/>
          <w:u w:val="single"/>
        </w:rPr>
        <w:t>everybody passes every class on the first try</w:t>
      </w:r>
      <w:r w:rsidRPr="004C3779">
        <w:rPr>
          <w:rFonts w:asciiTheme="majorHAnsi" w:eastAsia="Calibri" w:hAnsiTheme="majorHAnsi" w:cstheme="majorHAnsi"/>
          <w:b/>
          <w:u w:val="single"/>
        </w:rPr>
        <w:t xml:space="preserve">; again, on the ground, I can assure you that </w:t>
      </w:r>
      <w:r w:rsidRPr="004C3779">
        <w:rPr>
          <w:rFonts w:asciiTheme="majorHAnsi" w:eastAsia="Calibri" w:hAnsiTheme="majorHAnsi" w:cstheme="majorHAnsi"/>
          <w:b/>
          <w:highlight w:val="cyan"/>
          <w:u w:val="single"/>
        </w:rPr>
        <w:t>it doesn’t work like that.  Would stipends be extended for students who fail?  If so,</w:t>
      </w:r>
      <w:r w:rsidRPr="004C3779">
        <w:rPr>
          <w:rFonts w:asciiTheme="majorHAnsi" w:eastAsia="Calibri" w:hAnsiTheme="majorHAnsi" w:cstheme="majorHAnsi"/>
          <w:b/>
          <w:u w:val="single"/>
        </w:rPr>
        <w:t xml:space="preserve"> I can envision some pretty </w:t>
      </w:r>
      <w:r w:rsidRPr="004C3779">
        <w:rPr>
          <w:rFonts w:asciiTheme="majorHAnsi" w:eastAsia="Calibri" w:hAnsiTheme="majorHAnsi" w:cstheme="majorHAnsi"/>
          <w:b/>
          <w:highlight w:val="cyan"/>
          <w:u w:val="single"/>
        </w:rPr>
        <w:t>odd incentives develop</w:t>
      </w:r>
      <w:r w:rsidRPr="004C3779">
        <w:rPr>
          <w:rFonts w:asciiTheme="majorHAnsi" w:eastAsia="Calibri" w:hAnsiTheme="majorHAnsi" w:cstheme="majorHAnsi"/>
          <w:b/>
          <w:u w:val="single"/>
        </w:rPr>
        <w:t xml:space="preserve">ing.  </w:t>
      </w:r>
      <w:r w:rsidRPr="004C3779">
        <w:rPr>
          <w:rFonts w:asciiTheme="majorHAnsi" w:eastAsia="Calibri" w:hAnsiTheme="majorHAnsi" w:cstheme="majorHAnsi"/>
          <w:b/>
          <w:highlight w:val="cyan"/>
          <w:u w:val="single"/>
        </w:rPr>
        <w:t>If not, I see the clock run</w:t>
      </w:r>
      <w:r w:rsidRPr="004C3779">
        <w:rPr>
          <w:rFonts w:asciiTheme="majorHAnsi" w:eastAsia="Calibri" w:hAnsiTheme="majorHAnsi" w:cstheme="majorHAnsi"/>
          <w:b/>
          <w:u w:val="single"/>
        </w:rPr>
        <w:t xml:space="preserve">ning </w:t>
      </w:r>
      <w:r w:rsidRPr="004C3779">
        <w:rPr>
          <w:rFonts w:asciiTheme="majorHAnsi" w:eastAsia="Calibri" w:hAnsiTheme="majorHAnsi" w:cstheme="majorHAnsi"/>
          <w:b/>
          <w:highlight w:val="cyan"/>
          <w:u w:val="single"/>
        </w:rPr>
        <w:t>out fastest on the students who need help the most.</w:t>
      </w:r>
    </w:p>
    <w:p w14:paraId="5ECE886F"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Obviously, repurposing existing funding to </w:t>
      </w:r>
      <w:proofErr w:type="gramStart"/>
      <w:r w:rsidRPr="004C3779">
        <w:rPr>
          <w:rFonts w:asciiTheme="majorHAnsi" w:eastAsia="Calibri" w:hAnsiTheme="majorHAnsi" w:cstheme="majorHAnsi"/>
          <w:sz w:val="16"/>
          <w:szCs w:val="16"/>
        </w:rPr>
        <w:t>making</w:t>
      </w:r>
      <w:proofErr w:type="gramEnd"/>
      <w:r w:rsidRPr="004C3779">
        <w:rPr>
          <w:rFonts w:asciiTheme="majorHAnsi" w:eastAsia="Calibri" w:hAnsiTheme="majorHAnsi" w:cstheme="majorHAnsi"/>
          <w:sz w:val="16"/>
          <w:szCs w:val="16"/>
        </w:rPr>
        <w:t xml:space="preserve"> the first two years free raises the question of what comes after those first two years. Goldrick-Rab and Kendall acknowledge that “it is not financially feasible to provide bachelor’s degrees for free without a significant increase in public funding for higher education.”  They make a few passing suggestions, including price controls, but largely leave the question for another day. Presumably, they’re assuming that when a huge cohort of students runs out of “free,” many will demand more education, and a softened-up polity will respond accordingly.</w:t>
      </w:r>
    </w:p>
    <w:p w14:paraId="3454F134" w14:textId="77777777" w:rsidR="008124BA" w:rsidRPr="004C3779" w:rsidRDefault="008124BA" w:rsidP="008124BA">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I’d </w:t>
      </w:r>
      <w:r w:rsidRPr="004C3779">
        <w:rPr>
          <w:rFonts w:asciiTheme="majorHAnsi" w:eastAsia="Calibri" w:hAnsiTheme="majorHAnsi" w:cstheme="majorHAnsi"/>
          <w:b/>
          <w:highlight w:val="cyan"/>
          <w:u w:val="single"/>
        </w:rPr>
        <w:t>also</w:t>
      </w:r>
      <w:r w:rsidRPr="004C3779">
        <w:rPr>
          <w:rFonts w:asciiTheme="majorHAnsi" w:eastAsia="Calibri" w:hAnsiTheme="majorHAnsi" w:cstheme="majorHAnsi"/>
          <w:b/>
          <w:u w:val="single"/>
        </w:rPr>
        <w:t xml:space="preserve"> wonder about the </w:t>
      </w:r>
      <w:r w:rsidRPr="004C3779">
        <w:rPr>
          <w:rFonts w:asciiTheme="majorHAnsi" w:eastAsia="Calibri" w:hAnsiTheme="majorHAnsi" w:cstheme="majorHAnsi"/>
          <w:b/>
          <w:highlight w:val="cyan"/>
          <w:u w:val="single"/>
        </w:rPr>
        <w:t>loss of student choice of different institution</w:t>
      </w:r>
      <w:r w:rsidRPr="004C3779">
        <w:rPr>
          <w:rFonts w:asciiTheme="majorHAnsi" w:eastAsia="Calibri" w:hAnsiTheme="majorHAnsi" w:cstheme="majorHAnsi"/>
          <w:b/>
          <w:u w:val="single"/>
        </w:rPr>
        <w:t xml:space="preserve">al </w:t>
      </w:r>
      <w:r w:rsidRPr="004C3779">
        <w:rPr>
          <w:rFonts w:asciiTheme="majorHAnsi" w:eastAsia="Calibri" w:hAnsiTheme="majorHAnsi" w:cstheme="majorHAnsi"/>
          <w:b/>
          <w:highlight w:val="cyan"/>
          <w:u w:val="single"/>
        </w:rPr>
        <w:t>types.</w:t>
      </w:r>
      <w:r w:rsidRPr="004C3779">
        <w:rPr>
          <w:rFonts w:asciiTheme="majorHAnsi" w:eastAsia="Calibri" w:hAnsiTheme="majorHAnsi" w:cstheme="majorHAnsi"/>
          <w:b/>
          <w:u w:val="single"/>
        </w:rPr>
        <w:t xml:space="preserve"> </w:t>
      </w:r>
      <w:proofErr w:type="gramStart"/>
      <w:r w:rsidRPr="004C3779">
        <w:rPr>
          <w:rFonts w:asciiTheme="majorHAnsi" w:eastAsia="Calibri" w:hAnsiTheme="majorHAnsi" w:cstheme="majorHAnsi"/>
          <w:b/>
          <w:u w:val="single"/>
        </w:rPr>
        <w:t>Publics</w:t>
      </w:r>
      <w:proofErr w:type="gramEnd"/>
      <w:r w:rsidRPr="004C3779">
        <w:rPr>
          <w:rFonts w:asciiTheme="majorHAnsi" w:eastAsia="Calibri" w:hAnsiTheme="majorHAnsi" w:cstheme="majorHAnsi"/>
          <w:b/>
          <w:u w:val="single"/>
        </w:rPr>
        <w:t xml:space="preserve"> are already struggling to be all things to all people; the struggle would be that much greater if fewer alternatives were available.  For example, in my neck of the woods, </w:t>
      </w:r>
      <w:r w:rsidRPr="004C3779">
        <w:rPr>
          <w:rFonts w:asciiTheme="majorHAnsi" w:eastAsia="Calibri" w:hAnsiTheme="majorHAnsi" w:cstheme="majorHAnsi"/>
          <w:b/>
          <w:highlight w:val="cyan"/>
          <w:u w:val="single"/>
        </w:rPr>
        <w:t>I don’t think there’s a single-sex public college or university; if you want that, you have to go private.</w:t>
      </w:r>
      <w:r w:rsidRPr="004C3779">
        <w:rPr>
          <w:rFonts w:asciiTheme="majorHAnsi" w:eastAsia="Calibri" w:hAnsiTheme="majorHAnsi" w:cstheme="majorHAnsi"/>
          <w:b/>
          <w:u w:val="single"/>
        </w:rPr>
        <w:t xml:space="preserve">  A clear </w:t>
      </w:r>
      <w:r w:rsidRPr="004C3779">
        <w:rPr>
          <w:rFonts w:asciiTheme="majorHAnsi" w:eastAsia="Calibri" w:hAnsiTheme="majorHAnsi" w:cstheme="majorHAnsi"/>
          <w:b/>
          <w:highlight w:val="cyan"/>
          <w:u w:val="single"/>
        </w:rPr>
        <w:t>religious identity can only ever be a feature of a private institution; make those inaccessible,</w:t>
      </w:r>
      <w:r w:rsidRPr="004C3779">
        <w:rPr>
          <w:rFonts w:asciiTheme="majorHAnsi" w:eastAsia="Calibri" w:hAnsiTheme="majorHAnsi" w:cstheme="majorHAnsi"/>
          <w:b/>
          <w:u w:val="single"/>
        </w:rPr>
        <w:t xml:space="preserve"> and I’d expect </w:t>
      </w:r>
      <w:r w:rsidRPr="004C3779">
        <w:rPr>
          <w:rFonts w:asciiTheme="majorHAnsi" w:eastAsia="Calibri" w:hAnsiTheme="majorHAnsi" w:cstheme="majorHAnsi"/>
          <w:b/>
          <w:highlight w:val="cyan"/>
          <w:u w:val="single"/>
        </w:rPr>
        <w:t>serious blowback from</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 xml:space="preserve">folks to whom that’s a priority. </w:t>
      </w:r>
    </w:p>
    <w:p w14:paraId="39B61A6D"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rPr>
        <w:t xml:space="preserve">Goldrick-Rab and Kendall leave out any number of details, probably to keep from getting bogged down. </w:t>
      </w:r>
      <w:r w:rsidRPr="004C3779">
        <w:rPr>
          <w:rFonts w:asciiTheme="majorHAnsi" w:eastAsia="Calibri" w:hAnsiTheme="majorHAnsi" w:cstheme="majorHAnsi"/>
          <w:b/>
          <w:u w:val="single"/>
        </w:rPr>
        <w:t xml:space="preserve">In this proposal, for example, </w:t>
      </w:r>
      <w:r w:rsidRPr="004C3779">
        <w:rPr>
          <w:rFonts w:asciiTheme="majorHAnsi" w:eastAsia="Calibri" w:hAnsiTheme="majorHAnsi" w:cstheme="majorHAnsi"/>
          <w:b/>
          <w:highlight w:val="cyan"/>
          <w:u w:val="single"/>
        </w:rPr>
        <w:t xml:space="preserve">it’s not clear that community colleges would need to run scholarship programs. </w:t>
      </w:r>
      <w:r w:rsidRPr="004C3779">
        <w:rPr>
          <w:rFonts w:asciiTheme="majorHAnsi" w:eastAsia="Calibri" w:hAnsiTheme="majorHAnsi" w:cstheme="majorHAnsi"/>
          <w:b/>
          <w:u w:val="single"/>
        </w:rPr>
        <w:t xml:space="preserve"> They </w:t>
      </w:r>
      <w:r w:rsidRPr="004C3779">
        <w:rPr>
          <w:rFonts w:asciiTheme="majorHAnsi" w:eastAsia="Calibri" w:hAnsiTheme="majorHAnsi" w:cstheme="majorHAnsi"/>
          <w:b/>
          <w:highlight w:val="cyan"/>
          <w:u w:val="single"/>
        </w:rPr>
        <w:t>leave veterans’ educational benefits out of the discussion</w:t>
      </w:r>
      <w:r w:rsidRPr="004C3779">
        <w:rPr>
          <w:rFonts w:asciiTheme="majorHAnsi" w:eastAsia="Calibri" w:hAnsiTheme="majorHAnsi" w:cstheme="majorHAnsi"/>
          <w:b/>
          <w:u w:val="single"/>
        </w:rPr>
        <w:t xml:space="preserve">, which is a major omission in this sector of higher education.  I </w:t>
      </w:r>
      <w:r w:rsidRPr="004C3779">
        <w:rPr>
          <w:rFonts w:asciiTheme="majorHAnsi" w:eastAsia="Calibri" w:hAnsiTheme="majorHAnsi" w:cstheme="majorHAnsi"/>
          <w:b/>
          <w:highlight w:val="cyan"/>
          <w:u w:val="single"/>
        </w:rPr>
        <w:t>didn’t notice any mention of differences in regional costs of living.</w:t>
      </w:r>
      <w:r w:rsidRPr="004C3779">
        <w:rPr>
          <w:rFonts w:asciiTheme="majorHAnsi" w:eastAsia="Calibri" w:hAnsiTheme="majorHAnsi" w:cstheme="majorHAnsi"/>
          <w:b/>
          <w:u w:val="single"/>
        </w:rPr>
        <w:t xml:space="preserve">  (A stipend that may be livable in Buffalo might not be in Brooklyn.)  I also </w:t>
      </w:r>
      <w:r w:rsidRPr="004C3779">
        <w:rPr>
          <w:rFonts w:asciiTheme="majorHAnsi" w:eastAsia="Calibri" w:hAnsiTheme="majorHAnsi" w:cstheme="majorHAnsi"/>
          <w:b/>
          <w:highlight w:val="cyan"/>
          <w:u w:val="single"/>
        </w:rPr>
        <w:t>would have preferred some mention of</w:t>
      </w:r>
      <w:r w:rsidRPr="004C3779">
        <w:rPr>
          <w:rFonts w:asciiTheme="majorHAnsi" w:eastAsia="Calibri" w:hAnsiTheme="majorHAnsi" w:cstheme="majorHAnsi"/>
          <w:b/>
          <w:u w:val="single"/>
        </w:rPr>
        <w:t xml:space="preserve"> the higher instructional costs for institutions with significant populations of </w:t>
      </w:r>
      <w:r w:rsidRPr="004C3779">
        <w:rPr>
          <w:rFonts w:asciiTheme="majorHAnsi" w:eastAsia="Calibri" w:hAnsiTheme="majorHAnsi" w:cstheme="majorHAnsi"/>
          <w:b/>
          <w:highlight w:val="cyan"/>
          <w:u w:val="single"/>
        </w:rPr>
        <w:t>students with disabilities</w:t>
      </w:r>
      <w:r w:rsidRPr="004C3779">
        <w:rPr>
          <w:rFonts w:asciiTheme="majorHAnsi" w:eastAsia="Calibri" w:hAnsiTheme="majorHAnsi" w:cstheme="majorHAnsi"/>
          <w:b/>
          <w:u w:val="single"/>
        </w:rPr>
        <w:t xml:space="preserve">; Goldrick-Rab and Kendall only make allowance based on low income, which is not the same thing. </w:t>
      </w:r>
    </w:p>
    <w:p w14:paraId="1A20ACD4" w14:textId="77777777" w:rsidR="008124BA" w:rsidRPr="004C3779" w:rsidRDefault="008124BA" w:rsidP="008124BA">
      <w:pPr>
        <w:pStyle w:val="Heading3"/>
        <w:rPr>
          <w:rFonts w:asciiTheme="majorHAnsi" w:hAnsiTheme="majorHAnsi" w:cstheme="majorHAnsi"/>
        </w:rPr>
      </w:pPr>
      <w:r w:rsidRPr="004C3779">
        <w:rPr>
          <w:rFonts w:asciiTheme="majorHAnsi" w:hAnsiTheme="majorHAnsi" w:cstheme="majorHAnsi"/>
        </w:rPr>
        <w:t>AT</w:t>
      </w:r>
      <w:r>
        <w:rPr>
          <w:rFonts w:asciiTheme="majorHAnsi" w:hAnsiTheme="majorHAnsi" w:cstheme="majorHAnsi"/>
        </w:rPr>
        <w:t>:</w:t>
      </w:r>
      <w:r w:rsidRPr="004C3779">
        <w:rPr>
          <w:rFonts w:asciiTheme="majorHAnsi" w:hAnsiTheme="majorHAnsi" w:cstheme="majorHAnsi"/>
        </w:rPr>
        <w:t xml:space="preserve"> Root Cause</w:t>
      </w:r>
    </w:p>
    <w:p w14:paraId="729303B3" w14:textId="77777777" w:rsidR="008124BA" w:rsidRPr="004C3779" w:rsidRDefault="008124BA" w:rsidP="008124BA">
      <w:pPr>
        <w:pStyle w:val="Heading4"/>
        <w:rPr>
          <w:rStyle w:val="Style13ptBold"/>
          <w:rFonts w:asciiTheme="majorHAnsi" w:hAnsiTheme="majorHAnsi" w:cstheme="majorHAnsi"/>
          <w:b/>
        </w:rPr>
      </w:pPr>
      <w:r w:rsidRPr="004C3779">
        <w:rPr>
          <w:rStyle w:val="Style13ptBold"/>
          <w:rFonts w:asciiTheme="majorHAnsi" w:hAnsiTheme="majorHAnsi" w:cstheme="majorHAnsi"/>
          <w:b/>
        </w:rPr>
        <w:t xml:space="preserve">Free college is a band-aid solution that doesn’t address the underlying causes of systemic failure within our school </w:t>
      </w:r>
      <w:proofErr w:type="gramStart"/>
      <w:r w:rsidRPr="004C3779">
        <w:rPr>
          <w:rStyle w:val="Style13ptBold"/>
          <w:rFonts w:asciiTheme="majorHAnsi" w:hAnsiTheme="majorHAnsi" w:cstheme="majorHAnsi"/>
          <w:b/>
        </w:rPr>
        <w:t>system</w:t>
      </w:r>
      <w:proofErr w:type="gramEnd"/>
    </w:p>
    <w:p w14:paraId="0D01DD32"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rPr>
        <w:t xml:space="preserve">Mary Clare </w:t>
      </w:r>
      <w:r w:rsidRPr="004C3779">
        <w:rPr>
          <w:rFonts w:asciiTheme="majorHAnsi" w:eastAsia="Calibri" w:hAnsiTheme="majorHAnsi" w:cstheme="majorHAnsi"/>
          <w:b/>
          <w:sz w:val="26"/>
          <w:szCs w:val="26"/>
        </w:rPr>
        <w:t xml:space="preserve">Amselem 17 </w:t>
      </w:r>
      <w:r w:rsidRPr="004C3779">
        <w:rPr>
          <w:rFonts w:asciiTheme="majorHAnsi" w:eastAsia="Calibri" w:hAnsiTheme="majorHAnsi" w:cstheme="majorHAnsi"/>
        </w:rPr>
        <w:t>(Amselem has a B.A in Political Science and History from the College of the Holy Cross and a Master’s in Public Policy—Education from George Washington University. She is currently a Policy Analyst in the Center for Education Policy, “Free College Would Be a Disaster</w:t>
      </w:r>
      <w:proofErr w:type="gramStart"/>
      <w:r w:rsidRPr="004C3779">
        <w:rPr>
          <w:rFonts w:asciiTheme="majorHAnsi" w:eastAsia="Calibri" w:hAnsiTheme="majorHAnsi" w:cstheme="majorHAnsi"/>
        </w:rPr>
        <w:t>—“</w:t>
      </w:r>
      <w:proofErr w:type="gramEnd"/>
      <w:r w:rsidRPr="004C3779">
        <w:rPr>
          <w:rFonts w:asciiTheme="majorHAnsi" w:eastAsia="Calibri" w:hAnsiTheme="majorHAnsi" w:cstheme="majorHAnsi"/>
        </w:rPr>
        <w:t>Free Tuition Hurts Students, Taxpayers</w:t>
      </w:r>
      <w:r>
        <w:rPr>
          <w:rFonts w:asciiTheme="majorHAnsi" w:eastAsia="Calibri" w:hAnsiTheme="majorHAnsi" w:cstheme="majorHAnsi"/>
        </w:rPr>
        <w:t>,</w:t>
      </w:r>
      <w:r w:rsidRPr="004C3779">
        <w:rPr>
          <w:rFonts w:asciiTheme="majorHAnsi" w:eastAsia="Calibri" w:hAnsiTheme="majorHAnsi" w:cstheme="majorHAnsi"/>
        </w:rPr>
        <w:t>” January 28, 2017, https://www.heritage.org/education/commentary/free-tuition-hurts-students-taxpayers/CR</w:t>
      </w:r>
    </w:p>
    <w:p w14:paraId="1B8F81B0"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highlight w:val="cyan"/>
          <w:u w:val="single"/>
        </w:rPr>
        <w:t>Gov. Gina Raimondo</w:t>
      </w:r>
      <w:r w:rsidRPr="004C3779">
        <w:rPr>
          <w:rFonts w:asciiTheme="majorHAnsi" w:eastAsia="Calibri" w:hAnsiTheme="majorHAnsi" w:cstheme="majorHAnsi"/>
          <w:b/>
          <w:u w:val="single"/>
        </w:rPr>
        <w:t xml:space="preserve"> recently </w:t>
      </w:r>
      <w:r w:rsidRPr="004C3779">
        <w:rPr>
          <w:rFonts w:asciiTheme="majorHAnsi" w:eastAsia="Calibri" w:hAnsiTheme="majorHAnsi" w:cstheme="majorHAnsi"/>
          <w:b/>
          <w:highlight w:val="cyan"/>
          <w:u w:val="single"/>
        </w:rPr>
        <w:t>proposed</w:t>
      </w:r>
      <w:r w:rsidRPr="004C3779">
        <w:rPr>
          <w:rFonts w:asciiTheme="majorHAnsi" w:eastAsia="Calibri" w:hAnsiTheme="majorHAnsi" w:cstheme="majorHAnsi"/>
          <w:b/>
          <w:u w:val="single"/>
        </w:rPr>
        <w:t xml:space="preserve"> giving state residents two years of </w:t>
      </w:r>
      <w:r w:rsidRPr="004C3779">
        <w:rPr>
          <w:rFonts w:asciiTheme="majorHAnsi" w:eastAsia="Calibri" w:hAnsiTheme="majorHAnsi" w:cstheme="majorHAnsi"/>
          <w:b/>
          <w:highlight w:val="cyan"/>
          <w:u w:val="single"/>
        </w:rPr>
        <w:t>"free" tuition at Rhode Island</w:t>
      </w:r>
      <w:r w:rsidRPr="004C3779">
        <w:rPr>
          <w:rFonts w:asciiTheme="majorHAnsi" w:eastAsia="Calibri" w:hAnsiTheme="majorHAnsi" w:cstheme="majorHAnsi"/>
          <w:b/>
          <w:u w:val="single"/>
        </w:rPr>
        <w:t xml:space="preserve"> public </w:t>
      </w:r>
      <w:r w:rsidRPr="004C3779">
        <w:rPr>
          <w:rFonts w:asciiTheme="majorHAnsi" w:eastAsia="Calibri" w:hAnsiTheme="majorHAnsi" w:cstheme="majorHAnsi"/>
          <w:b/>
          <w:highlight w:val="cyan"/>
          <w:u w:val="single"/>
        </w:rPr>
        <w:t>college</w:t>
      </w:r>
      <w:r w:rsidRPr="004C3779">
        <w:rPr>
          <w:rFonts w:asciiTheme="majorHAnsi" w:eastAsia="Calibri" w:hAnsiTheme="majorHAnsi" w:cstheme="majorHAnsi"/>
          <w:b/>
          <w:u w:val="single"/>
        </w:rPr>
        <w:t xml:space="preserve">s. Her proposal is </w:t>
      </w:r>
      <w:r w:rsidRPr="004C3779">
        <w:rPr>
          <w:rFonts w:asciiTheme="majorHAnsi" w:eastAsia="Calibri" w:hAnsiTheme="majorHAnsi" w:cstheme="majorHAnsi"/>
          <w:b/>
          <w:highlight w:val="cyan"/>
          <w:u w:val="single"/>
        </w:rPr>
        <w:t>similar to</w:t>
      </w:r>
      <w:r w:rsidRPr="004C3779">
        <w:rPr>
          <w:rFonts w:asciiTheme="majorHAnsi" w:eastAsia="Calibri" w:hAnsiTheme="majorHAnsi" w:cstheme="majorHAnsi"/>
          <w:b/>
          <w:u w:val="single"/>
        </w:rPr>
        <w:t xml:space="preserve"> two others: former President </w:t>
      </w:r>
      <w:r w:rsidRPr="004C3779">
        <w:rPr>
          <w:rFonts w:asciiTheme="majorHAnsi" w:eastAsia="Calibri" w:hAnsiTheme="majorHAnsi" w:cstheme="majorHAnsi"/>
          <w:b/>
          <w:highlight w:val="cyan"/>
          <w:u w:val="single"/>
        </w:rPr>
        <w:t>Obama's</w:t>
      </w:r>
      <w:r w:rsidRPr="004C3779">
        <w:rPr>
          <w:rFonts w:asciiTheme="majorHAnsi" w:eastAsia="Calibri" w:hAnsiTheme="majorHAnsi" w:cstheme="majorHAnsi"/>
          <w:b/>
          <w:u w:val="single"/>
        </w:rPr>
        <w:t xml:space="preserve"> plan for "free" community college </w:t>
      </w:r>
      <w:r w:rsidRPr="004C3779">
        <w:rPr>
          <w:rFonts w:asciiTheme="majorHAnsi" w:eastAsia="Calibri" w:hAnsiTheme="majorHAnsi" w:cstheme="majorHAnsi"/>
          <w:b/>
          <w:highlight w:val="cyan"/>
          <w:u w:val="single"/>
        </w:rPr>
        <w:t>and</w:t>
      </w:r>
      <w:r w:rsidRPr="004C3779">
        <w:rPr>
          <w:rFonts w:asciiTheme="majorHAnsi" w:eastAsia="Calibri" w:hAnsiTheme="majorHAnsi" w:cstheme="majorHAnsi"/>
          <w:b/>
          <w:u w:val="single"/>
        </w:rPr>
        <w:t xml:space="preserve"> Bernie </w:t>
      </w:r>
      <w:r w:rsidRPr="004C3779">
        <w:rPr>
          <w:rFonts w:asciiTheme="majorHAnsi" w:eastAsia="Calibri" w:hAnsiTheme="majorHAnsi" w:cstheme="majorHAnsi"/>
          <w:b/>
          <w:highlight w:val="cyan"/>
          <w:u w:val="single"/>
        </w:rPr>
        <w:t>Sander's</w:t>
      </w:r>
      <w:r w:rsidRPr="004C3779">
        <w:rPr>
          <w:rFonts w:asciiTheme="majorHAnsi" w:eastAsia="Calibri" w:hAnsiTheme="majorHAnsi" w:cstheme="majorHAnsi"/>
          <w:b/>
          <w:u w:val="single"/>
        </w:rPr>
        <w:t xml:space="preserve"> plan for four years of "free" public college.</w:t>
      </w:r>
    </w:p>
    <w:p w14:paraId="6B6EEB17"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highlight w:val="cyan"/>
          <w:u w:val="single"/>
        </w:rPr>
        <w:t>All</w:t>
      </w:r>
      <w:r w:rsidRPr="004C3779">
        <w:rPr>
          <w:rFonts w:asciiTheme="majorHAnsi" w:eastAsia="Calibri" w:hAnsiTheme="majorHAnsi" w:cstheme="majorHAnsi"/>
          <w:b/>
          <w:u w:val="single"/>
        </w:rPr>
        <w:t xml:space="preserve"> three initiatives </w:t>
      </w:r>
      <w:r w:rsidRPr="004C3779">
        <w:rPr>
          <w:rFonts w:asciiTheme="majorHAnsi" w:eastAsia="Calibri" w:hAnsiTheme="majorHAnsi" w:cstheme="majorHAnsi"/>
          <w:b/>
          <w:highlight w:val="cyan"/>
          <w:u w:val="single"/>
        </w:rPr>
        <w:t>share three things in common: they shift the financial burden from the</w:t>
      </w:r>
      <w:r w:rsidRPr="004C3779">
        <w:rPr>
          <w:rFonts w:asciiTheme="majorHAnsi" w:eastAsia="Calibri" w:hAnsiTheme="majorHAnsi" w:cstheme="majorHAnsi"/>
          <w:b/>
          <w:u w:val="single"/>
        </w:rPr>
        <w:t xml:space="preserve"> primary beneficiaries (</w:t>
      </w:r>
      <w:r w:rsidRPr="004C3779">
        <w:rPr>
          <w:rFonts w:asciiTheme="majorHAnsi" w:eastAsia="Calibri" w:hAnsiTheme="majorHAnsi" w:cstheme="majorHAnsi"/>
          <w:b/>
          <w:highlight w:val="cyan"/>
          <w:u w:val="single"/>
        </w:rPr>
        <w:t>student</w:t>
      </w:r>
      <w:r w:rsidRPr="004C3779">
        <w:rPr>
          <w:rFonts w:asciiTheme="majorHAnsi" w:eastAsia="Calibri" w:hAnsiTheme="majorHAnsi" w:cstheme="majorHAnsi"/>
          <w:b/>
          <w:u w:val="single"/>
        </w:rPr>
        <w:t xml:space="preserve">s) </w:t>
      </w:r>
      <w:r w:rsidRPr="004C3779">
        <w:rPr>
          <w:rFonts w:asciiTheme="majorHAnsi" w:eastAsia="Calibri" w:hAnsiTheme="majorHAnsi" w:cstheme="majorHAnsi"/>
          <w:b/>
          <w:highlight w:val="cyan"/>
          <w:u w:val="single"/>
        </w:rPr>
        <w:t>to taxpayers, do nothing to address college quality, and do nothing to address the underlying cause of tuition inflation.</w:t>
      </w:r>
    </w:p>
    <w:p w14:paraId="193DCD5D"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The governor calls her proposal a "drop in the bucket," but given its $30 million estimated price tag, not every Rhode Island taxpayer would agree with that characterization.</w:t>
      </w:r>
    </w:p>
    <w:p w14:paraId="72FC33EF"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Under her proposal, students could attend community college for two years, tuition-free. Those who wish to complete a four-year degree would have their junior and senior years tuition-free.</w:t>
      </w:r>
    </w:p>
    <w:p w14:paraId="50615F25" w14:textId="77777777" w:rsidR="008124BA" w:rsidRPr="004C3779" w:rsidRDefault="008124BA" w:rsidP="008124BA">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The </w:t>
      </w:r>
      <w:r w:rsidRPr="004C3779">
        <w:rPr>
          <w:rFonts w:asciiTheme="majorHAnsi" w:eastAsia="Calibri" w:hAnsiTheme="majorHAnsi" w:cstheme="majorHAnsi"/>
          <w:b/>
          <w:highlight w:val="cyan"/>
          <w:u w:val="single"/>
        </w:rPr>
        <w:t>proposal is not as good as it may sound.</w:t>
      </w:r>
      <w:r w:rsidRPr="004C3779">
        <w:rPr>
          <w:rFonts w:asciiTheme="majorHAnsi" w:eastAsia="Calibri" w:hAnsiTheme="majorHAnsi" w:cstheme="majorHAnsi"/>
        </w:rPr>
        <w:t xml:space="preserve"> </w:t>
      </w:r>
      <w:r w:rsidRPr="004C3779">
        <w:rPr>
          <w:rFonts w:asciiTheme="majorHAnsi" w:eastAsia="Calibri" w:hAnsiTheme="majorHAnsi" w:cstheme="majorHAnsi"/>
          <w:sz w:val="16"/>
          <w:szCs w:val="16"/>
        </w:rPr>
        <w:t>For starters, the state already heavily subsidizes community college education for low-income students. The average Pell Grant award is virtually the same as the average cost of attendance at community colleges</w:t>
      </w:r>
      <w:r w:rsidRPr="004C3779">
        <w:rPr>
          <w:rFonts w:asciiTheme="majorHAnsi" w:eastAsia="Calibri" w:hAnsiTheme="majorHAnsi" w:cstheme="majorHAnsi"/>
        </w:rPr>
        <w:t xml:space="preserve">. </w:t>
      </w:r>
      <w:r w:rsidRPr="004C3779">
        <w:rPr>
          <w:rFonts w:asciiTheme="majorHAnsi" w:eastAsia="Calibri" w:hAnsiTheme="majorHAnsi" w:cstheme="majorHAnsi"/>
          <w:b/>
          <w:highlight w:val="cyan"/>
          <w:u w:val="single"/>
        </w:rPr>
        <w:t>More than half of those</w:t>
      </w:r>
      <w:r w:rsidRPr="004C3779">
        <w:rPr>
          <w:rFonts w:asciiTheme="majorHAnsi" w:eastAsia="Calibri" w:hAnsiTheme="majorHAnsi" w:cstheme="majorHAnsi"/>
          <w:b/>
          <w:u w:val="single"/>
        </w:rPr>
        <w:t xml:space="preserve"> currently </w:t>
      </w:r>
      <w:r w:rsidRPr="004C3779">
        <w:rPr>
          <w:rFonts w:asciiTheme="majorHAnsi" w:eastAsia="Calibri" w:hAnsiTheme="majorHAnsi" w:cstheme="majorHAnsi"/>
          <w:b/>
          <w:highlight w:val="cyan"/>
          <w:u w:val="single"/>
        </w:rPr>
        <w:t>enrolled in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Community College of Rhode Island pay no tuition.</w:t>
      </w:r>
    </w:p>
    <w:p w14:paraId="428BEA14"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In many instances, these students get what they pay for. Nationwide, </w:t>
      </w:r>
      <w:r w:rsidRPr="004C3779">
        <w:rPr>
          <w:rFonts w:asciiTheme="majorHAnsi" w:eastAsia="Calibri" w:hAnsiTheme="majorHAnsi" w:cstheme="majorHAnsi"/>
          <w:b/>
          <w:highlight w:val="cyan"/>
          <w:u w:val="single"/>
        </w:rPr>
        <w:t>c</w:t>
      </w:r>
      <w:r w:rsidRPr="004C3779">
        <w:rPr>
          <w:rFonts w:asciiTheme="majorHAnsi" w:eastAsia="Calibri" w:hAnsiTheme="majorHAnsi" w:cstheme="majorHAnsi"/>
          <w:b/>
          <w:u w:val="single"/>
        </w:rPr>
        <w:t xml:space="preserve">ommunity </w:t>
      </w:r>
      <w:r w:rsidRPr="004C3779">
        <w:rPr>
          <w:rFonts w:asciiTheme="majorHAnsi" w:eastAsia="Calibri" w:hAnsiTheme="majorHAnsi" w:cstheme="majorHAnsi"/>
          <w:b/>
          <w:highlight w:val="cyan"/>
          <w:u w:val="single"/>
        </w:rPr>
        <w:t>c</w:t>
      </w:r>
      <w:r w:rsidRPr="004C3779">
        <w:rPr>
          <w:rFonts w:asciiTheme="majorHAnsi" w:eastAsia="Calibri" w:hAnsiTheme="majorHAnsi" w:cstheme="majorHAnsi"/>
          <w:b/>
          <w:u w:val="single"/>
        </w:rPr>
        <w:t>ollege</w:t>
      </w:r>
      <w:r w:rsidRPr="004C3779">
        <w:rPr>
          <w:rFonts w:asciiTheme="majorHAnsi" w:eastAsia="Calibri" w:hAnsiTheme="majorHAnsi" w:cstheme="majorHAnsi"/>
          <w:b/>
          <w:highlight w:val="cyan"/>
          <w:u w:val="single"/>
        </w:rPr>
        <w:t>s have a</w:t>
      </w:r>
      <w:r w:rsidRPr="004C3779">
        <w:rPr>
          <w:rFonts w:asciiTheme="majorHAnsi" w:eastAsia="Calibri" w:hAnsiTheme="majorHAnsi" w:cstheme="majorHAnsi"/>
          <w:b/>
          <w:u w:val="single"/>
        </w:rPr>
        <w:t xml:space="preserve"> relatively </w:t>
      </w:r>
      <w:r w:rsidRPr="004C3779">
        <w:rPr>
          <w:rFonts w:asciiTheme="majorHAnsi" w:eastAsia="Calibri" w:hAnsiTheme="majorHAnsi" w:cstheme="majorHAnsi"/>
          <w:b/>
          <w:highlight w:val="cyan"/>
          <w:u w:val="single"/>
        </w:rPr>
        <w:t>dismal track record of putting them on the path to upward mobility. Fewer than 20 percent of c</w:t>
      </w:r>
      <w:r w:rsidRPr="004C3779">
        <w:rPr>
          <w:rFonts w:asciiTheme="majorHAnsi" w:eastAsia="Calibri" w:hAnsiTheme="majorHAnsi" w:cstheme="majorHAnsi"/>
          <w:b/>
          <w:u w:val="single"/>
        </w:rPr>
        <w:t xml:space="preserve">ommunity </w:t>
      </w:r>
      <w:r w:rsidRPr="004C3779">
        <w:rPr>
          <w:rFonts w:asciiTheme="majorHAnsi" w:eastAsia="Calibri" w:hAnsiTheme="majorHAnsi" w:cstheme="majorHAnsi"/>
          <w:b/>
          <w:highlight w:val="cyan"/>
          <w:u w:val="single"/>
        </w:rPr>
        <w:t>c</w:t>
      </w:r>
      <w:r w:rsidRPr="004C3779">
        <w:rPr>
          <w:rFonts w:asciiTheme="majorHAnsi" w:eastAsia="Calibri" w:hAnsiTheme="majorHAnsi" w:cstheme="majorHAnsi"/>
          <w:b/>
          <w:u w:val="single"/>
        </w:rPr>
        <w:t xml:space="preserve">ollege </w:t>
      </w:r>
      <w:r w:rsidRPr="004C3779">
        <w:rPr>
          <w:rFonts w:asciiTheme="majorHAnsi" w:eastAsia="Calibri" w:hAnsiTheme="majorHAnsi" w:cstheme="majorHAnsi"/>
          <w:b/>
          <w:highlight w:val="cyan"/>
          <w:u w:val="single"/>
        </w:rPr>
        <w:t>students finish their program within six years.</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Removing</w:t>
      </w:r>
      <w:r w:rsidRPr="004C3779">
        <w:rPr>
          <w:rFonts w:asciiTheme="majorHAnsi" w:eastAsia="Calibri" w:hAnsiTheme="majorHAnsi" w:cstheme="majorHAnsi"/>
          <w:b/>
          <w:u w:val="single"/>
        </w:rPr>
        <w:t xml:space="preserve"> all </w:t>
      </w:r>
      <w:r w:rsidRPr="004C3779">
        <w:rPr>
          <w:rFonts w:asciiTheme="majorHAnsi" w:eastAsia="Calibri" w:hAnsiTheme="majorHAnsi" w:cstheme="majorHAnsi"/>
          <w:b/>
          <w:highlight w:val="cyan"/>
          <w:u w:val="single"/>
        </w:rPr>
        <w:t>financial burdens</w:t>
      </w:r>
      <w:r w:rsidRPr="004C3779">
        <w:rPr>
          <w:rFonts w:asciiTheme="majorHAnsi" w:eastAsia="Calibri" w:hAnsiTheme="majorHAnsi" w:cstheme="majorHAnsi"/>
          <w:b/>
          <w:u w:val="single"/>
        </w:rPr>
        <w:t xml:space="preserve"> from those students </w:t>
      </w:r>
      <w:r w:rsidRPr="004C3779">
        <w:rPr>
          <w:rFonts w:asciiTheme="majorHAnsi" w:eastAsia="Calibri" w:hAnsiTheme="majorHAnsi" w:cstheme="majorHAnsi"/>
          <w:b/>
          <w:highlight w:val="cyan"/>
          <w:u w:val="single"/>
        </w:rPr>
        <w:t>will not likely encourage higher completion rates.</w:t>
      </w:r>
    </w:p>
    <w:p w14:paraId="0C9FE0BA"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b/>
          <w:u w:val="single"/>
        </w:rPr>
        <w:t xml:space="preserve">Students pursuing </w:t>
      </w:r>
      <w:r w:rsidRPr="004C3779">
        <w:rPr>
          <w:rFonts w:asciiTheme="majorHAnsi" w:eastAsia="Calibri" w:hAnsiTheme="majorHAnsi" w:cstheme="majorHAnsi"/>
          <w:b/>
          <w:highlight w:val="cyan"/>
          <w:u w:val="single"/>
        </w:rPr>
        <w:t>bachelor's degrees also have a</w:t>
      </w:r>
      <w:r w:rsidRPr="004C3779">
        <w:rPr>
          <w:rFonts w:asciiTheme="majorHAnsi" w:eastAsia="Calibri" w:hAnsiTheme="majorHAnsi" w:cstheme="majorHAnsi"/>
          <w:b/>
          <w:u w:val="single"/>
        </w:rPr>
        <w:t xml:space="preserve"> serious </w:t>
      </w:r>
      <w:r w:rsidRPr="004C3779">
        <w:rPr>
          <w:rFonts w:asciiTheme="majorHAnsi" w:eastAsia="Calibri" w:hAnsiTheme="majorHAnsi" w:cstheme="majorHAnsi"/>
          <w:b/>
          <w:highlight w:val="cyan"/>
          <w:u w:val="single"/>
        </w:rPr>
        <w:t>non-completion problem. Most</w:t>
      </w:r>
      <w:r w:rsidRPr="004C3779">
        <w:rPr>
          <w:rFonts w:asciiTheme="majorHAnsi" w:eastAsia="Calibri" w:hAnsiTheme="majorHAnsi" w:cstheme="majorHAnsi"/>
          <w:b/>
          <w:u w:val="single"/>
        </w:rPr>
        <w:t xml:space="preserve"> students now </w:t>
      </w:r>
      <w:r w:rsidRPr="004C3779">
        <w:rPr>
          <w:rFonts w:asciiTheme="majorHAnsi" w:eastAsia="Calibri" w:hAnsiTheme="majorHAnsi" w:cstheme="majorHAnsi"/>
          <w:b/>
          <w:highlight w:val="cyan"/>
          <w:u w:val="single"/>
        </w:rPr>
        <w:t>complete</w:t>
      </w:r>
      <w:r w:rsidRPr="004C3779">
        <w:rPr>
          <w:rFonts w:asciiTheme="majorHAnsi" w:eastAsia="Calibri" w:hAnsiTheme="majorHAnsi" w:cstheme="majorHAnsi"/>
          <w:b/>
          <w:u w:val="single"/>
        </w:rPr>
        <w:t xml:space="preserve"> their degree </w:t>
      </w:r>
      <w:r w:rsidRPr="004C3779">
        <w:rPr>
          <w:rFonts w:asciiTheme="majorHAnsi" w:eastAsia="Calibri" w:hAnsiTheme="majorHAnsi" w:cstheme="majorHAnsi"/>
          <w:b/>
          <w:highlight w:val="cyan"/>
          <w:u w:val="single"/>
        </w:rPr>
        <w:t>in six years.</w:t>
      </w:r>
      <w:r w:rsidRPr="004C3779">
        <w:rPr>
          <w:rFonts w:asciiTheme="majorHAnsi" w:eastAsia="Calibri" w:hAnsiTheme="majorHAnsi" w:cstheme="majorHAnsi"/>
          <w:b/>
          <w:u w:val="single"/>
        </w:rPr>
        <w:t xml:space="preserve"> Offering two years of </w:t>
      </w:r>
      <w:r w:rsidRPr="004C3779">
        <w:rPr>
          <w:rFonts w:asciiTheme="majorHAnsi" w:eastAsia="Calibri" w:hAnsiTheme="majorHAnsi" w:cstheme="majorHAnsi"/>
          <w:b/>
          <w:highlight w:val="cyan"/>
          <w:u w:val="single"/>
        </w:rPr>
        <w:t>free tuition</w:t>
      </w:r>
      <w:r w:rsidRPr="004C3779">
        <w:rPr>
          <w:rFonts w:asciiTheme="majorHAnsi" w:eastAsia="Calibri" w:hAnsiTheme="majorHAnsi" w:cstheme="majorHAnsi"/>
          <w:b/>
          <w:u w:val="single"/>
        </w:rPr>
        <w:t xml:space="preserve"> coupled with generous loan forgiveness programs essentially </w:t>
      </w:r>
      <w:r w:rsidRPr="004C3779">
        <w:rPr>
          <w:rFonts w:asciiTheme="majorHAnsi" w:eastAsia="Calibri" w:hAnsiTheme="majorHAnsi" w:cstheme="majorHAnsi"/>
          <w:b/>
          <w:highlight w:val="cyan"/>
          <w:u w:val="single"/>
        </w:rPr>
        <w:t>removes</w:t>
      </w:r>
      <w:r w:rsidRPr="004C3779">
        <w:rPr>
          <w:rFonts w:asciiTheme="majorHAnsi" w:eastAsia="Calibri" w:hAnsiTheme="majorHAnsi" w:cstheme="majorHAnsi"/>
          <w:b/>
          <w:u w:val="single"/>
        </w:rPr>
        <w:t xml:space="preserve"> any </w:t>
      </w:r>
      <w:r w:rsidRPr="004C3779">
        <w:rPr>
          <w:rFonts w:asciiTheme="majorHAnsi" w:eastAsia="Calibri" w:hAnsiTheme="majorHAnsi" w:cstheme="majorHAnsi"/>
          <w:b/>
          <w:highlight w:val="cyan"/>
          <w:u w:val="single"/>
        </w:rPr>
        <w:t>financial responsibility</w:t>
      </w:r>
      <w:r w:rsidRPr="004C3779">
        <w:rPr>
          <w:rFonts w:asciiTheme="majorHAnsi" w:eastAsia="Calibri" w:hAnsiTheme="majorHAnsi" w:cstheme="majorHAnsi"/>
          <w:b/>
          <w:u w:val="single"/>
        </w:rPr>
        <w:t xml:space="preserve"> from the student. As we have seen from the past, </w:t>
      </w:r>
      <w:r w:rsidRPr="004C3779">
        <w:rPr>
          <w:rFonts w:asciiTheme="majorHAnsi" w:eastAsia="Calibri" w:hAnsiTheme="majorHAnsi" w:cstheme="majorHAnsi"/>
          <w:b/>
          <w:highlight w:val="cyan"/>
          <w:u w:val="single"/>
        </w:rPr>
        <w:t>such policies</w:t>
      </w:r>
      <w:r w:rsidRPr="004C3779">
        <w:rPr>
          <w:rFonts w:asciiTheme="majorHAnsi" w:eastAsia="Calibri" w:hAnsiTheme="majorHAnsi" w:cstheme="majorHAnsi"/>
          <w:b/>
          <w:u w:val="single"/>
        </w:rPr>
        <w:t xml:space="preserve"> only </w:t>
      </w:r>
      <w:r w:rsidRPr="004C3779">
        <w:rPr>
          <w:rFonts w:asciiTheme="majorHAnsi" w:eastAsia="Calibri" w:hAnsiTheme="majorHAnsi" w:cstheme="majorHAnsi"/>
          <w:b/>
          <w:highlight w:val="cyan"/>
          <w:u w:val="single"/>
        </w:rPr>
        <w:t>lengthen</w:t>
      </w:r>
      <w:r w:rsidRPr="004C3779">
        <w:rPr>
          <w:rFonts w:asciiTheme="majorHAnsi" w:eastAsia="Calibri" w:hAnsiTheme="majorHAnsi" w:cstheme="majorHAnsi"/>
          <w:b/>
          <w:u w:val="single"/>
        </w:rPr>
        <w:t xml:space="preserve"> a student's </w:t>
      </w:r>
      <w:r w:rsidRPr="004C3779">
        <w:rPr>
          <w:rFonts w:asciiTheme="majorHAnsi" w:eastAsia="Calibri" w:hAnsiTheme="majorHAnsi" w:cstheme="majorHAnsi"/>
          <w:b/>
          <w:highlight w:val="cyan"/>
          <w:u w:val="single"/>
        </w:rPr>
        <w:t xml:space="preserve">time spent in school and </w:t>
      </w:r>
      <w:proofErr w:type="gramStart"/>
      <w:r w:rsidRPr="004C3779">
        <w:rPr>
          <w:rFonts w:asciiTheme="majorHAnsi" w:eastAsia="Calibri" w:hAnsiTheme="majorHAnsi" w:cstheme="majorHAnsi"/>
          <w:b/>
          <w:highlight w:val="cyan"/>
          <w:u w:val="single"/>
        </w:rPr>
        <w:t>hurt</w:t>
      </w:r>
      <w:r w:rsidRPr="004C3779">
        <w:rPr>
          <w:rFonts w:asciiTheme="majorHAnsi" w:eastAsia="Calibri" w:hAnsiTheme="majorHAnsi" w:cstheme="majorHAnsi"/>
          <w:b/>
          <w:u w:val="single"/>
        </w:rPr>
        <w:t>s</w:t>
      </w:r>
      <w:proofErr w:type="gramEnd"/>
      <w:r w:rsidRPr="004C3779">
        <w:rPr>
          <w:rFonts w:asciiTheme="majorHAnsi" w:eastAsia="Calibri" w:hAnsiTheme="majorHAnsi" w:cstheme="majorHAnsi"/>
          <w:b/>
          <w:u w:val="single"/>
        </w:rPr>
        <w:t xml:space="preserve"> </w:t>
      </w:r>
      <w:r w:rsidRPr="004C3779">
        <w:rPr>
          <w:rFonts w:asciiTheme="majorHAnsi" w:eastAsia="Calibri" w:hAnsiTheme="majorHAnsi" w:cstheme="majorHAnsi"/>
          <w:b/>
          <w:highlight w:val="cyan"/>
          <w:u w:val="single"/>
        </w:rPr>
        <w:t>taxpayers</w:t>
      </w:r>
      <w:r w:rsidRPr="004C3779">
        <w:rPr>
          <w:rFonts w:asciiTheme="majorHAnsi" w:eastAsia="Calibri" w:hAnsiTheme="majorHAnsi" w:cstheme="majorHAnsi"/>
          <w:b/>
          <w:u w:val="single"/>
        </w:rPr>
        <w:t xml:space="preserve"> who must pick up the tab.</w:t>
      </w:r>
    </w:p>
    <w:p w14:paraId="6C7D02C7"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More Video: As the University of Rhode Island marks 125 years #URI125 president Dooley discusses the role of a public university in 2017 -- and rejects notion that students are 'coddled' or 'snowflakes.' He sees them as </w:t>
      </w:r>
      <w:proofErr w:type="gramStart"/>
      <w:r w:rsidRPr="004C3779">
        <w:rPr>
          <w:rFonts w:asciiTheme="majorHAnsi" w:eastAsia="Calibri" w:hAnsiTheme="majorHAnsi" w:cstheme="majorHAnsi"/>
          <w:sz w:val="16"/>
          <w:szCs w:val="16"/>
        </w:rPr>
        <w:t>the</w:t>
      </w:r>
      <w:proofErr w:type="gramEnd"/>
      <w:r w:rsidRPr="004C3779">
        <w:rPr>
          <w:rFonts w:asciiTheme="majorHAnsi" w:eastAsia="Calibri" w:hAnsiTheme="majorHAnsi" w:cstheme="majorHAnsi"/>
          <w:sz w:val="16"/>
          <w:szCs w:val="16"/>
        </w:rPr>
        <w:t xml:space="preserve"> bright future.</w:t>
      </w:r>
    </w:p>
    <w:p w14:paraId="12E089E0" w14:textId="77777777" w:rsidR="008124BA" w:rsidRPr="004C3779" w:rsidRDefault="008124BA" w:rsidP="008124BA">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Essentially, </w:t>
      </w:r>
      <w:r w:rsidRPr="004C3779">
        <w:rPr>
          <w:rFonts w:asciiTheme="majorHAnsi" w:eastAsia="Calibri" w:hAnsiTheme="majorHAnsi" w:cstheme="majorHAnsi"/>
          <w:b/>
          <w:highlight w:val="cyan"/>
          <w:u w:val="single"/>
        </w:rPr>
        <w:t>"free college"</w:t>
      </w:r>
      <w:r w:rsidRPr="004C3779">
        <w:rPr>
          <w:rFonts w:asciiTheme="majorHAnsi" w:eastAsia="Calibri" w:hAnsiTheme="majorHAnsi" w:cstheme="majorHAnsi"/>
          <w:b/>
          <w:u w:val="single"/>
        </w:rPr>
        <w:t xml:space="preserve"> proposals will simply </w:t>
      </w:r>
      <w:r w:rsidRPr="004C3779">
        <w:rPr>
          <w:rFonts w:asciiTheme="majorHAnsi" w:eastAsia="Calibri" w:hAnsiTheme="majorHAnsi" w:cstheme="majorHAnsi"/>
          <w:b/>
          <w:highlight w:val="cyan"/>
          <w:u w:val="single"/>
        </w:rPr>
        <w:t>hasten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deterioration of quality education.</w:t>
      </w:r>
      <w:r w:rsidRPr="004C3779">
        <w:rPr>
          <w:rFonts w:asciiTheme="majorHAnsi" w:eastAsia="Calibri" w:hAnsiTheme="majorHAnsi" w:cstheme="majorHAnsi"/>
          <w:b/>
          <w:u w:val="single"/>
        </w:rPr>
        <w:t xml:space="preserve"> It is a common observation that </w:t>
      </w:r>
      <w:r w:rsidRPr="004C3779">
        <w:rPr>
          <w:rFonts w:asciiTheme="majorHAnsi" w:eastAsia="Calibri" w:hAnsiTheme="majorHAnsi" w:cstheme="majorHAnsi"/>
          <w:b/>
          <w:highlight w:val="cyan"/>
          <w:u w:val="single"/>
        </w:rPr>
        <w:t>graduate school is the new college</w:t>
      </w:r>
      <w:r w:rsidRPr="004C3779">
        <w:rPr>
          <w:rFonts w:asciiTheme="majorHAnsi" w:eastAsia="Calibri" w:hAnsiTheme="majorHAnsi" w:cstheme="majorHAnsi"/>
          <w:b/>
          <w:u w:val="single"/>
        </w:rPr>
        <w:t xml:space="preserve">, and </w:t>
      </w:r>
      <w:r w:rsidRPr="004C3779">
        <w:rPr>
          <w:rFonts w:asciiTheme="majorHAnsi" w:eastAsia="Calibri" w:hAnsiTheme="majorHAnsi" w:cstheme="majorHAnsi"/>
          <w:b/>
          <w:highlight w:val="cyan"/>
          <w:u w:val="single"/>
        </w:rPr>
        <w:t>college is the new high school.</w:t>
      </w:r>
      <w:r w:rsidRPr="004C3779">
        <w:rPr>
          <w:rFonts w:asciiTheme="majorHAnsi" w:eastAsia="Calibri" w:hAnsiTheme="majorHAnsi" w:cstheme="majorHAnsi"/>
          <w:b/>
          <w:u w:val="single"/>
        </w:rPr>
        <w:t xml:space="preserve"> This </w:t>
      </w:r>
      <w:r w:rsidRPr="004C3779">
        <w:rPr>
          <w:rFonts w:asciiTheme="majorHAnsi" w:eastAsia="Calibri" w:hAnsiTheme="majorHAnsi" w:cstheme="majorHAnsi"/>
          <w:b/>
          <w:highlight w:val="cyan"/>
          <w:u w:val="single"/>
        </w:rPr>
        <w:t>pattern</w:t>
      </w:r>
      <w:r w:rsidRPr="004C3779">
        <w:rPr>
          <w:rFonts w:asciiTheme="majorHAnsi" w:eastAsia="Calibri" w:hAnsiTheme="majorHAnsi" w:cstheme="majorHAnsi"/>
          <w:b/>
          <w:u w:val="single"/>
        </w:rPr>
        <w:t xml:space="preserve"> is </w:t>
      </w:r>
      <w:r w:rsidRPr="004C3779">
        <w:rPr>
          <w:rFonts w:asciiTheme="majorHAnsi" w:eastAsia="Calibri" w:hAnsiTheme="majorHAnsi" w:cstheme="majorHAnsi"/>
          <w:b/>
          <w:highlight w:val="cyan"/>
          <w:u w:val="single"/>
        </w:rPr>
        <w:t>bad news for</w:t>
      </w:r>
      <w:r w:rsidRPr="004C3779">
        <w:rPr>
          <w:rFonts w:asciiTheme="majorHAnsi" w:eastAsia="Calibri" w:hAnsiTheme="majorHAnsi" w:cstheme="majorHAnsi"/>
          <w:b/>
          <w:u w:val="single"/>
        </w:rPr>
        <w:t xml:space="preserve"> American </w:t>
      </w:r>
      <w:r w:rsidRPr="004C3779">
        <w:rPr>
          <w:rFonts w:asciiTheme="majorHAnsi" w:eastAsia="Calibri" w:hAnsiTheme="majorHAnsi" w:cstheme="majorHAnsi"/>
          <w:b/>
          <w:highlight w:val="cyan"/>
          <w:u w:val="single"/>
        </w:rPr>
        <w:t>taxpayers and students alike.</w:t>
      </w:r>
    </w:p>
    <w:p w14:paraId="4B161A56"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b/>
          <w:highlight w:val="cyan"/>
          <w:u w:val="single"/>
        </w:rPr>
        <w:t>More than one-third of college freshman must now take remedial courses.</w:t>
      </w:r>
      <w:r w:rsidRPr="004C3779">
        <w:rPr>
          <w:rFonts w:asciiTheme="majorHAnsi" w:eastAsia="Calibri" w:hAnsiTheme="majorHAnsi" w:cstheme="majorHAnsi"/>
          <w:b/>
          <w:u w:val="single"/>
        </w:rPr>
        <w:t xml:space="preserve"> (At CCRI, it is much higher.) </w:t>
      </w:r>
      <w:r w:rsidRPr="004C3779">
        <w:rPr>
          <w:rFonts w:asciiTheme="majorHAnsi" w:eastAsia="Calibri" w:hAnsiTheme="majorHAnsi" w:cstheme="majorHAnsi"/>
          <w:b/>
          <w:highlight w:val="cyan"/>
          <w:u w:val="single"/>
        </w:rPr>
        <w:t>Policymakers should focus</w:t>
      </w:r>
      <w:r w:rsidRPr="004C3779">
        <w:rPr>
          <w:rFonts w:asciiTheme="majorHAnsi" w:eastAsia="Calibri" w:hAnsiTheme="majorHAnsi" w:cstheme="majorHAnsi"/>
          <w:b/>
          <w:u w:val="single"/>
        </w:rPr>
        <w:t xml:space="preserve"> their efforts </w:t>
      </w:r>
      <w:r w:rsidRPr="004C3779">
        <w:rPr>
          <w:rFonts w:asciiTheme="majorHAnsi" w:eastAsia="Calibri" w:hAnsiTheme="majorHAnsi" w:cstheme="majorHAnsi"/>
          <w:b/>
          <w:highlight w:val="cyan"/>
          <w:u w:val="single"/>
        </w:rPr>
        <w:t>on reforming the K-12 system to prepare students for college and make higher education truly "higher."</w:t>
      </w:r>
      <w:r w:rsidRPr="004C3779">
        <w:rPr>
          <w:rFonts w:asciiTheme="majorHAnsi" w:eastAsia="Calibri" w:hAnsiTheme="majorHAnsi" w:cstheme="majorHAnsi"/>
        </w:rPr>
        <w:t xml:space="preserve"> </w:t>
      </w:r>
      <w:r w:rsidRPr="004C3779">
        <w:rPr>
          <w:rFonts w:asciiTheme="majorHAnsi" w:eastAsia="Calibri" w:hAnsiTheme="majorHAnsi" w:cstheme="majorHAnsi"/>
          <w:sz w:val="16"/>
          <w:szCs w:val="16"/>
        </w:rPr>
        <w:t>Offering additional years of taxpayer-funded schooling will likely only worsen the problem of credential inflation</w:t>
      </w:r>
      <w:r w:rsidRPr="004C3779">
        <w:rPr>
          <w:rFonts w:asciiTheme="majorHAnsi" w:eastAsia="Calibri" w:hAnsiTheme="majorHAnsi" w:cstheme="majorHAnsi"/>
        </w:rPr>
        <w:t>.</w:t>
      </w:r>
    </w:p>
    <w:p w14:paraId="29FD256B"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b/>
          <w:u w:val="single"/>
        </w:rPr>
        <w:t xml:space="preserve">Policymakers would also do well to </w:t>
      </w:r>
      <w:r w:rsidRPr="004C3779">
        <w:rPr>
          <w:rFonts w:asciiTheme="majorHAnsi" w:eastAsia="Calibri" w:hAnsiTheme="majorHAnsi" w:cstheme="majorHAnsi"/>
          <w:b/>
          <w:highlight w:val="cyan"/>
          <w:u w:val="single"/>
        </w:rPr>
        <w:t>address the underlying cost of college tuition</w:t>
      </w:r>
      <w:r w:rsidRPr="004C3779">
        <w:rPr>
          <w:rFonts w:asciiTheme="majorHAnsi" w:eastAsia="Calibri" w:hAnsiTheme="majorHAnsi" w:cstheme="majorHAnsi"/>
          <w:b/>
          <w:u w:val="single"/>
        </w:rPr>
        <w:t xml:space="preserve">, rather than try to paper it over with even more taxpayer money. </w:t>
      </w:r>
      <w:r w:rsidRPr="004C3779">
        <w:rPr>
          <w:rFonts w:asciiTheme="majorHAnsi" w:eastAsia="Calibri" w:hAnsiTheme="majorHAnsi" w:cstheme="majorHAnsi"/>
          <w:b/>
          <w:highlight w:val="cyan"/>
          <w:u w:val="single"/>
        </w:rPr>
        <w:t>Overwhelming evidence suggests</w:t>
      </w:r>
      <w:r w:rsidRPr="004C3779">
        <w:rPr>
          <w:rFonts w:asciiTheme="majorHAnsi" w:eastAsia="Calibri" w:hAnsiTheme="majorHAnsi" w:cstheme="majorHAnsi"/>
          <w:b/>
          <w:u w:val="single"/>
        </w:rPr>
        <w:t xml:space="preserve"> that the federal </w:t>
      </w:r>
      <w:r w:rsidRPr="004C3779">
        <w:rPr>
          <w:rFonts w:asciiTheme="majorHAnsi" w:eastAsia="Calibri" w:hAnsiTheme="majorHAnsi" w:cstheme="majorHAnsi"/>
          <w:b/>
          <w:highlight w:val="cyan"/>
          <w:u w:val="single"/>
        </w:rPr>
        <w:t>government</w:t>
      </w:r>
      <w:r w:rsidRPr="004C3779">
        <w:rPr>
          <w:rFonts w:asciiTheme="majorHAnsi" w:eastAsia="Calibri" w:hAnsiTheme="majorHAnsi" w:cstheme="majorHAnsi"/>
          <w:b/>
          <w:u w:val="single"/>
        </w:rPr>
        <w:t xml:space="preserve">'s </w:t>
      </w:r>
      <w:r w:rsidRPr="004C3779">
        <w:rPr>
          <w:rFonts w:asciiTheme="majorHAnsi" w:eastAsia="Calibri" w:hAnsiTheme="majorHAnsi" w:cstheme="majorHAnsi"/>
          <w:b/>
          <w:highlight w:val="cyan"/>
          <w:u w:val="single"/>
        </w:rPr>
        <w:t>takeover of student lending is doing more harm than good.</w:t>
      </w:r>
      <w:r w:rsidRPr="004C3779">
        <w:rPr>
          <w:rFonts w:asciiTheme="majorHAnsi" w:eastAsia="Calibri" w:hAnsiTheme="majorHAnsi" w:cstheme="majorHAnsi"/>
          <w:b/>
          <w:u w:val="single"/>
        </w:rPr>
        <w:t xml:space="preserve"> </w:t>
      </w:r>
      <w:r w:rsidRPr="004C3779">
        <w:rPr>
          <w:rFonts w:asciiTheme="majorHAnsi" w:eastAsia="Calibri" w:hAnsiTheme="majorHAnsi" w:cstheme="majorHAnsi"/>
          <w:sz w:val="16"/>
          <w:szCs w:val="16"/>
        </w:rPr>
        <w:t>Unfettered access to federal aid discourages universities from keeping prices low and competitive.</w:t>
      </w:r>
    </w:p>
    <w:p w14:paraId="6F913AFB" w14:textId="77777777" w:rsidR="008124BA" w:rsidRPr="004C3779" w:rsidRDefault="008124BA" w:rsidP="008124BA">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Instead of offering students free tuition, </w:t>
      </w:r>
      <w:r w:rsidRPr="004C3779">
        <w:rPr>
          <w:rFonts w:asciiTheme="majorHAnsi" w:eastAsia="Calibri" w:hAnsiTheme="majorHAnsi" w:cstheme="majorHAnsi"/>
          <w:b/>
          <w:highlight w:val="cyan"/>
          <w:u w:val="single"/>
        </w:rPr>
        <w:t>policymakers</w:t>
      </w:r>
      <w:r w:rsidRPr="004C3779">
        <w:rPr>
          <w:rFonts w:asciiTheme="majorHAnsi" w:eastAsia="Calibri" w:hAnsiTheme="majorHAnsi" w:cstheme="majorHAnsi"/>
          <w:b/>
          <w:u w:val="single"/>
        </w:rPr>
        <w:t xml:space="preserve"> in Rhode Island and around the country </w:t>
      </w:r>
      <w:r w:rsidRPr="004C3779">
        <w:rPr>
          <w:rFonts w:asciiTheme="majorHAnsi" w:eastAsia="Calibri" w:hAnsiTheme="majorHAnsi" w:cstheme="majorHAnsi"/>
          <w:b/>
          <w:highlight w:val="cyan"/>
          <w:u w:val="single"/>
        </w:rPr>
        <w:t>should consider restoring the private lending market.</w:t>
      </w:r>
      <w:r w:rsidRPr="004C3779">
        <w:rPr>
          <w:rFonts w:asciiTheme="majorHAnsi" w:eastAsia="Calibri" w:hAnsiTheme="majorHAnsi" w:cstheme="majorHAnsi"/>
          <w:b/>
          <w:u w:val="single"/>
        </w:rPr>
        <w:t xml:space="preserve"> This policy </w:t>
      </w:r>
      <w:r w:rsidRPr="004C3779">
        <w:rPr>
          <w:rFonts w:asciiTheme="majorHAnsi" w:eastAsia="Calibri" w:hAnsiTheme="majorHAnsi" w:cstheme="majorHAnsi"/>
          <w:b/>
          <w:highlight w:val="cyan"/>
          <w:u w:val="single"/>
        </w:rPr>
        <w:t xml:space="preserve">would encourage universities to compete for students, provide a </w:t>
      </w:r>
      <w:proofErr w:type="gramStart"/>
      <w:r w:rsidRPr="004C3779">
        <w:rPr>
          <w:rFonts w:asciiTheme="majorHAnsi" w:eastAsia="Calibri" w:hAnsiTheme="majorHAnsi" w:cstheme="majorHAnsi"/>
          <w:b/>
          <w:highlight w:val="cyan"/>
          <w:u w:val="single"/>
        </w:rPr>
        <w:t>high quality</w:t>
      </w:r>
      <w:proofErr w:type="gramEnd"/>
      <w:r w:rsidRPr="004C3779">
        <w:rPr>
          <w:rFonts w:asciiTheme="majorHAnsi" w:eastAsia="Calibri" w:hAnsiTheme="majorHAnsi" w:cstheme="majorHAnsi"/>
          <w:b/>
          <w:highlight w:val="cyan"/>
          <w:u w:val="single"/>
        </w:rPr>
        <w:t xml:space="preserve"> product, and keep prices affordable.</w:t>
      </w:r>
    </w:p>
    <w:p w14:paraId="3190A978"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Unfortunately, </w:t>
      </w:r>
      <w:r w:rsidRPr="004C3779">
        <w:rPr>
          <w:rFonts w:asciiTheme="majorHAnsi" w:eastAsia="Calibri" w:hAnsiTheme="majorHAnsi" w:cstheme="majorHAnsi"/>
          <w:b/>
          <w:highlight w:val="cyan"/>
          <w:u w:val="single"/>
        </w:rPr>
        <w:t>"free" college</w:t>
      </w:r>
      <w:r w:rsidRPr="004C3779">
        <w:rPr>
          <w:rFonts w:asciiTheme="majorHAnsi" w:eastAsia="Calibri" w:hAnsiTheme="majorHAnsi" w:cstheme="majorHAnsi"/>
          <w:b/>
          <w:u w:val="single"/>
        </w:rPr>
        <w:t xml:space="preserve"> addresses none of these issues and simply </w:t>
      </w:r>
      <w:r w:rsidRPr="004C3779">
        <w:rPr>
          <w:rFonts w:asciiTheme="majorHAnsi" w:eastAsia="Calibri" w:hAnsiTheme="majorHAnsi" w:cstheme="majorHAnsi"/>
          <w:b/>
          <w:highlight w:val="cyan"/>
          <w:u w:val="single"/>
        </w:rPr>
        <w:t>puts a Band-Aid on a very serious problem.</w:t>
      </w:r>
    </w:p>
    <w:p w14:paraId="15C224DB" w14:textId="77777777" w:rsidR="008124BA" w:rsidRPr="004C3779" w:rsidRDefault="008124BA" w:rsidP="008124BA">
      <w:pPr>
        <w:rPr>
          <w:rFonts w:asciiTheme="majorHAnsi" w:hAnsiTheme="majorHAnsi" w:cstheme="majorHAnsi"/>
          <w:sz w:val="16"/>
        </w:rPr>
      </w:pPr>
    </w:p>
    <w:p w14:paraId="540CAB3E" w14:textId="77777777" w:rsidR="008124BA" w:rsidRPr="004C3779" w:rsidRDefault="008124BA" w:rsidP="008124BA">
      <w:pPr>
        <w:rPr>
          <w:rFonts w:asciiTheme="majorHAnsi" w:hAnsiTheme="majorHAnsi" w:cstheme="majorHAnsi"/>
        </w:rPr>
      </w:pPr>
    </w:p>
    <w:p w14:paraId="05124085" w14:textId="77777777" w:rsidR="008124BA" w:rsidRPr="004C3779" w:rsidRDefault="008124BA" w:rsidP="008124BA">
      <w:pPr>
        <w:rPr>
          <w:rFonts w:asciiTheme="majorHAnsi" w:hAnsiTheme="majorHAnsi" w:cstheme="majorHAnsi"/>
        </w:rPr>
      </w:pPr>
    </w:p>
    <w:p w14:paraId="2841DD60" w14:textId="77777777" w:rsidR="008124BA" w:rsidRPr="004C3779" w:rsidRDefault="008124BA" w:rsidP="008124BA">
      <w:pPr>
        <w:pStyle w:val="Heading3"/>
        <w:rPr>
          <w:rFonts w:asciiTheme="majorHAnsi" w:hAnsiTheme="majorHAnsi" w:cstheme="majorHAnsi"/>
        </w:rPr>
      </w:pPr>
      <w:r>
        <w:rPr>
          <w:rFonts w:asciiTheme="majorHAnsi" w:hAnsiTheme="majorHAnsi" w:cstheme="majorHAnsi"/>
        </w:rPr>
        <w:t xml:space="preserve">Turn – </w:t>
      </w:r>
      <w:r w:rsidRPr="004C3779">
        <w:rPr>
          <w:rFonts w:asciiTheme="majorHAnsi" w:hAnsiTheme="majorHAnsi" w:cstheme="majorHAnsi"/>
        </w:rPr>
        <w:t>Quality</w:t>
      </w:r>
    </w:p>
    <w:p w14:paraId="01D6620D" w14:textId="77777777" w:rsidR="008124BA" w:rsidRPr="004C3779" w:rsidRDefault="008124BA" w:rsidP="008124BA">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 xml:space="preserve">Lack of tuition hurts quality of education – empirics </w:t>
      </w:r>
      <w:proofErr w:type="gramStart"/>
      <w:r w:rsidRPr="004C3779">
        <w:rPr>
          <w:rStyle w:val="Style13ptBold"/>
          <w:rFonts w:asciiTheme="majorHAnsi" w:hAnsiTheme="majorHAnsi" w:cstheme="majorHAnsi"/>
          <w:b/>
        </w:rPr>
        <w:t>prove</w:t>
      </w:r>
      <w:proofErr w:type="gramEnd"/>
    </w:p>
    <w:p w14:paraId="187C4CB7" w14:textId="77777777" w:rsidR="008124BA" w:rsidRPr="004C3779" w:rsidRDefault="008124BA" w:rsidP="008124BA">
      <w:pPr>
        <w:rPr>
          <w:rFonts w:asciiTheme="majorHAnsi" w:hAnsiTheme="majorHAnsi" w:cstheme="majorHAnsi"/>
        </w:rPr>
      </w:pPr>
      <w:r w:rsidRPr="004C3779">
        <w:rPr>
          <w:rStyle w:val="Style13ptBold"/>
          <w:rFonts w:asciiTheme="majorHAnsi" w:hAnsiTheme="majorHAnsi" w:cstheme="majorHAnsi"/>
        </w:rPr>
        <w:t xml:space="preserve">Schrager 22 </w:t>
      </w:r>
      <w:r w:rsidRPr="004C3779">
        <w:rPr>
          <w:rFonts w:asciiTheme="majorHAnsi" w:hAnsiTheme="majorHAnsi" w:cstheme="majorHAnsi"/>
        </w:rPr>
        <w:t>[Allison Schrager</w:t>
      </w:r>
      <w:r>
        <w:rPr>
          <w:rFonts w:asciiTheme="majorHAnsi" w:hAnsiTheme="majorHAnsi" w:cstheme="majorHAnsi"/>
        </w:rPr>
        <w:t xml:space="preserve"> is a</w:t>
      </w:r>
      <w:r w:rsidRPr="004C3779">
        <w:rPr>
          <w:rFonts w:asciiTheme="majorHAnsi" w:hAnsiTheme="majorHAnsi" w:cstheme="majorHAnsi"/>
        </w:rPr>
        <w:t xml:space="preserve"> Bloomberg Opinion columnist covering economics</w:t>
      </w:r>
      <w:r>
        <w:rPr>
          <w:rFonts w:asciiTheme="majorHAnsi" w:hAnsiTheme="majorHAnsi" w:cstheme="majorHAnsi"/>
        </w:rPr>
        <w:t xml:space="preserve"> and a</w:t>
      </w:r>
      <w:r w:rsidRPr="004C3779">
        <w:rPr>
          <w:rFonts w:asciiTheme="majorHAnsi" w:hAnsiTheme="majorHAnsi" w:cstheme="majorHAnsi"/>
        </w:rPr>
        <w:t xml:space="preserve"> senior fellow at the Manhattan Institute</w:t>
      </w:r>
      <w:r>
        <w:rPr>
          <w:rFonts w:asciiTheme="majorHAnsi" w:hAnsiTheme="majorHAnsi" w:cstheme="majorHAnsi"/>
        </w:rPr>
        <w:t>.</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Free College in America Is a Bad Idea. Just Look at Europe.</w:t>
      </w:r>
      <w:r>
        <w:rPr>
          <w:rFonts w:asciiTheme="majorHAnsi" w:hAnsiTheme="majorHAnsi" w:cstheme="majorHAnsi"/>
        </w:rPr>
        <w:t>”</w:t>
      </w:r>
      <w:r w:rsidRPr="004C3779">
        <w:rPr>
          <w:rFonts w:asciiTheme="majorHAnsi" w:hAnsiTheme="majorHAnsi" w:cstheme="majorHAnsi"/>
        </w:rPr>
        <w:t xml:space="preserve"> Bloomberg</w:t>
      </w:r>
      <w:r>
        <w:rPr>
          <w:rFonts w:asciiTheme="majorHAnsi" w:hAnsiTheme="majorHAnsi" w:cstheme="majorHAnsi"/>
        </w:rPr>
        <w:t xml:space="preserve">, September 9, 2022. </w:t>
      </w:r>
      <w:r w:rsidRPr="004C3779">
        <w:rPr>
          <w:rFonts w:asciiTheme="majorHAnsi" w:hAnsiTheme="majorHAnsi" w:cstheme="majorHAnsi"/>
        </w:rPr>
        <w:t>https://www.bloomberg.com/opinion/articles/2022-09-09/free-college-in-america-is-a-bad-idea-just-look-at-europe; 7-7-2023; AA]</w:t>
      </w:r>
    </w:p>
    <w:p w14:paraId="7397C09A" w14:textId="77777777" w:rsidR="008124BA" w:rsidRPr="004C3779" w:rsidRDefault="008124BA" w:rsidP="008124BA">
      <w:pPr>
        <w:rPr>
          <w:rFonts w:asciiTheme="majorHAnsi" w:hAnsiTheme="majorHAnsi" w:cstheme="majorHAnsi"/>
          <w:sz w:val="16"/>
        </w:rPr>
      </w:pPr>
      <w:r w:rsidRPr="004C3779">
        <w:rPr>
          <w:rStyle w:val="StyleUnderline"/>
          <w:rFonts w:asciiTheme="majorHAnsi" w:hAnsiTheme="majorHAnsi" w:cstheme="majorHAnsi"/>
        </w:rPr>
        <w:t>Free college</w:t>
      </w:r>
      <w:r w:rsidRPr="004C3779">
        <w:rPr>
          <w:rFonts w:asciiTheme="majorHAnsi" w:hAnsiTheme="majorHAnsi" w:cstheme="majorHAnsi"/>
          <w:sz w:val="16"/>
        </w:rPr>
        <w:t xml:space="preserve">, like universal health care, is </w:t>
      </w:r>
      <w:r w:rsidRPr="004C3779">
        <w:rPr>
          <w:rStyle w:val="StyleUnderline"/>
          <w:rFonts w:asciiTheme="majorHAnsi" w:hAnsiTheme="majorHAnsi" w:cstheme="majorHAnsi"/>
        </w:rPr>
        <w:t>one of those things that exist in Europe that Americans love to idealize</w:t>
      </w:r>
      <w:r w:rsidRPr="004C3779">
        <w:rPr>
          <w:rFonts w:asciiTheme="majorHAnsi" w:hAnsiTheme="majorHAnsi" w:cstheme="majorHAnsi"/>
          <w:sz w:val="16"/>
        </w:rPr>
        <w:t xml:space="preserve">. In Europe, most universities are </w:t>
      </w:r>
      <w:proofErr w:type="gramStart"/>
      <w:r w:rsidRPr="004C3779">
        <w:rPr>
          <w:rFonts w:asciiTheme="majorHAnsi" w:hAnsiTheme="majorHAnsi" w:cstheme="majorHAnsi"/>
          <w:sz w:val="16"/>
        </w:rPr>
        <w:t>public</w:t>
      </w:r>
      <w:proofErr w:type="gramEnd"/>
      <w:r w:rsidRPr="004C3779">
        <w:rPr>
          <w:rFonts w:asciiTheme="majorHAnsi" w:hAnsiTheme="majorHAnsi" w:cstheme="majorHAnsi"/>
          <w:sz w:val="16"/>
        </w:rPr>
        <w:t xml:space="preserve"> and France, Germany, Sweden and Scotland don’t charge fees to domestic students. But like just health care, nothing is ever really free. </w:t>
      </w:r>
      <w:r w:rsidRPr="004C3779">
        <w:rPr>
          <w:rStyle w:val="StyleUnderline"/>
          <w:rFonts w:asciiTheme="majorHAnsi" w:hAnsiTheme="majorHAnsi" w:cstheme="majorHAnsi"/>
        </w:rPr>
        <w:t>Free college</w:t>
      </w:r>
      <w:r w:rsidRPr="004C3779">
        <w:rPr>
          <w:rFonts w:asciiTheme="majorHAnsi" w:hAnsiTheme="majorHAnsi" w:cstheme="majorHAnsi"/>
          <w:sz w:val="16"/>
        </w:rPr>
        <w:t xml:space="preserve"> is paid for with taxpayer money, which is always in short supply, and that often </w:t>
      </w:r>
      <w:r w:rsidRPr="004C3779">
        <w:rPr>
          <w:rStyle w:val="StyleUnderline"/>
          <w:rFonts w:asciiTheme="majorHAnsi" w:hAnsiTheme="majorHAnsi" w:cstheme="majorHAnsi"/>
        </w:rPr>
        <w:t>results in lower-quality services in the form of over-crowded classrooms and crumbling buildings</w:t>
      </w:r>
      <w:r w:rsidRPr="004C3779">
        <w:rPr>
          <w:rFonts w:asciiTheme="majorHAnsi" w:hAnsiTheme="majorHAnsi" w:cstheme="majorHAnsi"/>
          <w:sz w:val="16"/>
        </w:rPr>
        <w:t>. It's popular to make fun of the plush facilities on American college campuses, but a lot of the spending on students is valuable. More spending per student is one big reason why British and American universities dominate global rankings.</w:t>
      </w:r>
    </w:p>
    <w:p w14:paraId="1FC4C6AA" w14:textId="77777777" w:rsidR="008124BA" w:rsidRPr="006E070C" w:rsidRDefault="008124BA" w:rsidP="008124BA">
      <w:pPr>
        <w:rPr>
          <w:rStyle w:val="StyleUnderline"/>
          <w:rFonts w:asciiTheme="majorHAnsi" w:hAnsiTheme="majorHAnsi" w:cstheme="majorHAnsi"/>
          <w:sz w:val="16"/>
        </w:rPr>
      </w:pPr>
      <w:r w:rsidRPr="004C3779">
        <w:rPr>
          <w:rStyle w:val="StyleUnderline"/>
          <w:rFonts w:asciiTheme="majorHAnsi" w:hAnsiTheme="majorHAnsi" w:cstheme="majorHAnsi"/>
        </w:rPr>
        <w:t xml:space="preserve">Limited resources </w:t>
      </w:r>
      <w:r w:rsidRPr="004C3779">
        <w:rPr>
          <w:rFonts w:asciiTheme="majorHAnsi" w:hAnsiTheme="majorHAnsi" w:cstheme="majorHAnsi"/>
          <w:sz w:val="16"/>
        </w:rPr>
        <w:t xml:space="preserve">also </w:t>
      </w:r>
      <w:proofErr w:type="gramStart"/>
      <w:r w:rsidRPr="004C3779">
        <w:rPr>
          <w:rStyle w:val="StyleUnderline"/>
          <w:rFonts w:asciiTheme="majorHAnsi" w:hAnsiTheme="majorHAnsi" w:cstheme="majorHAnsi"/>
        </w:rPr>
        <w:t>means</w:t>
      </w:r>
      <w:proofErr w:type="gramEnd"/>
      <w:r w:rsidRPr="004C3779">
        <w:rPr>
          <w:rStyle w:val="StyleUnderline"/>
          <w:rFonts w:asciiTheme="majorHAnsi" w:hAnsiTheme="majorHAnsi" w:cstheme="majorHAnsi"/>
        </w:rPr>
        <w:t xml:space="preserve"> rationing</w:t>
      </w:r>
      <w:r w:rsidRPr="004C3779">
        <w:rPr>
          <w:rFonts w:asciiTheme="majorHAnsi" w:hAnsiTheme="majorHAnsi" w:cstheme="majorHAnsi"/>
          <w:sz w:val="16"/>
        </w:rPr>
        <w:t>. And when capacity is limited, places tend to go to students from higher-income families. They get better secondary educations and appear more qualified when it comes to admissions in competitive schools. In Germany, about three-quarters of adult college graduates send their children to college, while only 25% of adults without degrees have children in college.</w:t>
      </w:r>
      <w:r>
        <w:rPr>
          <w:rFonts w:asciiTheme="majorHAnsi" w:hAnsiTheme="majorHAnsi" w:cstheme="majorHAnsi"/>
          <w:sz w:val="16"/>
        </w:rPr>
        <w:t xml:space="preserve"> </w:t>
      </w:r>
      <w:r w:rsidRPr="004C3779">
        <w:rPr>
          <w:rFonts w:asciiTheme="majorHAnsi" w:hAnsiTheme="majorHAnsi" w:cstheme="majorHAnsi"/>
          <w:sz w:val="16"/>
        </w:rPr>
        <w:t>The figure below shows the share of the population (25 and above) with a bachelor’s degree (or equivalent) in different countries between 2016 and 2020. The countries that offer free or very cheap college have much lower graduation rates than the higher-cost US and UK.</w:t>
      </w:r>
      <w:r>
        <w:rPr>
          <w:rFonts w:asciiTheme="majorHAnsi" w:hAnsiTheme="majorHAnsi" w:cstheme="majorHAnsi"/>
          <w:sz w:val="16"/>
        </w:rPr>
        <w:t xml:space="preserve"> </w:t>
      </w:r>
      <w:r w:rsidRPr="004C3779">
        <w:rPr>
          <w:rFonts w:asciiTheme="majorHAnsi" w:hAnsiTheme="majorHAnsi" w:cstheme="majorHAnsi"/>
          <w:sz w:val="16"/>
        </w:rPr>
        <w:t>Perhaps lower graduation rates would be fine, since it seems like too many people go to college anyway. But free college doesn’t mean more vocational training. Germany briefly charged fees starting in 2006. But after lots of protest it returned to free college in 2014. Once they removed fees, more students went to university, and this reduced the number of students who enrolled in vocational schools.</w:t>
      </w:r>
      <w:r>
        <w:rPr>
          <w:rFonts w:asciiTheme="majorHAnsi" w:hAnsiTheme="majorHAnsi" w:cstheme="majorHAnsi"/>
          <w:sz w:val="16"/>
        </w:rPr>
        <w:t xml:space="preserve"> </w:t>
      </w:r>
      <w:r w:rsidRPr="004C3779">
        <w:rPr>
          <w:rFonts w:asciiTheme="majorHAnsi" w:hAnsiTheme="majorHAnsi" w:cstheme="majorHAnsi"/>
          <w:sz w:val="16"/>
        </w:rPr>
        <w:t xml:space="preserve">The United Kingdom also offers a useful case study. Until 1998 college was free for English students. At first fees were modest, but they now exceed £9,000 per year (typically about $12,000 — more than many state schools in the US), which are financed with loans that graduates pay back based on their income when they start work. One study found that </w:t>
      </w:r>
      <w:r w:rsidRPr="004C3779">
        <w:rPr>
          <w:rStyle w:val="StyleUnderline"/>
          <w:rFonts w:asciiTheme="majorHAnsi" w:hAnsiTheme="majorHAnsi" w:cstheme="majorHAnsi"/>
        </w:rPr>
        <w:t>charging fees resulted in more students attending university</w:t>
      </w:r>
      <w:r w:rsidRPr="004C3779">
        <w:rPr>
          <w:rFonts w:asciiTheme="majorHAnsi" w:hAnsiTheme="majorHAnsi" w:cstheme="majorHAnsi"/>
          <w:sz w:val="16"/>
        </w:rPr>
        <w:t xml:space="preserve">; it </w:t>
      </w:r>
      <w:r w:rsidRPr="004C3779">
        <w:rPr>
          <w:rStyle w:val="StyleUnderline"/>
          <w:rFonts w:asciiTheme="majorHAnsi" w:hAnsiTheme="majorHAnsi" w:cstheme="majorHAnsi"/>
        </w:rPr>
        <w:t>narrowed</w:t>
      </w:r>
      <w:r w:rsidRPr="004C3779">
        <w:rPr>
          <w:rFonts w:asciiTheme="majorHAnsi" w:hAnsiTheme="majorHAnsi" w:cstheme="majorHAnsi"/>
          <w:sz w:val="16"/>
        </w:rPr>
        <w:t xml:space="preserve"> the </w:t>
      </w:r>
      <w:r w:rsidRPr="004C3779">
        <w:rPr>
          <w:rStyle w:val="StyleUnderline"/>
          <w:rFonts w:asciiTheme="majorHAnsi" w:hAnsiTheme="majorHAnsi" w:cstheme="majorHAnsi"/>
        </w:rPr>
        <w:t>participation gap between students from high- and low-income families and more resources were spent per student.</w:t>
      </w:r>
    </w:p>
    <w:p w14:paraId="5B061ED4" w14:textId="77777777" w:rsidR="008124BA" w:rsidRPr="004C3779" w:rsidRDefault="008124BA" w:rsidP="008124BA">
      <w:pPr>
        <w:rPr>
          <w:rFonts w:asciiTheme="majorHAnsi" w:hAnsiTheme="majorHAnsi" w:cstheme="majorHAnsi"/>
          <w:sz w:val="16"/>
        </w:rPr>
      </w:pPr>
      <w:r w:rsidRPr="004C3779">
        <w:rPr>
          <w:rStyle w:val="StyleUnderline"/>
          <w:rFonts w:asciiTheme="majorHAnsi" w:hAnsiTheme="majorHAnsi" w:cstheme="majorHAnsi"/>
        </w:rPr>
        <w:t>Meanwhile, Scotland went tuition-free</w:t>
      </w:r>
      <w:r w:rsidRPr="004C3779">
        <w:rPr>
          <w:rFonts w:asciiTheme="majorHAnsi" w:hAnsiTheme="majorHAnsi" w:cstheme="majorHAnsi"/>
          <w:sz w:val="16"/>
        </w:rPr>
        <w:t xml:space="preserve"> for Scottish and European (until the UK left the EU) students. A study by Lucy Hunter Blackburn of the University of Edinburgh estimates that the </w:t>
      </w:r>
      <w:r w:rsidRPr="004C3779">
        <w:rPr>
          <w:rStyle w:val="StyleUnderline"/>
          <w:rFonts w:asciiTheme="majorHAnsi" w:hAnsiTheme="majorHAnsi" w:cstheme="majorHAnsi"/>
        </w:rPr>
        <w:t>result was many low-income Scottish students</w:t>
      </w:r>
      <w:r w:rsidRPr="004C3779">
        <w:rPr>
          <w:rFonts w:asciiTheme="majorHAnsi" w:hAnsiTheme="majorHAnsi" w:cstheme="majorHAnsi"/>
          <w:sz w:val="16"/>
        </w:rPr>
        <w:t xml:space="preserve"> ended up </w:t>
      </w:r>
      <w:r w:rsidRPr="004C3779">
        <w:rPr>
          <w:rStyle w:val="StyleUnderline"/>
          <w:rFonts w:asciiTheme="majorHAnsi" w:hAnsiTheme="majorHAnsi" w:cstheme="majorHAnsi"/>
        </w:rPr>
        <w:t>taking on more debt</w:t>
      </w:r>
      <w:r w:rsidRPr="004C3779">
        <w:rPr>
          <w:rFonts w:asciiTheme="majorHAnsi" w:hAnsiTheme="majorHAnsi" w:cstheme="majorHAnsi"/>
          <w:sz w:val="16"/>
        </w:rPr>
        <w:t xml:space="preserve"> than their English peers because they had to get loans to pay for living expenses. Up until 2016, English students from low-income families could also get grants to pay for living expenses (now living expenses are also covered by loans) while Scottish students had to take out loans or rely on their families. She concludes that free tuition in Scotland amounted to a £20 million (at the time, $30.9 million) transfer from low-income to high-income families. And while enrollment of students from low-income families increased all over the UK in the last 25 years, England experienced more growth despite charging fees.</w:t>
      </w:r>
    </w:p>
    <w:p w14:paraId="14D99844"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Based on the European experience, </w:t>
      </w:r>
      <w:r w:rsidRPr="004C3779">
        <w:rPr>
          <w:rStyle w:val="StyleUnderline"/>
          <w:rFonts w:asciiTheme="majorHAnsi" w:hAnsiTheme="majorHAnsi" w:cstheme="majorHAnsi"/>
        </w:rPr>
        <w:t>free college is not the solution to financing education if we want</w:t>
      </w:r>
      <w:r w:rsidRPr="004C3779">
        <w:rPr>
          <w:rFonts w:asciiTheme="majorHAnsi" w:hAnsiTheme="majorHAnsi" w:cstheme="majorHAnsi"/>
          <w:sz w:val="16"/>
        </w:rPr>
        <w:t xml:space="preserve"> a </w:t>
      </w:r>
      <w:r w:rsidRPr="004C3779">
        <w:rPr>
          <w:rStyle w:val="StyleUnderline"/>
          <w:rFonts w:asciiTheme="majorHAnsi" w:hAnsiTheme="majorHAnsi" w:cstheme="majorHAnsi"/>
        </w:rPr>
        <w:t>system that reduces inequality</w:t>
      </w:r>
      <w:r w:rsidRPr="004C3779">
        <w:rPr>
          <w:rFonts w:asciiTheme="majorHAnsi" w:hAnsiTheme="majorHAnsi" w:cstheme="majorHAnsi"/>
          <w:sz w:val="16"/>
        </w:rPr>
        <w:t xml:space="preserve"> and leaves students with little debt.</w:t>
      </w:r>
    </w:p>
    <w:p w14:paraId="7AB315BB" w14:textId="77777777" w:rsidR="008124BA" w:rsidRPr="004C3779" w:rsidRDefault="008124BA" w:rsidP="008124BA">
      <w:pPr>
        <w:pStyle w:val="Heading3"/>
        <w:rPr>
          <w:rFonts w:asciiTheme="majorHAnsi" w:hAnsiTheme="majorHAnsi" w:cstheme="majorHAnsi"/>
        </w:rPr>
      </w:pPr>
      <w:r w:rsidRPr="004C3779">
        <w:rPr>
          <w:rFonts w:asciiTheme="majorHAnsi" w:hAnsiTheme="majorHAnsi" w:cstheme="majorHAnsi"/>
        </w:rPr>
        <w:t>LTNB – Politics</w:t>
      </w:r>
      <w:r>
        <w:rPr>
          <w:rFonts w:asciiTheme="majorHAnsi" w:hAnsiTheme="majorHAnsi" w:cstheme="majorHAnsi"/>
        </w:rPr>
        <w:t xml:space="preserve"> DA</w:t>
      </w:r>
    </w:p>
    <w:p w14:paraId="4355AD81" w14:textId="77777777" w:rsidR="008124BA" w:rsidRPr="004C3779" w:rsidRDefault="008124BA" w:rsidP="008124BA">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 xml:space="preserve">Free college is controversial in congress – spending and design issues destroy </w:t>
      </w:r>
      <w:proofErr w:type="gramStart"/>
      <w:r w:rsidRPr="004C3779">
        <w:rPr>
          <w:rStyle w:val="Style13ptBold"/>
          <w:rFonts w:asciiTheme="majorHAnsi" w:hAnsiTheme="majorHAnsi" w:cstheme="majorHAnsi"/>
          <w:b/>
        </w:rPr>
        <w:t>agreements</w:t>
      </w:r>
      <w:proofErr w:type="gramEnd"/>
    </w:p>
    <w:p w14:paraId="48EE1065" w14:textId="77777777" w:rsidR="008124BA" w:rsidRPr="004C3779" w:rsidRDefault="008124BA" w:rsidP="008124BA">
      <w:pPr>
        <w:rPr>
          <w:rFonts w:asciiTheme="majorHAnsi" w:hAnsiTheme="majorHAnsi" w:cstheme="majorHAnsi"/>
        </w:rPr>
      </w:pPr>
      <w:r w:rsidRPr="004C3779">
        <w:rPr>
          <w:rStyle w:val="Style13ptBold"/>
          <w:rFonts w:asciiTheme="majorHAnsi" w:hAnsiTheme="majorHAnsi" w:cstheme="majorHAnsi"/>
        </w:rPr>
        <w:t xml:space="preserve">Kelderman 21 </w:t>
      </w:r>
      <w:r w:rsidRPr="004C3779">
        <w:rPr>
          <w:rFonts w:asciiTheme="majorHAnsi" w:hAnsiTheme="majorHAnsi" w:cstheme="majorHAnsi"/>
        </w:rPr>
        <w:t xml:space="preserve">Eric Kelderman covers issues of power, politics, and purse strings in higher education for the Chronicle of Higher Education. “Free College Is Dead in Congress, but It’s Alive and Well in the States.” NOVEMBER 3, 2021. </w:t>
      </w:r>
      <w:proofErr w:type="gramStart"/>
      <w:r w:rsidRPr="004C3779">
        <w:rPr>
          <w:rFonts w:asciiTheme="majorHAnsi" w:hAnsiTheme="majorHAnsi" w:cstheme="majorHAnsi"/>
        </w:rPr>
        <w:t>https://www.chronicle.com/article/free-college-is-dead-in-congress-but-its-alive-and-well-in-the-states?bc_nonce=heu5o4q09fq6itxa891up&amp;cid=reg_wall_signup ]</w:t>
      </w:r>
      <w:proofErr w:type="gramEnd"/>
    </w:p>
    <w:p w14:paraId="6FF7C70F" w14:textId="77777777" w:rsidR="008124BA" w:rsidRPr="004C3779" w:rsidRDefault="008124BA" w:rsidP="008124BA">
      <w:pPr>
        <w:rPr>
          <w:rFonts w:asciiTheme="majorHAnsi" w:hAnsiTheme="majorHAnsi" w:cstheme="majorHAnsi"/>
        </w:rPr>
      </w:pPr>
      <w:r w:rsidRPr="004C3779">
        <w:rPr>
          <w:rFonts w:asciiTheme="majorHAnsi" w:hAnsiTheme="majorHAnsi" w:cstheme="majorHAnsi"/>
          <w:sz w:val="16"/>
          <w:szCs w:val="16"/>
        </w:rPr>
        <w:t>President</w:t>
      </w:r>
      <w:r w:rsidRPr="004C3779">
        <w:rPr>
          <w:rFonts w:asciiTheme="majorHAnsi" w:hAnsiTheme="majorHAnsi" w:cstheme="majorHAnsi"/>
        </w:rPr>
        <w:t xml:space="preserve"> </w:t>
      </w:r>
      <w:r w:rsidRPr="004C3779">
        <w:rPr>
          <w:rFonts w:asciiTheme="majorHAnsi" w:hAnsiTheme="majorHAnsi" w:cstheme="majorHAnsi"/>
          <w:u w:val="single"/>
        </w:rPr>
        <w:t xml:space="preserve">Biden’s plan to make </w:t>
      </w:r>
      <w:r w:rsidRPr="004C3779">
        <w:rPr>
          <w:rFonts w:asciiTheme="majorHAnsi" w:hAnsiTheme="majorHAnsi" w:cstheme="majorHAnsi"/>
          <w:highlight w:val="cyan"/>
          <w:u w:val="single"/>
        </w:rPr>
        <w:t>two years of</w:t>
      </w:r>
      <w:r w:rsidRPr="004C3779">
        <w:rPr>
          <w:rFonts w:asciiTheme="majorHAnsi" w:hAnsiTheme="majorHAnsi" w:cstheme="majorHAnsi"/>
          <w:u w:val="single"/>
        </w:rPr>
        <w:t xml:space="preserve"> community </w:t>
      </w:r>
      <w:r w:rsidRPr="004C3779">
        <w:rPr>
          <w:rFonts w:asciiTheme="majorHAnsi" w:hAnsiTheme="majorHAnsi" w:cstheme="majorHAnsi"/>
          <w:highlight w:val="cyan"/>
          <w:u w:val="single"/>
        </w:rPr>
        <w:t>college</w:t>
      </w:r>
      <w:r w:rsidRPr="004C3779">
        <w:rPr>
          <w:rFonts w:asciiTheme="majorHAnsi" w:hAnsiTheme="majorHAnsi" w:cstheme="majorHAnsi"/>
          <w:u w:val="single"/>
        </w:rPr>
        <w:t xml:space="preserve"> tuition-</w:t>
      </w:r>
      <w:r w:rsidRPr="004C3779">
        <w:rPr>
          <w:rFonts w:asciiTheme="majorHAnsi" w:hAnsiTheme="majorHAnsi" w:cstheme="majorHAnsi"/>
          <w:highlight w:val="cyan"/>
          <w:u w:val="single"/>
        </w:rPr>
        <w:t>free</w:t>
      </w:r>
      <w:r w:rsidRPr="004C3779">
        <w:rPr>
          <w:rFonts w:asciiTheme="majorHAnsi" w:hAnsiTheme="majorHAnsi" w:cstheme="majorHAnsi"/>
          <w:u w:val="single"/>
        </w:rPr>
        <w:t xml:space="preserve"> nationwide </w:t>
      </w:r>
      <w:r w:rsidRPr="004C3779">
        <w:rPr>
          <w:rFonts w:asciiTheme="majorHAnsi" w:hAnsiTheme="majorHAnsi" w:cstheme="majorHAnsi"/>
          <w:highlight w:val="cyan"/>
          <w:u w:val="single"/>
        </w:rPr>
        <w:t>is going nowhere in Congress</w:t>
      </w:r>
      <w:r w:rsidRPr="004C3779">
        <w:rPr>
          <w:rFonts w:asciiTheme="majorHAnsi" w:hAnsiTheme="majorHAnsi" w:cstheme="majorHAnsi"/>
        </w:rPr>
        <w:t xml:space="preserve"> at the moment.</w:t>
      </w:r>
    </w:p>
    <w:p w14:paraId="0F9C7886"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But across the country, “College Promise” programs continue to grow among state and local governments as elected officials look for ways to improve college-going and work-force preparation. The idea of offering free tuition has grown steadily since the advent of the Tennessee Promise program in 2014, which became the model for a federal program proposed by President Barack Obama. Depending on definitions, half to two-thirds of states and scores of localities now offer some kind of program for free tuition, mostly at community and technical colleges.</w:t>
      </w:r>
    </w:p>
    <w:p w14:paraId="00C859B7" w14:textId="77777777" w:rsidR="008124BA" w:rsidRPr="004C3779" w:rsidRDefault="008124BA" w:rsidP="008124BA">
      <w:pPr>
        <w:rPr>
          <w:rFonts w:asciiTheme="majorHAnsi" w:hAnsiTheme="majorHAnsi" w:cstheme="majorHAnsi"/>
          <w:szCs w:val="22"/>
        </w:rPr>
      </w:pPr>
      <w:r w:rsidRPr="004C3779">
        <w:rPr>
          <w:rFonts w:asciiTheme="majorHAnsi" w:hAnsiTheme="majorHAnsi" w:cstheme="majorHAnsi"/>
          <w:u w:val="single"/>
        </w:rPr>
        <w:t>Two years of free college tuition was a key campaign issue for Biden</w:t>
      </w:r>
      <w:r w:rsidRPr="004C3779">
        <w:rPr>
          <w:rFonts w:asciiTheme="majorHAnsi" w:hAnsiTheme="majorHAnsi" w:cstheme="majorHAnsi"/>
        </w:rPr>
        <w:t xml:space="preserve"> </w:t>
      </w:r>
      <w:r w:rsidRPr="004C3779">
        <w:rPr>
          <w:rFonts w:asciiTheme="majorHAnsi" w:hAnsiTheme="majorHAnsi" w:cstheme="majorHAnsi"/>
          <w:sz w:val="16"/>
          <w:szCs w:val="16"/>
        </w:rPr>
        <w:t>as a candidate in the 2020 presidential election and was originally included in the $3.5-trillion budget-reconciliation bill that Democrats proposed this year.</w:t>
      </w:r>
      <w:r w:rsidRPr="004C3779">
        <w:rPr>
          <w:rFonts w:asciiTheme="majorHAnsi" w:hAnsiTheme="majorHAnsi" w:cstheme="majorHAnsi"/>
        </w:rPr>
        <w:t xml:space="preserve"> </w:t>
      </w:r>
      <w:r w:rsidRPr="004C3779">
        <w:rPr>
          <w:rFonts w:asciiTheme="majorHAnsi" w:hAnsiTheme="majorHAnsi" w:cstheme="majorHAnsi"/>
          <w:u w:val="single"/>
        </w:rPr>
        <w:t>But</w:t>
      </w:r>
      <w:r w:rsidRPr="004C3779">
        <w:rPr>
          <w:rFonts w:asciiTheme="majorHAnsi" w:hAnsiTheme="majorHAnsi" w:cstheme="majorHAnsi"/>
        </w:rPr>
        <w:t xml:space="preserve"> </w:t>
      </w:r>
      <w:r w:rsidRPr="004C3779">
        <w:rPr>
          <w:rFonts w:asciiTheme="majorHAnsi" w:hAnsiTheme="majorHAnsi" w:cstheme="majorHAnsi"/>
          <w:sz w:val="16"/>
          <w:szCs w:val="16"/>
        </w:rPr>
        <w:t>that provision</w:t>
      </w:r>
      <w:r w:rsidRPr="004C3779">
        <w:rPr>
          <w:rFonts w:asciiTheme="majorHAnsi" w:hAnsiTheme="majorHAnsi" w:cstheme="majorHAnsi"/>
        </w:rPr>
        <w:t xml:space="preserve">, </w:t>
      </w:r>
      <w:r w:rsidRPr="004C3779">
        <w:rPr>
          <w:rFonts w:asciiTheme="majorHAnsi" w:hAnsiTheme="majorHAnsi" w:cstheme="majorHAnsi"/>
          <w:u w:val="single"/>
        </w:rPr>
        <w:t xml:space="preserve">with a </w:t>
      </w:r>
      <w:r w:rsidRPr="004C3779">
        <w:rPr>
          <w:rFonts w:asciiTheme="majorHAnsi" w:hAnsiTheme="majorHAnsi" w:cstheme="majorHAnsi"/>
          <w:highlight w:val="cyan"/>
          <w:u w:val="single"/>
        </w:rPr>
        <w:t>$109-billion price tag, was cut</w:t>
      </w:r>
      <w:r w:rsidRPr="004C3779">
        <w:rPr>
          <w:rFonts w:asciiTheme="majorHAnsi" w:hAnsiTheme="majorHAnsi" w:cstheme="majorHAnsi"/>
        </w:rPr>
        <w:t xml:space="preserve"> </w:t>
      </w:r>
      <w:r w:rsidRPr="004C3779">
        <w:rPr>
          <w:rFonts w:asciiTheme="majorHAnsi" w:hAnsiTheme="majorHAnsi" w:cstheme="majorHAnsi"/>
          <w:sz w:val="16"/>
          <w:szCs w:val="16"/>
        </w:rPr>
        <w:t>from the bill</w:t>
      </w:r>
      <w:r w:rsidRPr="004C3779">
        <w:rPr>
          <w:rFonts w:asciiTheme="majorHAnsi" w:hAnsiTheme="majorHAnsi" w:cstheme="majorHAnsi"/>
        </w:rPr>
        <w:t xml:space="preserve"> </w:t>
      </w:r>
      <w:r w:rsidRPr="004C3779">
        <w:rPr>
          <w:rFonts w:asciiTheme="majorHAnsi" w:hAnsiTheme="majorHAnsi" w:cstheme="majorHAnsi"/>
          <w:u w:val="single"/>
        </w:rPr>
        <w:t>as moderates and progressives within the party negotiated to halve the overall cost</w:t>
      </w:r>
      <w:r w:rsidRPr="004C3779">
        <w:rPr>
          <w:rFonts w:asciiTheme="majorHAnsi" w:hAnsiTheme="majorHAnsi" w:cstheme="majorHAnsi"/>
        </w:rPr>
        <w:t xml:space="preserve"> </w:t>
      </w:r>
      <w:r w:rsidRPr="004C3779">
        <w:rPr>
          <w:rFonts w:asciiTheme="majorHAnsi" w:hAnsiTheme="majorHAnsi" w:cstheme="majorHAnsi"/>
          <w:sz w:val="16"/>
          <w:szCs w:val="16"/>
        </w:rPr>
        <w:t>of the legislation</w:t>
      </w:r>
      <w:r w:rsidRPr="004C3779">
        <w:rPr>
          <w:rFonts w:asciiTheme="majorHAnsi" w:hAnsiTheme="majorHAnsi" w:cstheme="majorHAnsi"/>
        </w:rPr>
        <w:t>.</w:t>
      </w:r>
    </w:p>
    <w:p w14:paraId="21267B54"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What remains in that legislation, which has yet to be finalized let alone voted on, is a $40-billion investment in higher education, including a $550 increase in the maximum Pell Grant award, a $500-million grant program to increase college completion, and $9 billion in financial-aid and research support for minority-serving institutions and tribal colleges.</w:t>
      </w:r>
    </w:p>
    <w:p w14:paraId="5C5601AF"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The bill also includes some major policy changes, such as making federal student aid available to undocumented residents who have registered under the Deferred Action for Childhood Arrivals program.</w:t>
      </w:r>
      <w:r>
        <w:rPr>
          <w:rFonts w:asciiTheme="majorHAnsi" w:hAnsiTheme="majorHAnsi" w:cstheme="majorHAnsi"/>
          <w:sz w:val="16"/>
          <w:szCs w:val="16"/>
        </w:rPr>
        <w:t xml:space="preserve"> </w:t>
      </w:r>
      <w:r w:rsidRPr="004C3779">
        <w:rPr>
          <w:rFonts w:asciiTheme="majorHAnsi" w:hAnsiTheme="majorHAnsi" w:cstheme="majorHAnsi"/>
          <w:sz w:val="16"/>
          <w:szCs w:val="16"/>
        </w:rPr>
        <w:t>Higher-education leaders have signaled their gratitude for those amounts, which have been called historic one-time increases. But there is still a sense, for many, that stripping free tuition from the bill is a lost opportunity to increase college access on a monumental scale.</w:t>
      </w:r>
    </w:p>
    <w:p w14:paraId="6A8B7671"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“This felt like an opportunity to take some bold action, try to get to where we want to be as a nation on this,” said Laura W. Perna, vice provost for faculty at the University of Pennsylvania’s Graduate School of Education.</w:t>
      </w:r>
      <w:r>
        <w:rPr>
          <w:rFonts w:asciiTheme="majorHAnsi" w:hAnsiTheme="majorHAnsi" w:cstheme="majorHAnsi"/>
          <w:sz w:val="16"/>
          <w:szCs w:val="16"/>
        </w:rPr>
        <w:t xml:space="preserve"> </w:t>
      </w:r>
      <w:r w:rsidRPr="004C3779">
        <w:rPr>
          <w:rFonts w:asciiTheme="majorHAnsi" w:hAnsiTheme="majorHAnsi" w:cstheme="majorHAnsi"/>
          <w:sz w:val="16"/>
          <w:szCs w:val="16"/>
        </w:rPr>
        <w:t>A federal free-college program would increase economic output by $170 billion a year for the next decade and income-tax revenues by $66 billion annually, one recent study concluded.</w:t>
      </w:r>
      <w:r>
        <w:rPr>
          <w:rFonts w:asciiTheme="majorHAnsi" w:hAnsiTheme="majorHAnsi" w:cstheme="majorHAnsi"/>
          <w:sz w:val="16"/>
          <w:szCs w:val="16"/>
        </w:rPr>
        <w:t xml:space="preserve"> </w:t>
      </w:r>
      <w:r w:rsidRPr="004C3779">
        <w:rPr>
          <w:rFonts w:asciiTheme="majorHAnsi" w:hAnsiTheme="majorHAnsi" w:cstheme="majorHAnsi"/>
          <w:sz w:val="16"/>
          <w:szCs w:val="16"/>
        </w:rPr>
        <w:t>There is also an economic cost for not providing free college nationwide, according to an analysis by the Georgetown University Center on Education and the Workforce. That study concluded that a federal free-college program would increase economic output by $170 billion a year for the next decade and income-tax revenues by $66 billion annually.</w:t>
      </w:r>
    </w:p>
    <w:p w14:paraId="034BC9BC" w14:textId="77777777" w:rsidR="008124BA" w:rsidRPr="004C3779" w:rsidRDefault="008124BA" w:rsidP="008124BA">
      <w:pPr>
        <w:rPr>
          <w:rFonts w:asciiTheme="majorHAnsi" w:hAnsiTheme="majorHAnsi" w:cstheme="majorHAnsi"/>
          <w:szCs w:val="22"/>
        </w:rPr>
      </w:pPr>
      <w:r w:rsidRPr="004C3779">
        <w:rPr>
          <w:rFonts w:asciiTheme="majorHAnsi" w:hAnsiTheme="majorHAnsi" w:cstheme="majorHAnsi"/>
          <w:sz w:val="16"/>
          <w:szCs w:val="16"/>
        </w:rPr>
        <w:t>Morley Winograd, who leads the nonprofit Campaign for Free College Tuition, said that although</w:t>
      </w:r>
      <w:r w:rsidRPr="004C3779">
        <w:rPr>
          <w:rFonts w:asciiTheme="majorHAnsi" w:hAnsiTheme="majorHAnsi" w:cstheme="majorHAnsi"/>
          <w:u w:val="single"/>
        </w:rPr>
        <w:t xml:space="preserve"> </w:t>
      </w:r>
      <w:r w:rsidRPr="004C3779">
        <w:rPr>
          <w:rFonts w:asciiTheme="majorHAnsi" w:hAnsiTheme="majorHAnsi" w:cstheme="majorHAnsi"/>
          <w:highlight w:val="cyan"/>
          <w:u w:val="single"/>
        </w:rPr>
        <w:t>free college</w:t>
      </w:r>
      <w:r w:rsidRPr="004C3779">
        <w:rPr>
          <w:rFonts w:asciiTheme="majorHAnsi" w:hAnsiTheme="majorHAnsi" w:cstheme="majorHAnsi"/>
          <w:u w:val="single"/>
        </w:rPr>
        <w:t xml:space="preserve"> </w:t>
      </w:r>
      <w:r w:rsidRPr="004C3779">
        <w:rPr>
          <w:rFonts w:asciiTheme="majorHAnsi" w:hAnsiTheme="majorHAnsi" w:cstheme="majorHAnsi"/>
          <w:sz w:val="16"/>
          <w:szCs w:val="16"/>
        </w:rPr>
        <w:t>has some bipartisan support in Congress, it</w:t>
      </w:r>
      <w:r w:rsidRPr="004C3779">
        <w:rPr>
          <w:rFonts w:asciiTheme="majorHAnsi" w:hAnsiTheme="majorHAnsi" w:cstheme="majorHAnsi"/>
          <w:u w:val="single"/>
        </w:rPr>
        <w:t xml:space="preserve"> </w:t>
      </w:r>
      <w:r w:rsidRPr="004C3779">
        <w:rPr>
          <w:rFonts w:asciiTheme="majorHAnsi" w:hAnsiTheme="majorHAnsi" w:cstheme="majorHAnsi"/>
          <w:highlight w:val="cyan"/>
          <w:u w:val="single"/>
        </w:rPr>
        <w:t>was not a</w:t>
      </w:r>
      <w:r w:rsidRPr="004C3779">
        <w:rPr>
          <w:rFonts w:asciiTheme="majorHAnsi" w:hAnsiTheme="majorHAnsi" w:cstheme="majorHAnsi"/>
          <w:u w:val="single"/>
        </w:rPr>
        <w:t xml:space="preserve">mong the </w:t>
      </w:r>
      <w:r w:rsidRPr="004C3779">
        <w:rPr>
          <w:rFonts w:asciiTheme="majorHAnsi" w:hAnsiTheme="majorHAnsi" w:cstheme="majorHAnsi"/>
          <w:highlight w:val="cyan"/>
          <w:u w:val="single"/>
        </w:rPr>
        <w:t>key issue</w:t>
      </w:r>
      <w:r w:rsidRPr="004C3779">
        <w:rPr>
          <w:rFonts w:asciiTheme="majorHAnsi" w:hAnsiTheme="majorHAnsi" w:cstheme="majorHAnsi"/>
          <w:u w:val="single"/>
        </w:rPr>
        <w:t xml:space="preserve">s </w:t>
      </w:r>
      <w:r w:rsidRPr="004C3779">
        <w:rPr>
          <w:rFonts w:asciiTheme="majorHAnsi" w:hAnsiTheme="majorHAnsi" w:cstheme="majorHAnsi"/>
          <w:highlight w:val="cyan"/>
          <w:u w:val="single"/>
        </w:rPr>
        <w:t>for</w:t>
      </w:r>
      <w:r w:rsidRPr="004C3779">
        <w:rPr>
          <w:rFonts w:asciiTheme="majorHAnsi" w:hAnsiTheme="majorHAnsi" w:cstheme="majorHAnsi"/>
          <w:u w:val="single"/>
        </w:rPr>
        <w:t xml:space="preserve"> progressive </w:t>
      </w:r>
      <w:r w:rsidRPr="004C3779">
        <w:rPr>
          <w:rFonts w:asciiTheme="majorHAnsi" w:hAnsiTheme="majorHAnsi" w:cstheme="majorHAnsi"/>
          <w:highlight w:val="cyan"/>
          <w:u w:val="single"/>
        </w:rPr>
        <w:t>Democrats</w:t>
      </w:r>
      <w:r w:rsidRPr="004C3779">
        <w:rPr>
          <w:rFonts w:asciiTheme="majorHAnsi" w:hAnsiTheme="majorHAnsi" w:cstheme="majorHAnsi"/>
          <w:u w:val="single"/>
        </w:rPr>
        <w:t>.</w:t>
      </w:r>
    </w:p>
    <w:p w14:paraId="0D86EE5E"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But there were also</w:t>
      </w:r>
      <w:r w:rsidRPr="004C3779">
        <w:rPr>
          <w:rFonts w:asciiTheme="majorHAnsi" w:hAnsiTheme="majorHAnsi" w:cstheme="majorHAnsi"/>
        </w:rPr>
        <w:t xml:space="preserve"> </w:t>
      </w:r>
      <w:r w:rsidRPr="004C3779">
        <w:rPr>
          <w:rFonts w:asciiTheme="majorHAnsi" w:hAnsiTheme="majorHAnsi" w:cstheme="majorHAnsi"/>
          <w:highlight w:val="cyan"/>
          <w:u w:val="single"/>
        </w:rPr>
        <w:t>design flaws</w:t>
      </w:r>
      <w:r w:rsidRPr="004C3779">
        <w:rPr>
          <w:rFonts w:asciiTheme="majorHAnsi" w:hAnsiTheme="majorHAnsi" w:cstheme="majorHAnsi"/>
        </w:rPr>
        <w:t xml:space="preserve"> </w:t>
      </w:r>
      <w:r w:rsidRPr="004C3779">
        <w:rPr>
          <w:rFonts w:asciiTheme="majorHAnsi" w:hAnsiTheme="majorHAnsi" w:cstheme="majorHAnsi"/>
          <w:sz w:val="16"/>
          <w:szCs w:val="16"/>
        </w:rPr>
        <w:t>in the plan that</w:t>
      </w:r>
      <w:r w:rsidRPr="004C3779">
        <w:rPr>
          <w:rFonts w:asciiTheme="majorHAnsi" w:hAnsiTheme="majorHAnsi" w:cstheme="majorHAnsi"/>
        </w:rPr>
        <w:t xml:space="preserve"> </w:t>
      </w:r>
      <w:r w:rsidRPr="004C3779">
        <w:rPr>
          <w:rFonts w:asciiTheme="majorHAnsi" w:hAnsiTheme="majorHAnsi" w:cstheme="majorHAnsi"/>
          <w:highlight w:val="cyan"/>
          <w:u w:val="single"/>
        </w:rPr>
        <w:t>drew</w:t>
      </w:r>
      <w:r w:rsidRPr="004C3779">
        <w:rPr>
          <w:rFonts w:asciiTheme="majorHAnsi" w:hAnsiTheme="majorHAnsi" w:cstheme="majorHAnsi"/>
          <w:highlight w:val="cyan"/>
        </w:rPr>
        <w:t xml:space="preserve"> </w:t>
      </w:r>
      <w:r w:rsidRPr="004C3779">
        <w:rPr>
          <w:rFonts w:asciiTheme="majorHAnsi" w:hAnsiTheme="majorHAnsi" w:cstheme="majorHAnsi"/>
          <w:highlight w:val="cyan"/>
          <w:u w:val="single"/>
        </w:rPr>
        <w:t>critiques from across the political spectrum</w:t>
      </w:r>
      <w:r w:rsidRPr="004C3779">
        <w:rPr>
          <w:rFonts w:asciiTheme="majorHAnsi" w:hAnsiTheme="majorHAnsi" w:cstheme="majorHAnsi"/>
        </w:rPr>
        <w:t xml:space="preserve"> </w:t>
      </w:r>
      <w:r w:rsidRPr="004C3779">
        <w:rPr>
          <w:rFonts w:asciiTheme="majorHAnsi" w:hAnsiTheme="majorHAnsi" w:cstheme="majorHAnsi"/>
          <w:sz w:val="16"/>
          <w:szCs w:val="16"/>
        </w:rPr>
        <w:t>and may have contributed to the plan’s failure.</w:t>
      </w:r>
    </w:p>
    <w:p w14:paraId="0C73410E" w14:textId="77777777" w:rsidR="008124BA" w:rsidRPr="004C3779" w:rsidRDefault="008124BA" w:rsidP="008124BA">
      <w:pPr>
        <w:rPr>
          <w:rFonts w:asciiTheme="majorHAnsi" w:hAnsiTheme="majorHAnsi" w:cstheme="majorHAnsi"/>
          <w:szCs w:val="22"/>
          <w:u w:val="single"/>
        </w:rPr>
      </w:pPr>
      <w:r w:rsidRPr="004C3779">
        <w:rPr>
          <w:rFonts w:asciiTheme="majorHAnsi" w:hAnsiTheme="majorHAnsi" w:cstheme="majorHAnsi"/>
          <w:sz w:val="16"/>
          <w:szCs w:val="16"/>
        </w:rPr>
        <w:t xml:space="preserve">Kevin Carey, vice president for education policy and knowledge management at New America, a left-leaning think tank, found that </w:t>
      </w:r>
      <w:r w:rsidRPr="004C3779">
        <w:rPr>
          <w:rFonts w:asciiTheme="majorHAnsi" w:hAnsiTheme="majorHAnsi" w:cstheme="majorHAnsi"/>
          <w:u w:val="single"/>
        </w:rPr>
        <w:t>the Biden plan would give far more federal money to states like California, where community-college tuition is relatively low, than to states like Vermont, where it is far more expensive.</w:t>
      </w:r>
    </w:p>
    <w:p w14:paraId="3C936358" w14:textId="77777777" w:rsidR="008124BA" w:rsidRPr="004C3779" w:rsidRDefault="008124BA" w:rsidP="008124BA">
      <w:pPr>
        <w:rPr>
          <w:rFonts w:asciiTheme="majorHAnsi" w:hAnsiTheme="majorHAnsi" w:cstheme="majorHAnsi"/>
          <w:u w:val="single"/>
        </w:rPr>
      </w:pPr>
      <w:r w:rsidRPr="004C3779">
        <w:rPr>
          <w:rFonts w:asciiTheme="majorHAnsi" w:hAnsiTheme="majorHAnsi" w:cstheme="majorHAnsi"/>
          <w:sz w:val="16"/>
          <w:szCs w:val="16"/>
        </w:rPr>
        <w:t xml:space="preserve">Beth Akers, an </w:t>
      </w:r>
      <w:proofErr w:type="gramStart"/>
      <w:r w:rsidRPr="004C3779">
        <w:rPr>
          <w:rFonts w:asciiTheme="majorHAnsi" w:hAnsiTheme="majorHAnsi" w:cstheme="majorHAnsi"/>
          <w:sz w:val="16"/>
          <w:szCs w:val="16"/>
        </w:rPr>
        <w:t>economist</w:t>
      </w:r>
      <w:proofErr w:type="gramEnd"/>
      <w:r w:rsidRPr="004C3779">
        <w:rPr>
          <w:rFonts w:asciiTheme="majorHAnsi" w:hAnsiTheme="majorHAnsi" w:cstheme="majorHAnsi"/>
          <w:sz w:val="16"/>
          <w:szCs w:val="16"/>
        </w:rPr>
        <w:t xml:space="preserve"> and senior fellow with the conservative-leaning American Enterprise Institute, said</w:t>
      </w:r>
      <w:r w:rsidRPr="004C3779">
        <w:rPr>
          <w:rFonts w:asciiTheme="majorHAnsi" w:hAnsiTheme="majorHAnsi" w:cstheme="majorHAnsi"/>
        </w:rPr>
        <w:t xml:space="preserve"> </w:t>
      </w:r>
      <w:r w:rsidRPr="004C3779">
        <w:rPr>
          <w:rFonts w:asciiTheme="majorHAnsi" w:hAnsiTheme="majorHAnsi" w:cstheme="majorHAnsi"/>
          <w:u w:val="single"/>
        </w:rPr>
        <w:t xml:space="preserve">the </w:t>
      </w:r>
      <w:r w:rsidRPr="004C3779">
        <w:rPr>
          <w:rFonts w:asciiTheme="majorHAnsi" w:hAnsiTheme="majorHAnsi" w:cstheme="majorHAnsi"/>
          <w:highlight w:val="cyan"/>
          <w:u w:val="single"/>
        </w:rPr>
        <w:t>complexities of designing a federal-state partnership made this</w:t>
      </w:r>
      <w:r w:rsidRPr="004C3779">
        <w:rPr>
          <w:rFonts w:asciiTheme="majorHAnsi" w:hAnsiTheme="majorHAnsi" w:cstheme="majorHAnsi"/>
          <w:u w:val="single"/>
        </w:rPr>
        <w:t xml:space="preserve"> kind of problem </w:t>
      </w:r>
      <w:r w:rsidRPr="004C3779">
        <w:rPr>
          <w:rFonts w:asciiTheme="majorHAnsi" w:hAnsiTheme="majorHAnsi" w:cstheme="majorHAnsi"/>
          <w:highlight w:val="cyan"/>
          <w:u w:val="single"/>
        </w:rPr>
        <w:t>inevitable</w:t>
      </w:r>
      <w:r w:rsidRPr="004C3779">
        <w:rPr>
          <w:rFonts w:asciiTheme="majorHAnsi" w:hAnsiTheme="majorHAnsi" w:cstheme="majorHAnsi"/>
          <w:u w:val="single"/>
        </w:rPr>
        <w:t xml:space="preserve"> and would quite likely burden future efforts.</w:t>
      </w:r>
    </w:p>
    <w:p w14:paraId="7D56F5B7" w14:textId="77777777" w:rsidR="008124BA" w:rsidRPr="004C3779" w:rsidRDefault="008124BA" w:rsidP="008124BA">
      <w:pPr>
        <w:pStyle w:val="Heading4"/>
      </w:pPr>
      <w:r w:rsidRPr="004C3779">
        <w:t xml:space="preserve">Negotiations have derailed attempts – democratic members can’t come to </w:t>
      </w:r>
      <w:proofErr w:type="gramStart"/>
      <w:r w:rsidRPr="004C3779">
        <w:t>consensus</w:t>
      </w:r>
      <w:proofErr w:type="gramEnd"/>
    </w:p>
    <w:p w14:paraId="0C1D6A04" w14:textId="77777777" w:rsidR="008124BA" w:rsidRPr="004C3779" w:rsidRDefault="008124BA" w:rsidP="008124BA">
      <w:pPr>
        <w:rPr>
          <w:rFonts w:asciiTheme="majorHAnsi" w:hAnsiTheme="majorHAnsi" w:cstheme="majorHAnsi"/>
        </w:rPr>
      </w:pPr>
      <w:r>
        <w:rPr>
          <w:rStyle w:val="Style13ptBold"/>
          <w:rFonts w:asciiTheme="majorHAnsi" w:hAnsiTheme="majorHAnsi" w:cstheme="majorHAnsi"/>
        </w:rPr>
        <w:t>Douglas-</w:t>
      </w:r>
      <w:r w:rsidRPr="004C3779">
        <w:rPr>
          <w:rStyle w:val="Style13ptBold"/>
          <w:rFonts w:asciiTheme="majorHAnsi" w:hAnsiTheme="majorHAnsi" w:cstheme="majorHAnsi"/>
        </w:rPr>
        <w:t xml:space="preserve">Gabriel 22 </w:t>
      </w:r>
      <w:r w:rsidRPr="004C3779">
        <w:rPr>
          <w:rFonts w:asciiTheme="majorHAnsi" w:hAnsiTheme="majorHAnsi" w:cstheme="majorHAnsi"/>
        </w:rPr>
        <w:t>Danielle Douglas-Gabriel covers the economics of higher education, writing about the financial policies that determine a student's access to education and ability to complete a credential. “Tuition-free college movement gains momentum, despite Biden’s stalled plan.” March 5, 2022. https://www.washingtonpost.com/education/2022/03/05/tuition-free-college-states/</w:t>
      </w:r>
    </w:p>
    <w:p w14:paraId="5F78CABB"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President</w:t>
      </w:r>
      <w:r w:rsidRPr="004C3779">
        <w:rPr>
          <w:rFonts w:asciiTheme="majorHAnsi" w:hAnsiTheme="majorHAnsi" w:cstheme="majorHAnsi"/>
        </w:rPr>
        <w:t xml:space="preserve"> </w:t>
      </w:r>
      <w:r w:rsidRPr="004C3779">
        <w:rPr>
          <w:rFonts w:asciiTheme="majorHAnsi" w:hAnsiTheme="majorHAnsi" w:cstheme="majorHAnsi"/>
          <w:u w:val="single"/>
        </w:rPr>
        <w:t xml:space="preserve">Biden </w:t>
      </w:r>
      <w:r w:rsidRPr="004C3779">
        <w:rPr>
          <w:rFonts w:asciiTheme="majorHAnsi" w:hAnsiTheme="majorHAnsi" w:cstheme="majorHAnsi"/>
          <w:sz w:val="16"/>
          <w:szCs w:val="16"/>
        </w:rPr>
        <w:t>may have</w:t>
      </w:r>
      <w:r w:rsidRPr="004C3779">
        <w:rPr>
          <w:rFonts w:asciiTheme="majorHAnsi" w:hAnsiTheme="majorHAnsi" w:cstheme="majorHAnsi"/>
          <w:u w:val="single"/>
        </w:rPr>
        <w:t xml:space="preserve"> tabled his bid for universal free community college</w:t>
      </w:r>
      <w:r w:rsidRPr="004C3779">
        <w:rPr>
          <w:rFonts w:asciiTheme="majorHAnsi" w:hAnsiTheme="majorHAnsi" w:cstheme="majorHAnsi"/>
        </w:rPr>
        <w:t xml:space="preserve">, </w:t>
      </w:r>
      <w:r w:rsidRPr="004C3779">
        <w:rPr>
          <w:rFonts w:asciiTheme="majorHAnsi" w:hAnsiTheme="majorHAnsi" w:cstheme="majorHAnsi"/>
          <w:sz w:val="16"/>
          <w:szCs w:val="16"/>
        </w:rPr>
        <w:t>but states and municipalities are keeping the momentum going with new or expanded programs to cover tuition.</w:t>
      </w:r>
    </w:p>
    <w:p w14:paraId="38065960"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At least seven tuition-free initiatives have publicly launched since November, according to the College Promise campaign, which advocates making the first two or more years of college free. The governors of Pennsylvania and Maine are pushing for new programs, while the University of Texas System Board of Regents recently approved a $300 million endowment to cover tuition for more students at its public institutions.</w:t>
      </w:r>
    </w:p>
    <w:p w14:paraId="669F91DD" w14:textId="77777777" w:rsidR="008124BA" w:rsidRPr="004C3779" w:rsidRDefault="008124BA" w:rsidP="008124BA">
      <w:pPr>
        <w:rPr>
          <w:rFonts w:asciiTheme="majorHAnsi" w:hAnsiTheme="majorHAnsi" w:cstheme="majorHAnsi"/>
          <w:szCs w:val="22"/>
          <w:u w:val="single"/>
        </w:rPr>
      </w:pPr>
      <w:r w:rsidRPr="004C3779">
        <w:rPr>
          <w:rFonts w:asciiTheme="majorHAnsi" w:hAnsiTheme="majorHAnsi" w:cstheme="majorHAnsi"/>
          <w:u w:val="single"/>
        </w:rPr>
        <w:t xml:space="preserve">Political </w:t>
      </w:r>
      <w:r w:rsidRPr="004C3779">
        <w:rPr>
          <w:rFonts w:asciiTheme="majorHAnsi" w:hAnsiTheme="majorHAnsi" w:cstheme="majorHAnsi"/>
          <w:highlight w:val="cyan"/>
          <w:u w:val="single"/>
        </w:rPr>
        <w:t>negotiations spell</w:t>
      </w:r>
      <w:r w:rsidRPr="004C3779">
        <w:rPr>
          <w:rFonts w:asciiTheme="majorHAnsi" w:hAnsiTheme="majorHAnsi" w:cstheme="majorHAnsi"/>
          <w:u w:val="single"/>
        </w:rPr>
        <w:t xml:space="preserve"> the </w:t>
      </w:r>
      <w:r w:rsidRPr="004C3779">
        <w:rPr>
          <w:rFonts w:asciiTheme="majorHAnsi" w:hAnsiTheme="majorHAnsi" w:cstheme="majorHAnsi"/>
          <w:highlight w:val="cyan"/>
          <w:u w:val="single"/>
        </w:rPr>
        <w:t xml:space="preserve">demise of </w:t>
      </w:r>
      <w:r w:rsidRPr="004C3779">
        <w:rPr>
          <w:rFonts w:asciiTheme="majorHAnsi" w:hAnsiTheme="majorHAnsi" w:cstheme="majorHAnsi"/>
          <w:u w:val="single"/>
        </w:rPr>
        <w:t xml:space="preserve">Biden’s universal </w:t>
      </w:r>
      <w:r w:rsidRPr="004C3779">
        <w:rPr>
          <w:rFonts w:asciiTheme="majorHAnsi" w:hAnsiTheme="majorHAnsi" w:cstheme="majorHAnsi"/>
          <w:highlight w:val="cyan"/>
          <w:u w:val="single"/>
        </w:rPr>
        <w:t xml:space="preserve">community college </w:t>
      </w:r>
      <w:proofErr w:type="gramStart"/>
      <w:r w:rsidRPr="004C3779">
        <w:rPr>
          <w:rFonts w:asciiTheme="majorHAnsi" w:hAnsiTheme="majorHAnsi" w:cstheme="majorHAnsi"/>
          <w:highlight w:val="cyan"/>
          <w:u w:val="single"/>
        </w:rPr>
        <w:t>plan</w:t>
      </w:r>
      <w:proofErr w:type="gramEnd"/>
    </w:p>
    <w:p w14:paraId="12ABAAE6"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 xml:space="preserve">College Promise programs, as tuition-free initiatives are commonly known, enjoy widespread support across the political spectrum. Forty-seven states and D.C. have at least one such program at the college, </w:t>
      </w:r>
      <w:proofErr w:type="gramStart"/>
      <w:r w:rsidRPr="004C3779">
        <w:rPr>
          <w:rFonts w:asciiTheme="majorHAnsi" w:hAnsiTheme="majorHAnsi" w:cstheme="majorHAnsi"/>
          <w:sz w:val="16"/>
          <w:szCs w:val="16"/>
        </w:rPr>
        <w:t>city</w:t>
      </w:r>
      <w:proofErr w:type="gramEnd"/>
      <w:r w:rsidRPr="004C3779">
        <w:rPr>
          <w:rFonts w:asciiTheme="majorHAnsi" w:hAnsiTheme="majorHAnsi" w:cstheme="majorHAnsi"/>
          <w:sz w:val="16"/>
          <w:szCs w:val="16"/>
        </w:rPr>
        <w:t xml:space="preserve"> or state level. There are 33 statewide programs that cover tuition at community colleges or universities and higher education, and experts say the number is likely to grow.</w:t>
      </w:r>
    </w:p>
    <w:p w14:paraId="5EC7E456" w14:textId="77777777" w:rsidR="008124BA" w:rsidRPr="004C3779" w:rsidRDefault="008124BA" w:rsidP="008124BA">
      <w:pPr>
        <w:rPr>
          <w:rFonts w:asciiTheme="majorHAnsi" w:hAnsiTheme="majorHAnsi" w:cstheme="majorHAnsi"/>
          <w:szCs w:val="22"/>
        </w:rPr>
      </w:pPr>
      <w:r w:rsidRPr="004C3779">
        <w:rPr>
          <w:rFonts w:asciiTheme="majorHAnsi" w:hAnsiTheme="majorHAnsi" w:cstheme="majorHAnsi"/>
          <w:u w:val="single"/>
        </w:rPr>
        <w:t xml:space="preserve">Critics of universal public college say the </w:t>
      </w:r>
      <w:r w:rsidRPr="004C3779">
        <w:rPr>
          <w:rFonts w:asciiTheme="majorHAnsi" w:hAnsiTheme="majorHAnsi" w:cstheme="majorHAnsi"/>
          <w:highlight w:val="cyan"/>
          <w:u w:val="single"/>
        </w:rPr>
        <w:t>price</w:t>
      </w:r>
      <w:r w:rsidRPr="004C3779">
        <w:rPr>
          <w:rFonts w:asciiTheme="majorHAnsi" w:hAnsiTheme="majorHAnsi" w:cstheme="majorHAnsi"/>
          <w:u w:val="single"/>
        </w:rPr>
        <w:t xml:space="preserve"> tag </w:t>
      </w:r>
      <w:r w:rsidRPr="004C3779">
        <w:rPr>
          <w:rFonts w:asciiTheme="majorHAnsi" w:hAnsiTheme="majorHAnsi" w:cstheme="majorHAnsi"/>
          <w:highlight w:val="cyan"/>
          <w:u w:val="single"/>
        </w:rPr>
        <w:t>is unsustainable</w:t>
      </w:r>
      <w:r w:rsidRPr="004C3779">
        <w:rPr>
          <w:rFonts w:asciiTheme="majorHAnsi" w:hAnsiTheme="majorHAnsi" w:cstheme="majorHAnsi"/>
        </w:rPr>
        <w:t xml:space="preserve">. </w:t>
      </w:r>
      <w:r w:rsidRPr="004C3779">
        <w:rPr>
          <w:rFonts w:asciiTheme="majorHAnsi" w:hAnsiTheme="majorHAnsi" w:cstheme="majorHAnsi"/>
          <w:sz w:val="16"/>
          <w:szCs w:val="16"/>
        </w:rPr>
        <w:t>Opponents of tuition-free community college say too many of</w:t>
      </w:r>
      <w:r w:rsidRPr="004C3779">
        <w:rPr>
          <w:rFonts w:asciiTheme="majorHAnsi" w:hAnsiTheme="majorHAnsi" w:cstheme="majorHAnsi"/>
        </w:rPr>
        <w:t xml:space="preserve"> </w:t>
      </w:r>
      <w:r w:rsidRPr="004C3779">
        <w:rPr>
          <w:rFonts w:asciiTheme="majorHAnsi" w:hAnsiTheme="majorHAnsi" w:cstheme="majorHAnsi"/>
          <w:u w:val="single"/>
        </w:rPr>
        <w:t>the schools have poor outcomes</w:t>
      </w:r>
      <w:r w:rsidRPr="004C3779">
        <w:rPr>
          <w:rFonts w:asciiTheme="majorHAnsi" w:hAnsiTheme="majorHAnsi" w:cstheme="majorHAnsi"/>
        </w:rPr>
        <w:t xml:space="preserve">, </w:t>
      </w:r>
      <w:r w:rsidRPr="004C3779">
        <w:rPr>
          <w:rFonts w:asciiTheme="majorHAnsi" w:hAnsiTheme="majorHAnsi" w:cstheme="majorHAnsi"/>
          <w:sz w:val="16"/>
          <w:szCs w:val="16"/>
        </w:rPr>
        <w:t>with fewer than 40 percent of students earning a degree within six years. Advocates argue that could be remedied by providing more institutional dollars and financial aid to keep students on track.</w:t>
      </w:r>
    </w:p>
    <w:p w14:paraId="358FAC95" w14:textId="77777777" w:rsidR="008124BA" w:rsidRPr="004C3779" w:rsidRDefault="008124BA" w:rsidP="008124BA">
      <w:pPr>
        <w:rPr>
          <w:rFonts w:asciiTheme="majorHAnsi" w:hAnsiTheme="majorHAnsi" w:cstheme="majorHAnsi"/>
          <w:u w:val="single"/>
        </w:rPr>
      </w:pPr>
      <w:r w:rsidRPr="004C3779">
        <w:rPr>
          <w:rFonts w:asciiTheme="majorHAnsi" w:hAnsiTheme="majorHAnsi" w:cstheme="majorHAnsi"/>
          <w:u w:val="single"/>
        </w:rPr>
        <w:t xml:space="preserve">A handful of </w:t>
      </w:r>
      <w:r w:rsidRPr="004C3779">
        <w:rPr>
          <w:rFonts w:asciiTheme="majorHAnsi" w:hAnsiTheme="majorHAnsi" w:cstheme="majorHAnsi"/>
          <w:highlight w:val="cyan"/>
          <w:u w:val="single"/>
        </w:rPr>
        <w:t>bills</w:t>
      </w:r>
      <w:r w:rsidRPr="004C3779">
        <w:rPr>
          <w:rFonts w:asciiTheme="majorHAnsi" w:hAnsiTheme="majorHAnsi" w:cstheme="majorHAnsi"/>
          <w:u w:val="single"/>
        </w:rPr>
        <w:t xml:space="preserve"> have been introduced this Congress </w:t>
      </w:r>
      <w:r w:rsidRPr="004C3779">
        <w:rPr>
          <w:rFonts w:asciiTheme="majorHAnsi" w:hAnsiTheme="majorHAnsi" w:cstheme="majorHAnsi"/>
          <w:highlight w:val="cyan"/>
          <w:u w:val="single"/>
        </w:rPr>
        <w:t>to provide tuition-free</w:t>
      </w:r>
      <w:r w:rsidRPr="004C3779">
        <w:rPr>
          <w:rFonts w:asciiTheme="majorHAnsi" w:hAnsiTheme="majorHAnsi" w:cstheme="majorHAnsi"/>
          <w:u w:val="single"/>
        </w:rPr>
        <w:t xml:space="preserve"> access to community college or public universities, but </w:t>
      </w:r>
      <w:r w:rsidRPr="004C3779">
        <w:rPr>
          <w:rFonts w:asciiTheme="majorHAnsi" w:hAnsiTheme="majorHAnsi" w:cstheme="majorHAnsi"/>
          <w:highlight w:val="cyan"/>
          <w:u w:val="single"/>
        </w:rPr>
        <w:t>none have advanced</w:t>
      </w:r>
      <w:r w:rsidRPr="004C3779">
        <w:rPr>
          <w:rFonts w:asciiTheme="majorHAnsi" w:hAnsiTheme="majorHAnsi" w:cstheme="majorHAnsi"/>
          <w:u w:val="single"/>
        </w:rPr>
        <w:t>.</w:t>
      </w:r>
    </w:p>
    <w:p w14:paraId="63DC94D6"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Biden is still calling for the federal government to step up its role in subsidizing college. In his first State of the Union address this week, the president urged Congress to “invest in what Jill, our first lady, … calls America’s best-kept secret: community colleges.”</w:t>
      </w:r>
    </w:p>
    <w:p w14:paraId="2046C53D"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Neither Biden nor first lady Jill Biden, a professor at Northern Virginia Community College, have conceded defeat in creating a federal-state partnership to lower the cost of college. Their plans were scuttled as</w:t>
      </w:r>
      <w:r w:rsidRPr="004C3779">
        <w:rPr>
          <w:rFonts w:asciiTheme="majorHAnsi" w:hAnsiTheme="majorHAnsi" w:cstheme="majorHAnsi"/>
        </w:rPr>
        <w:t xml:space="preserve"> </w:t>
      </w:r>
      <w:r w:rsidRPr="004C3779">
        <w:rPr>
          <w:rFonts w:asciiTheme="majorHAnsi" w:hAnsiTheme="majorHAnsi" w:cstheme="majorHAnsi"/>
          <w:highlight w:val="cyan"/>
          <w:u w:val="single"/>
        </w:rPr>
        <w:t>Democrats fought and failed to reach a consensus</w:t>
      </w:r>
      <w:r w:rsidRPr="004C3779">
        <w:rPr>
          <w:rFonts w:asciiTheme="majorHAnsi" w:hAnsiTheme="majorHAnsi" w:cstheme="majorHAnsi"/>
        </w:rPr>
        <w:t xml:space="preserve"> </w:t>
      </w:r>
      <w:r w:rsidRPr="004C3779">
        <w:rPr>
          <w:rFonts w:asciiTheme="majorHAnsi" w:hAnsiTheme="majorHAnsi" w:cstheme="majorHAnsi"/>
          <w:sz w:val="16"/>
          <w:szCs w:val="16"/>
        </w:rPr>
        <w:t>on the president’s signature Build Back Better package. But Biden continues to emphasize the policy as a priority.</w:t>
      </w:r>
    </w:p>
    <w:p w14:paraId="5609736D"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Advocates welcome the commitment as they say federal dollars are critical for the longevity of College Promise programs.</w:t>
      </w:r>
      <w:r>
        <w:rPr>
          <w:rFonts w:asciiTheme="majorHAnsi" w:hAnsiTheme="majorHAnsi" w:cstheme="majorHAnsi"/>
          <w:sz w:val="16"/>
          <w:szCs w:val="16"/>
        </w:rPr>
        <w:t xml:space="preserve"> </w:t>
      </w:r>
      <w:r w:rsidRPr="004C3779">
        <w:rPr>
          <w:rFonts w:asciiTheme="majorHAnsi" w:hAnsiTheme="majorHAnsi" w:cstheme="majorHAnsi"/>
          <w:sz w:val="16"/>
          <w:szCs w:val="16"/>
        </w:rPr>
        <w:t>Did the idea of free public higher education go down with the Democrats?</w:t>
      </w:r>
      <w:r>
        <w:rPr>
          <w:rFonts w:asciiTheme="majorHAnsi" w:hAnsiTheme="majorHAnsi" w:cstheme="majorHAnsi"/>
          <w:sz w:val="16"/>
          <w:szCs w:val="16"/>
        </w:rPr>
        <w:t xml:space="preserve"> </w:t>
      </w:r>
      <w:r w:rsidRPr="004C3779">
        <w:rPr>
          <w:rFonts w:asciiTheme="majorHAnsi" w:hAnsiTheme="majorHAnsi" w:cstheme="majorHAnsi"/>
          <w:sz w:val="16"/>
          <w:szCs w:val="16"/>
        </w:rPr>
        <w:t>“There is a real opportunity to build on what local communities and states are doing,” said Martha Kanter, the executive director of the nonprofit College Promise campaign. A federal-state partnership “will create a sustainable endowment process that could fully fund this for all.”</w:t>
      </w:r>
    </w:p>
    <w:p w14:paraId="439DF444"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In the meantime, Kanter, a former undersecretary of education in the Obama administration, said state leaders are upping their investment in postsecondary education as a part of their economic strategy.</w:t>
      </w:r>
      <w:r>
        <w:rPr>
          <w:rFonts w:asciiTheme="majorHAnsi" w:hAnsiTheme="majorHAnsi" w:cstheme="majorHAnsi"/>
          <w:sz w:val="16"/>
          <w:szCs w:val="16"/>
        </w:rPr>
        <w:t xml:space="preserve"> </w:t>
      </w:r>
      <w:r w:rsidRPr="004C3779">
        <w:rPr>
          <w:rFonts w:asciiTheme="majorHAnsi" w:hAnsiTheme="majorHAnsi" w:cstheme="majorHAnsi"/>
          <w:sz w:val="16"/>
          <w:szCs w:val="16"/>
        </w:rPr>
        <w:t>Take New Mexico, where Gov. Michelle Lujan Grisham (D) signed into law Friday legislation that funds</w:t>
      </w:r>
      <w:r w:rsidRPr="004C3779">
        <w:rPr>
          <w:rFonts w:asciiTheme="majorHAnsi" w:hAnsiTheme="majorHAnsi" w:cstheme="majorHAnsi"/>
        </w:rPr>
        <w:t xml:space="preserve"> </w:t>
      </w:r>
      <w:r w:rsidRPr="004C3779">
        <w:rPr>
          <w:rFonts w:asciiTheme="majorHAnsi" w:hAnsiTheme="majorHAnsi" w:cstheme="majorHAnsi"/>
          <w:sz w:val="16"/>
          <w:szCs w:val="16"/>
        </w:rPr>
        <w:t xml:space="preserve">tuition for up to 35,000 residents to pursue certificates, </w:t>
      </w:r>
      <w:proofErr w:type="gramStart"/>
      <w:r w:rsidRPr="004C3779">
        <w:rPr>
          <w:rFonts w:asciiTheme="majorHAnsi" w:hAnsiTheme="majorHAnsi" w:cstheme="majorHAnsi"/>
          <w:sz w:val="16"/>
          <w:szCs w:val="16"/>
        </w:rPr>
        <w:t>associate’s</w:t>
      </w:r>
      <w:proofErr w:type="gramEnd"/>
      <w:r w:rsidRPr="004C3779">
        <w:rPr>
          <w:rFonts w:asciiTheme="majorHAnsi" w:hAnsiTheme="majorHAnsi" w:cstheme="majorHAnsi"/>
          <w:sz w:val="16"/>
          <w:szCs w:val="16"/>
        </w:rPr>
        <w:t xml:space="preserve"> and bachelor’s degrees this fall. The bill would create one of the most inclusive College Promise programs in the country by covering tuition for part-time students and adult learners returning to school.</w:t>
      </w:r>
    </w:p>
    <w:p w14:paraId="1DB09C1D" w14:textId="77777777" w:rsidR="008124BA" w:rsidRPr="004C3779" w:rsidRDefault="008124BA" w:rsidP="008124BA">
      <w:pPr>
        <w:rPr>
          <w:rFonts w:asciiTheme="majorHAnsi" w:hAnsiTheme="majorHAnsi" w:cstheme="majorHAnsi"/>
          <w:sz w:val="16"/>
          <w:szCs w:val="16"/>
        </w:rPr>
      </w:pPr>
      <w:r w:rsidRPr="004C3779">
        <w:rPr>
          <w:rFonts w:asciiTheme="majorHAnsi" w:hAnsiTheme="majorHAnsi" w:cstheme="majorHAnsi"/>
          <w:sz w:val="16"/>
          <w:szCs w:val="16"/>
        </w:rPr>
        <w:t xml:space="preserve">Many </w:t>
      </w:r>
      <w:proofErr w:type="gramStart"/>
      <w:r w:rsidRPr="004C3779">
        <w:rPr>
          <w:rFonts w:asciiTheme="majorHAnsi" w:hAnsiTheme="majorHAnsi" w:cstheme="majorHAnsi"/>
          <w:sz w:val="16"/>
          <w:szCs w:val="16"/>
        </w:rPr>
        <w:t>tuition</w:t>
      </w:r>
      <w:proofErr w:type="gramEnd"/>
      <w:r w:rsidRPr="004C3779">
        <w:rPr>
          <w:rFonts w:asciiTheme="majorHAnsi" w:hAnsiTheme="majorHAnsi" w:cstheme="majorHAnsi"/>
          <w:sz w:val="16"/>
          <w:szCs w:val="16"/>
        </w:rPr>
        <w:t xml:space="preserve"> plans only cover full-time students who are fresh out of high school, and provide funding after other state and federal grants are taken into account — what’s known as a last-dollar model. New Mexico, however, will provide funding before other scholarships are applied. That means a student whose family income is low enough to qualify for a Pell Grant can use those federal dollars toward other college expenses.</w:t>
      </w:r>
    </w:p>
    <w:p w14:paraId="1B61BBFC" w14:textId="77777777" w:rsidR="008124BA" w:rsidRPr="004C3779" w:rsidRDefault="008124BA" w:rsidP="008124BA">
      <w:pPr>
        <w:rPr>
          <w:rStyle w:val="Style13ptBold"/>
          <w:rFonts w:asciiTheme="majorHAnsi" w:hAnsiTheme="majorHAnsi" w:cstheme="majorHAnsi"/>
          <w:b w:val="0"/>
          <w:szCs w:val="22"/>
        </w:rPr>
      </w:pPr>
      <w:r w:rsidRPr="004C3779">
        <w:rPr>
          <w:rFonts w:asciiTheme="majorHAnsi" w:hAnsiTheme="majorHAnsi" w:cstheme="majorHAnsi"/>
          <w:u w:val="single"/>
        </w:rPr>
        <w:t xml:space="preserve">It seems like a no-lose idea: free college. But </w:t>
      </w:r>
      <w:r w:rsidRPr="004C3779">
        <w:rPr>
          <w:rFonts w:asciiTheme="majorHAnsi" w:hAnsiTheme="majorHAnsi" w:cstheme="majorHAnsi"/>
          <w:highlight w:val="cyan"/>
          <w:u w:val="single"/>
        </w:rPr>
        <w:t>nobody can agree on the details.</w:t>
      </w:r>
    </w:p>
    <w:p w14:paraId="0F7575E9" w14:textId="77777777" w:rsidR="008124BA" w:rsidRPr="004C3779" w:rsidRDefault="008124BA" w:rsidP="008124BA">
      <w:pPr>
        <w:pStyle w:val="Heading3"/>
        <w:rPr>
          <w:rFonts w:asciiTheme="majorHAnsi" w:hAnsiTheme="majorHAnsi" w:cstheme="majorHAnsi"/>
        </w:rPr>
      </w:pPr>
      <w:r w:rsidRPr="004C3779">
        <w:rPr>
          <w:rFonts w:asciiTheme="majorHAnsi" w:hAnsiTheme="majorHAnsi" w:cstheme="majorHAnsi"/>
        </w:rPr>
        <w:t xml:space="preserve">LTNB </w:t>
      </w:r>
      <w:r>
        <w:rPr>
          <w:rFonts w:asciiTheme="majorHAnsi" w:hAnsiTheme="majorHAnsi" w:cstheme="majorHAnsi"/>
        </w:rPr>
        <w:t>–</w:t>
      </w:r>
      <w:r w:rsidRPr="004C3779">
        <w:rPr>
          <w:rFonts w:asciiTheme="majorHAnsi" w:hAnsiTheme="majorHAnsi" w:cstheme="majorHAnsi"/>
        </w:rPr>
        <w:t xml:space="preserve"> Elections</w:t>
      </w:r>
      <w:r>
        <w:rPr>
          <w:rFonts w:asciiTheme="majorHAnsi" w:hAnsiTheme="majorHAnsi" w:cstheme="majorHAnsi"/>
        </w:rPr>
        <w:t xml:space="preserve"> DA</w:t>
      </w:r>
    </w:p>
    <w:p w14:paraId="28392A70" w14:textId="77777777" w:rsidR="008124BA" w:rsidRPr="004C3779" w:rsidRDefault="008124BA" w:rsidP="008124BA">
      <w:pPr>
        <w:pStyle w:val="Heading4"/>
        <w:rPr>
          <w:rStyle w:val="Style13ptBold"/>
          <w:rFonts w:asciiTheme="majorHAnsi" w:hAnsiTheme="majorHAnsi" w:cstheme="majorHAnsi"/>
          <w:b/>
          <w:bCs w:val="0"/>
        </w:rPr>
      </w:pPr>
      <w:r w:rsidRPr="004C3779">
        <w:rPr>
          <w:rStyle w:val="Style13ptBold"/>
          <w:rFonts w:asciiTheme="majorHAnsi" w:hAnsiTheme="majorHAnsi" w:cstheme="majorHAnsi"/>
          <w:b/>
        </w:rPr>
        <w:t xml:space="preserve">Free College is controversial – democratic leaders and voters have polarizing </w:t>
      </w:r>
      <w:proofErr w:type="gramStart"/>
      <w:r w:rsidRPr="004C3779">
        <w:rPr>
          <w:rStyle w:val="Style13ptBold"/>
          <w:rFonts w:asciiTheme="majorHAnsi" w:hAnsiTheme="majorHAnsi" w:cstheme="majorHAnsi"/>
          <w:b/>
        </w:rPr>
        <w:t>opinions</w:t>
      </w:r>
      <w:proofErr w:type="gramEnd"/>
    </w:p>
    <w:p w14:paraId="341DC668" w14:textId="77777777" w:rsidR="008124BA" w:rsidRPr="004C3779" w:rsidRDefault="008124BA" w:rsidP="008124BA">
      <w:pPr>
        <w:rPr>
          <w:rFonts w:asciiTheme="majorHAnsi" w:hAnsiTheme="majorHAnsi" w:cstheme="majorHAnsi"/>
        </w:rPr>
      </w:pPr>
      <w:r w:rsidRPr="004C3779">
        <w:rPr>
          <w:rStyle w:val="Style13ptBold"/>
          <w:rFonts w:asciiTheme="majorHAnsi" w:hAnsiTheme="majorHAnsi" w:cstheme="majorHAnsi"/>
        </w:rPr>
        <w:t xml:space="preserve">Yglesias 19 </w:t>
      </w:r>
      <w:r w:rsidRPr="004C3779">
        <w:rPr>
          <w:rFonts w:asciiTheme="majorHAnsi" w:hAnsiTheme="majorHAnsi" w:cstheme="majorHAnsi"/>
        </w:rPr>
        <w:t>Matthew Yglesias; co-founded Vox.com with Ezra Klein and Melissa Bell in the spring of 2014. He's currently a senior correspondent focused on politics and economic policy</w:t>
      </w:r>
      <w:r>
        <w:rPr>
          <w:rFonts w:asciiTheme="majorHAnsi" w:hAnsiTheme="majorHAnsi" w:cstheme="majorHAnsi"/>
        </w:rPr>
        <w:t>.</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Democrats’ ongoing argument about free college, explained</w:t>
      </w:r>
      <w:r>
        <w:rPr>
          <w:rFonts w:asciiTheme="majorHAnsi" w:hAnsiTheme="majorHAnsi" w:cstheme="majorHAnsi"/>
        </w:rPr>
        <w:t>,”</w:t>
      </w:r>
      <w:r w:rsidRPr="004C3779">
        <w:rPr>
          <w:rFonts w:asciiTheme="majorHAnsi" w:hAnsiTheme="majorHAnsi" w:cstheme="majorHAnsi"/>
        </w:rPr>
        <w:t xml:space="preserve"> Vox</w:t>
      </w:r>
      <w:r>
        <w:rPr>
          <w:rFonts w:asciiTheme="majorHAnsi" w:hAnsiTheme="majorHAnsi" w:cstheme="majorHAnsi"/>
        </w:rPr>
        <w:t>, June 24, 2019.</w:t>
      </w:r>
      <w:r w:rsidRPr="004C3779">
        <w:rPr>
          <w:rFonts w:asciiTheme="majorHAnsi" w:hAnsiTheme="majorHAnsi" w:cstheme="majorHAnsi"/>
        </w:rPr>
        <w:t xml:space="preserve"> https://www.vox.com/2019/6/24/18677785/democrats-free-college-sanders-warren-biden; 7-10-2023; AA]</w:t>
      </w:r>
    </w:p>
    <w:p w14:paraId="755154B3"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In the 2020 field, Elizabeth </w:t>
      </w:r>
      <w:r w:rsidRPr="004C3779">
        <w:rPr>
          <w:rStyle w:val="StyleUnderline"/>
          <w:rFonts w:asciiTheme="majorHAnsi" w:hAnsiTheme="majorHAnsi" w:cstheme="majorHAnsi"/>
        </w:rPr>
        <w:t>Warren</w:t>
      </w:r>
      <w:r w:rsidRPr="004C3779">
        <w:rPr>
          <w:rFonts w:asciiTheme="majorHAnsi" w:hAnsiTheme="majorHAnsi" w:cstheme="majorHAnsi"/>
          <w:sz w:val="16"/>
        </w:rPr>
        <w:t xml:space="preserve"> has </w:t>
      </w:r>
      <w:r w:rsidRPr="004C3779">
        <w:rPr>
          <w:rStyle w:val="StyleUnderline"/>
          <w:rFonts w:asciiTheme="majorHAnsi" w:hAnsiTheme="majorHAnsi" w:cstheme="majorHAnsi"/>
        </w:rPr>
        <w:t>joined Sanders on</w:t>
      </w:r>
      <w:r w:rsidRPr="004C3779">
        <w:rPr>
          <w:rFonts w:asciiTheme="majorHAnsi" w:hAnsiTheme="majorHAnsi" w:cstheme="majorHAnsi"/>
          <w:sz w:val="16"/>
        </w:rPr>
        <w:t xml:space="preserve"> the </w:t>
      </w:r>
      <w:r w:rsidRPr="004C3779">
        <w:rPr>
          <w:rStyle w:val="StyleUnderline"/>
          <w:rFonts w:asciiTheme="majorHAnsi" w:hAnsiTheme="majorHAnsi" w:cstheme="majorHAnsi"/>
        </w:rPr>
        <w:t>free college</w:t>
      </w:r>
      <w:r w:rsidRPr="004C3779">
        <w:rPr>
          <w:rFonts w:asciiTheme="majorHAnsi" w:hAnsiTheme="majorHAnsi" w:cstheme="majorHAnsi"/>
          <w:sz w:val="16"/>
        </w:rPr>
        <w:t xml:space="preserve"> bandwagon. Joe </w:t>
      </w:r>
      <w:r w:rsidRPr="004C3779">
        <w:rPr>
          <w:rStyle w:val="StyleUnderline"/>
          <w:rFonts w:asciiTheme="majorHAnsi" w:hAnsiTheme="majorHAnsi" w:cstheme="majorHAnsi"/>
        </w:rPr>
        <w:t>Biden</w:t>
      </w:r>
      <w:r w:rsidRPr="004C3779">
        <w:rPr>
          <w:rFonts w:asciiTheme="majorHAnsi" w:hAnsiTheme="majorHAnsi" w:cstheme="majorHAnsi"/>
          <w:sz w:val="16"/>
        </w:rPr>
        <w:t xml:space="preserve"> was an </w:t>
      </w:r>
      <w:r w:rsidRPr="004C3779">
        <w:rPr>
          <w:rStyle w:val="StyleUnderline"/>
          <w:rFonts w:asciiTheme="majorHAnsi" w:hAnsiTheme="majorHAnsi" w:cstheme="majorHAnsi"/>
        </w:rPr>
        <w:t>early endorser</w:t>
      </w:r>
      <w:r w:rsidRPr="004C3779">
        <w:rPr>
          <w:rFonts w:asciiTheme="majorHAnsi" w:hAnsiTheme="majorHAnsi" w:cstheme="majorHAnsi"/>
          <w:sz w:val="16"/>
        </w:rPr>
        <w:t xml:space="preserve"> of this idea in 2015, though he </w:t>
      </w:r>
      <w:r w:rsidRPr="004C3779">
        <w:rPr>
          <w:rStyle w:val="StyleUnderline"/>
          <w:rFonts w:asciiTheme="majorHAnsi" w:hAnsiTheme="majorHAnsi" w:cstheme="majorHAnsi"/>
        </w:rPr>
        <w:t>hasn’t talked about it much in the current cycle</w:t>
      </w:r>
      <w:r w:rsidRPr="004C3779">
        <w:rPr>
          <w:rFonts w:asciiTheme="majorHAnsi" w:hAnsiTheme="majorHAnsi" w:cstheme="majorHAnsi"/>
          <w:sz w:val="16"/>
        </w:rPr>
        <w:t xml:space="preserve">. Pete </w:t>
      </w:r>
      <w:r w:rsidRPr="004C3779">
        <w:rPr>
          <w:rStyle w:val="StyleUnderline"/>
          <w:rFonts w:asciiTheme="majorHAnsi" w:hAnsiTheme="majorHAnsi" w:cstheme="majorHAnsi"/>
        </w:rPr>
        <w:t>Buttigieg</w:t>
      </w:r>
      <w:r w:rsidRPr="004C3779">
        <w:rPr>
          <w:rFonts w:asciiTheme="majorHAnsi" w:hAnsiTheme="majorHAnsi" w:cstheme="majorHAnsi"/>
          <w:sz w:val="16"/>
        </w:rPr>
        <w:t xml:space="preserve"> says he’s </w:t>
      </w:r>
      <w:r w:rsidRPr="004C3779">
        <w:rPr>
          <w:rStyle w:val="StyleUnderline"/>
          <w:rFonts w:asciiTheme="majorHAnsi" w:hAnsiTheme="majorHAnsi" w:cstheme="majorHAnsi"/>
        </w:rPr>
        <w:t>opposed</w:t>
      </w:r>
      <w:r w:rsidRPr="004C3779">
        <w:rPr>
          <w:rFonts w:asciiTheme="majorHAnsi" w:hAnsiTheme="majorHAnsi" w:cstheme="majorHAnsi"/>
          <w:sz w:val="16"/>
        </w:rPr>
        <w:t xml:space="preserve">, favoring instead a dramatic expansion of Pell Grants to make college much more affordable for students from low-income families. Amy </w:t>
      </w:r>
      <w:r w:rsidRPr="004C3779">
        <w:rPr>
          <w:rStyle w:val="StyleUnderline"/>
          <w:rFonts w:asciiTheme="majorHAnsi" w:hAnsiTheme="majorHAnsi" w:cstheme="majorHAnsi"/>
        </w:rPr>
        <w:t>Klobuchar</w:t>
      </w:r>
      <w:r w:rsidRPr="004C3779">
        <w:rPr>
          <w:rFonts w:asciiTheme="majorHAnsi" w:hAnsiTheme="majorHAnsi" w:cstheme="majorHAnsi"/>
          <w:sz w:val="16"/>
        </w:rPr>
        <w:t xml:space="preserve"> has been more </w:t>
      </w:r>
      <w:r w:rsidRPr="004C3779">
        <w:rPr>
          <w:rStyle w:val="StyleUnderline"/>
          <w:rFonts w:asciiTheme="majorHAnsi" w:hAnsiTheme="majorHAnsi" w:cstheme="majorHAnsi"/>
        </w:rPr>
        <w:t>dismissive</w:t>
      </w:r>
      <w:r w:rsidRPr="004C3779">
        <w:rPr>
          <w:rFonts w:asciiTheme="majorHAnsi" w:hAnsiTheme="majorHAnsi" w:cstheme="majorHAnsi"/>
          <w:sz w:val="16"/>
        </w:rPr>
        <w:t>, saying she’s not “a magic genie” who can just give expensive stuff to everyone (although the federal government’s ability to create and spend money is not magic but just how the financial system works).</w:t>
      </w:r>
    </w:p>
    <w:p w14:paraId="4C2B5DD3"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It’s a </w:t>
      </w:r>
      <w:r w:rsidRPr="004C3779">
        <w:rPr>
          <w:rStyle w:val="StyleUnderline"/>
          <w:rFonts w:asciiTheme="majorHAnsi" w:hAnsiTheme="majorHAnsi" w:cstheme="majorHAnsi"/>
        </w:rPr>
        <w:t>debate</w:t>
      </w:r>
      <w:r w:rsidRPr="004C3779">
        <w:rPr>
          <w:rFonts w:asciiTheme="majorHAnsi" w:hAnsiTheme="majorHAnsi" w:cstheme="majorHAnsi"/>
          <w:sz w:val="16"/>
        </w:rPr>
        <w:t xml:space="preserve"> that </w:t>
      </w:r>
      <w:r w:rsidRPr="004C3779">
        <w:rPr>
          <w:rStyle w:val="StyleUnderline"/>
          <w:rFonts w:asciiTheme="majorHAnsi" w:hAnsiTheme="majorHAnsi" w:cstheme="majorHAnsi"/>
        </w:rPr>
        <w:t xml:space="preserve">cleaves two philosophically distinct approaches </w:t>
      </w:r>
      <w:r w:rsidRPr="004C3779">
        <w:rPr>
          <w:rFonts w:asciiTheme="majorHAnsi" w:hAnsiTheme="majorHAnsi" w:cstheme="majorHAnsi"/>
          <w:sz w:val="16"/>
        </w:rPr>
        <w:t>to politics: one a mentality of hoarding scarce resources for the most efficient uses, and the other a broad, aspirational vision of public luxury in which there’s little need to quibble about exactly who gets what.</w:t>
      </w:r>
    </w:p>
    <w:p w14:paraId="36BB38CD"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But it also speaks to the </w:t>
      </w:r>
      <w:r w:rsidRPr="004C3779">
        <w:rPr>
          <w:rStyle w:val="StyleUnderline"/>
          <w:rFonts w:asciiTheme="majorHAnsi" w:hAnsiTheme="majorHAnsi" w:cstheme="majorHAnsi"/>
        </w:rPr>
        <w:t>generational divide in Democratic politics</w:t>
      </w:r>
      <w:r w:rsidRPr="004C3779">
        <w:rPr>
          <w:rFonts w:asciiTheme="majorHAnsi" w:hAnsiTheme="majorHAnsi" w:cstheme="majorHAnsi"/>
          <w:sz w:val="16"/>
        </w:rPr>
        <w:t xml:space="preserve">. </w:t>
      </w:r>
      <w:r w:rsidRPr="004C3779">
        <w:rPr>
          <w:rStyle w:val="StyleUnderline"/>
          <w:rFonts w:asciiTheme="majorHAnsi" w:hAnsiTheme="majorHAnsi" w:cstheme="majorHAnsi"/>
        </w:rPr>
        <w:t>To older voters</w:t>
      </w:r>
      <w:r w:rsidRPr="004C3779">
        <w:rPr>
          <w:rFonts w:asciiTheme="majorHAnsi" w:hAnsiTheme="majorHAnsi" w:cstheme="majorHAnsi"/>
          <w:sz w:val="16"/>
        </w:rPr>
        <w:t>, accustomed to the cheap college tuition that prevailed decades ago, “</w:t>
      </w:r>
      <w:r w:rsidRPr="004C3779">
        <w:rPr>
          <w:rStyle w:val="StyleUnderline"/>
          <w:rFonts w:asciiTheme="majorHAnsi" w:hAnsiTheme="majorHAnsi" w:cstheme="majorHAnsi"/>
        </w:rPr>
        <w:t>free college” sounds</w:t>
      </w:r>
      <w:r w:rsidRPr="004C3779">
        <w:rPr>
          <w:rFonts w:asciiTheme="majorHAnsi" w:hAnsiTheme="majorHAnsi" w:cstheme="majorHAnsi"/>
          <w:sz w:val="16"/>
        </w:rPr>
        <w:t xml:space="preserve"> quixotic and </w:t>
      </w:r>
      <w:r w:rsidRPr="004C3779">
        <w:rPr>
          <w:rStyle w:val="StyleUnderline"/>
          <w:rFonts w:asciiTheme="majorHAnsi" w:hAnsiTheme="majorHAnsi" w:cstheme="majorHAnsi"/>
        </w:rPr>
        <w:t>frivolous</w:t>
      </w:r>
      <w:r w:rsidRPr="004C3779">
        <w:rPr>
          <w:rFonts w:asciiTheme="majorHAnsi" w:hAnsiTheme="majorHAnsi" w:cstheme="majorHAnsi"/>
          <w:sz w:val="16"/>
        </w:rPr>
        <w:t xml:space="preserve">; </w:t>
      </w:r>
      <w:r w:rsidRPr="004C3779">
        <w:rPr>
          <w:rStyle w:val="StyleUnderline"/>
          <w:rFonts w:asciiTheme="majorHAnsi" w:hAnsiTheme="majorHAnsi" w:cstheme="majorHAnsi"/>
        </w:rPr>
        <w:t>to younger people</w:t>
      </w:r>
      <w:r w:rsidRPr="004C3779">
        <w:rPr>
          <w:rFonts w:asciiTheme="majorHAnsi" w:hAnsiTheme="majorHAnsi" w:cstheme="majorHAnsi"/>
          <w:sz w:val="16"/>
        </w:rPr>
        <w:t xml:space="preserve"> burdened by today’s much higher tuition structure and loan-based financing system, </w:t>
      </w:r>
      <w:r w:rsidRPr="004C3779">
        <w:rPr>
          <w:rStyle w:val="StyleUnderline"/>
          <w:rFonts w:asciiTheme="majorHAnsi" w:hAnsiTheme="majorHAnsi" w:cstheme="majorHAnsi"/>
        </w:rPr>
        <w:t>it’s a</w:t>
      </w:r>
      <w:r w:rsidRPr="004C3779">
        <w:rPr>
          <w:rFonts w:asciiTheme="majorHAnsi" w:hAnsiTheme="majorHAnsi" w:cstheme="majorHAnsi"/>
          <w:sz w:val="16"/>
        </w:rPr>
        <w:t xml:space="preserve"> clear commitment to </w:t>
      </w:r>
      <w:r w:rsidRPr="004C3779">
        <w:rPr>
          <w:rStyle w:val="StyleUnderline"/>
          <w:rFonts w:asciiTheme="majorHAnsi" w:hAnsiTheme="majorHAnsi" w:cstheme="majorHAnsi"/>
        </w:rPr>
        <w:t>fix</w:t>
      </w:r>
      <w:r w:rsidRPr="004C3779">
        <w:rPr>
          <w:rFonts w:asciiTheme="majorHAnsi" w:hAnsiTheme="majorHAnsi" w:cstheme="majorHAnsi"/>
          <w:sz w:val="16"/>
        </w:rPr>
        <w:t xml:space="preserve"> a broken system.</w:t>
      </w:r>
    </w:p>
    <w:p w14:paraId="477EDF72" w14:textId="77777777" w:rsidR="008124BA" w:rsidRPr="004C3779" w:rsidRDefault="008124BA" w:rsidP="008124BA">
      <w:pPr>
        <w:pStyle w:val="Heading4"/>
        <w:rPr>
          <w:rStyle w:val="Style13ptBold"/>
          <w:rFonts w:asciiTheme="majorHAnsi" w:hAnsiTheme="majorHAnsi" w:cstheme="majorHAnsi"/>
          <w:bCs w:val="0"/>
        </w:rPr>
      </w:pPr>
      <w:r w:rsidRPr="004C3779">
        <w:rPr>
          <w:rStyle w:val="Style13ptBold"/>
          <w:rFonts w:asciiTheme="majorHAnsi" w:hAnsiTheme="majorHAnsi" w:cstheme="majorHAnsi"/>
          <w:b/>
        </w:rPr>
        <w:t xml:space="preserve">Polls prove major divides amongst </w:t>
      </w:r>
      <w:proofErr w:type="gramStart"/>
      <w:r w:rsidRPr="004C3779">
        <w:rPr>
          <w:rStyle w:val="Style13ptBold"/>
          <w:rFonts w:asciiTheme="majorHAnsi" w:hAnsiTheme="majorHAnsi" w:cstheme="majorHAnsi"/>
          <w:b/>
        </w:rPr>
        <w:t>voters</w:t>
      </w:r>
      <w:proofErr w:type="gramEnd"/>
    </w:p>
    <w:p w14:paraId="694F037C" w14:textId="77777777" w:rsidR="008124BA" w:rsidRPr="004C3779" w:rsidRDefault="008124BA" w:rsidP="008124BA">
      <w:pPr>
        <w:rPr>
          <w:rFonts w:asciiTheme="majorHAnsi" w:hAnsiTheme="majorHAnsi" w:cstheme="majorHAnsi"/>
        </w:rPr>
      </w:pPr>
      <w:r w:rsidRPr="004C3779">
        <w:rPr>
          <w:rStyle w:val="Style13ptBold"/>
          <w:rFonts w:asciiTheme="majorHAnsi" w:hAnsiTheme="majorHAnsi" w:cstheme="majorHAnsi"/>
        </w:rPr>
        <w:t xml:space="preserve">Jackson 17 </w:t>
      </w:r>
      <w:r w:rsidRPr="004C3779">
        <w:rPr>
          <w:rFonts w:asciiTheme="majorHAnsi" w:hAnsiTheme="majorHAnsi" w:cstheme="majorHAnsi"/>
        </w:rPr>
        <w:t>Abby Jackson</w:t>
      </w:r>
      <w:r>
        <w:rPr>
          <w:rFonts w:asciiTheme="majorHAnsi" w:hAnsiTheme="majorHAnsi" w:cstheme="majorHAnsi"/>
        </w:rPr>
        <w:t xml:space="preserve"> is a</w:t>
      </w:r>
      <w:r w:rsidRPr="004C3779">
        <w:rPr>
          <w:rFonts w:asciiTheme="majorHAnsi" w:hAnsiTheme="majorHAnsi" w:cstheme="majorHAnsi"/>
        </w:rPr>
        <w:t xml:space="preserve"> Senior Reporter on education policy at the Insider and JP Morga</w:t>
      </w:r>
      <w:r>
        <w:rPr>
          <w:rFonts w:asciiTheme="majorHAnsi" w:hAnsiTheme="majorHAnsi" w:cstheme="majorHAnsi"/>
        </w:rPr>
        <w:t>n.</w:t>
      </w:r>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Democrats and Republicans agree on almost everything about college — except whether it's worth the cost</w:t>
      </w:r>
      <w:r>
        <w:rPr>
          <w:rFonts w:asciiTheme="majorHAnsi" w:hAnsiTheme="majorHAnsi" w:cstheme="majorHAnsi"/>
        </w:rPr>
        <w:t>,”</w:t>
      </w:r>
      <w:r w:rsidRPr="004C3779">
        <w:rPr>
          <w:rFonts w:asciiTheme="majorHAnsi" w:hAnsiTheme="majorHAnsi" w:cstheme="majorHAnsi"/>
        </w:rPr>
        <w:t xml:space="preserve"> Business Insider</w:t>
      </w:r>
      <w:r>
        <w:rPr>
          <w:rFonts w:asciiTheme="majorHAnsi" w:hAnsiTheme="majorHAnsi" w:cstheme="majorHAnsi"/>
        </w:rPr>
        <w:t>, November 27, 2017.</w:t>
      </w:r>
      <w:r w:rsidRPr="004C3779">
        <w:rPr>
          <w:rFonts w:asciiTheme="majorHAnsi" w:hAnsiTheme="majorHAnsi" w:cstheme="majorHAnsi"/>
        </w:rPr>
        <w:t xml:space="preserve"> https://www.businessinsider.com/what-democrats-and-republicans-think-about-college-2017-11; 7-10-2023; AA</w:t>
      </w:r>
    </w:p>
    <w:p w14:paraId="17459B8B" w14:textId="77777777" w:rsidR="008124BA" w:rsidRPr="004C3779" w:rsidRDefault="008124BA" w:rsidP="008124BA">
      <w:pPr>
        <w:rPr>
          <w:rFonts w:asciiTheme="majorHAnsi" w:hAnsiTheme="majorHAnsi" w:cstheme="majorHAnsi"/>
          <w:sz w:val="16"/>
        </w:rPr>
      </w:pPr>
      <w:r w:rsidRPr="004C3779">
        <w:rPr>
          <w:rStyle w:val="StyleUnderline"/>
          <w:rFonts w:asciiTheme="majorHAnsi" w:hAnsiTheme="majorHAnsi" w:cstheme="majorHAnsi"/>
        </w:rPr>
        <w:t>When asked whether tuition</w:t>
      </w:r>
      <w:r w:rsidRPr="004C3779">
        <w:rPr>
          <w:rFonts w:asciiTheme="majorHAnsi" w:hAnsiTheme="majorHAnsi" w:cstheme="majorHAnsi"/>
          <w:sz w:val="16"/>
        </w:rPr>
        <w:t xml:space="preserve"> at public colleges and universities </w:t>
      </w:r>
      <w:r w:rsidRPr="004C3779">
        <w:rPr>
          <w:rStyle w:val="StyleUnderline"/>
          <w:rFonts w:asciiTheme="majorHAnsi" w:hAnsiTheme="majorHAnsi" w:cstheme="majorHAnsi"/>
        </w:rPr>
        <w:t>should be free</w:t>
      </w:r>
      <w:r w:rsidRPr="004C3779">
        <w:rPr>
          <w:rFonts w:asciiTheme="majorHAnsi" w:hAnsiTheme="majorHAnsi" w:cstheme="majorHAnsi"/>
          <w:sz w:val="16"/>
        </w:rPr>
        <w:t xml:space="preserve">, the results were even starker. </w:t>
      </w:r>
      <w:r w:rsidRPr="004C3779">
        <w:rPr>
          <w:rStyle w:val="StyleUnderline"/>
          <w:rFonts w:asciiTheme="majorHAnsi" w:hAnsiTheme="majorHAnsi" w:cstheme="majorHAnsi"/>
        </w:rPr>
        <w:t>Seventy-four percent of Democrats answered yes</w:t>
      </w:r>
      <w:r w:rsidRPr="004C3779">
        <w:rPr>
          <w:rFonts w:asciiTheme="majorHAnsi" w:hAnsiTheme="majorHAnsi" w:cstheme="majorHAnsi"/>
          <w:sz w:val="16"/>
        </w:rPr>
        <w:t xml:space="preserve"> and 19% answered no, </w:t>
      </w:r>
      <w:r w:rsidRPr="004C3779">
        <w:rPr>
          <w:rStyle w:val="StyleUnderline"/>
          <w:rFonts w:asciiTheme="majorHAnsi" w:hAnsiTheme="majorHAnsi" w:cstheme="majorHAnsi"/>
        </w:rPr>
        <w:t>compared to 31% of Republicans</w:t>
      </w:r>
      <w:r w:rsidRPr="004C3779">
        <w:rPr>
          <w:rFonts w:asciiTheme="majorHAnsi" w:hAnsiTheme="majorHAnsi" w:cstheme="majorHAnsi"/>
          <w:sz w:val="16"/>
        </w:rPr>
        <w:t xml:space="preserve"> responding yes, and 62% no.</w:t>
      </w:r>
    </w:p>
    <w:p w14:paraId="646CE1C2"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MSN polls its readers and then uses machine learning to model how a representative sample of the US would have responded, using big data, such as the Census. It's as accurate as a </w:t>
      </w:r>
      <w:proofErr w:type="gramStart"/>
      <w:r w:rsidRPr="004C3779">
        <w:rPr>
          <w:rFonts w:asciiTheme="majorHAnsi" w:hAnsiTheme="majorHAnsi" w:cstheme="majorHAnsi"/>
          <w:sz w:val="16"/>
        </w:rPr>
        <w:t>traditional,</w:t>
      </w:r>
      <w:proofErr w:type="gramEnd"/>
      <w:r w:rsidRPr="004C3779">
        <w:rPr>
          <w:rFonts w:asciiTheme="majorHAnsi" w:hAnsiTheme="majorHAnsi" w:cstheme="majorHAnsi"/>
          <w:sz w:val="16"/>
        </w:rPr>
        <w:t xml:space="preserve"> scientific survey.</w:t>
      </w:r>
    </w:p>
    <w:p w14:paraId="401DCD82" w14:textId="77777777" w:rsidR="008124BA" w:rsidRPr="004C3779" w:rsidRDefault="008124BA" w:rsidP="008124BA">
      <w:pPr>
        <w:rPr>
          <w:rFonts w:asciiTheme="majorHAnsi" w:hAnsiTheme="majorHAnsi" w:cstheme="majorHAnsi"/>
          <w:sz w:val="16"/>
        </w:rPr>
      </w:pPr>
      <w:r w:rsidRPr="004C3779">
        <w:rPr>
          <w:rStyle w:val="StyleUnderline"/>
          <w:rFonts w:asciiTheme="majorHAnsi" w:hAnsiTheme="majorHAnsi" w:cstheme="majorHAnsi"/>
        </w:rPr>
        <w:t>Higher education</w:t>
      </w:r>
      <w:r w:rsidRPr="004C3779">
        <w:rPr>
          <w:rFonts w:asciiTheme="majorHAnsi" w:hAnsiTheme="majorHAnsi" w:cstheme="majorHAnsi"/>
          <w:sz w:val="16"/>
        </w:rPr>
        <w:t xml:space="preserve"> issues have become the </w:t>
      </w:r>
      <w:r w:rsidRPr="004C3779">
        <w:rPr>
          <w:rStyle w:val="StyleUnderline"/>
          <w:rFonts w:asciiTheme="majorHAnsi" w:hAnsiTheme="majorHAnsi" w:cstheme="majorHAnsi"/>
        </w:rPr>
        <w:t>site of a burgeoning culture war</w:t>
      </w:r>
      <w:r w:rsidRPr="004C3779">
        <w:rPr>
          <w:rFonts w:asciiTheme="majorHAnsi" w:hAnsiTheme="majorHAnsi" w:cstheme="majorHAnsi"/>
          <w:sz w:val="16"/>
        </w:rPr>
        <w:t xml:space="preserve">. </w:t>
      </w:r>
      <w:r w:rsidRPr="004C3779">
        <w:rPr>
          <w:rStyle w:val="StyleUnderline"/>
          <w:rFonts w:asciiTheme="majorHAnsi" w:hAnsiTheme="majorHAnsi" w:cstheme="majorHAnsi"/>
        </w:rPr>
        <w:t>Conservatives</w:t>
      </w:r>
      <w:r w:rsidRPr="004C3779">
        <w:rPr>
          <w:rFonts w:asciiTheme="majorHAnsi" w:hAnsiTheme="majorHAnsi" w:cstheme="majorHAnsi"/>
          <w:sz w:val="16"/>
        </w:rPr>
        <w:t xml:space="preserve"> often </w:t>
      </w:r>
      <w:r w:rsidRPr="004C3779">
        <w:rPr>
          <w:rStyle w:val="StyleUnderline"/>
          <w:rFonts w:asciiTheme="majorHAnsi" w:hAnsiTheme="majorHAnsi" w:cstheme="majorHAnsi"/>
        </w:rPr>
        <w:t xml:space="preserve">claim colleges are bastions of </w:t>
      </w:r>
      <w:proofErr w:type="gramStart"/>
      <w:r w:rsidRPr="004C3779">
        <w:rPr>
          <w:rStyle w:val="StyleUnderline"/>
          <w:rFonts w:asciiTheme="majorHAnsi" w:hAnsiTheme="majorHAnsi" w:cstheme="majorHAnsi"/>
        </w:rPr>
        <w:t>liberalism</w:t>
      </w:r>
      <w:r w:rsidRPr="004C3779">
        <w:rPr>
          <w:rFonts w:asciiTheme="majorHAnsi" w:hAnsiTheme="majorHAnsi" w:cstheme="majorHAnsi"/>
          <w:sz w:val="16"/>
        </w:rPr>
        <w:t>, and</w:t>
      </w:r>
      <w:proofErr w:type="gramEnd"/>
      <w:r w:rsidRPr="004C3779">
        <w:rPr>
          <w:rFonts w:asciiTheme="majorHAnsi" w:hAnsiTheme="majorHAnsi" w:cstheme="majorHAnsi"/>
          <w:sz w:val="16"/>
        </w:rPr>
        <w:t xml:space="preserve"> argue that conservatives don't have a place to voice their opinions on campus. </w:t>
      </w:r>
    </w:p>
    <w:p w14:paraId="5261BBA2" w14:textId="77777777" w:rsidR="008124BA" w:rsidRPr="004C3779" w:rsidRDefault="008124BA" w:rsidP="008124BA">
      <w:pPr>
        <w:rPr>
          <w:rFonts w:asciiTheme="majorHAnsi" w:hAnsiTheme="majorHAnsi" w:cstheme="majorHAnsi"/>
          <w:sz w:val="16"/>
        </w:rPr>
      </w:pPr>
      <w:r w:rsidRPr="004C3779">
        <w:rPr>
          <w:rFonts w:asciiTheme="majorHAnsi" w:hAnsiTheme="majorHAnsi" w:cstheme="majorHAnsi"/>
          <w:sz w:val="16"/>
        </w:rPr>
        <w:t xml:space="preserve">And </w:t>
      </w:r>
      <w:r w:rsidRPr="004C3779">
        <w:rPr>
          <w:rStyle w:val="StyleUnderline"/>
          <w:rFonts w:asciiTheme="majorHAnsi" w:hAnsiTheme="majorHAnsi" w:cstheme="majorHAnsi"/>
        </w:rPr>
        <w:t>on</w:t>
      </w:r>
      <w:r w:rsidRPr="004C3779">
        <w:rPr>
          <w:rFonts w:asciiTheme="majorHAnsi" w:hAnsiTheme="majorHAnsi" w:cstheme="majorHAnsi"/>
          <w:sz w:val="16"/>
        </w:rPr>
        <w:t xml:space="preserve"> the issue of </w:t>
      </w:r>
      <w:r w:rsidRPr="004C3779">
        <w:rPr>
          <w:rStyle w:val="StyleUnderline"/>
          <w:rFonts w:asciiTheme="majorHAnsi" w:hAnsiTheme="majorHAnsi" w:cstheme="majorHAnsi"/>
        </w:rPr>
        <w:t>college affordability, politicians split along party lines</w:t>
      </w:r>
      <w:r w:rsidRPr="004C3779">
        <w:rPr>
          <w:rFonts w:asciiTheme="majorHAnsi" w:hAnsiTheme="majorHAnsi" w:cstheme="majorHAnsi"/>
          <w:sz w:val="16"/>
        </w:rPr>
        <w:t>. Prominent Democrats, like Hillary Clinton, Bernie Sanders, and Elizabeth Warren have all called for free public college for families under a certain income limit.</w:t>
      </w:r>
    </w:p>
    <w:p w14:paraId="0A6813AA" w14:textId="77777777" w:rsidR="008124BA" w:rsidRPr="004C3779" w:rsidRDefault="008124BA" w:rsidP="008124BA">
      <w:pPr>
        <w:pStyle w:val="Heading3"/>
        <w:rPr>
          <w:rFonts w:asciiTheme="majorHAnsi" w:hAnsiTheme="majorHAnsi" w:cstheme="majorHAnsi"/>
        </w:rPr>
      </w:pPr>
      <w:r w:rsidRPr="004C3779">
        <w:rPr>
          <w:rFonts w:asciiTheme="majorHAnsi" w:hAnsiTheme="majorHAnsi" w:cstheme="majorHAnsi"/>
        </w:rPr>
        <w:t>DA – Price Cap</w:t>
      </w:r>
    </w:p>
    <w:p w14:paraId="55C7241E" w14:textId="77777777" w:rsidR="008124BA" w:rsidRPr="004C3779" w:rsidRDefault="008124BA" w:rsidP="008124BA">
      <w:pPr>
        <w:pStyle w:val="Heading4"/>
        <w:rPr>
          <w:rFonts w:asciiTheme="majorHAnsi" w:hAnsiTheme="majorHAnsi" w:cstheme="majorHAnsi"/>
        </w:rPr>
      </w:pPr>
      <w:r w:rsidRPr="004C3779">
        <w:rPr>
          <w:rFonts w:asciiTheme="majorHAnsi" w:hAnsiTheme="majorHAnsi" w:cstheme="majorHAnsi"/>
        </w:rPr>
        <w:t xml:space="preserve">The counterplan introduces a price control—price controls harm consumers and the </w:t>
      </w:r>
      <w:proofErr w:type="gramStart"/>
      <w:r w:rsidRPr="004C3779">
        <w:rPr>
          <w:rFonts w:asciiTheme="majorHAnsi" w:hAnsiTheme="majorHAnsi" w:cstheme="majorHAnsi"/>
        </w:rPr>
        <w:t>economy</w:t>
      </w:r>
      <w:proofErr w:type="gramEnd"/>
      <w:r w:rsidRPr="004C3779">
        <w:rPr>
          <w:rFonts w:asciiTheme="majorHAnsi" w:hAnsiTheme="majorHAnsi" w:cstheme="majorHAnsi"/>
        </w:rPr>
        <w:t xml:space="preserve"> </w:t>
      </w:r>
    </w:p>
    <w:p w14:paraId="53C1780D"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rPr>
        <w:t xml:space="preserve">Scott </w:t>
      </w:r>
      <w:r w:rsidRPr="004C3779">
        <w:rPr>
          <w:rFonts w:asciiTheme="majorHAnsi" w:eastAsia="Calibri" w:hAnsiTheme="majorHAnsi" w:cstheme="majorHAnsi"/>
          <w:b/>
          <w:sz w:val="26"/>
          <w:szCs w:val="26"/>
        </w:rPr>
        <w:t xml:space="preserve">Harris </w:t>
      </w:r>
      <w:r w:rsidRPr="004C3779">
        <w:rPr>
          <w:rFonts w:asciiTheme="majorHAnsi" w:eastAsia="Calibri" w:hAnsiTheme="majorHAnsi" w:cstheme="majorHAnsi"/>
        </w:rPr>
        <w:t xml:space="preserve">&amp; Christopher </w:t>
      </w:r>
      <w:r w:rsidRPr="004C3779">
        <w:rPr>
          <w:rFonts w:asciiTheme="majorHAnsi" w:eastAsia="Calibri" w:hAnsiTheme="majorHAnsi" w:cstheme="majorHAnsi"/>
          <w:b/>
          <w:sz w:val="26"/>
          <w:szCs w:val="26"/>
        </w:rPr>
        <w:t xml:space="preserve">Baecker 19 </w:t>
      </w:r>
      <w:r w:rsidRPr="004C3779">
        <w:rPr>
          <w:rFonts w:asciiTheme="majorHAnsi" w:eastAsia="Calibri" w:hAnsiTheme="majorHAnsi" w:cstheme="majorHAnsi"/>
        </w:rPr>
        <w:t xml:space="preserve">Scott K. Harris is a consultant at the Free-to-Choose Network, an associate producer at Izzit.org, and is in his thirty-third year of teaching, currently focusing on teaching macroeconomics and political science to high school students. Baecker is an accountant, candidate for San Antonio City Council, lecturer on economics at Northwest Vista College, and the Editor and Policy Director at InfuseSA. “Consequences of “Free” College”, Foundation for Economic Education, March 26, 2019, </w:t>
      </w:r>
      <w:r w:rsidRPr="004F7DA1">
        <w:rPr>
          <w:rFonts w:asciiTheme="majorHAnsi" w:eastAsia="Calibri" w:hAnsiTheme="majorHAnsi" w:cstheme="majorHAnsi"/>
        </w:rPr>
        <w:t>https://fee.org/articles/the-unintended-consequences-of-free-college/</w:t>
      </w:r>
      <w:r w:rsidRPr="004C3779">
        <w:rPr>
          <w:rFonts w:asciiTheme="majorHAnsi" w:eastAsia="Calibri" w:hAnsiTheme="majorHAnsi" w:cstheme="majorHAnsi"/>
        </w:rPr>
        <w:t>CR</w:t>
      </w:r>
    </w:p>
    <w:p w14:paraId="40276CCE"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highlight w:val="cyan"/>
          <w:u w:val="single"/>
        </w:rPr>
        <w:t>One deficiency</w:t>
      </w:r>
      <w:r w:rsidRPr="004C3779">
        <w:rPr>
          <w:rFonts w:asciiTheme="majorHAnsi" w:eastAsia="Calibri" w:hAnsiTheme="majorHAnsi" w:cstheme="majorHAnsi"/>
          <w:b/>
          <w:u w:val="single"/>
        </w:rPr>
        <w:t xml:space="preserve"> experienced at the grammar-school level </w:t>
      </w:r>
      <w:r w:rsidRPr="004C3779">
        <w:rPr>
          <w:rFonts w:asciiTheme="majorHAnsi" w:eastAsia="Calibri" w:hAnsiTheme="majorHAnsi" w:cstheme="majorHAnsi"/>
          <w:b/>
          <w:highlight w:val="cyan"/>
          <w:u w:val="single"/>
        </w:rPr>
        <w:t>would</w:t>
      </w:r>
      <w:r w:rsidRPr="004C3779">
        <w:rPr>
          <w:rFonts w:asciiTheme="majorHAnsi" w:eastAsia="Calibri" w:hAnsiTheme="majorHAnsi" w:cstheme="majorHAnsi"/>
          <w:b/>
          <w:u w:val="single"/>
        </w:rPr>
        <w:t xml:space="preserve"> likely also </w:t>
      </w:r>
      <w:r w:rsidRPr="004C3779">
        <w:rPr>
          <w:rFonts w:asciiTheme="majorHAnsi" w:eastAsia="Calibri" w:hAnsiTheme="majorHAnsi" w:cstheme="majorHAnsi"/>
          <w:b/>
          <w:highlight w:val="cyan"/>
          <w:u w:val="single"/>
        </w:rPr>
        <w:t>arise from</w:t>
      </w:r>
      <w:r w:rsidRPr="004C3779">
        <w:rPr>
          <w:rFonts w:asciiTheme="majorHAnsi" w:eastAsia="Calibri" w:hAnsiTheme="majorHAnsi" w:cstheme="majorHAnsi"/>
          <w:b/>
          <w:u w:val="single"/>
        </w:rPr>
        <w:t xml:space="preserve"> this proposal: </w:t>
      </w:r>
      <w:r w:rsidRPr="004C3779">
        <w:rPr>
          <w:rFonts w:asciiTheme="majorHAnsi" w:eastAsia="Calibri" w:hAnsiTheme="majorHAnsi" w:cstheme="majorHAnsi"/>
          <w:b/>
          <w:highlight w:val="cyan"/>
          <w:u w:val="single"/>
        </w:rPr>
        <w:t>the erosion of price signals.</w:t>
      </w:r>
    </w:p>
    <w:p w14:paraId="4385EBC2"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highlight w:val="cyan"/>
          <w:u w:val="single"/>
        </w:rPr>
        <w:t>Prices are more than just the dollars and cents we pay</w:t>
      </w:r>
      <w:r w:rsidRPr="004C3779">
        <w:rPr>
          <w:rFonts w:asciiTheme="majorHAnsi" w:eastAsia="Calibri" w:hAnsiTheme="majorHAnsi" w:cstheme="majorHAnsi"/>
          <w:b/>
          <w:u w:val="single"/>
        </w:rPr>
        <w:t xml:space="preserve"> for a good or service. </w:t>
      </w:r>
      <w:r w:rsidRPr="004C3779">
        <w:rPr>
          <w:rFonts w:asciiTheme="majorHAnsi" w:eastAsia="Calibri" w:hAnsiTheme="majorHAnsi" w:cstheme="majorHAnsi"/>
          <w:b/>
          <w:highlight w:val="cyan"/>
          <w:u w:val="single"/>
        </w:rPr>
        <w:t>They encompass a bundle of information:</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cost of</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inputs,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prices of competing goods,</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supply</w:t>
      </w:r>
      <w:r w:rsidRPr="004C3779">
        <w:rPr>
          <w:rFonts w:asciiTheme="majorHAnsi" w:eastAsia="Calibri" w:hAnsiTheme="majorHAnsi" w:cstheme="majorHAnsi"/>
          <w:b/>
          <w:u w:val="single"/>
        </w:rPr>
        <w:t xml:space="preserve"> of </w:t>
      </w:r>
      <w:r w:rsidRPr="004C3779">
        <w:rPr>
          <w:rFonts w:asciiTheme="majorHAnsi" w:eastAsia="Calibri" w:hAnsiTheme="majorHAnsi" w:cstheme="majorHAnsi"/>
          <w:b/>
          <w:highlight w:val="cyan"/>
          <w:u w:val="single"/>
        </w:rPr>
        <w:t>and demand</w:t>
      </w:r>
      <w:r w:rsidRPr="004C3779">
        <w:rPr>
          <w:rFonts w:asciiTheme="majorHAnsi" w:eastAsia="Calibri" w:hAnsiTheme="majorHAnsi" w:cstheme="majorHAnsi"/>
          <w:b/>
          <w:u w:val="single"/>
        </w:rPr>
        <w:t xml:space="preserve"> for the service, the </w:t>
      </w:r>
      <w:r w:rsidRPr="004C3779">
        <w:rPr>
          <w:rFonts w:asciiTheme="majorHAnsi" w:eastAsia="Calibri" w:hAnsiTheme="majorHAnsi" w:cstheme="majorHAnsi"/>
          <w:b/>
          <w:highlight w:val="cyan"/>
          <w:u w:val="single"/>
        </w:rPr>
        <w:t>effects</w:t>
      </w:r>
      <w:r w:rsidRPr="004C3779">
        <w:rPr>
          <w:rFonts w:asciiTheme="majorHAnsi" w:eastAsia="Calibri" w:hAnsiTheme="majorHAnsi" w:cstheme="majorHAnsi"/>
          <w:b/>
          <w:u w:val="single"/>
        </w:rPr>
        <w:t xml:space="preserve"> of natural conditions, </w:t>
      </w:r>
      <w:r w:rsidRPr="004C3779">
        <w:rPr>
          <w:rFonts w:asciiTheme="majorHAnsi" w:eastAsia="Calibri" w:hAnsiTheme="majorHAnsi" w:cstheme="majorHAnsi"/>
          <w:b/>
          <w:highlight w:val="cyan"/>
          <w:u w:val="single"/>
        </w:rPr>
        <w:t>etc.</w:t>
      </w:r>
    </w:p>
    <w:p w14:paraId="03B251EA"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Introducing price controls invariably causes problems. </w:t>
      </w:r>
    </w:p>
    <w:p w14:paraId="6AFD28B7"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Prices compel us to prioritize our wants when faced with limited resources. It’s how we deal with scarcity, the fundamental problem in economics. As Ralph Waldo Emerson put it, “Want is a growing giant whom the coat of Have was never large enough to cover.”</w:t>
      </w:r>
    </w:p>
    <w:p w14:paraId="0D0FE2DA" w14:textId="77777777" w:rsidR="008124BA" w:rsidRPr="004C3779" w:rsidRDefault="008124BA" w:rsidP="008124BA">
      <w:pPr>
        <w:rPr>
          <w:rFonts w:asciiTheme="majorHAnsi" w:eastAsia="Calibri" w:hAnsiTheme="majorHAnsi" w:cstheme="majorHAnsi"/>
          <w:b/>
          <w:szCs w:val="22"/>
          <w:highlight w:val="cyan"/>
          <w:u w:val="single"/>
        </w:rPr>
      </w:pPr>
      <w:r w:rsidRPr="004C3779">
        <w:rPr>
          <w:rFonts w:asciiTheme="majorHAnsi" w:eastAsia="Calibri" w:hAnsiTheme="majorHAnsi" w:cstheme="majorHAnsi"/>
          <w:b/>
          <w:highlight w:val="cyan"/>
          <w:u w:val="single"/>
        </w:rPr>
        <w:t>Introducing price controls invariably causes problems.</w:t>
      </w:r>
      <w:r w:rsidRPr="004C3779">
        <w:rPr>
          <w:rFonts w:asciiTheme="majorHAnsi" w:eastAsia="Calibri" w:hAnsiTheme="majorHAnsi" w:cstheme="majorHAnsi"/>
        </w:rPr>
        <w:t xml:space="preserve"> </w:t>
      </w:r>
      <w:r w:rsidRPr="004C3779">
        <w:rPr>
          <w:rFonts w:asciiTheme="majorHAnsi" w:eastAsia="Calibri" w:hAnsiTheme="majorHAnsi" w:cstheme="majorHAnsi"/>
          <w:sz w:val="16"/>
          <w:szCs w:val="16"/>
        </w:rPr>
        <w:t xml:space="preserve">The minimum wage, a price floor, deprives younger people of as early a start in the workforce as they’d prefer. </w:t>
      </w:r>
      <w:r w:rsidRPr="004C3779">
        <w:rPr>
          <w:rFonts w:asciiTheme="majorHAnsi" w:eastAsia="Calibri" w:hAnsiTheme="majorHAnsi" w:cstheme="majorHAnsi"/>
          <w:b/>
          <w:highlight w:val="cyan"/>
          <w:u w:val="single"/>
        </w:rPr>
        <w:t>Price ceilings</w:t>
      </w:r>
      <w:r w:rsidRPr="004C3779">
        <w:rPr>
          <w:rFonts w:asciiTheme="majorHAnsi" w:eastAsia="Calibri" w:hAnsiTheme="majorHAnsi" w:cstheme="majorHAnsi"/>
          <w:b/>
          <w:u w:val="single"/>
        </w:rPr>
        <w:t xml:space="preserve">, above which a product may not be sold, have recently </w:t>
      </w:r>
      <w:r w:rsidRPr="004C3779">
        <w:rPr>
          <w:rFonts w:asciiTheme="majorHAnsi" w:eastAsia="Calibri" w:hAnsiTheme="majorHAnsi" w:cstheme="majorHAnsi"/>
          <w:b/>
          <w:highlight w:val="cyan"/>
          <w:u w:val="single"/>
        </w:rPr>
        <w:t>led to malnutrition and weight loss in Venezuela.</w:t>
      </w:r>
    </w:p>
    <w:p w14:paraId="357E8E1A"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highlight w:val="cyan"/>
          <w:u w:val="single"/>
        </w:rPr>
        <w:t>Capping tuition at $0 is a price ceiling.</w:t>
      </w:r>
    </w:p>
    <w:p w14:paraId="531E4B2B" w14:textId="77777777" w:rsidR="008124BA" w:rsidRPr="004C3779" w:rsidRDefault="008124BA" w:rsidP="008124BA">
      <w:pPr>
        <w:pStyle w:val="Heading4"/>
      </w:pPr>
      <w:r w:rsidRPr="004C3779">
        <w:t xml:space="preserve">Price controls are unlikely to pass now—the counterplan disrupts that, setting an example through implementing a price ceiling, crashing the economy. </w:t>
      </w:r>
    </w:p>
    <w:p w14:paraId="4C3694A6"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b/>
          <w:sz w:val="26"/>
          <w:szCs w:val="26"/>
        </w:rPr>
        <w:t xml:space="preserve">Fisher Investments Editorial Staff 22, </w:t>
      </w:r>
      <w:r w:rsidRPr="004C3779">
        <w:rPr>
          <w:rFonts w:asciiTheme="majorHAnsi" w:eastAsia="Calibri" w:hAnsiTheme="majorHAnsi" w:cstheme="majorHAnsi"/>
        </w:rPr>
        <w:t>“Why Price Controls Don’t Work</w:t>
      </w:r>
      <w:r>
        <w:rPr>
          <w:rFonts w:asciiTheme="majorHAnsi" w:eastAsia="Calibri" w:hAnsiTheme="majorHAnsi" w:cstheme="majorHAnsi"/>
        </w:rPr>
        <w:t>,</w:t>
      </w:r>
      <w:r w:rsidRPr="004C3779">
        <w:rPr>
          <w:rFonts w:asciiTheme="majorHAnsi" w:eastAsia="Calibri" w:hAnsiTheme="majorHAnsi" w:cstheme="majorHAnsi"/>
        </w:rPr>
        <w:t xml:space="preserve">” June 7, 2022, </w:t>
      </w:r>
      <w:r w:rsidRPr="004F7DA1">
        <w:rPr>
          <w:rFonts w:asciiTheme="majorHAnsi" w:eastAsia="Calibri" w:hAnsiTheme="majorHAnsi" w:cstheme="majorHAnsi"/>
        </w:rPr>
        <w:t>https://www.fisherinvestments.com/en-us/insights/market-commentary/why-price-controls-dont-work</w:t>
      </w:r>
    </w:p>
    <w:p w14:paraId="64F190F3"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We understand and empathize: High and rising </w:t>
      </w:r>
      <w:r w:rsidRPr="004C3779">
        <w:rPr>
          <w:rFonts w:asciiTheme="majorHAnsi" w:eastAsia="Calibri" w:hAnsiTheme="majorHAnsi" w:cstheme="majorHAnsi"/>
          <w:b/>
          <w:highlight w:val="cyan"/>
          <w:u w:val="single"/>
        </w:rPr>
        <w:t>prices</w:t>
      </w:r>
      <w:r w:rsidRPr="004C3779">
        <w:rPr>
          <w:rFonts w:asciiTheme="majorHAnsi" w:eastAsia="Calibri" w:hAnsiTheme="majorHAnsi" w:cstheme="majorHAnsi"/>
          <w:b/>
          <w:u w:val="single"/>
        </w:rPr>
        <w:t xml:space="preserve"> aren’t fun. They can be excruciating. But they are </w:t>
      </w:r>
      <w:r w:rsidRPr="004C3779">
        <w:rPr>
          <w:rFonts w:asciiTheme="majorHAnsi" w:eastAsia="Calibri" w:hAnsiTheme="majorHAnsi" w:cstheme="majorHAnsi"/>
          <w:b/>
          <w:highlight w:val="cyan"/>
          <w:u w:val="single"/>
        </w:rPr>
        <w:t>crucial to incentivize more supply</w:t>
      </w:r>
      <w:r w:rsidRPr="004C3779">
        <w:rPr>
          <w:rFonts w:asciiTheme="majorHAnsi" w:eastAsia="Calibri" w:hAnsiTheme="majorHAnsi" w:cstheme="majorHAnsi"/>
          <w:b/>
          <w:u w:val="single"/>
        </w:rPr>
        <w:t xml:space="preserve">—and temper demand temporarily until then. </w:t>
      </w:r>
      <w:proofErr w:type="gramStart"/>
      <w:r w:rsidRPr="00001C47">
        <w:rPr>
          <w:rFonts w:asciiTheme="majorHAnsi" w:eastAsia="Calibri" w:hAnsiTheme="majorHAnsi" w:cstheme="majorHAnsi"/>
          <w:sz w:val="16"/>
          <w:szCs w:val="16"/>
        </w:rPr>
        <w:t>Market</w:t>
      </w:r>
      <w:proofErr w:type="gramEnd"/>
      <w:r w:rsidRPr="00001C47">
        <w:rPr>
          <w:rFonts w:asciiTheme="majorHAnsi" w:eastAsia="Calibri" w:hAnsiTheme="majorHAnsi" w:cstheme="majorHAnsi"/>
          <w:sz w:val="16"/>
          <w:szCs w:val="16"/>
        </w:rPr>
        <w:t xml:space="preserve"> processes aren’t always quick or painless, hence the frustration and clamor for relief by other means</w:t>
      </w:r>
      <w:r w:rsidRPr="004C3779">
        <w:rPr>
          <w:rFonts w:asciiTheme="majorHAnsi" w:eastAsia="Calibri" w:hAnsiTheme="majorHAnsi" w:cstheme="majorHAnsi"/>
        </w:rPr>
        <w:t xml:space="preserve">. </w:t>
      </w:r>
      <w:r w:rsidRPr="004C3779">
        <w:rPr>
          <w:rFonts w:asciiTheme="majorHAnsi" w:eastAsia="Calibri" w:hAnsiTheme="majorHAnsi" w:cstheme="majorHAnsi"/>
          <w:b/>
          <w:highlight w:val="cyan"/>
          <w:u w:val="single"/>
        </w:rPr>
        <w:t>Without dynamic price signals</w:t>
      </w:r>
      <w:r w:rsidRPr="004C3779">
        <w:rPr>
          <w:rFonts w:asciiTheme="majorHAnsi" w:eastAsia="Calibri" w:hAnsiTheme="majorHAnsi" w:cstheme="majorHAnsi"/>
          <w:b/>
          <w:u w:val="single"/>
        </w:rPr>
        <w:t xml:space="preserve"> to consumers and producers, though, history shows </w:t>
      </w:r>
      <w:r w:rsidRPr="004C3779">
        <w:rPr>
          <w:rFonts w:asciiTheme="majorHAnsi" w:eastAsia="Calibri" w:hAnsiTheme="majorHAnsi" w:cstheme="majorHAnsi"/>
          <w:b/>
          <w:highlight w:val="cyan"/>
          <w:u w:val="single"/>
        </w:rPr>
        <w:t>greater pain awaits.</w:t>
      </w:r>
    </w:p>
    <w:p w14:paraId="2252A2A8" w14:textId="77777777" w:rsidR="008124BA" w:rsidRPr="004F7DA1" w:rsidRDefault="008124BA" w:rsidP="008124BA">
      <w:pPr>
        <w:rPr>
          <w:rFonts w:asciiTheme="majorHAnsi" w:eastAsia="Calibri" w:hAnsiTheme="majorHAnsi" w:cstheme="majorHAnsi"/>
          <w:sz w:val="16"/>
        </w:rPr>
      </w:pPr>
      <w:r w:rsidRPr="004F7DA1">
        <w:rPr>
          <w:rFonts w:asciiTheme="majorHAnsi" w:eastAsia="Calibri" w:hAnsiTheme="majorHAnsi" w:cstheme="majorHAnsi"/>
          <w:sz w:val="16"/>
        </w:rPr>
        <w:t xml:space="preserve">You don’t have to look back very far to see how. </w:t>
      </w:r>
      <w:r w:rsidRPr="004C3779">
        <w:rPr>
          <w:rFonts w:asciiTheme="majorHAnsi" w:eastAsia="Calibri" w:hAnsiTheme="majorHAnsi" w:cstheme="majorHAnsi"/>
          <w:b/>
          <w:u w:val="single"/>
        </w:rPr>
        <w:t xml:space="preserve">The Nixon administration’s </w:t>
      </w:r>
      <w:r w:rsidRPr="004C3779">
        <w:rPr>
          <w:rFonts w:asciiTheme="majorHAnsi" w:eastAsia="Calibri" w:hAnsiTheme="majorHAnsi" w:cstheme="majorHAnsi"/>
          <w:b/>
          <w:highlight w:val="cyan"/>
          <w:u w:val="single"/>
        </w:rPr>
        <w:t xml:space="preserve">price controls </w:t>
      </w:r>
      <w:r w:rsidRPr="004C3779">
        <w:rPr>
          <w:rFonts w:asciiTheme="majorHAnsi" w:eastAsia="Calibri" w:hAnsiTheme="majorHAnsi" w:cstheme="majorHAnsi"/>
          <w:b/>
          <w:u w:val="single"/>
        </w:rPr>
        <w:t xml:space="preserve">were </w:t>
      </w:r>
      <w:r w:rsidRPr="004C3779">
        <w:rPr>
          <w:rFonts w:asciiTheme="majorHAnsi" w:eastAsia="Calibri" w:hAnsiTheme="majorHAnsi" w:cstheme="majorHAnsi"/>
          <w:b/>
          <w:highlight w:val="cyan"/>
          <w:u w:val="single"/>
        </w:rPr>
        <w:t>disastrous.</w:t>
      </w:r>
      <w:r w:rsidRPr="004F7DA1">
        <w:rPr>
          <w:rFonts w:asciiTheme="majorHAnsi" w:eastAsia="Calibri" w:hAnsiTheme="majorHAnsi" w:cstheme="majorHAnsi"/>
          <w:sz w:val="16"/>
        </w:rPr>
        <w:t xml:space="preserve"> Introduced in August 1971 along with scrapping dollar convertibility to gold, President Richard Nixon ordered a 90-day freeze on wages, </w:t>
      </w:r>
      <w:proofErr w:type="gramStart"/>
      <w:r w:rsidRPr="004F7DA1">
        <w:rPr>
          <w:rFonts w:asciiTheme="majorHAnsi" w:eastAsia="Calibri" w:hAnsiTheme="majorHAnsi" w:cstheme="majorHAnsi"/>
          <w:sz w:val="16"/>
        </w:rPr>
        <w:t>prices</w:t>
      </w:r>
      <w:proofErr w:type="gramEnd"/>
      <w:r w:rsidRPr="004F7DA1">
        <w:rPr>
          <w:rFonts w:asciiTheme="majorHAnsi" w:eastAsia="Calibri" w:hAnsiTheme="majorHAnsi" w:cstheme="majorHAnsi"/>
          <w:sz w:val="16"/>
        </w:rPr>
        <w:t xml:space="preserve"> and rents. Next came October 1971’s dual Economic Stabilization agencies—the Pay Board and the Price Commission overseen by the </w:t>
      </w:r>
      <w:proofErr w:type="gramStart"/>
      <w:r w:rsidRPr="004F7DA1">
        <w:rPr>
          <w:rFonts w:asciiTheme="majorHAnsi" w:eastAsia="Calibri" w:hAnsiTheme="majorHAnsi" w:cstheme="majorHAnsi"/>
          <w:sz w:val="16"/>
        </w:rPr>
        <w:t>Cost of Living</w:t>
      </w:r>
      <w:proofErr w:type="gramEnd"/>
      <w:r w:rsidRPr="004F7DA1">
        <w:rPr>
          <w:rFonts w:asciiTheme="majorHAnsi" w:eastAsia="Calibri" w:hAnsiTheme="majorHAnsi" w:cstheme="majorHAnsi"/>
          <w:sz w:val="16"/>
        </w:rPr>
        <w:t xml:space="preserve"> Council—which administered wage and price controls thereafter, permitting increases by diktat. Price controls seemed to succeed at first. CPI inflation was running at 4.4% y/y in August 1971 and fell to 2.9% a year </w:t>
      </w:r>
      <w:proofErr w:type="gramStart"/>
      <w:r w:rsidRPr="004F7DA1">
        <w:rPr>
          <w:rFonts w:asciiTheme="majorHAnsi" w:eastAsia="Calibri" w:hAnsiTheme="majorHAnsi" w:cstheme="majorHAnsi"/>
          <w:sz w:val="16"/>
        </w:rPr>
        <w:t>later.[</w:t>
      </w:r>
      <w:proofErr w:type="gramEnd"/>
      <w:r w:rsidRPr="004F7DA1">
        <w:rPr>
          <w:rFonts w:asciiTheme="majorHAnsi" w:eastAsia="Calibri" w:hAnsiTheme="majorHAnsi" w:cstheme="majorHAnsi"/>
          <w:sz w:val="16"/>
        </w:rPr>
        <w:t>i] But by January 1973, price controls started phasing out, first with “voluntary controls” and later “voluntary compliance” in August 1973. Catch-up inflation ensued.</w:t>
      </w:r>
    </w:p>
    <w:p w14:paraId="5736BB7B"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In April 1974, when price controls formally dissolved, CPI was at 10.1% y/y and the economy was 5 months into a recession. Gas lines, tied to 1973 – 1974’s Arab oil embargo and these controls, were one result. Empty grocery store shelves were another, and the two became the face of America’s malaise. Without profit, ranchers stopped bringing their cattle to market. Farmers drowned their chickens—perverse and sad, but it is what occurs when governments interfere with price signals. We think it is clear Nixon’s heavy-handed interventions—and the uncertainty surrounding them—helped cause the 1970s’ high inflation. They didn’t control it. Moreover, they helped contribute to the deep mid-1970s recession as a result.</w:t>
      </w:r>
    </w:p>
    <w:p w14:paraId="69C33D37" w14:textId="77777777" w:rsidR="008124BA" w:rsidRPr="004C3779" w:rsidRDefault="008124BA" w:rsidP="008124BA">
      <w:pPr>
        <w:rPr>
          <w:rFonts w:asciiTheme="majorHAnsi" w:eastAsia="Calibri" w:hAnsiTheme="majorHAnsi" w:cstheme="majorHAnsi"/>
          <w:sz w:val="16"/>
          <w:szCs w:val="16"/>
        </w:rPr>
      </w:pPr>
      <w:r w:rsidRPr="004C3779">
        <w:rPr>
          <w:rFonts w:asciiTheme="majorHAnsi" w:eastAsia="Calibri" w:hAnsiTheme="majorHAnsi" w:cstheme="majorHAnsi"/>
          <w:sz w:val="16"/>
          <w:szCs w:val="16"/>
        </w:rPr>
        <w:t xml:space="preserve">So, price controls are generally something to watch out for. If enacted broadly, they would be a negative. But even short of that, just their increasing likelihood would probably add to headline fears already weighing on sentiment. That could roil </w:t>
      </w:r>
      <w:proofErr w:type="gramStart"/>
      <w:r w:rsidRPr="004C3779">
        <w:rPr>
          <w:rFonts w:asciiTheme="majorHAnsi" w:eastAsia="Calibri" w:hAnsiTheme="majorHAnsi" w:cstheme="majorHAnsi"/>
          <w:sz w:val="16"/>
          <w:szCs w:val="16"/>
        </w:rPr>
        <w:t>markets</w:t>
      </w:r>
      <w:proofErr w:type="gramEnd"/>
      <w:r w:rsidRPr="004C3779">
        <w:rPr>
          <w:rFonts w:asciiTheme="majorHAnsi" w:eastAsia="Calibri" w:hAnsiTheme="majorHAnsi" w:cstheme="majorHAnsi"/>
          <w:sz w:val="16"/>
          <w:szCs w:val="16"/>
        </w:rPr>
        <w:t xml:space="preserve"> short term, especially since price controls risk interfering with the forces that are already working to tame inflation, which stems predominantly from supply disruptions. Take oil, cars, </w:t>
      </w:r>
      <w:proofErr w:type="gramStart"/>
      <w:r w:rsidRPr="004C3779">
        <w:rPr>
          <w:rFonts w:asciiTheme="majorHAnsi" w:eastAsia="Calibri" w:hAnsiTheme="majorHAnsi" w:cstheme="majorHAnsi"/>
          <w:sz w:val="16"/>
          <w:szCs w:val="16"/>
        </w:rPr>
        <w:t>homes</w:t>
      </w:r>
      <w:proofErr w:type="gramEnd"/>
      <w:r w:rsidRPr="004C3779">
        <w:rPr>
          <w:rFonts w:asciiTheme="majorHAnsi" w:eastAsia="Calibri" w:hAnsiTheme="majorHAnsi" w:cstheme="majorHAnsi"/>
          <w:sz w:val="16"/>
          <w:szCs w:val="16"/>
        </w:rPr>
        <w:t xml:space="preserve"> and semiconductors—in all cases, unit production is ramping up, hitting or approaching record highs. As Economics 101 teaches, there are two ways to tame inflation: either curb demand or build supply. Only the latter spurs growth. But price controls do neither. Relieving supply bottlenecks takes time and may not provide immediate respite, but it gets the job done eventually.</w:t>
      </w:r>
    </w:p>
    <w:p w14:paraId="02105787" w14:textId="77777777" w:rsidR="008124BA" w:rsidRPr="004C3779" w:rsidRDefault="008124BA" w:rsidP="008124BA">
      <w:pPr>
        <w:rPr>
          <w:rFonts w:asciiTheme="majorHAnsi" w:eastAsia="Calibri" w:hAnsiTheme="majorHAnsi" w:cstheme="majorHAnsi"/>
          <w:b/>
          <w:szCs w:val="22"/>
          <w:highlight w:val="cyan"/>
          <w:u w:val="single"/>
        </w:rPr>
      </w:pPr>
      <w:r w:rsidRPr="004C3779">
        <w:rPr>
          <w:rFonts w:asciiTheme="majorHAnsi" w:eastAsia="Calibri" w:hAnsiTheme="majorHAnsi" w:cstheme="majorHAnsi"/>
          <w:b/>
          <w:u w:val="single"/>
        </w:rPr>
        <w:t xml:space="preserve">Positively, </w:t>
      </w:r>
      <w:r w:rsidRPr="004C3779">
        <w:rPr>
          <w:rFonts w:asciiTheme="majorHAnsi" w:eastAsia="Calibri" w:hAnsiTheme="majorHAnsi" w:cstheme="majorHAnsi"/>
          <w:b/>
          <w:highlight w:val="cyan"/>
          <w:u w:val="single"/>
        </w:rPr>
        <w:t xml:space="preserve">the risk Congress </w:t>
      </w:r>
      <w:proofErr w:type="gramStart"/>
      <w:r w:rsidRPr="004C3779">
        <w:rPr>
          <w:rFonts w:asciiTheme="majorHAnsi" w:eastAsia="Calibri" w:hAnsiTheme="majorHAnsi" w:cstheme="majorHAnsi"/>
          <w:b/>
          <w:highlight w:val="cyan"/>
          <w:u w:val="single"/>
        </w:rPr>
        <w:t>implements</w:t>
      </w:r>
      <w:proofErr w:type="gramEnd"/>
      <w:r w:rsidRPr="004C3779">
        <w:rPr>
          <w:rFonts w:asciiTheme="majorHAnsi" w:eastAsia="Calibri" w:hAnsiTheme="majorHAnsi" w:cstheme="majorHAnsi"/>
          <w:b/>
          <w:highlight w:val="cyan"/>
          <w:u w:val="single"/>
        </w:rPr>
        <w:t xml:space="preserve"> price controls appears remote</w:t>
      </w:r>
      <w:r w:rsidRPr="004C3779">
        <w:rPr>
          <w:rFonts w:asciiTheme="majorHAnsi" w:eastAsia="Calibri" w:hAnsiTheme="majorHAnsi" w:cstheme="majorHAnsi"/>
          <w:b/>
          <w:u w:val="single"/>
        </w:rPr>
        <w:t xml:space="preserve">, as there </w:t>
      </w:r>
      <w:r w:rsidRPr="004C3779">
        <w:rPr>
          <w:rFonts w:asciiTheme="majorHAnsi" w:eastAsia="Calibri" w:hAnsiTheme="majorHAnsi" w:cstheme="majorHAnsi"/>
          <w:b/>
          <w:highlight w:val="cyan"/>
          <w:u w:val="single"/>
        </w:rPr>
        <w:t>aren’t</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votes for it.</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Dem</w:t>
      </w:r>
      <w:r w:rsidRPr="004C3779">
        <w:rPr>
          <w:rFonts w:asciiTheme="majorHAnsi" w:eastAsia="Calibri" w:hAnsiTheme="majorHAnsi" w:cstheme="majorHAnsi"/>
          <w:b/>
          <w:u w:val="single"/>
        </w:rPr>
        <w:t xml:space="preserve">ocratic </w:t>
      </w:r>
      <w:r w:rsidRPr="004C3779">
        <w:rPr>
          <w:rFonts w:asciiTheme="majorHAnsi" w:eastAsia="Calibri" w:hAnsiTheme="majorHAnsi" w:cstheme="majorHAnsi"/>
          <w:b/>
          <w:highlight w:val="cyan"/>
          <w:u w:val="single"/>
        </w:rPr>
        <w:t>Party</w:t>
      </w:r>
      <w:r w:rsidRPr="004C3779">
        <w:rPr>
          <w:rFonts w:asciiTheme="majorHAnsi" w:eastAsia="Calibri" w:hAnsiTheme="majorHAnsi" w:cstheme="majorHAnsi"/>
          <w:b/>
          <w:u w:val="single"/>
        </w:rPr>
        <w:t xml:space="preserve">’s current edge in the House is among its smallest majorities in history, and they are </w:t>
      </w:r>
      <w:r w:rsidRPr="004C3779">
        <w:rPr>
          <w:rFonts w:asciiTheme="majorHAnsi" w:eastAsia="Calibri" w:hAnsiTheme="majorHAnsi" w:cstheme="majorHAnsi"/>
          <w:b/>
          <w:highlight w:val="cyan"/>
          <w:u w:val="single"/>
        </w:rPr>
        <w:t>fractured on the issue.</w:t>
      </w:r>
      <w:r w:rsidRPr="004C3779">
        <w:rPr>
          <w:rFonts w:asciiTheme="majorHAnsi" w:eastAsia="Calibri" w:hAnsiTheme="majorHAnsi" w:cstheme="majorHAnsi"/>
          <w:b/>
          <w:u w:val="single"/>
        </w:rPr>
        <w:t xml:space="preserve"> </w:t>
      </w:r>
      <w:r w:rsidRPr="004F7DA1">
        <w:rPr>
          <w:rFonts w:asciiTheme="majorHAnsi" w:eastAsia="Calibri" w:hAnsiTheme="majorHAnsi" w:cstheme="majorHAnsi"/>
          <w:sz w:val="16"/>
        </w:rPr>
        <w:t xml:space="preserve">The Senate is evenly divided, and we are only about five months from midterm elections that, if history is an indication, are likely to flip control of one or both chambers, dividing nominal party control of government. </w:t>
      </w:r>
      <w:r w:rsidRPr="004C3779">
        <w:rPr>
          <w:rFonts w:asciiTheme="majorHAnsi" w:eastAsia="Calibri" w:hAnsiTheme="majorHAnsi" w:cstheme="majorHAnsi"/>
          <w:b/>
          <w:u w:val="single"/>
        </w:rPr>
        <w:t xml:space="preserve">If that happens, </w:t>
      </w:r>
      <w:r w:rsidRPr="004C3779">
        <w:rPr>
          <w:rFonts w:asciiTheme="majorHAnsi" w:eastAsia="Calibri" w:hAnsiTheme="majorHAnsi" w:cstheme="majorHAnsi"/>
          <w:b/>
          <w:highlight w:val="cyan"/>
          <w:u w:val="single"/>
        </w:rPr>
        <w:t>price control legislation stands little to no chance.</w:t>
      </w:r>
    </w:p>
    <w:p w14:paraId="47FA82C6" w14:textId="77777777" w:rsidR="008124BA" w:rsidRPr="004F7DA1" w:rsidRDefault="008124BA" w:rsidP="008124BA">
      <w:pPr>
        <w:rPr>
          <w:rFonts w:asciiTheme="majorHAnsi" w:eastAsia="Calibri" w:hAnsiTheme="majorHAnsi" w:cstheme="majorHAnsi"/>
          <w:b/>
          <w:sz w:val="16"/>
          <w:szCs w:val="26"/>
        </w:rPr>
      </w:pPr>
      <w:r w:rsidRPr="004F7DA1">
        <w:rPr>
          <w:rFonts w:asciiTheme="majorHAnsi" w:eastAsia="Calibri" w:hAnsiTheme="majorHAnsi" w:cstheme="majorHAnsi"/>
          <w:sz w:val="16"/>
        </w:rPr>
        <w:t xml:space="preserve">Actually, those midterms may somewhat explain the push to act on prices: It is an effort to show politicians are “doing something” about inflation, a stance perhaps aimed at turning out the base at midterms. A windfall profits tax may stand more of a chance, yet that isn’t very likely, either, considering politically centrist red-state Democratic Senators and Representatives are against the idea and facing fraught battles to keep their seats. So even if there is movement on this front generating headlines, it isn’t likely to sail through Congress anytime soon. </w:t>
      </w:r>
      <w:r w:rsidRPr="004C3779">
        <w:rPr>
          <w:rFonts w:asciiTheme="majorHAnsi" w:eastAsia="Calibri" w:hAnsiTheme="majorHAnsi" w:cstheme="majorHAnsi"/>
          <w:b/>
          <w:highlight w:val="cyan"/>
          <w:u w:val="single"/>
        </w:rPr>
        <w:t>In the unlikely event anything passes, it would</w:t>
      </w:r>
      <w:r w:rsidRPr="004C3779">
        <w:rPr>
          <w:rFonts w:asciiTheme="majorHAnsi" w:eastAsia="Calibri" w:hAnsiTheme="majorHAnsi" w:cstheme="majorHAnsi"/>
          <w:b/>
          <w:u w:val="single"/>
        </w:rPr>
        <w:t xml:space="preserve"> probably have to </w:t>
      </w:r>
      <w:r w:rsidRPr="004C3779">
        <w:rPr>
          <w:rFonts w:asciiTheme="majorHAnsi" w:eastAsia="Calibri" w:hAnsiTheme="majorHAnsi" w:cstheme="majorHAnsi"/>
          <w:b/>
          <w:highlight w:val="cyan"/>
          <w:u w:val="single"/>
        </w:rPr>
        <w:t>be</w:t>
      </w:r>
      <w:r w:rsidRPr="004C3779">
        <w:rPr>
          <w:rFonts w:asciiTheme="majorHAnsi" w:eastAsia="Calibri" w:hAnsiTheme="majorHAnsi" w:cstheme="majorHAnsi"/>
          <w:b/>
          <w:u w:val="single"/>
        </w:rPr>
        <w:t xml:space="preserve"> greatly </w:t>
      </w:r>
      <w:r w:rsidRPr="004C3779">
        <w:rPr>
          <w:rFonts w:asciiTheme="majorHAnsi" w:eastAsia="Calibri" w:hAnsiTheme="majorHAnsi" w:cstheme="majorHAnsi"/>
          <w:b/>
          <w:highlight w:val="cyan"/>
          <w:u w:val="single"/>
        </w:rPr>
        <w:t>watered down</w:t>
      </w:r>
      <w:r w:rsidRPr="004C3779">
        <w:rPr>
          <w:rFonts w:asciiTheme="majorHAnsi" w:eastAsia="Calibri" w:hAnsiTheme="majorHAnsi" w:cstheme="majorHAnsi"/>
          <w:b/>
          <w:u w:val="single"/>
        </w:rPr>
        <w:t xml:space="preserve"> for approval.</w:t>
      </w:r>
    </w:p>
    <w:p w14:paraId="7077D0A1" w14:textId="77777777" w:rsidR="008124BA" w:rsidRPr="004C3779" w:rsidRDefault="008124BA" w:rsidP="008124BA">
      <w:pPr>
        <w:pStyle w:val="Heading4"/>
      </w:pPr>
      <w:r w:rsidRPr="004C3779">
        <w:t xml:space="preserve">U.S economic collapse spills over into global catastrophe </w:t>
      </w:r>
    </w:p>
    <w:p w14:paraId="3F8B9425"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b/>
          <w:sz w:val="26"/>
          <w:szCs w:val="26"/>
        </w:rPr>
        <w:t xml:space="preserve">Financial Advice U.K No Date, </w:t>
      </w:r>
      <w:r>
        <w:rPr>
          <w:rFonts w:asciiTheme="majorHAnsi" w:eastAsia="Calibri" w:hAnsiTheme="majorHAnsi" w:cstheme="majorHAnsi"/>
        </w:rPr>
        <w:t xml:space="preserve">Financial Advice UK is a website </w:t>
      </w:r>
      <w:r w:rsidRPr="004F7DA1">
        <w:rPr>
          <w:rFonts w:asciiTheme="majorHAnsi" w:eastAsia="Calibri" w:hAnsiTheme="majorHAnsi" w:cstheme="majorHAnsi"/>
        </w:rPr>
        <w:t>owned by the </w:t>
      </w:r>
      <w:hyperlink r:id="rId6" w:history="1">
        <w:r w:rsidRPr="004F7DA1">
          <w:rPr>
            <w:rStyle w:val="Hyperlink"/>
            <w:rFonts w:asciiTheme="majorHAnsi" w:eastAsia="Calibri" w:hAnsiTheme="majorHAnsi" w:cstheme="majorHAnsi"/>
          </w:rPr>
          <w:t>Shepherds Friendly Society Ltd</w:t>
        </w:r>
      </w:hyperlink>
      <w:r w:rsidRPr="004F7DA1">
        <w:rPr>
          <w:rFonts w:asciiTheme="majorHAnsi" w:eastAsia="Calibri" w:hAnsiTheme="majorHAnsi" w:cstheme="majorHAnsi"/>
        </w:rPr>
        <w:t xml:space="preserve">, a mutual company, which has been in business since 1826. </w:t>
      </w:r>
      <w:r w:rsidRPr="004C3779">
        <w:rPr>
          <w:rFonts w:asciiTheme="majorHAnsi" w:eastAsia="Calibri" w:hAnsiTheme="majorHAnsi" w:cstheme="majorHAnsi"/>
        </w:rPr>
        <w:t xml:space="preserve">What would happen if the US economy collapsed?” </w:t>
      </w:r>
      <w:r>
        <w:rPr>
          <w:rFonts w:asciiTheme="majorHAnsi" w:eastAsia="Calibri" w:hAnsiTheme="majorHAnsi" w:cstheme="majorHAnsi"/>
        </w:rPr>
        <w:t xml:space="preserve">Financial Advice U.K., No Date, </w:t>
      </w:r>
      <w:r w:rsidRPr="004F7DA1">
        <w:rPr>
          <w:rFonts w:asciiTheme="majorHAnsi" w:eastAsia="Calibri" w:hAnsiTheme="majorHAnsi" w:cstheme="majorHAnsi"/>
        </w:rPr>
        <w:t>https://www.financialadvice.co.uk/news/ukeconomy/90260-what-would-happen-if-the-us-economy-collapsed.html</w:t>
      </w:r>
    </w:p>
    <w:p w14:paraId="68BF1965" w14:textId="77777777" w:rsidR="008124BA" w:rsidRPr="004C3779" w:rsidRDefault="008124BA" w:rsidP="008124BA">
      <w:pPr>
        <w:rPr>
          <w:rFonts w:asciiTheme="majorHAnsi" w:eastAsia="Calibri" w:hAnsiTheme="majorHAnsi" w:cstheme="majorHAnsi"/>
          <w:b/>
          <w:highlight w:val="cyan"/>
          <w:u w:val="single"/>
        </w:rPr>
      </w:pPr>
      <w:r w:rsidRPr="004C3779">
        <w:rPr>
          <w:rFonts w:asciiTheme="majorHAnsi" w:eastAsia="Calibri" w:hAnsiTheme="majorHAnsi" w:cstheme="majorHAnsi"/>
          <w:b/>
          <w:u w:val="single"/>
        </w:rPr>
        <w:t xml:space="preserve">The simple fact is that governments around </w:t>
      </w:r>
      <w:r w:rsidRPr="004C3779">
        <w:rPr>
          <w:rFonts w:asciiTheme="majorHAnsi" w:eastAsia="Calibri" w:hAnsiTheme="majorHAnsi" w:cstheme="majorHAnsi"/>
          <w:b/>
          <w:highlight w:val="cyan"/>
          <w:u w:val="single"/>
        </w:rPr>
        <w:t xml:space="preserve">the world cannot afford to see the US economy </w:t>
      </w:r>
      <w:proofErr w:type="gramStart"/>
      <w:r w:rsidRPr="004C3779">
        <w:rPr>
          <w:rFonts w:asciiTheme="majorHAnsi" w:eastAsia="Calibri" w:hAnsiTheme="majorHAnsi" w:cstheme="majorHAnsi"/>
          <w:b/>
          <w:highlight w:val="cyan"/>
          <w:u w:val="single"/>
        </w:rPr>
        <w:t>collapse</w:t>
      </w:r>
      <w:r w:rsidRPr="004C3779">
        <w:rPr>
          <w:rFonts w:asciiTheme="majorHAnsi" w:eastAsia="Calibri" w:hAnsiTheme="majorHAnsi" w:cstheme="majorHAnsi"/>
          <w:b/>
          <w:u w:val="single"/>
        </w:rPr>
        <w:t>d</w:t>
      </w:r>
      <w:proofErr w:type="gramEnd"/>
      <w:r w:rsidRPr="004C3779">
        <w:rPr>
          <w:rFonts w:asciiTheme="majorHAnsi" w:eastAsia="Calibri" w:hAnsiTheme="majorHAnsi" w:cstheme="majorHAnsi"/>
          <w:b/>
          <w:u w:val="single"/>
        </w:rPr>
        <w:t xml:space="preserve"> because this is, and has been for some time, the </w:t>
      </w:r>
      <w:r w:rsidRPr="004C3779">
        <w:rPr>
          <w:rFonts w:asciiTheme="majorHAnsi" w:eastAsia="Calibri" w:hAnsiTheme="majorHAnsi" w:cstheme="majorHAnsi"/>
          <w:b/>
          <w:highlight w:val="cyan"/>
          <w:u w:val="single"/>
        </w:rPr>
        <w:t>engine room of</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worldwide economy.</w:t>
      </w:r>
      <w:r w:rsidRPr="004C3779">
        <w:rPr>
          <w:rFonts w:asciiTheme="majorHAnsi" w:eastAsia="Calibri" w:hAnsiTheme="majorHAnsi" w:cstheme="majorHAnsi"/>
          <w:b/>
          <w:u w:val="single"/>
        </w:rPr>
        <w:t xml:space="preserve"> If US business was to stall or money markets were to freeze then this would effectively </w:t>
      </w:r>
      <w:r w:rsidRPr="004C3779">
        <w:rPr>
          <w:rFonts w:asciiTheme="majorHAnsi" w:eastAsia="Calibri" w:hAnsiTheme="majorHAnsi" w:cstheme="majorHAnsi"/>
          <w:b/>
          <w:highlight w:val="cyan"/>
          <w:u w:val="single"/>
        </w:rPr>
        <w:t>kill</w:t>
      </w:r>
      <w:r w:rsidRPr="004C3779">
        <w:rPr>
          <w:rFonts w:asciiTheme="majorHAnsi" w:eastAsia="Calibri" w:hAnsiTheme="majorHAnsi" w:cstheme="majorHAnsi"/>
          <w:b/>
          <w:u w:val="single"/>
        </w:rPr>
        <w:t xml:space="preserve"> the </w:t>
      </w:r>
      <w:r w:rsidRPr="004C3779">
        <w:rPr>
          <w:rFonts w:asciiTheme="majorHAnsi" w:eastAsia="Calibri" w:hAnsiTheme="majorHAnsi" w:cstheme="majorHAnsi"/>
          <w:b/>
          <w:highlight w:val="cyan"/>
          <w:u w:val="single"/>
        </w:rPr>
        <w:t>business arena</w:t>
      </w:r>
      <w:r w:rsidRPr="004C3779">
        <w:rPr>
          <w:rFonts w:asciiTheme="majorHAnsi" w:eastAsia="Calibri" w:hAnsiTheme="majorHAnsi" w:cstheme="majorHAnsi"/>
          <w:b/>
          <w:u w:val="single"/>
        </w:rPr>
        <w:t xml:space="preserve"> overnight and </w:t>
      </w:r>
      <w:r w:rsidRPr="004C3779">
        <w:rPr>
          <w:rFonts w:asciiTheme="majorHAnsi" w:eastAsia="Calibri" w:hAnsiTheme="majorHAnsi" w:cstheme="majorHAnsi"/>
          <w:b/>
          <w:highlight w:val="cyan"/>
          <w:u w:val="single"/>
        </w:rPr>
        <w:t>have massive knock-on effects in international markets, both investment and trade.</w:t>
      </w:r>
    </w:p>
    <w:p w14:paraId="063E1C40" w14:textId="77777777" w:rsidR="008124BA" w:rsidRPr="004C3779" w:rsidRDefault="008124BA" w:rsidP="008124BA">
      <w:pPr>
        <w:rPr>
          <w:rFonts w:asciiTheme="majorHAnsi" w:eastAsia="Calibri" w:hAnsiTheme="majorHAnsi" w:cstheme="majorHAnsi"/>
          <w:b/>
          <w:u w:val="single"/>
        </w:rPr>
      </w:pPr>
      <w:r w:rsidRPr="004C3779">
        <w:rPr>
          <w:rFonts w:asciiTheme="majorHAnsi" w:eastAsia="Calibri" w:hAnsiTheme="majorHAnsi" w:cstheme="majorHAnsi"/>
          <w:sz w:val="16"/>
          <w:szCs w:val="16"/>
        </w:rPr>
        <w:t xml:space="preserve">However, one of the major issues of the moment is the fact that the US authorities have already invested billions upon billions of dollars, as has the UK government, into a previous economic stimulus program. With tax income still relatively low, benefit payments rising and budget deficit problems in the US it is unclear at this moment in time exactly where the US authorities would lay their hands on the funds required. </w:t>
      </w:r>
      <w:r w:rsidRPr="004C3779">
        <w:rPr>
          <w:rFonts w:asciiTheme="majorHAnsi" w:eastAsia="Calibri" w:hAnsiTheme="majorHAnsi" w:cstheme="majorHAnsi"/>
          <w:b/>
          <w:u w:val="single"/>
        </w:rPr>
        <w:t xml:space="preserve">This is a </w:t>
      </w:r>
      <w:r w:rsidRPr="004C3779">
        <w:rPr>
          <w:rFonts w:asciiTheme="majorHAnsi" w:eastAsia="Calibri" w:hAnsiTheme="majorHAnsi" w:cstheme="majorHAnsi"/>
          <w:b/>
          <w:highlight w:val="cyan"/>
          <w:u w:val="single"/>
        </w:rPr>
        <w:t>very difficult and</w:t>
      </w:r>
      <w:r w:rsidRPr="004C3779">
        <w:rPr>
          <w:rFonts w:asciiTheme="majorHAnsi" w:eastAsia="Calibri" w:hAnsiTheme="majorHAnsi" w:cstheme="majorHAnsi"/>
          <w:b/>
          <w:u w:val="single"/>
        </w:rPr>
        <w:t xml:space="preserve"> </w:t>
      </w:r>
      <w:proofErr w:type="gramStart"/>
      <w:r w:rsidRPr="004C3779">
        <w:rPr>
          <w:rFonts w:asciiTheme="majorHAnsi" w:eastAsia="Calibri" w:hAnsiTheme="majorHAnsi" w:cstheme="majorHAnsi"/>
          <w:b/>
          <w:u w:val="single"/>
        </w:rPr>
        <w:t xml:space="preserve">a </w:t>
      </w:r>
      <w:r w:rsidRPr="004C3779">
        <w:rPr>
          <w:rFonts w:asciiTheme="majorHAnsi" w:eastAsia="Calibri" w:hAnsiTheme="majorHAnsi" w:cstheme="majorHAnsi"/>
          <w:b/>
          <w:highlight w:val="cyan"/>
          <w:u w:val="single"/>
        </w:rPr>
        <w:t>potentially</w:t>
      </w:r>
      <w:proofErr w:type="gramEnd"/>
      <w:r w:rsidRPr="004C3779">
        <w:rPr>
          <w:rFonts w:asciiTheme="majorHAnsi" w:eastAsia="Calibri" w:hAnsiTheme="majorHAnsi" w:cstheme="majorHAnsi"/>
          <w:b/>
          <w:highlight w:val="cyan"/>
          <w:u w:val="single"/>
        </w:rPr>
        <w:t xml:space="preserve"> catastrophic</w:t>
      </w:r>
      <w:r w:rsidRPr="004C3779">
        <w:rPr>
          <w:rFonts w:asciiTheme="majorHAnsi" w:eastAsia="Calibri" w:hAnsiTheme="majorHAnsi" w:cstheme="majorHAnsi"/>
          <w:b/>
          <w:u w:val="single"/>
        </w:rPr>
        <w:t xml:space="preserve"> situation and one which </w:t>
      </w:r>
      <w:r w:rsidRPr="004C3779">
        <w:rPr>
          <w:rFonts w:asciiTheme="majorHAnsi" w:eastAsia="Calibri" w:hAnsiTheme="majorHAnsi" w:cstheme="majorHAnsi"/>
          <w:b/>
          <w:highlight w:val="cyan"/>
          <w:u w:val="single"/>
        </w:rPr>
        <w:t>needs to be addressed on a worldwide basis</w:t>
      </w:r>
      <w:r w:rsidRPr="004C3779">
        <w:rPr>
          <w:rFonts w:asciiTheme="majorHAnsi" w:eastAsia="Calibri" w:hAnsiTheme="majorHAnsi" w:cstheme="majorHAnsi"/>
          <w:b/>
          <w:u w:val="single"/>
        </w:rPr>
        <w:t xml:space="preserve"> as soon as possible.</w:t>
      </w:r>
    </w:p>
    <w:p w14:paraId="17CE6D96" w14:textId="77777777" w:rsidR="008124BA" w:rsidRPr="004C3779" w:rsidRDefault="008124BA" w:rsidP="008124BA">
      <w:pPr>
        <w:rPr>
          <w:rFonts w:asciiTheme="majorHAnsi" w:eastAsia="Calibri" w:hAnsiTheme="majorHAnsi" w:cstheme="majorHAnsi"/>
        </w:rPr>
      </w:pPr>
      <w:r w:rsidRPr="004C3779">
        <w:rPr>
          <w:rFonts w:asciiTheme="majorHAnsi" w:eastAsia="Calibri" w:hAnsiTheme="majorHAnsi" w:cstheme="majorHAnsi"/>
          <w:b/>
          <w:highlight w:val="cyan"/>
          <w:u w:val="single"/>
        </w:rPr>
        <w:t>Why are price controls</w:t>
      </w:r>
      <w:r w:rsidRPr="004C3779">
        <w:rPr>
          <w:rFonts w:asciiTheme="majorHAnsi" w:eastAsia="Calibri" w:hAnsiTheme="majorHAnsi" w:cstheme="majorHAnsi"/>
          <w:b/>
          <w:u w:val="single"/>
        </w:rPr>
        <w:t xml:space="preserve"> such </w:t>
      </w:r>
      <w:r w:rsidRPr="004C3779">
        <w:rPr>
          <w:rFonts w:asciiTheme="majorHAnsi" w:eastAsia="Calibri" w:hAnsiTheme="majorHAnsi" w:cstheme="majorHAnsi"/>
          <w:b/>
          <w:highlight w:val="cyan"/>
          <w:u w:val="single"/>
        </w:rPr>
        <w:t>a bad idea?</w:t>
      </w:r>
      <w:r w:rsidRPr="004C3779">
        <w:rPr>
          <w:rFonts w:asciiTheme="majorHAnsi" w:eastAsia="Calibri" w:hAnsiTheme="majorHAnsi" w:cstheme="majorHAnsi"/>
          <w:b/>
          <w:u w:val="single"/>
        </w:rPr>
        <w:t xml:space="preserve"> They </w:t>
      </w:r>
      <w:r w:rsidRPr="004C3779">
        <w:rPr>
          <w:rFonts w:asciiTheme="majorHAnsi" w:eastAsia="Calibri" w:hAnsiTheme="majorHAnsi" w:cstheme="majorHAnsi"/>
          <w:b/>
          <w:highlight w:val="cyan"/>
          <w:u w:val="single"/>
        </w:rPr>
        <w:t>distort price signals</w:t>
      </w:r>
      <w:r w:rsidRPr="004C3779">
        <w:rPr>
          <w:rFonts w:asciiTheme="majorHAnsi" w:eastAsia="Calibri" w:hAnsiTheme="majorHAnsi" w:cstheme="majorHAnsi"/>
          <w:b/>
          <w:u w:val="single"/>
        </w:rPr>
        <w:t xml:space="preserve">, which are </w:t>
      </w:r>
      <w:r w:rsidRPr="004C3779">
        <w:rPr>
          <w:rFonts w:asciiTheme="majorHAnsi" w:eastAsia="Calibri" w:hAnsiTheme="majorHAnsi" w:cstheme="majorHAnsi"/>
          <w:b/>
          <w:highlight w:val="cyan"/>
          <w:u w:val="single"/>
        </w:rPr>
        <w:t>core to markets’ functioning</w:t>
      </w:r>
      <w:r w:rsidRPr="004C3779">
        <w:rPr>
          <w:rFonts w:asciiTheme="majorHAnsi" w:eastAsia="Calibri" w:hAnsiTheme="majorHAnsi" w:cstheme="majorHAnsi"/>
          <w:b/>
          <w:u w:val="single"/>
        </w:rPr>
        <w:t xml:space="preserve"> effectively </w:t>
      </w:r>
      <w:r w:rsidRPr="004C3779">
        <w:rPr>
          <w:rFonts w:asciiTheme="majorHAnsi" w:eastAsia="Calibri" w:hAnsiTheme="majorHAnsi" w:cstheme="majorHAnsi"/>
          <w:b/>
          <w:highlight w:val="cyan"/>
          <w:u w:val="single"/>
        </w:rPr>
        <w:t>and</w:t>
      </w:r>
      <w:r w:rsidRPr="004C3779">
        <w:rPr>
          <w:rFonts w:asciiTheme="majorHAnsi" w:eastAsia="Calibri" w:hAnsiTheme="majorHAnsi" w:cstheme="majorHAnsi"/>
          <w:b/>
          <w:u w:val="single"/>
        </w:rPr>
        <w:t xml:space="preserve">, not unrelatedly, economic </w:t>
      </w:r>
      <w:r w:rsidRPr="004C3779">
        <w:rPr>
          <w:rFonts w:asciiTheme="majorHAnsi" w:eastAsia="Calibri" w:hAnsiTheme="majorHAnsi" w:cstheme="majorHAnsi"/>
          <w:b/>
          <w:highlight w:val="cyan"/>
          <w:u w:val="single"/>
        </w:rPr>
        <w:t>growth. Prices balance supply and demand, coordinating production and consumption. They are signals, full stop</w:t>
      </w:r>
      <w:r w:rsidRPr="00001C47">
        <w:rPr>
          <w:rFonts w:asciiTheme="majorHAnsi" w:eastAsia="Calibri" w:hAnsiTheme="majorHAnsi" w:cstheme="majorHAnsi"/>
          <w:b/>
          <w:sz w:val="16"/>
          <w:szCs w:val="16"/>
          <w:highlight w:val="cyan"/>
          <w:u w:val="single"/>
        </w:rPr>
        <w:t>.</w:t>
      </w:r>
      <w:r w:rsidRPr="00001C47">
        <w:rPr>
          <w:rFonts w:asciiTheme="majorHAnsi" w:eastAsia="Calibri" w:hAnsiTheme="majorHAnsi" w:cstheme="majorHAnsi"/>
          <w:sz w:val="16"/>
          <w:szCs w:val="16"/>
        </w:rPr>
        <w:t xml:space="preserve"> On the demand side, when they are high and rising, they encourage more people to cut back, substitute and economize. At the same time, high and rising prices imply greater potential profit, signaling producers to boost supply—which eventually helps keep prices in check.</w:t>
      </w:r>
    </w:p>
    <w:p w14:paraId="654EDF0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7125331">
    <w:abstractNumId w:val="9"/>
  </w:num>
  <w:num w:numId="2" w16cid:durableId="616567967">
    <w:abstractNumId w:val="7"/>
  </w:num>
  <w:num w:numId="3" w16cid:durableId="1148403644">
    <w:abstractNumId w:val="6"/>
  </w:num>
  <w:num w:numId="4" w16cid:durableId="851069827">
    <w:abstractNumId w:val="5"/>
  </w:num>
  <w:num w:numId="5" w16cid:durableId="1527517838">
    <w:abstractNumId w:val="4"/>
  </w:num>
  <w:num w:numId="6" w16cid:durableId="950354887">
    <w:abstractNumId w:val="8"/>
  </w:num>
  <w:num w:numId="7" w16cid:durableId="1342393761">
    <w:abstractNumId w:val="3"/>
  </w:num>
  <w:num w:numId="8" w16cid:durableId="2103066948">
    <w:abstractNumId w:val="2"/>
  </w:num>
  <w:num w:numId="9" w16cid:durableId="1201430437">
    <w:abstractNumId w:val="1"/>
  </w:num>
  <w:num w:numId="10" w16cid:durableId="28547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124B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124BA"/>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A0C4"/>
  <w15:chartTrackingRefBased/>
  <w15:docId w15:val="{B2AA068F-217E-4D8B-97AC-EEECB9A6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124BA"/>
    <w:rPr>
      <w:rFonts w:ascii="Calibri" w:eastAsiaTheme="minorEastAsia" w:hAnsi="Calibri" w:cs="Calibri"/>
      <w:szCs w:val="24"/>
    </w:rPr>
  </w:style>
  <w:style w:type="paragraph" w:styleId="Heading1">
    <w:name w:val="heading 1"/>
    <w:aliases w:val="Pocket"/>
    <w:basedOn w:val="Normal"/>
    <w:next w:val="Normal"/>
    <w:link w:val="Heading1Char"/>
    <w:qFormat/>
    <w:rsid w:val="008124BA"/>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Georgia" w:eastAsiaTheme="majorEastAsia" w:hAnsi="Georgia" w:cstheme="majorBidi"/>
      <w:b/>
      <w:sz w:val="52"/>
      <w:szCs w:val="32"/>
    </w:rPr>
  </w:style>
  <w:style w:type="paragraph" w:styleId="Heading2">
    <w:name w:val="heading 2"/>
    <w:aliases w:val="Hat"/>
    <w:basedOn w:val="Normal"/>
    <w:next w:val="Normal"/>
    <w:link w:val="Heading2Char"/>
    <w:uiPriority w:val="1"/>
    <w:unhideWhenUsed/>
    <w:qFormat/>
    <w:rsid w:val="008124BA"/>
    <w:pPr>
      <w:keepNext/>
      <w:keepLines/>
      <w:pageBreakBefore/>
      <w:spacing w:before="480" w:after="0" w:line="240" w:lineRule="auto"/>
      <w:jc w:val="center"/>
      <w:outlineLvl w:val="1"/>
    </w:pPr>
    <w:rPr>
      <w:rFonts w:ascii="Georgia" w:eastAsiaTheme="majorEastAsia" w:hAnsi="Georgia" w:cstheme="majorBidi"/>
      <w:b/>
      <w:sz w:val="44"/>
      <w:szCs w:val="26"/>
      <w:u w:val="double"/>
    </w:rPr>
  </w:style>
  <w:style w:type="paragraph" w:styleId="Heading3">
    <w:name w:val="heading 3"/>
    <w:aliases w:val="Block"/>
    <w:basedOn w:val="Normal"/>
    <w:next w:val="Normal"/>
    <w:link w:val="Heading3Char"/>
    <w:uiPriority w:val="2"/>
    <w:unhideWhenUsed/>
    <w:qFormat/>
    <w:rsid w:val="008124BA"/>
    <w:pPr>
      <w:keepNext/>
      <w:keepLines/>
      <w:pageBreakBefore/>
      <w:spacing w:before="200" w:after="0" w:line="240" w:lineRule="auto"/>
      <w:jc w:val="center"/>
      <w:outlineLvl w:val="2"/>
    </w:pPr>
    <w:rPr>
      <w:rFonts w:ascii="Georgia" w:eastAsiaTheme="majorEastAsia" w:hAnsi="Georgia" w:cstheme="majorBidi"/>
      <w:b/>
      <w:sz w:val="32"/>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unhideWhenUsed/>
    <w:qFormat/>
    <w:rsid w:val="008124BA"/>
    <w:pPr>
      <w:keepNext/>
      <w:keepLines/>
      <w:spacing w:before="200" w:after="0" w:line="240" w:lineRule="auto"/>
      <w:outlineLvl w:val="3"/>
    </w:pPr>
    <w:rPr>
      <w:rFonts w:ascii="Georgia" w:eastAsiaTheme="majorEastAsia" w:hAnsi="Georgia" w:cstheme="majorBidi"/>
      <w:b/>
      <w:iCs/>
      <w:szCs w:val="22"/>
    </w:rPr>
  </w:style>
  <w:style w:type="character" w:default="1" w:styleId="DefaultParagraphFont">
    <w:name w:val="Default Paragraph Font"/>
    <w:uiPriority w:val="1"/>
    <w:semiHidden/>
    <w:unhideWhenUsed/>
    <w:rsid w:val="008124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24BA"/>
  </w:style>
  <w:style w:type="character" w:customStyle="1" w:styleId="Heading1Char">
    <w:name w:val="Heading 1 Char"/>
    <w:aliases w:val="Pocket Char"/>
    <w:basedOn w:val="DefaultParagraphFont"/>
    <w:link w:val="Heading1"/>
    <w:rsid w:val="008124B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124B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124BA"/>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8124BA"/>
    <w:rPr>
      <w:rFonts w:ascii="Georgia" w:eastAsiaTheme="majorEastAsia" w:hAnsi="Georgia" w:cstheme="majorBidi"/>
      <w:b/>
      <w:iCs/>
    </w:rPr>
  </w:style>
  <w:style w:type="character" w:styleId="Emphasis">
    <w:name w:val="Emphasis"/>
    <w:basedOn w:val="DefaultParagraphFont"/>
    <w:uiPriority w:val="7"/>
    <w:qFormat/>
    <w:rsid w:val="008124BA"/>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124BA"/>
    <w:rPr>
      <w:b/>
      <w:bCs/>
      <w:sz w:val="22"/>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8124BA"/>
    <w:rPr>
      <w:b w:val="0"/>
      <w:sz w:val="22"/>
      <w:u w:val="single"/>
    </w:rPr>
  </w:style>
  <w:style w:type="character" w:styleId="Hyperlink">
    <w:name w:val="Hyperlink"/>
    <w:basedOn w:val="DefaultParagraphFont"/>
    <w:uiPriority w:val="99"/>
    <w:unhideWhenUsed/>
    <w:rsid w:val="008124BA"/>
    <w:rPr>
      <w:color w:val="auto"/>
      <w:u w:val="none"/>
    </w:rPr>
  </w:style>
  <w:style w:type="character" w:styleId="FollowedHyperlink">
    <w:name w:val="FollowedHyperlink"/>
    <w:basedOn w:val="DefaultParagraphFont"/>
    <w:uiPriority w:val="99"/>
    <w:semiHidden/>
    <w:unhideWhenUsed/>
    <w:rsid w:val="008124B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hepherdsfriendly.co.uk/"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9416</Words>
  <Characters>53674</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2023-07-18T18:28:00Z</dcterms:created>
  <dcterms:modified xsi:type="dcterms:W3CDTF">2023-07-18T18:31:00Z</dcterms:modified>
</cp:coreProperties>
</file>