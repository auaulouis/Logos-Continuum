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7CE28" w14:textId="77777777" w:rsidR="004250C4" w:rsidRDefault="004250C4" w:rsidP="004250C4">
      <w:pPr>
        <w:pStyle w:val="Heading1"/>
      </w:pPr>
      <w:r>
        <w:t>K – Fem IR – BFGHR</w:t>
      </w:r>
    </w:p>
    <w:p w14:paraId="55DC8083" w14:textId="77777777" w:rsidR="004250C4" w:rsidRDefault="004250C4" w:rsidP="004250C4">
      <w:r>
        <w:t xml:space="preserve">Thanks for Mishelle for her hard work on this file. Please email khirn10Gmail.com with any questions or concerns </w:t>
      </w:r>
    </w:p>
    <w:p w14:paraId="073B1356" w14:textId="77777777" w:rsidR="004250C4" w:rsidRPr="00D32071" w:rsidRDefault="004250C4" w:rsidP="004250C4"/>
    <w:p w14:paraId="00617362" w14:textId="77777777" w:rsidR="004250C4" w:rsidRPr="00323EBD" w:rsidRDefault="004250C4" w:rsidP="004250C4">
      <w:pPr>
        <w:pStyle w:val="Heading3"/>
        <w:rPr>
          <w:rFonts w:cstheme="majorHAnsi"/>
        </w:rPr>
      </w:pPr>
      <w:r w:rsidRPr="00323EBD">
        <w:rPr>
          <w:rFonts w:cstheme="majorHAnsi"/>
        </w:rPr>
        <w:t>Fem IR K---1NC</w:t>
      </w:r>
    </w:p>
    <w:p w14:paraId="35941F5D" w14:textId="77777777" w:rsidR="004250C4" w:rsidRPr="00323EBD" w:rsidRDefault="004250C4" w:rsidP="004250C4">
      <w:pPr>
        <w:pStyle w:val="Heading4"/>
      </w:pPr>
      <w:r w:rsidRPr="00323EBD">
        <w:t>Linear predictions of state behavior falsely presume unitary coherence and rationality of state actors – view from nowhere ensures self-fulfilling wars and gendered violence – vote for feminist IR to complicate securitized scenario planning.</w:t>
      </w:r>
    </w:p>
    <w:p w14:paraId="0E840570" w14:textId="77777777" w:rsidR="004250C4" w:rsidRPr="00323EBD" w:rsidRDefault="004250C4" w:rsidP="004250C4">
      <w:pPr>
        <w:rPr>
          <w:rFonts w:cstheme="majorHAnsi"/>
        </w:rPr>
      </w:pPr>
      <w:r w:rsidRPr="00323EBD">
        <w:rPr>
          <w:rFonts w:cstheme="majorHAnsi"/>
          <w:sz w:val="16"/>
          <w:szCs w:val="16"/>
        </w:rPr>
        <w:t xml:space="preserve">Laura </w:t>
      </w:r>
      <w:r w:rsidRPr="00323EBD">
        <w:rPr>
          <w:rStyle w:val="Style13ptBold"/>
          <w:rFonts w:cstheme="majorHAnsi"/>
        </w:rPr>
        <w:t>Sjoberg 13</w:t>
      </w:r>
      <w:r w:rsidRPr="00323EBD">
        <w:rPr>
          <w:rFonts w:cstheme="majorHAnsi"/>
        </w:rPr>
        <w:t xml:space="preserve"> </w:t>
      </w:r>
      <w:r w:rsidRPr="00323EBD">
        <w:rPr>
          <w:rFonts w:cstheme="majorHAnsi"/>
          <w:sz w:val="16"/>
          <w:szCs w:val="16"/>
        </w:rPr>
        <w:t>(Laura Sjoberg, Associate Professor of Political Science at the University of Florida, Gendering Global Conflict: Toward a Feminist Theory of War, Columbia University Press, Accessed: 7-16-2019)</w:t>
      </w:r>
    </w:p>
    <w:p w14:paraId="79D14298" w14:textId="77777777" w:rsidR="004250C4" w:rsidRPr="00323EBD" w:rsidRDefault="004250C4" w:rsidP="004250C4">
      <w:pPr>
        <w:rPr>
          <w:rFonts w:cstheme="majorHAnsi"/>
          <w:u w:val="single"/>
        </w:rPr>
      </w:pPr>
      <w:r w:rsidRPr="00323EBD">
        <w:rPr>
          <w:rFonts w:cstheme="majorHAnsi"/>
          <w:sz w:val="14"/>
        </w:rPr>
        <w:t>“</w:t>
      </w:r>
      <w:r w:rsidRPr="00323EBD">
        <w:rPr>
          <w:rFonts w:cstheme="majorHAnsi"/>
          <w:sz w:val="16"/>
          <w:szCs w:val="16"/>
        </w:rPr>
        <w:t>Some dyadic accounts of war are interested in how states’ interactions lead to (or help prevent) conflict between them in the sense of signaling, rather than in the sense of relating</w:t>
      </w:r>
      <w:r w:rsidRPr="00323EBD">
        <w:rPr>
          <w:rFonts w:cstheme="majorHAnsi"/>
          <w:sz w:val="14"/>
        </w:rPr>
        <w:t xml:space="preserve">. </w:t>
      </w:r>
      <w:r w:rsidRPr="00323EBD">
        <w:rPr>
          <w:rStyle w:val="Emphasis"/>
          <w:rFonts w:cstheme="majorHAnsi"/>
        </w:rPr>
        <w:t>“</w:t>
      </w:r>
      <w:r w:rsidRPr="00323EBD">
        <w:rPr>
          <w:rStyle w:val="Emphasis"/>
          <w:rFonts w:cstheme="majorHAnsi"/>
          <w:highlight w:val="cyan"/>
        </w:rPr>
        <w:t>Steps-to-war</w:t>
      </w:r>
      <w:r w:rsidRPr="00323EBD">
        <w:rPr>
          <w:rStyle w:val="StyleUnderline"/>
          <w:rFonts w:cstheme="majorHAnsi"/>
        </w:rPr>
        <w:t xml:space="preserve">” </w:t>
      </w:r>
      <w:r w:rsidRPr="00323EBD">
        <w:rPr>
          <w:rStyle w:val="StyleUnderline"/>
          <w:rFonts w:cstheme="majorHAnsi"/>
          <w:highlight w:val="cyan"/>
        </w:rPr>
        <w:t>models lay out</w:t>
      </w:r>
      <w:r w:rsidRPr="00323EBD">
        <w:rPr>
          <w:rStyle w:val="StyleUnderline"/>
          <w:rFonts w:cstheme="majorHAnsi"/>
        </w:rPr>
        <w:t xml:space="preserve"> “a set of closely related paths to war that involve a series of </w:t>
      </w:r>
      <w:r w:rsidRPr="00323EBD">
        <w:rPr>
          <w:rStyle w:val="StyleUnderline"/>
          <w:rFonts w:cstheme="majorHAnsi"/>
          <w:highlight w:val="cyan"/>
        </w:rPr>
        <w:t>steps between states</w:t>
      </w:r>
      <w:r w:rsidRPr="00323EBD">
        <w:rPr>
          <w:rStyle w:val="StyleUnderline"/>
          <w:rFonts w:cstheme="majorHAnsi"/>
        </w:rPr>
        <w:t xml:space="preserve"> that are roughly equal in power.”</w:t>
      </w:r>
      <w:r w:rsidRPr="00323EBD">
        <w:rPr>
          <w:rFonts w:cstheme="majorHAnsi"/>
          <w:sz w:val="14"/>
        </w:rPr>
        <w:t xml:space="preserve">50 As Levy and Thompson explain, “they show each ‘step’ increases the probability of war, and that the process is cumulative.”51 Relatedly, </w:t>
      </w:r>
      <w:r w:rsidRPr="00323EBD">
        <w:rPr>
          <w:rStyle w:val="StyleUnderline"/>
          <w:rFonts w:cstheme="majorHAnsi"/>
        </w:rPr>
        <w:t>rivalry theories of war see specific interstate relationships as more likely to lead to war than others.</w:t>
      </w:r>
      <w:r w:rsidRPr="00323EBD">
        <w:rPr>
          <w:rFonts w:cstheme="majorHAnsi"/>
          <w:sz w:val="14"/>
        </w:rPr>
        <w:t xml:space="preserve"> They suggest that because states “focus selectively on the states that appear to represent the greatest threat,” </w:t>
      </w:r>
      <w:r w:rsidRPr="00323EBD">
        <w:rPr>
          <w:rStyle w:val="StyleUnderline"/>
          <w:rFonts w:cstheme="majorHAnsi"/>
        </w:rPr>
        <w:t xml:space="preserve">the act of </w:t>
      </w:r>
      <w:r w:rsidRPr="00323EBD">
        <w:rPr>
          <w:rStyle w:val="Emphasis"/>
          <w:rFonts w:cstheme="majorHAnsi"/>
        </w:rPr>
        <w:t>singling out antagonists</w:t>
      </w:r>
      <w:r w:rsidRPr="00323EBD">
        <w:rPr>
          <w:rStyle w:val="StyleUnderline"/>
          <w:rFonts w:cstheme="majorHAnsi"/>
        </w:rPr>
        <w:t xml:space="preserve"> is key in predicting interstate wars, suggesting that “repetitive war behavior” points to conflict probability</w:t>
      </w:r>
      <w:r w:rsidRPr="00323EBD">
        <w:rPr>
          <w:rFonts w:cstheme="majorHAnsi"/>
          <w:sz w:val="14"/>
        </w:rPr>
        <w:t xml:space="preserve">.52 In this view, </w:t>
      </w:r>
      <w:r w:rsidRPr="00323EBD">
        <w:rPr>
          <w:rStyle w:val="StyleUnderline"/>
          <w:rFonts w:cstheme="majorHAnsi"/>
        </w:rPr>
        <w:t xml:space="preserve">states’ interactions are </w:t>
      </w:r>
      <w:r w:rsidRPr="00323EBD">
        <w:rPr>
          <w:rStyle w:val="Emphasis"/>
          <w:rFonts w:cstheme="majorHAnsi"/>
        </w:rPr>
        <w:t>cumulative</w:t>
      </w:r>
      <w:r w:rsidRPr="00323EBD">
        <w:rPr>
          <w:rStyle w:val="StyleUnderline"/>
          <w:rFonts w:cstheme="majorHAnsi"/>
        </w:rPr>
        <w:t xml:space="preserve"> in causing conflict and war(s), and some states’ rivalries account for the </w:t>
      </w:r>
      <w:r w:rsidRPr="00323EBD">
        <w:rPr>
          <w:rStyle w:val="Emphasis"/>
          <w:rFonts w:cstheme="majorHAnsi"/>
        </w:rPr>
        <w:t>majority of wars</w:t>
      </w:r>
      <w:r w:rsidRPr="00323EBD">
        <w:rPr>
          <w:rStyle w:val="StyleUnderline"/>
          <w:rFonts w:cstheme="majorHAnsi"/>
        </w:rPr>
        <w:t>.”</w:t>
      </w:r>
      <w:r w:rsidRPr="00323EBD">
        <w:rPr>
          <w:rFonts w:cstheme="majorHAnsi"/>
          <w:sz w:val="14"/>
        </w:rPr>
        <w:t xml:space="preserve"> “Another theoretical approach to war that takes account of interaction focuses on bargaining. </w:t>
      </w:r>
      <w:r w:rsidRPr="00323EBD">
        <w:rPr>
          <w:rStyle w:val="Emphasis"/>
          <w:rFonts w:cstheme="majorHAnsi"/>
          <w:highlight w:val="cyan"/>
        </w:rPr>
        <w:t>bargaining theories</w:t>
      </w:r>
      <w:r w:rsidRPr="00323EBD">
        <w:rPr>
          <w:rStyle w:val="StyleUnderline"/>
          <w:rFonts w:cstheme="majorHAnsi"/>
        </w:rPr>
        <w:t xml:space="preserve"> of war are interested in why war(s) happen(s) despite the(ir) cost, and therefore focus on why war-fighting parties were unable (or unwilling) to reach a (cheaper) negotiated settlement to their dispute(s),</w:t>
      </w:r>
      <w:r w:rsidRPr="00323EBD">
        <w:rPr>
          <w:rFonts w:cstheme="majorHAnsi"/>
          <w:sz w:val="14"/>
        </w:rPr>
        <w:t xml:space="preserve">53 with emphasis on possible pathologies in negotiations, including commitment problems,54 private information (and/or incentives to misrepresent),55 the lack of a “bargaining” space of outcomes that are mutually preferred to war,56 and/or indivisible issues.57 </w:t>
      </w:r>
      <w:r w:rsidRPr="00323EBD">
        <w:rPr>
          <w:rStyle w:val="StyleUnderline"/>
          <w:rFonts w:cstheme="majorHAnsi"/>
        </w:rPr>
        <w:t xml:space="preserve">This work implies that it is difficult to reach a </w:t>
      </w:r>
      <w:r w:rsidRPr="00323EBD">
        <w:rPr>
          <w:rStyle w:val="Emphasis"/>
          <w:rFonts w:cstheme="majorHAnsi"/>
        </w:rPr>
        <w:t>negotiated settlement</w:t>
      </w:r>
      <w:r w:rsidRPr="00323EBD">
        <w:rPr>
          <w:rStyle w:val="StyleUnderline"/>
          <w:rFonts w:cstheme="majorHAnsi"/>
        </w:rPr>
        <w:t xml:space="preserve"> even when such a deal would be optimal for all parties involved</w:t>
      </w:r>
      <w:r w:rsidRPr="00323EBD">
        <w:rPr>
          <w:rFonts w:cstheme="majorHAnsi"/>
          <w:sz w:val="14"/>
        </w:rPr>
        <w:t xml:space="preserve">.58” “All three of </w:t>
      </w:r>
      <w:r w:rsidRPr="00323EBD">
        <w:rPr>
          <w:rStyle w:val="StyleUnderline"/>
          <w:rFonts w:cstheme="majorHAnsi"/>
        </w:rPr>
        <w:t xml:space="preserve">these models </w:t>
      </w:r>
      <w:r w:rsidRPr="00323EBD">
        <w:rPr>
          <w:rStyle w:val="StyleUnderline"/>
          <w:rFonts w:cstheme="majorHAnsi"/>
          <w:highlight w:val="cyan"/>
        </w:rPr>
        <w:t>assume</w:t>
      </w:r>
      <w:r w:rsidRPr="00323EBD">
        <w:rPr>
          <w:rStyle w:val="StyleUnderline"/>
          <w:rFonts w:cstheme="majorHAnsi"/>
        </w:rPr>
        <w:t xml:space="preserve"> that states interact with some </w:t>
      </w:r>
      <w:r w:rsidRPr="00323EBD">
        <w:rPr>
          <w:rStyle w:val="Emphasis"/>
          <w:rFonts w:cstheme="majorHAnsi"/>
        </w:rPr>
        <w:t>linear action</w:t>
      </w:r>
      <w:r w:rsidRPr="00323EBD">
        <w:rPr>
          <w:rStyle w:val="StyleUnderline"/>
          <w:rFonts w:cstheme="majorHAnsi"/>
        </w:rPr>
        <w:t xml:space="preserve"> and </w:t>
      </w:r>
      <w:r w:rsidRPr="00323EBD">
        <w:rPr>
          <w:rStyle w:val="Emphasis"/>
          <w:rFonts w:cstheme="majorHAnsi"/>
        </w:rPr>
        <w:t>reaction</w:t>
      </w:r>
      <w:r w:rsidRPr="00323EBD">
        <w:rPr>
          <w:rStyle w:val="StyleUnderline"/>
          <w:rFonts w:cstheme="majorHAnsi"/>
        </w:rPr>
        <w:t xml:space="preserve">, in which “the </w:t>
      </w:r>
      <w:r w:rsidRPr="00323EBD">
        <w:rPr>
          <w:rStyle w:val="Emphasis"/>
          <w:rFonts w:cstheme="majorHAnsi"/>
          <w:highlight w:val="cyan"/>
        </w:rPr>
        <w:t>primary</w:t>
      </w:r>
      <w:r w:rsidRPr="00323EBD">
        <w:rPr>
          <w:rStyle w:val="StyleUnderline"/>
          <w:rFonts w:cstheme="majorHAnsi"/>
          <w:highlight w:val="cyan"/>
        </w:rPr>
        <w:t xml:space="preserve"> factors </w:t>
      </w:r>
      <w:r w:rsidRPr="00323EBD">
        <w:rPr>
          <w:rStyle w:val="StyleUnderline"/>
          <w:rFonts w:cstheme="majorHAnsi"/>
        </w:rPr>
        <w:t xml:space="preserve">in </w:t>
      </w:r>
      <w:r w:rsidRPr="00323EBD">
        <w:rPr>
          <w:rStyle w:val="StyleUnderline"/>
          <w:rFonts w:cstheme="majorHAnsi"/>
          <w:highlight w:val="cyan"/>
        </w:rPr>
        <w:t>determining</w:t>
      </w:r>
      <w:r w:rsidRPr="00323EBD">
        <w:rPr>
          <w:rStyle w:val="StyleUnderline"/>
          <w:rFonts w:cstheme="majorHAnsi"/>
        </w:rPr>
        <w:t xml:space="preserve"> war and </w:t>
      </w:r>
      <w:r w:rsidRPr="00323EBD">
        <w:rPr>
          <w:rStyle w:val="StyleUnderline"/>
          <w:rFonts w:cstheme="majorHAnsi"/>
          <w:highlight w:val="cyan"/>
        </w:rPr>
        <w:t>peace are</w:t>
      </w:r>
      <w:r w:rsidRPr="00323EBD">
        <w:rPr>
          <w:rStyle w:val="StyleUnderline"/>
          <w:rFonts w:cstheme="majorHAnsi"/>
        </w:rPr>
        <w:t xml:space="preserve"> the </w:t>
      </w:r>
      <w:r w:rsidRPr="00323EBD">
        <w:rPr>
          <w:rStyle w:val="Emphasis"/>
          <w:rFonts w:cstheme="majorHAnsi"/>
          <w:highlight w:val="cyan"/>
        </w:rPr>
        <w:t>foreign policy strategies adopted by states</w:t>
      </w:r>
      <w:r w:rsidRPr="00323EBD">
        <w:rPr>
          <w:rStyle w:val="StyleUnderline"/>
          <w:rFonts w:cstheme="majorHAnsi"/>
        </w:rPr>
        <w:t xml:space="preserve"> to </w:t>
      </w:r>
      <w:r w:rsidRPr="00323EBD">
        <w:rPr>
          <w:rStyle w:val="Emphasis"/>
          <w:rFonts w:cstheme="majorHAnsi"/>
        </w:rPr>
        <w:t>deal with</w:t>
      </w:r>
      <w:r w:rsidRPr="00323EBD">
        <w:rPr>
          <w:rStyle w:val="StyleUnderline"/>
          <w:rFonts w:cstheme="majorHAnsi"/>
        </w:rPr>
        <w:t xml:space="preserve"> their disputes</w:t>
      </w:r>
      <w:r w:rsidRPr="00323EBD">
        <w:rPr>
          <w:rFonts w:cstheme="majorHAnsi"/>
          <w:sz w:val="14"/>
        </w:rPr>
        <w:t xml:space="preserve">.”59 All three </w:t>
      </w:r>
      <w:r w:rsidRPr="00323EBD">
        <w:rPr>
          <w:rStyle w:val="Emphasis"/>
          <w:rFonts w:cstheme="majorHAnsi"/>
        </w:rPr>
        <w:t>models</w:t>
      </w:r>
      <w:r w:rsidRPr="00323EBD">
        <w:rPr>
          <w:rFonts w:cstheme="majorHAnsi"/>
          <w:sz w:val="14"/>
        </w:rPr>
        <w:t xml:space="preserve"> also </w:t>
      </w:r>
      <w:r w:rsidRPr="00323EBD">
        <w:rPr>
          <w:rStyle w:val="StyleUnderline"/>
          <w:rFonts w:cstheme="majorHAnsi"/>
        </w:rPr>
        <w:t xml:space="preserve">assume an </w:t>
      </w:r>
      <w:r w:rsidRPr="00323EBD">
        <w:rPr>
          <w:rStyle w:val="Emphasis"/>
          <w:rFonts w:cstheme="majorHAnsi"/>
        </w:rPr>
        <w:t>internal coherence</w:t>
      </w:r>
      <w:r w:rsidRPr="00323EBD">
        <w:rPr>
          <w:rStyle w:val="StyleUnderline"/>
          <w:rFonts w:cstheme="majorHAnsi"/>
        </w:rPr>
        <w:t xml:space="preserve">, or unitary nature, of the actors interacting, whereby each is making decisions for an </w:t>
      </w:r>
      <w:r w:rsidRPr="00323EBD">
        <w:rPr>
          <w:rStyle w:val="Emphasis"/>
          <w:rFonts w:cstheme="majorHAnsi"/>
        </w:rPr>
        <w:t>internally united</w:t>
      </w:r>
      <w:r w:rsidRPr="00323EBD">
        <w:rPr>
          <w:rStyle w:val="StyleUnderline"/>
          <w:rFonts w:cstheme="majorHAnsi"/>
        </w:rPr>
        <w:t xml:space="preserve"> whole.</w:t>
      </w:r>
      <w:r w:rsidRPr="00323EBD">
        <w:rPr>
          <w:rFonts w:cstheme="majorHAnsi"/>
          <w:sz w:val="14"/>
        </w:rPr>
        <w:t xml:space="preserve"> </w:t>
      </w:r>
      <w:r w:rsidRPr="00323EBD">
        <w:rPr>
          <w:rStyle w:val="StyleUnderline"/>
          <w:rFonts w:cstheme="majorHAnsi"/>
        </w:rPr>
        <w:t xml:space="preserve">The bargaining models add the assumption that the unitary actors interacting progressively do so </w:t>
      </w:r>
      <w:r w:rsidRPr="00323EBD">
        <w:rPr>
          <w:rStyle w:val="Emphasis"/>
          <w:rFonts w:cstheme="majorHAnsi"/>
        </w:rPr>
        <w:t>rationally</w:t>
      </w:r>
      <w:r w:rsidRPr="00323EBD">
        <w:rPr>
          <w:rStyle w:val="StyleUnderline"/>
          <w:rFonts w:cstheme="majorHAnsi"/>
        </w:rPr>
        <w:t xml:space="preserve"> and calculate cost–benefit analysis in conflict decision-making. </w:t>
      </w:r>
      <w:r w:rsidRPr="00323EBD">
        <w:rPr>
          <w:rStyle w:val="Emphasis"/>
          <w:rFonts w:cstheme="majorHAnsi"/>
          <w:highlight w:val="cyan"/>
        </w:rPr>
        <w:t>Feminist research</w:t>
      </w:r>
      <w:r w:rsidRPr="00323EBD">
        <w:rPr>
          <w:rFonts w:cstheme="majorHAnsi"/>
          <w:sz w:val="14"/>
        </w:rPr>
        <w:t xml:space="preserve"> has </w:t>
      </w:r>
      <w:r w:rsidRPr="00323EBD">
        <w:rPr>
          <w:rStyle w:val="Emphasis"/>
          <w:rFonts w:cstheme="majorHAnsi"/>
          <w:highlight w:val="cyan"/>
        </w:rPr>
        <w:t xml:space="preserve">questioned </w:t>
      </w:r>
      <w:r w:rsidRPr="00323EBD">
        <w:rPr>
          <w:rStyle w:val="Emphasis"/>
          <w:rFonts w:cstheme="majorHAnsi"/>
        </w:rPr>
        <w:t>each</w:t>
      </w:r>
      <w:r w:rsidRPr="00323EBD">
        <w:rPr>
          <w:rFonts w:cstheme="majorHAnsi"/>
          <w:sz w:val="14"/>
        </w:rPr>
        <w:t xml:space="preserve"> of these assumptions, arguing that </w:t>
      </w:r>
      <w:r w:rsidRPr="00323EBD">
        <w:rPr>
          <w:rStyle w:val="StyleUnderline"/>
          <w:rFonts w:cstheme="majorHAnsi"/>
          <w:highlight w:val="cyan"/>
        </w:rPr>
        <w:t>states interact</w:t>
      </w:r>
      <w:r w:rsidRPr="00323EBD">
        <w:rPr>
          <w:rStyle w:val="StyleUnderline"/>
          <w:rFonts w:cstheme="majorHAnsi"/>
        </w:rPr>
        <w:t xml:space="preserve"> more </w:t>
      </w:r>
      <w:r w:rsidRPr="00323EBD">
        <w:rPr>
          <w:rStyle w:val="Emphasis"/>
          <w:rFonts w:cstheme="majorHAnsi"/>
          <w:highlight w:val="cyan"/>
        </w:rPr>
        <w:t>relationally</w:t>
      </w:r>
      <w:r w:rsidRPr="00323EBD">
        <w:rPr>
          <w:rStyle w:val="StyleUnderline"/>
          <w:rFonts w:cstheme="majorHAnsi"/>
        </w:rPr>
        <w:t xml:space="preserve"> than reactively</w:t>
      </w:r>
      <w:r w:rsidRPr="00323EBD">
        <w:rPr>
          <w:rFonts w:cstheme="majorHAnsi"/>
          <w:sz w:val="14"/>
        </w:rPr>
        <w:t xml:space="preserve">; suggesting that </w:t>
      </w:r>
      <w:r w:rsidRPr="00323EBD">
        <w:rPr>
          <w:rStyle w:val="StyleUnderline"/>
          <w:rFonts w:cstheme="majorHAnsi"/>
        </w:rPr>
        <w:t xml:space="preserve">states </w:t>
      </w:r>
      <w:r w:rsidRPr="00323EBD">
        <w:rPr>
          <w:rStyle w:val="StyleUnderline"/>
          <w:rFonts w:cstheme="majorHAnsi"/>
          <w:highlight w:val="cyan"/>
        </w:rPr>
        <w:t>are</w:t>
      </w:r>
      <w:r w:rsidRPr="00323EBD">
        <w:rPr>
          <w:rStyle w:val="StyleUnderline"/>
          <w:rFonts w:cstheme="majorHAnsi"/>
        </w:rPr>
        <w:t xml:space="preserve">, rather than unitary, </w:t>
      </w:r>
      <w:r w:rsidRPr="00323EBD">
        <w:rPr>
          <w:rStyle w:val="Emphasis"/>
          <w:rFonts w:cstheme="majorHAnsi"/>
        </w:rPr>
        <w:t>diverse</w:t>
      </w:r>
      <w:r w:rsidRPr="00323EBD">
        <w:rPr>
          <w:rStyle w:val="StyleUnderline"/>
          <w:rFonts w:cstheme="majorHAnsi"/>
        </w:rPr>
        <w:t xml:space="preserve"> and </w:t>
      </w:r>
      <w:r w:rsidRPr="00323EBD">
        <w:rPr>
          <w:rStyle w:val="StyleUnderline"/>
          <w:rFonts w:cstheme="majorHAnsi"/>
          <w:highlight w:val="cyan"/>
        </w:rPr>
        <w:t xml:space="preserve">full of </w:t>
      </w:r>
      <w:r w:rsidRPr="00323EBD">
        <w:rPr>
          <w:rStyle w:val="Emphasis"/>
          <w:rFonts w:cstheme="majorHAnsi"/>
          <w:highlight w:val="cyan"/>
        </w:rPr>
        <w:t>internal conflict</w:t>
      </w:r>
      <w:r w:rsidRPr="00323EBD">
        <w:rPr>
          <w:rStyle w:val="StyleUnderline"/>
          <w:rFonts w:cstheme="majorHAnsi"/>
        </w:rPr>
        <w:t xml:space="preserve"> that should not be neglected when defining (or critiquing the idea of) “interest”</w:t>
      </w:r>
      <w:r w:rsidRPr="00323EBD">
        <w:rPr>
          <w:rFonts w:cstheme="majorHAnsi"/>
          <w:sz w:val="14"/>
        </w:rPr>
        <w:t xml:space="preserve">; </w:t>
      </w:r>
      <w:r w:rsidRPr="00323EBD">
        <w:rPr>
          <w:rStyle w:val="StyleUnderline"/>
          <w:rFonts w:cstheme="majorHAnsi"/>
          <w:highlight w:val="cyan"/>
        </w:rPr>
        <w:t>and</w:t>
      </w:r>
      <w:r w:rsidRPr="00323EBD">
        <w:rPr>
          <w:rStyle w:val="StyleUnderline"/>
          <w:rFonts w:cstheme="majorHAnsi"/>
        </w:rPr>
        <w:t xml:space="preserve"> that states </w:t>
      </w:r>
      <w:r w:rsidRPr="00323EBD">
        <w:rPr>
          <w:rStyle w:val="StyleUnderline"/>
          <w:rFonts w:cstheme="majorHAnsi"/>
          <w:highlight w:val="cyan"/>
        </w:rPr>
        <w:t>are not</w:t>
      </w:r>
      <w:r w:rsidRPr="00323EBD">
        <w:rPr>
          <w:rStyle w:val="StyleUnderline"/>
          <w:rFonts w:cstheme="majorHAnsi"/>
        </w:rPr>
        <w:t xml:space="preserve"> the </w:t>
      </w:r>
      <w:r w:rsidRPr="00323EBD">
        <w:rPr>
          <w:rStyle w:val="Emphasis"/>
          <w:rFonts w:cstheme="majorHAnsi"/>
          <w:highlight w:val="cyan"/>
        </w:rPr>
        <w:t>rational</w:t>
      </w:r>
      <w:r w:rsidRPr="00323EBD">
        <w:rPr>
          <w:rStyle w:val="Emphasis"/>
          <w:rFonts w:cstheme="majorHAnsi"/>
        </w:rPr>
        <w:t xml:space="preserve"> actors</w:t>
      </w:r>
      <w:r w:rsidRPr="00323EBD">
        <w:rPr>
          <w:rStyle w:val="StyleUnderline"/>
          <w:rFonts w:cstheme="majorHAnsi"/>
        </w:rPr>
        <w:t xml:space="preserve"> that bargaining theorists assume them to be</w:t>
      </w:r>
      <w:r w:rsidRPr="00323EBD">
        <w:rPr>
          <w:rFonts w:cstheme="majorHAnsi"/>
          <w:sz w:val="14"/>
        </w:rPr>
        <w:t xml:space="preserve">.60” “Action and Reaction As I mentioned above, a number of </w:t>
      </w:r>
      <w:r w:rsidRPr="00323EBD">
        <w:rPr>
          <w:rStyle w:val="StyleUnderline"/>
          <w:rFonts w:cstheme="majorHAnsi"/>
        </w:rPr>
        <w:t>dyadic-level theories</w:t>
      </w:r>
      <w:r w:rsidRPr="00323EBD">
        <w:rPr>
          <w:rFonts w:cstheme="majorHAnsi"/>
          <w:sz w:val="14"/>
        </w:rPr>
        <w:t xml:space="preserve"> of the causes of war either do not theorize how states interact explicitly,61 or, in the case of bargaining, rivalry, and steps-to-war models, </w:t>
      </w:r>
      <w:r w:rsidRPr="00323EBD">
        <w:rPr>
          <w:rStyle w:val="StyleUnderline"/>
          <w:rFonts w:cstheme="majorHAnsi"/>
        </w:rPr>
        <w:t xml:space="preserve">assume states’ interactions are individuated and progressive. by individuated and progressive, I mean that </w:t>
      </w:r>
      <w:r w:rsidRPr="00323EBD">
        <w:rPr>
          <w:rStyle w:val="Emphasis"/>
          <w:rFonts w:cstheme="majorHAnsi"/>
        </w:rPr>
        <w:t>one state acts</w:t>
      </w:r>
      <w:r w:rsidRPr="00323EBD">
        <w:rPr>
          <w:rStyle w:val="StyleUnderline"/>
          <w:rFonts w:cstheme="majorHAnsi"/>
        </w:rPr>
        <w:t xml:space="preserve">, the other (or others) </w:t>
      </w:r>
      <w:r w:rsidRPr="00323EBD">
        <w:rPr>
          <w:rStyle w:val="Emphasis"/>
          <w:rFonts w:cstheme="majorHAnsi"/>
        </w:rPr>
        <w:t>respond</w:t>
      </w:r>
      <w:r w:rsidRPr="00323EBD">
        <w:rPr>
          <w:rStyle w:val="StyleUnderline"/>
          <w:rFonts w:cstheme="majorHAnsi"/>
        </w:rPr>
        <w:t xml:space="preserve">, and then the first actor acts again in a </w:t>
      </w:r>
      <w:r w:rsidRPr="00323EBD">
        <w:rPr>
          <w:rStyle w:val="Emphasis"/>
          <w:rFonts w:cstheme="majorHAnsi"/>
        </w:rPr>
        <w:t>sequence of interaction</w:t>
      </w:r>
      <w:r w:rsidRPr="00323EBD">
        <w:rPr>
          <w:rStyle w:val="StyleUnderline"/>
          <w:rFonts w:cstheme="majorHAnsi"/>
        </w:rPr>
        <w:t xml:space="preserve"> that can be understood chronologically62 and told as a coherent story.</w:t>
      </w:r>
      <w:r w:rsidRPr="00323EBD">
        <w:rPr>
          <w:rFonts w:cstheme="majorHAnsi"/>
          <w:sz w:val="14"/>
        </w:rPr>
        <w:t xml:space="preserve"> </w:t>
      </w:r>
      <w:r w:rsidRPr="00323EBD">
        <w:rPr>
          <w:rStyle w:val="StyleUnderline"/>
          <w:rFonts w:cstheme="majorHAnsi"/>
        </w:rPr>
        <w:t xml:space="preserve">Feminist theorists’ understandings of the </w:t>
      </w:r>
      <w:r w:rsidRPr="00323EBD">
        <w:rPr>
          <w:rStyle w:val="Emphasis"/>
          <w:rFonts w:cstheme="majorHAnsi"/>
        </w:rPr>
        <w:t>incomplete independence</w:t>
      </w:r>
      <w:r w:rsidRPr="00323EBD">
        <w:rPr>
          <w:rStyle w:val="StyleUnderline"/>
          <w:rFonts w:cstheme="majorHAnsi"/>
        </w:rPr>
        <w:t xml:space="preserve"> of decision makers and their decisions 63 frequently suggest that this picture needs to be complicated significantly</w:t>
      </w:r>
      <w:r w:rsidRPr="00323EBD">
        <w:rPr>
          <w:rFonts w:cstheme="majorHAnsi"/>
          <w:sz w:val="14"/>
        </w:rPr>
        <w:t xml:space="preserve">. For our purposes now, the idea of state interaction in these theoretical approaches takes account of (as discussed in chapter 3) Allen’s ideas of power-over (as domination) and power-to (as resistance of domination)64 but </w:t>
      </w:r>
      <w:r w:rsidRPr="00323EBD">
        <w:rPr>
          <w:rStyle w:val="StyleUnderline"/>
          <w:rFonts w:cstheme="majorHAnsi"/>
        </w:rPr>
        <w:t xml:space="preserve">takes inadequate account of </w:t>
      </w:r>
      <w:r w:rsidRPr="00323EBD">
        <w:rPr>
          <w:rStyle w:val="Emphasis"/>
          <w:rFonts w:cstheme="majorHAnsi"/>
        </w:rPr>
        <w:t>power-with</w:t>
      </w:r>
      <w:r w:rsidRPr="00323EBD">
        <w:rPr>
          <w:rFonts w:cstheme="majorHAnsi"/>
          <w:sz w:val="14"/>
        </w:rPr>
        <w:t>, both directly (as states can act together) and in its implications for interpreting state interactions (as neither necessarily individuated or progressive).” “</w:t>
      </w:r>
      <w:r w:rsidRPr="00323EBD">
        <w:rPr>
          <w:rStyle w:val="StyleUnderline"/>
          <w:rFonts w:cstheme="majorHAnsi"/>
        </w:rPr>
        <w:t xml:space="preserve">Power-with, or the ability to </w:t>
      </w:r>
      <w:r w:rsidRPr="00323EBD">
        <w:rPr>
          <w:rStyle w:val="Emphasis"/>
          <w:rFonts w:cstheme="majorHAnsi"/>
        </w:rPr>
        <w:t>act in concert</w:t>
      </w:r>
      <w:r w:rsidRPr="00323EBD">
        <w:rPr>
          <w:rStyle w:val="StyleUnderline"/>
          <w:rFonts w:cstheme="majorHAnsi"/>
        </w:rPr>
        <w:t xml:space="preserve">, pooling (symbolic or material) power, resources, and/or knowledge, suggests that a model of state behavior in which we understand </w:t>
      </w:r>
      <w:r w:rsidRPr="00323EBD">
        <w:rPr>
          <w:rStyle w:val="StyleUnderline"/>
          <w:rFonts w:cstheme="majorHAnsi"/>
          <w:highlight w:val="cyan"/>
        </w:rPr>
        <w:t>actions and responses</w:t>
      </w:r>
      <w:r w:rsidRPr="00323EBD">
        <w:rPr>
          <w:rStyle w:val="StyleUnderline"/>
          <w:rFonts w:cstheme="majorHAnsi"/>
        </w:rPr>
        <w:t xml:space="preserve"> to actions dichotomously </w:t>
      </w:r>
      <w:r w:rsidRPr="00323EBD">
        <w:rPr>
          <w:rStyle w:val="StyleUnderline"/>
          <w:rFonts w:cstheme="majorHAnsi"/>
          <w:highlight w:val="cyan"/>
        </w:rPr>
        <w:t>do</w:t>
      </w:r>
      <w:r w:rsidRPr="00323EBD">
        <w:rPr>
          <w:rStyle w:val="StyleUnderline"/>
          <w:rFonts w:cstheme="majorHAnsi"/>
        </w:rPr>
        <w:t xml:space="preserve">es </w:t>
      </w:r>
      <w:r w:rsidRPr="00323EBD">
        <w:rPr>
          <w:rStyle w:val="StyleUnderline"/>
          <w:rFonts w:cstheme="majorHAnsi"/>
          <w:highlight w:val="cyan"/>
        </w:rPr>
        <w:t>not tell the</w:t>
      </w:r>
      <w:r w:rsidRPr="00323EBD">
        <w:rPr>
          <w:rStyle w:val="StyleUnderline"/>
          <w:rFonts w:cstheme="majorHAnsi"/>
        </w:rPr>
        <w:t xml:space="preserve"> </w:t>
      </w:r>
      <w:r w:rsidRPr="00323EBD">
        <w:rPr>
          <w:rStyle w:val="Emphasis"/>
          <w:rFonts w:cstheme="majorHAnsi"/>
        </w:rPr>
        <w:t xml:space="preserve">whole </w:t>
      </w:r>
      <w:r w:rsidRPr="00323EBD">
        <w:rPr>
          <w:rStyle w:val="Emphasis"/>
          <w:rFonts w:cstheme="majorHAnsi"/>
          <w:highlight w:val="cyan"/>
        </w:rPr>
        <w:t>story</w:t>
      </w:r>
      <w:r w:rsidRPr="00323EBD">
        <w:rPr>
          <w:rStyle w:val="Emphasis"/>
          <w:rFonts w:cstheme="majorHAnsi"/>
        </w:rPr>
        <w:t>.</w:t>
      </w:r>
      <w:r w:rsidRPr="00323EBD">
        <w:rPr>
          <w:rFonts w:cstheme="majorHAnsi"/>
          <w:sz w:val="14"/>
        </w:rPr>
        <w:t xml:space="preserve"> Discussing methods such as participatory planning,65 multisited feminist social criticism,66 and empowerment,67 feminist theorists have suggested both that </w:t>
      </w:r>
      <w:r w:rsidRPr="00323EBD">
        <w:rPr>
          <w:rStyle w:val="StyleUnderline"/>
          <w:rFonts w:cstheme="majorHAnsi"/>
        </w:rPr>
        <w:t xml:space="preserve">actors are </w:t>
      </w:r>
      <w:r w:rsidRPr="00323EBD">
        <w:rPr>
          <w:rStyle w:val="Emphasis"/>
          <w:rFonts w:cstheme="majorHAnsi"/>
        </w:rPr>
        <w:t>interdependent</w:t>
      </w:r>
      <w:r w:rsidRPr="00323EBD">
        <w:rPr>
          <w:rStyle w:val="StyleUnderline"/>
          <w:rFonts w:cstheme="majorHAnsi"/>
        </w:rPr>
        <w:t xml:space="preserve"> and that they can act </w:t>
      </w:r>
      <w:r w:rsidRPr="00323EBD">
        <w:rPr>
          <w:rStyle w:val="Emphasis"/>
          <w:rFonts w:cstheme="majorHAnsi"/>
        </w:rPr>
        <w:t>together</w:t>
      </w:r>
      <w:r w:rsidRPr="00323EBD">
        <w:rPr>
          <w:rStyle w:val="StyleUnderline"/>
          <w:rFonts w:cstheme="majorHAnsi"/>
        </w:rPr>
        <w:t>, simultaneously, and in role-similar and role-differentiated ways</w:t>
      </w:r>
      <w:r w:rsidRPr="00323EBD">
        <w:rPr>
          <w:rFonts w:cstheme="majorHAnsi"/>
          <w:sz w:val="14"/>
        </w:rPr>
        <w:t>.68 In this view</w:t>
      </w:r>
      <w:r w:rsidRPr="00323EBD">
        <w:rPr>
          <w:rStyle w:val="StyleUnderline"/>
          <w:rFonts w:cstheme="majorHAnsi"/>
        </w:rPr>
        <w:t xml:space="preserve">, instead of seeing policy as (always) </w:t>
      </w:r>
      <w:r w:rsidRPr="00323EBD">
        <w:rPr>
          <w:rStyle w:val="Emphasis"/>
          <w:rFonts w:cstheme="majorHAnsi"/>
        </w:rPr>
        <w:t>assertion</w:t>
      </w:r>
      <w:r w:rsidRPr="00323EBD">
        <w:rPr>
          <w:rStyle w:val="StyleUnderline"/>
          <w:rFonts w:cstheme="majorHAnsi"/>
        </w:rPr>
        <w:t xml:space="preserve"> and/or </w:t>
      </w:r>
      <w:r w:rsidRPr="00323EBD">
        <w:rPr>
          <w:rStyle w:val="Emphasis"/>
          <w:rFonts w:cstheme="majorHAnsi"/>
        </w:rPr>
        <w:t>response</w:t>
      </w:r>
      <w:r w:rsidRPr="00323EBD">
        <w:rPr>
          <w:rStyle w:val="StyleUnderline"/>
          <w:rFonts w:cstheme="majorHAnsi"/>
        </w:rPr>
        <w:t>, it can be seen as responsiveness, more complicated constitutively</w:t>
      </w:r>
      <w:r w:rsidRPr="00323EBD">
        <w:rPr>
          <w:rFonts w:cstheme="majorHAnsi"/>
          <w:sz w:val="14"/>
        </w:rPr>
        <w:t xml:space="preserve"> (in terms of who the actor is) and directionally (in terms of where policies are going).69 For process-based dyadic war theorizing, this suggests that </w:t>
      </w:r>
      <w:r w:rsidRPr="00323EBD">
        <w:rPr>
          <w:rStyle w:val="StyleUnderline"/>
          <w:rFonts w:cstheme="majorHAnsi"/>
        </w:rPr>
        <w:t xml:space="preserve">there may be different, more </w:t>
      </w:r>
      <w:r w:rsidRPr="00323EBD">
        <w:rPr>
          <w:rStyle w:val="Emphasis"/>
          <w:rFonts w:cstheme="majorHAnsi"/>
        </w:rPr>
        <w:t>empirically nuanced</w:t>
      </w:r>
      <w:r w:rsidRPr="00323EBD">
        <w:rPr>
          <w:rStyle w:val="StyleUnderline"/>
          <w:rFonts w:cstheme="majorHAnsi"/>
        </w:rPr>
        <w:t>, ways of looking at the nature of relationships between states to understand how it is that they end up in conflict, particularly in terms of their (gendered) war narratives and (gendered) cycles of violence</w:t>
      </w:r>
      <w:r w:rsidRPr="00323EBD">
        <w:rPr>
          <w:rFonts w:cstheme="majorHAnsi"/>
          <w:sz w:val="14"/>
        </w:rPr>
        <w:t xml:space="preserve">. before sketching out what that might look like, this section continues to think about the problems with assumptions of state unity, state rationality, and the gender neutrality of the “gender neutrality of the process to war in process-based theories. Unitary Units Feminist scholars have also interrogated the unitary nature of the state, pointing out that </w:t>
      </w:r>
      <w:r w:rsidRPr="00323EBD">
        <w:rPr>
          <w:rStyle w:val="StyleUnderline"/>
          <w:rFonts w:cstheme="majorHAnsi"/>
        </w:rPr>
        <w:t xml:space="preserve">efforts to maximize the state’s security interests often </w:t>
      </w:r>
      <w:r w:rsidRPr="00323EBD">
        <w:rPr>
          <w:rStyle w:val="Emphasis"/>
          <w:rFonts w:cstheme="majorHAnsi"/>
        </w:rPr>
        <w:t>threaten the security</w:t>
      </w:r>
      <w:r w:rsidRPr="00323EBD">
        <w:rPr>
          <w:rStyle w:val="StyleUnderline"/>
          <w:rFonts w:cstheme="majorHAnsi"/>
        </w:rPr>
        <w:t xml:space="preserve"> of people inside the state.</w:t>
      </w:r>
      <w:r w:rsidRPr="00323EBD">
        <w:rPr>
          <w:rFonts w:cstheme="majorHAnsi"/>
          <w:sz w:val="14"/>
        </w:rPr>
        <w:t xml:space="preserve"> Specifically, as I discussed in the previous section, </w:t>
      </w:r>
      <w:r w:rsidRPr="00323EBD">
        <w:rPr>
          <w:rStyle w:val="StyleUnderline"/>
          <w:rFonts w:cstheme="majorHAnsi"/>
        </w:rPr>
        <w:t xml:space="preserve">the state’s most marginalized citizens are often </w:t>
      </w:r>
      <w:r w:rsidRPr="00323EBD">
        <w:rPr>
          <w:rStyle w:val="Emphasis"/>
          <w:rFonts w:cstheme="majorHAnsi"/>
        </w:rPr>
        <w:t>made insecure</w:t>
      </w:r>
      <w:r w:rsidRPr="00323EBD">
        <w:rPr>
          <w:rStyle w:val="StyleUnderline"/>
          <w:rFonts w:cstheme="majorHAnsi"/>
        </w:rPr>
        <w:t xml:space="preserve"> by state security-seeking, making it clear that a state does not have a </w:t>
      </w:r>
      <w:r w:rsidRPr="00323EBD">
        <w:rPr>
          <w:rStyle w:val="Emphasis"/>
          <w:rFonts w:cstheme="majorHAnsi"/>
        </w:rPr>
        <w:t>single interest</w:t>
      </w:r>
      <w:r w:rsidRPr="00323EBD">
        <w:rPr>
          <w:rStyle w:val="StyleUnderline"/>
          <w:rFonts w:cstheme="majorHAnsi"/>
        </w:rPr>
        <w:t xml:space="preserve"> in interstate interaction but many that conflict. </w:t>
      </w:r>
      <w:r w:rsidRPr="00323EBD">
        <w:rPr>
          <w:rFonts w:cstheme="majorHAnsi"/>
          <w:sz w:val="14"/>
        </w:rPr>
        <w:t xml:space="preserve">J. Ann Tickner contends that “an explanation of the historical development of state sovereignty and state identities as they have evolved over time does indeed suggest deeply gendered constructions that have not included women on the same terms as men.”70 This is because, according to Tickner:” “From the time of their foundation, </w:t>
      </w:r>
      <w:r w:rsidRPr="00323EBD">
        <w:rPr>
          <w:rStyle w:val="StyleUnderline"/>
          <w:rFonts w:cstheme="majorHAnsi"/>
        </w:rPr>
        <w:t xml:space="preserve">states have sought to control the right to </w:t>
      </w:r>
      <w:r w:rsidRPr="00323EBD">
        <w:rPr>
          <w:rStyle w:val="Emphasis"/>
          <w:rFonts w:cstheme="majorHAnsi"/>
        </w:rPr>
        <w:t>define political identity</w:t>
      </w:r>
      <w:r w:rsidRPr="00323EBD">
        <w:rPr>
          <w:rFonts w:cstheme="majorHAnsi"/>
          <w:sz w:val="14"/>
        </w:rPr>
        <w:t xml:space="preserve">. </w:t>
      </w:r>
      <w:r w:rsidRPr="00323EBD">
        <w:rPr>
          <w:rStyle w:val="StyleUnderline"/>
          <w:rFonts w:cstheme="majorHAnsi"/>
        </w:rPr>
        <w:t xml:space="preserve">Since their legitimacy has </w:t>
      </w:r>
      <w:r w:rsidRPr="00323EBD">
        <w:rPr>
          <w:rStyle w:val="Emphasis"/>
          <w:rFonts w:cstheme="majorHAnsi"/>
        </w:rPr>
        <w:t>constantly been threatened</w:t>
      </w:r>
      <w:r w:rsidRPr="00323EBD">
        <w:rPr>
          <w:rStyle w:val="StyleUnderline"/>
          <w:rFonts w:cstheme="majorHAnsi"/>
        </w:rPr>
        <w:t xml:space="preserve"> by the undermining power of subnational and transnational loyalties, states’ survival and success have depended on the </w:t>
      </w:r>
      <w:r w:rsidRPr="00323EBD">
        <w:rPr>
          <w:rStyle w:val="Emphasis"/>
          <w:rFonts w:cstheme="majorHAnsi"/>
        </w:rPr>
        <w:t>creation</w:t>
      </w:r>
      <w:r w:rsidRPr="00323EBD">
        <w:rPr>
          <w:rStyle w:val="StyleUnderline"/>
          <w:rFonts w:cstheme="majorHAnsi"/>
        </w:rPr>
        <w:t xml:space="preserve"> and </w:t>
      </w:r>
      <w:r w:rsidRPr="00323EBD">
        <w:rPr>
          <w:rStyle w:val="Emphasis"/>
          <w:rFonts w:cstheme="majorHAnsi"/>
        </w:rPr>
        <w:t>maintenance</w:t>
      </w:r>
      <w:r w:rsidRPr="00323EBD">
        <w:rPr>
          <w:rStyle w:val="StyleUnderline"/>
          <w:rFonts w:cstheme="majorHAnsi"/>
        </w:rPr>
        <w:t xml:space="preserve"> of </w:t>
      </w:r>
      <w:r w:rsidRPr="00323EBD">
        <w:rPr>
          <w:rStyle w:val="Emphasis"/>
          <w:rFonts w:cstheme="majorHAnsi"/>
        </w:rPr>
        <w:t>legitimating national identities</w:t>
      </w:r>
      <w:r w:rsidRPr="00323EBD">
        <w:rPr>
          <w:rStyle w:val="StyleUnderline"/>
          <w:rFonts w:cstheme="majorHAnsi"/>
        </w:rPr>
        <w:t xml:space="preserve">; often these identities have depended on the </w:t>
      </w:r>
      <w:r w:rsidRPr="00323EBD">
        <w:rPr>
          <w:rStyle w:val="Emphasis"/>
          <w:rFonts w:cstheme="majorHAnsi"/>
        </w:rPr>
        <w:t>manipulation of gendered representation</w:t>
      </w:r>
      <w:r w:rsidRPr="00323EBD">
        <w:rPr>
          <w:rFonts w:cstheme="majorHAnsi"/>
          <w:sz w:val="14"/>
        </w:rPr>
        <w:t xml:space="preserve">.… Drawing on metaphors that evoke matrimonial and familial relations, the nation has been portrayed as both male and female.… </w:t>
      </w:r>
      <w:r w:rsidRPr="00323EBD">
        <w:rPr>
          <w:rStyle w:val="StyleUnderline"/>
          <w:rFonts w:cstheme="majorHAnsi"/>
        </w:rPr>
        <w:t xml:space="preserve">The sense of community implicit in these family metaphors is </w:t>
      </w:r>
      <w:r w:rsidRPr="00323EBD">
        <w:rPr>
          <w:rStyle w:val="Emphasis"/>
          <w:rFonts w:cstheme="majorHAnsi"/>
        </w:rPr>
        <w:t>deeply gendered</w:t>
      </w:r>
      <w:r w:rsidRPr="00323EBD">
        <w:rPr>
          <w:rStyle w:val="StyleUnderline"/>
          <w:rFonts w:cstheme="majorHAnsi"/>
        </w:rPr>
        <w:t xml:space="preserve"> in ways that not only legitimate foreign policy practices but also reinforce inequalities between men and women</w:t>
      </w:r>
      <w:r w:rsidRPr="00323EBD">
        <w:rPr>
          <w:rFonts w:cstheme="majorHAnsi"/>
          <w:sz w:val="14"/>
        </w:rPr>
        <w:t xml:space="preserve">.71” </w:t>
      </w:r>
      <w:r w:rsidRPr="00323EBD">
        <w:rPr>
          <w:rFonts w:cstheme="majorHAnsi"/>
          <w:sz w:val="12"/>
        </w:rPr>
        <w:t xml:space="preserve">“Using these gendered metaphors, </w:t>
      </w:r>
      <w:r w:rsidRPr="00323EBD">
        <w:rPr>
          <w:rStyle w:val="StyleUnderline"/>
          <w:rFonts w:cstheme="majorHAnsi"/>
        </w:rPr>
        <w:t xml:space="preserve">the </w:t>
      </w:r>
      <w:r w:rsidRPr="00323EBD">
        <w:rPr>
          <w:rStyle w:val="StyleUnderline"/>
          <w:rFonts w:cstheme="majorHAnsi"/>
          <w:highlight w:val="cyan"/>
        </w:rPr>
        <w:t xml:space="preserve">state </w:t>
      </w:r>
      <w:r w:rsidRPr="00323EBD">
        <w:rPr>
          <w:rStyle w:val="StyleUnderline"/>
          <w:rFonts w:cstheme="majorHAnsi"/>
        </w:rPr>
        <w:t xml:space="preserve">can, while shoring up its “national interest,” both threaten the </w:t>
      </w:r>
      <w:r w:rsidRPr="00323EBD">
        <w:rPr>
          <w:rStyle w:val="Emphasis"/>
          <w:rFonts w:cstheme="majorHAnsi"/>
        </w:rPr>
        <w:t>interest of marginalized citizens</w:t>
      </w:r>
      <w:r w:rsidRPr="00323EBD">
        <w:rPr>
          <w:rStyle w:val="StyleUnderline"/>
          <w:rFonts w:cstheme="majorHAnsi"/>
        </w:rPr>
        <w:t xml:space="preserve"> inside it and reinforce </w:t>
      </w:r>
      <w:r w:rsidRPr="00323EBD">
        <w:rPr>
          <w:rStyle w:val="Emphasis"/>
          <w:rFonts w:cstheme="majorHAnsi"/>
        </w:rPr>
        <w:t>power inequalities</w:t>
      </w:r>
      <w:r w:rsidRPr="00323EBD">
        <w:rPr>
          <w:rStyle w:val="StyleUnderline"/>
          <w:rFonts w:cstheme="majorHAnsi"/>
        </w:rPr>
        <w:t xml:space="preserve"> among its groups</w:t>
      </w:r>
      <w:r w:rsidRPr="00323EBD">
        <w:rPr>
          <w:rFonts w:cstheme="majorHAnsi"/>
          <w:sz w:val="12"/>
        </w:rPr>
        <w:t xml:space="preserve">. Catherine MacKinnon has explained that the “state’s structures and actions are driven by and institutionalize strategy based on an epistemic angle of vision” </w:t>
      </w:r>
      <w:r w:rsidRPr="00323EBD">
        <w:rPr>
          <w:rStyle w:val="StyleUnderline"/>
          <w:rFonts w:cstheme="majorHAnsi"/>
        </w:rPr>
        <w:t>that can “</w:t>
      </w:r>
      <w:r w:rsidRPr="00323EBD">
        <w:rPr>
          <w:rStyle w:val="StyleUnderline"/>
          <w:rFonts w:cstheme="majorHAnsi"/>
          <w:highlight w:val="cyan"/>
        </w:rPr>
        <w:t>distinguish</w:t>
      </w:r>
      <w:r w:rsidRPr="00323EBD">
        <w:rPr>
          <w:rStyle w:val="StyleUnderline"/>
          <w:rFonts w:cstheme="majorHAnsi"/>
        </w:rPr>
        <w:t xml:space="preserve"> </w:t>
      </w:r>
      <w:r w:rsidRPr="00323EBD">
        <w:rPr>
          <w:rStyle w:val="Emphasis"/>
          <w:rFonts w:cstheme="majorHAnsi"/>
          <w:highlight w:val="cyan"/>
        </w:rPr>
        <w:t>public from private</w:t>
      </w:r>
      <w:r w:rsidRPr="00323EBD">
        <w:rPr>
          <w:rStyle w:val="StyleUnderline"/>
          <w:rFonts w:cstheme="majorHAnsi"/>
        </w:rPr>
        <w:t xml:space="preserve">, </w:t>
      </w:r>
      <w:r w:rsidRPr="00323EBD">
        <w:rPr>
          <w:rStyle w:val="StyleUnderline"/>
          <w:rFonts w:cstheme="majorHAnsi"/>
          <w:highlight w:val="cyan"/>
        </w:rPr>
        <w:t xml:space="preserve">naturalize </w:t>
      </w:r>
      <w:r w:rsidRPr="00323EBD">
        <w:rPr>
          <w:rStyle w:val="Emphasis"/>
          <w:rFonts w:cstheme="majorHAnsi"/>
          <w:highlight w:val="cyan"/>
        </w:rPr>
        <w:t>dominance as difference</w:t>
      </w:r>
      <w:r w:rsidRPr="00323EBD">
        <w:rPr>
          <w:rStyle w:val="StyleUnderline"/>
          <w:rFonts w:cstheme="majorHAnsi"/>
        </w:rPr>
        <w:t xml:space="preserve">, hide </w:t>
      </w:r>
      <w:r w:rsidRPr="00323EBD">
        <w:rPr>
          <w:rStyle w:val="Emphasis"/>
          <w:rFonts w:cstheme="majorHAnsi"/>
        </w:rPr>
        <w:t>coercion beyond consent</w:t>
      </w:r>
      <w:r w:rsidRPr="00323EBD">
        <w:rPr>
          <w:rStyle w:val="StyleUnderline"/>
          <w:rFonts w:cstheme="majorHAnsi"/>
        </w:rPr>
        <w:t xml:space="preserve">, and conceal </w:t>
      </w:r>
      <w:r w:rsidRPr="00323EBD">
        <w:rPr>
          <w:rStyle w:val="Emphasis"/>
          <w:rFonts w:cstheme="majorHAnsi"/>
        </w:rPr>
        <w:t>politics beyond morality</w:t>
      </w:r>
      <w:r w:rsidRPr="00323EBD">
        <w:rPr>
          <w:rStyle w:val="StyleUnderline"/>
          <w:rFonts w:cstheme="majorHAnsi"/>
        </w:rPr>
        <w:t>.</w:t>
      </w:r>
      <w:r w:rsidRPr="00323EBD">
        <w:rPr>
          <w:rFonts w:cstheme="majorHAnsi"/>
          <w:sz w:val="12"/>
        </w:rPr>
        <w:t xml:space="preserve">”72 These structures require a certain standard of behavior from some members of the state,73 while suppressing the voices of others altogether.74” “With these tools, </w:t>
      </w:r>
      <w:r w:rsidRPr="00323EBD">
        <w:rPr>
          <w:rStyle w:val="StyleUnderline"/>
          <w:rFonts w:cstheme="majorHAnsi"/>
        </w:rPr>
        <w:t xml:space="preserve">the state can appear unitary by </w:t>
      </w:r>
      <w:r w:rsidRPr="00323EBD">
        <w:rPr>
          <w:rStyle w:val="Emphasis"/>
          <w:rFonts w:cstheme="majorHAnsi"/>
        </w:rPr>
        <w:t>suppressing its diversity</w:t>
      </w:r>
      <w:r w:rsidRPr="00323EBD">
        <w:rPr>
          <w:rStyle w:val="StyleUnderline"/>
          <w:rFonts w:cstheme="majorHAnsi"/>
        </w:rPr>
        <w:t xml:space="preserve"> and presenting one concept of national interest, autonomous of and not necessarily representative of its citizens.</w:t>
      </w:r>
      <w:r w:rsidRPr="00323EBD">
        <w:rPr>
          <w:rFonts w:cstheme="majorHAnsi"/>
          <w:sz w:val="12"/>
        </w:rPr>
        <w:t xml:space="preserve"> In this understanding, </w:t>
      </w:r>
      <w:r w:rsidRPr="00323EBD">
        <w:rPr>
          <w:rStyle w:val="StyleUnderline"/>
          <w:rFonts w:cstheme="majorHAnsi"/>
        </w:rPr>
        <w:t xml:space="preserve">the sovereign state can be “an extension of the </w:t>
      </w:r>
      <w:r w:rsidRPr="00323EBD">
        <w:rPr>
          <w:rStyle w:val="Emphasis"/>
          <w:rFonts w:cstheme="majorHAnsi"/>
        </w:rPr>
        <w:t>separation-minded realist man</w:t>
      </w:r>
      <w:r w:rsidRPr="00323EBD">
        <w:rPr>
          <w:rStyle w:val="StyleUnderline"/>
          <w:rFonts w:cstheme="majorHAnsi"/>
        </w:rPr>
        <w:t>, also autonomous to various degrees from the diverse ‘domestic’ interests he-it allegedly exists to protect.</w:t>
      </w:r>
      <w:r w:rsidRPr="00323EBD">
        <w:rPr>
          <w:rFonts w:cstheme="majorHAnsi"/>
          <w:sz w:val="12"/>
        </w:rPr>
        <w:t xml:space="preserve">”75 Additionally, states are complicit with gender subordination when they fail to intervene in domestic violence, perpetuate a heterosexist bias in education, exercise discrimination in welfare policies, and operate on patriarchal laws.76” “In this conception, the unitary state is a misleading and malignant construction. Two implications for the process of state interaction follow: </w:t>
      </w:r>
      <w:r w:rsidRPr="00323EBD">
        <w:rPr>
          <w:rStyle w:val="StyleUnderline"/>
          <w:rFonts w:cstheme="majorHAnsi"/>
        </w:rPr>
        <w:t xml:space="preserve">states that interact often promote </w:t>
      </w:r>
      <w:r w:rsidRPr="00323EBD">
        <w:rPr>
          <w:rStyle w:val="Emphasis"/>
          <w:rFonts w:cstheme="majorHAnsi"/>
        </w:rPr>
        <w:t>unrepresentative interests</w:t>
      </w:r>
      <w:r w:rsidRPr="00323EBD">
        <w:rPr>
          <w:rStyle w:val="StyleUnderline"/>
          <w:rFonts w:cstheme="majorHAnsi"/>
        </w:rPr>
        <w:t xml:space="preserve">, and those unrepresentative interests </w:t>
      </w:r>
      <w:r w:rsidRPr="00323EBD">
        <w:rPr>
          <w:rStyle w:val="Emphasis"/>
          <w:rFonts w:cstheme="majorHAnsi"/>
        </w:rPr>
        <w:t>exclude</w:t>
      </w:r>
      <w:r w:rsidRPr="00323EBD">
        <w:rPr>
          <w:rStyle w:val="StyleUnderline"/>
          <w:rFonts w:cstheme="majorHAnsi"/>
        </w:rPr>
        <w:t xml:space="preserve"> gender, racial, and cultural minorities. </w:t>
      </w:r>
      <w:r w:rsidRPr="00323EBD">
        <w:rPr>
          <w:rFonts w:cstheme="majorHAnsi"/>
          <w:sz w:val="12"/>
        </w:rPr>
        <w:t xml:space="preserve">In this sense, states’ elites often make wars (or fail to) “representing” a limited group or groups among their populations, while claiming full representativeness, effectively rendering a significant portion of their supposed “constituency” invisible in the process of interacting with other states. Empirically, this means that </w:t>
      </w:r>
      <w:r w:rsidRPr="00323EBD">
        <w:rPr>
          <w:rStyle w:val="StyleUnderline"/>
          <w:rFonts w:cstheme="majorHAnsi"/>
        </w:rPr>
        <w:t xml:space="preserve">there are a number of </w:t>
      </w:r>
      <w:r w:rsidRPr="00323EBD">
        <w:rPr>
          <w:rStyle w:val="Emphasis"/>
          <w:rFonts w:cstheme="majorHAnsi"/>
        </w:rPr>
        <w:t>levels</w:t>
      </w:r>
      <w:r w:rsidRPr="00323EBD">
        <w:rPr>
          <w:rStyle w:val="StyleUnderline"/>
          <w:rFonts w:cstheme="majorHAnsi"/>
        </w:rPr>
        <w:t xml:space="preserve"> of interstate interaction, many of which are omitted from process-based notions of dyadic war theorizing. </w:t>
      </w:r>
      <w:r w:rsidRPr="00323EBD">
        <w:rPr>
          <w:rFonts w:cstheme="majorHAnsi"/>
          <w:sz w:val="12"/>
        </w:rPr>
        <w:t xml:space="preserve">Normatively, it suggests that our conceptions of how states interact (and the content of those interactions) are problematically skewed.” </w:t>
      </w:r>
      <w:r w:rsidRPr="00323EBD">
        <w:rPr>
          <w:rFonts w:cstheme="majorHAnsi"/>
          <w:sz w:val="14"/>
        </w:rPr>
        <w:t xml:space="preserve">“Rationality in Interaction </w:t>
      </w:r>
      <w:r w:rsidRPr="00323EBD">
        <w:rPr>
          <w:rFonts w:cstheme="majorHAnsi"/>
          <w:sz w:val="12"/>
        </w:rPr>
        <w:t xml:space="preserve">This skew is particularly evident in the assumption of rationality.77 </w:t>
      </w:r>
      <w:r w:rsidRPr="00323EBD">
        <w:rPr>
          <w:rStyle w:val="StyleUnderline"/>
          <w:rFonts w:cstheme="majorHAnsi"/>
        </w:rPr>
        <w:t xml:space="preserve">The rationality assumption implies that the knower/actor can </w:t>
      </w:r>
      <w:r w:rsidRPr="00323EBD">
        <w:rPr>
          <w:rStyle w:val="Emphasis"/>
          <w:rFonts w:cstheme="majorHAnsi"/>
        </w:rPr>
        <w:t>separate</w:t>
      </w:r>
      <w:r w:rsidRPr="00323EBD">
        <w:rPr>
          <w:rStyle w:val="StyleUnderline"/>
          <w:rFonts w:cstheme="majorHAnsi"/>
        </w:rPr>
        <w:t xml:space="preserve"> himself/herself from the “other” in interactions with that other.</w:t>
      </w:r>
      <w:r w:rsidRPr="00323EBD">
        <w:rPr>
          <w:rFonts w:cstheme="majorHAnsi"/>
          <w:sz w:val="12"/>
        </w:rPr>
        <w:t xml:space="preserve"> Feminists have argued that </w:t>
      </w:r>
      <w:r w:rsidRPr="00323EBD">
        <w:rPr>
          <w:rStyle w:val="StyleUnderline"/>
          <w:rFonts w:cstheme="majorHAnsi"/>
        </w:rPr>
        <w:t xml:space="preserve">knowledge is always </w:t>
      </w:r>
      <w:r w:rsidRPr="00323EBD">
        <w:rPr>
          <w:rStyle w:val="Emphasis"/>
          <w:rFonts w:cstheme="majorHAnsi"/>
        </w:rPr>
        <w:t>perspectival</w:t>
      </w:r>
      <w:r w:rsidRPr="00323EBD">
        <w:rPr>
          <w:rStyle w:val="StyleUnderline"/>
          <w:rFonts w:cstheme="majorHAnsi"/>
        </w:rPr>
        <w:t xml:space="preserve"> and </w:t>
      </w:r>
      <w:r w:rsidRPr="00323EBD">
        <w:rPr>
          <w:rStyle w:val="Emphasis"/>
          <w:rFonts w:cstheme="majorHAnsi"/>
        </w:rPr>
        <w:t>political</w:t>
      </w:r>
      <w:r w:rsidRPr="00323EBD">
        <w:rPr>
          <w:rStyle w:val="StyleUnderline"/>
          <w:rFonts w:cstheme="majorHAnsi"/>
        </w:rPr>
        <w:t>; therefore, states and their leaders’ decisions about how to interact with others are not rational, but informed by their situational and political biases.</w:t>
      </w:r>
      <w:r w:rsidRPr="00323EBD">
        <w:rPr>
          <w:rFonts w:cstheme="majorHAnsi"/>
          <w:sz w:val="12"/>
        </w:rPr>
        <w:t xml:space="preserve"> In this view, the rationality assumption may be seen as at once itself a political bias and obscuring other political biases. As Naomi Scheman argues, </w:t>
      </w:r>
      <w:r w:rsidRPr="00323EBD">
        <w:rPr>
          <w:rStyle w:val="StyleUnderline"/>
          <w:rFonts w:cstheme="majorHAnsi"/>
        </w:rPr>
        <w:t>perceived rational cost–benefit analysis about war-making and war-fighting should “</w:t>
      </w:r>
      <w:r w:rsidRPr="00323EBD">
        <w:rPr>
          <w:rStyle w:val="Emphasis"/>
          <w:rFonts w:cstheme="majorHAnsi"/>
        </w:rPr>
        <w:t>always</w:t>
      </w:r>
      <w:r w:rsidRPr="00323EBD">
        <w:rPr>
          <w:rStyle w:val="StyleUnderline"/>
          <w:rFonts w:cstheme="majorHAnsi"/>
        </w:rPr>
        <w:t xml:space="preserve"> be seen as </w:t>
      </w:r>
      <w:r w:rsidRPr="00323EBD">
        <w:rPr>
          <w:rStyle w:val="Emphasis"/>
          <w:rFonts w:cstheme="majorHAnsi"/>
        </w:rPr>
        <w:t>especially problematical</w:t>
      </w:r>
      <w:r w:rsidRPr="00323EBD">
        <w:rPr>
          <w:rStyle w:val="StyleUnderline"/>
          <w:rFonts w:cstheme="majorHAnsi"/>
        </w:rPr>
        <w:t xml:space="preserve"> when… constructed only by those in positions of privilege… [which provide] only </w:t>
      </w:r>
      <w:r w:rsidRPr="00323EBD">
        <w:rPr>
          <w:rStyle w:val="Emphasis"/>
          <w:rFonts w:cstheme="majorHAnsi"/>
        </w:rPr>
        <w:t>distorted views</w:t>
      </w:r>
      <w:r w:rsidRPr="00323EBD">
        <w:rPr>
          <w:rStyle w:val="StyleUnderline"/>
          <w:rFonts w:cstheme="majorHAnsi"/>
        </w:rPr>
        <w:t xml:space="preserve"> about the world.</w:t>
      </w:r>
      <w:r w:rsidRPr="00323EBD">
        <w:rPr>
          <w:rFonts w:cstheme="majorHAnsi"/>
          <w:sz w:val="12"/>
        </w:rPr>
        <w:t xml:space="preserve">”78 In this view, </w:t>
      </w:r>
      <w:r w:rsidRPr="00323EBD">
        <w:rPr>
          <w:rStyle w:val="StyleUnderline"/>
          <w:rFonts w:cstheme="majorHAnsi"/>
        </w:rPr>
        <w:t xml:space="preserve">rational calculation is not an objective, attainable, and desirable end, but a </w:t>
      </w:r>
      <w:r w:rsidRPr="00323EBD">
        <w:rPr>
          <w:rStyle w:val="Emphasis"/>
          <w:rFonts w:cstheme="majorHAnsi"/>
        </w:rPr>
        <w:t>partial representation</w:t>
      </w:r>
      <w:r w:rsidRPr="00323EBD">
        <w:rPr>
          <w:rStyle w:val="StyleUnderline"/>
          <w:rFonts w:cstheme="majorHAnsi"/>
        </w:rPr>
        <w:t xml:space="preserve"> of both interest and actors’ representation of those interests</w:t>
      </w:r>
      <w:r w:rsidRPr="00323EBD">
        <w:rPr>
          <w:rFonts w:cstheme="majorHAnsi"/>
          <w:sz w:val="12"/>
        </w:rPr>
        <w:t xml:space="preserve">. In this way, through gender lenses, rationality has been seen as importantly incomplete, leaving out significant (if not the most significant) factors that go into decision-making.79” </w:t>
      </w:r>
      <w:r w:rsidRPr="00323EBD">
        <w:rPr>
          <w:rFonts w:cstheme="majorHAnsi"/>
          <w:sz w:val="14"/>
        </w:rPr>
        <w:t xml:space="preserve">“In addition to understanding the rationality assumption as partial (and therefore unrepresentative), feminist research has pointed out links between rationality and masculinism.80 As Karen Jones notes, advocates of rationality as a guide for interstate interactions81 assume: 1. Available… conceptions of rationality and reason represent genuinely human norms and ideals; 2. The list of norms and ideals contained within available conceptions of rationality and reason are sufficiently complete; and 3. The external normative functions assigned to reason and rationality are unproblematic.82” </w:t>
      </w:r>
      <w:r w:rsidRPr="00323EBD">
        <w:rPr>
          <w:rFonts w:cstheme="majorHAnsi"/>
          <w:sz w:val="12"/>
        </w:rPr>
        <w:t>“</w:t>
      </w:r>
      <w:r w:rsidRPr="00323EBD">
        <w:rPr>
          <w:rStyle w:val="StyleUnderline"/>
          <w:rFonts w:cstheme="majorHAnsi"/>
        </w:rPr>
        <w:t>Looking through gender lenses shows problems with each of these assumptions.</w:t>
      </w:r>
      <w:r w:rsidRPr="00323EBD">
        <w:rPr>
          <w:rFonts w:cstheme="majorHAnsi"/>
          <w:sz w:val="12"/>
        </w:rPr>
        <w:t xml:space="preserve"> Feminists have argued that “</w:t>
      </w:r>
      <w:r w:rsidRPr="00323EBD">
        <w:rPr>
          <w:rStyle w:val="StyleUnderline"/>
          <w:rFonts w:cstheme="majorHAnsi"/>
        </w:rPr>
        <w:t xml:space="preserve">the </w:t>
      </w:r>
      <w:r w:rsidRPr="00323EBD">
        <w:rPr>
          <w:rStyle w:val="Emphasis"/>
          <w:rFonts w:cstheme="majorHAnsi"/>
        </w:rPr>
        <w:t>identity</w:t>
      </w:r>
      <w:r w:rsidRPr="00323EBD">
        <w:rPr>
          <w:rStyle w:val="StyleUnderline"/>
          <w:rFonts w:cstheme="majorHAnsi"/>
        </w:rPr>
        <w:t xml:space="preserve"> of the modern subject—in models of </w:t>
      </w:r>
      <w:r w:rsidRPr="00323EBD">
        <w:rPr>
          <w:rStyle w:val="Emphasis"/>
          <w:rFonts w:cstheme="majorHAnsi"/>
        </w:rPr>
        <w:t>human nature</w:t>
      </w:r>
      <w:r w:rsidRPr="00323EBD">
        <w:rPr>
          <w:rStyle w:val="StyleUnderline"/>
          <w:rFonts w:cstheme="majorHAnsi"/>
        </w:rPr>
        <w:t xml:space="preserve">, </w:t>
      </w:r>
      <w:r w:rsidRPr="00323EBD">
        <w:rPr>
          <w:rStyle w:val="Emphasis"/>
          <w:rFonts w:cstheme="majorHAnsi"/>
        </w:rPr>
        <w:t>citizenship</w:t>
      </w:r>
      <w:r w:rsidRPr="00323EBD">
        <w:rPr>
          <w:rStyle w:val="StyleUnderline"/>
          <w:rFonts w:cstheme="majorHAnsi"/>
        </w:rPr>
        <w:t xml:space="preserve">, </w:t>
      </w:r>
      <w:r w:rsidRPr="00323EBD">
        <w:rPr>
          <w:rStyle w:val="StyleUnderline"/>
          <w:rFonts w:cstheme="majorHAnsi"/>
          <w:highlight w:val="cyan"/>
        </w:rPr>
        <w:t xml:space="preserve">the </w:t>
      </w:r>
      <w:r w:rsidRPr="00323EBD">
        <w:rPr>
          <w:rStyle w:val="Emphasis"/>
          <w:rFonts w:cstheme="majorHAnsi"/>
          <w:highlight w:val="cyan"/>
        </w:rPr>
        <w:t>rational actor</w:t>
      </w:r>
      <w:r w:rsidRPr="00323EBD">
        <w:rPr>
          <w:rStyle w:val="StyleUnderline"/>
          <w:rFonts w:cstheme="majorHAnsi"/>
        </w:rPr>
        <w:t xml:space="preserve">, the </w:t>
      </w:r>
      <w:r w:rsidRPr="00323EBD">
        <w:rPr>
          <w:rStyle w:val="Emphasis"/>
          <w:rFonts w:cstheme="majorHAnsi"/>
        </w:rPr>
        <w:t>knowing subject</w:t>
      </w:r>
      <w:r w:rsidRPr="00323EBD">
        <w:rPr>
          <w:rStyle w:val="StyleUnderline"/>
          <w:rFonts w:cstheme="majorHAnsi"/>
        </w:rPr>
        <w:t xml:space="preserve">, </w:t>
      </w:r>
      <w:r w:rsidRPr="00323EBD">
        <w:rPr>
          <w:rStyle w:val="Emphasis"/>
          <w:rFonts w:cstheme="majorHAnsi"/>
        </w:rPr>
        <w:t>economic man</w:t>
      </w:r>
      <w:r w:rsidRPr="00323EBD">
        <w:rPr>
          <w:rStyle w:val="StyleUnderline"/>
          <w:rFonts w:cstheme="majorHAnsi"/>
        </w:rPr>
        <w:t xml:space="preserve">, and </w:t>
      </w:r>
      <w:r w:rsidRPr="00323EBD">
        <w:rPr>
          <w:rStyle w:val="Emphasis"/>
          <w:rFonts w:cstheme="majorHAnsi"/>
        </w:rPr>
        <w:t>political agency</w:t>
      </w:r>
      <w:r w:rsidRPr="00323EBD">
        <w:rPr>
          <w:rStyle w:val="StyleUnderline"/>
          <w:rFonts w:cstheme="majorHAnsi"/>
        </w:rPr>
        <w:t>—</w:t>
      </w:r>
      <w:r w:rsidRPr="00323EBD">
        <w:rPr>
          <w:rStyle w:val="StyleUnderline"/>
          <w:rFonts w:cstheme="majorHAnsi"/>
          <w:highlight w:val="cyan"/>
        </w:rPr>
        <w:t xml:space="preserve">is not gender-neutral but </w:t>
      </w:r>
      <w:r w:rsidRPr="00323EBD">
        <w:rPr>
          <w:rStyle w:val="Emphasis"/>
          <w:rFonts w:cstheme="majorHAnsi"/>
          <w:highlight w:val="cyan"/>
        </w:rPr>
        <w:t>masculine</w:t>
      </w:r>
      <w:r w:rsidRPr="00323EBD">
        <w:rPr>
          <w:rStyle w:val="StyleUnderline"/>
          <w:rFonts w:cstheme="majorHAnsi"/>
        </w:rPr>
        <w:t xml:space="preserve"> (and typically </w:t>
      </w:r>
      <w:r w:rsidRPr="00323EBD">
        <w:rPr>
          <w:rStyle w:val="Emphasis"/>
          <w:rFonts w:cstheme="majorHAnsi"/>
          <w:highlight w:val="cyan"/>
        </w:rPr>
        <w:t>European</w:t>
      </w:r>
      <w:r w:rsidRPr="00323EBD">
        <w:rPr>
          <w:rStyle w:val="StyleUnderline"/>
          <w:rFonts w:cstheme="majorHAnsi"/>
          <w:highlight w:val="cyan"/>
        </w:rPr>
        <w:t xml:space="preserve"> and </w:t>
      </w:r>
      <w:r w:rsidRPr="00323EBD">
        <w:rPr>
          <w:rStyle w:val="Emphasis"/>
          <w:rFonts w:cstheme="majorHAnsi"/>
          <w:highlight w:val="cyan"/>
        </w:rPr>
        <w:t>hetero</w:t>
      </w:r>
      <w:r w:rsidRPr="00323EBD">
        <w:rPr>
          <w:rStyle w:val="Emphasis"/>
          <w:rFonts w:cstheme="majorHAnsi"/>
        </w:rPr>
        <w:t>sexual</w:t>
      </w:r>
      <w:r w:rsidRPr="00323EBD">
        <w:rPr>
          <w:rStyle w:val="StyleUnderline"/>
          <w:rFonts w:cstheme="majorHAnsi"/>
        </w:rPr>
        <w:t>).</w:t>
      </w:r>
      <w:r w:rsidRPr="00323EBD">
        <w:rPr>
          <w:rFonts w:cstheme="majorHAnsi"/>
          <w:sz w:val="12"/>
        </w:rPr>
        <w:t xml:space="preserve">”83 </w:t>
      </w:r>
      <w:r w:rsidRPr="00323EBD">
        <w:rPr>
          <w:rStyle w:val="StyleUnderline"/>
          <w:rFonts w:cstheme="majorHAnsi"/>
        </w:rPr>
        <w:t xml:space="preserve">This impacts not only how we see the rational subject, but how we </w:t>
      </w:r>
      <w:r w:rsidRPr="00323EBD">
        <w:rPr>
          <w:rStyle w:val="Emphasis"/>
          <w:rFonts w:cstheme="majorHAnsi"/>
        </w:rPr>
        <w:t>predict</w:t>
      </w:r>
      <w:r w:rsidRPr="00323EBD">
        <w:rPr>
          <w:rStyle w:val="StyleUnderline"/>
          <w:rFonts w:cstheme="majorHAnsi"/>
        </w:rPr>
        <w:t xml:space="preserve"> and </w:t>
      </w:r>
      <w:r w:rsidRPr="00323EBD">
        <w:rPr>
          <w:rStyle w:val="Emphasis"/>
          <w:rFonts w:cstheme="majorHAnsi"/>
        </w:rPr>
        <w:t>understand</w:t>
      </w:r>
      <w:r w:rsidRPr="00323EBD">
        <w:rPr>
          <w:rStyle w:val="StyleUnderline"/>
          <w:rFonts w:cstheme="majorHAnsi"/>
        </w:rPr>
        <w:t xml:space="preserve"> his decisions, </w:t>
      </w:r>
      <w:r w:rsidRPr="00323EBD">
        <w:rPr>
          <w:rFonts w:cstheme="majorHAnsi"/>
          <w:sz w:val="12"/>
        </w:rPr>
        <w:t xml:space="preserve">at the state level as well as at the individual level. According to Margaret Atherton, the possibility of rationality has “been used in a disturbing fashion to mark a gender distinction. </w:t>
      </w:r>
      <w:r w:rsidRPr="00323EBD">
        <w:rPr>
          <w:rStyle w:val="StyleUnderline"/>
          <w:rFonts w:cstheme="majorHAnsi"/>
        </w:rPr>
        <w:t xml:space="preserve">We </w:t>
      </w:r>
      <w:r w:rsidRPr="00323EBD">
        <w:rPr>
          <w:rStyle w:val="StyleUnderline"/>
          <w:rFonts w:cstheme="majorHAnsi"/>
          <w:highlight w:val="cyan"/>
        </w:rPr>
        <w:t>have</w:t>
      </w:r>
      <w:r w:rsidRPr="00323EBD">
        <w:rPr>
          <w:rFonts w:cstheme="majorHAnsi"/>
          <w:sz w:val="12"/>
        </w:rPr>
        <w:t xml:space="preserve">, for example, on the one hand, </w:t>
      </w:r>
      <w:r w:rsidRPr="00323EBD">
        <w:rPr>
          <w:rStyle w:val="StyleUnderline"/>
          <w:rFonts w:cstheme="majorHAnsi"/>
          <w:highlight w:val="cyan"/>
        </w:rPr>
        <w:t xml:space="preserve">the </w:t>
      </w:r>
      <w:r w:rsidRPr="00323EBD">
        <w:rPr>
          <w:rStyle w:val="Emphasis"/>
          <w:rFonts w:cstheme="majorHAnsi"/>
          <w:highlight w:val="cyan"/>
        </w:rPr>
        <w:t>man of reason</w:t>
      </w:r>
      <w:r w:rsidRPr="00323EBD">
        <w:rPr>
          <w:rStyle w:val="StyleUnderline"/>
          <w:rFonts w:cstheme="majorHAnsi"/>
        </w:rPr>
        <w:t xml:space="preserve">, </w:t>
      </w:r>
      <w:r w:rsidRPr="00323EBD">
        <w:rPr>
          <w:rStyle w:val="StyleUnderline"/>
          <w:rFonts w:cstheme="majorHAnsi"/>
          <w:highlight w:val="cyan"/>
        </w:rPr>
        <w:t>and</w:t>
      </w:r>
      <w:r w:rsidRPr="00323EBD">
        <w:rPr>
          <w:rStyle w:val="StyleUnderline"/>
          <w:rFonts w:cstheme="majorHAnsi"/>
        </w:rPr>
        <w:t xml:space="preserve">, on the other, the </w:t>
      </w:r>
      <w:r w:rsidRPr="00323EBD">
        <w:rPr>
          <w:rStyle w:val="Emphasis"/>
          <w:rFonts w:cstheme="majorHAnsi"/>
          <w:highlight w:val="cyan"/>
        </w:rPr>
        <w:t>woman of passion</w:t>
      </w:r>
      <w:r w:rsidRPr="00323EBD">
        <w:rPr>
          <w:rFonts w:cstheme="majorHAnsi"/>
          <w:sz w:val="12"/>
        </w:rPr>
        <w:t xml:space="preserve">.”84 In rationality assumptions, </w:t>
      </w:r>
      <w:r w:rsidRPr="00323EBD">
        <w:rPr>
          <w:rStyle w:val="StyleUnderline"/>
          <w:rFonts w:cstheme="majorHAnsi"/>
        </w:rPr>
        <w:t xml:space="preserve">traits associated with </w:t>
      </w:r>
      <w:r w:rsidRPr="00323EBD">
        <w:rPr>
          <w:rStyle w:val="Emphasis"/>
          <w:rFonts w:cstheme="majorHAnsi"/>
        </w:rPr>
        <w:t>masculinity</w:t>
      </w:r>
      <w:r w:rsidRPr="00323EBD">
        <w:rPr>
          <w:rStyle w:val="StyleUnderline"/>
          <w:rFonts w:cstheme="majorHAnsi"/>
        </w:rPr>
        <w:t xml:space="preserve"> are </w:t>
      </w:r>
      <w:r w:rsidRPr="00323EBD">
        <w:rPr>
          <w:rStyle w:val="Emphasis"/>
          <w:rFonts w:cstheme="majorHAnsi"/>
        </w:rPr>
        <w:t>normalized</w:t>
      </w:r>
      <w:r w:rsidRPr="00323EBD">
        <w:rPr>
          <w:rStyle w:val="StyleUnderline"/>
          <w:rFonts w:cstheme="majorHAnsi"/>
        </w:rPr>
        <w:t xml:space="preserve"> and traits associated with </w:t>
      </w:r>
      <w:r w:rsidRPr="00323EBD">
        <w:rPr>
          <w:rStyle w:val="Emphasis"/>
          <w:rFonts w:cstheme="majorHAnsi"/>
        </w:rPr>
        <w:t>femininity</w:t>
      </w:r>
      <w:r w:rsidRPr="00323EBD">
        <w:rPr>
          <w:rStyle w:val="StyleUnderline"/>
          <w:rFonts w:cstheme="majorHAnsi"/>
        </w:rPr>
        <w:t xml:space="preserve"> are </w:t>
      </w:r>
      <w:r w:rsidRPr="00323EBD">
        <w:rPr>
          <w:rStyle w:val="Emphasis"/>
          <w:rFonts w:cstheme="majorHAnsi"/>
        </w:rPr>
        <w:t>excluded</w:t>
      </w:r>
      <w:r w:rsidRPr="00323EBD">
        <w:rPr>
          <w:rFonts w:cstheme="majorHAnsi"/>
          <w:sz w:val="12"/>
        </w:rPr>
        <w:t>. The impact is compounded because (masculinized) rationality and its (feminized) alternatives are not on equal playing fields. As a result, Karen Jones notes that “</w:t>
      </w:r>
      <w:r w:rsidRPr="00323EBD">
        <w:rPr>
          <w:rStyle w:val="StyleUnderline"/>
          <w:rFonts w:cstheme="majorHAnsi"/>
        </w:rPr>
        <w:t xml:space="preserve">women’s </w:t>
      </w:r>
      <w:r w:rsidRPr="00323EBD">
        <w:rPr>
          <w:rStyle w:val="Emphasis"/>
          <w:rFonts w:cstheme="majorHAnsi"/>
        </w:rPr>
        <w:t>assumed deficiency</w:t>
      </w:r>
      <w:r w:rsidRPr="00323EBD">
        <w:rPr>
          <w:rStyle w:val="StyleUnderline"/>
          <w:rFonts w:cstheme="majorHAnsi"/>
        </w:rPr>
        <w:t xml:space="preserve"> in rationality” has been used to exclude both women and knowledge associated with femininity from accepted views of the world.</w:t>
      </w:r>
      <w:r w:rsidRPr="00323EBD">
        <w:rPr>
          <w:rFonts w:cstheme="majorHAnsi"/>
          <w:sz w:val="12"/>
        </w:rPr>
        <w:t xml:space="preserve">85 The alleged gender neutrality of rationality, then, “is often a covert form of privileging maleness “and omission of “what has traditionally counted as ‘feminine.’”87 Still, </w:t>
      </w:r>
      <w:r w:rsidRPr="00323EBD">
        <w:rPr>
          <w:rStyle w:val="StyleUnderline"/>
          <w:rFonts w:cstheme="majorHAnsi"/>
          <w:highlight w:val="cyan"/>
        </w:rPr>
        <w:t>adding</w:t>
      </w:r>
      <w:r w:rsidRPr="00323EBD">
        <w:rPr>
          <w:rStyle w:val="StyleUnderline"/>
          <w:rFonts w:cstheme="majorHAnsi"/>
        </w:rPr>
        <w:t xml:space="preserve"> women and </w:t>
      </w:r>
      <w:r w:rsidRPr="00323EBD">
        <w:rPr>
          <w:rStyle w:val="StyleUnderline"/>
          <w:rFonts w:cstheme="majorHAnsi"/>
          <w:highlight w:val="cyan"/>
        </w:rPr>
        <w:t>values associated with femininity to</w:t>
      </w:r>
      <w:r w:rsidRPr="00323EBD">
        <w:rPr>
          <w:rStyle w:val="StyleUnderline"/>
          <w:rFonts w:cstheme="majorHAnsi"/>
        </w:rPr>
        <w:t xml:space="preserve"> current concepts of </w:t>
      </w:r>
      <w:r w:rsidRPr="00323EBD">
        <w:rPr>
          <w:rStyle w:val="StyleUnderline"/>
          <w:rFonts w:cstheme="majorHAnsi"/>
          <w:highlight w:val="cyan"/>
        </w:rPr>
        <w:t>rationality is unlikely to create</w:t>
      </w:r>
      <w:r w:rsidRPr="00323EBD">
        <w:rPr>
          <w:rStyle w:val="StyleUnderline"/>
          <w:rFonts w:cstheme="majorHAnsi"/>
        </w:rPr>
        <w:t xml:space="preserve"> a </w:t>
      </w:r>
      <w:r w:rsidRPr="00323EBD">
        <w:rPr>
          <w:rStyle w:val="Emphasis"/>
          <w:rFonts w:cstheme="majorHAnsi"/>
          <w:highlight w:val="cyan"/>
        </w:rPr>
        <w:t>gender-neutral</w:t>
      </w:r>
      <w:r w:rsidRPr="00323EBD">
        <w:rPr>
          <w:rStyle w:val="StyleUnderline"/>
          <w:rFonts w:cstheme="majorHAnsi"/>
        </w:rPr>
        <w:t xml:space="preserve"> concept of </w:t>
      </w:r>
      <w:r w:rsidRPr="00323EBD">
        <w:rPr>
          <w:rStyle w:val="StyleUnderline"/>
          <w:rFonts w:cstheme="majorHAnsi"/>
          <w:highlight w:val="cyan"/>
        </w:rPr>
        <w:t>rationality</w:t>
      </w:r>
      <w:r w:rsidRPr="00323EBD">
        <w:rPr>
          <w:rFonts w:cstheme="majorHAnsi"/>
          <w:sz w:val="12"/>
        </w:rPr>
        <w:t xml:space="preserve">.88 </w:t>
      </w:r>
      <w:r w:rsidRPr="00323EBD">
        <w:rPr>
          <w:rStyle w:val="StyleUnderline"/>
          <w:rFonts w:cstheme="majorHAnsi"/>
        </w:rPr>
        <w:t xml:space="preserve">This is because, epistemologically, the sovereign rational subject constructs </w:t>
      </w:r>
      <w:r w:rsidRPr="00323EBD">
        <w:rPr>
          <w:rStyle w:val="Emphasis"/>
          <w:rFonts w:cstheme="majorHAnsi"/>
        </w:rPr>
        <w:t>artificial gendered boundaries</w:t>
      </w:r>
      <w:r w:rsidRPr="00323EBD">
        <w:rPr>
          <w:rStyle w:val="StyleUnderline"/>
          <w:rFonts w:cstheme="majorHAnsi"/>
        </w:rPr>
        <w:t xml:space="preserve"> between rationality and emotion, male and female, and knower and known.8</w:t>
      </w:r>
      <w:r w:rsidRPr="00323EBD">
        <w:rPr>
          <w:rFonts w:cstheme="majorHAnsi"/>
          <w:sz w:val="12"/>
        </w:rPr>
        <w:t xml:space="preserve">9 Among states, </w:t>
      </w:r>
      <w:r w:rsidRPr="00323EBD">
        <w:rPr>
          <w:rStyle w:val="StyleUnderline"/>
          <w:rFonts w:cstheme="majorHAnsi"/>
        </w:rPr>
        <w:t xml:space="preserve">those boundaries are </w:t>
      </w:r>
      <w:r w:rsidRPr="00323EBD">
        <w:rPr>
          <w:rStyle w:val="Emphasis"/>
          <w:rFonts w:cstheme="majorHAnsi"/>
        </w:rPr>
        <w:t>not benign</w:t>
      </w:r>
      <w:r w:rsidRPr="00323EBD">
        <w:rPr>
          <w:rFonts w:cstheme="majorHAnsi"/>
          <w:sz w:val="12"/>
        </w:rPr>
        <w:t xml:space="preserve">. Instead, </w:t>
      </w:r>
      <w:r w:rsidRPr="00323EBD">
        <w:rPr>
          <w:rStyle w:val="StyleUnderline"/>
          <w:rFonts w:cstheme="majorHAnsi"/>
        </w:rPr>
        <w:t xml:space="preserve">they breed </w:t>
      </w:r>
      <w:r w:rsidRPr="00323EBD">
        <w:rPr>
          <w:rStyle w:val="Emphasis"/>
          <w:rFonts w:cstheme="majorHAnsi"/>
        </w:rPr>
        <w:t>competition</w:t>
      </w:r>
      <w:r w:rsidRPr="00323EBD">
        <w:rPr>
          <w:rStyle w:val="StyleUnderline"/>
          <w:rFonts w:cstheme="majorHAnsi"/>
        </w:rPr>
        <w:t xml:space="preserve"> and </w:t>
      </w:r>
      <w:r w:rsidRPr="00323EBD">
        <w:rPr>
          <w:rStyle w:val="Emphasis"/>
          <w:rFonts w:cstheme="majorHAnsi"/>
        </w:rPr>
        <w:t>domination</w:t>
      </w:r>
      <w:r w:rsidRPr="00323EBD">
        <w:rPr>
          <w:rStyle w:val="StyleUnderline"/>
          <w:rFonts w:cstheme="majorHAnsi"/>
        </w:rPr>
        <w:t xml:space="preserve"> that </w:t>
      </w:r>
      <w:r w:rsidRPr="00323EBD">
        <w:rPr>
          <w:rStyle w:val="Emphasis"/>
          <w:rFonts w:cstheme="majorHAnsi"/>
        </w:rPr>
        <w:t>inspire and</w:t>
      </w:r>
      <w:r w:rsidRPr="00323EBD">
        <w:rPr>
          <w:rStyle w:val="Emphasis"/>
          <w:rFonts w:cstheme="majorHAnsi"/>
          <w:highlight w:val="cyan"/>
        </w:rPr>
        <w:t xml:space="preserve"> foster war(s)</w:t>
      </w:r>
      <w:r w:rsidRPr="00323EBD">
        <w:rPr>
          <w:rStyle w:val="Emphasis"/>
          <w:rFonts w:cstheme="majorHAnsi"/>
        </w:rPr>
        <w:t xml:space="preserve"> and conflict(s).</w:t>
      </w:r>
      <w:r w:rsidRPr="00323EBD">
        <w:rPr>
          <w:rFonts w:cstheme="majorHAnsi"/>
          <w:sz w:val="12"/>
        </w:rPr>
        <w:t xml:space="preserve">90 </w:t>
      </w:r>
      <w:r w:rsidRPr="00323EBD">
        <w:rPr>
          <w:rStyle w:val="StyleUnderline"/>
          <w:rFonts w:cstheme="majorHAnsi"/>
        </w:rPr>
        <w:t>This</w:t>
      </w:r>
      <w:r w:rsidRPr="00323EBD">
        <w:rPr>
          <w:rFonts w:cstheme="majorHAnsi"/>
          <w:sz w:val="12"/>
        </w:rPr>
        <w:t xml:space="preserve"> competition </w:t>
      </w:r>
      <w:r w:rsidRPr="00323EBD">
        <w:rPr>
          <w:rStyle w:val="StyleUnderline"/>
          <w:rFonts w:cstheme="majorHAnsi"/>
        </w:rPr>
        <w:t xml:space="preserve">frequently relies on </w:t>
      </w:r>
      <w:r w:rsidRPr="00323EBD">
        <w:rPr>
          <w:rStyle w:val="Emphasis"/>
          <w:rFonts w:cstheme="majorHAnsi"/>
        </w:rPr>
        <w:t>contrasting</w:t>
      </w:r>
      <w:r w:rsidRPr="00323EBD">
        <w:rPr>
          <w:rStyle w:val="StyleUnderline"/>
          <w:rFonts w:cstheme="majorHAnsi"/>
        </w:rPr>
        <w:t xml:space="preserve"> the state’s own masculinity to the enemy’s</w:t>
      </w:r>
      <w:r w:rsidRPr="00323EBD">
        <w:rPr>
          <w:rFonts w:cstheme="majorHAnsi"/>
          <w:sz w:val="12"/>
        </w:rPr>
        <w:t xml:space="preserve"> (actual or perceived) </w:t>
      </w:r>
      <w:r w:rsidRPr="00323EBD">
        <w:rPr>
          <w:rStyle w:val="StyleUnderline"/>
          <w:rFonts w:cstheme="majorHAnsi"/>
        </w:rPr>
        <w:t>femininity</w:t>
      </w:r>
      <w:r w:rsidRPr="00323EBD">
        <w:rPr>
          <w:rFonts w:cstheme="majorHAnsi"/>
          <w:sz w:val="12"/>
        </w:rPr>
        <w:t xml:space="preserve">. </w:t>
      </w:r>
      <w:r w:rsidRPr="00323EBD">
        <w:rPr>
          <w:rStyle w:val="StyleUnderline"/>
          <w:rFonts w:cstheme="majorHAnsi"/>
        </w:rPr>
        <w:t>This cycle of genderings is not a series of events but a social continuum.</w:t>
      </w:r>
      <w:r w:rsidRPr="00323EBD">
        <w:rPr>
          <w:rFonts w:cstheme="majorHAnsi"/>
          <w:sz w:val="12"/>
        </w:rPr>
        <w:t xml:space="preserve"> In these gendered relationships, as Zillah Eisenstein argues, “gender differentiation will be mobilized for war and peace,” especially moving forward into the age of an American empire focused on manliness.91 Feminists have long argued that competitions between hegemonic masculinities and subordinate masculinities play a role in causing war(s).92” “</w:t>
      </w:r>
      <w:r w:rsidRPr="00323EBD">
        <w:rPr>
          <w:rStyle w:val="StyleUnderline"/>
          <w:rFonts w:cstheme="majorHAnsi"/>
        </w:rPr>
        <w:t xml:space="preserve">Hidden beneath the assumed independence, rationality, and unity of state interaction leading to war are </w:t>
      </w:r>
      <w:r w:rsidRPr="00323EBD">
        <w:rPr>
          <w:rStyle w:val="Emphasis"/>
          <w:rFonts w:cstheme="majorHAnsi"/>
        </w:rPr>
        <w:t>gendered interstate interactions</w:t>
      </w:r>
      <w:r w:rsidRPr="00323EBD">
        <w:rPr>
          <w:rStyle w:val="StyleUnderline"/>
          <w:rFonts w:cstheme="majorHAnsi"/>
        </w:rPr>
        <w:t xml:space="preserve"> that cause, constitute, and relate to war and wars.</w:t>
      </w:r>
      <w:r w:rsidRPr="00323EBD">
        <w:rPr>
          <w:rFonts w:cstheme="majorHAnsi"/>
          <w:sz w:val="12"/>
        </w:rPr>
        <w:t xml:space="preserve"> Feminist scholars have recognized the extent to which </w:t>
      </w:r>
      <w:r w:rsidRPr="00323EBD">
        <w:rPr>
          <w:rStyle w:val="StyleUnderline"/>
          <w:rFonts w:cstheme="majorHAnsi"/>
        </w:rPr>
        <w:t xml:space="preserve">the preeminence of </w:t>
      </w:r>
      <w:r w:rsidRPr="00323EBD">
        <w:rPr>
          <w:rStyle w:val="Emphasis"/>
          <w:rFonts w:cstheme="majorHAnsi"/>
        </w:rPr>
        <w:t>masculine values</w:t>
      </w:r>
      <w:r w:rsidRPr="00323EBD">
        <w:rPr>
          <w:rStyle w:val="StyleUnderline"/>
          <w:rFonts w:cstheme="majorHAnsi"/>
        </w:rPr>
        <w:t xml:space="preserve"> dominates</w:t>
      </w:r>
      <w:r w:rsidRPr="00323EBD">
        <w:rPr>
          <w:rFonts w:cstheme="majorHAnsi"/>
          <w:sz w:val="12"/>
        </w:rPr>
        <w:t xml:space="preserve"> (particularly conflictual) </w:t>
      </w:r>
      <w:r w:rsidRPr="00323EBD">
        <w:rPr>
          <w:rStyle w:val="StyleUnderline"/>
          <w:rFonts w:cstheme="majorHAnsi"/>
        </w:rPr>
        <w:t>accounts of interstate interactions</w:t>
      </w:r>
      <w:r w:rsidRPr="00323EBD">
        <w:rPr>
          <w:rFonts w:cstheme="majorHAnsi"/>
          <w:sz w:val="12"/>
        </w:rPr>
        <w:t xml:space="preserve">, </w:t>
      </w:r>
      <w:r w:rsidRPr="00323EBD">
        <w:rPr>
          <w:rStyle w:val="StyleUnderline"/>
          <w:rFonts w:cstheme="majorHAnsi"/>
        </w:rPr>
        <w:t>wherein “</w:t>
      </w:r>
      <w:r w:rsidRPr="00323EBD">
        <w:rPr>
          <w:rStyle w:val="Emphasis"/>
          <w:rFonts w:cstheme="majorHAnsi"/>
          <w:highlight w:val="cyan"/>
        </w:rPr>
        <w:t>rational</w:t>
      </w:r>
      <w:r w:rsidRPr="00323EBD">
        <w:rPr>
          <w:rStyle w:val="StyleUnderline"/>
          <w:rFonts w:cstheme="majorHAnsi"/>
        </w:rPr>
        <w:t xml:space="preserve">” </w:t>
      </w:r>
      <w:r w:rsidRPr="00323EBD">
        <w:rPr>
          <w:rStyle w:val="StyleUnderline"/>
          <w:rFonts w:cstheme="majorHAnsi"/>
          <w:highlight w:val="cyan"/>
        </w:rPr>
        <w:t>interactions</w:t>
      </w:r>
      <w:r w:rsidRPr="00323EBD">
        <w:rPr>
          <w:rStyle w:val="StyleUnderline"/>
          <w:rFonts w:cstheme="majorHAnsi"/>
        </w:rPr>
        <w:t xml:space="preserve"> often </w:t>
      </w:r>
      <w:r w:rsidRPr="00323EBD">
        <w:rPr>
          <w:rStyle w:val="StyleUnderline"/>
          <w:rFonts w:cstheme="majorHAnsi"/>
          <w:highlight w:val="cyan"/>
        </w:rPr>
        <w:t>become</w:t>
      </w:r>
      <w:r w:rsidRPr="00323EBD">
        <w:rPr>
          <w:rStyle w:val="StyleUnderline"/>
          <w:rFonts w:cstheme="majorHAnsi"/>
        </w:rPr>
        <w:t xml:space="preserve"> “a </w:t>
      </w:r>
      <w:r w:rsidRPr="00323EBD">
        <w:rPr>
          <w:rStyle w:val="Emphasis"/>
          <w:rFonts w:cstheme="majorHAnsi"/>
          <w:highlight w:val="cyan"/>
        </w:rPr>
        <w:t>self-reproducing</w:t>
      </w:r>
      <w:r w:rsidRPr="00323EBD">
        <w:rPr>
          <w:rStyle w:val="StyleUnderline"/>
          <w:rFonts w:cstheme="majorHAnsi"/>
          <w:highlight w:val="cyan"/>
        </w:rPr>
        <w:t xml:space="preserve"> discourse of fear</w:t>
      </w:r>
      <w:r w:rsidRPr="00323EBD">
        <w:rPr>
          <w:rStyle w:val="StyleUnderline"/>
          <w:rFonts w:cstheme="majorHAnsi"/>
        </w:rPr>
        <w:t>, suspicion, anticipated violence, and violence</w:t>
      </w:r>
      <w:r w:rsidRPr="00323EBD">
        <w:rPr>
          <w:rFonts w:cstheme="majorHAnsi"/>
          <w:sz w:val="12"/>
        </w:rPr>
        <w:t>” in which “</w:t>
      </w:r>
      <w:r w:rsidRPr="00323EBD">
        <w:rPr>
          <w:rStyle w:val="Emphasis"/>
          <w:rFonts w:cstheme="majorHAnsi"/>
          <w:highlight w:val="cyan"/>
        </w:rPr>
        <w:t>force is used to checkmate force</w:t>
      </w:r>
      <w:r w:rsidRPr="00323EBD">
        <w:rPr>
          <w:rFonts w:cstheme="majorHAnsi"/>
          <w:sz w:val="12"/>
        </w:rPr>
        <w:t xml:space="preserve">.”93 </w:t>
      </w:r>
      <w:r w:rsidRPr="00323EBD">
        <w:rPr>
          <w:rStyle w:val="StyleUnderline"/>
          <w:rFonts w:cstheme="majorHAnsi"/>
        </w:rPr>
        <w:t>Interstate interactions</w:t>
      </w:r>
      <w:r w:rsidRPr="00323EBD">
        <w:rPr>
          <w:rFonts w:cstheme="majorHAnsi"/>
          <w:sz w:val="12"/>
        </w:rPr>
        <w:t xml:space="preserve"> leading to wars often </w:t>
      </w:r>
      <w:r w:rsidRPr="00323EBD">
        <w:rPr>
          <w:rStyle w:val="StyleUnderline"/>
          <w:rFonts w:cstheme="majorHAnsi"/>
        </w:rPr>
        <w:t xml:space="preserve">show the </w:t>
      </w:r>
      <w:r w:rsidRPr="00323EBD">
        <w:rPr>
          <w:rStyle w:val="Emphasis"/>
          <w:rFonts w:cstheme="majorHAnsi"/>
        </w:rPr>
        <w:t>gendered nature</w:t>
      </w:r>
      <w:r w:rsidRPr="00323EBD">
        <w:rPr>
          <w:rStyle w:val="StyleUnderline"/>
          <w:rFonts w:cstheme="majorHAnsi"/>
        </w:rPr>
        <w:t xml:space="preserve"> of war narratives, war logics, and war languages</w:t>
      </w:r>
      <w:r w:rsidRPr="00323EBD">
        <w:rPr>
          <w:rFonts w:cstheme="majorHAnsi"/>
          <w:sz w:val="12"/>
        </w:rPr>
        <w:t xml:space="preserve">, </w:t>
      </w:r>
      <w:r w:rsidRPr="00323EBD">
        <w:rPr>
          <w:rStyle w:val="StyleUnderline"/>
          <w:rFonts w:cstheme="majorHAnsi"/>
          <w:highlight w:val="cyan"/>
        </w:rPr>
        <w:t>which</w:t>
      </w:r>
      <w:r w:rsidRPr="00323EBD">
        <w:rPr>
          <w:rStyle w:val="StyleUnderline"/>
          <w:rFonts w:cstheme="majorHAnsi"/>
        </w:rPr>
        <w:t xml:space="preserve"> produce (and </w:t>
      </w:r>
      <w:r w:rsidRPr="00323EBD">
        <w:rPr>
          <w:rStyle w:val="StyleUnderline"/>
          <w:rFonts w:cstheme="majorHAnsi"/>
          <w:highlight w:val="cyan"/>
        </w:rPr>
        <w:t>reproduce</w:t>
      </w:r>
      <w:r w:rsidRPr="00323EBD">
        <w:rPr>
          <w:rStyle w:val="StyleUnderline"/>
          <w:rFonts w:cstheme="majorHAnsi"/>
        </w:rPr>
        <w:t xml:space="preserve">) </w:t>
      </w:r>
      <w:r w:rsidRPr="00323EBD">
        <w:rPr>
          <w:rStyle w:val="Emphasis"/>
          <w:rFonts w:cstheme="majorHAnsi"/>
          <w:highlight w:val="cyan"/>
        </w:rPr>
        <w:t>gendered cycles of violence</w:t>
      </w:r>
      <w:r w:rsidRPr="00323EBD">
        <w:rPr>
          <w:rStyle w:val="StyleUnderline"/>
          <w:rFonts w:cstheme="majorHAnsi"/>
        </w:rPr>
        <w:t>.”</w:t>
      </w:r>
    </w:p>
    <w:p w14:paraId="6BF4C82A" w14:textId="77777777" w:rsidR="004250C4" w:rsidRPr="00323EBD" w:rsidRDefault="004250C4" w:rsidP="004250C4">
      <w:pPr>
        <w:pStyle w:val="Heading4"/>
        <w:rPr>
          <w:rFonts w:cstheme="majorHAnsi"/>
        </w:rPr>
      </w:pPr>
      <w:r w:rsidRPr="00323EBD">
        <w:rPr>
          <w:rFonts w:cstheme="majorHAnsi"/>
        </w:rPr>
        <w:t xml:space="preserve">Thus, the alternative is to decenter the “masculine subject” at the center of the affirmatives depiction of policymaking– only the alternatives </w:t>
      </w:r>
      <w:r w:rsidRPr="00323EBD">
        <w:rPr>
          <w:rFonts w:cstheme="majorHAnsi"/>
          <w:u w:val="single"/>
        </w:rPr>
        <w:t>feminist revisionism</w:t>
      </w:r>
      <w:r w:rsidRPr="00323EBD">
        <w:rPr>
          <w:rFonts w:cstheme="majorHAnsi"/>
        </w:rPr>
        <w:t xml:space="preserve"> can interrupt the 1ACs masculine project.</w:t>
      </w:r>
    </w:p>
    <w:p w14:paraId="28AFD258" w14:textId="77777777" w:rsidR="004250C4" w:rsidRPr="00323EBD" w:rsidRDefault="004250C4" w:rsidP="004250C4">
      <w:pPr>
        <w:rPr>
          <w:rFonts w:cstheme="majorHAnsi"/>
        </w:rPr>
      </w:pPr>
      <w:r w:rsidRPr="00323EBD">
        <w:rPr>
          <w:rStyle w:val="Style13ptBold"/>
          <w:rFonts w:cstheme="majorHAnsi"/>
        </w:rPr>
        <w:t>Youngs 4</w:t>
      </w:r>
      <w:r w:rsidRPr="00323EBD">
        <w:rPr>
          <w:rFonts w:cstheme="majorHAnsi"/>
        </w:rPr>
        <w:t xml:space="preserve"> (Gillian, Dr Gillian Youngs, the newly appointed University of Wales Alliance Research Chair, Prof. of Digital Economy and Academic Director of the Institute of Advanced Broadcasting (IAB), University of Wales, Newport, Feminist International Relations: a contradiction in terms? Or: why women and gender are essential to understanding the world ‘we’ live in*, International Affairs 80.1, CMR) </w:t>
      </w:r>
      <w:r w:rsidRPr="00323EBD">
        <w:rPr>
          <w:rFonts w:cstheme="majorHAnsi"/>
          <w:b/>
        </w:rPr>
        <w:t>*italics = original article</w:t>
      </w:r>
      <w:r w:rsidRPr="00323EBD">
        <w:rPr>
          <w:rFonts w:cstheme="majorHAnsi"/>
        </w:rPr>
        <w:t xml:space="preserve"> </w:t>
      </w:r>
    </w:p>
    <w:p w14:paraId="7C2540C6" w14:textId="77777777" w:rsidR="004250C4" w:rsidRPr="00323EBD" w:rsidRDefault="004250C4" w:rsidP="004250C4">
      <w:pPr>
        <w:rPr>
          <w:rFonts w:cstheme="majorHAnsi"/>
        </w:rPr>
      </w:pPr>
      <w:r w:rsidRPr="00323EBD">
        <w:rPr>
          <w:rFonts w:eastAsia="Times New Roman" w:cstheme="majorHAnsi"/>
          <w:sz w:val="16"/>
        </w:rPr>
        <w:t xml:space="preserve">This discussion will demonstrate, in the ways outlined above, the depth and range of feminist perspectives on power—a prime concern of International Relations and indeed of the whole study of politics. It will illustrate the varied ways in which scholars using these perspectives study power in relation to gender, a nexus largely disregarded in mainstream approaches. From feminist positions, </w:t>
      </w:r>
      <w:r w:rsidRPr="00323EBD">
        <w:rPr>
          <w:rFonts w:eastAsia="Times New Roman" w:cstheme="majorHAnsi"/>
          <w:u w:val="single"/>
        </w:rPr>
        <w:t xml:space="preserve">this lacuna marks out mainstream </w:t>
      </w:r>
      <w:r w:rsidRPr="00323EBD">
        <w:rPr>
          <w:rFonts w:eastAsia="Times New Roman" w:cstheme="majorHAnsi"/>
          <w:highlight w:val="cyan"/>
          <w:u w:val="single"/>
        </w:rPr>
        <w:t>analyses</w:t>
      </w:r>
      <w:r w:rsidRPr="00323EBD">
        <w:rPr>
          <w:rFonts w:eastAsia="Times New Roman" w:cstheme="majorHAnsi"/>
          <w:u w:val="single"/>
        </w:rPr>
        <w:t xml:space="preserve"> as </w:t>
      </w:r>
      <w:r w:rsidRPr="00323EBD">
        <w:rPr>
          <w:rFonts w:eastAsia="Times New Roman" w:cstheme="majorHAnsi"/>
          <w:highlight w:val="cyan"/>
          <w:u w:val="single"/>
        </w:rPr>
        <w:t xml:space="preserve">trapped in a narrow </w:t>
      </w:r>
      <w:r w:rsidRPr="00323EBD">
        <w:rPr>
          <w:rFonts w:eastAsia="Times New Roman" w:cstheme="majorHAnsi"/>
          <w:u w:val="single"/>
        </w:rPr>
        <w:t xml:space="preserve">and superficial ontological and </w:t>
      </w:r>
      <w:r w:rsidRPr="00323EBD">
        <w:rPr>
          <w:rFonts w:eastAsia="Times New Roman" w:cstheme="majorHAnsi"/>
          <w:highlight w:val="cyan"/>
          <w:u w:val="single"/>
        </w:rPr>
        <w:t>epistemological framework</w:t>
      </w:r>
      <w:r w:rsidRPr="00323EBD">
        <w:rPr>
          <w:rFonts w:eastAsia="Times New Roman" w:cstheme="majorHAnsi"/>
          <w:sz w:val="16"/>
          <w:highlight w:val="cyan"/>
        </w:rPr>
        <w:t>.</w:t>
      </w:r>
      <w:r w:rsidRPr="00323EBD">
        <w:rPr>
          <w:rFonts w:eastAsia="Times New Roman" w:cstheme="majorHAnsi"/>
          <w:sz w:val="16"/>
        </w:rPr>
        <w:t xml:space="preserve"> </w:t>
      </w:r>
      <w:r w:rsidRPr="00323EBD">
        <w:rPr>
          <w:rFonts w:eastAsia="Times New Roman" w:cstheme="majorHAnsi"/>
          <w:u w:val="single"/>
        </w:rPr>
        <w:t xml:space="preserve">A major part of the problem is the way in which the mainstream </w:t>
      </w:r>
      <w:r w:rsidRPr="00323EBD">
        <w:rPr>
          <w:rFonts w:eastAsia="Times New Roman" w:cstheme="majorHAnsi"/>
          <w:highlight w:val="cyan"/>
          <w:u w:val="single"/>
        </w:rPr>
        <w:t>takes</w:t>
      </w:r>
      <w:r w:rsidRPr="00323EBD">
        <w:rPr>
          <w:rFonts w:eastAsia="Times New Roman" w:cstheme="majorHAnsi"/>
          <w:u w:val="single"/>
        </w:rPr>
        <w:t xml:space="preserve"> the </w:t>
      </w:r>
      <w:r w:rsidRPr="00323EBD">
        <w:rPr>
          <w:rFonts w:eastAsia="Times New Roman" w:cstheme="majorHAnsi"/>
          <w:i/>
          <w:iCs/>
          <w:u w:val="single"/>
        </w:rPr>
        <w:t xml:space="preserve">appearance </w:t>
      </w:r>
      <w:r w:rsidRPr="00323EBD">
        <w:rPr>
          <w:rFonts w:eastAsia="Times New Roman" w:cstheme="majorHAnsi"/>
          <w:u w:val="single"/>
        </w:rPr>
        <w:t xml:space="preserve">of a predominantly </w:t>
      </w:r>
      <w:r w:rsidRPr="00323EBD">
        <w:rPr>
          <w:rFonts w:eastAsia="Times New Roman" w:cstheme="majorHAnsi"/>
          <w:highlight w:val="cyan"/>
          <w:u w:val="single"/>
        </w:rPr>
        <w:t xml:space="preserve">male-constructed reality as a given, </w:t>
      </w:r>
      <w:r w:rsidRPr="00323EBD">
        <w:rPr>
          <w:rFonts w:eastAsia="Times New Roman" w:cstheme="majorHAnsi"/>
          <w:u w:val="single"/>
        </w:rPr>
        <w:t>and thus as the beginning and end of investigation and knowledge-building</w:t>
      </w:r>
      <w:r w:rsidRPr="00323EBD">
        <w:rPr>
          <w:rFonts w:eastAsia="Times New Roman" w:cstheme="majorHAnsi"/>
          <w:sz w:val="16"/>
        </w:rPr>
        <w:t xml:space="preserve">. </w:t>
      </w:r>
      <w:r w:rsidRPr="00323EBD">
        <w:rPr>
          <w:rFonts w:eastAsia="Times New Roman" w:cstheme="majorHAnsi"/>
          <w:u w:val="single"/>
        </w:rPr>
        <w:t xml:space="preserve">Feminism requires an </w:t>
      </w:r>
      <w:r w:rsidRPr="00323EBD">
        <w:rPr>
          <w:rFonts w:eastAsia="Times New Roman" w:cstheme="majorHAnsi"/>
          <w:highlight w:val="cyan"/>
          <w:u w:val="single"/>
        </w:rPr>
        <w:t>ontological revisionism</w:t>
      </w:r>
      <w:r w:rsidRPr="00323EBD">
        <w:rPr>
          <w:rFonts w:eastAsia="Times New Roman" w:cstheme="majorHAnsi"/>
          <w:sz w:val="16"/>
          <w:highlight w:val="cyan"/>
        </w:rPr>
        <w:t>:</w:t>
      </w:r>
      <w:r w:rsidRPr="00323EBD">
        <w:rPr>
          <w:rFonts w:eastAsia="Times New Roman" w:cstheme="majorHAnsi"/>
          <w:sz w:val="16"/>
        </w:rPr>
        <w:t xml:space="preserve"> </w:t>
      </w:r>
      <w:r w:rsidRPr="00323EBD">
        <w:rPr>
          <w:rFonts w:eastAsia="Times New Roman" w:cstheme="majorHAnsi"/>
          <w:u w:val="single"/>
        </w:rPr>
        <w:t xml:space="preserve">a recognition that it is </w:t>
      </w:r>
      <w:r w:rsidRPr="00323EBD">
        <w:rPr>
          <w:rFonts w:eastAsia="Times New Roman" w:cstheme="majorHAnsi"/>
          <w:highlight w:val="cyan"/>
          <w:u w:val="single"/>
        </w:rPr>
        <w:t xml:space="preserve">necessary to </w:t>
      </w:r>
      <w:r w:rsidRPr="00323EBD">
        <w:rPr>
          <w:rFonts w:eastAsia="Times New Roman" w:cstheme="majorHAnsi"/>
          <w:u w:val="single"/>
        </w:rPr>
        <w:t xml:space="preserve">go behind the appearance and </w:t>
      </w:r>
      <w:r w:rsidRPr="00323EBD">
        <w:rPr>
          <w:rFonts w:eastAsia="Times New Roman" w:cstheme="majorHAnsi"/>
          <w:highlight w:val="cyan"/>
          <w:u w:val="single"/>
        </w:rPr>
        <w:t xml:space="preserve">examine how </w:t>
      </w:r>
      <w:r w:rsidRPr="00323EBD">
        <w:rPr>
          <w:rFonts w:eastAsia="Times New Roman" w:cstheme="majorHAnsi"/>
          <w:u w:val="single"/>
        </w:rPr>
        <w:t xml:space="preserve">differentiated and </w:t>
      </w:r>
      <w:r w:rsidRPr="00323EBD">
        <w:rPr>
          <w:rFonts w:eastAsia="Times New Roman" w:cstheme="majorHAnsi"/>
          <w:highlight w:val="cyan"/>
          <w:u w:val="single"/>
        </w:rPr>
        <w:t>gendered power constructs</w:t>
      </w:r>
      <w:r w:rsidRPr="00323EBD">
        <w:rPr>
          <w:rFonts w:eastAsia="Times New Roman" w:cstheme="majorHAnsi"/>
          <w:u w:val="single"/>
        </w:rPr>
        <w:t xml:space="preserve"> the </w:t>
      </w:r>
      <w:r w:rsidRPr="00323EBD">
        <w:rPr>
          <w:rFonts w:eastAsia="Times New Roman" w:cstheme="majorHAnsi"/>
          <w:highlight w:val="cyan"/>
          <w:u w:val="single"/>
        </w:rPr>
        <w:t xml:space="preserve">social relations </w:t>
      </w:r>
      <w:r w:rsidRPr="00323EBD">
        <w:rPr>
          <w:rFonts w:eastAsia="Times New Roman" w:cstheme="majorHAnsi"/>
          <w:u w:val="single"/>
        </w:rPr>
        <w:t>that form that reality</w:t>
      </w:r>
      <w:r w:rsidRPr="00323EBD">
        <w:rPr>
          <w:rFonts w:eastAsia="Times New Roman" w:cstheme="majorHAnsi"/>
          <w:sz w:val="16"/>
        </w:rPr>
        <w:t xml:space="preserve">. While it may be empirically accurate to observe that historically and contemporaneously men have dominated the realms of international politics and economics, feminists argue that a full understanding of the nature of those realms must include understanding the intricate patterns of (gendered) inequalities that shape them. </w:t>
      </w:r>
      <w:r w:rsidRPr="00323EBD">
        <w:rPr>
          <w:rFonts w:eastAsia="Times New Roman" w:cstheme="majorHAnsi"/>
          <w:u w:val="single"/>
        </w:rPr>
        <w:t xml:space="preserve">Mainstream </w:t>
      </w:r>
      <w:r w:rsidRPr="00323EBD">
        <w:rPr>
          <w:rStyle w:val="Emphasis"/>
          <w:rFonts w:cstheme="majorHAnsi"/>
          <w:highlight w:val="cyan"/>
        </w:rPr>
        <w:t>I</w:t>
      </w:r>
      <w:r w:rsidRPr="00323EBD">
        <w:rPr>
          <w:rFonts w:eastAsia="Times New Roman" w:cstheme="majorHAnsi"/>
          <w:sz w:val="16"/>
        </w:rPr>
        <w:t xml:space="preserve">nternational </w:t>
      </w:r>
      <w:r w:rsidRPr="00323EBD">
        <w:rPr>
          <w:rStyle w:val="Emphasis"/>
          <w:rFonts w:cstheme="majorHAnsi"/>
          <w:highlight w:val="cyan"/>
        </w:rPr>
        <w:t>R</w:t>
      </w:r>
      <w:r w:rsidRPr="00323EBD">
        <w:rPr>
          <w:rFonts w:eastAsia="Times New Roman" w:cstheme="majorHAnsi"/>
          <w:sz w:val="16"/>
        </w:rPr>
        <w:t xml:space="preserve">elations, </w:t>
      </w:r>
      <w:r w:rsidRPr="00323EBD">
        <w:rPr>
          <w:rFonts w:eastAsia="Times New Roman" w:cstheme="majorHAnsi"/>
          <w:u w:val="single"/>
        </w:rPr>
        <w:t xml:space="preserve">in </w:t>
      </w:r>
      <w:r w:rsidRPr="00323EBD">
        <w:rPr>
          <w:rFonts w:eastAsia="Times New Roman" w:cstheme="majorHAnsi"/>
          <w:highlight w:val="cyan"/>
          <w:u w:val="single"/>
        </w:rPr>
        <w:t xml:space="preserve">accepting </w:t>
      </w:r>
      <w:r w:rsidRPr="00323EBD">
        <w:rPr>
          <w:rFonts w:eastAsia="Times New Roman" w:cstheme="majorHAnsi"/>
          <w:u w:val="single"/>
        </w:rPr>
        <w:t xml:space="preserve">that because these </w:t>
      </w:r>
      <w:r w:rsidRPr="00323EBD">
        <w:rPr>
          <w:rFonts w:eastAsia="Times New Roman" w:cstheme="majorHAnsi"/>
          <w:highlight w:val="cyan"/>
          <w:u w:val="single"/>
        </w:rPr>
        <w:t xml:space="preserve">realms </w:t>
      </w:r>
      <w:r w:rsidRPr="00323EBD">
        <w:rPr>
          <w:rFonts w:eastAsia="Times New Roman" w:cstheme="majorHAnsi"/>
          <w:i/>
          <w:iCs/>
          <w:highlight w:val="cyan"/>
          <w:u w:val="single"/>
        </w:rPr>
        <w:t xml:space="preserve">appear </w:t>
      </w:r>
      <w:r w:rsidRPr="00323EBD">
        <w:rPr>
          <w:rFonts w:eastAsia="Times New Roman" w:cstheme="majorHAnsi"/>
          <w:highlight w:val="cyan"/>
          <w:u w:val="single"/>
        </w:rPr>
        <w:t>to be</w:t>
      </w:r>
      <w:r w:rsidRPr="00323EBD">
        <w:rPr>
          <w:rFonts w:eastAsia="Times New Roman" w:cstheme="majorHAnsi"/>
          <w:u w:val="single"/>
        </w:rPr>
        <w:t xml:space="preserve"> predominantly </w:t>
      </w:r>
      <w:r w:rsidRPr="00323EBD">
        <w:rPr>
          <w:rFonts w:eastAsia="Times New Roman" w:cstheme="majorHAnsi"/>
          <w:highlight w:val="cyan"/>
          <w:u w:val="single"/>
        </w:rPr>
        <w:t>man-made</w:t>
      </w:r>
      <w:r w:rsidRPr="00323EBD">
        <w:rPr>
          <w:rFonts w:eastAsia="Times New Roman" w:cstheme="majorHAnsi"/>
          <w:u w:val="single"/>
        </w:rPr>
        <w:t>, there is no reason to ask how or why that is the case, stop short of taking account of gender</w:t>
      </w:r>
      <w:r w:rsidRPr="00323EBD">
        <w:rPr>
          <w:rFonts w:eastAsia="Times New Roman" w:cstheme="majorHAnsi"/>
          <w:sz w:val="16"/>
        </w:rPr>
        <w:t xml:space="preserve">. </w:t>
      </w:r>
      <w:r w:rsidRPr="00323EBD">
        <w:rPr>
          <w:rFonts w:eastAsia="Times New Roman" w:cstheme="majorHAnsi"/>
          <w:u w:val="single"/>
        </w:rPr>
        <w:t xml:space="preserve">As long as those who adhere to this position continue to accept the sufficiency of the appearances and </w:t>
      </w:r>
      <w:r w:rsidRPr="00323EBD">
        <w:rPr>
          <w:rStyle w:val="Emphasis"/>
          <w:rFonts w:cstheme="majorHAnsi"/>
        </w:rPr>
        <w:t>probe no further</w:t>
      </w:r>
      <w:r w:rsidRPr="00323EBD">
        <w:rPr>
          <w:rFonts w:eastAsia="Times New Roman" w:cstheme="majorHAnsi"/>
          <w:u w:val="single"/>
        </w:rPr>
        <w:t xml:space="preserve">, then the ontological and epistemological limitations </w:t>
      </w:r>
      <w:r w:rsidRPr="00323EBD">
        <w:rPr>
          <w:rStyle w:val="Emphasis"/>
          <w:rFonts w:cstheme="majorHAnsi"/>
        </w:rPr>
        <w:t>will continue to be reproduced</w:t>
      </w:r>
      <w:r w:rsidRPr="00323EBD">
        <w:rPr>
          <w:rFonts w:eastAsia="Times New Roman" w:cstheme="majorHAnsi"/>
          <w:sz w:val="16"/>
        </w:rPr>
        <w:t xml:space="preserve">. Early work in feminist International Relations in the 1980s had to address this problem directly by peeling back the masculinist surface of world politics to reveal its more complex gendered (and racialized) dynamics. Key scholars such as Cynthia Enloe focused on core International Relations issues of war, militarism and security, highlighting the dependence of these concepts on gender structures—e.g. dominant forms of the masculine (warrior) subject as protector/conqueror/exploiter of the feminine/feminized object/other—and thus the fundamental importance of subjecting them to gender analysis. In a series of works, including the early </w:t>
      </w:r>
      <w:r w:rsidRPr="00323EBD">
        <w:rPr>
          <w:rFonts w:eastAsia="Times New Roman" w:cstheme="majorHAnsi"/>
          <w:i/>
          <w:iCs/>
          <w:sz w:val="16"/>
        </w:rPr>
        <w:t xml:space="preserve">Bananas, beaches and bases: making feminist sense of international politics </w:t>
      </w:r>
      <w:r w:rsidRPr="00323EBD">
        <w:rPr>
          <w:rFonts w:eastAsia="Times New Roman" w:cstheme="majorHAnsi"/>
          <w:sz w:val="16"/>
        </w:rPr>
        <w:t xml:space="preserve">(1989), Enloe has addressed different aspects of the most overtly masculine realms of international relations, conflict and defence, to reveal their deeper gendered realities.3 This body of work has launched a powerful critique of the taboo that made women and gender most invisible, in theory and practice, where masculinity had its most extreme, defining (and violent) expression. Enloe’s research has provided one of the most comprehensive bodies of evidence for the ontological revisionism required of mainstream International Relations, especially in relation to its core concerns. When Enloe claimed that ‘gender makes the world go round’,4 she was in fact turning the </w:t>
      </w:r>
      <w:r w:rsidRPr="00323EBD">
        <w:rPr>
          <w:rFonts w:eastAsia="Times New Roman" w:cstheme="majorHAnsi"/>
          <w:i/>
          <w:iCs/>
          <w:sz w:val="16"/>
        </w:rPr>
        <w:t xml:space="preserve">abstract </w:t>
      </w:r>
      <w:r w:rsidRPr="00323EBD">
        <w:rPr>
          <w:rFonts w:eastAsia="Times New Roman" w:cstheme="majorHAnsi"/>
          <w:sz w:val="16"/>
        </w:rPr>
        <w:t xml:space="preserve">logic of malestream International Relations inside out. This abstract logic saw little need to take theoretical and analytical account of gender as a social force because in practical terms only one gender, the male, appeared to define International Relations. Ann Tickner has recently offered the reminder that this situation persists: ‘During the 1990s, women were admitted to most combat positions in the U.S. military, and the U.S. president appointed the first female secretary of state, but occupations in foreign and military policymaking in most states remain overwhelmingly male, and usually elite male.’5 Nearly a decade earlier, in her groundbreaking work </w:t>
      </w:r>
      <w:r w:rsidRPr="00323EBD">
        <w:rPr>
          <w:rFonts w:eastAsia="Times New Roman" w:cstheme="majorHAnsi"/>
          <w:i/>
          <w:iCs/>
          <w:sz w:val="16"/>
        </w:rPr>
        <w:t>Gender in International Relations: feminist perspectives on achieving global security</w:t>
      </w:r>
      <w:r w:rsidRPr="00323EBD">
        <w:rPr>
          <w:rFonts w:eastAsia="Times New Roman" w:cstheme="majorHAnsi"/>
          <w:sz w:val="16"/>
        </w:rPr>
        <w:t xml:space="preserve">,6 she had asked the kinds of questions that were foundational to early feminist International Relations: ‘Why is the subject matter of my discipline so distant from women’s lived experiences? Why have women been conspicuous only by their absence in the worlds of diplomacy and military and foreign policy-making?’ Tickner, like Enloe, has interrogated core issues in mainstream International Relations, such as security and peace, providing feminist bases for gendered understanding of issues that have defined it. Her reflection on what has happened since </w:t>
      </w:r>
      <w:r w:rsidRPr="00323EBD">
        <w:rPr>
          <w:rFonts w:eastAsia="Times New Roman" w:cstheme="majorHAnsi"/>
          <w:i/>
          <w:iCs/>
          <w:sz w:val="16"/>
        </w:rPr>
        <w:t xml:space="preserve">Gender in International Relations </w:t>
      </w:r>
      <w:r w:rsidRPr="00323EBD">
        <w:rPr>
          <w:rFonts w:eastAsia="Times New Roman" w:cstheme="majorHAnsi"/>
          <w:sz w:val="16"/>
        </w:rPr>
        <w:t xml:space="preserve">was published indicates the prominence of tensions between theory and practice. ‘We may have provided some answers to my questions as to why IR and foreign policymaking remain male-dominated; but </w:t>
      </w:r>
      <w:r w:rsidRPr="00323EBD">
        <w:rPr>
          <w:rFonts w:eastAsia="Times New Roman" w:cstheme="majorHAnsi"/>
          <w:u w:val="single"/>
        </w:rPr>
        <w:t>breaking down the unequal gender hierarchies that perpetuate</w:t>
      </w:r>
      <w:r w:rsidRPr="00323EBD">
        <w:rPr>
          <w:rFonts w:eastAsia="Times New Roman" w:cstheme="majorHAnsi"/>
          <w:sz w:val="16"/>
        </w:rPr>
        <w:t xml:space="preserve"> these </w:t>
      </w:r>
      <w:r w:rsidRPr="00323EBD">
        <w:rPr>
          <w:rFonts w:eastAsia="Times New Roman" w:cstheme="majorHAnsi"/>
          <w:u w:val="single"/>
        </w:rPr>
        <w:t>androcentric biases remains a challenge</w:t>
      </w:r>
      <w:r w:rsidRPr="00323EBD">
        <w:rPr>
          <w:rFonts w:eastAsia="Times New Roman" w:cstheme="majorHAnsi"/>
          <w:sz w:val="16"/>
        </w:rPr>
        <w:t xml:space="preserve">.’7 </w:t>
      </w:r>
      <w:r w:rsidRPr="00323EBD">
        <w:rPr>
          <w:rFonts w:eastAsia="Times New Roman" w:cstheme="majorHAnsi"/>
          <w:u w:val="single"/>
        </w:rPr>
        <w:t>The persistence of the overriding maleness of international relations in practice is part of the reason for the continued resistance and lack of responsiveness</w:t>
      </w:r>
      <w:r w:rsidRPr="00323EBD">
        <w:rPr>
          <w:rFonts w:eastAsia="Times New Roman" w:cstheme="majorHAnsi"/>
          <w:sz w:val="16"/>
        </w:rPr>
        <w:t xml:space="preserve"> to the analytical relevance feminist International Relations claims. In other words, it is to some extent not surprising that feminist International Relations stands largely outside mainstream International Relations, because </w:t>
      </w:r>
      <w:r w:rsidRPr="00323EBD">
        <w:rPr>
          <w:rFonts w:eastAsia="Times New Roman" w:cstheme="majorHAnsi"/>
          <w:u w:val="single"/>
        </w:rPr>
        <w:t>the concerns of</w:t>
      </w:r>
      <w:r w:rsidRPr="00323EBD">
        <w:rPr>
          <w:rFonts w:eastAsia="Times New Roman" w:cstheme="majorHAnsi"/>
          <w:sz w:val="16"/>
        </w:rPr>
        <w:t xml:space="preserve"> the former, </w:t>
      </w:r>
      <w:r w:rsidRPr="00323EBD">
        <w:rPr>
          <w:rFonts w:eastAsia="Times New Roman" w:cstheme="majorHAnsi"/>
          <w:u w:val="single"/>
        </w:rPr>
        <w:t>gender and women, continue to appear to be subsidiary to high politics and diplomacy</w:t>
      </w:r>
      <w:r w:rsidRPr="00323EBD">
        <w:rPr>
          <w:rFonts w:eastAsia="Times New Roman" w:cstheme="majorHAnsi"/>
          <w:sz w:val="16"/>
        </w:rPr>
        <w:t xml:space="preserve">. One has only to recall the limited attention to gender and women in the recent Afghanistan and Iraq crises to illustrate this point.8 So how have feminists tackled this problem? Necessarily, but problematically, by calling for a deeper level of ontological revisionism. I say problematically because, bearing in mind the limited success of the first kind discussed above, it can be anticipated that this deeper kind is likely to be even more challenging for those in the mainstream camp. The second level of </w:t>
      </w:r>
      <w:r w:rsidRPr="00323EBD">
        <w:rPr>
          <w:rFonts w:eastAsia="Times New Roman" w:cstheme="majorHAnsi"/>
          <w:u w:val="single"/>
        </w:rPr>
        <w:t xml:space="preserve">ontological </w:t>
      </w:r>
      <w:r w:rsidRPr="00323EBD">
        <w:rPr>
          <w:rFonts w:eastAsia="Times New Roman" w:cstheme="majorHAnsi"/>
          <w:highlight w:val="cyan"/>
          <w:u w:val="single"/>
        </w:rPr>
        <w:t>revisionism</w:t>
      </w:r>
      <w:r w:rsidRPr="00323EBD">
        <w:rPr>
          <w:rFonts w:eastAsia="Times New Roman" w:cstheme="majorHAnsi"/>
          <w:u w:val="single"/>
        </w:rPr>
        <w:t xml:space="preserve"> required relates to critical understanding of </w:t>
      </w:r>
      <w:r w:rsidRPr="00323EBD">
        <w:rPr>
          <w:rFonts w:eastAsia="Times New Roman" w:cstheme="majorHAnsi"/>
          <w:i/>
          <w:iCs/>
          <w:u w:val="single"/>
        </w:rPr>
        <w:t xml:space="preserve">why </w:t>
      </w:r>
      <w:r w:rsidRPr="00323EBD">
        <w:rPr>
          <w:rFonts w:eastAsia="Times New Roman" w:cstheme="majorHAnsi"/>
          <w:u w:val="single"/>
        </w:rPr>
        <w:t xml:space="preserve">the appearance of </w:t>
      </w:r>
      <w:r w:rsidRPr="00323EBD">
        <w:rPr>
          <w:rStyle w:val="Emphasis"/>
          <w:rFonts w:cstheme="majorHAnsi"/>
        </w:rPr>
        <w:t>i</w:t>
      </w:r>
      <w:r w:rsidRPr="00323EBD">
        <w:rPr>
          <w:rFonts w:cstheme="majorHAnsi"/>
          <w:sz w:val="16"/>
        </w:rPr>
        <w:t>nternational</w:t>
      </w:r>
      <w:r w:rsidRPr="00323EBD">
        <w:rPr>
          <w:rFonts w:eastAsia="Times New Roman" w:cstheme="majorHAnsi"/>
          <w:u w:val="single"/>
        </w:rPr>
        <w:t xml:space="preserve"> </w:t>
      </w:r>
      <w:r w:rsidRPr="00323EBD">
        <w:rPr>
          <w:rStyle w:val="Emphasis"/>
          <w:rFonts w:cstheme="majorHAnsi"/>
        </w:rPr>
        <w:t>r</w:t>
      </w:r>
      <w:r w:rsidRPr="00323EBD">
        <w:rPr>
          <w:rFonts w:cstheme="majorHAnsi"/>
          <w:sz w:val="16"/>
        </w:rPr>
        <w:t>elations</w:t>
      </w:r>
      <w:r w:rsidRPr="00323EBD">
        <w:rPr>
          <w:rFonts w:eastAsia="Times New Roman" w:cstheme="majorHAnsi"/>
          <w:u w:val="single"/>
        </w:rPr>
        <w:t xml:space="preserve"> as predominantly a sphere of male influence and action continues to seem unproblematic from mainstream perspectives</w:t>
      </w:r>
      <w:r w:rsidRPr="00323EBD">
        <w:rPr>
          <w:rFonts w:eastAsia="Times New Roman" w:cstheme="majorHAnsi"/>
          <w:sz w:val="16"/>
        </w:rPr>
        <w:t xml:space="preserve">. </w:t>
      </w:r>
      <w:r w:rsidRPr="00323EBD">
        <w:rPr>
          <w:rFonts w:eastAsia="Times New Roman" w:cstheme="majorHAnsi"/>
          <w:u w:val="single"/>
        </w:rPr>
        <w:t xml:space="preserve">This </w:t>
      </w:r>
      <w:r w:rsidRPr="00323EBD">
        <w:rPr>
          <w:rFonts w:eastAsia="Times New Roman" w:cstheme="majorHAnsi"/>
          <w:highlight w:val="cyan"/>
          <w:u w:val="single"/>
        </w:rPr>
        <w:t xml:space="preserve">entails </w:t>
      </w:r>
      <w:r w:rsidRPr="00323EBD">
        <w:rPr>
          <w:rStyle w:val="Emphasis"/>
          <w:rFonts w:cstheme="majorHAnsi"/>
          <w:highlight w:val="cyan"/>
        </w:rPr>
        <w:t>investigating masculinity itself</w:t>
      </w:r>
      <w:r w:rsidRPr="00323EBD">
        <w:rPr>
          <w:rFonts w:eastAsia="Times New Roman" w:cstheme="majorHAnsi"/>
          <w:u w:val="single"/>
        </w:rPr>
        <w:t xml:space="preserve">: </w:t>
      </w:r>
      <w:r w:rsidRPr="00323EBD">
        <w:rPr>
          <w:rStyle w:val="Emphasis"/>
          <w:rFonts w:cstheme="majorHAnsi"/>
          <w:highlight w:val="cyan"/>
        </w:rPr>
        <w:t>the nature of its subject position</w:t>
      </w:r>
      <w:r w:rsidRPr="00323EBD">
        <w:rPr>
          <w:rFonts w:eastAsia="Times New Roman" w:cstheme="majorHAnsi"/>
          <w:u w:val="single"/>
        </w:rPr>
        <w:t xml:space="preserve">—including </w:t>
      </w:r>
      <w:r w:rsidRPr="00323EBD">
        <w:rPr>
          <w:rFonts w:eastAsia="Times New Roman" w:cstheme="majorHAnsi"/>
          <w:highlight w:val="cyan"/>
          <w:u w:val="single"/>
        </w:rPr>
        <w:t>as reflected in</w:t>
      </w:r>
      <w:r w:rsidRPr="00323EBD">
        <w:rPr>
          <w:rFonts w:eastAsia="Times New Roman" w:cstheme="majorHAnsi"/>
          <w:u w:val="single"/>
        </w:rPr>
        <w:t xml:space="preserve"> the collective realm of </w:t>
      </w:r>
      <w:r w:rsidRPr="00323EBD">
        <w:rPr>
          <w:rFonts w:eastAsia="Times New Roman" w:cstheme="majorHAnsi"/>
          <w:highlight w:val="cyan"/>
          <w:u w:val="single"/>
        </w:rPr>
        <w:t>politics—</w:t>
      </w:r>
      <w:r w:rsidRPr="00323EBD">
        <w:rPr>
          <w:rFonts w:eastAsia="Times New Roman" w:cstheme="majorHAnsi"/>
          <w:u w:val="single"/>
        </w:rPr>
        <w:t xml:space="preserve"> and the frameworks and hierarchies that structure its social relations, not only in relation to women but also in relation to men configured as (feminized) ‘others’ because of racial, colonial and other factors, including sexuality.</w:t>
      </w:r>
      <w:r w:rsidRPr="00323EBD">
        <w:rPr>
          <w:rFonts w:eastAsia="Times New Roman" w:cstheme="majorHAnsi"/>
          <w:sz w:val="16"/>
        </w:rPr>
        <w:t xml:space="preserve"> Marysia Zalewski and Jane Parpart directly captured such an approach as ‘the “man” question in international relations’.9 I would like to suggest that for those sceptical about feminist International Relations, Zalewski’s introductory chapter, ‘From the “woman” question to the “man” question in International Relations’, offers an impressively transparent way in to its substantive terrain.10 Reflecting critically on the editors’ learning process in preparing the volume and working with its contributors, both men and women, Zalewski discusses the various modifications through which the title of the work had moved. These included at different stages the terms ‘women’, ‘masculinity’ and ‘feminism’, finally ending with ‘the “man” question’—signalling once again, I suggest, tensions between theory and practice, the difficulty of escaping the concrete dominance of the male subject position in the realm of international relations. The project’s starting point revealed a faith in the modernist commitment to the political importance of bringing women into the position of subjecthood. We implicitly accepted that women’s subjecthood could be exposed and revealed in the study and practice of international relations, hoping that this would also reveal the nature of male dominance and power. </w:t>
      </w:r>
      <w:r w:rsidRPr="00323EBD">
        <w:rPr>
          <w:rFonts w:eastAsia="Times New Roman" w:cstheme="majorHAnsi"/>
          <w:u w:val="single"/>
        </w:rPr>
        <w:t>Posing the ‘man’ question</w:t>
      </w:r>
      <w:r w:rsidRPr="00323EBD">
        <w:rPr>
          <w:rFonts w:eastAsia="Times New Roman" w:cstheme="majorHAnsi"/>
          <w:sz w:val="16"/>
        </w:rPr>
        <w:t xml:space="preserve"> instead </w:t>
      </w:r>
      <w:r w:rsidRPr="00323EBD">
        <w:rPr>
          <w:rFonts w:eastAsia="Times New Roman" w:cstheme="majorHAnsi"/>
          <w:u w:val="single"/>
        </w:rPr>
        <w:t>reflects our diminishing belief that the exclusion of women can be remedied by converting them into subjects</w:t>
      </w:r>
      <w:r w:rsidRPr="00323EBD">
        <w:rPr>
          <w:rFonts w:eastAsia="Times New Roman" w:cstheme="majorHAnsi"/>
          <w:sz w:val="16"/>
        </w:rPr>
        <w:t xml:space="preserve">.11 </w:t>
      </w:r>
      <w:r w:rsidRPr="00323EBD">
        <w:rPr>
          <w:rStyle w:val="Emphasis"/>
          <w:rFonts w:cstheme="majorHAnsi"/>
          <w:highlight w:val="cyan"/>
        </w:rPr>
        <w:t>Adding women</w:t>
      </w:r>
      <w:r w:rsidRPr="00323EBD">
        <w:rPr>
          <w:rFonts w:eastAsia="Times New Roman" w:cstheme="majorHAnsi"/>
          <w:u w:val="single"/>
        </w:rPr>
        <w:t xml:space="preserve"> appeared to have </w:t>
      </w:r>
      <w:r w:rsidRPr="00323EBD">
        <w:rPr>
          <w:rStyle w:val="Emphasis"/>
          <w:rFonts w:cstheme="majorHAnsi"/>
          <w:highlight w:val="cyan"/>
        </w:rPr>
        <w:t>failed</w:t>
      </w:r>
      <w:r w:rsidRPr="00323EBD">
        <w:rPr>
          <w:rFonts w:eastAsia="Times New Roman" w:cstheme="majorHAnsi"/>
          <w:u w:val="single"/>
        </w:rPr>
        <w:t xml:space="preserve"> to ‘destabilize’ the field; so perhaps </w:t>
      </w:r>
      <w:r w:rsidRPr="00323EBD">
        <w:rPr>
          <w:rFonts w:eastAsia="Times New Roman" w:cstheme="majorHAnsi"/>
          <w:highlight w:val="cyan"/>
          <w:u w:val="single"/>
        </w:rPr>
        <w:t>critically addressing</w:t>
      </w:r>
      <w:r w:rsidRPr="00323EBD">
        <w:rPr>
          <w:rFonts w:eastAsia="Times New Roman" w:cstheme="majorHAnsi"/>
          <w:u w:val="single"/>
        </w:rPr>
        <w:t xml:space="preserve"> its </w:t>
      </w:r>
      <w:r w:rsidRPr="00323EBD">
        <w:rPr>
          <w:rFonts w:eastAsia="Times New Roman" w:cstheme="majorHAnsi"/>
          <w:highlight w:val="cyan"/>
          <w:u w:val="single"/>
        </w:rPr>
        <w:t>prime subject ‘man’ head-on could help</w:t>
      </w:r>
      <w:r w:rsidRPr="00323EBD">
        <w:rPr>
          <w:rFonts w:eastAsia="Times New Roman" w:cstheme="majorHAnsi"/>
          <w:u w:val="single"/>
        </w:rPr>
        <w:t xml:space="preserve"> to do so</w:t>
      </w:r>
      <w:r w:rsidRPr="00323EBD">
        <w:rPr>
          <w:rFonts w:eastAsia="Times New Roman" w:cstheme="majorHAnsi"/>
          <w:sz w:val="16"/>
        </w:rPr>
        <w:t>. ‘</w:t>
      </w:r>
      <w:r w:rsidRPr="00323EBD">
        <w:rPr>
          <w:rFonts w:eastAsia="Times New Roman" w:cstheme="majorHAnsi"/>
          <w:u w:val="single"/>
        </w:rPr>
        <w:t xml:space="preserve">This leads us to </w:t>
      </w:r>
      <w:r w:rsidRPr="00323EBD">
        <w:rPr>
          <w:rFonts w:eastAsia="Times New Roman" w:cstheme="majorHAnsi"/>
          <w:highlight w:val="cyan"/>
          <w:u w:val="single"/>
        </w:rPr>
        <w:t>ask questions about</w:t>
      </w:r>
      <w:r w:rsidRPr="00323EBD">
        <w:rPr>
          <w:rFonts w:eastAsia="Times New Roman" w:cstheme="majorHAnsi"/>
          <w:u w:val="single"/>
        </w:rPr>
        <w:t xml:space="preserve"> the roles of </w:t>
      </w:r>
      <w:r w:rsidRPr="00323EBD">
        <w:rPr>
          <w:rFonts w:eastAsia="Times New Roman" w:cstheme="majorHAnsi"/>
          <w:highlight w:val="cyan"/>
          <w:u w:val="single"/>
        </w:rPr>
        <w:t>masculinity in</w:t>
      </w:r>
      <w:r w:rsidRPr="00323EBD">
        <w:rPr>
          <w:rFonts w:eastAsia="Times New Roman" w:cstheme="majorHAnsi"/>
          <w:u w:val="single"/>
        </w:rPr>
        <w:t xml:space="preserve"> the conduct of </w:t>
      </w:r>
      <w:r w:rsidRPr="00323EBD">
        <w:rPr>
          <w:rFonts w:eastAsia="Times New Roman" w:cstheme="majorHAnsi"/>
          <w:highlight w:val="cyan"/>
          <w:u w:val="single"/>
        </w:rPr>
        <w:t>i</w:t>
      </w:r>
      <w:r w:rsidRPr="00323EBD">
        <w:rPr>
          <w:rFonts w:eastAsia="Times New Roman" w:cstheme="majorHAnsi"/>
          <w:u w:val="single"/>
        </w:rPr>
        <w:t xml:space="preserve">nternational </w:t>
      </w:r>
      <w:r w:rsidRPr="00323EBD">
        <w:rPr>
          <w:rFonts w:eastAsia="Times New Roman" w:cstheme="majorHAnsi"/>
          <w:highlight w:val="cyan"/>
          <w:u w:val="single"/>
        </w:rPr>
        <w:t>r</w:t>
      </w:r>
      <w:r w:rsidRPr="00323EBD">
        <w:rPr>
          <w:rFonts w:eastAsia="Times New Roman" w:cstheme="majorHAnsi"/>
          <w:u w:val="single"/>
        </w:rPr>
        <w:t xml:space="preserve">elations </w:t>
      </w:r>
      <w:r w:rsidRPr="00323EBD">
        <w:rPr>
          <w:rFonts w:eastAsia="Times New Roman" w:cstheme="majorHAnsi"/>
          <w:highlight w:val="cyan"/>
          <w:u w:val="single"/>
        </w:rPr>
        <w:t>and</w:t>
      </w:r>
      <w:r w:rsidRPr="00323EBD">
        <w:rPr>
          <w:rFonts w:eastAsia="Times New Roman" w:cstheme="majorHAnsi"/>
          <w:u w:val="single"/>
        </w:rPr>
        <w:t xml:space="preserve"> to </w:t>
      </w:r>
      <w:r w:rsidRPr="00323EBD">
        <w:rPr>
          <w:rFonts w:eastAsia="Times New Roman" w:cstheme="majorHAnsi"/>
          <w:highlight w:val="cyan"/>
          <w:u w:val="single"/>
        </w:rPr>
        <w:t>question</w:t>
      </w:r>
      <w:r w:rsidRPr="00323EBD">
        <w:rPr>
          <w:rFonts w:eastAsia="Times New Roman" w:cstheme="majorHAnsi"/>
          <w:u w:val="single"/>
        </w:rPr>
        <w:t xml:space="preserve"> the </w:t>
      </w:r>
      <w:r w:rsidRPr="00323EBD">
        <w:rPr>
          <w:rFonts w:eastAsia="Times New Roman" w:cstheme="majorHAnsi"/>
          <w:i/>
          <w:iCs/>
          <w:highlight w:val="cyan"/>
          <w:u w:val="single"/>
        </w:rPr>
        <w:t xml:space="preserve">accepted naturalness </w:t>
      </w:r>
      <w:r w:rsidRPr="00323EBD">
        <w:rPr>
          <w:rFonts w:eastAsia="Times New Roman" w:cstheme="majorHAnsi"/>
          <w:highlight w:val="cyan"/>
          <w:u w:val="single"/>
        </w:rPr>
        <w:t>of</w:t>
      </w:r>
      <w:r w:rsidRPr="00323EBD">
        <w:rPr>
          <w:rFonts w:eastAsia="Times New Roman" w:cstheme="majorHAnsi"/>
          <w:u w:val="single"/>
        </w:rPr>
        <w:t xml:space="preserve"> the abundance of </w:t>
      </w:r>
      <w:r w:rsidRPr="00323EBD">
        <w:rPr>
          <w:rFonts w:eastAsia="Times New Roman" w:cstheme="majorHAnsi"/>
          <w:highlight w:val="cyan"/>
          <w:u w:val="single"/>
        </w:rPr>
        <w:t>men</w:t>
      </w:r>
      <w:r w:rsidRPr="00323EBD">
        <w:rPr>
          <w:rFonts w:eastAsia="Times New Roman" w:cstheme="majorHAnsi"/>
          <w:u w:val="single"/>
        </w:rPr>
        <w:t xml:space="preserve"> in the theory and practice of international relations</w:t>
      </w:r>
      <w:r w:rsidRPr="00323EBD">
        <w:rPr>
          <w:rFonts w:eastAsia="Times New Roman" w:cstheme="majorHAnsi"/>
          <w:sz w:val="16"/>
        </w:rPr>
        <w:t xml:space="preserve">’ (emphasis added).12 </w:t>
      </w:r>
      <w:r w:rsidRPr="00323EBD">
        <w:rPr>
          <w:rFonts w:eastAsia="Times New Roman" w:cstheme="majorHAnsi"/>
          <w:u w:val="single"/>
        </w:rPr>
        <w:t xml:space="preserve">The deeper level of ontological </w:t>
      </w:r>
      <w:r w:rsidRPr="00323EBD">
        <w:rPr>
          <w:rFonts w:eastAsia="Times New Roman" w:cstheme="majorHAnsi"/>
          <w:highlight w:val="cyan"/>
          <w:u w:val="single"/>
        </w:rPr>
        <w:t>revisionism</w:t>
      </w:r>
      <w:r w:rsidRPr="00323EBD">
        <w:rPr>
          <w:rFonts w:eastAsia="Times New Roman" w:cstheme="majorHAnsi"/>
          <w:sz w:val="16"/>
        </w:rPr>
        <w:t xml:space="preserve"> called for by feminist International Relations in this regard </w:t>
      </w:r>
      <w:r w:rsidRPr="00323EBD">
        <w:rPr>
          <w:rFonts w:eastAsia="Times New Roman" w:cstheme="majorHAnsi"/>
          <w:u w:val="single"/>
        </w:rPr>
        <w:t>is as follows</w:t>
      </w:r>
      <w:r w:rsidRPr="00323EBD">
        <w:rPr>
          <w:rFonts w:eastAsia="Times New Roman" w:cstheme="majorHAnsi"/>
          <w:sz w:val="16"/>
        </w:rPr>
        <w:t xml:space="preserve">. </w:t>
      </w:r>
      <w:r w:rsidRPr="00323EBD">
        <w:rPr>
          <w:rFonts w:eastAsia="Times New Roman" w:cstheme="majorHAnsi"/>
          <w:u w:val="single"/>
        </w:rPr>
        <w:t xml:space="preserve">Not only does it press beyond the appearance of international relations as a predominantly masculine terrain by including women in its analysis, it </w:t>
      </w:r>
      <w:r w:rsidRPr="00323EBD">
        <w:rPr>
          <w:rStyle w:val="Emphasis"/>
          <w:rFonts w:cstheme="majorHAnsi"/>
        </w:rPr>
        <w:t>goes further</w:t>
      </w:r>
      <w:r w:rsidRPr="00323EBD">
        <w:rPr>
          <w:rFonts w:eastAsia="Times New Roman" w:cstheme="majorHAnsi"/>
          <w:u w:val="single"/>
        </w:rPr>
        <w:t xml:space="preserve"> to question the predominant masculinity itself and the </w:t>
      </w:r>
      <w:r w:rsidRPr="00323EBD">
        <w:rPr>
          <w:rFonts w:eastAsia="Times New Roman" w:cstheme="majorHAnsi"/>
          <w:i/>
          <w:iCs/>
          <w:u w:val="single"/>
        </w:rPr>
        <w:t xml:space="preserve">accepted naturalness </w:t>
      </w:r>
      <w:r w:rsidRPr="00323EBD">
        <w:rPr>
          <w:rFonts w:eastAsia="Times New Roman" w:cstheme="majorHAnsi"/>
          <w:u w:val="single"/>
        </w:rPr>
        <w:t>of its power and influence in collective (most significantly state) and individual forms</w:t>
      </w:r>
      <w:r w:rsidRPr="00323EBD">
        <w:rPr>
          <w:rFonts w:eastAsia="Times New Roman" w:cstheme="majorHAnsi"/>
          <w:sz w:val="16"/>
        </w:rPr>
        <w:t>.</w:t>
      </w:r>
    </w:p>
    <w:p w14:paraId="3C32DEB8" w14:textId="77777777" w:rsidR="004250C4" w:rsidRDefault="004250C4" w:rsidP="004250C4">
      <w:pPr>
        <w:pStyle w:val="Heading2"/>
      </w:pPr>
      <w:r>
        <w:t xml:space="preserve">Links </w:t>
      </w:r>
    </w:p>
    <w:p w14:paraId="06971D2D" w14:textId="77777777" w:rsidR="004250C4" w:rsidRDefault="004250C4" w:rsidP="004250C4">
      <w:pPr>
        <w:pStyle w:val="Heading3"/>
      </w:pPr>
      <w:r>
        <w:t>Link---climate change/environment</w:t>
      </w:r>
    </w:p>
    <w:p w14:paraId="6E470323" w14:textId="77777777" w:rsidR="004250C4" w:rsidRPr="00E07286" w:rsidRDefault="004250C4" w:rsidP="004250C4">
      <w:pPr>
        <w:pStyle w:val="Heading4"/>
      </w:pPr>
      <w:r>
        <w:t xml:space="preserve">climate change “threat” reps obscures gendered militarization &amp; causes of climate change,  </w:t>
      </w:r>
    </w:p>
    <w:p w14:paraId="355053F8" w14:textId="77777777" w:rsidR="004250C4" w:rsidRPr="00E07286" w:rsidRDefault="004250C4" w:rsidP="004250C4">
      <w:r>
        <w:rPr>
          <w:rStyle w:val="Style13ptBold"/>
        </w:rPr>
        <w:t xml:space="preserve">Nagel 15 </w:t>
      </w:r>
      <w:r w:rsidRPr="00E07286">
        <w:t xml:space="preserve">[Joane Nagel, University Distinguished Professor </w:t>
      </w:r>
      <w:r>
        <w:t xml:space="preserve">of Sociology </w:t>
      </w:r>
      <w:r w:rsidRPr="00E07286">
        <w:t xml:space="preserve">at Kansas University, PhD Stanford, Gender, Conflict, and the Militarization of Climate Change Policy, Peace Review: A Journal of Social Justice, 15 Apr 2015, DOI: 10.1080/10402659.2015.1037629] </w:t>
      </w:r>
    </w:p>
    <w:p w14:paraId="65B22D7A" w14:textId="77777777" w:rsidR="004250C4" w:rsidRPr="00E07286" w:rsidRDefault="004250C4" w:rsidP="004250C4">
      <w:pPr>
        <w:rPr>
          <w:rStyle w:val="Style13ptBold"/>
        </w:rPr>
      </w:pPr>
    </w:p>
    <w:p w14:paraId="7F87A018" w14:textId="77777777" w:rsidR="004250C4" w:rsidRPr="00E07286" w:rsidRDefault="004250C4" w:rsidP="004250C4">
      <w:pPr>
        <w:rPr>
          <w:b/>
          <w:u w:val="single"/>
        </w:rPr>
      </w:pPr>
      <w:r w:rsidRPr="00E07286">
        <w:rPr>
          <w:sz w:val="16"/>
        </w:rPr>
        <w:t xml:space="preserve">In their 2007 report, National Security and the Threat of Climate Change, a group of </w:t>
      </w:r>
      <w:r w:rsidRPr="0075275C">
        <w:rPr>
          <w:rStyle w:val="StyleUnderline"/>
        </w:rPr>
        <w:t xml:space="preserve">prominent </w:t>
      </w:r>
      <w:r w:rsidRPr="00DB0E22">
        <w:rPr>
          <w:rStyle w:val="StyleUnderline"/>
        </w:rPr>
        <w:t xml:space="preserve">retired U.S. military advisors described </w:t>
      </w:r>
      <w:r w:rsidRPr="00DB0E22">
        <w:rPr>
          <w:rStyle w:val="Emphasis"/>
          <w:highlight w:val="yellow"/>
        </w:rPr>
        <w:t xml:space="preserve">climate change as a “threat </w:t>
      </w:r>
      <w:r w:rsidRPr="00764710">
        <w:rPr>
          <w:rStyle w:val="Emphasis"/>
          <w:highlight w:val="yellow"/>
        </w:rPr>
        <w:t>multiplier</w:t>
      </w:r>
      <w:r w:rsidRPr="00E07286">
        <w:rPr>
          <w:sz w:val="16"/>
        </w:rPr>
        <w:t xml:space="preserve">” facing many countries in the world, especially the United States. They </w:t>
      </w:r>
      <w:r w:rsidRPr="0075275C">
        <w:rPr>
          <w:rStyle w:val="StyleUnderline"/>
        </w:rPr>
        <w:t xml:space="preserve">catalogued </w:t>
      </w:r>
      <w:r w:rsidRPr="00764710">
        <w:rPr>
          <w:rStyle w:val="Emphasis"/>
          <w:highlight w:val="yellow"/>
        </w:rPr>
        <w:t>dangers to national security</w:t>
      </w:r>
      <w:r w:rsidRPr="0075275C">
        <w:rPr>
          <w:rStyle w:val="StyleUnderline"/>
        </w:rPr>
        <w:t xml:space="preserve"> from climate change-related </w:t>
      </w:r>
      <w:r w:rsidRPr="00764710">
        <w:rPr>
          <w:rStyle w:val="Emphasis"/>
          <w:highlight w:val="yellow"/>
        </w:rPr>
        <w:t>flooding, drought, extreme weather, disease, famine</w:t>
      </w:r>
      <w:r w:rsidRPr="0075275C">
        <w:rPr>
          <w:rStyle w:val="StyleUnderline"/>
        </w:rPr>
        <w:t xml:space="preserve">, and environmentally-forced </w:t>
      </w:r>
      <w:r w:rsidRPr="00764710">
        <w:rPr>
          <w:rStyle w:val="Emphasis"/>
          <w:highlight w:val="yellow"/>
        </w:rPr>
        <w:t>migration</w:t>
      </w:r>
      <w:r w:rsidRPr="00E07286">
        <w:rPr>
          <w:sz w:val="16"/>
        </w:rPr>
        <w:t xml:space="preserve">. The report’s </w:t>
      </w:r>
      <w:r w:rsidRPr="00DB0E22">
        <w:rPr>
          <w:rStyle w:val="StyleUnderline"/>
          <w:highlight w:val="yellow"/>
        </w:rPr>
        <w:t>focus on dangers and conflicts</w:t>
      </w:r>
      <w:r w:rsidRPr="0075275C">
        <w:rPr>
          <w:rStyle w:val="StyleUnderline"/>
        </w:rPr>
        <w:t xml:space="preserve"> </w:t>
      </w:r>
      <w:r w:rsidRPr="00DB0E22">
        <w:rPr>
          <w:rStyle w:val="StyleUnderline"/>
          <w:highlight w:val="yellow"/>
        </w:rPr>
        <w:t xml:space="preserve">reflected the </w:t>
      </w:r>
      <w:r w:rsidRPr="00DB0E22">
        <w:rPr>
          <w:rStyle w:val="StyleUnderline"/>
        </w:rPr>
        <w:t>institutional perspective</w:t>
      </w:r>
      <w:r w:rsidRPr="0075275C">
        <w:rPr>
          <w:rStyle w:val="StyleUnderline"/>
        </w:rPr>
        <w:t xml:space="preserve"> and interests of its all-male military advisory board</w:t>
      </w:r>
      <w:r w:rsidRPr="00E07286">
        <w:rPr>
          <w:sz w:val="16"/>
        </w:rPr>
        <w:t xml:space="preserve">. They </w:t>
      </w:r>
      <w:r w:rsidRPr="0075275C">
        <w:rPr>
          <w:rStyle w:val="StyleUnderline"/>
        </w:rPr>
        <w:t>recommended strategic planning to defend against the threat of climate change. They did not call for action on the causes</w:t>
      </w:r>
      <w:r w:rsidRPr="00E07286">
        <w:rPr>
          <w:sz w:val="16"/>
        </w:rPr>
        <w:t xml:space="preserve"> of climate change such as the reduction of greenhouse gas (GHG) emissions. The </w:t>
      </w:r>
      <w:r w:rsidRPr="00764710">
        <w:rPr>
          <w:rStyle w:val="Emphasis"/>
          <w:highlight w:val="yellow"/>
        </w:rPr>
        <w:t>militarization of climate change, by defining it primarily as a security threat, represents</w:t>
      </w:r>
      <w:r w:rsidRPr="0075275C">
        <w:rPr>
          <w:rStyle w:val="StyleUnderline"/>
        </w:rPr>
        <w:t xml:space="preserve"> one</w:t>
      </w:r>
      <w:r w:rsidRPr="00E07286">
        <w:rPr>
          <w:sz w:val="16"/>
        </w:rPr>
        <w:t xml:space="preserve"> of several </w:t>
      </w:r>
      <w:r w:rsidRPr="00764710">
        <w:rPr>
          <w:rStyle w:val="Emphasis"/>
          <w:highlight w:val="yellow"/>
        </w:rPr>
        <w:t>ways in which climate change policy is gendered</w:t>
      </w:r>
      <w:r w:rsidRPr="0075275C">
        <w:rPr>
          <w:rStyle w:val="StyleUnderline"/>
        </w:rPr>
        <w:t>.</w:t>
      </w:r>
      <w:r>
        <w:rPr>
          <w:rStyle w:val="StyleUnderline"/>
        </w:rPr>
        <w:t xml:space="preserve"> </w:t>
      </w:r>
      <w:r w:rsidRPr="00E07286">
        <w:rPr>
          <w:sz w:val="16"/>
        </w:rPr>
        <w:t xml:space="preserve">The </w:t>
      </w:r>
      <w:r w:rsidRPr="00DB0E22">
        <w:rPr>
          <w:rStyle w:val="StyleUnderline"/>
          <w:highlight w:val="yellow"/>
        </w:rPr>
        <w:t>international failure to respond</w:t>
      </w:r>
      <w:r w:rsidRPr="0075275C">
        <w:rPr>
          <w:rStyle w:val="StyleUnderline"/>
        </w:rPr>
        <w:t xml:space="preserve"> effectively to climate change also ca</w:t>
      </w:r>
      <w:r w:rsidRPr="00DB0E22">
        <w:rPr>
          <w:rStyle w:val="StyleUnderline"/>
          <w:highlight w:val="yellow"/>
        </w:rPr>
        <w:t>n be understood by analyzing the gender dimensions of the institutions</w:t>
      </w:r>
      <w:r w:rsidRPr="0075275C">
        <w:rPr>
          <w:rStyle w:val="StyleUnderline"/>
        </w:rPr>
        <w:t xml:space="preserve"> that dominate international climate change research, planning, and negotiations</w:t>
      </w:r>
      <w:r w:rsidRPr="00E07286">
        <w:rPr>
          <w:sz w:val="16"/>
        </w:rPr>
        <w:t xml:space="preserve">. In her 2010 Nature article, “Call in the Women,” feminist geographer Susan Buckingham argued that </w:t>
      </w:r>
      <w:r w:rsidRPr="0075275C">
        <w:rPr>
          <w:rStyle w:val="StyleUnderline"/>
        </w:rPr>
        <w:t xml:space="preserve">gender imbalance is a </w:t>
      </w:r>
      <w:r w:rsidRPr="00DB0E22">
        <w:rPr>
          <w:rStyle w:val="StyleUnderline"/>
          <w:highlight w:val="yellow"/>
        </w:rPr>
        <w:t>major reason for the ongoing stalemate in international efforts to curb greenhouse gas emissions</w:t>
      </w:r>
      <w:r w:rsidRPr="00E07286">
        <w:rPr>
          <w:sz w:val="16"/>
        </w:rPr>
        <w:t xml:space="preserve">. Starting in 1995, international environmental leaders have gathered each year at United Nations Conference of Parties (COP) meetings around the world to settle on a response to escalating changes in the global climate. </w:t>
      </w:r>
      <w:r w:rsidRPr="0075275C">
        <w:rPr>
          <w:rStyle w:val="StyleUnderline"/>
        </w:rPr>
        <w:t xml:space="preserve">In the past twenty years of annual COP meetings, these mainly male negotiators have not managed to produce any significant binding agreements to reduce the rate and scale of climate change. </w:t>
      </w:r>
      <w:r>
        <w:rPr>
          <w:rStyle w:val="StyleUnderline"/>
        </w:rPr>
        <w:t xml:space="preserve"> </w:t>
      </w:r>
      <w:r w:rsidRPr="00E07286">
        <w:rPr>
          <w:sz w:val="16"/>
        </w:rPr>
        <w:t>Negotiators’ inability to craft an international climate change agreement has</w:t>
      </w:r>
      <w:r>
        <w:rPr>
          <w:b/>
          <w:u w:val="single"/>
        </w:rPr>
        <w:t xml:space="preserve"> </w:t>
      </w:r>
      <w:r w:rsidRPr="0075275C">
        <w:rPr>
          <w:rStyle w:val="StyleUnderline"/>
        </w:rPr>
        <w:t>persisted in the face of mounting scientific evidence and wide consensus about the dangerous consequences of climate change to the planet’s biosphere</w:t>
      </w:r>
      <w:r w:rsidRPr="00E07286">
        <w:rPr>
          <w:sz w:val="16"/>
        </w:rPr>
        <w:t xml:space="preserve"> and human societies. </w:t>
      </w:r>
      <w:r w:rsidRPr="0075275C">
        <w:rPr>
          <w:rStyle w:val="StyleUnderline"/>
        </w:rPr>
        <w:t>Critics</w:t>
      </w:r>
      <w:r w:rsidRPr="00E07286">
        <w:rPr>
          <w:sz w:val="16"/>
        </w:rPr>
        <w:t xml:space="preserve"> of negotiators’ ineffectiveness </w:t>
      </w:r>
      <w:r w:rsidRPr="0075275C">
        <w:rPr>
          <w:rStyle w:val="StyleUnderline"/>
        </w:rPr>
        <w:t>typically fault the economic interests</w:t>
      </w:r>
      <w:r w:rsidRPr="00E07286">
        <w:rPr>
          <w:sz w:val="16"/>
        </w:rPr>
        <w:t xml:space="preserve"> of carbon emitting countries in maintaining a global energy and economic system that benefits them. They </w:t>
      </w:r>
      <w:r w:rsidRPr="0075275C">
        <w:rPr>
          <w:rStyle w:val="StyleUnderline"/>
        </w:rPr>
        <w:t>seldom attribute COP meeting failures to the enduring power of gender privilege</w:t>
      </w:r>
      <w:r w:rsidRPr="00E07286">
        <w:rPr>
          <w:sz w:val="16"/>
        </w:rPr>
        <w:t>. Buckingham, however, sees a more gendered COP landscape marked by the gendered culture and approach of male negotiators. To bolster this critique, she reports consistent research findings supporting improved decision-making in economic and political settings where women are included in adequate numbers. Not surprisingly, this research is ignored by predominately male representatives who dominate the ranks of COP representatives (women comprise less than thirty percent of COP delegates). This is despite the fact that in 1995 the United Nations called for including women in all levels of environmental decision-making. Buckingham’s conclusion: “there is enough evidence now to justify increasing women’s involvement in decision-making on climate change. We should do so without delay.”</w:t>
      </w:r>
    </w:p>
    <w:p w14:paraId="1115C5D0" w14:textId="77777777" w:rsidR="004250C4" w:rsidRPr="000E174A" w:rsidRDefault="004250C4" w:rsidP="004250C4">
      <w:pPr>
        <w:pStyle w:val="Heading4"/>
        <w:rPr>
          <w:b w:val="0"/>
        </w:rPr>
      </w:pPr>
      <w:r>
        <w:t xml:space="preserve">the aff’s epistemology is flawed, militarized representations of environmental ‘security’ issues reinforces gender hierarchies &amp; prevents solutions to climate change </w:t>
      </w:r>
      <w:r>
        <w:rPr>
          <w:b w:val="0"/>
        </w:rPr>
        <w:t xml:space="preserve">[link to sequester, geo-engineering, modeling, etc.] </w:t>
      </w:r>
    </w:p>
    <w:p w14:paraId="0B52713E" w14:textId="77777777" w:rsidR="004250C4" w:rsidRPr="00E07286" w:rsidRDefault="004250C4" w:rsidP="004250C4">
      <w:r>
        <w:rPr>
          <w:rStyle w:val="Style13ptBold"/>
        </w:rPr>
        <w:t xml:space="preserve">Nagel 15 </w:t>
      </w:r>
      <w:r w:rsidRPr="00E07286">
        <w:t xml:space="preserve">[Joane Nagel, University Distinguished Professor </w:t>
      </w:r>
      <w:r>
        <w:t xml:space="preserve">of Sociology </w:t>
      </w:r>
      <w:r w:rsidRPr="00E07286">
        <w:t xml:space="preserve">at Kansas University, PhD Stanford, Gender, Conflict, and the Militarization of Climate Change Policy, Peace Review: A Journal of Social Justice, 15 Apr 2015, DOI: 10.1080/10402659.2015.1037629] </w:t>
      </w:r>
    </w:p>
    <w:p w14:paraId="74CEFF3C" w14:textId="77777777" w:rsidR="004250C4" w:rsidRPr="00A04851" w:rsidRDefault="004250C4" w:rsidP="004250C4">
      <w:pPr>
        <w:rPr>
          <w:rStyle w:val="StyleUnderline"/>
        </w:rPr>
      </w:pPr>
    </w:p>
    <w:p w14:paraId="442284FA" w14:textId="77777777" w:rsidR="004250C4" w:rsidRPr="00CE5DA4" w:rsidRDefault="004250C4" w:rsidP="004250C4">
      <w:pPr>
        <w:rPr>
          <w:b/>
          <w:u w:val="single"/>
        </w:rPr>
      </w:pPr>
      <w:r w:rsidRPr="00CE5DA4">
        <w:rPr>
          <w:sz w:val="16"/>
        </w:rPr>
        <w:t xml:space="preserve">A </w:t>
      </w:r>
      <w:r w:rsidRPr="00DB0E22">
        <w:rPr>
          <w:rStyle w:val="StyleUnderline"/>
          <w:highlight w:val="yellow"/>
        </w:rPr>
        <w:t>preponderance of</w:t>
      </w:r>
      <w:r w:rsidRPr="00A04851">
        <w:rPr>
          <w:rStyle w:val="StyleUnderline"/>
        </w:rPr>
        <w:t xml:space="preserve"> largely </w:t>
      </w:r>
      <w:r w:rsidRPr="00DB0E22">
        <w:rPr>
          <w:rStyle w:val="StyleUnderline"/>
          <w:highlight w:val="yellow"/>
        </w:rPr>
        <w:t>male governments and</w:t>
      </w:r>
      <w:r w:rsidRPr="00A04851">
        <w:rPr>
          <w:rStyle w:val="StyleUnderline"/>
        </w:rPr>
        <w:t xml:space="preserve"> male-</w:t>
      </w:r>
      <w:r w:rsidRPr="00DB0E22">
        <w:rPr>
          <w:rStyle w:val="StyleUnderline"/>
          <w:highlight w:val="yellow"/>
        </w:rPr>
        <w:t>dominated economic interests protecting the unequal s</w:t>
      </w:r>
      <w:r w:rsidRPr="00A04851">
        <w:rPr>
          <w:rStyle w:val="StyleUnderline"/>
        </w:rPr>
        <w:t xml:space="preserve">tatus </w:t>
      </w:r>
      <w:r w:rsidRPr="00DB0E22">
        <w:rPr>
          <w:rStyle w:val="StyleUnderline"/>
          <w:highlight w:val="yellow"/>
        </w:rPr>
        <w:t>quo</w:t>
      </w:r>
      <w:r w:rsidRPr="00A04851">
        <w:rPr>
          <w:rStyle w:val="StyleUnderline"/>
        </w:rPr>
        <w:t xml:space="preserve"> can be understood mainly as hindrances to successful climate negotiations. But they are not the only important gendered features</w:t>
      </w:r>
      <w:r w:rsidRPr="00CE5DA4">
        <w:rPr>
          <w:sz w:val="16"/>
        </w:rPr>
        <w:t xml:space="preserve"> of the international system responsible for influencing climate change policy. As we saw above, </w:t>
      </w:r>
      <w:r w:rsidRPr="00A04851">
        <w:rPr>
          <w:rStyle w:val="StyleUnderline"/>
        </w:rPr>
        <w:t xml:space="preserve">the </w:t>
      </w:r>
      <w:r w:rsidRPr="00DB0E22">
        <w:rPr>
          <w:rStyle w:val="StyleUnderline"/>
          <w:highlight w:val="yellow"/>
        </w:rPr>
        <w:t>military is another gendered institution</w:t>
      </w:r>
      <w:r w:rsidRPr="00A04851">
        <w:rPr>
          <w:rStyle w:val="StyleUnderline"/>
        </w:rPr>
        <w:t xml:space="preserve"> intimately related to national governments and economies</w:t>
      </w:r>
      <w:r w:rsidRPr="00CE5DA4">
        <w:rPr>
          <w:sz w:val="16"/>
        </w:rPr>
        <w:t xml:space="preserve">. National militaries are less responsible for stalling organized responses to climate change; </w:t>
      </w:r>
      <w:r w:rsidRPr="00A04851">
        <w:rPr>
          <w:rStyle w:val="StyleUnderline"/>
        </w:rPr>
        <w:t xml:space="preserve">they are </w:t>
      </w:r>
      <w:r w:rsidRPr="00DB0E22">
        <w:rPr>
          <w:rStyle w:val="StyleUnderline"/>
          <w:highlight w:val="yellow"/>
        </w:rPr>
        <w:t>critical articulators of climate change hazards and advocates for defining climate change as a problem not of</w:t>
      </w:r>
      <w:r w:rsidRPr="00A04851">
        <w:rPr>
          <w:rStyle w:val="StyleUnderline"/>
        </w:rPr>
        <w:t xml:space="preserve"> controlling carbon </w:t>
      </w:r>
      <w:r w:rsidRPr="00DB0E22">
        <w:rPr>
          <w:rStyle w:val="StyleUnderline"/>
          <w:highlight w:val="yellow"/>
        </w:rPr>
        <w:t>emissions, but</w:t>
      </w:r>
      <w:r w:rsidRPr="00A04851">
        <w:rPr>
          <w:rStyle w:val="StyleUnderline"/>
        </w:rPr>
        <w:t xml:space="preserve"> </w:t>
      </w:r>
      <w:r w:rsidRPr="00DB0E22">
        <w:rPr>
          <w:rStyle w:val="StyleUnderline"/>
          <w:highlight w:val="yellow"/>
        </w:rPr>
        <w:t>of</w:t>
      </w:r>
      <w:r w:rsidRPr="00A04851">
        <w:rPr>
          <w:rStyle w:val="StyleUnderline"/>
        </w:rPr>
        <w:t xml:space="preserve"> protecting </w:t>
      </w:r>
      <w:r w:rsidRPr="00DB0E22">
        <w:rPr>
          <w:rStyle w:val="StyleUnderline"/>
        </w:rPr>
        <w:t xml:space="preserve">national </w:t>
      </w:r>
      <w:r w:rsidRPr="00DB0E22">
        <w:rPr>
          <w:rStyle w:val="StyleUnderline"/>
          <w:highlight w:val="yellow"/>
        </w:rPr>
        <w:t>security</w:t>
      </w:r>
      <w:r w:rsidRPr="00A04851">
        <w:rPr>
          <w:rStyle w:val="StyleUnderline"/>
        </w:rPr>
        <w:t>.</w:t>
      </w:r>
      <w:r>
        <w:rPr>
          <w:rStyle w:val="StyleUnderline"/>
        </w:rPr>
        <w:t xml:space="preserve"> </w:t>
      </w:r>
      <w:r w:rsidRPr="00CE5DA4">
        <w:rPr>
          <w:sz w:val="16"/>
        </w:rPr>
        <w:t xml:space="preserve">Despite the end of the Cold War (characterized by a large-scale U.S.-USSR arms race) in 1990, in 2010 world military expenditures were higher than in any year since the end of the Second World War in 1945. The United States far outpaces other countries in military expenditures. The U.S. accounted for thirty-nine percent of global military expenditures in 2012, when military expenditures consumed more than four percent of the U.S. gross domestic product. </w:t>
      </w:r>
      <w:r w:rsidRPr="00A04851">
        <w:rPr>
          <w:rStyle w:val="StyleUnderline"/>
        </w:rPr>
        <w:t>The United States is among a handful of the most militarized countries in the world, as measured by military expenditures per capita,</w:t>
      </w:r>
      <w:r w:rsidRPr="00CE5DA4">
        <w:rPr>
          <w:sz w:val="16"/>
        </w:rPr>
        <w:t xml:space="preserve"> including Israel, South Sudan, Saudi Arabia, North Korea, Russia, Jordan, Algeria, and Azerbaijan. Even the world’s poorest countries sport national armies whose weapons and training are subsidized by or purchased from the world’s major arms dealers, most notably the U.S., Russia, France, United Kingdom, and China. The world’s </w:t>
      </w:r>
      <w:r w:rsidRPr="00A04851">
        <w:rPr>
          <w:rStyle w:val="StyleUnderline"/>
        </w:rPr>
        <w:t>militaries are historically hyper-masculine institutions with cultures embracing honor, bravery, loyalty, strength, and violence. Men dominate the ranks and leadership</w:t>
      </w:r>
      <w:r w:rsidRPr="00CE5DA4">
        <w:rPr>
          <w:sz w:val="16"/>
        </w:rPr>
        <w:t xml:space="preserve"> of military institutions just as they dominate national politics and economics around the world. </w:t>
      </w:r>
      <w:r w:rsidRPr="00764710">
        <w:rPr>
          <w:rStyle w:val="Emphasis"/>
          <w:highlight w:val="yellow"/>
        </w:rPr>
        <w:t>In the United States, the military plays a critical role in</w:t>
      </w:r>
      <w:r w:rsidRPr="00A04851">
        <w:rPr>
          <w:rStyle w:val="StyleUnderline"/>
        </w:rPr>
        <w:t xml:space="preserve"> scientific research, including </w:t>
      </w:r>
      <w:r w:rsidRPr="00764710">
        <w:rPr>
          <w:rStyle w:val="Emphasis"/>
          <w:highlight w:val="yellow"/>
        </w:rPr>
        <w:t>climate change research</w:t>
      </w:r>
      <w:r w:rsidRPr="00CE5DA4">
        <w:rPr>
          <w:sz w:val="16"/>
        </w:rPr>
        <w:t>. The U.S. Department of Defense (</w:t>
      </w:r>
      <w:r w:rsidRPr="00DB0E22">
        <w:rPr>
          <w:rStyle w:val="StyleUnderline"/>
          <w:highlight w:val="yellow"/>
        </w:rPr>
        <w:t>DOD) has</w:t>
      </w:r>
      <w:r w:rsidRPr="00A04851">
        <w:rPr>
          <w:rStyle w:val="StyleUnderline"/>
        </w:rPr>
        <w:t xml:space="preserve"> a basic scientific research and development </w:t>
      </w:r>
      <w:r w:rsidRPr="00DB0E22">
        <w:rPr>
          <w:rStyle w:val="StyleUnderline"/>
          <w:highlight w:val="yellow"/>
        </w:rPr>
        <w:t>budget that is two and a half times greater</w:t>
      </w:r>
      <w:r w:rsidRPr="00A04851">
        <w:rPr>
          <w:rStyle w:val="StyleUnderline"/>
        </w:rPr>
        <w:t xml:space="preserve"> </w:t>
      </w:r>
      <w:r w:rsidRPr="00DB0E22">
        <w:rPr>
          <w:rStyle w:val="StyleUnderline"/>
          <w:highlight w:val="yellow"/>
        </w:rPr>
        <w:t>than the</w:t>
      </w:r>
      <w:r w:rsidRPr="00A04851">
        <w:rPr>
          <w:rStyle w:val="StyleUnderline"/>
        </w:rPr>
        <w:t xml:space="preserve"> National Science Foundation (NSF</w:t>
      </w:r>
      <w:r w:rsidRPr="00DB0E22">
        <w:rPr>
          <w:rStyle w:val="StyleUnderline"/>
          <w:highlight w:val="yellow"/>
        </w:rPr>
        <w:t>)</w:t>
      </w:r>
      <w:r w:rsidRPr="00A04851">
        <w:rPr>
          <w:rStyle w:val="StyleUnderline"/>
        </w:rPr>
        <w:t xml:space="preserve"> </w:t>
      </w:r>
      <w:r w:rsidRPr="00CE5DA4">
        <w:rPr>
          <w:sz w:val="16"/>
        </w:rPr>
        <w:t xml:space="preserve">— the agency tasked with funding basic research across the sciences, mathematics, and engineering. The NSF has a broad mission of supporting transformative research on all topics and issues across disciplines. The DOD’s much narrower mission is to protect national security. This </w:t>
      </w:r>
      <w:r w:rsidRPr="00764710">
        <w:rPr>
          <w:rStyle w:val="Emphasis"/>
          <w:highlight w:val="yellow"/>
        </w:rPr>
        <w:t>focus on security — food security, energy security, water security, and environmental security — determines the research projects it supports</w:t>
      </w:r>
      <w:r w:rsidRPr="00A04851">
        <w:rPr>
          <w:rStyle w:val="StyleUnderline"/>
        </w:rPr>
        <w:t xml:space="preserve">. As a result, the DOD has been a powerful voice in emphasizing national security dangers from and defenses against climate change and in </w:t>
      </w:r>
      <w:r w:rsidRPr="00DB0E22">
        <w:rPr>
          <w:rStyle w:val="StyleUnderline"/>
        </w:rPr>
        <w:t>shaping the work of the many researchers</w:t>
      </w:r>
      <w:r w:rsidRPr="00A04851">
        <w:rPr>
          <w:rStyle w:val="StyleUnderline"/>
        </w:rPr>
        <w:t xml:space="preserve"> it supports in universities, industry, and national labs</w:t>
      </w:r>
      <w:r w:rsidRPr="00CE5DA4">
        <w:rPr>
          <w:sz w:val="16"/>
        </w:rPr>
        <w:t xml:space="preserve"> and research facilities. The DOD’s agenda </w:t>
      </w:r>
      <w:r w:rsidRPr="00764710">
        <w:rPr>
          <w:rStyle w:val="Emphasis"/>
          <w:highlight w:val="yellow"/>
        </w:rPr>
        <w:t>reflects classical military/masculine tactics for attacking climate change:</w:t>
      </w:r>
      <w:r w:rsidRPr="00CE5DA4">
        <w:rPr>
          <w:rStyle w:val="Emphasis"/>
        </w:rPr>
        <w:t xml:space="preserve"> </w:t>
      </w:r>
      <w:r w:rsidRPr="00A04851">
        <w:rPr>
          <w:rStyle w:val="StyleUnderline"/>
        </w:rPr>
        <w:t xml:space="preserve">large-scale </w:t>
      </w:r>
      <w:r w:rsidRPr="00764710">
        <w:rPr>
          <w:rStyle w:val="Emphasis"/>
          <w:highlight w:val="yellow"/>
        </w:rPr>
        <w:t>geo-engineering approaches</w:t>
      </w:r>
      <w:r w:rsidRPr="00764710">
        <w:rPr>
          <w:rStyle w:val="StyleUnderline"/>
          <w:highlight w:val="yellow"/>
        </w:rPr>
        <w:t xml:space="preserve"> </w:t>
      </w:r>
      <w:r w:rsidRPr="00764710">
        <w:rPr>
          <w:rStyle w:val="StyleUnderline"/>
        </w:rPr>
        <w:t>to</w:t>
      </w:r>
      <w:r w:rsidRPr="00A04851">
        <w:rPr>
          <w:rStyle w:val="StyleUnderline"/>
        </w:rPr>
        <w:t xml:space="preserve"> manage solar radiation or </w:t>
      </w:r>
      <w:r w:rsidRPr="00764710">
        <w:rPr>
          <w:rStyle w:val="Emphasis"/>
          <w:highlight w:val="yellow"/>
        </w:rPr>
        <w:t>sequester carbon</w:t>
      </w:r>
      <w:r w:rsidRPr="00A04851">
        <w:rPr>
          <w:rStyle w:val="StyleUnderline"/>
        </w:rPr>
        <w:t xml:space="preserve">, energy research focused on military missions, </w:t>
      </w:r>
      <w:r w:rsidRPr="00764710">
        <w:rPr>
          <w:rStyle w:val="Emphasis"/>
          <w:highlight w:val="yellow"/>
        </w:rPr>
        <w:t>conflict scenario planning, climate forecasting and modeling</w:t>
      </w:r>
      <w:r w:rsidRPr="00A04851">
        <w:rPr>
          <w:rStyle w:val="StyleUnderline"/>
        </w:rPr>
        <w:t>, and global resource assessments</w:t>
      </w:r>
      <w:r w:rsidRPr="00CE5DA4">
        <w:rPr>
          <w:sz w:val="16"/>
        </w:rPr>
        <w:t xml:space="preserve">. The DOD has very limited interest in funding “softer” (feminine) research topics on the health, social, racial, gender, or age disparities in climate change impacts, factors that promote community resilience in the face of disasters, or strategies for reducing the carbon emissions causing climate change. Another important </w:t>
      </w:r>
      <w:r w:rsidRPr="00E638EA">
        <w:rPr>
          <w:rStyle w:val="StyleUnderline"/>
        </w:rPr>
        <w:t xml:space="preserve">gendered feature of the climate change policy landscape is the funding and organization of climate change denialism. Major disinformation campaigns have been orchestrated by mainly </w:t>
      </w:r>
      <w:r w:rsidRPr="00DB0E22">
        <w:rPr>
          <w:rStyle w:val="StyleUnderline"/>
        </w:rPr>
        <w:t>male climate change skeptics in the U.S. Their message has been embraced by powerful partisan climate denialists in congress</w:t>
      </w:r>
      <w:r w:rsidRPr="00DB0E22">
        <w:rPr>
          <w:sz w:val="16"/>
        </w:rPr>
        <w:t xml:space="preserve"> who have obstructed federal governmental efforts to regulate or aggressively reduce greenhouse gas emissions. Despite scientific agreement about the causes of climate change and the necessary actions to slow the rise of global temperatures and sea levels, </w:t>
      </w:r>
      <w:r w:rsidRPr="00DB0E22">
        <w:rPr>
          <w:rStyle w:val="StyleUnderline"/>
        </w:rPr>
        <w:t xml:space="preserve">climate skeptics have managed to </w:t>
      </w:r>
      <w:r w:rsidRPr="00DB0E22">
        <w:rPr>
          <w:rStyle w:val="StyleUnderline"/>
          <w:highlight w:val="yellow"/>
        </w:rPr>
        <w:t>create political gridlock</w:t>
      </w:r>
      <w:r w:rsidRPr="00DB0E22">
        <w:rPr>
          <w:rStyle w:val="StyleUnderline"/>
        </w:rPr>
        <w:t xml:space="preserve"> around climate change mitigation and adaptation. The U.S. military’s emphasis on security threats tends to set it above the fray, and the political vacuum created by denialists and their industry supporters has opened the door for research and planning on the conflict potential for climate change</w:t>
      </w:r>
      <w:r w:rsidRPr="00E638EA">
        <w:rPr>
          <w:rStyle w:val="StyleUnderline"/>
        </w:rPr>
        <w:t xml:space="preserve"> and the need to prioritize defending our borders, resources, and way of life</w:t>
      </w:r>
      <w:r w:rsidRPr="00CE5DA4">
        <w:rPr>
          <w:sz w:val="16"/>
        </w:rPr>
        <w:t>. Women’s relatively greater vulnerability to the effects of climate change is not on their agenda.</w:t>
      </w:r>
    </w:p>
    <w:p w14:paraId="7B543F1D" w14:textId="77777777" w:rsidR="004250C4" w:rsidRPr="006D70E0" w:rsidRDefault="004250C4" w:rsidP="004250C4"/>
    <w:p w14:paraId="6A0622A2" w14:textId="77777777" w:rsidR="004250C4" w:rsidRDefault="004250C4" w:rsidP="004250C4">
      <w:pPr>
        <w:pStyle w:val="Heading3"/>
      </w:pPr>
      <w:r>
        <w:t>Link---economic policy</w:t>
      </w:r>
    </w:p>
    <w:p w14:paraId="086B9EA9" w14:textId="77777777" w:rsidR="004250C4" w:rsidRPr="005A2313" w:rsidRDefault="004250C4" w:rsidP="004250C4">
      <w:pPr>
        <w:pStyle w:val="Heading4"/>
      </w:pPr>
      <w:r w:rsidRPr="005A2313">
        <w:t xml:space="preserve">Feminist insight crucial to building a better world- 1AC reliance on atomized economic methodology makes systemic change impossible </w:t>
      </w:r>
    </w:p>
    <w:p w14:paraId="23B26BE6" w14:textId="77777777" w:rsidR="004250C4" w:rsidRPr="006B1739" w:rsidRDefault="004250C4" w:rsidP="004250C4">
      <w:pPr>
        <w:rPr>
          <w:b/>
        </w:rPr>
      </w:pPr>
      <w:r w:rsidRPr="006B1739">
        <w:rPr>
          <w:b/>
        </w:rPr>
        <w:t xml:space="preserve">Dhruvarajan, </w:t>
      </w:r>
      <w:r w:rsidRPr="000C70D1">
        <w:t>PhD</w:t>
      </w:r>
      <w:r w:rsidRPr="006B1739">
        <w:rPr>
          <w:b/>
        </w:rPr>
        <w:t>, 00</w:t>
      </w:r>
    </w:p>
    <w:p w14:paraId="0EE21A5E" w14:textId="77777777" w:rsidR="004250C4" w:rsidRDefault="004250C4" w:rsidP="004250C4">
      <w:r w:rsidRPr="006B1739">
        <w:rPr>
          <w:sz w:val="12"/>
        </w:rPr>
        <w:t>(</w:t>
      </w:r>
      <w:r w:rsidRPr="000C70D1">
        <w:t>Vanaja, Globalization: Discourse of Inevitability, and a Quest for a Just and Caring World, Society-Societe, 24:2)</w:t>
      </w:r>
    </w:p>
    <w:p w14:paraId="131A4A63" w14:textId="77777777" w:rsidR="004250C4" w:rsidRPr="006B1739" w:rsidRDefault="004250C4" w:rsidP="004250C4">
      <w:pPr>
        <w:rPr>
          <w:sz w:val="12"/>
        </w:rPr>
      </w:pPr>
    </w:p>
    <w:p w14:paraId="72A48151" w14:textId="77777777" w:rsidR="004250C4" w:rsidRDefault="004250C4" w:rsidP="004250C4">
      <w:pPr>
        <w:rPr>
          <w:sz w:val="12"/>
        </w:rPr>
      </w:pPr>
      <w:r w:rsidRPr="00680E22">
        <w:rPr>
          <w:highlight w:val="yellow"/>
          <w:u w:val="single"/>
        </w:rPr>
        <w:t>Feminism provides an alternate world-view</w:t>
      </w:r>
      <w:r w:rsidRPr="006B38DB">
        <w:rPr>
          <w:u w:val="single"/>
        </w:rPr>
        <w:t xml:space="preserve"> where the life sustaining activities women are assigned the position of prominence they deserve</w:t>
      </w:r>
      <w:r>
        <w:rPr>
          <w:sz w:val="12"/>
        </w:rPr>
        <w:t xml:space="preserve">. </w:t>
      </w:r>
      <w:r w:rsidRPr="006B38DB">
        <w:rPr>
          <w:u w:val="single"/>
        </w:rPr>
        <w:t xml:space="preserve">Critical analysis of the current state of affairs by feminists has led </w:t>
      </w:r>
      <w:r w:rsidRPr="00680E22">
        <w:rPr>
          <w:highlight w:val="yellow"/>
          <w:u w:val="single"/>
        </w:rPr>
        <w:t xml:space="preserve">to </w:t>
      </w:r>
      <w:r w:rsidRPr="00680E22">
        <w:rPr>
          <w:b/>
          <w:highlight w:val="yellow"/>
          <w:u w:val="single"/>
        </w:rPr>
        <w:t xml:space="preserve">envisioning a better </w:t>
      </w:r>
      <w:r w:rsidRPr="000C70D1">
        <w:rPr>
          <w:b/>
          <w:highlight w:val="yellow"/>
          <w:u w:val="single"/>
        </w:rPr>
        <w:t>future</w:t>
      </w:r>
      <w:r w:rsidRPr="006B38DB">
        <w:rPr>
          <w:u w:val="single"/>
        </w:rPr>
        <w:t>.</w:t>
      </w:r>
      <w:r>
        <w:rPr>
          <w:sz w:val="12"/>
        </w:rPr>
        <w:t xml:space="preserve"> Many feminists have articulated these visions. There is a remarkable convergence o f broad  principles underling these visions. They include </w:t>
      </w:r>
      <w:r w:rsidRPr="006B38DB">
        <w:rPr>
          <w:u w:val="single"/>
        </w:rPr>
        <w:t xml:space="preserve">a way of life where there is </w:t>
      </w:r>
      <w:r w:rsidRPr="00680E22">
        <w:rPr>
          <w:highlight w:val="yellow"/>
          <w:u w:val="single"/>
        </w:rPr>
        <w:t>harmony with nature, cooperation</w:t>
      </w:r>
      <w:r w:rsidRPr="006B38DB">
        <w:rPr>
          <w:u w:val="single"/>
        </w:rPr>
        <w:t xml:space="preserve"> and mutual respect among people and a pervasive concern for justice and care</w:t>
      </w:r>
      <w:r>
        <w:rPr>
          <w:sz w:val="12"/>
        </w:rPr>
        <w:t xml:space="preserve"> for all people. </w:t>
      </w:r>
      <w:r w:rsidRPr="008D1BA3">
        <w:rPr>
          <w:u w:val="single"/>
        </w:rPr>
        <w:t>Such visions promote a holistic, interdependent world-view and social relations that emphasize cooperation</w:t>
      </w:r>
      <w:r>
        <w:rPr>
          <w:sz w:val="12"/>
        </w:rPr>
        <w:t xml:space="preserve"> (Mies and Shiva 1993; Gross 1996; Cooey 1991; Goldenberg 1990). </w:t>
      </w:r>
      <w:r w:rsidRPr="008D1BA3">
        <w:rPr>
          <w:u w:val="single"/>
        </w:rPr>
        <w:t>A holistic approach</w:t>
      </w:r>
      <w:r>
        <w:rPr>
          <w:sz w:val="12"/>
        </w:rPr>
        <w:t xml:space="preserve"> to life </w:t>
      </w:r>
      <w:r w:rsidRPr="008D1BA3">
        <w:rPr>
          <w:u w:val="single"/>
        </w:rPr>
        <w:t>includes several interrelated, interconnected and irreducible goals</w:t>
      </w:r>
      <w:r>
        <w:rPr>
          <w:sz w:val="12"/>
        </w:rPr>
        <w:t xml:space="preserve">. Within this perspective, </w:t>
      </w:r>
      <w:r w:rsidRPr="008D1BA3">
        <w:rPr>
          <w:u w:val="single"/>
        </w:rPr>
        <w:t xml:space="preserve">reproduction of life and the maintenance of health and well-being of all people are </w:t>
      </w:r>
      <w:r w:rsidRPr="000C70D1">
        <w:rPr>
          <w:b/>
          <w:highlight w:val="yellow"/>
          <w:u w:val="single"/>
        </w:rPr>
        <w:t>placed at the front and center</w:t>
      </w:r>
      <w:r w:rsidRPr="008D1BA3">
        <w:rPr>
          <w:u w:val="single"/>
        </w:rPr>
        <w:t xml:space="preserve"> of societal and individual objectives</w:t>
      </w:r>
      <w:r>
        <w:rPr>
          <w:sz w:val="12"/>
        </w:rPr>
        <w:t xml:space="preserve">. This means that </w:t>
      </w:r>
      <w:r w:rsidRPr="00680E22">
        <w:rPr>
          <w:highlight w:val="yellow"/>
          <w:u w:val="single"/>
        </w:rPr>
        <w:t>success</w:t>
      </w:r>
      <w:r w:rsidRPr="008D1BA3">
        <w:rPr>
          <w:u w:val="single"/>
        </w:rPr>
        <w:t xml:space="preserve"> in life is </w:t>
      </w:r>
      <w:r w:rsidRPr="00680E22">
        <w:rPr>
          <w:highlight w:val="yellow"/>
          <w:u w:val="single"/>
        </w:rPr>
        <w:t>not measured by</w:t>
      </w:r>
      <w:r w:rsidRPr="008D1BA3">
        <w:rPr>
          <w:u w:val="single"/>
        </w:rPr>
        <w:t xml:space="preserve"> the amount of </w:t>
      </w:r>
      <w:r w:rsidRPr="00680E22">
        <w:rPr>
          <w:highlight w:val="yellow"/>
          <w:u w:val="single"/>
        </w:rPr>
        <w:t>money</w:t>
      </w:r>
      <w:r>
        <w:rPr>
          <w:sz w:val="12"/>
        </w:rPr>
        <w:t xml:space="preserve"> one has or the number of goods collected, </w:t>
      </w:r>
      <w:r w:rsidRPr="00680E22">
        <w:rPr>
          <w:highlight w:val="yellow"/>
          <w:u w:val="single"/>
        </w:rPr>
        <w:t>nor</w:t>
      </w:r>
      <w:r w:rsidRPr="008D1BA3">
        <w:rPr>
          <w:u w:val="single"/>
        </w:rPr>
        <w:t xml:space="preserve"> by the </w:t>
      </w:r>
      <w:r w:rsidRPr="00680E22">
        <w:rPr>
          <w:b/>
          <w:u w:val="single"/>
        </w:rPr>
        <w:t xml:space="preserve">degree of </w:t>
      </w:r>
      <w:r w:rsidRPr="00680E22">
        <w:rPr>
          <w:b/>
          <w:highlight w:val="yellow"/>
          <w:u w:val="single"/>
        </w:rPr>
        <w:t>control held over other lives</w:t>
      </w:r>
      <w:r>
        <w:rPr>
          <w:sz w:val="12"/>
        </w:rPr>
        <w:t xml:space="preserve">. It means that </w:t>
      </w:r>
      <w:r w:rsidRPr="008D1BA3">
        <w:rPr>
          <w:u w:val="single"/>
        </w:rPr>
        <w:t>we become conscious of the impact of our own lifestyles on others, and learn to live our lives so as to promote, not only our own health and well-being, but everyone else’s. We</w:t>
      </w:r>
      <w:r>
        <w:rPr>
          <w:sz w:val="12"/>
        </w:rPr>
        <w:t xml:space="preserve"> </w:t>
      </w:r>
      <w:r w:rsidRPr="008D1BA3">
        <w:rPr>
          <w:u w:val="single"/>
        </w:rPr>
        <w:t xml:space="preserve">learn to </w:t>
      </w:r>
      <w:r w:rsidRPr="00680E22">
        <w:rPr>
          <w:highlight w:val="yellow"/>
          <w:u w:val="single"/>
        </w:rPr>
        <w:t>resolve conflicts through peaceful means resisting</w:t>
      </w:r>
      <w:r w:rsidRPr="008D1BA3">
        <w:rPr>
          <w:u w:val="single"/>
        </w:rPr>
        <w:t xml:space="preserve"> the waste of resources for military build-up and armed </w:t>
      </w:r>
      <w:r w:rsidRPr="00680E22">
        <w:rPr>
          <w:highlight w:val="yellow"/>
          <w:u w:val="single"/>
        </w:rPr>
        <w:t>conflict</w:t>
      </w:r>
      <w:r>
        <w:rPr>
          <w:sz w:val="12"/>
        </w:rPr>
        <w:t xml:space="preserve">. The consequence is that </w:t>
      </w:r>
      <w:r w:rsidRPr="00631912">
        <w:rPr>
          <w:u w:val="single"/>
        </w:rPr>
        <w:t>resources can be spent on the reproduction of life and peaceful coexistence.</w:t>
      </w:r>
      <w:r>
        <w:rPr>
          <w:sz w:val="12"/>
        </w:rPr>
        <w:t xml:space="preserve"> We learn to think that difference does not mean inequality and that one style oflife is not necessarily better, as long as it is lived in a nonexploitative manner. A holistic approach also means that we do not consider nature/environment as something that is ‘out there', but consider it to be intimately connected to our lives. If we ruin the environment, we ruin our own health and well-being. </w:t>
      </w:r>
      <w:r w:rsidRPr="00631912">
        <w:rPr>
          <w:u w:val="single"/>
        </w:rPr>
        <w:t>The tendency to think in dualistic terms is avoided</w:t>
      </w:r>
      <w:r>
        <w:rPr>
          <w:sz w:val="12"/>
        </w:rPr>
        <w:t xml:space="preserve">. This is important because </w:t>
      </w:r>
      <w:r w:rsidRPr="00631912">
        <w:rPr>
          <w:u w:val="single"/>
        </w:rPr>
        <w:t>one</w:t>
      </w:r>
      <w:r>
        <w:rPr>
          <w:sz w:val="12"/>
        </w:rPr>
        <w:t xml:space="preserve"> of the </w:t>
      </w:r>
      <w:r w:rsidRPr="00631912">
        <w:rPr>
          <w:u w:val="single"/>
        </w:rPr>
        <w:t>problem</w:t>
      </w:r>
      <w:r>
        <w:rPr>
          <w:sz w:val="12"/>
        </w:rPr>
        <w:t xml:space="preserve">s </w:t>
      </w:r>
      <w:r w:rsidRPr="00631912">
        <w:rPr>
          <w:u w:val="single"/>
        </w:rPr>
        <w:t>with the current life style is compartmentalization</w:t>
      </w:r>
      <w:r>
        <w:rPr>
          <w:sz w:val="12"/>
        </w:rPr>
        <w:t xml:space="preserve"> of activities in life. As producers/paid workers </w:t>
      </w:r>
      <w:r w:rsidRPr="00631912">
        <w:rPr>
          <w:u w:val="single"/>
        </w:rPr>
        <w:t>we do not care whether a given product has use value and whether it promotes human welfare</w:t>
      </w:r>
      <w:r>
        <w:rPr>
          <w:sz w:val="12"/>
        </w:rPr>
        <w:t xml:space="preserve">. The only concern is whether it can sell and make maximum profit. Therefore slick advertising and sophisticated public relations strategies are adopted to sell the products. The </w:t>
      </w:r>
      <w:r w:rsidRPr="001B36C0">
        <w:rPr>
          <w:u w:val="single"/>
        </w:rPr>
        <w:t xml:space="preserve">products can be toxic chemicals, biological weapons </w:t>
      </w:r>
      <w:r>
        <w:rPr>
          <w:sz w:val="12"/>
        </w:rPr>
        <w:t xml:space="preserve">of human destruction, or genetically modified food, the impact of which is not yet established. In addition, </w:t>
      </w:r>
      <w:r w:rsidRPr="001B36C0">
        <w:rPr>
          <w:u w:val="single"/>
        </w:rPr>
        <w:t>no attention is paid to environmental depletion,</w:t>
      </w:r>
      <w:r>
        <w:rPr>
          <w:sz w:val="12"/>
        </w:rPr>
        <w:t xml:space="preserve"> degradation or pollution. We, as consumers, must demand clean air and water, a safe environment and healthy food. As investors and shareholders of various financial institutions, the overwhelming concern is the return on our investment. Often no attention is paid as to how these returns are obtained. They may easily have been obtained by depriving people of their livelihood. We demand lower price on quality products but do not generally stop to think how it is obtained. As citizens we show concern about child labour in developing countries and make pronouncements of condemnation without stopping to think that, in most cases, child labour is required to make ends meet as the people are exploited by capitalistic greed. </w:t>
      </w:r>
      <w:r w:rsidRPr="001B36C0">
        <w:rPr>
          <w:u w:val="single"/>
        </w:rPr>
        <w:t xml:space="preserve">Relational analysis is required to shed light on </w:t>
      </w:r>
      <w:r>
        <w:rPr>
          <w:sz w:val="12"/>
        </w:rPr>
        <w:t xml:space="preserve">these </w:t>
      </w:r>
      <w:r w:rsidRPr="001B36C0">
        <w:rPr>
          <w:u w:val="single"/>
        </w:rPr>
        <w:t>inconsistencies.</w:t>
      </w:r>
      <w:r>
        <w:rPr>
          <w:sz w:val="12"/>
        </w:rPr>
        <w:t xml:space="preserve"> Such practices are in vogue not only because pursuit of self-interest is promoted, but also because we are given to believe that some people are more deserving than others. This is particularly evident in contexts where people are different on the basis of gender, race/ethnicity, class or sexual orientation to name a few indices of social status. </w:t>
      </w:r>
      <w:r w:rsidRPr="003F1578">
        <w:rPr>
          <w:u w:val="single"/>
        </w:rPr>
        <w:t>Difference often means hierarchy</w:t>
      </w:r>
      <w:r>
        <w:rPr>
          <w:sz w:val="12"/>
        </w:rPr>
        <w:t xml:space="preserve">. PhilomenaEssed(1991), for example, has argued that </w:t>
      </w:r>
      <w:r w:rsidRPr="003F1578">
        <w:rPr>
          <w:u w:val="single"/>
        </w:rPr>
        <w:t xml:space="preserve">EuroAmericans believe in racial and ethnic hierarchy because the </w:t>
      </w:r>
      <w:r w:rsidRPr="00680E22">
        <w:rPr>
          <w:highlight w:val="yellow"/>
          <w:u w:val="single"/>
        </w:rPr>
        <w:t>belief systems made popular during colonialism and imperialism</w:t>
      </w:r>
      <w:r w:rsidRPr="003F1578">
        <w:rPr>
          <w:u w:val="single"/>
        </w:rPr>
        <w:t xml:space="preserve"> </w:t>
      </w:r>
      <w:r w:rsidRPr="000C70D1">
        <w:rPr>
          <w:b/>
          <w:highlight w:val="yellow"/>
          <w:u w:val="single"/>
        </w:rPr>
        <w:t>have become part of common  sense knowledge</w:t>
      </w:r>
      <w:r w:rsidRPr="003F1578">
        <w:rPr>
          <w:u w:val="single"/>
        </w:rPr>
        <w:t xml:space="preserve">. </w:t>
      </w:r>
      <w:r>
        <w:rPr>
          <w:sz w:val="12"/>
        </w:rPr>
        <w:t xml:space="preserve">In general people do not see any inconsistency between believing in democracy and individual rights and considering non-white people as inferior. Such a belief in the coexistence of democracy and racism is labeled as democratic racism by Francis Henry (1995). Audre Lorde argues that much of western history has conditioned people to see themselves “in simplistic opposition to each other dominant/ subordinate, good/bad, superior/inferior” (1984:114). Such a belief system, she argues, is functional because, in a society, where good is defined in terms of profit rather than in terms of human need, there must always be some group of people who, through systematized oppression, can be made to feel surplus to occupy the place of the dehumanized inferior. (1984:114) She continues, somewhere, on the edge of consciousness, there is ... a mythical norm. In North America it is usually defined as white, thin, male, young, heterosexual, Christian, and fi nancially secure. {116) Under these circumstances acknowledging and respecting differences is threatening. Vandana Shiva (1994), arguing in a similar vein, writes that </w:t>
      </w:r>
      <w:r w:rsidRPr="000C70D1">
        <w:rPr>
          <w:b/>
          <w:highlight w:val="yellow"/>
          <w:u w:val="single"/>
        </w:rPr>
        <w:t xml:space="preserve">there is a link between the West’s long thought-war against cultural diversity and its legal and economic war against biodiversity, </w:t>
      </w:r>
      <w:r w:rsidRPr="00680E22">
        <w:rPr>
          <w:b/>
          <w:u w:val="single"/>
        </w:rPr>
        <w:t>which currently threatens the global environment</w:t>
      </w:r>
      <w:r w:rsidRPr="002D75C9">
        <w:rPr>
          <w:b/>
          <w:u w:val="single"/>
        </w:rPr>
        <w:t>.</w:t>
      </w:r>
      <w:r>
        <w:rPr>
          <w:sz w:val="12"/>
        </w:rPr>
        <w:t xml:space="preserve"> She shows how </w:t>
      </w:r>
      <w:r w:rsidRPr="000C70D1">
        <w:rPr>
          <w:b/>
          <w:highlight w:val="yellow"/>
          <w:u w:val="single"/>
        </w:rPr>
        <w:t>knowledge monopolies work by enclosing, controlling</w:t>
      </w:r>
      <w:r w:rsidRPr="002D75C9">
        <w:rPr>
          <w:b/>
          <w:u w:val="single"/>
        </w:rPr>
        <w:t xml:space="preserve"> </w:t>
      </w:r>
      <w:r w:rsidRPr="002D75C9">
        <w:rPr>
          <w:u w:val="single"/>
        </w:rPr>
        <w:t>and privatizing both biodiversity</w:t>
      </w:r>
      <w:r>
        <w:rPr>
          <w:sz w:val="12"/>
        </w:rPr>
        <w:t xml:space="preserve"> (diverse species) </w:t>
      </w:r>
      <w:r w:rsidRPr="002D75C9">
        <w:rPr>
          <w:u w:val="single"/>
        </w:rPr>
        <w:t>and cultural diversity</w:t>
      </w:r>
      <w:r>
        <w:rPr>
          <w:sz w:val="12"/>
        </w:rPr>
        <w:t xml:space="preserve"> (marginalized and third world knowledges). Her account of </w:t>
      </w:r>
      <w:r w:rsidRPr="002D75C9">
        <w:rPr>
          <w:u w:val="single"/>
        </w:rPr>
        <w:t xml:space="preserve">the </w:t>
      </w:r>
      <w:r w:rsidRPr="000C70D1">
        <w:rPr>
          <w:b/>
          <w:highlight w:val="yellow"/>
          <w:u w:val="single"/>
        </w:rPr>
        <w:t xml:space="preserve">links between western knowledge </w:t>
      </w:r>
      <w:r w:rsidRPr="00680E22">
        <w:rPr>
          <w:b/>
          <w:highlight w:val="yellow"/>
          <w:u w:val="single"/>
        </w:rPr>
        <w:t>systems</w:t>
      </w:r>
      <w:r w:rsidRPr="00680E22">
        <w:rPr>
          <w:highlight w:val="yellow"/>
          <w:u w:val="single"/>
        </w:rPr>
        <w:t xml:space="preserve"> and</w:t>
      </w:r>
      <w:r w:rsidRPr="002D75C9">
        <w:rPr>
          <w:u w:val="single"/>
        </w:rPr>
        <w:t xml:space="preserve"> the </w:t>
      </w:r>
      <w:r w:rsidRPr="000C70D1">
        <w:rPr>
          <w:b/>
          <w:highlight w:val="yellow"/>
          <w:u w:val="single"/>
        </w:rPr>
        <w:t>world-wide environmental crisis</w:t>
      </w:r>
      <w:r w:rsidRPr="002D75C9">
        <w:rPr>
          <w:u w:val="single"/>
        </w:rPr>
        <w:t xml:space="preserve"> illustrates that neoimperialism is a world-system that privileges western countries and transnational corporations and those institutions they control, such as the World bank and the IMF</w:t>
      </w:r>
      <w:r>
        <w:rPr>
          <w:sz w:val="12"/>
        </w:rPr>
        <w:t xml:space="preserve">. </w:t>
      </w:r>
      <w:r w:rsidRPr="00680E22">
        <w:rPr>
          <w:highlight w:val="yellow"/>
          <w:u w:val="single"/>
        </w:rPr>
        <w:t xml:space="preserve">Coalition building is a </w:t>
      </w:r>
      <w:r w:rsidRPr="00680E22">
        <w:rPr>
          <w:b/>
          <w:highlight w:val="yellow"/>
          <w:u w:val="single"/>
        </w:rPr>
        <w:t xml:space="preserve">difficult </w:t>
      </w:r>
      <w:r w:rsidRPr="000C70D1">
        <w:rPr>
          <w:b/>
          <w:highlight w:val="yellow"/>
          <w:u w:val="single"/>
        </w:rPr>
        <w:t>task under these circumstances</w:t>
      </w:r>
      <w:r w:rsidRPr="000C70D1">
        <w:rPr>
          <w:sz w:val="12"/>
          <w:highlight w:val="yellow"/>
        </w:rPr>
        <w:t>.</w:t>
      </w:r>
      <w:r>
        <w:rPr>
          <w:sz w:val="12"/>
        </w:rPr>
        <w:t xml:space="preserve"> It requires patience and perseverance. Difficulties are mainly due to differences in power among groups due to the historical legacy of exploitation and domination. Patricia Collins (1986) proposes a model which she labels ‘matrix of differences’ to make a relational analysis among groups and individuals. She argues that various dimensions of social status such as gender, race, ethnicity and class are all simultaneous systems of action and meaning that intersect with one another and are interlocked to produce particular types of experiences for all people. These experiences become crystallized in institutional structures. Unequal relationships among people are routinely reproduced. To build coalitions across such differences, Kate Young (1988) argues that everyone, those who are in positions of domination and those who are in positions of subordination, must agree that it is in everyone’s strategic interest to stem the tide of environmental destruction, global poverty, consumerism and deterioration of quality of life. (7-9)</w:t>
      </w:r>
    </w:p>
    <w:p w14:paraId="2C01F9F6" w14:textId="77777777" w:rsidR="004250C4" w:rsidRPr="00DB6774" w:rsidRDefault="004250C4" w:rsidP="004250C4"/>
    <w:p w14:paraId="62DF1DD1" w14:textId="77777777" w:rsidR="004250C4" w:rsidRPr="009C4DD9" w:rsidRDefault="004250C4" w:rsidP="004250C4">
      <w:pPr>
        <w:pStyle w:val="Heading4"/>
      </w:pPr>
      <w:r w:rsidRPr="009C4DD9">
        <w:t xml:space="preserve">Economics and policy making are profoundly gendered -fixation with objective facts and accurate predictions </w:t>
      </w:r>
      <w:r>
        <w:t>prevent</w:t>
      </w:r>
      <w:r w:rsidRPr="009C4DD9">
        <w:t xml:space="preserve"> acquisition of useful knowledge by creating analytical blindspots </w:t>
      </w:r>
    </w:p>
    <w:p w14:paraId="2487D7C2" w14:textId="77777777" w:rsidR="004250C4" w:rsidRPr="00642853" w:rsidRDefault="004250C4" w:rsidP="004250C4">
      <w:pPr>
        <w:rPr>
          <w:b/>
        </w:rPr>
      </w:pPr>
      <w:r w:rsidRPr="00642853">
        <w:rPr>
          <w:b/>
        </w:rPr>
        <w:t>Harding, PhD, 95</w:t>
      </w:r>
    </w:p>
    <w:p w14:paraId="0A6CF87C" w14:textId="77777777" w:rsidR="004250C4" w:rsidRPr="000C70D1" w:rsidRDefault="004250C4" w:rsidP="004250C4">
      <w:r w:rsidRPr="000C70D1">
        <w:t>(Sandra, Can Feminist Thought Make Economics More Objective, Feminist Economics 1:1)</w:t>
      </w:r>
    </w:p>
    <w:p w14:paraId="118559B5" w14:textId="77777777" w:rsidR="004250C4" w:rsidRDefault="004250C4" w:rsidP="004250C4">
      <w:pPr>
        <w:rPr>
          <w:sz w:val="12"/>
          <w:szCs w:val="20"/>
        </w:rPr>
      </w:pPr>
    </w:p>
    <w:p w14:paraId="43CF321F" w14:textId="77777777" w:rsidR="004250C4" w:rsidRDefault="004250C4" w:rsidP="004250C4">
      <w:pPr>
        <w:rPr>
          <w:sz w:val="12"/>
          <w:szCs w:val="20"/>
        </w:rPr>
      </w:pPr>
      <w:r w:rsidRPr="006B1739">
        <w:rPr>
          <w:sz w:val="12"/>
          <w:szCs w:val="20"/>
        </w:rPr>
        <w:t xml:space="preserve">When the values and interests to be identified by researchers are those that differ between individual researchers or even recognized research communities, the </w:t>
      </w:r>
      <w:r w:rsidRPr="00D21683">
        <w:rPr>
          <w:szCs w:val="20"/>
          <w:u w:val="single"/>
        </w:rPr>
        <w:t>neutrality</w:t>
      </w:r>
      <w:r w:rsidRPr="006B1739">
        <w:rPr>
          <w:sz w:val="12"/>
          <w:szCs w:val="20"/>
        </w:rPr>
        <w:t xml:space="preserve"> ideal can be useful. Here feminists have stressed that it </w:t>
      </w:r>
      <w:r w:rsidRPr="00D21683">
        <w:rPr>
          <w:szCs w:val="20"/>
          <w:u w:val="single"/>
        </w:rPr>
        <w:t>has not been vigorously enough pursued.</w:t>
      </w:r>
      <w:r w:rsidRPr="006B1739">
        <w:rPr>
          <w:sz w:val="12"/>
          <w:szCs w:val="20"/>
        </w:rPr>
        <w:t xml:space="preserve"> (It has its limits here, too. My point is only that it also has its uses.) </w:t>
      </w:r>
      <w:r w:rsidRPr="00D21683">
        <w:rPr>
          <w:szCs w:val="20"/>
          <w:u w:val="single"/>
        </w:rPr>
        <w:t xml:space="preserve">But when culture-wide values and interests shape research projects, the </w:t>
      </w:r>
      <w:r w:rsidRPr="00680E22">
        <w:rPr>
          <w:szCs w:val="20"/>
          <w:highlight w:val="yellow"/>
          <w:u w:val="single"/>
        </w:rPr>
        <w:t>neutrality</w:t>
      </w:r>
      <w:r w:rsidRPr="00D21683">
        <w:rPr>
          <w:szCs w:val="20"/>
          <w:u w:val="single"/>
        </w:rPr>
        <w:t xml:space="preserve"> ideal is notjust useless</w:t>
      </w:r>
      <w:r w:rsidRPr="006B1739">
        <w:rPr>
          <w:sz w:val="12"/>
          <w:szCs w:val="20"/>
        </w:rPr>
        <w:t xml:space="preserve">; even worse, </w:t>
      </w:r>
      <w:r w:rsidRPr="00680E22">
        <w:rPr>
          <w:b/>
          <w:szCs w:val="20"/>
          <w:u w:val="single"/>
        </w:rPr>
        <w:t xml:space="preserve">it </w:t>
      </w:r>
      <w:r w:rsidRPr="000C70D1">
        <w:rPr>
          <w:b/>
          <w:szCs w:val="20"/>
          <w:highlight w:val="yellow"/>
          <w:u w:val="single"/>
        </w:rPr>
        <w:t>becomes part of the problem</w:t>
      </w:r>
      <w:r w:rsidRPr="00D21683">
        <w:rPr>
          <w:szCs w:val="20"/>
          <w:u w:val="single"/>
        </w:rPr>
        <w:t xml:space="preserve">. It defends and legitimates the </w:t>
      </w:r>
      <w:r w:rsidRPr="00D21683">
        <w:rPr>
          <w:b/>
          <w:szCs w:val="20"/>
          <w:u w:val="single"/>
        </w:rPr>
        <w:t xml:space="preserve">institutions </w:t>
      </w:r>
      <w:r w:rsidRPr="00D21683">
        <w:rPr>
          <w:szCs w:val="20"/>
          <w:u w:val="single"/>
        </w:rPr>
        <w:t xml:space="preserve">and practices through which the </w:t>
      </w:r>
      <w:r w:rsidRPr="000C70D1">
        <w:rPr>
          <w:b/>
          <w:szCs w:val="20"/>
          <w:highlight w:val="yellow"/>
          <w:u w:val="single"/>
        </w:rPr>
        <w:t xml:space="preserve">distortions and </w:t>
      </w:r>
      <w:r w:rsidRPr="00680E22">
        <w:rPr>
          <w:b/>
          <w:szCs w:val="20"/>
          <w:u w:val="single"/>
        </w:rPr>
        <w:t xml:space="preserve">their often </w:t>
      </w:r>
      <w:r w:rsidRPr="000C70D1">
        <w:rPr>
          <w:b/>
          <w:szCs w:val="20"/>
          <w:highlight w:val="yellow"/>
          <w:u w:val="single"/>
        </w:rPr>
        <w:t>exploitative consequences are generated.</w:t>
      </w:r>
      <w:r w:rsidRPr="00D21683">
        <w:rPr>
          <w:b/>
          <w:sz w:val="12"/>
          <w:szCs w:val="20"/>
        </w:rPr>
        <w:t xml:space="preserve"> </w:t>
      </w:r>
      <w:r w:rsidRPr="006B1739">
        <w:rPr>
          <w:sz w:val="12"/>
          <w:szCs w:val="20"/>
        </w:rPr>
        <w:t>I</w:t>
      </w:r>
      <w:r w:rsidRPr="00D21683">
        <w:rPr>
          <w:szCs w:val="20"/>
          <w:u w:val="single"/>
        </w:rPr>
        <w:t xml:space="preserve">t certifies as normal, natural, and </w:t>
      </w:r>
      <w:r w:rsidRPr="000C70D1">
        <w:rPr>
          <w:b/>
          <w:szCs w:val="20"/>
          <w:highlight w:val="yellow"/>
          <w:u w:val="single"/>
        </w:rPr>
        <w:t>therefore not political</w:t>
      </w:r>
      <w:r w:rsidRPr="006B1739">
        <w:rPr>
          <w:sz w:val="12"/>
          <w:szCs w:val="20"/>
        </w:rPr>
        <w:t xml:space="preserve"> at all, </w:t>
      </w:r>
      <w:r w:rsidRPr="00D21683">
        <w:rPr>
          <w:szCs w:val="20"/>
          <w:u w:val="single"/>
        </w:rPr>
        <w:t xml:space="preserve">the policies and practices through which </w:t>
      </w:r>
      <w:r w:rsidRPr="000C70D1">
        <w:rPr>
          <w:b/>
          <w:szCs w:val="20"/>
          <w:highlight w:val="yellow"/>
          <w:u w:val="single"/>
        </w:rPr>
        <w:t>powerful groups</w:t>
      </w:r>
      <w:r w:rsidRPr="00D21683">
        <w:rPr>
          <w:szCs w:val="20"/>
          <w:u w:val="single"/>
        </w:rPr>
        <w:t xml:space="preserve"> can gain the information and explanations that they need to </w:t>
      </w:r>
      <w:r w:rsidRPr="000C70D1">
        <w:rPr>
          <w:b/>
          <w:szCs w:val="20"/>
          <w:highlight w:val="yellow"/>
          <w:u w:val="single"/>
        </w:rPr>
        <w:t>advance their priorities</w:t>
      </w:r>
      <w:r w:rsidRPr="000C70D1">
        <w:rPr>
          <w:b/>
          <w:szCs w:val="20"/>
          <w:u w:val="single"/>
        </w:rPr>
        <w:t>.</w:t>
      </w:r>
      <w:r w:rsidRPr="000C70D1">
        <w:rPr>
          <w:szCs w:val="20"/>
          <w:u w:val="single"/>
        </w:rPr>
        <w:t xml:space="preserve"> </w:t>
      </w:r>
      <w:r w:rsidRPr="000C70D1">
        <w:rPr>
          <w:sz w:val="12"/>
          <w:szCs w:val="20"/>
        </w:rPr>
        <w:t>As two feminist</w:t>
      </w:r>
      <w:r w:rsidRPr="006B1739">
        <w:rPr>
          <w:sz w:val="12"/>
          <w:szCs w:val="20"/>
        </w:rPr>
        <w:t xml:space="preserve">  postcolonial critics put the point, modern </w:t>
      </w:r>
      <w:r w:rsidRPr="00D21683">
        <w:rPr>
          <w:szCs w:val="20"/>
          <w:u w:val="single"/>
        </w:rPr>
        <w:t xml:space="preserve">science's claimed neutrality is "a politics of </w:t>
      </w:r>
      <w:r w:rsidRPr="000C70D1">
        <w:rPr>
          <w:b/>
          <w:szCs w:val="20"/>
          <w:highlight w:val="yellow"/>
          <w:u w:val="single"/>
        </w:rPr>
        <w:t>disvaluing local concerns</w:t>
      </w:r>
      <w:r w:rsidRPr="00D21683">
        <w:rPr>
          <w:szCs w:val="20"/>
          <w:u w:val="single"/>
        </w:rPr>
        <w:t xml:space="preserve"> and knowledge and </w:t>
      </w:r>
      <w:r w:rsidRPr="000C70D1">
        <w:rPr>
          <w:b/>
          <w:szCs w:val="20"/>
          <w:highlight w:val="yellow"/>
          <w:u w:val="single"/>
        </w:rPr>
        <w:t>legitimating 'outside experts</w:t>
      </w:r>
      <w:r w:rsidRPr="006B1739">
        <w:rPr>
          <w:sz w:val="12"/>
          <w:szCs w:val="20"/>
        </w:rPr>
        <w:t xml:space="preserve">"' (Jayantanuja Bandyopadhyaya and Vandana Shiva 1988: 60). </w:t>
      </w:r>
      <w:r w:rsidRPr="00D21683">
        <w:rPr>
          <w:szCs w:val="20"/>
          <w:u w:val="single"/>
        </w:rPr>
        <w:t>Such</w:t>
      </w:r>
      <w:r w:rsidRPr="006B1739">
        <w:rPr>
          <w:sz w:val="12"/>
          <w:szCs w:val="20"/>
        </w:rPr>
        <w:t xml:space="preserve"> information and </w:t>
      </w:r>
      <w:r w:rsidRPr="00D21683">
        <w:rPr>
          <w:szCs w:val="20"/>
          <w:u w:val="single"/>
        </w:rPr>
        <w:t>explanations may</w:t>
      </w:r>
      <w:r w:rsidRPr="006B1739">
        <w:rPr>
          <w:sz w:val="12"/>
          <w:szCs w:val="20"/>
        </w:rPr>
        <w:t xml:space="preserve"> well "</w:t>
      </w:r>
      <w:r w:rsidRPr="000C70D1">
        <w:rPr>
          <w:b/>
          <w:szCs w:val="20"/>
          <w:highlight w:val="yellow"/>
          <w:u w:val="single"/>
        </w:rPr>
        <w:t>work" in the sense of enabling prediction</w:t>
      </w:r>
      <w:r w:rsidRPr="006B1739">
        <w:rPr>
          <w:sz w:val="12"/>
          <w:szCs w:val="20"/>
        </w:rPr>
        <w:t xml:space="preserve"> and control. </w:t>
      </w:r>
      <w:r w:rsidRPr="00D21683">
        <w:rPr>
          <w:szCs w:val="20"/>
          <w:u w:val="single"/>
        </w:rPr>
        <w:t>However, this</w:t>
      </w:r>
      <w:r w:rsidRPr="006B1739">
        <w:rPr>
          <w:sz w:val="12"/>
          <w:szCs w:val="20"/>
        </w:rPr>
        <w:t xml:space="preserve"> obvious </w:t>
      </w:r>
      <w:r w:rsidRPr="00D21683">
        <w:rPr>
          <w:szCs w:val="20"/>
          <w:u w:val="single"/>
        </w:rPr>
        <w:t>fact does not end the matter</w:t>
      </w:r>
      <w:r w:rsidRPr="006B1739">
        <w:rPr>
          <w:sz w:val="12"/>
          <w:szCs w:val="20"/>
        </w:rPr>
        <w:t xml:space="preserve">. </w:t>
      </w:r>
      <w:r w:rsidRPr="00D21683">
        <w:rPr>
          <w:szCs w:val="20"/>
          <w:u w:val="single"/>
        </w:rPr>
        <w:t>One</w:t>
      </w:r>
      <w:r w:rsidRPr="006B1739">
        <w:rPr>
          <w:sz w:val="12"/>
          <w:szCs w:val="20"/>
        </w:rPr>
        <w:t xml:space="preserve"> form of </w:t>
      </w:r>
      <w:r w:rsidRPr="00D21683">
        <w:rPr>
          <w:szCs w:val="20"/>
          <w:u w:val="single"/>
        </w:rPr>
        <w:t>explanation that "works</w:t>
      </w:r>
      <w:r w:rsidRPr="006B1739">
        <w:rPr>
          <w:sz w:val="12"/>
          <w:szCs w:val="20"/>
        </w:rPr>
        <w:t xml:space="preserve">" </w:t>
      </w:r>
      <w:r w:rsidRPr="00D21683">
        <w:rPr>
          <w:szCs w:val="20"/>
          <w:u w:val="single"/>
        </w:rPr>
        <w:t>may at the same time obscure</w:t>
      </w:r>
      <w:r w:rsidRPr="006B1739">
        <w:rPr>
          <w:sz w:val="12"/>
          <w:szCs w:val="20"/>
        </w:rPr>
        <w:t xml:space="preserve"> or draw attention away from </w:t>
      </w:r>
      <w:r w:rsidRPr="00680E22">
        <w:rPr>
          <w:b/>
          <w:szCs w:val="20"/>
          <w:u w:val="single"/>
        </w:rPr>
        <w:t>other regularities and their causes that would suggest other possibilities for organizing nature and social relations</w:t>
      </w:r>
      <w:r w:rsidRPr="00680E22">
        <w:rPr>
          <w:sz w:val="12"/>
          <w:szCs w:val="20"/>
        </w:rPr>
        <w:t xml:space="preserve">. </w:t>
      </w:r>
      <w:r w:rsidRPr="00680E22">
        <w:rPr>
          <w:szCs w:val="20"/>
          <w:u w:val="single"/>
        </w:rPr>
        <w:t>One can get information</w:t>
      </w:r>
      <w:r w:rsidRPr="00680E22">
        <w:rPr>
          <w:sz w:val="12"/>
          <w:szCs w:val="20"/>
        </w:rPr>
        <w:t xml:space="preserve"> about the natural and social order </w:t>
      </w:r>
      <w:r w:rsidRPr="00680E22">
        <w:rPr>
          <w:szCs w:val="20"/>
          <w:u w:val="single"/>
        </w:rPr>
        <w:t xml:space="preserve">that </w:t>
      </w:r>
      <w:r w:rsidRPr="00680E22">
        <w:rPr>
          <w:b/>
          <w:szCs w:val="20"/>
          <w:u w:val="single"/>
        </w:rPr>
        <w:t>makes possible</w:t>
      </w:r>
      <w:r w:rsidRPr="00680E22">
        <w:rPr>
          <w:szCs w:val="20"/>
          <w:u w:val="single"/>
        </w:rPr>
        <w:t xml:space="preserve"> the accumulation of wealth by the few and misery by the many</w:t>
      </w:r>
      <w:r w:rsidRPr="00680E22">
        <w:rPr>
          <w:sz w:val="12"/>
          <w:szCs w:val="20"/>
        </w:rPr>
        <w:t xml:space="preserve">, </w:t>
      </w:r>
      <w:r w:rsidRPr="00680E22">
        <w:rPr>
          <w:szCs w:val="20"/>
          <w:u w:val="single"/>
        </w:rPr>
        <w:t xml:space="preserve">or other information that </w:t>
      </w:r>
      <w:r w:rsidRPr="00680E22">
        <w:rPr>
          <w:b/>
          <w:szCs w:val="20"/>
          <w:u w:val="single"/>
        </w:rPr>
        <w:t>makes possible the equitable distribution</w:t>
      </w:r>
      <w:r w:rsidRPr="00680E22">
        <w:rPr>
          <w:sz w:val="12"/>
          <w:szCs w:val="20"/>
        </w:rPr>
        <w:t xml:space="preserve"> of</w:t>
      </w:r>
      <w:r w:rsidRPr="006B1739">
        <w:rPr>
          <w:sz w:val="12"/>
          <w:szCs w:val="20"/>
        </w:rPr>
        <w:t xml:space="preserve"> means to satisfy basic human needs for food, shelter, health, work and just social relations. Moreover, the </w:t>
      </w:r>
      <w:r w:rsidRPr="002D6EB0">
        <w:rPr>
          <w:szCs w:val="20"/>
          <w:u w:val="single"/>
        </w:rPr>
        <w:t>regularities</w:t>
      </w:r>
      <w:r w:rsidRPr="006B1739">
        <w:rPr>
          <w:sz w:val="12"/>
          <w:szCs w:val="20"/>
        </w:rPr>
        <w:t xml:space="preserve"> of nature and social relations </w:t>
      </w:r>
      <w:r w:rsidRPr="002D6EB0">
        <w:rPr>
          <w:szCs w:val="20"/>
          <w:u w:val="single"/>
        </w:rPr>
        <w:t>that make possible</w:t>
      </w:r>
      <w:r w:rsidRPr="006B1739">
        <w:rPr>
          <w:sz w:val="12"/>
          <w:szCs w:val="20"/>
        </w:rPr>
        <w:t xml:space="preserve"> healing a body, </w:t>
      </w:r>
      <w:r w:rsidRPr="002D6EB0">
        <w:rPr>
          <w:szCs w:val="20"/>
          <w:u w:val="single"/>
        </w:rPr>
        <w:t>charting the stars, or mining ores may be explained in ways permitting extensive</w:t>
      </w:r>
      <w:r w:rsidRPr="006B1739">
        <w:rPr>
          <w:sz w:val="12"/>
          <w:szCs w:val="20"/>
        </w:rPr>
        <w:t xml:space="preserve">, though not identical, </w:t>
      </w:r>
      <w:r w:rsidRPr="000C70D1">
        <w:rPr>
          <w:b/>
          <w:szCs w:val="20"/>
          <w:highlight w:val="yellow"/>
          <w:u w:val="single"/>
        </w:rPr>
        <w:t>prediction</w:t>
      </w:r>
      <w:r w:rsidRPr="006B1739">
        <w:rPr>
          <w:sz w:val="12"/>
          <w:szCs w:val="20"/>
        </w:rPr>
        <w:t xml:space="preserve"> and control </w:t>
      </w:r>
      <w:r w:rsidRPr="000C70D1">
        <w:rPr>
          <w:b/>
          <w:szCs w:val="20"/>
          <w:highlight w:val="yellow"/>
          <w:u w:val="single"/>
        </w:rPr>
        <w:t>within radically different and even conflicting, culturally local, explanatory models</w:t>
      </w:r>
      <w:r w:rsidRPr="006B1739">
        <w:rPr>
          <w:sz w:val="12"/>
          <w:szCs w:val="20"/>
        </w:rPr>
        <w:t xml:space="preserve">. The kinds of </w:t>
      </w:r>
      <w:r w:rsidRPr="002D6EB0">
        <w:rPr>
          <w:szCs w:val="20"/>
          <w:u w:val="single"/>
        </w:rPr>
        <w:t>explanations favored</w:t>
      </w:r>
      <w:r w:rsidRPr="006B1739">
        <w:rPr>
          <w:sz w:val="12"/>
          <w:szCs w:val="20"/>
        </w:rPr>
        <w:t xml:space="preserve"> by modern science </w:t>
      </w:r>
      <w:r w:rsidRPr="00680E22">
        <w:rPr>
          <w:szCs w:val="20"/>
          <w:highlight w:val="yellow"/>
          <w:u w:val="single"/>
        </w:rPr>
        <w:t xml:space="preserve">are not </w:t>
      </w:r>
      <w:r w:rsidRPr="00680E22">
        <w:rPr>
          <w:b/>
          <w:szCs w:val="20"/>
          <w:highlight w:val="yellow"/>
          <w:u w:val="single"/>
        </w:rPr>
        <w:t xml:space="preserve">necessarily </w:t>
      </w:r>
      <w:r w:rsidRPr="000C70D1">
        <w:rPr>
          <w:b/>
          <w:szCs w:val="20"/>
          <w:highlight w:val="yellow"/>
          <w:u w:val="single"/>
        </w:rPr>
        <w:t>the most effective</w:t>
      </w:r>
      <w:r w:rsidRPr="002D6EB0">
        <w:rPr>
          <w:szCs w:val="20"/>
          <w:u w:val="single"/>
        </w:rPr>
        <w:t xml:space="preserve"> ones for all projects</w:t>
      </w:r>
      <w:r w:rsidRPr="006B1739">
        <w:rPr>
          <w:sz w:val="12"/>
          <w:szCs w:val="20"/>
        </w:rPr>
        <w:t xml:space="preserve"> - for example, </w:t>
      </w:r>
      <w:r w:rsidRPr="00680E22">
        <w:rPr>
          <w:szCs w:val="20"/>
          <w:highlight w:val="yellow"/>
          <w:u w:val="single"/>
        </w:rPr>
        <w:t>for</w:t>
      </w:r>
      <w:r w:rsidRPr="002D6EB0">
        <w:rPr>
          <w:szCs w:val="20"/>
          <w:u w:val="single"/>
        </w:rPr>
        <w:t xml:space="preserve"> achieving </w:t>
      </w:r>
      <w:r w:rsidRPr="000C70D1">
        <w:rPr>
          <w:b/>
          <w:szCs w:val="20"/>
          <w:highlight w:val="yellow"/>
          <w:u w:val="single"/>
        </w:rPr>
        <w:t>environmental balance</w:t>
      </w:r>
      <w:r w:rsidRPr="002D6EB0">
        <w:rPr>
          <w:szCs w:val="20"/>
          <w:u w:val="single"/>
        </w:rPr>
        <w:t>,</w:t>
      </w:r>
      <w:r w:rsidRPr="006B1739">
        <w:rPr>
          <w:sz w:val="12"/>
          <w:szCs w:val="20"/>
        </w:rPr>
        <w:t xml:space="preserve"> preventing chronic bodily malfunctions </w:t>
      </w:r>
      <w:r w:rsidRPr="002D6EB0">
        <w:rPr>
          <w:szCs w:val="20"/>
          <w:u w:val="single"/>
        </w:rPr>
        <w:t>or distributing access to scarce resources fairly</w:t>
      </w:r>
      <w:r w:rsidRPr="006B1739">
        <w:rPr>
          <w:sz w:val="12"/>
          <w:szCs w:val="20"/>
        </w:rPr>
        <w:t xml:space="preserve">. The fact </w:t>
      </w:r>
      <w:r w:rsidRPr="000F4196">
        <w:rPr>
          <w:szCs w:val="20"/>
          <w:u w:val="single"/>
        </w:rPr>
        <w:t>that societies</w:t>
      </w:r>
      <w:r w:rsidRPr="006B1739">
        <w:rPr>
          <w:sz w:val="12"/>
          <w:szCs w:val="20"/>
        </w:rPr>
        <w:t xml:space="preserve"> </w:t>
      </w:r>
      <w:r w:rsidRPr="000F4196">
        <w:rPr>
          <w:szCs w:val="20"/>
          <w:u w:val="single"/>
        </w:rPr>
        <w:t>with massive</w:t>
      </w:r>
      <w:r w:rsidRPr="006B1739">
        <w:rPr>
          <w:sz w:val="12"/>
          <w:szCs w:val="20"/>
        </w:rPr>
        <w:t xml:space="preserve"> investments of public </w:t>
      </w:r>
      <w:r w:rsidRPr="000F4196">
        <w:rPr>
          <w:szCs w:val="20"/>
          <w:u w:val="single"/>
        </w:rPr>
        <w:t>resources</w:t>
      </w:r>
      <w:r w:rsidRPr="006B1739">
        <w:rPr>
          <w:sz w:val="12"/>
          <w:szCs w:val="20"/>
        </w:rPr>
        <w:t xml:space="preserve"> in natural and social science research </w:t>
      </w:r>
      <w:r w:rsidRPr="000F4196">
        <w:rPr>
          <w:szCs w:val="20"/>
          <w:u w:val="single"/>
        </w:rPr>
        <w:t>have not been interested to prioritize such</w:t>
      </w:r>
      <w:r w:rsidRPr="006B1739">
        <w:rPr>
          <w:sz w:val="12"/>
          <w:szCs w:val="20"/>
        </w:rPr>
        <w:t xml:space="preserve"> fundamental human </w:t>
      </w:r>
      <w:r w:rsidRPr="000C70D1">
        <w:rPr>
          <w:b/>
          <w:szCs w:val="20"/>
          <w:highlight w:val="yellow"/>
          <w:u w:val="single"/>
        </w:rPr>
        <w:t>problems is itself illuminating</w:t>
      </w:r>
      <w:r w:rsidRPr="006B1739">
        <w:rPr>
          <w:sz w:val="12"/>
          <w:szCs w:val="20"/>
        </w:rPr>
        <w:t>. "</w:t>
      </w:r>
      <w:r w:rsidRPr="000F4196">
        <w:rPr>
          <w:szCs w:val="20"/>
          <w:u w:val="single"/>
        </w:rPr>
        <w:t>It works" is no guarantee</w:t>
      </w:r>
      <w:r w:rsidRPr="006B1739">
        <w:rPr>
          <w:sz w:val="12"/>
          <w:szCs w:val="20"/>
        </w:rPr>
        <w:t xml:space="preserve"> that "</w:t>
      </w:r>
      <w:r w:rsidRPr="000F4196">
        <w:rPr>
          <w:szCs w:val="20"/>
          <w:u w:val="single"/>
        </w:rPr>
        <w:t>it" works</w:t>
      </w:r>
      <w:r w:rsidRPr="006B1739">
        <w:rPr>
          <w:sz w:val="12"/>
          <w:szCs w:val="20"/>
        </w:rPr>
        <w:t xml:space="preserve"> for </w:t>
      </w:r>
      <w:r w:rsidRPr="000F4196">
        <w:rPr>
          <w:szCs w:val="20"/>
          <w:u w:val="single"/>
        </w:rPr>
        <w:t xml:space="preserve">explaining </w:t>
      </w:r>
      <w:r w:rsidRPr="006B1739">
        <w:rPr>
          <w:sz w:val="12"/>
          <w:szCs w:val="20"/>
        </w:rPr>
        <w:t xml:space="preserve">all of nature's regularities and their </w:t>
      </w:r>
      <w:r w:rsidRPr="000C70D1">
        <w:rPr>
          <w:b/>
          <w:szCs w:val="20"/>
          <w:highlight w:val="yellow"/>
          <w:u w:val="single"/>
        </w:rPr>
        <w:t>underlying causal tendencies</w:t>
      </w:r>
      <w:r w:rsidRPr="000F4196">
        <w:rPr>
          <w:b/>
          <w:szCs w:val="20"/>
          <w:u w:val="single"/>
        </w:rPr>
        <w:t>,</w:t>
      </w:r>
      <w:r w:rsidRPr="006B1739">
        <w:rPr>
          <w:sz w:val="12"/>
          <w:szCs w:val="20"/>
        </w:rPr>
        <w:t xml:space="preserve"> </w:t>
      </w:r>
      <w:r w:rsidRPr="00AE4799">
        <w:rPr>
          <w:szCs w:val="20"/>
          <w:u w:val="single"/>
        </w:rPr>
        <w:t xml:space="preserve">that "it" is the </w:t>
      </w:r>
      <w:r w:rsidRPr="000C70D1">
        <w:rPr>
          <w:b/>
          <w:szCs w:val="20"/>
          <w:highlight w:val="yellow"/>
          <w:u w:val="single"/>
        </w:rPr>
        <w:t>only reasonable explanation</w:t>
      </w:r>
      <w:r w:rsidRPr="006B1739">
        <w:rPr>
          <w:sz w:val="12"/>
          <w:szCs w:val="20"/>
        </w:rPr>
        <w:t xml:space="preserve"> of a given phenomenon, </w:t>
      </w:r>
      <w:r w:rsidRPr="00AE4799">
        <w:rPr>
          <w:szCs w:val="20"/>
          <w:u w:val="single"/>
        </w:rPr>
        <w:t xml:space="preserve">or that "it" does not also </w:t>
      </w:r>
      <w:r w:rsidRPr="000C70D1">
        <w:rPr>
          <w:b/>
          <w:szCs w:val="20"/>
          <w:highlight w:val="yellow"/>
          <w:u w:val="single"/>
        </w:rPr>
        <w:t>generate systematic ignorance</w:t>
      </w:r>
      <w:r w:rsidRPr="000C70D1">
        <w:rPr>
          <w:sz w:val="12"/>
          <w:szCs w:val="20"/>
        </w:rPr>
        <w:t>. "It</w:t>
      </w:r>
      <w:r w:rsidRPr="006B1739">
        <w:rPr>
          <w:sz w:val="12"/>
          <w:szCs w:val="20"/>
        </w:rPr>
        <w:t xml:space="preserve"> works" is no guarantee of cultural neutrality (cf. Harding 1994, forthcoming b). This kind of argument is widespread in U.S. anti-racist analyses and in the postcolonial science studies and development literature, including much work now generated under U.N. auspices as that institution tries to grasp why forty years of conceptualizing "development" primarily as a matter of science and technology transfer from North to South has largely resulted in the dedevelopment (and worse) for the vast majority of the South's peoples. (Cf. Vernon Dixon 1976; Susan Feiner 1994; Goonatilake 1984; Harding 1993, 1994, forthcoming b; Nandy 1990; Petitjean etal. 1992; UNCSTD forthcoming.) </w:t>
      </w:r>
      <w:r w:rsidRPr="00AE4799">
        <w:rPr>
          <w:szCs w:val="20"/>
          <w:u w:val="single"/>
        </w:rPr>
        <w:t xml:space="preserve">The neutrality ideal functions more through what its normalizing </w:t>
      </w:r>
      <w:r w:rsidRPr="000C70D1">
        <w:rPr>
          <w:b/>
          <w:szCs w:val="20"/>
          <w:highlight w:val="yellow"/>
          <w:u w:val="single"/>
        </w:rPr>
        <w:t>procedures and concepts implicitly</w:t>
      </w:r>
      <w:r w:rsidRPr="00AE4799">
        <w:rPr>
          <w:b/>
          <w:szCs w:val="20"/>
          <w:u w:val="single"/>
        </w:rPr>
        <w:t xml:space="preserve"> prioritize </w:t>
      </w:r>
      <w:r w:rsidRPr="00AE4799">
        <w:rPr>
          <w:szCs w:val="20"/>
          <w:u w:val="single"/>
        </w:rPr>
        <w:t>than through explicit directives</w:t>
      </w:r>
      <w:r w:rsidRPr="006B1739">
        <w:rPr>
          <w:sz w:val="12"/>
          <w:szCs w:val="20"/>
        </w:rPr>
        <w:t xml:space="preserve">. </w:t>
      </w:r>
      <w:r w:rsidRPr="00DA6C20">
        <w:rPr>
          <w:szCs w:val="20"/>
          <w:u w:val="single"/>
        </w:rPr>
        <w:t>This</w:t>
      </w:r>
      <w:r w:rsidRPr="006B1739">
        <w:rPr>
          <w:sz w:val="12"/>
          <w:szCs w:val="20"/>
        </w:rPr>
        <w:t xml:space="preserve"> kind of </w:t>
      </w:r>
      <w:r w:rsidRPr="00DA6C20">
        <w:rPr>
          <w:szCs w:val="20"/>
          <w:u w:val="single"/>
        </w:rPr>
        <w:t>politics</w:t>
      </w:r>
      <w:r w:rsidRPr="006B1739">
        <w:rPr>
          <w:sz w:val="12"/>
          <w:szCs w:val="20"/>
        </w:rPr>
        <w:t xml:space="preserve"> </w:t>
      </w:r>
      <w:r w:rsidRPr="00DA6C20">
        <w:rPr>
          <w:szCs w:val="20"/>
          <w:u w:val="single"/>
        </w:rPr>
        <w:t>requires no informed consent by those who exercise it</w:t>
      </w:r>
      <w:r w:rsidRPr="006B1739">
        <w:rPr>
          <w:sz w:val="12"/>
          <w:szCs w:val="20"/>
        </w:rPr>
        <w:t xml:space="preserve">, but </w:t>
      </w:r>
      <w:r w:rsidRPr="00DA6C20">
        <w:rPr>
          <w:szCs w:val="20"/>
          <w:u w:val="single"/>
        </w:rPr>
        <w:t>only that scientists be "company men" (and women</w:t>
      </w:r>
      <w:r w:rsidRPr="006B1739">
        <w:rPr>
          <w:sz w:val="12"/>
          <w:szCs w:val="20"/>
        </w:rPr>
        <w:t xml:space="preserve">), </w:t>
      </w:r>
      <w:r w:rsidRPr="00DA6C20">
        <w:rPr>
          <w:szCs w:val="20"/>
          <w:u w:val="single"/>
        </w:rPr>
        <w:t>following the prevailing rules of scientific institutions</w:t>
      </w:r>
      <w:r w:rsidRPr="006B1739">
        <w:rPr>
          <w:sz w:val="12"/>
          <w:szCs w:val="20"/>
        </w:rPr>
        <w:t xml:space="preserve"> and their intellectual traditions. </w:t>
      </w:r>
      <w:r w:rsidRPr="00DA6C20">
        <w:rPr>
          <w:szCs w:val="20"/>
          <w:u w:val="single"/>
        </w:rPr>
        <w:t xml:space="preserve">This normalizing politics frequently defines the </w:t>
      </w:r>
      <w:r w:rsidRPr="000C70D1">
        <w:rPr>
          <w:b/>
          <w:szCs w:val="20"/>
          <w:highlight w:val="yellow"/>
          <w:u w:val="single"/>
        </w:rPr>
        <w:t>objections of its victims and any criticisms of its institutions</w:t>
      </w:r>
      <w:r w:rsidRPr="006B1739">
        <w:rPr>
          <w:sz w:val="12"/>
          <w:szCs w:val="20"/>
        </w:rPr>
        <w:t xml:space="preserve">, practices or conceptual  world </w:t>
      </w:r>
      <w:r w:rsidRPr="00DA6C20">
        <w:rPr>
          <w:szCs w:val="20"/>
          <w:u w:val="single"/>
        </w:rPr>
        <w:t>as agitation by special interests</w:t>
      </w:r>
      <w:r w:rsidRPr="006B1739">
        <w:rPr>
          <w:sz w:val="12"/>
          <w:szCs w:val="20"/>
        </w:rPr>
        <w:t xml:space="preserve"> </w:t>
      </w:r>
      <w:r w:rsidRPr="00DA6C20">
        <w:rPr>
          <w:szCs w:val="20"/>
          <w:u w:val="single"/>
        </w:rPr>
        <w:t xml:space="preserve">that threatens to damage the </w:t>
      </w:r>
      <w:r w:rsidRPr="000C70D1">
        <w:rPr>
          <w:b/>
          <w:szCs w:val="20"/>
          <w:highlight w:val="yellow"/>
          <w:u w:val="single"/>
        </w:rPr>
        <w:t>neutrality of science</w:t>
      </w:r>
      <w:r w:rsidRPr="000C70D1">
        <w:rPr>
          <w:szCs w:val="20"/>
          <w:highlight w:val="yellow"/>
          <w:u w:val="single"/>
        </w:rPr>
        <w:t xml:space="preserve"> </w:t>
      </w:r>
      <w:r w:rsidRPr="000C70D1">
        <w:rPr>
          <w:szCs w:val="20"/>
          <w:u w:val="single"/>
        </w:rPr>
        <w:t>and its "civilizing mission</w:t>
      </w:r>
      <w:r w:rsidRPr="000C70D1">
        <w:rPr>
          <w:sz w:val="12"/>
          <w:szCs w:val="20"/>
        </w:rPr>
        <w:t xml:space="preserve">," as an earlier generation saw the matter. Thus, </w:t>
      </w:r>
      <w:r w:rsidRPr="000C70D1">
        <w:rPr>
          <w:szCs w:val="20"/>
          <w:u w:val="single"/>
        </w:rPr>
        <w:t>when sciences are already in the service</w:t>
      </w:r>
      <w:r w:rsidRPr="0039393B">
        <w:rPr>
          <w:szCs w:val="20"/>
          <w:u w:val="single"/>
        </w:rPr>
        <w:t xml:space="preserve"> of the mighty, scientific </w:t>
      </w:r>
      <w:r w:rsidRPr="000C70D1">
        <w:rPr>
          <w:b/>
          <w:szCs w:val="20"/>
          <w:highlight w:val="yellow"/>
          <w:u w:val="single"/>
        </w:rPr>
        <w:t>neutrality ensures that "might makes right</w:t>
      </w:r>
      <w:r w:rsidRPr="000C70D1">
        <w:rPr>
          <w:sz w:val="12"/>
          <w:szCs w:val="20"/>
          <w:highlight w:val="yellow"/>
        </w:rPr>
        <w:t>."</w:t>
      </w:r>
      <w:r w:rsidRPr="006B1739">
        <w:rPr>
          <w:sz w:val="12"/>
          <w:szCs w:val="20"/>
        </w:rPr>
        <w:t xml:space="preserve"> Feminists in every discipline have argued that androcentric "</w:t>
      </w:r>
      <w:r w:rsidRPr="0039393B">
        <w:rPr>
          <w:szCs w:val="20"/>
          <w:u w:val="single"/>
        </w:rPr>
        <w:t>might" has</w:t>
      </w:r>
      <w:r w:rsidRPr="006B1739">
        <w:rPr>
          <w:sz w:val="12"/>
          <w:szCs w:val="20"/>
        </w:rPr>
        <w:t xml:space="preserve"> all </w:t>
      </w:r>
      <w:r w:rsidRPr="0039393B">
        <w:rPr>
          <w:szCs w:val="20"/>
          <w:u w:val="single"/>
        </w:rPr>
        <w:t>too often appealed</w:t>
      </w:r>
      <w:r w:rsidRPr="006B1739">
        <w:rPr>
          <w:sz w:val="12"/>
          <w:szCs w:val="20"/>
        </w:rPr>
        <w:t xml:space="preserve"> to neutrality-maximizing standards in order </w:t>
      </w:r>
      <w:r w:rsidRPr="0039393B">
        <w:rPr>
          <w:szCs w:val="20"/>
          <w:u w:val="single"/>
        </w:rPr>
        <w:t xml:space="preserve">to justify as "right" distorted </w:t>
      </w:r>
      <w:r w:rsidRPr="000C70D1">
        <w:rPr>
          <w:b/>
          <w:szCs w:val="20"/>
          <w:highlight w:val="yellow"/>
          <w:u w:val="single"/>
        </w:rPr>
        <w:t>descriptions and explanations of natural and social regularities and their underlying causal tendencies</w:t>
      </w:r>
      <w:r w:rsidRPr="006B1739">
        <w:rPr>
          <w:sz w:val="12"/>
          <w:szCs w:val="20"/>
        </w:rPr>
        <w:t xml:space="preserve">. We need a concept of objectivity, and methods for maximizing it, that enable scientific projects to escape containment by the interests and values of the powerful. This only weak concept of objectivity, that remains contained by the neutrality ideal, can't do it. What is the mechanism in scientific processes through which neutrality, and thus objectivity, is supposed to be maximized? Method is supposed to "operationalize" neutrality and, thus, achieve objectivist standards. However, </w:t>
      </w:r>
      <w:r w:rsidRPr="006E7B25">
        <w:rPr>
          <w:szCs w:val="20"/>
          <w:u w:val="single"/>
        </w:rPr>
        <w:t>method</w:t>
      </w:r>
      <w:r w:rsidRPr="006B1739">
        <w:rPr>
          <w:sz w:val="12"/>
          <w:szCs w:val="20"/>
        </w:rPr>
        <w:t xml:space="preserve"> is conceptualized too narrowly to permit achievement of this goal. For one thing, method - in the sense in which students take methods courses or a research report describes its methods - is conceptualized as functioning only in the context of justification when hypotheses are being tested. It </w:t>
      </w:r>
      <w:r w:rsidRPr="006E7B25">
        <w:rPr>
          <w:szCs w:val="20"/>
          <w:u w:val="single"/>
        </w:rPr>
        <w:t xml:space="preserve">comes into play only </w:t>
      </w:r>
      <w:r w:rsidRPr="000C70D1">
        <w:rPr>
          <w:b/>
          <w:szCs w:val="20"/>
          <w:highlight w:val="yellow"/>
          <w:u w:val="single"/>
        </w:rPr>
        <w:t>after a problem is identified</w:t>
      </w:r>
      <w:r w:rsidRPr="006E7B25">
        <w:rPr>
          <w:b/>
          <w:sz w:val="12"/>
          <w:szCs w:val="20"/>
        </w:rPr>
        <w:t xml:space="preserve"> </w:t>
      </w:r>
      <w:r w:rsidRPr="006B1739">
        <w:rPr>
          <w:sz w:val="12"/>
          <w:szCs w:val="20"/>
        </w:rPr>
        <w:t xml:space="preserve">as a scientific one and after central concepts, a hypothesis and research design have already been selected. It is only after a research project is already constituted that methods of research, in this conventional narrow sense of the term, start up. However, as critic after critic has pointed out, it is in the context of discovery that culture-wide assumptions shape the very statement and design of the research project, and therefore select the methods. Moreover, it is well known that the availability of a research technology that was itself selected in earlier contexts of discovery and found productive frequently helps select which scientific problems will be interesting to scientists and to funders (cf., e.g., Strassmann 1993a). And </w:t>
      </w:r>
      <w:r w:rsidRPr="006E7B25">
        <w:rPr>
          <w:szCs w:val="20"/>
          <w:u w:val="single"/>
        </w:rPr>
        <w:t xml:space="preserve">cultural interests, values and relevances always </w:t>
      </w:r>
      <w:r w:rsidRPr="000C70D1">
        <w:rPr>
          <w:b/>
          <w:szCs w:val="20"/>
          <w:highlight w:val="yellow"/>
          <w:u w:val="single"/>
        </w:rPr>
        <w:t>select which problems will get to count as important</w:t>
      </w:r>
      <w:r w:rsidRPr="000C70D1">
        <w:rPr>
          <w:sz w:val="12"/>
          <w:szCs w:val="20"/>
          <w:highlight w:val="yellow"/>
        </w:rPr>
        <w:t xml:space="preserve"> </w:t>
      </w:r>
      <w:r w:rsidRPr="000C70D1">
        <w:rPr>
          <w:sz w:val="12"/>
          <w:szCs w:val="20"/>
        </w:rPr>
        <w:t>ones for research. Of course in the "mangle of practice" (Andrew</w:t>
      </w:r>
      <w:r w:rsidRPr="006B1739">
        <w:rPr>
          <w:sz w:val="12"/>
          <w:szCs w:val="20"/>
        </w:rPr>
        <w:t xml:space="preserve"> Pickering 1991) during the research process, hypotheses, representations of the object of knowledge and research technologies are adjusted to each other such that an important element of objectivity is produced without the promise of total neutrality. The world constrains our beliefs without uniquely confirming them. </w:t>
      </w:r>
      <w:r w:rsidRPr="00415748">
        <w:rPr>
          <w:szCs w:val="20"/>
          <w:u w:val="single"/>
        </w:rPr>
        <w:t xml:space="preserve">The "positive" neutrality ideal has </w:t>
      </w:r>
      <w:r w:rsidRPr="000C70D1">
        <w:rPr>
          <w:b/>
          <w:szCs w:val="20"/>
          <w:highlight w:val="yellow"/>
          <w:u w:val="single"/>
        </w:rPr>
        <w:t>blinded us to the costs</w:t>
      </w:r>
      <w:r w:rsidRPr="00415748">
        <w:rPr>
          <w:szCs w:val="20"/>
          <w:u w:val="single"/>
        </w:rPr>
        <w:t xml:space="preserve"> of limiting our understanding of "method" only to techniques that standardize or otherwise </w:t>
      </w:r>
      <w:r w:rsidRPr="000C70D1">
        <w:rPr>
          <w:b/>
          <w:szCs w:val="20"/>
          <w:highlight w:val="yellow"/>
          <w:u w:val="single"/>
        </w:rPr>
        <w:t>obscure the values and interests</w:t>
      </w:r>
      <w:r w:rsidRPr="00415748">
        <w:rPr>
          <w:szCs w:val="20"/>
          <w:u w:val="single"/>
        </w:rPr>
        <w:t xml:space="preserve"> represented in the results of research.</w:t>
      </w:r>
      <w:r w:rsidRPr="006B1739">
        <w:rPr>
          <w:sz w:val="12"/>
          <w:szCs w:val="20"/>
        </w:rPr>
        <w:t xml:space="preserve"> Even the U.S. National Academy of Sciences - certainly not a den of wild-eyed radicals now argues that the notion of research method should be enlarged beyond its familiar meaning of techniques to  include the judgments scientists make about interpretation or reliability of data, ... the decisions scientists make about which problems to pursue or when to conclude an investigation, ... the ways scientists work with each other and exchange information. (National Academy of Sciences 1989: 5-6) All three of these expansions of the notion of method make dear that methods can themselves be selected because they advance local social values and interests. Thus methods aimed only at eliminating all values and interests from the results of research have no way of detecting the ones that first constitute scientific problems, and then select central concepts, hypotheses to be tested and research designs. The issue I am raising is that </w:t>
      </w:r>
      <w:r w:rsidRPr="00415748">
        <w:rPr>
          <w:szCs w:val="20"/>
          <w:u w:val="single"/>
        </w:rPr>
        <w:t xml:space="preserve">some normative influences on research evidently advance the growth of knowledge and others retard it, but </w:t>
      </w:r>
      <w:r w:rsidRPr="000C70D1">
        <w:rPr>
          <w:b/>
          <w:szCs w:val="20"/>
          <w:highlight w:val="yellow"/>
          <w:u w:val="single"/>
        </w:rPr>
        <w:t>the "positivist" understanding of method lacks any way to identify which are which</w:t>
      </w:r>
      <w:r w:rsidRPr="000C70D1">
        <w:rPr>
          <w:sz w:val="12"/>
          <w:szCs w:val="20"/>
          <w:highlight w:val="yellow"/>
        </w:rPr>
        <w:t>;</w:t>
      </w:r>
      <w:r w:rsidRPr="006B1739">
        <w:rPr>
          <w:sz w:val="12"/>
          <w:szCs w:val="20"/>
        </w:rPr>
        <w:t xml:space="preserve"> moreover </w:t>
      </w:r>
      <w:r w:rsidRPr="00415748">
        <w:rPr>
          <w:szCs w:val="20"/>
          <w:u w:val="single"/>
        </w:rPr>
        <w:t xml:space="preserve">it is incapable of detecting the most widespread cultural assumptions, such as androcentric, economically elite or Eurocentric ones, that </w:t>
      </w:r>
      <w:r w:rsidRPr="000C70D1">
        <w:rPr>
          <w:b/>
          <w:szCs w:val="20"/>
          <w:highlight w:val="yellow"/>
          <w:u w:val="single"/>
        </w:rPr>
        <w:t>invariably lead to only partial and distorted representations of nature and social relations</w:t>
      </w:r>
      <w:r w:rsidRPr="006B1739">
        <w:rPr>
          <w:sz w:val="12"/>
          <w:szCs w:val="20"/>
        </w:rPr>
        <w:t>. (15-18)</w:t>
      </w:r>
    </w:p>
    <w:p w14:paraId="7EC2A008" w14:textId="77777777" w:rsidR="004250C4" w:rsidRPr="005A40B4" w:rsidRDefault="004250C4" w:rsidP="004250C4"/>
    <w:p w14:paraId="0B824BC5" w14:textId="77777777" w:rsidR="004250C4" w:rsidRDefault="004250C4" w:rsidP="004250C4">
      <w:pPr>
        <w:pStyle w:val="Heading3"/>
      </w:pPr>
      <w:r>
        <w:t>Link---economic security</w:t>
      </w:r>
    </w:p>
    <w:p w14:paraId="20A17798" w14:textId="77777777" w:rsidR="004250C4" w:rsidRPr="0026312D" w:rsidRDefault="004250C4" w:rsidP="004250C4"/>
    <w:p w14:paraId="6D75D071" w14:textId="77777777" w:rsidR="004250C4" w:rsidRPr="00B30952" w:rsidRDefault="004250C4" w:rsidP="004250C4">
      <w:pPr>
        <w:pStyle w:val="Heading4"/>
      </w:pPr>
      <w:r w:rsidRPr="00B30952">
        <w:t xml:space="preserve">Problematizing "economic security" is crucial to uncover gendered social structures that contribute to conflict and structural violence </w:t>
      </w:r>
    </w:p>
    <w:p w14:paraId="5BCA712A" w14:textId="77777777" w:rsidR="004250C4" w:rsidRPr="00AD08B3" w:rsidRDefault="004250C4" w:rsidP="004250C4">
      <w:pPr>
        <w:rPr>
          <w:sz w:val="16"/>
          <w:szCs w:val="16"/>
        </w:rPr>
      </w:pPr>
      <w:r w:rsidRPr="00AD08B3">
        <w:rPr>
          <w:b/>
        </w:rPr>
        <w:t>Tickner,</w:t>
      </w:r>
      <w:r w:rsidRPr="00AD08B3">
        <w:rPr>
          <w:sz w:val="16"/>
          <w:szCs w:val="16"/>
        </w:rPr>
        <w:t xml:space="preserve"> </w:t>
      </w:r>
      <w:r>
        <w:rPr>
          <w:sz w:val="16"/>
          <w:szCs w:val="16"/>
        </w:rPr>
        <w:t>PhD Brandeis,</w:t>
      </w:r>
      <w:r w:rsidRPr="00AD08B3">
        <w:rPr>
          <w:b/>
        </w:rPr>
        <w:t xml:space="preserve"> 9</w:t>
      </w:r>
      <w:r>
        <w:rPr>
          <w:b/>
        </w:rPr>
        <w:t>7</w:t>
      </w:r>
    </w:p>
    <w:p w14:paraId="00644AAD" w14:textId="77777777" w:rsidR="004250C4" w:rsidRPr="000C70D1" w:rsidRDefault="004250C4" w:rsidP="004250C4">
      <w:r w:rsidRPr="000C70D1">
        <w:t>(J. Ann, You just Don't Understand: Troubled Engagements Between Feminists and IR Theorists , International Studies Quarterly 41)</w:t>
      </w:r>
    </w:p>
    <w:p w14:paraId="22919056" w14:textId="77777777" w:rsidR="004250C4" w:rsidRDefault="004250C4" w:rsidP="004250C4">
      <w:pPr>
        <w:rPr>
          <w:sz w:val="16"/>
          <w:szCs w:val="16"/>
        </w:rPr>
      </w:pPr>
    </w:p>
    <w:p w14:paraId="455B03A4" w14:textId="77777777" w:rsidR="004250C4" w:rsidRDefault="004250C4" w:rsidP="004250C4">
      <w:pPr>
        <w:rPr>
          <w:sz w:val="16"/>
          <w:szCs w:val="16"/>
        </w:rPr>
      </w:pPr>
      <w:r>
        <w:rPr>
          <w:sz w:val="16"/>
          <w:szCs w:val="16"/>
        </w:rPr>
        <w:t xml:space="preserve">Whereas </w:t>
      </w:r>
      <w:r w:rsidRPr="00680E22">
        <w:rPr>
          <w:szCs w:val="16"/>
          <w:u w:val="single"/>
        </w:rPr>
        <w:t>feminist analysis</w:t>
      </w:r>
      <w:r w:rsidRPr="00680E22">
        <w:rPr>
          <w:sz w:val="16"/>
          <w:szCs w:val="16"/>
        </w:rPr>
        <w:t xml:space="preserve"> of military security has focused on the gendered structures of state institutions, issues </w:t>
      </w:r>
      <w:r w:rsidRPr="00680E22">
        <w:rPr>
          <w:szCs w:val="16"/>
          <w:u w:val="single"/>
        </w:rPr>
        <w:t>of economic security</w:t>
      </w:r>
      <w:r w:rsidRPr="00680E22">
        <w:rPr>
          <w:sz w:val="16"/>
          <w:szCs w:val="16"/>
        </w:rPr>
        <w:t xml:space="preserve"> and</w:t>
      </w:r>
      <w:r>
        <w:rPr>
          <w:sz w:val="16"/>
          <w:szCs w:val="16"/>
        </w:rPr>
        <w:t xml:space="preserve"> insecurity have </w:t>
      </w:r>
      <w:r w:rsidRPr="0026312D">
        <w:rPr>
          <w:szCs w:val="16"/>
          <w:u w:val="single"/>
        </w:rPr>
        <w:t>emphasized the interrelationship between activities in markets and households.</w:t>
      </w:r>
      <w:r>
        <w:rPr>
          <w:sz w:val="16"/>
          <w:szCs w:val="16"/>
        </w:rPr>
        <w:t xml:space="preserve"> Feminists claim that </w:t>
      </w:r>
      <w:r w:rsidRPr="00680E22">
        <w:rPr>
          <w:szCs w:val="16"/>
          <w:highlight w:val="yellow"/>
          <w:u w:val="single"/>
        </w:rPr>
        <w:t>women’s particular economic insecurities can only be understood in the context of patriarchal structures</w:t>
      </w:r>
      <w:r>
        <w:rPr>
          <w:sz w:val="16"/>
          <w:szCs w:val="16"/>
        </w:rPr>
        <w:t xml:space="preserve">, mediated through race, class, and ethnicity, </w:t>
      </w:r>
      <w:r w:rsidRPr="00661282">
        <w:rPr>
          <w:szCs w:val="16"/>
          <w:u w:val="single"/>
        </w:rPr>
        <w:t>which</w:t>
      </w:r>
      <w:r>
        <w:rPr>
          <w:sz w:val="16"/>
          <w:szCs w:val="16"/>
        </w:rPr>
        <w:t xml:space="preserve"> have the effect of </w:t>
      </w:r>
      <w:r w:rsidRPr="00661282">
        <w:rPr>
          <w:szCs w:val="16"/>
          <w:u w:val="single"/>
        </w:rPr>
        <w:t>consign</w:t>
      </w:r>
      <w:r>
        <w:rPr>
          <w:sz w:val="16"/>
          <w:szCs w:val="16"/>
        </w:rPr>
        <w:t xml:space="preserve">ing </w:t>
      </w:r>
      <w:r w:rsidRPr="00661282">
        <w:rPr>
          <w:szCs w:val="16"/>
          <w:u w:val="single"/>
        </w:rPr>
        <w:t>women to households or low-paying  jobs.</w:t>
      </w:r>
      <w:r>
        <w:rPr>
          <w:sz w:val="16"/>
          <w:szCs w:val="16"/>
        </w:rPr>
        <w:t xml:space="preserve"> </w:t>
      </w:r>
      <w:r w:rsidRPr="00680E22">
        <w:rPr>
          <w:szCs w:val="16"/>
          <w:highlight w:val="yellow"/>
          <w:u w:val="single"/>
        </w:rPr>
        <w:t>Public/private boundaries</w:t>
      </w:r>
      <w:r>
        <w:rPr>
          <w:sz w:val="16"/>
          <w:szCs w:val="16"/>
        </w:rPr>
        <w:t xml:space="preserve"> have the effect of </w:t>
      </w:r>
      <w:r w:rsidRPr="00680E22">
        <w:rPr>
          <w:szCs w:val="16"/>
          <w:highlight w:val="yellow"/>
          <w:u w:val="single"/>
        </w:rPr>
        <w:t>naturali</w:t>
      </w:r>
      <w:r w:rsidRPr="00661282">
        <w:rPr>
          <w:szCs w:val="16"/>
          <w:u w:val="single"/>
        </w:rPr>
        <w:t>z</w:t>
      </w:r>
      <w:r>
        <w:rPr>
          <w:sz w:val="16"/>
          <w:szCs w:val="16"/>
        </w:rPr>
        <w:t xml:space="preserve">ing </w:t>
      </w:r>
      <w:r w:rsidRPr="00680E22">
        <w:rPr>
          <w:szCs w:val="16"/>
          <w:highlight w:val="yellow"/>
          <w:u w:val="single"/>
        </w:rPr>
        <w:t>women’s</w:t>
      </w:r>
      <w:r w:rsidRPr="00661282">
        <w:rPr>
          <w:szCs w:val="16"/>
          <w:u w:val="single"/>
        </w:rPr>
        <w:t xml:space="preserve"> unremunerated </w:t>
      </w:r>
      <w:r w:rsidRPr="00680E22">
        <w:rPr>
          <w:szCs w:val="16"/>
          <w:highlight w:val="yellow"/>
          <w:u w:val="single"/>
        </w:rPr>
        <w:t>work</w:t>
      </w:r>
      <w:r w:rsidRPr="00661282">
        <w:rPr>
          <w:szCs w:val="16"/>
          <w:u w:val="single"/>
        </w:rPr>
        <w:t xml:space="preserve"> in the home </w:t>
      </w:r>
      <w:r w:rsidRPr="00680E22">
        <w:rPr>
          <w:szCs w:val="16"/>
          <w:highlight w:val="yellow"/>
          <w:u w:val="single"/>
        </w:rPr>
        <w:t>to the detriment of women’s</w:t>
      </w:r>
      <w:r w:rsidRPr="00661282">
        <w:rPr>
          <w:szCs w:val="16"/>
          <w:u w:val="single"/>
        </w:rPr>
        <w:t xml:space="preserve"> </w:t>
      </w:r>
      <w:r w:rsidRPr="000C70D1">
        <w:rPr>
          <w:b/>
          <w:szCs w:val="16"/>
          <w:highlight w:val="yellow"/>
          <w:u w:val="single"/>
          <w:bdr w:val="single" w:sz="4" w:space="0" w:color="auto"/>
        </w:rPr>
        <w:t>autonomy and economic security</w:t>
      </w:r>
      <w:r w:rsidRPr="00661282">
        <w:rPr>
          <w:szCs w:val="16"/>
          <w:u w:val="single"/>
        </w:rPr>
        <w:t>.</w:t>
      </w:r>
      <w:r>
        <w:rPr>
          <w:sz w:val="16"/>
          <w:szCs w:val="16"/>
        </w:rPr>
        <w:t xml:space="preserve"> Women’s </w:t>
      </w:r>
      <w:r w:rsidRPr="00680E22">
        <w:rPr>
          <w:szCs w:val="16"/>
          <w:highlight w:val="yellow"/>
          <w:u w:val="single"/>
        </w:rPr>
        <w:t>disproportionate</w:t>
      </w:r>
      <w:r w:rsidRPr="00680E22">
        <w:rPr>
          <w:szCs w:val="16"/>
          <w:u w:val="single"/>
        </w:rPr>
        <w:t xml:space="preserve"> </w:t>
      </w:r>
      <w:r w:rsidRPr="00680E22">
        <w:rPr>
          <w:szCs w:val="16"/>
          <w:highlight w:val="yellow"/>
          <w:u w:val="single"/>
        </w:rPr>
        <w:t>numbers at the bottom of the socioeconomic scale cannot be explained by market conditions</w:t>
      </w:r>
      <w:r>
        <w:rPr>
          <w:sz w:val="16"/>
          <w:szCs w:val="16"/>
        </w:rPr>
        <w:t xml:space="preserve"> alone; </w:t>
      </w:r>
      <w:r w:rsidRPr="006873F3">
        <w:rPr>
          <w:szCs w:val="16"/>
          <w:u w:val="single"/>
        </w:rPr>
        <w:t>they</w:t>
      </w:r>
      <w:r>
        <w:rPr>
          <w:sz w:val="16"/>
          <w:szCs w:val="16"/>
        </w:rPr>
        <w:t xml:space="preserve"> also </w:t>
      </w:r>
      <w:r w:rsidRPr="006873F3">
        <w:rPr>
          <w:szCs w:val="16"/>
          <w:u w:val="single"/>
        </w:rPr>
        <w:t>require</w:t>
      </w:r>
      <w:r>
        <w:rPr>
          <w:sz w:val="16"/>
          <w:szCs w:val="16"/>
        </w:rPr>
        <w:t xml:space="preserve"> an </w:t>
      </w:r>
      <w:r w:rsidRPr="006873F3">
        <w:rPr>
          <w:szCs w:val="16"/>
          <w:u w:val="single"/>
        </w:rPr>
        <w:t>understanding</w:t>
      </w:r>
      <w:r>
        <w:rPr>
          <w:sz w:val="16"/>
          <w:szCs w:val="16"/>
        </w:rPr>
        <w:t xml:space="preserve"> that certain </w:t>
      </w:r>
      <w:r w:rsidRPr="009F1D16">
        <w:rPr>
          <w:szCs w:val="16"/>
          <w:u w:val="single"/>
        </w:rPr>
        <w:t xml:space="preserve">types of work </w:t>
      </w:r>
      <w:r>
        <w:rPr>
          <w:sz w:val="16"/>
          <w:szCs w:val="16"/>
        </w:rPr>
        <w:t xml:space="preserve">such as teaching, nursing, and other forms of care-giving are often </w:t>
      </w:r>
      <w:r w:rsidRPr="009F1D16">
        <w:rPr>
          <w:szCs w:val="16"/>
          <w:u w:val="single"/>
        </w:rPr>
        <w:t>considered “natural” for women</w:t>
      </w:r>
      <w:r>
        <w:rPr>
          <w:sz w:val="16"/>
          <w:szCs w:val="16"/>
        </w:rPr>
        <w:t xml:space="preserve"> to perform (Peterson and Runyan, 1993:37; Pettman, 1996:165-8). Moreover, the </w:t>
      </w:r>
      <w:r w:rsidRPr="009F1D16">
        <w:rPr>
          <w:szCs w:val="16"/>
          <w:u w:val="single"/>
        </w:rPr>
        <w:t>clustering of women in low-paying</w:t>
      </w:r>
      <w:r>
        <w:rPr>
          <w:sz w:val="16"/>
          <w:szCs w:val="16"/>
        </w:rPr>
        <w:t xml:space="preserve"> or non-waged </w:t>
      </w:r>
      <w:r w:rsidRPr="009F1D16">
        <w:rPr>
          <w:szCs w:val="16"/>
          <w:u w:val="single"/>
        </w:rPr>
        <w:t>work</w:t>
      </w:r>
      <w:r>
        <w:rPr>
          <w:sz w:val="16"/>
          <w:szCs w:val="16"/>
        </w:rPr>
        <w:t xml:space="preserve"> in subsistence or households </w:t>
      </w:r>
      <w:r w:rsidRPr="009F1D16">
        <w:rPr>
          <w:szCs w:val="16"/>
          <w:u w:val="single"/>
        </w:rPr>
        <w:t>cannot be understood by</w:t>
      </w:r>
      <w:r>
        <w:rPr>
          <w:sz w:val="16"/>
          <w:szCs w:val="16"/>
        </w:rPr>
        <w:t xml:space="preserve"> using </w:t>
      </w:r>
      <w:r w:rsidRPr="009F1D16">
        <w:rPr>
          <w:szCs w:val="16"/>
          <w:u w:val="single"/>
        </w:rPr>
        <w:t>rational choice models</w:t>
      </w:r>
      <w:r>
        <w:rPr>
          <w:sz w:val="16"/>
          <w:szCs w:val="16"/>
        </w:rPr>
        <w:t xml:space="preserve">, because women may have internalized the ideas behind traditional systems of discrimination, and thus may themselves view their roles as natural (Nussbaum and Glover, 1995:91). In other words, </w:t>
      </w:r>
      <w:r w:rsidRPr="00680E22">
        <w:rPr>
          <w:szCs w:val="16"/>
          <w:highlight w:val="yellow"/>
          <w:u w:val="single"/>
        </w:rPr>
        <w:t>social expectations</w:t>
      </w:r>
      <w:r>
        <w:rPr>
          <w:sz w:val="16"/>
          <w:szCs w:val="16"/>
        </w:rPr>
        <w:t xml:space="preserve"> having to do </w:t>
      </w:r>
      <w:r w:rsidRPr="00680E22">
        <w:rPr>
          <w:szCs w:val="16"/>
          <w:highlight w:val="yellow"/>
          <w:u w:val="single"/>
        </w:rPr>
        <w:t>with gender</w:t>
      </w:r>
      <w:r>
        <w:rPr>
          <w:sz w:val="16"/>
          <w:szCs w:val="16"/>
        </w:rPr>
        <w:t xml:space="preserve"> roles can </w:t>
      </w:r>
      <w:r w:rsidRPr="00680E22">
        <w:rPr>
          <w:szCs w:val="16"/>
          <w:highlight w:val="yellow"/>
          <w:u w:val="single"/>
        </w:rPr>
        <w:t>reinforce economic inequalities</w:t>
      </w:r>
      <w:r>
        <w:rPr>
          <w:sz w:val="16"/>
          <w:szCs w:val="16"/>
        </w:rPr>
        <w:t xml:space="preserve"> between women and men </w:t>
      </w:r>
      <w:r w:rsidRPr="00680E22">
        <w:rPr>
          <w:szCs w:val="16"/>
          <w:highlight w:val="yellow"/>
          <w:u w:val="single"/>
        </w:rPr>
        <w:t>and exacerbate</w:t>
      </w:r>
      <w:r w:rsidRPr="00D62E1E">
        <w:rPr>
          <w:szCs w:val="16"/>
          <w:u w:val="single"/>
        </w:rPr>
        <w:t xml:space="preserve"> women’s insecurities</w:t>
      </w:r>
      <w:r>
        <w:rPr>
          <w:sz w:val="16"/>
          <w:szCs w:val="16"/>
        </w:rPr>
        <w:t xml:space="preserve">. </w:t>
      </w:r>
      <w:r w:rsidRPr="006B6190">
        <w:rPr>
          <w:szCs w:val="16"/>
          <w:u w:val="single"/>
        </w:rPr>
        <w:t>Such issues can only be explained by</w:t>
      </w:r>
      <w:r>
        <w:rPr>
          <w:sz w:val="16"/>
          <w:szCs w:val="16"/>
        </w:rPr>
        <w:t xml:space="preserve"> using </w:t>
      </w:r>
      <w:r w:rsidRPr="006B6190">
        <w:rPr>
          <w:szCs w:val="16"/>
          <w:u w:val="single"/>
        </w:rPr>
        <w:t>gender as a category of analysis</w:t>
      </w:r>
      <w:r>
        <w:rPr>
          <w:sz w:val="16"/>
          <w:szCs w:val="16"/>
        </w:rPr>
        <w:t xml:space="preserve">; </w:t>
      </w:r>
      <w:r w:rsidRPr="000C70D1">
        <w:rPr>
          <w:b/>
          <w:szCs w:val="16"/>
          <w:highlight w:val="yellow"/>
          <w:u w:val="single"/>
        </w:rPr>
        <w:t>since they take them as given, rational actor models miss the extent to which opportunities and choices are constrained by the social relations in which they are embedded</w:t>
      </w:r>
      <w:r>
        <w:rPr>
          <w:sz w:val="16"/>
          <w:szCs w:val="16"/>
        </w:rPr>
        <w:t xml:space="preserve">. Many of these issues seem far removed from the concerns of international relations. But, </w:t>
      </w:r>
      <w:r w:rsidRPr="00680E22">
        <w:rPr>
          <w:szCs w:val="16"/>
          <w:highlight w:val="yellow"/>
          <w:u w:val="single"/>
        </w:rPr>
        <w:t xml:space="preserve">employing bottom-up rather than top-down explanations, feminists claim that the </w:t>
      </w:r>
      <w:r w:rsidRPr="00680E22">
        <w:rPr>
          <w:b/>
          <w:szCs w:val="16"/>
          <w:highlight w:val="yellow"/>
          <w:u w:val="single"/>
          <w:bdr w:val="single" w:sz="4" w:space="0" w:color="auto"/>
        </w:rPr>
        <w:t xml:space="preserve">operation </w:t>
      </w:r>
      <w:r w:rsidRPr="000C70D1">
        <w:rPr>
          <w:b/>
          <w:szCs w:val="16"/>
          <w:highlight w:val="yellow"/>
          <w:u w:val="single"/>
          <w:bdr w:val="single" w:sz="4" w:space="0" w:color="auto"/>
        </w:rPr>
        <w:t>of the global economy</w:t>
      </w:r>
      <w:r>
        <w:rPr>
          <w:sz w:val="16"/>
          <w:szCs w:val="16"/>
        </w:rPr>
        <w:t xml:space="preserve"> and states’ attempts to secure benefits from it </w:t>
      </w:r>
      <w:r w:rsidRPr="00680E22">
        <w:rPr>
          <w:szCs w:val="16"/>
          <w:highlight w:val="yellow"/>
          <w:u w:val="single"/>
        </w:rPr>
        <w:t>are built on these</w:t>
      </w:r>
      <w:r w:rsidRPr="006B6190">
        <w:rPr>
          <w:szCs w:val="16"/>
          <w:u w:val="single"/>
        </w:rPr>
        <w:t xml:space="preserve"> unequal social </w:t>
      </w:r>
      <w:r w:rsidRPr="00680E22">
        <w:rPr>
          <w:szCs w:val="16"/>
          <w:highlight w:val="yellow"/>
          <w:u w:val="single"/>
        </w:rPr>
        <w:t>relations</w:t>
      </w:r>
      <w:r>
        <w:rPr>
          <w:sz w:val="16"/>
          <w:szCs w:val="16"/>
        </w:rPr>
        <w:t xml:space="preserve"> between women and men </w:t>
      </w:r>
      <w:r w:rsidRPr="007417D2">
        <w:rPr>
          <w:szCs w:val="16"/>
          <w:u w:val="single"/>
        </w:rPr>
        <w:t>which work to the detriment of women’s</w:t>
      </w:r>
      <w:r>
        <w:rPr>
          <w:sz w:val="16"/>
          <w:szCs w:val="16"/>
        </w:rPr>
        <w:t xml:space="preserve"> (and certain men’s) </w:t>
      </w:r>
      <w:r w:rsidRPr="007417D2">
        <w:rPr>
          <w:szCs w:val="16"/>
          <w:u w:val="single"/>
        </w:rPr>
        <w:t>security.</w:t>
      </w:r>
      <w:r>
        <w:rPr>
          <w:sz w:val="16"/>
          <w:szCs w:val="16"/>
        </w:rPr>
        <w:t xml:space="preserve"> For example, </w:t>
      </w:r>
      <w:r w:rsidRPr="00F47779">
        <w:rPr>
          <w:szCs w:val="16"/>
          <w:u w:val="single"/>
        </w:rPr>
        <w:t xml:space="preserve">states that successfully </w:t>
      </w:r>
      <w:r w:rsidRPr="00680E22">
        <w:rPr>
          <w:b/>
          <w:szCs w:val="16"/>
          <w:u w:val="single"/>
          <w:bdr w:val="single" w:sz="4" w:space="0" w:color="auto"/>
        </w:rPr>
        <w:t>compete</w:t>
      </w:r>
      <w:r>
        <w:rPr>
          <w:sz w:val="16"/>
          <w:szCs w:val="16"/>
        </w:rPr>
        <w:t xml:space="preserve"> in attracting multinational corporations often </w:t>
      </w:r>
      <w:r w:rsidRPr="00F47779">
        <w:rPr>
          <w:szCs w:val="16"/>
          <w:u w:val="single"/>
        </w:rPr>
        <w:t xml:space="preserve">do so by promising </w:t>
      </w:r>
      <w:r>
        <w:rPr>
          <w:sz w:val="16"/>
          <w:szCs w:val="16"/>
        </w:rPr>
        <w:t xml:space="preserve">them </w:t>
      </w:r>
      <w:r w:rsidRPr="00F47779">
        <w:rPr>
          <w:szCs w:val="16"/>
          <w:u w:val="single"/>
        </w:rPr>
        <w:t>a pool of docile cheap labor consisting of young unmarried women</w:t>
      </w:r>
      <w:r>
        <w:rPr>
          <w:sz w:val="16"/>
          <w:szCs w:val="16"/>
        </w:rPr>
        <w:t xml:space="preserve"> who are not seen as “breadwinners” and who are unlikely to organize to protest working conditions and low wages (Enloe, 1990:151-76). When states are forced to cut back on government spending in order to comply with structural adjustment programs, it is often the expectation that women, by virtue of their traditional role as care-givers, will perform the welfare tasks previously assumed by the state without remuneration. According to Caroline Moser (1991:105), structural adjustment programs dedicated to economic “efficiency” are built on the assumption of the elasticity of women’s unpaid labor. In presenting some feminist perspectives on security and some explanations for insecurity, I have demonstrated </w:t>
      </w:r>
      <w:r w:rsidRPr="0061452C">
        <w:rPr>
          <w:szCs w:val="16"/>
          <w:u w:val="single"/>
        </w:rPr>
        <w:t>how feminists are challenging levels of analysis and boundaries between inside and outside which they see, not as discrete constructs delineating boundaries between anarchy and order, but as contested and mutually constitutive</w:t>
      </w:r>
      <w:r>
        <w:rPr>
          <w:sz w:val="16"/>
          <w:szCs w:val="16"/>
        </w:rPr>
        <w:t xml:space="preserve"> of one another. Through a reexamination of the state, </w:t>
      </w:r>
      <w:r w:rsidRPr="0061452C">
        <w:rPr>
          <w:szCs w:val="16"/>
          <w:u w:val="single"/>
        </w:rPr>
        <w:t xml:space="preserve">feminists demonstrate how </w:t>
      </w:r>
      <w:r>
        <w:rPr>
          <w:sz w:val="16"/>
          <w:szCs w:val="16"/>
        </w:rPr>
        <w:t xml:space="preserve">the </w:t>
      </w:r>
      <w:r w:rsidRPr="0061452C">
        <w:rPr>
          <w:szCs w:val="16"/>
          <w:u w:val="single"/>
        </w:rPr>
        <w:t>unequal social relations</w:t>
      </w:r>
      <w:r>
        <w:rPr>
          <w:sz w:val="16"/>
          <w:szCs w:val="16"/>
        </w:rPr>
        <w:t xml:space="preserve"> on which most states are founded </w:t>
      </w:r>
      <w:r w:rsidRPr="0061452C">
        <w:rPr>
          <w:szCs w:val="16"/>
          <w:u w:val="single"/>
        </w:rPr>
        <w:t xml:space="preserve">both influence </w:t>
      </w:r>
      <w:r>
        <w:rPr>
          <w:sz w:val="16"/>
          <w:szCs w:val="16"/>
        </w:rPr>
        <w:t xml:space="preserve">their external </w:t>
      </w:r>
      <w:r w:rsidRPr="0061452C">
        <w:rPr>
          <w:szCs w:val="16"/>
          <w:u w:val="single"/>
        </w:rPr>
        <w:t xml:space="preserve">security-seeking behavior and are influenced by it. </w:t>
      </w:r>
      <w:r w:rsidRPr="00680E22">
        <w:rPr>
          <w:szCs w:val="16"/>
          <w:highlight w:val="yellow"/>
          <w:u w:val="single"/>
        </w:rPr>
        <w:t>Investigating states as gendered</w:t>
      </w:r>
      <w:r>
        <w:rPr>
          <w:sz w:val="16"/>
          <w:szCs w:val="16"/>
        </w:rPr>
        <w:t xml:space="preserve"> constructs </w:t>
      </w:r>
      <w:r w:rsidRPr="00680E22">
        <w:rPr>
          <w:b/>
          <w:szCs w:val="16"/>
          <w:highlight w:val="yellow"/>
          <w:u w:val="single"/>
        </w:rPr>
        <w:t xml:space="preserve">is not irrelevant </w:t>
      </w:r>
      <w:r w:rsidRPr="00680E22">
        <w:rPr>
          <w:b/>
          <w:szCs w:val="16"/>
          <w:u w:val="single"/>
        </w:rPr>
        <w:t>to understanding their securityseeking behaviors as well as whose interests are most served by these behaviors</w:t>
      </w:r>
      <w:r w:rsidRPr="00680E22">
        <w:rPr>
          <w:sz w:val="16"/>
          <w:szCs w:val="16"/>
        </w:rPr>
        <w:t>.</w:t>
      </w:r>
      <w:r>
        <w:rPr>
          <w:sz w:val="16"/>
          <w:szCs w:val="16"/>
        </w:rPr>
        <w:t xml:space="preserve"> </w:t>
      </w:r>
      <w:r w:rsidRPr="00680E22">
        <w:rPr>
          <w:szCs w:val="16"/>
          <w:highlight w:val="yellow"/>
          <w:u w:val="single"/>
        </w:rPr>
        <w:t>Bringing to light social structures that support war and “naturalize</w:t>
      </w:r>
      <w:r>
        <w:rPr>
          <w:sz w:val="16"/>
          <w:szCs w:val="16"/>
        </w:rPr>
        <w:t xml:space="preserve">” the </w:t>
      </w:r>
      <w:r w:rsidRPr="00B4352D">
        <w:rPr>
          <w:szCs w:val="16"/>
          <w:u w:val="single"/>
        </w:rPr>
        <w:t xml:space="preserve">gender </w:t>
      </w:r>
      <w:r w:rsidRPr="00680E22">
        <w:rPr>
          <w:szCs w:val="16"/>
          <w:highlight w:val="yellow"/>
          <w:u w:val="single"/>
        </w:rPr>
        <w:t>inequalities</w:t>
      </w:r>
      <w:r w:rsidRPr="00B4352D">
        <w:rPr>
          <w:szCs w:val="16"/>
          <w:u w:val="single"/>
        </w:rPr>
        <w:t xml:space="preserve"> manifested in markets</w:t>
      </w:r>
      <w:r>
        <w:rPr>
          <w:sz w:val="16"/>
          <w:szCs w:val="16"/>
        </w:rPr>
        <w:t xml:space="preserve"> and households </w:t>
      </w:r>
      <w:r w:rsidRPr="00680E22">
        <w:rPr>
          <w:szCs w:val="16"/>
          <w:highlight w:val="yellow"/>
          <w:u w:val="single"/>
        </w:rPr>
        <w:t xml:space="preserve">is not irrelevant for </w:t>
      </w:r>
      <w:r w:rsidRPr="00680E22">
        <w:rPr>
          <w:b/>
          <w:szCs w:val="16"/>
          <w:highlight w:val="yellow"/>
          <w:u w:val="single"/>
          <w:bdr w:val="single" w:sz="4" w:space="0" w:color="auto"/>
        </w:rPr>
        <w:t xml:space="preserve">understanding </w:t>
      </w:r>
      <w:r w:rsidRPr="000C70D1">
        <w:rPr>
          <w:b/>
          <w:szCs w:val="16"/>
          <w:highlight w:val="yellow"/>
          <w:u w:val="single"/>
          <w:bdr w:val="single" w:sz="4" w:space="0" w:color="auto"/>
        </w:rPr>
        <w:t>their causes</w:t>
      </w:r>
      <w:r w:rsidRPr="000C70D1">
        <w:rPr>
          <w:szCs w:val="16"/>
          <w:highlight w:val="yellow"/>
          <w:u w:val="single"/>
        </w:rPr>
        <w:t>.</w:t>
      </w:r>
      <w:r w:rsidRPr="00B4352D">
        <w:rPr>
          <w:szCs w:val="16"/>
          <w:u w:val="single"/>
        </w:rPr>
        <w:t xml:space="preserve"> </w:t>
      </w:r>
      <w:r>
        <w:rPr>
          <w:sz w:val="16"/>
          <w:szCs w:val="16"/>
        </w:rPr>
        <w:t xml:space="preserve">Feminists claim that the </w:t>
      </w:r>
      <w:r w:rsidRPr="00680E22">
        <w:rPr>
          <w:szCs w:val="16"/>
          <w:highlight w:val="yellow"/>
          <w:u w:val="single"/>
        </w:rPr>
        <w:t>gendered foundations</w:t>
      </w:r>
      <w:r w:rsidRPr="00B4352D">
        <w:rPr>
          <w:szCs w:val="16"/>
          <w:u w:val="single"/>
        </w:rPr>
        <w:t xml:space="preserve"> of states and markets </w:t>
      </w:r>
      <w:r w:rsidRPr="00680E22">
        <w:rPr>
          <w:szCs w:val="16"/>
          <w:highlight w:val="yellow"/>
          <w:u w:val="single"/>
        </w:rPr>
        <w:t>must be exposed and challenged before adequate understandings of, and prescriptions</w:t>
      </w:r>
      <w:r w:rsidRPr="00B4352D">
        <w:rPr>
          <w:szCs w:val="16"/>
          <w:u w:val="single"/>
        </w:rPr>
        <w:t xml:space="preserve"> for</w:t>
      </w:r>
      <w:r>
        <w:rPr>
          <w:sz w:val="16"/>
          <w:szCs w:val="16"/>
        </w:rPr>
        <w:t xml:space="preserve">, women’s (and certain men’s) </w:t>
      </w:r>
      <w:r w:rsidRPr="00B4352D">
        <w:rPr>
          <w:szCs w:val="16"/>
          <w:u w:val="single"/>
        </w:rPr>
        <w:t xml:space="preserve">security broadly defined </w:t>
      </w:r>
      <w:r w:rsidRPr="00680E22">
        <w:rPr>
          <w:szCs w:val="16"/>
          <w:highlight w:val="yellow"/>
          <w:u w:val="single"/>
        </w:rPr>
        <w:t>can be formulated</w:t>
      </w:r>
      <w:r>
        <w:rPr>
          <w:sz w:val="16"/>
          <w:szCs w:val="16"/>
        </w:rPr>
        <w:t>. (627-8)</w:t>
      </w:r>
    </w:p>
    <w:p w14:paraId="4FA78EFB" w14:textId="77777777" w:rsidR="004250C4" w:rsidRDefault="004250C4" w:rsidP="004250C4">
      <w:pPr>
        <w:rPr>
          <w:sz w:val="16"/>
        </w:rPr>
      </w:pPr>
    </w:p>
    <w:p w14:paraId="6A251C4E" w14:textId="77777777" w:rsidR="004250C4" w:rsidRPr="00323EBD" w:rsidRDefault="004250C4" w:rsidP="004250C4">
      <w:pPr>
        <w:pStyle w:val="Heading3"/>
      </w:pPr>
      <w:r>
        <w:t>Link---growth</w:t>
      </w:r>
    </w:p>
    <w:p w14:paraId="2CBBD678" w14:textId="77777777" w:rsidR="004250C4" w:rsidRPr="00323EBD" w:rsidRDefault="004250C4" w:rsidP="004250C4">
      <w:pPr>
        <w:pStyle w:val="Heading4"/>
      </w:pPr>
      <w:r w:rsidRPr="00323EBD">
        <w:t xml:space="preserve">Economic growth continues the gender asymmetry </w:t>
      </w:r>
    </w:p>
    <w:p w14:paraId="3D1F9648" w14:textId="77777777" w:rsidR="004250C4" w:rsidRPr="00323EBD" w:rsidRDefault="004250C4" w:rsidP="004250C4">
      <w:pPr>
        <w:rPr>
          <w:sz w:val="18"/>
          <w:szCs w:val="18"/>
        </w:rPr>
      </w:pPr>
      <w:r w:rsidRPr="00323EBD">
        <w:rPr>
          <w:sz w:val="20"/>
          <w:szCs w:val="20"/>
        </w:rPr>
        <w:t xml:space="preserve">Naila </w:t>
      </w:r>
      <w:r w:rsidRPr="00323EBD">
        <w:rPr>
          <w:b/>
          <w:bCs/>
          <w:sz w:val="20"/>
          <w:szCs w:val="20"/>
        </w:rPr>
        <w:t>Kabeer 15</w:t>
      </w:r>
      <w:r w:rsidRPr="00323EBD">
        <w:rPr>
          <w:sz w:val="20"/>
          <w:szCs w:val="20"/>
        </w:rPr>
        <w:t xml:space="preserve">, </w:t>
      </w:r>
      <w:r w:rsidRPr="00323EBD">
        <w:rPr>
          <w:sz w:val="18"/>
          <w:szCs w:val="18"/>
        </w:rPr>
        <w:t>- (Gender Institute, London School of Economics and Political Science, London, UK) 10-29-2015, "Gender Equality, Economic Growth, and Women’s Agency: the “Endless Variety” and “Monotonous Similarity” of Patriarchal Constraints," Taylor &amp; Francis, https://www-tandfonline-com.proxy.lib.umich.edu/doi/full/10.1080/13545701.2015.109000 //mish</w:t>
      </w:r>
    </w:p>
    <w:p w14:paraId="7FD51614" w14:textId="77777777" w:rsidR="004250C4" w:rsidRPr="00323EBD" w:rsidRDefault="004250C4" w:rsidP="004250C4">
      <w:pPr>
        <w:rPr>
          <w:sz w:val="16"/>
        </w:rPr>
      </w:pPr>
      <w:r w:rsidRPr="00323EBD">
        <w:rPr>
          <w:szCs w:val="32"/>
          <w:u w:val="single"/>
        </w:rPr>
        <w:t>Feminist scholars</w:t>
      </w:r>
      <w:r w:rsidRPr="00323EBD">
        <w:rPr>
          <w:szCs w:val="32"/>
        </w:rPr>
        <w:t xml:space="preserve"> </w:t>
      </w:r>
      <w:r w:rsidRPr="00323EBD">
        <w:rPr>
          <w:szCs w:val="32"/>
          <w:u w:val="single"/>
        </w:rPr>
        <w:t>have pointed to the fundamental gender asymmetry in mainstream conceptualizations of growth</w:t>
      </w:r>
      <w:r w:rsidRPr="00323EBD">
        <w:rPr>
          <w:szCs w:val="32"/>
        </w:rPr>
        <w:t xml:space="preserve"> </w:t>
      </w:r>
      <w:r w:rsidRPr="00323EBD">
        <w:rPr>
          <w:sz w:val="16"/>
        </w:rPr>
        <w:t xml:space="preserve">(Marilyn Waring Citation1989). Growth is defined as the increase in the goods and services produced in a country within a given year, valued at market (or imputed) prices – with one important caveat: </w:t>
      </w:r>
      <w:r w:rsidRPr="00323EBD">
        <w:rPr>
          <w:sz w:val="16"/>
          <w:u w:val="single"/>
        </w:rPr>
        <w:t xml:space="preserve">it is </w:t>
      </w:r>
      <w:r w:rsidRPr="00323EBD">
        <w:rPr>
          <w:rStyle w:val="StyleUnderline"/>
        </w:rPr>
        <w:t>restricted to those goods and services that are, or could be, bought and sold in the market place</w:t>
      </w:r>
      <w:r w:rsidRPr="00323EBD">
        <w:rPr>
          <w:sz w:val="16"/>
        </w:rPr>
        <w:t>. The production of these goods and services is classified as “</w:t>
      </w:r>
      <w:r w:rsidRPr="00323EBD">
        <w:rPr>
          <w:sz w:val="20"/>
          <w:szCs w:val="28"/>
          <w:u w:val="single"/>
        </w:rPr>
        <w:t>economic activity</w:t>
      </w:r>
      <w:r w:rsidRPr="00323EBD">
        <w:rPr>
          <w:sz w:val="16"/>
        </w:rPr>
        <w:t xml:space="preserve">” and, as the labor force data tell us, </w:t>
      </w:r>
      <w:r w:rsidRPr="00323EBD">
        <w:rPr>
          <w:szCs w:val="32"/>
          <w:u w:val="single"/>
        </w:rPr>
        <w:t>is largely carried out by men</w:t>
      </w:r>
      <w:r w:rsidRPr="00323EBD">
        <w:rPr>
          <w:sz w:val="16"/>
        </w:rPr>
        <w:t>. The goods and services produced through unpaid domestic labor for consumption and use by the family, including those which reproduce the “economically active</w:t>
      </w:r>
      <w:r w:rsidRPr="00323EBD">
        <w:rPr>
          <w:rStyle w:val="StyleUnderline"/>
        </w:rPr>
        <w:t>” labor force on a daily and generational basis, are explicitly excluded from definitions of economic activity and growth</w:t>
      </w:r>
      <w:r w:rsidRPr="00323EBD">
        <w:rPr>
          <w:sz w:val="16"/>
        </w:rPr>
        <w:t>. As time use data tells us, this work is largely done by women. In other words</w:t>
      </w:r>
      <w:r w:rsidRPr="00323EBD">
        <w:rPr>
          <w:rStyle w:val="StyleUnderline"/>
        </w:rPr>
        <w:t>, the economic growth of a country is defined and measured in a way that arbitrarily excludes the essential, but invisible “economic inactivity” that goes into making it happen.</w:t>
      </w:r>
      <w:r w:rsidRPr="00323EBD">
        <w:rPr>
          <w:sz w:val="16"/>
          <w:u w:val="single"/>
        </w:rPr>
        <w:t xml:space="preserve"> </w:t>
      </w:r>
      <w:r w:rsidRPr="00323EBD">
        <w:rPr>
          <w:sz w:val="16"/>
        </w:rPr>
        <w:t xml:space="preserve">This has led feminist scholars to argue that a key criterion for assessing the gender implications of growth strategies must be the extent to which they address the consequences of this asymmetry. This means asking questions about the quantity and quality of economic opportunities associated with different growth strategies, about the gender distribution of these opportunities, and about the extent to which state policies serve to reinforce or offset gender inequalities in the ability to benefit from new opportunities (Diane Elson and Nilüfer Çagatay Citation2000). </w:t>
      </w:r>
      <w:r w:rsidRPr="00323EBD">
        <w:rPr>
          <w:rStyle w:val="StyleUnderline"/>
        </w:rPr>
        <w:t>Strategies for growth have varied over time</w:t>
      </w:r>
      <w:r w:rsidRPr="00323EBD">
        <w:rPr>
          <w:sz w:val="16"/>
        </w:rPr>
        <w:t xml:space="preserve">. Most developing countries embarked on import-substituting, state-led industrialization strategies after gaining independence in the postwar period, using Keynesian macro economic management to achieve nationalist ends. The oil shocks of the 1970s and the ensuing debt crisis in many of these countries coincided with the rise of neoliberal ideologies within wealthy donor countries and their dissemination across the world through the lending policies of the international financial institutions. </w:t>
      </w:r>
      <w:r w:rsidRPr="00323EBD">
        <w:rPr>
          <w:rStyle w:val="StyleUnderline"/>
        </w:rPr>
        <w:t xml:space="preserve">The result has been a major shift across the world toward export-oriented growth strategies based on the liberalization of markets, trade, and capital flows at national and international levels. </w:t>
      </w:r>
      <w:r w:rsidRPr="00323EBD">
        <w:rPr>
          <w:sz w:val="16"/>
        </w:rPr>
        <w:t xml:space="preserve">Drawing on the feminist criteria outlined above, it could be argued that </w:t>
      </w:r>
      <w:r w:rsidRPr="00323EBD">
        <w:rPr>
          <w:sz w:val="16"/>
          <w:u w:val="single"/>
        </w:rPr>
        <w:t>there was a strong male breadwinner bias to the early state-led import-substitution strategies</w:t>
      </w:r>
      <w:r w:rsidRPr="00323EBD">
        <w:rPr>
          <w:sz w:val="16"/>
        </w:rPr>
        <w:t xml:space="preserve">. </w:t>
      </w:r>
      <w:r w:rsidRPr="00323EBD">
        <w:rPr>
          <w:rStyle w:val="StyleUnderline"/>
        </w:rPr>
        <w:t>They promoted large-scale, capital-intensive industries, privileged men's employment, and tied access to social security to full-time, life-long employment</w:t>
      </w:r>
      <w:r w:rsidRPr="00323EBD">
        <w:rPr>
          <w:sz w:val="16"/>
        </w:rPr>
        <w:t xml:space="preserve"> (of the kind largely enjoyed by men). At the same time, the state also took responsibility for the social welfare of its citizens, and there was a gradual, though highly uneven, expansion in welfare services in most developing countries that created formal employment opportunities for educated women and supported many more in their reproductive roles. The shift to neoliberal policies has been associated with a very different set of outcomes. </w:t>
      </w:r>
      <w:r w:rsidRPr="00323EBD">
        <w:rPr>
          <w:rStyle w:val="StyleUnderline"/>
        </w:rPr>
        <w:t>Efforts to create flexible labor markets in order to attract “footloose” capital and to enable countries to compete in international trade have led to the dismantling of state protections previously accorded to labor</w:t>
      </w:r>
      <w:r w:rsidRPr="00323EBD">
        <w:rPr>
          <w:sz w:val="16"/>
        </w:rPr>
        <w:t>. Where these cutbacks in state welfare provision have not been accompanied by an equivalent expansion in affordable market provision</w:t>
      </w:r>
      <w:r w:rsidRPr="00323EBD">
        <w:rPr>
          <w:b/>
          <w:bCs/>
          <w:sz w:val="16"/>
        </w:rPr>
        <w:t xml:space="preserve">, </w:t>
      </w:r>
      <w:r w:rsidRPr="00323EBD">
        <w:rPr>
          <w:rStyle w:val="StyleUnderline"/>
          <w:b/>
          <w:bCs/>
        </w:rPr>
        <w:t>it has been the unpaid labor of women</w:t>
      </w:r>
      <w:r w:rsidRPr="00323EBD">
        <w:rPr>
          <w:sz w:val="16"/>
        </w:rPr>
        <w:t>, particularly among low-income groups, that has had to make good the shortfall</w:t>
      </w:r>
      <w:r w:rsidRPr="00323EBD">
        <w:rPr>
          <w:rStyle w:val="StyleUnderline"/>
        </w:rPr>
        <w:t>. The male breadwinner bias of earlier policy has been partly attenuated by women's access to jobs in export-oriented sectors, but the reduction of the role of the state has meant the loss of one of the few sources of “good jobs” available to women in developing countries, as well as a decline in state support for their reproductive responsibilities</w:t>
      </w:r>
      <w:r w:rsidRPr="00323EBD">
        <w:rPr>
          <w:sz w:val="16"/>
        </w:rPr>
        <w:t xml:space="preserve">. To sum up, therefore, </w:t>
      </w:r>
      <w:r w:rsidRPr="00323EBD">
        <w:rPr>
          <w:rStyle w:val="StyleUnderline"/>
        </w:rPr>
        <w:t>the feminist economics literature suggests that the interrelationship between economic growth and gender equality is likely to be mediated by a variety of contextual factors, including the broad policy regimes, within which growth strategies are embedded, as well as the structures of local patriarchy</w:t>
      </w:r>
      <w:r w:rsidRPr="00323EBD">
        <w:rPr>
          <w:sz w:val="16"/>
        </w:rPr>
        <w:t>. It thus rules out the possibility of making a priori generalizations about how the interrelationship will play out in different contexts. However, as the analysis in this contribution will show, the resilience of certain aspects of patriarchy means that we continue to find elements of continuity in the midst of much change.</w:t>
      </w:r>
    </w:p>
    <w:p w14:paraId="2CBCF9DF" w14:textId="77777777" w:rsidR="004250C4" w:rsidRDefault="004250C4" w:rsidP="004250C4">
      <w:pPr>
        <w:pStyle w:val="Heading3"/>
      </w:pPr>
      <w:r>
        <w:t xml:space="preserve">Link---hegemony  </w:t>
      </w:r>
    </w:p>
    <w:p w14:paraId="68CABC8C" w14:textId="77777777" w:rsidR="004250C4" w:rsidRPr="00CF4C03" w:rsidRDefault="004250C4" w:rsidP="004250C4">
      <w:pPr>
        <w:pStyle w:val="Heading4"/>
      </w:pPr>
      <w:r>
        <w:t xml:space="preserve">projections of U.S. leadership are justified by gendered ideologies  -critics are dismissed as women who don’t ‘understand real world politics’ </w:t>
      </w:r>
    </w:p>
    <w:p w14:paraId="44B02D36" w14:textId="77777777" w:rsidR="004250C4" w:rsidRPr="00AB64D8" w:rsidRDefault="004250C4" w:rsidP="004250C4">
      <w:r>
        <w:rPr>
          <w:rStyle w:val="Style13ptBold"/>
        </w:rPr>
        <w:t xml:space="preserve">Peterson 10 </w:t>
      </w:r>
      <w:r w:rsidRPr="00AB64D8">
        <w:t xml:space="preserve">[V Spike Peterson, Professor of International Relations  at the University of Arizona, Associate Fellow, Gender Institute, London School of Economics, Gender, War, and Militarism: Feminist Perspectives, PRAEGER SECURITY INTERNATIONAL 2010,  Chapter 1: Gendered Identities, Ideologies, and Practices in the Context of War and Militarism, pages 17-30] </w:t>
      </w:r>
    </w:p>
    <w:p w14:paraId="35C34F1A" w14:textId="77777777" w:rsidR="004250C4" w:rsidRDefault="004250C4" w:rsidP="004250C4"/>
    <w:p w14:paraId="20BE7429" w14:textId="77777777" w:rsidR="004250C4" w:rsidRPr="00785738" w:rsidRDefault="004250C4" w:rsidP="004250C4">
      <w:pPr>
        <w:rPr>
          <w:sz w:val="16"/>
        </w:rPr>
      </w:pPr>
      <w:r w:rsidRPr="00785738">
        <w:rPr>
          <w:sz w:val="16"/>
        </w:rPr>
        <w:t xml:space="preserve">The U.S.–led “war on terror” exemplifies how identity investments, ideological commitments, and militarized practices interact. Some argue that </w:t>
      </w:r>
      <w:r w:rsidRPr="00CF4C03">
        <w:rPr>
          <w:rStyle w:val="StyleUnderline"/>
        </w:rPr>
        <w:t xml:space="preserve">George W. Bush’s </w:t>
      </w:r>
      <w:r w:rsidRPr="00F24DB9">
        <w:rPr>
          <w:rStyle w:val="StyleUnderline"/>
          <w:highlight w:val="yellow"/>
        </w:rPr>
        <w:t>forceful response to</w:t>
      </w:r>
      <w:r w:rsidRPr="00CF4C03">
        <w:rPr>
          <w:rStyle w:val="StyleUnderline"/>
        </w:rPr>
        <w:t xml:space="preserve"> the </w:t>
      </w:r>
      <w:r w:rsidRPr="00F24DB9">
        <w:rPr>
          <w:rStyle w:val="StyleUnderline"/>
          <w:highlight w:val="yellow"/>
        </w:rPr>
        <w:t>9/11</w:t>
      </w:r>
      <w:r w:rsidRPr="00CF4C03">
        <w:rPr>
          <w:rStyle w:val="StyleUnderline"/>
        </w:rPr>
        <w:t xml:space="preserve"> bombings </w:t>
      </w:r>
      <w:r w:rsidRPr="00F24DB9">
        <w:rPr>
          <w:rStyle w:val="StyleUnderline"/>
          <w:highlight w:val="yellow"/>
        </w:rPr>
        <w:t>involved</w:t>
      </w:r>
      <w:r w:rsidRPr="00785738">
        <w:rPr>
          <w:sz w:val="16"/>
        </w:rPr>
        <w:t xml:space="preserve"> not only his outrage and claim to military leadership but also </w:t>
      </w:r>
      <w:r w:rsidRPr="00CF4C03">
        <w:rPr>
          <w:rStyle w:val="StyleUnderline"/>
        </w:rPr>
        <w:t xml:space="preserve">his </w:t>
      </w:r>
      <w:r w:rsidRPr="00F24DB9">
        <w:rPr>
          <w:rStyle w:val="StyleUnderline"/>
          <w:highlight w:val="yellow"/>
        </w:rPr>
        <w:t>desire to establish a hypermasculine image of</w:t>
      </w:r>
      <w:r w:rsidRPr="00CF4C03">
        <w:rPr>
          <w:rStyle w:val="StyleUnderline"/>
        </w:rPr>
        <w:t xml:space="preserve"> himself and </w:t>
      </w:r>
      <w:r w:rsidRPr="00F24DB9">
        <w:rPr>
          <w:rStyle w:val="StyleUnderline"/>
          <w:highlight w:val="yellow"/>
        </w:rPr>
        <w:t>the U</w:t>
      </w:r>
      <w:r w:rsidRPr="00F24DB9">
        <w:rPr>
          <w:rStyle w:val="StyleUnderline"/>
        </w:rPr>
        <w:t xml:space="preserve">nited </w:t>
      </w:r>
      <w:r w:rsidRPr="00F24DB9">
        <w:rPr>
          <w:rStyle w:val="StyleUnderline"/>
          <w:highlight w:val="yellow"/>
        </w:rPr>
        <w:t>S</w:t>
      </w:r>
      <w:r w:rsidRPr="00F24DB9">
        <w:rPr>
          <w:rStyle w:val="StyleUnderline"/>
        </w:rPr>
        <w:t>tates</w:t>
      </w:r>
      <w:r w:rsidRPr="00785738">
        <w:rPr>
          <w:sz w:val="16"/>
        </w:rPr>
        <w:t xml:space="preserve">. It is well-known that </w:t>
      </w:r>
      <w:r w:rsidRPr="00CF4C03">
        <w:rPr>
          <w:rStyle w:val="StyleUnderline"/>
        </w:rPr>
        <w:t>Bush had personal reasons for enhancing his militarist (manly) identity</w:t>
      </w:r>
      <w:r w:rsidRPr="00785738">
        <w:rPr>
          <w:sz w:val="16"/>
        </w:rPr>
        <w:t xml:space="preserve">. He had avoided serving in Vietnam, was invested in the image of being a “guy’s guy,” and arguably hoped to redeem his father’s failure to oust Saddam in the First Gulf War. </w:t>
      </w:r>
      <w:r w:rsidRPr="00F24DB9">
        <w:rPr>
          <w:rStyle w:val="StyleUnderline"/>
          <w:highlight w:val="yellow"/>
        </w:rPr>
        <w:t>For many Americans, the identity and power of the U</w:t>
      </w:r>
      <w:r w:rsidRPr="00F24DB9">
        <w:rPr>
          <w:rStyle w:val="StyleUnderline"/>
        </w:rPr>
        <w:t xml:space="preserve">nited </w:t>
      </w:r>
      <w:r w:rsidRPr="00F24DB9">
        <w:rPr>
          <w:rStyle w:val="StyleUnderline"/>
          <w:highlight w:val="yellow"/>
        </w:rPr>
        <w:t>S</w:t>
      </w:r>
      <w:r w:rsidRPr="00F24DB9">
        <w:rPr>
          <w:rStyle w:val="StyleUnderline"/>
        </w:rPr>
        <w:t xml:space="preserve">tates </w:t>
      </w:r>
      <w:r w:rsidRPr="00F24DB9">
        <w:rPr>
          <w:rStyle w:val="StyleUnderline"/>
          <w:highlight w:val="yellow"/>
        </w:rPr>
        <w:t>had been feminized b</w:t>
      </w:r>
      <w:r w:rsidRPr="00CF4C03">
        <w:rPr>
          <w:rStyle w:val="StyleUnderline"/>
        </w:rPr>
        <w:t xml:space="preserve">y its defeat in </w:t>
      </w:r>
      <w:r w:rsidRPr="00F24DB9">
        <w:rPr>
          <w:rStyle w:val="StyleUnderline"/>
          <w:highlight w:val="yellow"/>
        </w:rPr>
        <w:t>Vietnam</w:t>
      </w:r>
      <w:r w:rsidRPr="00CF4C03">
        <w:rPr>
          <w:rStyle w:val="StyleUnderline"/>
        </w:rPr>
        <w:t xml:space="preserve">, made more humiliating by losing to a people stereotyped as ethnically/racially inferior. Feminization anxiety was also fueled by the increasing </w:t>
      </w:r>
      <w:r w:rsidRPr="00F24DB9">
        <w:rPr>
          <w:rStyle w:val="StyleUnderline"/>
          <w:highlight w:val="yellow"/>
        </w:rPr>
        <w:t xml:space="preserve">visibility of women in politics </w:t>
      </w:r>
      <w:r w:rsidRPr="00F24DB9">
        <w:rPr>
          <w:rStyle w:val="StyleUnderline"/>
        </w:rPr>
        <w:t>and</w:t>
      </w:r>
      <w:r w:rsidRPr="00F24DB9">
        <w:rPr>
          <w:sz w:val="16"/>
        </w:rPr>
        <w:t xml:space="preserve"> the workplace and the </w:t>
      </w:r>
      <w:r w:rsidRPr="00F24DB9">
        <w:rPr>
          <w:rStyle w:val="StyleUnderline"/>
        </w:rPr>
        <w:t xml:space="preserve">growing </w:t>
      </w:r>
      <w:r w:rsidRPr="00F24DB9">
        <w:rPr>
          <w:rStyle w:val="StyleUnderline"/>
          <w:highlight w:val="yellow"/>
        </w:rPr>
        <w:t>strength of LGBT</w:t>
      </w:r>
      <w:r w:rsidRPr="00785738">
        <w:rPr>
          <w:sz w:val="16"/>
        </w:rPr>
        <w:t xml:space="preserve"> (lesbian, gay, bisexual, and transgender) political movements. A yearning to remasculinize the nation (Jeffords 1989) was already present and readily tapped by Bush and his advisers as the nation responded to 9/11 and its spectacular demonstration of U.S. vulnerability to penetration by foreign men. The war story the Bush administration immediately cultivated featured fanatical terrorists inexplicably committed to destroying freedom, democracy, and (implicitly Western) civilization by any means. Enemies this irrational and unpredictable could only be defeated by drawing an absolute line between good and evil and adopting the strongest possible measures to eliminate those deemed evil. </w:t>
      </w:r>
      <w:r w:rsidRPr="00F24DB9">
        <w:rPr>
          <w:rStyle w:val="Emphasis"/>
          <w:highlight w:val="yellow"/>
        </w:rPr>
        <w:t>Feminization operates</w:t>
      </w:r>
      <w:r w:rsidRPr="00F24DB9">
        <w:rPr>
          <w:rStyle w:val="Emphasis"/>
        </w:rPr>
        <w:t xml:space="preserve"> here </w:t>
      </w:r>
      <w:r w:rsidRPr="00F24DB9">
        <w:rPr>
          <w:rStyle w:val="Emphasis"/>
          <w:highlight w:val="yellow"/>
        </w:rPr>
        <w:t>to construct enemies as so absolutely different</w:t>
      </w:r>
      <w:r w:rsidRPr="00F24DB9">
        <w:rPr>
          <w:rStyle w:val="Emphasis"/>
        </w:rPr>
        <w:t xml:space="preserve"> </w:t>
      </w:r>
      <w:r w:rsidRPr="00F24DB9">
        <w:rPr>
          <w:rStyle w:val="Emphasis"/>
          <w:highlight w:val="yellow"/>
        </w:rPr>
        <w:t>from “us” that the only viable strategy is their annihilation.</w:t>
      </w:r>
      <w:r w:rsidRPr="00F24DB9">
        <w:rPr>
          <w:sz w:val="16"/>
          <w:highlight w:val="yellow"/>
        </w:rPr>
        <w:t xml:space="preserve"> </w:t>
      </w:r>
      <w:r w:rsidRPr="00F24DB9">
        <w:rPr>
          <w:rStyle w:val="StyleUnderline"/>
          <w:highlight w:val="yellow"/>
        </w:rPr>
        <w:t>Those who</w:t>
      </w:r>
      <w:r w:rsidRPr="00CF4C03">
        <w:rPr>
          <w:rStyle w:val="StyleUnderline"/>
        </w:rPr>
        <w:t xml:space="preserve"> were</w:t>
      </w:r>
      <w:r w:rsidRPr="00785738">
        <w:rPr>
          <w:sz w:val="16"/>
        </w:rPr>
        <w:t xml:space="preserve"> fearful, were skeptical, or actively </w:t>
      </w:r>
      <w:r w:rsidRPr="00F24DB9">
        <w:rPr>
          <w:rStyle w:val="StyleUnderline"/>
          <w:highlight w:val="yellow"/>
        </w:rPr>
        <w:t>opposed Bush</w:t>
      </w:r>
      <w:r w:rsidRPr="00CF4C03">
        <w:rPr>
          <w:rStyle w:val="StyleUnderline"/>
        </w:rPr>
        <w:t xml:space="preserve">’s strategies </w:t>
      </w:r>
      <w:r w:rsidRPr="00F24DB9">
        <w:rPr>
          <w:rStyle w:val="StyleUnderline"/>
          <w:highlight w:val="yellow"/>
        </w:rPr>
        <w:t>were rendered</w:t>
      </w:r>
      <w:r w:rsidRPr="00785738">
        <w:rPr>
          <w:sz w:val="16"/>
        </w:rPr>
        <w:t xml:space="preserve"> unequivocally suspect—unpatriotic, anti-American, naively (irrationally) out of touch, or quite simply </w:t>
      </w:r>
      <w:r w:rsidRPr="00F24DB9">
        <w:rPr>
          <w:rStyle w:val="StyleUnderline"/>
          <w:highlight w:val="yellow"/>
        </w:rPr>
        <w:t>unmanly</w:t>
      </w:r>
      <w:r w:rsidRPr="00785738">
        <w:rPr>
          <w:sz w:val="16"/>
        </w:rPr>
        <w:t xml:space="preserve"> (lacking the guts to do what must be done). In this instance, </w:t>
      </w:r>
      <w:r w:rsidRPr="00CF4C03">
        <w:rPr>
          <w:rStyle w:val="StyleUnderline"/>
        </w:rPr>
        <w:t xml:space="preserve">feminization operates to </w:t>
      </w:r>
      <w:r w:rsidRPr="00F24DB9">
        <w:rPr>
          <w:rStyle w:val="StyleUnderline"/>
          <w:highlight w:val="yellow"/>
        </w:rPr>
        <w:t>deny</w:t>
      </w:r>
      <w:r w:rsidRPr="00CF4C03">
        <w:rPr>
          <w:rStyle w:val="StyleUnderline"/>
        </w:rPr>
        <w:t xml:space="preserve"> absolutely </w:t>
      </w:r>
      <w:r w:rsidRPr="00F24DB9">
        <w:rPr>
          <w:rStyle w:val="StyleUnderline"/>
          <w:highlight w:val="yellow"/>
        </w:rPr>
        <w:t>the rationality of dissenters or</w:t>
      </w:r>
      <w:r w:rsidRPr="00CF4C03">
        <w:rPr>
          <w:rStyle w:val="StyleUnderline"/>
        </w:rPr>
        <w:t xml:space="preserve"> any cogent reasons for </w:t>
      </w:r>
      <w:r w:rsidRPr="00F24DB9">
        <w:rPr>
          <w:rStyle w:val="StyleUnderline"/>
          <w:highlight w:val="yellow"/>
        </w:rPr>
        <w:t>critique</w:t>
      </w:r>
      <w:r w:rsidRPr="00CF4C03">
        <w:rPr>
          <w:rStyle w:val="StyleUnderline"/>
        </w:rPr>
        <w:t xml:space="preserve">. Dissenters are simply and irredeemably </w:t>
      </w:r>
      <w:r w:rsidRPr="00F24DB9">
        <w:rPr>
          <w:rStyle w:val="StyleUnderline"/>
          <w:highlight w:val="yellow"/>
        </w:rPr>
        <w:t>discredited</w:t>
      </w:r>
      <w:r w:rsidRPr="00CF4C03">
        <w:rPr>
          <w:rStyle w:val="StyleUnderline"/>
        </w:rPr>
        <w:t xml:space="preserve">: unwilling to stand up </w:t>
      </w:r>
      <w:r w:rsidRPr="00F24DB9">
        <w:rPr>
          <w:rStyle w:val="StyleUnderline"/>
          <w:highlight w:val="yellow"/>
        </w:rPr>
        <w:t>for</w:t>
      </w:r>
      <w:r w:rsidRPr="00CF4C03">
        <w:rPr>
          <w:rStyle w:val="StyleUnderline"/>
        </w:rPr>
        <w:t xml:space="preserve"> their country, ungratefully abandoning the United States and freeloading </w:t>
      </w:r>
      <w:r w:rsidRPr="00785738">
        <w:rPr>
          <w:sz w:val="16"/>
        </w:rPr>
        <w:t xml:space="preserve">on its military power, </w:t>
      </w:r>
      <w:r w:rsidRPr="00CF4C03">
        <w:rPr>
          <w:rStyle w:val="StyleUnderline"/>
        </w:rPr>
        <w:t xml:space="preserve">and/or </w:t>
      </w:r>
      <w:r w:rsidRPr="00F24DB9">
        <w:rPr>
          <w:rStyle w:val="StyleUnderline"/>
          <w:highlight w:val="yellow"/>
        </w:rPr>
        <w:t>failing to grasp real-world politics. Those seeking debate</w:t>
      </w:r>
      <w:r w:rsidRPr="00CF4C03">
        <w:rPr>
          <w:rStyle w:val="StyleUnderline"/>
        </w:rPr>
        <w:t xml:space="preserve"> and diplomacy </w:t>
      </w:r>
      <w:r w:rsidRPr="00F24DB9">
        <w:rPr>
          <w:rStyle w:val="StyleUnderline"/>
          <w:highlight w:val="yellow"/>
        </w:rPr>
        <w:t>are feminized—cast as</w:t>
      </w:r>
      <w:r w:rsidRPr="00785738">
        <w:rPr>
          <w:sz w:val="16"/>
        </w:rPr>
        <w:t xml:space="preserve"> behaving like cowardly </w:t>
      </w:r>
      <w:r w:rsidRPr="00CF4C03">
        <w:rPr>
          <w:rStyle w:val="StyleUnderline"/>
        </w:rPr>
        <w:t>women</w:t>
      </w:r>
      <w:r w:rsidRPr="00785738">
        <w:rPr>
          <w:sz w:val="16"/>
        </w:rPr>
        <w:t xml:space="preserve"> and </w:t>
      </w:r>
      <w:r w:rsidRPr="00F24DB9">
        <w:rPr>
          <w:rStyle w:val="StyleUnderline"/>
          <w:highlight w:val="yellow"/>
        </w:rPr>
        <w:t>undermining U.S. interests</w:t>
      </w:r>
      <w:r w:rsidRPr="00CF4C03">
        <w:rPr>
          <w:rStyle w:val="StyleUnderline"/>
        </w:rPr>
        <w:t xml:space="preserve"> by wimping out</w:t>
      </w:r>
      <w:r w:rsidRPr="00785738">
        <w:rPr>
          <w:sz w:val="16"/>
        </w:rPr>
        <w:t xml:space="preserve"> of military action. In effect, dissidents become a less stark but ultimately an equally threatening enemy: “If you’re not with us, you’re against us.” And as enemies, those who are against us lose any claim to inclusion, respect, or (apparently) rights. Investments in </w:t>
      </w:r>
      <w:r w:rsidRPr="00F24DB9">
        <w:rPr>
          <w:rStyle w:val="StyleUnderline"/>
          <w:highlight w:val="yellow"/>
        </w:rPr>
        <w:t>gendered identities and commitments to masculinist ideologies mattered for initiating the “war on terror</w:t>
      </w:r>
      <w:r w:rsidRPr="00CF4C03">
        <w:rPr>
          <w:rStyle w:val="StyleUnderline"/>
        </w:rPr>
        <w:t>,” and they also matter within processes of militarization.</w:t>
      </w:r>
      <w:r w:rsidRPr="00785738">
        <w:rPr>
          <w:sz w:val="16"/>
        </w:rPr>
        <w:t xml:space="preserve"> Militaries, of course, are quintessential sites of hypermasculinity. </w:t>
      </w:r>
      <w:r w:rsidRPr="00CF4C03">
        <w:rPr>
          <w:rStyle w:val="StyleUnderline"/>
        </w:rPr>
        <w:t>Success in war is presumed to demand a constellation of qualities long considered the exclusive province of men: superior physical strength, incomparable male bonding, heroic risk taking, extremes of violence, and readiness to sacrifice</w:t>
      </w:r>
      <w:r w:rsidRPr="00785738">
        <w:rPr>
          <w:sz w:val="16"/>
        </w:rPr>
        <w:t xml:space="preserve"> one’s life for the cause. Historically, military service afforded decisive proof of manhood and constituted a claim to citizenship. The identities and ideals of military service continue to inform recruitment and enlistment, with the increasingly crucial addition of economic incentives. Masculinist qualities remain key to military life but are complicated in today’s services by a variety of differences among men (by ethnicity, race, religion, class, skills) and by the inclusion of women. </w:t>
      </w:r>
      <w:r w:rsidRPr="00CF4C03">
        <w:rPr>
          <w:rStyle w:val="StyleUnderline"/>
        </w:rPr>
        <w:t>Within militaries, multiple masculinities are differently mobilized in pursuit of warring objectives</w:t>
      </w:r>
      <w:r w:rsidRPr="00785738">
        <w:rPr>
          <w:sz w:val="16"/>
        </w:rPr>
        <w:t xml:space="preserve">.5 More physically powerful and hyper- masculine men are valued but subordinated to orders from above; commanding officers, with their presumed leadership competence, enjoy higher prestige and less ambivalent valorization. Increasing </w:t>
      </w:r>
      <w:r w:rsidRPr="00CF4C03">
        <w:rPr>
          <w:rStyle w:val="StyleUnderline"/>
        </w:rPr>
        <w:t>reliance on advanced technologies prompts new masculinities. While desk jobs that distance soldiers from the battle front were previously feminized, computer specialists and high-tech operators today are increasingly valorized</w:t>
      </w:r>
      <w:r w:rsidRPr="00785738">
        <w:rPr>
          <w:sz w:val="16"/>
        </w:rPr>
        <w:t xml:space="preserve"> (Blanchard 2003). If we consider the education and training required for these positions, classed and raced dimensions of masculinities come into view. Indeed, the techno-war paradigm of the U.S. military presents a new version of Western superiority: high-tech sophistication, efficiency, and awesome power.</w:t>
      </w:r>
    </w:p>
    <w:p w14:paraId="457B08F5" w14:textId="77777777" w:rsidR="004250C4" w:rsidRDefault="004250C4" w:rsidP="004250C4"/>
    <w:p w14:paraId="1C138476" w14:textId="77777777" w:rsidR="004250C4" w:rsidRPr="00323EBD" w:rsidRDefault="004250C4" w:rsidP="004250C4">
      <w:pPr>
        <w:pStyle w:val="Heading3"/>
      </w:pPr>
      <w:r>
        <w:t>Link---UBI</w:t>
      </w:r>
    </w:p>
    <w:p w14:paraId="33CD5419" w14:textId="77777777" w:rsidR="004250C4" w:rsidRPr="00323EBD" w:rsidRDefault="004250C4" w:rsidP="004250C4">
      <w:pPr>
        <w:pStyle w:val="Heading4"/>
        <w:rPr>
          <w:u w:val="single"/>
        </w:rPr>
      </w:pPr>
      <w:r w:rsidRPr="00323EBD">
        <w:t xml:space="preserve">UBI will enhance gender hierarchies </w:t>
      </w:r>
      <w:r w:rsidRPr="00323EBD">
        <w:rPr>
          <w:u w:val="single"/>
        </w:rPr>
        <w:t>unless</w:t>
      </w:r>
      <w:r w:rsidRPr="00323EBD">
        <w:t xml:space="preserve"> the debate centers gender </w:t>
      </w:r>
      <w:r w:rsidRPr="00323EBD">
        <w:rPr>
          <w:u w:val="single"/>
        </w:rPr>
        <w:t>at the outset</w:t>
      </w:r>
    </w:p>
    <w:p w14:paraId="67200385" w14:textId="77777777" w:rsidR="004250C4" w:rsidRPr="00323EBD" w:rsidRDefault="004250C4" w:rsidP="004250C4">
      <w:bookmarkStart w:id="0" w:name="_Hlk139375585"/>
      <w:r w:rsidRPr="00323EBD">
        <w:rPr>
          <w:rStyle w:val="Style13ptBold"/>
        </w:rPr>
        <w:t>Robeyns 8</w:t>
      </w:r>
      <w:r w:rsidRPr="00323EBD">
        <w:t xml:space="preserve">, PhD, Professor @ U Rotterdam (Ingrid, “Introduction: Revisiting the Feminism and Basic Income Debate,” </w:t>
      </w:r>
      <w:r w:rsidRPr="00323EBD">
        <w:rPr>
          <w:i/>
          <w:iCs/>
        </w:rPr>
        <w:t>Basic Income Studies</w:t>
      </w:r>
      <w:r w:rsidRPr="00323EBD">
        <w:t>, 3.3)//BB</w:t>
      </w:r>
    </w:p>
    <w:p w14:paraId="5233E73F" w14:textId="77777777" w:rsidR="004250C4" w:rsidRPr="00323EBD" w:rsidRDefault="004250C4" w:rsidP="004250C4">
      <w:r w:rsidRPr="00323EBD">
        <w:t xml:space="preserve">Jacqueline O’Reilly and Anca Gheaus are less optimistic about the positive contributions of basic income to the feminist cause. Gheaus proposes that in order to judge to what extent a policy promotes gender justice, we should assess whether the costs of engaging in a lifestyle characterised by gender symmetry would be smaller than or equal to the costs of engaging in a gender asymmetrical lifestyle. She argues that </w:t>
      </w:r>
      <w:r w:rsidRPr="00323EBD">
        <w:rPr>
          <w:rStyle w:val="StyleUnderline"/>
          <w:highlight w:val="cyan"/>
        </w:rPr>
        <w:t>basic income will raise the costs of gender-symmetric lifestyles</w:t>
      </w:r>
      <w:r w:rsidRPr="00323EBD">
        <w:t xml:space="preserve">. </w:t>
      </w:r>
      <w:r w:rsidRPr="00323EBD">
        <w:rPr>
          <w:rStyle w:val="StyleUnderline"/>
          <w:highlight w:val="cyan"/>
        </w:rPr>
        <w:t>Rather than giving equal support</w:t>
      </w:r>
      <w:r w:rsidRPr="00323EBD">
        <w:rPr>
          <w:rStyle w:val="StyleUnderline"/>
        </w:rPr>
        <w:t xml:space="preserve"> to home- and career-centred women and accepting their preferences at face value, </w:t>
      </w:r>
      <w:r w:rsidRPr="00323EBD">
        <w:rPr>
          <w:rStyle w:val="StyleUnderline"/>
          <w:highlight w:val="cyan"/>
        </w:rPr>
        <w:t>we should “aim to ensure</w:t>
      </w:r>
      <w:r w:rsidRPr="00323EBD">
        <w:rPr>
          <w:rStyle w:val="StyleUnderline"/>
        </w:rPr>
        <w:t xml:space="preserve"> that </w:t>
      </w:r>
      <w:r w:rsidRPr="00323EBD">
        <w:rPr>
          <w:rStyle w:val="StyleUnderline"/>
          <w:highlight w:val="cyan"/>
        </w:rPr>
        <w:t>preferences</w:t>
      </w:r>
      <w:r w:rsidRPr="00323EBD">
        <w:rPr>
          <w:rStyle w:val="StyleUnderline"/>
        </w:rPr>
        <w:t xml:space="preserve"> (of all individuals) </w:t>
      </w:r>
      <w:r w:rsidRPr="00323EBD">
        <w:rPr>
          <w:rStyle w:val="StyleUnderline"/>
          <w:highlight w:val="cyan"/>
        </w:rPr>
        <w:t>are formed under just circumstances</w:t>
      </w:r>
      <w:r w:rsidRPr="00323EBD">
        <w:t xml:space="preserve">” (2008, p. 4). </w:t>
      </w:r>
      <w:r w:rsidRPr="00323EBD">
        <w:rPr>
          <w:rStyle w:val="StyleUnderline"/>
          <w:highlight w:val="cyan"/>
        </w:rPr>
        <w:t xml:space="preserve">One such </w:t>
      </w:r>
      <w:r w:rsidRPr="00323EBD">
        <w:rPr>
          <w:rStyle w:val="Emphasis"/>
          <w:highlight w:val="cyan"/>
        </w:rPr>
        <w:t>deeply unjust circumstance is the devaluation of care</w:t>
      </w:r>
      <w:r w:rsidRPr="00323EBD">
        <w:rPr>
          <w:rStyle w:val="StyleUnderline"/>
          <w:highlight w:val="cyan"/>
        </w:rPr>
        <w:t>; therefore</w:t>
      </w:r>
      <w:r w:rsidRPr="00323EBD">
        <w:rPr>
          <w:rStyle w:val="StyleUnderline"/>
        </w:rPr>
        <w:t xml:space="preserve">, in the world as it is, a </w:t>
      </w:r>
      <w:r w:rsidRPr="00323EBD">
        <w:rPr>
          <w:rStyle w:val="StyleUnderline"/>
          <w:highlight w:val="cyan"/>
        </w:rPr>
        <w:t xml:space="preserve">basic income would be an </w:t>
      </w:r>
      <w:r w:rsidRPr="00323EBD">
        <w:rPr>
          <w:rStyle w:val="Emphasis"/>
          <w:highlight w:val="cyan"/>
        </w:rPr>
        <w:t>obstacle</w:t>
      </w:r>
      <w:r w:rsidRPr="00323EBD">
        <w:rPr>
          <w:rStyle w:val="StyleUnderline"/>
          <w:highlight w:val="cyan"/>
        </w:rPr>
        <w:t xml:space="preserve"> to gender justice</w:t>
      </w:r>
      <w:r w:rsidRPr="00323EBD">
        <w:t xml:space="preserve">. O’Reilly adds further critical notes to the effects of a basic income when implemented in the real world. She surveys the gender effects of existing social policies and concludes that she is “sceptical that BI could radically address all the causes of gender inequality” (2008, p. 2). The feminist struggle requires a clear spelling out of what kind of gender equality we want and an acknowledgement of the complexity of the multiple dimensions of gender equality. So what can we conclude from this wide array of views? I would suggest that an in-depth feminist case for or against basic income requires considerable additional information other than just the claim that an unconditional basic income will be provided as a citizenship right. First, we need to be more specific about the level of basic income, since different levels of basic income may plausibly have different effects on the gendered distributions of income, labour market participation, and the intra-household divisions of caregiving. Second, we also need information on whether or not child care provisions and provisions for others who are dependent on family care would remain intact or would be expanded in the basic income society, and on what other measures will be implemented to create the flexibility that employed carers need. Third, empirical information about the likely effects on the well-being and the material standard of living of various groups (children, women, men, employed and unemployed adults, employed and nonemployed carers, single parents, dual parents, and so forth) needs to be collected. If we argue as several contributors to this debate do that a basic income would need to be complemented with other measures that redistribute care and unpaid work between women and men, we need to know more precisely what these measures are, their effectiveness, and their public and private costs. These </w:t>
      </w:r>
      <w:r w:rsidRPr="00323EBD">
        <w:rPr>
          <w:rStyle w:val="StyleUnderline"/>
          <w:highlight w:val="cyan"/>
        </w:rPr>
        <w:t>feminist discussions</w:t>
      </w:r>
      <w:r w:rsidRPr="00323EBD">
        <w:t xml:space="preserve"> do </w:t>
      </w:r>
      <w:r w:rsidRPr="00323EBD">
        <w:rPr>
          <w:rStyle w:val="StyleUnderline"/>
          <w:highlight w:val="cyan"/>
        </w:rPr>
        <w:t>need to be integrated into the</w:t>
      </w:r>
      <w:r w:rsidRPr="00323EBD">
        <w:t xml:space="preserve"> mainstream </w:t>
      </w:r>
      <w:r w:rsidRPr="00323EBD">
        <w:rPr>
          <w:rStyle w:val="Emphasis"/>
          <w:highlight w:val="cyan"/>
        </w:rPr>
        <w:t>basic income debate</w:t>
      </w:r>
      <w:r w:rsidRPr="00323EBD">
        <w:rPr>
          <w:rStyle w:val="StyleUnderline"/>
          <w:highlight w:val="cyan"/>
        </w:rPr>
        <w:t xml:space="preserve">. After all, once a basic income is implemented it may be </w:t>
      </w:r>
      <w:r w:rsidRPr="00323EBD">
        <w:rPr>
          <w:rStyle w:val="Emphasis"/>
          <w:highlight w:val="cyan"/>
        </w:rPr>
        <w:t>too late</w:t>
      </w:r>
      <w:r w:rsidRPr="00323EBD">
        <w:rPr>
          <w:rStyle w:val="StyleUnderline"/>
          <w:highlight w:val="cyan"/>
        </w:rPr>
        <w:t xml:space="preserve"> to notice that it adversely affects the gender division of labour and thus women’s position in society, or too late to notice that there is no money left to spend on</w:t>
      </w:r>
      <w:r w:rsidRPr="00323EBD">
        <w:rPr>
          <w:rStyle w:val="StyleUnderline"/>
        </w:rPr>
        <w:t xml:space="preserve"> the merit </w:t>
      </w:r>
      <w:r w:rsidRPr="00323EBD">
        <w:rPr>
          <w:rStyle w:val="StyleUnderline"/>
          <w:highlight w:val="cyan"/>
        </w:rPr>
        <w:t>goods of special importance to women and children</w:t>
      </w:r>
      <w:r w:rsidRPr="00323EBD">
        <w:t xml:space="preserve">. To my mind, the main merit of this debate in Basic Income Studies is that it provides evidence of the consolidation of the conflicting feminist views about basic income proposals when analysed at a general level. Therefore, I believe that it is time to move to a second stage of </w:t>
      </w:r>
      <w:r w:rsidRPr="00323EBD">
        <w:rPr>
          <w:rStyle w:val="Emphasis"/>
          <w:highlight w:val="cyan"/>
        </w:rPr>
        <w:t>feminist analyses</w:t>
      </w:r>
      <w:r w:rsidRPr="00323EBD">
        <w:t xml:space="preserve"> that </w:t>
      </w:r>
      <w:r w:rsidRPr="00323EBD">
        <w:rPr>
          <w:rStyle w:val="Emphasis"/>
          <w:highlight w:val="cyan"/>
        </w:rPr>
        <w:t>needs to focus</w:t>
      </w:r>
      <w:r w:rsidRPr="00323EBD">
        <w:t xml:space="preserve"> more </w:t>
      </w:r>
      <w:r w:rsidRPr="00323EBD">
        <w:rPr>
          <w:rStyle w:val="Emphasis"/>
          <w:highlight w:val="cyan"/>
        </w:rPr>
        <w:t>on</w:t>
      </w:r>
      <w:r w:rsidRPr="00323EBD">
        <w:t xml:space="preserve"> the details of the </w:t>
      </w:r>
      <w:r w:rsidRPr="00323EBD">
        <w:rPr>
          <w:rStyle w:val="Emphasis"/>
          <w:highlight w:val="cyan"/>
        </w:rPr>
        <w:t>entire package deal of a basic income society</w:t>
      </w:r>
      <w:r w:rsidRPr="00323EBD">
        <w:t xml:space="preserve">, in an empirically grounded fashion. </w:t>
      </w:r>
      <w:bookmarkEnd w:id="0"/>
    </w:p>
    <w:p w14:paraId="2C3B453D" w14:textId="77777777" w:rsidR="004250C4" w:rsidRPr="00323EBD" w:rsidRDefault="004250C4" w:rsidP="004250C4">
      <w:pPr>
        <w:pStyle w:val="Heading4"/>
      </w:pPr>
      <w:r w:rsidRPr="00323EBD">
        <w:t xml:space="preserve">Universality </w:t>
      </w:r>
      <w:r w:rsidRPr="00323EBD">
        <w:rPr>
          <w:i/>
          <w:iCs w:val="0"/>
          <w:u w:val="single"/>
        </w:rPr>
        <w:t>is</w:t>
      </w:r>
      <w:r w:rsidRPr="00323EBD">
        <w:t xml:space="preserve"> discrimination</w:t>
      </w:r>
    </w:p>
    <w:p w14:paraId="78DBF778" w14:textId="77777777" w:rsidR="004250C4" w:rsidRPr="00323EBD" w:rsidRDefault="004250C4" w:rsidP="004250C4">
      <w:r w:rsidRPr="00323EBD">
        <w:rPr>
          <w:rStyle w:val="Style13ptBold"/>
        </w:rPr>
        <w:t>Goldblatt 20</w:t>
      </w:r>
      <w:r w:rsidRPr="00323EBD">
        <w:t xml:space="preserve">, Professor in the Faculty of Law at the University of Technology Sydney and a Visiting Professor in the School of Law at the University (Beth, “Basic Income, Gender and Human Rights,” </w:t>
      </w:r>
      <w:r w:rsidRPr="00323EBD">
        <w:rPr>
          <w:i/>
          <w:iCs/>
        </w:rPr>
        <w:t>University of Oxford Human Rights Hub Journal</w:t>
      </w:r>
      <w:r w:rsidRPr="00323EBD">
        <w:t xml:space="preserve">, 3.1) </w:t>
      </w:r>
    </w:p>
    <w:p w14:paraId="29B1AD48" w14:textId="77777777" w:rsidR="004250C4" w:rsidRPr="00323EBD" w:rsidRDefault="004250C4" w:rsidP="004250C4">
      <w:r w:rsidRPr="00323EBD">
        <w:rPr>
          <w:rStyle w:val="StyleUnderline"/>
        </w:rPr>
        <w:t>A basic income in a society where women have more limited access to paid work and social security than men might advance equality and address gender disadvantage by empowering women financially. Since women tend to be disproportionately represented among the poor, this is a compelling equality argument for a basic income</w:t>
      </w:r>
      <w:r w:rsidRPr="00323EBD">
        <w:t xml:space="preserve">. </w:t>
      </w:r>
      <w:r w:rsidRPr="00323EBD">
        <w:rPr>
          <w:rStyle w:val="Emphasis"/>
        </w:rPr>
        <w:t>However</w:t>
      </w:r>
      <w:r w:rsidRPr="00323EBD">
        <w:t xml:space="preserve">, </w:t>
      </w:r>
      <w:r w:rsidRPr="00323EBD">
        <w:rPr>
          <w:rStyle w:val="StyleUnderline"/>
        </w:rPr>
        <w:t xml:space="preserve">the </w:t>
      </w:r>
      <w:r w:rsidRPr="00323EBD">
        <w:rPr>
          <w:rStyle w:val="Emphasis"/>
        </w:rPr>
        <w:t>universality</w:t>
      </w:r>
      <w:r w:rsidRPr="00323EBD">
        <w:rPr>
          <w:rStyle w:val="StyleUnderline"/>
        </w:rPr>
        <w:t xml:space="preserve"> of a basic income</w:t>
      </w:r>
      <w:r w:rsidRPr="00323EBD">
        <w:t xml:space="preserve">, </w:t>
      </w:r>
      <w:r w:rsidRPr="00323EBD">
        <w:rPr>
          <w:rStyle w:val="StyleUnderline"/>
        </w:rPr>
        <w:t xml:space="preserve">while attractive in principle, is itself </w:t>
      </w:r>
      <w:r w:rsidRPr="00323EBD">
        <w:rPr>
          <w:rStyle w:val="Emphasis"/>
        </w:rPr>
        <w:t>indiscriminate</w:t>
      </w:r>
      <w:r w:rsidRPr="00323EBD">
        <w:rPr>
          <w:rStyle w:val="StyleUnderline"/>
        </w:rPr>
        <w:t xml:space="preserve"> in treating all people in the society alike</w:t>
      </w:r>
      <w:r w:rsidRPr="00323EBD">
        <w:t xml:space="preserve">. </w:t>
      </w:r>
      <w:r w:rsidRPr="00323EBD">
        <w:rPr>
          <w:rStyle w:val="StyleUnderline"/>
        </w:rPr>
        <w:t xml:space="preserve">It could therefore be seen as a formal equality measure, </w:t>
      </w:r>
      <w:r w:rsidRPr="00323EBD">
        <w:rPr>
          <w:rStyle w:val="Emphasis"/>
        </w:rPr>
        <w:t>inadequate</w:t>
      </w:r>
      <w:r w:rsidRPr="00323EBD">
        <w:rPr>
          <w:rStyle w:val="StyleUnderline"/>
        </w:rPr>
        <w:t xml:space="preserve"> in addressing the structural disadvantages facing women</w:t>
      </w:r>
      <w:r w:rsidRPr="00323EBD">
        <w:t>. Young observes that ‘</w:t>
      </w:r>
      <w:r w:rsidRPr="00323EBD">
        <w:rPr>
          <w:rStyle w:val="StyleUnderline"/>
        </w:rPr>
        <w:t xml:space="preserve">the (neo-) liberal goods of economic liberty and formal equality resound strongly for women – but they are </w:t>
      </w:r>
      <w:r w:rsidRPr="00323EBD">
        <w:rPr>
          <w:rStyle w:val="Emphasis"/>
        </w:rPr>
        <w:t>loaded freight</w:t>
      </w:r>
      <w:r w:rsidRPr="00323EBD">
        <w:rPr>
          <w:rStyle w:val="StyleUnderline"/>
        </w:rPr>
        <w:t xml:space="preserve"> and also function to </w:t>
      </w:r>
      <w:r w:rsidRPr="00323EBD">
        <w:rPr>
          <w:rStyle w:val="Emphasis"/>
        </w:rPr>
        <w:t>justify</w:t>
      </w:r>
      <w:r w:rsidRPr="00323EBD">
        <w:rPr>
          <w:rStyle w:val="StyleUnderline"/>
        </w:rPr>
        <w:t xml:space="preserve"> much of modern economic and social relations that are deeply oppressive and unequal for women’</w:t>
      </w:r>
      <w:r w:rsidRPr="00323EBD">
        <w:t xml:space="preserve">. 108 </w:t>
      </w:r>
      <w:r w:rsidRPr="00323EBD">
        <w:rPr>
          <w:rStyle w:val="StyleUnderline"/>
        </w:rPr>
        <w:t xml:space="preserve">As a formal equality measure designed by its </w:t>
      </w:r>
      <w:r w:rsidRPr="00323EBD">
        <w:rPr>
          <w:rStyle w:val="Emphasis"/>
        </w:rPr>
        <w:t>universal nature</w:t>
      </w:r>
      <w:r w:rsidRPr="00323EBD">
        <w:rPr>
          <w:rStyle w:val="StyleUnderline"/>
        </w:rPr>
        <w:t xml:space="preserve"> to give </w:t>
      </w:r>
      <w:r w:rsidRPr="00323EBD">
        <w:rPr>
          <w:rStyle w:val="Emphasis"/>
        </w:rPr>
        <w:t>everyone an equal sum</w:t>
      </w:r>
      <w:r w:rsidRPr="00323EBD">
        <w:rPr>
          <w:rStyle w:val="StyleUnderline"/>
        </w:rPr>
        <w:t>, those who start off more disadvantaged may not see their position significantly altered, and existing hierarchies of power and privilege may not be shifted</w:t>
      </w:r>
      <w:r w:rsidRPr="00323EBD">
        <w:t>.</w:t>
      </w:r>
    </w:p>
    <w:p w14:paraId="20517235" w14:textId="77777777" w:rsidR="004250C4" w:rsidRPr="00323EBD" w:rsidRDefault="004250C4" w:rsidP="004250C4">
      <w:pPr>
        <w:pStyle w:val="Heading4"/>
      </w:pPr>
      <w:r w:rsidRPr="00323EBD">
        <w:t>UBI is consistent with the alt, but only after carefully sequenced interrogation of gendered drawbacks</w:t>
      </w:r>
    </w:p>
    <w:p w14:paraId="6F9726EE" w14:textId="77777777" w:rsidR="004250C4" w:rsidRPr="00323EBD" w:rsidRDefault="004250C4" w:rsidP="004250C4">
      <w:r w:rsidRPr="00323EBD">
        <w:rPr>
          <w:rStyle w:val="Style13ptBold"/>
        </w:rPr>
        <w:t>Goldblatt 20</w:t>
      </w:r>
      <w:r w:rsidRPr="00323EBD">
        <w:t xml:space="preserve">, Professor in the Faculty of Law at the University of Technology Sydney and a Visiting Professor in the School of Law at the University (Beth, “Basic Income, Gender and Human Rights,” </w:t>
      </w:r>
      <w:r w:rsidRPr="00323EBD">
        <w:rPr>
          <w:i/>
          <w:iCs/>
        </w:rPr>
        <w:t>University of Oxford Human Rights Hub Journal</w:t>
      </w:r>
      <w:r w:rsidRPr="00323EBD">
        <w:t>, 3.1)//BB</w:t>
      </w:r>
    </w:p>
    <w:p w14:paraId="14BD63D6" w14:textId="77777777" w:rsidR="004250C4" w:rsidRPr="00323EBD" w:rsidRDefault="004250C4" w:rsidP="004250C4">
      <w:r w:rsidRPr="00323EBD">
        <w:t xml:space="preserve">A human rights approach that is attentive to gender suggests that </w:t>
      </w:r>
      <w:r w:rsidRPr="00323EBD">
        <w:rPr>
          <w:rStyle w:val="StyleUnderline"/>
        </w:rPr>
        <w:t>a basic income</w:t>
      </w:r>
      <w:r w:rsidRPr="00323EBD">
        <w:t xml:space="preserve"> is likely to assist women who are disproportionately poor and vulnerable in all societies. But </w:t>
      </w:r>
      <w:r w:rsidRPr="00323EBD">
        <w:rPr>
          <w:rStyle w:val="Emphasis"/>
        </w:rPr>
        <w:t>on its own</w:t>
      </w:r>
      <w:r w:rsidRPr="00323EBD">
        <w:t xml:space="preserve"> it </w:t>
      </w:r>
      <w:r w:rsidRPr="00323EBD">
        <w:rPr>
          <w:rStyle w:val="StyleUnderline"/>
        </w:rPr>
        <w:t>will not address</w:t>
      </w:r>
      <w:r w:rsidRPr="00323EBD">
        <w:t xml:space="preserve"> the </w:t>
      </w:r>
      <w:r w:rsidRPr="00323EBD">
        <w:rPr>
          <w:rStyle w:val="StyleUnderline"/>
        </w:rPr>
        <w:t>complex and structural inequality</w:t>
      </w:r>
      <w:r w:rsidRPr="00323EBD">
        <w:t xml:space="preserve"> that they face. </w:t>
      </w:r>
      <w:r w:rsidRPr="00323EBD">
        <w:rPr>
          <w:rStyle w:val="StyleUnderline"/>
        </w:rPr>
        <w:t>A basic income will need to be accompanied by measures such as the provision of childcare and support for sole parents, alongside changes to the labour market and tax system</w:t>
      </w:r>
      <w:r w:rsidRPr="00323EBD">
        <w:t xml:space="preserve">. It will also have to be of adequate size to make a real difference to inequality. </w:t>
      </w:r>
      <w:r w:rsidRPr="00323EBD">
        <w:rPr>
          <w:rStyle w:val="StyleUnderline"/>
        </w:rPr>
        <w:t>The form of a basic income, its likely impact and its desirability as a policy solution is contingent on the political and economic conditions of the particular country</w:t>
      </w:r>
      <w:r w:rsidRPr="00323EBD">
        <w:t xml:space="preserve"> in which it is being considered and should be subject to democratic deliberation. Human rights </w:t>
      </w:r>
      <w:r w:rsidRPr="00323EBD">
        <w:rPr>
          <w:rStyle w:val="StyleUnderline"/>
        </w:rPr>
        <w:t>principles</w:t>
      </w:r>
      <w:r w:rsidRPr="00323EBD">
        <w:t xml:space="preserve"> </w:t>
      </w:r>
      <w:r w:rsidRPr="00323EBD">
        <w:rPr>
          <w:rStyle w:val="Emphasis"/>
        </w:rPr>
        <w:t>informed by gender</w:t>
      </w:r>
      <w:r w:rsidRPr="00323EBD">
        <w:t xml:space="preserve"> </w:t>
      </w:r>
      <w:r w:rsidRPr="00323EBD">
        <w:rPr>
          <w:rStyle w:val="Emphasis"/>
        </w:rPr>
        <w:t>will</w:t>
      </w:r>
      <w:r w:rsidRPr="00323EBD">
        <w:t xml:space="preserve"> help to </w:t>
      </w:r>
      <w:r w:rsidRPr="00323EBD">
        <w:rPr>
          <w:rStyle w:val="Emphasis"/>
        </w:rPr>
        <w:t>ensure that</w:t>
      </w:r>
      <w:r w:rsidRPr="00323EBD">
        <w:t xml:space="preserve"> any </w:t>
      </w:r>
      <w:r w:rsidRPr="00323EBD">
        <w:rPr>
          <w:rStyle w:val="Emphasis"/>
        </w:rPr>
        <w:t>basic income</w:t>
      </w:r>
      <w:r w:rsidRPr="00323EBD">
        <w:t xml:space="preserve"> proposal is carefully evaluated within the context of that country to </w:t>
      </w:r>
      <w:r w:rsidRPr="00323EBD">
        <w:rPr>
          <w:rStyle w:val="Emphasis"/>
        </w:rPr>
        <w:t>advance rather than impede</w:t>
      </w:r>
      <w:r w:rsidRPr="00323EBD">
        <w:rPr>
          <w:rStyle w:val="StyleUnderline"/>
        </w:rPr>
        <w:t xml:space="preserve"> substantive gender equality</w:t>
      </w:r>
      <w:r w:rsidRPr="00323EBD">
        <w:t xml:space="preserve">. </w:t>
      </w:r>
    </w:p>
    <w:p w14:paraId="40ABC775" w14:textId="77777777" w:rsidR="004250C4" w:rsidRPr="00323EBD" w:rsidRDefault="004250C4" w:rsidP="004250C4">
      <w:pPr>
        <w:pStyle w:val="Heading4"/>
      </w:pPr>
      <w:r w:rsidRPr="00323EBD">
        <w:t>UBI alone fails to redress gender inequality</w:t>
      </w:r>
    </w:p>
    <w:p w14:paraId="190FAE9F" w14:textId="77777777" w:rsidR="004250C4" w:rsidRPr="00323EBD" w:rsidRDefault="004250C4" w:rsidP="004250C4">
      <w:r w:rsidRPr="00323EBD">
        <w:rPr>
          <w:rStyle w:val="Style13ptBold"/>
        </w:rPr>
        <w:t>Goldblatt 20</w:t>
      </w:r>
      <w:r w:rsidRPr="00323EBD">
        <w:t xml:space="preserve">, Professor in the Faculty of Law at the University of Technology Sydney and a Visiting Professor in the School of Law at the University (Beth, “Basic Income, Gender and Human Rights,” </w:t>
      </w:r>
      <w:r w:rsidRPr="00323EBD">
        <w:rPr>
          <w:i/>
          <w:iCs/>
        </w:rPr>
        <w:t>University of Oxford Human Rights Hub Journal</w:t>
      </w:r>
      <w:r w:rsidRPr="00323EBD">
        <w:t xml:space="preserve">, 3.1) </w:t>
      </w:r>
    </w:p>
    <w:p w14:paraId="09AAB872" w14:textId="77777777" w:rsidR="004250C4" w:rsidRPr="00323EBD" w:rsidRDefault="004250C4" w:rsidP="004250C4">
      <w:r w:rsidRPr="00323EBD">
        <w:rPr>
          <w:rStyle w:val="StyleUnderline"/>
        </w:rPr>
        <w:t xml:space="preserve">Basic income </w:t>
      </w:r>
      <w:r w:rsidRPr="00323EBD">
        <w:t xml:space="preserve">as a form of universal and unconditional social assistance </w:t>
      </w:r>
      <w:r w:rsidRPr="00323EBD">
        <w:rPr>
          <w:rStyle w:val="StyleUnderline"/>
        </w:rPr>
        <w:t>has significant appeal</w:t>
      </w:r>
      <w:r w:rsidRPr="00323EBD">
        <w:t xml:space="preserve"> to many groups of women currently frustrated by punitive and patchy systems.110 It offers unencumbered access to income for unpaid carers and precarious workers, groups that are women dominated and face challenges under many social security systems. These groups may struggle to meet activation requirements such as job seeking while balancing caring obligations; and may also be burdened with responsibilities that are sometimes attached via conditions to cash transfers.111 </w:t>
      </w:r>
      <w:r w:rsidRPr="00323EBD">
        <w:rPr>
          <w:rStyle w:val="StyleUnderline"/>
        </w:rPr>
        <w:t>These arguments suggest that in some contexts a basic income will enhance equality and rights to social protection by bringing poor women and carers into the social protection fold without additional demands being placed on them</w:t>
      </w:r>
      <w:r w:rsidRPr="00323EBD">
        <w:t xml:space="preserve">. 112 </w:t>
      </w:r>
      <w:r w:rsidRPr="00323EBD">
        <w:rPr>
          <w:rStyle w:val="Emphasis"/>
        </w:rPr>
        <w:t>But this alone will not undo the structural disadvantage that these groups face</w:t>
      </w:r>
      <w:r w:rsidRPr="00323EBD">
        <w:t xml:space="preserve"> </w:t>
      </w:r>
      <w:r w:rsidRPr="00323EBD">
        <w:rPr>
          <w:rStyle w:val="StyleUnderline"/>
        </w:rPr>
        <w:t xml:space="preserve">and will </w:t>
      </w:r>
      <w:r w:rsidRPr="00323EBD">
        <w:rPr>
          <w:rStyle w:val="Emphasis"/>
        </w:rPr>
        <w:t>not</w:t>
      </w:r>
      <w:r w:rsidRPr="00323EBD">
        <w:rPr>
          <w:rStyle w:val="StyleUnderline"/>
        </w:rPr>
        <w:t xml:space="preserve"> </w:t>
      </w:r>
      <w:r w:rsidRPr="00323EBD">
        <w:t>necessarily</w:t>
      </w:r>
      <w:r w:rsidRPr="00323EBD">
        <w:rPr>
          <w:rStyle w:val="StyleUnderline"/>
        </w:rPr>
        <w:t xml:space="preserve"> be transformative in altering the gendered responsibilities for care; nor will it necessarily remove all the barriers to, and within, the labour market facing women and carers</w:t>
      </w:r>
      <w:r w:rsidRPr="00323EBD">
        <w:t xml:space="preserve">. </w:t>
      </w:r>
      <w:r w:rsidRPr="00323EBD">
        <w:rPr>
          <w:rStyle w:val="StyleUnderline"/>
        </w:rPr>
        <w:t>This suggests that a substantive gender equality approach could endorse a basic income if it offered more to women in a given society than already existed. But it would also require further social policy measures to redress the sexual division of labour at work and home</w:t>
      </w:r>
      <w:r w:rsidRPr="00323EBD">
        <w:t xml:space="preserve">. </w:t>
      </w:r>
      <w:r w:rsidRPr="00323EBD">
        <w:rPr>
          <w:rStyle w:val="StyleUnderline"/>
        </w:rPr>
        <w:t>These changes are unlikely to flow automatically from a basic income where structural inequalities along gender lines are embedded in society</w:t>
      </w:r>
      <w:r w:rsidRPr="00323EBD">
        <w:t xml:space="preserve">. </w:t>
      </w:r>
      <w:r w:rsidRPr="00323EBD">
        <w:rPr>
          <w:rStyle w:val="Emphasis"/>
        </w:rPr>
        <w:t>Other measures will be needed</w:t>
      </w:r>
      <w:r w:rsidRPr="00323EBD">
        <w:t xml:space="preserve">, whether through state provision, market regulation or norm realignments or combinations of these to spread caring in more gender equal ways. </w:t>
      </w:r>
      <w:r w:rsidRPr="00323EBD">
        <w:rPr>
          <w:rStyle w:val="StyleUnderline"/>
        </w:rPr>
        <w:t xml:space="preserve">A basic income would </w:t>
      </w:r>
      <w:r w:rsidRPr="00323EBD">
        <w:rPr>
          <w:rStyle w:val="Emphasis"/>
        </w:rPr>
        <w:t>need</w:t>
      </w:r>
      <w:r w:rsidRPr="00323EBD">
        <w:rPr>
          <w:rStyle w:val="StyleUnderline"/>
        </w:rPr>
        <w:t xml:space="preserve"> to sit alongside state support to realise other interdependent human rights including health care, housing, social services and worker rights, themselves developed in accordance with substantive gender equality</w:t>
      </w:r>
      <w:r w:rsidRPr="00323EBD">
        <w:t>.</w:t>
      </w:r>
    </w:p>
    <w:p w14:paraId="7572A71B" w14:textId="77777777" w:rsidR="004250C4" w:rsidRPr="00323EBD" w:rsidRDefault="004250C4" w:rsidP="004250C4">
      <w:pPr>
        <w:pStyle w:val="Heading4"/>
      </w:pPr>
      <w:r w:rsidRPr="00323EBD">
        <w:t>Assumption that UBI alone prevents gender oppression precludes a structural focus that is vital to solve gender inequality</w:t>
      </w:r>
    </w:p>
    <w:p w14:paraId="4A81B1C4" w14:textId="77777777" w:rsidR="004250C4" w:rsidRPr="00323EBD" w:rsidRDefault="004250C4" w:rsidP="004250C4">
      <w:r w:rsidRPr="00323EBD">
        <w:rPr>
          <w:rStyle w:val="Style13ptBold"/>
        </w:rPr>
        <w:t>Goldblatt 20</w:t>
      </w:r>
      <w:r w:rsidRPr="00323EBD">
        <w:t xml:space="preserve">, Professor in the Faculty of Law at the University of Technology Sydney and a Visiting Professor in the School of Law at the University (Beth, “Basic Income, Gender and Human Rights,” </w:t>
      </w:r>
      <w:r w:rsidRPr="00323EBD">
        <w:rPr>
          <w:i/>
          <w:iCs/>
        </w:rPr>
        <w:t>University of Oxford Human Rights Hub Journal</w:t>
      </w:r>
      <w:r w:rsidRPr="00323EBD">
        <w:t>, 3.1)//BB</w:t>
      </w:r>
    </w:p>
    <w:p w14:paraId="6C8D88E3" w14:textId="77777777" w:rsidR="004250C4" w:rsidRPr="00323EBD" w:rsidRDefault="004250C4" w:rsidP="004250C4">
      <w:r w:rsidRPr="00323EBD">
        <w:t xml:space="preserve">Some proponents suggest that universal childcare must accompany a basic income if it is to succeed in unseating sexual divisions of work and care. However, the cost implications of providing both might be economically and politically unfeasible. Young, writing in the Canadian context, has supported the idea of a basic income alongside other essential features of a welfare state that improve the position of women.100 She argues that </w:t>
      </w:r>
      <w:r w:rsidRPr="00323EBD">
        <w:rPr>
          <w:rStyle w:val="StyleUnderline"/>
        </w:rPr>
        <w:t xml:space="preserve">a focus on basic income </w:t>
      </w:r>
      <w:r w:rsidRPr="00323EBD">
        <w:rPr>
          <w:rStyle w:val="Emphasis"/>
        </w:rPr>
        <w:t>as the key policy option</w:t>
      </w:r>
      <w:r w:rsidRPr="00323EBD">
        <w:rPr>
          <w:rStyle w:val="StyleUnderline"/>
        </w:rPr>
        <w:t xml:space="preserve"> to redistribute resources risks failing to focus on the problems of the market in terms of its ‘provision of services and its treatment of workers’</w:t>
      </w:r>
      <w:r w:rsidRPr="00323EBD">
        <w:t xml:space="preserve">.101 </w:t>
      </w:r>
      <w:r w:rsidRPr="00323EBD">
        <w:rPr>
          <w:rStyle w:val="StyleUnderline"/>
        </w:rPr>
        <w:t xml:space="preserve">The focus of a basic income on the individual can </w:t>
      </w:r>
      <w:r w:rsidRPr="00323EBD">
        <w:rPr>
          <w:rStyle w:val="Emphasis"/>
          <w:sz w:val="30"/>
          <w:szCs w:val="30"/>
        </w:rPr>
        <w:t>foreclose a focus on structures</w:t>
      </w:r>
      <w:r w:rsidRPr="00323EBD">
        <w:rPr>
          <w:rStyle w:val="StyleUnderline"/>
        </w:rPr>
        <w:t xml:space="preserve"> that create and maintain inequality</w:t>
      </w:r>
      <w:r w:rsidRPr="00323EBD">
        <w:t xml:space="preserve">. </w:t>
      </w:r>
      <w:r w:rsidRPr="00323EBD">
        <w:rPr>
          <w:rStyle w:val="StyleUnderline"/>
        </w:rPr>
        <w:t xml:space="preserve">Aside from these conceptual concerns with a basic income there are many practical concerns about the size and shape of a basic income and the possibility that achieving it </w:t>
      </w:r>
      <w:r w:rsidRPr="00323EBD">
        <w:rPr>
          <w:rStyle w:val="Emphasis"/>
        </w:rPr>
        <w:t xml:space="preserve">results in policy losses </w:t>
      </w:r>
      <w:r w:rsidRPr="00323EBD">
        <w:rPr>
          <w:rStyle w:val="StyleUnderline"/>
        </w:rPr>
        <w:t>for women or groups of women currently benefiting from more targeted measures</w:t>
      </w:r>
      <w:r w:rsidRPr="00323EBD">
        <w:t xml:space="preserve">. A final concern with the basic income debate is raised by </w:t>
      </w:r>
      <w:r w:rsidRPr="00323EBD">
        <w:rPr>
          <w:rStyle w:val="StyleUnderline"/>
        </w:rPr>
        <w:t>feminists</w:t>
      </w:r>
      <w:r w:rsidRPr="00323EBD">
        <w:t xml:space="preserve"> from the Global South who </w:t>
      </w:r>
      <w:r w:rsidRPr="00323EBD">
        <w:rPr>
          <w:rStyle w:val="StyleUnderline"/>
        </w:rPr>
        <w:t>question whether a small payment will be sufficient to address extreme poverty and inequality; and whether women will be able to control this income at the household level or be in any way better placed to resist violence</w:t>
      </w:r>
      <w:r w:rsidRPr="00323EBD">
        <w:t>.102</w:t>
      </w:r>
    </w:p>
    <w:p w14:paraId="0CC960C2" w14:textId="77777777" w:rsidR="004250C4" w:rsidRPr="00323EBD" w:rsidRDefault="004250C4" w:rsidP="004250C4"/>
    <w:p w14:paraId="2491A25C" w14:textId="77777777" w:rsidR="004250C4" w:rsidRPr="00323EBD" w:rsidRDefault="004250C4" w:rsidP="004250C4">
      <w:pPr>
        <w:pStyle w:val="Heading3"/>
      </w:pPr>
      <w:r>
        <w:t>Link---SS</w:t>
      </w:r>
    </w:p>
    <w:p w14:paraId="020E5986" w14:textId="77777777" w:rsidR="004250C4" w:rsidRPr="00323EBD" w:rsidRDefault="004250C4" w:rsidP="004250C4">
      <w:pPr>
        <w:pStyle w:val="Heading4"/>
      </w:pPr>
      <w:r w:rsidRPr="00323EBD">
        <w:t xml:space="preserve">Modern tax policy including the social security system reinforces the patriarchy and disproportionately negatively impacts women </w:t>
      </w:r>
    </w:p>
    <w:p w14:paraId="7B8D22B2" w14:textId="77777777" w:rsidR="004250C4" w:rsidRPr="00323EBD" w:rsidRDefault="004250C4" w:rsidP="004250C4">
      <w:r w:rsidRPr="00323EBD">
        <w:rPr>
          <w:b/>
          <w:bCs/>
        </w:rPr>
        <w:t>Murti 21</w:t>
      </w:r>
      <w:r w:rsidRPr="00323EBD">
        <w:t xml:space="preserve"> – (Kat Murti is a libertarian, feminist, and activist, working to make the world a better, freer place, one day at a time. She is the co-founder and executive director of Feminists for Liberty, an anti-statist and anti-sexist organization that promotes gender equality without abandoning classically liberal ideas.) 5-3-21, “HOW GOVERNMENT CODIFIED PATRIARCHY”, America’s Future, https://americasfuture.org/how-government-codified-patriarchy/  //mish</w:t>
      </w:r>
    </w:p>
    <w:p w14:paraId="70790FA2" w14:textId="77777777" w:rsidR="004250C4" w:rsidRPr="00323EBD" w:rsidRDefault="004250C4" w:rsidP="004250C4">
      <w:pPr>
        <w:rPr>
          <w:szCs w:val="32"/>
          <w:u w:val="single"/>
        </w:rPr>
      </w:pPr>
      <w:r w:rsidRPr="00323EBD">
        <w:rPr>
          <w:sz w:val="16"/>
          <w:szCs w:val="32"/>
        </w:rPr>
        <w:t xml:space="preserve">Even today </w:t>
      </w:r>
      <w:r w:rsidRPr="00323EBD">
        <w:rPr>
          <w:szCs w:val="32"/>
          <w:u w:val="single"/>
        </w:rPr>
        <w:t>many supposedly gender neutral policies disproportionately negatively impact women</w:t>
      </w:r>
      <w:r w:rsidRPr="00323EBD">
        <w:rPr>
          <w:sz w:val="16"/>
          <w:szCs w:val="32"/>
        </w:rPr>
        <w:t xml:space="preserve">. The widely-used system of joint filing taxes was instituted in 1948 to incentivize women who had joined the workforce during World War II to relinquish their jobs to returning soldiers and go back to homemaking instead. </w:t>
      </w:r>
      <w:r w:rsidRPr="00323EBD">
        <w:rPr>
          <w:szCs w:val="32"/>
          <w:u w:val="single"/>
        </w:rPr>
        <w:t>Despite the normalization of dual income households over time, modern tax policy continues to push married women at virtually every income level to work fewer hours than they otherwise would, or to stay out of the labor force entirely—a major contributing factor to the gender pay gap</w:t>
      </w:r>
      <w:r w:rsidRPr="00323EBD">
        <w:rPr>
          <w:sz w:val="16"/>
          <w:szCs w:val="32"/>
        </w:rPr>
        <w:t xml:space="preserve">. </w:t>
      </w:r>
      <w:r w:rsidRPr="00323EBD">
        <w:rPr>
          <w:szCs w:val="32"/>
          <w:u w:val="single"/>
        </w:rPr>
        <w:t xml:space="preserve">The </w:t>
      </w:r>
      <w:r w:rsidRPr="00323EBD">
        <w:rPr>
          <w:b/>
          <w:bCs/>
          <w:szCs w:val="32"/>
          <w:u w:val="single"/>
        </w:rPr>
        <w:t>Social Security system is similarly structured to reward women who stay home rather than those who work</w:t>
      </w:r>
      <w:r w:rsidRPr="00323EBD">
        <w:rPr>
          <w:szCs w:val="32"/>
          <w:u w:val="single"/>
        </w:rPr>
        <w:t xml:space="preserve">, and working </w:t>
      </w:r>
      <w:r w:rsidRPr="00323EBD">
        <w:rPr>
          <w:b/>
          <w:bCs/>
          <w:szCs w:val="32"/>
          <w:u w:val="single"/>
        </w:rPr>
        <w:t>women</w:t>
      </w:r>
      <w:r w:rsidRPr="00323EBD">
        <w:rPr>
          <w:szCs w:val="32"/>
          <w:u w:val="single"/>
        </w:rPr>
        <w:t xml:space="preserve"> </w:t>
      </w:r>
      <w:r w:rsidRPr="00323EBD">
        <w:rPr>
          <w:b/>
          <w:bCs/>
          <w:szCs w:val="32"/>
          <w:u w:val="single"/>
        </w:rPr>
        <w:t>who are married may find themselves paying the full 12.4% Social Security tax without collecting any more benefits</w:t>
      </w:r>
      <w:r w:rsidRPr="00323EBD">
        <w:rPr>
          <w:szCs w:val="32"/>
          <w:u w:val="single"/>
        </w:rPr>
        <w:t xml:space="preserve"> than married women who don’t work</w:t>
      </w:r>
      <w:r w:rsidRPr="00323EBD">
        <w:rPr>
          <w:sz w:val="16"/>
          <w:szCs w:val="32"/>
        </w:rPr>
        <w:t xml:space="preserve">. Throughout American history, </w:t>
      </w:r>
      <w:r w:rsidRPr="00323EBD">
        <w:rPr>
          <w:szCs w:val="32"/>
          <w:u w:val="single"/>
        </w:rPr>
        <w:t xml:space="preserve">many of the major wins for feminism have involved women gaining access to markets and then using that access to push for further equality and acknowledgement of their individual and civil rights. </w:t>
      </w:r>
      <w:r w:rsidRPr="00323EBD">
        <w:rPr>
          <w:sz w:val="16"/>
          <w:szCs w:val="32"/>
        </w:rPr>
        <w:t xml:space="preserve">Women benefit—not just financially, but in all facets of their lives—from having the freedom to work, choose their professions, start businesses, own property, and the like with minimal state interference. </w:t>
      </w:r>
      <w:r w:rsidRPr="00323EBD">
        <w:rPr>
          <w:szCs w:val="32"/>
          <w:u w:val="single"/>
        </w:rPr>
        <w:t>According to the Economic Freedom of the World report, co</w:t>
      </w:r>
      <w:r w:rsidRPr="00323EBD">
        <w:rPr>
          <w:rFonts w:ascii="Times New Roman" w:hAnsi="Times New Roman" w:cs="Times New Roman"/>
          <w:szCs w:val="32"/>
          <w:u w:val="single"/>
        </w:rPr>
        <w:t>‐</w:t>
      </w:r>
      <w:r w:rsidRPr="00323EBD">
        <w:rPr>
          <w:szCs w:val="32"/>
          <w:u w:val="single"/>
        </w:rPr>
        <w:t>published annually by the Cato Institute, the Fraser Institute, and more than 70 free market think tanks around the world, “the ability of individuals to make their own economic decisions is key to economic and social progress.”</w:t>
      </w:r>
      <w:r w:rsidRPr="00323EBD">
        <w:rPr>
          <w:sz w:val="16"/>
          <w:szCs w:val="32"/>
        </w:rPr>
        <w:t xml:space="preserve"> In 2017, when the report began accounting for disparities in economic liberty granted to men and to women, 20 countries fell notably in the rankings, indicating that in many countries, there’s still significant progress to be made. </w:t>
      </w:r>
      <w:r w:rsidRPr="00323EBD">
        <w:rPr>
          <w:szCs w:val="32"/>
          <w:u w:val="single"/>
        </w:rPr>
        <w:t xml:space="preserve">The shameful legal and cultural history of patriarchal policies like coverture continue to reverberate in America today, and the more roadblocks to economic liberty are put in place, the more sexism women will continue to face. </w:t>
      </w:r>
    </w:p>
    <w:p w14:paraId="6F59AC44" w14:textId="77777777" w:rsidR="004250C4" w:rsidRPr="00323EBD" w:rsidRDefault="004250C4" w:rsidP="004250C4">
      <w:pPr>
        <w:rPr>
          <w:b/>
          <w:bCs/>
          <w:sz w:val="20"/>
          <w:szCs w:val="28"/>
          <w:u w:val="single"/>
        </w:rPr>
      </w:pPr>
    </w:p>
    <w:p w14:paraId="5E3294A1" w14:textId="77777777" w:rsidR="004250C4" w:rsidRPr="00323EBD" w:rsidRDefault="004250C4" w:rsidP="004250C4">
      <w:pPr>
        <w:pStyle w:val="Heading4"/>
      </w:pPr>
      <w:r w:rsidRPr="00323EBD">
        <w:t xml:space="preserve">The social security system magnifies gender inequality </w:t>
      </w:r>
    </w:p>
    <w:p w14:paraId="557CBBEE" w14:textId="77777777" w:rsidR="004250C4" w:rsidRPr="00323EBD" w:rsidRDefault="004250C4" w:rsidP="004250C4">
      <w:pPr>
        <w:rPr>
          <w:sz w:val="20"/>
          <w:szCs w:val="20"/>
        </w:rPr>
      </w:pPr>
      <w:r w:rsidRPr="00323EBD">
        <w:rPr>
          <w:b/>
          <w:bCs/>
        </w:rPr>
        <w:t>Enda and Gale 20</w:t>
      </w:r>
      <w:r w:rsidRPr="00323EBD">
        <w:t xml:space="preserve"> </w:t>
      </w:r>
      <w:r w:rsidRPr="00323EBD">
        <w:rPr>
          <w:sz w:val="20"/>
          <w:szCs w:val="20"/>
        </w:rPr>
        <w:t>- (Grace Enda - Senior Research Assistant – Tax Policy Center and William G. Gale - The Arjay and Frances Fearing Miller Chair in Federal Economic Policy, Senior Fellow – Economic Studies, Director – Retirement Security Project, Co-Director – Urban-Brookings Tax Policy Center) July 2020, "How does gender equality affect women in retirement?," Brookings, https://www.brookings.edu/articles/how-does-gender-equality-affect-women-in-retirement/  //mish</w:t>
      </w:r>
    </w:p>
    <w:p w14:paraId="2D427254" w14:textId="77777777" w:rsidR="004250C4" w:rsidRPr="00323EBD" w:rsidRDefault="004250C4" w:rsidP="004250C4">
      <w:pPr>
        <w:rPr>
          <w:sz w:val="16"/>
        </w:rPr>
      </w:pPr>
      <w:r w:rsidRPr="00323EBD">
        <w:rPr>
          <w:sz w:val="16"/>
        </w:rPr>
        <w:t xml:space="preserve">Variations across individuals or groups in </w:t>
      </w:r>
      <w:r w:rsidRPr="00323EBD">
        <w:rPr>
          <w:sz w:val="20"/>
          <w:szCs w:val="28"/>
          <w:u w:val="single"/>
        </w:rPr>
        <w:t>econ</w:t>
      </w:r>
      <w:r w:rsidRPr="00323EBD">
        <w:rPr>
          <w:u w:val="single"/>
        </w:rPr>
        <w:t>omic status in retirement can be traced to differences in labor market earnings, retirement saving derived from those earnings, and other factors</w:t>
      </w:r>
      <w:r w:rsidRPr="00323EBD">
        <w:rPr>
          <w:sz w:val="16"/>
        </w:rPr>
        <w:t xml:space="preserve"> including marital status, life expectancy, risk aversion, and financial acumen. </w:t>
      </w:r>
      <w:r w:rsidRPr="00323EBD">
        <w:rPr>
          <w:u w:val="single"/>
        </w:rPr>
        <w:t>These factors help explain women’s resources in retirement</w:t>
      </w:r>
      <w:r w:rsidRPr="00323EBD">
        <w:rPr>
          <w:sz w:val="16"/>
        </w:rPr>
        <w:t xml:space="preserve">. For a variety of reasons, women earn less on average over the course of a lifetime than men do. </w:t>
      </w:r>
      <w:r w:rsidRPr="00323EBD">
        <w:rPr>
          <w:u w:val="single"/>
        </w:rPr>
        <w:t>Lower lifetime earnings make it harder for women to save for retirement</w:t>
      </w:r>
      <w:r w:rsidRPr="00323EBD">
        <w:rPr>
          <w:sz w:val="16"/>
        </w:rPr>
        <w:t xml:space="preserve">. Exacerbating these differences, women are on average longer lived, more risk averse, less financially literate, and more likely to have greater caregiving responsibilities than men. Public policies that aim to boost women’s status in retirement should focus on the ways women participate in the labor market and in wealth accumulation programs as well as on specific retirement programs and benefits. Earnings For several interrelated reasons, average lifetime earnings are substantially lower for women than for men. </w:t>
      </w:r>
      <w:r w:rsidRPr="00323EBD">
        <w:rPr>
          <w:u w:val="single"/>
        </w:rPr>
        <w:t xml:space="preserve">Primarily, </w:t>
      </w:r>
      <w:r w:rsidRPr="00323EBD">
        <w:rPr>
          <w:b/>
          <w:bCs/>
          <w:u w:val="single"/>
        </w:rPr>
        <w:t>women provide a majority of unpaid family caregiving, which can lead women to interrupt their careers</w:t>
      </w:r>
      <w:r w:rsidRPr="00323EBD">
        <w:rPr>
          <w:u w:val="single"/>
        </w:rPr>
        <w:t>, seek part-time jobs in the market, or work in low-wage occupations to maintain flexibility.</w:t>
      </w:r>
      <w:r w:rsidRPr="00323EBD">
        <w:rPr>
          <w:sz w:val="16"/>
        </w:rPr>
        <w:t xml:space="preserve"> Caregiving provided during women’s 20s and 30s, when careers are formed and when age-earnings profiles are relatively steep, creates career-long earning losses. </w:t>
      </w:r>
      <w:r w:rsidRPr="00323EBD">
        <w:rPr>
          <w:u w:val="single"/>
        </w:rPr>
        <w:t>One study found that a woman with one child earns 28 percent less on average over her career than a woman without children, partially as a result of time out of the work force</w:t>
      </w:r>
      <w:r w:rsidRPr="00323EBD">
        <w:rPr>
          <w:sz w:val="16"/>
        </w:rPr>
        <w:t>. (</w:t>
      </w:r>
      <w:r w:rsidRPr="00323EBD">
        <w:rPr>
          <w:u w:val="single"/>
        </w:rPr>
        <w:t>In sharp contrast, becoming a father typically does not reduce a man’s earnings.)</w:t>
      </w:r>
      <w:r w:rsidRPr="00323EBD">
        <w:rPr>
          <w:sz w:val="16"/>
        </w:rPr>
        <w:t xml:space="preserve"> Each additional child reduces average women’s earnings by another 3 percent. </w:t>
      </w:r>
      <w:r w:rsidRPr="00323EBD">
        <w:rPr>
          <w:u w:val="single"/>
        </w:rPr>
        <w:t>Women are also more likely than men to care for their aging parents</w:t>
      </w:r>
      <w:r w:rsidRPr="00323EBD">
        <w:rPr>
          <w:sz w:val="16"/>
        </w:rPr>
        <w:t xml:space="preserve">—a responsibility that predominantly falls on women over the age of 50. People who leave the labor force early to care for a parent or other elderly relative lose an average of $142,000 in wages. </w:t>
      </w:r>
      <w:r w:rsidRPr="00323EBD">
        <w:rPr>
          <w:b/>
          <w:bCs/>
          <w:u w:val="single"/>
        </w:rPr>
        <w:t>Even within occupations, however, women receive unequal pay for similar work.</w:t>
      </w:r>
      <w:r w:rsidRPr="00323EBD">
        <w:rPr>
          <w:sz w:val="16"/>
        </w:rPr>
        <w:t xml:space="preserve"> </w:t>
      </w:r>
      <w:r w:rsidRPr="00323EBD">
        <w:rPr>
          <w:u w:val="single"/>
        </w:rPr>
        <w:t>Among full-time, year-round workers in 2018, median women’s earnings equaled 81.1 percent of median men’s earnings</w:t>
      </w:r>
      <w:r w:rsidRPr="00323EBD">
        <w:rPr>
          <w:sz w:val="16"/>
        </w:rPr>
        <w:t>. Controlling for age, education, job tenure, occupation, job title, location, and industry, the figure rises to 94.6 percent</w:t>
      </w:r>
      <w:r w:rsidRPr="00323EBD">
        <w:rPr>
          <w:u w:val="single"/>
        </w:rPr>
        <w:t>. Because this estimate controls for job title and occupation, it obscures important facets of gender inequality</w:t>
      </w:r>
      <w:r w:rsidRPr="00323EBD">
        <w:rPr>
          <w:sz w:val="16"/>
        </w:rPr>
        <w:t>—</w:t>
      </w:r>
      <w:r w:rsidRPr="00323EBD">
        <w:rPr>
          <w:u w:val="single"/>
        </w:rPr>
        <w:t>the social constraints and biases that limit women’s opportunity for career advancement</w:t>
      </w:r>
      <w:r w:rsidRPr="00323EBD">
        <w:rPr>
          <w:sz w:val="16"/>
        </w:rPr>
        <w:t xml:space="preserve"> (i.e., promotions) </w:t>
      </w:r>
      <w:r w:rsidRPr="00323EBD">
        <w:rPr>
          <w:u w:val="single"/>
        </w:rPr>
        <w:t>and pressure women into lower paying jobs. The</w:t>
      </w:r>
      <w:r w:rsidRPr="00323EBD">
        <w:rPr>
          <w:sz w:val="16"/>
        </w:rPr>
        <w:t xml:space="preserve"> wage differential varies across occupations but is almost always to women’s detriment. </w:t>
      </w:r>
      <w:r w:rsidRPr="00323EBD">
        <w:rPr>
          <w:b/>
          <w:bCs/>
          <w:u w:val="single"/>
        </w:rPr>
        <w:t>Progressive income taxation of family income provides significant disincentives for married women to work in the paid labor force</w:t>
      </w:r>
      <w:r w:rsidRPr="00323EBD">
        <w:rPr>
          <w:sz w:val="16"/>
        </w:rPr>
        <w:t xml:space="preserve">. </w:t>
      </w:r>
      <w:r w:rsidRPr="00323EBD">
        <w:rPr>
          <w:u w:val="single"/>
        </w:rPr>
        <w:t>By taxing the first dollar of a second earner’s income at the same marginal tax rate as the last dollar of the primary earner’s income, the tax system discourages work among married women</w:t>
      </w:r>
      <w:r w:rsidRPr="00323EBD">
        <w:rPr>
          <w:sz w:val="16"/>
        </w:rPr>
        <w:t xml:space="preserve">. From earnings to retirement wealth Lower lifetime earnings lead to lower retirement wealth. </w:t>
      </w:r>
      <w:r w:rsidRPr="00323EBD">
        <w:rPr>
          <w:u w:val="single"/>
        </w:rPr>
        <w:t xml:space="preserve">The most important link is through </w:t>
      </w:r>
      <w:r w:rsidRPr="00323EBD">
        <w:rPr>
          <w:b/>
          <w:bCs/>
          <w:u w:val="single"/>
        </w:rPr>
        <w:t>Social Security</w:t>
      </w:r>
      <w:r w:rsidRPr="00323EBD">
        <w:rPr>
          <w:u w:val="single"/>
        </w:rPr>
        <w:t>, which provides over half of family income to 52 percent of the elderly and at least 90 percent of income to 25 percent of the elderly.</w:t>
      </w:r>
      <w:r w:rsidRPr="00323EBD">
        <w:rPr>
          <w:sz w:val="16"/>
        </w:rPr>
        <w:t xml:space="preserve"> Women receive Social Security benefits that are, </w:t>
      </w:r>
      <w:r w:rsidRPr="00323EBD">
        <w:rPr>
          <w:u w:val="single"/>
        </w:rPr>
        <w:t>on average, 80 percent of those men receive. Benefits are based on a person’s 35 highest earning years. Women with long career interruptions risk not having 35 years with positive earnings, and the wage gaps noted above further reduce women’s benefits</w:t>
      </w:r>
      <w:r w:rsidRPr="00323EBD">
        <w:rPr>
          <w:sz w:val="16"/>
        </w:rPr>
        <w:t xml:space="preserve">. The motherhood penalty applies here, too: </w:t>
      </w:r>
      <w:r w:rsidRPr="00323EBD">
        <w:rPr>
          <w:u w:val="single"/>
        </w:rPr>
        <w:t>having a first child reduces a woman’s Social Security benefits (through reduced earnings) by an average of 16 percent.</w:t>
      </w:r>
      <w:r w:rsidRPr="00323EBD">
        <w:rPr>
          <w:sz w:val="16"/>
        </w:rPr>
        <w:t xml:space="preserve"> Each additional child increases the gap by 2 percent. </w:t>
      </w:r>
      <w:r w:rsidRPr="00323EBD">
        <w:rPr>
          <w:u w:val="single"/>
        </w:rPr>
        <w:t>Women who leave work to care for an elderly family member not only lose wages, they also lose an average of $131,000 in lifetime Social Security benefits.</w:t>
      </w:r>
      <w:r w:rsidRPr="00323EBD">
        <w:rPr>
          <w:sz w:val="16"/>
        </w:rPr>
        <w:t xml:space="preserve"> Spouses (or ex-spouses, if the marriage lasted more than 10 years) can choose to receive benefits based on their own earnings history or to receive half of their spouse’s benefit. Given the trends in employment, earnings, and marriage, women are increasingly choosing to receive their own benefits. </w:t>
      </w:r>
      <w:r w:rsidRPr="00323EBD">
        <w:rPr>
          <w:b/>
          <w:bCs/>
          <w:u w:val="single"/>
        </w:rPr>
        <w:t>Women receive Social Security benefits that are, on average, 80 percent of those men receive.</w:t>
      </w:r>
      <w:r w:rsidRPr="00323EBD">
        <w:rPr>
          <w:sz w:val="16"/>
        </w:rPr>
        <w:t xml:space="preserve"> </w:t>
      </w:r>
    </w:p>
    <w:p w14:paraId="6928C453" w14:textId="77777777" w:rsidR="004250C4" w:rsidRPr="00323EBD" w:rsidRDefault="004250C4" w:rsidP="004250C4"/>
    <w:p w14:paraId="5C008CC0" w14:textId="77777777" w:rsidR="004250C4" w:rsidRPr="00323EBD" w:rsidRDefault="004250C4" w:rsidP="004250C4">
      <w:pPr>
        <w:pStyle w:val="Heading4"/>
      </w:pPr>
      <w:r w:rsidRPr="00323EBD">
        <w:t xml:space="preserve">Women worldwide are not receiving the right to social security – COVID was the brink for inequality </w:t>
      </w:r>
    </w:p>
    <w:p w14:paraId="1C249178" w14:textId="77777777" w:rsidR="004250C4" w:rsidRPr="00323EBD" w:rsidRDefault="004250C4" w:rsidP="004250C4">
      <w:pPr>
        <w:rPr>
          <w:sz w:val="18"/>
          <w:szCs w:val="18"/>
        </w:rPr>
      </w:pPr>
      <w:r w:rsidRPr="00323EBD">
        <w:rPr>
          <w:b/>
          <w:bCs/>
        </w:rPr>
        <w:t>OHCHR 23</w:t>
      </w:r>
      <w:r w:rsidRPr="00323EBD">
        <w:t xml:space="preserve"> – </w:t>
      </w:r>
      <w:r w:rsidRPr="00323EBD">
        <w:rPr>
          <w:sz w:val="18"/>
          <w:szCs w:val="18"/>
        </w:rPr>
        <w:t>(HCHR) or the United Nations Human Rights Office, is a department of the Secretariat of the United Nations that works to promote and protect human rights that are guaranteed under international law and stipulated in the Universal Declaration of Human Rights of 1948. The office was established by the United Nations General Assembly on 20 December 1993[3] in the wake of the 1993 World Conference on Human Rights.) 7-21-2023, United Nations Human Rights Office of the High Commissioner, "Women and girls deserve full access to social security," https://www.ohchr.org/en/stories/2023/07/women-and-girls-deserve-full-access-social-security //mish</w:t>
      </w:r>
    </w:p>
    <w:p w14:paraId="41ED7BC4" w14:textId="77777777" w:rsidR="004250C4" w:rsidRPr="00323EBD" w:rsidRDefault="004250C4" w:rsidP="004250C4">
      <w:pPr>
        <w:rPr>
          <w:u w:val="single"/>
        </w:rPr>
      </w:pPr>
      <w:r w:rsidRPr="00323EBD">
        <w:rPr>
          <w:u w:val="single"/>
        </w:rPr>
        <w:t>The right to social protection is a human right, but so many women and girls worldwide still can’t access it</w:t>
      </w:r>
      <w:r w:rsidRPr="00323EBD">
        <w:rPr>
          <w:sz w:val="16"/>
        </w:rPr>
        <w:t>, according to a recent UN Human Rights report on social protection. “</w:t>
      </w:r>
      <w:r w:rsidRPr="00323EBD">
        <w:rPr>
          <w:u w:val="single"/>
        </w:rPr>
        <w:t>In times of social and economic instability, social protection shields those that are most affected</w:t>
      </w:r>
      <w:r w:rsidRPr="00323EBD">
        <w:rPr>
          <w:sz w:val="16"/>
        </w:rPr>
        <w:t xml:space="preserve">,” said Mahamane Cisse-Gouro, Director of the Human Rights Council and Treaty Mechanisms Division, UN Human Rights. “It helps prevent social exclusion and promotes social inclusion.” </w:t>
      </w:r>
      <w:r w:rsidRPr="00323EBD">
        <w:rPr>
          <w:u w:val="single"/>
        </w:rPr>
        <w:t xml:space="preserve">The </w:t>
      </w:r>
      <w:r w:rsidRPr="00323EBD">
        <w:rPr>
          <w:b/>
          <w:bCs/>
          <w:u w:val="single"/>
        </w:rPr>
        <w:t>COVID-19 pandemic, climate emergencies and related emerging conflicts, and increasing inequality</w:t>
      </w:r>
      <w:r w:rsidRPr="00323EBD">
        <w:rPr>
          <w:u w:val="single"/>
        </w:rPr>
        <w:t xml:space="preserve"> </w:t>
      </w:r>
      <w:r w:rsidRPr="00323EBD">
        <w:rPr>
          <w:b/>
          <w:bCs/>
          <w:u w:val="single"/>
        </w:rPr>
        <w:t>have made the gender gap even worse for social security</w:t>
      </w:r>
      <w:r w:rsidRPr="00323EBD">
        <w:rPr>
          <w:sz w:val="16"/>
        </w:rPr>
        <w:t xml:space="preserve">, Cisse-Gouro added. </w:t>
      </w:r>
      <w:r w:rsidRPr="00323EBD">
        <w:rPr>
          <w:u w:val="single"/>
        </w:rPr>
        <w:t>Other reasons for this gap are caused by their position in society as girls may have their education interrupted due to early pregnancy, child, early and forced marriage, or be responsible for most of the domestic work, leading to less access to formal employment and subsequent contribution-based social security</w:t>
      </w:r>
      <w:r w:rsidRPr="00323EBD">
        <w:rPr>
          <w:sz w:val="16"/>
        </w:rPr>
        <w:t xml:space="preserve">, Cisse-Gouro added. </w:t>
      </w:r>
      <w:r w:rsidRPr="00323EBD">
        <w:rPr>
          <w:u w:val="single"/>
        </w:rPr>
        <w:t>Women also find themselves in the lowest paid jobs. Their reproductive and care roles often force them to opt out from or interrupt their access to formal employment.</w:t>
      </w:r>
      <w:r w:rsidRPr="00323EBD">
        <w:rPr>
          <w:sz w:val="16"/>
        </w:rPr>
        <w:t xml:space="preserve"> Older women often face a gender pension gap, he stressed. </w:t>
      </w:r>
      <w:r w:rsidRPr="00323EBD">
        <w:rPr>
          <w:u w:val="single"/>
        </w:rPr>
        <w:t>This is especially true for migrant women who are more likely to be employed in jobs that lack occupational health and safety</w:t>
      </w:r>
      <w:r w:rsidRPr="00323EBD">
        <w:rPr>
          <w:sz w:val="16"/>
        </w:rPr>
        <w:t xml:space="preserve">, according to Michele LeVoy, Director of the Platform for International Cooperation on Undocumented Migrants. “One of the key barriers for undocumented migrant women in accessing services or justice is the fear that they might be detained and deported,” LeVoy said during the panel event. Cisse-Gouro said to overcome all these problems, women themselves must have a say in decisions that impact them the most. “That is the most effective way to find solutions and to secure their right to social protection is fully realized,” he said. </w:t>
      </w:r>
      <w:r w:rsidRPr="00323EBD">
        <w:rPr>
          <w:u w:val="single"/>
        </w:rPr>
        <w:t>“Yet, men continue to be over-represented in national parliaments and women continue to be under-represented in leadership positions in the private sectors and trade unions. There is a lack of women’s participation in public and political life in relation to shaping and influencing social protection policies.”</w:t>
      </w:r>
    </w:p>
    <w:p w14:paraId="4EB1D981" w14:textId="77777777" w:rsidR="004250C4" w:rsidRPr="00323EBD" w:rsidRDefault="004250C4" w:rsidP="004250C4">
      <w:pPr>
        <w:rPr>
          <w:u w:val="single"/>
        </w:rPr>
      </w:pPr>
    </w:p>
    <w:p w14:paraId="17F218C3" w14:textId="77777777" w:rsidR="004250C4" w:rsidRPr="00323EBD" w:rsidRDefault="004250C4" w:rsidP="004250C4">
      <w:pPr>
        <w:pStyle w:val="Heading4"/>
      </w:pPr>
      <w:r w:rsidRPr="00323EBD">
        <w:t xml:space="preserve">Job Guarantee and the Social security system are fundamentally flawed - both systems create a binary between femininity and masculinity </w:t>
      </w:r>
    </w:p>
    <w:p w14:paraId="3DAC9DB9" w14:textId="77777777" w:rsidR="004250C4" w:rsidRPr="00323EBD" w:rsidRDefault="004250C4" w:rsidP="004250C4">
      <w:pPr>
        <w:rPr>
          <w:sz w:val="20"/>
          <w:szCs w:val="20"/>
        </w:rPr>
      </w:pPr>
      <w:r w:rsidRPr="00323EBD">
        <w:rPr>
          <w:b/>
          <w:bCs/>
        </w:rPr>
        <w:t>Fraser 20</w:t>
      </w:r>
      <w:r w:rsidRPr="00323EBD">
        <w:rPr>
          <w:sz w:val="20"/>
          <w:szCs w:val="20"/>
        </w:rPr>
        <w:t>, (Nancy Fraser is an American philosopher, critical theorist, feminist, and the Henry A. and Louise Loeb Professor of Political and Social Science and professor of philosophy at The New School in New York City) 3-24-2020, "Women, Welfare and The Politics of Need Interpretation," Cambridge Core, https://www-cambridge-org.proxy.lib.umich.edu/core/journals/hypatia/article/women-welfare-and-the-politics-of-need-interpretation/62E73F74F11B222D9A7AA0AE4693A2C1 //mish</w:t>
      </w:r>
    </w:p>
    <w:p w14:paraId="222B947B" w14:textId="77777777" w:rsidR="004250C4" w:rsidRPr="00323EBD" w:rsidRDefault="004250C4" w:rsidP="004250C4">
      <w:pPr>
        <w:rPr>
          <w:u w:val="single"/>
        </w:rPr>
      </w:pPr>
      <w:r w:rsidRPr="00323EBD">
        <w:rPr>
          <w:sz w:val="16"/>
        </w:rPr>
        <w:t xml:space="preserve">Of course, the welfare system does not deal with women on women's terms. On the contrary, it has its own characteristic ways of interpreting women's needs and positioning women as subjects. In order to understand these, we need to examine how gender norms and meanings are reflected in the structure of the U.S. social-welfare system. This issue is quite complicated. On the one hand, nearly all U.S. social-welfare programs are officially gender neutral. </w:t>
      </w:r>
      <w:r w:rsidRPr="00323EBD">
        <w:rPr>
          <w:u w:val="single"/>
        </w:rPr>
        <w:t>Yet the system as a whole is a dual or two-tiered one; and it has an unmistakable gender subtext.</w:t>
      </w:r>
      <w:r w:rsidRPr="00323EBD">
        <w:rPr>
          <w:sz w:val="16"/>
        </w:rPr>
        <w:t xml:space="preserve"> There is one set of programs oriented to individuals and tied to participation in the paid workforce, for example, </w:t>
      </w:r>
      <w:r w:rsidRPr="00323EBD">
        <w:rPr>
          <w:u w:val="single"/>
        </w:rPr>
        <w:t xml:space="preserve">unemployment insurance and </w:t>
      </w:r>
      <w:r w:rsidRPr="00323EBD">
        <w:rPr>
          <w:b/>
          <w:bCs/>
          <w:u w:val="single"/>
        </w:rPr>
        <w:t>Social Security</w:t>
      </w:r>
      <w:r w:rsidRPr="00323EBD">
        <w:rPr>
          <w:u w:val="single"/>
        </w:rPr>
        <w:t xml:space="preserve">. These programs are </w:t>
      </w:r>
      <w:r w:rsidRPr="00323EBD">
        <w:rPr>
          <w:b/>
          <w:bCs/>
          <w:u w:val="single"/>
        </w:rPr>
        <w:t>designed to supplement</w:t>
      </w:r>
      <w:r w:rsidRPr="00323EBD">
        <w:rPr>
          <w:u w:val="single"/>
        </w:rPr>
        <w:t xml:space="preserve"> and compensate for the </w:t>
      </w:r>
      <w:r w:rsidRPr="00323EBD">
        <w:rPr>
          <w:b/>
          <w:bCs/>
          <w:u w:val="single"/>
        </w:rPr>
        <w:t>primary market in paid labor power.</w:t>
      </w:r>
      <w:r w:rsidRPr="00323EBD">
        <w:rPr>
          <w:u w:val="single"/>
        </w:rPr>
        <w:t xml:space="preserve"> </w:t>
      </w:r>
      <w:r w:rsidRPr="00323EBD">
        <w:rPr>
          <w:sz w:val="16"/>
        </w:rPr>
        <w:t xml:space="preserve">There is a second set of programs oriented to households and tied to combined household income, for example, </w:t>
      </w:r>
      <w:r w:rsidRPr="00323EBD">
        <w:rPr>
          <w:b/>
          <w:bCs/>
          <w:u w:val="single"/>
        </w:rPr>
        <w:t>AFDC, food stamps and Medicaid</w:t>
      </w:r>
      <w:r w:rsidRPr="00323EBD">
        <w:rPr>
          <w:u w:val="single"/>
        </w:rPr>
        <w:t xml:space="preserve">. These programs are </w:t>
      </w:r>
      <w:r w:rsidRPr="00323EBD">
        <w:rPr>
          <w:b/>
          <w:bCs/>
          <w:u w:val="single"/>
        </w:rPr>
        <w:t>designed to compensate for what are considered to be family failures</w:t>
      </w:r>
      <w:r w:rsidRPr="00323EBD">
        <w:rPr>
          <w:u w:val="single"/>
        </w:rPr>
        <w:t xml:space="preserve">, generally the </w:t>
      </w:r>
      <w:r w:rsidRPr="00323EBD">
        <w:rPr>
          <w:b/>
          <w:bCs/>
          <w:u w:val="single"/>
        </w:rPr>
        <w:t>absence of a male breadwinner</w:t>
      </w:r>
      <w:r w:rsidRPr="00323EBD">
        <w:rPr>
          <w:b/>
          <w:bCs/>
          <w:sz w:val="16"/>
        </w:rPr>
        <w:t>.</w:t>
      </w:r>
      <w:r w:rsidRPr="00323EBD">
        <w:rPr>
          <w:sz w:val="16"/>
        </w:rPr>
        <w:t xml:space="preserve"> </w:t>
      </w:r>
      <w:r w:rsidRPr="00323EBD">
        <w:rPr>
          <w:u w:val="single"/>
        </w:rPr>
        <w:t>What integrates the two sets of programs is a common core of assumptions, underlying both, concerning the sexual division of labor, domestic and non-domestic</w:t>
      </w:r>
      <w:r w:rsidRPr="00323EBD">
        <w:rPr>
          <w:sz w:val="16"/>
        </w:rPr>
        <w:t xml:space="preserve">. </w:t>
      </w:r>
      <w:r w:rsidRPr="00323EBD">
        <w:rPr>
          <w:u w:val="single"/>
        </w:rPr>
        <w:t>It is assumed that families do or should contain one primary breadwinner who is; male and one unpaid domestic worker (homemaker and mother) who is female</w:t>
      </w:r>
      <w:r w:rsidRPr="00323EBD">
        <w:rPr>
          <w:sz w:val="16"/>
        </w:rPr>
        <w:t xml:space="preserve">. It is further assumed that </w:t>
      </w:r>
      <w:r w:rsidRPr="00323EBD">
        <w:rPr>
          <w:u w:val="single"/>
        </w:rPr>
        <w:t>when a woman undertakes paid work outside the home this is or should be in order to supplement the male breadwinner's wage and so it neither does nor ought override her primary housewifely and maternal responsibilities.</w:t>
      </w:r>
      <w:r w:rsidRPr="00323EBD">
        <w:rPr>
          <w:sz w:val="16"/>
        </w:rPr>
        <w:t xml:space="preserve"> It is assumed, in other words, that society is divided into two separate spheres of home and outside work and that these are women's and men's spheres respectively. These assumptions are increasingly counterfactual. At present</w:t>
      </w:r>
      <w:r w:rsidRPr="00323EBD">
        <w:rPr>
          <w:u w:val="single"/>
        </w:rPr>
        <w:t>, fewer than 15% of U.S. families conform to the normative ideal of a domicile shared by a husband who is the sole breadwinner, a wife who is a full-time homemaker and their offspring</w:t>
      </w:r>
      <w:r w:rsidRPr="00323EBD">
        <w:rPr>
          <w:sz w:val="16"/>
        </w:rPr>
        <w:t>. Nonetheless</w:t>
      </w:r>
      <w:r w:rsidRPr="00323EBD">
        <w:rPr>
          <w:u w:val="single"/>
        </w:rPr>
        <w:t xml:space="preserve">, the separate spheres norms determine the structure of the social-welfare system. </w:t>
      </w:r>
      <w:r w:rsidRPr="00323EBD">
        <w:rPr>
          <w:sz w:val="16"/>
        </w:rPr>
        <w:t xml:space="preserve">They determine that </w:t>
      </w:r>
      <w:r w:rsidRPr="00323EBD">
        <w:rPr>
          <w:u w:val="single"/>
        </w:rPr>
        <w:t>it contain a primary labor market-related subsystem and a family or household-related subsystem</w:t>
      </w:r>
      <w:r w:rsidRPr="00323EBD">
        <w:rPr>
          <w:sz w:val="16"/>
        </w:rPr>
        <w:t xml:space="preserve">. Moreover, </w:t>
      </w:r>
      <w:r w:rsidRPr="00323EBD">
        <w:rPr>
          <w:u w:val="single"/>
        </w:rPr>
        <w:t xml:space="preserve">they determine that these subsystems be gender-linked, that the </w:t>
      </w:r>
      <w:r w:rsidRPr="00323EBD">
        <w:rPr>
          <w:b/>
          <w:bCs/>
          <w:u w:val="single"/>
        </w:rPr>
        <w:t>labor market-related system be implicitly “masculine” and the family-related system be implicitly “feminine.”</w:t>
      </w:r>
      <w:r w:rsidRPr="00323EBD">
        <w:rPr>
          <w:sz w:val="16"/>
        </w:rPr>
        <w:t xml:space="preserve"> </w:t>
      </w:r>
      <w:r w:rsidRPr="00323EBD">
        <w:rPr>
          <w:u w:val="single"/>
        </w:rPr>
        <w:t>Consequently, the normative, ideal-typical recipient of primary labor market-oriented programs is a (white) male, while the normative, ideal-typical client of household-based programs is a female</w:t>
      </w:r>
      <w:r w:rsidRPr="00323EBD">
        <w:rPr>
          <w:sz w:val="16"/>
        </w:rPr>
        <w:t xml:space="preserve">. This gender subtext of the U.S. welfare system is confirmed when we take a second look at participation figures. Consider again the figures just cited for the “feminine” or family-based programs, which I earlier referred to as “means-tested” programs: </w:t>
      </w:r>
      <w:r w:rsidRPr="00323EBD">
        <w:rPr>
          <w:u w:val="single"/>
        </w:rPr>
        <w:t>more than 81% of households receiving AFDC are female-headed, as are more than 70% of those receiving housing assistance and more than 60% of those receiving Medicaid and food stamps.</w:t>
      </w:r>
      <w:r w:rsidRPr="00323EBD">
        <w:rPr>
          <w:sz w:val="16"/>
        </w:rPr>
        <w:t xml:space="preserve"> </w:t>
      </w:r>
      <w:r w:rsidRPr="00323EBD">
        <w:rPr>
          <w:u w:val="single"/>
        </w:rPr>
        <w:t xml:space="preserve">Now recall that these figures do not compare female vs. male individuals, but rather female vs. male headed-households. They therefore confirm four things: 1) these programs have a distinctive administrative identity in that their recipients are not individualized but familialized; 2) they serve what are considered to be defective families, overwhelmingly families without a male breadwinner; 3) the ideal-typical (adult) client is female; and 4) she makes her claim for benefits on the basis of her status as an unpaid domestic worker, a homemaker and mother, not as a paid worker based in the labor market. </w:t>
      </w:r>
      <w:r w:rsidRPr="00323EBD">
        <w:rPr>
          <w:sz w:val="16"/>
        </w:rPr>
        <w:t>Now contrast this with the case of a typical labor market-based and thus “masculine” program, namely, unemployment insurance. Here the percentage of female claimants drops to 38%, a figure which contrasts female vs. male individuals, as opposed to households. As Reference Pearce and FeinsteinDiana Pearce (1979) notes, this drop reflects at least two different circumstances. First, and most straightforwardly</w:t>
      </w:r>
      <w:r w:rsidRPr="00323EBD">
        <w:rPr>
          <w:u w:val="single"/>
        </w:rPr>
        <w:t>, it reflects women's lower rate of participation in the paid workforce. Second, it reflects the fact that many women wage-workers are not eligible to participate in this program, for example, paid household service workers, part-time workers, pregnant workers and workers in the “irregular economy” such as prostitutes, baby-sitters and home typists</w:t>
      </w:r>
      <w:r w:rsidRPr="00323EBD">
        <w:rPr>
          <w:sz w:val="16"/>
        </w:rPr>
        <w:t xml:space="preserve">. The exclusion of these </w:t>
      </w:r>
      <w:r w:rsidRPr="00323EBD">
        <w:rPr>
          <w:u w:val="single"/>
        </w:rPr>
        <w:t>predominantly female wage-workers testifies to the existence of a gender segmented labor market, divided into “primary” and “secondary” employment</w:t>
      </w:r>
      <w:r w:rsidRPr="00323EBD">
        <w:rPr>
          <w:sz w:val="16"/>
        </w:rPr>
        <w:t xml:space="preserve">. It reflects the more general assumption that </w:t>
      </w:r>
      <w:r w:rsidRPr="00323EBD">
        <w:rPr>
          <w:u w:val="single"/>
        </w:rPr>
        <w:t>women's earnings are “merely supplementary,” not on a par with those of the primary (male) breadwinner</w:t>
      </w:r>
      <w:r w:rsidRPr="00323EBD">
        <w:rPr>
          <w:sz w:val="16"/>
        </w:rPr>
        <w:t xml:space="preserve">. Altogether, then, the figures tell us four things about </w:t>
      </w:r>
      <w:r w:rsidRPr="00323EBD">
        <w:rPr>
          <w:u w:val="single"/>
        </w:rPr>
        <w:t>programs like unemployment insurance: 1) they are administered in a way which individualizes rather than familializes recipients; 2) they are designed to compensate primary labor market effects, such as the temporary displacement of a primary breadwinner; 3) the ideal-typical recipient is male; and 4) he makes his claim on the basis of his identity as a paid worker, not as an unpaid domestic worker or parent</w:t>
      </w:r>
      <w:r w:rsidRPr="00323EBD">
        <w:rPr>
          <w:sz w:val="16"/>
        </w:rPr>
        <w:t xml:space="preserve">. One final example will round out the picture. </w:t>
      </w:r>
      <w:r w:rsidRPr="00323EBD">
        <w:rPr>
          <w:b/>
          <w:bCs/>
          <w:u w:val="single"/>
        </w:rPr>
        <w:t>The Social Security system of retirement insurance presents the interesting case of a hermaphrodite or androgyne.</w:t>
      </w:r>
      <w:r w:rsidRPr="00323EBD">
        <w:rPr>
          <w:sz w:val="16"/>
        </w:rPr>
        <w:t xml:space="preserve"> I shall soon show that this system has a number of characteristics of “masculine” programs in virtue of its link to participation in the paid workforce. However, it is also </w:t>
      </w:r>
      <w:r w:rsidRPr="00323EBD">
        <w:rPr>
          <w:u w:val="single"/>
        </w:rPr>
        <w:t>internally dualized and gendered, and thus stands as a microcosm of the entire dual-benefit welfare system</w:t>
      </w:r>
      <w:r w:rsidRPr="00323EBD">
        <w:rPr>
          <w:sz w:val="16"/>
        </w:rPr>
        <w:t xml:space="preserve">. Consider that, while a majority—61.6%—of adult beneficiaries are female, only somewhat more than half of these—or 33.3% of all recipients—claim benefits on the basis of their own paid work records (Reference NelsonNelson 1984; Erie, Rein and Wiget 1983). The remaining female recipients claim benefits on the basis of their husbands’ records, that is, as wives or unpaid domestic workers. By contrast, virtually no male recipients claim benefits as husbands. On the contrary, they claim benefits as paid workers, a labor market-located as opposed to family-located identity. </w:t>
      </w:r>
      <w:r w:rsidRPr="00323EBD">
        <w:rPr>
          <w:u w:val="single"/>
        </w:rPr>
        <w:t>So the Social Security system is hermaphroditic or androgynous; it is internally divided between family-based, “feminine” benefits, on the one hand, and labor market-based, “masculine” benefits, on the other hand. Thus, it too gets its structure from gender norms and assumptions.</w:t>
      </w:r>
    </w:p>
    <w:p w14:paraId="7CEBF717" w14:textId="77777777" w:rsidR="004250C4" w:rsidRPr="00323EBD" w:rsidRDefault="004250C4" w:rsidP="004250C4">
      <w:pPr>
        <w:pStyle w:val="Heading3"/>
      </w:pPr>
      <w:r w:rsidRPr="00323EBD">
        <w:t>Link---</w:t>
      </w:r>
      <w:r>
        <w:t>war</w:t>
      </w:r>
    </w:p>
    <w:p w14:paraId="03732758" w14:textId="77777777" w:rsidR="004250C4" w:rsidRPr="00323EBD" w:rsidRDefault="004250C4" w:rsidP="004250C4">
      <w:pPr>
        <w:pStyle w:val="Heading4"/>
      </w:pPr>
      <w:r w:rsidRPr="00323EBD">
        <w:t>Technostrategic war-making discourse is steeped in gendered notions of vulnerability – control must be instrumentalized by the masculine, rational actor at all costs because to be vulnerable is to be feminized, irrational, and open for exploitation.</w:t>
      </w:r>
    </w:p>
    <w:p w14:paraId="73B9035A" w14:textId="77777777" w:rsidR="004250C4" w:rsidRPr="00323EBD" w:rsidRDefault="004250C4" w:rsidP="004250C4">
      <w:r w:rsidRPr="00323EBD">
        <w:rPr>
          <w:rStyle w:val="Style13ptBold"/>
        </w:rPr>
        <w:t>Cohn 14</w:t>
      </w:r>
      <w:r w:rsidRPr="00323EBD">
        <w:t>—Carol Cohn, founding director of the Consortium on Gender, Security and Human Rights, Lecturer in Women's Studies at University of Massachusetts Boston, PhD at the Union Graduate School (“‘Maternal thinking”’ and the concept of ‘vulnerability’ in security paradigms, policies, and practices,” Journal of International Political Theory, Vol. 10, No. 1, 2014, p46-69)</w:t>
      </w:r>
    </w:p>
    <w:p w14:paraId="1BC2903B" w14:textId="77777777" w:rsidR="004250C4" w:rsidRPr="00323EBD" w:rsidRDefault="004250C4" w:rsidP="004250C4">
      <w:r w:rsidRPr="00323EBD">
        <w:rPr>
          <w:sz w:val="16"/>
        </w:rPr>
        <w:t xml:space="preserve">Vulnerability: Denials and displacements Ruddick writes that three demands—for preservation, growth, and social acceptability—constitute maternal work: “to be a mother is to be committing to meeting these demands by works of preservative love, nurturance, and training” (Ruddick, 1989: 17). Of these three demands, the one that most obviously is an equally central demand of state security practice would be preservation, classically in the form of preservation of the (one’s own) state. (It would be very interesting and potentially fruitful, though, to imagine what it might mean to security practice if preservation and growth of “Other” states, and social acceptability of one’s own state, were included among the central demands of security work.) The demand for preservation stems from the fact of vulnerability, and indeed, </w:t>
      </w:r>
      <w:r w:rsidRPr="00323EBD">
        <w:rPr>
          <w:rStyle w:val="StyleUnderline"/>
        </w:rPr>
        <w:t>vulnerability is implicitly one of the concepts at the core of both maternal thinking and security thinking, although how and where it does or does not make its appearance, and what counts as a “rational” response to it, is strikingly differently in each.</w:t>
      </w:r>
      <w:r w:rsidRPr="00323EBD">
        <w:rPr>
          <w:sz w:val="16"/>
        </w:rPr>
        <w:t xml:space="preserve"> A foundational contrast is found in the object of preservation, that is, in who or what is seen as vulnerable and in need of preservation. Clearly, in maternal thinking, it is the human child. In contrast, </w:t>
      </w:r>
      <w:r w:rsidRPr="00323EBD">
        <w:rPr>
          <w:rStyle w:val="StyleUnderline"/>
          <w:highlight w:val="yellow"/>
        </w:rPr>
        <w:t>in</w:t>
      </w:r>
      <w:r w:rsidRPr="00323EBD">
        <w:rPr>
          <w:rStyle w:val="StyleUnderline"/>
        </w:rPr>
        <w:t xml:space="preserve"> the </w:t>
      </w:r>
      <w:r w:rsidRPr="00323EBD">
        <w:rPr>
          <w:rStyle w:val="StyleUnderline"/>
          <w:highlight w:val="yellow"/>
        </w:rPr>
        <w:t>technostrategic discourse</w:t>
      </w:r>
      <w:r w:rsidRPr="00323EBD">
        <w:rPr>
          <w:rStyle w:val="StyleUnderline"/>
        </w:rPr>
        <w:t xml:space="preserve"> of nuclear strategists, </w:t>
      </w:r>
      <w:r w:rsidRPr="00323EBD">
        <w:rPr>
          <w:rStyle w:val="StyleUnderline"/>
          <w:highlight w:val="yellow"/>
        </w:rPr>
        <w:t>human vulnerability is</w:t>
      </w:r>
      <w:r w:rsidRPr="00323EBD">
        <w:rPr>
          <w:rStyle w:val="StyleUnderline"/>
        </w:rPr>
        <w:t xml:space="preserve"> entirely absent, </w:t>
      </w:r>
      <w:r w:rsidRPr="00323EBD">
        <w:rPr>
          <w:rStyle w:val="StyleUnderline"/>
          <w:highlight w:val="yellow"/>
        </w:rPr>
        <w:t>literally unspeakabl</w:t>
      </w:r>
      <w:r w:rsidRPr="00323EBD">
        <w:rPr>
          <w:rStyle w:val="StyleUnderline"/>
        </w:rPr>
        <w:t>e; when the word “vulnerable” appears, it is in discussion of the “vulnerability” of</w:t>
      </w:r>
      <w:r w:rsidRPr="00323EBD">
        <w:rPr>
          <w:sz w:val="16"/>
        </w:rPr>
        <w:t xml:space="preserve"> both </w:t>
      </w:r>
      <w:r w:rsidRPr="00323EBD">
        <w:rPr>
          <w:rStyle w:val="StyleUnderline"/>
        </w:rPr>
        <w:t>weapon</w:t>
      </w:r>
      <w:r w:rsidRPr="00323EBD">
        <w:rPr>
          <w:sz w:val="16"/>
        </w:rPr>
        <w:t xml:space="preserve"> systems themselves </w:t>
      </w:r>
      <w:r w:rsidRPr="00323EBD">
        <w:rPr>
          <w:rStyle w:val="StyleUnderline"/>
        </w:rPr>
        <w:t>and</w:t>
      </w:r>
      <w:r w:rsidRPr="00323EBD">
        <w:rPr>
          <w:sz w:val="16"/>
        </w:rPr>
        <w:t xml:space="preserve"> the technological </w:t>
      </w:r>
      <w:r w:rsidRPr="00323EBD">
        <w:rPr>
          <w:rStyle w:val="StyleUnderline"/>
        </w:rPr>
        <w:t>communication systems</w:t>
      </w:r>
      <w:r w:rsidRPr="00323EBD">
        <w:rPr>
          <w:sz w:val="16"/>
        </w:rPr>
        <w:t xml:space="preserve"> which are central to the “command and control” of those weapons (Cohn, 1987). </w:t>
      </w:r>
      <w:r w:rsidRPr="00323EBD">
        <w:rPr>
          <w:rStyle w:val="StyleUnderline"/>
        </w:rPr>
        <w:t xml:space="preserve">In broader US national security discourse, the vulnerability of humans is also effaced, and it is the vulnerability of the state to penetration of its physical boundaries that is of concern, as well as the vulnerability of its stability and its “interests.” </w:t>
      </w:r>
      <w:r w:rsidRPr="00323EBD">
        <w:rPr>
          <w:sz w:val="16"/>
        </w:rPr>
        <w:t>(“Interests” can be understood as an extremely plastic concept that has allowed US security practice to extend far beyond the state’s own borders and into the territory or political affairs of many other state whose activities have been labeled as threatening to what the state has broadly defined as its “interests.”) Two things are striking in this contrast between who or what is seen as vulnerable in maternal thinking, on the one hand, and in these security discourses, on the other. The first is that while maternal practice and thought is centered on and responsive to the vulnerability of the mother’s Other—the child—</w:t>
      </w:r>
      <w:r w:rsidRPr="00323EBD">
        <w:rPr>
          <w:rStyle w:val="StyleUnderline"/>
        </w:rPr>
        <w:t xml:space="preserve">in national security discourses </w:t>
      </w:r>
      <w:r w:rsidRPr="00323EBD">
        <w:rPr>
          <w:rStyle w:val="StyleUnderline"/>
          <w:highlight w:val="yellow"/>
        </w:rPr>
        <w:t>the vulnerability of the state’s Other</w:t>
      </w:r>
      <w:r w:rsidRPr="00323EBD">
        <w:rPr>
          <w:sz w:val="16"/>
        </w:rPr>
        <w:t>—other states—</w:t>
      </w:r>
      <w:r w:rsidRPr="00323EBD">
        <w:rPr>
          <w:rStyle w:val="StyleUnderline"/>
          <w:highlight w:val="yellow"/>
        </w:rPr>
        <w:t>goes either unimagined or imagined only as weaknesses to be exploited</w:t>
      </w:r>
      <w:r w:rsidRPr="00323EBD">
        <w:rPr>
          <w:rStyle w:val="StyleUnderline"/>
        </w:rPr>
        <w:t xml:space="preserve">; certainly, </w:t>
      </w:r>
      <w:r w:rsidRPr="00323EBD">
        <w:rPr>
          <w:rStyle w:val="StyleUnderline"/>
          <w:highlight w:val="yellow"/>
        </w:rPr>
        <w:t>it is rarely if ever imagined as requiring</w:t>
      </w:r>
      <w:r w:rsidRPr="00323EBD">
        <w:rPr>
          <w:rStyle w:val="StyleUnderline"/>
        </w:rPr>
        <w:t xml:space="preserve"> or evoking </w:t>
      </w:r>
      <w:r w:rsidRPr="00323EBD">
        <w:rPr>
          <w:rStyle w:val="StyleUnderline"/>
          <w:highlight w:val="yellow"/>
        </w:rPr>
        <w:t>a preservative response</w:t>
      </w:r>
      <w:r w:rsidRPr="00323EBD">
        <w:rPr>
          <w:sz w:val="16"/>
        </w:rPr>
        <w:t xml:space="preserve"> (the very limited exception might be among states deemed as close allies, extensions of the Self). The second, perhaps even more </w:t>
      </w:r>
      <w:r w:rsidRPr="00323EBD">
        <w:rPr>
          <w:rStyle w:val="StyleUnderline"/>
        </w:rPr>
        <w:t>fundamental, issue which emerges</w:t>
      </w:r>
      <w:r w:rsidRPr="00323EBD">
        <w:rPr>
          <w:sz w:val="16"/>
        </w:rPr>
        <w:t xml:space="preserve"> in this contrast </w:t>
      </w:r>
      <w:r w:rsidRPr="00323EBD">
        <w:rPr>
          <w:rStyle w:val="StyleUnderline"/>
        </w:rPr>
        <w:t>is the invisibility of human vulnerability in</w:t>
      </w:r>
      <w:r w:rsidRPr="00323EBD">
        <w:rPr>
          <w:sz w:val="16"/>
        </w:rPr>
        <w:t xml:space="preserve"> nuclear and </w:t>
      </w:r>
      <w:r w:rsidRPr="00323EBD">
        <w:rPr>
          <w:rStyle w:val="StyleUnderline"/>
        </w:rPr>
        <w:t>national security discourses, and its displacement onto weapons and states</w:t>
      </w:r>
      <w:r w:rsidRPr="00323EBD">
        <w:rPr>
          <w:sz w:val="16"/>
        </w:rPr>
        <w:t xml:space="preserve">. So </w:t>
      </w:r>
      <w:r w:rsidRPr="00323EBD">
        <w:rPr>
          <w:rStyle w:val="StyleUnderline"/>
        </w:rPr>
        <w:t>in</w:t>
      </w:r>
      <w:r w:rsidRPr="00323EBD">
        <w:rPr>
          <w:sz w:val="16"/>
        </w:rPr>
        <w:t xml:space="preserve"> nuclear technostrategic discourse, for example, when human death must be referred to, it is euphemized and abstracted into “collateral damage,” and this construction “makes sense” because human suffering is in this discourse collateral to the only vulnerability which matters—that of the discourse’ subject, which is weapons (Cohn, 1987). Similarly, in US </w:t>
      </w:r>
      <w:r w:rsidRPr="00323EBD">
        <w:rPr>
          <w:rStyle w:val="StyleUnderline"/>
        </w:rPr>
        <w:t>discourses on conventional warfare, the death and injury of civilians is</w:t>
      </w:r>
      <w:r w:rsidRPr="00323EBD">
        <w:rPr>
          <w:sz w:val="16"/>
        </w:rPr>
        <w:t xml:space="preserve"> also referred </w:t>
      </w:r>
      <w:r w:rsidRPr="00323EBD">
        <w:rPr>
          <w:rStyle w:val="StyleUnderline"/>
        </w:rPr>
        <w:t xml:space="preserve">to as “collateral damage.” So while </w:t>
      </w:r>
      <w:r w:rsidRPr="00323EBD">
        <w:rPr>
          <w:rStyle w:val="StyleUnderline"/>
          <w:highlight w:val="yellow"/>
        </w:rPr>
        <w:t>human vulnerability</w:t>
      </w:r>
      <w:r w:rsidRPr="00323EBD">
        <w:rPr>
          <w:rStyle w:val="StyleUnderline"/>
        </w:rPr>
        <w:t xml:space="preserve"> is at the center of maternal thinking, it </w:t>
      </w:r>
      <w:r w:rsidRPr="00323EBD">
        <w:rPr>
          <w:rStyle w:val="StyleUnderline"/>
          <w:highlight w:val="yellow"/>
        </w:rPr>
        <w:t>is beyond the margins of national security discourse</w:t>
      </w:r>
      <w:r w:rsidRPr="00323EBD">
        <w:rPr>
          <w:rStyle w:val="StyleUnderline"/>
        </w:rPr>
        <w:t xml:space="preserve">s, the reality of its inexorability unaddressed, while </w:t>
      </w:r>
      <w:r w:rsidRPr="00323EBD">
        <w:rPr>
          <w:rStyle w:val="StyleUnderline"/>
          <w:highlight w:val="yellow"/>
        </w:rPr>
        <w:t>anxieties</w:t>
      </w:r>
      <w:r w:rsidRPr="00323EBD">
        <w:rPr>
          <w:rStyle w:val="StyleUnderline"/>
        </w:rPr>
        <w:t xml:space="preserve"> about vulnerability </w:t>
      </w:r>
      <w:r w:rsidRPr="00323EBD">
        <w:rPr>
          <w:rStyle w:val="StyleUnderline"/>
          <w:highlight w:val="yellow"/>
        </w:rPr>
        <w:t>are displaced elsewhere</w:t>
      </w:r>
      <w:r w:rsidRPr="00323EBD">
        <w:rPr>
          <w:sz w:val="16"/>
        </w:rPr>
        <w:t xml:space="preserve">. Although this article’s focus is the way vulnerability is treated in security discourses, it is worth briefly noting that human vulnerability’s absence, denial, and displacement have characterized much of Western social and political theory, as well as the institutions and policy frameworks to which they have given rise. It is only in recent years that this lacuna is starting to be named and explored, and that vulnerability has started to be more attentively theorized. Martha Fineman (2008, 2010), for example, argues that </w:t>
      </w:r>
      <w:r w:rsidRPr="00323EBD">
        <w:rPr>
          <w:rStyle w:val="StyleUnderline"/>
          <w:highlight w:val="yellow"/>
        </w:rPr>
        <w:t>the rational, autonomous, instrumentalist subject</w:t>
      </w:r>
      <w:r w:rsidRPr="00323EBD">
        <w:rPr>
          <w:rStyle w:val="StyleUnderline"/>
        </w:rPr>
        <w:t xml:space="preserve"> posited by political and legal theorizing in the liberal tradition </w:t>
      </w:r>
      <w:r w:rsidRPr="00323EBD">
        <w:rPr>
          <w:rStyle w:val="StyleUnderline"/>
          <w:highlight w:val="yellow"/>
        </w:rPr>
        <w:t>fundamentally denies the vulnerable and interdependent nature of human</w:t>
      </w:r>
      <w:r w:rsidRPr="00323EBD">
        <w:rPr>
          <w:rStyle w:val="StyleUnderline"/>
        </w:rPr>
        <w:t xml:space="preserve"> being</w:t>
      </w:r>
      <w:r w:rsidRPr="00323EBD">
        <w:rPr>
          <w:rStyle w:val="StyleUnderline"/>
          <w:highlight w:val="yellow"/>
        </w:rPr>
        <w:t>s</w:t>
      </w:r>
      <w:r w:rsidRPr="00323EBD">
        <w:rPr>
          <w:sz w:val="16"/>
        </w:rPr>
        <w:t xml:space="preserve">, and that “the vulnerable subject,” rather than the “liberal subject,” should be at the heart of our theoretical and political projects. Her interest is in moving beyond discrimination-based models to more substantive equality, and she argues that the understanding that vulnerability is “universal and constant, inherent in the human condition” can and should become the basis for “a more responsive state and egalitarian society” (Fineman, 2008: 8). Moving from the state to interstate relations, Beattie and Schick (2013) bring the idea of the vulnerable subject to a rethinking of international relations (IR) theory; their starting point is that </w:t>
      </w:r>
      <w:r w:rsidRPr="00323EBD">
        <w:rPr>
          <w:rStyle w:val="StyleUnderline"/>
        </w:rPr>
        <w:t>IR’s rationalism denies vulnerability as anything other than a problem to be solved</w:t>
      </w:r>
      <w:r w:rsidRPr="00323EBD">
        <w:rPr>
          <w:sz w:val="16"/>
        </w:rPr>
        <w:t xml:space="preserve">. Judith Butler (2004, 2009) finds in universal human vulnerability not a problem rather a potential basis for community and a nonviolent ethics; a central concern is the way in which some people are made more vulnerable than others and their lives less grievable. Erinn Gilson (2011), too, sees vulnerability as “not just a condition that limits us but one that can enable us” as “a condition of openness, openness to being affected and affecting in turn” (p. 310). The emphasis on the relational aspect of vulnerability found in Butler’s and Gilson’s work is also found in Peadar Kirby’s (2006a, 2006b) work on the value of the concept of vulnerability in theorizing globalization’s social impact. Kirby (2006a) argues that </w:t>
      </w:r>
      <w:r w:rsidRPr="00323EBD">
        <w:rPr>
          <w:rStyle w:val="StyleUnderline"/>
        </w:rPr>
        <w:t>the inherent relationality in the concept of vulnerability makes it a “surer concept” than human security</w:t>
      </w:r>
      <w:r w:rsidRPr="00323EBD">
        <w:rPr>
          <w:sz w:val="16"/>
        </w:rPr>
        <w:t xml:space="preserve">, as human security lends itself to the methodological individualism, militarism, and commodification characteristic of the concept of state security, from which it is derived (p. 646). These and other authors who have been engaged in the retheorization of vulnerability take the universal, inexorable vulnerability of humans, rescue it from its denial and displacement in rationalist liberal social and political theory, and make it a cornerstone of their theorizing, instead.3 There has been, in the last few decades, another, more common, albeit more partial, form in which vulnerability has appeared in theory and policy, and that is in the concept of “vulnerable groups” or “vulnerable populations.”4 Vulnerable groups is a concept used in discourses ranging from human rights to humanitarian assistance, development assistance, bioethics, research ethics, ethics of care, public and global health policy, and environmental policy. In contrast to the centering of vulnerability as a universal defining feature of human life in the work of the theorists above, “vulnerable groups” discourses focus on defining which human subgroups are especially vulnerable, at risk and in need of protection. The literature variously locates the sources of a group’s vulnerability in multiple factors, including physiological frailty or dependency; limited capacity or freedom (Macklin, 2012); the violation of human rights (Reichert, 2006; Turner, 2006); the ways that people are positioned in economic, political, and social structures and processes (Aoláin, 2011; Ben-Ishai, 2012; Luna, 2009; Rogers et al., 212); warfare (Turner, 2006); globalization and neoliberalism (Kirby, 2006); the physical and social conditions that facilitate the spread of disease (Bluhm, 2012; Edström, 2007; Onuoha et al., 2009); the ways that people’s geographic location and livelihoods have made them susceptible to humanly—and/or naturally produced environmental change or disaster (Alaimo, 2012; Kirby, 2006) or environmental conflict (Perry et al., 2010); and the myriad factors that lead to human displacement and statelessness (Butler, 2004; Hanafi, 2009). Logically, there should be no intrinsic incompatibility between a universal human vulnerability approach and a focus on vulnerable populations—that is, between understanding all humans as vulnerable, and then exploring the specific factors that make some more so than others (e.g. at particular moments in a life cycle or within specific political and economic relationships). Indeed, most universal human vulnerability approaches tend not only to acknowledge but also to give serious attention to the latter. Yet, in both theory and practice, the concept of “vulnerable groups” has in many ways been at odds with an approach which apprehends vulnerability as a defining aspect of the human condition; instead, it tends to treat vulnerability as the property of some groups, not all (more on this below). Human vulnerability is then, in a sense, displaced onto a subset of humans. I believe that the reasons for the various denials and displacements of vulnerability referenced above (as well as later in this article) are multiple and complex, and require a thoroughly multidisciplinary treatment that is far beyond the scope of this piece. For the moment, however, I want to briefly address what I think is one important piece of the puzzle—the ways in which </w:t>
      </w:r>
      <w:r w:rsidRPr="00323EBD">
        <w:rPr>
          <w:rStyle w:val="StyleUnderline"/>
          <w:highlight w:val="yellow"/>
        </w:rPr>
        <w:t>vulnerability is intensely gendered</w:t>
      </w:r>
      <w:r w:rsidRPr="00323EBD">
        <w:rPr>
          <w:rStyle w:val="StyleUnderline"/>
        </w:rPr>
        <w:t xml:space="preserve"> at a symbolic level</w:t>
      </w:r>
      <w:r w:rsidRPr="00323EBD">
        <w:rPr>
          <w:sz w:val="16"/>
        </w:rPr>
        <w:t xml:space="preserve">. </w:t>
      </w:r>
      <w:r w:rsidRPr="00323EBD">
        <w:rPr>
          <w:rStyle w:val="StyleUnderline"/>
        </w:rPr>
        <w:t>It seems noteworthy, and not coincidental, that the majority of theorists who have focused on the implications of human vulnerability have been women, and many of them feminists</w:t>
      </w:r>
      <w:r w:rsidRPr="00323EBD">
        <w:rPr>
          <w:sz w:val="16"/>
        </w:rPr>
        <w:t xml:space="preserve">. </w:t>
      </w:r>
      <w:r w:rsidRPr="00323EBD">
        <w:rPr>
          <w:rStyle w:val="StyleUnderline"/>
          <w:highlight w:val="yellow"/>
        </w:rPr>
        <w:t>Prevailing Western gendered meaning systems associate vulnerability with femininity, weakness, dependency, passivity, lack of control, emotionality</w:t>
      </w:r>
      <w:r w:rsidRPr="00323EBD">
        <w:rPr>
          <w:rStyle w:val="StyleUnderline"/>
        </w:rPr>
        <w:t xml:space="preserve">, and victimhood; at the same time, </w:t>
      </w:r>
      <w:r w:rsidRPr="00323EBD">
        <w:rPr>
          <w:rStyle w:val="StyleUnderline"/>
          <w:highlight w:val="yellow"/>
        </w:rPr>
        <w:t>they associate invulnerability with masculinity, power</w:t>
      </w:r>
      <w:r w:rsidRPr="00323EBD">
        <w:rPr>
          <w:rStyle w:val="StyleUnderline"/>
        </w:rPr>
        <w:t xml:space="preserve">, autonomy, </w:t>
      </w:r>
      <w:r w:rsidRPr="00323EBD">
        <w:rPr>
          <w:rStyle w:val="StyleUnderline"/>
          <w:highlight w:val="yellow"/>
        </w:rPr>
        <w:t>agency, control</w:t>
      </w:r>
      <w:r w:rsidRPr="00323EBD">
        <w:rPr>
          <w:rStyle w:val="StyleUnderline"/>
        </w:rPr>
        <w:t xml:space="preserve">, cool </w:t>
      </w:r>
      <w:r w:rsidRPr="00323EBD">
        <w:rPr>
          <w:rStyle w:val="StyleUnderline"/>
          <w:highlight w:val="yellow"/>
        </w:rPr>
        <w:t>rationality</w:t>
      </w:r>
      <w:r w:rsidRPr="00323EBD">
        <w:rPr>
          <w:rStyle w:val="StyleUnderline"/>
        </w:rPr>
        <w:t>, and stoicism</w:t>
      </w:r>
      <w:r w:rsidRPr="00323EBD">
        <w:rPr>
          <w:sz w:val="16"/>
        </w:rPr>
        <w:t xml:space="preserve">. As I have argued elsewhere, </w:t>
      </w:r>
      <w:r w:rsidRPr="00323EBD">
        <w:rPr>
          <w:rStyle w:val="StyleUnderline"/>
        </w:rPr>
        <w:t>this means that in national security discourses, there is an extremely high premium on avoiding thinking about human fallibility, vulnerability, and suffering</w:t>
      </w:r>
      <w:r w:rsidRPr="00323EBD">
        <w:rPr>
          <w:sz w:val="16"/>
        </w:rPr>
        <w:t xml:space="preserve">. </w:t>
      </w:r>
      <w:r w:rsidRPr="00323EBD">
        <w:rPr>
          <w:sz w:val="16"/>
          <w:highlight w:val="yellow"/>
        </w:rPr>
        <w:t>T</w:t>
      </w:r>
      <w:r w:rsidRPr="00323EBD">
        <w:rPr>
          <w:rStyle w:val="StyleUnderline"/>
          <w:highlight w:val="yellow"/>
        </w:rPr>
        <w:t>o admit those things</w:t>
      </w:r>
      <w:r w:rsidRPr="00323EBD">
        <w:rPr>
          <w:rStyle w:val="StyleUnderline"/>
        </w:rPr>
        <w:t xml:space="preserve"> not only </w:t>
      </w:r>
      <w:r w:rsidRPr="00323EBD">
        <w:rPr>
          <w:rStyle w:val="StyleUnderline"/>
          <w:highlight w:val="yellow"/>
        </w:rPr>
        <w:t>threatens the constructions of rationalist hegemonic masculinity</w:t>
      </w:r>
      <w:r w:rsidRPr="00323EBD">
        <w:rPr>
          <w:rStyle w:val="StyleUnderline"/>
        </w:rPr>
        <w:t xml:space="preserve"> that are built into the entire intellectual project; </w:t>
      </w:r>
      <w:r w:rsidRPr="00323EBD">
        <w:rPr>
          <w:rStyle w:val="StyleUnderline"/>
          <w:highlight w:val="yellow"/>
        </w:rPr>
        <w:t>they also</w:t>
      </w:r>
      <w:r w:rsidRPr="00323EBD">
        <w:rPr>
          <w:rStyle w:val="StyleUnderline"/>
        </w:rPr>
        <w:t xml:space="preserve"> tend to </w:t>
      </w:r>
      <w:r w:rsidRPr="00323EBD">
        <w:rPr>
          <w:rStyle w:val="StyleUnderline"/>
          <w:highlight w:val="yellow"/>
        </w:rPr>
        <w:t>threaten the legitimacy and identity of the speaker</w:t>
      </w:r>
      <w:r w:rsidRPr="00323EBD">
        <w:rPr>
          <w:rStyle w:val="StyleUnderline"/>
        </w:rPr>
        <w:t xml:space="preserve"> who brings them up, </w:t>
      </w:r>
      <w:r w:rsidRPr="00323EBD">
        <w:rPr>
          <w:rStyle w:val="StyleUnderline"/>
          <w:highlight w:val="yellow"/>
        </w:rPr>
        <w:t>because</w:t>
      </w:r>
      <w:r w:rsidRPr="00323EBD">
        <w:rPr>
          <w:rStyle w:val="StyleUnderline"/>
        </w:rPr>
        <w:t xml:space="preserve"> in speaking about them, </w:t>
      </w:r>
      <w:r w:rsidRPr="00323EBD">
        <w:rPr>
          <w:rStyle w:val="StyleUnderline"/>
          <w:highlight w:val="yellow"/>
        </w:rPr>
        <w:t>one assumes the “feminine”</w:t>
      </w:r>
      <w:r w:rsidRPr="00323EBD">
        <w:rPr>
          <w:rStyle w:val="StyleUnderline"/>
        </w:rPr>
        <w:t xml:space="preserve"> (and thus devalued) </w:t>
      </w:r>
      <w:r w:rsidRPr="00323EBD">
        <w:rPr>
          <w:rStyle w:val="StyleUnderline"/>
          <w:highlight w:val="yellow"/>
        </w:rPr>
        <w:t>position</w:t>
      </w:r>
      <w:r w:rsidRPr="00323EBD">
        <w:rPr>
          <w:rStyle w:val="StyleUnderline"/>
        </w:rPr>
        <w:t xml:space="preserve"> in the discourse</w:t>
      </w:r>
      <w:r w:rsidRPr="00323EBD">
        <w:rPr>
          <w:sz w:val="16"/>
        </w:rPr>
        <w:t xml:space="preserve"> (Cohn 1987, 1993). Although my own empirical research has been only in national and international security communities, my experience in those locations suggests that </w:t>
      </w:r>
      <w:r w:rsidRPr="00323EBD">
        <w:rPr>
          <w:rStyle w:val="StyleUnderline"/>
        </w:rPr>
        <w:t>vulnerability’s symbolic gender coding as feminine would make it hard to put the inevitability of universal human vulnerability at the center of other masculinist projects of theory or policy</w:t>
      </w:r>
      <w:r w:rsidRPr="00323EBD">
        <w:rPr>
          <w:sz w:val="16"/>
        </w:rPr>
        <w:t xml:space="preserve"> as well. Whatever the range of motivations and mechanisms that underlie the denial and displacement of vulnerability, I think the phenomenon itself should be of grave concern. When theorists and policymakers are not grounded in an apprehension of their own bodily contingency and frailty, and their own physical and social dependence, a host of consequences follow. </w:t>
      </w:r>
      <w:r w:rsidRPr="00323EBD">
        <w:rPr>
          <w:rStyle w:val="StyleUnderline"/>
        </w:rPr>
        <w:t>When it is only the “Other” who is vulnerable, it is much easier to cut or destroy social safety nets, to support violently repressive rulers in the name of “stability” or of protecting one’s own interests, to start and prolong wars, or to put profit over the health of the planet’s ecosystems</w:t>
      </w:r>
      <w:r w:rsidRPr="00323EBD">
        <w:rPr>
          <w:sz w:val="16"/>
        </w:rPr>
        <w:t xml:space="preserve">. At the very least, </w:t>
      </w:r>
      <w:r w:rsidRPr="00323EBD">
        <w:rPr>
          <w:rStyle w:val="StyleUnderline"/>
        </w:rPr>
        <w:t xml:space="preserve">this suggests that </w:t>
      </w:r>
      <w:r w:rsidRPr="00323EBD">
        <w:rPr>
          <w:rStyle w:val="StyleUnderline"/>
          <w:highlight w:val="yellow"/>
        </w:rPr>
        <w:t>we should be wary of</w:t>
      </w:r>
      <w:r w:rsidRPr="00323EBD">
        <w:rPr>
          <w:rStyle w:val="StyleUnderline"/>
        </w:rPr>
        <w:t xml:space="preserve"> any </w:t>
      </w:r>
      <w:r w:rsidRPr="00323EBD">
        <w:rPr>
          <w:rStyle w:val="StyleUnderline"/>
          <w:highlight w:val="yellow"/>
        </w:rPr>
        <w:t>security discourse</w:t>
      </w:r>
      <w:r w:rsidRPr="00323EBD">
        <w:rPr>
          <w:rStyle w:val="StyleUnderline"/>
        </w:rPr>
        <w:t xml:space="preserve">s </w:t>
      </w:r>
      <w:r w:rsidRPr="00323EBD">
        <w:rPr>
          <w:rStyle w:val="StyleUnderline"/>
          <w:highlight w:val="yellow"/>
        </w:rPr>
        <w:t>which invisibilize</w:t>
      </w:r>
      <w:r w:rsidRPr="00323EBD">
        <w:rPr>
          <w:rStyle w:val="StyleUnderline"/>
        </w:rPr>
        <w:t xml:space="preserve"> the universality of </w:t>
      </w:r>
      <w:r w:rsidRPr="00323EBD">
        <w:rPr>
          <w:rStyle w:val="StyleUnderline"/>
          <w:highlight w:val="yellow"/>
        </w:rPr>
        <w:t>human vulnerability</w:t>
      </w:r>
      <w:r w:rsidRPr="00323EBD">
        <w:rPr>
          <w:rStyle w:val="StyleUnderline"/>
        </w:rPr>
        <w:t>s, and try to imagine security practices which center it, instead</w:t>
      </w:r>
      <w:r w:rsidRPr="00323EBD">
        <w:rPr>
          <w:sz w:val="16"/>
        </w:rPr>
        <w:t>. Hence, we return to Ruddick.</w:t>
      </w:r>
    </w:p>
    <w:p w14:paraId="1223D6B7" w14:textId="77777777" w:rsidR="004250C4" w:rsidRPr="00323EBD" w:rsidRDefault="004250C4" w:rsidP="004250C4">
      <w:pPr>
        <w:pStyle w:val="Heading4"/>
        <w:rPr>
          <w:rFonts w:cs="Arial"/>
        </w:rPr>
      </w:pPr>
      <w:r w:rsidRPr="00323EBD">
        <w:rPr>
          <w:rFonts w:cs="Arial"/>
        </w:rPr>
        <w:t xml:space="preserve">The impact is hypermasculine war-making – claims of objectivity are patently flawed because they are based in gendered decision-making </w:t>
      </w:r>
    </w:p>
    <w:p w14:paraId="03F0F590" w14:textId="77777777" w:rsidR="004250C4" w:rsidRPr="00323EBD" w:rsidRDefault="004250C4" w:rsidP="004250C4">
      <w:r w:rsidRPr="00323EBD">
        <w:rPr>
          <w:rStyle w:val="Style13ptBold"/>
        </w:rPr>
        <w:t>Sjoberg 13</w:t>
      </w:r>
      <w:r w:rsidRPr="00323EBD">
        <w:t xml:space="preserve"> (Laura, associate professor of Political Science @ University of Florida, University of Chicago; Ph.D., University of Southern California School of International Relations; J.D. Boston College Law School, “Relations International and War(s),” Gendered Lenses Look at War(s), online book, CMR) </w:t>
      </w:r>
    </w:p>
    <w:p w14:paraId="4E0948F0" w14:textId="77777777" w:rsidR="004250C4" w:rsidRPr="00323EBD" w:rsidRDefault="004250C4" w:rsidP="004250C4">
      <w:pPr>
        <w:rPr>
          <w:sz w:val="16"/>
        </w:rPr>
      </w:pPr>
      <w:r w:rsidRPr="00323EBD">
        <w:rPr>
          <w:sz w:val="16"/>
        </w:rPr>
        <w:t xml:space="preserve">Rationality in Interaction This skew is particularly evident in the assumption of rationality." The </w:t>
      </w:r>
      <w:r w:rsidRPr="00323EBD">
        <w:rPr>
          <w:rStyle w:val="StyleUnderline"/>
          <w:highlight w:val="cyan"/>
        </w:rPr>
        <w:t>rationality</w:t>
      </w:r>
      <w:r w:rsidRPr="00323EBD">
        <w:rPr>
          <w:rStyle w:val="StyleUnderline"/>
        </w:rPr>
        <w:t xml:space="preserve"> assumption </w:t>
      </w:r>
      <w:r w:rsidRPr="00323EBD">
        <w:rPr>
          <w:rStyle w:val="StyleUnderline"/>
          <w:highlight w:val="cyan"/>
        </w:rPr>
        <w:t>implies</w:t>
      </w:r>
      <w:r w:rsidRPr="00323EBD">
        <w:rPr>
          <w:sz w:val="16"/>
        </w:rPr>
        <w:t xml:space="preserve"> that </w:t>
      </w:r>
      <w:r w:rsidRPr="00323EBD">
        <w:rPr>
          <w:rStyle w:val="StyleUnderline"/>
          <w:highlight w:val="cyan"/>
        </w:rPr>
        <w:t xml:space="preserve">the </w:t>
      </w:r>
      <w:r w:rsidRPr="00323EBD">
        <w:rPr>
          <w:rStyle w:val="StyleUnderline"/>
        </w:rPr>
        <w:t>knower/</w:t>
      </w:r>
      <w:r w:rsidRPr="00323EBD">
        <w:rPr>
          <w:rStyle w:val="StyleUnderline"/>
          <w:highlight w:val="cyan"/>
        </w:rPr>
        <w:t xml:space="preserve">actor can separate </w:t>
      </w:r>
      <w:r w:rsidRPr="00323EBD">
        <w:rPr>
          <w:rStyle w:val="StyleUnderline"/>
        </w:rPr>
        <w:t xml:space="preserve">himself/herself </w:t>
      </w:r>
      <w:r w:rsidRPr="00323EBD">
        <w:rPr>
          <w:rStyle w:val="StyleUnderline"/>
          <w:highlight w:val="cyan"/>
        </w:rPr>
        <w:t>from the “other”</w:t>
      </w:r>
      <w:r w:rsidRPr="00323EBD">
        <w:rPr>
          <w:rStyle w:val="StyleUnderline"/>
        </w:rPr>
        <w:t xml:space="preserve"> in interactions with that other</w:t>
      </w:r>
      <w:r w:rsidRPr="00323EBD">
        <w:rPr>
          <w:sz w:val="16"/>
        </w:rPr>
        <w:t xml:space="preserve">. Feminists have argued that </w:t>
      </w:r>
      <w:r w:rsidRPr="00323EBD">
        <w:rPr>
          <w:rStyle w:val="Emphasis"/>
          <w:highlight w:val="cyan"/>
        </w:rPr>
        <w:t>knowledge is always perspectival and political</w:t>
      </w:r>
      <w:r w:rsidRPr="00323EBD">
        <w:rPr>
          <w:sz w:val="16"/>
        </w:rPr>
        <w:t xml:space="preserve">; therefore, </w:t>
      </w:r>
      <w:r w:rsidRPr="00323EBD">
        <w:rPr>
          <w:rStyle w:val="StyleUnderline"/>
        </w:rPr>
        <w:t xml:space="preserve">states and </w:t>
      </w:r>
      <w:r w:rsidRPr="00323EBD">
        <w:rPr>
          <w:sz w:val="16"/>
        </w:rPr>
        <w:t>their</w:t>
      </w:r>
      <w:r w:rsidRPr="00323EBD">
        <w:rPr>
          <w:rStyle w:val="StyleUnderline"/>
        </w:rPr>
        <w:t xml:space="preserve"> leaders’ </w:t>
      </w:r>
      <w:r w:rsidRPr="00323EBD">
        <w:rPr>
          <w:rStyle w:val="StyleUnderline"/>
          <w:highlight w:val="cyan"/>
        </w:rPr>
        <w:t>decisions</w:t>
      </w:r>
      <w:r w:rsidRPr="00323EBD">
        <w:rPr>
          <w:rStyle w:val="StyleUnderline"/>
        </w:rPr>
        <w:t xml:space="preserve"> about how to interact </w:t>
      </w:r>
      <w:r w:rsidRPr="00323EBD">
        <w:rPr>
          <w:sz w:val="16"/>
        </w:rPr>
        <w:t>with others</w:t>
      </w:r>
      <w:r w:rsidRPr="00323EBD">
        <w:rPr>
          <w:rStyle w:val="StyleUnderline"/>
        </w:rPr>
        <w:t xml:space="preserve"> </w:t>
      </w:r>
      <w:r w:rsidRPr="00323EBD">
        <w:rPr>
          <w:rStyle w:val="StyleUnderline"/>
          <w:highlight w:val="cyan"/>
        </w:rPr>
        <w:t>are</w:t>
      </w:r>
      <w:r w:rsidRPr="00323EBD">
        <w:rPr>
          <w:rStyle w:val="StyleUnderline"/>
        </w:rPr>
        <w:t xml:space="preserve"> </w:t>
      </w:r>
      <w:r w:rsidRPr="00323EBD">
        <w:rPr>
          <w:sz w:val="16"/>
        </w:rPr>
        <w:t xml:space="preserve">not rational, but </w:t>
      </w:r>
      <w:r w:rsidRPr="00323EBD">
        <w:rPr>
          <w:rStyle w:val="StyleUnderline"/>
          <w:highlight w:val="cyan"/>
        </w:rPr>
        <w:t>informed by</w:t>
      </w:r>
      <w:r w:rsidRPr="00323EBD">
        <w:rPr>
          <w:rStyle w:val="StyleUnderline"/>
        </w:rPr>
        <w:t xml:space="preserve"> their </w:t>
      </w:r>
      <w:r w:rsidRPr="00323EBD">
        <w:rPr>
          <w:rStyle w:val="StyleUnderline"/>
          <w:highlight w:val="cyan"/>
        </w:rPr>
        <w:t>situational and political biases</w:t>
      </w:r>
      <w:r w:rsidRPr="00323EBD">
        <w:rPr>
          <w:sz w:val="16"/>
        </w:rPr>
        <w:t xml:space="preserve">. In this view, </w:t>
      </w:r>
      <w:r w:rsidRPr="00323EBD">
        <w:rPr>
          <w:rStyle w:val="StyleUnderline"/>
        </w:rPr>
        <w:t>the rationality assumption may be seen as</w:t>
      </w:r>
      <w:r w:rsidRPr="00323EBD">
        <w:rPr>
          <w:sz w:val="16"/>
        </w:rPr>
        <w:t xml:space="preserve"> at once itself </w:t>
      </w:r>
      <w:r w:rsidRPr="00323EBD">
        <w:rPr>
          <w:rStyle w:val="StyleUnderline"/>
        </w:rPr>
        <w:t>a political bias and obscuring other political biases</w:t>
      </w:r>
      <w:r w:rsidRPr="00323EBD">
        <w:rPr>
          <w:sz w:val="16"/>
        </w:rPr>
        <w:t xml:space="preserve">. As Naomi Scheman argues, perceived rational cost-beneﬁt </w:t>
      </w:r>
      <w:r w:rsidRPr="00323EBD">
        <w:rPr>
          <w:rStyle w:val="StyleUnderline"/>
          <w:highlight w:val="cyan"/>
        </w:rPr>
        <w:t>analysis about war-making</w:t>
      </w:r>
      <w:r w:rsidRPr="00323EBD">
        <w:rPr>
          <w:sz w:val="16"/>
        </w:rPr>
        <w:t xml:space="preserve"> and war-fighting </w:t>
      </w:r>
      <w:r w:rsidRPr="00323EBD">
        <w:rPr>
          <w:rStyle w:val="StyleUnderline"/>
          <w:highlight w:val="cyan"/>
        </w:rPr>
        <w:t>should</w:t>
      </w:r>
      <w:r w:rsidRPr="00323EBD">
        <w:rPr>
          <w:sz w:val="16"/>
        </w:rPr>
        <w:t xml:space="preserve"> “</w:t>
      </w:r>
      <w:r w:rsidRPr="00323EBD">
        <w:rPr>
          <w:rStyle w:val="StyleUnderline"/>
        </w:rPr>
        <w:t xml:space="preserve">always </w:t>
      </w:r>
      <w:r w:rsidRPr="00323EBD">
        <w:rPr>
          <w:rStyle w:val="StyleUnderline"/>
          <w:highlight w:val="cyan"/>
        </w:rPr>
        <w:t>be</w:t>
      </w:r>
      <w:r w:rsidRPr="00323EBD">
        <w:rPr>
          <w:rStyle w:val="StyleUnderline"/>
        </w:rPr>
        <w:t xml:space="preserve"> seen as</w:t>
      </w:r>
      <w:r w:rsidRPr="00323EBD">
        <w:rPr>
          <w:sz w:val="16"/>
        </w:rPr>
        <w:t xml:space="preserve"> especially </w:t>
      </w:r>
      <w:r w:rsidRPr="00323EBD">
        <w:rPr>
          <w:rStyle w:val="StyleUnderline"/>
          <w:highlight w:val="cyan"/>
        </w:rPr>
        <w:t>problematic</w:t>
      </w:r>
      <w:r w:rsidRPr="00323EBD">
        <w:rPr>
          <w:sz w:val="16"/>
        </w:rPr>
        <w:t xml:space="preserve">al </w:t>
      </w:r>
      <w:r w:rsidRPr="00323EBD">
        <w:rPr>
          <w:rStyle w:val="StyleUnderline"/>
          <w:highlight w:val="cyan"/>
        </w:rPr>
        <w:t>when</w:t>
      </w:r>
      <w:r w:rsidRPr="00323EBD">
        <w:rPr>
          <w:sz w:val="16"/>
        </w:rPr>
        <w:t xml:space="preserve">... </w:t>
      </w:r>
      <w:r w:rsidRPr="00323EBD">
        <w:rPr>
          <w:rStyle w:val="StyleUnderline"/>
          <w:highlight w:val="cyan"/>
        </w:rPr>
        <w:t xml:space="preserve">constructed </w:t>
      </w:r>
      <w:r w:rsidRPr="00323EBD">
        <w:rPr>
          <w:rStyle w:val="StyleUnderline"/>
        </w:rPr>
        <w:t xml:space="preserve">only </w:t>
      </w:r>
      <w:r w:rsidRPr="00323EBD">
        <w:rPr>
          <w:rStyle w:val="StyleUnderline"/>
          <w:highlight w:val="cyan"/>
        </w:rPr>
        <w:t xml:space="preserve">by </w:t>
      </w:r>
      <w:r w:rsidRPr="00323EBD">
        <w:rPr>
          <w:rStyle w:val="StyleUnderline"/>
        </w:rPr>
        <w:t>those in positions of privilege</w:t>
      </w:r>
      <w:r w:rsidRPr="00323EBD">
        <w:rPr>
          <w:sz w:val="16"/>
        </w:rPr>
        <w:t>... [</w:t>
      </w:r>
      <w:r w:rsidRPr="00323EBD">
        <w:rPr>
          <w:rStyle w:val="StyleUnderline"/>
        </w:rPr>
        <w:t>which provi</w:t>
      </w:r>
      <w:r w:rsidRPr="00323EBD">
        <w:rPr>
          <w:rStyle w:val="StyleUnderline"/>
          <w:highlight w:val="cyan"/>
        </w:rPr>
        <w:t>de</w:t>
      </w:r>
      <w:r w:rsidRPr="00323EBD">
        <w:rPr>
          <w:sz w:val="16"/>
        </w:rPr>
        <w:t xml:space="preserve">] only </w:t>
      </w:r>
      <w:r w:rsidRPr="00323EBD">
        <w:rPr>
          <w:rStyle w:val="Emphasis"/>
          <w:highlight w:val="cyan"/>
        </w:rPr>
        <w:t>distorted views</w:t>
      </w:r>
      <w:r w:rsidRPr="00323EBD">
        <w:rPr>
          <w:rStyle w:val="Emphasis"/>
        </w:rPr>
        <w:t xml:space="preserve"> about the world</w:t>
      </w:r>
      <w:r w:rsidRPr="00323EBD">
        <w:rPr>
          <w:sz w:val="16"/>
        </w:rPr>
        <w:t xml:space="preserve">.”78 In this view, </w:t>
      </w:r>
      <w:r w:rsidRPr="00323EBD">
        <w:rPr>
          <w:rStyle w:val="StyleUnderline"/>
          <w:highlight w:val="cyan"/>
        </w:rPr>
        <w:t xml:space="preserve">rational calculation is </w:t>
      </w:r>
      <w:r w:rsidRPr="00323EBD">
        <w:rPr>
          <w:rStyle w:val="Emphasis"/>
          <w:highlight w:val="cyan"/>
        </w:rPr>
        <w:t>not</w:t>
      </w:r>
      <w:r w:rsidRPr="00323EBD">
        <w:rPr>
          <w:sz w:val="16"/>
        </w:rPr>
        <w:t xml:space="preserve"> an </w:t>
      </w:r>
      <w:r w:rsidRPr="00323EBD">
        <w:rPr>
          <w:rStyle w:val="Emphasis"/>
          <w:highlight w:val="cyan"/>
        </w:rPr>
        <w:t>objective</w:t>
      </w:r>
      <w:r w:rsidRPr="00323EBD">
        <w:rPr>
          <w:sz w:val="16"/>
        </w:rPr>
        <w:t xml:space="preserve">, attainable, and desirable end, </w:t>
      </w:r>
      <w:r w:rsidRPr="00323EBD">
        <w:rPr>
          <w:rStyle w:val="StyleUnderline"/>
        </w:rPr>
        <w:t xml:space="preserve">but a </w:t>
      </w:r>
      <w:r w:rsidRPr="00323EBD">
        <w:rPr>
          <w:rStyle w:val="Emphasis"/>
        </w:rPr>
        <w:t>partial representation</w:t>
      </w:r>
      <w:r w:rsidRPr="00323EBD">
        <w:rPr>
          <w:sz w:val="16"/>
        </w:rPr>
        <w:t xml:space="preserve"> of both interest and actors’ representation of those interests. In this way, through gender lenses, rationality has been seen as importantly incomplete, leaving out signiﬁcant (if not the most significant) factors that go into decision-making.79 In addition to understanding the rationality assumption as partial (and therefore unrepresentative), feminist research has pointed out links between rationality and mascuIinism.8° As Karen Jones notes, advocates of rationality as a guide for interstate interactions“ assume: 1. Available... conceptions of rationality and reason represent genuinely human norms and ideals; 2. The list of norms and ideals contained within available conceptions of rationality and reason are sufficiently complete; and 3. The external normative functions assigned to reason and rationality are unproblematic.82 Looking through gender lenses shows problems with each of these assumptions. Feminists have argued that “</w:t>
      </w:r>
      <w:r w:rsidRPr="00323EBD">
        <w:rPr>
          <w:rStyle w:val="StyleUnderline"/>
        </w:rPr>
        <w:t xml:space="preserve">the identity of </w:t>
      </w:r>
      <w:r w:rsidRPr="00323EBD">
        <w:rPr>
          <w:rStyle w:val="StyleUnderline"/>
          <w:highlight w:val="cyan"/>
        </w:rPr>
        <w:t>the modern subject</w:t>
      </w:r>
      <w:r w:rsidRPr="00323EBD">
        <w:rPr>
          <w:sz w:val="16"/>
        </w:rPr>
        <w:t>-</w:t>
      </w:r>
      <w:r w:rsidRPr="00323EBD">
        <w:rPr>
          <w:rStyle w:val="StyleUnderline"/>
        </w:rPr>
        <w:t>in models of human nature, citizenship, the rational actor</w:t>
      </w:r>
      <w:r w:rsidRPr="00323EBD">
        <w:rPr>
          <w:sz w:val="16"/>
        </w:rPr>
        <w:t xml:space="preserve">, </w:t>
      </w:r>
      <w:r w:rsidRPr="00323EBD">
        <w:rPr>
          <w:rStyle w:val="StyleUnderline"/>
        </w:rPr>
        <w:t>the knowing subject, economic man, and political agency</w:t>
      </w:r>
      <w:r w:rsidRPr="00323EBD">
        <w:rPr>
          <w:sz w:val="16"/>
        </w:rPr>
        <w:t>-</w:t>
      </w:r>
      <w:r w:rsidRPr="00323EBD">
        <w:rPr>
          <w:rStyle w:val="StyleUnderline"/>
          <w:highlight w:val="cyan"/>
        </w:rPr>
        <w:t>is not</w:t>
      </w:r>
      <w:r w:rsidRPr="00323EBD">
        <w:rPr>
          <w:rStyle w:val="StyleUnderline"/>
        </w:rPr>
        <w:t xml:space="preserve"> gender-</w:t>
      </w:r>
      <w:r w:rsidRPr="00323EBD">
        <w:rPr>
          <w:rStyle w:val="StyleUnderline"/>
          <w:highlight w:val="cyan"/>
        </w:rPr>
        <w:t>neutral but masculine</w:t>
      </w:r>
      <w:r w:rsidRPr="00323EBD">
        <w:rPr>
          <w:sz w:val="16"/>
        </w:rPr>
        <w:t xml:space="preserve"> (and typically European and heterosexua|).”83 </w:t>
      </w:r>
      <w:r w:rsidRPr="00323EBD">
        <w:rPr>
          <w:rStyle w:val="StyleUnderline"/>
          <w:highlight w:val="cyan"/>
        </w:rPr>
        <w:t>This impacts</w:t>
      </w:r>
      <w:r w:rsidRPr="00323EBD">
        <w:rPr>
          <w:rStyle w:val="StyleUnderline"/>
        </w:rPr>
        <w:t xml:space="preserve"> not only how we see the rational subject, but </w:t>
      </w:r>
      <w:r w:rsidRPr="00323EBD">
        <w:rPr>
          <w:rStyle w:val="Emphasis"/>
          <w:highlight w:val="cyan"/>
        </w:rPr>
        <w:t>how we predict and understand</w:t>
      </w:r>
      <w:r w:rsidRPr="00323EBD">
        <w:rPr>
          <w:rStyle w:val="Emphasis"/>
        </w:rPr>
        <w:t xml:space="preserve"> his </w:t>
      </w:r>
      <w:r w:rsidRPr="00323EBD">
        <w:rPr>
          <w:rStyle w:val="Emphasis"/>
          <w:highlight w:val="cyan"/>
        </w:rPr>
        <w:t>decisions</w:t>
      </w:r>
      <w:r w:rsidRPr="00323EBD">
        <w:rPr>
          <w:sz w:val="16"/>
        </w:rPr>
        <w:t xml:space="preserve">, at the state level as well as at the individual level. According to Margaret Atherton, the possibility of rationality has “been used in a disturbing fashion to mark a gender distinction. We have, for example, on the one hand, the man of reason, and, on the other, the woman of passion.”84 In rationality assumptions, </w:t>
      </w:r>
      <w:r w:rsidRPr="00323EBD">
        <w:rPr>
          <w:rStyle w:val="StyleUnderline"/>
        </w:rPr>
        <w:t xml:space="preserve">traits associated with masculinity are normalized and traits associated with femininity </w:t>
      </w:r>
      <w:r w:rsidRPr="00323EBD">
        <w:rPr>
          <w:sz w:val="16"/>
        </w:rPr>
        <w:t>are</w:t>
      </w:r>
      <w:r w:rsidRPr="00323EBD">
        <w:rPr>
          <w:rStyle w:val="StyleUnderline"/>
        </w:rPr>
        <w:t xml:space="preserve"> </w:t>
      </w:r>
      <w:r w:rsidRPr="00323EBD">
        <w:rPr>
          <w:rStyle w:val="Emphasis"/>
        </w:rPr>
        <w:t>excluded</w:t>
      </w:r>
      <w:r w:rsidRPr="00323EBD">
        <w:rPr>
          <w:sz w:val="16"/>
        </w:rPr>
        <w:t xml:space="preserve">. The impact is compounded because (masculinized) rationality and its (feminized) alternatives are not on equal playing ﬁelds. As a result, Karen Jones notes that “women’s assumed deficiency in rationality” has been used to exclude both women and knowledge associated with femininity from accepted views of the world.85 The alleged gender neutrality of rationality, then, “is often a covert form of privileging maleness”85 and omission of “what has traditionally counted as ‘feminine.’”87  Still, adding women and values associated with femininity to current concepts of rationality is unlikely to create a gender-neutral concept of rationality.88 This is because, </w:t>
      </w:r>
      <w:r w:rsidRPr="00323EBD">
        <w:rPr>
          <w:rStyle w:val="StyleUnderline"/>
        </w:rPr>
        <w:t>epistemologically, the sovereign rational subject constructs artificial gendered boundaries between rationality and emotion, male and female, and knower and known</w:t>
      </w:r>
      <w:r w:rsidRPr="00323EBD">
        <w:rPr>
          <w:sz w:val="16"/>
        </w:rPr>
        <w:t xml:space="preserve">.89 </w:t>
      </w:r>
      <w:r w:rsidRPr="00323EBD">
        <w:rPr>
          <w:rStyle w:val="StyleUnderline"/>
        </w:rPr>
        <w:t xml:space="preserve">Among states, those </w:t>
      </w:r>
      <w:r w:rsidRPr="00323EBD">
        <w:rPr>
          <w:rStyle w:val="StyleUnderline"/>
          <w:highlight w:val="cyan"/>
        </w:rPr>
        <w:t>boundaries</w:t>
      </w:r>
      <w:r w:rsidRPr="00323EBD">
        <w:rPr>
          <w:sz w:val="16"/>
        </w:rPr>
        <w:t xml:space="preserve"> are not benign. Instead, they </w:t>
      </w:r>
      <w:r w:rsidRPr="00323EBD">
        <w:rPr>
          <w:rStyle w:val="StyleUnderline"/>
          <w:highlight w:val="cyan"/>
        </w:rPr>
        <w:t>breed</w:t>
      </w:r>
      <w:r w:rsidRPr="00323EBD">
        <w:rPr>
          <w:rStyle w:val="StyleUnderline"/>
        </w:rPr>
        <w:t xml:space="preserve"> </w:t>
      </w:r>
      <w:r w:rsidRPr="00323EBD">
        <w:rPr>
          <w:rStyle w:val="StyleUnderline"/>
          <w:highlight w:val="cyan"/>
        </w:rPr>
        <w:t>competition and domination that</w:t>
      </w:r>
      <w:r w:rsidRPr="00323EBD">
        <w:rPr>
          <w:rStyle w:val="StyleUnderline"/>
        </w:rPr>
        <w:t xml:space="preserve"> </w:t>
      </w:r>
      <w:r w:rsidRPr="00323EBD">
        <w:rPr>
          <w:sz w:val="16"/>
        </w:rPr>
        <w:t xml:space="preserve">inspire and </w:t>
      </w:r>
      <w:r w:rsidRPr="00323EBD">
        <w:rPr>
          <w:rStyle w:val="Emphasis"/>
          <w:highlight w:val="cyan"/>
        </w:rPr>
        <w:t>foster war(s) and conﬂict(s)</w:t>
      </w:r>
      <w:r w:rsidRPr="00323EBD">
        <w:rPr>
          <w:sz w:val="16"/>
          <w:highlight w:val="cyan"/>
        </w:rPr>
        <w:t>.</w:t>
      </w:r>
      <w:r w:rsidRPr="00323EBD">
        <w:rPr>
          <w:sz w:val="16"/>
        </w:rPr>
        <w:t xml:space="preserve">90 </w:t>
      </w:r>
      <w:r w:rsidRPr="00323EBD">
        <w:rPr>
          <w:rStyle w:val="StyleUnderline"/>
        </w:rPr>
        <w:t>This competition</w:t>
      </w:r>
      <w:r w:rsidRPr="00323EBD">
        <w:rPr>
          <w:sz w:val="16"/>
        </w:rPr>
        <w:t xml:space="preserve"> frequently </w:t>
      </w:r>
      <w:r w:rsidRPr="00323EBD">
        <w:rPr>
          <w:rStyle w:val="StyleUnderline"/>
        </w:rPr>
        <w:t>relies on contrasting the state’s own masculinity to the enemy’s</w:t>
      </w:r>
      <w:r w:rsidRPr="00323EBD">
        <w:rPr>
          <w:sz w:val="16"/>
        </w:rPr>
        <w:t xml:space="preserve"> (actual or perceived) </w:t>
      </w:r>
      <w:r w:rsidRPr="00323EBD">
        <w:rPr>
          <w:rStyle w:val="StyleUnderline"/>
        </w:rPr>
        <w:t>femininity</w:t>
      </w:r>
      <w:r w:rsidRPr="00323EBD">
        <w:rPr>
          <w:sz w:val="16"/>
        </w:rPr>
        <w:t>. This cycle of genderings is not a series of events but a social continuum. In these gendered relationships, as Zillah Eisenstein argues, “</w:t>
      </w:r>
      <w:r w:rsidRPr="00323EBD">
        <w:rPr>
          <w:rStyle w:val="Emphasis"/>
          <w:highlight w:val="cyan"/>
        </w:rPr>
        <w:t>gender differentiation will be mobilized for war and peace</w:t>
      </w:r>
      <w:r w:rsidRPr="00323EBD">
        <w:rPr>
          <w:sz w:val="16"/>
        </w:rPr>
        <w:t xml:space="preserve">,” </w:t>
      </w:r>
      <w:r w:rsidRPr="00323EBD">
        <w:rPr>
          <w:rStyle w:val="StyleUnderline"/>
        </w:rPr>
        <w:t>especially</w:t>
      </w:r>
      <w:r w:rsidRPr="00323EBD">
        <w:rPr>
          <w:sz w:val="16"/>
        </w:rPr>
        <w:t xml:space="preserve"> moving forward </w:t>
      </w:r>
      <w:r w:rsidRPr="00323EBD">
        <w:rPr>
          <w:rStyle w:val="StyleUnderline"/>
        </w:rPr>
        <w:t>in</w:t>
      </w:r>
      <w:r w:rsidRPr="00323EBD">
        <w:rPr>
          <w:sz w:val="16"/>
        </w:rPr>
        <w:t xml:space="preserve">to </w:t>
      </w:r>
      <w:r w:rsidRPr="00323EBD">
        <w:rPr>
          <w:rStyle w:val="StyleUnderline"/>
        </w:rPr>
        <w:t>the age of an American empire focused on manliness</w:t>
      </w:r>
      <w:r w:rsidRPr="00323EBD">
        <w:rPr>
          <w:sz w:val="16"/>
        </w:rPr>
        <w:t xml:space="preserve">.9‘ Feminists have long argued that </w:t>
      </w:r>
      <w:r w:rsidRPr="00323EBD">
        <w:rPr>
          <w:rStyle w:val="StyleUnderline"/>
        </w:rPr>
        <w:t>competitions between hegemonic masculinities and subordinate masculinities play a role in causing war(s)</w:t>
      </w:r>
      <w:r w:rsidRPr="00323EBD">
        <w:rPr>
          <w:sz w:val="16"/>
        </w:rPr>
        <w:t xml:space="preserve">.92  </w:t>
      </w:r>
      <w:r w:rsidRPr="00323EBD">
        <w:rPr>
          <w:rStyle w:val="StyleUnderline"/>
        </w:rPr>
        <w:t>Hidden beneath the assumed independence, rationality, and unity of state interaction leading to war are gendered interstate interactions that cause, constitute, and relate to war and wars</w:t>
      </w:r>
      <w:r w:rsidRPr="00323EBD">
        <w:rPr>
          <w:sz w:val="16"/>
        </w:rPr>
        <w:t xml:space="preserve">. Feminist scholars have recognized the extent to which the preeminence of masculine values dominates (particularly conﬂictual) accounts of interstate interactions, wherein </w:t>
      </w:r>
      <w:r w:rsidRPr="00323EBD">
        <w:rPr>
          <w:rStyle w:val="StyleUnderline"/>
          <w:highlight w:val="cyan"/>
        </w:rPr>
        <w:t>“rational” interactions</w:t>
      </w:r>
      <w:r w:rsidRPr="00323EBD">
        <w:rPr>
          <w:sz w:val="16"/>
        </w:rPr>
        <w:t xml:space="preserve"> often </w:t>
      </w:r>
      <w:r w:rsidRPr="00323EBD">
        <w:rPr>
          <w:rStyle w:val="StyleUnderline"/>
          <w:highlight w:val="cyan"/>
        </w:rPr>
        <w:t xml:space="preserve">become “a </w:t>
      </w:r>
      <w:r w:rsidRPr="00323EBD">
        <w:rPr>
          <w:rStyle w:val="Emphasis"/>
          <w:highlight w:val="cyan"/>
        </w:rPr>
        <w:t>self-reproducing discourse</w:t>
      </w:r>
      <w:r w:rsidRPr="00323EBD">
        <w:rPr>
          <w:rStyle w:val="StyleUnderline"/>
          <w:highlight w:val="cyan"/>
        </w:rPr>
        <w:t xml:space="preserve"> of fear, suspicion, anticipated violence, and violence”</w:t>
      </w:r>
      <w:r w:rsidRPr="00323EBD">
        <w:rPr>
          <w:rStyle w:val="StyleUnderline"/>
        </w:rPr>
        <w:t xml:space="preserve"> in which “force is used to checkmate force</w:t>
      </w:r>
      <w:r w:rsidRPr="00323EBD">
        <w:rPr>
          <w:sz w:val="16"/>
        </w:rPr>
        <w:t xml:space="preserve">.”93 </w:t>
      </w:r>
      <w:r w:rsidRPr="00323EBD">
        <w:rPr>
          <w:rStyle w:val="StyleUnderline"/>
        </w:rPr>
        <w:t>Interstate interactions leading to wars</w:t>
      </w:r>
      <w:r w:rsidRPr="00323EBD">
        <w:rPr>
          <w:sz w:val="16"/>
        </w:rPr>
        <w:t xml:space="preserve"> often </w:t>
      </w:r>
      <w:r w:rsidRPr="00323EBD">
        <w:rPr>
          <w:rStyle w:val="StyleUnderline"/>
        </w:rPr>
        <w:t>show the gendered nature of war narratives</w:t>
      </w:r>
      <w:r w:rsidRPr="00323EBD">
        <w:rPr>
          <w:sz w:val="16"/>
        </w:rPr>
        <w:t xml:space="preserve">, war </w:t>
      </w:r>
      <w:r w:rsidRPr="00323EBD">
        <w:rPr>
          <w:rStyle w:val="StyleUnderline"/>
        </w:rPr>
        <w:t>logics, and</w:t>
      </w:r>
      <w:r w:rsidRPr="00323EBD">
        <w:rPr>
          <w:sz w:val="16"/>
        </w:rPr>
        <w:t xml:space="preserve"> war </w:t>
      </w:r>
      <w:r w:rsidRPr="00323EBD">
        <w:rPr>
          <w:rStyle w:val="StyleUnderline"/>
        </w:rPr>
        <w:t>languages, which produce (and reproduce) gendered cycles of violence</w:t>
      </w:r>
      <w:r w:rsidRPr="00323EBD">
        <w:rPr>
          <w:sz w:val="16"/>
        </w:rPr>
        <w:t xml:space="preserve">.  </w:t>
      </w:r>
    </w:p>
    <w:p w14:paraId="553FFECC" w14:textId="77777777" w:rsidR="004250C4" w:rsidRPr="00323EBD" w:rsidRDefault="004250C4" w:rsidP="004250C4"/>
    <w:p w14:paraId="131EA943" w14:textId="77777777" w:rsidR="004250C4" w:rsidRPr="00323EBD" w:rsidRDefault="004250C4" w:rsidP="004250C4">
      <w:pPr>
        <w:pStyle w:val="Heading4"/>
      </w:pPr>
      <w:r w:rsidRPr="00323EBD">
        <w:t>The alternative is a maternal thinking that situates the rational strategist as its object of critique. We embrace vulnerability and recognize the impossibility of perfecting control for protection.</w:t>
      </w:r>
    </w:p>
    <w:p w14:paraId="1A5017F4" w14:textId="77777777" w:rsidR="004250C4" w:rsidRPr="00323EBD" w:rsidRDefault="004250C4" w:rsidP="004250C4">
      <w:r w:rsidRPr="00323EBD">
        <w:rPr>
          <w:rStyle w:val="Style13ptBold"/>
        </w:rPr>
        <w:t>Cohn 14</w:t>
      </w:r>
      <w:r w:rsidRPr="00323EBD">
        <w:t>—Carol Cohn, founding director of the Consortium on Gender, Security and Human Rights, Lecturer in Women's Studies at University of Massachusetts Boston, PhD at the Union Graduate School (“‘Maternal thinking”’ and the concept of ‘vulnerability’ in security paradigms, policies, and practices,” Journal of International Political Theory, Vol. 10, No. 1, 2014, p46-69)</w:t>
      </w:r>
    </w:p>
    <w:p w14:paraId="0DB3B05A" w14:textId="77777777" w:rsidR="004250C4" w:rsidRPr="00323EBD" w:rsidRDefault="004250C4" w:rsidP="004250C4">
      <w:pPr>
        <w:rPr>
          <w:rStyle w:val="StyleUnderline"/>
        </w:rPr>
      </w:pPr>
      <w:r w:rsidRPr="00323EBD">
        <w:rPr>
          <w:sz w:val="16"/>
        </w:rPr>
        <w:t>Vulnerability: Contrasting conceptions Ruddick’s work on maternal thinking offers us more than a prompt to focus on the question of “</w:t>
      </w:r>
      <w:r w:rsidRPr="00323EBD">
        <w:rPr>
          <w:rStyle w:val="StyleUnderline"/>
        </w:rPr>
        <w:t>whose vulnerability</w:t>
      </w:r>
      <w:r w:rsidRPr="00323EBD">
        <w:rPr>
          <w:sz w:val="16"/>
        </w:rPr>
        <w:t xml:space="preserve">?” </w:t>
      </w:r>
      <w:r w:rsidRPr="00323EBD">
        <w:rPr>
          <w:rStyle w:val="StyleUnderline"/>
        </w:rPr>
        <w:t>is acknowledged in a security discourse and whose is denied, displaced, and effaced</w:t>
      </w:r>
      <w:r w:rsidRPr="00323EBD">
        <w:rPr>
          <w:sz w:val="16"/>
        </w:rPr>
        <w:t xml:space="preserve">. Attention to </w:t>
      </w:r>
      <w:r w:rsidRPr="00323EBD">
        <w:rPr>
          <w:rStyle w:val="StyleUnderline"/>
        </w:rPr>
        <w:t xml:space="preserve">the metaphysical attitudes, cognitive capacities and habits, and identification of virtues that are part of </w:t>
      </w:r>
      <w:r w:rsidRPr="00323EBD">
        <w:rPr>
          <w:rStyle w:val="StyleUnderline"/>
          <w:highlight w:val="yellow"/>
        </w:rPr>
        <w:t>maternal thinking about vulnerability</w:t>
      </w:r>
      <w:r w:rsidRPr="00323EBD">
        <w:rPr>
          <w:rStyle w:val="StyleUnderline"/>
        </w:rPr>
        <w:t xml:space="preserve">, </w:t>
      </w:r>
      <w:r w:rsidRPr="00323EBD">
        <w:rPr>
          <w:rStyle w:val="StyleUnderline"/>
          <w:highlight w:val="yellow"/>
        </w:rPr>
        <w:t>when contrasted with</w:t>
      </w:r>
      <w:r w:rsidRPr="00323EBD">
        <w:rPr>
          <w:rStyle w:val="StyleUnderline"/>
        </w:rPr>
        <w:t xml:space="preserve"> those that are part of </w:t>
      </w:r>
      <w:r w:rsidRPr="00323EBD">
        <w:rPr>
          <w:rStyle w:val="StyleUnderline"/>
          <w:highlight w:val="yellow"/>
        </w:rPr>
        <w:t>security thinking</w:t>
      </w:r>
      <w:r w:rsidRPr="00323EBD">
        <w:rPr>
          <w:sz w:val="16"/>
        </w:rPr>
        <w:t xml:space="preserve">, help to </w:t>
      </w:r>
      <w:r w:rsidRPr="00323EBD">
        <w:rPr>
          <w:rStyle w:val="StyleUnderline"/>
          <w:highlight w:val="yellow"/>
        </w:rPr>
        <w:t>make the</w:t>
      </w:r>
      <w:r w:rsidRPr="00323EBD">
        <w:rPr>
          <w:rStyle w:val="StyleUnderline"/>
        </w:rPr>
        <w:t xml:space="preserve"> strangeness and </w:t>
      </w:r>
      <w:r w:rsidRPr="00323EBD">
        <w:rPr>
          <w:rStyle w:val="StyleUnderline"/>
          <w:highlight w:val="yellow"/>
        </w:rPr>
        <w:t>dysfunction of security thinking more evident and</w:t>
      </w:r>
      <w:r w:rsidRPr="00323EBD">
        <w:rPr>
          <w:sz w:val="16"/>
        </w:rPr>
        <w:t xml:space="preserve"> to </w:t>
      </w:r>
      <w:r w:rsidRPr="00323EBD">
        <w:rPr>
          <w:rStyle w:val="StyleUnderline"/>
          <w:highlight w:val="yellow"/>
        </w:rPr>
        <w:t>make alternatives</w:t>
      </w:r>
      <w:r w:rsidRPr="00323EBD">
        <w:rPr>
          <w:rStyle w:val="StyleUnderline"/>
        </w:rPr>
        <w:t xml:space="preserve"> to its logic </w:t>
      </w:r>
      <w:r w:rsidRPr="00323EBD">
        <w:rPr>
          <w:rStyle w:val="StyleUnderline"/>
          <w:highlight w:val="yellow"/>
        </w:rPr>
        <w:t>more imaginable</w:t>
      </w:r>
      <w:r w:rsidRPr="00323EBD">
        <w:rPr>
          <w:sz w:val="16"/>
        </w:rPr>
        <w:t xml:space="preserve">. In other words, even putting aside the question of whose vulnerability is acknowledged in a security discourse, I would argue that </w:t>
      </w:r>
      <w:r w:rsidRPr="00323EBD">
        <w:rPr>
          <w:rStyle w:val="StyleUnderline"/>
        </w:rPr>
        <w:t>in</w:t>
      </w:r>
      <w:r w:rsidRPr="00323EBD">
        <w:rPr>
          <w:sz w:val="16"/>
        </w:rPr>
        <w:t xml:space="preserve">, for example, </w:t>
      </w:r>
      <w:r w:rsidRPr="00323EBD">
        <w:rPr>
          <w:rStyle w:val="StyleUnderline"/>
        </w:rPr>
        <w:t>the most state-centric conception of national security, the conventional assumptions about and logics of how to best respond to the demand for preservation of the state can be thrown into relief, and rethought, by attending to the ways of thinking</w:t>
      </w:r>
      <w:r w:rsidRPr="00323EBD">
        <w:rPr>
          <w:sz w:val="16"/>
        </w:rPr>
        <w:t xml:space="preserve"> that Ruddick described as </w:t>
      </w:r>
      <w:r w:rsidRPr="00323EBD">
        <w:rPr>
          <w:rStyle w:val="StyleUnderline"/>
        </w:rPr>
        <w:t>arising out of maternal practice</w:t>
      </w:r>
      <w:r w:rsidRPr="00323EBD">
        <w:rPr>
          <w:sz w:val="16"/>
        </w:rPr>
        <w:t xml:space="preserve">. So in this section, I will consider some of the metaphysical attitudes, cognitive capacities/habits, and identification of virtues that Ruddick wrote about as characterizing preservative love, and have a look at what they make especially strange about national security thinking. “To give birth is to create a life that cannot be kept safe, whose unfolding cannot be controlled and whose eventual death is certain” (Ruddick, 1989: 72). Clearly, Ruddick is talking about a human life here, which, as we have already established, is not the principal referent of either nuclear or national security discourse. Nonetheless, it is fascinating to use this sentence as a heuristic for thinking about the state, and the moment that we do, the contrast with US national security thinking could not be more apparent. </w:t>
      </w:r>
      <w:r w:rsidRPr="00323EBD">
        <w:rPr>
          <w:rStyle w:val="StyleUnderline"/>
        </w:rPr>
        <w:t xml:space="preserve">In maternal thinking, </w:t>
      </w:r>
      <w:r w:rsidRPr="00323EBD">
        <w:rPr>
          <w:rStyle w:val="StyleUnderline"/>
          <w:highlight w:val="yellow"/>
        </w:rPr>
        <w:t>we find the acknowledgement of the impossibility of creating perfect safety</w:t>
      </w:r>
      <w:r w:rsidRPr="00323EBD">
        <w:rPr>
          <w:rStyle w:val="StyleUnderline"/>
        </w:rPr>
        <w:t xml:space="preserve"> or invulnerability, </w:t>
      </w:r>
      <w:r w:rsidRPr="00323EBD">
        <w:rPr>
          <w:rStyle w:val="StyleUnderline"/>
          <w:highlight w:val="yellow"/>
        </w:rPr>
        <w:t>the impossibility of control</w:t>
      </w:r>
      <w:r w:rsidRPr="00323EBD">
        <w:rPr>
          <w:rStyle w:val="StyleUnderline"/>
        </w:rPr>
        <w:t xml:space="preserve">, and </w:t>
      </w:r>
      <w:r w:rsidRPr="00323EBD">
        <w:rPr>
          <w:rStyle w:val="StyleUnderline"/>
          <w:highlight w:val="yellow"/>
        </w:rPr>
        <w:t>the inevitability of decline</w:t>
      </w:r>
      <w:r w:rsidRPr="00323EBD">
        <w:rPr>
          <w:sz w:val="16"/>
        </w:rPr>
        <w:t xml:space="preserve">. </w:t>
      </w:r>
      <w:r w:rsidRPr="00323EBD">
        <w:rPr>
          <w:rStyle w:val="StyleUnderline"/>
        </w:rPr>
        <w:t>US national security policy, in contrast, seems to be based in denial of each of these, as vast human, financial, and natural resources are spent in the effort to make the US militarily invulnerable, to control the United States’ own fate via controlling the actions and regimes of other states, and to maintain the belief that “We’re Number One” and that we can and must continue to be so far into the future</w:t>
      </w:r>
      <w:r w:rsidRPr="00323EBD">
        <w:rPr>
          <w:sz w:val="16"/>
        </w:rPr>
        <w:t xml:space="preserve">. In a sense, US national security policy might best be metaphorized by President Ronald Reagan’s “Strategic Defense Initiative” (SDI), also popularly known as “Star Wars”—the vision of erecting an impermeable shield around the United States to protect it from a possible attack by strategic nuclear missiles; that is, to try make the United States invulnerable at all costs, even though most scientists agreed it was technologically impossible, and the financial cost would have been extraordinary (Cohn, 1989). But while SDI may work as a metaphor of the quest for invulnerability and the denial of its impossibility, there is at least one way in which the metaphor falls short. Reagan’s protective dome was to cover only the territory within US borders; in contrast, </w:t>
      </w:r>
      <w:r w:rsidRPr="00323EBD">
        <w:rPr>
          <w:rStyle w:val="StyleUnderline"/>
        </w:rPr>
        <w:t xml:space="preserve">US </w:t>
      </w:r>
      <w:r w:rsidRPr="00323EBD">
        <w:rPr>
          <w:rStyle w:val="StyleUnderline"/>
          <w:highlight w:val="yellow"/>
        </w:rPr>
        <w:t>national security policy has</w:t>
      </w:r>
      <w:r w:rsidRPr="00323EBD">
        <w:rPr>
          <w:rStyle w:val="StyleUnderline"/>
        </w:rPr>
        <w:t xml:space="preserve"> characteristically </w:t>
      </w:r>
      <w:r w:rsidRPr="00323EBD">
        <w:rPr>
          <w:rStyle w:val="StyleUnderline"/>
          <w:highlight w:val="yellow"/>
        </w:rPr>
        <w:t>sought invulnerability, control, and supremacy by taking military action far outside its own borders</w:t>
      </w:r>
      <w:r w:rsidRPr="00323EBD">
        <w:rPr>
          <w:sz w:val="16"/>
        </w:rPr>
        <w:t xml:space="preserve">. </w:t>
      </w:r>
      <w:r w:rsidRPr="00323EBD">
        <w:rPr>
          <w:rStyle w:val="StyleUnderline"/>
        </w:rPr>
        <w:t>In the</w:t>
      </w:r>
      <w:r w:rsidRPr="00323EBD">
        <w:rPr>
          <w:sz w:val="16"/>
        </w:rPr>
        <w:t xml:space="preserve"> so-called </w:t>
      </w:r>
      <w:r w:rsidRPr="00323EBD">
        <w:rPr>
          <w:rStyle w:val="StyleUnderline"/>
        </w:rPr>
        <w:t>GWOT</w:t>
      </w:r>
      <w:r w:rsidRPr="00323EBD">
        <w:rPr>
          <w:sz w:val="16"/>
        </w:rPr>
        <w:t xml:space="preserve">, for example, </w:t>
      </w:r>
      <w:r w:rsidRPr="00323EBD">
        <w:rPr>
          <w:rStyle w:val="StyleUnderline"/>
        </w:rPr>
        <w:t>the United States uses drone strikes in countries such as Pakistan, Afghanistan, and Yemen to kill individuals whose actions are seen to make the United States vulnerable</w:t>
      </w:r>
      <w:r w:rsidRPr="00323EBD">
        <w:rPr>
          <w:sz w:val="16"/>
        </w:rPr>
        <w:t xml:space="preserve">. </w:t>
      </w:r>
      <w:r w:rsidRPr="00323EBD">
        <w:rPr>
          <w:rStyle w:val="StyleUnderline"/>
          <w:highlight w:val="yellow"/>
        </w:rPr>
        <w:t>What maternal thinking can open</w:t>
      </w:r>
      <w:r w:rsidRPr="00323EBD">
        <w:rPr>
          <w:rStyle w:val="StyleUnderline"/>
        </w:rPr>
        <w:t xml:space="preserve"> to us</w:t>
      </w:r>
      <w:r w:rsidRPr="00323EBD">
        <w:rPr>
          <w:sz w:val="16"/>
        </w:rPr>
        <w:t xml:space="preserve">, then, </w:t>
      </w:r>
      <w:r w:rsidRPr="00323EBD">
        <w:rPr>
          <w:rStyle w:val="StyleUnderline"/>
          <w:highlight w:val="yellow"/>
        </w:rPr>
        <w:t>is</w:t>
      </w:r>
      <w:r w:rsidRPr="00323EBD">
        <w:rPr>
          <w:rStyle w:val="StyleUnderline"/>
        </w:rPr>
        <w:t xml:space="preserve"> the question: </w:t>
      </w:r>
      <w:r w:rsidRPr="00323EBD">
        <w:rPr>
          <w:rStyle w:val="StyleUnderline"/>
          <w:highlight w:val="yellow"/>
        </w:rPr>
        <w:t>what kind of</w:t>
      </w:r>
      <w:r w:rsidRPr="00323EBD">
        <w:rPr>
          <w:rStyle w:val="StyleUnderline"/>
        </w:rPr>
        <w:t xml:space="preserve"> national </w:t>
      </w:r>
      <w:r w:rsidRPr="00323EBD">
        <w:rPr>
          <w:rStyle w:val="StyleUnderline"/>
          <w:highlight w:val="yellow"/>
        </w:rPr>
        <w:t>security</w:t>
      </w:r>
      <w:r w:rsidRPr="00323EBD">
        <w:rPr>
          <w:rStyle w:val="StyleUnderline"/>
        </w:rPr>
        <w:t xml:space="preserve"> policy </w:t>
      </w:r>
      <w:r w:rsidRPr="00323EBD">
        <w:rPr>
          <w:rStyle w:val="StyleUnderline"/>
          <w:highlight w:val="yellow"/>
        </w:rPr>
        <w:t>would be</w:t>
      </w:r>
      <w:r w:rsidRPr="00323EBD">
        <w:rPr>
          <w:rStyle w:val="StyleUnderline"/>
        </w:rPr>
        <w:t xml:space="preserve"> recognized as </w:t>
      </w:r>
      <w:r w:rsidRPr="00323EBD">
        <w:rPr>
          <w:rStyle w:val="StyleUnderline"/>
          <w:highlight w:val="yellow"/>
        </w:rPr>
        <w:t>rational if we acknowledged that vulnerability is inevitable</w:t>
      </w:r>
      <w:r w:rsidRPr="00323EBD">
        <w:rPr>
          <w:rStyle w:val="StyleUnderline"/>
        </w:rPr>
        <w:t xml:space="preserve">, </w:t>
      </w:r>
      <w:r w:rsidRPr="00323EBD">
        <w:rPr>
          <w:rStyle w:val="StyleUnderline"/>
          <w:highlight w:val="yellow"/>
        </w:rPr>
        <w:t>that control has limits</w:t>
      </w:r>
      <w:r w:rsidRPr="00323EBD">
        <w:rPr>
          <w:rStyle w:val="StyleUnderline"/>
        </w:rPr>
        <w:t xml:space="preserve">, and that ultimately decline is unavoidable? </w:t>
      </w:r>
      <w:r w:rsidRPr="00323EBD">
        <w:rPr>
          <w:rStyle w:val="StyleUnderline"/>
          <w:highlight w:val="yellow"/>
        </w:rPr>
        <w:t>What alternative policies would be crafted</w:t>
      </w:r>
      <w:r w:rsidRPr="00323EBD">
        <w:rPr>
          <w:rStyle w:val="StyleUnderline"/>
        </w:rPr>
        <w:t xml:space="preserve">? </w:t>
      </w:r>
      <w:r w:rsidRPr="00323EBD">
        <w:rPr>
          <w:rStyle w:val="StyleUnderline"/>
          <w:highlight w:val="yellow"/>
        </w:rPr>
        <w:t>How would we think about security</w:t>
      </w:r>
      <w:r w:rsidRPr="00323EBD">
        <w:rPr>
          <w:rStyle w:val="StyleUnderline"/>
        </w:rPr>
        <w:t xml:space="preserve">, and about preservation of </w:t>
      </w:r>
      <w:r w:rsidRPr="00323EBD">
        <w:rPr>
          <w:rStyle w:val="StyleUnderline"/>
          <w:highlight w:val="yellow"/>
        </w:rPr>
        <w:t>the state, as well as</w:t>
      </w:r>
      <w:r w:rsidRPr="00323EBD">
        <w:rPr>
          <w:rStyle w:val="StyleUnderline"/>
        </w:rPr>
        <w:t xml:space="preserve"> of </w:t>
      </w:r>
      <w:r w:rsidRPr="00323EBD">
        <w:rPr>
          <w:rStyle w:val="StyleUnderline"/>
          <w:highlight w:val="yellow"/>
        </w:rPr>
        <w:t>human beings and the planet</w:t>
      </w:r>
      <w:r w:rsidRPr="00323EBD">
        <w:rPr>
          <w:rStyle w:val="StyleUnderline"/>
        </w:rPr>
        <w:t xml:space="preserve">? What kinds of military, foreign, and economic policies might appear most rational, if we acknowledged those realities? Exploration of </w:t>
      </w:r>
      <w:r w:rsidRPr="00323EBD">
        <w:rPr>
          <w:rStyle w:val="StyleUnderline"/>
          <w:highlight w:val="yellow"/>
        </w:rPr>
        <w:t>these questions</w:t>
      </w:r>
      <w:r w:rsidRPr="00323EBD">
        <w:rPr>
          <w:rStyle w:val="StyleUnderline"/>
        </w:rPr>
        <w:t xml:space="preserve"> has</w:t>
      </w:r>
      <w:r w:rsidRPr="00323EBD">
        <w:rPr>
          <w:sz w:val="16"/>
        </w:rPr>
        <w:t xml:space="preserve"> typically </w:t>
      </w:r>
      <w:r w:rsidRPr="00323EBD">
        <w:rPr>
          <w:rStyle w:val="StyleUnderline"/>
        </w:rPr>
        <w:t xml:space="preserve">been foreclosed in security policy circles by the symbolic association of vulnerability with the “feminine”; that which </w:t>
      </w:r>
      <w:r w:rsidRPr="00323EBD">
        <w:rPr>
          <w:rStyle w:val="StyleUnderline"/>
          <w:highlight w:val="yellow"/>
        </w:rPr>
        <w:t>is associated with the feminine</w:t>
      </w:r>
      <w:r w:rsidRPr="00323EBD">
        <w:rPr>
          <w:rStyle w:val="StyleUnderline"/>
        </w:rPr>
        <w:t xml:space="preserve">, or inadequate masculinity, is not only devalued in national security discourse, it </w:t>
      </w:r>
      <w:r w:rsidRPr="00323EBD">
        <w:rPr>
          <w:rStyle w:val="StyleUnderline"/>
          <w:highlight w:val="yellow"/>
        </w:rPr>
        <w:t>is</w:t>
      </w:r>
      <w:r w:rsidRPr="00323EBD">
        <w:rPr>
          <w:rStyle w:val="StyleUnderline"/>
        </w:rPr>
        <w:t xml:space="preserve"> also </w:t>
      </w:r>
      <w:r w:rsidRPr="00323EBD">
        <w:rPr>
          <w:rStyle w:val="StyleUnderline"/>
          <w:highlight w:val="yellow"/>
        </w:rPr>
        <w:t>excluded from deliberation</w:t>
      </w:r>
      <w:r w:rsidRPr="00323EBD">
        <w:rPr>
          <w:rStyle w:val="StyleUnderline"/>
        </w:rPr>
        <w:t xml:space="preserve"> as inherently inadequate</w:t>
      </w:r>
      <w:r w:rsidRPr="00323EBD">
        <w:rPr>
          <w:sz w:val="16"/>
        </w:rPr>
        <w:t xml:space="preserve"> (Cohn, 1993). </w:t>
      </w:r>
      <w:r w:rsidRPr="00323EBD">
        <w:rPr>
          <w:rStyle w:val="StyleUnderline"/>
        </w:rPr>
        <w:t xml:space="preserve">However, </w:t>
      </w:r>
      <w:r w:rsidRPr="00323EBD">
        <w:rPr>
          <w:rStyle w:val="StyleUnderline"/>
          <w:highlight w:val="yellow"/>
        </w:rPr>
        <w:t>admitting</w:t>
      </w:r>
      <w:r w:rsidRPr="00323EBD">
        <w:rPr>
          <w:rStyle w:val="StyleUnderline"/>
        </w:rPr>
        <w:t xml:space="preserve"> irreducible vulnerability does not, despite policymakers’ apparent fears, equate with giving up, passivity, or powerlessness</w:t>
      </w:r>
      <w:r w:rsidRPr="00323EBD">
        <w:rPr>
          <w:sz w:val="16"/>
        </w:rPr>
        <w:t xml:space="preserve">. </w:t>
      </w:r>
      <w:r w:rsidRPr="00323EBD">
        <w:rPr>
          <w:rStyle w:val="StyleUnderline"/>
        </w:rPr>
        <w:t>Ruddick describes one response to vulnerability as the development of a “mental habit or cognitive style”</w:t>
      </w:r>
      <w:r w:rsidRPr="00323EBD">
        <w:rPr>
          <w:sz w:val="16"/>
        </w:rPr>
        <w:t xml:space="preserve"> that she calls </w:t>
      </w:r>
      <w:r w:rsidRPr="00323EBD">
        <w:rPr>
          <w:rStyle w:val="StyleUnderline"/>
        </w:rPr>
        <w:t>“scrutinizing”</w:t>
      </w:r>
      <w:r w:rsidRPr="00323EBD">
        <w:rPr>
          <w:sz w:val="16"/>
        </w:rPr>
        <w:t xml:space="preserve">: “mothers are on the lookout for dangers before they appear” (Ruddick, 1989: 71–72). At first, this cognitive habit might sound just like US security thinking, but </w:t>
      </w:r>
      <w:r w:rsidRPr="00323EBD">
        <w:rPr>
          <w:rStyle w:val="StyleUnderline"/>
        </w:rPr>
        <w:t>in maternal thinking, this habit is tempered in several ways</w:t>
      </w:r>
      <w:r w:rsidRPr="00323EBD">
        <w:rPr>
          <w:sz w:val="16"/>
        </w:rPr>
        <w:t xml:space="preserve">. First, in Ruddick’s account, both </w:t>
      </w:r>
      <w:r w:rsidRPr="00323EBD">
        <w:rPr>
          <w:rStyle w:val="StyleUnderline"/>
          <w:highlight w:val="yellow"/>
        </w:rPr>
        <w:t>scrutinizing</w:t>
      </w:r>
      <w:r w:rsidRPr="00323EBD">
        <w:rPr>
          <w:rStyle w:val="StyleUnderline"/>
        </w:rPr>
        <w:t xml:space="preserve"> and protective love </w:t>
      </w:r>
      <w:r w:rsidRPr="00323EBD">
        <w:rPr>
          <w:rStyle w:val="StyleUnderline"/>
          <w:highlight w:val="yellow"/>
        </w:rPr>
        <w:t>involve</w:t>
      </w:r>
      <w:r w:rsidRPr="00323EBD">
        <w:rPr>
          <w:rStyle w:val="StyleUnderline"/>
        </w:rPr>
        <w:t xml:space="preserve"> a kind of </w:t>
      </w:r>
      <w:r w:rsidRPr="00323EBD">
        <w:rPr>
          <w:rStyle w:val="StyleUnderline"/>
          <w:highlight w:val="yellow"/>
        </w:rPr>
        <w:t>double focus</w:t>
      </w:r>
      <w:r w:rsidRPr="00323EBD">
        <w:rPr>
          <w:rStyle w:val="StyleUnderline"/>
        </w:rPr>
        <w:t>—</w:t>
      </w:r>
      <w:r w:rsidRPr="00323EBD">
        <w:rPr>
          <w:rStyle w:val="StyleUnderline"/>
          <w:highlight w:val="yellow"/>
        </w:rPr>
        <w:t>furtive glances at potential dangers</w:t>
      </w:r>
      <w:r w:rsidRPr="00323EBD">
        <w:rPr>
          <w:rStyle w:val="StyleUnderline"/>
        </w:rPr>
        <w:t xml:space="preserve"> even while one goes about normal events, </w:t>
      </w:r>
      <w:r w:rsidRPr="00323EBD">
        <w:rPr>
          <w:rStyle w:val="StyleUnderline"/>
          <w:highlight w:val="yellow"/>
        </w:rPr>
        <w:t>and</w:t>
      </w:r>
      <w:r w:rsidRPr="00323EBD">
        <w:rPr>
          <w:rStyle w:val="StyleUnderline"/>
        </w:rPr>
        <w:t xml:space="preserve"> simultaneous </w:t>
      </w:r>
      <w:r w:rsidRPr="00323EBD">
        <w:rPr>
          <w:rStyle w:val="StyleUnderline"/>
          <w:highlight w:val="yellow"/>
        </w:rPr>
        <w:t>awareness of the near and the eternal</w:t>
      </w:r>
      <w:r w:rsidRPr="00323EBD">
        <w:rPr>
          <w:sz w:val="16"/>
        </w:rPr>
        <w:t xml:space="preserve"> (Ruddick, 1989: 78). In contrast, </w:t>
      </w:r>
      <w:r w:rsidRPr="00323EBD">
        <w:rPr>
          <w:rStyle w:val="StyleUnderline"/>
        </w:rPr>
        <w:t>the capacity for a split focus, for a complex rather than singular attention that can take in both short- and long-term dangers and values sounds like something that is too often missing in US security practice</w:t>
      </w:r>
      <w:r w:rsidRPr="00323EBD">
        <w:rPr>
          <w:sz w:val="16"/>
        </w:rPr>
        <w:t xml:space="preserve">. “Furtive glances at potential dangers even while one goes about normal events” describes a state of </w:t>
      </w:r>
      <w:r w:rsidRPr="00323EBD">
        <w:rPr>
          <w:rStyle w:val="StyleUnderline"/>
          <w:highlight w:val="yellow"/>
        </w:rPr>
        <w:t>being aware of</w:t>
      </w:r>
      <w:r w:rsidRPr="00323EBD">
        <w:rPr>
          <w:rStyle w:val="StyleUnderline"/>
        </w:rPr>
        <w:t xml:space="preserve"> potential </w:t>
      </w:r>
      <w:r w:rsidRPr="00323EBD">
        <w:rPr>
          <w:rStyle w:val="StyleUnderline"/>
          <w:highlight w:val="yellow"/>
        </w:rPr>
        <w:t>dangers, but not letting them dominate</w:t>
      </w:r>
      <w:r w:rsidRPr="00323EBD">
        <w:rPr>
          <w:rStyle w:val="StyleUnderline"/>
        </w:rPr>
        <w:t xml:space="preserve"> your </w:t>
      </w:r>
      <w:r w:rsidRPr="00323EBD">
        <w:rPr>
          <w:rStyle w:val="StyleUnderline"/>
          <w:highlight w:val="yellow"/>
        </w:rPr>
        <w:t>decision making, not letting fear</w:t>
      </w:r>
      <w:r w:rsidRPr="00323EBD">
        <w:rPr>
          <w:rStyle w:val="StyleUnderline"/>
        </w:rPr>
        <w:t xml:space="preserve"> of them </w:t>
      </w:r>
      <w:r w:rsidRPr="00323EBD">
        <w:rPr>
          <w:rStyle w:val="StyleUnderline"/>
          <w:highlight w:val="yellow"/>
        </w:rPr>
        <w:t>reorient</w:t>
      </w:r>
      <w:r w:rsidRPr="00323EBD">
        <w:rPr>
          <w:rStyle w:val="StyleUnderline"/>
        </w:rPr>
        <w:t xml:space="preserve"> your </w:t>
      </w:r>
      <w:r w:rsidRPr="00323EBD">
        <w:rPr>
          <w:rStyle w:val="StyleUnderline"/>
          <w:highlight w:val="yellow"/>
        </w:rPr>
        <w:t>priorities</w:t>
      </w:r>
      <w:r w:rsidRPr="00323EBD">
        <w:rPr>
          <w:rStyle w:val="StyleUnderline"/>
        </w:rPr>
        <w:t xml:space="preserve">, </w:t>
      </w:r>
      <w:r w:rsidRPr="00323EBD">
        <w:rPr>
          <w:rStyle w:val="StyleUnderline"/>
          <w:highlight w:val="yellow"/>
        </w:rPr>
        <w:t>not</w:t>
      </w:r>
      <w:r w:rsidRPr="00323EBD">
        <w:rPr>
          <w:rStyle w:val="StyleUnderline"/>
        </w:rPr>
        <w:t xml:space="preserve"> giving up or </w:t>
      </w:r>
      <w:r w:rsidRPr="00323EBD">
        <w:rPr>
          <w:rStyle w:val="StyleUnderline"/>
          <w:highlight w:val="yellow"/>
        </w:rPr>
        <w:t>diverting resources</w:t>
      </w:r>
      <w:r w:rsidRPr="00323EBD">
        <w:rPr>
          <w:rStyle w:val="StyleUnderline"/>
        </w:rPr>
        <w:t xml:space="preserve"> from the </w:t>
      </w:r>
      <w:r w:rsidRPr="00323EBD">
        <w:rPr>
          <w:rStyle w:val="StyleUnderline"/>
          <w:highlight w:val="yellow"/>
        </w:rPr>
        <w:t>sustaining</w:t>
      </w:r>
      <w:r w:rsidRPr="00323EBD">
        <w:rPr>
          <w:rStyle w:val="StyleUnderline"/>
        </w:rPr>
        <w:t xml:space="preserve"> activities and projects of </w:t>
      </w:r>
      <w:r w:rsidRPr="00323EBD">
        <w:rPr>
          <w:rStyle w:val="StyleUnderline"/>
          <w:highlight w:val="yellow"/>
        </w:rPr>
        <w:t>daily life</w:t>
      </w:r>
      <w:r w:rsidRPr="00323EBD">
        <w:rPr>
          <w:rStyle w:val="StyleUnderline"/>
        </w:rPr>
        <w:t>, all of which is arguably not a description of the balance between US attention to and investments in countering potential military threats, and its attention to and investments in the projects and practices that sustain daily life and long-term societal growth, from health care and education to public utilities and transportation infrastructure</w:t>
      </w:r>
      <w:r w:rsidRPr="00323EBD">
        <w:rPr>
          <w:sz w:val="16"/>
        </w:rPr>
        <w:t xml:space="preserve">. Similarly, </w:t>
      </w:r>
      <w:r w:rsidRPr="00323EBD">
        <w:rPr>
          <w:rStyle w:val="StyleUnderline"/>
        </w:rPr>
        <w:t>a split focus that attends to both short- and long-term dangers at times seems notably absent from US security policy</w:t>
      </w:r>
      <w:r w:rsidRPr="00323EBD">
        <w:rPr>
          <w:sz w:val="16"/>
        </w:rPr>
        <w:t xml:space="preserve">; an example can be seen </w:t>
      </w:r>
      <w:r w:rsidRPr="00323EBD">
        <w:rPr>
          <w:rStyle w:val="StyleUnderline"/>
        </w:rPr>
        <w:t>during the Soviet occupation of Afghanistan</w:t>
      </w:r>
      <w:r w:rsidRPr="00323EBD">
        <w:rPr>
          <w:sz w:val="16"/>
        </w:rPr>
        <w:t xml:space="preserve">, when </w:t>
      </w:r>
      <w:r w:rsidRPr="00323EBD">
        <w:rPr>
          <w:rStyle w:val="StyleUnderline"/>
        </w:rPr>
        <w:t>the United States decided to encourage Islamic groups from around the world to come to Afghanistan and to provide billions in</w:t>
      </w:r>
      <w:r w:rsidRPr="00323EBD">
        <w:rPr>
          <w:sz w:val="16"/>
        </w:rPr>
        <w:t xml:space="preserve"> Central Intelligence Agency (</w:t>
      </w:r>
      <w:r w:rsidRPr="00323EBD">
        <w:rPr>
          <w:rStyle w:val="StyleUnderline"/>
        </w:rPr>
        <w:t>CIA</w:t>
      </w:r>
      <w:r w:rsidRPr="00323EBD">
        <w:rPr>
          <w:sz w:val="16"/>
        </w:rPr>
        <w:t xml:space="preserve">) </w:t>
      </w:r>
      <w:r w:rsidRPr="00323EBD">
        <w:rPr>
          <w:rStyle w:val="StyleUnderline"/>
        </w:rPr>
        <w:t>funding for building those groups up, despite warnings</w:t>
      </w:r>
      <w:r w:rsidRPr="00323EBD">
        <w:rPr>
          <w:sz w:val="16"/>
        </w:rPr>
        <w:t xml:space="preserve"> from Afghan experts </w:t>
      </w:r>
      <w:r w:rsidRPr="00323EBD">
        <w:rPr>
          <w:rStyle w:val="StyleUnderline"/>
        </w:rPr>
        <w:t>that this would have disastrous longer term consequences</w:t>
      </w:r>
      <w:r w:rsidRPr="00323EBD">
        <w:rPr>
          <w:sz w:val="16"/>
        </w:rPr>
        <w:t xml:space="preserve"> (Hartman, 2002). Ruddick also warns that </w:t>
      </w:r>
      <w:r w:rsidRPr="00323EBD">
        <w:rPr>
          <w:rStyle w:val="StyleUnderline"/>
          <w:highlight w:val="yellow"/>
        </w:rPr>
        <w:t>scrutinizing</w:t>
      </w:r>
      <w:r w:rsidRPr="00323EBD">
        <w:rPr>
          <w:sz w:val="16"/>
        </w:rPr>
        <w:t xml:space="preserve"> is a watchful gaze that </w:t>
      </w:r>
      <w:r w:rsidRPr="00323EBD">
        <w:rPr>
          <w:rStyle w:val="StyleUnderline"/>
        </w:rPr>
        <w:t xml:space="preserve">can become “obsessive or intrusive”; however, at its best, it </w:t>
      </w:r>
      <w:r w:rsidRPr="00323EBD">
        <w:rPr>
          <w:rStyle w:val="StyleUnderline"/>
          <w:highlight w:val="yellow"/>
        </w:rPr>
        <w:t>is tempered by</w:t>
      </w:r>
      <w:r w:rsidRPr="00323EBD">
        <w:rPr>
          <w:rStyle w:val="StyleUnderline"/>
        </w:rPr>
        <w:t xml:space="preserve"> a kind </w:t>
      </w:r>
      <w:r w:rsidRPr="00323EBD">
        <w:rPr>
          <w:rStyle w:val="StyleUnderline"/>
          <w:highlight w:val="yellow"/>
        </w:rPr>
        <w:t>of metaphysical humility about what one can</w:t>
      </w:r>
      <w:r w:rsidRPr="00323EBD">
        <w:rPr>
          <w:rStyle w:val="StyleUnderline"/>
        </w:rPr>
        <w:t xml:space="preserve"> actually </w:t>
      </w:r>
      <w:r w:rsidRPr="00323EBD">
        <w:rPr>
          <w:rStyle w:val="StyleUnderline"/>
          <w:highlight w:val="yellow"/>
        </w:rPr>
        <w:t>control</w:t>
      </w:r>
      <w:r w:rsidRPr="00323EBD">
        <w:rPr>
          <w:sz w:val="16"/>
        </w:rPr>
        <w:t xml:space="preserve"> (Ruddick, 1989: 72). Writing just a few weeks after the leaked revelations about the US National Security Agency’s “PRISM” program of covert electronic surveillance and mass data collection, focusing on the danger of “scrutinizing” within national security practice becoming “obsessive or intrusive” would seem gratuitous. And, in fact, I think it is the “metaphysical humility” that is of deeper interest here. </w:t>
      </w:r>
      <w:r w:rsidRPr="00323EBD">
        <w:rPr>
          <w:rStyle w:val="StyleUnderline"/>
        </w:rPr>
        <w:t>Ruddick does not see this metaphysical humility as either automatic or unique to mothers or mothering practices; instead, it is an attitude that the drive toward preservation will have to cultivate if it is done with some reflective awareness</w:t>
      </w:r>
      <w:r w:rsidRPr="00323EBD">
        <w:rPr>
          <w:sz w:val="16"/>
        </w:rPr>
        <w:t xml:space="preserve">. “Thus this wise attitude about the limits of control is not innate to the practice, but emerging from a thoughtful engagement in the practice” (Ruddick, 1989). </w:t>
      </w:r>
      <w:r w:rsidRPr="00323EBD">
        <w:rPr>
          <w:rStyle w:val="StyleUnderline"/>
        </w:rPr>
        <w:t>Untempered scrutinizing, being on the lookout for dangers before they appear without the benefit of metaphysical humility, is many ways a perfect description of a cornerstone of US national security practices</w:t>
      </w:r>
      <w:r w:rsidRPr="00323EBD">
        <w:rPr>
          <w:sz w:val="16"/>
        </w:rPr>
        <w:t xml:space="preserve"> of assessment and planning, </w:t>
      </w:r>
      <w:r w:rsidRPr="00323EBD">
        <w:rPr>
          <w:rStyle w:val="StyleUnderline"/>
        </w:rPr>
        <w:t>known as “worst-case thinking.”</w:t>
      </w:r>
      <w:r w:rsidRPr="00323EBD">
        <w:rPr>
          <w:sz w:val="16"/>
        </w:rPr>
        <w:t xml:space="preserve"> A prominent part of Cold War thinking, and still exemplified today in new doctrines such as AirSea Battle, </w:t>
      </w:r>
      <w:r w:rsidRPr="00323EBD">
        <w:rPr>
          <w:rStyle w:val="StyleUnderline"/>
          <w:highlight w:val="yellow"/>
        </w:rPr>
        <w:t>the strategist imagines the very worst thing that could possibly happen and then plans backward</w:t>
      </w:r>
      <w:r w:rsidRPr="00323EBD">
        <w:rPr>
          <w:rStyle w:val="StyleUnderline"/>
        </w:rPr>
        <w:t xml:space="preserve"> from there, </w:t>
      </w:r>
      <w:r w:rsidRPr="00323EBD">
        <w:rPr>
          <w:rStyle w:val="StyleUnderline"/>
          <w:highlight w:val="yellow"/>
        </w:rPr>
        <w:t>assuming</w:t>
      </w:r>
      <w:r w:rsidRPr="00323EBD">
        <w:rPr>
          <w:rStyle w:val="StyleUnderline"/>
        </w:rPr>
        <w:t xml:space="preserve"> that </w:t>
      </w:r>
      <w:r w:rsidRPr="00323EBD">
        <w:rPr>
          <w:rStyle w:val="StyleUnderline"/>
          <w:highlight w:val="yellow"/>
        </w:rPr>
        <w:t>the only way to prevent it is</w:t>
      </w:r>
      <w:r w:rsidRPr="00323EBD">
        <w:rPr>
          <w:rStyle w:val="StyleUnderline"/>
        </w:rPr>
        <w:t xml:space="preserve"> the development and </w:t>
      </w:r>
      <w:r w:rsidRPr="00323EBD">
        <w:rPr>
          <w:rStyle w:val="StyleUnderline"/>
          <w:highlight w:val="yellow"/>
        </w:rPr>
        <w:t>deployment of weapons</w:t>
      </w:r>
      <w:r w:rsidRPr="00323EBD">
        <w:rPr>
          <w:sz w:val="16"/>
        </w:rPr>
        <w:t xml:space="preserve"> (Wass de Czege, 2012); </w:t>
      </w:r>
      <w:r w:rsidRPr="00323EBD">
        <w:rPr>
          <w:rStyle w:val="StyleUnderline"/>
        </w:rPr>
        <w:t>through worst-case planning, gargantuan investments of energy, research capacity, and money in weapons technologies come to appear rational</w:t>
      </w:r>
      <w:r w:rsidRPr="00323EBD">
        <w:rPr>
          <w:sz w:val="16"/>
        </w:rPr>
        <w:t xml:space="preserve"> or justifiable, even though they most likely will never be needed or used. Critically, in worst-case thinking, </w:t>
      </w:r>
      <w:r w:rsidRPr="00323EBD">
        <w:rPr>
          <w:rStyle w:val="StyleUnderline"/>
        </w:rPr>
        <w:t xml:space="preserve">the question of </w:t>
      </w:r>
      <w:r w:rsidRPr="00323EBD">
        <w:rPr>
          <w:rStyle w:val="StyleUnderline"/>
          <w:highlight w:val="yellow"/>
        </w:rPr>
        <w:t>how likely it is that a</w:t>
      </w:r>
      <w:r w:rsidRPr="00323EBD">
        <w:rPr>
          <w:rStyle w:val="StyleUnderline"/>
        </w:rPr>
        <w:t xml:space="preserve"> particular hypothetical </w:t>
      </w:r>
      <w:r w:rsidRPr="00323EBD">
        <w:rPr>
          <w:rStyle w:val="StyleUnderline"/>
          <w:highlight w:val="yellow"/>
        </w:rPr>
        <w:t>threat will materialize is</w:t>
      </w:r>
      <w:r w:rsidRPr="00323EBD">
        <w:rPr>
          <w:rStyle w:val="StyleUnderline"/>
        </w:rPr>
        <w:t xml:space="preserve"> ruled </w:t>
      </w:r>
      <w:r w:rsidRPr="00323EBD">
        <w:rPr>
          <w:rStyle w:val="StyleUnderline"/>
          <w:highlight w:val="yellow"/>
        </w:rPr>
        <w:t>out of bounds</w:t>
      </w:r>
      <w:r w:rsidRPr="00323EBD">
        <w:rPr>
          <w:rStyle w:val="StyleUnderline"/>
        </w:rPr>
        <w:t>; if in a strategist’s wildest imagination a threat can be conjured as possible, how probable it is is considered irrelevant</w:t>
      </w:r>
      <w:r w:rsidRPr="00323EBD">
        <w:rPr>
          <w:sz w:val="16"/>
        </w:rPr>
        <w:t xml:space="preserve">. Similarly, although there might be means other than military ones to forestall the hypothetical threat, such as diplomacy, alliance building, or disarmament (and these could affect probability), worst-case thinking abjures these considerations. For </w:t>
      </w:r>
      <w:r w:rsidRPr="00323EBD">
        <w:rPr>
          <w:rStyle w:val="StyleUnderline"/>
        </w:rPr>
        <w:t xml:space="preserve">all that </w:t>
      </w:r>
      <w:r w:rsidRPr="00323EBD">
        <w:rPr>
          <w:rStyle w:val="StyleUnderline"/>
          <w:highlight w:val="yellow"/>
        </w:rPr>
        <w:t>worst-case thinking is justified in the name of “realism,”</w:t>
      </w:r>
      <w:r w:rsidRPr="00323EBD">
        <w:rPr>
          <w:sz w:val="16"/>
        </w:rPr>
        <w:t xml:space="preserve"> when viewed through the lens of maternal thinking, the scrutinizing of worst-case thinking can be seen to be obsessive, as well as </w:t>
      </w:r>
      <w:r w:rsidRPr="00323EBD">
        <w:rPr>
          <w:rStyle w:val="StyleUnderline"/>
          <w:highlight w:val="yellow"/>
        </w:rPr>
        <w:t>lacking</w:t>
      </w:r>
      <w:r w:rsidRPr="00323EBD">
        <w:rPr>
          <w:rStyle w:val="StyleUnderline"/>
        </w:rPr>
        <w:t xml:space="preserve"> a realistic metaphysical </w:t>
      </w:r>
      <w:r w:rsidRPr="00323EBD">
        <w:rPr>
          <w:rStyle w:val="StyleUnderline"/>
          <w:highlight w:val="yellow"/>
        </w:rPr>
        <w:t>humility</w:t>
      </w:r>
      <w:r w:rsidRPr="00323EBD">
        <w:rPr>
          <w:rStyle w:val="StyleUnderline"/>
        </w:rPr>
        <w:t xml:space="preserve"> about the limits of control—and the moderation which would follow from that humility</w:t>
      </w:r>
      <w:r w:rsidRPr="00323EBD">
        <w:rPr>
          <w:sz w:val="16"/>
        </w:rPr>
        <w:t xml:space="preserve">. In Ruddick’s account, “although protecting work is never finished, there are no perfectly protected children and … the best control provides for the limits of that control” (Ruddick, 1989: 73). According to Ruddick, </w:t>
      </w:r>
      <w:r w:rsidRPr="00323EBD">
        <w:rPr>
          <w:rStyle w:val="StyleUnderline"/>
          <w:highlight w:val="yellow"/>
        </w:rPr>
        <w:t>maternal thinking develops distinctive ways of thinking about control</w:t>
      </w:r>
      <w:r w:rsidRPr="00323EBD">
        <w:rPr>
          <w:rStyle w:val="StyleUnderline"/>
        </w:rPr>
        <w:t>; the task of preserving a growing, changing, and self-directing being within a tumultuous, complex, and dangerous environment engenders distinctive attitudes about the recalcitrance of the given, and the “recalcitrant givens” include both complex human beings and complex and dangerous environments</w:t>
      </w:r>
      <w:r w:rsidRPr="00323EBD">
        <w:rPr>
          <w:sz w:val="16"/>
        </w:rPr>
        <w:t xml:space="preserve">. In other words, although a mother recognizes the dangers that threaten her or his5 child, and might wish to perfectly protect the child from hunger, disease, accident, failure, self-harm, violence or heartbreak, she or he knows that this </w:t>
      </w:r>
      <w:r w:rsidRPr="00323EBD">
        <w:rPr>
          <w:rStyle w:val="StyleUnderline"/>
        </w:rPr>
        <w:t>perfect protection is not possible</w:t>
      </w:r>
      <w:r w:rsidRPr="00323EBD">
        <w:rPr>
          <w:sz w:val="16"/>
        </w:rPr>
        <w:t xml:space="preserve">. Instead, a reflective maternal practice will include acts of preservative love, nurturance, and training designed to equip the child with resources for avoiding dangers when possible and for otherwise dealing with the consequences of dangers that neither mother nor child will be able to perfectly control. </w:t>
      </w:r>
      <w:r w:rsidRPr="00323EBD">
        <w:rPr>
          <w:rStyle w:val="StyleUnderline"/>
        </w:rPr>
        <w:t>Metaphysical humility</w:t>
      </w:r>
      <w:r w:rsidRPr="00323EBD">
        <w:rPr>
          <w:sz w:val="16"/>
        </w:rPr>
        <w:t xml:space="preserve"> about the limits of control and the recalcitrance of the given, then, </w:t>
      </w:r>
      <w:r w:rsidRPr="00323EBD">
        <w:rPr>
          <w:rStyle w:val="StyleUnderline"/>
        </w:rPr>
        <w:t>can lead to more rational thinking about responses to threats</w:t>
      </w:r>
      <w:r w:rsidRPr="00323EBD">
        <w:rPr>
          <w:sz w:val="16"/>
        </w:rPr>
        <w:t xml:space="preserve">. The mother in the United States who recognizes her or his daughter’s vulnerability to sexual violence might decide to send her daughter to self-defense classes but will recognize that attempting to identify all the men who might ever assault her and to target them with drones would not only be illegal and immoral, but also not the use of resources most conducive to family health and happiness. </w:t>
      </w:r>
      <w:r w:rsidRPr="00323EBD">
        <w:rPr>
          <w:rStyle w:val="StyleUnderline"/>
        </w:rPr>
        <w:t xml:space="preserve">Taking maternal thinking as heuristic, </w:t>
      </w:r>
      <w:r w:rsidRPr="00323EBD">
        <w:rPr>
          <w:rStyle w:val="StyleUnderline"/>
          <w:highlight w:val="yellow"/>
        </w:rPr>
        <w:t>we</w:t>
      </w:r>
      <w:r w:rsidRPr="00323EBD">
        <w:rPr>
          <w:rStyle w:val="StyleUnderline"/>
        </w:rPr>
        <w:t xml:space="preserve"> would </w:t>
      </w:r>
      <w:r w:rsidRPr="00323EBD">
        <w:rPr>
          <w:rStyle w:val="StyleUnderline"/>
          <w:highlight w:val="yellow"/>
        </w:rPr>
        <w:t>need to ask whether worst-case thinking, untempered by</w:t>
      </w:r>
      <w:r w:rsidRPr="00323EBD">
        <w:rPr>
          <w:rStyle w:val="StyleUnderline"/>
        </w:rPr>
        <w:t xml:space="preserve"> metaphysical </w:t>
      </w:r>
      <w:r w:rsidRPr="00323EBD">
        <w:rPr>
          <w:rStyle w:val="StyleUnderline"/>
          <w:highlight w:val="yellow"/>
        </w:rPr>
        <w:t>humility</w:t>
      </w:r>
      <w:r w:rsidRPr="00323EBD">
        <w:rPr>
          <w:rStyle w:val="StyleUnderline"/>
        </w:rPr>
        <w:t xml:space="preserve">, </w:t>
      </w:r>
      <w:r w:rsidRPr="00323EBD">
        <w:rPr>
          <w:rStyle w:val="StyleUnderline"/>
          <w:highlight w:val="yellow"/>
        </w:rPr>
        <w:t>is any better for the state than</w:t>
      </w:r>
      <w:r w:rsidRPr="00323EBD">
        <w:rPr>
          <w:rStyle w:val="StyleUnderline"/>
        </w:rPr>
        <w:t xml:space="preserve"> it is </w:t>
      </w:r>
      <w:r w:rsidRPr="00323EBD">
        <w:rPr>
          <w:rStyle w:val="StyleUnderline"/>
          <w:highlight w:val="yellow"/>
        </w:rPr>
        <w:t>for the family</w:t>
      </w:r>
      <w:r w:rsidRPr="00323EBD">
        <w:rPr>
          <w:sz w:val="16"/>
        </w:rPr>
        <w:t xml:space="preserve">. And </w:t>
      </w:r>
      <w:r w:rsidRPr="00323EBD">
        <w:rPr>
          <w:rStyle w:val="StyleUnderline"/>
        </w:rPr>
        <w:t>if unbridled worst-case thinking were renounced as a basis for national security strategy, how might policymakers</w:t>
      </w:r>
      <w:r w:rsidRPr="00323EBD">
        <w:rPr>
          <w:sz w:val="16"/>
        </w:rPr>
        <w:t xml:space="preserve"> within the state (including but not restricted to the military branch) </w:t>
      </w:r>
      <w:r w:rsidRPr="00323EBD">
        <w:rPr>
          <w:rStyle w:val="StyleUnderline"/>
        </w:rPr>
        <w:t>think in new ways about both avoiding dangers and dealing with their consequences?</w:t>
      </w:r>
    </w:p>
    <w:p w14:paraId="418135D3" w14:textId="77777777" w:rsidR="004250C4" w:rsidRDefault="004250C4" w:rsidP="004250C4">
      <w:pPr>
        <w:pStyle w:val="Heading2"/>
      </w:pPr>
      <w:r>
        <w:t>Impacts</w:t>
      </w:r>
    </w:p>
    <w:p w14:paraId="14FAC449" w14:textId="77777777" w:rsidR="004250C4" w:rsidRPr="00D1009E" w:rsidRDefault="004250C4" w:rsidP="004250C4"/>
    <w:p w14:paraId="7348D5D2" w14:textId="77777777" w:rsidR="004250C4" w:rsidRDefault="004250C4" w:rsidP="004250C4">
      <w:pPr>
        <w:pStyle w:val="Heading3"/>
      </w:pPr>
      <w:r>
        <w:t>Impact---root cause: ‘K impacts’</w:t>
      </w:r>
    </w:p>
    <w:p w14:paraId="4C3FC70F" w14:textId="77777777" w:rsidR="004250C4" w:rsidRPr="006626EB" w:rsidRDefault="004250C4" w:rsidP="004250C4">
      <w:pPr>
        <w:pStyle w:val="Heading4"/>
      </w:pPr>
      <w:r>
        <w:t xml:space="preserve">analyzing gender hierarchies is a vantage point to being able to understand and address other forms of oppression </w:t>
      </w:r>
    </w:p>
    <w:p w14:paraId="45C46856" w14:textId="77777777" w:rsidR="004250C4" w:rsidRPr="00AB64D8" w:rsidRDefault="004250C4" w:rsidP="004250C4">
      <w:r>
        <w:rPr>
          <w:rStyle w:val="Style13ptBold"/>
        </w:rPr>
        <w:t xml:space="preserve">Peterson 10 </w:t>
      </w:r>
      <w:r w:rsidRPr="00AB64D8">
        <w:t xml:space="preserve">[V Spike Peterson, Professor of International Relations  at the University of Arizona, Associate Fellow, Gender Institute, London School of Economics, Gender, War, and Militarism: Feminist Perspectives, PRAEGER SECURITY INTERNATIONAL 2010,  Chapter 1: Gendered Identities, Ideologies, and Practices in the Context of War and Militarism, pages 17-30] </w:t>
      </w:r>
    </w:p>
    <w:p w14:paraId="1AE37593" w14:textId="77777777" w:rsidR="004250C4" w:rsidRDefault="004250C4" w:rsidP="004250C4"/>
    <w:p w14:paraId="23224313" w14:textId="77777777" w:rsidR="004250C4" w:rsidRPr="006626EB" w:rsidRDefault="004250C4" w:rsidP="004250C4">
      <w:pPr>
        <w:rPr>
          <w:b/>
          <w:u w:val="single"/>
        </w:rPr>
      </w:pPr>
      <w:r w:rsidRPr="006626EB">
        <w:rPr>
          <w:sz w:val="16"/>
        </w:rPr>
        <w:t xml:space="preserve">The insight involves several interactive moves. In one sense, </w:t>
      </w:r>
      <w:r w:rsidRPr="001D2B1E">
        <w:rPr>
          <w:rStyle w:val="StyleUnderline"/>
          <w:highlight w:val="yellow"/>
        </w:rPr>
        <w:t>casting the subordinated as feminine devalorizes</w:t>
      </w:r>
      <w:r w:rsidRPr="00C37BBD">
        <w:rPr>
          <w:rStyle w:val="StyleUnderline"/>
        </w:rPr>
        <w:t xml:space="preserve"> </w:t>
      </w:r>
      <w:r w:rsidRPr="006626EB">
        <w:rPr>
          <w:sz w:val="16"/>
        </w:rPr>
        <w:t>not only the empirical gender category of</w:t>
      </w:r>
      <w:r w:rsidRPr="00C37BBD">
        <w:rPr>
          <w:rStyle w:val="StyleUnderline"/>
        </w:rPr>
        <w:t xml:space="preserve"> women </w:t>
      </w:r>
      <w:r w:rsidRPr="006626EB">
        <w:rPr>
          <w:sz w:val="16"/>
        </w:rPr>
        <w:t>but</w:t>
      </w:r>
      <w:r w:rsidRPr="00C37BBD">
        <w:rPr>
          <w:rStyle w:val="StyleUnderline"/>
        </w:rPr>
        <w:t xml:space="preserve"> also </w:t>
      </w:r>
      <w:r w:rsidRPr="001D2B1E">
        <w:rPr>
          <w:rStyle w:val="StyleUnderline"/>
          <w:highlight w:val="yellow"/>
        </w:rPr>
        <w:t>sexually, racially</w:t>
      </w:r>
      <w:r w:rsidRPr="00C37BBD">
        <w:rPr>
          <w:rStyle w:val="StyleUnderline"/>
        </w:rPr>
        <w:t xml:space="preserve">, </w:t>
      </w:r>
      <w:r w:rsidRPr="001D2B1E">
        <w:rPr>
          <w:rStyle w:val="StyleUnderline"/>
          <w:highlight w:val="yellow"/>
        </w:rPr>
        <w:t>culturally, and economically marginalized men</w:t>
      </w:r>
      <w:r w:rsidRPr="00C37BBD">
        <w:rPr>
          <w:rStyle w:val="StyleUnderline"/>
        </w:rPr>
        <w:t xml:space="preserve"> (e.g., “lazy migrants,” “primitive </w:t>
      </w:r>
      <w:r w:rsidRPr="001D2B1E">
        <w:rPr>
          <w:rStyle w:val="StyleUnderline"/>
          <w:highlight w:val="yellow"/>
        </w:rPr>
        <w:t>natives</w:t>
      </w:r>
      <w:r w:rsidRPr="00C37BBD">
        <w:rPr>
          <w:rStyle w:val="StyleUnderline"/>
        </w:rPr>
        <w:t xml:space="preserve">,” “effeminate </w:t>
      </w:r>
      <w:r w:rsidRPr="001D2B1E">
        <w:rPr>
          <w:rStyle w:val="StyleUnderline"/>
          <w:highlight w:val="yellow"/>
        </w:rPr>
        <w:t>gays</w:t>
      </w:r>
      <w:r w:rsidRPr="006626EB">
        <w:rPr>
          <w:sz w:val="16"/>
        </w:rPr>
        <w:t>”). Underpinning this claim is the observation that although</w:t>
      </w:r>
      <w:r w:rsidRPr="00C37BBD">
        <w:rPr>
          <w:rStyle w:val="StyleUnderline"/>
        </w:rPr>
        <w:t xml:space="preserve"> </w:t>
      </w:r>
      <w:r w:rsidRPr="001D2B1E">
        <w:rPr>
          <w:rStyle w:val="StyleUnderline"/>
          <w:highlight w:val="yellow"/>
        </w:rPr>
        <w:t>structural</w:t>
      </w:r>
      <w:r w:rsidRPr="00C37BBD">
        <w:rPr>
          <w:rStyle w:val="StyleUnderline"/>
        </w:rPr>
        <w:t xml:space="preserve"> </w:t>
      </w:r>
      <w:r w:rsidRPr="001D2B1E">
        <w:rPr>
          <w:rStyle w:val="StyleUnderline"/>
          <w:highlight w:val="yellow"/>
        </w:rPr>
        <w:t>hierarchies</w:t>
      </w:r>
      <w:r w:rsidRPr="00C37BBD">
        <w:rPr>
          <w:rStyle w:val="StyleUnderline"/>
        </w:rPr>
        <w:t xml:space="preserve"> </w:t>
      </w:r>
      <w:r w:rsidRPr="006626EB">
        <w:rPr>
          <w:sz w:val="16"/>
        </w:rPr>
        <w:t>vary by reference to the “difference” emphasized and the modalities of power involved,</w:t>
      </w:r>
      <w:r w:rsidRPr="00C37BBD">
        <w:rPr>
          <w:rStyle w:val="StyleUnderline"/>
        </w:rPr>
        <w:t xml:space="preserve"> </w:t>
      </w:r>
      <w:r w:rsidRPr="006626EB">
        <w:rPr>
          <w:sz w:val="16"/>
        </w:rPr>
        <w:t>they</w:t>
      </w:r>
      <w:r w:rsidRPr="00C37BBD">
        <w:rPr>
          <w:rStyle w:val="StyleUnderline"/>
        </w:rPr>
        <w:t xml:space="preserve"> typically </w:t>
      </w:r>
      <w:r w:rsidRPr="001D2B1E">
        <w:rPr>
          <w:rStyle w:val="StyleUnderline"/>
          <w:highlight w:val="yellow"/>
        </w:rPr>
        <w:t>share a common feature: the denigration of feminized qualities</w:t>
      </w:r>
      <w:r w:rsidRPr="00C37BBD">
        <w:rPr>
          <w:rStyle w:val="StyleUnderline"/>
        </w:rPr>
        <w:t xml:space="preserve"> attributed to those who are sub- ordinated (</w:t>
      </w:r>
      <w:r w:rsidRPr="001D2B1E">
        <w:rPr>
          <w:rStyle w:val="StyleUnderline"/>
          <w:highlight w:val="yellow"/>
        </w:rPr>
        <w:t>lacking reason, agency, control</w:t>
      </w:r>
      <w:r w:rsidRPr="00C37BBD">
        <w:rPr>
          <w:rStyle w:val="StyleUnderline"/>
        </w:rPr>
        <w:t xml:space="preserve">, etc.). </w:t>
      </w:r>
      <w:r w:rsidRPr="001D2B1E">
        <w:rPr>
          <w:rStyle w:val="StyleUnderline"/>
          <w:highlight w:val="yellow"/>
        </w:rPr>
        <w:t>Invoking the “natural” inferiority of the feminine plays a powerful</w:t>
      </w:r>
      <w:r w:rsidRPr="006626EB">
        <w:rPr>
          <w:sz w:val="16"/>
        </w:rPr>
        <w:t xml:space="preserve">, though not exhaustive, </w:t>
      </w:r>
      <w:r w:rsidRPr="001D2B1E">
        <w:rPr>
          <w:rStyle w:val="StyleUnderline"/>
          <w:highlight w:val="yellow"/>
        </w:rPr>
        <w:t>role in legitimating these hierarchies.</w:t>
      </w:r>
      <w:r>
        <w:rPr>
          <w:rStyle w:val="StyleUnderline"/>
        </w:rPr>
        <w:t xml:space="preserve"> </w:t>
      </w:r>
      <w:r w:rsidRPr="006626EB">
        <w:rPr>
          <w:sz w:val="16"/>
        </w:rPr>
        <w:t xml:space="preserve">In a second sense, and understanding gender analytically, not only subjects (women and marginalized men) but also concepts, desires, tastes, styles, “ways of knowing,” cultural expressions (art, music), roles, practices, work, nature, and so on can be feminized—with the effect of reducing their legitimacy, status, and value. Importantly, this </w:t>
      </w:r>
      <w:r w:rsidRPr="00C37BBD">
        <w:rPr>
          <w:rStyle w:val="StyleUnderline"/>
        </w:rPr>
        <w:t>devalorization is simultaneously ideological (discursive, cultural) and material (structural, economic).</w:t>
      </w:r>
      <w:r w:rsidRPr="006626EB">
        <w:rPr>
          <w:sz w:val="16"/>
        </w:rPr>
        <w:t xml:space="preserve"> Consider how what is considered women’s work—whether done by women or marginalized men—is typically underpaid, or frequently not paid at all; and we hardly notice, in part because the depreciation of feminized activities is so taken for granted. </w:t>
      </w:r>
      <w:r w:rsidRPr="00C37BBD">
        <w:rPr>
          <w:rStyle w:val="StyleUnderline"/>
        </w:rPr>
        <w:t xml:space="preserve">This devalorization </w:t>
      </w:r>
      <w:r w:rsidRPr="001D2B1E">
        <w:rPr>
          <w:rStyle w:val="StyleUnderline"/>
          <w:highlight w:val="yellow"/>
        </w:rPr>
        <w:t>normalizes</w:t>
      </w:r>
      <w:r w:rsidRPr="00C37BBD">
        <w:rPr>
          <w:rStyle w:val="StyleUnderline"/>
        </w:rPr>
        <w:t>—with the effect of legitimating—</w:t>
      </w:r>
      <w:r w:rsidRPr="001D2B1E">
        <w:rPr>
          <w:rStyle w:val="StyleUnderline"/>
          <w:highlight w:val="yellow"/>
        </w:rPr>
        <w:t xml:space="preserve">the marginalization, subordination, and exploitation of feminized </w:t>
      </w:r>
      <w:r w:rsidRPr="001D2B1E">
        <w:rPr>
          <w:rStyle w:val="StyleUnderline"/>
        </w:rPr>
        <w:t>practices</w:t>
      </w:r>
      <w:r w:rsidRPr="00C37BBD">
        <w:rPr>
          <w:rStyle w:val="StyleUnderline"/>
        </w:rPr>
        <w:t xml:space="preserve"> and </w:t>
      </w:r>
      <w:r w:rsidRPr="001D2B1E">
        <w:rPr>
          <w:rStyle w:val="StyleUnderline"/>
          <w:highlight w:val="yellow"/>
        </w:rPr>
        <w:t>persons</w:t>
      </w:r>
      <w:r w:rsidRPr="00C37BBD">
        <w:rPr>
          <w:rStyle w:val="StyleUnderline"/>
        </w:rPr>
        <w:t>.</w:t>
      </w:r>
      <w:r>
        <w:rPr>
          <w:rStyle w:val="StyleUnderline"/>
        </w:rPr>
        <w:t xml:space="preserve"> </w:t>
      </w:r>
      <w:r w:rsidRPr="006626EB">
        <w:rPr>
          <w:sz w:val="16"/>
        </w:rPr>
        <w:t xml:space="preserve">Oppressions differ, as do attempts to explain and/or justify them. As Wendy Brown (1997, 86–87) states, “not simply the content but the modalities of power producing gender, race, or caste are specific to each production,” even though “these powers of subject formation are not separable in the subject itself.” Because oppressions take various structural forms, feminization is not the only “normalizing” ideology in operation. </w:t>
      </w:r>
      <w:r w:rsidRPr="001D2B1E">
        <w:rPr>
          <w:rStyle w:val="StyleUnderline"/>
          <w:highlight w:val="yellow"/>
        </w:rPr>
        <w:t>What distinguishes feminization</w:t>
      </w:r>
      <w:r w:rsidRPr="00C37BBD">
        <w:rPr>
          <w:rStyle w:val="StyleUnderline"/>
        </w:rPr>
        <w:t xml:space="preserve"> and renders it so ideologically powerful </w:t>
      </w:r>
      <w:r w:rsidRPr="001D2B1E">
        <w:rPr>
          <w:rStyle w:val="StyleUnderline"/>
          <w:highlight w:val="yellow"/>
        </w:rPr>
        <w:t>is the</w:t>
      </w:r>
      <w:r w:rsidRPr="00C37BBD">
        <w:rPr>
          <w:rStyle w:val="StyleUnderline"/>
        </w:rPr>
        <w:t xml:space="preserve"> unique extent to which it invokes a deeply internalized and </w:t>
      </w:r>
      <w:r w:rsidRPr="001D2B1E">
        <w:rPr>
          <w:rStyle w:val="StyleUnderline"/>
          <w:highlight w:val="yellow"/>
        </w:rPr>
        <w:t>naturalized binary</w:t>
      </w:r>
      <w:r w:rsidRPr="00C37BBD">
        <w:rPr>
          <w:rStyle w:val="StyleUnderline"/>
        </w:rPr>
        <w:t xml:space="preserve">—the essentialized concept of </w:t>
      </w:r>
      <w:r w:rsidRPr="001D2B1E">
        <w:rPr>
          <w:rStyle w:val="StyleUnderline"/>
          <w:highlight w:val="yellow"/>
        </w:rPr>
        <w:t>sex difference—which is then available to naturalize diverse forms of</w:t>
      </w:r>
      <w:r w:rsidRPr="00C37BBD">
        <w:rPr>
          <w:rStyle w:val="StyleUnderline"/>
        </w:rPr>
        <w:t xml:space="preserve"> structural </w:t>
      </w:r>
      <w:r w:rsidRPr="001D2B1E">
        <w:rPr>
          <w:rStyle w:val="StyleUnderline"/>
          <w:highlight w:val="yellow"/>
        </w:rPr>
        <w:t>oppression</w:t>
      </w:r>
      <w:r w:rsidRPr="00C37BBD">
        <w:rPr>
          <w:rStyle w:val="StyleUnderline"/>
        </w:rPr>
        <w:t>.</w:t>
      </w:r>
      <w:r>
        <w:rPr>
          <w:rStyle w:val="StyleUnderline"/>
        </w:rPr>
        <w:t xml:space="preserve"> </w:t>
      </w:r>
      <w:r w:rsidRPr="006626EB">
        <w:rPr>
          <w:sz w:val="16"/>
        </w:rPr>
        <w:t>This warrants clarification. Even as sex and gender are increasingly ambiguous to some, most people most of the time take a categorical, essentialized distinction between male and female completely for granted: as biologically given, reproductively necessary, and psychosocially obvious. Yet constructionists argue not only that sex difference itself is produced—through contingent, historical practices and institutionalizations—but also that sex difference as an essentialized binary and masculinism as a system of asymmetrical power are co-constituted</w:t>
      </w:r>
      <w:r w:rsidRPr="0099003B">
        <w:rPr>
          <w:rStyle w:val="StyleUnderline"/>
        </w:rPr>
        <w:t>.</w:t>
      </w:r>
      <w:r w:rsidRPr="006626EB">
        <w:rPr>
          <w:sz w:val="16"/>
        </w:rPr>
        <w:t xml:space="preserve"> In other words, </w:t>
      </w:r>
      <w:r w:rsidRPr="0099003B">
        <w:rPr>
          <w:rStyle w:val="StyleUnderline"/>
        </w:rPr>
        <w:t>the deeply sedimented concept of sex difference and historically institutionalized practices of gender hierarchy are mutually constituted</w:t>
      </w:r>
      <w:r w:rsidRPr="006626EB">
        <w:rPr>
          <w:sz w:val="16"/>
        </w:rPr>
        <w:t xml:space="preserve">. As one effect, </w:t>
      </w:r>
      <w:r w:rsidRPr="0099003B">
        <w:rPr>
          <w:rStyle w:val="StyleUnderline"/>
        </w:rPr>
        <w:t>the naturalness of sex difference is generalized to the naturalness of masculine (not necessarily male) privilege, so that both aspects come to be taken-for-granted givens of social life</w:t>
      </w:r>
      <w:r w:rsidRPr="006626EB">
        <w:rPr>
          <w:sz w:val="16"/>
        </w:rPr>
        <w:t xml:space="preserve">. Common sense becomes a two- pronged justification of hierarchy. On the one hand, </w:t>
      </w:r>
      <w:r w:rsidRPr="001D2B1E">
        <w:rPr>
          <w:rStyle w:val="StyleUnderline"/>
          <w:highlight w:val="yellow"/>
        </w:rPr>
        <w:t>subordinated</w:t>
      </w:r>
      <w:r w:rsidRPr="0099003B">
        <w:rPr>
          <w:rStyle w:val="StyleUnderline"/>
        </w:rPr>
        <w:t xml:space="preserve"> individuals or </w:t>
      </w:r>
      <w:r w:rsidRPr="001D2B1E">
        <w:rPr>
          <w:rStyle w:val="StyleUnderline"/>
          <w:highlight w:val="yellow"/>
        </w:rPr>
        <w:t>groups are devalorized by feminization</w:t>
      </w:r>
      <w:r w:rsidRPr="0099003B">
        <w:rPr>
          <w:rStyle w:val="StyleUnderline"/>
        </w:rPr>
        <w:t>; depictions range from lack of capacity and being weak or irrational to being offensive or posing a danger</w:t>
      </w:r>
      <w:r w:rsidRPr="006626EB">
        <w:rPr>
          <w:sz w:val="16"/>
        </w:rPr>
        <w:t xml:space="preserve">. On the other hand, </w:t>
      </w:r>
      <w:r w:rsidRPr="001D2B1E">
        <w:rPr>
          <w:rStyle w:val="StyleUnderline"/>
          <w:highlight w:val="yellow"/>
        </w:rPr>
        <w:t>responding appropriately to such</w:t>
      </w:r>
      <w:r w:rsidRPr="0099003B">
        <w:rPr>
          <w:rStyle w:val="StyleUnderline"/>
        </w:rPr>
        <w:t xml:space="preserve"> individuals or </w:t>
      </w:r>
      <w:r w:rsidRPr="001D2B1E">
        <w:rPr>
          <w:rStyle w:val="StyleUnderline"/>
          <w:highlight w:val="yellow"/>
        </w:rPr>
        <w:t>groups requires masculinized practices;</w:t>
      </w:r>
      <w:r w:rsidRPr="0099003B">
        <w:rPr>
          <w:rStyle w:val="StyleUnderline"/>
        </w:rPr>
        <w:t xml:space="preserve"> these range from patronizing and protectionist behaviors to disciplinary measures and violent coercion</w:t>
      </w:r>
      <w:r w:rsidRPr="006626EB">
        <w:rPr>
          <w:sz w:val="16"/>
        </w:rPr>
        <w:t>. In short, not only are</w:t>
      </w:r>
      <w:r w:rsidRPr="0099003B">
        <w:rPr>
          <w:rStyle w:val="StyleUnderline"/>
        </w:rPr>
        <w:t xml:space="preserve"> the subordinated devalorized by feminization</w:t>
      </w:r>
      <w:r w:rsidRPr="006626EB">
        <w:rPr>
          <w:sz w:val="16"/>
        </w:rPr>
        <w:t>, but</w:t>
      </w:r>
      <w:r w:rsidRPr="0099003B">
        <w:rPr>
          <w:rStyle w:val="StyleUnderline"/>
        </w:rPr>
        <w:t xml:space="preserve"> the qualities they supposedly lack are typically just what the dominating (masculinized) group has to offer</w:t>
      </w:r>
      <w:r w:rsidRPr="006626EB">
        <w:rPr>
          <w:sz w:val="16"/>
        </w:rPr>
        <w:t xml:space="preserve">, or is compelled to practice. </w:t>
      </w:r>
      <w:r w:rsidRPr="0099003B">
        <w:rPr>
          <w:rStyle w:val="StyleUnderline"/>
        </w:rPr>
        <w:t xml:space="preserve">This </w:t>
      </w:r>
      <w:r w:rsidRPr="006626EB">
        <w:rPr>
          <w:sz w:val="16"/>
        </w:rPr>
        <w:t>conveniently</w:t>
      </w:r>
      <w:r w:rsidRPr="0099003B">
        <w:rPr>
          <w:rStyle w:val="StyleUnderline"/>
        </w:rPr>
        <w:t xml:space="preserve"> </w:t>
      </w:r>
      <w:r w:rsidRPr="00E22F65">
        <w:rPr>
          <w:rStyle w:val="StyleUnderline"/>
          <w:highlight w:val="yellow"/>
        </w:rPr>
        <w:t>justifies</w:t>
      </w:r>
      <w:r w:rsidRPr="0099003B">
        <w:rPr>
          <w:rStyle w:val="StyleUnderline"/>
        </w:rPr>
        <w:t xml:space="preserve"> both the necessity of rule and </w:t>
      </w:r>
      <w:r w:rsidRPr="00E22F65">
        <w:rPr>
          <w:rStyle w:val="StyleUnderline"/>
          <w:highlight w:val="yellow"/>
        </w:rPr>
        <w:t>who should rule</w:t>
      </w:r>
      <w:r w:rsidRPr="0099003B">
        <w:rPr>
          <w:rStyle w:val="StyleUnderline"/>
        </w:rPr>
        <w:t>.</w:t>
      </w:r>
      <w:r>
        <w:rPr>
          <w:rStyle w:val="StyleUnderline"/>
        </w:rPr>
        <w:t xml:space="preserve"> </w:t>
      </w:r>
      <w:r w:rsidRPr="006626EB">
        <w:rPr>
          <w:sz w:val="16"/>
        </w:rPr>
        <w:t xml:space="preserve">The common sense of </w:t>
      </w:r>
      <w:r w:rsidRPr="00764710">
        <w:rPr>
          <w:rStyle w:val="Emphasis"/>
          <w:highlight w:val="yellow"/>
        </w:rPr>
        <w:t>privileging the masculine and devaluing the feminine is culturally and collectively internalized</w:t>
      </w:r>
      <w:r w:rsidRPr="0099003B">
        <w:rPr>
          <w:rStyle w:val="StyleUnderline"/>
        </w:rPr>
        <w:t xml:space="preserve"> to such an extent that we are all variously complicit in its reproduction</w:t>
      </w:r>
      <w:r w:rsidRPr="006626EB">
        <w:rPr>
          <w:sz w:val="16"/>
        </w:rPr>
        <w:t xml:space="preserve">. And </w:t>
      </w:r>
      <w:r w:rsidRPr="00764710">
        <w:rPr>
          <w:rStyle w:val="Emphasis"/>
          <w:highlight w:val="yellow"/>
        </w:rPr>
        <w:t xml:space="preserve">it is </w:t>
      </w:r>
      <w:r w:rsidRPr="00E22F65">
        <w:rPr>
          <w:rStyle w:val="Emphasis"/>
        </w:rPr>
        <w:t xml:space="preserve">also </w:t>
      </w:r>
      <w:r w:rsidRPr="00764710">
        <w:rPr>
          <w:rStyle w:val="Emphasis"/>
          <w:highlight w:val="yellow"/>
        </w:rPr>
        <w:t>implicitly and explicitly manipulated to reproduce inequalities as if this were natural and inevitable</w:t>
      </w:r>
      <w:r w:rsidRPr="006626EB">
        <w:rPr>
          <w:sz w:val="16"/>
        </w:rPr>
        <w:t xml:space="preserve">, thus making critique and resistance difficult. In short, </w:t>
      </w:r>
      <w:r w:rsidRPr="0099003B">
        <w:rPr>
          <w:rStyle w:val="StyleUnderline"/>
        </w:rPr>
        <w:t xml:space="preserve">devalorizing the feminine produces even as it </w:t>
      </w:r>
      <w:r w:rsidRPr="00764710">
        <w:rPr>
          <w:rStyle w:val="Emphasis"/>
          <w:highlight w:val="yellow"/>
        </w:rPr>
        <w:t xml:space="preserve">obscures vast inequalities of power, authority, and resource </w:t>
      </w:r>
      <w:r w:rsidRPr="00E22F65">
        <w:rPr>
          <w:rStyle w:val="Emphasis"/>
          <w:highlight w:val="yellow"/>
        </w:rPr>
        <w:t>distribution</w:t>
      </w:r>
      <w:r w:rsidRPr="00E22F65">
        <w:rPr>
          <w:rStyle w:val="StyleUnderline"/>
          <w:highlight w:val="yellow"/>
        </w:rPr>
        <w:t>. Exposing</w:t>
      </w:r>
      <w:r w:rsidRPr="0099003B">
        <w:rPr>
          <w:rStyle w:val="StyleUnderline"/>
        </w:rPr>
        <w:t xml:space="preserve"> how </w:t>
      </w:r>
      <w:r w:rsidRPr="00E22F65">
        <w:rPr>
          <w:rStyle w:val="StyleUnderline"/>
          <w:highlight w:val="yellow"/>
        </w:rPr>
        <w:t>this</w:t>
      </w:r>
      <w:r w:rsidRPr="0099003B">
        <w:rPr>
          <w:rStyle w:val="StyleUnderline"/>
        </w:rPr>
        <w:t xml:space="preserve"> power operates </w:t>
      </w:r>
      <w:r w:rsidRPr="00E22F65">
        <w:rPr>
          <w:rStyle w:val="StyleUnderline"/>
          <w:highlight w:val="yellow"/>
        </w:rPr>
        <w:t>must</w:t>
      </w:r>
      <w:r w:rsidRPr="0099003B">
        <w:rPr>
          <w:rStyle w:val="StyleUnderline"/>
        </w:rPr>
        <w:t xml:space="preserve"> be one </w:t>
      </w:r>
      <w:r w:rsidRPr="00E22F65">
        <w:rPr>
          <w:rStyle w:val="StyleUnderline"/>
          <w:highlight w:val="yellow"/>
        </w:rPr>
        <w:t>objective of a critical political agenda</w:t>
      </w:r>
      <w:r w:rsidRPr="0099003B">
        <w:rPr>
          <w:rStyle w:val="StyleUnderline"/>
        </w:rPr>
        <w:t>.</w:t>
      </w:r>
      <w:r>
        <w:rPr>
          <w:rStyle w:val="StyleUnderline"/>
        </w:rPr>
        <w:t xml:space="preserve"> </w:t>
      </w:r>
      <w:r w:rsidRPr="006626EB">
        <w:rPr>
          <w:sz w:val="16"/>
        </w:rPr>
        <w:t xml:space="preserve">I argue that </w:t>
      </w:r>
      <w:r w:rsidRPr="0099003B">
        <w:rPr>
          <w:rStyle w:val="StyleUnderline"/>
        </w:rPr>
        <w:t xml:space="preserve">the </w:t>
      </w:r>
      <w:r w:rsidRPr="00E22F65">
        <w:rPr>
          <w:rStyle w:val="StyleUnderline"/>
          <w:highlight w:val="yellow"/>
        </w:rPr>
        <w:t>transformative potential</w:t>
      </w:r>
      <w:r w:rsidRPr="0099003B">
        <w:rPr>
          <w:rStyle w:val="StyleUnderline"/>
        </w:rPr>
        <w:t xml:space="preserve"> of feminist critique </w:t>
      </w:r>
      <w:r w:rsidRPr="00E22F65">
        <w:rPr>
          <w:rStyle w:val="StyleUnderline"/>
          <w:highlight w:val="yellow"/>
        </w:rPr>
        <w:t>lies in exposing and subverting</w:t>
      </w:r>
      <w:r w:rsidRPr="0099003B">
        <w:rPr>
          <w:rStyle w:val="StyleUnderline"/>
        </w:rPr>
        <w:t xml:space="preserve"> all </w:t>
      </w:r>
      <w:r w:rsidRPr="00E22F65">
        <w:rPr>
          <w:rStyle w:val="StyleUnderline"/>
          <w:highlight w:val="yellow"/>
        </w:rPr>
        <w:t>hierarchies that rely on denigration of “the feminine</w:t>
      </w:r>
      <w:r w:rsidRPr="0099003B">
        <w:rPr>
          <w:rStyle w:val="StyleUnderline"/>
        </w:rPr>
        <w:t xml:space="preserve">” to normalize and depoliticize subjection. </w:t>
      </w:r>
      <w:r w:rsidRPr="006626EB">
        <w:rPr>
          <w:sz w:val="16"/>
        </w:rPr>
        <w:t>I am not arguing that gender hierarchy is the “primary” oppression overshadowing race or class or sexuality. The point is rather</w:t>
      </w:r>
      <w:r w:rsidRPr="0099003B">
        <w:rPr>
          <w:rStyle w:val="StyleUnderline"/>
        </w:rPr>
        <w:t xml:space="preserve"> </w:t>
      </w:r>
      <w:r w:rsidRPr="006626EB">
        <w:rPr>
          <w:sz w:val="16"/>
        </w:rPr>
        <w:t>that</w:t>
      </w:r>
      <w:r w:rsidRPr="0099003B">
        <w:rPr>
          <w:rStyle w:val="StyleUnderline"/>
        </w:rPr>
        <w:t xml:space="preserve"> gender hierarchy and its elevation of “masculinity” is a historically contingent structural feature of social relations, that the subordination of women is not reducible to other structural oppressions</w:t>
      </w:r>
      <w:r w:rsidRPr="006626EB">
        <w:rPr>
          <w:sz w:val="16"/>
        </w:rPr>
        <w:t xml:space="preserve"> (or vice versa), </w:t>
      </w:r>
      <w:r w:rsidRPr="0099003B">
        <w:rPr>
          <w:rStyle w:val="StyleUnderline"/>
        </w:rPr>
        <w:t xml:space="preserve">and that the </w:t>
      </w:r>
      <w:r w:rsidRPr="00E22F65">
        <w:rPr>
          <w:rStyle w:val="StyleUnderline"/>
          <w:highlight w:val="yellow"/>
        </w:rPr>
        <w:t>dichotomy of gender underpins</w:t>
      </w:r>
      <w:r w:rsidRPr="0099003B">
        <w:rPr>
          <w:rStyle w:val="StyleUnderline"/>
        </w:rPr>
        <w:t>—as the denigration of the feminine naturalizes—</w:t>
      </w:r>
      <w:r w:rsidRPr="00E22F65">
        <w:rPr>
          <w:rStyle w:val="StyleUnderline"/>
          <w:highlight w:val="yellow"/>
        </w:rPr>
        <w:t>hierarchies of gender, class, race, sexualities, and geopolitical “difference.”</w:t>
      </w:r>
      <w:r>
        <w:rPr>
          <w:rStyle w:val="StyleUnderline"/>
        </w:rPr>
        <w:t xml:space="preserve"> </w:t>
      </w:r>
      <w:r w:rsidRPr="006626EB">
        <w:rPr>
          <w:sz w:val="16"/>
        </w:rPr>
        <w:t xml:space="preserve">Because forms of subjection differ structurally, systematic and comparative analyses of race class, gender, and sexuality require attention to “different histories, different mechanisms and sites of power, different dis- cursive formations, different regulatory schemes” (Brown 1997, 86). In this chapter, however, my focus is less on the production of subjection than on the exposure of the political work that collective and internalized gender coding does across multiple forms of subjection. I am not presuming that sexist oppression is the most salient or powerful hierarchy in any particu- lar context; I am arguing that </w:t>
      </w:r>
      <w:r w:rsidRPr="0099003B">
        <w:rPr>
          <w:rStyle w:val="StyleUnderline"/>
        </w:rPr>
        <w:t>investigating feminization as devalorization allows a broader understanding of how oppressions are naturalized and provides us with greater analytical/political leverage.</w:t>
      </w:r>
      <w:r w:rsidRPr="006626EB">
        <w:rPr>
          <w:sz w:val="16"/>
        </w:rPr>
        <w:t xml:space="preserve"> Although this is only one among a number of critical insights to be expanded and applied,2 I consider it </w:t>
      </w:r>
      <w:r w:rsidRPr="00E22F65">
        <w:rPr>
          <w:rStyle w:val="StyleUnderline"/>
          <w:highlight w:val="yellow"/>
        </w:rPr>
        <w:t>a</w:t>
      </w:r>
      <w:r w:rsidRPr="0099003B">
        <w:rPr>
          <w:rStyle w:val="StyleUnderline"/>
        </w:rPr>
        <w:t xml:space="preserve"> particularly </w:t>
      </w:r>
      <w:r w:rsidRPr="00E22F65">
        <w:rPr>
          <w:rStyle w:val="StyleUnderline"/>
          <w:highlight w:val="yellow"/>
        </w:rPr>
        <w:t>productive vantage point</w:t>
      </w:r>
      <w:r w:rsidRPr="006626EB">
        <w:rPr>
          <w:sz w:val="16"/>
        </w:rPr>
        <w:t>, especially in relation to militarization and war.</w:t>
      </w:r>
    </w:p>
    <w:p w14:paraId="7473EBFE" w14:textId="77777777" w:rsidR="004250C4" w:rsidRDefault="004250C4" w:rsidP="004250C4">
      <w:pPr>
        <w:pStyle w:val="Heading4"/>
      </w:pPr>
      <w:r>
        <w:t xml:space="preserve">we must engender war to disrupt &amp; reveal dynamics that drive &amp; justify war, colonialism &amp; other forms of oppression </w:t>
      </w:r>
    </w:p>
    <w:p w14:paraId="1E31630A" w14:textId="77777777" w:rsidR="004250C4" w:rsidRPr="00AB64D8" w:rsidRDefault="004250C4" w:rsidP="004250C4">
      <w:r>
        <w:rPr>
          <w:rStyle w:val="Style13ptBold"/>
        </w:rPr>
        <w:t xml:space="preserve">Peterson 10 </w:t>
      </w:r>
      <w:r w:rsidRPr="00AB64D8">
        <w:t xml:space="preserve">[V Spike Peterson, Professor of International Relations  at the University of Arizona, Associate Fellow, Gender Institute, London School of Economics, Gender, War, and Militarism: Feminist Perspectives, PRAEGER SECURITY INTERNATIONAL 2010,  Chapter 1: Gendered Identities, Ideologies, and Practices in the Context of War and Militarism, pages 17-30] </w:t>
      </w:r>
    </w:p>
    <w:p w14:paraId="67B14288" w14:textId="77777777" w:rsidR="004250C4" w:rsidRPr="00786DCE" w:rsidRDefault="004250C4" w:rsidP="004250C4"/>
    <w:p w14:paraId="16525BB0" w14:textId="77777777" w:rsidR="004250C4" w:rsidRPr="00786DCE" w:rsidRDefault="004250C4" w:rsidP="004250C4">
      <w:pPr>
        <w:rPr>
          <w:sz w:val="16"/>
        </w:rPr>
      </w:pPr>
      <w:r w:rsidRPr="00786DCE">
        <w:rPr>
          <w:sz w:val="16"/>
        </w:rPr>
        <w:t xml:space="preserve">INTERSECTIONALITY IN MILITARIZATION AND WARS In a recent volume, Hunt and Rygiel (2006b, 3) develop the </w:t>
      </w:r>
      <w:r w:rsidRPr="00786DCE">
        <w:rPr>
          <w:rStyle w:val="StyleUnderline"/>
        </w:rPr>
        <w:t>concept of “(</w:t>
      </w:r>
      <w:r w:rsidRPr="00764710">
        <w:rPr>
          <w:rStyle w:val="Emphasis"/>
          <w:highlight w:val="yellow"/>
        </w:rPr>
        <w:t>en)gendering” war to “disrupt and make visible the</w:t>
      </w:r>
      <w:r w:rsidRPr="00786DCE">
        <w:rPr>
          <w:rStyle w:val="StyleUnderline"/>
        </w:rPr>
        <w:t xml:space="preserve"> masculinized, militarized, racialized, sexualized, and classed </w:t>
      </w:r>
      <w:r w:rsidRPr="00764710">
        <w:rPr>
          <w:rStyle w:val="Emphasis"/>
          <w:highlight w:val="yellow"/>
        </w:rPr>
        <w:t>dynamics through which war operates</w:t>
      </w:r>
      <w:r w:rsidRPr="00786DCE">
        <w:rPr>
          <w:sz w:val="16"/>
        </w:rPr>
        <w:t xml:space="preserve">.” They argue that </w:t>
      </w:r>
      <w:r w:rsidRPr="006C2092">
        <w:rPr>
          <w:rStyle w:val="StyleUnderline"/>
          <w:highlight w:val="yellow"/>
        </w:rPr>
        <w:t>official war stories do political work: they camouflage</w:t>
      </w:r>
      <w:r w:rsidRPr="00786DCE">
        <w:rPr>
          <w:rStyle w:val="StyleUnderline"/>
        </w:rPr>
        <w:t xml:space="preserve"> interests, agendas, and </w:t>
      </w:r>
      <w:r w:rsidRPr="006C2092">
        <w:rPr>
          <w:rStyle w:val="StyleUnderline"/>
          <w:highlight w:val="yellow"/>
        </w:rPr>
        <w:t>politics that underpin war for</w:t>
      </w:r>
      <w:r w:rsidRPr="00786DCE">
        <w:rPr>
          <w:rStyle w:val="StyleUnderline"/>
        </w:rPr>
        <w:t xml:space="preserve"> the purpose of </w:t>
      </w:r>
      <w:r w:rsidRPr="006C2092">
        <w:rPr>
          <w:rStyle w:val="StyleUnderline"/>
          <w:highlight w:val="yellow"/>
        </w:rPr>
        <w:t>legitimating</w:t>
      </w:r>
      <w:r w:rsidRPr="00786DCE">
        <w:rPr>
          <w:rStyle w:val="StyleUnderline"/>
        </w:rPr>
        <w:t xml:space="preserve"> and gaining support for </w:t>
      </w:r>
      <w:r w:rsidRPr="00764710">
        <w:rPr>
          <w:rStyle w:val="Emphasis"/>
          <w:highlight w:val="yellow"/>
        </w:rPr>
        <w:t>militarization</w:t>
      </w:r>
      <w:r w:rsidRPr="00786DCE">
        <w:rPr>
          <w:sz w:val="16"/>
        </w:rPr>
        <w:t xml:space="preserve">. A </w:t>
      </w:r>
      <w:r w:rsidRPr="00786DCE">
        <w:rPr>
          <w:rStyle w:val="StyleUnderline"/>
        </w:rPr>
        <w:t xml:space="preserve">crucial aspect of their effectiveness is the extent to which they </w:t>
      </w:r>
      <w:r w:rsidRPr="00764710">
        <w:rPr>
          <w:rStyle w:val="Emphasis"/>
          <w:highlight w:val="yellow"/>
        </w:rPr>
        <w:t>depend on gendered ideologies</w:t>
      </w:r>
      <w:r w:rsidRPr="00786DCE">
        <w:rPr>
          <w:sz w:val="16"/>
        </w:rPr>
        <w:t xml:space="preserve"> (masculinization and feminization) </w:t>
      </w:r>
      <w:r w:rsidRPr="00786DCE">
        <w:rPr>
          <w:rStyle w:val="StyleUnderline"/>
        </w:rPr>
        <w:t>that are naturalized and therefore go unnoticed</w:t>
      </w:r>
      <w:r w:rsidRPr="00786DCE">
        <w:rPr>
          <w:sz w:val="16"/>
        </w:rPr>
        <w:t xml:space="preserve"> (2006, 5). </w:t>
      </w:r>
      <w:r w:rsidRPr="006C2092">
        <w:rPr>
          <w:rStyle w:val="StyleUnderline"/>
          <w:highlight w:val="yellow"/>
        </w:rPr>
        <w:t xml:space="preserve">By </w:t>
      </w:r>
      <w:r w:rsidRPr="006C2092">
        <w:rPr>
          <w:rStyle w:val="Emphasis"/>
          <w:highlight w:val="yellow"/>
        </w:rPr>
        <w:t xml:space="preserve">going </w:t>
      </w:r>
      <w:r w:rsidRPr="00764710">
        <w:rPr>
          <w:rStyle w:val="Emphasis"/>
          <w:highlight w:val="yellow"/>
        </w:rPr>
        <w:t>unnoticed ideologies are depoliticized</w:t>
      </w:r>
      <w:r w:rsidRPr="00786DCE">
        <w:rPr>
          <w:rStyle w:val="StyleUnderline"/>
        </w:rPr>
        <w:t>, even as the identities and practices they mobilize profoundly affect politics</w:t>
      </w:r>
      <w:r w:rsidRPr="00786DCE">
        <w:rPr>
          <w:sz w:val="16"/>
        </w:rPr>
        <w:t xml:space="preserve">. In the remainder of the chapter I explore how feminization accomplishes typically unnoticed political work in war stories. The most familiar theme in war stories involves </w:t>
      </w:r>
      <w:r w:rsidRPr="006C2092">
        <w:rPr>
          <w:rStyle w:val="StyleUnderline"/>
          <w:highlight w:val="yellow"/>
        </w:rPr>
        <w:t>constructing the enemy as “other”: to distinguish “us” from “them</w:t>
      </w:r>
      <w:r w:rsidRPr="00786DCE">
        <w:rPr>
          <w:rStyle w:val="StyleUnderline"/>
        </w:rPr>
        <w:t xml:space="preserve">,” render others in some sense inferior, and thereby </w:t>
      </w:r>
      <w:r w:rsidRPr="006C2092">
        <w:rPr>
          <w:rStyle w:val="StyleUnderline"/>
          <w:highlight w:val="yellow"/>
        </w:rPr>
        <w:t>justify war’s violence against “them</w:t>
      </w:r>
      <w:r w:rsidRPr="00786DCE">
        <w:rPr>
          <w:sz w:val="16"/>
        </w:rPr>
        <w:t xml:space="preserve">.” The specifics of othering vary by history and context but invariably involve some form of objectification so that “they” become objects to which norms of respect and non-violation need not be extended. Historical othering ranges from early Greeks characterizing Persians as effeminate to Christians casting nonbelievers as immoral to Europeans depicting “natives” as uncivilized. </w:t>
      </w:r>
      <w:r w:rsidRPr="00786DCE">
        <w:rPr>
          <w:rStyle w:val="StyleUnderline"/>
        </w:rPr>
        <w:t>Thinking through how othering occurs in nationalist, colonial, and con- temporary war stories reveals gendered identity investments and ideologies in operation</w:t>
      </w:r>
      <w:r w:rsidRPr="00786DCE">
        <w:rPr>
          <w:sz w:val="16"/>
        </w:rPr>
        <w:t>. Critics of European imperialism have produced a wealth of research documenting</w:t>
      </w:r>
      <w:r w:rsidRPr="00786DCE">
        <w:rPr>
          <w:rStyle w:val="StyleUnderline"/>
        </w:rPr>
        <w:t xml:space="preserve"> the </w:t>
      </w:r>
      <w:r w:rsidRPr="00764710">
        <w:rPr>
          <w:rStyle w:val="Emphasis"/>
          <w:highlight w:val="yellow"/>
        </w:rPr>
        <w:t xml:space="preserve">manipulation of ideologies to justify colonial wars and obscure their racist, economic, and heteronormative </w:t>
      </w:r>
      <w:r w:rsidRPr="006C2092">
        <w:rPr>
          <w:rStyle w:val="Emphasis"/>
          <w:highlight w:val="yellow"/>
        </w:rPr>
        <w:t>dynamics</w:t>
      </w:r>
      <w:r w:rsidRPr="00786DCE">
        <w:rPr>
          <w:sz w:val="16"/>
        </w:rPr>
        <w:t xml:space="preserve">.3 What surfaces repeatedly are </w:t>
      </w:r>
      <w:r w:rsidRPr="006C2092">
        <w:rPr>
          <w:rStyle w:val="StyleUnderline"/>
          <w:highlight w:val="yellow"/>
        </w:rPr>
        <w:t>characterizations of the colonized as feminine</w:t>
      </w:r>
      <w:r w:rsidRPr="00786DCE">
        <w:rPr>
          <w:rStyle w:val="StyleUnderline"/>
        </w:rPr>
        <w:t xml:space="preserve">: weak, passive, </w:t>
      </w:r>
      <w:r w:rsidRPr="006C2092">
        <w:rPr>
          <w:rStyle w:val="StyleUnderline"/>
          <w:highlight w:val="yellow"/>
        </w:rPr>
        <w:t>irrational</w:t>
      </w:r>
      <w:r w:rsidRPr="00786DCE">
        <w:rPr>
          <w:rStyle w:val="StyleUnderline"/>
        </w:rPr>
        <w:t xml:space="preserve">, disorderly, unpredictable, lacking self-control, and economically and politically </w:t>
      </w:r>
      <w:r w:rsidRPr="006C2092">
        <w:rPr>
          <w:rStyle w:val="StyleUnderline"/>
          <w:highlight w:val="yellow"/>
        </w:rPr>
        <w:t>incompetent</w:t>
      </w:r>
      <w:r w:rsidRPr="00786DCE">
        <w:rPr>
          <w:rStyle w:val="StyleUnderline"/>
        </w:rPr>
        <w:t xml:space="preserve">. European </w:t>
      </w:r>
      <w:r w:rsidRPr="006C2092">
        <w:rPr>
          <w:rStyle w:val="StyleUnderline"/>
          <w:highlight w:val="yellow"/>
        </w:rPr>
        <w:t>power wielders</w:t>
      </w:r>
      <w:r w:rsidRPr="00786DCE">
        <w:rPr>
          <w:rStyle w:val="StyleUnderline"/>
        </w:rPr>
        <w:t xml:space="preserve"> (not only men or all men) could then </w:t>
      </w:r>
      <w:r w:rsidRPr="006C2092">
        <w:rPr>
          <w:rStyle w:val="StyleUnderline"/>
          <w:highlight w:val="yellow"/>
        </w:rPr>
        <w:t>justify military interventions by casting themselves in favorable masculinist terms</w:t>
      </w:r>
      <w:r w:rsidRPr="00786DCE">
        <w:rPr>
          <w:rStyle w:val="StyleUnderline"/>
        </w:rPr>
        <w:t>: as uniquely rational, sexually and morally respectable, and more advanced economically and politically</w:t>
      </w:r>
      <w:r w:rsidRPr="00786DCE">
        <w:rPr>
          <w:sz w:val="16"/>
        </w:rPr>
        <w:t xml:space="preserve">. In colonial wars and geopolitical maneuvering, “civilization” became a code word for European superiority. Through this lens, </w:t>
      </w:r>
      <w:r w:rsidRPr="00786DCE">
        <w:rPr>
          <w:rStyle w:val="StyleUnderline"/>
        </w:rPr>
        <w:t>military interventions were perhaps a regrettable but nonetheless a necessary component of “enlightening” and “civilizing” primitive, unruly (feminized) “others</w:t>
      </w:r>
      <w:r w:rsidRPr="00786DCE">
        <w:rPr>
          <w:sz w:val="16"/>
        </w:rPr>
        <w:t xml:space="preserve">.” As Eisenstein (2004, 75) observes, although they extolled the virtues of reason as a progressive force, </w:t>
      </w:r>
      <w:r w:rsidRPr="00786DCE">
        <w:rPr>
          <w:rStyle w:val="StyleUnderline"/>
        </w:rPr>
        <w:t xml:space="preserve">Europeans positioned </w:t>
      </w:r>
      <w:r w:rsidRPr="00251075">
        <w:rPr>
          <w:rStyle w:val="StyleUnderline"/>
        </w:rPr>
        <w:t>rationality “against savagery</w:t>
      </w:r>
      <w:r w:rsidRPr="00786DCE">
        <w:rPr>
          <w:rStyle w:val="StyleUnderline"/>
        </w:rPr>
        <w:t xml:space="preserve"> (natives), emotionality (women), and sexuality (racialized others).”</w:t>
      </w:r>
      <w:r>
        <w:rPr>
          <w:rStyle w:val="StyleUnderline"/>
        </w:rPr>
        <w:t xml:space="preserve"> </w:t>
      </w:r>
      <w:r w:rsidRPr="00786DCE">
        <w:rPr>
          <w:sz w:val="16"/>
        </w:rPr>
        <w:t>At the same time—and complicating simplistic models of gender—</w:t>
      </w:r>
      <w:r w:rsidRPr="00786DCE">
        <w:rPr>
          <w:rStyle w:val="StyleUnderline"/>
        </w:rPr>
        <w:t>the development of European nationalism and normalization of bourgeois respectability produced an idealized model of femininity: pure, dutiful, and maternal</w:t>
      </w:r>
      <w:r w:rsidRPr="00786DCE">
        <w:rPr>
          <w:sz w:val="16"/>
        </w:rPr>
        <w:t xml:space="preserve">. This superficial valorization of femininity is contradicted by the practices it invoked. Romanticizing the maternal feminine did less to empower women than render them perpetual dependents. Feminine virtue and morality were best ensured by confining </w:t>
      </w:r>
      <w:r w:rsidRPr="00786DCE">
        <w:rPr>
          <w:rStyle w:val="StyleUnderline"/>
        </w:rPr>
        <w:t>these qualities—and (bourgeois) women—to a private sphere of domesticity and assigning men the public-sphere responsibility of defending and protecting feminized dependents.</w:t>
      </w:r>
      <w:r w:rsidRPr="00786DCE">
        <w:rPr>
          <w:sz w:val="16"/>
        </w:rPr>
        <w:t xml:space="preserve"> Rather than empowering European women, the idealization of bourgeois (heteronormative) femininity </w:t>
      </w:r>
      <w:r w:rsidRPr="00786DCE">
        <w:rPr>
          <w:rStyle w:val="StyleUnderline"/>
        </w:rPr>
        <w:t xml:space="preserve">became a tool for disempowering non-European men. The </w:t>
      </w:r>
      <w:r w:rsidRPr="00251075">
        <w:rPr>
          <w:rStyle w:val="StyleUnderline"/>
          <w:highlight w:val="yellow"/>
        </w:rPr>
        <w:t>patronizing and protectionist logic of bourgeois norms provided imperial governments with a moral</w:t>
      </w:r>
      <w:r w:rsidRPr="00786DCE">
        <w:rPr>
          <w:rStyle w:val="StyleUnderline"/>
        </w:rPr>
        <w:t xml:space="preserve">, and rational, </w:t>
      </w:r>
      <w:r w:rsidRPr="00251075">
        <w:rPr>
          <w:rStyle w:val="StyleUnderline"/>
          <w:highlight w:val="yellow"/>
        </w:rPr>
        <w:t>justification for militarized colonization</w:t>
      </w:r>
      <w:r w:rsidRPr="00786DCE">
        <w:rPr>
          <w:rStyle w:val="StyleUnderline"/>
        </w:rPr>
        <w:t xml:space="preserve">. </w:t>
      </w:r>
      <w:r w:rsidRPr="00786DCE">
        <w:rPr>
          <w:sz w:val="16"/>
        </w:rPr>
        <w:t xml:space="preserve">In this war story, </w:t>
      </w:r>
      <w:r w:rsidRPr="00786DCE">
        <w:rPr>
          <w:rStyle w:val="StyleUnderline"/>
        </w:rPr>
        <w:t xml:space="preserve">the </w:t>
      </w:r>
      <w:r w:rsidRPr="00251075">
        <w:rPr>
          <w:rStyle w:val="StyleUnderline"/>
          <w:highlight w:val="yellow"/>
        </w:rPr>
        <w:t>barbarity of “other” men was proven by their (allegedly) oppressive treatment of women</w:t>
      </w:r>
      <w:r w:rsidRPr="00786DCE">
        <w:rPr>
          <w:rStyle w:val="StyleUnderline"/>
        </w:rPr>
        <w:t xml:space="preserve">, and this demanded the rescue of victimized females by honorable, civilized men. </w:t>
      </w:r>
      <w:r w:rsidRPr="00786DCE">
        <w:rPr>
          <w:sz w:val="16"/>
        </w:rPr>
        <w:t xml:space="preserve">In short, </w:t>
      </w:r>
      <w:r w:rsidRPr="00786DCE">
        <w:rPr>
          <w:rStyle w:val="StyleUnderline"/>
        </w:rPr>
        <w:t>the protection of idealized femininity (</w:t>
      </w:r>
      <w:r w:rsidRPr="00786DCE">
        <w:rPr>
          <w:sz w:val="16"/>
        </w:rPr>
        <w:t xml:space="preserve">to paraphrase Spivak’s [1987] apt analysis) </w:t>
      </w:r>
      <w:r w:rsidRPr="00786DCE">
        <w:rPr>
          <w:rStyle w:val="StyleUnderline"/>
        </w:rPr>
        <w:t xml:space="preserve">justified wars by white men to save brown women from brown men. The </w:t>
      </w:r>
      <w:r w:rsidRPr="00251075">
        <w:rPr>
          <w:rStyle w:val="StyleUnderline"/>
          <w:highlight w:val="yellow"/>
        </w:rPr>
        <w:t>crusading rhetoric and protectionist logic obscured colonial government agendas, and it resurfaces with</w:t>
      </w:r>
      <w:r w:rsidRPr="00786DCE">
        <w:rPr>
          <w:rStyle w:val="StyleUnderline"/>
        </w:rPr>
        <w:t xml:space="preserve"> </w:t>
      </w:r>
      <w:r w:rsidRPr="00786DCE">
        <w:rPr>
          <w:sz w:val="16"/>
        </w:rPr>
        <w:t xml:space="preserve">particular vengeance and new complexities in </w:t>
      </w:r>
      <w:r w:rsidRPr="00251075">
        <w:rPr>
          <w:rStyle w:val="StyleUnderline"/>
          <w:highlight w:val="yellow"/>
        </w:rPr>
        <w:t>contemporary militarism</w:t>
      </w:r>
      <w:r w:rsidRPr="00786DCE">
        <w:rPr>
          <w:rStyle w:val="StyleUnderline"/>
        </w:rPr>
        <w:t xml:space="preserve"> and war</w:t>
      </w:r>
      <w:r w:rsidRPr="00786DCE">
        <w:rPr>
          <w:sz w:val="16"/>
        </w:rPr>
        <w:t>.4</w:t>
      </w:r>
    </w:p>
    <w:p w14:paraId="70942136" w14:textId="77777777" w:rsidR="004250C4" w:rsidRDefault="004250C4" w:rsidP="004250C4"/>
    <w:p w14:paraId="7DCB103F" w14:textId="77777777" w:rsidR="004250C4" w:rsidRDefault="004250C4" w:rsidP="004250C4"/>
    <w:p w14:paraId="723B35FF" w14:textId="77777777" w:rsidR="004250C4" w:rsidRPr="00C84868" w:rsidRDefault="004250C4" w:rsidP="004250C4"/>
    <w:p w14:paraId="6493743E" w14:textId="77777777" w:rsidR="004250C4" w:rsidRDefault="004250C4" w:rsidP="004250C4">
      <w:pPr>
        <w:pStyle w:val="Heading3"/>
      </w:pPr>
      <w:r>
        <w:t xml:space="preserve">Impact---root cause: war </w:t>
      </w:r>
    </w:p>
    <w:p w14:paraId="07DF4B10" w14:textId="77777777" w:rsidR="004250C4" w:rsidRPr="00EE25B0" w:rsidRDefault="004250C4" w:rsidP="004250C4">
      <w:pPr>
        <w:pStyle w:val="Heading4"/>
        <w:rPr>
          <w:rStyle w:val="StyleUnderline"/>
          <w:b w:val="0"/>
          <w:u w:val="none"/>
        </w:rPr>
      </w:pPr>
      <w:r>
        <w:rPr>
          <w:rStyle w:val="StyleUnderline"/>
          <w:u w:val="none"/>
        </w:rPr>
        <w:t>gendered hierarchies are the strongest predictor of conflict –must undertake a feminist analysis to attain peace</w:t>
      </w:r>
    </w:p>
    <w:p w14:paraId="1C4F64CE" w14:textId="77777777" w:rsidR="004250C4" w:rsidRPr="00EE25B0" w:rsidRDefault="004250C4" w:rsidP="004250C4">
      <w:pPr>
        <w:rPr>
          <w:rStyle w:val="Style13ptBold"/>
        </w:rPr>
      </w:pPr>
      <w:r w:rsidRPr="00EE25B0">
        <w:rPr>
          <w:rStyle w:val="Style13ptBold"/>
        </w:rPr>
        <w:t xml:space="preserve">Prugl, </w:t>
      </w:r>
      <w:r w:rsidRPr="00EE25B0">
        <w:t>PhD</w:t>
      </w:r>
      <w:r w:rsidRPr="00EE25B0">
        <w:rPr>
          <w:rStyle w:val="Style13ptBold"/>
        </w:rPr>
        <w:t>, 2014</w:t>
      </w:r>
    </w:p>
    <w:p w14:paraId="2CDAEAF5" w14:textId="77777777" w:rsidR="004250C4" w:rsidRPr="00EE25B0" w:rsidRDefault="004250C4" w:rsidP="004250C4">
      <w:r w:rsidRPr="00EE25B0">
        <w:t>(Elisabeth, Feminist Interventions in International Relations  in Under Development: Gender  edited by Christine Verschuur, Isabelle Guérin, Hélène Guétat-Bernard )</w:t>
      </w:r>
    </w:p>
    <w:p w14:paraId="657494B7" w14:textId="77777777" w:rsidR="004250C4" w:rsidRDefault="004250C4" w:rsidP="004250C4">
      <w:pPr>
        <w:rPr>
          <w:rStyle w:val="StyleUnderline"/>
          <w:sz w:val="12"/>
        </w:rPr>
      </w:pPr>
    </w:p>
    <w:p w14:paraId="447A16E8" w14:textId="77777777" w:rsidR="004250C4" w:rsidRPr="00EE25B0" w:rsidRDefault="004250C4" w:rsidP="004250C4">
      <w:pPr>
        <w:rPr>
          <w:rStyle w:val="StyleUnderline"/>
          <w:b/>
          <w:sz w:val="12"/>
          <w:u w:val="none"/>
        </w:rPr>
      </w:pPr>
      <w:r w:rsidRPr="00EE25B0">
        <w:rPr>
          <w:rStyle w:val="StyleUnderline"/>
          <w:sz w:val="12"/>
          <w:u w:val="none"/>
        </w:rPr>
        <w:t xml:space="preserve">For feminists, </w:t>
      </w:r>
      <w:r w:rsidRPr="00EA329D">
        <w:rPr>
          <w:rStyle w:val="StyleUnderline"/>
          <w:highlight w:val="yellow"/>
        </w:rPr>
        <w:t>assertions that war-making has nothing to do with gender</w:t>
      </w:r>
      <w:r w:rsidRPr="00EE25B0">
        <w:rPr>
          <w:rStyle w:val="StyleUnderline"/>
          <w:sz w:val="12"/>
          <w:u w:val="none"/>
        </w:rPr>
        <w:t xml:space="preserve"> has </w:t>
      </w:r>
      <w:r w:rsidRPr="00EE25B0">
        <w:rPr>
          <w:rStyle w:val="StyleUnderline"/>
        </w:rPr>
        <w:t xml:space="preserve">always </w:t>
      </w:r>
      <w:r w:rsidRPr="00EA329D">
        <w:rPr>
          <w:rStyle w:val="StyleUnderline"/>
          <w:highlight w:val="yellow"/>
        </w:rPr>
        <w:t>sounded</w:t>
      </w:r>
      <w:r w:rsidRPr="00EE25B0">
        <w:rPr>
          <w:rStyle w:val="StyleUnderline"/>
        </w:rPr>
        <w:t xml:space="preserve"> </w:t>
      </w:r>
      <w:r w:rsidRPr="00EA329D">
        <w:rPr>
          <w:rStyle w:val="StyleUnderline"/>
          <w:highlight w:val="yellow"/>
        </w:rPr>
        <w:t>hollow</w:t>
      </w:r>
      <w:r w:rsidRPr="00EE25B0">
        <w:rPr>
          <w:rStyle w:val="StyleUnderline"/>
          <w:sz w:val="12"/>
          <w:u w:val="none"/>
        </w:rPr>
        <w:t xml:space="preserve"> in light of the predominance of men in the security apparatus. </w:t>
      </w:r>
      <w:r w:rsidRPr="007C4509">
        <w:rPr>
          <w:rStyle w:val="StyleUnderline"/>
        </w:rPr>
        <w:t xml:space="preserve">The </w:t>
      </w:r>
      <w:r w:rsidRPr="00EA329D">
        <w:rPr>
          <w:rStyle w:val="StyleUnderline"/>
          <w:highlight w:val="yellow"/>
        </w:rPr>
        <w:t>masculinity of war</w:t>
      </w:r>
      <w:r w:rsidRPr="00EE25B0">
        <w:rPr>
          <w:rStyle w:val="StyleUnderline"/>
          <w:sz w:val="12"/>
          <w:u w:val="none"/>
        </w:rPr>
        <w:t xml:space="preserve"> thus </w:t>
      </w:r>
      <w:r w:rsidRPr="00EA329D">
        <w:rPr>
          <w:rStyle w:val="StyleUnderline"/>
          <w:highlight w:val="yellow"/>
        </w:rPr>
        <w:t>is a starting point</w:t>
      </w:r>
      <w:r w:rsidRPr="00EE25B0">
        <w:rPr>
          <w:rStyle w:val="StyleUnderline"/>
          <w:sz w:val="12"/>
          <w:u w:val="none"/>
        </w:rPr>
        <w:t xml:space="preserve"> for a number of feminist studies, </w:t>
      </w:r>
      <w:r w:rsidRPr="007C4509">
        <w:rPr>
          <w:rStyle w:val="StyleUnderline"/>
        </w:rPr>
        <w:t>yet there is contestation about what exactly the relationship is</w:t>
      </w:r>
      <w:r w:rsidRPr="00EE25B0">
        <w:rPr>
          <w:rStyle w:val="StyleUnderline"/>
          <w:sz w:val="12"/>
          <w:u w:val="none"/>
        </w:rPr>
        <w:t xml:space="preserve"> between gender and war. </w:t>
      </w:r>
      <w:r w:rsidRPr="007C4509">
        <w:rPr>
          <w:rStyle w:val="StyleUnderline"/>
        </w:rPr>
        <w:t xml:space="preserve">It is possible to identify three </w:t>
      </w:r>
      <w:r w:rsidRPr="00EA329D">
        <w:rPr>
          <w:rStyle w:val="StyleUnderline"/>
          <w:highlight w:val="yellow"/>
        </w:rPr>
        <w:t>fault-lines</w:t>
      </w:r>
      <w:r w:rsidRPr="00EE25B0">
        <w:rPr>
          <w:rStyle w:val="StyleUnderline"/>
          <w:sz w:val="12"/>
          <w:u w:val="none"/>
        </w:rPr>
        <w:t xml:space="preserve"> in the feminist literature. </w:t>
      </w:r>
      <w:r w:rsidRPr="007C4509">
        <w:rPr>
          <w:rStyle w:val="StyleUnderline"/>
        </w:rPr>
        <w:t>The first</w:t>
      </w:r>
      <w:r w:rsidRPr="00EE25B0">
        <w:rPr>
          <w:rStyle w:val="StyleUnderline"/>
          <w:u w:val="none"/>
        </w:rPr>
        <w:t xml:space="preserve"> </w:t>
      </w:r>
      <w:r w:rsidRPr="00EE25B0">
        <w:rPr>
          <w:rStyle w:val="StyleUnderline"/>
          <w:sz w:val="12"/>
          <w:u w:val="none"/>
        </w:rPr>
        <w:t xml:space="preserve">focuses on the premise that </w:t>
      </w:r>
      <w:r w:rsidRPr="00EA329D">
        <w:rPr>
          <w:rStyle w:val="StyleUnderline"/>
          <w:highlight w:val="yellow"/>
        </w:rPr>
        <w:t>associates men with war and women with peace</w:t>
      </w:r>
      <w:r w:rsidRPr="00EA329D">
        <w:rPr>
          <w:rStyle w:val="StyleUnderline"/>
          <w:sz w:val="12"/>
          <w:highlight w:val="yellow"/>
          <w:u w:val="none"/>
        </w:rPr>
        <w:t>:</w:t>
      </w:r>
      <w:r w:rsidRPr="00EE25B0">
        <w:rPr>
          <w:rStyle w:val="StyleUnderline"/>
          <w:sz w:val="12"/>
          <w:u w:val="none"/>
        </w:rPr>
        <w:t xml:space="preserve"> Is it correct to say that men for the most part support war and that women are more likely to favour peace? </w:t>
      </w:r>
      <w:r w:rsidRPr="007C4509">
        <w:rPr>
          <w:rStyle w:val="StyleUnderline"/>
        </w:rPr>
        <w:t>The second</w:t>
      </w:r>
      <w:r w:rsidRPr="00EE25B0">
        <w:rPr>
          <w:rStyle w:val="StyleUnderline"/>
          <w:sz w:val="12"/>
          <w:u w:val="none"/>
        </w:rPr>
        <w:t xml:space="preserve"> divide </w:t>
      </w:r>
      <w:r w:rsidRPr="00EA329D">
        <w:rPr>
          <w:rStyle w:val="StyleUnderline"/>
          <w:highlight w:val="yellow"/>
        </w:rPr>
        <w:t>pertains to levels of analysis and addresses causality</w:t>
      </w:r>
      <w:r w:rsidRPr="00EE25B0">
        <w:rPr>
          <w:rStyle w:val="StyleUnderline"/>
          <w:sz w:val="12"/>
          <w:u w:val="none"/>
        </w:rPr>
        <w:t xml:space="preserve">: Does the relationship between gender and war belong at the individual or systemic/structural level? Finally, </w:t>
      </w:r>
      <w:r w:rsidRPr="007C4509">
        <w:rPr>
          <w:rStyle w:val="StyleUnderline"/>
        </w:rPr>
        <w:t>the third</w:t>
      </w:r>
      <w:r w:rsidRPr="00EE25B0">
        <w:rPr>
          <w:rStyle w:val="StyleUnderline"/>
          <w:sz w:val="12"/>
          <w:u w:val="none"/>
        </w:rPr>
        <w:t xml:space="preserve"> fault-line </w:t>
      </w:r>
      <w:r w:rsidRPr="007C4509">
        <w:rPr>
          <w:rStyle w:val="StyleUnderline"/>
        </w:rPr>
        <w:t xml:space="preserve">pertains to </w:t>
      </w:r>
      <w:r w:rsidRPr="00EA329D">
        <w:rPr>
          <w:rStyle w:val="StyleUnderline"/>
          <w:highlight w:val="yellow"/>
        </w:rPr>
        <w:t>the relationship between hegemonic masculinity and war</w:t>
      </w:r>
      <w:r w:rsidRPr="00EE25B0">
        <w:rPr>
          <w:rStyle w:val="StyleUnderline"/>
          <w:sz w:val="12"/>
          <w:u w:val="none"/>
        </w:rPr>
        <w:t xml:space="preserve">: Does militarist masculinity have a substantive content or are masculinity and war empty signifiers that derive their potency from their formal qualities? The first disagreement amongst feminists is whether women should be thought of as outside war or inside war. On the surface, the evidence is striking: historically and cross-culturally men have accounted for the vast majority of soldiers and fighters. Women have participated in fighting wars, but they have invariably made up only a small minority of fighters (Goldstein, 2001). While this puzzle has given rise to interesting theorising, </w:t>
      </w:r>
      <w:r w:rsidRPr="007C4509">
        <w:rPr>
          <w:rStyle w:val="StyleUnderline"/>
        </w:rPr>
        <w:t>feminists have been uncomfortable with universalist assertions that reproduce the association of women with peace</w:t>
      </w:r>
      <w:r w:rsidRPr="00EE25B0">
        <w:rPr>
          <w:rStyle w:val="StyleUnderline"/>
          <w:sz w:val="12"/>
          <w:u w:val="none"/>
        </w:rPr>
        <w:t xml:space="preserve"> and men  with war and that fail to take into consideration historical and cultural contexts.1 Against the empirical record that associates men with war and women with peace, feminists thus have put forward evidence that contradicts the idea that women do not fight. In part they have done so by broadening the types of militarised conflicts they look at to include non-state actors, and by taking seriously the various supporting roles that women play in conflicts. This has allowed them to bring into view the fact that women participate in violence and wars extensively: they cheer on men to engage in violence and shame them into participation (Goldstein, 2001); they have appeared as suicide bombers in the Middle East, in terrorist activities in Chechnya, and as participants in the Rwandan genocide (Sjoberg and Gentry, 2007); they have a long record of fighting in liberation movements and militias, in African, Asian and Latin American revolutions of the 20th century, in loyalist militias in North Ireland, in militant movements in Kashmir and Sri Lanka, and in recent African conflicts from Sierra Leone to the Congo (T£treault, 1994; Puechguirbal, 2003; Sjoberg and Gentry, 2007; McEvoy, 2009; Parashar, 2009; MacKenzie, 2009). Women do not constitute a majority of fighters in these contexts, but they make significant contributions, accounting for over 30% of insurgents in some instances. Moreover, women increasingly are integrated in regular militaries; they now account for almost 15% of the US military (The Women's Memorial, 2011), the highest amongst NATO member states.2 The second </w:t>
      </w:r>
      <w:r w:rsidRPr="007C4509">
        <w:rPr>
          <w:rStyle w:val="StyleUnderline"/>
        </w:rPr>
        <w:t>disagreement</w:t>
      </w:r>
      <w:r w:rsidRPr="00EE25B0">
        <w:rPr>
          <w:rStyle w:val="StyleUnderline"/>
          <w:sz w:val="12"/>
          <w:u w:val="none"/>
        </w:rPr>
        <w:t xml:space="preserve"> amongst feminists </w:t>
      </w:r>
      <w:r w:rsidRPr="007C4509">
        <w:rPr>
          <w:rStyle w:val="StyleUnderline"/>
        </w:rPr>
        <w:t>focuses on the question of the causal or constitutive relationship between gender and war</w:t>
      </w:r>
      <w:r w:rsidRPr="00EE25B0">
        <w:rPr>
          <w:rStyle w:val="StyleUnderline"/>
          <w:u w:val="none"/>
        </w:rPr>
        <w:t>,</w:t>
      </w:r>
      <w:r w:rsidRPr="00EE25B0">
        <w:rPr>
          <w:rStyle w:val="StyleUnderline"/>
          <w:sz w:val="12"/>
          <w:u w:val="none"/>
        </w:rPr>
        <w:t xml:space="preserve"> and whether this relationship needs to be explored at the individual or the systemic/structural level of analysis. In other words</w:t>
      </w:r>
      <w:r w:rsidRPr="00EE25B0">
        <w:rPr>
          <w:rStyle w:val="StyleUnderline"/>
          <w:u w:val="none"/>
        </w:rPr>
        <w:t xml:space="preserve">, </w:t>
      </w:r>
      <w:r w:rsidRPr="00EA329D">
        <w:rPr>
          <w:rStyle w:val="StyleUnderline"/>
        </w:rPr>
        <w:t>is masculinity</w:t>
      </w:r>
      <w:r w:rsidRPr="007C4509">
        <w:rPr>
          <w:rStyle w:val="StyleUnderline"/>
        </w:rPr>
        <w:t xml:space="preserve"> a cause of war or are war and masculinity co-constituted</w:t>
      </w:r>
      <w:r w:rsidRPr="00EE25B0">
        <w:rPr>
          <w:rStyle w:val="StyleUnderline"/>
          <w:sz w:val="12"/>
          <w:u w:val="none"/>
        </w:rPr>
        <w:t xml:space="preserve">? And </w:t>
      </w:r>
      <w:r w:rsidRPr="007C4509">
        <w:rPr>
          <w:rStyle w:val="StyleUnderline"/>
        </w:rPr>
        <w:t>do these causalities arise from socialisation</w:t>
      </w:r>
      <w:r w:rsidRPr="00EE25B0">
        <w:rPr>
          <w:rStyle w:val="StyleUnderline"/>
          <w:sz w:val="12"/>
          <w:u w:val="none"/>
        </w:rPr>
        <w:t xml:space="preserve"> and individual identities or from the masculinisation/militarisation of societies, cultures and global structures? </w:t>
      </w:r>
      <w:r w:rsidRPr="007C4509">
        <w:rPr>
          <w:rStyle w:val="StyleUnderline"/>
        </w:rPr>
        <w:t>These are amongst the most contested issues with far-reaching implications for how feminist scholarship can connect to security studies more broadly. The difference</w:t>
      </w:r>
      <w:r w:rsidRPr="00EE25B0">
        <w:rPr>
          <w:rStyle w:val="StyleUnderline"/>
          <w:sz w:val="12"/>
          <w:u w:val="none"/>
        </w:rPr>
        <w:t xml:space="preserve"> between approaches largely </w:t>
      </w:r>
      <w:r w:rsidRPr="007C4509">
        <w:rPr>
          <w:rStyle w:val="StyleUnderline"/>
        </w:rPr>
        <w:t xml:space="preserve">hinges on the understanding of gender. A </w:t>
      </w:r>
      <w:r w:rsidRPr="00EA329D">
        <w:rPr>
          <w:rStyle w:val="StyleUnderline"/>
          <w:highlight w:val="yellow"/>
        </w:rPr>
        <w:t>series of quantitative studies has made a link between a country's propensity to go to war and the degree of gender equality within a country</w:t>
      </w:r>
      <w:r w:rsidRPr="007C4509">
        <w:rPr>
          <w:rStyle w:val="StyleUnderline"/>
        </w:rPr>
        <w:t xml:space="preserve">. They have shown a strong </w:t>
      </w:r>
      <w:r w:rsidRPr="00EA329D">
        <w:rPr>
          <w:rStyle w:val="StyleUnderline"/>
          <w:highlight w:val="yellow"/>
        </w:rPr>
        <w:t>and consistent correlation between domestic gender inequality and a tendency of states to resolve conflicts violently</w:t>
      </w:r>
      <w:r w:rsidRPr="00EE25B0">
        <w:rPr>
          <w:rStyle w:val="StyleUnderline"/>
          <w:sz w:val="12"/>
          <w:u w:val="none"/>
        </w:rPr>
        <w:t xml:space="preserve">. Using different indicators for gender equality (such as the percentage of women in the labour force and in parliament) and for  violent conflict (militarised interstate and intrastate disputes and a "global peace index") and drawing on different databases, </w:t>
      </w:r>
      <w:r w:rsidRPr="007C4509">
        <w:rPr>
          <w:rStyle w:val="StyleUnderline"/>
        </w:rPr>
        <w:t xml:space="preserve">these studies agree that </w:t>
      </w:r>
      <w:r w:rsidRPr="00EA329D">
        <w:rPr>
          <w:rStyle w:val="StyleUnderline"/>
          <w:highlight w:val="yellow"/>
        </w:rPr>
        <w:t>gender inequality is a significant predictor of conflict</w:t>
      </w:r>
      <w:r w:rsidRPr="007C4509">
        <w:rPr>
          <w:rStyle w:val="StyleUnderline"/>
        </w:rPr>
        <w:t xml:space="preserve"> that in some models even outweighs the key explanatory variable of democracy</w:t>
      </w:r>
      <w:r w:rsidRPr="00EE25B0">
        <w:rPr>
          <w:rStyle w:val="StyleUnderline"/>
          <w:u w:val="none"/>
        </w:rPr>
        <w:t xml:space="preserve"> </w:t>
      </w:r>
      <w:r w:rsidRPr="00EE25B0">
        <w:rPr>
          <w:rStyle w:val="StyleUnderline"/>
          <w:sz w:val="12"/>
          <w:u w:val="none"/>
        </w:rPr>
        <w:t xml:space="preserve">(Tessler and Warriner, 1997; Caprioli, 2000, 2003, 2005; Caprioli and Boyer, 2001; Regan and Paskeviciute, 2003). Although empirically operating at a state level of analysis, scholars have drawn on arguments at the individual level to explain this correlation, evoking evolutionary biology and psychology. They have argued the adaptive advantage of male violence and its diffusion over time and drawn a causal relationship between resulting male characteristics and war fighting (Hudson et al., 2008). But the argument is difficult to sustain. </w:t>
      </w:r>
      <w:r w:rsidRPr="007C4509">
        <w:rPr>
          <w:rStyle w:val="StyleUnderline"/>
        </w:rPr>
        <w:t xml:space="preserve">Goldstein's comprehensive survey of evidence finds </w:t>
      </w:r>
      <w:r w:rsidRPr="00EA329D">
        <w:rPr>
          <w:rStyle w:val="StyleUnderline"/>
          <w:highlight w:val="yellow"/>
        </w:rPr>
        <w:t>no support for simplistic causalities based on human biology</w:t>
      </w:r>
      <w:r w:rsidRPr="007C4509">
        <w:rPr>
          <w:rStyle w:val="StyleUnderline"/>
        </w:rPr>
        <w:t xml:space="preserve"> and psychology</w:t>
      </w:r>
      <w:r w:rsidRPr="00EE25B0">
        <w:rPr>
          <w:rStyle w:val="StyleUnderline"/>
          <w:u w:val="none"/>
        </w:rPr>
        <w:t xml:space="preserve">, </w:t>
      </w:r>
      <w:r w:rsidRPr="00EE25B0">
        <w:rPr>
          <w:rStyle w:val="StyleUnderline"/>
          <w:sz w:val="12"/>
          <w:u w:val="none"/>
        </w:rPr>
        <w:t xml:space="preserve">emphasising the interaction of biology with culture. Ultimately, he explains, the cross-cultural uniformity in the association of warfare with men is a result of "small, innate biological gender differences in average size, strength, and roughness of play" which combine with the "cultural modeling of tough, brave men, who feminize their enemies to encode domination" (Goldstein, 2001, p. 406). </w:t>
      </w:r>
      <w:r w:rsidRPr="007C4509">
        <w:rPr>
          <w:rStyle w:val="StyleUnderline"/>
        </w:rPr>
        <w:t xml:space="preserve">Biology and culture interact to produce a universal pattern and, in a startling reversal of general wisdom, biology emerges as more malleable than culture. Goldstein's survey thus </w:t>
      </w:r>
      <w:r w:rsidRPr="00EA329D">
        <w:rPr>
          <w:rStyle w:val="StyleUnderline"/>
          <w:highlight w:val="yellow"/>
        </w:rPr>
        <w:t>gestures towards levels of analysis beyond the individual.</w:t>
      </w:r>
      <w:r w:rsidRPr="007C4509">
        <w:rPr>
          <w:rStyle w:val="StyleUnderline"/>
        </w:rPr>
        <w:t xml:space="preserve"> A more thoroughly </w:t>
      </w:r>
      <w:r w:rsidRPr="00EA329D">
        <w:rPr>
          <w:rStyle w:val="StyleUnderline"/>
          <w:highlight w:val="yellow"/>
        </w:rPr>
        <w:t>constructivist understanding</w:t>
      </w:r>
      <w:r w:rsidRPr="007C4509">
        <w:rPr>
          <w:rStyle w:val="StyleUnderline"/>
        </w:rPr>
        <w:t xml:space="preserve"> than his </w:t>
      </w:r>
      <w:r w:rsidRPr="00EA329D">
        <w:rPr>
          <w:rStyle w:val="StyleUnderline"/>
          <w:highlight w:val="yellow"/>
        </w:rPr>
        <w:t>leads to explanations at systemic or structural levels.</w:t>
      </w:r>
      <w:r w:rsidRPr="007C4509">
        <w:rPr>
          <w:rStyle w:val="StyleUnderline"/>
        </w:rPr>
        <w:t xml:space="preserve"> A long tradition of feminist literature has located the </w:t>
      </w:r>
      <w:r w:rsidRPr="00EA329D">
        <w:rPr>
          <w:rStyle w:val="StyleUnderline"/>
          <w:highlight w:val="yellow"/>
        </w:rPr>
        <w:t>relationship between war and gender</w:t>
      </w:r>
      <w:r w:rsidRPr="007C4509">
        <w:rPr>
          <w:rStyle w:val="StyleUnderline"/>
        </w:rPr>
        <w:t xml:space="preserve"> at the systemic level and postulated a connection between </w:t>
      </w:r>
      <w:r w:rsidRPr="00EA329D">
        <w:rPr>
          <w:rStyle w:val="StyleUnderline"/>
          <w:highlight w:val="yellow"/>
        </w:rPr>
        <w:t>patriarchy and "the war system</w:t>
      </w:r>
      <w:r w:rsidRPr="00EA329D">
        <w:rPr>
          <w:rStyle w:val="StyleUnderline"/>
          <w:sz w:val="12"/>
          <w:highlight w:val="yellow"/>
          <w:u w:val="none"/>
        </w:rPr>
        <w:t>" (</w:t>
      </w:r>
      <w:r w:rsidRPr="00EA329D">
        <w:rPr>
          <w:rStyle w:val="StyleUnderline"/>
          <w:sz w:val="12"/>
          <w:u w:val="none"/>
        </w:rPr>
        <w:t xml:space="preserve">Reardon, 1985). </w:t>
      </w:r>
      <w:r w:rsidRPr="00EA329D">
        <w:rPr>
          <w:rStyle w:val="StyleUnderline"/>
        </w:rPr>
        <w:t>This</w:t>
      </w:r>
      <w:r w:rsidRPr="00EA329D">
        <w:rPr>
          <w:rStyle w:val="StyleUnderline"/>
          <w:u w:val="none"/>
        </w:rPr>
        <w:t xml:space="preserve"> </w:t>
      </w:r>
      <w:r w:rsidRPr="00EA329D">
        <w:rPr>
          <w:rStyle w:val="StyleUnderline"/>
          <w:sz w:val="12"/>
          <w:u w:val="none"/>
        </w:rPr>
        <w:t xml:space="preserve">type of </w:t>
      </w:r>
      <w:r w:rsidRPr="00EA329D">
        <w:rPr>
          <w:rStyle w:val="StyleUnderline"/>
        </w:rPr>
        <w:t xml:space="preserve">literature has found the </w:t>
      </w:r>
      <w:r w:rsidRPr="00EA329D">
        <w:rPr>
          <w:rStyle w:val="StyleUnderline"/>
          <w:highlight w:val="yellow"/>
        </w:rPr>
        <w:t>reasons for militarism in various forms of misogyny</w:t>
      </w:r>
      <w:r w:rsidRPr="007C4509">
        <w:rPr>
          <w:rStyle w:val="StyleUnderline"/>
        </w:rPr>
        <w:t xml:space="preserve"> and suggested that </w:t>
      </w:r>
      <w:r w:rsidRPr="00EA329D">
        <w:rPr>
          <w:rStyle w:val="StyleUnderline"/>
          <w:highlight w:val="yellow"/>
        </w:rPr>
        <w:t>fighting patriarchy is imperative in order to overcome w</w:t>
      </w:r>
      <w:r w:rsidRPr="007C4509">
        <w:rPr>
          <w:rStyle w:val="StyleUnderline"/>
        </w:rPr>
        <w:t>ar</w:t>
      </w:r>
      <w:r w:rsidRPr="00EE25B0">
        <w:rPr>
          <w:rStyle w:val="StyleUnderline"/>
          <w:u w:val="none"/>
        </w:rPr>
        <w:t xml:space="preserve"> </w:t>
      </w:r>
      <w:r w:rsidRPr="00EE25B0">
        <w:rPr>
          <w:rStyle w:val="StyleUnderline"/>
          <w:sz w:val="12"/>
          <w:u w:val="none"/>
        </w:rPr>
        <w:t xml:space="preserve">(e.g., Wasmuht, 2002; Mathis, 2002; Zwingel, 2003; Sjoberg, 2012). Cynthia </w:t>
      </w:r>
      <w:r w:rsidRPr="007C4509">
        <w:rPr>
          <w:rStyle w:val="StyleUnderline"/>
        </w:rPr>
        <w:t>Cockburn</w:t>
      </w:r>
      <w:r w:rsidRPr="00EE25B0">
        <w:rPr>
          <w:rStyle w:val="StyleUnderline"/>
          <w:sz w:val="12"/>
          <w:u w:val="none"/>
        </w:rPr>
        <w:t xml:space="preserve"> (2010) recently has provided a re-statement of this argument that takes into consideration new developments in feminist theory, including a focus on intersectionality. Taking the standpoint of anti-war feminist movement activists, she </w:t>
      </w:r>
      <w:r w:rsidRPr="007C4509">
        <w:rPr>
          <w:rStyle w:val="StyleUnderline"/>
        </w:rPr>
        <w:t xml:space="preserve">suggests that gender relations are one important root cause of war. </w:t>
      </w:r>
      <w:r w:rsidRPr="00EE25B0">
        <w:rPr>
          <w:rStyle w:val="StyleUnderline"/>
          <w:sz w:val="12"/>
          <w:u w:val="none"/>
        </w:rPr>
        <w:t xml:space="preserve">She rejects individual-level arguments, emphasising that this causality cannot be put on the backs of what individual men and women do. Instead, </w:t>
      </w:r>
      <w:r w:rsidRPr="00EA329D">
        <w:rPr>
          <w:rStyle w:val="StyleUnderline"/>
          <w:highlight w:val="yellow"/>
        </w:rPr>
        <w:t>war is a system in which everyday violence operates on a continuum with military violence,</w:t>
      </w:r>
      <w:r w:rsidRPr="007C4509">
        <w:rPr>
          <w:rStyle w:val="StyleUnderline"/>
        </w:rPr>
        <w:t xml:space="preserve"> in which militaries and governing ideologies are systemically intertwined, and in which economic power and ethnic and national power intersect with gender power</w:t>
      </w:r>
      <w:r w:rsidRPr="00EE25B0">
        <w:rPr>
          <w:rStyle w:val="StyleUnderline"/>
          <w:sz w:val="12"/>
          <w:u w:val="none"/>
        </w:rPr>
        <w:t>. She conceptualises militarised masculinities and femininities as emerging from social practices and discourses, insisting that these constructions can be thought of as causal. Similarly operating on a systemic and structural level, Cynthia Enloe (1989, 1993, 2000, 2010) has perhaps most extensively explored the structuring logic of masculinity and militarism in her large body of writings, making both causal and constitutive arguments. Relentlessly pursing the question "where are the women" in international affairs, she provides a forceful narrative of the power that is necessary to keep women in their subordinate place and enable militarist and exploitative international politics. Like Cockburn, Enloe takes her cues from feminist anti-militarist networks and talks about patriarchal social orders as "engines of militarization" (2007, p. 15). Yet her single-minded focus on women also leads her beyond simple causality to observe the parallel imbrications of economic and political orders with masculinist and militarist values and the perverse effects of these on marginalised populations. (151-4)</w:t>
      </w:r>
    </w:p>
    <w:p w14:paraId="1ACDA7BD" w14:textId="77777777" w:rsidR="004250C4" w:rsidRDefault="004250C4" w:rsidP="004250C4"/>
    <w:p w14:paraId="5EA8AEE3" w14:textId="77777777" w:rsidR="004250C4" w:rsidRDefault="004250C4" w:rsidP="004250C4">
      <w:pPr>
        <w:pStyle w:val="Heading4"/>
      </w:pPr>
      <w:r>
        <w:t xml:space="preserve">theorizing war through a feminist lens is key to understand the root cause of war </w:t>
      </w:r>
    </w:p>
    <w:p w14:paraId="084A2145" w14:textId="77777777" w:rsidR="004250C4" w:rsidRPr="0094600D" w:rsidRDefault="004250C4" w:rsidP="004250C4">
      <w:r>
        <w:rPr>
          <w:rStyle w:val="Style13ptBold"/>
        </w:rPr>
        <w:t xml:space="preserve">Sjoberg 12 </w:t>
      </w:r>
      <w:r w:rsidRPr="0094600D">
        <w:t xml:space="preserve">[Laura Sjoberg, Associate Professor of Political Science at the University of Florida, Gender, structure, and war: what Waltz couldn't see, International Theory / Volume </w:t>
      </w:r>
      <w:r>
        <w:t>4 / Issue 01 / March 2012, pages 1</w:t>
      </w:r>
      <w:r w:rsidRPr="0094600D">
        <w:t xml:space="preserve">– 38] </w:t>
      </w:r>
    </w:p>
    <w:p w14:paraId="1EEB0FA3" w14:textId="77777777" w:rsidR="004250C4" w:rsidRPr="0094600D" w:rsidRDefault="004250C4" w:rsidP="004250C4">
      <w:pPr>
        <w:rPr>
          <w:rStyle w:val="Style13ptBold"/>
        </w:rPr>
      </w:pPr>
    </w:p>
    <w:p w14:paraId="3AC3A334" w14:textId="77777777" w:rsidR="004250C4" w:rsidRPr="0094600D" w:rsidRDefault="004250C4" w:rsidP="004250C4">
      <w:pPr>
        <w:rPr>
          <w:sz w:val="16"/>
        </w:rPr>
      </w:pPr>
      <w:r w:rsidRPr="001F0FF4">
        <w:rPr>
          <w:rStyle w:val="StyleUnderline"/>
        </w:rPr>
        <w:t>Why do states make war? When (and why) do states refrain from making war?</w:t>
      </w:r>
      <w:r w:rsidRPr="0094600D">
        <w:rPr>
          <w:sz w:val="16"/>
        </w:rPr>
        <w:t xml:space="preserve"> Though the ‘war puzzle’ has attracted much scholarly attention, one commentator lamented that, while ‘</w:t>
      </w:r>
      <w:r w:rsidRPr="0094600D">
        <w:rPr>
          <w:rStyle w:val="StyleUnderline"/>
        </w:rPr>
        <w:t>much has been written about the causes of war</w:t>
      </w:r>
      <w:r w:rsidRPr="0094600D">
        <w:rPr>
          <w:sz w:val="16"/>
        </w:rPr>
        <w:t xml:space="preserve">, little has been learned about the subject’ (Vasquez 1993, 3). This may be because war ‘multi-causal’ (Suganami 1996, 401) and put- ting together the ‘war puzzle’ (Vasquez 1993, 1) is complex. Several scholars have provided pieces of the ‘war puzzle’ both in terms of the causes of war generally and the causes of wars specifically, focusing on systemic-level variables (like international anarchy); super-national-level variables like culture and norms; state-level variables like regime type, trade interdependence, shifts in relative power, or changes in military technology; and sub-state level variables like leadership.1 Many of these theoretical approaches find little common ground in addressing the ‘war puzzle.’ A </w:t>
      </w:r>
      <w:r w:rsidRPr="001F0FF4">
        <w:rPr>
          <w:rStyle w:val="StyleUnderline"/>
        </w:rPr>
        <w:t>characteristic they do share almost universally,</w:t>
      </w:r>
      <w:r w:rsidRPr="0094600D">
        <w:rPr>
          <w:sz w:val="16"/>
        </w:rPr>
        <w:t xml:space="preserve"> how- ever, </w:t>
      </w:r>
      <w:r w:rsidRPr="001F0FF4">
        <w:rPr>
          <w:rStyle w:val="StyleUnderline"/>
        </w:rPr>
        <w:t xml:space="preserve">is </w:t>
      </w:r>
      <w:r w:rsidRPr="00251075">
        <w:rPr>
          <w:rStyle w:val="StyleUnderline"/>
          <w:highlight w:val="yellow"/>
        </w:rPr>
        <w:t>the omission of gender analysis</w:t>
      </w:r>
      <w:r w:rsidRPr="001F0FF4">
        <w:rPr>
          <w:rStyle w:val="StyleUnderline"/>
        </w:rPr>
        <w:t>. By ‘gender analysis,’ I mean thinking about the way that social expectations about masculinities and femininities influence the constitution, processes, and structures of global politics</w:t>
      </w:r>
      <w:r w:rsidRPr="0094600D">
        <w:rPr>
          <w:sz w:val="16"/>
        </w:rPr>
        <w:t xml:space="preserve">.2 On the other hand, the </w:t>
      </w:r>
      <w:r w:rsidRPr="00251075">
        <w:rPr>
          <w:rStyle w:val="StyleUnderline"/>
          <w:highlight w:val="yellow"/>
        </w:rPr>
        <w:t>feminist</w:t>
      </w:r>
      <w:r w:rsidRPr="001F0FF4">
        <w:rPr>
          <w:rStyle w:val="StyleUnderline"/>
        </w:rPr>
        <w:t xml:space="preserve"> tradition in International Relations (</w:t>
      </w:r>
      <w:r w:rsidRPr="00251075">
        <w:rPr>
          <w:rStyle w:val="StyleUnderline"/>
          <w:highlight w:val="yellow"/>
        </w:rPr>
        <w:t>IR</w:t>
      </w:r>
      <w:r w:rsidRPr="001F0FF4">
        <w:rPr>
          <w:rStyle w:val="StyleUnderline"/>
        </w:rPr>
        <w:t xml:space="preserve">) has </w:t>
      </w:r>
      <w:r w:rsidRPr="00251075">
        <w:rPr>
          <w:rStyle w:val="StyleUnderline"/>
          <w:highlight w:val="yellow"/>
        </w:rPr>
        <w:t xml:space="preserve">argued that </w:t>
      </w:r>
      <w:r w:rsidRPr="00251075">
        <w:rPr>
          <w:rStyle w:val="StyleUnderline"/>
        </w:rPr>
        <w:t>the</w:t>
      </w:r>
      <w:r w:rsidRPr="001F0FF4">
        <w:rPr>
          <w:rStyle w:val="StyleUnderline"/>
        </w:rPr>
        <w:t xml:space="preserve"> theory and practice of </w:t>
      </w:r>
      <w:r w:rsidRPr="00251075">
        <w:rPr>
          <w:rStyle w:val="StyleUnderline"/>
          <w:highlight w:val="yellow"/>
        </w:rPr>
        <w:t>war has been gendered</w:t>
      </w:r>
      <w:r w:rsidRPr="001F0FF4">
        <w:rPr>
          <w:rStyle w:val="StyleUnderline"/>
        </w:rPr>
        <w:t xml:space="preserve"> throughout modern history </w:t>
      </w:r>
      <w:r w:rsidRPr="00251075">
        <w:rPr>
          <w:rStyle w:val="StyleUnderline"/>
          <w:highlight w:val="yellow"/>
        </w:rPr>
        <w:t xml:space="preserve">and that </w:t>
      </w:r>
      <w:r w:rsidRPr="00251075">
        <w:rPr>
          <w:rStyle w:val="Emphasis"/>
          <w:highlight w:val="yellow"/>
        </w:rPr>
        <w:t>gendered elements at all levels of global politics are</w:t>
      </w:r>
      <w:r w:rsidRPr="00251075">
        <w:rPr>
          <w:rStyle w:val="Emphasis"/>
        </w:rPr>
        <w:t xml:space="preserve"> </w:t>
      </w:r>
      <w:r w:rsidRPr="00251075">
        <w:rPr>
          <w:rStyle w:val="StyleUnderline"/>
        </w:rPr>
        <w:t>important</w:t>
      </w:r>
      <w:r w:rsidRPr="00251075">
        <w:rPr>
          <w:rStyle w:val="Emphasis"/>
        </w:rPr>
        <w:t xml:space="preserve"> </w:t>
      </w:r>
      <w:r w:rsidRPr="00251075">
        <w:rPr>
          <w:rStyle w:val="Emphasis"/>
          <w:highlight w:val="yellow"/>
        </w:rPr>
        <w:t>causal</w:t>
      </w:r>
      <w:r w:rsidRPr="00251075">
        <w:rPr>
          <w:rStyle w:val="Emphasis"/>
        </w:rPr>
        <w:t xml:space="preserve"> </w:t>
      </w:r>
      <w:r w:rsidRPr="00251075">
        <w:rPr>
          <w:rStyle w:val="StyleUnderline"/>
        </w:rPr>
        <w:t>and constitutive</w:t>
      </w:r>
      <w:r w:rsidRPr="00251075">
        <w:rPr>
          <w:rStyle w:val="Emphasis"/>
        </w:rPr>
        <w:t xml:space="preserve"> </w:t>
      </w:r>
      <w:r w:rsidRPr="00251075">
        <w:rPr>
          <w:rStyle w:val="Emphasis"/>
          <w:highlight w:val="yellow"/>
        </w:rPr>
        <w:t>factors in causing war generally and</w:t>
      </w:r>
      <w:r w:rsidRPr="00251075">
        <w:rPr>
          <w:rStyle w:val="Emphasis"/>
        </w:rPr>
        <w:t xml:space="preserve"> </w:t>
      </w:r>
      <w:r w:rsidRPr="00251075">
        <w:rPr>
          <w:rStyle w:val="StyleUnderline"/>
        </w:rPr>
        <w:t>wars</w:t>
      </w:r>
      <w:r w:rsidRPr="00251075">
        <w:rPr>
          <w:rStyle w:val="Emphasis"/>
        </w:rPr>
        <w:t xml:space="preserve"> </w:t>
      </w:r>
      <w:r w:rsidRPr="00251075">
        <w:rPr>
          <w:rStyle w:val="Emphasis"/>
          <w:highlight w:val="yellow"/>
        </w:rPr>
        <w:t>specifically</w:t>
      </w:r>
      <w:r w:rsidRPr="0094600D">
        <w:rPr>
          <w:sz w:val="16"/>
        </w:rPr>
        <w:t xml:space="preserve"> (Steans 1998; Tickner 2001; Sjoberg 2006a). Feminist theorizing about war has proposed that </w:t>
      </w:r>
      <w:r w:rsidRPr="00251075">
        <w:rPr>
          <w:rStyle w:val="StyleUnderline"/>
          <w:highlight w:val="yellow"/>
        </w:rPr>
        <w:t>war is productive of and reflective of gender norms</w:t>
      </w:r>
      <w:r w:rsidRPr="00251075">
        <w:rPr>
          <w:rStyle w:val="StyleUnderline"/>
        </w:rPr>
        <w:t xml:space="preserve"> in global politics,</w:t>
      </w:r>
      <w:r w:rsidRPr="001F0FF4">
        <w:rPr>
          <w:rStyle w:val="StyleUnderline"/>
        </w:rPr>
        <w:t xml:space="preserve"> that gender-based causal variables are required to understand war-making and war-fighting, and that the consequences of war can be understood in gendered terms</w:t>
      </w:r>
      <w:r w:rsidRPr="0094600D">
        <w:rPr>
          <w:sz w:val="16"/>
        </w:rPr>
        <w:t xml:space="preserve"> (see, e.g. Tickner 1992; Sylvester 2010). While feminists theorizing war and wars have done important work, </w:t>
      </w:r>
      <w:r w:rsidRPr="00251075">
        <w:rPr>
          <w:rStyle w:val="StyleUnderline"/>
          <w:highlight w:val="yellow"/>
        </w:rPr>
        <w:t>epistemological, ontological, and methodological barriers have often stopped feminist analysis from attracting a ‘mainstream’ audience</w:t>
      </w:r>
      <w:r w:rsidRPr="0094600D">
        <w:rPr>
          <w:sz w:val="16"/>
        </w:rPr>
        <w:t xml:space="preserve"> in the discipline. </w:t>
      </w:r>
      <w:r w:rsidRPr="00251075">
        <w:rPr>
          <w:rStyle w:val="StyleUnderline"/>
          <w:highlight w:val="yellow"/>
        </w:rPr>
        <w:t>Critics</w:t>
      </w:r>
      <w:r w:rsidRPr="0094600D">
        <w:rPr>
          <w:sz w:val="16"/>
        </w:rPr>
        <w:t xml:space="preserve"> of feminist work </w:t>
      </w:r>
      <w:r w:rsidRPr="0094600D">
        <w:rPr>
          <w:rStyle w:val="StyleUnderline"/>
        </w:rPr>
        <w:t>(e.g.</w:t>
      </w:r>
      <w:r w:rsidRPr="001F0FF4">
        <w:rPr>
          <w:rStyle w:val="StyleUnderline"/>
        </w:rPr>
        <w:t xml:space="preserve"> </w:t>
      </w:r>
      <w:r w:rsidRPr="00251075">
        <w:rPr>
          <w:rStyle w:val="StyleUnderline"/>
          <w:highlight w:val="yellow"/>
        </w:rPr>
        <w:t>Halliday</w:t>
      </w:r>
      <w:r w:rsidRPr="0094600D">
        <w:rPr>
          <w:sz w:val="16"/>
        </w:rPr>
        <w:t xml:space="preserve"> 1988; </w:t>
      </w:r>
      <w:r w:rsidRPr="00251075">
        <w:rPr>
          <w:rStyle w:val="StyleUnderline"/>
          <w:highlight w:val="yellow"/>
        </w:rPr>
        <w:t>Keohane</w:t>
      </w:r>
      <w:r w:rsidRPr="0094600D">
        <w:rPr>
          <w:sz w:val="16"/>
        </w:rPr>
        <w:t xml:space="preserve"> 1998) in IR have </w:t>
      </w:r>
      <w:r w:rsidRPr="00251075">
        <w:rPr>
          <w:rStyle w:val="StyleUnderline"/>
          <w:highlight w:val="yellow"/>
        </w:rPr>
        <w:t>argued</w:t>
      </w:r>
      <w:r w:rsidRPr="0094600D">
        <w:rPr>
          <w:sz w:val="16"/>
        </w:rPr>
        <w:t xml:space="preserve"> that there is not a feminist theory of IR or a </w:t>
      </w:r>
      <w:r w:rsidRPr="001F0FF4">
        <w:rPr>
          <w:rStyle w:val="StyleUnderline"/>
        </w:rPr>
        <w:t xml:space="preserve">feminist </w:t>
      </w:r>
      <w:r w:rsidRPr="00251075">
        <w:rPr>
          <w:rStyle w:val="StyleUnderline"/>
          <w:highlight w:val="yellow"/>
        </w:rPr>
        <w:t>theory of war on par with</w:t>
      </w:r>
      <w:r w:rsidRPr="001F0FF4">
        <w:rPr>
          <w:rStyle w:val="StyleUnderline"/>
        </w:rPr>
        <w:t xml:space="preserve"> a </w:t>
      </w:r>
      <w:r w:rsidRPr="00251075">
        <w:rPr>
          <w:rStyle w:val="StyleUnderline"/>
          <w:highlight w:val="yellow"/>
        </w:rPr>
        <w:t>realist theory</w:t>
      </w:r>
      <w:r w:rsidRPr="0094600D">
        <w:rPr>
          <w:sz w:val="16"/>
        </w:rPr>
        <w:t xml:space="preserve"> of war </w:t>
      </w:r>
      <w:r w:rsidRPr="001F0FF4">
        <w:rPr>
          <w:rStyle w:val="StyleUnderline"/>
        </w:rPr>
        <w:t>or a liberal theory of war</w:t>
      </w:r>
      <w:r w:rsidRPr="0094600D">
        <w:rPr>
          <w:sz w:val="16"/>
        </w:rPr>
        <w:t xml:space="preserve">. While this seems to me a hypocritical critique, since there is not a theory of war coming from any other paradigmatic approach to IR, it is nonetheless a critique feminist theorizing must overcome. This article looks to </w:t>
      </w:r>
      <w:r w:rsidRPr="00251075">
        <w:rPr>
          <w:rStyle w:val="StyleUnderline"/>
          <w:highlight w:val="yellow"/>
        </w:rPr>
        <w:t>overcome those barriers by theorizing about war</w:t>
      </w:r>
      <w:r w:rsidRPr="0094600D">
        <w:rPr>
          <w:sz w:val="16"/>
        </w:rPr>
        <w:t xml:space="preserve"> and wars </w:t>
      </w:r>
      <w:r w:rsidRPr="00251075">
        <w:rPr>
          <w:rStyle w:val="StyleUnderline"/>
          <w:highlight w:val="yellow"/>
        </w:rPr>
        <w:t xml:space="preserve">through </w:t>
      </w:r>
      <w:r w:rsidRPr="008B7671">
        <w:rPr>
          <w:rStyle w:val="StyleUnderline"/>
          <w:highlight w:val="yellow"/>
        </w:rPr>
        <w:t>feminist lenses</w:t>
      </w:r>
      <w:r w:rsidRPr="0094600D">
        <w:rPr>
          <w:sz w:val="16"/>
        </w:rPr>
        <w:t xml:space="preserve">, but </w:t>
      </w:r>
      <w:r w:rsidRPr="008B7671">
        <w:rPr>
          <w:sz w:val="16"/>
          <w:szCs w:val="16"/>
        </w:rPr>
        <w:t xml:space="preserve">engaging an existing approach to theorizing war. </w:t>
      </w:r>
      <w:r w:rsidRPr="0094600D">
        <w:rPr>
          <w:sz w:val="16"/>
        </w:rPr>
        <w:t>Though there are doubtless a number of approaches to engage, this article focuses on one in particular, exploring the relevance of gender to understanding the general causes of ‘war,’ or, in Waltz’s (1959) terms, ‘third image’ analysis.3 Particularly, it focuses on the question of structure at the ‘third image’ or systemic level.4</w:t>
      </w:r>
    </w:p>
    <w:p w14:paraId="7E58C433" w14:textId="77777777" w:rsidR="004250C4" w:rsidRDefault="004250C4" w:rsidP="004250C4">
      <w:pPr>
        <w:pStyle w:val="Heading4"/>
      </w:pPr>
      <w:r>
        <w:t>varying discourses of masculinity determine state interactions and wars</w:t>
      </w:r>
    </w:p>
    <w:p w14:paraId="2E6BCF37" w14:textId="77777777" w:rsidR="004250C4" w:rsidRPr="0094600D" w:rsidRDefault="004250C4" w:rsidP="004250C4">
      <w:r>
        <w:rPr>
          <w:rStyle w:val="Style13ptBold"/>
        </w:rPr>
        <w:t xml:space="preserve">Sjoberg 12 </w:t>
      </w:r>
      <w:r w:rsidRPr="0094600D">
        <w:t xml:space="preserve">[Laura Sjoberg, Associate Professor of Political Science at the University of Florida, Gender, structure, and war: what Waltz couldn't see, International Theory / Volume 4 / Issue 01 / March 2012, pp 1 – 38] </w:t>
      </w:r>
    </w:p>
    <w:p w14:paraId="78F94007" w14:textId="77777777" w:rsidR="004250C4" w:rsidRDefault="004250C4" w:rsidP="004250C4"/>
    <w:p w14:paraId="0D1A3E96" w14:textId="77777777" w:rsidR="004250C4" w:rsidRPr="00A63215" w:rsidRDefault="004250C4" w:rsidP="004250C4">
      <w:pPr>
        <w:rPr>
          <w:b/>
          <w:u w:val="single"/>
        </w:rPr>
      </w:pPr>
      <w:r w:rsidRPr="00461C81">
        <w:rPr>
          <w:sz w:val="16"/>
        </w:rPr>
        <w:t xml:space="preserve">Structural gender hierarchy and wars A feminist understanding of gender hierarchy as a structural feature of global politics suggests some suppositions about war and about war(s), discussed here in narrative form for economy of space. One hypothesis might be that </w:t>
      </w:r>
      <w:r w:rsidRPr="00A63215">
        <w:rPr>
          <w:rStyle w:val="StyleUnderline"/>
        </w:rPr>
        <w:t xml:space="preserve">the </w:t>
      </w:r>
      <w:r w:rsidRPr="008B7671">
        <w:rPr>
          <w:rStyle w:val="Emphasis"/>
        </w:rPr>
        <w:t xml:space="preserve">content and </w:t>
      </w:r>
      <w:r w:rsidRPr="00764710">
        <w:rPr>
          <w:rStyle w:val="Emphasis"/>
          <w:highlight w:val="yellow"/>
        </w:rPr>
        <w:t>salience of the hegemonic/ideal-typical masculinity in states would be expected to be a predictor of their relative tendency to go to war</w:t>
      </w:r>
      <w:r w:rsidRPr="00A63215">
        <w:rPr>
          <w:rStyle w:val="StyleUnderline"/>
        </w:rPr>
        <w:t xml:space="preserve">. In a gender hierarchical international system, relative material or symbolic </w:t>
      </w:r>
      <w:r w:rsidRPr="008B7671">
        <w:rPr>
          <w:rStyle w:val="StyleUnderline"/>
          <w:highlight w:val="yellow"/>
        </w:rPr>
        <w:t xml:space="preserve">equality between states would be expected to breed conflict, </w:t>
      </w:r>
      <w:r w:rsidRPr="008B7671">
        <w:rPr>
          <w:rStyle w:val="StyleUnderline"/>
        </w:rPr>
        <w:t>while conflicts between states with vastly different functions or capabilities</w:t>
      </w:r>
      <w:r w:rsidRPr="00A63215">
        <w:rPr>
          <w:rStyle w:val="StyleUnderline"/>
        </w:rPr>
        <w:t xml:space="preserve"> would be expected to be less frequent</w:t>
      </w:r>
      <w:r w:rsidRPr="00461C81">
        <w:rPr>
          <w:sz w:val="16"/>
        </w:rPr>
        <w:t xml:space="preserve">. Still, </w:t>
      </w:r>
      <w:r w:rsidRPr="008B7671">
        <w:rPr>
          <w:rStyle w:val="StyleUnderline"/>
          <w:highlight w:val="yellow"/>
        </w:rPr>
        <w:t>asymmetric conflicts would be expected</w:t>
      </w:r>
      <w:r w:rsidRPr="00A63215">
        <w:rPr>
          <w:rStyle w:val="StyleUnderline"/>
        </w:rPr>
        <w:t xml:space="preserve"> to occur </w:t>
      </w:r>
      <w:r w:rsidRPr="008B7671">
        <w:rPr>
          <w:rStyle w:val="StyleUnderline"/>
          <w:highlight w:val="yellow"/>
        </w:rPr>
        <w:t>when a conflict between states’ claims to masculinity</w:t>
      </w:r>
      <w:r w:rsidRPr="00A63215">
        <w:rPr>
          <w:rStyle w:val="StyleUnderline"/>
        </w:rPr>
        <w:t xml:space="preserve"> and/or states’ insults to each others’ masculinities </w:t>
      </w:r>
      <w:r w:rsidRPr="008B7671">
        <w:rPr>
          <w:rStyle w:val="StyleUnderline"/>
          <w:highlight w:val="yellow"/>
        </w:rPr>
        <w:t>occurs</w:t>
      </w:r>
      <w:r w:rsidRPr="00A63215">
        <w:rPr>
          <w:rStyle w:val="StyleUnderline"/>
        </w:rPr>
        <w:t>.</w:t>
      </w:r>
      <w:r>
        <w:rPr>
          <w:rStyle w:val="StyleUnderline"/>
        </w:rPr>
        <w:t xml:space="preserve"> </w:t>
      </w:r>
      <w:r w:rsidRPr="00461C81">
        <w:rPr>
          <w:sz w:val="16"/>
        </w:rPr>
        <w:t>Put differently, (</w:t>
      </w:r>
      <w:r w:rsidRPr="00764710">
        <w:rPr>
          <w:rStyle w:val="Emphasis"/>
          <w:highlight w:val="yellow"/>
        </w:rPr>
        <w:t>state) gender relations would be expected to be an intervening variable in how power parity influences aggression</w:t>
      </w:r>
      <w:r w:rsidRPr="00A63215">
        <w:rPr>
          <w:rStyle w:val="StyleUnderline"/>
        </w:rPr>
        <w:t xml:space="preserve">. </w:t>
      </w:r>
      <w:r w:rsidRPr="008B7671">
        <w:rPr>
          <w:rStyle w:val="StyleUnderline"/>
          <w:highlight w:val="yellow"/>
        </w:rPr>
        <w:t>States with</w:t>
      </w:r>
      <w:r w:rsidRPr="00A63215">
        <w:rPr>
          <w:rStyle w:val="StyleUnderline"/>
        </w:rPr>
        <w:t xml:space="preserve"> elements of </w:t>
      </w:r>
      <w:r w:rsidRPr="008B7671">
        <w:rPr>
          <w:rStyle w:val="StyleUnderline"/>
          <w:highlight w:val="yellow"/>
        </w:rPr>
        <w:t>hypermasculinity</w:t>
      </w:r>
      <w:r w:rsidRPr="00461C81">
        <w:rPr>
          <w:sz w:val="16"/>
        </w:rPr>
        <w:t xml:space="preserve"> (Nayak 2006; Heeg Maruska 2010) </w:t>
      </w:r>
      <w:r w:rsidRPr="008B7671">
        <w:rPr>
          <w:rStyle w:val="StyleUnderline"/>
          <w:highlight w:val="yellow"/>
        </w:rPr>
        <w:t>in</w:t>
      </w:r>
      <w:r w:rsidRPr="00A63215">
        <w:rPr>
          <w:rStyle w:val="StyleUnderline"/>
        </w:rPr>
        <w:t xml:space="preserve"> their </w:t>
      </w:r>
      <w:r w:rsidRPr="008B7671">
        <w:rPr>
          <w:rStyle w:val="StyleUnderline"/>
          <w:highlight w:val="yellow"/>
        </w:rPr>
        <w:t>nationalist discourses</w:t>
      </w:r>
      <w:r w:rsidRPr="00A63215">
        <w:rPr>
          <w:rStyle w:val="StyleUnderline"/>
        </w:rPr>
        <w:t xml:space="preserve"> would be </w:t>
      </w:r>
      <w:r w:rsidRPr="008B7671">
        <w:rPr>
          <w:rStyle w:val="StyleUnderline"/>
          <w:highlight w:val="yellow"/>
        </w:rPr>
        <w:t>expected to be more aggressive</w:t>
      </w:r>
      <w:r w:rsidRPr="00A63215">
        <w:rPr>
          <w:rStyle w:val="StyleUnderline"/>
        </w:rPr>
        <w:t>, while states with elements of gender equity in their nationalist discourses (state feminists) would be less likely to be aggressive</w:t>
      </w:r>
      <w:r w:rsidRPr="00461C81">
        <w:rPr>
          <w:sz w:val="16"/>
        </w:rPr>
        <w:t xml:space="preserve"> (see Mazur and Stetson 1995; Mazur 2001; Lovenduski and Baudino 2005). This is </w:t>
      </w:r>
      <w:r w:rsidRPr="00A63215">
        <w:rPr>
          <w:rStyle w:val="StyleUnderline"/>
        </w:rPr>
        <w:t>not because of any inherent property of the state but instead because of where the (perceived or actual) properties of the state place it on a gender hierarchy among states</w:t>
      </w:r>
      <w:r w:rsidRPr="00461C81">
        <w:rPr>
          <w:sz w:val="16"/>
        </w:rPr>
        <w:t xml:space="preserve">. The relative </w:t>
      </w:r>
      <w:r w:rsidRPr="008B7671">
        <w:rPr>
          <w:rStyle w:val="StyleUnderline"/>
          <w:highlight w:val="yellow"/>
        </w:rPr>
        <w:t>frequency of wars would be expected to vary with the relative intensity of gendered competition between states</w:t>
      </w:r>
      <w:r w:rsidRPr="00A63215">
        <w:rPr>
          <w:rStyle w:val="StyleUnderline"/>
        </w:rPr>
        <w:t xml:space="preserve">, which would be expected to </w:t>
      </w:r>
      <w:r w:rsidRPr="008B7671">
        <w:rPr>
          <w:rStyle w:val="StyleUnderline"/>
        </w:rPr>
        <w:t>vary with the relative aggressiveness of the ideal-typical masculinity in the international system</w:t>
      </w:r>
      <w:r w:rsidRPr="00A63215">
        <w:rPr>
          <w:rStyle w:val="StyleUnderline"/>
        </w:rPr>
        <w:t>. Gendered elements of state identities (like honor, protection, chivalry, and aggression) would be expected to determine ‘centers of gravity’</w:t>
      </w:r>
      <w:r w:rsidRPr="00461C81">
        <w:rPr>
          <w:sz w:val="16"/>
        </w:rPr>
        <w:t xml:space="preserve"> (Clausewitz 1830) </w:t>
      </w:r>
      <w:r w:rsidRPr="00A63215">
        <w:rPr>
          <w:rStyle w:val="StyleUnderline"/>
        </w:rPr>
        <w:t>that cause war, while gender hierarchy among states would be expected to be a permissive cause of war.</w:t>
      </w:r>
      <w:r>
        <w:rPr>
          <w:rStyle w:val="StyleUnderline"/>
        </w:rPr>
        <w:t xml:space="preserve"> </w:t>
      </w:r>
      <w:r w:rsidRPr="00461C81">
        <w:rPr>
          <w:sz w:val="16"/>
        </w:rPr>
        <w:t xml:space="preserve">A </w:t>
      </w:r>
      <w:r w:rsidRPr="008B7671">
        <w:rPr>
          <w:rStyle w:val="StyleUnderline"/>
          <w:highlight w:val="yellow"/>
        </w:rPr>
        <w:t>dominant hypermasculinity in the international system structure would lead states to approximate hypermasculinity</w:t>
      </w:r>
      <w:r w:rsidRPr="00A63215">
        <w:rPr>
          <w:rStyle w:val="StyleUnderline"/>
        </w:rPr>
        <w:t xml:space="preserve"> in their functions, search for capabilities, and interaction </w:t>
      </w:r>
      <w:r w:rsidRPr="00461C81">
        <w:rPr>
          <w:sz w:val="16"/>
        </w:rPr>
        <w:t xml:space="preserve">with each other. Such an international arena would be </w:t>
      </w:r>
      <w:r w:rsidRPr="008B7671">
        <w:rPr>
          <w:rStyle w:val="StyleUnderline"/>
          <w:highlight w:val="yellow"/>
        </w:rPr>
        <w:t>expected to be conflictual and competitive</w:t>
      </w:r>
      <w:r w:rsidRPr="00461C81">
        <w:rPr>
          <w:sz w:val="16"/>
        </w:rPr>
        <w:t>. A dominant chivalric masculinity would produce different results, emphasizing values like ‘the responsibility to protect’ and incentivizing states to function and relate in ways that maintain toughness and tenderness. This can be expected to be manifested across states, not only in individual ones, using Waltzian logic.</w:t>
      </w:r>
    </w:p>
    <w:p w14:paraId="42DFC5A7" w14:textId="77777777" w:rsidR="004250C4" w:rsidRPr="00DE65D8" w:rsidRDefault="004250C4" w:rsidP="004250C4">
      <w:pPr>
        <w:pStyle w:val="Heading4"/>
      </w:pPr>
      <w:r>
        <w:t xml:space="preserve">gender constitutes and shapes all conflict –feminist theorizing key to make sense of war </w:t>
      </w:r>
    </w:p>
    <w:p w14:paraId="1DAE643F" w14:textId="77777777" w:rsidR="004250C4" w:rsidRPr="0094600D" w:rsidRDefault="004250C4" w:rsidP="004250C4">
      <w:r>
        <w:rPr>
          <w:rStyle w:val="Style13ptBold"/>
        </w:rPr>
        <w:t xml:space="preserve">Sjoberg 12 </w:t>
      </w:r>
      <w:r w:rsidRPr="0094600D">
        <w:t xml:space="preserve">[Laura Sjoberg, Associate Professor of Political Science at the University of Florida, Gender, structure, and war: what Waltz couldn't see, International Theory / Volume 4 / Issue 01 / March 2012, pp 1 – 38] </w:t>
      </w:r>
    </w:p>
    <w:p w14:paraId="464890CA" w14:textId="77777777" w:rsidR="004250C4" w:rsidRPr="00DC7605" w:rsidRDefault="004250C4" w:rsidP="004250C4"/>
    <w:p w14:paraId="68E76F4B" w14:textId="77777777" w:rsidR="004250C4" w:rsidRPr="00DE65D8" w:rsidRDefault="004250C4" w:rsidP="004250C4">
      <w:pPr>
        <w:rPr>
          <w:sz w:val="16"/>
        </w:rPr>
      </w:pPr>
      <w:r w:rsidRPr="00DE65D8">
        <w:rPr>
          <w:sz w:val="16"/>
        </w:rPr>
        <w:t xml:space="preserve">Gender and war(s) Feminist theorists have also suggested </w:t>
      </w:r>
      <w:r w:rsidRPr="00DE65D8">
        <w:rPr>
          <w:rStyle w:val="StyleUnderline"/>
        </w:rPr>
        <w:t xml:space="preserve">that sex and </w:t>
      </w:r>
      <w:r w:rsidRPr="008B7671">
        <w:rPr>
          <w:rStyle w:val="StyleUnderline"/>
        </w:rPr>
        <w:t>gender are key to theorizing war</w:t>
      </w:r>
      <w:r w:rsidRPr="008B7671">
        <w:rPr>
          <w:sz w:val="16"/>
        </w:rPr>
        <w:t>.</w:t>
      </w:r>
      <w:r w:rsidRPr="00DE65D8">
        <w:rPr>
          <w:sz w:val="16"/>
        </w:rPr>
        <w:t xml:space="preserve"> Some scholars have shown sex to be </w:t>
      </w:r>
      <w:r w:rsidRPr="00DE65D8">
        <w:rPr>
          <w:rStyle w:val="StyleUnderline"/>
        </w:rPr>
        <w:t>a key variable in war(s) by linking sex equality within states and states’ tendency to make war(s)</w:t>
      </w:r>
      <w:r w:rsidRPr="00DE65D8">
        <w:rPr>
          <w:sz w:val="16"/>
        </w:rPr>
        <w:t xml:space="preserve"> (e.g. Den Boer and Hudson 2002; Caprioli 2004; Hudson et al. 2009). </w:t>
      </w:r>
      <w:r w:rsidRPr="008B7671">
        <w:rPr>
          <w:rStyle w:val="StyleUnderline"/>
          <w:highlight w:val="yellow"/>
        </w:rPr>
        <w:t xml:space="preserve">Using statistical evidence, </w:t>
      </w:r>
      <w:r w:rsidRPr="008B7671">
        <w:rPr>
          <w:rStyle w:val="StyleUnderline"/>
        </w:rPr>
        <w:t>Hudson</w:t>
      </w:r>
      <w:r w:rsidRPr="00DE65D8">
        <w:rPr>
          <w:rStyle w:val="StyleUnderline"/>
        </w:rPr>
        <w:t xml:space="preserve"> et al. made the state-level</w:t>
      </w:r>
      <w:r w:rsidRPr="00DE65D8">
        <w:rPr>
          <w:sz w:val="16"/>
        </w:rPr>
        <w:t xml:space="preserve"> (or ‘second image’) </w:t>
      </w:r>
      <w:r w:rsidRPr="008B7671">
        <w:rPr>
          <w:rStyle w:val="StyleUnderline"/>
          <w:highlight w:val="yellow"/>
        </w:rPr>
        <w:t>argument that ‘the treatment of females within society’ is a ‘fundamental</w:t>
      </w:r>
      <w:r w:rsidRPr="00DE65D8">
        <w:rPr>
          <w:rStyle w:val="StyleUnderline"/>
        </w:rPr>
        <w:t xml:space="preserve"> and powerful </w:t>
      </w:r>
      <w:r w:rsidRPr="008B7671">
        <w:rPr>
          <w:rStyle w:val="StyleUnderline"/>
          <w:highlight w:val="yellow"/>
        </w:rPr>
        <w:t>factor’ in explaining</w:t>
      </w:r>
      <w:r w:rsidRPr="00DE65D8">
        <w:rPr>
          <w:rStyle w:val="StyleUnderline"/>
        </w:rPr>
        <w:t xml:space="preserve"> when </w:t>
      </w:r>
      <w:r w:rsidRPr="008B7671">
        <w:rPr>
          <w:rStyle w:val="StyleUnderline"/>
          <w:highlight w:val="yellow"/>
        </w:rPr>
        <w:t>wars</w:t>
      </w:r>
      <w:r w:rsidRPr="00DE65D8">
        <w:rPr>
          <w:rStyle w:val="StyleUnderline"/>
        </w:rPr>
        <w:t xml:space="preserve"> occur</w:t>
      </w:r>
      <w:r w:rsidRPr="00DE65D8">
        <w:rPr>
          <w:sz w:val="16"/>
        </w:rPr>
        <w:t xml:space="preserve"> (2009, 7). While this work using gender as variable is interesting, </w:t>
      </w:r>
      <w:r w:rsidRPr="00DE65D8">
        <w:rPr>
          <w:rStyle w:val="StyleUnderline"/>
        </w:rPr>
        <w:t xml:space="preserve">using gender subordination as an analytical concept through which to understand inter- national conflict </w:t>
      </w:r>
      <w:r w:rsidRPr="008B7671">
        <w:rPr>
          <w:rStyle w:val="StyleUnderline"/>
          <w:highlight w:val="yellow"/>
        </w:rPr>
        <w:t>provides</w:t>
      </w:r>
      <w:r w:rsidRPr="00DE65D8">
        <w:rPr>
          <w:rStyle w:val="StyleUnderline"/>
        </w:rPr>
        <w:t xml:space="preserve"> more </w:t>
      </w:r>
      <w:r w:rsidRPr="008B7671">
        <w:rPr>
          <w:rStyle w:val="StyleUnderline"/>
          <w:highlight w:val="yellow"/>
        </w:rPr>
        <w:t>leverage to analyze the gendered nature of states, militarism, and war</w:t>
      </w:r>
      <w:r w:rsidRPr="00DE65D8">
        <w:rPr>
          <w:sz w:val="16"/>
        </w:rPr>
        <w:t xml:space="preserve">.10 This perspective is the </w:t>
      </w:r>
      <w:r w:rsidRPr="00DE65D8">
        <w:rPr>
          <w:rStyle w:val="StyleUnderline"/>
        </w:rPr>
        <w:t xml:space="preserve">foundation for an emerging subfield of Feminist Security Studies that argues that </w:t>
      </w:r>
      <w:r w:rsidRPr="00764710">
        <w:rPr>
          <w:rStyle w:val="Emphasis"/>
          <w:highlight w:val="yellow"/>
        </w:rPr>
        <w:t>security can be understood as constituted by gender, war seen as caused by gender hierarchy, and wars considered gendered competitions</w:t>
      </w:r>
      <w:r w:rsidRPr="00DE65D8">
        <w:rPr>
          <w:sz w:val="16"/>
        </w:rPr>
        <w:t xml:space="preserve"> (Sjoberg 2009a; Sylvester 2010; Wibben 2011). Feminist scholarship has </w:t>
      </w:r>
      <w:r w:rsidRPr="00764710">
        <w:rPr>
          <w:rStyle w:val="Emphasis"/>
          <w:highlight w:val="yellow"/>
        </w:rPr>
        <w:t xml:space="preserve">explicitly </w:t>
      </w:r>
      <w:r w:rsidRPr="008B7671">
        <w:rPr>
          <w:rStyle w:val="Emphasis"/>
          <w:highlight w:val="yellow"/>
        </w:rPr>
        <w:t>linked</w:t>
      </w:r>
      <w:r w:rsidRPr="00DE65D8">
        <w:rPr>
          <w:rStyle w:val="Emphasis"/>
        </w:rPr>
        <w:t xml:space="preserve"> </w:t>
      </w:r>
      <w:r w:rsidRPr="00DE65D8">
        <w:rPr>
          <w:rStyle w:val="StyleUnderline"/>
        </w:rPr>
        <w:t>war and gender subordination</w:t>
      </w:r>
      <w:r w:rsidRPr="00DE65D8">
        <w:rPr>
          <w:sz w:val="16"/>
        </w:rPr>
        <w:t xml:space="preserve"> in a number of different ways: conceiving of global politics as a ‘war system’ where sexism, human subordination, and violence are linked (Reardon 1985); noting that war often victimizes women (Stiehm 1983); pointing out the co-constitution of gender, nationalism, and conflict (Yuval-Davis 1997); linking gender and militarism (Enloe 1989), and understanding the enterprise of war as fundamentally gendered (Tickner 1992).11 This article argues that feminist theorizing of war and feminist structural theorizing can be productively linked.</w:t>
      </w:r>
    </w:p>
    <w:p w14:paraId="11A58F41" w14:textId="77777777" w:rsidR="004250C4" w:rsidRDefault="004250C4" w:rsidP="004250C4">
      <w:pPr>
        <w:pStyle w:val="Heading4"/>
      </w:pPr>
      <w:r>
        <w:t>socially constructed notions of masculinity are the root cause of war –history proves</w:t>
      </w:r>
    </w:p>
    <w:p w14:paraId="17755F85" w14:textId="77777777" w:rsidR="004250C4" w:rsidRDefault="004250C4" w:rsidP="004250C4">
      <w:r>
        <w:rPr>
          <w:rStyle w:val="Style13ptBold"/>
        </w:rPr>
        <w:t xml:space="preserve">Cockburn 10 </w:t>
      </w:r>
      <w:r w:rsidRPr="00EB59FA">
        <w:t>[</w:t>
      </w:r>
      <w:r w:rsidRPr="00861B59">
        <w:t>Cynthia</w:t>
      </w:r>
      <w:r>
        <w:t xml:space="preserve"> Cockburn</w:t>
      </w:r>
      <w:r w:rsidRPr="00EB59FA">
        <w:t xml:space="preserve">, </w:t>
      </w:r>
      <w:r w:rsidRPr="00692EDA">
        <w:t>feminist researcher and writer based at The City University, London, UK, where she is a Visiting Professor in the Department of Sociology</w:t>
      </w:r>
      <w:r w:rsidRPr="00EB59FA">
        <w:t>, Gender Matters in Global Politics: A feminist introduction to International Relations, p</w:t>
      </w:r>
      <w:r>
        <w:t>ublished by Routledge, Chapter 8</w:t>
      </w:r>
      <w:r w:rsidRPr="00EB59FA">
        <w:t xml:space="preserve">: </w:t>
      </w:r>
      <w:r w:rsidRPr="00861B59">
        <w:t>Militarism and War</w:t>
      </w:r>
      <w:r w:rsidRPr="00EB59FA">
        <w:t xml:space="preserve">, pages </w:t>
      </w:r>
      <w:r>
        <w:t>110-114</w:t>
      </w:r>
      <w:r w:rsidRPr="00EB59FA">
        <w:t>]</w:t>
      </w:r>
    </w:p>
    <w:p w14:paraId="0CDE3FEB" w14:textId="77777777" w:rsidR="004250C4" w:rsidRDefault="004250C4" w:rsidP="004250C4"/>
    <w:p w14:paraId="4546E29A" w14:textId="77777777" w:rsidR="004250C4" w:rsidRPr="00861B59" w:rsidRDefault="004250C4" w:rsidP="004250C4">
      <w:pPr>
        <w:rPr>
          <w:sz w:val="16"/>
        </w:rPr>
      </w:pPr>
      <w:r w:rsidRPr="008F56B4">
        <w:rPr>
          <w:rStyle w:val="StyleUnderline"/>
          <w:highlight w:val="yellow"/>
        </w:rPr>
        <w:t>Masculinities</w:t>
      </w:r>
      <w:r w:rsidRPr="00276736">
        <w:rPr>
          <w:rStyle w:val="StyleUnderline"/>
        </w:rPr>
        <w:t xml:space="preserve"> in many societies, even in times that appear to be ‘peaceful’, </w:t>
      </w:r>
      <w:r w:rsidRPr="008F56B4">
        <w:rPr>
          <w:rStyle w:val="StyleUnderline"/>
          <w:highlight w:val="yellow"/>
        </w:rPr>
        <w:t>are socially constructed</w:t>
      </w:r>
      <w:r w:rsidRPr="00276736">
        <w:rPr>
          <w:rStyle w:val="StyleUnderline"/>
        </w:rPr>
        <w:t xml:space="preserve"> through activities such as competitive sports and computer games in a form that is </w:t>
      </w:r>
      <w:r w:rsidRPr="008F56B4">
        <w:rPr>
          <w:rStyle w:val="StyleUnderline"/>
          <w:highlight w:val="yellow"/>
        </w:rPr>
        <w:t>readily adaptable to serve well in war conditions</w:t>
      </w:r>
      <w:r w:rsidRPr="00861B59">
        <w:rPr>
          <w:sz w:val="16"/>
        </w:rPr>
        <w:t xml:space="preserve">. James McBride suggests that </w:t>
      </w:r>
      <w:r w:rsidRPr="00276736">
        <w:rPr>
          <w:rStyle w:val="StyleUnderline"/>
        </w:rPr>
        <w:t>in the USA football is an allegory or metaphor for war, sharing its pursuit of male territorial gains</w:t>
      </w:r>
      <w:r w:rsidRPr="00861B59">
        <w:rPr>
          <w:sz w:val="16"/>
        </w:rPr>
        <w:t xml:space="preserve">. ‘Football, like war,’ he writes, ‘is a form of male aggression, consciously played out in a variety of cultural practices’ (McBride 1995: 4). He </w:t>
      </w:r>
      <w:r w:rsidRPr="00276736">
        <w:rPr>
          <w:rStyle w:val="StyleUnderline"/>
        </w:rPr>
        <w:t>notes that domestic violence by men against women surges during significant football events and at the onset of wars</w:t>
      </w:r>
      <w:r w:rsidRPr="00861B59">
        <w:rPr>
          <w:sz w:val="16"/>
        </w:rPr>
        <w:t xml:space="preserve">. With its male bonding rituals, McBride writes, ‘the game of football reinscribes war and the concomitant values of the warrior as a tem- plate for the identity of football enthusiasts – the vast majority of men in America’ (McBride 1995: 86). </w:t>
      </w:r>
      <w:r w:rsidRPr="00276736">
        <w:rPr>
          <w:rStyle w:val="StyleUnderline"/>
        </w:rPr>
        <w:t xml:space="preserve">An </w:t>
      </w:r>
      <w:r w:rsidRPr="008F56B4">
        <w:rPr>
          <w:rStyle w:val="StyleUnderline"/>
          <w:highlight w:val="yellow"/>
        </w:rPr>
        <w:t>elite group of men continually engaged in readying the USA for war are the defence intellectuals who debate</w:t>
      </w:r>
      <w:r w:rsidRPr="00276736">
        <w:rPr>
          <w:rStyle w:val="StyleUnderline"/>
        </w:rPr>
        <w:t xml:space="preserve"> and plan the country’s </w:t>
      </w:r>
      <w:r w:rsidRPr="008F56B4">
        <w:rPr>
          <w:rStyle w:val="StyleUnderline"/>
          <w:highlight w:val="yellow"/>
        </w:rPr>
        <w:t>nuclear weapons policy</w:t>
      </w:r>
      <w:r w:rsidRPr="00861B59">
        <w:rPr>
          <w:sz w:val="16"/>
        </w:rPr>
        <w:t xml:space="preserve">. Carol Cohn, a feminist social scientist, was shocked to find, during participant observation among such a group, that these articulate, charming, humorous and decent </w:t>
      </w:r>
      <w:r w:rsidRPr="00764710">
        <w:rPr>
          <w:rStyle w:val="Emphasis"/>
          <w:highlight w:val="yellow"/>
        </w:rPr>
        <w:t xml:space="preserve">men routinely discussed </w:t>
      </w:r>
      <w:r w:rsidRPr="008F56B4">
        <w:rPr>
          <w:rStyle w:val="Emphasis"/>
        </w:rPr>
        <w:t xml:space="preserve">the most </w:t>
      </w:r>
      <w:r w:rsidRPr="00764710">
        <w:rPr>
          <w:rStyle w:val="Emphasis"/>
          <w:highlight w:val="yellow"/>
        </w:rPr>
        <w:t>horrific possibilities of vaporized cities and mangled bodies in light-hearted, abstract and euphemistic terms, revealing an ‘astounding chasm between image and reality’ in their techno-strategic language</w:t>
      </w:r>
      <w:r w:rsidRPr="00861B59">
        <w:rPr>
          <w:sz w:val="16"/>
        </w:rPr>
        <w:t xml:space="preserve"> (Cohn 1990: 34, see also Chapter 1). </w:t>
      </w:r>
      <w:r w:rsidRPr="00276736">
        <w:rPr>
          <w:rStyle w:val="StyleUnderline"/>
        </w:rPr>
        <w:t xml:space="preserve">The </w:t>
      </w:r>
      <w:r w:rsidRPr="008F56B4">
        <w:rPr>
          <w:rStyle w:val="StyleUnderline"/>
          <w:highlight w:val="yellow"/>
        </w:rPr>
        <w:t>linking thread in the discourse of this nuclear ‘priesthood’</w:t>
      </w:r>
      <w:r w:rsidRPr="00276736">
        <w:rPr>
          <w:rStyle w:val="StyleUnderline"/>
        </w:rPr>
        <w:t xml:space="preserve">, as she terms them, </w:t>
      </w:r>
      <w:r w:rsidRPr="008F56B4">
        <w:rPr>
          <w:rStyle w:val="StyleUnderline"/>
          <w:highlight w:val="yellow"/>
        </w:rPr>
        <w:t>was sexism</w:t>
      </w:r>
      <w:r w:rsidRPr="00276736">
        <w:rPr>
          <w:rStyle w:val="StyleUnderline"/>
        </w:rPr>
        <w:t xml:space="preserve">. It was their </w:t>
      </w:r>
      <w:r w:rsidRPr="00764710">
        <w:rPr>
          <w:rStyle w:val="Emphasis"/>
          <w:highlight w:val="yellow"/>
        </w:rPr>
        <w:t>masculinity</w:t>
      </w:r>
      <w:r w:rsidRPr="00276736">
        <w:rPr>
          <w:rStyle w:val="StyleUnderline"/>
        </w:rPr>
        <w:t xml:space="preserve"> that </w:t>
      </w:r>
      <w:r w:rsidRPr="00764710">
        <w:rPr>
          <w:rStyle w:val="Emphasis"/>
          <w:highlight w:val="yellow"/>
        </w:rPr>
        <w:t>enabled them to distance themselves from the actual death and destruction</w:t>
      </w:r>
      <w:r w:rsidRPr="00276736">
        <w:rPr>
          <w:rStyle w:val="StyleUnderline"/>
        </w:rPr>
        <w:t xml:space="preserve"> implied in their work, inescapable to anyone engaged with everyday human care and concern.</w:t>
      </w:r>
      <w:r>
        <w:rPr>
          <w:rStyle w:val="StyleUnderline"/>
        </w:rPr>
        <w:t xml:space="preserve"> </w:t>
      </w:r>
      <w:r w:rsidRPr="00861B59">
        <w:rPr>
          <w:sz w:val="16"/>
        </w:rPr>
        <w:t>It is not only masculinity, however, that keeps a society trapped on the continuum of war. Femininity plays its part too. Painful examples of women, deeply embedded in conventional patriarchal gender relations, urging their men to fight, and even to rape enemy women, were given above. Many less dramatic but quietly pervasive processes have been observed in which civilian women are induced to play an unquestioning part in support of societal militarization.</w:t>
      </w:r>
      <w:r>
        <w:rPr>
          <w:b/>
          <w:u w:val="single"/>
        </w:rPr>
        <w:t xml:space="preserve"> </w:t>
      </w:r>
      <w:r w:rsidRPr="00861B59">
        <w:rPr>
          <w:sz w:val="16"/>
        </w:rPr>
        <w:t xml:space="preserve">Taking a country into war </w:t>
      </w:r>
      <w:r w:rsidRPr="00764710">
        <w:rPr>
          <w:rStyle w:val="Emphasis"/>
          <w:highlight w:val="yellow"/>
        </w:rPr>
        <w:t>The moment of entry into war can be specially revealing of the causal effect of gender</w:t>
      </w:r>
      <w:r w:rsidRPr="0036304C">
        <w:rPr>
          <w:rStyle w:val="StyleUnderline"/>
        </w:rPr>
        <w:t>. Italian fascism and German National Socialism</w:t>
      </w:r>
      <w:r w:rsidRPr="00861B59">
        <w:rPr>
          <w:sz w:val="16"/>
        </w:rPr>
        <w:t xml:space="preserve"> were able to </w:t>
      </w:r>
      <w:r w:rsidRPr="0036304C">
        <w:rPr>
          <w:rStyle w:val="StyleUnderline"/>
        </w:rPr>
        <w:t xml:space="preserve">draw on a radicalized masculinity emerging from the </w:t>
      </w:r>
      <w:r w:rsidRPr="000F7C8D">
        <w:rPr>
          <w:rStyle w:val="StyleUnderline"/>
          <w:highlight w:val="yellow"/>
        </w:rPr>
        <w:t>First World War,</w:t>
      </w:r>
      <w:r w:rsidRPr="0036304C">
        <w:rPr>
          <w:rStyle w:val="StyleUnderline"/>
        </w:rPr>
        <w:t xml:space="preserve"> to reconstruct a sense of national community and prepare for the </w:t>
      </w:r>
      <w:r w:rsidRPr="000F7C8D">
        <w:rPr>
          <w:rStyle w:val="StyleUnderline"/>
          <w:highlight w:val="yellow"/>
        </w:rPr>
        <w:t>Second World War</w:t>
      </w:r>
      <w:r w:rsidRPr="00861B59">
        <w:rPr>
          <w:sz w:val="16"/>
        </w:rPr>
        <w:t xml:space="preserve">. More recently, it has been suggested that </w:t>
      </w:r>
      <w:r w:rsidRPr="0036304C">
        <w:rPr>
          <w:rStyle w:val="StyleUnderline"/>
        </w:rPr>
        <w:t xml:space="preserve">patriarchal masculinity was at the root of the erroneous political decision to take the USA into war against the Communist regime in </w:t>
      </w:r>
      <w:r w:rsidRPr="000F7C8D">
        <w:rPr>
          <w:rStyle w:val="StyleUnderline"/>
          <w:highlight w:val="yellow"/>
        </w:rPr>
        <w:t>Vietnam</w:t>
      </w:r>
      <w:r w:rsidRPr="00861B59">
        <w:rPr>
          <w:sz w:val="16"/>
        </w:rPr>
        <w:t xml:space="preserve">. Robert Dean found the policy makers of the time to have been ‘a small and strikingly homogenous group’, strongly formed by their shared class and gender belonging. He shows how those </w:t>
      </w:r>
      <w:r w:rsidRPr="0036304C">
        <w:rPr>
          <w:rStyle w:val="StyleUnderline"/>
        </w:rPr>
        <w:t>foreign policy decision makers ‘</w:t>
      </w:r>
      <w:r w:rsidRPr="000F7C8D">
        <w:rPr>
          <w:rStyle w:val="StyleUnderline"/>
          <w:highlight w:val="yellow"/>
        </w:rPr>
        <w:t>incarnated an imperial masculinity tied to patterns of class and education’</w:t>
      </w:r>
      <w:r w:rsidRPr="00861B59">
        <w:rPr>
          <w:sz w:val="16"/>
        </w:rPr>
        <w:t xml:space="preserve">. They shared a background in exclusive male-only institutions, such as boarding schools, Ivy League fraternities and secret societies, elite military service and metropolitan men’s clubs, ‘where </w:t>
      </w:r>
      <w:r w:rsidRPr="0036304C">
        <w:rPr>
          <w:rStyle w:val="StyleUnderline"/>
        </w:rPr>
        <w:t>imperial traditions of “service” and “sacrifice” were invented and bequeathed to those that followed’</w:t>
      </w:r>
      <w:r w:rsidRPr="00861B59">
        <w:rPr>
          <w:sz w:val="16"/>
        </w:rPr>
        <w:t xml:space="preserve">. They served to imbue men with a particular kind of manhood, </w:t>
      </w:r>
      <w:r w:rsidRPr="0036304C">
        <w:rPr>
          <w:rStyle w:val="StyleUnderline"/>
        </w:rPr>
        <w:t>indoctrinate them in an ‘ideology of masculinity’, ritually creating ‘a fictive brotherhood of privilege and power’</w:t>
      </w:r>
      <w:r w:rsidRPr="00861B59">
        <w:rPr>
          <w:sz w:val="16"/>
        </w:rPr>
        <w:t xml:space="preserve"> (Dean 2001: 4–5). </w:t>
      </w:r>
      <w:r w:rsidRPr="0036304C">
        <w:rPr>
          <w:rStyle w:val="StyleUnderline"/>
        </w:rPr>
        <w:t xml:space="preserve">These were the </w:t>
      </w:r>
      <w:r w:rsidRPr="00764710">
        <w:rPr>
          <w:rStyle w:val="Emphasis"/>
          <w:highlight w:val="yellow"/>
        </w:rPr>
        <w:t>patriarchal gender relations</w:t>
      </w:r>
      <w:r w:rsidRPr="0036304C">
        <w:rPr>
          <w:rStyle w:val="StyleUnderline"/>
        </w:rPr>
        <w:t xml:space="preserve"> that,</w:t>
      </w:r>
      <w:r w:rsidRPr="00861B59">
        <w:rPr>
          <w:sz w:val="16"/>
        </w:rPr>
        <w:t xml:space="preserve"> intertwined with those of economic class and nationalism/imperialism, </w:t>
      </w:r>
      <w:r w:rsidRPr="00764710">
        <w:rPr>
          <w:rStyle w:val="Emphasis"/>
          <w:highlight w:val="yellow"/>
        </w:rPr>
        <w:t>disposed a group of men to lead their country into a doomed</w:t>
      </w:r>
      <w:r w:rsidRPr="0036304C">
        <w:rPr>
          <w:rStyle w:val="StyleUnderline"/>
        </w:rPr>
        <w:t xml:space="preserve"> </w:t>
      </w:r>
      <w:r w:rsidRPr="000F7C8D">
        <w:rPr>
          <w:rStyle w:val="StyleUnderline"/>
          <w:highlight w:val="yellow"/>
        </w:rPr>
        <w:t>war</w:t>
      </w:r>
      <w:r w:rsidRPr="0036304C">
        <w:rPr>
          <w:rStyle w:val="StyleUnderline"/>
        </w:rPr>
        <w:t>.</w:t>
      </w:r>
      <w:r w:rsidRPr="00861B59">
        <w:rPr>
          <w:rStyle w:val="StyleUnderline"/>
          <w:sz w:val="16"/>
          <w:u w:val="none"/>
        </w:rPr>
        <w:t xml:space="preserve"> </w:t>
      </w:r>
      <w:r w:rsidRPr="00861B59">
        <w:rPr>
          <w:sz w:val="16"/>
        </w:rPr>
        <w:t xml:space="preserve">Training men to fight </w:t>
      </w:r>
      <w:r w:rsidRPr="0036304C">
        <w:rPr>
          <w:rStyle w:val="StyleUnderline"/>
        </w:rPr>
        <w:t xml:space="preserve">In certain widespread and influential male subcultures, the </w:t>
      </w:r>
      <w:r w:rsidRPr="000F7C8D">
        <w:rPr>
          <w:rStyle w:val="StyleUnderline"/>
          <w:highlight w:val="yellow"/>
        </w:rPr>
        <w:t>masculinity fostered and rewarded is aggressive and violent</w:t>
      </w:r>
      <w:r w:rsidRPr="00861B59">
        <w:rPr>
          <w:sz w:val="16"/>
        </w:rPr>
        <w:t>. We see this i</w:t>
      </w:r>
      <w:r w:rsidRPr="00276736">
        <w:rPr>
          <w:rStyle w:val="StyleUnderline"/>
        </w:rPr>
        <w:t>n computer games, in certain forms of music, in popular film and in the fascination knives and guns hold</w:t>
      </w:r>
      <w:r w:rsidRPr="00861B59">
        <w:rPr>
          <w:sz w:val="16"/>
        </w:rPr>
        <w:t xml:space="preserve"> for men and boys. </w:t>
      </w:r>
      <w:r w:rsidRPr="004D0625">
        <w:rPr>
          <w:rStyle w:val="StyleUnderline"/>
        </w:rPr>
        <w:t xml:space="preserve">These cultures predispose young males to see themselves as potential fighters and to consider armed conflict normal, even a fulfilment of their manhood. </w:t>
      </w:r>
      <w:r w:rsidRPr="00861B59">
        <w:rPr>
          <w:sz w:val="16"/>
        </w:rPr>
        <w:t xml:space="preserve">John Horne </w:t>
      </w:r>
      <w:r w:rsidRPr="004D0625">
        <w:rPr>
          <w:rStyle w:val="StyleUnderline"/>
        </w:rPr>
        <w:t>made a study of masculinity in war and politics over the hundred years from 1850</w:t>
      </w:r>
      <w:r w:rsidRPr="00861B59">
        <w:rPr>
          <w:sz w:val="16"/>
        </w:rPr>
        <w:t xml:space="preserve">. He proposes that </w:t>
      </w:r>
      <w:r w:rsidRPr="004D0625">
        <w:rPr>
          <w:rStyle w:val="StyleUnderline"/>
        </w:rPr>
        <w:t>to fully understand war we need to explore ‘the dense associative life of men</w:t>
      </w:r>
      <w:r w:rsidRPr="00861B59">
        <w:rPr>
          <w:sz w:val="16"/>
        </w:rPr>
        <w:t xml:space="preserve">’ (Horne 2004: 27). </w:t>
      </w:r>
      <w:r w:rsidRPr="004D0625">
        <w:rPr>
          <w:rStyle w:val="StyleUnderline"/>
        </w:rPr>
        <w:t xml:space="preserve">It is </w:t>
      </w:r>
      <w:r w:rsidRPr="000F7C8D">
        <w:rPr>
          <w:rStyle w:val="StyleUnderline"/>
          <w:highlight w:val="yellow"/>
        </w:rPr>
        <w:t>through hard cultural work</w:t>
      </w:r>
      <w:r w:rsidRPr="004D0625">
        <w:rPr>
          <w:rStyle w:val="StyleUnderline"/>
        </w:rPr>
        <w:t xml:space="preserve">, the shaping and manipulation of that sociality, that </w:t>
      </w:r>
      <w:r w:rsidRPr="000F7C8D">
        <w:rPr>
          <w:rStyle w:val="StyleUnderline"/>
          <w:highlight w:val="yellow"/>
        </w:rPr>
        <w:t>military</w:t>
      </w:r>
      <w:r w:rsidRPr="004D0625">
        <w:rPr>
          <w:rStyle w:val="StyleUnderline"/>
        </w:rPr>
        <w:t xml:space="preserve"> managers </w:t>
      </w:r>
      <w:r w:rsidRPr="000F7C8D">
        <w:rPr>
          <w:rStyle w:val="StyleUnderline"/>
          <w:highlight w:val="yellow"/>
        </w:rPr>
        <w:t>create their armies.</w:t>
      </w:r>
      <w:r w:rsidRPr="004D0625">
        <w:rPr>
          <w:rStyle w:val="StyleUnderline"/>
        </w:rPr>
        <w:t xml:space="preserve"> Those destined to be leaders are educated in an authoritative masculinity in officer training courses, while those destined to be the rank-and-file are subjected to acquisition of a different masculinity in the disciplinary torture of ‘boot camp’</w:t>
      </w:r>
      <w:r w:rsidRPr="00861B59">
        <w:rPr>
          <w:sz w:val="16"/>
        </w:rPr>
        <w:t xml:space="preserve">, where drill sergeants prepare their recruits for war by reinforcing their racism, misogyny and homophobia, annihilating any vestige of the feminine in them. War fighting </w:t>
      </w:r>
      <w:r w:rsidRPr="00F84F54">
        <w:rPr>
          <w:rStyle w:val="StyleUnderline"/>
        </w:rPr>
        <w:t>A feature of many, if not most, wars is mass sexual violence inflicted by men on women – and on some men</w:t>
      </w:r>
      <w:r w:rsidRPr="00861B59">
        <w:rPr>
          <w:sz w:val="16"/>
        </w:rPr>
        <w:t xml:space="preserve"> (see Chapters 10 and 11 for fuller discussions of this issue). It occurs in phases of fighting that afford particular opportunity for it, such as invasions, occupations and the imposition of state terror on political insurgencies. Many authors have explored the relationship of so-called ‘peacetime’ rape and war rape. Rape in both circumstances may be opportunistic and ‘recreational’, a product of the deep misogyny among men (and unfortunately among many women) characteristic of societies in both conditions. However, we are now more </w:t>
      </w:r>
      <w:r w:rsidRPr="004D0625">
        <w:rPr>
          <w:rStyle w:val="StyleUnderline"/>
        </w:rPr>
        <w:t xml:space="preserve">alert to situations where </w:t>
      </w:r>
      <w:r w:rsidRPr="000F7C8D">
        <w:rPr>
          <w:rStyle w:val="StyleUnderline"/>
          <w:highlight w:val="yellow"/>
        </w:rPr>
        <w:t>military commanders make deliberate use of mass rape</w:t>
      </w:r>
      <w:r w:rsidRPr="004D0625">
        <w:rPr>
          <w:rStyle w:val="StyleUnderline"/>
        </w:rPr>
        <w:t xml:space="preserve"> by their soldiers to demoralize enemy communities, a strategy that is the more effective the more these are known to value female chastity as a property of masculine honour</w:t>
      </w:r>
      <w:r w:rsidRPr="00861B59">
        <w:rPr>
          <w:sz w:val="16"/>
        </w:rPr>
        <w:t xml:space="preserve"> (Seifert 1995). Negotiating peace </w:t>
      </w:r>
      <w:r w:rsidRPr="004D0625">
        <w:rPr>
          <w:rStyle w:val="StyleUnderline"/>
        </w:rPr>
        <w:t xml:space="preserve">Declarations of </w:t>
      </w:r>
      <w:r w:rsidRPr="000F7C8D">
        <w:rPr>
          <w:rStyle w:val="StyleUnderline"/>
          <w:highlight w:val="yellow"/>
        </w:rPr>
        <w:t>peace usually involve a victorious and a defeated side</w:t>
      </w:r>
      <w:r w:rsidRPr="00861B59">
        <w:rPr>
          <w:sz w:val="16"/>
        </w:rPr>
        <w:t xml:space="preserve">. While this provokes a crisis for the defeated, it can also be a demanding moment for the victor, for he must ensure that the defeated enemy is not totally reduced. </w:t>
      </w:r>
      <w:r w:rsidRPr="004D0625">
        <w:rPr>
          <w:rStyle w:val="StyleUnderline"/>
        </w:rPr>
        <w:t>Patriarchy as a generalized system of masculine authority demands at least a partial restitution of the defeated male’s masculine dignity. This imperative is apparent in the fact that in contemporary armed conflicts there is a clear reluctance to remove responsibility for the negotiation of peace from the hands of the men who made war</w:t>
      </w:r>
      <w:r w:rsidRPr="00861B59">
        <w:rPr>
          <w:sz w:val="16"/>
        </w:rPr>
        <w:t xml:space="preserve">, even though they may, due to their part in the conflict and by experience and training, be inappropriate for the task. The passing of UN Security Council Resolution 1325 of 2000, on Women, Peace and Security, which among other things calls for women to be included in peace negotiations, recognizes this problem. The Resolution can be seen as an interestingly anti-patriarchal measure introduced, under organized pressure by women, by the most masculine and authoritiative body (the Security Council) in the United Nations system (see also Chapters 12 and 14). </w:t>
      </w:r>
      <w:r w:rsidRPr="00F84F54">
        <w:rPr>
          <w:rStyle w:val="StyleUnderline"/>
        </w:rPr>
        <w:t>Recovery from defeat</w:t>
      </w:r>
      <w:r w:rsidRPr="00861B59">
        <w:rPr>
          <w:sz w:val="16"/>
        </w:rPr>
        <w:t xml:space="preserve"> After the ignominious withdrawal from Saigon in 1975, the shock to the US psyche of the defeat of its massive military power by a small guerrilla force brought about a kind of national trauma, felt as a collapse of manly pride and self-respect. This post- war period has interested several gender researchers. James Gibson and Susan Jeffords for example analyse novels and films of the period, and dwell in particular on the characteristic ‘lone hero’ of post-war culture. Rambo and others like him are hyper- masculine warriors with a vicious and insatiable appetite for destruction, ‘the epitome of masculine power and self-development, and combat as the only life worth living’ (Gibson 1994: 32). These authors see such cultural productions as part of a strategy of remasculinization, invoking a masculine bond across class and colour, excluding women from the masculine realm, and taking revenge on the state and the anti-war movement, both despised as effeminate and effeminizing. Jeffords is emphatic that we should not perceive and respond to war as merely the antithesis of peace. Rather, we should see </w:t>
      </w:r>
      <w:r w:rsidRPr="004D0625">
        <w:rPr>
          <w:rStyle w:val="StyleUnderline"/>
        </w:rPr>
        <w:t xml:space="preserve">the </w:t>
      </w:r>
      <w:r w:rsidRPr="000F7C8D">
        <w:rPr>
          <w:rStyle w:val="StyleUnderline"/>
          <w:highlight w:val="yellow"/>
        </w:rPr>
        <w:t>discourse of warfare as the primary vehicle for the stiffening of masculine resolve in American society</w:t>
      </w:r>
      <w:r w:rsidRPr="00861B59">
        <w:rPr>
          <w:sz w:val="16"/>
        </w:rPr>
        <w:t xml:space="preserve"> (Jeffords 1989). Constituting citizenship as masculine and military </w:t>
      </w:r>
      <w:r w:rsidRPr="004D0625">
        <w:rPr>
          <w:rStyle w:val="StyleUnderline"/>
        </w:rPr>
        <w:t xml:space="preserve">In some cultures </w:t>
      </w:r>
      <w:r w:rsidRPr="000F7C8D">
        <w:rPr>
          <w:rStyle w:val="Emphasis"/>
          <w:highlight w:val="yellow"/>
        </w:rPr>
        <w:t>the link between masculinity and war is highly explicit</w:t>
      </w:r>
      <w:r w:rsidRPr="004D0625">
        <w:rPr>
          <w:rStyle w:val="StyleUnderline"/>
        </w:rPr>
        <w:t xml:space="preserve"> and is not dependent on an imminent war.</w:t>
      </w:r>
      <w:r w:rsidRPr="00861B59">
        <w:rPr>
          <w:sz w:val="16"/>
        </w:rPr>
        <w:t xml:space="preserve"> Since Mustafa Kemal Ataturk brought the modern Turkish state into being in 1923, Turkey has seen itself as not merely a nation but a ‘military-nation’. The Turkish man has been visualized before all else as a soldier. Ayse Gul Altinay shows the two-way productiveness of gender and militarization in Turkey through analysing the militarizing role given to schools and the educating role given to the military. She suggests ‘that the practice of compulsory military service has created a major gender difference administered by the state, and that the decision-makers were well aware of the gender implications of this practice from the very beginning’ (Altinay 2004: 7). Others have suggested that the modern national armies of nineteenth-century Europe both were made by and were makers of gender relations. One study has pointed to a connection between male suffrage and conscript armies in the making of citizenship. When working-class men got the vote it enabled them to enter for the first time into relations of notional equality with men of other classes, while simultaneously male citizenship was being constructed crucially around military service in the new conscript armies. Increasingly, these authors say, masculinity was ‘virilized’, differentiated ever more emphatically from femininity (Dudink and Hagemann 2004: 11). </w:t>
      </w:r>
      <w:r w:rsidRPr="004D0625">
        <w:rPr>
          <w:rStyle w:val="StyleUnderline"/>
        </w:rPr>
        <w:t>Modern armies were ‘established through strongly gendered discourses’ and were at the same time ‘co-producers of a universa</w:t>
      </w:r>
      <w:r>
        <w:rPr>
          <w:rStyle w:val="StyleUnderline"/>
        </w:rPr>
        <w:t>lising discourse of sexual dif</w:t>
      </w:r>
      <w:r w:rsidRPr="004D0625">
        <w:rPr>
          <w:rStyle w:val="StyleUnderline"/>
        </w:rPr>
        <w:t>ference’. As such they became ‘the pillars of social and political order’</w:t>
      </w:r>
      <w:r w:rsidRPr="00861B59">
        <w:rPr>
          <w:sz w:val="16"/>
        </w:rPr>
        <w:t xml:space="preserve"> (Dudink and Hagemann 2004: 17).</w:t>
      </w:r>
    </w:p>
    <w:p w14:paraId="4B700BAE" w14:textId="77777777" w:rsidR="004250C4" w:rsidRDefault="004250C4" w:rsidP="004250C4"/>
    <w:p w14:paraId="247CF4F8" w14:textId="77777777" w:rsidR="004250C4" w:rsidRPr="008366DA" w:rsidRDefault="004250C4" w:rsidP="004250C4"/>
    <w:p w14:paraId="68CE9101" w14:textId="77777777" w:rsidR="004250C4" w:rsidRDefault="004250C4" w:rsidP="004250C4">
      <w:pPr>
        <w:pStyle w:val="Heading4"/>
      </w:pPr>
      <w:r>
        <w:t xml:space="preserve">gender hierarchies are the roots of conflict and insecurity –largest death toll globally </w:t>
      </w:r>
    </w:p>
    <w:p w14:paraId="579DB512" w14:textId="77777777" w:rsidR="004250C4" w:rsidRPr="005D768D" w:rsidRDefault="004250C4" w:rsidP="004250C4">
      <w:r>
        <w:rPr>
          <w:rStyle w:val="Style13ptBold"/>
        </w:rPr>
        <w:t xml:space="preserve">Hudson et al 09 </w:t>
      </w:r>
      <w:r w:rsidRPr="005D768D">
        <w:t xml:space="preserve">[Valerie M. Hudson, Professor of Political Science at Brigham Young University, Mary Caprioli, Professor of Political Science at the University of Minnesota–Duluth, Bonnie Ballif- Spanvill, Professor of Psychology and Director of the Women’s Research Institute at Brigham Young University, Rose McDermott, Professor of Political Science at Brown University, Chad F. Emmett, Professor of Geography at Brigham Young University, The Heart of the Matter: The Security of Women and the Security of States, International Security, Vol. 33, No. 3 (Winter 2008/09), pp. 7–45] </w:t>
      </w:r>
    </w:p>
    <w:p w14:paraId="583847FB" w14:textId="77777777" w:rsidR="004250C4" w:rsidRDefault="004250C4" w:rsidP="004250C4"/>
    <w:p w14:paraId="022E5D3A" w14:textId="77777777" w:rsidR="004250C4" w:rsidRDefault="004250C4" w:rsidP="004250C4">
      <w:pPr>
        <w:rPr>
          <w:sz w:val="16"/>
          <w:szCs w:val="16"/>
        </w:rPr>
      </w:pPr>
      <w:r w:rsidRPr="00621F0D">
        <w:rPr>
          <w:sz w:val="16"/>
        </w:rPr>
        <w:t xml:space="preserve">What are </w:t>
      </w:r>
      <w:r w:rsidRPr="00DD140A">
        <w:rPr>
          <w:rStyle w:val="StyleUnderline"/>
        </w:rPr>
        <w:t xml:space="preserve">the </w:t>
      </w:r>
      <w:r w:rsidRPr="00764710">
        <w:rPr>
          <w:rStyle w:val="Emphasis"/>
          <w:highlight w:val="yellow"/>
        </w:rPr>
        <w:t>roots of conflict and insecurity for states</w:t>
      </w:r>
      <w:r w:rsidRPr="00621F0D">
        <w:rPr>
          <w:sz w:val="16"/>
        </w:rPr>
        <w:t xml:space="preserve">? When the international system is relatively stable, attention turns to differences in state attributes. Some scholars argue that civilizational differences, defined by ethnicity, language, and religion, are an underlying catalyst for conflict and insecurity.1 Others have spoken of the importance of differentiating between democratic and nondemocratic regime types in explaining conflict in the modern international system.2 Still others assert that poverty, exacerbated by resource scarcity in a context of unequal access, is at the root of conflict and insecurity at both micro- and macro-levels of analysis.3  In this article we argue that there is another </w:t>
      </w:r>
      <w:r w:rsidRPr="00DD140A">
        <w:rPr>
          <w:rStyle w:val="StyleUnderline"/>
        </w:rPr>
        <w:t>fundamental and powerful explanatory factor</w:t>
      </w:r>
      <w:r w:rsidRPr="00621F0D">
        <w:rPr>
          <w:sz w:val="16"/>
        </w:rPr>
        <w:t xml:space="preserve"> that must be considered when examining issues of state security and conflict: </w:t>
      </w:r>
      <w:r w:rsidRPr="00764710">
        <w:rPr>
          <w:rStyle w:val="Emphasis"/>
          <w:highlight w:val="yellow"/>
        </w:rPr>
        <w:t>the treatment of females within society</w:t>
      </w:r>
      <w:r w:rsidRPr="00621F0D">
        <w:rPr>
          <w:sz w:val="16"/>
        </w:rPr>
        <w:t xml:space="preserve">. At first glance, this argument seems hardly intuitive. How could the treatment of women possibly be linked to matters of high politics, such as war and national security? The two realms seem not to inhabit the same conceptual space. Yet in 2006, Secretary-General of the United Nations Koa Annan opined, “The world is . . . starting to grasp that there is no policy more effective [in promoting development, health, and education] than the empowerment of women and girls. And I would venture that no policy is more important in preventing conflict, or in achieving reconciliation after a conflict has ended.”4 It is possible that views such as Annan’s are just a nod to political correctness, which can be ignored without consequence by security scholars and policymakers. Yet it is also possible that </w:t>
      </w:r>
      <w:r w:rsidRPr="000F7C8D">
        <w:rPr>
          <w:rStyle w:val="StyleUnderline"/>
          <w:highlight w:val="yellow"/>
        </w:rPr>
        <w:t>security scholars</w:t>
      </w:r>
      <w:r w:rsidRPr="00DD140A">
        <w:rPr>
          <w:rStyle w:val="StyleUnderline"/>
        </w:rPr>
        <w:t xml:space="preserve"> are missing something important by </w:t>
      </w:r>
      <w:r w:rsidRPr="000F7C8D">
        <w:rPr>
          <w:rStyle w:val="StyleUnderline"/>
          <w:highlight w:val="yellow"/>
        </w:rPr>
        <w:t>overlooking</w:t>
      </w:r>
      <w:r w:rsidRPr="00DD140A">
        <w:rPr>
          <w:rStyle w:val="StyleUnderline"/>
        </w:rPr>
        <w:t xml:space="preserve"> the situation of </w:t>
      </w:r>
      <w:r w:rsidRPr="000F7C8D">
        <w:rPr>
          <w:rStyle w:val="StyleUnderline"/>
          <w:highlight w:val="yellow"/>
        </w:rPr>
        <w:t>women</w:t>
      </w:r>
      <w:r w:rsidRPr="00DD140A">
        <w:rPr>
          <w:rStyle w:val="StyleUnderline"/>
        </w:rPr>
        <w:t xml:space="preserve"> in the study of security</w:t>
      </w:r>
      <w:r w:rsidRPr="00621F0D">
        <w:rPr>
          <w:sz w:val="16"/>
        </w:rPr>
        <w:t xml:space="preserve">. In this article we examine the question: Is there a signiacant linkage between the security of women and the security of states? When a coauthor of this article raised this question in a departmental research meeting, the answer offered was a swift and certain: “No.” Violence wrought by the great military conflicts of the twentieth century was proof that security scholars would do best by focusing on larger issues such as democ- racy and democratization, poverty and wealth, ideology and national identity. Along a scale of “blood spilt and lives lost” as the proper location of concern for security studies, colleagues queried, Why would one ever choose to look at women? Taken aback by such professed certainty that we were on the wrong course, it took some time for us to articulate an answer. How to explain, for ex- ample, that the death toll of Indian women due to female infanticide and sex- selective abortion from 1980 to the present dwarfs by almost fortyfold the death toll from all of India’s wars since and including its bloody independ- ence? Perhaps, we reasoned, </w:t>
      </w:r>
      <w:r w:rsidRPr="00DD140A">
        <w:rPr>
          <w:rStyle w:val="StyleUnderline"/>
        </w:rPr>
        <w:t xml:space="preserve">it would be instructive to consider </w:t>
      </w:r>
      <w:r w:rsidRPr="000F7C8D">
        <w:rPr>
          <w:rStyle w:val="StyleUnderline"/>
          <w:highlight w:val="yellow"/>
        </w:rPr>
        <w:t>the scale upon which women die from sex-selective causes.</w:t>
      </w:r>
      <w:r w:rsidRPr="00621F0D">
        <w:rPr>
          <w:sz w:val="16"/>
        </w:rPr>
        <w:t xml:space="preserve"> Using overall sex ratios as a crude marker for </w:t>
      </w:r>
      <w:r w:rsidRPr="00DD140A">
        <w:rPr>
          <w:rStyle w:val="StyleUnderline"/>
        </w:rPr>
        <w:t xml:space="preserve">a host of </w:t>
      </w:r>
      <w:r w:rsidRPr="000F7C8D">
        <w:rPr>
          <w:rStyle w:val="StyleUnderline"/>
          <w:highlight w:val="yellow"/>
        </w:rPr>
        <w:t>causes of death by virtue of being female</w:t>
      </w:r>
      <w:r w:rsidRPr="00DD140A">
        <w:rPr>
          <w:rStyle w:val="StyleUnderline"/>
        </w:rPr>
        <w:t xml:space="preserve"> (female infan</w:t>
      </w:r>
      <w:r>
        <w:rPr>
          <w:rStyle w:val="StyleUnderline"/>
        </w:rPr>
        <w:t>ti</w:t>
      </w:r>
      <w:r w:rsidRPr="00DD140A">
        <w:rPr>
          <w:rStyle w:val="StyleUnderline"/>
        </w:rPr>
        <w:t xml:space="preserve">cide, sex-selective abortion, egregious maternal mortality rates, disproportion- ate childhood mortality, and murder/suicide rates), </w:t>
      </w:r>
      <w:r w:rsidRPr="000F7C8D">
        <w:rPr>
          <w:rStyle w:val="StyleUnderline"/>
        </w:rPr>
        <w:t>we would</w:t>
      </w:r>
      <w:r w:rsidRPr="00DD140A">
        <w:rPr>
          <w:rStyle w:val="StyleUnderline"/>
        </w:rPr>
        <w:t xml:space="preserve"> and ourselve</w:t>
      </w:r>
      <w:r>
        <w:rPr>
          <w:rStyle w:val="StyleUnderline"/>
        </w:rPr>
        <w:t>s contemplating the numbers in fi</w:t>
      </w:r>
      <w:r w:rsidRPr="00DD140A">
        <w:rPr>
          <w:rStyle w:val="StyleUnderline"/>
        </w:rPr>
        <w:t xml:space="preserve">gure 1 </w:t>
      </w:r>
      <w:r w:rsidRPr="000F7C8D">
        <w:rPr>
          <w:rStyle w:val="StyleUnderline"/>
          <w:highlight w:val="yellow"/>
        </w:rPr>
        <w:t>in comparison with the great slaughters of the twentieth century</w:t>
      </w:r>
      <w:r w:rsidRPr="000F7C8D">
        <w:rPr>
          <w:sz w:val="16"/>
          <w:highlight w:val="yellow"/>
        </w:rPr>
        <w:t>.</w:t>
      </w:r>
      <w:r w:rsidRPr="00621F0D">
        <w:rPr>
          <w:sz w:val="16"/>
        </w:rPr>
        <w:t xml:space="preserve"> </w:t>
      </w:r>
      <w:r w:rsidRPr="000F7C8D">
        <w:rPr>
          <w:rStyle w:val="StyleUnderline"/>
        </w:rPr>
        <w:t xml:space="preserve">Because the death tolls for the wars and conflicts listed above include deaths of women as both civilians and combatants, it </w:t>
      </w:r>
      <w:r w:rsidRPr="000F7C8D">
        <w:rPr>
          <w:rStyle w:val="StyleUnderline"/>
          <w:highlight w:val="yellow"/>
        </w:rPr>
        <w:t>would not be an exaggeration to suggest that the “blood spilt and lives lost” over the last century have been, in the first place, that of females</w:t>
      </w:r>
      <w:r w:rsidRPr="00621F0D">
        <w:rPr>
          <w:sz w:val="16"/>
        </w:rPr>
        <w:t xml:space="preserve">. When thinking of war and peace and national security, many picture a uniformed soldier—male—lying dead on the field of battle, gendering these important issues male. Perhaps fresh vision, such as offered in agure 1, would turn thoughts to the girl baby drowned in a nearby stream or the charred body of a young bride burned in a “kitchen are” of her in-laws’ making. To pose the question more conceptually, might there be more to inquire about than simply the effect of war on women—might the security of women in fact inouence the security of states? </w:t>
      </w:r>
      <w:r w:rsidRPr="00DD140A">
        <w:rPr>
          <w:rStyle w:val="StyleUnderline"/>
        </w:rPr>
        <w:t xml:space="preserve">Theoretically, there are strong reasons for believing that there is a </w:t>
      </w:r>
      <w:r w:rsidRPr="000F7C8D">
        <w:rPr>
          <w:rStyle w:val="StyleUnderline"/>
          <w:highlight w:val="yellow"/>
        </w:rPr>
        <w:t>relation- ship between the security of women and the security of states</w:t>
      </w:r>
      <w:r w:rsidRPr="00DD140A">
        <w:rPr>
          <w:rStyle w:val="StyleUnderline"/>
        </w:rPr>
        <w:t>. Gender serves as a critical model for the societal treatment of difference between and among individuals and collectives</w:t>
      </w:r>
      <w:r w:rsidRPr="00621F0D">
        <w:rPr>
          <w:sz w:val="16"/>
        </w:rPr>
        <w:t xml:space="preserve">. A long tradition in social psychology has found three basic differences that individuals notice immediately when they encoun- ter a new person almost from infancy: age, gender, and race.5 Although there is some preliminary evidence that recognition of racial differences can be “erased” when such differences are crossed with coalitional status, no one has shown a similar disabling of gender recognition.6 Indeed, the psychologist Alice Eagley asserts, “Gender stereotypes trump race stereotypes in every so- cial science test.”7 In this way, gender, like age, becomes a basic category of identiacation and a profound marker of difference.8 Gender and age categorizations play variant roles in society. Everyone will someday move into another age group; in general, however, this cannot be said of gender groupings. </w:t>
      </w:r>
      <w:r w:rsidRPr="000F7C8D">
        <w:rPr>
          <w:rStyle w:val="StyleUnderline"/>
          <w:highlight w:val="yellow"/>
        </w:rPr>
        <w:t>Gender difference is arguably the primary formative axed difference experienced</w:t>
      </w:r>
      <w:r w:rsidRPr="00621F0D">
        <w:rPr>
          <w:rStyle w:val="StyleUnderline"/>
        </w:rPr>
        <w:t xml:space="preserve"> in human society,9 and sexual reproduction is the strongest evolutionary driver of human social arrangements</w:t>
      </w:r>
      <w:r w:rsidRPr="00621F0D">
        <w:rPr>
          <w:sz w:val="16"/>
        </w:rPr>
        <w:t xml:space="preserve">.10 Concurring with these insights from psychological and evolutionary research, French phi- losopher Sylviane Agacinski reoects, “It is always the difference of the sexes that serves as a model for all other differences, and the male/female hierarchy that is taken as a metaphor for all inter-ethnic hierarchies.”11 </w:t>
      </w:r>
      <w:r w:rsidRPr="00621F0D">
        <w:rPr>
          <w:rStyle w:val="StyleUnderline"/>
        </w:rPr>
        <w:t>Societal-based differenc</w:t>
      </w:r>
      <w:r>
        <w:rPr>
          <w:rStyle w:val="StyleUnderline"/>
        </w:rPr>
        <w:t>es in gender status beliefs, refl</w:t>
      </w:r>
      <w:r w:rsidRPr="00621F0D">
        <w:rPr>
          <w:rStyle w:val="StyleUnderline"/>
        </w:rPr>
        <w:t xml:space="preserve">ected in practices, customs, and law, </w:t>
      </w:r>
      <w:r w:rsidRPr="000F7C8D">
        <w:rPr>
          <w:rStyle w:val="StyleUnderline"/>
          <w:highlight w:val="yellow"/>
        </w:rPr>
        <w:t>have important political consequences, including</w:t>
      </w:r>
      <w:r w:rsidRPr="00621F0D">
        <w:rPr>
          <w:rStyle w:val="StyleUnderline"/>
        </w:rPr>
        <w:t xml:space="preserve"> consequences for nation-state security policy and </w:t>
      </w:r>
      <w:r w:rsidRPr="000F7C8D">
        <w:rPr>
          <w:rStyle w:val="StyleUnderline"/>
          <w:highlight w:val="yellow"/>
        </w:rPr>
        <w:t>conflict</w:t>
      </w:r>
      <w:r w:rsidRPr="00621F0D">
        <w:rPr>
          <w:rStyle w:val="StyleUnderline"/>
        </w:rPr>
        <w:t xml:space="preserve"> and cooperation within and between nation-states</w:t>
      </w:r>
      <w:r w:rsidRPr="00621F0D">
        <w:rPr>
          <w:sz w:val="16"/>
        </w:rPr>
        <w:t>.</w:t>
      </w:r>
      <w:r>
        <w:rPr>
          <w:sz w:val="16"/>
        </w:rPr>
        <w:t xml:space="preserve"> </w:t>
      </w:r>
      <w:r w:rsidRPr="00621F0D">
        <w:rPr>
          <w:sz w:val="16"/>
          <w:szCs w:val="16"/>
        </w:rPr>
        <w:t xml:space="preserve">After outlining our theoretical framework, we survey the existing empirical literature linking the situation of women to the situation of states. We then present an initial empirical investigation of the framework’s propositions. [figures omitted] </w:t>
      </w:r>
    </w:p>
    <w:p w14:paraId="47BB22E8" w14:textId="77777777" w:rsidR="004250C4" w:rsidRDefault="004250C4" w:rsidP="004250C4">
      <w:pPr>
        <w:rPr>
          <w:sz w:val="16"/>
          <w:szCs w:val="16"/>
        </w:rPr>
      </w:pPr>
    </w:p>
    <w:p w14:paraId="7136F7E5" w14:textId="77777777" w:rsidR="004250C4" w:rsidRDefault="004250C4" w:rsidP="004250C4">
      <w:pPr>
        <w:rPr>
          <w:sz w:val="16"/>
          <w:szCs w:val="16"/>
        </w:rPr>
      </w:pPr>
    </w:p>
    <w:p w14:paraId="64D10653" w14:textId="77777777" w:rsidR="004250C4" w:rsidRPr="00323EBD" w:rsidRDefault="004250C4" w:rsidP="004250C4">
      <w:pPr>
        <w:pStyle w:val="Heading3"/>
      </w:pPr>
      <w:r>
        <w:t>Impact---root cause: capitalism</w:t>
      </w:r>
    </w:p>
    <w:p w14:paraId="41EC7AFD" w14:textId="77777777" w:rsidR="004250C4" w:rsidRPr="00323EBD" w:rsidRDefault="004250C4" w:rsidP="004250C4">
      <w:pPr>
        <w:pStyle w:val="Heading4"/>
      </w:pPr>
      <w:r w:rsidRPr="00323EBD">
        <w:t xml:space="preserve">Capitalism and gender inequality are intertwined – only a radical break from the system solves </w:t>
      </w:r>
    </w:p>
    <w:p w14:paraId="283717C6" w14:textId="77777777" w:rsidR="004250C4" w:rsidRPr="00323EBD" w:rsidRDefault="004250C4" w:rsidP="004250C4">
      <w:pPr>
        <w:rPr>
          <w:sz w:val="18"/>
          <w:szCs w:val="24"/>
        </w:rPr>
      </w:pPr>
      <w:r w:rsidRPr="00323EBD">
        <w:rPr>
          <w:b/>
          <w:bCs/>
          <w:sz w:val="20"/>
          <w:szCs w:val="28"/>
        </w:rPr>
        <w:t xml:space="preserve">Campbell 14 </w:t>
      </w:r>
      <w:r w:rsidRPr="00323EBD">
        <w:rPr>
          <w:b/>
          <w:bCs/>
          <w:sz w:val="18"/>
          <w:szCs w:val="24"/>
        </w:rPr>
        <w:t xml:space="preserve">- </w:t>
      </w:r>
      <w:r w:rsidRPr="00323EBD">
        <w:rPr>
          <w:sz w:val="16"/>
        </w:rPr>
        <w:t xml:space="preserve"> Beatrix Campbell - OBE is an English writer and activist who has written for a number of publications since the early 1970s. Her books include Wigan Pier Revisited, Goliath: Britain's Dangerous Places and Diana, Princess of Wales: How Sexual Politics Shook the Monarchy) 2014 , "After neoliberalism: the need for a gender revolution: within neoliberalism sexism constantly finds new cultures and contexts, while violence and sexual aggression continue to attract impunity," No Publication, https://go-gale-com.proxy.lib.umich.edu/ps/i.do?p=AONE&amp;u=umuser&amp;id=GALE%7CA371285108&amp;v=2.1&amp;it=r&amp;aty=ip  //mish </w:t>
      </w:r>
    </w:p>
    <w:p w14:paraId="6497D4EE" w14:textId="77777777" w:rsidR="004250C4" w:rsidRPr="00323EBD" w:rsidRDefault="004250C4" w:rsidP="004250C4">
      <w:pPr>
        <w:rPr>
          <w:sz w:val="18"/>
          <w:szCs w:val="24"/>
        </w:rPr>
      </w:pPr>
      <w:r w:rsidRPr="00323EBD">
        <w:rPr>
          <w:rStyle w:val="StyleUnderline"/>
        </w:rPr>
        <w:t>In spite of this increased violence, and the inequality that is inherent in neoliberalism</w:t>
      </w:r>
      <w:r w:rsidRPr="00323EBD">
        <w:rPr>
          <w:sz w:val="18"/>
          <w:szCs w:val="24"/>
        </w:rPr>
        <w:t xml:space="preserve">, in the last quarter of the twentieth century the world's institutions reached a consensus: they joined together in hailing the goal of gender equality. Ironically, this was at the very moment when we were witnessing the limits, the exh- austion, of the equality paradigm. </w:t>
      </w:r>
      <w:r w:rsidRPr="00323EBD">
        <w:rPr>
          <w:rStyle w:val="StyleUnderline"/>
        </w:rPr>
        <w:t>The notion of equal opportunity was, in any case,</w:t>
      </w:r>
      <w:r w:rsidRPr="00323EBD">
        <w:rPr>
          <w:rStyle w:val="StyleUnderline"/>
          <w:b/>
          <w:bCs/>
        </w:rPr>
        <w:t xml:space="preserve"> incapable of withstanding the structures of gender</w:t>
      </w:r>
      <w:r w:rsidRPr="00323EBD">
        <w:rPr>
          <w:rStyle w:val="StyleUnderline"/>
        </w:rPr>
        <w:t>: the sexual division of labour, and violence as a resource in the making and doing of masculinity</w:t>
      </w:r>
      <w:r w:rsidRPr="00323EBD">
        <w:rPr>
          <w:sz w:val="18"/>
          <w:szCs w:val="24"/>
        </w:rPr>
        <w:t xml:space="preserve">. But with the collapse of the postwar consensus on welfare states and the mixed economy, the equality paradigm is now being defeated by the counter-revolutionary, neoliberal priorities of the world's financial institutions. They preach equal opportunity, but </w:t>
      </w:r>
      <w:r w:rsidRPr="00323EBD">
        <w:rPr>
          <w:rStyle w:val="StyleUnderline"/>
        </w:rPr>
        <w:t>in practice produce a 'regressive modernisation' that reshapes but continues the patriarchal division of labour, and of traditional masculinities and femininities</w:t>
      </w:r>
      <w:r w:rsidRPr="00323EBD">
        <w:rPr>
          <w:sz w:val="18"/>
          <w:szCs w:val="24"/>
        </w:rPr>
        <w:t xml:space="preserve">. So, beware the liberation language of global capitalism: it rules the world, and it deploys the language of freedom, choice and competition to oust solidarity, cooperative creativity and equality. </w:t>
      </w:r>
      <w:r w:rsidRPr="00323EBD">
        <w:rPr>
          <w:rStyle w:val="StyleUnderline"/>
        </w:rPr>
        <w:t>After the deluge of state communisms, the world is quivering with resistance but struggles to find new ideological and institutional forms for those great values of solidarity, co-operation, creativity and equality values that are crucial for gender equality</w:t>
      </w:r>
      <w:r w:rsidRPr="00323EBD">
        <w:rPr>
          <w:sz w:val="18"/>
          <w:szCs w:val="24"/>
        </w:rPr>
        <w:t xml:space="preserve">. In this moment of capitalism's hegemony --its apparent inevitability, invincibility and normality--the language of the marketplace appears not only to govern the economy, but life itself. It is a lie, of course. Capitalism does not do life. And that lie is </w:t>
      </w:r>
      <w:r w:rsidRPr="00323EBD">
        <w:rPr>
          <w:rStyle w:val="StyleUnderline"/>
        </w:rPr>
        <w:t>never more exposed in the twenty-first century than when we bring to it the light of gender and the unsaid--the silences and secrets that are knotted in the articulation of capitalism and patriarchy</w:t>
      </w:r>
      <w:r w:rsidRPr="00323EBD">
        <w:rPr>
          <w:sz w:val="18"/>
          <w:szCs w:val="24"/>
        </w:rPr>
        <w:t xml:space="preserve">. </w:t>
      </w:r>
      <w:r w:rsidRPr="00323EBD">
        <w:rPr>
          <w:rStyle w:val="StyleUnderline"/>
        </w:rPr>
        <w:t>'Woman' as commodity, as carer, as producer and reproducer</w:t>
      </w:r>
      <w:r w:rsidRPr="00323EBD">
        <w:rPr>
          <w:sz w:val="18"/>
          <w:szCs w:val="24"/>
        </w:rPr>
        <w:t xml:space="preserve"> (though rarely hailed, it appears, as taxpayer and never as citizen) is positioned anew as Other</w:t>
      </w:r>
      <w:r w:rsidRPr="00323EBD">
        <w:rPr>
          <w:rStyle w:val="StyleUnderline"/>
        </w:rPr>
        <w:t>; the sovereignty of ideologies of masculinity is simultaneously rattled and reinstated. Gender, uniquely, exposes the limits of this articulation, its contradictions and --most important--its unsustainability</w:t>
      </w:r>
      <w:r w:rsidRPr="00323EBD">
        <w:rPr>
          <w:sz w:val="18"/>
          <w:szCs w:val="24"/>
        </w:rPr>
        <w:t xml:space="preserve">. </w:t>
      </w:r>
      <w:r w:rsidRPr="00323EBD">
        <w:rPr>
          <w:rStyle w:val="StyleUnderline"/>
        </w:rPr>
        <w:t>The old sexual contract is recognised as unsustainable but retained in modernised form</w:t>
      </w:r>
      <w:r w:rsidRPr="00323EBD">
        <w:rPr>
          <w:rStyle w:val="StyleUnderline"/>
          <w:b/>
          <w:bCs/>
        </w:rPr>
        <w:t>. Neoliberal neo-patriarchy is the new articulation of male domination</w:t>
      </w:r>
      <w:r w:rsidRPr="00323EBD">
        <w:rPr>
          <w:rStyle w:val="StyleUnderline"/>
        </w:rPr>
        <w:t>. But gender, uniquely, exposes the limits of neoliberal hegemony, its contradictions and--most important--its unsustainability</w:t>
      </w:r>
      <w:r w:rsidRPr="00323EBD">
        <w:rPr>
          <w:sz w:val="18"/>
          <w:szCs w:val="24"/>
        </w:rPr>
        <w:t xml:space="preserve">. Though neoliberal neo-patriarchy is hegemonic, it is an unstable site of torrid angst, complaint and trouble --and radical alternatives. As Leonard Cohen saw: There is a crack in everything There's a crack in everything That's how the light gets in (Anthem). </w:t>
      </w:r>
      <w:r w:rsidRPr="00323EBD">
        <w:rPr>
          <w:rStyle w:val="StyleUnderline"/>
        </w:rPr>
        <w:t>Although gender remains an often invisible, or at best marginal, theme in radical and party political discourses, it takes us to the fissures and fault-lines, to the unsustainabilities, of the new, global capitalist settlement. For gender, like nature, is omni-relevant: it is everywhere, in everything.</w:t>
      </w:r>
      <w:r w:rsidRPr="00323EBD">
        <w:rPr>
          <w:sz w:val="18"/>
          <w:szCs w:val="24"/>
        </w:rPr>
        <w:t xml:space="preserve"> The new global settlement is nothing if not a new sexual settlement. </w:t>
      </w:r>
      <w:r w:rsidRPr="00323EBD">
        <w:rPr>
          <w:rStyle w:val="StyleUnderline"/>
        </w:rPr>
        <w:t>Global capitalism works with patriarchal principles, institutions, cultures and psyches.</w:t>
      </w:r>
      <w:r w:rsidRPr="00323EBD">
        <w:rPr>
          <w:sz w:val="18"/>
          <w:szCs w:val="24"/>
        </w:rPr>
        <w:t xml:space="preserve"> So, our liberation from this tragedy is inconceivable--it is, literally, unthinkable--without feminism. Before returning to the theme of patriarchy's violence, I want to turn now to talk about the continuing sexual division of labour within Britain. I then look at the ways in which the global reach of neoliberalism is undermining equality and reconfiguring gender in Asia and South America.</w:t>
      </w:r>
    </w:p>
    <w:p w14:paraId="2FD08BAC" w14:textId="77777777" w:rsidR="004250C4" w:rsidRPr="00323EBD" w:rsidRDefault="004250C4" w:rsidP="004250C4"/>
    <w:p w14:paraId="6E8B1DD3" w14:textId="77777777" w:rsidR="004250C4" w:rsidRPr="00323EBD" w:rsidRDefault="004250C4" w:rsidP="004250C4">
      <w:pPr>
        <w:pStyle w:val="Heading4"/>
      </w:pPr>
      <w:r w:rsidRPr="00323EBD">
        <w:t xml:space="preserve">The Capitalist system is unsustainable and continues the gendered society through work and social security services </w:t>
      </w:r>
    </w:p>
    <w:p w14:paraId="6A040769" w14:textId="77777777" w:rsidR="004250C4" w:rsidRPr="00323EBD" w:rsidRDefault="004250C4" w:rsidP="004250C4">
      <w:pPr>
        <w:rPr>
          <w:sz w:val="20"/>
          <w:szCs w:val="20"/>
        </w:rPr>
      </w:pPr>
      <w:r w:rsidRPr="00323EBD">
        <w:rPr>
          <w:b/>
          <w:bCs/>
        </w:rPr>
        <w:t>Leonard and Fraser 16</w:t>
      </w:r>
      <w:r w:rsidRPr="00323EBD">
        <w:t xml:space="preserve"> </w:t>
      </w:r>
      <w:r w:rsidRPr="00323EBD">
        <w:rPr>
          <w:sz w:val="20"/>
          <w:szCs w:val="20"/>
        </w:rPr>
        <w:t>- (Nancy Fraser is a professor of philosophy and politics at The New School for Social Research and one of the most respected critical theorists working today and Sarah Leonard is a senior editor at the Nation and an editor at large at Dissent. Sarah Leonard is a senior editor at the Nation and an editor at large at Dissent), "Capitalism’s Crisis of Care," Dissent Magazine, https://www.dissentmagazine.org/article/nancy-fraser-interview-capitalism-crisis-of-care/  //mish</w:t>
      </w:r>
    </w:p>
    <w:p w14:paraId="379D2661" w14:textId="77777777" w:rsidR="004250C4" w:rsidRPr="00323EBD" w:rsidRDefault="004250C4" w:rsidP="004250C4">
      <w:pPr>
        <w:rPr>
          <w:sz w:val="16"/>
        </w:rPr>
      </w:pPr>
      <w:r w:rsidRPr="00323EBD">
        <w:rPr>
          <w:sz w:val="16"/>
        </w:rPr>
        <w:t>Leonard: In your judgment, we have entered a crisis of care. What does that mean and how have we arrived here?</w:t>
      </w:r>
    </w:p>
    <w:p w14:paraId="22D62BE9" w14:textId="77777777" w:rsidR="004250C4" w:rsidRPr="00323EBD" w:rsidRDefault="004250C4" w:rsidP="004250C4">
      <w:pPr>
        <w:rPr>
          <w:u w:val="single"/>
        </w:rPr>
      </w:pPr>
      <w:r w:rsidRPr="00323EBD">
        <w:rPr>
          <w:sz w:val="16"/>
        </w:rPr>
        <w:t xml:space="preserve">Fraser: </w:t>
      </w:r>
      <w:r w:rsidRPr="00323EBD">
        <w:rPr>
          <w:rStyle w:val="StyleUnderline"/>
        </w:rPr>
        <w:t>In capitalist societies, the capacities available for social reproduction are accorded no monetized value</w:t>
      </w:r>
      <w:r w:rsidRPr="00323EBD">
        <w:rPr>
          <w:sz w:val="16"/>
        </w:rPr>
        <w:t xml:space="preserve">. They are taken for granted, </w:t>
      </w:r>
      <w:r w:rsidRPr="00323EBD">
        <w:rPr>
          <w:u w:val="single"/>
        </w:rPr>
        <w:t>treated as free and infinitely available “gifts,” which require no attention or replenishment</w:t>
      </w:r>
      <w:r w:rsidRPr="00323EBD">
        <w:rPr>
          <w:sz w:val="16"/>
        </w:rPr>
        <w:t xml:space="preserve">. </w:t>
      </w:r>
      <w:r w:rsidRPr="00323EBD">
        <w:rPr>
          <w:u w:val="single"/>
        </w:rPr>
        <w:t>It’s assumed that there will always be sufficient energies to sustain the social connections on which economic production, and society more generally, depend.</w:t>
      </w:r>
      <w:r w:rsidRPr="00323EBD">
        <w:rPr>
          <w:sz w:val="16"/>
        </w:rPr>
        <w:t xml:space="preserve"> This is very similar to the way that </w:t>
      </w:r>
      <w:r w:rsidRPr="00323EBD">
        <w:rPr>
          <w:u w:val="single"/>
        </w:rPr>
        <w:t>nature is treated in capitalist societies, as an infinite reservoir from which we can take as much as we want and into which we can dump any amount of waste</w:t>
      </w:r>
      <w:r w:rsidRPr="00323EBD">
        <w:rPr>
          <w:sz w:val="16"/>
        </w:rPr>
        <w:t xml:space="preserve">. In fact, </w:t>
      </w:r>
      <w:r w:rsidRPr="00323EBD">
        <w:rPr>
          <w:u w:val="single"/>
        </w:rPr>
        <w:t>neither nature nor social reproductive capacities are infinite; both of them can be stretched to the breaking point</w:t>
      </w:r>
      <w:r w:rsidRPr="00323EBD">
        <w:rPr>
          <w:sz w:val="16"/>
        </w:rPr>
        <w:t xml:space="preserve">. Many people already appreciate this in the case of nature, and we are starting to understand it as well in the case of “care.” </w:t>
      </w:r>
      <w:r w:rsidRPr="00323EBD">
        <w:rPr>
          <w:u w:val="single"/>
        </w:rPr>
        <w:t>When a society simultaneously withdraws public support for social reproduction and conscripts the chief providers of it into long and grueling hours of paid work, it depletes the very social capacities on which it depends</w:t>
      </w:r>
      <w:r w:rsidRPr="00323EBD">
        <w:rPr>
          <w:sz w:val="16"/>
        </w:rPr>
        <w:t xml:space="preserve">. This is exactly our situation today. </w:t>
      </w:r>
      <w:r w:rsidRPr="00323EBD">
        <w:rPr>
          <w:u w:val="single"/>
        </w:rPr>
        <w:t>The current, financialized form of capitalism is systematically consuming our capacities to sustain social bonds, like a tiger that eats its own tail. The result is a “crisis of care” that is every bit as serious and systemic as the current ecological crisis, with which it is, in any case, intertwined.</w:t>
      </w:r>
    </w:p>
    <w:p w14:paraId="0D5F46DD" w14:textId="77777777" w:rsidR="004250C4" w:rsidRPr="00323EBD" w:rsidRDefault="004250C4" w:rsidP="004250C4">
      <w:pPr>
        <w:rPr>
          <w:sz w:val="16"/>
        </w:rPr>
      </w:pPr>
      <w:r w:rsidRPr="00323EBD">
        <w:rPr>
          <w:sz w:val="16"/>
        </w:rPr>
        <w:t xml:space="preserve">To understand how we got here, I would contrast this form of capitalism with previous forms. It is a common idea that the history of capitalism consists of a succession of different regimes of accumulation—for example, liberal capitalism, state-managed (or social-democratic) capitalism, and neoliberal financialized capitalism. Scholars usually distinguish between these regimes in terms of the distinctive ways in which states and markets are related in each. But </w:t>
      </w:r>
      <w:r w:rsidRPr="00323EBD">
        <w:rPr>
          <w:u w:val="single"/>
        </w:rPr>
        <w:t>they have neglected the relation between production and reproduction, which is equally consequential. That relation is a defining feature of capitalist society and belongs at the center of our analysis of it</w:t>
      </w:r>
      <w:r w:rsidRPr="00323EBD">
        <w:rPr>
          <w:sz w:val="16"/>
        </w:rPr>
        <w:t>. We can go a long way toward understanding capitalism’s history by focusing on how social reproduction is organized in each of its phases: for any given era, how much of “care work” is commodified? How much is supported through state or corporate provision? How much is located in households? In neighborhoods? In civil society?</w:t>
      </w:r>
    </w:p>
    <w:p w14:paraId="1B2E4F20" w14:textId="77777777" w:rsidR="004250C4" w:rsidRPr="00323EBD" w:rsidRDefault="004250C4" w:rsidP="004250C4">
      <w:pPr>
        <w:rPr>
          <w:sz w:val="16"/>
        </w:rPr>
      </w:pPr>
      <w:r w:rsidRPr="00323EBD">
        <w:rPr>
          <w:sz w:val="16"/>
        </w:rPr>
        <w:t xml:space="preserve">On this basis, we can trace a historical path from the so-called liberal capitalism of the nineteenth century to the state-managed regime of the mid-twentieth and on to the financialized capitalism of the present day. In a nutshell: </w:t>
      </w:r>
      <w:r w:rsidRPr="00323EBD">
        <w:rPr>
          <w:u w:val="single"/>
        </w:rPr>
        <w:t>liberal capitalism privatized social reproduction; state-managed capitalism partially socialized it; financialized capitalism is increasingly commodifying it</w:t>
      </w:r>
      <w:r w:rsidRPr="00323EBD">
        <w:rPr>
          <w:sz w:val="16"/>
        </w:rPr>
        <w:t xml:space="preserve">. In each case, a specific organization of social reproduction went with a distinctive set of gender and family ideals: </w:t>
      </w:r>
      <w:r w:rsidRPr="00323EBD">
        <w:rPr>
          <w:u w:val="single"/>
        </w:rPr>
        <w:t>from the liberal-capitalist vision of “separate spheres” to the social-democratic model of the “family wage” to the neoliberal financialized norm of the “two-earner family</w:t>
      </w:r>
      <w:r w:rsidRPr="00323EBD">
        <w:rPr>
          <w:sz w:val="16"/>
        </w:rPr>
        <w:t>.” Let me explain.</w:t>
      </w:r>
    </w:p>
    <w:p w14:paraId="5A9E3300" w14:textId="77777777" w:rsidR="004250C4" w:rsidRPr="00323EBD" w:rsidRDefault="004250C4" w:rsidP="004250C4">
      <w:pPr>
        <w:rPr>
          <w:u w:val="single"/>
        </w:rPr>
      </w:pPr>
      <w:r w:rsidRPr="00323EBD">
        <w:rPr>
          <w:sz w:val="16"/>
        </w:rPr>
        <w:t xml:space="preserve">The case of liberal capitalism is pretty clear. </w:t>
      </w:r>
      <w:r w:rsidRPr="00323EBD">
        <w:rPr>
          <w:u w:val="single"/>
        </w:rPr>
        <w:t>States largely looked on from the sidelines as industrialists dragooned newly proletarianized people, including women and children, into the factories and mines</w:t>
      </w:r>
      <w:r w:rsidRPr="00323EBD">
        <w:rPr>
          <w:sz w:val="16"/>
        </w:rPr>
        <w:t xml:space="preserve">. </w:t>
      </w:r>
      <w:r w:rsidRPr="00323EBD">
        <w:rPr>
          <w:u w:val="single"/>
        </w:rPr>
        <w:t>The result was a crisis of social reproduction, which prompted a public outcry and campaigns for “protective legislation.”</w:t>
      </w:r>
      <w:r w:rsidRPr="00323EBD">
        <w:rPr>
          <w:sz w:val="16"/>
        </w:rPr>
        <w:t xml:space="preserve"> But such policies could not possibly solve the problem, and </w:t>
      </w:r>
      <w:r w:rsidRPr="00323EBD">
        <w:rPr>
          <w:u w:val="single"/>
        </w:rPr>
        <w:t>their effect was to leave working-class and peasant communities to fend for themselves as best they could</w:t>
      </w:r>
      <w:r w:rsidRPr="00323EBD">
        <w:rPr>
          <w:sz w:val="16"/>
        </w:rPr>
        <w:t xml:space="preserve">. Nevertheless, this form of capitalism was culturally generative. </w:t>
      </w:r>
      <w:r w:rsidRPr="00323EBD">
        <w:rPr>
          <w:u w:val="single"/>
        </w:rPr>
        <w:t>Recasting social reproduction as the province of women within the private family, it invented the new, bourgeois imaginary of domesticity, “separate spheres,” “the haven in the heartless world,” and “the angel in the house,” even as it deprived most people of the conditions needed to realize those ideals.</w:t>
      </w:r>
    </w:p>
    <w:p w14:paraId="02175F92" w14:textId="77777777" w:rsidR="004250C4" w:rsidRPr="00323EBD" w:rsidRDefault="004250C4" w:rsidP="004250C4">
      <w:pPr>
        <w:rPr>
          <w:u w:val="single"/>
        </w:rPr>
      </w:pPr>
      <w:r w:rsidRPr="00323EBD">
        <w:rPr>
          <w:sz w:val="16"/>
        </w:rPr>
        <w:t xml:space="preserve">Wracked by crisis, the liberal regime gave way in the twentieth century to a new, state-managed variant of capitalist society. </w:t>
      </w:r>
      <w:r w:rsidRPr="00323EBD">
        <w:rPr>
          <w:u w:val="single"/>
        </w:rPr>
        <w:t>In this phase, which was based on mass production and mass consumption, social reproduction was partially socialized, through state and corporate provision of “social welfare</w:t>
      </w:r>
      <w:r w:rsidRPr="00323EBD">
        <w:rPr>
          <w:sz w:val="16"/>
        </w:rPr>
        <w:t xml:space="preserve">.” </w:t>
      </w:r>
      <w:r w:rsidRPr="00323EBD">
        <w:rPr>
          <w:u w:val="single"/>
        </w:rPr>
        <w:t>And the increasingly quaint model of “separate spheres” gave way to the new, more “modern” norm of the “family wage.”</w:t>
      </w:r>
      <w:r w:rsidRPr="00323EBD">
        <w:rPr>
          <w:sz w:val="16"/>
        </w:rPr>
        <w:t xml:space="preserve"> </w:t>
      </w:r>
      <w:r w:rsidRPr="00323EBD">
        <w:rPr>
          <w:u w:val="single"/>
        </w:rPr>
        <w:t>According to that norm, which had the strong support of labor movements, the industrial workingman should be paid enough to support his whole family, enabling his wife to devote herself full-time to their children and household</w:t>
      </w:r>
      <w:r w:rsidRPr="00323EBD">
        <w:rPr>
          <w:sz w:val="16"/>
        </w:rPr>
        <w:t xml:space="preserve">. Again, only a relatively privileged minority achieved this ideal; but it was aspirational for many more—at least, in the wealthy North Atlantic states of the capitalist core. The colonies and post-colonies were excluded from these arrangements, which rested on continuing predation of the global South. </w:t>
      </w:r>
      <w:r w:rsidRPr="00323EBD">
        <w:rPr>
          <w:sz w:val="20"/>
          <w:szCs w:val="28"/>
          <w:u w:val="single"/>
        </w:rPr>
        <w:t>And there were built-in racial asymmetries in the United States, where domestic and agricultural workers were excluded from social security and other forms of public provision</w:t>
      </w:r>
      <w:r w:rsidRPr="00323EBD">
        <w:rPr>
          <w:sz w:val="28"/>
          <w:szCs w:val="28"/>
          <w:u w:val="single"/>
        </w:rPr>
        <w:t xml:space="preserve">. </w:t>
      </w:r>
      <w:r w:rsidRPr="00323EBD">
        <w:rPr>
          <w:u w:val="single"/>
        </w:rPr>
        <w:t>And of course, the family wage institutionalized women’s dependency and heteronormativity. So state-managed capitalism was no golden age, but still quite different from what we have today.</w:t>
      </w:r>
    </w:p>
    <w:p w14:paraId="55BA0BFA" w14:textId="77777777" w:rsidR="004250C4" w:rsidRPr="00323EBD" w:rsidRDefault="004250C4" w:rsidP="004250C4">
      <w:pPr>
        <w:rPr>
          <w:u w:val="single"/>
        </w:rPr>
      </w:pPr>
      <w:r w:rsidRPr="00323EBD">
        <w:rPr>
          <w:sz w:val="16"/>
        </w:rPr>
        <w:t xml:space="preserve">Today, of course, the family wage ideal is dead. It’s a casualty, on the one hand, of the fall in real wages, which makes it impossible to support a family on a single salary (unless one belongs to the 1 percent); and on the other hand, of the success of feminism, which delegitimized the idea of women’s dependency that was built into the family wage. As a result of this one-two punch, we now have the new norm of the “two-earner family.” Sounds lovely, doesn’t it—assuming you’re not single? Like the family wage ideal, however, this too is an obfuscation. </w:t>
      </w:r>
      <w:r w:rsidRPr="00323EBD">
        <w:rPr>
          <w:u w:val="single"/>
        </w:rPr>
        <w:t>It mystifies the steep rise in the number of hours of paid work now required to support a household, and if the household includes children or elderly relatives or people who are sick or disabled and cannot function as full-time wage earners, then so much the worse</w:t>
      </w:r>
      <w:r w:rsidRPr="00323EBD">
        <w:rPr>
          <w:sz w:val="16"/>
        </w:rPr>
        <w:t xml:space="preserve">. </w:t>
      </w:r>
      <w:r w:rsidRPr="00323EBD">
        <w:rPr>
          <w:u w:val="single"/>
        </w:rPr>
        <w:t>And if it’s a single-parent family, it’s even worse than that.</w:t>
      </w:r>
      <w:r w:rsidRPr="00323EBD">
        <w:rPr>
          <w:sz w:val="16"/>
        </w:rPr>
        <w:t xml:space="preserve"> Now add to this that the two-earner ideal is being promoted at a time of cutbacks in state provision. </w:t>
      </w:r>
      <w:r w:rsidRPr="00323EBD">
        <w:rPr>
          <w:u w:val="single"/>
        </w:rPr>
        <w:t>Between the need for increased working hours and the cutback in public services, the financialized capitalist regime is systematically depleting our capacities for sustaining social bonds. This form of capitalism is stretching our “caring” energies to the breaking point</w:t>
      </w:r>
      <w:r w:rsidRPr="00323EBD">
        <w:rPr>
          <w:sz w:val="16"/>
        </w:rPr>
        <w:t xml:space="preserve">. </w:t>
      </w:r>
      <w:r w:rsidRPr="00323EBD">
        <w:rPr>
          <w:u w:val="single"/>
        </w:rPr>
        <w:t>This “crisis of care” should be understood structurally. By no means contingent or accidental, it is the expression, under current conditions, of a tendency to social-reproductive crisis that is inherent in capitalist society, but that takes an especially acute form in the present regime of financialized capitalism.</w:t>
      </w:r>
    </w:p>
    <w:p w14:paraId="5D6A488B" w14:textId="77777777" w:rsidR="004250C4" w:rsidRDefault="004250C4" w:rsidP="004250C4">
      <w:pPr>
        <w:pStyle w:val="Heading3"/>
      </w:pPr>
      <w:r>
        <w:t>Impact---structural violence</w:t>
      </w:r>
    </w:p>
    <w:p w14:paraId="516DDB5B" w14:textId="77777777" w:rsidR="004250C4" w:rsidRDefault="004250C4" w:rsidP="004250C4">
      <w:pPr>
        <w:pStyle w:val="Heading4"/>
      </w:pPr>
      <w:r>
        <w:t xml:space="preserve">gender hierarchies form the basis for structural violence, conflict &amp; violent nationalism, despite female success &amp; agency </w:t>
      </w:r>
    </w:p>
    <w:p w14:paraId="7E850A3F" w14:textId="77777777" w:rsidR="004250C4" w:rsidRPr="005D768D" w:rsidRDefault="004250C4" w:rsidP="004250C4">
      <w:r>
        <w:rPr>
          <w:rStyle w:val="Style13ptBold"/>
        </w:rPr>
        <w:t xml:space="preserve">Hudson et al 09 </w:t>
      </w:r>
      <w:r w:rsidRPr="005D768D">
        <w:t xml:space="preserve">[Valerie M. Hudson, Professor of Political Science at Brigham Young University, Mary Caprioli, Professor of Political Science at the University of Minnesota–Duluth, Bonnie Ballif- Spanvill, Professor of Psychology and Director of the Women’s Research Institute at Brigham Young University, Rose McDermott, Professor of Political Science at Brown University, Chad F. Emmett, Professor of Geography at Brigham Young University, The Heart of the Matter: The Security of Women and the Security of States, International Security, Vol. 33, No. 3 (Winter 2008/09), pp. 7–45] </w:t>
      </w:r>
    </w:p>
    <w:p w14:paraId="50E70B12" w14:textId="77777777" w:rsidR="004250C4" w:rsidRDefault="004250C4" w:rsidP="004250C4"/>
    <w:p w14:paraId="4AA098DD" w14:textId="77777777" w:rsidR="004250C4" w:rsidRPr="00293E4D" w:rsidRDefault="004250C4" w:rsidP="004250C4">
      <w:pPr>
        <w:rPr>
          <w:b/>
          <w:u w:val="single"/>
        </w:rPr>
      </w:pPr>
      <w:r w:rsidRPr="00293E4D">
        <w:rPr>
          <w:sz w:val="16"/>
        </w:rPr>
        <w:t xml:space="preserve">The concordance between this list and the means by which gender inequality is typically maintained in human societies is clear. </w:t>
      </w:r>
      <w:r w:rsidRPr="00293E4D">
        <w:rPr>
          <w:rStyle w:val="StyleUnderline"/>
        </w:rPr>
        <w:t>Gender roles lead to highly differential possibilities for personal s</w:t>
      </w:r>
      <w:r>
        <w:rPr>
          <w:rStyle w:val="StyleUnderline"/>
        </w:rPr>
        <w:t>ecurity, development, and pros</w:t>
      </w:r>
      <w:r w:rsidRPr="00293E4D">
        <w:rPr>
          <w:rStyle w:val="StyleUnderline"/>
        </w:rPr>
        <w:t>perity</w:t>
      </w:r>
      <w:r w:rsidRPr="00293E4D">
        <w:rPr>
          <w:sz w:val="16"/>
        </w:rPr>
        <w:t xml:space="preserve">, even in today’s world. An example of this kind of exploitation occurs when women “naturally” receive less pay than men for equal work, or when domestic violence is considered “normal.” The second component, </w:t>
      </w:r>
      <w:r w:rsidRPr="00293E4D">
        <w:rPr>
          <w:rStyle w:val="StyleUnderline"/>
        </w:rPr>
        <w:t xml:space="preserve">manipulation of consciousness to ensure acquiescence, is maintained through </w:t>
      </w:r>
      <w:r w:rsidRPr="00E90D75">
        <w:rPr>
          <w:rStyle w:val="StyleUnderline"/>
          <w:highlight w:val="yellow"/>
        </w:rPr>
        <w:t>socialization, gender stereotyping, and a constant threat of domestic violen</w:t>
      </w:r>
      <w:r w:rsidRPr="00293E4D">
        <w:rPr>
          <w:rStyle w:val="StyleUnderline"/>
        </w:rPr>
        <w:t xml:space="preserve">ce—all of which </w:t>
      </w:r>
      <w:r w:rsidRPr="00E90D75">
        <w:rPr>
          <w:rStyle w:val="StyleUnderline"/>
          <w:highlight w:val="yellow"/>
        </w:rPr>
        <w:t>insidiously identify women as inferior</w:t>
      </w:r>
      <w:r w:rsidRPr="00293E4D">
        <w:rPr>
          <w:sz w:val="16"/>
        </w:rPr>
        <w:t xml:space="preserve">. The perpetrators of female infanticide, for example, are virtually all female. The third component, </w:t>
      </w:r>
      <w:r w:rsidRPr="00293E4D">
        <w:rPr>
          <w:rStyle w:val="StyleUnderline"/>
        </w:rPr>
        <w:t>fragmentation, is easily effected from women’s circumstances of patrilocality and greater family responsibilities</w:t>
      </w:r>
      <w:r w:rsidRPr="00293E4D">
        <w:rPr>
          <w:sz w:val="16"/>
        </w:rPr>
        <w:t xml:space="preserve"> (and in some cases, the practice of physical purdah), thus </w:t>
      </w:r>
      <w:r w:rsidRPr="00E90D75">
        <w:rPr>
          <w:rStyle w:val="StyleUnderline"/>
          <w:highlight w:val="yellow"/>
        </w:rPr>
        <w:t>minimizing social access</w:t>
      </w:r>
      <w:r w:rsidRPr="00293E4D">
        <w:rPr>
          <w:rStyle w:val="StyleUnderline"/>
        </w:rPr>
        <w:t xml:space="preserve"> that could otherwise be used to build net- works with other women</w:t>
      </w:r>
      <w:r w:rsidRPr="00293E4D">
        <w:rPr>
          <w:sz w:val="16"/>
        </w:rPr>
        <w:t xml:space="preserve">. And finally, </w:t>
      </w:r>
      <w:r w:rsidRPr="00293E4D">
        <w:rPr>
          <w:rStyle w:val="StyleUnderline"/>
        </w:rPr>
        <w:t>marginalization serves to clearly distinguish men and women, with no doubt as to the relative status of each sex.</w:t>
      </w:r>
      <w:r>
        <w:rPr>
          <w:rStyle w:val="StyleUnderline"/>
        </w:rPr>
        <w:t xml:space="preserve"> </w:t>
      </w:r>
      <w:r w:rsidRPr="00293E4D">
        <w:rPr>
          <w:sz w:val="16"/>
        </w:rPr>
        <w:t xml:space="preserve">Galtung posits that </w:t>
      </w:r>
      <w:r w:rsidRPr="00E90D75">
        <w:rPr>
          <w:rStyle w:val="StyleUnderline"/>
          <w:highlight w:val="yellow"/>
        </w:rPr>
        <w:t>structural violence arises from cultural violence, that is, the day-to-day use of overt or implicit force to obtain one’s ends in social relations</w:t>
      </w:r>
      <w:r w:rsidRPr="00293E4D">
        <w:rPr>
          <w:sz w:val="16"/>
        </w:rPr>
        <w:t xml:space="preserve">. Thus, while structural violence may obviate the need for open violence in the public sphere, it is based on open or implicit violence in the private sphere of the home. Norms of cultural violence diffuse within religion, ideology, language, and art, among other aspects of culture. “Cultural violence makes direct and structural violence look, even feel, right—or at least not wrong,” writes Galtung.44 </w:t>
      </w:r>
      <w:r w:rsidRPr="00293E4D">
        <w:rPr>
          <w:rStyle w:val="StyleUnderline"/>
        </w:rPr>
        <w:t xml:space="preserve">Violent </w:t>
      </w:r>
      <w:r w:rsidRPr="00E90D75">
        <w:rPr>
          <w:rStyle w:val="StyleUnderline"/>
          <w:highlight w:val="yellow"/>
        </w:rPr>
        <w:t>patriarchy is the primary basis of cultural violence in human collectives: although women have become active agents with notable success</w:t>
      </w:r>
      <w:r w:rsidRPr="00293E4D">
        <w:rPr>
          <w:rStyle w:val="StyleUnderline"/>
        </w:rPr>
        <w:t xml:space="preserve"> in the struggle for equality in many states, </w:t>
      </w:r>
      <w:r w:rsidRPr="00E90D75">
        <w:rPr>
          <w:rStyle w:val="StyleUnderline"/>
          <w:highlight w:val="yellow"/>
        </w:rPr>
        <w:t>violence re- mains an enduring component of relations between men and women in the private sphere</w:t>
      </w:r>
      <w:r w:rsidRPr="00293E4D">
        <w:rPr>
          <w:rStyle w:val="StyleUnderline"/>
        </w:rPr>
        <w:t xml:space="preserve"> the world over, </w:t>
      </w:r>
      <w:r w:rsidRPr="00E90D75">
        <w:rPr>
          <w:rStyle w:val="StyleUnderline"/>
          <w:highlight w:val="yellow"/>
        </w:rPr>
        <w:t>providing</w:t>
      </w:r>
      <w:r w:rsidRPr="00293E4D">
        <w:rPr>
          <w:rStyle w:val="StyleUnderline"/>
        </w:rPr>
        <w:t xml:space="preserve"> a natural wellspring for </w:t>
      </w:r>
      <w:r w:rsidRPr="00E90D75">
        <w:rPr>
          <w:rStyle w:val="StyleUnderline"/>
          <w:highlight w:val="yellow"/>
        </w:rPr>
        <w:t>social diffusion</w:t>
      </w:r>
      <w:r w:rsidRPr="00293E4D">
        <w:rPr>
          <w:sz w:val="16"/>
        </w:rPr>
        <w:t xml:space="preserve">.45 </w:t>
      </w:r>
      <w:r>
        <w:rPr>
          <w:b/>
          <w:u w:val="single"/>
        </w:rPr>
        <w:t xml:space="preserve"> </w:t>
      </w:r>
      <w:r w:rsidRPr="00764710">
        <w:rPr>
          <w:rStyle w:val="Emphasis"/>
          <w:highlight w:val="yellow"/>
        </w:rPr>
        <w:t>Gendered hierarchies</w:t>
      </w:r>
      <w:r w:rsidRPr="00293E4D">
        <w:rPr>
          <w:rStyle w:val="StyleUnderline"/>
        </w:rPr>
        <w:t xml:space="preserve"> also help </w:t>
      </w:r>
      <w:r w:rsidRPr="00764710">
        <w:rPr>
          <w:rStyle w:val="Emphasis"/>
          <w:highlight w:val="yellow"/>
        </w:rPr>
        <w:t>explain the violence associated with nationalism, for the hierarchized difference between men and women that is at the root of structural inequality and violence diffuses to become an integral aspect of nationalism</w:t>
      </w:r>
      <w:r w:rsidRPr="00293E4D">
        <w:rPr>
          <w:sz w:val="16"/>
        </w:rPr>
        <w:t>. Evolutionary theory tells us that clan or national identity is al- most exclusively male-defined, for in the evolutionary landscape, it was males who defined who was a member of the in-group, and who belonged to out- groups, based on male reproductive concerns. “</w:t>
      </w:r>
      <w:r w:rsidRPr="00293E4D">
        <w:rPr>
          <w:rStyle w:val="StyleUnderline"/>
        </w:rPr>
        <w:t xml:space="preserve">Gender relations are a </w:t>
      </w:r>
      <w:r w:rsidRPr="00E90D75">
        <w:rPr>
          <w:rStyle w:val="StyleUnderline"/>
          <w:highlight w:val="yellow"/>
        </w:rPr>
        <w:t>crucial</w:t>
      </w:r>
      <w:r w:rsidRPr="00293E4D">
        <w:rPr>
          <w:rStyle w:val="StyleUnderline"/>
        </w:rPr>
        <w:t xml:space="preserve">, not peripheral, </w:t>
      </w:r>
      <w:r w:rsidRPr="00E90D75">
        <w:rPr>
          <w:rStyle w:val="StyleUnderline"/>
          <w:highlight w:val="yellow"/>
        </w:rPr>
        <w:t>dimension of the dynamics of group identities and intergroup conflicts</w:t>
      </w:r>
      <w:r w:rsidRPr="00293E4D">
        <w:rPr>
          <w:sz w:val="16"/>
        </w:rPr>
        <w:t xml:space="preserve">,” writes Spike Peterson,46 thus helping to explain the </w:t>
      </w:r>
      <w:r w:rsidRPr="00293E4D">
        <w:rPr>
          <w:rStyle w:val="StyleUnderline"/>
        </w:rPr>
        <w:t xml:space="preserve">inherent nationalist antipathy toward feminist goals. Given this </w:t>
      </w:r>
      <w:r w:rsidRPr="00E90D75">
        <w:rPr>
          <w:rStyle w:val="StyleUnderline"/>
          <w:highlight w:val="yellow"/>
        </w:rPr>
        <w:t>linkage between violent patriarchy and nationalism,</w:t>
      </w:r>
      <w:r w:rsidRPr="00293E4D">
        <w:rPr>
          <w:rStyle w:val="StyleUnderline"/>
        </w:rPr>
        <w:t xml:space="preserve"> any reforms of the cultural distribution of power between men and women will be viewed as a threat to nationalist efforts to protect or unify the community</w:t>
      </w:r>
      <w:r w:rsidRPr="00293E4D">
        <w:rPr>
          <w:sz w:val="16"/>
        </w:rPr>
        <w:t xml:space="preserve">.47 Legitimized by gendered structural and cultural violence, </w:t>
      </w:r>
      <w:r w:rsidRPr="00E90D75">
        <w:rPr>
          <w:rStyle w:val="StyleUnderline"/>
        </w:rPr>
        <w:t>patriarchal nationalism provides justification for advancing state interests through the use of</w:t>
      </w:r>
      <w:r w:rsidRPr="00293E4D">
        <w:rPr>
          <w:rStyle w:val="StyleUnderline"/>
        </w:rPr>
        <w:t xml:space="preserve"> force</w:t>
      </w:r>
      <w:r w:rsidRPr="00293E4D">
        <w:rPr>
          <w:sz w:val="16"/>
        </w:rPr>
        <w:t xml:space="preserve">. In that light, we </w:t>
      </w:r>
      <w:r w:rsidRPr="00293E4D">
        <w:rPr>
          <w:rStyle w:val="StyleUnderline"/>
        </w:rPr>
        <w:t xml:space="preserve">would expect that neither </w:t>
      </w:r>
      <w:r w:rsidRPr="00E90D75">
        <w:rPr>
          <w:rStyle w:val="StyleUnderline"/>
          <w:highlight w:val="yellow"/>
        </w:rPr>
        <w:t>a meaningful decrease in societal violence nor a sustainable peace among nations is possible in human society without a decrease in gender inequality</w:t>
      </w:r>
      <w:r w:rsidRPr="00293E4D">
        <w:rPr>
          <w:sz w:val="16"/>
        </w:rPr>
        <w:t>.48 But is that possible?</w:t>
      </w:r>
    </w:p>
    <w:p w14:paraId="0E1542A3" w14:textId="77777777" w:rsidR="004250C4" w:rsidRPr="00E90D75" w:rsidRDefault="004250C4" w:rsidP="004250C4"/>
    <w:p w14:paraId="60AA0D5A" w14:textId="77777777" w:rsidR="004250C4" w:rsidRDefault="004250C4" w:rsidP="004250C4">
      <w:pPr>
        <w:pStyle w:val="Heading2"/>
      </w:pPr>
      <w:r>
        <w:t>Alt/FW</w:t>
      </w:r>
    </w:p>
    <w:p w14:paraId="76CF20FD" w14:textId="77777777" w:rsidR="004250C4" w:rsidRPr="00323EBD" w:rsidRDefault="004250C4" w:rsidP="004250C4">
      <w:pPr>
        <w:pStyle w:val="Heading3"/>
      </w:pPr>
      <w:r w:rsidRPr="00323EBD">
        <w:t>FW---2NC</w:t>
      </w:r>
    </w:p>
    <w:p w14:paraId="03318E50" w14:textId="77777777" w:rsidR="004250C4" w:rsidRPr="00323EBD" w:rsidRDefault="004250C4" w:rsidP="004250C4">
      <w:pPr>
        <w:pStyle w:val="Heading4"/>
      </w:pPr>
      <w:r w:rsidRPr="00323EBD">
        <w:t xml:space="preserve">Descriptive is constitutive. Instead of “problem solving” in </w:t>
      </w:r>
      <w:r w:rsidRPr="00323EBD">
        <w:rPr>
          <w:i/>
        </w:rPr>
        <w:t xml:space="preserve">this </w:t>
      </w:r>
      <w:r w:rsidRPr="00323EBD">
        <w:t xml:space="preserve">world as given, we should </w:t>
      </w:r>
      <w:r w:rsidRPr="00323EBD">
        <w:rPr>
          <w:i/>
        </w:rPr>
        <w:t xml:space="preserve">decolonize </w:t>
      </w:r>
      <w:r w:rsidRPr="00323EBD">
        <w:t>what makes the world.</w:t>
      </w:r>
    </w:p>
    <w:p w14:paraId="1F2D450B" w14:textId="77777777" w:rsidR="004250C4" w:rsidRPr="00323EBD" w:rsidRDefault="004250C4" w:rsidP="004250C4">
      <w:r w:rsidRPr="00323EBD">
        <w:rPr>
          <w:rStyle w:val="Style13ptBold"/>
        </w:rPr>
        <w:t>Adamson, PhD, ’20</w:t>
      </w:r>
      <w:r w:rsidRPr="00323EBD">
        <w:t xml:space="preserve"> [Fiona, Associate Professor of IR @University of London, PhD @Columbia, "Pushing the Boundaries: Can We “Decolonize” Security Studies?" </w:t>
      </w:r>
      <w:r w:rsidRPr="00323EBD">
        <w:rPr>
          <w:i/>
          <w:iCs/>
        </w:rPr>
        <w:t>Journal of Global Security Studies</w:t>
      </w:r>
      <w:r w:rsidRPr="00323EBD">
        <w:t xml:space="preserve"> 5.1 (2020): 129-135]</w:t>
      </w:r>
    </w:p>
    <w:p w14:paraId="26BE7065" w14:textId="77777777" w:rsidR="004250C4" w:rsidRPr="00323EBD" w:rsidRDefault="004250C4" w:rsidP="004250C4">
      <w:r w:rsidRPr="00323EBD">
        <w:t>Inclusion and Exclusion: Problem-Solving vs Critical Approaches</w:t>
      </w:r>
    </w:p>
    <w:p w14:paraId="72EAA26A" w14:textId="77777777" w:rsidR="004250C4" w:rsidRPr="00323EBD" w:rsidRDefault="004250C4" w:rsidP="004250C4">
      <w:r w:rsidRPr="00323EBD">
        <w:t>Reflecting on the attacks of 9/11 and the impending US led War in Iraq, Steve Smith, in his 2003 Presidential Address to the International Studies Association, argued that International Relations (</w:t>
      </w:r>
      <w:r w:rsidRPr="00323EBD">
        <w:rPr>
          <w:rStyle w:val="StyleUnderline"/>
          <w:highlight w:val="yellow"/>
        </w:rPr>
        <w:t>IR</w:t>
      </w:r>
      <w:r w:rsidRPr="00323EBD">
        <w:t xml:space="preserve">) </w:t>
      </w:r>
      <w:r w:rsidRPr="00323EBD">
        <w:rPr>
          <w:rStyle w:val="StyleUnderline"/>
          <w:highlight w:val="yellow"/>
        </w:rPr>
        <w:t>scholars are “complicit in</w:t>
      </w:r>
      <w:r w:rsidRPr="00323EBD">
        <w:rPr>
          <w:rStyle w:val="StyleUnderline"/>
        </w:rPr>
        <w:t xml:space="preserve"> the </w:t>
      </w:r>
      <w:r w:rsidRPr="00323EBD">
        <w:rPr>
          <w:rStyle w:val="StyleUnderline"/>
          <w:highlight w:val="yellow"/>
        </w:rPr>
        <w:t>constitution of this world</w:t>
      </w:r>
      <w:r w:rsidRPr="00323EBD">
        <w:rPr>
          <w:rStyle w:val="StyleUnderline"/>
        </w:rPr>
        <w:t xml:space="preserve"> of international relations</w:t>
      </w:r>
      <w:r w:rsidRPr="00323EBD">
        <w:t>,” asserting that “</w:t>
      </w:r>
      <w:r w:rsidRPr="00323EBD">
        <w:rPr>
          <w:rStyle w:val="StyleUnderline"/>
        </w:rPr>
        <w:t xml:space="preserve">the </w:t>
      </w:r>
      <w:r w:rsidRPr="00323EBD">
        <w:rPr>
          <w:rStyle w:val="StyleUnderline"/>
          <w:highlight w:val="yellow"/>
        </w:rPr>
        <w:t>discipline</w:t>
      </w:r>
      <w:r w:rsidRPr="00323EBD">
        <w:rPr>
          <w:rStyle w:val="StyleUnderline"/>
        </w:rPr>
        <w:t xml:space="preserve"> has helped to sing into existence the world…by </w:t>
      </w:r>
      <w:r w:rsidRPr="00323EBD">
        <w:rPr>
          <w:rStyle w:val="StyleUnderline"/>
          <w:highlight w:val="yellow"/>
        </w:rPr>
        <w:t>reflecting</w:t>
      </w:r>
      <w:r w:rsidRPr="00323EBD">
        <w:rPr>
          <w:rStyle w:val="StyleUnderline"/>
        </w:rPr>
        <w:t xml:space="preserve"> the </w:t>
      </w:r>
      <w:r w:rsidRPr="00323EBD">
        <w:rPr>
          <w:rStyle w:val="StyleUnderline"/>
          <w:highlight w:val="yellow"/>
        </w:rPr>
        <w:t xml:space="preserve">interests of the dominant in what were </w:t>
      </w:r>
      <w:r w:rsidRPr="00323EBD">
        <w:rPr>
          <w:rStyle w:val="Emphasis"/>
          <w:highlight w:val="yellow"/>
        </w:rPr>
        <w:t>presented as</w:t>
      </w:r>
      <w:r w:rsidRPr="00323EBD">
        <w:rPr>
          <w:rStyle w:val="Emphasis"/>
        </w:rPr>
        <w:t xml:space="preserve"> being </w:t>
      </w:r>
      <w:r w:rsidRPr="00323EBD">
        <w:rPr>
          <w:rStyle w:val="Emphasis"/>
          <w:highlight w:val="yellow"/>
        </w:rPr>
        <w:t>neutral</w:t>
      </w:r>
      <w:r w:rsidRPr="00323EBD">
        <w:rPr>
          <w:rStyle w:val="StyleUnderline"/>
        </w:rPr>
        <w:t>,</w:t>
      </w:r>
      <w:r w:rsidRPr="00323EBD">
        <w:t xml:space="preserve"> and universal theories” (Smith 2004, 499). He went on to provocatively argue that scholars of </w:t>
      </w:r>
      <w:r w:rsidRPr="00323EBD">
        <w:rPr>
          <w:rStyle w:val="StyleUnderline"/>
        </w:rPr>
        <w:t>IR held</w:t>
      </w:r>
      <w:r w:rsidRPr="00323EBD">
        <w:t xml:space="preserve"> some share of </w:t>
      </w:r>
      <w:r w:rsidRPr="00323EBD">
        <w:rPr>
          <w:rStyle w:val="StyleUnderline"/>
        </w:rPr>
        <w:t>culpability</w:t>
      </w:r>
      <w:r w:rsidRPr="00323EBD">
        <w:t xml:space="preserve"> in world events </w:t>
      </w:r>
      <w:r w:rsidRPr="00323EBD">
        <w:rPr>
          <w:rStyle w:val="StyleUnderline"/>
        </w:rPr>
        <w:t>because</w:t>
      </w:r>
      <w:r w:rsidRPr="00323EBD">
        <w:t xml:space="preserve"> of what </w:t>
      </w:r>
      <w:r w:rsidRPr="00323EBD">
        <w:rPr>
          <w:rStyle w:val="StyleUnderline"/>
        </w:rPr>
        <w:t>the discipline</w:t>
      </w:r>
      <w:r w:rsidRPr="00323EBD">
        <w:t xml:space="preserve"> excluded or </w:t>
      </w:r>
      <w:r w:rsidRPr="00323EBD">
        <w:rPr>
          <w:rStyle w:val="StyleUnderline"/>
        </w:rPr>
        <w:t>ignored</w:t>
      </w:r>
      <w:r w:rsidRPr="00323EBD">
        <w:t>—</w:t>
      </w:r>
      <w:r w:rsidRPr="00323EBD">
        <w:rPr>
          <w:rStyle w:val="StyleUnderline"/>
        </w:rPr>
        <w:t>structural violence, economic inequality, and gender and racial injustices</w:t>
      </w:r>
      <w:r w:rsidRPr="00323EBD">
        <w:t>—all of which were issues viewed as lying outside the core concerns of the discipline. Urging scholars to beware of “political assumptions masquerading as technical ones,” he went on to reflect on how the theories and methods that scholars use are closely connected to their own position within the global system (Smith 2004, 503).</w:t>
      </w:r>
    </w:p>
    <w:p w14:paraId="2E65A08A" w14:textId="77777777" w:rsidR="004250C4" w:rsidRPr="00323EBD" w:rsidRDefault="004250C4" w:rsidP="004250C4">
      <w:r w:rsidRPr="00323EBD">
        <w:t xml:space="preserve">More than a decade and a half later, the essential point of Smith’s address—that </w:t>
      </w:r>
      <w:r w:rsidRPr="00323EBD">
        <w:rPr>
          <w:rStyle w:val="Emphasis"/>
          <w:highlight w:val="yellow"/>
        </w:rPr>
        <w:t>the assumptions</w:t>
      </w:r>
      <w:r w:rsidRPr="00323EBD">
        <w:rPr>
          <w:rStyle w:val="Emphasis"/>
        </w:rPr>
        <w:t xml:space="preserve">, categories, and language that </w:t>
      </w:r>
      <w:r w:rsidRPr="00323EBD">
        <w:rPr>
          <w:rStyle w:val="Emphasis"/>
          <w:highlight w:val="yellow"/>
        </w:rPr>
        <w:t>we use to describe and understand the world also</w:t>
      </w:r>
      <w:r w:rsidRPr="00323EBD">
        <w:rPr>
          <w:rStyle w:val="Emphasis"/>
        </w:rPr>
        <w:t xml:space="preserve"> construct and </w:t>
      </w:r>
      <w:r w:rsidRPr="00323EBD">
        <w:rPr>
          <w:rStyle w:val="Emphasis"/>
          <w:highlight w:val="yellow"/>
        </w:rPr>
        <w:t>constitute it</w:t>
      </w:r>
      <w:r w:rsidRPr="00323EBD">
        <w:rPr>
          <w:rStyle w:val="StyleUnderline"/>
        </w:rPr>
        <w:t>—is</w:t>
      </w:r>
      <w:r w:rsidRPr="00323EBD">
        <w:t xml:space="preserve"> still relevant, and forms an important starting point for thinking about dynamics of exclusion and inclusion in global security (studies). Although IR and security studies are less beholden to grand theories and paradigms than they were a decade and a half ago, many of the critiques that Smith lobbed at the discipline are nevertheless still salient. </w:t>
      </w:r>
      <w:r w:rsidRPr="00323EBD">
        <w:rPr>
          <w:rStyle w:val="StyleUnderline"/>
        </w:rPr>
        <w:t xml:space="preserve">Global </w:t>
      </w:r>
      <w:r w:rsidRPr="00323EBD">
        <w:rPr>
          <w:rStyle w:val="StyleUnderline"/>
          <w:highlight w:val="yellow"/>
        </w:rPr>
        <w:t>hierarchies of race, class, and gender</w:t>
      </w:r>
      <w:r w:rsidRPr="00323EBD">
        <w:t xml:space="preserve">, and the continuing influence of imperial and colonial legacies, </w:t>
      </w:r>
      <w:r w:rsidRPr="00323EBD">
        <w:rPr>
          <w:rStyle w:val="StyleUnderline"/>
          <w:highlight w:val="yellow"/>
        </w:rPr>
        <w:t>are yet to be</w:t>
      </w:r>
      <w:r w:rsidRPr="00323EBD">
        <w:rPr>
          <w:rStyle w:val="StyleUnderline"/>
        </w:rPr>
        <w:t xml:space="preserve"> fully </w:t>
      </w:r>
      <w:r w:rsidRPr="00323EBD">
        <w:rPr>
          <w:rStyle w:val="StyleUnderline"/>
          <w:highlight w:val="yellow"/>
        </w:rPr>
        <w:t>confronted</w:t>
      </w:r>
      <w:r w:rsidRPr="00323EBD">
        <w:t xml:space="preserve"> and engaged within the discipline. Furthermore, security studies is almost silent on issues such as the global climate change emergency (Goldstein 2016).</w:t>
      </w:r>
    </w:p>
    <w:p w14:paraId="0BCC947E" w14:textId="77777777" w:rsidR="004250C4" w:rsidRPr="00323EBD" w:rsidRDefault="004250C4" w:rsidP="004250C4">
      <w:r w:rsidRPr="00323EBD">
        <w:t xml:space="preserve">As Hazelton notes in her contribution to this symposium, the majority of the articles in this special issue focus on the policy effects and security outcomes of inclusion and exclusion. This fits squarely within what Cox (1981) referred to as </w:t>
      </w:r>
      <w:r w:rsidRPr="00323EBD">
        <w:rPr>
          <w:rStyle w:val="StyleUnderline"/>
        </w:rPr>
        <w:t xml:space="preserve">a </w:t>
      </w:r>
      <w:r w:rsidRPr="00323EBD">
        <w:rPr>
          <w:rStyle w:val="StyleUnderline"/>
          <w:highlight w:val="yellow"/>
        </w:rPr>
        <w:t>“problem-solving” framework</w:t>
      </w:r>
      <w:r w:rsidRPr="00323EBD">
        <w:t xml:space="preserve">, which </w:t>
      </w:r>
      <w:r w:rsidRPr="00323EBD">
        <w:rPr>
          <w:rStyle w:val="StyleUnderline"/>
          <w:highlight w:val="yellow"/>
        </w:rPr>
        <w:t>takes existing structures as given while seeking to solve problems that arise within them</w:t>
      </w:r>
      <w:r w:rsidRPr="00323EBD">
        <w:rPr>
          <w:highlight w:val="yellow"/>
        </w:rPr>
        <w:t>.</w:t>
      </w:r>
      <w:r w:rsidRPr="00323EBD">
        <w:t xml:space="preserve"> </w:t>
      </w:r>
    </w:p>
    <w:p w14:paraId="42696EC1" w14:textId="77777777" w:rsidR="004250C4" w:rsidRPr="00323EBD" w:rsidRDefault="004250C4" w:rsidP="004250C4"/>
    <w:p w14:paraId="61CAB8CE" w14:textId="77777777" w:rsidR="004250C4" w:rsidRPr="00323EBD" w:rsidRDefault="004250C4" w:rsidP="004250C4">
      <w:r w:rsidRPr="00323EBD">
        <w:t>Hendrix notes that the case studies in this issue use different conceptualizations and proxies of inclusion and exclusion, including representational, processual, and outcomeoriented. Moreover, many of the articles are underpinned by liberal assumptions about the security benefits of inclusion—an assumption that is partially challenged by both Hazelton and Hendrix in this forum. The empirical focus of the articles—on refugees (Chu 2019), gender (Spindel and Ralston 2019; Henshaw 2019), religious actors (Mateson 2019), and the micro-foundations of human security (Benzing 2019)—are certainly “inclusive” to the extent that they all travel well beyond “traditional” approaches to security that have focused on the interests and grand strategies of powerful nation-states. Indeed, they draw attention to constituencies that have often been excluded and marginalized within the field of security studies, such as women (Henshaw 2019), transgender individuals (Spindel and Ralston 2019), Islamic parties (Mateson 2019), and noncombatant civilians (Valentino and Sagan 2019). With the notable and important exception of Benzing’s contribution, however, the contributions as a whole tend toward a focus on causal explanations of how dynamics of inclusion and exclusion play out in particular cases, rather than on a broader critical project that seeks to understand issues of inclusion and exclusion in global and systemic-level terms (see also Widdick, this issue).</w:t>
      </w:r>
    </w:p>
    <w:p w14:paraId="392096BF" w14:textId="77777777" w:rsidR="004250C4" w:rsidRPr="00323EBD" w:rsidRDefault="004250C4" w:rsidP="004250C4">
      <w:pPr>
        <w:rPr>
          <w:rStyle w:val="StyleUnderline"/>
        </w:rPr>
      </w:pPr>
      <w:r w:rsidRPr="00323EBD">
        <w:rPr>
          <w:rStyle w:val="StyleUnderline"/>
        </w:rPr>
        <w:t>For example</w:t>
      </w:r>
      <w:r w:rsidRPr="00323EBD">
        <w:t xml:space="preserve">, Spindel and Ralson importantly </w:t>
      </w:r>
      <w:r w:rsidRPr="00323EBD">
        <w:rPr>
          <w:rStyle w:val="StyleUnderline"/>
        </w:rPr>
        <w:t>examine practices of inclusion and exclusion in the US military, but</w:t>
      </w:r>
      <w:r w:rsidRPr="00323EBD">
        <w:t xml:space="preserve"> they do </w:t>
      </w:r>
      <w:r w:rsidRPr="00323EBD">
        <w:rPr>
          <w:rStyle w:val="StyleUnderline"/>
        </w:rPr>
        <w:t>not</w:t>
      </w:r>
      <w:r w:rsidRPr="00323EBD">
        <w:t>, however, seek to op</w:t>
      </w:r>
      <w:r w:rsidRPr="00323EBD">
        <w:rPr>
          <w:rStyle w:val="StyleUnderline"/>
        </w:rPr>
        <w:t>en up discussions about or reflect on deeper questions about militarism, militarization, or US hegemon</w:t>
      </w:r>
      <w:r w:rsidRPr="00323EBD">
        <w:t xml:space="preserve">y; Chu examines the ways in which state rivalries lead to more or less inclusive approaches to refugees, but she does not seek to call into question the processes and assumptions that construct the administrative category of “refugee;” </w:t>
      </w:r>
      <w:r w:rsidRPr="00323EBD">
        <w:rPr>
          <w:rStyle w:val="StyleUnderline"/>
        </w:rPr>
        <w:t>Valentino and Sagan survey the extent to which US citizens value the lives of foreign civilians versus US military personnel, yet they do not seek to call into question the underlying logics of nationalism and national imaginaries</w:t>
      </w:r>
      <w:r w:rsidRPr="00323EBD">
        <w:t xml:space="preserve">; Henshaw examines the exclusion of women from Disarmament, Demobilization, and Reintegration (DDR) processes, yet she does not seek to critically interrogate the emergence of DDR as a key component in post-conflict peacebuilding; Mateson examines the security effects of excluding or repressing Islamist opposition groups, but does not necessarily aim to dissect the histories and structures that have produced such groups. </w:t>
      </w:r>
      <w:r w:rsidRPr="00323EBD">
        <w:rPr>
          <w:rStyle w:val="StyleUnderline"/>
          <w:highlight w:val="yellow"/>
        </w:rPr>
        <w:t>The point</w:t>
      </w:r>
      <w:r w:rsidRPr="00323EBD">
        <w:t xml:space="preserve"> here </w:t>
      </w:r>
      <w:r w:rsidRPr="00323EBD">
        <w:rPr>
          <w:rStyle w:val="StyleUnderline"/>
          <w:highlight w:val="yellow"/>
        </w:rPr>
        <w:t>is</w:t>
      </w:r>
      <w:r w:rsidRPr="00323EBD">
        <w:t xml:space="preserve"> not </w:t>
      </w:r>
      <w:r w:rsidRPr="00323EBD">
        <w:rPr>
          <w:rStyle w:val="StyleUnderline"/>
          <w:highlight w:val="yellow"/>
        </w:rPr>
        <w:t>to</w:t>
      </w:r>
      <w:r w:rsidRPr="00323EBD">
        <w:t xml:space="preserve"> critique individual articles—which all present important arguments that push the agenda of security studies forward in interesting ways. Rather, it is to use the opportunity that this special issue presents to </w:t>
      </w:r>
      <w:r w:rsidRPr="00323EBD">
        <w:rPr>
          <w:rStyle w:val="StyleUnderline"/>
          <w:highlight w:val="yellow"/>
        </w:rPr>
        <w:t>contrast a “problem-solving” approach</w:t>
      </w:r>
      <w:r w:rsidRPr="00323EBD">
        <w:rPr>
          <w:rStyle w:val="StyleUnderline"/>
        </w:rPr>
        <w:t xml:space="preserve"> to the study of exclusion and inclusion </w:t>
      </w:r>
      <w:r w:rsidRPr="00323EBD">
        <w:rPr>
          <w:rStyle w:val="StyleUnderline"/>
          <w:highlight w:val="yellow"/>
        </w:rPr>
        <w:t xml:space="preserve">with more </w:t>
      </w:r>
      <w:r w:rsidRPr="00323EBD">
        <w:rPr>
          <w:rStyle w:val="Emphasis"/>
          <w:highlight w:val="yellow"/>
        </w:rPr>
        <w:t>radical and critical approaches</w:t>
      </w:r>
      <w:r w:rsidRPr="00323EBD">
        <w:t xml:space="preserve">. </w:t>
      </w:r>
      <w:r w:rsidRPr="00323EBD">
        <w:rPr>
          <w:rStyle w:val="StyleUnderline"/>
          <w:highlight w:val="yellow"/>
        </w:rPr>
        <w:t>One such approach would be a “decolonial” approach, which provides an alternative perspective on inclusion and exclusion in global security studies.</w:t>
      </w:r>
    </w:p>
    <w:p w14:paraId="3243E40C" w14:textId="77777777" w:rsidR="004250C4" w:rsidRPr="00323EBD" w:rsidRDefault="004250C4" w:rsidP="004250C4">
      <w:pPr>
        <w:pStyle w:val="Heading4"/>
      </w:pPr>
      <w:r w:rsidRPr="00323EBD">
        <w:t xml:space="preserve">The 1AC’s traditional epistemology is incomplete and embodies masculine epistemology– rather than inducing mass conversion, introduction of feminist concerns is key to shape substantive issues. </w:t>
      </w:r>
    </w:p>
    <w:p w14:paraId="71905ED9" w14:textId="77777777" w:rsidR="004250C4" w:rsidRPr="00323EBD" w:rsidRDefault="004250C4" w:rsidP="004250C4">
      <w:pPr>
        <w:rPr>
          <w:sz w:val="20"/>
          <w:szCs w:val="20"/>
        </w:rPr>
      </w:pPr>
      <w:r w:rsidRPr="00323EBD">
        <w:rPr>
          <w:rStyle w:val="Style13ptBold"/>
        </w:rPr>
        <w:t>KUKLA and RUETSCHE 02</w:t>
      </w:r>
      <w:r w:rsidRPr="00323EBD">
        <w:t>- (</w:t>
      </w:r>
      <w:r w:rsidRPr="00323EBD">
        <w:rPr>
          <w:sz w:val="20"/>
          <w:szCs w:val="20"/>
        </w:rPr>
        <w:t>Quill Kukla is a Canadian and American philosopher. They are a Professor of Philosophy at Georgetown University and the Senior Research Scholar at the Kennedy Institute of Ethics. They are also Humboldt Research Scholar at Leibniz University Hannover for 2020 and 2021 September 2002. Laura Ruetsche is an American philosopher focusing on the foundations of quantum physics, feminist philosophy and philosophy of science. Ruetsche is a Professor and Chair of the department of philosophy at the University of Michigan.)  "Contingent Natures and Virtuous Knowers: Could Epistemology be ‘Gendered’? ," CANADIAN JOURNAL OF PHILOSOPHY, https://www-cambridge-org.proxy.lib.umich.edu/core/services/aop-cambridge-core/content/view/B9348239343AEB32DB623ACD0387E9CC/S0045509100002186a.pdf/contingent-natures-and-virtuous-knowers-could-epistemology-be-gendered.pdf  //mish</w:t>
      </w:r>
    </w:p>
    <w:p w14:paraId="4A939767" w14:textId="77777777" w:rsidR="004250C4" w:rsidRPr="00323EBD" w:rsidRDefault="004250C4" w:rsidP="004250C4">
      <w:pPr>
        <w:rPr>
          <w:u w:val="single"/>
        </w:rPr>
      </w:pPr>
      <w:r w:rsidRPr="00323EBD">
        <w:rPr>
          <w:sz w:val="16"/>
        </w:rPr>
        <w:t xml:space="preserve">When Sandra </w:t>
      </w:r>
      <w:r w:rsidRPr="00323EBD">
        <w:rPr>
          <w:u w:val="single"/>
        </w:rPr>
        <w:t>Harding called for an epistemology of science</w:t>
      </w:r>
      <w:r w:rsidRPr="00323EBD">
        <w:rPr>
          <w:sz w:val="16"/>
        </w:rPr>
        <w:t xml:space="preserve"> whose systematic attention </w:t>
      </w:r>
      <w:r w:rsidRPr="00323EBD">
        <w:rPr>
          <w:u w:val="single"/>
        </w:rPr>
        <w:t>to the gendered status of epistemic agents renders it ‘less partial and distorted’ than ‘traditional’ epistemologies</w:t>
      </w:r>
      <w:r w:rsidRPr="00323EBD">
        <w:rPr>
          <w:sz w:val="16"/>
        </w:rPr>
        <w:t>, some commentators recoiled in horror.</w:t>
      </w:r>
      <w:r w:rsidRPr="00323EBD">
        <w:rPr>
          <w:u w:val="single"/>
        </w:rPr>
        <w:t>1 Propelled by ‘a mad form of the genetic fallacy’2 they said, she descends ‘the slide to an a rational account of science</w:t>
      </w:r>
      <w:r w:rsidRPr="00323EBD">
        <w:rPr>
          <w:sz w:val="16"/>
        </w:rPr>
        <w:t xml:space="preserve">.’3 On a less melodramatic reading, </w:t>
      </w:r>
      <w:r w:rsidRPr="00323EBD">
        <w:rPr>
          <w:u w:val="single"/>
        </w:rPr>
        <w:t xml:space="preserve">feminist epistemologies such as Harding’s advocate not irrationalism, but senses of rationality more expanded than those which they associate with </w:t>
      </w:r>
      <w:r w:rsidRPr="00323EBD">
        <w:rPr>
          <w:b/>
          <w:bCs/>
          <w:u w:val="single"/>
        </w:rPr>
        <w:t>‘traditional’ epistemology</w:t>
      </w:r>
      <w:r w:rsidRPr="00323EBD">
        <w:rPr>
          <w:sz w:val="16"/>
        </w:rPr>
        <w:t xml:space="preserve">. Our goal in this paper is to try to make coherent the possibility of these less horrifying feminist epistemologies. </w:t>
      </w:r>
      <w:r w:rsidRPr="00323EBD">
        <w:rPr>
          <w:u w:val="single"/>
        </w:rPr>
        <w:t>We begin by working to isolate and articulate that strand of ‘traditional’ epistemology which Harding and other feminist epistemologists have considered too constricted</w:t>
      </w:r>
      <w:r w:rsidRPr="00323EBD">
        <w:rPr>
          <w:sz w:val="16"/>
        </w:rPr>
        <w:t xml:space="preserve">. We then enlist a set of unlikely allies — in particular, Aristotle, Wilfrid Sellars and John McDowell — with the end of finding alternatives to </w:t>
      </w:r>
      <w:r w:rsidRPr="00323EBD">
        <w:rPr>
          <w:u w:val="single"/>
        </w:rPr>
        <w:t>the model of rationality that accompanies traditional epistemology</w:t>
      </w:r>
      <w:r w:rsidRPr="00323EBD">
        <w:rPr>
          <w:sz w:val="16"/>
        </w:rPr>
        <w:t xml:space="preserve">. We consider how these </w:t>
      </w:r>
      <w:r w:rsidRPr="00323EBD">
        <w:rPr>
          <w:u w:val="single"/>
        </w:rPr>
        <w:t>untraditional rationalities may or may not be deployable in feminist epistemological projects</w:t>
      </w:r>
      <w:r w:rsidRPr="00323EBD">
        <w:rPr>
          <w:sz w:val="16"/>
        </w:rPr>
        <w:t xml:space="preserve">. Finally, we consider the widespread worry that </w:t>
      </w:r>
      <w:r w:rsidRPr="00323EBD">
        <w:rPr>
          <w:u w:val="single"/>
        </w:rPr>
        <w:t>making room for genuinely ‘gendered’ epistemology would be tantamount to giving up objectivity as a regulative ideal governing epistemic practices</w:t>
      </w:r>
      <w:r w:rsidRPr="00323EBD">
        <w:rPr>
          <w:sz w:val="16"/>
        </w:rPr>
        <w:t xml:space="preserve">, and we argue that </w:t>
      </w:r>
      <w:r w:rsidRPr="00323EBD">
        <w:rPr>
          <w:u w:val="single"/>
        </w:rPr>
        <w:t>this ideal need not and should not be sacrificed by those adhering to the model of rationality that we develop in the most detail</w:t>
      </w:r>
      <w:r w:rsidRPr="00323EBD">
        <w:rPr>
          <w:szCs w:val="32"/>
          <w:u w:val="single"/>
        </w:rPr>
        <w:t xml:space="preserve">. Our aim is not to induce mass conversion to feminist epistemology, but to indicate the </w:t>
      </w:r>
      <w:r w:rsidRPr="00323EBD">
        <w:rPr>
          <w:u w:val="single"/>
        </w:rPr>
        <w:t xml:space="preserve">substantive issues upon which the viability of a particular species of feminist epistemology depends. </w:t>
      </w:r>
    </w:p>
    <w:p w14:paraId="1B242BE7" w14:textId="77777777" w:rsidR="004250C4" w:rsidRPr="00323EBD" w:rsidRDefault="004250C4" w:rsidP="004250C4">
      <w:pPr>
        <w:rPr>
          <w:sz w:val="16"/>
        </w:rPr>
      </w:pPr>
      <w:r w:rsidRPr="00323EBD">
        <w:rPr>
          <w:sz w:val="16"/>
        </w:rPr>
        <w:t>Rarefied Rationality</w:t>
      </w:r>
    </w:p>
    <w:p w14:paraId="55B4FC75" w14:textId="77777777" w:rsidR="004250C4" w:rsidRPr="00323EBD" w:rsidRDefault="004250C4" w:rsidP="004250C4">
      <w:pPr>
        <w:rPr>
          <w:sz w:val="16"/>
        </w:rPr>
      </w:pPr>
      <w:r w:rsidRPr="00323EBD">
        <w:rPr>
          <w:sz w:val="16"/>
        </w:rPr>
        <w:t xml:space="preserve">The </w:t>
      </w:r>
      <w:r w:rsidRPr="00323EBD">
        <w:rPr>
          <w:u w:val="single"/>
        </w:rPr>
        <w:t>traditionalist</w:t>
      </w:r>
      <w:r w:rsidRPr="00323EBD">
        <w:rPr>
          <w:sz w:val="16"/>
        </w:rPr>
        <w:t xml:space="preserve"> who forms the paradigmatic target for feminist epistemologists </w:t>
      </w:r>
      <w:r w:rsidRPr="00323EBD">
        <w:rPr>
          <w:u w:val="single"/>
        </w:rPr>
        <w:t>distinguishes the contexts of discovery and justification</w:t>
      </w:r>
      <w:r w:rsidRPr="00323EBD">
        <w:rPr>
          <w:sz w:val="16"/>
        </w:rPr>
        <w:t xml:space="preserve">, locates the epistemic achievements worth tracking in the latter, and </w:t>
      </w:r>
      <w:r w:rsidRPr="00323EBD">
        <w:rPr>
          <w:u w:val="single"/>
        </w:rPr>
        <w:t>devises for their capture a net taking the form of an inductive logic or confirmation theory — a codification of the extent to which evidence (wherever it comes from) supports hypotheses (wherever they come from).</w:t>
      </w:r>
      <w:r w:rsidRPr="00323EBD">
        <w:rPr>
          <w:sz w:val="16"/>
        </w:rPr>
        <w:t xml:space="preserve"> The targeted traditionalist moreover attributes to a net of this general weave the capacity to capture all exercises of rationality in the sciences. According to the ‘traditionalist,’ epistemic warrant is governed by ‘valid rules of scientific inference’ that take weighted propositions (such as hypotheses or evidence statements) as arguments</w:t>
      </w:r>
      <w:r w:rsidRPr="00323EBD">
        <w:rPr>
          <w:u w:val="single"/>
        </w:rPr>
        <w:t>. These rules are perfectly general in the sense that every inference conforming to them is warranted, and perfectly comprehensive in the sense that every warranted scientific inference conforms to those rules</w:t>
      </w:r>
      <w:r w:rsidRPr="00323EBD">
        <w:rPr>
          <w:sz w:val="16"/>
        </w:rPr>
        <w:t xml:space="preserve">. Articulation of these rules constitutes the full task of ‘traditional’ epistemology (which, it may be clear by now, is epistemology rather narrowly construed). Consider a recent expression of such traditionalism: We will give the name rarefied rationality to the type of rationality captured by the traditionalist’s rules. Rarefied warrant, the evidential support codified by the traditionalist, is invariant under changes in social (or historical or natural) context. Offering this invariance as at least the mark if not the essence of objectivity, the traditionalist contrasts rarefied with worldly warrant — </w:t>
      </w:r>
      <w:r w:rsidRPr="00323EBD">
        <w:rPr>
          <w:u w:val="single"/>
        </w:rPr>
        <w:t>the support a hypothesis derives from its ‘fit’ with political agendas and other such pragmatic considerations.</w:t>
      </w:r>
      <w:r w:rsidRPr="00323EBD">
        <w:rPr>
          <w:sz w:val="16"/>
        </w:rPr>
        <w:t xml:space="preserve"> </w:t>
      </w:r>
      <w:r w:rsidRPr="00323EBD">
        <w:rPr>
          <w:u w:val="single"/>
        </w:rPr>
        <w:t>For example, the hypothesis, ‘Women are not constitutionally capable of the rigors of higher education,’ enjoys worldly warrant from the perspective of those favoring social structures assigning women domestic roles.</w:t>
      </w:r>
      <w:r w:rsidRPr="00323EBD">
        <w:rPr>
          <w:sz w:val="16"/>
        </w:rPr>
        <w:t xml:space="preserve"> Wishing to proceed with the business of social life as though the hypothesis were true, those with such a perspective are motivated to treat it as such. Depending for its purchase on the makeup of the social terrain, worldly warrant is not invariant under changes in social context, and fails the traditionalist’s test for objectivity. </w:t>
      </w:r>
      <w:r w:rsidRPr="00323EBD">
        <w:rPr>
          <w:u w:val="single"/>
        </w:rPr>
        <w:t>Harding breaks with traditionalism when she asserts that ‘moral and political loyalties ... have counted as part of the evidence for the best as well as the worst hypotheses in the natural sciences</w:t>
      </w:r>
      <w:r w:rsidRPr="00323EBD">
        <w:rPr>
          <w:sz w:val="16"/>
        </w:rPr>
        <w:t xml:space="preserve">.... Nature causes scientific hypotheses to gain good empirical confirmation, but so too does the ‘fit’ of problematics, concepts, and interpretations with prevailing cultural interests and values’ (Whose Science? Whose Knowledge?, 100, 101). </w:t>
      </w:r>
      <w:r w:rsidRPr="00323EBD">
        <w:rPr>
          <w:u w:val="single"/>
        </w:rPr>
        <w:t>Unsympathetic traditionalists5 complain that she’s confused rarefied and worldly warrant, and abdicated the noble normative task of epistemology for the lowly anthropological one of describing social practices of assertion and denial.</w:t>
      </w:r>
      <w:r w:rsidRPr="00323EBD">
        <w:rPr>
          <w:sz w:val="16"/>
        </w:rPr>
        <w:t xml:space="preserve"> Such traditionalists will remind us that it is the </w:t>
      </w:r>
      <w:r w:rsidRPr="00323EBD">
        <w:rPr>
          <w:u w:val="single"/>
        </w:rPr>
        <w:t>task of epistemology to articulate canons of pure warrant in spite of the subjective vagaries of acceptance and confidence</w:t>
      </w:r>
      <w:r w:rsidRPr="00323EBD">
        <w:rPr>
          <w:sz w:val="16"/>
        </w:rPr>
        <w:t xml:space="preserve">. To allow the dispute to be more complex than this, we need only take Harding’s words literally. Saying that a theory’s worldly ‘fit’ can be part of the evidence providing it with good empirical confirmation implies that social freight has, not just explanatory bearing on the decisions of certain socially situated agents to accept the hypothesis, but epistemic bearing on the hypothesis itself. </w:t>
      </w:r>
      <w:r w:rsidRPr="00323EBD">
        <w:rPr>
          <w:u w:val="single"/>
        </w:rPr>
        <w:t>This is to say that there are reasons that lack the invariance feature the traditionalist celebrates</w:t>
      </w:r>
      <w:r w:rsidRPr="00323EBD">
        <w:rPr>
          <w:sz w:val="16"/>
        </w:rPr>
        <w:t xml:space="preserve"> — </w:t>
      </w:r>
      <w:r w:rsidRPr="00323EBD">
        <w:rPr>
          <w:u w:val="single"/>
        </w:rPr>
        <w:t>reasons outside the contours of rarefied rationalit</w:t>
      </w:r>
      <w:r w:rsidRPr="00323EBD">
        <w:rPr>
          <w:sz w:val="16"/>
        </w:rPr>
        <w:t>y. If there are such reasons, then “</w:t>
      </w:r>
      <w:r w:rsidRPr="00323EBD">
        <w:rPr>
          <w:u w:val="single"/>
        </w:rPr>
        <w:t>traditional” epistemology of science is at best partial, in the sense of incomplete</w:t>
      </w:r>
      <w:r w:rsidRPr="00323EBD">
        <w:rPr>
          <w:sz w:val="16"/>
        </w:rPr>
        <w:t xml:space="preserve">. It is also distorted to the extent that it appends to its analysis of rarefied warrant the claim that such warrant is comprehensive. </w:t>
      </w:r>
      <w:r w:rsidRPr="00323EBD">
        <w:rPr>
          <w:u w:val="single"/>
        </w:rPr>
        <w:t>Thus to brand Harding confused for allowing social contingencies to enter the constitution of evidential relations is to beg the question against her fundamental epistemological thesis</w:t>
      </w:r>
      <w:r w:rsidRPr="00323EBD">
        <w:rPr>
          <w:sz w:val="16"/>
        </w:rPr>
        <w:t>. Lest we rush Harding to judgment, we must ask directly: is there (or could there be) warrant that falls outside of the contours of rarefied rationality?</w:t>
      </w:r>
    </w:p>
    <w:p w14:paraId="1B45EF8B" w14:textId="77777777" w:rsidR="004250C4" w:rsidRDefault="004250C4" w:rsidP="004250C4">
      <w:pPr>
        <w:pStyle w:val="Heading3"/>
      </w:pPr>
      <w:r>
        <w:t xml:space="preserve">2nc epistemology </w:t>
      </w:r>
    </w:p>
    <w:p w14:paraId="65037592" w14:textId="77777777" w:rsidR="004250C4" w:rsidRDefault="004250C4" w:rsidP="004250C4">
      <w:pPr>
        <w:pStyle w:val="Heading4"/>
      </w:pPr>
      <w:r>
        <w:t xml:space="preserve">ignoring gender in IR gives an incomplete picture of global politics and reifies gender hierarchies that are the root cause of violence </w:t>
      </w:r>
    </w:p>
    <w:p w14:paraId="50C24638" w14:textId="77777777" w:rsidR="004250C4" w:rsidRPr="0094600D" w:rsidRDefault="004250C4" w:rsidP="004250C4">
      <w:r>
        <w:rPr>
          <w:rStyle w:val="Style13ptBold"/>
        </w:rPr>
        <w:t xml:space="preserve">Sjoberg 12 </w:t>
      </w:r>
      <w:r w:rsidRPr="009C09EC">
        <w:t>[Laura Sjoberg, Associate Professor of Political Science at the University of Florida, Gender, structure, and war: what Waltz couldn't see, International Theory / Volume 4 / Issue 01 / March 2012, pp 1 – 38]</w:t>
      </w:r>
      <w:r w:rsidRPr="0094600D">
        <w:t xml:space="preserve"> </w:t>
      </w:r>
    </w:p>
    <w:p w14:paraId="480CA690" w14:textId="77777777" w:rsidR="004250C4" w:rsidRPr="00DC7605" w:rsidRDefault="004250C4" w:rsidP="004250C4"/>
    <w:p w14:paraId="285EC273" w14:textId="77777777" w:rsidR="004250C4" w:rsidRPr="002C74A3" w:rsidRDefault="004250C4" w:rsidP="004250C4">
      <w:pPr>
        <w:rPr>
          <w:sz w:val="16"/>
        </w:rPr>
      </w:pPr>
      <w:r w:rsidRPr="002C74A3">
        <w:rPr>
          <w:sz w:val="16"/>
        </w:rPr>
        <w:t xml:space="preserve">Gender has been talked about as authoritative (e.g. Shepherd 2008) and as changing (e.g. Enloe 2010) in the feminist IR literature. Work using both of those approaches has often focused on </w:t>
      </w:r>
      <w:r w:rsidRPr="009C09EC">
        <w:rPr>
          <w:rStyle w:val="StyleUnderline"/>
        </w:rPr>
        <w:t>uncovering</w:t>
      </w:r>
      <w:r w:rsidRPr="002C74A3">
        <w:rPr>
          <w:rStyle w:val="StyleUnderline"/>
        </w:rPr>
        <w:t xml:space="preserve"> the gender hierarchies that make women invisible in conventionally told histories not only of global politics but of the field of IR</w:t>
      </w:r>
      <w:r w:rsidRPr="002C74A3">
        <w:rPr>
          <w:sz w:val="16"/>
        </w:rPr>
        <w:t xml:space="preserve"> (Tickner 2001, 5). This article uses both approaches, arguing that </w:t>
      </w:r>
      <w:r w:rsidRPr="002C74A3">
        <w:rPr>
          <w:rStyle w:val="StyleUnderline"/>
        </w:rPr>
        <w:t>there is a constant presence of gender hierarchy in the international system</w:t>
      </w:r>
      <w:r w:rsidRPr="002C74A3">
        <w:rPr>
          <w:sz w:val="16"/>
        </w:rPr>
        <w:t xml:space="preserve">, and that genders along that hierarchy are sticky but fungible. Like other feminist research on gender, this </w:t>
      </w:r>
      <w:r w:rsidRPr="002C74A3">
        <w:rPr>
          <w:rStyle w:val="StyleUnderline"/>
        </w:rPr>
        <w:t xml:space="preserve">research serves two purposes: the </w:t>
      </w:r>
      <w:r w:rsidRPr="00AB20EC">
        <w:rPr>
          <w:rStyle w:val="StyleUnderline"/>
          <w:highlight w:val="yellow"/>
        </w:rPr>
        <w:t>feminist</w:t>
      </w:r>
      <w:r w:rsidRPr="002C74A3">
        <w:rPr>
          <w:rStyle w:val="StyleUnderline"/>
        </w:rPr>
        <w:t xml:space="preserve"> political </w:t>
      </w:r>
      <w:r w:rsidRPr="00AB20EC">
        <w:rPr>
          <w:rStyle w:val="StyleUnderline"/>
          <w:highlight w:val="yellow"/>
        </w:rPr>
        <w:t>purpose of</w:t>
      </w:r>
      <w:r w:rsidRPr="002C74A3">
        <w:rPr>
          <w:rStyle w:val="StyleUnderline"/>
        </w:rPr>
        <w:t xml:space="preserve"> identifying and </w:t>
      </w:r>
      <w:r w:rsidRPr="00AB20EC">
        <w:rPr>
          <w:rStyle w:val="StyleUnderline"/>
          <w:highlight w:val="yellow"/>
        </w:rPr>
        <w:t>redressing gender injustice</w:t>
      </w:r>
      <w:r w:rsidRPr="002C74A3">
        <w:rPr>
          <w:rStyle w:val="StyleUnderline"/>
        </w:rPr>
        <w:t xml:space="preserve">, and the </w:t>
      </w:r>
      <w:r w:rsidRPr="00AB20EC">
        <w:rPr>
          <w:rStyle w:val="StyleUnderline"/>
          <w:highlight w:val="yellow"/>
        </w:rPr>
        <w:t>intellectual purpose of knowing as much as we can</w:t>
      </w:r>
      <w:r w:rsidRPr="002C74A3">
        <w:rPr>
          <w:rStyle w:val="StyleUnderline"/>
        </w:rPr>
        <w:t xml:space="preserve"> about what we study</w:t>
      </w:r>
      <w:r w:rsidRPr="002C74A3">
        <w:rPr>
          <w:sz w:val="16"/>
        </w:rPr>
        <w:t xml:space="preserve">. Feminists have argued that, </w:t>
      </w:r>
      <w:r w:rsidRPr="00764710">
        <w:rPr>
          <w:rStyle w:val="Emphasis"/>
          <w:highlight w:val="yellow"/>
        </w:rPr>
        <w:t>when scholars ignore</w:t>
      </w:r>
      <w:r w:rsidRPr="002C74A3">
        <w:rPr>
          <w:rStyle w:val="StyleUnderline"/>
        </w:rPr>
        <w:t xml:space="preserve"> women or </w:t>
      </w:r>
      <w:r w:rsidRPr="00764710">
        <w:rPr>
          <w:rStyle w:val="Emphasis"/>
          <w:highlight w:val="yellow"/>
        </w:rPr>
        <w:t>gender in their IR analysis, they are not just reifying gender hierarchy, but giving themselves an incomplete picture of events</w:t>
      </w:r>
      <w:r w:rsidRPr="002C74A3">
        <w:rPr>
          <w:rStyle w:val="StyleUnderline"/>
        </w:rPr>
        <w:t xml:space="preserve"> in and the constitution of global politics</w:t>
      </w:r>
      <w:r w:rsidRPr="002C74A3">
        <w:rPr>
          <w:sz w:val="16"/>
        </w:rPr>
        <w:t xml:space="preserve">. </w:t>
      </w:r>
      <w:r w:rsidRPr="00764710">
        <w:rPr>
          <w:rStyle w:val="Emphasis"/>
          <w:highlight w:val="yellow"/>
        </w:rPr>
        <w:t>Gender ‘matters’ in global politics</w:t>
      </w:r>
      <w:r w:rsidRPr="002C74A3">
        <w:rPr>
          <w:sz w:val="16"/>
        </w:rPr>
        <w:t xml:space="preserve"> in a number of ways, feminists argue, </w:t>
      </w:r>
      <w:r w:rsidRPr="00AB20EC">
        <w:rPr>
          <w:rStyle w:val="StyleUnderline"/>
          <w:highlight w:val="yellow"/>
        </w:rPr>
        <w:t>including</w:t>
      </w:r>
      <w:r w:rsidRPr="002C74A3">
        <w:rPr>
          <w:rStyle w:val="StyleUnderline"/>
        </w:rPr>
        <w:t xml:space="preserve"> but not limited to the </w:t>
      </w:r>
      <w:r w:rsidRPr="00AB20EC">
        <w:rPr>
          <w:rStyle w:val="StyleUnderline"/>
          <w:highlight w:val="yellow"/>
        </w:rPr>
        <w:t>tendency</w:t>
      </w:r>
      <w:r w:rsidRPr="002C74A3">
        <w:rPr>
          <w:rStyle w:val="StyleUnderline"/>
        </w:rPr>
        <w:t xml:space="preserve"> of the gendering of nationalist and ethnic iden- tities </w:t>
      </w:r>
      <w:r w:rsidRPr="00AB20EC">
        <w:rPr>
          <w:rStyle w:val="StyleUnderline"/>
          <w:highlight w:val="yellow"/>
        </w:rPr>
        <w:t>to exacerbate conflict</w:t>
      </w:r>
      <w:r w:rsidRPr="002C74A3">
        <w:rPr>
          <w:sz w:val="16"/>
        </w:rPr>
        <w:t xml:space="preserve">; the links between masculinity, virility, and violence in militarized cultures; </w:t>
      </w:r>
      <w:r w:rsidRPr="002C74A3">
        <w:rPr>
          <w:rStyle w:val="StyleUnderline"/>
        </w:rPr>
        <w:t xml:space="preserve">the </w:t>
      </w:r>
      <w:r w:rsidRPr="00AB20EC">
        <w:rPr>
          <w:rStyle w:val="StyleUnderline"/>
          <w:highlight w:val="yellow"/>
        </w:rPr>
        <w:t>ways that feminization maps onto</w:t>
      </w:r>
      <w:r w:rsidRPr="002C74A3">
        <w:rPr>
          <w:rStyle w:val="StyleUnderline"/>
        </w:rPr>
        <w:t xml:space="preserve"> racial, ethnic, and class </w:t>
      </w:r>
      <w:r w:rsidRPr="00AB20EC">
        <w:rPr>
          <w:rStyle w:val="StyleUnderline"/>
          <w:highlight w:val="yellow"/>
        </w:rPr>
        <w:t>conflicts</w:t>
      </w:r>
      <w:r w:rsidRPr="002C74A3">
        <w:rPr>
          <w:rStyle w:val="StyleUnderline"/>
        </w:rPr>
        <w:t xml:space="preserve">; </w:t>
      </w:r>
      <w:r w:rsidRPr="00AB20EC">
        <w:rPr>
          <w:rStyle w:val="StyleUnderline"/>
          <w:highlight w:val="yellow"/>
        </w:rPr>
        <w:t>and</w:t>
      </w:r>
      <w:r w:rsidRPr="002C74A3">
        <w:rPr>
          <w:rStyle w:val="StyleUnderline"/>
        </w:rPr>
        <w:t xml:space="preserve"> the </w:t>
      </w:r>
      <w:r w:rsidRPr="00AB20EC">
        <w:rPr>
          <w:rStyle w:val="StyleUnderline"/>
          <w:highlight w:val="yellow"/>
        </w:rPr>
        <w:t>distribution of socioeconomic benefits</w:t>
      </w:r>
      <w:r w:rsidRPr="002C74A3">
        <w:rPr>
          <w:sz w:val="16"/>
        </w:rPr>
        <w:t xml:space="preserve"> on the basis of gender (Tickner 2001, 6–7).</w:t>
      </w:r>
    </w:p>
    <w:p w14:paraId="56566AFA" w14:textId="77777777" w:rsidR="004250C4" w:rsidRPr="00DB6774" w:rsidRDefault="004250C4" w:rsidP="004250C4"/>
    <w:p w14:paraId="4C52D14F" w14:textId="77777777" w:rsidR="004250C4" w:rsidRDefault="004250C4" w:rsidP="004250C4">
      <w:pPr>
        <w:pStyle w:val="Heading3"/>
      </w:pPr>
      <w:r>
        <w:t xml:space="preserve">2nc framework </w:t>
      </w:r>
    </w:p>
    <w:p w14:paraId="2034B166" w14:textId="77777777" w:rsidR="004250C4" w:rsidRPr="006B1739" w:rsidRDefault="004250C4" w:rsidP="004250C4">
      <w:pPr>
        <w:pStyle w:val="Heading4"/>
        <w:rPr>
          <w:sz w:val="12"/>
        </w:rPr>
      </w:pPr>
    </w:p>
    <w:p w14:paraId="20864689" w14:textId="77777777" w:rsidR="004250C4" w:rsidRPr="006A0E3A" w:rsidRDefault="004250C4" w:rsidP="004250C4">
      <w:pPr>
        <w:rPr>
          <w:b/>
        </w:rPr>
      </w:pPr>
      <w:r w:rsidRPr="006A0E3A">
        <w:rPr>
          <w:b/>
        </w:rPr>
        <w:t xml:space="preserve">The ballot should privilege questions of epistemology and method- failure to do so allows bias to taint the policy making process </w:t>
      </w:r>
    </w:p>
    <w:p w14:paraId="5A4CBD40" w14:textId="77777777" w:rsidR="004250C4" w:rsidRPr="005E6633" w:rsidRDefault="004250C4" w:rsidP="004250C4">
      <w:pPr>
        <w:rPr>
          <w:b/>
        </w:rPr>
      </w:pPr>
      <w:r w:rsidRPr="005E6633">
        <w:rPr>
          <w:b/>
        </w:rPr>
        <w:t xml:space="preserve">Hawkesworth, </w:t>
      </w:r>
      <w:r w:rsidRPr="006A0E3A">
        <w:t>PhD</w:t>
      </w:r>
      <w:r w:rsidRPr="005E6633">
        <w:rPr>
          <w:b/>
        </w:rPr>
        <w:t>, 09</w:t>
      </w:r>
    </w:p>
    <w:p w14:paraId="4D052507" w14:textId="77777777" w:rsidR="004250C4" w:rsidRPr="006A0E3A" w:rsidRDefault="004250C4" w:rsidP="004250C4">
      <w:r w:rsidRPr="006A0E3A">
        <w:t>(Mary, Prof @ Rutgers,  Policy discourse as sanctioned ignorance: theorizing the erasure of feminist knowledge  Critical Policy Studies Vol. 3, Nos. 3–4, October–December 2009 )</w:t>
      </w:r>
    </w:p>
    <w:p w14:paraId="596A6325" w14:textId="77777777" w:rsidR="004250C4" w:rsidRDefault="004250C4" w:rsidP="004250C4">
      <w:pPr>
        <w:rPr>
          <w:sz w:val="12"/>
          <w:szCs w:val="20"/>
        </w:rPr>
      </w:pPr>
    </w:p>
    <w:p w14:paraId="616A67F8" w14:textId="77777777" w:rsidR="004250C4" w:rsidRDefault="004250C4" w:rsidP="004250C4">
      <w:pPr>
        <w:rPr>
          <w:sz w:val="16"/>
          <w:szCs w:val="16"/>
        </w:rPr>
      </w:pPr>
      <w:r w:rsidRPr="006B1739">
        <w:rPr>
          <w:sz w:val="12"/>
          <w:szCs w:val="20"/>
        </w:rPr>
        <w:t xml:space="preserve">It is possible to generate </w:t>
      </w:r>
      <w:r w:rsidRPr="00864C2E">
        <w:rPr>
          <w:szCs w:val="20"/>
          <w:u w:val="single"/>
        </w:rPr>
        <w:t>many hypotheses</w:t>
      </w:r>
      <w:r w:rsidRPr="006B1739">
        <w:rPr>
          <w:sz w:val="12"/>
          <w:szCs w:val="20"/>
        </w:rPr>
        <w:t xml:space="preserve"> to </w:t>
      </w:r>
      <w:r w:rsidRPr="00864C2E">
        <w:rPr>
          <w:szCs w:val="20"/>
          <w:u w:val="single"/>
        </w:rPr>
        <w:t>account for</w:t>
      </w:r>
      <w:r w:rsidRPr="006B1739">
        <w:rPr>
          <w:sz w:val="12"/>
          <w:szCs w:val="20"/>
        </w:rPr>
        <w:t xml:space="preserve"> the </w:t>
      </w:r>
      <w:r w:rsidRPr="0039601E">
        <w:rPr>
          <w:b/>
          <w:szCs w:val="20"/>
          <w:highlight w:val="yellow"/>
          <w:u w:val="single"/>
        </w:rPr>
        <w:t>exclusion of feminist knowledge from mainstream discourses</w:t>
      </w:r>
      <w:r w:rsidRPr="006B1739">
        <w:rPr>
          <w:sz w:val="12"/>
          <w:szCs w:val="20"/>
        </w:rPr>
        <w:t xml:space="preserve">. Perhaps the most blatant hypothesis might give explanatory weight to changing configurations of power over the past four decades as neoliberalism gained ascendancy in Western nations. On this view, </w:t>
      </w:r>
      <w:r w:rsidRPr="00864C2E">
        <w:rPr>
          <w:szCs w:val="20"/>
          <w:u w:val="single"/>
        </w:rPr>
        <w:t xml:space="preserve">policy studies simply </w:t>
      </w:r>
      <w:r w:rsidRPr="0039601E">
        <w:rPr>
          <w:b/>
          <w:szCs w:val="20"/>
          <w:highlight w:val="yellow"/>
          <w:u w:val="single"/>
        </w:rPr>
        <w:t>mirror prevailing power relations</w:t>
      </w:r>
      <w:r w:rsidRPr="0039601E">
        <w:rPr>
          <w:sz w:val="12"/>
          <w:szCs w:val="20"/>
          <w:highlight w:val="yellow"/>
        </w:rPr>
        <w:t>.</w:t>
      </w:r>
      <w:r w:rsidRPr="006B1739">
        <w:rPr>
          <w:sz w:val="12"/>
          <w:szCs w:val="20"/>
        </w:rPr>
        <w:t xml:space="preserve"> </w:t>
      </w:r>
      <w:r w:rsidRPr="00864C2E">
        <w:rPr>
          <w:szCs w:val="20"/>
          <w:u w:val="single"/>
        </w:rPr>
        <w:t>Rather than ‘speaking truth to power’</w:t>
      </w:r>
      <w:r w:rsidRPr="006B1739">
        <w:rPr>
          <w:sz w:val="12"/>
          <w:szCs w:val="20"/>
        </w:rPr>
        <w:t xml:space="preserve">, </w:t>
      </w:r>
      <w:r w:rsidRPr="00AB20EC">
        <w:rPr>
          <w:b/>
          <w:szCs w:val="20"/>
          <w:u w:val="single"/>
        </w:rPr>
        <w:t>policy studies accredit views that are useful to those in power</w:t>
      </w:r>
      <w:r w:rsidRPr="0039601E">
        <w:rPr>
          <w:sz w:val="12"/>
          <w:szCs w:val="20"/>
          <w:highlight w:val="yellow"/>
        </w:rPr>
        <w:t>.</w:t>
      </w:r>
      <w:r w:rsidRPr="006B1739">
        <w:rPr>
          <w:sz w:val="12"/>
          <w:szCs w:val="20"/>
        </w:rPr>
        <w:t xml:space="preserve"> If, however, as the prevailing norms in social science suggest, truth is independent of power, then other grounds for the neglect of feminist scholarship should be considered. At a slightly less cynical level, </w:t>
      </w:r>
      <w:r w:rsidRPr="00864C2E">
        <w:rPr>
          <w:szCs w:val="20"/>
          <w:u w:val="single"/>
        </w:rPr>
        <w:t xml:space="preserve">one might posit fundamental incompatibilities between mainstream scholars’ desire to work within the system and the </w:t>
      </w:r>
      <w:r w:rsidRPr="0039601E">
        <w:rPr>
          <w:b/>
          <w:szCs w:val="20"/>
          <w:highlight w:val="yellow"/>
          <w:u w:val="single"/>
        </w:rPr>
        <w:t xml:space="preserve">incrementalism </w:t>
      </w:r>
      <w:r w:rsidRPr="00AB20EC">
        <w:rPr>
          <w:b/>
          <w:szCs w:val="20"/>
          <w:u w:val="single"/>
        </w:rPr>
        <w:t>and commitment to stability that accompany that stance</w:t>
      </w:r>
      <w:r w:rsidRPr="00AB20EC">
        <w:rPr>
          <w:sz w:val="12"/>
          <w:szCs w:val="20"/>
        </w:rPr>
        <w:t>,</w:t>
      </w:r>
      <w:r w:rsidRPr="006B1739">
        <w:rPr>
          <w:sz w:val="12"/>
          <w:szCs w:val="20"/>
        </w:rPr>
        <w:t xml:space="preserve"> </w:t>
      </w:r>
      <w:r w:rsidRPr="00864C2E">
        <w:rPr>
          <w:szCs w:val="20"/>
          <w:u w:val="single"/>
        </w:rPr>
        <w:t xml:space="preserve">and feminist scholars’ </w:t>
      </w:r>
      <w:r w:rsidRPr="00AB20EC">
        <w:rPr>
          <w:b/>
          <w:szCs w:val="20"/>
          <w:highlight w:val="yellow"/>
          <w:u w:val="single"/>
        </w:rPr>
        <w:t>emphasis</w:t>
      </w:r>
      <w:r w:rsidRPr="00AB20EC">
        <w:rPr>
          <w:b/>
          <w:szCs w:val="20"/>
          <w:u w:val="single"/>
        </w:rPr>
        <w:t xml:space="preserve"> on social change</w:t>
      </w:r>
      <w:r w:rsidRPr="00AB20EC">
        <w:rPr>
          <w:sz w:val="12"/>
          <w:szCs w:val="20"/>
        </w:rPr>
        <w:t>.</w:t>
      </w:r>
      <w:r w:rsidRPr="006B1739">
        <w:rPr>
          <w:sz w:val="12"/>
          <w:szCs w:val="20"/>
        </w:rPr>
        <w:t xml:space="preserve"> </w:t>
      </w:r>
      <w:r w:rsidRPr="00864C2E">
        <w:rPr>
          <w:szCs w:val="20"/>
          <w:u w:val="single"/>
        </w:rPr>
        <w:t xml:space="preserve">One might consider </w:t>
      </w:r>
      <w:r w:rsidRPr="0039601E">
        <w:rPr>
          <w:b/>
          <w:szCs w:val="20"/>
          <w:highlight w:val="yellow"/>
          <w:u w:val="single"/>
        </w:rPr>
        <w:t xml:space="preserve">disciplinary definitions of what counts as policy issues worthy </w:t>
      </w:r>
      <w:r w:rsidRPr="00AB20EC">
        <w:rPr>
          <w:b/>
          <w:szCs w:val="20"/>
          <w:u w:val="single"/>
        </w:rPr>
        <w:t>of investigation</w:t>
      </w:r>
      <w:r w:rsidRPr="006B1739">
        <w:rPr>
          <w:sz w:val="12"/>
          <w:szCs w:val="20"/>
        </w:rPr>
        <w:t xml:space="preserve"> </w:t>
      </w:r>
      <w:r w:rsidRPr="00864C2E">
        <w:rPr>
          <w:szCs w:val="20"/>
          <w:u w:val="single"/>
        </w:rPr>
        <w:t xml:space="preserve">and probe the complex ways that </w:t>
      </w:r>
      <w:r w:rsidRPr="00AB20EC">
        <w:rPr>
          <w:szCs w:val="20"/>
          <w:highlight w:val="yellow"/>
          <w:u w:val="single"/>
        </w:rPr>
        <w:t>the</w:t>
      </w:r>
      <w:r w:rsidRPr="00864C2E">
        <w:rPr>
          <w:szCs w:val="20"/>
          <w:u w:val="single"/>
        </w:rPr>
        <w:t xml:space="preserve"> </w:t>
      </w:r>
      <w:r w:rsidRPr="0039601E">
        <w:rPr>
          <w:b/>
          <w:szCs w:val="20"/>
          <w:highlight w:val="yellow"/>
          <w:u w:val="single"/>
        </w:rPr>
        <w:t>rational actor model</w:t>
      </w:r>
      <w:r w:rsidRPr="00864C2E">
        <w:rPr>
          <w:szCs w:val="20"/>
          <w:u w:val="single"/>
        </w:rPr>
        <w:t>,</w:t>
      </w:r>
      <w:r w:rsidRPr="006B1739">
        <w:rPr>
          <w:sz w:val="12"/>
          <w:szCs w:val="20"/>
        </w:rPr>
        <w:t xml:space="preserve"> the organizational process model, </w:t>
      </w:r>
      <w:r w:rsidRPr="00864C2E">
        <w:rPr>
          <w:szCs w:val="20"/>
          <w:u w:val="single"/>
        </w:rPr>
        <w:t xml:space="preserve">and the </w:t>
      </w:r>
      <w:r w:rsidRPr="0039601E">
        <w:rPr>
          <w:b/>
          <w:szCs w:val="20"/>
          <w:highlight w:val="yellow"/>
          <w:u w:val="single"/>
        </w:rPr>
        <w:t>bureaucratic politics model of policy-making</w:t>
      </w:r>
      <w:r w:rsidRPr="006B1739">
        <w:rPr>
          <w:sz w:val="12"/>
          <w:szCs w:val="20"/>
        </w:rPr>
        <w:t xml:space="preserve"> (Allison 1971) </w:t>
      </w:r>
      <w:r w:rsidRPr="00AB20EC">
        <w:rPr>
          <w:szCs w:val="20"/>
          <w:highlight w:val="yellow"/>
          <w:u w:val="single"/>
        </w:rPr>
        <w:t>render women</w:t>
      </w:r>
      <w:r w:rsidRPr="006B1739">
        <w:rPr>
          <w:sz w:val="12"/>
          <w:szCs w:val="20"/>
        </w:rPr>
        <w:t xml:space="preserve"> in particular, and race and gender more generally, </w:t>
      </w:r>
      <w:r w:rsidRPr="0039601E">
        <w:rPr>
          <w:b/>
          <w:szCs w:val="20"/>
          <w:highlight w:val="yellow"/>
          <w:u w:val="single"/>
        </w:rPr>
        <w:t>invisible or insignificant</w:t>
      </w:r>
      <w:r w:rsidRPr="006B1739">
        <w:rPr>
          <w:sz w:val="12"/>
          <w:szCs w:val="20"/>
        </w:rPr>
        <w:t xml:space="preserve">. One might examine </w:t>
      </w:r>
      <w:r w:rsidRPr="00864C2E">
        <w:rPr>
          <w:szCs w:val="20"/>
          <w:u w:val="single"/>
        </w:rPr>
        <w:t>the continuing effects of Western demarcations of public and private spheres</w:t>
      </w:r>
      <w:r w:rsidRPr="006B1739">
        <w:rPr>
          <w:sz w:val="12"/>
          <w:szCs w:val="20"/>
        </w:rPr>
        <w:t xml:space="preserve">, as well as formal versus informal </w:t>
      </w:r>
      <w:r w:rsidRPr="00AB20EC">
        <w:rPr>
          <w:sz w:val="12"/>
          <w:szCs w:val="20"/>
        </w:rPr>
        <w:t xml:space="preserve">sectors of the economy, </w:t>
      </w:r>
      <w:r w:rsidRPr="00AB20EC">
        <w:rPr>
          <w:szCs w:val="20"/>
          <w:u w:val="single"/>
        </w:rPr>
        <w:t>on the definition of institutional practices warranting policy investigation</w:t>
      </w:r>
      <w:r w:rsidRPr="00AB20EC">
        <w:rPr>
          <w:sz w:val="12"/>
          <w:szCs w:val="20"/>
        </w:rPr>
        <w:t xml:space="preserve">. </w:t>
      </w:r>
      <w:r w:rsidRPr="00AB20EC">
        <w:rPr>
          <w:szCs w:val="20"/>
          <w:highlight w:val="yellow"/>
          <w:u w:val="single"/>
        </w:rPr>
        <w:t xml:space="preserve">At a </w:t>
      </w:r>
      <w:r w:rsidRPr="00AB20EC">
        <w:rPr>
          <w:b/>
          <w:szCs w:val="20"/>
          <w:highlight w:val="yellow"/>
          <w:u w:val="single"/>
        </w:rPr>
        <w:t xml:space="preserve">methodological </w:t>
      </w:r>
      <w:r w:rsidRPr="0039601E">
        <w:rPr>
          <w:b/>
          <w:szCs w:val="20"/>
          <w:highlight w:val="yellow"/>
          <w:u w:val="single"/>
        </w:rPr>
        <w:t>level</w:t>
      </w:r>
      <w:r w:rsidRPr="00864C2E">
        <w:rPr>
          <w:b/>
          <w:szCs w:val="20"/>
          <w:u w:val="single"/>
        </w:rPr>
        <w:t>,</w:t>
      </w:r>
      <w:r w:rsidRPr="00864C2E">
        <w:rPr>
          <w:szCs w:val="20"/>
          <w:u w:val="single"/>
        </w:rPr>
        <w:t xml:space="preserve"> one might look at the potent consequences of treating race and sex as control variables in a quest for universal explanation, which both </w:t>
      </w:r>
      <w:r w:rsidRPr="0039601E">
        <w:rPr>
          <w:b/>
          <w:szCs w:val="20"/>
          <w:highlight w:val="yellow"/>
          <w:u w:val="single"/>
        </w:rPr>
        <w:t xml:space="preserve">naturalizes and renders invisible processes of </w:t>
      </w:r>
      <w:r w:rsidRPr="00AB20EC">
        <w:rPr>
          <w:b/>
          <w:szCs w:val="20"/>
          <w:highlight w:val="yellow"/>
          <w:u w:val="single"/>
        </w:rPr>
        <w:t>racialization</w:t>
      </w:r>
      <w:r w:rsidRPr="00AB20EC">
        <w:rPr>
          <w:szCs w:val="20"/>
          <w:highlight w:val="yellow"/>
          <w:u w:val="single"/>
        </w:rPr>
        <w:t xml:space="preserve"> and gendering</w:t>
      </w:r>
      <w:r w:rsidRPr="00864C2E">
        <w:rPr>
          <w:szCs w:val="20"/>
          <w:u w:val="single"/>
        </w:rPr>
        <w:t xml:space="preserve"> that reproduce and preserve hierarchies within the current world order</w:t>
      </w:r>
      <w:r w:rsidRPr="006B1739">
        <w:rPr>
          <w:sz w:val="12"/>
          <w:szCs w:val="20"/>
        </w:rPr>
        <w:t xml:space="preserve">. </w:t>
      </w:r>
      <w:r w:rsidRPr="00AB20EC">
        <w:rPr>
          <w:b/>
          <w:szCs w:val="20"/>
          <w:u w:val="single"/>
        </w:rPr>
        <w:t>Much could be learned from sustained investigation</w:t>
      </w:r>
      <w:r w:rsidRPr="006B1739">
        <w:rPr>
          <w:sz w:val="12"/>
          <w:szCs w:val="20"/>
        </w:rPr>
        <w:t xml:space="preserve"> of each of these hypotheses. In addition to </w:t>
      </w:r>
      <w:r w:rsidRPr="00864C2E">
        <w:rPr>
          <w:szCs w:val="20"/>
          <w:u w:val="single"/>
        </w:rPr>
        <w:t>presumptions concerning incrementalism</w:t>
      </w:r>
      <w:r w:rsidRPr="006B1739">
        <w:rPr>
          <w:sz w:val="12"/>
          <w:szCs w:val="20"/>
        </w:rPr>
        <w:t xml:space="preserve">, policy questions worthy of investigation, </w:t>
      </w:r>
      <w:r w:rsidRPr="00AB20EC">
        <w:rPr>
          <w:b/>
          <w:szCs w:val="20"/>
          <w:u w:val="single"/>
        </w:rPr>
        <w:t xml:space="preserve">the fruitfulness of particular </w:t>
      </w:r>
      <w:r w:rsidRPr="0039601E">
        <w:rPr>
          <w:b/>
          <w:szCs w:val="20"/>
          <w:highlight w:val="yellow"/>
          <w:u w:val="single"/>
        </w:rPr>
        <w:t>models of policy-making</w:t>
      </w:r>
      <w:r w:rsidRPr="0039601E">
        <w:rPr>
          <w:sz w:val="12"/>
          <w:szCs w:val="20"/>
          <w:highlight w:val="yellow"/>
        </w:rPr>
        <w:t>,</w:t>
      </w:r>
      <w:r w:rsidRPr="006B1739">
        <w:rPr>
          <w:sz w:val="12"/>
          <w:szCs w:val="20"/>
        </w:rPr>
        <w:t xml:space="preserve"> and understandings of race and sex as demographic variables rather than socio-political processes, I would like to </w:t>
      </w:r>
      <w:r w:rsidRPr="0039601E">
        <w:rPr>
          <w:b/>
          <w:szCs w:val="20"/>
          <w:highlight w:val="yellow"/>
          <w:u w:val="single"/>
        </w:rPr>
        <w:t>suggest</w:t>
      </w:r>
      <w:r w:rsidRPr="006B1739">
        <w:rPr>
          <w:sz w:val="12"/>
          <w:szCs w:val="20"/>
        </w:rPr>
        <w:t xml:space="preserve"> that </w:t>
      </w:r>
      <w:r w:rsidRPr="0039601E">
        <w:rPr>
          <w:b/>
          <w:szCs w:val="20"/>
          <w:highlight w:val="yellow"/>
          <w:u w:val="single"/>
        </w:rPr>
        <w:t xml:space="preserve">fundamental </w:t>
      </w:r>
      <w:r w:rsidRPr="00AB20EC">
        <w:rPr>
          <w:b/>
          <w:szCs w:val="20"/>
          <w:highlight w:val="yellow"/>
          <w:u w:val="single"/>
        </w:rPr>
        <w:t>epistemological assumptions</w:t>
      </w:r>
      <w:r w:rsidRPr="00AB20EC">
        <w:rPr>
          <w:sz w:val="12"/>
          <w:szCs w:val="20"/>
          <w:highlight w:val="yellow"/>
        </w:rPr>
        <w:t xml:space="preserve">, </w:t>
      </w:r>
      <w:r w:rsidRPr="00AB20EC">
        <w:rPr>
          <w:szCs w:val="20"/>
          <w:highlight w:val="yellow"/>
          <w:u w:val="single"/>
        </w:rPr>
        <w:t xml:space="preserve">which </w:t>
      </w:r>
      <w:r w:rsidRPr="00AB20EC">
        <w:rPr>
          <w:b/>
          <w:szCs w:val="20"/>
          <w:highlight w:val="yellow"/>
          <w:u w:val="single"/>
        </w:rPr>
        <w:t xml:space="preserve">inform </w:t>
      </w:r>
      <w:r w:rsidRPr="0039601E">
        <w:rPr>
          <w:b/>
          <w:szCs w:val="20"/>
          <w:highlight w:val="yellow"/>
          <w:u w:val="single"/>
        </w:rPr>
        <w:t>policy studies</w:t>
      </w:r>
      <w:r w:rsidRPr="0039601E">
        <w:rPr>
          <w:sz w:val="12"/>
          <w:szCs w:val="20"/>
          <w:highlight w:val="yellow"/>
        </w:rPr>
        <w:t xml:space="preserve">, </w:t>
      </w:r>
      <w:r w:rsidRPr="0039601E">
        <w:rPr>
          <w:b/>
          <w:szCs w:val="20"/>
          <w:highlight w:val="yellow"/>
          <w:u w:val="single"/>
        </w:rPr>
        <w:t>contribute to the erasure of feminist knowledge</w:t>
      </w:r>
      <w:r w:rsidRPr="00864C2E">
        <w:rPr>
          <w:szCs w:val="20"/>
          <w:u w:val="single"/>
        </w:rPr>
        <w:t xml:space="preserve">. Fundamental disagreements about ‘the </w:t>
      </w:r>
      <w:r w:rsidRPr="0039601E">
        <w:rPr>
          <w:b/>
          <w:szCs w:val="20"/>
          <w:highlight w:val="yellow"/>
          <w:u w:val="single"/>
        </w:rPr>
        <w:t>politics of knowledge’ give rise to sanctioned ignorance</w:t>
      </w:r>
      <w:r w:rsidRPr="0039601E">
        <w:rPr>
          <w:sz w:val="12"/>
          <w:szCs w:val="20"/>
          <w:highlight w:val="yellow"/>
        </w:rPr>
        <w:t xml:space="preserve">. </w:t>
      </w:r>
      <w:r w:rsidRPr="0039601E">
        <w:rPr>
          <w:b/>
          <w:szCs w:val="20"/>
          <w:highlight w:val="yellow"/>
          <w:u w:val="single"/>
        </w:rPr>
        <w:t>Dominant approaches to policy studies</w:t>
      </w:r>
      <w:r w:rsidRPr="00864C2E">
        <w:rPr>
          <w:szCs w:val="20"/>
          <w:u w:val="single"/>
        </w:rPr>
        <w:t xml:space="preserve"> remain committed to the principle that ‘scientific policy analysis is and ought to be value neutral</w:t>
      </w:r>
      <w:r w:rsidRPr="006B1739">
        <w:rPr>
          <w:sz w:val="12"/>
          <w:szCs w:val="20"/>
        </w:rPr>
        <w:t xml:space="preserve">, ethically detached, </w:t>
      </w:r>
      <w:r w:rsidRPr="00864C2E">
        <w:rPr>
          <w:szCs w:val="20"/>
          <w:u w:val="single"/>
        </w:rPr>
        <w:t xml:space="preserve">and </w:t>
      </w:r>
      <w:r w:rsidRPr="0039601E">
        <w:rPr>
          <w:b/>
          <w:szCs w:val="20"/>
          <w:highlight w:val="yellow"/>
          <w:u w:val="single"/>
        </w:rPr>
        <w:t>confined to predicting the consequences of alternative policy actions’</w:t>
      </w:r>
      <w:r w:rsidRPr="006B1739">
        <w:rPr>
          <w:sz w:val="12"/>
          <w:szCs w:val="20"/>
        </w:rPr>
        <w:t xml:space="preserve"> (Dunn 1983, p. 1, see also  Hawkesworth 1988). </w:t>
      </w:r>
      <w:r w:rsidRPr="00864C2E">
        <w:rPr>
          <w:szCs w:val="20"/>
          <w:u w:val="single"/>
        </w:rPr>
        <w:t>Value neutrality as a regulative ideal is intended to free policy research from bias</w:t>
      </w:r>
      <w:r w:rsidRPr="006B1739">
        <w:rPr>
          <w:sz w:val="12"/>
          <w:szCs w:val="20"/>
        </w:rPr>
        <w:t xml:space="preserve">, distortion, and willful manipulation, to enable policy scholars to capture ‘the world as it is’. </w:t>
      </w:r>
      <w:r w:rsidRPr="00864C2E">
        <w:rPr>
          <w:szCs w:val="20"/>
          <w:u w:val="single"/>
        </w:rPr>
        <w:t xml:space="preserve">Yet it is precisely this assumption about the possibility of valueneutral inquiry that feminist scholars have </w:t>
      </w:r>
      <w:r w:rsidRPr="0039601E">
        <w:rPr>
          <w:b/>
          <w:szCs w:val="20"/>
          <w:highlight w:val="yellow"/>
          <w:u w:val="single"/>
        </w:rPr>
        <w:t>called into question</w:t>
      </w:r>
      <w:r w:rsidRPr="006B1739">
        <w:rPr>
          <w:sz w:val="12"/>
          <w:szCs w:val="20"/>
        </w:rPr>
        <w:t xml:space="preserve">. </w:t>
      </w:r>
      <w:r w:rsidRPr="00864C2E">
        <w:rPr>
          <w:szCs w:val="20"/>
          <w:u w:val="single"/>
        </w:rPr>
        <w:t xml:space="preserve">Feminist </w:t>
      </w:r>
      <w:r w:rsidRPr="006B1739">
        <w:rPr>
          <w:sz w:val="12"/>
          <w:szCs w:val="20"/>
        </w:rPr>
        <w:t xml:space="preserve">scholars have devoted a good deal of attention to the examination of methodological ‘neutrality’ in the natural and social sciences. Their </w:t>
      </w:r>
      <w:r w:rsidRPr="00864C2E">
        <w:rPr>
          <w:szCs w:val="20"/>
          <w:u w:val="single"/>
        </w:rPr>
        <w:t>investigations</w:t>
      </w:r>
      <w:r w:rsidRPr="006B1739">
        <w:rPr>
          <w:sz w:val="12"/>
          <w:szCs w:val="20"/>
        </w:rPr>
        <w:t xml:space="preserve"> have </w:t>
      </w:r>
      <w:r w:rsidRPr="00864C2E">
        <w:rPr>
          <w:szCs w:val="20"/>
          <w:u w:val="single"/>
        </w:rPr>
        <w:t xml:space="preserve">revealed </w:t>
      </w:r>
      <w:r w:rsidRPr="00AB20EC">
        <w:rPr>
          <w:b/>
          <w:szCs w:val="20"/>
          <w:u w:val="single"/>
        </w:rPr>
        <w:t>extensive androcentrism</w:t>
      </w:r>
      <w:r w:rsidRPr="00864C2E">
        <w:rPr>
          <w:szCs w:val="20"/>
          <w:u w:val="single"/>
        </w:rPr>
        <w:t xml:space="preserve"> in diverse research methods manifested in the </w:t>
      </w:r>
      <w:r w:rsidRPr="00AB20EC">
        <w:rPr>
          <w:b/>
          <w:szCs w:val="20"/>
          <w:u w:val="single"/>
        </w:rPr>
        <w:t>selection of problems deemed worthy of investigation</w:t>
      </w:r>
      <w:r w:rsidRPr="00AB20EC">
        <w:rPr>
          <w:szCs w:val="20"/>
          <w:u w:val="single"/>
        </w:rPr>
        <w:t>, research</w:t>
      </w:r>
      <w:r w:rsidRPr="00864C2E">
        <w:rPr>
          <w:szCs w:val="20"/>
          <w:u w:val="single"/>
        </w:rPr>
        <w:t xml:space="preserve"> design, definition of key terms and concepts</w:t>
      </w:r>
      <w:r w:rsidRPr="006B1739">
        <w:rPr>
          <w:sz w:val="12"/>
          <w:szCs w:val="20"/>
        </w:rPr>
        <w:t xml:space="preserve">, decisions concerning relevant evidence and counter-examples, </w:t>
      </w:r>
      <w:r w:rsidRPr="00864C2E">
        <w:rPr>
          <w:szCs w:val="20"/>
          <w:u w:val="single"/>
        </w:rPr>
        <w:t>data collection and analysis</w:t>
      </w:r>
      <w:r w:rsidRPr="006B1739">
        <w:rPr>
          <w:sz w:val="12"/>
          <w:szCs w:val="20"/>
        </w:rPr>
        <w:t xml:space="preserve">, </w:t>
      </w:r>
      <w:r w:rsidRPr="00864C2E">
        <w:rPr>
          <w:szCs w:val="20"/>
          <w:u w:val="single"/>
        </w:rPr>
        <w:t>interpretations of results</w:t>
      </w:r>
      <w:r w:rsidRPr="006B1739">
        <w:rPr>
          <w:sz w:val="12"/>
          <w:szCs w:val="20"/>
        </w:rPr>
        <w:t xml:space="preserve">, </w:t>
      </w:r>
      <w:r w:rsidRPr="00864C2E">
        <w:rPr>
          <w:szCs w:val="20"/>
          <w:u w:val="single"/>
        </w:rPr>
        <w:t>and assessments of practical falsifications</w:t>
      </w:r>
      <w:r w:rsidRPr="006B1739">
        <w:rPr>
          <w:sz w:val="12"/>
          <w:szCs w:val="20"/>
        </w:rPr>
        <w:t xml:space="preserve"> (Bleier 1979, 1984, Fausto-Sterling 1986, Hubbard et al. 1982, Eichler 1980, Westkott 1979, Stanley and Wise 1983). Contrary to claims of neutrality, </w:t>
      </w:r>
      <w:r w:rsidRPr="00864C2E">
        <w:rPr>
          <w:szCs w:val="20"/>
          <w:u w:val="single"/>
        </w:rPr>
        <w:t>feminist research</w:t>
      </w:r>
      <w:r w:rsidRPr="006B1739">
        <w:rPr>
          <w:sz w:val="12"/>
          <w:szCs w:val="20"/>
        </w:rPr>
        <w:t xml:space="preserve"> has </w:t>
      </w:r>
      <w:r w:rsidRPr="00864C2E">
        <w:rPr>
          <w:szCs w:val="20"/>
          <w:u w:val="single"/>
        </w:rPr>
        <w:t>demonstrated a pervasive level of sexism in scientific research that renders women invisible, ignores</w:t>
      </w:r>
      <w:r w:rsidRPr="006B1739">
        <w:rPr>
          <w:sz w:val="12"/>
          <w:szCs w:val="20"/>
        </w:rPr>
        <w:t xml:space="preserve"> women’s concerns, precludes elicitation of certain kinds of information about women, reproduces gender stereotypes in the operationalization of terms, </w:t>
      </w:r>
      <w:r w:rsidRPr="00864C2E">
        <w:rPr>
          <w:szCs w:val="20"/>
          <w:u w:val="single"/>
        </w:rPr>
        <w:t>denies that gender might serve as an explanatory variable</w:t>
      </w:r>
      <w:r w:rsidRPr="006B1739">
        <w:rPr>
          <w:sz w:val="12"/>
          <w:szCs w:val="20"/>
        </w:rPr>
        <w:t xml:space="preserve"> in any instance, </w:t>
      </w:r>
      <w:r w:rsidRPr="00864C2E">
        <w:rPr>
          <w:szCs w:val="20"/>
          <w:u w:val="single"/>
        </w:rPr>
        <w:t xml:space="preserve">and reverts to functionalist </w:t>
      </w:r>
      <w:r w:rsidRPr="00AB20EC">
        <w:rPr>
          <w:szCs w:val="20"/>
          <w:highlight w:val="yellow"/>
          <w:u w:val="single"/>
        </w:rPr>
        <w:t xml:space="preserve">explanations that </w:t>
      </w:r>
      <w:r w:rsidRPr="00AB20EC">
        <w:rPr>
          <w:b/>
          <w:szCs w:val="20"/>
          <w:highlight w:val="yellow"/>
          <w:u w:val="single"/>
        </w:rPr>
        <w:t xml:space="preserve">accredit the status </w:t>
      </w:r>
      <w:r w:rsidRPr="0039601E">
        <w:rPr>
          <w:b/>
          <w:szCs w:val="20"/>
          <w:highlight w:val="yellow"/>
          <w:u w:val="single"/>
        </w:rPr>
        <w:t>quo</w:t>
      </w:r>
      <w:r w:rsidRPr="0039601E">
        <w:rPr>
          <w:sz w:val="12"/>
          <w:szCs w:val="20"/>
          <w:highlight w:val="yellow"/>
        </w:rPr>
        <w:t xml:space="preserve"> (</w:t>
      </w:r>
      <w:r w:rsidRPr="006B1739">
        <w:rPr>
          <w:sz w:val="12"/>
          <w:szCs w:val="20"/>
        </w:rPr>
        <w:t xml:space="preserve">Kelly et al. 1987, Benston 1982, Vickers 1982, Farganis 1989). Sandra Harding has suggested that </w:t>
      </w:r>
      <w:r w:rsidRPr="00864C2E">
        <w:rPr>
          <w:szCs w:val="20"/>
          <w:u w:val="single"/>
        </w:rPr>
        <w:t>not only are the concepts, methods, and conclusions of inquiry permeated by androcentrism, but sexism also influences the recruitment of personnel in science and the evaluation of the significance of scientists’ research. ‘If women are systematically excluded from the design and management of science and their work devalued, then it appears that neither the assignment of status to persons within science nor the assessment of the value of the results of inquiry is, or is intended to be, valueneutral, objective, socially impartial’</w:t>
      </w:r>
      <w:r w:rsidRPr="006B1739">
        <w:rPr>
          <w:sz w:val="12"/>
          <w:szCs w:val="20"/>
        </w:rPr>
        <w:t xml:space="preserve"> (Harding 1986, p. 67). And Margaret </w:t>
      </w:r>
      <w:r w:rsidRPr="00864C2E">
        <w:rPr>
          <w:szCs w:val="20"/>
          <w:u w:val="single"/>
        </w:rPr>
        <w:t>Benston</w:t>
      </w:r>
      <w:r w:rsidRPr="006B1739">
        <w:rPr>
          <w:sz w:val="12"/>
          <w:szCs w:val="20"/>
        </w:rPr>
        <w:t xml:space="preserve"> (1982, p. 59) has </w:t>
      </w:r>
      <w:r w:rsidRPr="00864C2E">
        <w:rPr>
          <w:szCs w:val="20"/>
          <w:u w:val="single"/>
        </w:rPr>
        <w:t>concluded that ‘</w:t>
      </w:r>
      <w:r w:rsidRPr="00AB20EC">
        <w:rPr>
          <w:szCs w:val="20"/>
          <w:u w:val="single"/>
        </w:rPr>
        <w:t>present science practices</w:t>
      </w:r>
      <w:r w:rsidRPr="00864C2E">
        <w:rPr>
          <w:szCs w:val="20"/>
          <w:u w:val="single"/>
        </w:rPr>
        <w:t xml:space="preserve"> a kind of “pseudo-objectivity</w:t>
      </w:r>
      <w:r w:rsidRPr="006B1739">
        <w:rPr>
          <w:sz w:val="12"/>
          <w:szCs w:val="20"/>
        </w:rPr>
        <w:t xml:space="preserve">” </w:t>
      </w:r>
      <w:r w:rsidRPr="00864C2E">
        <w:rPr>
          <w:szCs w:val="20"/>
          <w:u w:val="single"/>
        </w:rPr>
        <w:t xml:space="preserve">where because they are not taken explicitly into account, </w:t>
      </w:r>
      <w:r w:rsidRPr="00AB20EC">
        <w:rPr>
          <w:b/>
          <w:szCs w:val="20"/>
          <w:u w:val="single"/>
        </w:rPr>
        <w:t>subjective factors are uncontrolled and unaccounted for</w:t>
      </w:r>
      <w:r w:rsidRPr="006B1739">
        <w:rPr>
          <w:sz w:val="12"/>
          <w:szCs w:val="20"/>
        </w:rPr>
        <w:t xml:space="preserve">.’ In contrast to methodologies developed in accordance with positivist assumptions about knowledge </w:t>
      </w:r>
      <w:r w:rsidRPr="0039601E">
        <w:rPr>
          <w:sz w:val="12"/>
          <w:szCs w:val="20"/>
        </w:rPr>
        <w:t>production</w:t>
      </w:r>
      <w:r w:rsidRPr="006B1739">
        <w:rPr>
          <w:sz w:val="12"/>
          <w:szCs w:val="20"/>
        </w:rPr>
        <w:t xml:space="preserve">, which explicitly deny any political dimension to ‘scientific’ inquiry, feminist research acknowledges that particular political convictions inspire its existence. </w:t>
      </w:r>
      <w:r w:rsidRPr="00864C2E">
        <w:rPr>
          <w:szCs w:val="20"/>
          <w:u w:val="single"/>
        </w:rPr>
        <w:t>Feminist convictions attune scholars to power dynamics</w:t>
      </w:r>
      <w:r w:rsidRPr="006B1739">
        <w:rPr>
          <w:sz w:val="12"/>
          <w:szCs w:val="20"/>
        </w:rPr>
        <w:t xml:space="preserve"> that structure women’s and men’s lives. </w:t>
      </w:r>
      <w:r w:rsidRPr="00864C2E">
        <w:rPr>
          <w:szCs w:val="20"/>
          <w:u w:val="single"/>
        </w:rPr>
        <w:t>By making power dynamics visible, probing</w:t>
      </w:r>
      <w:r w:rsidRPr="006B1739">
        <w:rPr>
          <w:sz w:val="12"/>
          <w:szCs w:val="20"/>
        </w:rPr>
        <w:t xml:space="preserve"> silences, absences, and </w:t>
      </w:r>
      <w:r w:rsidRPr="00864C2E">
        <w:rPr>
          <w:szCs w:val="20"/>
          <w:u w:val="single"/>
        </w:rPr>
        <w:t xml:space="preserve">distortions in dominant paradigms, </w:t>
      </w:r>
      <w:r w:rsidRPr="0039601E">
        <w:rPr>
          <w:b/>
          <w:szCs w:val="20"/>
          <w:highlight w:val="yellow"/>
          <w:u w:val="single"/>
        </w:rPr>
        <w:t>feminist inquiry challenges established explanatory accounts and identifies new questions for research</w:t>
      </w:r>
      <w:r w:rsidRPr="0039601E">
        <w:rPr>
          <w:sz w:val="12"/>
          <w:szCs w:val="20"/>
          <w:highlight w:val="yellow"/>
        </w:rPr>
        <w:t>.</w:t>
      </w:r>
      <w:r w:rsidRPr="006B1739">
        <w:rPr>
          <w:sz w:val="12"/>
          <w:szCs w:val="20"/>
        </w:rPr>
        <w:t xml:space="preserve"> </w:t>
      </w:r>
      <w:r w:rsidRPr="00864C2E">
        <w:rPr>
          <w:szCs w:val="20"/>
          <w:u w:val="single"/>
        </w:rPr>
        <w:t>‘It is the political commitment that feminists bring to diverse fields that motivates them to focus attention on lines of evidence others have not sought out or thought important; to discern patterns others have ignored</w:t>
      </w:r>
      <w:r w:rsidRPr="006B1739">
        <w:rPr>
          <w:sz w:val="12"/>
          <w:szCs w:val="20"/>
        </w:rPr>
        <w:t xml:space="preserve">; to question androcentric or sexist framework assumptions that have gone unnoticed or unchallenged; and sometimes </w:t>
      </w:r>
      <w:r w:rsidRPr="00864C2E">
        <w:rPr>
          <w:szCs w:val="20"/>
          <w:u w:val="single"/>
        </w:rPr>
        <w:t>to significantly reframe the research agenda of their discipline in light of different questions or an expanded repertoire of explanatory hypotheses’</w:t>
      </w:r>
      <w:r w:rsidRPr="006B1739">
        <w:rPr>
          <w:sz w:val="12"/>
          <w:szCs w:val="20"/>
        </w:rPr>
        <w:t xml:space="preserve"> (Wylie 2000, p. 16). Noting that </w:t>
      </w:r>
      <w:r w:rsidRPr="00864C2E">
        <w:rPr>
          <w:szCs w:val="20"/>
          <w:u w:val="single"/>
        </w:rPr>
        <w:t xml:space="preserve">methodologies involve philosophical questions about the nature of knowledge, as well as practical questions concerning strategies of inquiry, feminist scholars have pointed out that methodologies are group-specific and as such political. The </w:t>
      </w:r>
      <w:r w:rsidRPr="0039601E">
        <w:rPr>
          <w:b/>
          <w:szCs w:val="20"/>
          <w:highlight w:val="yellow"/>
          <w:u w:val="single"/>
        </w:rPr>
        <w:t>appropriate methodology</w:t>
      </w:r>
      <w:r w:rsidRPr="00864C2E">
        <w:rPr>
          <w:szCs w:val="20"/>
          <w:u w:val="single"/>
        </w:rPr>
        <w:t xml:space="preserve"> for any particular inquiry is a matter of contestation as scholars often disagree about the ‘way to truth’</w:t>
      </w:r>
      <w:r w:rsidRPr="006B1739">
        <w:rPr>
          <w:sz w:val="12"/>
          <w:szCs w:val="20"/>
        </w:rPr>
        <w:t xml:space="preserve">. </w:t>
      </w:r>
      <w:r w:rsidRPr="00864C2E">
        <w:rPr>
          <w:szCs w:val="20"/>
          <w:u w:val="single"/>
        </w:rPr>
        <w:t>Strategies that are accredited as legitimate means to acquire truth gain their force from decisions of particular humans; thus there is a power element in the accreditation of knowledge</w:t>
      </w:r>
      <w:r w:rsidRPr="006B1739">
        <w:rPr>
          <w:sz w:val="12"/>
          <w:szCs w:val="20"/>
        </w:rPr>
        <w:t xml:space="preserve">. Power is never the only factor involved, but neither is it a negligible factor. Feminist scholarship suggests not only that politics is embedded in the research process, but that particular political commitments improve the quality of analysis, heighten  objectivity, and enhance the sophistication of research findings. </w:t>
      </w:r>
      <w:r w:rsidRPr="00864C2E">
        <w:rPr>
          <w:szCs w:val="20"/>
          <w:u w:val="single"/>
        </w:rPr>
        <w:t>Far from being a source of bias and distortion, feminist convictions and principles are deemed an asset to research</w:t>
      </w:r>
      <w:r w:rsidRPr="006B1739">
        <w:rPr>
          <w:sz w:val="12"/>
          <w:szCs w:val="20"/>
        </w:rPr>
        <w:t xml:space="preserve">. </w:t>
      </w:r>
      <w:r w:rsidRPr="00864C2E">
        <w:rPr>
          <w:szCs w:val="20"/>
          <w:u w:val="single"/>
        </w:rPr>
        <w:t>In marked contrast to positivist conceptions of science, feminist scholarship suggests that a commitment to struggle against coercive hierarchies linked to gender, race, and sexuality, a commitment to promote women’s freedom and empowerment, and a commitment to revolt against institutions, practices, values, and knowledge systems that subordinate and denigrate women, enhance the truth content and deepen the insights of feminist accounts of the world. Thus feminist scholarship not only breaks with but denies the possibility of guiding precepts of positivism, such as value-neutrality, norms of distanced, dispassionate research, and the quest for universal explanations</w:t>
      </w:r>
      <w:r w:rsidRPr="006B1739">
        <w:rPr>
          <w:sz w:val="12"/>
          <w:szCs w:val="20"/>
        </w:rPr>
        <w:t>. (276-8)</w:t>
      </w:r>
    </w:p>
    <w:p w14:paraId="4A2373A7" w14:textId="77777777" w:rsidR="004250C4" w:rsidRPr="006B1739" w:rsidRDefault="004250C4" w:rsidP="004250C4">
      <w:pPr>
        <w:rPr>
          <w:sz w:val="12"/>
        </w:rPr>
      </w:pPr>
    </w:p>
    <w:p w14:paraId="4D18B059" w14:textId="77777777" w:rsidR="004250C4" w:rsidRPr="006B1739" w:rsidRDefault="004250C4" w:rsidP="004250C4">
      <w:pPr>
        <w:rPr>
          <w:sz w:val="12"/>
        </w:rPr>
      </w:pPr>
    </w:p>
    <w:p w14:paraId="473228A3" w14:textId="77777777" w:rsidR="004250C4" w:rsidRPr="00BA586B" w:rsidRDefault="004250C4" w:rsidP="004250C4">
      <w:pPr>
        <w:pStyle w:val="Heading4"/>
      </w:pPr>
      <w:r>
        <w:t>no impact even if they win their framework—we still provide a better basis for policy action.  Not a voter or else contesting framework is impossible.</w:t>
      </w:r>
    </w:p>
    <w:p w14:paraId="6A4DDB0A" w14:textId="77777777" w:rsidR="004250C4" w:rsidRDefault="004250C4" w:rsidP="004250C4">
      <w:pPr>
        <w:rPr>
          <w:sz w:val="16"/>
          <w:szCs w:val="16"/>
        </w:rPr>
      </w:pPr>
    </w:p>
    <w:p w14:paraId="47D90911" w14:textId="77777777" w:rsidR="004250C4" w:rsidRPr="006B1739" w:rsidRDefault="004250C4" w:rsidP="004250C4">
      <w:pPr>
        <w:rPr>
          <w:sz w:val="12"/>
        </w:rPr>
      </w:pPr>
    </w:p>
    <w:p w14:paraId="6C3DA35F" w14:textId="77777777" w:rsidR="004250C4" w:rsidRPr="00BA2CD2" w:rsidRDefault="004250C4" w:rsidP="004250C4">
      <w:pPr>
        <w:pStyle w:val="Heading4"/>
      </w:pPr>
      <w:r w:rsidRPr="00BA2CD2">
        <w:t xml:space="preserve">Their conception of framework corrupts objectivity ruining the value of social science- allowing interfield critique is crucial </w:t>
      </w:r>
    </w:p>
    <w:p w14:paraId="13B15752" w14:textId="77777777" w:rsidR="004250C4" w:rsidRPr="00BA2CD2" w:rsidRDefault="004250C4" w:rsidP="004250C4">
      <w:pPr>
        <w:rPr>
          <w:b/>
        </w:rPr>
      </w:pPr>
      <w:r w:rsidRPr="00BA2CD2">
        <w:rPr>
          <w:b/>
        </w:rPr>
        <w:t xml:space="preserve">Hawkesworth, </w:t>
      </w:r>
      <w:r w:rsidRPr="006A0E3A">
        <w:t>PhD</w:t>
      </w:r>
      <w:r w:rsidRPr="00BA2CD2">
        <w:rPr>
          <w:b/>
        </w:rPr>
        <w:t>, 09</w:t>
      </w:r>
    </w:p>
    <w:p w14:paraId="156F962B" w14:textId="77777777" w:rsidR="004250C4" w:rsidRPr="006A0E3A" w:rsidRDefault="004250C4" w:rsidP="004250C4">
      <w:r w:rsidRPr="006A0E3A">
        <w:t>(Mary, Prof @ Rutgers,  Policy discourse as sanctioned ignorance: theorizing the erasure of feminist knowledge  Critical Policy Studies Vol. 3, Nos. 3–4, October–December 2009 )</w:t>
      </w:r>
    </w:p>
    <w:p w14:paraId="74E0BDFE" w14:textId="77777777" w:rsidR="004250C4" w:rsidRDefault="004250C4" w:rsidP="004250C4">
      <w:pPr>
        <w:rPr>
          <w:sz w:val="12"/>
          <w:szCs w:val="20"/>
        </w:rPr>
      </w:pPr>
    </w:p>
    <w:p w14:paraId="6CE5B953" w14:textId="77777777" w:rsidR="004250C4" w:rsidRPr="006B1739" w:rsidRDefault="004250C4" w:rsidP="004250C4">
      <w:pPr>
        <w:rPr>
          <w:sz w:val="12"/>
          <w:szCs w:val="20"/>
        </w:rPr>
      </w:pPr>
      <w:r w:rsidRPr="006B1739">
        <w:rPr>
          <w:sz w:val="12"/>
          <w:szCs w:val="20"/>
        </w:rPr>
        <w:t xml:space="preserve">Drawing insights from post-positivist philosophy of science, </w:t>
      </w:r>
      <w:r w:rsidRPr="00BA2CD2">
        <w:rPr>
          <w:szCs w:val="20"/>
          <w:u w:val="single"/>
        </w:rPr>
        <w:t>feminist scholars</w:t>
      </w:r>
      <w:r w:rsidRPr="006B1739">
        <w:rPr>
          <w:sz w:val="12"/>
          <w:szCs w:val="20"/>
        </w:rPr>
        <w:t xml:space="preserve"> have advanced trenchant critiques of positivist conceptions of objectivity, but they </w:t>
      </w:r>
      <w:r w:rsidRPr="00BA2CD2">
        <w:rPr>
          <w:szCs w:val="20"/>
          <w:u w:val="single"/>
        </w:rPr>
        <w:t xml:space="preserve">have not abandoned conceptions of objectivity tout court. </w:t>
      </w:r>
      <w:r w:rsidRPr="006B1739">
        <w:rPr>
          <w:sz w:val="12"/>
          <w:szCs w:val="20"/>
        </w:rPr>
        <w:t xml:space="preserve">Feminist scholars have pointed out that </w:t>
      </w:r>
      <w:r w:rsidRPr="00BA2CD2">
        <w:rPr>
          <w:szCs w:val="20"/>
          <w:u w:val="single"/>
        </w:rPr>
        <w:t>traditional conceptions of objectivity have relied upon adherence to research methods designed to control for individual idiosyncrasy as the key to attaining objective knowledge,</w:t>
      </w:r>
      <w:r w:rsidRPr="006B1739">
        <w:rPr>
          <w:sz w:val="12"/>
          <w:szCs w:val="20"/>
        </w:rPr>
        <w:t xml:space="preserve"> that is, knowledge free from distortion, bias, error, self-interest, and caprice. </w:t>
      </w:r>
      <w:r w:rsidRPr="00184C36">
        <w:rPr>
          <w:b/>
          <w:szCs w:val="20"/>
          <w:u w:val="single"/>
        </w:rPr>
        <w:t xml:space="preserve">Yet, </w:t>
      </w:r>
      <w:r w:rsidRPr="0039601E">
        <w:rPr>
          <w:b/>
          <w:szCs w:val="20"/>
          <w:highlight w:val="yellow"/>
          <w:u w:val="single"/>
        </w:rPr>
        <w:t xml:space="preserve">observations, beliefs, theories, methods of inquiry, and institutional practices </w:t>
      </w:r>
      <w:r w:rsidRPr="00184C36">
        <w:rPr>
          <w:b/>
          <w:szCs w:val="20"/>
          <w:u w:val="single"/>
        </w:rPr>
        <w:t xml:space="preserve">routinely </w:t>
      </w:r>
      <w:r w:rsidRPr="0039601E">
        <w:rPr>
          <w:b/>
          <w:szCs w:val="20"/>
          <w:highlight w:val="yellow"/>
          <w:u w:val="single"/>
        </w:rPr>
        <w:t xml:space="preserve">labeled ‘objective’ fall far short </w:t>
      </w:r>
      <w:r w:rsidRPr="00184C36">
        <w:rPr>
          <w:b/>
          <w:szCs w:val="20"/>
          <w:u w:val="single"/>
        </w:rPr>
        <w:t>of the norm</w:t>
      </w:r>
      <w:r w:rsidRPr="006B1739">
        <w:rPr>
          <w:sz w:val="12"/>
          <w:szCs w:val="20"/>
        </w:rPr>
        <w:t xml:space="preserve">. Challenging the conviction that the central problem of objectivity lies with the emotional and perceptual quirks of the subjective self that distort, confuse, and interfere with objective apprehension of reality, feminists scholars have pointed out a remarkable uniformity in the kinds of distortion that impede the acquisition of truth. </w:t>
      </w:r>
      <w:r w:rsidRPr="00BA2CD2">
        <w:rPr>
          <w:szCs w:val="20"/>
          <w:u w:val="single"/>
        </w:rPr>
        <w:t xml:space="preserve">Shared cultural values such as racism, sexism, and heteronormativity pose powerful obstacles to the achievement of objectivity. </w:t>
      </w:r>
      <w:r w:rsidRPr="006B1739">
        <w:rPr>
          <w:sz w:val="12"/>
          <w:szCs w:val="20"/>
        </w:rPr>
        <w:t xml:space="preserve">Incorporated within the consciousness of individuals within a particular society, these values easily escape detection precisely because they are shared. When objectivity is defined as ‘intersubjective corroboration’, as it is in the dominant approaches to philosophy of science, the distortions introduced by shared social values escape detection. Feminist philosophers have advanced an account of ‘social knowledge’ (Longino 1990) as a key hindrance to the attainment of objectivity. </w:t>
      </w:r>
      <w:r w:rsidRPr="00BA2CD2">
        <w:rPr>
          <w:szCs w:val="20"/>
          <w:u w:val="single"/>
        </w:rPr>
        <w:t xml:space="preserve">The </w:t>
      </w:r>
      <w:r w:rsidRPr="00184C36">
        <w:rPr>
          <w:szCs w:val="20"/>
          <w:highlight w:val="yellow"/>
          <w:u w:val="single"/>
        </w:rPr>
        <w:t>conviction that the central problem of objectivity lies with the emotional</w:t>
      </w:r>
      <w:r w:rsidRPr="00BA2CD2">
        <w:rPr>
          <w:szCs w:val="20"/>
          <w:u w:val="single"/>
        </w:rPr>
        <w:t xml:space="preserve"> and perceptual quirks of the subjective self that distort, confuse, and interfere with objective apprehension of phenomena </w:t>
      </w:r>
      <w:r w:rsidRPr="0039601E">
        <w:rPr>
          <w:b/>
          <w:szCs w:val="20"/>
          <w:highlight w:val="yellow"/>
          <w:u w:val="single"/>
        </w:rPr>
        <w:t xml:space="preserve">neglects the social </w:t>
      </w:r>
      <w:r w:rsidRPr="00184C36">
        <w:rPr>
          <w:b/>
          <w:szCs w:val="20"/>
          <w:highlight w:val="yellow"/>
          <w:u w:val="single"/>
        </w:rPr>
        <w:t>dimensions</w:t>
      </w:r>
      <w:r w:rsidRPr="00184C36">
        <w:rPr>
          <w:szCs w:val="20"/>
          <w:highlight w:val="yellow"/>
          <w:u w:val="single"/>
        </w:rPr>
        <w:t xml:space="preserve"> of</w:t>
      </w:r>
      <w:r w:rsidRPr="00BA2CD2">
        <w:rPr>
          <w:szCs w:val="20"/>
          <w:u w:val="single"/>
        </w:rPr>
        <w:t xml:space="preserve"> inner </w:t>
      </w:r>
      <w:r w:rsidRPr="00184C36">
        <w:rPr>
          <w:szCs w:val="20"/>
          <w:highlight w:val="yellow"/>
          <w:u w:val="single"/>
        </w:rPr>
        <w:t>consciousness</w:t>
      </w:r>
      <w:r w:rsidRPr="006B1739">
        <w:rPr>
          <w:sz w:val="12"/>
          <w:szCs w:val="20"/>
        </w:rPr>
        <w:t xml:space="preserve">. </w:t>
      </w:r>
      <w:r w:rsidRPr="00BA2CD2">
        <w:rPr>
          <w:szCs w:val="20"/>
          <w:u w:val="single"/>
        </w:rPr>
        <w:t>Situating</w:t>
      </w:r>
      <w:r w:rsidRPr="006B1739">
        <w:rPr>
          <w:sz w:val="12"/>
          <w:szCs w:val="20"/>
        </w:rPr>
        <w:t xml:space="preserve"> the issue of </w:t>
      </w:r>
      <w:r w:rsidRPr="00BA2CD2">
        <w:rPr>
          <w:szCs w:val="20"/>
          <w:u w:val="single"/>
        </w:rPr>
        <w:t>objectivity in a contest between the inner self and external reality masks the social constitution of subjectivity.</w:t>
      </w:r>
      <w:r w:rsidRPr="006B1739">
        <w:rPr>
          <w:sz w:val="12"/>
          <w:szCs w:val="20"/>
        </w:rPr>
        <w:t xml:space="preserve"> The recurrence of a </w:t>
      </w:r>
      <w:r w:rsidRPr="00BA2CD2">
        <w:rPr>
          <w:szCs w:val="20"/>
          <w:u w:val="single"/>
        </w:rPr>
        <w:t>profound</w:t>
      </w:r>
      <w:r w:rsidRPr="006B1739">
        <w:rPr>
          <w:sz w:val="12"/>
          <w:szCs w:val="20"/>
        </w:rPr>
        <w:t xml:space="preserve"> degree of </w:t>
      </w:r>
      <w:r w:rsidRPr="00184C36">
        <w:rPr>
          <w:szCs w:val="20"/>
          <w:highlight w:val="yellow"/>
          <w:u w:val="single"/>
        </w:rPr>
        <w:t>sexism</w:t>
      </w:r>
      <w:r w:rsidRPr="00BA2CD2">
        <w:rPr>
          <w:szCs w:val="20"/>
          <w:u w:val="single"/>
        </w:rPr>
        <w:t xml:space="preserve"> and racism that </w:t>
      </w:r>
      <w:r w:rsidRPr="00184C36">
        <w:rPr>
          <w:szCs w:val="20"/>
          <w:highlight w:val="yellow"/>
          <w:u w:val="single"/>
        </w:rPr>
        <w:t>filters perceptions, mediates</w:t>
      </w:r>
      <w:r w:rsidRPr="00BA2CD2">
        <w:rPr>
          <w:szCs w:val="20"/>
          <w:u w:val="single"/>
        </w:rPr>
        <w:t xml:space="preserve"> philosophical </w:t>
      </w:r>
      <w:r w:rsidRPr="00184C36">
        <w:rPr>
          <w:szCs w:val="20"/>
          <w:highlight w:val="yellow"/>
          <w:u w:val="single"/>
        </w:rPr>
        <w:t>arguments, structures research</w:t>
      </w:r>
      <w:r w:rsidRPr="00BA2CD2">
        <w:rPr>
          <w:szCs w:val="20"/>
          <w:u w:val="single"/>
        </w:rPr>
        <w:t xml:space="preserve"> hypotheses, and ‘stabilizes inquiry </w:t>
      </w:r>
      <w:r w:rsidRPr="00184C36">
        <w:rPr>
          <w:szCs w:val="20"/>
          <w:highlight w:val="yellow"/>
          <w:u w:val="single"/>
        </w:rPr>
        <w:t>by providing assumptions</w:t>
      </w:r>
      <w:r w:rsidRPr="00BA2CD2">
        <w:rPr>
          <w:szCs w:val="20"/>
          <w:u w:val="single"/>
        </w:rPr>
        <w:t xml:space="preserve"> that highlight certain kinds of observations and experiments in light of which data are taken as evidence for hypotheses’</w:t>
      </w:r>
      <w:r w:rsidRPr="006B1739">
        <w:rPr>
          <w:sz w:val="12"/>
          <w:szCs w:val="20"/>
        </w:rPr>
        <w:t xml:space="preserve"> (Longino 1990, p. 99) indicates a remarkable uniformity in the kinds of distortion that impede the acquisition of truth. </w:t>
      </w:r>
      <w:r w:rsidRPr="00BA2CD2">
        <w:rPr>
          <w:szCs w:val="20"/>
          <w:u w:val="single"/>
        </w:rPr>
        <w:t>Such uniformity challenges the myth of radical idiosyncrasy</w:t>
      </w:r>
      <w:r w:rsidRPr="006B1739">
        <w:rPr>
          <w:sz w:val="12"/>
          <w:szCs w:val="20"/>
        </w:rPr>
        <w:t xml:space="preserve">. One need not be committed to the full implications of Foucault’s view of subjectivity as normalizing practice to accept the feminist argument that even one’s innermost consciousness is culturally freighted. If social values incorporated within individual consciousness present an important obstacle to objective knowledge, then norms of objectivity that blind the individual to  their role or assure the individual that intersubjective consensus is a sufficient remedy will fail to produce objective accounts of the world. For if certain social values structure conceptions of self and perceptions of the social and natural worlds, then neither isolated acts of pure intellect nor intersubjective testing will suffice to identify them. On the contrary, the belief that idiosyncrasy is the fundamental obstacle to objectivity will preclude detailed investigations of shared assumptions and observations as well as intersubjectively verified theories. Rather than being perceived as a potential source of error, values such as sexism and racism that are widely held will escape critical reflection. Their very popularity will be taken to certify their validity, thereby truncating further inquiry into their merits. Feminist scholars have illuminated the numerous points at which social values infiltrate scientific discourses. Helen Longino (1990) has drawn upon these insights to develop an account of objectivity that can coexist with a clear understanding of the social and cultural construction of science. Longino identifies the crucial role played by social values in framing research questions, characterizing the objects of inquiry, accrediting forms of explanation, demarcating credible evidence, structuring modes of argumentation, and reducing a discipline’s vulnerability to maverick claims. The point of Longino’s investigation is not to demonstrate the impossibility of objectivity, but rather to illuminate the complexity of attaining it. </w:t>
      </w:r>
      <w:r w:rsidRPr="00184C36">
        <w:rPr>
          <w:szCs w:val="20"/>
          <w:highlight w:val="yellow"/>
          <w:u w:val="single"/>
        </w:rPr>
        <w:t>Only heightened awareness of the</w:t>
      </w:r>
      <w:r w:rsidRPr="00BA2CD2">
        <w:rPr>
          <w:szCs w:val="20"/>
          <w:u w:val="single"/>
        </w:rPr>
        <w:t xml:space="preserve"> multiple sources of </w:t>
      </w:r>
      <w:r w:rsidRPr="00184C36">
        <w:rPr>
          <w:szCs w:val="20"/>
          <w:highlight w:val="yellow"/>
          <w:u w:val="single"/>
        </w:rPr>
        <w:t>error</w:t>
      </w:r>
      <w:r w:rsidRPr="00BA2CD2">
        <w:rPr>
          <w:szCs w:val="20"/>
          <w:u w:val="single"/>
        </w:rPr>
        <w:t xml:space="preserve"> and the complexity of problems of knowledge </w:t>
      </w:r>
      <w:r w:rsidRPr="00184C36">
        <w:rPr>
          <w:szCs w:val="20"/>
          <w:highlight w:val="yellow"/>
          <w:u w:val="single"/>
        </w:rPr>
        <w:t>can sustain adequate strategies to achieve objectivity</w:t>
      </w:r>
      <w:r w:rsidRPr="006B1739">
        <w:rPr>
          <w:sz w:val="12"/>
          <w:szCs w:val="20"/>
        </w:rPr>
        <w:t xml:space="preserve">. And </w:t>
      </w:r>
      <w:r w:rsidRPr="00BA2CD2">
        <w:rPr>
          <w:szCs w:val="20"/>
          <w:u w:val="single"/>
        </w:rPr>
        <w:t xml:space="preserve">only </w:t>
      </w:r>
      <w:r w:rsidRPr="00184C36">
        <w:rPr>
          <w:szCs w:val="20"/>
          <w:highlight w:val="yellow"/>
          <w:u w:val="single"/>
        </w:rPr>
        <w:t>repudiation of naive faith that adherence to a simple method can guarantee the acquisition of truth</w:t>
      </w:r>
      <w:r w:rsidRPr="00BA2CD2">
        <w:rPr>
          <w:szCs w:val="20"/>
          <w:u w:val="single"/>
        </w:rPr>
        <w:t xml:space="preserve"> can help cultivate the sophistication essential to objective inquiry</w:t>
      </w:r>
      <w:r w:rsidRPr="006B1739">
        <w:rPr>
          <w:sz w:val="12"/>
          <w:szCs w:val="20"/>
        </w:rPr>
        <w:t xml:space="preserve">. </w:t>
      </w:r>
      <w:r w:rsidRPr="00184C36">
        <w:rPr>
          <w:szCs w:val="20"/>
          <w:highlight w:val="yellow"/>
          <w:u w:val="single"/>
        </w:rPr>
        <w:t>At the heart of this feminist conception of objectivity</w:t>
      </w:r>
      <w:r w:rsidRPr="00BA2CD2">
        <w:rPr>
          <w:szCs w:val="20"/>
          <w:u w:val="single"/>
        </w:rPr>
        <w:t xml:space="preserve"> is a conception of cognition as a human practice, a conception that </w:t>
      </w:r>
      <w:r w:rsidRPr="00184C36">
        <w:rPr>
          <w:szCs w:val="20"/>
          <w:highlight w:val="yellow"/>
          <w:u w:val="single"/>
        </w:rPr>
        <w:t>recognizes</w:t>
      </w:r>
      <w:r w:rsidRPr="00BA2CD2">
        <w:rPr>
          <w:szCs w:val="20"/>
          <w:u w:val="single"/>
        </w:rPr>
        <w:t xml:space="preserve"> the </w:t>
      </w:r>
      <w:r w:rsidRPr="00184C36">
        <w:rPr>
          <w:szCs w:val="20"/>
          <w:highlight w:val="yellow"/>
          <w:u w:val="single"/>
        </w:rPr>
        <w:t>complex interaction</w:t>
      </w:r>
      <w:r w:rsidRPr="00BA2CD2">
        <w:rPr>
          <w:szCs w:val="20"/>
          <w:u w:val="single"/>
        </w:rPr>
        <w:t xml:space="preserve"> among traditional assumptions, social norms, theoretical conceptions, disciplinary strictures, linguistic possibilities, emotional dispositions, and creative impositions in every act of cognition.</w:t>
      </w:r>
      <w:r w:rsidRPr="006B1739">
        <w:rPr>
          <w:sz w:val="12"/>
          <w:szCs w:val="20"/>
        </w:rPr>
        <w:t xml:space="preserve"> Operating in the context of cognition as complex social practice, </w:t>
      </w:r>
      <w:r w:rsidRPr="00BA2CD2">
        <w:rPr>
          <w:szCs w:val="20"/>
          <w:u w:val="single"/>
        </w:rPr>
        <w:t xml:space="preserve">the quest for objectivity entails the cultivation of the intellect. To track the multiple sources of error in a specific field of inquiry requires far more than intellectual engagement </w:t>
      </w:r>
      <w:r w:rsidRPr="00184C36">
        <w:rPr>
          <w:b/>
          <w:szCs w:val="20"/>
          <w:u w:val="single"/>
        </w:rPr>
        <w:t>within a narrow sphere of specialization</w:t>
      </w:r>
      <w:r w:rsidRPr="006B1739">
        <w:rPr>
          <w:sz w:val="12"/>
          <w:szCs w:val="20"/>
        </w:rPr>
        <w:t xml:space="preserve">. Sensitivity to distortion and bias presupposes an intellect informed by systematic study of a chosen field, familiar with strengths and weaknesses of a wide range of methodological tools, and sufficiently knowledgeable across disciplines to analyze the role of social values in constituting the research object (Hawkesworth 1989, Alcoff 2000). A capacity for critical reflection is central to this feminist conception of objectivity, but it is not the sole requirement. </w:t>
      </w:r>
      <w:r w:rsidRPr="00BA2CD2">
        <w:rPr>
          <w:szCs w:val="20"/>
          <w:u w:val="single"/>
        </w:rPr>
        <w:t>Intersubjective critique also plays a key role.</w:t>
      </w:r>
      <w:r w:rsidRPr="006B1739">
        <w:rPr>
          <w:sz w:val="12"/>
          <w:szCs w:val="20"/>
        </w:rPr>
        <w:t xml:space="preserve"> ‘A method of inquiry is objective to the extent that it permits transformative criticism’ (Longino 1990, p. 75). The point of intersubjective criticism within this framework is not the confirmation of shared assumptions about what is normal, natural, or real, but rather to subject precisely what seems least problematic to critical scrutiny</w:t>
      </w:r>
      <w:r w:rsidRPr="00BA2CD2">
        <w:rPr>
          <w:szCs w:val="20"/>
          <w:u w:val="single"/>
        </w:rPr>
        <w:t>. Awareness of the role of social values in naturalizing oppressive practices, leads feminists to emphasize the importance of a particular version of critical intersubjectivity in probing tacit assumptions and foundational beliefs of various disciplines</w:t>
      </w:r>
      <w:r w:rsidRPr="006B1739">
        <w:rPr>
          <w:sz w:val="12"/>
          <w:szCs w:val="20"/>
        </w:rPr>
        <w:t xml:space="preserve">. If objective inquiry is dependent upon systematic probing of precisely that which appears unproblematic, then who does the probing may be a matter of central concern to those committed to objective inquiry. </w:t>
      </w:r>
      <w:r w:rsidRPr="0039601E">
        <w:rPr>
          <w:b/>
          <w:szCs w:val="20"/>
          <w:highlight w:val="yellow"/>
          <w:u w:val="single"/>
        </w:rPr>
        <w:t>For what is taken as given, what appears to be natural, what seems to fall outside the legitimate field of investigation may be related to the gender, race, class, and historical situatedness of the investigator</w:t>
      </w:r>
      <w:r w:rsidRPr="006B1739">
        <w:rPr>
          <w:sz w:val="12"/>
          <w:szCs w:val="20"/>
        </w:rPr>
        <w:t xml:space="preserve">. Feminist scholars have argued that the attainment of objectivity by means of probing and sophisticated intersubjective critique has implications that transcend the quest for an appropriate intellectual procedure. Convinced that ‘methodological constraints are inadequate to the task of ruling values out  of scientific inquiry’ (Longino 1990, p. 15), feminists have argued that objectivity demands inclusivity. </w:t>
      </w:r>
      <w:r w:rsidRPr="00184C36">
        <w:rPr>
          <w:szCs w:val="20"/>
          <w:highlight w:val="yellow"/>
          <w:u w:val="single"/>
        </w:rPr>
        <w:t>Objective inquiry cannot be attained within</w:t>
      </w:r>
      <w:r w:rsidRPr="00BA2CD2">
        <w:rPr>
          <w:szCs w:val="20"/>
          <w:u w:val="single"/>
        </w:rPr>
        <w:t xml:space="preserve"> the preserve of </w:t>
      </w:r>
      <w:r w:rsidRPr="00184C36">
        <w:rPr>
          <w:szCs w:val="20"/>
          <w:highlight w:val="yellow"/>
          <w:u w:val="single"/>
        </w:rPr>
        <w:t>privilege</w:t>
      </w:r>
      <w:r w:rsidRPr="00BA2CD2">
        <w:rPr>
          <w:szCs w:val="20"/>
          <w:u w:val="single"/>
        </w:rPr>
        <w:t xml:space="preserve"> </w:t>
      </w:r>
      <w:r w:rsidRPr="006B1739">
        <w:rPr>
          <w:sz w:val="12"/>
          <w:szCs w:val="20"/>
        </w:rPr>
        <w:t xml:space="preserve">– whether it be the privilege of whites, Westerners, the middle class, or men. The feminist argument for the inclusion of women and people of color within academic disciplines can thus be understood in terms of the demands of objectivity. To the extent that social values mediate perception and explanation, exclusionary practices can only help insulate questionable assumptions from scrutiny. A commitment to objectivity conceived as sophisticated intersubjective critique embraces diversity as a means. More and different guides to the labyrinths of reality may help us to confront the contentious assumptions most deeply entrenched in our conceptual apparatus. The inclusion of people from different social backgrounds, different cultures, different linguistic communities, and different genders within science and philosophy cannot guarantee, but might foster, sustained critique of problematic assumptions long entrenched in the academic disciplines (Alcoff 2000). </w:t>
      </w:r>
      <w:r w:rsidRPr="00BA2CD2">
        <w:rPr>
          <w:szCs w:val="20"/>
          <w:u w:val="single"/>
        </w:rPr>
        <w:t xml:space="preserve">A </w:t>
      </w:r>
      <w:r w:rsidRPr="00184C36">
        <w:rPr>
          <w:szCs w:val="20"/>
          <w:highlight w:val="yellow"/>
          <w:u w:val="single"/>
        </w:rPr>
        <w:t>feminist</w:t>
      </w:r>
      <w:r w:rsidRPr="00BA2CD2">
        <w:rPr>
          <w:szCs w:val="20"/>
          <w:u w:val="single"/>
        </w:rPr>
        <w:t xml:space="preserve"> conception of objectivity does not offer an authoritative technique that can guarantee the production of truth</w:t>
      </w:r>
      <w:r w:rsidRPr="006B1739">
        <w:rPr>
          <w:sz w:val="12"/>
          <w:szCs w:val="20"/>
        </w:rPr>
        <w:t xml:space="preserve">. </w:t>
      </w:r>
      <w:r w:rsidRPr="00BA2CD2">
        <w:rPr>
          <w:szCs w:val="20"/>
          <w:u w:val="single"/>
        </w:rPr>
        <w:t xml:space="preserve">In lieu of a simple method, it </w:t>
      </w:r>
      <w:r w:rsidRPr="00184C36">
        <w:rPr>
          <w:szCs w:val="20"/>
          <w:highlight w:val="yellow"/>
          <w:u w:val="single"/>
        </w:rPr>
        <w:t>calls for the cultivation of sound intellectual judgment</w:t>
      </w:r>
      <w:r w:rsidRPr="00184C36">
        <w:rPr>
          <w:sz w:val="12"/>
          <w:szCs w:val="20"/>
        </w:rPr>
        <w:t xml:space="preserve">. </w:t>
      </w:r>
      <w:r w:rsidRPr="00184C36">
        <w:rPr>
          <w:szCs w:val="20"/>
          <w:u w:val="single"/>
        </w:rPr>
        <w:t>It demands a level of sophistication that can be</w:t>
      </w:r>
      <w:r w:rsidRPr="00BA2CD2">
        <w:rPr>
          <w:szCs w:val="20"/>
          <w:u w:val="single"/>
        </w:rPr>
        <w:t xml:space="preserve"> cultivated only by sustained study across an array of disciplines</w:t>
      </w:r>
      <w:r w:rsidRPr="006B1739">
        <w:rPr>
          <w:sz w:val="12"/>
          <w:szCs w:val="20"/>
        </w:rPr>
        <w:t xml:space="preserve">. It presupposes a reconceptualization of the relation between inner self and external world. Moreover, it demands the expansion of the scientific and philosophical communities to encompass formerly excluded groups. Thus this feminist conception of objectivity cannot be easily attained. It remains at odds with the excessive specialization of contemporary academic training, with the naive conviction that truth lies in the application of an accredited method, and with the renewed commitment to preserve white, middle-class, male hegemony in philosophy, science, and society at large. Despite such marked differences from dominant trends, </w:t>
      </w:r>
      <w:r w:rsidRPr="00BA2CD2">
        <w:rPr>
          <w:szCs w:val="20"/>
          <w:u w:val="single"/>
        </w:rPr>
        <w:t xml:space="preserve">the strength of this feminist conception of objectivity lies in its promise of fostering the benign aspirations and objectives of objectivity where traditional conceptions have failed. </w:t>
      </w:r>
      <w:r w:rsidRPr="006B1739">
        <w:rPr>
          <w:sz w:val="12"/>
          <w:szCs w:val="20"/>
        </w:rPr>
        <w:t>(281-3)</w:t>
      </w:r>
    </w:p>
    <w:p w14:paraId="44038F53" w14:textId="77777777" w:rsidR="004250C4" w:rsidRDefault="004250C4" w:rsidP="004250C4">
      <w:pPr>
        <w:rPr>
          <w:sz w:val="16"/>
          <w:szCs w:val="16"/>
        </w:rPr>
      </w:pPr>
    </w:p>
    <w:p w14:paraId="579E4BD3" w14:textId="77777777" w:rsidR="004250C4" w:rsidRDefault="004250C4" w:rsidP="004250C4">
      <w:pPr>
        <w:rPr>
          <w:sz w:val="16"/>
          <w:szCs w:val="16"/>
        </w:rPr>
      </w:pPr>
    </w:p>
    <w:p w14:paraId="6ECFD456" w14:textId="77777777" w:rsidR="004250C4" w:rsidRPr="00310651" w:rsidRDefault="004250C4" w:rsidP="004250C4">
      <w:pPr>
        <w:pStyle w:val="Heading4"/>
      </w:pPr>
      <w:r w:rsidRPr="00310651">
        <w:t xml:space="preserve">Their narrow framing of policy action reinforces masculine bias in traditional security studies by marginalizing deeper epistemological questions </w:t>
      </w:r>
    </w:p>
    <w:p w14:paraId="3611DCA8" w14:textId="77777777" w:rsidR="004250C4" w:rsidRPr="0003507B" w:rsidRDefault="004250C4" w:rsidP="004250C4">
      <w:pPr>
        <w:rPr>
          <w:b/>
        </w:rPr>
      </w:pPr>
      <w:r w:rsidRPr="0003507B">
        <w:rPr>
          <w:b/>
        </w:rPr>
        <w:t xml:space="preserve">Tickner, </w:t>
      </w:r>
      <w:r w:rsidRPr="006A0E3A">
        <w:t>PhD Brandeis</w:t>
      </w:r>
      <w:r w:rsidRPr="0003507B">
        <w:rPr>
          <w:b/>
        </w:rPr>
        <w:t>, 20</w:t>
      </w:r>
      <w:r>
        <w:rPr>
          <w:b/>
        </w:rPr>
        <w:t>11</w:t>
      </w:r>
    </w:p>
    <w:p w14:paraId="664AE4C8" w14:textId="77777777" w:rsidR="004250C4" w:rsidRPr="006A0E3A" w:rsidRDefault="004250C4" w:rsidP="004250C4">
      <w:r w:rsidRPr="006A0E3A">
        <w:t>(J. Ann, Feminist Security Studies: Celebrating an Emerging Field Politics &amp; Gender 7(4))</w:t>
      </w:r>
    </w:p>
    <w:p w14:paraId="6237BEFF" w14:textId="77777777" w:rsidR="004250C4" w:rsidRDefault="004250C4" w:rsidP="004250C4">
      <w:pPr>
        <w:rPr>
          <w:sz w:val="16"/>
          <w:szCs w:val="16"/>
        </w:rPr>
      </w:pPr>
    </w:p>
    <w:p w14:paraId="0FA71D86" w14:textId="77777777" w:rsidR="004250C4" w:rsidRDefault="004250C4" w:rsidP="004250C4">
      <w:pPr>
        <w:rPr>
          <w:sz w:val="16"/>
          <w:szCs w:val="16"/>
        </w:rPr>
      </w:pPr>
      <w:r>
        <w:rPr>
          <w:sz w:val="16"/>
          <w:szCs w:val="16"/>
        </w:rPr>
        <w:t xml:space="preserve">Finally, a word about </w:t>
      </w:r>
      <w:r w:rsidRPr="00F200A0">
        <w:rPr>
          <w:szCs w:val="16"/>
          <w:u w:val="single"/>
        </w:rPr>
        <w:t>the problems</w:t>
      </w:r>
      <w:r>
        <w:rPr>
          <w:sz w:val="16"/>
          <w:szCs w:val="16"/>
        </w:rPr>
        <w:t xml:space="preserve"> and possibilities </w:t>
      </w:r>
      <w:r w:rsidRPr="00F200A0">
        <w:rPr>
          <w:szCs w:val="16"/>
          <w:u w:val="single"/>
        </w:rPr>
        <w:t>of dialogue with the security</w:t>
      </w:r>
      <w:r>
        <w:rPr>
          <w:sz w:val="16"/>
          <w:szCs w:val="16"/>
        </w:rPr>
        <w:t xml:space="preserve"> studies </w:t>
      </w:r>
      <w:r w:rsidRPr="00F200A0">
        <w:rPr>
          <w:szCs w:val="16"/>
          <w:u w:val="single"/>
        </w:rPr>
        <w:t>mainstream.</w:t>
      </w:r>
      <w:r>
        <w:rPr>
          <w:sz w:val="16"/>
          <w:szCs w:val="16"/>
        </w:rPr>
        <w:t xml:space="preserve"> </w:t>
      </w:r>
      <w:r w:rsidRPr="00F200A0">
        <w:rPr>
          <w:szCs w:val="16"/>
          <w:u w:val="single"/>
        </w:rPr>
        <w:t>Because security studies is a</w:t>
      </w:r>
      <w:r>
        <w:rPr>
          <w:sz w:val="16"/>
          <w:szCs w:val="16"/>
        </w:rPr>
        <w:t xml:space="preserve"> particularly </w:t>
      </w:r>
      <w:r w:rsidRPr="00F200A0">
        <w:rPr>
          <w:szCs w:val="16"/>
          <w:u w:val="single"/>
        </w:rPr>
        <w:t>masculinized field</w:t>
      </w:r>
      <w:r>
        <w:rPr>
          <w:sz w:val="16"/>
          <w:szCs w:val="16"/>
        </w:rPr>
        <w:t xml:space="preserve"> in which there are very few women, </w:t>
      </w:r>
      <w:r w:rsidRPr="00F200A0">
        <w:rPr>
          <w:szCs w:val="16"/>
          <w:u w:val="single"/>
        </w:rPr>
        <w:t>this is a</w:t>
      </w:r>
      <w:r>
        <w:rPr>
          <w:sz w:val="16"/>
          <w:szCs w:val="16"/>
        </w:rPr>
        <w:t xml:space="preserve"> particularly </w:t>
      </w:r>
      <w:r w:rsidRPr="00F200A0">
        <w:rPr>
          <w:szCs w:val="16"/>
          <w:u w:val="single"/>
        </w:rPr>
        <w:t>challenging issue</w:t>
      </w:r>
      <w:r>
        <w:rPr>
          <w:sz w:val="16"/>
          <w:szCs w:val="16"/>
        </w:rPr>
        <w:t xml:space="preserve">. The publication of a special issue of the journal Security Studies in 2009, edited by Sjoberg, was a milestone event in this regard. </w:t>
      </w:r>
      <w:r w:rsidRPr="00051275">
        <w:rPr>
          <w:szCs w:val="16"/>
          <w:highlight w:val="yellow"/>
          <w:u w:val="single"/>
        </w:rPr>
        <w:t>Feminists</w:t>
      </w:r>
      <w:r w:rsidRPr="00594706">
        <w:rPr>
          <w:szCs w:val="16"/>
          <w:u w:val="single"/>
        </w:rPr>
        <w:t xml:space="preserve"> are </w:t>
      </w:r>
      <w:r w:rsidRPr="00051275">
        <w:rPr>
          <w:szCs w:val="16"/>
          <w:highlight w:val="yellow"/>
          <w:u w:val="single"/>
        </w:rPr>
        <w:t>investigating</w:t>
      </w:r>
      <w:r w:rsidRPr="00594706">
        <w:rPr>
          <w:szCs w:val="16"/>
          <w:u w:val="single"/>
        </w:rPr>
        <w:t xml:space="preserve"> very different </w:t>
      </w:r>
      <w:r w:rsidRPr="00051275">
        <w:rPr>
          <w:szCs w:val="16"/>
          <w:highlight w:val="yellow"/>
          <w:u w:val="single"/>
        </w:rPr>
        <w:t>issues</w:t>
      </w:r>
      <w:r w:rsidRPr="00594706">
        <w:rPr>
          <w:szCs w:val="16"/>
          <w:u w:val="single"/>
        </w:rPr>
        <w:t xml:space="preserve">, many of </w:t>
      </w:r>
      <w:r w:rsidRPr="00051275">
        <w:rPr>
          <w:szCs w:val="16"/>
          <w:highlight w:val="yellow"/>
          <w:u w:val="single"/>
        </w:rPr>
        <w:t>which would not be</w:t>
      </w:r>
      <w:r w:rsidRPr="00594706">
        <w:rPr>
          <w:szCs w:val="16"/>
          <w:u w:val="single"/>
        </w:rPr>
        <w:t xml:space="preserve"> </w:t>
      </w:r>
      <w:r w:rsidRPr="00051275">
        <w:rPr>
          <w:szCs w:val="16"/>
          <w:highlight w:val="yellow"/>
          <w:u w:val="single"/>
        </w:rPr>
        <w:t>considered</w:t>
      </w:r>
      <w:r w:rsidRPr="00594706">
        <w:rPr>
          <w:szCs w:val="16"/>
          <w:u w:val="single"/>
        </w:rPr>
        <w:t xml:space="preserve"> security issues </w:t>
      </w:r>
      <w:r w:rsidRPr="00051275">
        <w:rPr>
          <w:szCs w:val="16"/>
          <w:highlight w:val="yellow"/>
          <w:u w:val="single"/>
        </w:rPr>
        <w:t>by the mainstream</w:t>
      </w:r>
      <w:r w:rsidRPr="00594706">
        <w:rPr>
          <w:szCs w:val="16"/>
          <w:u w:val="single"/>
        </w:rPr>
        <w:t xml:space="preserve">, </w:t>
      </w:r>
      <w:r>
        <w:rPr>
          <w:sz w:val="16"/>
          <w:szCs w:val="16"/>
        </w:rPr>
        <w:t xml:space="preserve">many of whom are readers of this journal. I do think, however, that there is some opening in this respect. Issues such as trafficking and violence against women in war are now more prominent on the agendas of national governments and international organizations and, consequently, are coming to the attention of mainstream scholars. </w:t>
      </w:r>
      <w:r w:rsidRPr="00594706">
        <w:rPr>
          <w:szCs w:val="16"/>
          <w:u w:val="single"/>
        </w:rPr>
        <w:t>Answering the kinds of questions about insecurity asked</w:t>
      </w:r>
      <w:r>
        <w:rPr>
          <w:sz w:val="16"/>
          <w:szCs w:val="16"/>
        </w:rPr>
        <w:t xml:space="preserve"> by much of the research I have described, however, </w:t>
      </w:r>
      <w:r w:rsidRPr="00051275">
        <w:rPr>
          <w:szCs w:val="16"/>
          <w:u w:val="single"/>
        </w:rPr>
        <w:t xml:space="preserve">involves </w:t>
      </w:r>
      <w:r w:rsidRPr="00051275">
        <w:rPr>
          <w:b/>
          <w:szCs w:val="16"/>
          <w:highlight w:val="yellow"/>
          <w:u w:val="single"/>
          <w:bdr w:val="single" w:sz="4" w:space="0" w:color="auto"/>
        </w:rPr>
        <w:t xml:space="preserve">much deeper </w:t>
      </w:r>
      <w:r w:rsidRPr="0039601E">
        <w:rPr>
          <w:b/>
          <w:szCs w:val="16"/>
          <w:highlight w:val="yellow"/>
          <w:u w:val="single"/>
          <w:bdr w:val="single" w:sz="4" w:space="0" w:color="auto"/>
        </w:rPr>
        <w:t xml:space="preserve">epistemological </w:t>
      </w:r>
      <w:r w:rsidRPr="00051275">
        <w:rPr>
          <w:b/>
          <w:szCs w:val="16"/>
          <w:highlight w:val="yellow"/>
          <w:u w:val="single"/>
          <w:bdr w:val="single" w:sz="4" w:space="0" w:color="auto"/>
        </w:rPr>
        <w:t>study</w:t>
      </w:r>
      <w:r w:rsidRPr="00051275">
        <w:rPr>
          <w:szCs w:val="16"/>
          <w:highlight w:val="yellow"/>
          <w:u w:val="single"/>
        </w:rPr>
        <w:t xml:space="preserve"> than adding issues to the research agenda of security studies.</w:t>
      </w:r>
      <w:r w:rsidRPr="00051275">
        <w:rPr>
          <w:sz w:val="16"/>
          <w:szCs w:val="16"/>
          <w:highlight w:val="yellow"/>
        </w:rPr>
        <w:t xml:space="preserve"> </w:t>
      </w:r>
      <w:r w:rsidRPr="00051275">
        <w:rPr>
          <w:szCs w:val="16"/>
          <w:highlight w:val="yellow"/>
          <w:u w:val="single"/>
        </w:rPr>
        <w:t>Expecting feminists to present their ideas</w:t>
      </w:r>
      <w:r w:rsidRPr="00594706">
        <w:rPr>
          <w:szCs w:val="16"/>
          <w:u w:val="single"/>
        </w:rPr>
        <w:t xml:space="preserve"> about gender identities and the implications of the deeply masculinized structures </w:t>
      </w:r>
      <w:r w:rsidRPr="00051275">
        <w:rPr>
          <w:szCs w:val="16"/>
          <w:highlight w:val="yellow"/>
          <w:u w:val="single"/>
        </w:rPr>
        <w:t>that pervade</w:t>
      </w:r>
      <w:r w:rsidRPr="00051275">
        <w:rPr>
          <w:szCs w:val="16"/>
          <w:u w:val="single"/>
        </w:rPr>
        <w:t xml:space="preserve"> security thinking and </w:t>
      </w:r>
      <w:r w:rsidRPr="00051275">
        <w:rPr>
          <w:b/>
          <w:szCs w:val="16"/>
          <w:highlight w:val="yellow"/>
          <w:u w:val="single"/>
          <w:bdr w:val="single" w:sz="4" w:space="0" w:color="auto"/>
        </w:rPr>
        <w:t xml:space="preserve">policy </w:t>
      </w:r>
      <w:r w:rsidRPr="0039601E">
        <w:rPr>
          <w:b/>
          <w:szCs w:val="16"/>
          <w:highlight w:val="yellow"/>
          <w:u w:val="single"/>
          <w:bdr w:val="single" w:sz="4" w:space="0" w:color="auto"/>
        </w:rPr>
        <w:t>in ways that are intelligible to social scientists is deeply problematic</w:t>
      </w:r>
      <w:r w:rsidRPr="00594706">
        <w:rPr>
          <w:szCs w:val="16"/>
          <w:u w:val="single"/>
        </w:rPr>
        <w:t>.</w:t>
      </w:r>
      <w:r>
        <w:rPr>
          <w:sz w:val="16"/>
          <w:szCs w:val="16"/>
        </w:rPr>
        <w:t xml:space="preserve"> </w:t>
      </w:r>
      <w:r w:rsidRPr="00594706">
        <w:rPr>
          <w:szCs w:val="16"/>
          <w:u w:val="single"/>
        </w:rPr>
        <w:t xml:space="preserve">Security studies scholars must recognize that </w:t>
      </w:r>
      <w:r w:rsidRPr="00051275">
        <w:rPr>
          <w:szCs w:val="16"/>
          <w:highlight w:val="yellow"/>
          <w:u w:val="single"/>
        </w:rPr>
        <w:t>there are</w:t>
      </w:r>
      <w:r w:rsidRPr="00594706">
        <w:rPr>
          <w:szCs w:val="16"/>
          <w:u w:val="single"/>
        </w:rPr>
        <w:t xml:space="preserve"> many valuable and </w:t>
      </w:r>
      <w:r w:rsidRPr="00051275">
        <w:rPr>
          <w:szCs w:val="16"/>
          <w:highlight w:val="yellow"/>
          <w:u w:val="single"/>
        </w:rPr>
        <w:t>legitimate ways of conducting “scientific” research</w:t>
      </w:r>
      <w:r w:rsidRPr="00594706">
        <w:rPr>
          <w:szCs w:val="16"/>
          <w:u w:val="single"/>
        </w:rPr>
        <w:t xml:space="preserve"> </w:t>
      </w:r>
      <w:r w:rsidRPr="0039601E">
        <w:rPr>
          <w:b/>
          <w:szCs w:val="16"/>
          <w:highlight w:val="yellow"/>
          <w:u w:val="single"/>
          <w:bdr w:val="single" w:sz="4" w:space="0" w:color="auto"/>
        </w:rPr>
        <w:t>outside of positivist social sciences practices</w:t>
      </w:r>
      <w:r w:rsidRPr="0039601E">
        <w:rPr>
          <w:sz w:val="16"/>
          <w:szCs w:val="16"/>
          <w:highlight w:val="yellow"/>
        </w:rPr>
        <w:t>.</w:t>
      </w:r>
      <w:r>
        <w:rPr>
          <w:sz w:val="16"/>
          <w:szCs w:val="16"/>
        </w:rPr>
        <w:t xml:space="preserve"> </w:t>
      </w:r>
      <w:r w:rsidRPr="00594706">
        <w:rPr>
          <w:szCs w:val="16"/>
          <w:u w:val="single"/>
        </w:rPr>
        <w:t>This is evident in</w:t>
      </w:r>
      <w:r>
        <w:rPr>
          <w:sz w:val="16"/>
          <w:szCs w:val="16"/>
        </w:rPr>
        <w:t xml:space="preserve"> the stimulating and </w:t>
      </w:r>
      <w:r w:rsidRPr="00594706">
        <w:rPr>
          <w:szCs w:val="16"/>
          <w:u w:val="single"/>
        </w:rPr>
        <w:t xml:space="preserve">important work </w:t>
      </w:r>
      <w:r>
        <w:rPr>
          <w:sz w:val="16"/>
          <w:szCs w:val="16"/>
        </w:rPr>
        <w:t xml:space="preserve">that </w:t>
      </w:r>
      <w:r w:rsidRPr="00051275">
        <w:rPr>
          <w:szCs w:val="16"/>
          <w:highlight w:val="yellow"/>
          <w:u w:val="single"/>
        </w:rPr>
        <w:t>feminists</w:t>
      </w:r>
      <w:r>
        <w:rPr>
          <w:sz w:val="16"/>
          <w:szCs w:val="16"/>
        </w:rPr>
        <w:t xml:space="preserve"> who work </w:t>
      </w:r>
      <w:r w:rsidRPr="00594706">
        <w:rPr>
          <w:szCs w:val="16"/>
          <w:u w:val="single"/>
        </w:rPr>
        <w:t>in the field of security studies are doing.</w:t>
      </w:r>
      <w:r>
        <w:rPr>
          <w:sz w:val="16"/>
          <w:szCs w:val="16"/>
        </w:rPr>
        <w:t xml:space="preserve"> It is evident also in the rich and innovative work of authors in this volume, </w:t>
      </w:r>
      <w:r w:rsidRPr="00051275">
        <w:rPr>
          <w:b/>
          <w:szCs w:val="16"/>
          <w:u w:val="single"/>
        </w:rPr>
        <w:t xml:space="preserve">whose </w:t>
      </w:r>
      <w:r w:rsidRPr="0039601E">
        <w:rPr>
          <w:b/>
          <w:szCs w:val="16"/>
          <w:highlight w:val="yellow"/>
          <w:u w:val="single"/>
        </w:rPr>
        <w:t xml:space="preserve">research is </w:t>
      </w:r>
      <w:r w:rsidRPr="00051275">
        <w:rPr>
          <w:b/>
          <w:szCs w:val="16"/>
          <w:u w:val="single"/>
        </w:rPr>
        <w:t xml:space="preserve">broadening and </w:t>
      </w:r>
      <w:r w:rsidRPr="0039601E">
        <w:rPr>
          <w:b/>
          <w:szCs w:val="16"/>
          <w:highlight w:val="yellow"/>
          <w:u w:val="single"/>
        </w:rPr>
        <w:t xml:space="preserve">deepening our understanding of the </w:t>
      </w:r>
      <w:r w:rsidRPr="00051275">
        <w:rPr>
          <w:b/>
          <w:szCs w:val="16"/>
          <w:u w:val="single"/>
        </w:rPr>
        <w:t xml:space="preserve">multiple </w:t>
      </w:r>
      <w:r w:rsidRPr="0039601E">
        <w:rPr>
          <w:b/>
          <w:szCs w:val="16"/>
          <w:highlight w:val="yellow"/>
          <w:u w:val="single"/>
        </w:rPr>
        <w:t xml:space="preserve">insecurities faced by people </w:t>
      </w:r>
      <w:r w:rsidRPr="00051275">
        <w:rPr>
          <w:b/>
          <w:szCs w:val="16"/>
          <w:u w:val="single"/>
        </w:rPr>
        <w:t>around the world</w:t>
      </w:r>
      <w:r w:rsidRPr="00594706">
        <w:rPr>
          <w:b/>
          <w:szCs w:val="16"/>
          <w:u w:val="single"/>
        </w:rPr>
        <w:t>.</w:t>
      </w:r>
      <w:r>
        <w:rPr>
          <w:sz w:val="16"/>
          <w:szCs w:val="16"/>
        </w:rPr>
        <w:t xml:space="preserve"> (580)</w:t>
      </w:r>
    </w:p>
    <w:p w14:paraId="19244BD7" w14:textId="77777777" w:rsidR="004250C4" w:rsidRPr="006A385F" w:rsidRDefault="004250C4" w:rsidP="004250C4"/>
    <w:p w14:paraId="207E2663" w14:textId="77777777" w:rsidR="004250C4" w:rsidRPr="006A0E3A" w:rsidRDefault="004250C4" w:rsidP="004250C4">
      <w:pPr>
        <w:rPr>
          <w:b/>
        </w:rPr>
      </w:pPr>
      <w:r w:rsidRPr="006A0E3A">
        <w:rPr>
          <w:b/>
        </w:rPr>
        <w:t xml:space="preserve">Feminist method expands available epistemological tools- incorporates perspectives that are traditionally excluded to the expense of practical policy making </w:t>
      </w:r>
    </w:p>
    <w:p w14:paraId="22936F0C" w14:textId="77777777" w:rsidR="004250C4" w:rsidRPr="0003507B" w:rsidRDefault="004250C4" w:rsidP="004250C4">
      <w:pPr>
        <w:rPr>
          <w:b/>
        </w:rPr>
      </w:pPr>
      <w:r w:rsidRPr="0003507B">
        <w:rPr>
          <w:b/>
        </w:rPr>
        <w:t xml:space="preserve">Tickner, </w:t>
      </w:r>
      <w:r w:rsidRPr="006A0E3A">
        <w:t>PhD Brandeis</w:t>
      </w:r>
      <w:r w:rsidRPr="0003507B">
        <w:rPr>
          <w:b/>
        </w:rPr>
        <w:t>, 2005</w:t>
      </w:r>
    </w:p>
    <w:p w14:paraId="0D17D2FD" w14:textId="77777777" w:rsidR="004250C4" w:rsidRPr="006A0E3A" w:rsidRDefault="004250C4" w:rsidP="004250C4">
      <w:r w:rsidRPr="006A0E3A">
        <w:t>(J. Ann, What is your Research Program? Some Feminist Answers to International Relations Methodological Questions International Studies Quarterly Vol 49 No 1 March)</w:t>
      </w:r>
    </w:p>
    <w:p w14:paraId="6605ED27" w14:textId="77777777" w:rsidR="004250C4" w:rsidRDefault="004250C4" w:rsidP="004250C4"/>
    <w:p w14:paraId="0C67E8AF" w14:textId="77777777" w:rsidR="004250C4" w:rsidRDefault="004250C4" w:rsidP="004250C4">
      <w:r>
        <w:t xml:space="preserve">In this article, I have offered some reasons why most </w:t>
      </w:r>
      <w:r w:rsidRPr="00184C36">
        <w:rPr>
          <w:highlight w:val="yellow"/>
          <w:u w:val="single"/>
        </w:rPr>
        <w:t>IR feminists</w:t>
      </w:r>
      <w:r w:rsidRPr="00A81F34">
        <w:rPr>
          <w:u w:val="single"/>
        </w:rPr>
        <w:t xml:space="preserve"> have chosen to </w:t>
      </w:r>
      <w:r w:rsidRPr="00184C36">
        <w:rPr>
          <w:highlight w:val="yellow"/>
          <w:u w:val="single"/>
        </w:rPr>
        <w:t>conduct</w:t>
      </w:r>
      <w:r w:rsidRPr="00A81F34">
        <w:rPr>
          <w:u w:val="single"/>
        </w:rPr>
        <w:t xml:space="preserve"> their </w:t>
      </w:r>
      <w:r w:rsidRPr="00184C36">
        <w:rPr>
          <w:highlight w:val="yellow"/>
          <w:u w:val="single"/>
        </w:rPr>
        <w:t>research outside positivist social scientific frameworks</w:t>
      </w:r>
      <w:r>
        <w:t xml:space="preserve">. I have suggested that </w:t>
      </w:r>
      <w:r w:rsidRPr="00A81F34">
        <w:rPr>
          <w:u w:val="single"/>
        </w:rPr>
        <w:t xml:space="preserve">many of the </w:t>
      </w:r>
      <w:r w:rsidRPr="00184C36">
        <w:rPr>
          <w:highlight w:val="yellow"/>
          <w:u w:val="single"/>
        </w:rPr>
        <w:t>questions</w:t>
      </w:r>
      <w:r w:rsidRPr="00A81F34">
        <w:rPr>
          <w:u w:val="single"/>
        </w:rPr>
        <w:t xml:space="preserve"> they have </w:t>
      </w:r>
      <w:r w:rsidRPr="00184C36">
        <w:rPr>
          <w:highlight w:val="yellow"/>
          <w:u w:val="single"/>
        </w:rPr>
        <w:t xml:space="preserve">posed are </w:t>
      </w:r>
      <w:r w:rsidRPr="00184C36">
        <w:rPr>
          <w:b/>
          <w:highlight w:val="yellow"/>
          <w:u w:val="single"/>
        </w:rPr>
        <w:t>not</w:t>
      </w:r>
      <w:r w:rsidRPr="00A81F34">
        <w:rPr>
          <w:b/>
          <w:u w:val="single"/>
        </w:rPr>
        <w:t xml:space="preserve"> yet </w:t>
      </w:r>
      <w:r w:rsidRPr="00184C36">
        <w:rPr>
          <w:b/>
          <w:highlight w:val="yellow"/>
          <w:u w:val="single"/>
        </w:rPr>
        <w:t>answerable within such frameworks</w:t>
      </w:r>
      <w:r>
        <w:t xml:space="preserve">. </w:t>
      </w:r>
      <w:r w:rsidRPr="00A81F34">
        <w:rPr>
          <w:u w:val="single"/>
        </w:rPr>
        <w:t>While there is no</w:t>
      </w:r>
      <w:r>
        <w:t xml:space="preserve"> such thing as a </w:t>
      </w:r>
      <w:r w:rsidRPr="00A81F34">
        <w:rPr>
          <w:u w:val="single"/>
        </w:rPr>
        <w:t>feminist method, there are distinct feminist perspectives on methodology</w:t>
      </w:r>
      <w:r>
        <w:t xml:space="preserve"> that have </w:t>
      </w:r>
      <w:r w:rsidRPr="00A81F34">
        <w:rPr>
          <w:u w:val="single"/>
        </w:rPr>
        <w:t>emerged out of a deep skepticism about traditional knowledge</w:t>
      </w:r>
      <w:r>
        <w:t xml:space="preserve">, </w:t>
      </w:r>
      <w:r w:rsidRPr="00A81F34">
        <w:rPr>
          <w:u w:val="single"/>
        </w:rPr>
        <w:t>knowledge</w:t>
      </w:r>
      <w:r>
        <w:t xml:space="preserve"> that is </w:t>
      </w:r>
      <w:r w:rsidRPr="00A81F34">
        <w:rPr>
          <w:u w:val="single"/>
        </w:rPr>
        <w:t>based largely on certain privileged men's lives and men's experiences</w:t>
      </w:r>
      <w:r>
        <w:t xml:space="preserve">. The two case studies that I discussed  illustrate the parallels between IR feminists' methodological sensitivities and these methodological perspectives from other disciplines. These IR </w:t>
      </w:r>
      <w:r w:rsidRPr="00164479">
        <w:rPr>
          <w:u w:val="single"/>
        </w:rPr>
        <w:t xml:space="preserve">feminists are asking questions about the </w:t>
      </w:r>
      <w:r w:rsidRPr="00184C36">
        <w:rPr>
          <w:b/>
          <w:u w:val="single"/>
          <w:bdr w:val="single" w:sz="4" w:space="0" w:color="auto"/>
        </w:rPr>
        <w:t>linkages between the everyday lived experiences</w:t>
      </w:r>
      <w:r w:rsidRPr="00164479">
        <w:rPr>
          <w:u w:val="single"/>
        </w:rPr>
        <w:t xml:space="preserve"> of women and the constitution and exercise of political and economic power at the state and global level.</w:t>
      </w:r>
      <w:r>
        <w:t xml:space="preserve"> Specifically, </w:t>
      </w:r>
      <w:r w:rsidRPr="00164479">
        <w:rPr>
          <w:u w:val="single"/>
        </w:rPr>
        <w:t xml:space="preserve">they seek to understand how gender and other hierarchies of power affect those at the </w:t>
      </w:r>
      <w:r w:rsidRPr="00184C36">
        <w:rPr>
          <w:b/>
          <w:u w:val="single"/>
          <w:bdr w:val="single" w:sz="4" w:space="0" w:color="auto"/>
        </w:rPr>
        <w:t>margins of the system</w:t>
      </w:r>
      <w:r w:rsidRPr="0039601E">
        <w:t xml:space="preserve">. Their </w:t>
      </w:r>
      <w:r w:rsidRPr="0039601E">
        <w:rPr>
          <w:u w:val="single"/>
        </w:rPr>
        <w:t>findings</w:t>
      </w:r>
      <w:r w:rsidRPr="00164479">
        <w:rPr>
          <w:u w:val="single"/>
        </w:rPr>
        <w:t xml:space="preserve"> reveal states constituted in gendered ways whose </w:t>
      </w:r>
      <w:r w:rsidRPr="0039601E">
        <w:rPr>
          <w:b/>
          <w:highlight w:val="yellow"/>
          <w:u w:val="single"/>
        </w:rPr>
        <w:t>security-seeking practices</w:t>
      </w:r>
      <w:r w:rsidRPr="00164479">
        <w:rPr>
          <w:u w:val="single"/>
        </w:rPr>
        <w:t xml:space="preserve"> frequently </w:t>
      </w:r>
      <w:r w:rsidRPr="0039601E">
        <w:rPr>
          <w:b/>
          <w:highlight w:val="yellow"/>
          <w:u w:val="single"/>
          <w:bdr w:val="single" w:sz="4" w:space="0" w:color="auto"/>
        </w:rPr>
        <w:t>render the lives of their most powerless citizens more insecure</w:t>
      </w:r>
      <w:r>
        <w:t xml:space="preserve">. Such </w:t>
      </w:r>
      <w:r w:rsidRPr="00184C36">
        <w:rPr>
          <w:highlight w:val="yellow"/>
          <w:u w:val="single"/>
        </w:rPr>
        <w:t xml:space="preserve">redefinitions of security challenge us to think about </w:t>
      </w:r>
      <w:r w:rsidRPr="00184C36">
        <w:rPr>
          <w:b/>
          <w:highlight w:val="yellow"/>
          <w:u w:val="single"/>
        </w:rPr>
        <w:t xml:space="preserve">tensions </w:t>
      </w:r>
      <w:r w:rsidRPr="0039601E">
        <w:rPr>
          <w:b/>
          <w:highlight w:val="yellow"/>
          <w:u w:val="single"/>
        </w:rPr>
        <w:t>between state and human security</w:t>
      </w:r>
      <w:r>
        <w:t xml:space="preserve">. IR feminists are asking </w:t>
      </w:r>
      <w:r w:rsidRPr="00D703D5">
        <w:rPr>
          <w:u w:val="single"/>
        </w:rPr>
        <w:t xml:space="preserve">questions </w:t>
      </w:r>
      <w:r>
        <w:t xml:space="preserve">that </w:t>
      </w:r>
      <w:r w:rsidRPr="00D703D5">
        <w:rPr>
          <w:u w:val="single"/>
        </w:rPr>
        <w:t>have rarely</w:t>
      </w:r>
      <w:r>
        <w:t xml:space="preserve"> or never </w:t>
      </w:r>
      <w:r w:rsidRPr="00D703D5">
        <w:rPr>
          <w:u w:val="single"/>
        </w:rPr>
        <w:t>been asked before in IR</w:t>
      </w:r>
      <w:r>
        <w:t xml:space="preserve">; moreover, as I have demonstrated, they are </w:t>
      </w:r>
      <w:r w:rsidRPr="00D703D5">
        <w:rPr>
          <w:u w:val="single"/>
        </w:rPr>
        <w:t>questions</w:t>
      </w:r>
      <w:r>
        <w:t xml:space="preserve"> that probably </w:t>
      </w:r>
      <w:r w:rsidRPr="0039601E">
        <w:rPr>
          <w:b/>
          <w:highlight w:val="yellow"/>
          <w:u w:val="single"/>
          <w:bdr w:val="single" w:sz="4" w:space="0" w:color="auto"/>
        </w:rPr>
        <w:t>could not be asked within the epistemological boundaries of positivist social scientific approaches to the discipline</w:t>
      </w:r>
      <w:r>
        <w:t xml:space="preserve">. </w:t>
      </w:r>
      <w:r w:rsidRPr="00D703D5">
        <w:rPr>
          <w:u w:val="single"/>
        </w:rPr>
        <w:t>Feminists</w:t>
      </w:r>
      <w:r>
        <w:t xml:space="preserve"> share with other social constructivists an interest in constitutive questions; however, they </w:t>
      </w:r>
      <w:r w:rsidRPr="00D703D5">
        <w:rPr>
          <w:u w:val="single"/>
        </w:rPr>
        <w:t>are unique in asking questions about socially constructed gender hierarchies and the implications</w:t>
      </w:r>
      <w:r>
        <w:t xml:space="preserve"> of these gender hierarchies </w:t>
      </w:r>
      <w:r w:rsidRPr="00D703D5">
        <w:rPr>
          <w:u w:val="single"/>
        </w:rPr>
        <w:t>for the behavior of states and the functioning of the global economy</w:t>
      </w:r>
      <w:r>
        <w:t xml:space="preserve">. </w:t>
      </w:r>
      <w:r w:rsidRPr="006A385F">
        <w:rPr>
          <w:u w:val="single"/>
        </w:rPr>
        <w:t>Feminist answers</w:t>
      </w:r>
      <w:r>
        <w:t xml:space="preserve"> to these questions </w:t>
      </w:r>
      <w:r w:rsidRPr="006A385F">
        <w:rPr>
          <w:u w:val="single"/>
        </w:rPr>
        <w:t xml:space="preserve">demonstrate how </w:t>
      </w:r>
      <w:r w:rsidRPr="00184C36">
        <w:rPr>
          <w:highlight w:val="yellow"/>
          <w:u w:val="single"/>
        </w:rPr>
        <w:t>gender is a pervasive feature of</w:t>
      </w:r>
      <w:r w:rsidRPr="006A385F">
        <w:rPr>
          <w:u w:val="single"/>
        </w:rPr>
        <w:t xml:space="preserve"> international life and international </w:t>
      </w:r>
      <w:r w:rsidRPr="00184C36">
        <w:rPr>
          <w:highlight w:val="yellow"/>
          <w:u w:val="single"/>
        </w:rPr>
        <w:t>politics</w:t>
      </w:r>
      <w:r w:rsidRPr="006A385F">
        <w:rPr>
          <w:u w:val="single"/>
        </w:rPr>
        <w:t xml:space="preserve">, the </w:t>
      </w:r>
      <w:r w:rsidRPr="0039601E">
        <w:rPr>
          <w:b/>
          <w:highlight w:val="yellow"/>
          <w:u w:val="single"/>
          <w:bdr w:val="single" w:sz="4" w:space="0" w:color="auto"/>
        </w:rPr>
        <w:t>implications of which go well beyond its effects on women</w:t>
      </w:r>
      <w:r>
        <w:t xml:space="preserve">. For these reasons, and others that I have discussed, in the foreseeable future at least, </w:t>
      </w:r>
      <w:r w:rsidRPr="006A385F">
        <w:rPr>
          <w:u w:val="single"/>
        </w:rPr>
        <w:t xml:space="preserve">IR feminists are likely to favor hermeneutic and interpretive methodologies that expose and help explain these structural relationships. They </w:t>
      </w:r>
      <w:r>
        <w:t xml:space="preserve">are also likely to </w:t>
      </w:r>
      <w:r w:rsidRPr="006A385F">
        <w:rPr>
          <w:u w:val="single"/>
        </w:rPr>
        <w:t>prefer methods that allow subjects to document their own experiences in their own terms</w:t>
      </w:r>
      <w:r>
        <w:t xml:space="preserve">. Frequently, these are </w:t>
      </w:r>
      <w:r w:rsidRPr="00184C36">
        <w:rPr>
          <w:b/>
          <w:u w:val="single"/>
          <w:bdr w:val="single" w:sz="4" w:space="0" w:color="auto"/>
        </w:rPr>
        <w:t xml:space="preserve">experiences about which </w:t>
      </w:r>
      <w:r w:rsidRPr="0039601E">
        <w:rPr>
          <w:b/>
          <w:highlight w:val="yellow"/>
          <w:u w:val="single"/>
          <w:bdr w:val="single" w:sz="4" w:space="0" w:color="auto"/>
        </w:rPr>
        <w:t>there are little available data since they have either been ignored or categorized in ways that deny their subjects their own identities</w:t>
      </w:r>
      <w:r>
        <w:t xml:space="preserve">. As more relevant data become available, it is likely that many feminists will use them to enrich their textured accounts of the lives of those who have not been previously considered as subjects of knowledge. </w:t>
      </w:r>
      <w:r w:rsidRPr="006A385F">
        <w:rPr>
          <w:u w:val="single"/>
        </w:rPr>
        <w:t>Constructing knowledge from the standpoint of the outsider provides us not only with a wider perspective but also with a unique perspective on knowledge about insiders</w:t>
      </w:r>
      <w:r>
        <w:t xml:space="preserve">. </w:t>
      </w:r>
      <w:r w:rsidRPr="00184C36">
        <w:rPr>
          <w:b/>
          <w:u w:val="single"/>
          <w:bdr w:val="single" w:sz="4" w:space="0" w:color="auto"/>
        </w:rPr>
        <w:t xml:space="preserve">Since </w:t>
      </w:r>
      <w:r w:rsidRPr="0039601E">
        <w:rPr>
          <w:b/>
          <w:highlight w:val="yellow"/>
          <w:u w:val="single"/>
          <w:bdr w:val="single" w:sz="4" w:space="0" w:color="auto"/>
        </w:rPr>
        <w:t>it offers us a more complex picture of reality, practical knowledge</w:t>
      </w:r>
      <w:r w:rsidRPr="00184C36">
        <w:rPr>
          <w:b/>
          <w:u w:val="single"/>
          <w:bdr w:val="single" w:sz="4" w:space="0" w:color="auto"/>
        </w:rPr>
        <w:t xml:space="preserve">, or knowledge from below, </w:t>
      </w:r>
      <w:r w:rsidRPr="0039601E">
        <w:rPr>
          <w:b/>
          <w:highlight w:val="yellow"/>
          <w:u w:val="single"/>
          <w:bdr w:val="single" w:sz="4" w:space="0" w:color="auto"/>
        </w:rPr>
        <w:t xml:space="preserve">has the potential to extend the boundaries and </w:t>
      </w:r>
      <w:r w:rsidRPr="00184C36">
        <w:rPr>
          <w:b/>
          <w:u w:val="single"/>
          <w:bdr w:val="single" w:sz="4" w:space="0" w:color="auto"/>
        </w:rPr>
        <w:t xml:space="preserve">even </w:t>
      </w:r>
      <w:r w:rsidRPr="0039601E">
        <w:rPr>
          <w:b/>
          <w:highlight w:val="yellow"/>
          <w:u w:val="single"/>
          <w:bdr w:val="single" w:sz="4" w:space="0" w:color="auto"/>
        </w:rPr>
        <w:t xml:space="preserve">transform the </w:t>
      </w:r>
      <w:r w:rsidRPr="00184C36">
        <w:rPr>
          <w:b/>
          <w:u w:val="single"/>
          <w:bdr w:val="single" w:sz="4" w:space="0" w:color="auto"/>
        </w:rPr>
        <w:t>discipline in ways that are beneficial for everyone</w:t>
      </w:r>
      <w:r w:rsidRPr="00184C36">
        <w:t>. (18-19)</w:t>
      </w:r>
    </w:p>
    <w:p w14:paraId="09562A30" w14:textId="77777777" w:rsidR="004250C4" w:rsidRDefault="004250C4" w:rsidP="004250C4"/>
    <w:p w14:paraId="499D3826" w14:textId="77777777" w:rsidR="004250C4" w:rsidRPr="009A3415" w:rsidRDefault="004250C4" w:rsidP="004250C4">
      <w:pPr>
        <w:pStyle w:val="Heading4"/>
      </w:pPr>
      <w:r w:rsidRPr="009A3415">
        <w:t xml:space="preserve">Attempts to police feminist inquiry sanitize allegedly "objective" IR Science at the expense of epistemological improvement </w:t>
      </w:r>
    </w:p>
    <w:p w14:paraId="2F7FD2F0" w14:textId="77777777" w:rsidR="004250C4" w:rsidRPr="00803DA5" w:rsidRDefault="004250C4" w:rsidP="004250C4">
      <w:pPr>
        <w:rPr>
          <w:b/>
        </w:rPr>
      </w:pPr>
      <w:r>
        <w:rPr>
          <w:b/>
        </w:rPr>
        <w:t>Zalewski</w:t>
      </w:r>
      <w:r w:rsidRPr="00803DA5">
        <w:rPr>
          <w:b/>
        </w:rPr>
        <w:t xml:space="preserve">, </w:t>
      </w:r>
      <w:r w:rsidRPr="006A0E3A">
        <w:t>PhD</w:t>
      </w:r>
      <w:r w:rsidRPr="00803DA5">
        <w:rPr>
          <w:b/>
        </w:rPr>
        <w:t>, 2003</w:t>
      </w:r>
    </w:p>
    <w:p w14:paraId="55CBFF74" w14:textId="77777777" w:rsidR="004250C4" w:rsidRPr="006A0E3A" w:rsidRDefault="004250C4" w:rsidP="004250C4">
      <w:r w:rsidRPr="006A0E3A">
        <w:t xml:space="preserve">(Marysia, "Women's Troubles" Again in IR in Gender and International Relations International Studies Review Vol 5 No 2) </w:t>
      </w:r>
    </w:p>
    <w:p w14:paraId="0E13DCCF" w14:textId="77777777" w:rsidR="004250C4" w:rsidRDefault="004250C4" w:rsidP="004250C4">
      <w:pPr>
        <w:rPr>
          <w:szCs w:val="16"/>
          <w:u w:val="single"/>
        </w:rPr>
      </w:pPr>
    </w:p>
    <w:p w14:paraId="2B0AB89C" w14:textId="77777777" w:rsidR="004250C4" w:rsidRDefault="004250C4" w:rsidP="004250C4">
      <w:pPr>
        <w:rPr>
          <w:sz w:val="16"/>
          <w:szCs w:val="16"/>
        </w:rPr>
      </w:pPr>
      <w:r w:rsidRPr="009421D7">
        <w:rPr>
          <w:szCs w:val="16"/>
          <w:u w:val="single"/>
        </w:rPr>
        <w:t>We know feminism is really feminisms.</w:t>
      </w:r>
      <w:r>
        <w:rPr>
          <w:sz w:val="16"/>
          <w:szCs w:val="16"/>
        </w:rPr>
        <w:t xml:space="preserve"> </w:t>
      </w:r>
      <w:r w:rsidRPr="009421D7">
        <w:rPr>
          <w:szCs w:val="16"/>
          <w:u w:val="single"/>
        </w:rPr>
        <w:t>Its boundaries</w:t>
      </w:r>
      <w:r>
        <w:rPr>
          <w:sz w:val="16"/>
          <w:szCs w:val="16"/>
        </w:rPr>
        <w:t xml:space="preserve">, such as they exist, are supple and </w:t>
      </w:r>
      <w:r w:rsidRPr="009421D7">
        <w:rPr>
          <w:szCs w:val="16"/>
          <w:u w:val="single"/>
        </w:rPr>
        <w:t>pliant</w:t>
      </w:r>
      <w:r>
        <w:rPr>
          <w:sz w:val="16"/>
          <w:szCs w:val="16"/>
        </w:rPr>
        <w:t xml:space="preserve">; its remit unbounded. </w:t>
      </w:r>
      <w:r w:rsidRPr="009421D7">
        <w:rPr>
          <w:szCs w:val="16"/>
          <w:u w:val="single"/>
        </w:rPr>
        <w:t>Yet, two</w:t>
      </w:r>
      <w:r>
        <w:rPr>
          <w:sz w:val="16"/>
          <w:szCs w:val="16"/>
        </w:rPr>
        <w:t xml:space="preserve"> conjoined </w:t>
      </w:r>
      <w:r w:rsidRPr="009421D7">
        <w:rPr>
          <w:szCs w:val="16"/>
          <w:u w:val="single"/>
        </w:rPr>
        <w:t>practices endure</w:t>
      </w:r>
      <w:r>
        <w:rPr>
          <w:sz w:val="16"/>
          <w:szCs w:val="16"/>
        </w:rPr>
        <w:t xml:space="preserve"> within IR: </w:t>
      </w:r>
      <w:r w:rsidRPr="009421D7">
        <w:rPr>
          <w:szCs w:val="16"/>
          <w:u w:val="single"/>
        </w:rPr>
        <w:t>one involves</w:t>
      </w:r>
      <w:r>
        <w:rPr>
          <w:sz w:val="16"/>
          <w:szCs w:val="16"/>
        </w:rPr>
        <w:t xml:space="preserve"> the </w:t>
      </w:r>
      <w:r w:rsidRPr="009421D7">
        <w:rPr>
          <w:szCs w:val="16"/>
          <w:u w:val="single"/>
        </w:rPr>
        <w:t>restriction of feminism’s possibilities; the other relates to its</w:t>
      </w:r>
      <w:r>
        <w:rPr>
          <w:sz w:val="16"/>
          <w:szCs w:val="16"/>
        </w:rPr>
        <w:t xml:space="preserve"> necessary </w:t>
      </w:r>
      <w:r w:rsidRPr="009421D7">
        <w:rPr>
          <w:szCs w:val="16"/>
          <w:u w:val="single"/>
        </w:rPr>
        <w:t>abandonment</w:t>
      </w:r>
      <w:r>
        <w:rPr>
          <w:sz w:val="16"/>
          <w:szCs w:val="16"/>
        </w:rPr>
        <w:t xml:space="preserve">. Put another way, despite the widespread acknowledgment of feminism’s unbridled diversity, </w:t>
      </w:r>
      <w:r w:rsidRPr="008F0271">
        <w:rPr>
          <w:szCs w:val="16"/>
          <w:u w:val="single"/>
        </w:rPr>
        <w:t xml:space="preserve">the </w:t>
      </w:r>
      <w:r w:rsidRPr="0039601E">
        <w:rPr>
          <w:b/>
          <w:szCs w:val="16"/>
          <w:highlight w:val="yellow"/>
          <w:u w:val="single"/>
          <w:bdr w:val="single" w:sz="4" w:space="0" w:color="auto"/>
        </w:rPr>
        <w:t xml:space="preserve">aspiration to confine it within distinct and ‘‘proper’’ parameters appears </w:t>
      </w:r>
      <w:r w:rsidRPr="00184C36">
        <w:rPr>
          <w:b/>
          <w:szCs w:val="16"/>
          <w:highlight w:val="yellow"/>
          <w:u w:val="single"/>
          <w:bdr w:val="single" w:sz="4" w:space="0" w:color="auto"/>
        </w:rPr>
        <w:t>irresistible</w:t>
      </w:r>
      <w:r w:rsidRPr="00184C36">
        <w:rPr>
          <w:szCs w:val="16"/>
          <w:highlight w:val="yellow"/>
          <w:u w:val="single"/>
        </w:rPr>
        <w:t>,</w:t>
      </w:r>
      <w:r w:rsidRPr="00184C36">
        <w:rPr>
          <w:sz w:val="16"/>
          <w:szCs w:val="16"/>
          <w:highlight w:val="yellow"/>
        </w:rPr>
        <w:t xml:space="preserve"> </w:t>
      </w:r>
      <w:r w:rsidRPr="00184C36">
        <w:rPr>
          <w:szCs w:val="16"/>
          <w:highlight w:val="yellow"/>
          <w:u w:val="single"/>
        </w:rPr>
        <w:t>evoking the</w:t>
      </w:r>
      <w:r>
        <w:rPr>
          <w:sz w:val="16"/>
          <w:szCs w:val="16"/>
        </w:rPr>
        <w:t xml:space="preserve"> ensuing logical </w:t>
      </w:r>
      <w:r w:rsidRPr="00184C36">
        <w:rPr>
          <w:szCs w:val="16"/>
          <w:highlight w:val="yellow"/>
          <w:u w:val="single"/>
        </w:rPr>
        <w:t>affirmation that feminism is</w:t>
      </w:r>
      <w:r w:rsidRPr="008F0271">
        <w:rPr>
          <w:szCs w:val="16"/>
          <w:u w:val="single"/>
        </w:rPr>
        <w:t xml:space="preserve"> </w:t>
      </w:r>
      <w:r w:rsidRPr="008F0271">
        <w:rPr>
          <w:b/>
          <w:szCs w:val="16"/>
          <w:u w:val="single"/>
        </w:rPr>
        <w:t xml:space="preserve">ultimately </w:t>
      </w:r>
      <w:r w:rsidRPr="00184C36">
        <w:rPr>
          <w:b/>
          <w:szCs w:val="16"/>
          <w:highlight w:val="yellow"/>
          <w:u w:val="single"/>
        </w:rPr>
        <w:t>futile</w:t>
      </w:r>
      <w:r w:rsidRPr="008F0271">
        <w:rPr>
          <w:b/>
          <w:sz w:val="16"/>
          <w:szCs w:val="16"/>
        </w:rPr>
        <w:t>.</w:t>
      </w:r>
      <w:r>
        <w:rPr>
          <w:sz w:val="16"/>
          <w:szCs w:val="16"/>
        </w:rPr>
        <w:t xml:space="preserve"> Despite the lively controversy within feminism regarding its relationship to and with ‘‘woman,’’ as Helen Kinsella notes in this forum, </w:t>
      </w:r>
      <w:r w:rsidRPr="0039601E">
        <w:rPr>
          <w:b/>
          <w:szCs w:val="16"/>
          <w:highlight w:val="yellow"/>
          <w:u w:val="single"/>
          <w:bdr w:val="single" w:sz="4" w:space="0" w:color="auto"/>
        </w:rPr>
        <w:t>it is this category that draws the disciplinary attention of those who crave feminism’s containment</w:t>
      </w:r>
      <w:r w:rsidRPr="0039601E">
        <w:rPr>
          <w:sz w:val="16"/>
          <w:szCs w:val="16"/>
          <w:highlight w:val="yellow"/>
        </w:rPr>
        <w:t>.</w:t>
      </w:r>
      <w:r>
        <w:rPr>
          <w:sz w:val="16"/>
          <w:szCs w:val="16"/>
        </w:rPr>
        <w:t xml:space="preserve"> </w:t>
      </w:r>
      <w:r w:rsidRPr="006103CF">
        <w:rPr>
          <w:szCs w:val="16"/>
          <w:u w:val="single"/>
        </w:rPr>
        <w:t>Feminism becomes, simply, about women</w:t>
      </w:r>
      <w:r>
        <w:rPr>
          <w:sz w:val="16"/>
          <w:szCs w:val="16"/>
        </w:rPr>
        <w:t xml:space="preserve">. As Charli Carpenter (2002:159) comments, ‘‘feminist approachesFeven though rich, diverse, and a much needed critiqueFare substantively narrow as their emphasis is women.’’ Similar </w:t>
      </w:r>
      <w:r w:rsidRPr="006103CF">
        <w:rPr>
          <w:szCs w:val="16"/>
          <w:u w:val="single"/>
        </w:rPr>
        <w:t>references to ‘‘the’’ feminist project</w:t>
      </w:r>
      <w:r>
        <w:rPr>
          <w:sz w:val="16"/>
          <w:szCs w:val="16"/>
        </w:rPr>
        <w:t xml:space="preserve"> (Carpenter, this forum), or feminism’s ‘‘focus on women’’ (Carver, this forum), or that ‘‘feminism is an on-going political project about gender oppression’’ (Carver, this forum) </w:t>
      </w:r>
      <w:r w:rsidRPr="006103CF">
        <w:rPr>
          <w:szCs w:val="16"/>
          <w:u w:val="single"/>
        </w:rPr>
        <w:t xml:space="preserve">reinforce the vision of feminism’s limitations. </w:t>
      </w:r>
      <w:r>
        <w:rPr>
          <w:sz w:val="16"/>
          <w:szCs w:val="16"/>
        </w:rPr>
        <w:t xml:space="preserve">A similar point might be made in relation to the research intentions and possibilities of feminist scholarship. Here, </w:t>
      </w:r>
      <w:r w:rsidRPr="00B12A16">
        <w:rPr>
          <w:szCs w:val="16"/>
          <w:u w:val="single"/>
        </w:rPr>
        <w:t>the issue of gender as a tool or</w:t>
      </w:r>
      <w:r>
        <w:rPr>
          <w:sz w:val="16"/>
          <w:szCs w:val="16"/>
        </w:rPr>
        <w:t xml:space="preserve"> an </w:t>
      </w:r>
      <w:r w:rsidRPr="00B12A16">
        <w:rPr>
          <w:szCs w:val="16"/>
          <w:u w:val="single"/>
        </w:rPr>
        <w:t>explanatory framework</w:t>
      </w:r>
      <w:r>
        <w:rPr>
          <w:sz w:val="16"/>
          <w:szCs w:val="16"/>
        </w:rPr>
        <w:t xml:space="preserve"> (Carver, this forum) </w:t>
      </w:r>
      <w:r w:rsidRPr="00B12A16">
        <w:rPr>
          <w:szCs w:val="16"/>
          <w:u w:val="single"/>
        </w:rPr>
        <w:t xml:space="preserve">is salient, as is the apparently </w:t>
      </w:r>
      <w:r w:rsidRPr="00184C36">
        <w:rPr>
          <w:b/>
          <w:szCs w:val="16"/>
          <w:u w:val="single"/>
        </w:rPr>
        <w:t>unrelenting adherence</w:t>
      </w:r>
      <w:r w:rsidRPr="00B12A16">
        <w:rPr>
          <w:szCs w:val="16"/>
          <w:u w:val="single"/>
        </w:rPr>
        <w:t xml:space="preserve"> to the idea that there is a meaningful distinction between normative and explanatory theory </w:t>
      </w:r>
      <w:r>
        <w:rPr>
          <w:sz w:val="16"/>
          <w:szCs w:val="16"/>
        </w:rPr>
        <w:t xml:space="preserve">in IR. </w:t>
      </w:r>
      <w:r w:rsidRPr="00B12A16">
        <w:rPr>
          <w:szCs w:val="16"/>
          <w:u w:val="single"/>
        </w:rPr>
        <w:t xml:space="preserve">The swath of postfoundational </w:t>
      </w:r>
      <w:r w:rsidRPr="00184C36">
        <w:rPr>
          <w:szCs w:val="16"/>
          <w:highlight w:val="yellow"/>
          <w:u w:val="single"/>
        </w:rPr>
        <w:t>theorizing</w:t>
      </w:r>
      <w:r>
        <w:rPr>
          <w:sz w:val="16"/>
          <w:szCs w:val="16"/>
        </w:rPr>
        <w:t xml:space="preserve"> (feminist and not) over the past few decades </w:t>
      </w:r>
      <w:r w:rsidRPr="0039601E">
        <w:rPr>
          <w:b/>
          <w:szCs w:val="16"/>
          <w:highlight w:val="yellow"/>
          <w:u w:val="single"/>
        </w:rPr>
        <w:t>has thoroughly discredited this  spurious distinction</w:t>
      </w:r>
      <w:r>
        <w:rPr>
          <w:sz w:val="16"/>
          <w:szCs w:val="16"/>
        </w:rPr>
        <w:t xml:space="preserve">. As such, </w:t>
      </w:r>
      <w:r w:rsidRPr="00B12A16">
        <w:rPr>
          <w:szCs w:val="16"/>
          <w:u w:val="single"/>
        </w:rPr>
        <w:t xml:space="preserve">the </w:t>
      </w:r>
      <w:r w:rsidRPr="00051275">
        <w:rPr>
          <w:szCs w:val="16"/>
          <w:highlight w:val="yellow"/>
          <w:u w:val="single"/>
        </w:rPr>
        <w:t>value awarded to</w:t>
      </w:r>
      <w:r w:rsidRPr="00B12A16">
        <w:rPr>
          <w:szCs w:val="16"/>
          <w:u w:val="single"/>
        </w:rPr>
        <w:t xml:space="preserve"> supposedly ‘‘</w:t>
      </w:r>
      <w:r w:rsidRPr="00051275">
        <w:rPr>
          <w:szCs w:val="16"/>
          <w:highlight w:val="yellow"/>
          <w:u w:val="single"/>
        </w:rPr>
        <w:t>purely explanatory work’’</w:t>
      </w:r>
      <w:r>
        <w:rPr>
          <w:sz w:val="16"/>
          <w:szCs w:val="16"/>
        </w:rPr>
        <w:t xml:space="preserve"> in IR </w:t>
      </w:r>
      <w:r w:rsidRPr="00051275">
        <w:rPr>
          <w:szCs w:val="16"/>
          <w:highlight w:val="yellow"/>
          <w:u w:val="single"/>
        </w:rPr>
        <w:t>versus the ‘‘</w:t>
      </w:r>
      <w:r w:rsidRPr="00B12A16">
        <w:rPr>
          <w:szCs w:val="16"/>
          <w:u w:val="single"/>
        </w:rPr>
        <w:t xml:space="preserve">merely </w:t>
      </w:r>
      <w:r w:rsidRPr="00051275">
        <w:rPr>
          <w:szCs w:val="16"/>
          <w:highlight w:val="yellow"/>
          <w:u w:val="single"/>
        </w:rPr>
        <w:t>normative’’ work of feminism</w:t>
      </w:r>
      <w:r>
        <w:rPr>
          <w:sz w:val="16"/>
          <w:szCs w:val="16"/>
        </w:rPr>
        <w:t xml:space="preserve"> (Carpenter, this forum) </w:t>
      </w:r>
      <w:r w:rsidRPr="00051275">
        <w:rPr>
          <w:b/>
          <w:szCs w:val="16"/>
          <w:highlight w:val="yellow"/>
          <w:u w:val="single"/>
        </w:rPr>
        <w:t>is</w:t>
      </w:r>
      <w:r w:rsidRPr="00B12A16">
        <w:rPr>
          <w:b/>
          <w:szCs w:val="16"/>
          <w:u w:val="single"/>
        </w:rPr>
        <w:t xml:space="preserve"> </w:t>
      </w:r>
      <w:r w:rsidRPr="00051275">
        <w:rPr>
          <w:b/>
          <w:szCs w:val="16"/>
          <w:highlight w:val="yellow"/>
          <w:u w:val="single"/>
        </w:rPr>
        <w:t>untenable</w:t>
      </w:r>
      <w:r w:rsidRPr="00B12A16">
        <w:rPr>
          <w:b/>
          <w:szCs w:val="16"/>
          <w:u w:val="single"/>
        </w:rPr>
        <w:t>.</w:t>
      </w:r>
      <w:r>
        <w:rPr>
          <w:sz w:val="16"/>
          <w:szCs w:val="16"/>
        </w:rPr>
        <w:t xml:space="preserve"> Relatedly, </w:t>
      </w:r>
      <w:r w:rsidRPr="002E7F70">
        <w:rPr>
          <w:szCs w:val="16"/>
          <w:u w:val="single"/>
        </w:rPr>
        <w:t xml:space="preserve">the notion that </w:t>
      </w:r>
      <w:r w:rsidRPr="0039601E">
        <w:rPr>
          <w:b/>
          <w:szCs w:val="16"/>
          <w:highlight w:val="yellow"/>
          <w:u w:val="single"/>
          <w:bdr w:val="single" w:sz="4" w:space="0" w:color="auto"/>
        </w:rPr>
        <w:t>feminism is political and IR is not is unsustainable</w:t>
      </w:r>
      <w:r w:rsidRPr="002E7F70">
        <w:rPr>
          <w:szCs w:val="16"/>
          <w:u w:val="single"/>
        </w:rPr>
        <w:t xml:space="preserve"> and</w:t>
      </w:r>
      <w:r>
        <w:rPr>
          <w:sz w:val="16"/>
          <w:szCs w:val="16"/>
        </w:rPr>
        <w:t xml:space="preserve">, therefore, </w:t>
      </w:r>
      <w:r w:rsidRPr="002E7F70">
        <w:rPr>
          <w:szCs w:val="16"/>
          <w:u w:val="single"/>
        </w:rPr>
        <w:t xml:space="preserve">cannot </w:t>
      </w:r>
      <w:r w:rsidRPr="00051275">
        <w:rPr>
          <w:b/>
          <w:szCs w:val="16"/>
          <w:u w:val="single"/>
        </w:rPr>
        <w:t>act as a basis</w:t>
      </w:r>
      <w:r w:rsidRPr="002E7F70">
        <w:rPr>
          <w:szCs w:val="16"/>
          <w:u w:val="single"/>
        </w:rPr>
        <w:t xml:space="preserve"> on which to bestow favor on one</w:t>
      </w:r>
      <w:r>
        <w:rPr>
          <w:sz w:val="16"/>
          <w:szCs w:val="16"/>
        </w:rPr>
        <w:t xml:space="preserve"> (that is, IR) </w:t>
      </w:r>
      <w:r w:rsidRPr="002E7F70">
        <w:rPr>
          <w:szCs w:val="16"/>
          <w:u w:val="single"/>
        </w:rPr>
        <w:t>at the expense of the other</w:t>
      </w:r>
      <w:r>
        <w:rPr>
          <w:sz w:val="16"/>
          <w:szCs w:val="16"/>
        </w:rPr>
        <w:t xml:space="preserve"> (that is, feminism). Despite this discussion, the appeal of representing feminism as diminutive persists. </w:t>
      </w:r>
      <w:r w:rsidRPr="002E7F70">
        <w:rPr>
          <w:szCs w:val="16"/>
          <w:u w:val="single"/>
        </w:rPr>
        <w:t>Wi</w:t>
      </w:r>
      <w:r w:rsidRPr="00051275">
        <w:rPr>
          <w:szCs w:val="16"/>
          <w:highlight w:val="yellow"/>
          <w:u w:val="single"/>
        </w:rPr>
        <w:t>t</w:t>
      </w:r>
      <w:r w:rsidRPr="002E7F70">
        <w:rPr>
          <w:szCs w:val="16"/>
          <w:u w:val="single"/>
        </w:rPr>
        <w:t xml:space="preserve">h </w:t>
      </w:r>
      <w:r w:rsidRPr="0039601E">
        <w:rPr>
          <w:b/>
          <w:szCs w:val="16"/>
          <w:highlight w:val="yellow"/>
          <w:u w:val="single"/>
          <w:bdr w:val="single" w:sz="4" w:space="0" w:color="auto"/>
        </w:rPr>
        <w:t>spurious boundaries</w:t>
      </w:r>
      <w:r w:rsidRPr="002E7F70">
        <w:rPr>
          <w:szCs w:val="16"/>
          <w:u w:val="single"/>
        </w:rPr>
        <w:t xml:space="preserve"> in place, </w:t>
      </w:r>
      <w:r w:rsidRPr="00051275">
        <w:rPr>
          <w:szCs w:val="16"/>
          <w:highlight w:val="yellow"/>
          <w:u w:val="single"/>
        </w:rPr>
        <w:t>feminism is criticized for its</w:t>
      </w:r>
      <w:r w:rsidRPr="002E7F70">
        <w:rPr>
          <w:szCs w:val="16"/>
          <w:u w:val="single"/>
        </w:rPr>
        <w:t xml:space="preserve"> illusory narrow </w:t>
      </w:r>
      <w:r w:rsidRPr="00051275">
        <w:rPr>
          <w:szCs w:val="16"/>
          <w:highlight w:val="yellow"/>
          <w:u w:val="single"/>
        </w:rPr>
        <w:t>remit</w:t>
      </w:r>
      <w:r>
        <w:rPr>
          <w:sz w:val="16"/>
          <w:szCs w:val="16"/>
        </w:rPr>
        <w:t xml:space="preserve">. </w:t>
      </w:r>
      <w:r w:rsidRPr="002E7F70">
        <w:rPr>
          <w:szCs w:val="16"/>
          <w:u w:val="single"/>
        </w:rPr>
        <w:t>What might we learn from</w:t>
      </w:r>
      <w:r>
        <w:rPr>
          <w:sz w:val="16"/>
          <w:szCs w:val="16"/>
        </w:rPr>
        <w:t xml:space="preserve"> the </w:t>
      </w:r>
      <w:r w:rsidRPr="002E7F70">
        <w:rPr>
          <w:szCs w:val="16"/>
          <w:u w:val="single"/>
        </w:rPr>
        <w:t>persistent anxieties provoked by feminism’s interventions into IR</w:t>
      </w:r>
      <w:r>
        <w:rPr>
          <w:sz w:val="16"/>
          <w:szCs w:val="16"/>
        </w:rPr>
        <w:t xml:space="preserve"> that are indicated </w:t>
      </w:r>
      <w:r w:rsidRPr="002E7F70">
        <w:rPr>
          <w:szCs w:val="16"/>
          <w:u w:val="single"/>
        </w:rPr>
        <w:t>by the maneuvers to diminish it</w:t>
      </w:r>
      <w:r>
        <w:rPr>
          <w:sz w:val="16"/>
          <w:szCs w:val="16"/>
        </w:rPr>
        <w:t xml:space="preserve">? Terrell Carver is surely correct in stating that gender is ‘‘marked’’ on women. Indeed, with some confidence, we can say that feminism’s use of gender has an intimate relationship with women and woman. Yet, </w:t>
      </w:r>
      <w:r w:rsidRPr="00051275">
        <w:rPr>
          <w:szCs w:val="16"/>
          <w:highlight w:val="yellow"/>
          <w:u w:val="single"/>
        </w:rPr>
        <w:t>how does the</w:t>
      </w:r>
      <w:r>
        <w:rPr>
          <w:sz w:val="16"/>
          <w:szCs w:val="16"/>
        </w:rPr>
        <w:t xml:space="preserve"> ensuing remarkable </w:t>
      </w:r>
      <w:r w:rsidRPr="00051275">
        <w:rPr>
          <w:szCs w:val="16"/>
          <w:highlight w:val="yellow"/>
          <w:u w:val="single"/>
        </w:rPr>
        <w:t>idea emerge that gender</w:t>
      </w:r>
      <w:r>
        <w:rPr>
          <w:sz w:val="16"/>
          <w:szCs w:val="16"/>
        </w:rPr>
        <w:t xml:space="preserve"> and feminism’s association with women </w:t>
      </w:r>
      <w:r w:rsidRPr="00051275">
        <w:rPr>
          <w:szCs w:val="16"/>
          <w:highlight w:val="yellow"/>
          <w:u w:val="single"/>
        </w:rPr>
        <w:t>implies</w:t>
      </w:r>
      <w:r w:rsidRPr="00B22B89">
        <w:rPr>
          <w:szCs w:val="16"/>
          <w:u w:val="single"/>
        </w:rPr>
        <w:t xml:space="preserve"> frailty and </w:t>
      </w:r>
      <w:r w:rsidRPr="0039601E">
        <w:rPr>
          <w:b/>
          <w:szCs w:val="16"/>
          <w:highlight w:val="yellow"/>
          <w:u w:val="single"/>
        </w:rPr>
        <w:t>limited intellectual mobility</w:t>
      </w:r>
      <w:r>
        <w:rPr>
          <w:sz w:val="16"/>
          <w:szCs w:val="16"/>
        </w:rPr>
        <w:t>? A frequently suggested remedy for these alleged weaknesses has been the move to ‘‘gender studies’’ or the reliance on the concept of gender, as opposed to focusing on women or feminism. There is insufficient space in this short essay to discuss the ineffectual character of the move from ‘‘women’’ to ‘‘gender,’’ most notably its failure to escape the dilemma of identity politics. Nor is there room to expose the illusion of the idea that gender implies a critical expansion over the category of woman (Wiegman 2002). However, it is pertinent to consider further the twin ideas that theorizing women is narrow and that studying gender in IR might be fruitfully served by casting it adrift from its feminist theoretical moorings. (291-2)</w:t>
      </w:r>
    </w:p>
    <w:p w14:paraId="5558F01E" w14:textId="77777777" w:rsidR="004250C4" w:rsidRDefault="004250C4" w:rsidP="004250C4">
      <w:pPr>
        <w:rPr>
          <w:sz w:val="16"/>
          <w:szCs w:val="16"/>
        </w:rPr>
      </w:pPr>
    </w:p>
    <w:p w14:paraId="5000989F" w14:textId="77777777" w:rsidR="004250C4" w:rsidRPr="00A96AAC" w:rsidRDefault="004250C4" w:rsidP="004250C4"/>
    <w:p w14:paraId="41EBF0EA" w14:textId="77777777" w:rsidR="004250C4" w:rsidRPr="006A0E3A" w:rsidRDefault="004250C4" w:rsidP="004250C4">
      <w:pPr>
        <w:pStyle w:val="Heading4"/>
        <w:rPr>
          <w:sz w:val="12"/>
          <w:szCs w:val="16"/>
        </w:rPr>
      </w:pPr>
      <w:r w:rsidRPr="006A0E3A">
        <w:rPr>
          <w:rStyle w:val="StyleUnderline"/>
          <w:u w:val="none"/>
        </w:rPr>
        <w:t xml:space="preserve">We improve policy making- we incorporate marginalized issues that hegemonic conceptions of "policy relevance" exclude </w:t>
      </w:r>
    </w:p>
    <w:p w14:paraId="13862318" w14:textId="77777777" w:rsidR="004250C4" w:rsidRPr="00A65DEA" w:rsidRDefault="004250C4" w:rsidP="004250C4">
      <w:pPr>
        <w:rPr>
          <w:b/>
        </w:rPr>
      </w:pPr>
      <w:r w:rsidRPr="00A65DEA">
        <w:rPr>
          <w:b/>
        </w:rPr>
        <w:t xml:space="preserve">Marshall , </w:t>
      </w:r>
      <w:r w:rsidRPr="006A0E3A">
        <w:t>PhD</w:t>
      </w:r>
      <w:r w:rsidRPr="00A65DEA">
        <w:rPr>
          <w:b/>
        </w:rPr>
        <w:t>, 00</w:t>
      </w:r>
    </w:p>
    <w:p w14:paraId="1BFCFA48" w14:textId="77777777" w:rsidR="004250C4" w:rsidRPr="006A0E3A" w:rsidRDefault="004250C4" w:rsidP="004250C4">
      <w:r w:rsidRPr="006A0E3A">
        <w:t xml:space="preserve">(Catherine, Policy Discourse Analysis: Negotiating Gender Equity, J. Education Policy 15:2) </w:t>
      </w:r>
    </w:p>
    <w:p w14:paraId="531A563A" w14:textId="77777777" w:rsidR="004250C4" w:rsidRDefault="004250C4" w:rsidP="004250C4">
      <w:pPr>
        <w:rPr>
          <w:szCs w:val="20"/>
          <w:u w:val="single"/>
        </w:rPr>
      </w:pPr>
    </w:p>
    <w:p w14:paraId="346AC025" w14:textId="77777777" w:rsidR="004250C4" w:rsidRPr="006B1739" w:rsidRDefault="004250C4" w:rsidP="004250C4">
      <w:pPr>
        <w:rPr>
          <w:sz w:val="12"/>
          <w:szCs w:val="20"/>
        </w:rPr>
      </w:pPr>
      <w:r w:rsidRPr="00292442">
        <w:rPr>
          <w:szCs w:val="20"/>
          <w:u w:val="single"/>
        </w:rPr>
        <w:t>Feminist critical policy analysis</w:t>
      </w:r>
      <w:r w:rsidRPr="006B1739">
        <w:rPr>
          <w:sz w:val="12"/>
          <w:szCs w:val="20"/>
        </w:rPr>
        <w:t xml:space="preserve">, </w:t>
      </w:r>
      <w:r w:rsidRPr="004305F2">
        <w:rPr>
          <w:szCs w:val="20"/>
          <w:u w:val="single"/>
        </w:rPr>
        <w:t xml:space="preserve">assuming that </w:t>
      </w:r>
      <w:r w:rsidRPr="0039601E">
        <w:rPr>
          <w:b/>
          <w:szCs w:val="20"/>
          <w:highlight w:val="yellow"/>
          <w:u w:val="single"/>
        </w:rPr>
        <w:t>hegemonic policy arenas</w:t>
      </w:r>
      <w:r w:rsidRPr="004305F2">
        <w:rPr>
          <w:szCs w:val="20"/>
          <w:u w:val="single"/>
        </w:rPr>
        <w:t xml:space="preserve"> aremanaged and controlled primarily by, and for, white males</w:t>
      </w:r>
      <w:r w:rsidRPr="006B1739">
        <w:rPr>
          <w:sz w:val="12"/>
          <w:szCs w:val="20"/>
        </w:rPr>
        <w:t xml:space="preserve">, </w:t>
      </w:r>
      <w:r w:rsidRPr="004305F2">
        <w:rPr>
          <w:szCs w:val="20"/>
          <w:u w:val="single"/>
        </w:rPr>
        <w:t xml:space="preserve">defines how women’ s needs and perspectives are marginalized, so </w:t>
      </w:r>
      <w:r w:rsidRPr="00051275">
        <w:rPr>
          <w:b/>
          <w:szCs w:val="20"/>
          <w:u w:val="single"/>
        </w:rPr>
        <w:t xml:space="preserve">policy </w:t>
      </w:r>
      <w:r w:rsidRPr="0039601E">
        <w:rPr>
          <w:b/>
          <w:szCs w:val="20"/>
          <w:highlight w:val="yellow"/>
          <w:u w:val="single"/>
        </w:rPr>
        <w:t>analysis must be pursued</w:t>
      </w:r>
      <w:r w:rsidRPr="004305F2">
        <w:rPr>
          <w:b/>
          <w:szCs w:val="20"/>
          <w:u w:val="single"/>
        </w:rPr>
        <w:t xml:space="preserve"> </w:t>
      </w:r>
      <w:r w:rsidRPr="00051275">
        <w:rPr>
          <w:b/>
          <w:szCs w:val="20"/>
          <w:highlight w:val="yellow"/>
          <w:u w:val="single"/>
        </w:rPr>
        <w:t>differently</w:t>
      </w:r>
      <w:r w:rsidRPr="00051275">
        <w:rPr>
          <w:sz w:val="12"/>
          <w:szCs w:val="20"/>
          <w:highlight w:val="yellow"/>
        </w:rPr>
        <w:t xml:space="preserve">. </w:t>
      </w:r>
      <w:r w:rsidRPr="00051275">
        <w:rPr>
          <w:szCs w:val="20"/>
          <w:highlight w:val="yellow"/>
          <w:u w:val="single"/>
        </w:rPr>
        <w:t xml:space="preserve">With patriarchy </w:t>
      </w:r>
      <w:r w:rsidRPr="00051275">
        <w:rPr>
          <w:b/>
          <w:szCs w:val="20"/>
          <w:highlight w:val="yellow"/>
          <w:u w:val="single"/>
        </w:rPr>
        <w:t xml:space="preserve">embedded </w:t>
      </w:r>
      <w:r w:rsidRPr="0039601E">
        <w:rPr>
          <w:b/>
          <w:szCs w:val="20"/>
          <w:highlight w:val="yellow"/>
          <w:u w:val="single"/>
        </w:rPr>
        <w:t>in state practices</w:t>
      </w:r>
      <w:r w:rsidRPr="00A64663">
        <w:rPr>
          <w:szCs w:val="20"/>
          <w:u w:val="single"/>
        </w:rPr>
        <w:t xml:space="preserve"> `the grounding for research, policy, and action is the political choices and power-driven ideologies and </w:t>
      </w:r>
      <w:r w:rsidRPr="0039601E">
        <w:rPr>
          <w:b/>
          <w:szCs w:val="20"/>
          <w:highlight w:val="yellow"/>
          <w:u w:val="single"/>
        </w:rPr>
        <w:t>embedded force</w:t>
      </w:r>
      <w:r w:rsidRPr="00051275">
        <w:rPr>
          <w:b/>
          <w:szCs w:val="20"/>
          <w:highlight w:val="yellow"/>
          <w:u w:val="single"/>
        </w:rPr>
        <w:t>s</w:t>
      </w:r>
      <w:r w:rsidRPr="00051275">
        <w:rPr>
          <w:szCs w:val="20"/>
          <w:highlight w:val="yellow"/>
          <w:u w:val="single"/>
        </w:rPr>
        <w:t xml:space="preserve"> that</w:t>
      </w:r>
      <w:r w:rsidRPr="00A64663">
        <w:rPr>
          <w:szCs w:val="20"/>
          <w:u w:val="single"/>
        </w:rPr>
        <w:t xml:space="preserve"> categorize, </w:t>
      </w:r>
      <w:r w:rsidRPr="00051275">
        <w:rPr>
          <w:szCs w:val="20"/>
          <w:highlight w:val="yellow"/>
          <w:u w:val="single"/>
        </w:rPr>
        <w:t>oppress</w:t>
      </w:r>
      <w:r w:rsidRPr="00A64663">
        <w:rPr>
          <w:szCs w:val="20"/>
          <w:u w:val="single"/>
        </w:rPr>
        <w:t>, and exclude’</w:t>
      </w:r>
      <w:r w:rsidRPr="006B1739">
        <w:rPr>
          <w:sz w:val="12"/>
          <w:szCs w:val="20"/>
        </w:rPr>
        <w:t xml:space="preserve"> (Marshall 1997b: 13). Policy philosophies. When looking at gender, different feminist philosophies undergird policies. Each philosophical stance points to policy implications.13 </w:t>
      </w:r>
      <w:r w:rsidRPr="00A64663">
        <w:rPr>
          <w:szCs w:val="20"/>
          <w:u w:val="single"/>
        </w:rPr>
        <w:t xml:space="preserve">Power and Politics feminisms recognize that women are placed at the margin of policy arenas, </w:t>
      </w:r>
      <w:r w:rsidRPr="006B1739">
        <w:rPr>
          <w:sz w:val="12"/>
          <w:szCs w:val="20"/>
        </w:rPr>
        <w:t xml:space="preserve">whereas liberal feminisms assume that governments can correct sexism by eliminating barriers to womens’ access to opportunity and `Women’s Ways’ feminisms focus on women’ s different values and choices and socialization. Increasingly, feminist philosophies incorporate sophisticated understanding of how race, sexuality and class biases are intertwined in gender regimes. They further recognize the error of essentializing women, putting all women in a group (e.g. in policies that suppose that equity for women can be doled out simplistically). Thus, analysis of GEP must identify debates and choices among philosophies. The special nature of equity policy. Any policy focus on gender, race, and class inequities redistributes goods and benefits; such policies take away the ensconced and institutionalized privileges.14 </w:t>
      </w:r>
      <w:r w:rsidRPr="00277C15">
        <w:rPr>
          <w:szCs w:val="20"/>
          <w:u w:val="single"/>
        </w:rPr>
        <w:t>Resistance and backlash will be fierce as policy is proposed and as it implemented</w:t>
      </w:r>
      <w:r w:rsidRPr="006B1739">
        <w:rPr>
          <w:sz w:val="12"/>
          <w:szCs w:val="20"/>
        </w:rPr>
        <w:t xml:space="preserve">. Analysing discourse in challenges to hegemony. </w:t>
      </w:r>
      <w:r w:rsidRPr="00277C15">
        <w:rPr>
          <w:szCs w:val="20"/>
          <w:u w:val="single"/>
        </w:rPr>
        <w:t>Policy studies that focus on discourse</w:t>
      </w:r>
      <w:r w:rsidRPr="006B1739">
        <w:rPr>
          <w:sz w:val="12"/>
          <w:szCs w:val="20"/>
        </w:rPr>
        <w:t xml:space="preserve"> ± the ways words and symbols are mobilized in power plays in policy formulation ± </w:t>
      </w:r>
      <w:r w:rsidRPr="00051275">
        <w:rPr>
          <w:b/>
          <w:szCs w:val="20"/>
          <w:u w:val="single"/>
        </w:rPr>
        <w:t>can identify ideological politics</w:t>
      </w:r>
      <w:r w:rsidRPr="006B1739">
        <w:rPr>
          <w:sz w:val="12"/>
          <w:szCs w:val="20"/>
        </w:rPr>
        <w:t xml:space="preserve"> (Ball 1990</w:t>
      </w:r>
      <w:r w:rsidRPr="0041703E">
        <w:rPr>
          <w:szCs w:val="20"/>
          <w:u w:val="single"/>
        </w:rPr>
        <w:t xml:space="preserve">). But </w:t>
      </w:r>
      <w:r w:rsidRPr="00051275">
        <w:rPr>
          <w:szCs w:val="20"/>
          <w:highlight w:val="yellow"/>
          <w:u w:val="single"/>
        </w:rPr>
        <w:t>women</w:t>
      </w:r>
      <w:r w:rsidRPr="0041703E">
        <w:rPr>
          <w:szCs w:val="20"/>
          <w:u w:val="single"/>
        </w:rPr>
        <w:t xml:space="preserve"> and women’ s needs </w:t>
      </w:r>
      <w:r w:rsidRPr="0039601E">
        <w:rPr>
          <w:b/>
          <w:szCs w:val="20"/>
          <w:highlight w:val="yellow"/>
          <w:u w:val="single"/>
        </w:rPr>
        <w:t>are kept out of public discourse</w:t>
      </w:r>
      <w:r w:rsidRPr="006B1739">
        <w:rPr>
          <w:sz w:val="12"/>
          <w:szCs w:val="20"/>
        </w:rPr>
        <w:t xml:space="preserve"> (Pateman and Grass 1987, Eisenstein 1993, Blackmore 1989: 11, Marshall 1997b). </w:t>
      </w:r>
      <w:r w:rsidRPr="0041703E">
        <w:rPr>
          <w:szCs w:val="20"/>
          <w:u w:val="single"/>
        </w:rPr>
        <w:t xml:space="preserve">So, </w:t>
      </w:r>
      <w:r w:rsidRPr="00051275">
        <w:rPr>
          <w:szCs w:val="20"/>
          <w:highlight w:val="yellow"/>
          <w:u w:val="single"/>
        </w:rPr>
        <w:t>when looking for</w:t>
      </w:r>
      <w:r w:rsidRPr="0041703E">
        <w:rPr>
          <w:szCs w:val="20"/>
          <w:u w:val="single"/>
        </w:rPr>
        <w:t xml:space="preserve"> the </w:t>
      </w:r>
      <w:r w:rsidRPr="00051275">
        <w:rPr>
          <w:szCs w:val="20"/>
          <w:highlight w:val="yellow"/>
          <w:u w:val="single"/>
        </w:rPr>
        <w:t>ideological politics</w:t>
      </w:r>
      <w:r w:rsidRPr="0041703E">
        <w:rPr>
          <w:szCs w:val="20"/>
          <w:u w:val="single"/>
        </w:rPr>
        <w:t xml:space="preserve"> and</w:t>
      </w:r>
      <w:r w:rsidRPr="006B1739">
        <w:rPr>
          <w:sz w:val="12"/>
          <w:szCs w:val="20"/>
        </w:rPr>
        <w:t xml:space="preserve"> the </w:t>
      </w:r>
      <w:r w:rsidRPr="0041703E">
        <w:rPr>
          <w:szCs w:val="20"/>
          <w:u w:val="single"/>
        </w:rPr>
        <w:t>discourses</w:t>
      </w:r>
      <w:r w:rsidRPr="006B1739">
        <w:rPr>
          <w:sz w:val="12"/>
          <w:szCs w:val="20"/>
        </w:rPr>
        <w:t xml:space="preserve"> surrounding GEP activity, </w:t>
      </w:r>
      <w:r w:rsidRPr="0039601E">
        <w:rPr>
          <w:b/>
          <w:szCs w:val="20"/>
          <w:highlight w:val="yellow"/>
          <w:u w:val="single"/>
        </w:rPr>
        <w:t>one must look at the margin of the mainstream policy arena</w:t>
      </w:r>
      <w:r w:rsidRPr="006B1739">
        <w:rPr>
          <w:sz w:val="12"/>
          <w:szCs w:val="20"/>
        </w:rPr>
        <w:t xml:space="preserve">. The </w:t>
      </w:r>
      <w:r w:rsidRPr="0041703E">
        <w:rPr>
          <w:szCs w:val="20"/>
          <w:u w:val="single"/>
        </w:rPr>
        <w:t xml:space="preserve">evidence will appear as counter-narratives, </w:t>
      </w:r>
      <w:r w:rsidRPr="006B1739">
        <w:rPr>
          <w:sz w:val="12"/>
          <w:szCs w:val="20"/>
        </w:rPr>
        <w:t>among counterpublics: `</w:t>
      </w:r>
      <w:r w:rsidRPr="0041703E">
        <w:rPr>
          <w:szCs w:val="20"/>
          <w:u w:val="single"/>
        </w:rPr>
        <w:t xml:space="preserve">members of subordinated groups who invent and circulate </w:t>
      </w:r>
      <w:r w:rsidRPr="00051275">
        <w:rPr>
          <w:szCs w:val="20"/>
          <w:highlight w:val="yellow"/>
          <w:u w:val="single"/>
        </w:rPr>
        <w:t>counterdiscourse</w:t>
      </w:r>
      <w:r w:rsidRPr="0041703E">
        <w:rPr>
          <w:szCs w:val="20"/>
          <w:u w:val="single"/>
        </w:rPr>
        <w:t xml:space="preserve"> to formulate opposition interpretations of their identities, interests, and needs’</w:t>
      </w:r>
      <w:r w:rsidRPr="006B1739">
        <w:rPr>
          <w:sz w:val="12"/>
          <w:szCs w:val="20"/>
        </w:rPr>
        <w:t xml:space="preserve"> (Fraser 1994: 117).  </w:t>
      </w:r>
      <w:r w:rsidRPr="0039601E">
        <w:rPr>
          <w:b/>
          <w:szCs w:val="20"/>
          <w:highlight w:val="yellow"/>
          <w:u w:val="single"/>
        </w:rPr>
        <w:t xml:space="preserve">Such politics occur more often in micro-interactions, outside of legislative bodies, and in non-official documents that challenge current governmental practices than in traditional political </w:t>
      </w:r>
      <w:r w:rsidRPr="00051275">
        <w:rPr>
          <w:b/>
          <w:szCs w:val="20"/>
          <w:highlight w:val="yellow"/>
          <w:u w:val="single"/>
        </w:rPr>
        <w:t xml:space="preserve">arenas. </w:t>
      </w:r>
      <w:r w:rsidRPr="00051275">
        <w:rPr>
          <w:szCs w:val="20"/>
          <w:highlight w:val="yellow"/>
          <w:u w:val="single"/>
        </w:rPr>
        <w:t>Education policy</w:t>
      </w:r>
      <w:r w:rsidRPr="0041703E">
        <w:rPr>
          <w:szCs w:val="20"/>
          <w:u w:val="single"/>
        </w:rPr>
        <w:t xml:space="preserve"> directs schools</w:t>
      </w:r>
      <w:r w:rsidRPr="006B1739">
        <w:rPr>
          <w:sz w:val="12"/>
          <w:szCs w:val="20"/>
        </w:rPr>
        <w:t xml:space="preserve">, as major socialization instruments, in curriculum, testing, governance ± </w:t>
      </w:r>
      <w:r w:rsidRPr="00051275">
        <w:rPr>
          <w:b/>
          <w:szCs w:val="20"/>
          <w:u w:val="single"/>
        </w:rPr>
        <w:t xml:space="preserve">to </w:t>
      </w:r>
      <w:r w:rsidRPr="0039601E">
        <w:rPr>
          <w:b/>
          <w:szCs w:val="20"/>
          <w:highlight w:val="yellow"/>
          <w:u w:val="single"/>
        </w:rPr>
        <w:t>reinforce the hegemonic view</w:t>
      </w:r>
      <w:r w:rsidRPr="0039601E">
        <w:rPr>
          <w:sz w:val="12"/>
          <w:szCs w:val="20"/>
          <w:highlight w:val="yellow"/>
        </w:rPr>
        <w:t>.</w:t>
      </w:r>
      <w:r w:rsidRPr="006B1739">
        <w:rPr>
          <w:sz w:val="12"/>
          <w:szCs w:val="20"/>
        </w:rPr>
        <w:t xml:space="preserve"> Parents and educators cannot see the limitations of stereotyped views of masculinity and femininity. Instances of girls and </w:t>
      </w:r>
      <w:r w:rsidRPr="00051275">
        <w:rPr>
          <w:szCs w:val="20"/>
          <w:highlight w:val="yellow"/>
          <w:u w:val="single"/>
        </w:rPr>
        <w:t>women</w:t>
      </w:r>
      <w:r w:rsidRPr="00803D20">
        <w:rPr>
          <w:szCs w:val="20"/>
          <w:u w:val="single"/>
        </w:rPr>
        <w:t xml:space="preserve"> lowering their aspirations</w:t>
      </w:r>
      <w:r w:rsidRPr="006B1739">
        <w:rPr>
          <w:sz w:val="12"/>
          <w:szCs w:val="20"/>
        </w:rPr>
        <w:t xml:space="preserve"> because of the informal and formal curricula in schooling are invisible problems; they </w:t>
      </w:r>
      <w:r w:rsidRPr="00803D20">
        <w:rPr>
          <w:szCs w:val="20"/>
          <w:u w:val="single"/>
        </w:rPr>
        <w:t>are `non-events and areas of silence</w:t>
      </w:r>
      <w:r w:rsidRPr="006B1739">
        <w:rPr>
          <w:sz w:val="12"/>
          <w:szCs w:val="20"/>
        </w:rPr>
        <w:t xml:space="preserve">’ (Anderson 1989). </w:t>
      </w:r>
      <w:r w:rsidRPr="00803D20">
        <w:rPr>
          <w:szCs w:val="20"/>
          <w:u w:val="single"/>
        </w:rPr>
        <w:t xml:space="preserve">They </w:t>
      </w:r>
      <w:r w:rsidRPr="00051275">
        <w:rPr>
          <w:szCs w:val="20"/>
          <w:highlight w:val="yellow"/>
          <w:u w:val="single"/>
        </w:rPr>
        <w:t>are not seen as</w:t>
      </w:r>
      <w:r w:rsidRPr="00803D20">
        <w:rPr>
          <w:szCs w:val="20"/>
          <w:u w:val="single"/>
        </w:rPr>
        <w:t xml:space="preserve"> </w:t>
      </w:r>
      <w:r w:rsidRPr="0039601E">
        <w:rPr>
          <w:b/>
          <w:szCs w:val="20"/>
          <w:highlight w:val="yellow"/>
          <w:u w:val="single"/>
        </w:rPr>
        <w:t>legitimate issues; hegemony places gender issues at the margin</w:t>
      </w:r>
      <w:r w:rsidRPr="006B1739">
        <w:rPr>
          <w:sz w:val="12"/>
          <w:szCs w:val="20"/>
        </w:rPr>
        <w:t xml:space="preserve">, or belonging to the private sphere, where family, emotion, nurturance and relationships belong.15 </w:t>
      </w:r>
      <w:r w:rsidRPr="00803D20">
        <w:rPr>
          <w:szCs w:val="20"/>
          <w:u w:val="single"/>
        </w:rPr>
        <w:t xml:space="preserve">Words, labels, and symbols are manipulated </w:t>
      </w:r>
      <w:r w:rsidRPr="006B1739">
        <w:rPr>
          <w:sz w:val="12"/>
          <w:szCs w:val="20"/>
        </w:rPr>
        <w:t xml:space="preserve">so that GEP </w:t>
      </w:r>
      <w:r w:rsidRPr="00803D20">
        <w:rPr>
          <w:szCs w:val="20"/>
          <w:u w:val="single"/>
        </w:rPr>
        <w:t>proposals may be viewed as irrelevant, impractical, incompetent, inefficient, irrational and silly</w:t>
      </w:r>
      <w:r w:rsidRPr="006B1739">
        <w:rPr>
          <w:sz w:val="12"/>
          <w:szCs w:val="20"/>
        </w:rPr>
        <w:t xml:space="preserve">. Thus gender/schooling issues may be labelled unimportant, and asserted by marginal groups. Thus, </w:t>
      </w:r>
      <w:r w:rsidRPr="00E850CE">
        <w:rPr>
          <w:szCs w:val="20"/>
          <w:u w:val="single"/>
        </w:rPr>
        <w:t>GEP analysis must ask</w:t>
      </w:r>
      <w:r w:rsidRPr="006B1739">
        <w:rPr>
          <w:sz w:val="12"/>
          <w:szCs w:val="20"/>
        </w:rPr>
        <w:t xml:space="preserve">: What were the counter-narratives and -publics? What </w:t>
      </w:r>
      <w:r w:rsidRPr="00E850CE">
        <w:rPr>
          <w:szCs w:val="20"/>
          <w:u w:val="single"/>
        </w:rPr>
        <w:t xml:space="preserve">happened at the margin? What discourse politics occurred? </w:t>
      </w:r>
      <w:r w:rsidRPr="006B1739">
        <w:rPr>
          <w:sz w:val="12"/>
          <w:szCs w:val="20"/>
        </w:rPr>
        <w:t xml:space="preserve">How did gender equity emerge as a public issue, a real event, unsilenced? Analytic questions, then, are expanded to focus on:What feminisms framed policy development? How did counternarratives and counterpublics become more mainstream, noticed, visible participants, unsilenced? As one Australian activist said: `making people talk about gender . . . with different groups in key positions forcing that dialogue will get people aware and making decisions they wouldn’ t otherwise have made.’ </w:t>
      </w:r>
      <w:r w:rsidRPr="00A96AAC">
        <w:rPr>
          <w:szCs w:val="20"/>
          <w:u w:val="single"/>
        </w:rPr>
        <w:t>Analysis for GEP, then, must incorporate feminist debates, politics from themargin, and discourse politics while benefiting from more traditional concepts, like `policy windows.’</w:t>
      </w:r>
      <w:r w:rsidRPr="006B1739">
        <w:rPr>
          <w:sz w:val="12"/>
          <w:szCs w:val="20"/>
        </w:rPr>
        <w:t xml:space="preserve"> (128-9)</w:t>
      </w:r>
    </w:p>
    <w:p w14:paraId="7E5A1372" w14:textId="77777777" w:rsidR="004250C4" w:rsidRPr="006B1739" w:rsidRDefault="004250C4" w:rsidP="004250C4">
      <w:pPr>
        <w:rPr>
          <w:sz w:val="12"/>
          <w:szCs w:val="20"/>
        </w:rPr>
      </w:pPr>
    </w:p>
    <w:p w14:paraId="60A8EB9B" w14:textId="77777777" w:rsidR="004250C4" w:rsidRPr="006C50F1" w:rsidRDefault="004250C4" w:rsidP="004250C4">
      <w:pPr>
        <w:pStyle w:val="Heading4"/>
      </w:pPr>
      <w:r w:rsidRPr="006C50F1">
        <w:t xml:space="preserve">Must include perspectives from the margin </w:t>
      </w:r>
    </w:p>
    <w:p w14:paraId="4B63886D" w14:textId="77777777" w:rsidR="004250C4" w:rsidRPr="00A65DEA" w:rsidRDefault="004250C4" w:rsidP="004250C4">
      <w:pPr>
        <w:rPr>
          <w:b/>
        </w:rPr>
      </w:pPr>
      <w:r w:rsidRPr="00A65DEA">
        <w:rPr>
          <w:b/>
        </w:rPr>
        <w:t xml:space="preserve">Marshall , </w:t>
      </w:r>
      <w:r w:rsidRPr="006A0E3A">
        <w:t>PhD</w:t>
      </w:r>
      <w:r w:rsidRPr="00A65DEA">
        <w:rPr>
          <w:b/>
        </w:rPr>
        <w:t>, 00</w:t>
      </w:r>
    </w:p>
    <w:p w14:paraId="4475A5BF" w14:textId="77777777" w:rsidR="004250C4" w:rsidRPr="006A0E3A" w:rsidRDefault="004250C4" w:rsidP="004250C4">
      <w:r w:rsidRPr="006A0E3A">
        <w:t xml:space="preserve">(Catherine, Policy Discourse Analysis: Negotiating Gender Equity, J. Education Policy 15:2) </w:t>
      </w:r>
    </w:p>
    <w:p w14:paraId="70647CA8" w14:textId="77777777" w:rsidR="004250C4" w:rsidRDefault="004250C4" w:rsidP="004250C4">
      <w:pPr>
        <w:rPr>
          <w:sz w:val="12"/>
          <w:szCs w:val="20"/>
        </w:rPr>
      </w:pPr>
    </w:p>
    <w:p w14:paraId="5A0F24ED" w14:textId="77777777" w:rsidR="004250C4" w:rsidRPr="006B1739" w:rsidRDefault="004250C4" w:rsidP="004250C4">
      <w:pPr>
        <w:rPr>
          <w:sz w:val="12"/>
          <w:szCs w:val="20"/>
        </w:rPr>
      </w:pPr>
      <w:r w:rsidRPr="006B1739">
        <w:rPr>
          <w:sz w:val="12"/>
          <w:szCs w:val="20"/>
        </w:rPr>
        <w:t xml:space="preserve">This detailed and earthy recounting of GEP illustrates lessons for policy analysts. First, </w:t>
      </w:r>
      <w:r w:rsidRPr="00051275">
        <w:rPr>
          <w:szCs w:val="20"/>
          <w:highlight w:val="yellow"/>
          <w:u w:val="single"/>
        </w:rPr>
        <w:t>policy</w:t>
      </w:r>
      <w:r w:rsidRPr="008E0D77">
        <w:rPr>
          <w:szCs w:val="20"/>
          <w:u w:val="single"/>
        </w:rPr>
        <w:t xml:space="preserve"> issues emerging </w:t>
      </w:r>
      <w:r w:rsidRPr="00051275">
        <w:rPr>
          <w:szCs w:val="20"/>
          <w:highlight w:val="yellow"/>
          <w:u w:val="single"/>
        </w:rPr>
        <w:t>from the margins, presenting</w:t>
      </w:r>
      <w:r w:rsidRPr="008E0D77">
        <w:rPr>
          <w:szCs w:val="20"/>
          <w:u w:val="single"/>
        </w:rPr>
        <w:t xml:space="preserve"> </w:t>
      </w:r>
      <w:r w:rsidRPr="00051275">
        <w:rPr>
          <w:szCs w:val="20"/>
          <w:highlight w:val="yellow"/>
          <w:u w:val="single"/>
        </w:rPr>
        <w:t>challenges to central policy</w:t>
      </w:r>
      <w:r w:rsidRPr="008E0D77">
        <w:rPr>
          <w:szCs w:val="20"/>
          <w:u w:val="single"/>
        </w:rPr>
        <w:t xml:space="preserve"> arenas are important issues. </w:t>
      </w:r>
      <w:r w:rsidRPr="006B1739">
        <w:rPr>
          <w:sz w:val="12"/>
          <w:szCs w:val="20"/>
        </w:rPr>
        <w:t xml:space="preserve">We must not limit ourselves to analysis of these margins. Second, </w:t>
      </w:r>
      <w:r w:rsidRPr="0039601E">
        <w:rPr>
          <w:b/>
          <w:szCs w:val="20"/>
          <w:highlight w:val="yellow"/>
          <w:u w:val="single"/>
        </w:rPr>
        <w:t>challenges from the politics includes the vibrant counter publics outside the hegemonic, formal, elected officials and agencies</w:t>
      </w:r>
      <w:r w:rsidRPr="006B1739">
        <w:rPr>
          <w:sz w:val="12"/>
          <w:szCs w:val="20"/>
        </w:rPr>
        <w:t xml:space="preserve">; as counter-narratives emerge, </w:t>
      </w:r>
      <w:r w:rsidRPr="00051275">
        <w:rPr>
          <w:szCs w:val="20"/>
          <w:highlight w:val="yellow"/>
          <w:u w:val="single"/>
        </w:rPr>
        <w:t>debates over philosophy</w:t>
      </w:r>
      <w:r w:rsidRPr="005C6F1D">
        <w:rPr>
          <w:szCs w:val="20"/>
          <w:u w:val="single"/>
        </w:rPr>
        <w:t xml:space="preserve"> and strategy </w:t>
      </w:r>
      <w:r w:rsidRPr="00051275">
        <w:rPr>
          <w:szCs w:val="20"/>
          <w:highlight w:val="yellow"/>
          <w:u w:val="single"/>
        </w:rPr>
        <w:t>are the micropolitics at the margin</w:t>
      </w:r>
      <w:r w:rsidRPr="005C6F1D">
        <w:rPr>
          <w:szCs w:val="20"/>
          <w:u w:val="single"/>
        </w:rPr>
        <w:t>.</w:t>
      </w:r>
      <w:r w:rsidRPr="006B1739">
        <w:rPr>
          <w:sz w:val="12"/>
          <w:szCs w:val="20"/>
        </w:rPr>
        <w:t xml:space="preserve"> </w:t>
      </w:r>
      <w:r w:rsidRPr="00DE02DF">
        <w:rPr>
          <w:szCs w:val="20"/>
          <w:u w:val="single"/>
        </w:rPr>
        <w:t xml:space="preserve">From discourse among the challengers emerge the coalitions that </w:t>
      </w:r>
      <w:r w:rsidRPr="00051275">
        <w:rPr>
          <w:szCs w:val="20"/>
          <w:highlight w:val="yellow"/>
          <w:u w:val="single"/>
        </w:rPr>
        <w:t>articulate demands and gather</w:t>
      </w:r>
      <w:r w:rsidRPr="00DE02DF">
        <w:rPr>
          <w:szCs w:val="20"/>
          <w:u w:val="single"/>
        </w:rPr>
        <w:t xml:space="preserve"> momentum and </w:t>
      </w:r>
      <w:r w:rsidRPr="00051275">
        <w:rPr>
          <w:szCs w:val="20"/>
          <w:highlight w:val="yellow"/>
          <w:u w:val="single"/>
        </w:rPr>
        <w:t>power.</w:t>
      </w:r>
      <w:r w:rsidRPr="00051275">
        <w:rPr>
          <w:sz w:val="12"/>
          <w:szCs w:val="20"/>
          <w:highlight w:val="yellow"/>
        </w:rPr>
        <w:t xml:space="preserve"> </w:t>
      </w:r>
      <w:r w:rsidRPr="00051275">
        <w:rPr>
          <w:b/>
          <w:szCs w:val="20"/>
          <w:highlight w:val="yellow"/>
          <w:u w:val="single"/>
        </w:rPr>
        <w:t xml:space="preserve">Neglecting </w:t>
      </w:r>
      <w:r w:rsidRPr="0039601E">
        <w:rPr>
          <w:b/>
          <w:szCs w:val="20"/>
          <w:highlight w:val="yellow"/>
          <w:u w:val="single"/>
        </w:rPr>
        <w:t>the politics from themargin is neglecting one-half of the politics.</w:t>
      </w:r>
      <w:r w:rsidRPr="00DE02DF">
        <w:rPr>
          <w:b/>
          <w:szCs w:val="20"/>
          <w:u w:val="single"/>
        </w:rPr>
        <w:t xml:space="preserve"> </w:t>
      </w:r>
      <w:r w:rsidRPr="006B1739">
        <w:rPr>
          <w:sz w:val="12"/>
          <w:szCs w:val="20"/>
        </w:rPr>
        <w:t xml:space="preserve">Finally, the </w:t>
      </w:r>
      <w:r w:rsidRPr="00051275">
        <w:rPr>
          <w:szCs w:val="20"/>
          <w:highlight w:val="yellow"/>
          <w:u w:val="single"/>
        </w:rPr>
        <w:t xml:space="preserve">politicking that </w:t>
      </w:r>
      <w:r w:rsidRPr="00051275">
        <w:rPr>
          <w:b/>
          <w:szCs w:val="20"/>
          <w:highlight w:val="yellow"/>
          <w:u w:val="single"/>
        </w:rPr>
        <w:t>occurs in talk</w:t>
      </w:r>
      <w:r w:rsidRPr="00051275">
        <w:rPr>
          <w:szCs w:val="20"/>
          <w:highlight w:val="yellow"/>
          <w:u w:val="single"/>
        </w:rPr>
        <w:t xml:space="preserve"> is powerful</w:t>
      </w:r>
      <w:r w:rsidRPr="00DE02DF">
        <w:rPr>
          <w:szCs w:val="20"/>
          <w:u w:val="single"/>
        </w:rPr>
        <w:t>.</w:t>
      </w:r>
      <w:r w:rsidRPr="006B1739">
        <w:rPr>
          <w:sz w:val="12"/>
          <w:szCs w:val="20"/>
        </w:rPr>
        <w:t xml:space="preserve"> Challengers with counter-narratives, likeGEP workers, learned tomanage discourse. They know to select spokespersons that counteract denigrating words. They knew to banter and use humor, to settle their differences, to construct coherent counter-narratives lest powerful forces undermine their momentum. Their counterpublics coalesced around unanswered needs of parents, women teachers, feminists and unions and from weak ties among them, they found strength for social action. Cultural traditions (`fair go’), international feminism, womens Electoral Lobby and union strength become the unifying forces which commanded the respect of heretofore resistant policy arenas.  Equity activists, too, can learn lessons from this analysis. First, the (retrospective) </w:t>
      </w:r>
      <w:r w:rsidRPr="006C50F1">
        <w:rPr>
          <w:szCs w:val="20"/>
          <w:u w:val="single"/>
        </w:rPr>
        <w:t>lessons of Australian gender activists identify ways to open policy windows, form coalitions, connect to concerns of more established groups</w:t>
      </w:r>
      <w:r w:rsidRPr="006B1739">
        <w:rPr>
          <w:sz w:val="12"/>
          <w:szCs w:val="20"/>
        </w:rPr>
        <w:t xml:space="preserve"> (e.g., parents, unionized teachers) and to manage their image and discourse, maintain networks, and keep disputes private. Second, once legitimacy and constituency for the equity movement is established, working forcefully within the power centres is the challenge. Subtle tools include: identify budget sources; maintaining equity staff; widening research, evaluation and monitoring to expand equity agendas; and maintaining relationships both within policy arenas and externally, with activists who still agitate from the margin. Third, as culture values shift, as national policy priorities are redefined, and backlash against equity occurs, equity workers work with institutionalized structures (e.g. research and monitoring) and find ways to insert equity into new, popular priorities (e.g. quality assurance, `the boys movement’ ). They modify philosophical stances to fit equity into programs (e.g. anti-violence) which will be funded and supported when gender evokes or provokes that backlash. They move to jobs where they maintain their power in order to find quiet and subtle ways to continue GEP work. These equity policy strategists can reflect on this Australian case to identify stages from opening the window, pushing from within, to maintenance through backlash. Policy analysis will be enriched and gender equity activism will be more successful if these lessons are heeded. (150-1)</w:t>
      </w:r>
    </w:p>
    <w:p w14:paraId="12088785" w14:textId="77777777" w:rsidR="004250C4" w:rsidRPr="001617D9" w:rsidRDefault="004250C4" w:rsidP="004250C4"/>
    <w:p w14:paraId="6C43B09C" w14:textId="77777777" w:rsidR="004250C4" w:rsidRPr="00B30A91" w:rsidRDefault="004250C4" w:rsidP="004250C4"/>
    <w:p w14:paraId="7BDB52D2" w14:textId="77777777" w:rsidR="004250C4" w:rsidRDefault="004250C4" w:rsidP="004250C4">
      <w:pPr>
        <w:pStyle w:val="Heading3"/>
      </w:pPr>
      <w:r>
        <w:t xml:space="preserve">2nc perm </w:t>
      </w:r>
    </w:p>
    <w:p w14:paraId="28052FC3" w14:textId="77777777" w:rsidR="004250C4" w:rsidRDefault="004250C4" w:rsidP="004250C4"/>
    <w:p w14:paraId="6A060DD9" w14:textId="77777777" w:rsidR="004250C4" w:rsidRPr="00CF5ADC" w:rsidRDefault="004250C4" w:rsidP="004250C4">
      <w:pPr>
        <w:pStyle w:val="Heading4"/>
      </w:pPr>
      <w:r>
        <w:t xml:space="preserve">all our links are disads to the perm –the plan &amp; scholarship of the 1ac is flawed and perpetuates gender hierarchies, perm dooms alt solvency –just “adding gender” as a variable of analysis fails to interrogate larger epistemological questions of gender &amp; politics </w:t>
      </w:r>
    </w:p>
    <w:p w14:paraId="054E3F03" w14:textId="77777777" w:rsidR="004250C4" w:rsidRDefault="004250C4" w:rsidP="004250C4">
      <w:pPr>
        <w:pStyle w:val="Heading4"/>
      </w:pPr>
      <w:r>
        <w:t xml:space="preserve">perm fails –new feminist methodologies must be investigated in the borderlands to be truly transgressive </w:t>
      </w:r>
    </w:p>
    <w:p w14:paraId="25D40F43" w14:textId="77777777" w:rsidR="004250C4" w:rsidRPr="00911CF0" w:rsidRDefault="004250C4" w:rsidP="004250C4">
      <w:r w:rsidRPr="00DA1621">
        <w:rPr>
          <w:rStyle w:val="Style13ptBold"/>
        </w:rPr>
        <w:t xml:space="preserve">D’Costa </w:t>
      </w:r>
      <w:r>
        <w:rPr>
          <w:rStyle w:val="Style13ptBold"/>
        </w:rPr>
        <w:t xml:space="preserve">&amp; Koo 09 </w:t>
      </w:r>
      <w:r w:rsidRPr="00911CF0">
        <w:t>[Bina D’Costa, Research Fellow at the Center for International Governance and Justice (CIGJ) at the Australian National University (ANU ), Katrina Lee-Koo, Lecturer in International Relations at the Australian National University, Gender and Global Politics in the Asia-Pacific, Edited by Bina D’Costa and Katrina Lee-Koo, published by Palgrave Macmillan 2009, Chapter 1: Critical Feminist International Relations in the Asia-Pacific, pages 3-18]</w:t>
      </w:r>
    </w:p>
    <w:p w14:paraId="535A4785" w14:textId="77777777" w:rsidR="004250C4" w:rsidRDefault="004250C4" w:rsidP="004250C4"/>
    <w:p w14:paraId="49768C69" w14:textId="77777777" w:rsidR="004250C4" w:rsidRPr="00150240" w:rsidRDefault="004250C4" w:rsidP="004250C4">
      <w:pPr>
        <w:rPr>
          <w:sz w:val="16"/>
        </w:rPr>
      </w:pPr>
      <w:r w:rsidRPr="00150240">
        <w:rPr>
          <w:sz w:val="16"/>
        </w:rPr>
        <w:t xml:space="preserve">‘Living in the Margins’: Why the Asia-Pacific Region? </w:t>
      </w:r>
      <w:r w:rsidRPr="00150240">
        <w:rPr>
          <w:rStyle w:val="StyleUnderline"/>
        </w:rPr>
        <w:t>In probing both the ontological and methodological boundaries of international relations</w:t>
      </w:r>
      <w:r w:rsidRPr="004C1C40">
        <w:rPr>
          <w:rStyle w:val="StyleUnderline"/>
        </w:rPr>
        <w:t>, critical feminist IR scholars find themselves located (or exiled) on the margins of the discipline</w:t>
      </w:r>
      <w:r w:rsidRPr="00150240">
        <w:rPr>
          <w:rStyle w:val="StyleUnderline"/>
        </w:rPr>
        <w:t>.</w:t>
      </w:r>
      <w:r w:rsidRPr="00150240">
        <w:rPr>
          <w:sz w:val="16"/>
        </w:rPr>
        <w:t xml:space="preserve"> An innovative shift in this collection, however, exists in the recognition that </w:t>
      </w:r>
      <w:r w:rsidRPr="004C1C40">
        <w:rPr>
          <w:rStyle w:val="StyleUnderline"/>
          <w:highlight w:val="yellow"/>
        </w:rPr>
        <w:t>fem</w:t>
      </w:r>
      <w:r w:rsidRPr="004C1C40">
        <w:rPr>
          <w:rStyle w:val="StyleUnderline"/>
        </w:rPr>
        <w:t xml:space="preserve">inist </w:t>
      </w:r>
      <w:r w:rsidRPr="004C1C40">
        <w:rPr>
          <w:rStyle w:val="StyleUnderline"/>
          <w:highlight w:val="yellow"/>
        </w:rPr>
        <w:t>IR</w:t>
      </w:r>
      <w:r w:rsidRPr="00150240">
        <w:rPr>
          <w:rStyle w:val="StyleUnderline"/>
        </w:rPr>
        <w:t xml:space="preserve"> </w:t>
      </w:r>
      <w:r w:rsidRPr="004C1C40">
        <w:rPr>
          <w:rStyle w:val="StyleUnderline"/>
          <w:highlight w:val="yellow"/>
        </w:rPr>
        <w:t>sits on the margins</w:t>
      </w:r>
      <w:r w:rsidRPr="00150240">
        <w:rPr>
          <w:rStyle w:val="StyleUnderline"/>
        </w:rPr>
        <w:t xml:space="preserve"> of international relations </w:t>
      </w:r>
      <w:r w:rsidRPr="004C1C40">
        <w:rPr>
          <w:rStyle w:val="StyleUnderline"/>
          <w:highlight w:val="yellow"/>
        </w:rPr>
        <w:t>by choice</w:t>
      </w:r>
      <w:r w:rsidRPr="00150240">
        <w:rPr>
          <w:sz w:val="16"/>
        </w:rPr>
        <w:t xml:space="preserve">. We argue that </w:t>
      </w:r>
      <w:r w:rsidRPr="00150240">
        <w:rPr>
          <w:rStyle w:val="StyleUnderline"/>
        </w:rPr>
        <w:t xml:space="preserve">the margins of IR have </w:t>
      </w:r>
      <w:r w:rsidRPr="00150240">
        <w:rPr>
          <w:sz w:val="16"/>
        </w:rPr>
        <w:t>not only</w:t>
      </w:r>
      <w:r w:rsidRPr="00150240">
        <w:rPr>
          <w:rStyle w:val="StyleUnderline"/>
        </w:rPr>
        <w:t xml:space="preserve"> </w:t>
      </w:r>
      <w:r w:rsidRPr="004C1C40">
        <w:rPr>
          <w:rStyle w:val="StyleUnderline"/>
          <w:highlight w:val="yellow"/>
        </w:rPr>
        <w:t>produced</w:t>
      </w:r>
      <w:r w:rsidRPr="00150240">
        <w:rPr>
          <w:rStyle w:val="StyleUnderline"/>
        </w:rPr>
        <w:t xml:space="preserve"> exciting and </w:t>
      </w:r>
      <w:r w:rsidRPr="004C1C40">
        <w:rPr>
          <w:rStyle w:val="StyleUnderline"/>
          <w:highlight w:val="yellow"/>
        </w:rPr>
        <w:t>challenging</w:t>
      </w:r>
      <w:r w:rsidRPr="00150240">
        <w:rPr>
          <w:rStyle w:val="StyleUnderline"/>
        </w:rPr>
        <w:t xml:space="preserve"> academic </w:t>
      </w:r>
      <w:r w:rsidRPr="004C1C40">
        <w:rPr>
          <w:rStyle w:val="StyleUnderline"/>
          <w:highlight w:val="yellow"/>
        </w:rPr>
        <w:t>work</w:t>
      </w:r>
      <w:r w:rsidRPr="00150240">
        <w:rPr>
          <w:rStyle w:val="StyleUnderline"/>
        </w:rPr>
        <w:t xml:space="preserve">, </w:t>
      </w:r>
      <w:r w:rsidRPr="00150240">
        <w:rPr>
          <w:sz w:val="16"/>
        </w:rPr>
        <w:t>but</w:t>
      </w:r>
      <w:r w:rsidRPr="00150240">
        <w:rPr>
          <w:rStyle w:val="StyleUnderline"/>
        </w:rPr>
        <w:t xml:space="preserve"> also offer a productive and provocative location. It is these ‘</w:t>
      </w:r>
      <w:r w:rsidRPr="00764710">
        <w:rPr>
          <w:rStyle w:val="Emphasis"/>
          <w:highlight w:val="yellow"/>
        </w:rPr>
        <w:t>borderlands’</w:t>
      </w:r>
      <w:r w:rsidRPr="00150240">
        <w:rPr>
          <w:rStyle w:val="StyleUnderline"/>
        </w:rPr>
        <w:t xml:space="preserve"> that </w:t>
      </w:r>
      <w:r w:rsidRPr="004C1C40">
        <w:rPr>
          <w:rStyle w:val="StyleUnderline"/>
          <w:highlight w:val="yellow"/>
        </w:rPr>
        <w:t>provide a fresh perspective and provoke the critical distance that is necessar</w:t>
      </w:r>
      <w:r w:rsidRPr="00150240">
        <w:rPr>
          <w:rStyle w:val="StyleUnderline"/>
        </w:rPr>
        <w:t xml:space="preserve">y for feminist IR scholars </w:t>
      </w:r>
      <w:r w:rsidRPr="004C1C40">
        <w:rPr>
          <w:rStyle w:val="StyleUnderline"/>
          <w:highlight w:val="yellow"/>
        </w:rPr>
        <w:t>to e</w:t>
      </w:r>
      <w:r w:rsidRPr="00150240">
        <w:rPr>
          <w:rStyle w:val="StyleUnderline"/>
        </w:rPr>
        <w:t xml:space="preserve">ngage both the tradition of </w:t>
      </w:r>
      <w:r w:rsidRPr="004C1C40">
        <w:rPr>
          <w:rStyle w:val="StyleUnderline"/>
          <w:highlight w:val="yellow"/>
        </w:rPr>
        <w:t>IR and</w:t>
      </w:r>
      <w:r w:rsidRPr="00150240">
        <w:rPr>
          <w:rStyle w:val="StyleUnderline"/>
        </w:rPr>
        <w:t xml:space="preserve"> the global </w:t>
      </w:r>
      <w:r w:rsidRPr="004C1C40">
        <w:rPr>
          <w:rStyle w:val="StyleUnderline"/>
          <w:highlight w:val="yellow"/>
        </w:rPr>
        <w:t>politics extending beyond its boundaries</w:t>
      </w:r>
      <w:r w:rsidRPr="00150240">
        <w:rPr>
          <w:sz w:val="16"/>
        </w:rPr>
        <w:t xml:space="preserve">. It is </w:t>
      </w:r>
      <w:r w:rsidRPr="00150240">
        <w:rPr>
          <w:rStyle w:val="StyleUnderline"/>
        </w:rPr>
        <w:t>within the margins of IR that these innovative explorations of the boundaries of the global take place</w:t>
      </w:r>
      <w:r w:rsidRPr="00150240">
        <w:rPr>
          <w:sz w:val="16"/>
        </w:rPr>
        <w:t xml:space="preserve">. Here feminist IR scholars </w:t>
      </w:r>
      <w:r w:rsidRPr="00150240">
        <w:rPr>
          <w:rStyle w:val="Emphasis"/>
          <w:highlight w:val="yellow"/>
        </w:rPr>
        <w:t>investigate new methodologies</w:t>
      </w:r>
      <w:r w:rsidRPr="00150240">
        <w:rPr>
          <w:sz w:val="16"/>
          <w:szCs w:val="16"/>
        </w:rPr>
        <w:t>37</w:t>
      </w:r>
      <w:r w:rsidRPr="00150240">
        <w:rPr>
          <w:rStyle w:val="Emphasis"/>
          <w:highlight w:val="yellow"/>
        </w:rPr>
        <w:t xml:space="preserve"> and issues not considered within the confines of traditional approaches </w:t>
      </w:r>
      <w:r w:rsidRPr="004C1C40">
        <w:rPr>
          <w:rStyle w:val="Emphasis"/>
        </w:rPr>
        <w:t>to the discipline</w:t>
      </w:r>
      <w:r w:rsidRPr="00150240">
        <w:rPr>
          <w:sz w:val="16"/>
        </w:rPr>
        <w:t xml:space="preserve">. These </w:t>
      </w:r>
      <w:r w:rsidRPr="00764710">
        <w:rPr>
          <w:rStyle w:val="Emphasis"/>
          <w:highlight w:val="yellow"/>
        </w:rPr>
        <w:t>new paths are illuminated through transgressions into different ways of thinking</w:t>
      </w:r>
      <w:r w:rsidRPr="00150240">
        <w:rPr>
          <w:sz w:val="16"/>
        </w:rPr>
        <w:t xml:space="preserve"> and seeing the world. Moreover, the margins are perhaps the most useful location for this collection as it seeks to probe two issues marginalized by IR: gender and the Asia-Pacific. The Asia-Pacific region reveals the familiar features of forced marginalization. </w:t>
      </w:r>
      <w:r w:rsidRPr="004C1C40">
        <w:rPr>
          <w:rStyle w:val="StyleUnderline"/>
          <w:highlight w:val="yellow"/>
        </w:rPr>
        <w:t>Traditional IR’</w:t>
      </w:r>
      <w:r w:rsidRPr="00150240">
        <w:rPr>
          <w:rStyle w:val="StyleUnderline"/>
        </w:rPr>
        <w:t>s focus on the Asia-Pacific</w:t>
      </w:r>
      <w:r w:rsidRPr="00150240">
        <w:rPr>
          <w:sz w:val="16"/>
        </w:rPr>
        <w:t xml:space="preserve">, in scholarship produced in North America, Europe, and Australia, has </w:t>
      </w:r>
      <w:r w:rsidRPr="004C1C40">
        <w:rPr>
          <w:rStyle w:val="StyleUnderline"/>
          <w:highlight w:val="yellow"/>
        </w:rPr>
        <w:t>primarily offered state-based</w:t>
      </w:r>
      <w:r w:rsidRPr="00150240">
        <w:rPr>
          <w:rStyle w:val="StyleUnderline"/>
        </w:rPr>
        <w:t xml:space="preserve"> </w:t>
      </w:r>
      <w:r w:rsidRPr="004C1C40">
        <w:rPr>
          <w:rStyle w:val="StyleUnderline"/>
          <w:highlight w:val="yellow"/>
        </w:rPr>
        <w:t>perspectives</w:t>
      </w:r>
      <w:r w:rsidRPr="00150240">
        <w:rPr>
          <w:rStyle w:val="StyleUnderline"/>
        </w:rPr>
        <w:t xml:space="preserve"> and promoted or analyzed each sta</w:t>
      </w:r>
      <w:r>
        <w:rPr>
          <w:rStyle w:val="StyleUnderline"/>
        </w:rPr>
        <w:t>te’s geopo</w:t>
      </w:r>
      <w:r w:rsidRPr="00150240">
        <w:rPr>
          <w:rStyle w:val="StyleUnderline"/>
        </w:rPr>
        <w:t>litical, strategic, and economic ambitions in the region</w:t>
      </w:r>
      <w:r w:rsidRPr="00150240">
        <w:rPr>
          <w:sz w:val="16"/>
        </w:rPr>
        <w:t xml:space="preserve">.38 In her analysis of this dynamic, Jindy Pettman points out how the politics of difference plays a large role in shaping the West’s, particularly Australia’s, relations with Asia.39 These exclusionary approaches by traditional IR contribute to the conceptualization of ‘East and West’ that simultaneously tells the story of ‘who we are’ and ‘who is not us.’ This, in turn, serves to marginalize the Asia-Pacific within IR and stifles emancipatory possibilities for those who call this region home. While a number of critical IR scholars are attentive to this bias,40 </w:t>
      </w:r>
      <w:r w:rsidRPr="00150240">
        <w:rPr>
          <w:rStyle w:val="StyleUnderline"/>
        </w:rPr>
        <w:t xml:space="preserve">the gendered political discourse </w:t>
      </w:r>
      <w:r w:rsidRPr="004C1C40">
        <w:rPr>
          <w:rStyle w:val="StyleUnderline"/>
          <w:highlight w:val="yellow"/>
        </w:rPr>
        <w:t>marginalizes minorities</w:t>
      </w:r>
      <w:r w:rsidRPr="00150240">
        <w:rPr>
          <w:rStyle w:val="StyleUnderline"/>
        </w:rPr>
        <w:t xml:space="preserve">, particularly </w:t>
      </w:r>
      <w:r w:rsidRPr="004C1C40">
        <w:rPr>
          <w:rStyle w:val="StyleUnderline"/>
          <w:highlight w:val="yellow"/>
        </w:rPr>
        <w:t>women</w:t>
      </w:r>
      <w:r w:rsidRPr="00150240">
        <w:rPr>
          <w:sz w:val="16"/>
        </w:rPr>
        <w:t xml:space="preserve"> (but also ‘colonized and therefore feminized’ men)41 for a second time. As such, </w:t>
      </w:r>
      <w:r w:rsidRPr="004C1C40">
        <w:rPr>
          <w:rStyle w:val="StyleUnderline"/>
          <w:highlight w:val="yellow"/>
        </w:rPr>
        <w:t>critical scholarship</w:t>
      </w:r>
      <w:r w:rsidRPr="00150240">
        <w:rPr>
          <w:rStyle w:val="StyleUnderline"/>
        </w:rPr>
        <w:t xml:space="preserve"> of the region </w:t>
      </w:r>
      <w:r w:rsidRPr="004C1C40">
        <w:rPr>
          <w:rStyle w:val="StyleUnderline"/>
          <w:highlight w:val="yellow"/>
        </w:rPr>
        <w:t>is attentive to</w:t>
      </w:r>
      <w:r w:rsidRPr="00150240">
        <w:rPr>
          <w:rStyle w:val="StyleUnderline"/>
        </w:rPr>
        <w:t xml:space="preserve"> the </w:t>
      </w:r>
      <w:r w:rsidRPr="004C1C40">
        <w:rPr>
          <w:rStyle w:val="StyleUnderline"/>
          <w:highlight w:val="yellow"/>
        </w:rPr>
        <w:t>marginality</w:t>
      </w:r>
      <w:r w:rsidRPr="00150240">
        <w:rPr>
          <w:rStyle w:val="StyleUnderline"/>
        </w:rPr>
        <w:t xml:space="preserve"> of poverty-stricken com- munities, refugees, internally displaced populations, and religious and ethnic minorities</w:t>
      </w:r>
      <w:r w:rsidRPr="00150240">
        <w:rPr>
          <w:sz w:val="16"/>
        </w:rPr>
        <w:t xml:space="preserve">.42 These groups are marginal because of their location on the boundaries of marginalized states, and are </w:t>
      </w:r>
      <w:r w:rsidRPr="004C1C40">
        <w:rPr>
          <w:rStyle w:val="StyleUnderline"/>
          <w:highlight w:val="yellow"/>
        </w:rPr>
        <w:t>often silenced because of power inequality</w:t>
      </w:r>
      <w:r w:rsidRPr="00150240">
        <w:rPr>
          <w:rStyle w:val="StyleUnderline"/>
        </w:rPr>
        <w:t>. A critical feminist investigation of this space further reveals that gender intersects with all of these marginalized identities</w:t>
      </w:r>
      <w:r w:rsidRPr="00150240">
        <w:rPr>
          <w:sz w:val="16"/>
        </w:rPr>
        <w:t>. The dual marginalization of women (as members of marginalized communities and as members of the disadvantaged gender) makes the struggle for emancipatory and empowered ‘feminist futures’ even more complex.43</w:t>
      </w:r>
    </w:p>
    <w:p w14:paraId="63F582D7" w14:textId="77777777" w:rsidR="004250C4" w:rsidRDefault="004250C4" w:rsidP="004250C4"/>
    <w:p w14:paraId="5CA9651E" w14:textId="77777777" w:rsidR="004250C4" w:rsidRDefault="004250C4" w:rsidP="004250C4">
      <w:pPr>
        <w:pStyle w:val="Heading4"/>
      </w:pPr>
      <w:r>
        <w:t>they have to justify their scholarship—perm doesn’t test competition because compatibility of two hypothetical actions doesn’t mean the method by which they arrived at their conclusions is valid. Severance is a voter because it creates incentives not to support your research &amp; destroys in depth clash &amp; education</w:t>
      </w:r>
    </w:p>
    <w:p w14:paraId="69992921" w14:textId="77777777" w:rsidR="004250C4" w:rsidRPr="00DB6774" w:rsidRDefault="004250C4" w:rsidP="004250C4"/>
    <w:p w14:paraId="33CBD325" w14:textId="77777777" w:rsidR="004250C4" w:rsidRPr="00753B08" w:rsidRDefault="004250C4" w:rsidP="004250C4">
      <w:pPr>
        <w:pStyle w:val="Heading4"/>
        <w:rPr>
          <w:u w:val="single"/>
        </w:rPr>
      </w:pPr>
      <w:r>
        <w:t>even if they win the perm, kick the alt for us and vote for the links as independent case turns that turn &amp; outweigh the aff</w:t>
      </w:r>
    </w:p>
    <w:p w14:paraId="2D700B75" w14:textId="77777777" w:rsidR="004250C4" w:rsidRDefault="004250C4" w:rsidP="004250C4"/>
    <w:p w14:paraId="3E745940" w14:textId="77777777" w:rsidR="004250C4" w:rsidRPr="00647F8C" w:rsidRDefault="004250C4" w:rsidP="004250C4">
      <w:pPr>
        <w:pStyle w:val="Heading4"/>
      </w:pPr>
      <w:r w:rsidRPr="00647F8C">
        <w:t xml:space="preserve">Their attempted "middle ground" erases epistemological differences and reifies positivist problem solving theory- the alternative better captures their offense through pluralism </w:t>
      </w:r>
    </w:p>
    <w:p w14:paraId="1090CC9C" w14:textId="77777777" w:rsidR="004250C4" w:rsidRPr="00AD08B3" w:rsidRDefault="004250C4" w:rsidP="004250C4">
      <w:pPr>
        <w:rPr>
          <w:sz w:val="16"/>
          <w:szCs w:val="16"/>
        </w:rPr>
      </w:pPr>
      <w:r w:rsidRPr="00AD08B3">
        <w:rPr>
          <w:b/>
        </w:rPr>
        <w:t>Tickner,</w:t>
      </w:r>
      <w:r w:rsidRPr="00AD08B3">
        <w:rPr>
          <w:sz w:val="16"/>
          <w:szCs w:val="16"/>
        </w:rPr>
        <w:t xml:space="preserve"> </w:t>
      </w:r>
      <w:r>
        <w:rPr>
          <w:sz w:val="16"/>
          <w:szCs w:val="16"/>
        </w:rPr>
        <w:t>PhD Brandeis,</w:t>
      </w:r>
      <w:r w:rsidRPr="00AD08B3">
        <w:rPr>
          <w:b/>
        </w:rPr>
        <w:t xml:space="preserve"> 98</w:t>
      </w:r>
    </w:p>
    <w:p w14:paraId="1E0646C7" w14:textId="77777777" w:rsidR="004250C4" w:rsidRPr="006A0E3A" w:rsidRDefault="004250C4" w:rsidP="004250C4">
      <w:r w:rsidRPr="006A0E3A">
        <w:t>(J. Ann, Continuing the Conversation... , International Studies Quarterly 42)</w:t>
      </w:r>
    </w:p>
    <w:p w14:paraId="71D60C6B" w14:textId="77777777" w:rsidR="004250C4" w:rsidRDefault="004250C4" w:rsidP="004250C4">
      <w:pPr>
        <w:rPr>
          <w:sz w:val="16"/>
          <w:szCs w:val="16"/>
        </w:rPr>
      </w:pPr>
    </w:p>
    <w:p w14:paraId="3BA753B1" w14:textId="77777777" w:rsidR="004250C4" w:rsidRDefault="004250C4" w:rsidP="004250C4">
      <w:pPr>
        <w:rPr>
          <w:sz w:val="16"/>
          <w:szCs w:val="16"/>
        </w:rPr>
      </w:pPr>
      <w:r>
        <w:rPr>
          <w:sz w:val="16"/>
          <w:szCs w:val="16"/>
        </w:rPr>
        <w:t xml:space="preserve">Let me begin by complementing Robert Keohane on his understanding of gender relations and his agility in deploying feminist rhetoric against my argument. </w:t>
      </w:r>
      <w:r w:rsidRPr="002E1486">
        <w:rPr>
          <w:szCs w:val="16"/>
          <w:u w:val="single"/>
        </w:rPr>
        <w:t>Keohane’s</w:t>
      </w:r>
      <w:r>
        <w:rPr>
          <w:sz w:val="16"/>
          <w:szCs w:val="16"/>
        </w:rPr>
        <w:t xml:space="preserve"> replacement of my dichotomies with continua (Keohane, 1998:194) and his claim that the ends of these continua are not the optimal places to rest one’s perspective—that a sophisticated view of science overcomes dichotomies and “forces the investigator to make interrelated choices about purposes, subject matter, and methods” (Keohane, 1998:195)—is a welcome opening to the recognition of the validity of critical perspectives. His </w:t>
      </w:r>
      <w:r w:rsidRPr="002E1486">
        <w:rPr>
          <w:szCs w:val="16"/>
          <w:u w:val="single"/>
        </w:rPr>
        <w:t xml:space="preserve">description of </w:t>
      </w:r>
      <w:r>
        <w:rPr>
          <w:sz w:val="16"/>
          <w:szCs w:val="16"/>
        </w:rPr>
        <w:t>late positivist or “</w:t>
      </w:r>
      <w:r w:rsidRPr="002E1486">
        <w:rPr>
          <w:szCs w:val="16"/>
          <w:u w:val="single"/>
        </w:rPr>
        <w:t>neopositivist” scientific inquiry is a refreshing</w:t>
      </w:r>
      <w:r>
        <w:rPr>
          <w:sz w:val="16"/>
          <w:szCs w:val="16"/>
        </w:rPr>
        <w:t xml:space="preserve"> effort to take the positivist/post-positivist </w:t>
      </w:r>
      <w:r w:rsidRPr="00D2420A">
        <w:rPr>
          <w:szCs w:val="16"/>
          <w:highlight w:val="yellow"/>
          <w:u w:val="single"/>
        </w:rPr>
        <w:t>debate</w:t>
      </w:r>
      <w:r>
        <w:rPr>
          <w:sz w:val="16"/>
          <w:szCs w:val="16"/>
        </w:rPr>
        <w:t xml:space="preserve"> to a higher epistemological level. It is in this spirit that I critique Keohane’s response, suggesting several points which I will then integrate with Marchand’s. First</w:t>
      </w:r>
      <w:r w:rsidRPr="00DB28C4">
        <w:rPr>
          <w:szCs w:val="16"/>
          <w:u w:val="single"/>
        </w:rPr>
        <w:t xml:space="preserve">, </w:t>
      </w:r>
      <w:r w:rsidRPr="00D2420A">
        <w:rPr>
          <w:szCs w:val="16"/>
          <w:highlight w:val="yellow"/>
          <w:u w:val="single"/>
        </w:rPr>
        <w:t>in arguing for</w:t>
      </w:r>
      <w:r w:rsidRPr="00DB28C4">
        <w:rPr>
          <w:szCs w:val="16"/>
          <w:u w:val="single"/>
        </w:rPr>
        <w:t xml:space="preserve"> areas of </w:t>
      </w:r>
      <w:r w:rsidRPr="0039601E">
        <w:rPr>
          <w:b/>
          <w:szCs w:val="16"/>
          <w:highlight w:val="yellow"/>
          <w:u w:val="single"/>
        </w:rPr>
        <w:t>agreement between critical and problem-solving theories</w:t>
      </w:r>
      <w:r>
        <w:rPr>
          <w:sz w:val="16"/>
          <w:szCs w:val="16"/>
        </w:rPr>
        <w:t xml:space="preserve">, </w:t>
      </w:r>
      <w:r w:rsidRPr="00DB28C4">
        <w:rPr>
          <w:szCs w:val="16"/>
          <w:u w:val="single"/>
        </w:rPr>
        <w:t xml:space="preserve">Keohane is </w:t>
      </w:r>
      <w:r w:rsidRPr="00D2420A">
        <w:rPr>
          <w:szCs w:val="16"/>
          <w:highlight w:val="yellow"/>
          <w:u w:val="single"/>
        </w:rPr>
        <w:t xml:space="preserve">proposing an </w:t>
      </w:r>
      <w:r w:rsidRPr="00D2420A">
        <w:rPr>
          <w:b/>
          <w:szCs w:val="16"/>
          <w:highlight w:val="yellow"/>
          <w:u w:val="single"/>
          <w:bdr w:val="single" w:sz="4" w:space="0" w:color="auto"/>
        </w:rPr>
        <w:t xml:space="preserve">“inclusive </w:t>
      </w:r>
      <w:r w:rsidRPr="0039601E">
        <w:rPr>
          <w:b/>
          <w:szCs w:val="16"/>
          <w:highlight w:val="yellow"/>
          <w:u w:val="single"/>
          <w:bdr w:val="single" w:sz="4" w:space="0" w:color="auto"/>
        </w:rPr>
        <w:t>middle</w:t>
      </w:r>
      <w:r>
        <w:rPr>
          <w:sz w:val="16"/>
          <w:szCs w:val="16"/>
        </w:rPr>
        <w:t xml:space="preserve">”; he is </w:t>
      </w:r>
      <w:r w:rsidRPr="0039601E">
        <w:rPr>
          <w:b/>
          <w:szCs w:val="16"/>
          <w:highlight w:val="yellow"/>
          <w:u w:val="single"/>
          <w:bdr w:val="single" w:sz="4" w:space="0" w:color="auto"/>
        </w:rPr>
        <w:t>more inclined to deny epistemological differences than to celebrate them</w:t>
      </w:r>
      <w:r w:rsidRPr="00DB28C4">
        <w:rPr>
          <w:b/>
          <w:sz w:val="16"/>
          <w:szCs w:val="16"/>
        </w:rPr>
        <w:t>.</w:t>
      </w:r>
      <w:r>
        <w:rPr>
          <w:sz w:val="16"/>
          <w:szCs w:val="16"/>
        </w:rPr>
        <w:t xml:space="preserve"> </w:t>
      </w:r>
      <w:r w:rsidRPr="00DB28C4">
        <w:rPr>
          <w:szCs w:val="16"/>
          <w:u w:val="single"/>
        </w:rPr>
        <w:t>While acknowledging</w:t>
      </w:r>
      <w:r>
        <w:rPr>
          <w:sz w:val="16"/>
          <w:szCs w:val="16"/>
        </w:rPr>
        <w:t xml:space="preserve"> the usefulness of </w:t>
      </w:r>
      <w:r w:rsidRPr="00DB28C4">
        <w:rPr>
          <w:szCs w:val="16"/>
          <w:u w:val="single"/>
        </w:rPr>
        <w:t>certain critical work</w:t>
      </w:r>
      <w:r>
        <w:rPr>
          <w:sz w:val="16"/>
          <w:szCs w:val="16"/>
        </w:rPr>
        <w:t xml:space="preserve">, such as that of some constructivist scholars, 4 </w:t>
      </w:r>
      <w:r w:rsidRPr="00DB28C4">
        <w:rPr>
          <w:szCs w:val="16"/>
          <w:u w:val="single"/>
        </w:rPr>
        <w:t xml:space="preserve">Keohane </w:t>
      </w:r>
      <w:r w:rsidRPr="00D2420A">
        <w:rPr>
          <w:szCs w:val="16"/>
          <w:highlight w:val="yellow"/>
          <w:u w:val="single"/>
        </w:rPr>
        <w:t>remains committed</w:t>
      </w:r>
      <w:r w:rsidRPr="00DB28C4">
        <w:rPr>
          <w:szCs w:val="16"/>
          <w:u w:val="single"/>
        </w:rPr>
        <w:t xml:space="preserve"> </w:t>
      </w:r>
      <w:r w:rsidRPr="00D2420A">
        <w:rPr>
          <w:szCs w:val="16"/>
          <w:highlight w:val="yellow"/>
          <w:u w:val="single"/>
        </w:rPr>
        <w:t>to</w:t>
      </w:r>
      <w:r w:rsidRPr="00DB28C4">
        <w:rPr>
          <w:szCs w:val="16"/>
          <w:u w:val="single"/>
        </w:rPr>
        <w:t xml:space="preserve"> </w:t>
      </w:r>
      <w:r>
        <w:rPr>
          <w:sz w:val="16"/>
          <w:szCs w:val="16"/>
        </w:rPr>
        <w:t xml:space="preserve">an albeit broad definition of </w:t>
      </w:r>
      <w:r w:rsidRPr="0074679C">
        <w:rPr>
          <w:szCs w:val="16"/>
          <w:u w:val="single"/>
        </w:rPr>
        <w:t xml:space="preserve">the basic </w:t>
      </w:r>
      <w:r w:rsidRPr="00D2420A">
        <w:rPr>
          <w:szCs w:val="16"/>
          <w:highlight w:val="yellow"/>
          <w:u w:val="single"/>
        </w:rPr>
        <w:t>method of the social sciences</w:t>
      </w:r>
      <w:r>
        <w:rPr>
          <w:sz w:val="16"/>
          <w:szCs w:val="16"/>
        </w:rPr>
        <w:t>—formulating and testing hypotheses</w:t>
      </w:r>
      <w:r w:rsidRPr="0074679C">
        <w:rPr>
          <w:szCs w:val="16"/>
          <w:u w:val="single"/>
        </w:rPr>
        <w:t>, making conjectures about causality</w:t>
      </w:r>
      <w:r>
        <w:rPr>
          <w:sz w:val="16"/>
          <w:szCs w:val="16"/>
        </w:rPr>
        <w:t xml:space="preserve">, et cetera. </w:t>
      </w:r>
      <w:r w:rsidRPr="00D2420A">
        <w:rPr>
          <w:szCs w:val="16"/>
          <w:highlight w:val="yellow"/>
          <w:u w:val="single"/>
        </w:rPr>
        <w:t>It is precisely this</w:t>
      </w:r>
      <w:r w:rsidRPr="00D2420A">
        <w:rPr>
          <w:sz w:val="16"/>
          <w:szCs w:val="16"/>
          <w:highlight w:val="yellow"/>
        </w:rPr>
        <w:t xml:space="preserve"> </w:t>
      </w:r>
      <w:r w:rsidRPr="00D2420A">
        <w:rPr>
          <w:b/>
          <w:szCs w:val="16"/>
          <w:highlight w:val="yellow"/>
          <w:u w:val="single"/>
        </w:rPr>
        <w:t xml:space="preserve">epistemological </w:t>
      </w:r>
      <w:r w:rsidRPr="0039601E">
        <w:rPr>
          <w:b/>
          <w:szCs w:val="16"/>
          <w:highlight w:val="yellow"/>
          <w:u w:val="single"/>
        </w:rPr>
        <w:t xml:space="preserve">orientation </w:t>
      </w:r>
      <w:r w:rsidRPr="00D2420A">
        <w:rPr>
          <w:b/>
          <w:szCs w:val="16"/>
          <w:u w:val="single"/>
        </w:rPr>
        <w:t>and</w:t>
      </w:r>
      <w:r>
        <w:rPr>
          <w:sz w:val="16"/>
          <w:szCs w:val="16"/>
        </w:rPr>
        <w:t xml:space="preserve"> many of its </w:t>
      </w:r>
      <w:r w:rsidRPr="0074679C">
        <w:rPr>
          <w:szCs w:val="16"/>
          <w:u w:val="single"/>
        </w:rPr>
        <w:t>associated methodologies</w:t>
      </w:r>
      <w:r>
        <w:rPr>
          <w:sz w:val="16"/>
          <w:szCs w:val="16"/>
        </w:rPr>
        <w:t xml:space="preserve"> that many critical theorists and </w:t>
      </w:r>
      <w:r w:rsidRPr="00D2420A">
        <w:rPr>
          <w:szCs w:val="16"/>
          <w:highlight w:val="yellow"/>
          <w:u w:val="single"/>
        </w:rPr>
        <w:t xml:space="preserve">feminists </w:t>
      </w:r>
      <w:r w:rsidRPr="00D2420A">
        <w:rPr>
          <w:szCs w:val="16"/>
          <w:u w:val="single"/>
        </w:rPr>
        <w:t>critique</w:t>
      </w:r>
      <w:r>
        <w:rPr>
          <w:sz w:val="16"/>
          <w:szCs w:val="16"/>
        </w:rPr>
        <w:t xml:space="preserve"> and/</w:t>
      </w:r>
      <w:r w:rsidRPr="0074679C">
        <w:rPr>
          <w:szCs w:val="16"/>
          <w:u w:val="single"/>
        </w:rPr>
        <w:t xml:space="preserve">or </w:t>
      </w:r>
      <w:r w:rsidRPr="0039601E">
        <w:rPr>
          <w:b/>
          <w:szCs w:val="16"/>
          <w:highlight w:val="yellow"/>
          <w:u w:val="single"/>
          <w:bdr w:val="single" w:sz="4" w:space="0" w:color="auto"/>
        </w:rPr>
        <w:t>reject</w:t>
      </w:r>
      <w:r w:rsidRPr="0074679C">
        <w:rPr>
          <w:szCs w:val="16"/>
          <w:u w:val="single"/>
        </w:rPr>
        <w:t>.</w:t>
      </w:r>
      <w:r>
        <w:rPr>
          <w:sz w:val="16"/>
          <w:szCs w:val="16"/>
        </w:rPr>
        <w:t xml:space="preserve"> </w:t>
      </w:r>
      <w:r w:rsidRPr="0074679C">
        <w:rPr>
          <w:szCs w:val="16"/>
          <w:u w:val="single"/>
        </w:rPr>
        <w:t xml:space="preserve">A </w:t>
      </w:r>
      <w:r w:rsidRPr="00D2420A">
        <w:rPr>
          <w:szCs w:val="16"/>
          <w:highlight w:val="yellow"/>
          <w:u w:val="single"/>
        </w:rPr>
        <w:t xml:space="preserve">commitment to causal analysis does not acknowledge that </w:t>
      </w:r>
      <w:r w:rsidRPr="00D2420A">
        <w:rPr>
          <w:b/>
          <w:szCs w:val="16"/>
          <w:highlight w:val="yellow"/>
          <w:u w:val="single"/>
          <w:bdr w:val="single" w:sz="4" w:space="0" w:color="auto"/>
        </w:rPr>
        <w:t xml:space="preserve">interpretive </w:t>
      </w:r>
      <w:r w:rsidRPr="0039601E">
        <w:rPr>
          <w:b/>
          <w:szCs w:val="16"/>
          <w:highlight w:val="yellow"/>
          <w:u w:val="single"/>
          <w:bdr w:val="single" w:sz="4" w:space="0" w:color="auto"/>
        </w:rPr>
        <w:t>traditions</w:t>
      </w:r>
      <w:r w:rsidRPr="0039601E">
        <w:rPr>
          <w:sz w:val="16"/>
          <w:szCs w:val="16"/>
          <w:highlight w:val="yellow"/>
        </w:rPr>
        <w:t xml:space="preserve">, </w:t>
      </w:r>
      <w:r w:rsidRPr="0039601E">
        <w:rPr>
          <w:sz w:val="16"/>
          <w:szCs w:val="16"/>
        </w:rPr>
        <w:t xml:space="preserve">or “understanding,” to use Hollis and Smith’s (1990) term, </w:t>
      </w:r>
      <w:r w:rsidRPr="00D2420A">
        <w:rPr>
          <w:szCs w:val="16"/>
          <w:highlight w:val="yellow"/>
          <w:u w:val="single"/>
        </w:rPr>
        <w:t>can</w:t>
      </w:r>
      <w:r w:rsidRPr="0039601E">
        <w:rPr>
          <w:szCs w:val="16"/>
          <w:u w:val="single"/>
        </w:rPr>
        <w:t xml:space="preserve"> also </w:t>
      </w:r>
      <w:r w:rsidRPr="00D2420A">
        <w:rPr>
          <w:szCs w:val="16"/>
          <w:highlight w:val="yellow"/>
          <w:u w:val="single"/>
        </w:rPr>
        <w:t>be scientific</w:t>
      </w:r>
      <w:r w:rsidRPr="00D2420A">
        <w:rPr>
          <w:sz w:val="16"/>
          <w:szCs w:val="16"/>
          <w:highlight w:val="yellow"/>
        </w:rPr>
        <w:t xml:space="preserve">. </w:t>
      </w:r>
      <w:r w:rsidRPr="00D2420A">
        <w:rPr>
          <w:szCs w:val="16"/>
          <w:u w:val="single"/>
        </w:rPr>
        <w:t>Besides</w:t>
      </w:r>
      <w:r w:rsidRPr="0039601E">
        <w:rPr>
          <w:szCs w:val="16"/>
          <w:u w:val="single"/>
        </w:rPr>
        <w:t xml:space="preserve"> </w:t>
      </w:r>
      <w:r w:rsidRPr="0039601E">
        <w:rPr>
          <w:b/>
          <w:szCs w:val="16"/>
          <w:highlight w:val="yellow"/>
          <w:u w:val="single"/>
          <w:bdr w:val="single" w:sz="4" w:space="0" w:color="auto"/>
        </w:rPr>
        <w:t>devaluing</w:t>
      </w:r>
      <w:r>
        <w:rPr>
          <w:sz w:val="16"/>
          <w:szCs w:val="16"/>
        </w:rPr>
        <w:t xml:space="preserve"> much recent </w:t>
      </w:r>
      <w:r w:rsidRPr="00D2420A">
        <w:rPr>
          <w:szCs w:val="16"/>
          <w:highlight w:val="yellow"/>
          <w:u w:val="single"/>
        </w:rPr>
        <w:t>fem</w:t>
      </w:r>
      <w:r w:rsidRPr="00D2420A">
        <w:rPr>
          <w:szCs w:val="16"/>
          <w:u w:val="single"/>
        </w:rPr>
        <w:t xml:space="preserve">inist </w:t>
      </w:r>
      <w:r w:rsidRPr="00D2420A">
        <w:rPr>
          <w:szCs w:val="16"/>
          <w:highlight w:val="yellow"/>
          <w:u w:val="single"/>
        </w:rPr>
        <w:t>IR,</w:t>
      </w:r>
      <w:r w:rsidRPr="00D2420A">
        <w:rPr>
          <w:sz w:val="16"/>
          <w:szCs w:val="16"/>
          <w:highlight w:val="yellow"/>
        </w:rPr>
        <w:t xml:space="preserve"> </w:t>
      </w:r>
      <w:r w:rsidRPr="00D2420A">
        <w:rPr>
          <w:szCs w:val="16"/>
          <w:u w:val="single"/>
        </w:rPr>
        <w:t>this</w:t>
      </w:r>
      <w:r w:rsidRPr="0074679C">
        <w:rPr>
          <w:szCs w:val="16"/>
          <w:u w:val="single"/>
        </w:rPr>
        <w:t xml:space="preserve"> conception of social science </w:t>
      </w:r>
      <w:r>
        <w:rPr>
          <w:sz w:val="16"/>
          <w:szCs w:val="16"/>
        </w:rPr>
        <w:t xml:space="preserve">also </w:t>
      </w:r>
      <w:r w:rsidRPr="0074679C">
        <w:rPr>
          <w:szCs w:val="16"/>
          <w:u w:val="single"/>
        </w:rPr>
        <w:t>devalues European IR,</w:t>
      </w:r>
      <w:r>
        <w:rPr>
          <w:sz w:val="16"/>
          <w:szCs w:val="16"/>
        </w:rPr>
        <w:t xml:space="preserve"> much of which is neither positivist nor neopositivist.5 </w:t>
      </w:r>
      <w:r w:rsidRPr="00223855">
        <w:rPr>
          <w:szCs w:val="16"/>
          <w:u w:val="single"/>
        </w:rPr>
        <w:t xml:space="preserve">Since these </w:t>
      </w:r>
      <w:r w:rsidRPr="00D2420A">
        <w:rPr>
          <w:szCs w:val="16"/>
          <w:highlight w:val="yellow"/>
          <w:u w:val="single"/>
        </w:rPr>
        <w:t xml:space="preserve">epistemological divides are </w:t>
      </w:r>
      <w:r w:rsidRPr="00D2420A">
        <w:rPr>
          <w:b/>
          <w:szCs w:val="16"/>
          <w:highlight w:val="yellow"/>
          <w:u w:val="single"/>
          <w:bdr w:val="single" w:sz="4" w:space="0" w:color="auto"/>
        </w:rPr>
        <w:t>so fundamental</w:t>
      </w:r>
      <w:r w:rsidRPr="0039601E">
        <w:rPr>
          <w:szCs w:val="16"/>
          <w:highlight w:val="yellow"/>
          <w:u w:val="single"/>
        </w:rPr>
        <w:t>,</w:t>
      </w:r>
      <w:r w:rsidRPr="0039601E">
        <w:rPr>
          <w:sz w:val="16"/>
          <w:szCs w:val="16"/>
          <w:highlight w:val="yellow"/>
        </w:rPr>
        <w:t xml:space="preserve"> </w:t>
      </w:r>
      <w:r w:rsidRPr="0039601E">
        <w:rPr>
          <w:b/>
          <w:szCs w:val="16"/>
          <w:highlight w:val="yellow"/>
          <w:u w:val="single"/>
        </w:rPr>
        <w:t xml:space="preserve">an “inclusive middle” is </w:t>
      </w:r>
      <w:r w:rsidRPr="0039601E">
        <w:rPr>
          <w:b/>
          <w:szCs w:val="16"/>
          <w:highlight w:val="yellow"/>
          <w:u w:val="single"/>
          <w:bdr w:val="single" w:sz="4" w:space="0" w:color="auto"/>
        </w:rPr>
        <w:t>problematic</w:t>
      </w:r>
      <w:r>
        <w:rPr>
          <w:sz w:val="16"/>
          <w:szCs w:val="16"/>
        </w:rPr>
        <w:t xml:space="preserve">, more so than Keohane would have us believe. In the U.S. at least, where </w:t>
      </w:r>
      <w:r w:rsidRPr="00223855">
        <w:rPr>
          <w:szCs w:val="16"/>
          <w:u w:val="single"/>
        </w:rPr>
        <w:t>to locate oneself epistemologically</w:t>
      </w:r>
      <w:r>
        <w:rPr>
          <w:sz w:val="16"/>
          <w:szCs w:val="16"/>
        </w:rPr>
        <w:t xml:space="preserve"> or methodologically </w:t>
      </w:r>
      <w:r w:rsidRPr="00223855">
        <w:rPr>
          <w:szCs w:val="16"/>
          <w:u w:val="single"/>
        </w:rPr>
        <w:t>depends not only on the condition of world politics</w:t>
      </w:r>
      <w:r>
        <w:rPr>
          <w:sz w:val="16"/>
          <w:szCs w:val="16"/>
        </w:rPr>
        <w:t xml:space="preserve">, the state of knowledge, and the nature of the problem to be investigated, as Keohane claims, </w:t>
      </w:r>
      <w:r w:rsidRPr="00223855">
        <w:rPr>
          <w:szCs w:val="16"/>
          <w:u w:val="single"/>
        </w:rPr>
        <w:t xml:space="preserve">but also on deeper issues of disciplinary legitimacy </w:t>
      </w:r>
      <w:r>
        <w:rPr>
          <w:sz w:val="16"/>
          <w:szCs w:val="16"/>
        </w:rPr>
        <w:t xml:space="preserve">and career risks to which I referred earlier.6 Since, as I stated in my article, methodologies relevant for the construction of sophisticated interpretive analysis are not generally taught in U.S. IR graduate programs, the choice is often either not available or undertaken at considerable extra cost and effort. Robert </w:t>
      </w:r>
      <w:r w:rsidRPr="00223855">
        <w:rPr>
          <w:szCs w:val="16"/>
          <w:u w:val="single"/>
        </w:rPr>
        <w:t xml:space="preserve">Cox’s distinction between critical and problem-solving theory is </w:t>
      </w:r>
      <w:r>
        <w:rPr>
          <w:sz w:val="16"/>
          <w:szCs w:val="16"/>
        </w:rPr>
        <w:t xml:space="preserve">also </w:t>
      </w:r>
      <w:r w:rsidRPr="00223855">
        <w:rPr>
          <w:szCs w:val="16"/>
          <w:u w:val="single"/>
        </w:rPr>
        <w:t>deeper</w:t>
      </w:r>
      <w:r>
        <w:rPr>
          <w:sz w:val="16"/>
          <w:szCs w:val="16"/>
        </w:rPr>
        <w:t xml:space="preserve"> than Keohane would have us believe. Keohane and I agree that Hans </w:t>
      </w:r>
      <w:r w:rsidRPr="008E5ACF">
        <w:rPr>
          <w:szCs w:val="16"/>
          <w:u w:val="single"/>
        </w:rPr>
        <w:t>Morgenthau did not accept the prevailing order</w:t>
      </w:r>
      <w:r>
        <w:rPr>
          <w:sz w:val="16"/>
          <w:szCs w:val="16"/>
        </w:rPr>
        <w:t xml:space="preserve"> of Europe in the late 1930s. </w:t>
      </w:r>
      <w:r w:rsidRPr="008E5ACF">
        <w:rPr>
          <w:szCs w:val="16"/>
          <w:u w:val="single"/>
        </w:rPr>
        <w:t>Nevertheless, Morgenthau’s attempts to explain these and other forces of aggression accorded with the realist position of</w:t>
      </w:r>
      <w:r>
        <w:rPr>
          <w:sz w:val="16"/>
          <w:szCs w:val="16"/>
        </w:rPr>
        <w:t xml:space="preserve"> acknowledging certain “</w:t>
      </w:r>
      <w:r w:rsidRPr="008E5ACF">
        <w:rPr>
          <w:szCs w:val="16"/>
          <w:u w:val="single"/>
        </w:rPr>
        <w:t>universal truths</w:t>
      </w:r>
      <w:r>
        <w:rPr>
          <w:sz w:val="16"/>
          <w:szCs w:val="16"/>
        </w:rPr>
        <w:t xml:space="preserve">” about humanity and the enduring structures of the international system and then searching for generalizable laws which can better explain them. </w:t>
      </w:r>
      <w:r w:rsidRPr="008E5ACF">
        <w:rPr>
          <w:szCs w:val="16"/>
          <w:u w:val="single"/>
        </w:rPr>
        <w:t>The normative goal</w:t>
      </w:r>
      <w:r>
        <w:rPr>
          <w:sz w:val="16"/>
          <w:szCs w:val="16"/>
        </w:rPr>
        <w:t xml:space="preserve"> of this theoretical endeavor </w:t>
      </w:r>
      <w:r w:rsidRPr="008E5ACF">
        <w:rPr>
          <w:szCs w:val="16"/>
          <w:u w:val="single"/>
        </w:rPr>
        <w:t>is an honorable one</w:t>
      </w:r>
      <w:r>
        <w:rPr>
          <w:sz w:val="16"/>
          <w:szCs w:val="16"/>
        </w:rPr>
        <w:t xml:space="preserve">: that by better understanding the  world we can more knowledgeably </w:t>
      </w:r>
      <w:r w:rsidRPr="008E5ACF">
        <w:rPr>
          <w:szCs w:val="16"/>
          <w:u w:val="single"/>
        </w:rPr>
        <w:t>try to</w:t>
      </w:r>
      <w:r>
        <w:rPr>
          <w:sz w:val="16"/>
          <w:szCs w:val="16"/>
        </w:rPr>
        <w:t xml:space="preserve"> influence it and a</w:t>
      </w:r>
      <w:r w:rsidRPr="008E5ACF">
        <w:rPr>
          <w:szCs w:val="16"/>
          <w:u w:val="single"/>
        </w:rPr>
        <w:t>void its worst aberrations,</w:t>
      </w:r>
      <w:r>
        <w:rPr>
          <w:sz w:val="16"/>
          <w:szCs w:val="16"/>
        </w:rPr>
        <w:t xml:space="preserve"> such as those of the 1930s and 1940s7 </w:t>
      </w:r>
      <w:r w:rsidRPr="008E5ACF">
        <w:rPr>
          <w:szCs w:val="16"/>
          <w:u w:val="single"/>
        </w:rPr>
        <w:t>Problem solving is important and necessary; few would deny this</w:t>
      </w:r>
      <w:r>
        <w:rPr>
          <w:sz w:val="16"/>
          <w:szCs w:val="16"/>
        </w:rPr>
        <w:t xml:space="preserve">. </w:t>
      </w:r>
      <w:r w:rsidRPr="008E5ACF">
        <w:rPr>
          <w:szCs w:val="16"/>
          <w:u w:val="single"/>
        </w:rPr>
        <w:t xml:space="preserve">Nevertheless, </w:t>
      </w:r>
      <w:r w:rsidRPr="00D2420A">
        <w:rPr>
          <w:szCs w:val="16"/>
          <w:highlight w:val="yellow"/>
          <w:u w:val="single"/>
        </w:rPr>
        <w:t>feminists</w:t>
      </w:r>
      <w:r>
        <w:rPr>
          <w:sz w:val="16"/>
          <w:szCs w:val="16"/>
        </w:rPr>
        <w:t xml:space="preserve"> and other critical theorists would </w:t>
      </w:r>
      <w:r w:rsidRPr="0039601E">
        <w:rPr>
          <w:b/>
          <w:szCs w:val="16"/>
          <w:highlight w:val="yellow"/>
          <w:u w:val="single"/>
          <w:bdr w:val="single" w:sz="4" w:space="0" w:color="auto"/>
        </w:rPr>
        <w:t>want to address policy issues more critically and interpretively</w:t>
      </w:r>
      <w:r>
        <w:rPr>
          <w:sz w:val="16"/>
          <w:szCs w:val="16"/>
        </w:rPr>
        <w:t xml:space="preserve">. </w:t>
      </w:r>
      <w:r w:rsidRPr="00CC3E7D">
        <w:rPr>
          <w:szCs w:val="16"/>
          <w:u w:val="single"/>
        </w:rPr>
        <w:t>A contemporary illustration</w:t>
      </w:r>
      <w:r>
        <w:rPr>
          <w:sz w:val="16"/>
          <w:szCs w:val="16"/>
        </w:rPr>
        <w:t xml:space="preserve"> of the related distinction between explanatory and interpretive theorizing8 can be found in </w:t>
      </w:r>
      <w:r w:rsidRPr="00CC3E7D">
        <w:rPr>
          <w:szCs w:val="16"/>
          <w:u w:val="single"/>
        </w:rPr>
        <w:t>the U.S. military’s</w:t>
      </w:r>
      <w:r>
        <w:rPr>
          <w:sz w:val="16"/>
          <w:szCs w:val="16"/>
        </w:rPr>
        <w:t xml:space="preserve"> recent report on the </w:t>
      </w:r>
      <w:r w:rsidRPr="00CC3E7D">
        <w:rPr>
          <w:szCs w:val="16"/>
          <w:u w:val="single"/>
        </w:rPr>
        <w:t>investigation of</w:t>
      </w:r>
      <w:r>
        <w:rPr>
          <w:sz w:val="16"/>
          <w:szCs w:val="16"/>
        </w:rPr>
        <w:t xml:space="preserve"> widespread </w:t>
      </w:r>
      <w:r w:rsidRPr="00CC3E7D">
        <w:rPr>
          <w:szCs w:val="16"/>
          <w:u w:val="single"/>
        </w:rPr>
        <w:t>sexual misconduct</w:t>
      </w:r>
      <w:r>
        <w:rPr>
          <w:sz w:val="16"/>
          <w:szCs w:val="16"/>
        </w:rPr>
        <w:t xml:space="preserve"> in its ranks. </w:t>
      </w:r>
      <w:r w:rsidRPr="00CC3E7D">
        <w:rPr>
          <w:szCs w:val="16"/>
          <w:u w:val="single"/>
        </w:rPr>
        <w:t>As solutions</w:t>
      </w:r>
      <w:r>
        <w:rPr>
          <w:sz w:val="16"/>
          <w:szCs w:val="16"/>
        </w:rPr>
        <w:t xml:space="preserve"> to these problems, </w:t>
      </w:r>
      <w:r w:rsidRPr="00CC3E7D">
        <w:rPr>
          <w:szCs w:val="16"/>
          <w:u w:val="single"/>
        </w:rPr>
        <w:t>the report urges more active leadership</w:t>
      </w:r>
      <w:r>
        <w:rPr>
          <w:sz w:val="16"/>
          <w:szCs w:val="16"/>
        </w:rPr>
        <w:t xml:space="preserve"> as well as better screening and training of drill sergeants (New York Times, 1997). While welcoming the military’s efforts to act, </w:t>
      </w:r>
      <w:r w:rsidRPr="00CC3E7D">
        <w:rPr>
          <w:szCs w:val="16"/>
          <w:u w:val="single"/>
        </w:rPr>
        <w:t>most feminists would claim</w:t>
      </w:r>
      <w:r>
        <w:rPr>
          <w:sz w:val="16"/>
          <w:szCs w:val="16"/>
        </w:rPr>
        <w:t xml:space="preserve"> that </w:t>
      </w:r>
      <w:r w:rsidRPr="00CC3E7D">
        <w:rPr>
          <w:szCs w:val="16"/>
          <w:u w:val="single"/>
        </w:rPr>
        <w:t xml:space="preserve">these problems are unlikely to go away until deeper gender hierarchies, out of which they arise, are diminished. </w:t>
      </w:r>
      <w:r>
        <w:rPr>
          <w:sz w:val="16"/>
          <w:szCs w:val="16"/>
        </w:rPr>
        <w:t xml:space="preserve">These hierarchies are evident in somewhat extreme forms in a militarized masculinity characteristic of all or most armies as well as the society from which soldiers are drawn; they cannot be fully solved merely through better leadership selection and training. </w:t>
      </w:r>
      <w:r w:rsidRPr="00CC3E7D">
        <w:rPr>
          <w:szCs w:val="16"/>
          <w:u w:val="single"/>
        </w:rPr>
        <w:t>Unequal gender structures arise out of social practices deeply embedded in everyday life</w:t>
      </w:r>
      <w:r>
        <w:rPr>
          <w:sz w:val="16"/>
          <w:szCs w:val="16"/>
        </w:rPr>
        <w:t xml:space="preserve">;9 </w:t>
      </w:r>
      <w:r w:rsidRPr="0039601E">
        <w:rPr>
          <w:b/>
          <w:szCs w:val="16"/>
          <w:highlight w:val="yellow"/>
          <w:u w:val="single"/>
        </w:rPr>
        <w:t>ending them requires understanding how they are constructed and maintained by power structures that rely on “common sense” knowledge for their legitimation</w:t>
      </w:r>
      <w:r w:rsidRPr="00CC3E7D">
        <w:rPr>
          <w:b/>
          <w:szCs w:val="16"/>
          <w:u w:val="single"/>
        </w:rPr>
        <w:t>.</w:t>
      </w:r>
      <w:r>
        <w:rPr>
          <w:sz w:val="16"/>
          <w:szCs w:val="16"/>
        </w:rPr>
        <w:t xml:space="preserve"> The differences between problem solving and critical theorizing are, therefore, more fundamental than those largely methodological issues that Keohane addresses. (207-8)</w:t>
      </w:r>
    </w:p>
    <w:p w14:paraId="1D4279A8" w14:textId="77777777" w:rsidR="004250C4" w:rsidRDefault="004250C4" w:rsidP="004250C4">
      <w:pPr>
        <w:rPr>
          <w:sz w:val="16"/>
          <w:szCs w:val="16"/>
        </w:rPr>
      </w:pPr>
    </w:p>
    <w:p w14:paraId="1A41D908" w14:textId="77777777" w:rsidR="004250C4" w:rsidRPr="003C77A7" w:rsidRDefault="004250C4" w:rsidP="004250C4">
      <w:pPr>
        <w:pStyle w:val="Heading4"/>
      </w:pPr>
      <w:r w:rsidRPr="003C77A7">
        <w:t>The perm forces gender question</w:t>
      </w:r>
      <w:r>
        <w:t>s</w:t>
      </w:r>
      <w:r w:rsidRPr="003C77A7">
        <w:t xml:space="preserve"> to the margins- it asks feminist scholars to compromise too much to meet dominant criteria for "evidence" </w:t>
      </w:r>
    </w:p>
    <w:p w14:paraId="6B2FC7D1" w14:textId="77777777" w:rsidR="004250C4" w:rsidRPr="00AD08B3" w:rsidRDefault="004250C4" w:rsidP="004250C4">
      <w:pPr>
        <w:rPr>
          <w:sz w:val="16"/>
          <w:szCs w:val="16"/>
        </w:rPr>
      </w:pPr>
      <w:r w:rsidRPr="00AD08B3">
        <w:rPr>
          <w:b/>
        </w:rPr>
        <w:t>Tickner,</w:t>
      </w:r>
      <w:r w:rsidRPr="00AD08B3">
        <w:rPr>
          <w:sz w:val="16"/>
          <w:szCs w:val="16"/>
        </w:rPr>
        <w:t xml:space="preserve"> </w:t>
      </w:r>
      <w:r>
        <w:rPr>
          <w:sz w:val="16"/>
          <w:szCs w:val="16"/>
        </w:rPr>
        <w:t>PhD Brandeis,</w:t>
      </w:r>
      <w:r w:rsidRPr="00AD08B3">
        <w:rPr>
          <w:b/>
        </w:rPr>
        <w:t xml:space="preserve"> 98</w:t>
      </w:r>
    </w:p>
    <w:p w14:paraId="23119ACF" w14:textId="77777777" w:rsidR="004250C4" w:rsidRPr="006A0E3A" w:rsidRDefault="004250C4" w:rsidP="004250C4">
      <w:r w:rsidRPr="006A0E3A">
        <w:t>(J. Ann, Continuing the Conversation... , International Studies Quarterly 42)</w:t>
      </w:r>
    </w:p>
    <w:p w14:paraId="756CB0AB" w14:textId="77777777" w:rsidR="004250C4" w:rsidRDefault="004250C4" w:rsidP="004250C4">
      <w:pPr>
        <w:rPr>
          <w:sz w:val="16"/>
          <w:szCs w:val="16"/>
        </w:rPr>
      </w:pPr>
    </w:p>
    <w:p w14:paraId="65C2762C" w14:textId="77777777" w:rsidR="004250C4" w:rsidRDefault="004250C4" w:rsidP="004250C4">
      <w:pPr>
        <w:rPr>
          <w:sz w:val="16"/>
          <w:szCs w:val="16"/>
        </w:rPr>
      </w:pPr>
      <w:r>
        <w:rPr>
          <w:sz w:val="16"/>
          <w:szCs w:val="16"/>
        </w:rPr>
        <w:t xml:space="preserve">My third point relates to Keohane’s last section on research directions. </w:t>
      </w:r>
      <w:r w:rsidRPr="00EC793E">
        <w:rPr>
          <w:szCs w:val="16"/>
          <w:u w:val="single"/>
        </w:rPr>
        <w:t xml:space="preserve">Keohane uses my suggestion, that </w:t>
      </w:r>
      <w:r w:rsidRPr="00D2420A">
        <w:rPr>
          <w:szCs w:val="16"/>
          <w:highlight w:val="yellow"/>
          <w:u w:val="single"/>
        </w:rPr>
        <w:t>investigating states as gendered constructs</w:t>
      </w:r>
      <w:r>
        <w:rPr>
          <w:sz w:val="16"/>
          <w:szCs w:val="16"/>
        </w:rPr>
        <w:t xml:space="preserve"> is not irrelevant to understanding their security-seeking behaviors, </w:t>
      </w:r>
      <w:r w:rsidRPr="00EC793E">
        <w:rPr>
          <w:szCs w:val="16"/>
          <w:u w:val="single"/>
        </w:rPr>
        <w:t>to propose a research program similar to that on the democratic peace.</w:t>
      </w:r>
      <w:r>
        <w:rPr>
          <w:sz w:val="16"/>
          <w:szCs w:val="16"/>
        </w:rPr>
        <w:t xml:space="preserve"> My suspicion is that </w:t>
      </w:r>
      <w:r w:rsidRPr="0039601E">
        <w:rPr>
          <w:b/>
          <w:szCs w:val="16"/>
          <w:highlight w:val="yellow"/>
          <w:u w:val="single"/>
        </w:rPr>
        <w:t>such an endeavor would produce mixed results when given a conventional statistical treatment</w:t>
      </w:r>
      <w:r>
        <w:rPr>
          <w:sz w:val="16"/>
          <w:szCs w:val="16"/>
        </w:rPr>
        <w:t xml:space="preserve">; </w:t>
      </w:r>
      <w:r w:rsidRPr="00D2420A">
        <w:rPr>
          <w:szCs w:val="16"/>
          <w:highlight w:val="yellow"/>
          <w:u w:val="single"/>
        </w:rPr>
        <w:t>we need richer ways of exploring</w:t>
      </w:r>
      <w:r w:rsidRPr="00EC793E">
        <w:rPr>
          <w:szCs w:val="16"/>
          <w:u w:val="single"/>
        </w:rPr>
        <w:t xml:space="preserve"> such cultural and social phenomena</w:t>
      </w:r>
      <w:r>
        <w:rPr>
          <w:sz w:val="16"/>
          <w:szCs w:val="16"/>
        </w:rPr>
        <w:t xml:space="preserve">. As I suggest in the section of my article on feminist perspectives on security, </w:t>
      </w:r>
      <w:r w:rsidRPr="00EC793E">
        <w:rPr>
          <w:szCs w:val="16"/>
          <w:u w:val="single"/>
        </w:rPr>
        <w:t xml:space="preserve">many post-positivist </w:t>
      </w:r>
      <w:r w:rsidRPr="00D2420A">
        <w:rPr>
          <w:szCs w:val="16"/>
          <w:highlight w:val="yellow"/>
          <w:u w:val="single"/>
        </w:rPr>
        <w:t xml:space="preserve">feminists would be </w:t>
      </w:r>
      <w:r w:rsidRPr="00D2420A">
        <w:rPr>
          <w:b/>
          <w:szCs w:val="16"/>
          <w:highlight w:val="yellow"/>
          <w:u w:val="single"/>
          <w:bdr w:val="single" w:sz="4" w:space="0" w:color="auto"/>
        </w:rPr>
        <w:t xml:space="preserve">unlikely </w:t>
      </w:r>
      <w:r w:rsidRPr="0039601E">
        <w:rPr>
          <w:b/>
          <w:szCs w:val="16"/>
          <w:highlight w:val="yellow"/>
          <w:u w:val="single"/>
          <w:bdr w:val="single" w:sz="4" w:space="0" w:color="auto"/>
        </w:rPr>
        <w:t>to participate</w:t>
      </w:r>
      <w:r w:rsidRPr="00EC793E">
        <w:rPr>
          <w:szCs w:val="16"/>
          <w:u w:val="single"/>
        </w:rPr>
        <w:t xml:space="preserve"> in such conventionally formulated research programs</w:t>
      </w:r>
      <w:r>
        <w:rPr>
          <w:sz w:val="16"/>
          <w:szCs w:val="16"/>
        </w:rPr>
        <w:t xml:space="preserve">. </w:t>
      </w:r>
      <w:r w:rsidRPr="00D82A25">
        <w:rPr>
          <w:szCs w:val="16"/>
          <w:u w:val="single"/>
        </w:rPr>
        <w:t xml:space="preserve">Their </w:t>
      </w:r>
      <w:r w:rsidRPr="00D2420A">
        <w:rPr>
          <w:szCs w:val="16"/>
          <w:highlight w:val="yellow"/>
          <w:u w:val="single"/>
        </w:rPr>
        <w:t xml:space="preserve">definitions of peace </w:t>
      </w:r>
      <w:r w:rsidRPr="00D2420A">
        <w:rPr>
          <w:szCs w:val="16"/>
          <w:u w:val="single"/>
        </w:rPr>
        <w:t>often</w:t>
      </w:r>
      <w:r w:rsidRPr="00D82A25">
        <w:rPr>
          <w:szCs w:val="16"/>
          <w:u w:val="single"/>
        </w:rPr>
        <w:t xml:space="preserve"> </w:t>
      </w:r>
      <w:r w:rsidRPr="00D2420A">
        <w:rPr>
          <w:szCs w:val="16"/>
          <w:highlight w:val="yellow"/>
          <w:u w:val="single"/>
        </w:rPr>
        <w:t>go beyond</w:t>
      </w:r>
      <w:r w:rsidRPr="00D82A25">
        <w:rPr>
          <w:szCs w:val="16"/>
          <w:u w:val="single"/>
        </w:rPr>
        <w:t xml:space="preserve"> the </w:t>
      </w:r>
      <w:r w:rsidRPr="00D2420A">
        <w:rPr>
          <w:szCs w:val="16"/>
          <w:highlight w:val="yellow"/>
          <w:u w:val="single"/>
        </w:rPr>
        <w:t>absence of</w:t>
      </w:r>
      <w:r w:rsidRPr="00D82A25">
        <w:rPr>
          <w:szCs w:val="16"/>
          <w:u w:val="single"/>
        </w:rPr>
        <w:t xml:space="preserve"> interstate </w:t>
      </w:r>
      <w:r w:rsidRPr="00D2420A">
        <w:rPr>
          <w:szCs w:val="16"/>
          <w:highlight w:val="yellow"/>
          <w:u w:val="single"/>
        </w:rPr>
        <w:t>war</w:t>
      </w:r>
      <w:r w:rsidRPr="00D82A25">
        <w:rPr>
          <w:szCs w:val="16"/>
          <w:u w:val="single"/>
        </w:rPr>
        <w:t xml:space="preserve"> to include the diminution of both personal and structural violence</w:t>
      </w:r>
      <w:r>
        <w:rPr>
          <w:sz w:val="16"/>
          <w:szCs w:val="16"/>
        </w:rPr>
        <w:t xml:space="preserve"> as well as military conflict. Therefore, </w:t>
      </w:r>
      <w:r w:rsidRPr="00D82A25">
        <w:rPr>
          <w:szCs w:val="16"/>
          <w:u w:val="single"/>
        </w:rPr>
        <w:t>the questions they ask and the ways they go about answering them are likely to be different</w:t>
      </w:r>
      <w:r>
        <w:rPr>
          <w:sz w:val="16"/>
          <w:szCs w:val="16"/>
        </w:rPr>
        <w:t>. For example, in her analysis of the Gulf War, Cynthia</w:t>
      </w:r>
      <w:r w:rsidRPr="00D82A25">
        <w:rPr>
          <w:szCs w:val="16"/>
          <w:u w:val="single"/>
        </w:rPr>
        <w:t xml:space="preserve"> Enloe</w:t>
      </w:r>
      <w:r>
        <w:rPr>
          <w:sz w:val="16"/>
          <w:szCs w:val="16"/>
        </w:rPr>
        <w:t xml:space="preserve"> (1993:161-200) moves from the personal to the international in her discussion of Filipino maids in prewar Kuwait as crucial players in reducing global tensions generated by the politics of international debt. </w:t>
      </w:r>
      <w:r w:rsidRPr="00D82A25">
        <w:rPr>
          <w:szCs w:val="16"/>
          <w:u w:val="single"/>
        </w:rPr>
        <w:t>Looking at the crisis from the perspectives of its least significant participants</w:t>
      </w:r>
      <w:r>
        <w:rPr>
          <w:sz w:val="16"/>
          <w:szCs w:val="16"/>
        </w:rPr>
        <w:t xml:space="preserve">, her micro analysis of the voices of women from the U.S. and the Gulf offers a “bottom-up” or “inside-out” analysis of the politics of the war; </w:t>
      </w:r>
      <w:r w:rsidRPr="00D82A25">
        <w:rPr>
          <w:szCs w:val="16"/>
          <w:u w:val="single"/>
        </w:rPr>
        <w:t>she concludes by arguing that we cannot make sense of this war, or of world order issues more generally, without considering the politics of gender.</w:t>
      </w:r>
      <w:r>
        <w:rPr>
          <w:sz w:val="16"/>
          <w:szCs w:val="16"/>
        </w:rPr>
        <w:t xml:space="preserve"> Inspired by Enloe’s work, Katharine </w:t>
      </w:r>
      <w:r w:rsidRPr="00D82A25">
        <w:rPr>
          <w:szCs w:val="16"/>
          <w:u w:val="single"/>
        </w:rPr>
        <w:t>Moon</w:t>
      </w:r>
      <w:r>
        <w:rPr>
          <w:sz w:val="16"/>
          <w:szCs w:val="16"/>
        </w:rPr>
        <w:t xml:space="preserve">’s (1997) interviews of Korean prostitutes serving American soldiers tell how these women were drawn into the process  of foreign policy implementation at the highest level. She </w:t>
      </w:r>
      <w:r w:rsidRPr="00D82A25">
        <w:rPr>
          <w:szCs w:val="16"/>
          <w:u w:val="single"/>
        </w:rPr>
        <w:t>notes that</w:t>
      </w:r>
      <w:r>
        <w:rPr>
          <w:sz w:val="16"/>
          <w:szCs w:val="16"/>
        </w:rPr>
        <w:t xml:space="preserve"> </w:t>
      </w:r>
      <w:r w:rsidRPr="00D2420A">
        <w:rPr>
          <w:szCs w:val="16"/>
          <w:highlight w:val="yellow"/>
          <w:u w:val="single"/>
        </w:rPr>
        <w:t>a statist definition of national security is irrelevant to</w:t>
      </w:r>
      <w:r w:rsidRPr="00D82A25">
        <w:rPr>
          <w:szCs w:val="16"/>
          <w:u w:val="single"/>
        </w:rPr>
        <w:t xml:space="preserve"> these </w:t>
      </w:r>
      <w:r w:rsidRPr="00D2420A">
        <w:rPr>
          <w:szCs w:val="16"/>
          <w:highlight w:val="yellow"/>
          <w:u w:val="single"/>
        </w:rPr>
        <w:t>women</w:t>
      </w:r>
      <w:r w:rsidRPr="00D2420A">
        <w:rPr>
          <w:szCs w:val="16"/>
          <w:u w:val="single"/>
        </w:rPr>
        <w:t>’s</w:t>
      </w:r>
      <w:r w:rsidRPr="00D82A25">
        <w:rPr>
          <w:szCs w:val="16"/>
          <w:u w:val="single"/>
        </w:rPr>
        <w:t xml:space="preserve"> lives</w:t>
      </w:r>
      <w:r>
        <w:rPr>
          <w:sz w:val="16"/>
          <w:szCs w:val="16"/>
        </w:rPr>
        <w:t xml:space="preserve"> and that Korea’s dependent external relationship with the United States abetted its authoritarian control internally at the grass-roots level. </w:t>
      </w:r>
      <w:r w:rsidRPr="00D92FEA">
        <w:rPr>
          <w:szCs w:val="16"/>
          <w:u w:val="single"/>
        </w:rPr>
        <w:t xml:space="preserve">Both </w:t>
      </w:r>
      <w:r>
        <w:rPr>
          <w:sz w:val="16"/>
          <w:szCs w:val="16"/>
        </w:rPr>
        <w:t xml:space="preserve">these studies </w:t>
      </w:r>
      <w:r w:rsidRPr="00D92FEA">
        <w:rPr>
          <w:szCs w:val="16"/>
          <w:u w:val="single"/>
        </w:rPr>
        <w:t>look for the general in the particular and rely on interpretive strategies and micro analyses to tell us something new and constitutive about war</w:t>
      </w:r>
      <w:r>
        <w:rPr>
          <w:sz w:val="16"/>
          <w:szCs w:val="16"/>
        </w:rPr>
        <w:t xml:space="preserve">. </w:t>
      </w:r>
      <w:r w:rsidRPr="00D92FEA">
        <w:rPr>
          <w:szCs w:val="16"/>
          <w:u w:val="single"/>
        </w:rPr>
        <w:t>I am not denying</w:t>
      </w:r>
      <w:r>
        <w:rPr>
          <w:sz w:val="16"/>
          <w:szCs w:val="16"/>
        </w:rPr>
        <w:t xml:space="preserve"> that </w:t>
      </w:r>
      <w:r w:rsidRPr="00D92FEA">
        <w:rPr>
          <w:szCs w:val="16"/>
          <w:u w:val="single"/>
        </w:rPr>
        <w:t xml:space="preserve">research on the democratic peace is telling us something important </w:t>
      </w:r>
      <w:r>
        <w:rPr>
          <w:sz w:val="16"/>
          <w:szCs w:val="16"/>
        </w:rPr>
        <w:t xml:space="preserve">about international relations. </w:t>
      </w:r>
      <w:r w:rsidRPr="00D92FEA">
        <w:rPr>
          <w:szCs w:val="16"/>
          <w:u w:val="single"/>
        </w:rPr>
        <w:t xml:space="preserve">But, given their methodological preferences, </w:t>
      </w:r>
      <w:r>
        <w:rPr>
          <w:sz w:val="16"/>
          <w:szCs w:val="16"/>
        </w:rPr>
        <w:t xml:space="preserve">which exist for reasons I outlined in my article, </w:t>
      </w:r>
      <w:r w:rsidRPr="00D92FEA">
        <w:rPr>
          <w:szCs w:val="16"/>
          <w:u w:val="single"/>
        </w:rPr>
        <w:t>it is more likely that most IR feminists would choose an Enloe/Moon research strategy</w:t>
      </w:r>
      <w:r>
        <w:rPr>
          <w:sz w:val="16"/>
          <w:szCs w:val="16"/>
        </w:rPr>
        <w:t xml:space="preserve"> rather than the one Keohane proposes. To conclude, Keohane ends his comments with the claim that we will only “understand” each other if IR scholars are open to the important questions that feminists raise, and if feminists are willing to formulate their hypotheses in ways that are testable—with evidence (Keohane, 1998:197). For reasons emphasized both in my article and in this response, </w:t>
      </w:r>
      <w:r w:rsidRPr="00D92FEA">
        <w:rPr>
          <w:szCs w:val="16"/>
          <w:u w:val="single"/>
        </w:rPr>
        <w:t xml:space="preserve">it appears that Keohane is asking feminists to do more of the moving on his continua. It is </w:t>
      </w:r>
      <w:r w:rsidRPr="00D2420A">
        <w:rPr>
          <w:szCs w:val="16"/>
          <w:highlight w:val="yellow"/>
          <w:u w:val="single"/>
        </w:rPr>
        <w:t>less consequential to broaden one’s research agenda</w:t>
      </w:r>
      <w:r w:rsidRPr="00D92FEA">
        <w:rPr>
          <w:szCs w:val="16"/>
          <w:u w:val="single"/>
        </w:rPr>
        <w:t xml:space="preserve"> to include new questions</w:t>
      </w:r>
      <w:r>
        <w:rPr>
          <w:sz w:val="16"/>
          <w:szCs w:val="16"/>
        </w:rPr>
        <w:t>—such as the operation of military brothels or the hiring practices of Japanese multinational corporations in the U.S., and treat them in conventional comparative ways—</w:t>
      </w:r>
      <w:r w:rsidRPr="0039601E">
        <w:rPr>
          <w:b/>
          <w:szCs w:val="16"/>
          <w:highlight w:val="yellow"/>
          <w:u w:val="single"/>
          <w:bdr w:val="single" w:sz="4" w:space="0" w:color="auto"/>
        </w:rPr>
        <w:t>than it is for feminists to give up epistemological positions which they believe are better suited to uncovering oppressive gender hierarchies supporting such practices</w:t>
      </w:r>
      <w:r>
        <w:rPr>
          <w:sz w:val="16"/>
          <w:szCs w:val="16"/>
        </w:rPr>
        <w:t xml:space="preserve">. </w:t>
      </w:r>
      <w:r w:rsidRPr="00D92FEA">
        <w:rPr>
          <w:szCs w:val="16"/>
          <w:u w:val="single"/>
        </w:rPr>
        <w:t xml:space="preserve">Feminists are not averse to good evidence; however, the </w:t>
      </w:r>
      <w:r w:rsidRPr="00D2420A">
        <w:rPr>
          <w:szCs w:val="16"/>
          <w:highlight w:val="yellow"/>
          <w:u w:val="single"/>
        </w:rPr>
        <w:t xml:space="preserve">evidence they bring to IR is </w:t>
      </w:r>
      <w:r w:rsidRPr="00D2420A">
        <w:rPr>
          <w:b/>
          <w:szCs w:val="16"/>
          <w:u w:val="single"/>
        </w:rPr>
        <w:t xml:space="preserve">frequently </w:t>
      </w:r>
      <w:r w:rsidRPr="00D2420A">
        <w:rPr>
          <w:b/>
          <w:szCs w:val="16"/>
          <w:highlight w:val="yellow"/>
          <w:u w:val="single"/>
        </w:rPr>
        <w:t xml:space="preserve">seen as irrelevant </w:t>
      </w:r>
      <w:r w:rsidRPr="00D2420A">
        <w:rPr>
          <w:b/>
          <w:szCs w:val="16"/>
          <w:u w:val="single"/>
        </w:rPr>
        <w:t>to its disciplinary concerns</w:t>
      </w:r>
      <w:r>
        <w:rPr>
          <w:sz w:val="16"/>
          <w:szCs w:val="16"/>
        </w:rPr>
        <w:t xml:space="preserve">. Having offered a choice of methodological positions (Keohane, 1998:195), Keohane concludes by asking feminists to join an American “science” of which Marchand, from her European perspective, seemingly disapproves. </w:t>
      </w:r>
      <w:r w:rsidRPr="00D2420A">
        <w:rPr>
          <w:szCs w:val="16"/>
          <w:highlight w:val="yellow"/>
          <w:u w:val="single"/>
        </w:rPr>
        <w:t>Broadening</w:t>
      </w:r>
      <w:r w:rsidRPr="003C77A7">
        <w:rPr>
          <w:szCs w:val="16"/>
          <w:u w:val="single"/>
        </w:rPr>
        <w:t xml:space="preserve"> our theoretical, </w:t>
      </w:r>
      <w:r w:rsidRPr="00D2420A">
        <w:rPr>
          <w:szCs w:val="16"/>
          <w:highlight w:val="yellow"/>
          <w:u w:val="single"/>
        </w:rPr>
        <w:t>epistemological, and ontological parameters,</w:t>
      </w:r>
      <w:r w:rsidRPr="003C77A7">
        <w:rPr>
          <w:szCs w:val="16"/>
          <w:u w:val="single"/>
        </w:rPr>
        <w:t xml:space="preserve"> and respecting difference,</w:t>
      </w:r>
      <w:r>
        <w:rPr>
          <w:sz w:val="16"/>
          <w:szCs w:val="16"/>
        </w:rPr>
        <w:t xml:space="preserve"> which both Keohane and Marchand call for in different ways, </w:t>
      </w:r>
      <w:r w:rsidRPr="0039601E">
        <w:rPr>
          <w:b/>
          <w:szCs w:val="16"/>
          <w:highlight w:val="yellow"/>
          <w:u w:val="single"/>
        </w:rPr>
        <w:t xml:space="preserve">is </w:t>
      </w:r>
      <w:r w:rsidRPr="00D2420A">
        <w:rPr>
          <w:b/>
          <w:szCs w:val="16"/>
          <w:u w:val="single"/>
        </w:rPr>
        <w:t xml:space="preserve">especially </w:t>
      </w:r>
      <w:r w:rsidRPr="0039601E">
        <w:rPr>
          <w:b/>
          <w:szCs w:val="16"/>
          <w:highlight w:val="yellow"/>
          <w:u w:val="single"/>
        </w:rPr>
        <w:t xml:space="preserve">difficult. It cannot be achieved without an understanding of, and respect for, knowledge traditions </w:t>
      </w:r>
      <w:r w:rsidRPr="00D2420A">
        <w:rPr>
          <w:b/>
          <w:szCs w:val="16"/>
          <w:u w:val="single"/>
        </w:rPr>
        <w:t xml:space="preserve">now </w:t>
      </w:r>
      <w:r w:rsidRPr="0039601E">
        <w:rPr>
          <w:b/>
          <w:szCs w:val="16"/>
          <w:highlight w:val="yellow"/>
          <w:u w:val="single"/>
        </w:rPr>
        <w:t xml:space="preserve">on the margins, or outside of the social sciences, traditions </w:t>
      </w:r>
      <w:r w:rsidRPr="00D2420A">
        <w:rPr>
          <w:b/>
          <w:szCs w:val="16"/>
          <w:u w:val="single"/>
        </w:rPr>
        <w:t xml:space="preserve">many </w:t>
      </w:r>
      <w:r w:rsidRPr="0039601E">
        <w:rPr>
          <w:b/>
          <w:szCs w:val="16"/>
          <w:highlight w:val="yellow"/>
          <w:u w:val="single"/>
        </w:rPr>
        <w:t xml:space="preserve">feminists believe are more suited to answering </w:t>
      </w:r>
      <w:r w:rsidRPr="00D2420A">
        <w:rPr>
          <w:b/>
          <w:szCs w:val="16"/>
          <w:u w:val="single"/>
        </w:rPr>
        <w:t xml:space="preserve">the kinds of </w:t>
      </w:r>
      <w:r w:rsidRPr="0039601E">
        <w:rPr>
          <w:b/>
          <w:szCs w:val="16"/>
          <w:highlight w:val="yellow"/>
          <w:u w:val="single"/>
        </w:rPr>
        <w:t xml:space="preserve">questions they ask </w:t>
      </w:r>
      <w:r w:rsidRPr="00D2420A">
        <w:rPr>
          <w:b/>
          <w:szCs w:val="16"/>
          <w:u w:val="single"/>
        </w:rPr>
        <w:t>about international politics</w:t>
      </w:r>
      <w:r w:rsidRPr="00D2420A">
        <w:rPr>
          <w:sz w:val="16"/>
          <w:szCs w:val="16"/>
        </w:rPr>
        <w:t>.</w:t>
      </w:r>
      <w:r>
        <w:rPr>
          <w:sz w:val="16"/>
          <w:szCs w:val="16"/>
        </w:rPr>
        <w:t xml:space="preserve"> (208-9)</w:t>
      </w:r>
    </w:p>
    <w:p w14:paraId="703C5F1B" w14:textId="77777777" w:rsidR="004250C4" w:rsidRDefault="004250C4" w:rsidP="004250C4">
      <w:pPr>
        <w:rPr>
          <w:sz w:val="16"/>
          <w:szCs w:val="16"/>
        </w:rPr>
      </w:pPr>
    </w:p>
    <w:p w14:paraId="571988F1" w14:textId="77777777" w:rsidR="004250C4" w:rsidRPr="0093224D" w:rsidRDefault="004250C4" w:rsidP="004250C4"/>
    <w:p w14:paraId="09A76264" w14:textId="77777777" w:rsidR="004250C4" w:rsidRDefault="004250C4" w:rsidP="004250C4">
      <w:pPr>
        <w:rPr>
          <w:sz w:val="16"/>
          <w:szCs w:val="16"/>
        </w:rPr>
      </w:pPr>
    </w:p>
    <w:p w14:paraId="75764BD3" w14:textId="77777777" w:rsidR="004250C4" w:rsidRPr="00A573A0" w:rsidRDefault="004250C4" w:rsidP="004250C4">
      <w:pPr>
        <w:pStyle w:val="Heading4"/>
      </w:pPr>
      <w:r w:rsidRPr="00A573A0">
        <w:t xml:space="preserve">Can't add women and stir </w:t>
      </w:r>
    </w:p>
    <w:p w14:paraId="5647D204" w14:textId="77777777" w:rsidR="004250C4" w:rsidRDefault="004250C4" w:rsidP="004250C4">
      <w:pPr>
        <w:rPr>
          <w:sz w:val="16"/>
          <w:szCs w:val="16"/>
        </w:rPr>
      </w:pPr>
      <w:r w:rsidRPr="001B0F77">
        <w:rPr>
          <w:b/>
        </w:rPr>
        <w:t>Zalewski</w:t>
      </w:r>
      <w:r>
        <w:rPr>
          <w:sz w:val="16"/>
          <w:szCs w:val="16"/>
        </w:rPr>
        <w:t>, PhD , 19</w:t>
      </w:r>
      <w:r w:rsidRPr="001B0F77">
        <w:rPr>
          <w:b/>
        </w:rPr>
        <w:t>95</w:t>
      </w:r>
    </w:p>
    <w:p w14:paraId="1C50C0BE" w14:textId="77777777" w:rsidR="004250C4" w:rsidRPr="006A0E3A" w:rsidRDefault="004250C4" w:rsidP="004250C4">
      <w:r w:rsidRPr="006A0E3A">
        <w:t>(Marysia, Well, What is the feminist Perspective on Bosnia?, International Affairs Vol 71 No 2, April)</w:t>
      </w:r>
    </w:p>
    <w:p w14:paraId="60FEF1F8" w14:textId="77777777" w:rsidR="004250C4" w:rsidRDefault="004250C4" w:rsidP="004250C4">
      <w:pPr>
        <w:rPr>
          <w:szCs w:val="16"/>
          <w:u w:val="single"/>
        </w:rPr>
      </w:pPr>
    </w:p>
    <w:p w14:paraId="2F9592BB" w14:textId="77777777" w:rsidR="004250C4" w:rsidRDefault="004250C4" w:rsidP="004250C4">
      <w:pPr>
        <w:rPr>
          <w:sz w:val="16"/>
          <w:szCs w:val="16"/>
        </w:rPr>
      </w:pPr>
      <w:r w:rsidRPr="00D2420A">
        <w:rPr>
          <w:szCs w:val="16"/>
          <w:highlight w:val="yellow"/>
          <w:u w:val="single"/>
        </w:rPr>
        <w:t>It is not enough</w:t>
      </w:r>
      <w:r>
        <w:rPr>
          <w:sz w:val="16"/>
          <w:szCs w:val="16"/>
        </w:rPr>
        <w:t xml:space="preserve"> rhetorically or </w:t>
      </w:r>
      <w:r w:rsidRPr="0093224D">
        <w:rPr>
          <w:szCs w:val="16"/>
          <w:u w:val="single"/>
        </w:rPr>
        <w:t xml:space="preserve">theoretically </w:t>
      </w:r>
      <w:r w:rsidRPr="00D2420A">
        <w:rPr>
          <w:szCs w:val="16"/>
          <w:highlight w:val="yellow"/>
          <w:u w:val="single"/>
        </w:rPr>
        <w:t>to ‘add women and stir’</w:t>
      </w:r>
      <w:r>
        <w:rPr>
          <w:sz w:val="16"/>
          <w:szCs w:val="16"/>
        </w:rPr>
        <w:t xml:space="preserve">. </w:t>
      </w:r>
      <w:r w:rsidRPr="0093224D">
        <w:rPr>
          <w:szCs w:val="16"/>
          <w:u w:val="single"/>
        </w:rPr>
        <w:t xml:space="preserve">In order </w:t>
      </w:r>
      <w:r w:rsidRPr="00D2420A">
        <w:rPr>
          <w:szCs w:val="16"/>
          <w:highlight w:val="yellow"/>
          <w:u w:val="single"/>
        </w:rPr>
        <w:t>to think seriously about</w:t>
      </w:r>
      <w:r w:rsidRPr="0093224D">
        <w:rPr>
          <w:szCs w:val="16"/>
          <w:u w:val="single"/>
        </w:rPr>
        <w:t xml:space="preserve"> </w:t>
      </w:r>
      <w:r>
        <w:rPr>
          <w:sz w:val="16"/>
          <w:szCs w:val="16"/>
        </w:rPr>
        <w:t xml:space="preserve">women, </w:t>
      </w:r>
      <w:r w:rsidRPr="00D2420A">
        <w:rPr>
          <w:szCs w:val="16"/>
          <w:highlight w:val="yellow"/>
          <w:u w:val="single"/>
        </w:rPr>
        <w:t>gender</w:t>
      </w:r>
      <w:r>
        <w:rPr>
          <w:sz w:val="16"/>
          <w:szCs w:val="16"/>
        </w:rPr>
        <w:t xml:space="preserve"> and human rights, </w:t>
      </w:r>
      <w:r w:rsidRPr="00D2420A">
        <w:rPr>
          <w:szCs w:val="16"/>
          <w:highlight w:val="yellow"/>
          <w:u w:val="single"/>
        </w:rPr>
        <w:t>i</w:t>
      </w:r>
      <w:r w:rsidRPr="0093224D">
        <w:rPr>
          <w:szCs w:val="16"/>
          <w:u w:val="single"/>
        </w:rPr>
        <w:t xml:space="preserve">nternational </w:t>
      </w:r>
      <w:r w:rsidRPr="00D2420A">
        <w:rPr>
          <w:szCs w:val="16"/>
          <w:highlight w:val="yellow"/>
          <w:u w:val="single"/>
        </w:rPr>
        <w:t>r</w:t>
      </w:r>
      <w:r w:rsidRPr="0093224D">
        <w:rPr>
          <w:szCs w:val="16"/>
          <w:u w:val="single"/>
        </w:rPr>
        <w:t xml:space="preserve">elations </w:t>
      </w:r>
      <w:r w:rsidRPr="00D2420A">
        <w:rPr>
          <w:szCs w:val="16"/>
          <w:highlight w:val="yellow"/>
          <w:u w:val="single"/>
        </w:rPr>
        <w:t>scholars need to question</w:t>
      </w:r>
      <w:r w:rsidRPr="0093224D">
        <w:rPr>
          <w:szCs w:val="16"/>
          <w:u w:val="single"/>
        </w:rPr>
        <w:t xml:space="preserve"> just </w:t>
      </w:r>
      <w:r w:rsidRPr="00D2420A">
        <w:rPr>
          <w:szCs w:val="16"/>
          <w:highlight w:val="yellow"/>
          <w:u w:val="single"/>
        </w:rPr>
        <w:t>how</w:t>
      </w:r>
      <w:r w:rsidRPr="0093224D">
        <w:rPr>
          <w:szCs w:val="16"/>
          <w:u w:val="single"/>
        </w:rPr>
        <w:t xml:space="preserve"> much nations, </w:t>
      </w:r>
      <w:r w:rsidRPr="00D2420A">
        <w:rPr>
          <w:szCs w:val="16"/>
          <w:highlight w:val="yellow"/>
          <w:u w:val="single"/>
        </w:rPr>
        <w:t>states</w:t>
      </w:r>
      <w:r w:rsidRPr="0093224D">
        <w:rPr>
          <w:szCs w:val="16"/>
          <w:u w:val="single"/>
        </w:rPr>
        <w:t xml:space="preserve"> and societies </w:t>
      </w:r>
      <w:r w:rsidRPr="00D2420A">
        <w:rPr>
          <w:szCs w:val="16"/>
          <w:highlight w:val="yellow"/>
          <w:u w:val="single"/>
        </w:rPr>
        <w:t>naturalize and depend on</w:t>
      </w:r>
      <w:r w:rsidRPr="0093224D">
        <w:rPr>
          <w:szCs w:val="16"/>
          <w:u w:val="single"/>
        </w:rPr>
        <w:t xml:space="preserve"> beliefs about </w:t>
      </w:r>
      <w:r w:rsidRPr="00D2420A">
        <w:rPr>
          <w:szCs w:val="16"/>
          <w:highlight w:val="yellow"/>
          <w:u w:val="single"/>
        </w:rPr>
        <w:t>gender differences which</w:t>
      </w:r>
      <w:r w:rsidRPr="0093224D">
        <w:rPr>
          <w:szCs w:val="16"/>
          <w:u w:val="single"/>
        </w:rPr>
        <w:t xml:space="preserve"> all too frequently </w:t>
      </w:r>
      <w:r w:rsidRPr="00D2420A">
        <w:rPr>
          <w:szCs w:val="16"/>
          <w:highlight w:val="yellow"/>
          <w:u w:val="single"/>
        </w:rPr>
        <w:t xml:space="preserve">become </w:t>
      </w:r>
      <w:r w:rsidRPr="00D2420A">
        <w:rPr>
          <w:b/>
          <w:szCs w:val="16"/>
          <w:highlight w:val="yellow"/>
          <w:u w:val="single"/>
          <w:bdr w:val="single" w:sz="4" w:space="0" w:color="auto"/>
        </w:rPr>
        <w:t xml:space="preserve">reified </w:t>
      </w:r>
      <w:r w:rsidRPr="0039601E">
        <w:rPr>
          <w:b/>
          <w:szCs w:val="16"/>
          <w:highlight w:val="yellow"/>
          <w:u w:val="single"/>
          <w:bdr w:val="single" w:sz="4" w:space="0" w:color="auto"/>
        </w:rPr>
        <w:t>as disadvantage</w:t>
      </w:r>
      <w:r>
        <w:rPr>
          <w:sz w:val="16"/>
          <w:szCs w:val="16"/>
        </w:rPr>
        <w:t xml:space="preserve">. </w:t>
      </w:r>
      <w:r w:rsidRPr="0093224D">
        <w:rPr>
          <w:szCs w:val="16"/>
          <w:u w:val="single"/>
        </w:rPr>
        <w:t>This</w:t>
      </w:r>
      <w:r>
        <w:rPr>
          <w:sz w:val="16"/>
          <w:szCs w:val="16"/>
        </w:rPr>
        <w:t xml:space="preserve"> in turn </w:t>
      </w:r>
      <w:r w:rsidRPr="00D2420A">
        <w:rPr>
          <w:szCs w:val="16"/>
          <w:highlight w:val="yellow"/>
          <w:u w:val="single"/>
        </w:rPr>
        <w:t>poses a</w:t>
      </w:r>
      <w:r w:rsidRPr="0093224D">
        <w:rPr>
          <w:szCs w:val="16"/>
          <w:u w:val="single"/>
        </w:rPr>
        <w:t xml:space="preserve"> serious </w:t>
      </w:r>
      <w:r w:rsidRPr="00D2420A">
        <w:rPr>
          <w:szCs w:val="16"/>
          <w:highlight w:val="yellow"/>
          <w:u w:val="single"/>
        </w:rPr>
        <w:t>challenge to prevailing conceptions of authority and sovereignty</w:t>
      </w:r>
      <w:r w:rsidRPr="0093224D">
        <w:rPr>
          <w:szCs w:val="16"/>
          <w:u w:val="single"/>
        </w:rPr>
        <w:t xml:space="preserve"> in international relations itself.</w:t>
      </w:r>
      <w:r>
        <w:rPr>
          <w:sz w:val="16"/>
          <w:szCs w:val="16"/>
        </w:rPr>
        <w:t xml:space="preserve">32 </w:t>
      </w:r>
      <w:r w:rsidRPr="00BB3A67">
        <w:rPr>
          <w:szCs w:val="16"/>
          <w:u w:val="single"/>
        </w:rPr>
        <w:t>States’ claims to self-determination and non-intervention are easily manipulated in order to ‘hid</w:t>
      </w:r>
      <w:r w:rsidRPr="00D2420A">
        <w:rPr>
          <w:szCs w:val="16"/>
          <w:highlight w:val="yellow"/>
          <w:u w:val="single"/>
        </w:rPr>
        <w:t>e and avoid dealing with the abuses of women</w:t>
      </w:r>
      <w:r w:rsidRPr="00BB3A67">
        <w:rPr>
          <w:szCs w:val="16"/>
          <w:u w:val="single"/>
        </w:rPr>
        <w:t xml:space="preserve"> within their borders’</w:t>
      </w:r>
      <w:r>
        <w:rPr>
          <w:sz w:val="16"/>
          <w:szCs w:val="16"/>
        </w:rPr>
        <w:t>.33 State security often has little meaning when the struggle for bodily integrity is a daily challenge. (348)</w:t>
      </w:r>
    </w:p>
    <w:p w14:paraId="182AEF65" w14:textId="77777777" w:rsidR="004250C4" w:rsidRDefault="004250C4" w:rsidP="004250C4">
      <w:pPr>
        <w:rPr>
          <w:sz w:val="16"/>
          <w:szCs w:val="16"/>
        </w:rPr>
      </w:pPr>
    </w:p>
    <w:p w14:paraId="422EB8E7" w14:textId="77777777" w:rsidR="004250C4" w:rsidRDefault="004250C4" w:rsidP="004250C4">
      <w:pPr>
        <w:rPr>
          <w:sz w:val="16"/>
          <w:szCs w:val="16"/>
        </w:rPr>
      </w:pPr>
    </w:p>
    <w:p w14:paraId="15784D23" w14:textId="77777777" w:rsidR="004250C4" w:rsidRDefault="004250C4" w:rsidP="004250C4">
      <w:pPr>
        <w:pStyle w:val="Heading3"/>
      </w:pPr>
      <w:r>
        <w:t>AT: alt fails</w:t>
      </w:r>
    </w:p>
    <w:p w14:paraId="4333FBAD" w14:textId="77777777" w:rsidR="004250C4" w:rsidRPr="00102B8C" w:rsidRDefault="004250C4" w:rsidP="004250C4">
      <w:pPr>
        <w:pStyle w:val="Heading4"/>
      </w:pPr>
      <w:r>
        <w:t xml:space="preserve">postponing the alt is another link &amp; reinforces global system of violence  -questioning gender hierarchies is key </w:t>
      </w:r>
    </w:p>
    <w:p w14:paraId="3C4AEC05" w14:textId="77777777" w:rsidR="004250C4" w:rsidRPr="00AB64D8" w:rsidRDefault="004250C4" w:rsidP="004250C4">
      <w:r>
        <w:rPr>
          <w:rStyle w:val="Style13ptBold"/>
        </w:rPr>
        <w:t xml:space="preserve">Peterson 10 </w:t>
      </w:r>
      <w:r w:rsidRPr="00AB64D8">
        <w:t xml:space="preserve">[V Spike Peterson, Professor of International Relations  at the University of Arizona, Associate Fellow, Gender Institute, London School of Economics, Gender, War, and Militarism: Feminist Perspectives, PRAEGER SECURITY INTERNATIONAL 2010,  Chapter 1: Gendered Identities, Ideologies, and Practices in the Context of War and Militarism, pages 17-30] </w:t>
      </w:r>
    </w:p>
    <w:p w14:paraId="214D634B" w14:textId="77777777" w:rsidR="004250C4" w:rsidRDefault="004250C4" w:rsidP="004250C4"/>
    <w:p w14:paraId="30E7082B" w14:textId="77777777" w:rsidR="004250C4" w:rsidRPr="00CC0EB5" w:rsidRDefault="004250C4" w:rsidP="004250C4">
      <w:pPr>
        <w:rPr>
          <w:sz w:val="16"/>
        </w:rPr>
      </w:pPr>
      <w:r w:rsidRPr="00CC0EB5">
        <w:rPr>
          <w:sz w:val="16"/>
        </w:rPr>
        <w:t xml:space="preserve">To conclude, I review how </w:t>
      </w:r>
      <w:r w:rsidRPr="00102B8C">
        <w:rPr>
          <w:rStyle w:val="StyleUnderline"/>
        </w:rPr>
        <w:t>gender identities, ideologies, and institutionalized practices interact to normalize domination and mobilize violent practices.</w:t>
      </w:r>
      <w:r w:rsidRPr="00CC0EB5">
        <w:rPr>
          <w:sz w:val="16"/>
        </w:rPr>
        <w:t xml:space="preserve"> No one escapes gender socialization and its historically sedimented norms of heterosexism. We cannot help but be invested in identities that our culture deems appropriate, necessary, and worthy of esteem. While we are not locked into unchanging or monological scripts, following paths of least resistance is easier than not conforming—much less actively criticizing “the way things are.” </w:t>
      </w:r>
      <w:r w:rsidRPr="00102B8C">
        <w:rPr>
          <w:rStyle w:val="StyleUnderline"/>
        </w:rPr>
        <w:t>Because the naturalized “given” of binary sex difference is coded into gender identities and ideologies, it gives the status quo inordinate power to obstruct critique and transformation</w:t>
      </w:r>
      <w:r w:rsidRPr="00CC0EB5">
        <w:rPr>
          <w:sz w:val="16"/>
        </w:rPr>
        <w:t xml:space="preserve">. Females are cast as, and socialized into, subjectivities and roles that feature dependence, accommodation, lack of personal autonomy and power, and implied consent to male domination. The effects of conformity seem to invite ideologies of protection, if not contempt. Women who defy the stereotypes are deemed suspect, social problems, and unnatural (African American “matriarchs,” “anti-family” career women, “man-hating” feminists, “depraved” torturers). Males are no less—and in important respects, more abusively—socialized into subjectivities and roles that feature aggression, being in control (emotionally, physically, politically, economically), and denying anxiety, ambivalence, and vulnerability. </w:t>
      </w:r>
      <w:r w:rsidRPr="00102B8C">
        <w:rPr>
          <w:rStyle w:val="StyleUnderline"/>
        </w:rPr>
        <w:t>Conforming to gender expectations costs men—and women and societies—dearly</w:t>
      </w:r>
      <w:r w:rsidRPr="00CC0EB5">
        <w:rPr>
          <w:sz w:val="16"/>
        </w:rPr>
        <w:t xml:space="preserve">. As “compensation,” men are accorded a sense of entitlement: to autonomy, power, and sexual access. Objectified and subordinate “others” may require protection but are also “at the disposal” of their superiors. This is the central dilemma constituted by gendering: </w:t>
      </w:r>
      <w:r w:rsidRPr="00102B8C">
        <w:rPr>
          <w:rStyle w:val="StyleUnderline"/>
        </w:rPr>
        <w:t xml:space="preserve">the specific </w:t>
      </w:r>
      <w:r w:rsidRPr="003B5BDF">
        <w:rPr>
          <w:rStyle w:val="StyleUnderline"/>
          <w:highlight w:val="yellow"/>
        </w:rPr>
        <w:t>qualities of</w:t>
      </w:r>
      <w:r w:rsidRPr="00102B8C">
        <w:rPr>
          <w:rStyle w:val="StyleUnderline"/>
        </w:rPr>
        <w:t xml:space="preserve"> (</w:t>
      </w:r>
      <w:r w:rsidRPr="003B5BDF">
        <w:rPr>
          <w:rStyle w:val="StyleUnderline"/>
          <w:highlight w:val="yellow"/>
        </w:rPr>
        <w:t>weak, agentless) femininity are seen to demand a corollary exercise of (powerful, entitled) masculinity</w:t>
      </w:r>
      <w:r w:rsidRPr="00CC0EB5">
        <w:rPr>
          <w:sz w:val="16"/>
        </w:rPr>
        <w:t xml:space="preserve">. Not surprisingly, most men attempt to comply, often at high personal cost. </w:t>
      </w:r>
      <w:r w:rsidRPr="00102B8C">
        <w:rPr>
          <w:rStyle w:val="StyleUnderline"/>
        </w:rPr>
        <w:t>Because the edifice of masculinity is a mythic construction, the pressure to “prove” one’s manhood is relentless</w:t>
      </w:r>
      <w:r w:rsidRPr="00CC0EB5">
        <w:rPr>
          <w:sz w:val="16"/>
        </w:rPr>
        <w:t xml:space="preserve">. However much individual males struggle to sustain their identification as sufficiently masculine, it is perpetually subject to challenge. One can be “unmanned” (feminized) by any evidence, or worse yet, simply the accusation of “gayness,” weak- ness, or lack of control. Potential failure, and the despised vulnerability it invokes, is ever present. This is true for all masculinities, no matter race or class. This </w:t>
      </w:r>
      <w:r w:rsidRPr="003B5BDF">
        <w:rPr>
          <w:rStyle w:val="StyleUnderline"/>
          <w:highlight w:val="yellow"/>
        </w:rPr>
        <w:t>relentless pressure</w:t>
      </w:r>
      <w:r w:rsidRPr="00102B8C">
        <w:rPr>
          <w:rStyle w:val="StyleUnderline"/>
        </w:rPr>
        <w:t xml:space="preserve"> is particularly </w:t>
      </w:r>
      <w:r w:rsidRPr="003B5BDF">
        <w:rPr>
          <w:rStyle w:val="StyleUnderline"/>
          <w:highlight w:val="yellow"/>
        </w:rPr>
        <w:t>acute on the stage of political and military power</w:t>
      </w:r>
      <w:r w:rsidRPr="00CC0EB5">
        <w:rPr>
          <w:sz w:val="16"/>
        </w:rPr>
        <w:t xml:space="preserve">. The stakes are high, especially in the context of impending or ongoing war. </w:t>
      </w:r>
      <w:r w:rsidRPr="003B5BDF">
        <w:rPr>
          <w:rStyle w:val="StyleUnderline"/>
          <w:highlight w:val="yellow"/>
        </w:rPr>
        <w:t>Leaders</w:t>
      </w:r>
      <w:r w:rsidRPr="00102B8C">
        <w:rPr>
          <w:rStyle w:val="StyleUnderline"/>
        </w:rPr>
        <w:t xml:space="preserve"> and soldiers </w:t>
      </w:r>
      <w:r w:rsidRPr="003B5BDF">
        <w:rPr>
          <w:rStyle w:val="StyleUnderline"/>
          <w:highlight w:val="yellow"/>
        </w:rPr>
        <w:t>respond</w:t>
      </w:r>
      <w:r w:rsidRPr="00102B8C">
        <w:rPr>
          <w:rStyle w:val="StyleUnderline"/>
        </w:rPr>
        <w:t xml:space="preserve"> accordingly, </w:t>
      </w:r>
      <w:r w:rsidRPr="003B5BDF">
        <w:rPr>
          <w:rStyle w:val="StyleUnderline"/>
          <w:highlight w:val="yellow"/>
        </w:rPr>
        <w:t>with displays of hypermasculinism</w:t>
      </w:r>
      <w:r w:rsidRPr="00102B8C">
        <w:rPr>
          <w:rStyle w:val="StyleUnderline"/>
        </w:rPr>
        <w:t>:</w:t>
      </w:r>
      <w:r w:rsidRPr="00CC0EB5">
        <w:rPr>
          <w:sz w:val="16"/>
        </w:rPr>
        <w:t xml:space="preserve"> President Bush “must” prove himself and U.S. invincibility, </w:t>
      </w:r>
      <w:r w:rsidRPr="003B5BDF">
        <w:rPr>
          <w:rStyle w:val="StyleUnderline"/>
          <w:highlight w:val="yellow"/>
        </w:rPr>
        <w:t>civilized nations “must” assert cultural superiority, soldiers “must” torture</w:t>
      </w:r>
      <w:r w:rsidRPr="00102B8C">
        <w:rPr>
          <w:rStyle w:val="StyleUnderline"/>
        </w:rPr>
        <w:t xml:space="preserve"> to secure intelligence, suspect others “must” be detained, civilians “must” be patriotic, </w:t>
      </w:r>
      <w:r w:rsidRPr="00764710">
        <w:rPr>
          <w:rStyle w:val="Emphasis"/>
          <w:highlight w:val="yellow"/>
        </w:rPr>
        <w:t>critics “must” be silenced, deeper questions “must” be postponed</w:t>
      </w:r>
      <w:r w:rsidRPr="003B5BDF">
        <w:rPr>
          <w:rStyle w:val="Emphasis"/>
          <w:highlight w:val="yellow"/>
        </w:rPr>
        <w:t xml:space="preserve">. </w:t>
      </w:r>
      <w:r w:rsidRPr="003B5BDF">
        <w:rPr>
          <w:rStyle w:val="StyleUnderline"/>
          <w:highlight w:val="yellow"/>
        </w:rPr>
        <w:t>Official war stories</w:t>
      </w:r>
      <w:r w:rsidRPr="00102B8C">
        <w:rPr>
          <w:rStyle w:val="StyleUnderline"/>
        </w:rPr>
        <w:t xml:space="preserve"> not only </w:t>
      </w:r>
      <w:r w:rsidRPr="003B5BDF">
        <w:rPr>
          <w:rStyle w:val="StyleUnderline"/>
          <w:highlight w:val="yellow"/>
        </w:rPr>
        <w:t>camouflage the agenda of power wielders</w:t>
      </w:r>
      <w:r w:rsidRPr="00102B8C">
        <w:rPr>
          <w:rStyle w:val="StyleUnderline"/>
        </w:rPr>
        <w:t xml:space="preserve"> during war; they also </w:t>
      </w:r>
      <w:r w:rsidRPr="003B5BDF">
        <w:rPr>
          <w:rStyle w:val="StyleUnderline"/>
          <w:highlight w:val="yellow"/>
        </w:rPr>
        <w:t>obscure the reproduction of hierarchies</w:t>
      </w:r>
      <w:r w:rsidRPr="00102B8C">
        <w:rPr>
          <w:rStyle w:val="StyleUnderline"/>
        </w:rPr>
        <w:t xml:space="preserve"> in everyday life. Their </w:t>
      </w:r>
      <w:r w:rsidRPr="003B5BDF">
        <w:rPr>
          <w:rStyle w:val="StyleUnderline"/>
          <w:highlight w:val="yellow"/>
        </w:rPr>
        <w:t>tacit</w:t>
      </w:r>
      <w:r w:rsidRPr="00CC0EB5">
        <w:rPr>
          <w:sz w:val="16"/>
        </w:rPr>
        <w:t xml:space="preserve"> (and sometimes explicit) </w:t>
      </w:r>
      <w:r w:rsidRPr="003B5BDF">
        <w:rPr>
          <w:rStyle w:val="StyleUnderline"/>
          <w:highlight w:val="yellow"/>
        </w:rPr>
        <w:t>manipulation of gender coding does the political work of normalizing, hence, depoliticizing how gender operates to perpetuate inequalities and</w:t>
      </w:r>
      <w:r w:rsidRPr="00102B8C">
        <w:rPr>
          <w:rStyle w:val="StyleUnderline"/>
        </w:rPr>
        <w:t xml:space="preserve"> the </w:t>
      </w:r>
      <w:r w:rsidRPr="003B5BDF">
        <w:rPr>
          <w:rStyle w:val="StyleUnderline"/>
          <w:highlight w:val="yellow"/>
        </w:rPr>
        <w:t>violence</w:t>
      </w:r>
      <w:r w:rsidRPr="00102B8C">
        <w:rPr>
          <w:rStyle w:val="StyleUnderline"/>
        </w:rPr>
        <w:t xml:space="preserve"> that attends them</w:t>
      </w:r>
      <w:r w:rsidRPr="00CC0EB5">
        <w:rPr>
          <w:sz w:val="16"/>
        </w:rPr>
        <w:t xml:space="preserve">. The core dilemma of gender plays throughout: </w:t>
      </w:r>
      <w:r w:rsidRPr="00102B8C">
        <w:rPr>
          <w:rStyle w:val="StyleUnderline"/>
        </w:rPr>
        <w:t xml:space="preserve">constructing women and feminized others in ways that demand masculinized identities and action. </w:t>
      </w:r>
      <w:r w:rsidRPr="00764710">
        <w:rPr>
          <w:rStyle w:val="Emphasis"/>
          <w:highlight w:val="yellow"/>
        </w:rPr>
        <w:t>This is so taken for granted that alternative</w:t>
      </w:r>
      <w:r w:rsidRPr="00764710">
        <w:rPr>
          <w:rStyle w:val="StyleUnderline"/>
        </w:rPr>
        <w:t>—</w:t>
      </w:r>
      <w:r w:rsidRPr="00102B8C">
        <w:rPr>
          <w:rStyle w:val="StyleUnderline"/>
        </w:rPr>
        <w:t>to say nothing of structurally “equal”—</w:t>
      </w:r>
      <w:r w:rsidRPr="00764710">
        <w:rPr>
          <w:rStyle w:val="Emphasis"/>
          <w:highlight w:val="yellow"/>
        </w:rPr>
        <w:t>arrangements are rendered unthinkable</w:t>
      </w:r>
      <w:r w:rsidRPr="00102B8C">
        <w:rPr>
          <w:rStyle w:val="StyleUnderline"/>
        </w:rPr>
        <w:t>. In the “war on terror,” gender coding reproduces feminized others who must be protected, con- trolled, detained, or eliminated</w:t>
      </w:r>
      <w:r w:rsidRPr="00CC0EB5">
        <w:rPr>
          <w:sz w:val="16"/>
        </w:rPr>
        <w:t xml:space="preserve"> by masculinized agents of ruling states. Like advocates of neoliberal capitalism are forever telling us: there is no alternative. The </w:t>
      </w:r>
      <w:r w:rsidRPr="003B5BDF">
        <w:rPr>
          <w:rStyle w:val="StyleUnderline"/>
          <w:highlight w:val="yellow"/>
        </w:rPr>
        <w:t xml:space="preserve">systemic effects constitute </w:t>
      </w:r>
      <w:r w:rsidRPr="003B5BDF">
        <w:rPr>
          <w:rStyle w:val="Emphasis"/>
          <w:highlight w:val="yellow"/>
        </w:rPr>
        <w:t xml:space="preserve">a tragic drama </w:t>
      </w:r>
      <w:r w:rsidRPr="00764710">
        <w:rPr>
          <w:rStyle w:val="Emphasis"/>
          <w:highlight w:val="yellow"/>
        </w:rPr>
        <w:t>of global pro- portions:</w:t>
      </w:r>
      <w:r w:rsidRPr="00102B8C">
        <w:rPr>
          <w:rStyle w:val="StyleUnderline"/>
        </w:rPr>
        <w:t xml:space="preserve"> hypermasculinized identity investments, arrogant ideological claims, and excessive—arguably depraved—military practices.</w:t>
      </w:r>
      <w:r>
        <w:rPr>
          <w:rStyle w:val="StyleUnderline"/>
        </w:rPr>
        <w:t xml:space="preserve"> </w:t>
      </w:r>
      <w:r w:rsidRPr="00CC0EB5">
        <w:rPr>
          <w:sz w:val="16"/>
        </w:rPr>
        <w:t xml:space="preserve">Critics of imperialism have exposed how the </w:t>
      </w:r>
      <w:r w:rsidRPr="00102B8C">
        <w:rPr>
          <w:rStyle w:val="StyleUnderline"/>
        </w:rPr>
        <w:t>idealization of Western femininity has been manipulated to justify Western wars to “save” “other” women.</w:t>
      </w:r>
      <w:r w:rsidRPr="00CC0EB5">
        <w:rPr>
          <w:sz w:val="16"/>
        </w:rPr>
        <w:t xml:space="preserve"> Understanding feminization as devalorization affords an additional insight: that marginalized men more generally are subject to this crusading and protectionist logic—in </w:t>
      </w:r>
      <w:r w:rsidRPr="00102B8C">
        <w:rPr>
          <w:rStyle w:val="StyleUnderline"/>
        </w:rPr>
        <w:t>colonial wars to “modernize” gender relations, nationalist wars to promote idealized families, invasions to “liberate” oppressed groups, wars on terror to eliminate the (perceived) irrational religious, wars on poverty that demoralize the (racialized) underclass, and battles against HIV/AIDS that demonize gay men.</w:t>
      </w:r>
      <w:r>
        <w:rPr>
          <w:rStyle w:val="StyleUnderline"/>
        </w:rPr>
        <w:t xml:space="preserve"> </w:t>
      </w:r>
      <w:r w:rsidRPr="00CC0EB5">
        <w:rPr>
          <w:sz w:val="16"/>
        </w:rPr>
        <w:t xml:space="preserve">In sum, </w:t>
      </w:r>
      <w:r w:rsidRPr="003B5BDF">
        <w:rPr>
          <w:rStyle w:val="Emphasis"/>
        </w:rPr>
        <w:t>official war stories not only camouflage political agendas but also suppress critical thinking about institutionalized racism, sexism, classism, and homophobia</w:t>
      </w:r>
      <w:r w:rsidRPr="003B5BDF">
        <w:rPr>
          <w:rStyle w:val="StyleUnderline"/>
        </w:rPr>
        <w:t>. By obscuring the reciprocal constitution of valorized masculinity and vilified</w:t>
      </w:r>
      <w:r w:rsidRPr="00102B8C">
        <w:rPr>
          <w:rStyle w:val="StyleUnderline"/>
        </w:rPr>
        <w:t xml:space="preserve"> femininity, these stories avoid critique of gender</w:t>
      </w:r>
      <w:r w:rsidRPr="00CC0EB5">
        <w:rPr>
          <w:sz w:val="16"/>
        </w:rPr>
        <w:t xml:space="preserve"> itself, with the effect of </w:t>
      </w:r>
      <w:r w:rsidRPr="003B5BDF">
        <w:rPr>
          <w:rStyle w:val="Emphasis"/>
          <w:highlight w:val="yellow"/>
        </w:rPr>
        <w:t>reproducing multiple forms of subjection and violence.</w:t>
      </w:r>
      <w:r w:rsidRPr="00CC0EB5">
        <w:rPr>
          <w:sz w:val="16"/>
        </w:rPr>
        <w:t xml:space="preserve"> My thinking through intersectionality tells a different story. It too is limited by its perspective, commitments, erasures, and excessive generalizations. My story casts emotional commitments, cultural productions, and material practices as mutually constitutive. It foregrounds investments in gendered identities and gender ideologies not to privilege them but to explore how militarism and war making depend on them. I do not claim that mine is the superior story, though I believe it is an urgent one. I do claim that gender matters, and especially for “thinking through” militarism and war. More pointedly, I am arguing that we can neither adequately analyze violence, nor effectively advance intersectional analyses, if we ignore how feminization devalorizes.</w:t>
      </w:r>
    </w:p>
    <w:p w14:paraId="2A311DE2" w14:textId="77777777" w:rsidR="004250C4" w:rsidRDefault="004250C4" w:rsidP="004250C4"/>
    <w:p w14:paraId="39542CC9" w14:textId="77777777" w:rsidR="004250C4" w:rsidRDefault="004250C4" w:rsidP="004250C4"/>
    <w:p w14:paraId="6D46F202" w14:textId="77777777" w:rsidR="004250C4" w:rsidRDefault="004250C4" w:rsidP="004250C4"/>
    <w:p w14:paraId="55BF3282" w14:textId="77777777" w:rsidR="004250C4" w:rsidRDefault="004250C4" w:rsidP="004250C4">
      <w:pPr>
        <w:pStyle w:val="Heading3"/>
      </w:pPr>
      <w:r>
        <w:t>AT: cede the pol</w:t>
      </w:r>
    </w:p>
    <w:p w14:paraId="230181C4" w14:textId="77777777" w:rsidR="004250C4" w:rsidRPr="0094600D" w:rsidRDefault="004250C4" w:rsidP="004250C4">
      <w:pPr>
        <w:pStyle w:val="Heading4"/>
      </w:pPr>
      <w:r>
        <w:t>we don’t cede the political –theorize gender as a structural category</w:t>
      </w:r>
    </w:p>
    <w:p w14:paraId="0BDBFC32" w14:textId="77777777" w:rsidR="004250C4" w:rsidRPr="0094600D" w:rsidRDefault="004250C4" w:rsidP="004250C4">
      <w:r>
        <w:rPr>
          <w:rStyle w:val="Style13ptBold"/>
        </w:rPr>
        <w:t xml:space="preserve">Sjoberg 12 </w:t>
      </w:r>
      <w:r w:rsidRPr="0094600D">
        <w:t xml:space="preserve">[Laura Sjoberg, Associate Professor of Political Science at the University of Florida, Gender, structure, and war: what Waltz couldn't see, International Theory / Volume 4 / Issue 01 / March 2012, pp 1 – 38] </w:t>
      </w:r>
    </w:p>
    <w:p w14:paraId="1166C24A" w14:textId="77777777" w:rsidR="004250C4" w:rsidRDefault="004250C4" w:rsidP="004250C4"/>
    <w:p w14:paraId="2E38463C" w14:textId="77777777" w:rsidR="004250C4" w:rsidRPr="0094600D" w:rsidRDefault="004250C4" w:rsidP="004250C4">
      <w:pPr>
        <w:rPr>
          <w:sz w:val="16"/>
        </w:rPr>
      </w:pPr>
      <w:r w:rsidRPr="0094600D">
        <w:rPr>
          <w:sz w:val="16"/>
        </w:rPr>
        <w:t xml:space="preserve">Perhaps because of these problems, feminist IR scholars rarely use the word ‘structure’ and even more rarely discuss the relationship between gender and structure in global politics explicitly. While that reaction is understandable, </w:t>
      </w:r>
      <w:r w:rsidRPr="0094600D">
        <w:rPr>
          <w:rStyle w:val="StyleUnderline"/>
        </w:rPr>
        <w:t>I argue that</w:t>
      </w:r>
      <w:r w:rsidRPr="0094600D">
        <w:rPr>
          <w:sz w:val="16"/>
        </w:rPr>
        <w:t xml:space="preserve"> </w:t>
      </w:r>
      <w:r w:rsidRPr="001F0FF4">
        <w:rPr>
          <w:rStyle w:val="StyleUnderline"/>
        </w:rPr>
        <w:t xml:space="preserve">failing to engage ‘third image’ theorizing directly </w:t>
      </w:r>
      <w:r w:rsidRPr="000530AC">
        <w:rPr>
          <w:rStyle w:val="StyleUnderline"/>
          <w:highlight w:val="yellow"/>
        </w:rPr>
        <w:t>assumes</w:t>
      </w:r>
      <w:r w:rsidRPr="001F0FF4">
        <w:rPr>
          <w:rStyle w:val="StyleUnderline"/>
        </w:rPr>
        <w:t xml:space="preserve"> either that </w:t>
      </w:r>
      <w:r w:rsidRPr="000530AC">
        <w:rPr>
          <w:rStyle w:val="StyleUnderline"/>
        </w:rPr>
        <w:t>there is no ‘structure’ in</w:t>
      </w:r>
      <w:r w:rsidRPr="001F0FF4">
        <w:rPr>
          <w:rStyle w:val="StyleUnderline"/>
        </w:rPr>
        <w:t xml:space="preserve"> Waltzian terms in global politics, or that </w:t>
      </w:r>
      <w:r w:rsidRPr="000530AC">
        <w:rPr>
          <w:rStyle w:val="StyleUnderline"/>
          <w:highlight w:val="yellow"/>
        </w:rPr>
        <w:t>gender is irrelevant to understanding that structure</w:t>
      </w:r>
      <w:r w:rsidRPr="0094600D">
        <w:rPr>
          <w:sz w:val="16"/>
        </w:rPr>
        <w:t xml:space="preserve">. This article, with a majority of scholarship in IR, finds the question of international system structure worth exploring. Borrowing from feminist literatures in sociology and women’s studies, it argues that </w:t>
      </w:r>
      <w:r w:rsidRPr="00764710">
        <w:rPr>
          <w:rStyle w:val="Emphasis"/>
          <w:highlight w:val="yellow"/>
        </w:rPr>
        <w:t>gender can be seen as structural</w:t>
      </w:r>
      <w:r w:rsidRPr="0094600D">
        <w:rPr>
          <w:sz w:val="16"/>
        </w:rPr>
        <w:t xml:space="preserve">. As such, it contends that feminist ‘third image’ theorizing is not only called for but </w:t>
      </w:r>
      <w:r w:rsidRPr="000530AC">
        <w:rPr>
          <w:rStyle w:val="StyleUnderline"/>
          <w:highlight w:val="yellow"/>
        </w:rPr>
        <w:t>imperative</w:t>
      </w:r>
      <w:r w:rsidRPr="0094600D">
        <w:rPr>
          <w:sz w:val="16"/>
        </w:rPr>
        <w:t xml:space="preserve">, as there is a structure to the international system and that structure cannot be understood without gender analysis. One cannot, however, engage in feminist ‘third image’ theorizing without having a sense of which third image theorizing to engage first.5 This article starts with Kenneth Waltz’s understandings of structure, in part because Waltz’s work serves as the foundation of much of IR’s history of structural theorizing but also because ‘structural realism is a far richer sociological theory of international politics than its critics and defenders usually recognize’ (Goddard and Nexon 2005, 10). </w:t>
      </w:r>
      <w:r w:rsidRPr="001F0FF4">
        <w:rPr>
          <w:rStyle w:val="StyleUnderline"/>
        </w:rPr>
        <w:t>In Waltz’s conception of structure, ‘action is a social and relational category’ where interaction is ‘the product of discrete and irreducible systems,’ which can be seen working in the interaction of component parts</w:t>
      </w:r>
      <w:r w:rsidRPr="0094600D">
        <w:rPr>
          <w:sz w:val="16"/>
        </w:rPr>
        <w:t xml:space="preserve"> (Goddard and Nexon 2005, 15, 16). Such an </w:t>
      </w:r>
      <w:r w:rsidRPr="001F0FF4">
        <w:rPr>
          <w:rStyle w:val="StyleUnderline"/>
        </w:rPr>
        <w:t>approach emph</w:t>
      </w:r>
      <w:r>
        <w:rPr>
          <w:rStyle w:val="StyleUnderline"/>
        </w:rPr>
        <w:t>asize</w:t>
      </w:r>
      <w:r w:rsidRPr="000530AC">
        <w:rPr>
          <w:rStyle w:val="StyleUnderline"/>
          <w:highlight w:val="yellow"/>
        </w:rPr>
        <w:t>s the material and authoritative aspects of international system structure</w:t>
      </w:r>
      <w:r w:rsidRPr="0094600D">
        <w:rPr>
          <w:sz w:val="16"/>
        </w:rPr>
        <w:t xml:space="preserve"> over the social or cultural elements.6 </w:t>
      </w:r>
      <w:r w:rsidRPr="001F0FF4">
        <w:rPr>
          <w:rStyle w:val="StyleUnderline"/>
        </w:rPr>
        <w:t>This approach</w:t>
      </w:r>
      <w:r w:rsidRPr="0094600D">
        <w:rPr>
          <w:sz w:val="16"/>
        </w:rPr>
        <w:t xml:space="preserve"> may be ‘hard case’ for gender analysis in global politics (which many consider to be exclusively social), but </w:t>
      </w:r>
      <w:r w:rsidRPr="001F0FF4">
        <w:rPr>
          <w:rStyle w:val="StyleUnderline"/>
        </w:rPr>
        <w:t xml:space="preserve">could also </w:t>
      </w:r>
      <w:r w:rsidRPr="000530AC">
        <w:rPr>
          <w:rStyle w:val="StyleUnderline"/>
          <w:highlight w:val="yellow"/>
        </w:rPr>
        <w:t>serve as</w:t>
      </w:r>
      <w:r w:rsidRPr="001F0FF4">
        <w:rPr>
          <w:rStyle w:val="StyleUnderline"/>
        </w:rPr>
        <w:t xml:space="preserve"> </w:t>
      </w:r>
      <w:r w:rsidRPr="00764710">
        <w:rPr>
          <w:rStyle w:val="Emphasis"/>
          <w:highlight w:val="yellow"/>
        </w:rPr>
        <w:t>foundational for feminist engagements with the structuralist literature in IR</w:t>
      </w:r>
      <w:r w:rsidRPr="001F0FF4">
        <w:rPr>
          <w:rStyle w:val="StyleUnderline"/>
        </w:rPr>
        <w:t xml:space="preserve"> from its foundations to its present manifestations</w:t>
      </w:r>
      <w:r w:rsidRPr="0094600D">
        <w:rPr>
          <w:sz w:val="16"/>
        </w:rPr>
        <w:t xml:space="preserve">. This article, then, takes a feminist ‘third image’ approach to theorizing critiquing and building off of Waltz’s notions of structure. This article begins by briefly reviewing Waltz’s analysis of the meaning and function of structure in causing war, as well as objections raised by critics of structure realist approaches. It then introduces gender analysis in IR with a focus on its theorizing of war(s). The third section, with reference to the work in feminist sociology on gendered organizations and cultures, sketches an approach to theorizing international system structure through gendered lenses. It is followed by a section that makes an initial plausibility case for the argu- ment that the international system structure is gender-hierarchical, focusing on its influence on unit (state) function, the distribution of capabilities among units, and the political processes, which consistently govern unit interaction. A fifth section outlines the implications of an account of the international system as gender-hierarchical for theorizing the causes of war generally and wars specifically, while a sixth section focuses on some places where the Waltzian account of international structure and my own feminist account might predict different outcomes in the making and fighting of wars. The article concludes with some ideas about the </w:t>
      </w:r>
      <w:r w:rsidRPr="0094600D">
        <w:rPr>
          <w:rStyle w:val="StyleUnderline"/>
        </w:rPr>
        <w:t xml:space="preserve">potential </w:t>
      </w:r>
      <w:r w:rsidRPr="000530AC">
        <w:rPr>
          <w:rStyle w:val="StyleUnderline"/>
          <w:highlight w:val="yellow"/>
        </w:rPr>
        <w:t>significance of a theorizing gender from a structural perspective</w:t>
      </w:r>
      <w:r w:rsidRPr="0094600D">
        <w:rPr>
          <w:rStyle w:val="StyleUnderline"/>
        </w:rPr>
        <w:t xml:space="preserve"> and of theorizing structure </w:t>
      </w:r>
      <w:r w:rsidRPr="000530AC">
        <w:rPr>
          <w:rStyle w:val="StyleUnderline"/>
          <w:highlight w:val="yellow"/>
        </w:rPr>
        <w:t>through gendered lenses</w:t>
      </w:r>
      <w:r w:rsidRPr="0094600D">
        <w:rPr>
          <w:sz w:val="16"/>
        </w:rPr>
        <w:t>.</w:t>
      </w:r>
    </w:p>
    <w:p w14:paraId="3FEB2BDC" w14:textId="77777777" w:rsidR="004250C4" w:rsidRDefault="004250C4" w:rsidP="004250C4"/>
    <w:p w14:paraId="3BFE7C60" w14:textId="77777777" w:rsidR="004250C4" w:rsidRDefault="004250C4" w:rsidP="004250C4">
      <w:pPr>
        <w:pStyle w:val="Heading3"/>
      </w:pPr>
      <w:r>
        <w:t>AT: data on women</w:t>
      </w:r>
    </w:p>
    <w:p w14:paraId="2CF64678" w14:textId="77777777" w:rsidR="004250C4" w:rsidRPr="00CD6001" w:rsidRDefault="004250C4" w:rsidP="004250C4">
      <w:pPr>
        <w:pStyle w:val="Heading4"/>
      </w:pPr>
      <w:r w:rsidRPr="00CD6001">
        <w:t xml:space="preserve">Current data analysis utilizes sex as a static identity category- overemphasis on material obscures cultural relations of power </w:t>
      </w:r>
    </w:p>
    <w:p w14:paraId="7EFA2A07" w14:textId="77777777" w:rsidR="004250C4" w:rsidRPr="00603947" w:rsidRDefault="004250C4" w:rsidP="004250C4">
      <w:pPr>
        <w:rPr>
          <w:b/>
        </w:rPr>
      </w:pPr>
      <w:r w:rsidRPr="00603947">
        <w:rPr>
          <w:b/>
        </w:rPr>
        <w:t xml:space="preserve">Parisi , </w:t>
      </w:r>
      <w:r w:rsidRPr="006A0E3A">
        <w:t>PhD Arizona</w:t>
      </w:r>
      <w:r w:rsidRPr="00603947">
        <w:rPr>
          <w:b/>
        </w:rPr>
        <w:t xml:space="preserve">, 09 </w:t>
      </w:r>
    </w:p>
    <w:p w14:paraId="5E2B56D6" w14:textId="77777777" w:rsidR="004250C4" w:rsidRPr="006A0E3A" w:rsidRDefault="004250C4" w:rsidP="004250C4">
      <w:r w:rsidRPr="006A0E3A">
        <w:t>(Laura,  The Numbers Do(n’t) Always Add Up: Dilemmas in Using Quantitative Research Methods in Feminist IR Scholarship  Politics &amp; Gender 5(3) 2009 )</w:t>
      </w:r>
    </w:p>
    <w:p w14:paraId="3FAF392B" w14:textId="77777777" w:rsidR="004250C4" w:rsidRDefault="004250C4" w:rsidP="004250C4">
      <w:pPr>
        <w:rPr>
          <w:sz w:val="16"/>
          <w:szCs w:val="16"/>
        </w:rPr>
      </w:pPr>
    </w:p>
    <w:p w14:paraId="4030EFE7" w14:textId="77777777" w:rsidR="004250C4" w:rsidRDefault="004250C4" w:rsidP="004250C4">
      <w:pPr>
        <w:rPr>
          <w:sz w:val="16"/>
          <w:szCs w:val="16"/>
        </w:rPr>
      </w:pPr>
      <w:r>
        <w:rPr>
          <w:sz w:val="16"/>
          <w:szCs w:val="16"/>
        </w:rPr>
        <w:t xml:space="preserve">In this sense, </w:t>
      </w:r>
      <w:r w:rsidRPr="000530AC">
        <w:rPr>
          <w:szCs w:val="16"/>
          <w:u w:val="single"/>
        </w:rPr>
        <w:t>sex is an empirical category and gender is an analytical one</w:t>
      </w:r>
      <w:r>
        <w:rPr>
          <w:sz w:val="16"/>
          <w:szCs w:val="16"/>
        </w:rPr>
        <w:t xml:space="preserve">, because as Jackson (2002, 499) notes, </w:t>
      </w:r>
      <w:r w:rsidRPr="000530AC">
        <w:rPr>
          <w:szCs w:val="16"/>
          <w:highlight w:val="yellow"/>
          <w:u w:val="single"/>
        </w:rPr>
        <w:t>sex disaggregation of statistics</w:t>
      </w:r>
      <w:r w:rsidRPr="00BE0EB8">
        <w:rPr>
          <w:szCs w:val="16"/>
          <w:u w:val="single"/>
        </w:rPr>
        <w:t xml:space="preserve"> in itself </w:t>
      </w:r>
      <w:r w:rsidRPr="000530AC">
        <w:rPr>
          <w:szCs w:val="16"/>
          <w:highlight w:val="yellow"/>
          <w:u w:val="single"/>
        </w:rPr>
        <w:t>does not amount to gender analysis</w:t>
      </w:r>
      <w:r>
        <w:rPr>
          <w:sz w:val="16"/>
          <w:szCs w:val="16"/>
        </w:rPr>
        <w:t xml:space="preserve"> </w:t>
      </w:r>
      <w:r w:rsidRPr="00BE0EB8">
        <w:rPr>
          <w:szCs w:val="16"/>
          <w:u w:val="single"/>
        </w:rPr>
        <w:t>or,</w:t>
      </w:r>
      <w:r>
        <w:rPr>
          <w:sz w:val="16"/>
          <w:szCs w:val="16"/>
        </w:rPr>
        <w:t xml:space="preserve"> I would add, </w:t>
      </w:r>
      <w:r w:rsidRPr="00BE0EB8">
        <w:rPr>
          <w:szCs w:val="16"/>
          <w:u w:val="single"/>
        </w:rPr>
        <w:t>feminist analysis.</w:t>
      </w:r>
      <w:r>
        <w:rPr>
          <w:sz w:val="16"/>
          <w:szCs w:val="16"/>
        </w:rPr>
        <w:t xml:space="preserve"> However, as Helen Kinsella (2003, 296) argues, </w:t>
      </w:r>
      <w:r w:rsidRPr="000530AC">
        <w:rPr>
          <w:szCs w:val="16"/>
          <w:highlight w:val="yellow"/>
          <w:u w:val="single"/>
        </w:rPr>
        <w:t>to identify sex as an empirical category is</w:t>
      </w:r>
      <w:r w:rsidRPr="00BE0EB8">
        <w:rPr>
          <w:szCs w:val="16"/>
          <w:u w:val="single"/>
        </w:rPr>
        <w:t xml:space="preserve"> deeply </w:t>
      </w:r>
      <w:r w:rsidRPr="000530AC">
        <w:rPr>
          <w:szCs w:val="16"/>
          <w:highlight w:val="yellow"/>
          <w:u w:val="single"/>
        </w:rPr>
        <w:t>problematic because it presumes the naturalization of the biological sex binary and obscures how the</w:t>
      </w:r>
      <w:r w:rsidRPr="00BE0EB8">
        <w:rPr>
          <w:szCs w:val="16"/>
          <w:u w:val="single"/>
        </w:rPr>
        <w:t xml:space="preserve"> </w:t>
      </w:r>
      <w:r w:rsidRPr="000530AC">
        <w:rPr>
          <w:szCs w:val="16"/>
          <w:highlight w:val="yellow"/>
          <w:u w:val="single"/>
        </w:rPr>
        <w:t>categorization of sex</w:t>
      </w:r>
      <w:r w:rsidRPr="000530AC">
        <w:rPr>
          <w:sz w:val="16"/>
          <w:szCs w:val="16"/>
          <w:highlight w:val="yellow"/>
        </w:rPr>
        <w:t xml:space="preserve"> </w:t>
      </w:r>
      <w:r w:rsidRPr="000530AC">
        <w:rPr>
          <w:sz w:val="16"/>
          <w:szCs w:val="16"/>
        </w:rPr>
        <w:t>(as well as gender)</w:t>
      </w:r>
      <w:r w:rsidRPr="000530AC">
        <w:rPr>
          <w:sz w:val="16"/>
          <w:szCs w:val="16"/>
          <w:highlight w:val="yellow"/>
        </w:rPr>
        <w:t xml:space="preserve"> </w:t>
      </w:r>
      <w:r w:rsidRPr="000530AC">
        <w:rPr>
          <w:b/>
          <w:szCs w:val="16"/>
          <w:highlight w:val="yellow"/>
          <w:u w:val="single"/>
        </w:rPr>
        <w:t xml:space="preserve">is politically </w:t>
      </w:r>
      <w:r w:rsidRPr="0039601E">
        <w:rPr>
          <w:b/>
          <w:szCs w:val="16"/>
          <w:highlight w:val="yellow"/>
          <w:u w:val="single"/>
        </w:rPr>
        <w:t>produced and regulated</w:t>
      </w:r>
      <w:r>
        <w:rPr>
          <w:sz w:val="16"/>
          <w:szCs w:val="16"/>
        </w:rPr>
        <w:t xml:space="preserve">. One way to respond to Kinsella’s position would be to reject the use of sex disaggregated data (and associated quantitative models) altogether. Another way to look at this position is that it also allows for interrogation of the process of data construction, collection, and analysis that is not informed by feminist IR (and other feminist) theorizing. </w:t>
      </w:r>
      <w:r w:rsidRPr="00BE0EB8">
        <w:rPr>
          <w:szCs w:val="16"/>
          <w:u w:val="single"/>
        </w:rPr>
        <w:t>It is this tension</w:t>
      </w:r>
      <w:r>
        <w:rPr>
          <w:sz w:val="16"/>
          <w:szCs w:val="16"/>
        </w:rPr>
        <w:t xml:space="preserve"> raised by feminist IR scholars </w:t>
      </w:r>
      <w:r w:rsidRPr="00BE0EB8">
        <w:rPr>
          <w:szCs w:val="16"/>
          <w:u w:val="single"/>
        </w:rPr>
        <w:t>that enables me to conclude that due to the parameters of such data</w:t>
      </w:r>
      <w:r>
        <w:rPr>
          <w:sz w:val="16"/>
          <w:szCs w:val="16"/>
        </w:rPr>
        <w:t xml:space="preserve">, </w:t>
      </w:r>
      <w:r w:rsidRPr="00BE0EB8">
        <w:rPr>
          <w:szCs w:val="16"/>
          <w:u w:val="single"/>
        </w:rPr>
        <w:t>my findings do not shed much light on how globalization, economic development, and democratization help shape and sustain gender ideologies</w:t>
      </w:r>
      <w:r>
        <w:rPr>
          <w:sz w:val="16"/>
          <w:szCs w:val="16"/>
        </w:rPr>
        <w:t xml:space="preserve"> that serve to oppress all those identified with the feminine, whether they be women or men. I concur with V. Eudine Barriteau (2006), who argues that </w:t>
      </w:r>
      <w:r w:rsidRPr="00CD6001">
        <w:rPr>
          <w:szCs w:val="16"/>
          <w:u w:val="single"/>
        </w:rPr>
        <w:t xml:space="preserve">much of the </w:t>
      </w:r>
      <w:r w:rsidRPr="000530AC">
        <w:rPr>
          <w:szCs w:val="16"/>
          <w:highlight w:val="yellow"/>
          <w:u w:val="single"/>
        </w:rPr>
        <w:t>sex</w:t>
      </w:r>
      <w:r w:rsidRPr="00CD6001">
        <w:rPr>
          <w:szCs w:val="16"/>
          <w:u w:val="single"/>
        </w:rPr>
        <w:t xml:space="preserve"> disaggregated </w:t>
      </w:r>
      <w:r w:rsidRPr="000530AC">
        <w:rPr>
          <w:szCs w:val="16"/>
          <w:highlight w:val="yellow"/>
          <w:u w:val="single"/>
        </w:rPr>
        <w:t>data</w:t>
      </w:r>
      <w:r w:rsidRPr="00CD6001">
        <w:rPr>
          <w:szCs w:val="16"/>
          <w:u w:val="single"/>
        </w:rPr>
        <w:t xml:space="preserve">, gender indexes, and models </w:t>
      </w:r>
      <w:r w:rsidRPr="000530AC">
        <w:rPr>
          <w:szCs w:val="16"/>
          <w:highlight w:val="yellow"/>
          <w:u w:val="single"/>
        </w:rPr>
        <w:t xml:space="preserve">place too much emphasis on the material relations of power </w:t>
      </w:r>
      <w:r w:rsidRPr="000530AC">
        <w:rPr>
          <w:b/>
          <w:szCs w:val="16"/>
          <w:highlight w:val="yellow"/>
          <w:u w:val="single"/>
          <w:bdr w:val="single" w:sz="4" w:space="0" w:color="auto"/>
        </w:rPr>
        <w:t xml:space="preserve">to </w:t>
      </w:r>
      <w:r w:rsidRPr="0039601E">
        <w:rPr>
          <w:b/>
          <w:szCs w:val="16"/>
          <w:highlight w:val="yellow"/>
          <w:u w:val="single"/>
          <w:bdr w:val="single" w:sz="4" w:space="0" w:color="auto"/>
        </w:rPr>
        <w:t>the exclusion of the social and ideological relations of power</w:t>
      </w:r>
      <w:r w:rsidRPr="0039601E">
        <w:rPr>
          <w:b/>
          <w:sz w:val="16"/>
          <w:szCs w:val="16"/>
          <w:highlight w:val="yellow"/>
          <w:bdr w:val="single" w:sz="4" w:space="0" w:color="auto"/>
        </w:rPr>
        <w:t>.</w:t>
      </w:r>
      <w:r>
        <w:rPr>
          <w:sz w:val="16"/>
          <w:szCs w:val="16"/>
        </w:rPr>
        <w:t xml:space="preserve"> In this sense, </w:t>
      </w:r>
      <w:r w:rsidRPr="00CD6001">
        <w:rPr>
          <w:szCs w:val="16"/>
          <w:u w:val="single"/>
        </w:rPr>
        <w:t xml:space="preserve">there is indeed a </w:t>
      </w:r>
      <w:r w:rsidRPr="000530AC">
        <w:rPr>
          <w:szCs w:val="16"/>
          <w:highlight w:val="yellow"/>
          <w:u w:val="single"/>
        </w:rPr>
        <w:t>formidable disjuncture between IR feminist theorizing and</w:t>
      </w:r>
      <w:r w:rsidRPr="00CD6001">
        <w:rPr>
          <w:szCs w:val="16"/>
          <w:u w:val="single"/>
        </w:rPr>
        <w:t xml:space="preserve"> the </w:t>
      </w:r>
      <w:r w:rsidRPr="000530AC">
        <w:rPr>
          <w:szCs w:val="16"/>
          <w:highlight w:val="yellow"/>
          <w:u w:val="single"/>
        </w:rPr>
        <w:t>current</w:t>
      </w:r>
      <w:r w:rsidRPr="000530AC">
        <w:rPr>
          <w:szCs w:val="16"/>
          <w:u w:val="single"/>
        </w:rPr>
        <w:t>ly</w:t>
      </w:r>
      <w:r w:rsidRPr="00CD6001">
        <w:rPr>
          <w:szCs w:val="16"/>
          <w:u w:val="single"/>
        </w:rPr>
        <w:t xml:space="preserve"> available </w:t>
      </w:r>
      <w:r w:rsidRPr="000530AC">
        <w:rPr>
          <w:szCs w:val="16"/>
          <w:highlight w:val="yellow"/>
          <w:u w:val="single"/>
        </w:rPr>
        <w:t>data</w:t>
      </w:r>
      <w:r w:rsidRPr="00CD6001">
        <w:rPr>
          <w:szCs w:val="16"/>
          <w:u w:val="single"/>
        </w:rPr>
        <w:t>.</w:t>
      </w:r>
      <w:r>
        <w:rPr>
          <w:sz w:val="16"/>
          <w:szCs w:val="16"/>
        </w:rPr>
        <w:t xml:space="preserve"> Despite this problem, we can use feminist IR analysis to explain why this is so and to frame interpretation of statistical findings. (416)</w:t>
      </w:r>
    </w:p>
    <w:p w14:paraId="30703D1F" w14:textId="77777777" w:rsidR="004250C4" w:rsidRPr="00DB6774" w:rsidRDefault="004250C4" w:rsidP="004250C4"/>
    <w:p w14:paraId="5CE59DAF" w14:textId="77777777" w:rsidR="004250C4" w:rsidRDefault="004250C4" w:rsidP="004250C4">
      <w:pPr>
        <w:pStyle w:val="Heading3"/>
      </w:pPr>
      <w:r>
        <w:t>AT: d</w:t>
      </w:r>
      <w:r w:rsidRPr="0005097A">
        <w:t xml:space="preserve">ata </w:t>
      </w:r>
      <w:r>
        <w:t>/science</w:t>
      </w:r>
    </w:p>
    <w:p w14:paraId="6FDF3117" w14:textId="77777777" w:rsidR="004250C4" w:rsidRPr="0005097A" w:rsidRDefault="004250C4" w:rsidP="004250C4">
      <w:pPr>
        <w:pStyle w:val="Heading4"/>
      </w:pPr>
      <w:r w:rsidRPr="0005097A">
        <w:t xml:space="preserve">Who's data- construction of databases is gender biased </w:t>
      </w:r>
    </w:p>
    <w:p w14:paraId="606B3C7C" w14:textId="77777777" w:rsidR="004250C4" w:rsidRPr="0003507B" w:rsidRDefault="004250C4" w:rsidP="004250C4">
      <w:pPr>
        <w:rPr>
          <w:b/>
        </w:rPr>
      </w:pPr>
      <w:r w:rsidRPr="0003507B">
        <w:rPr>
          <w:b/>
        </w:rPr>
        <w:t xml:space="preserve">Tickner, </w:t>
      </w:r>
      <w:r w:rsidRPr="006A0E3A">
        <w:t>PhD Brandeis</w:t>
      </w:r>
      <w:r w:rsidRPr="0003507B">
        <w:rPr>
          <w:b/>
        </w:rPr>
        <w:t>, 2005</w:t>
      </w:r>
    </w:p>
    <w:p w14:paraId="0CFC4814" w14:textId="77777777" w:rsidR="004250C4" w:rsidRPr="006A0E3A" w:rsidRDefault="004250C4" w:rsidP="004250C4">
      <w:r w:rsidRPr="006A0E3A">
        <w:t>(J. Ann, What is your Research Program? Some Feminist Answers to International Relations Methodological Questions International Studies Quarterly Vol 49 No 1 March)</w:t>
      </w:r>
    </w:p>
    <w:p w14:paraId="4565D160" w14:textId="77777777" w:rsidR="004250C4" w:rsidRDefault="004250C4" w:rsidP="004250C4">
      <w:pPr>
        <w:rPr>
          <w:sz w:val="16"/>
        </w:rPr>
      </w:pPr>
    </w:p>
    <w:p w14:paraId="6E1E2CDC" w14:textId="77777777" w:rsidR="004250C4" w:rsidRPr="0012471A" w:rsidRDefault="004250C4" w:rsidP="004250C4">
      <w:pPr>
        <w:rPr>
          <w:u w:val="single"/>
        </w:rPr>
      </w:pPr>
      <w:r w:rsidRPr="0005097A">
        <w:rPr>
          <w:sz w:val="16"/>
        </w:rPr>
        <w:t xml:space="preserve">The "message that feminists are seeking to deliver" is, therefore, a more profound challenge to the discipline than Keohane implies; moreover, the questions that feminists deem important are typically not adequately answerable within a conventional social scientific framework. </w:t>
      </w:r>
      <w:r w:rsidRPr="0005097A">
        <w:rPr>
          <w:u w:val="single"/>
        </w:rPr>
        <w:t xml:space="preserve">Feminist questions challenge the core assumptions of the discipline and deconstruct its central concepts; many of them are constitutive </w:t>
      </w:r>
      <w:r w:rsidRPr="0039601E">
        <w:rPr>
          <w:b/>
          <w:highlight w:val="yellow"/>
          <w:u w:val="single"/>
        </w:rPr>
        <w:t>rather than causal</w:t>
      </w:r>
      <w:r w:rsidRPr="0005097A">
        <w:rPr>
          <w:sz w:val="16"/>
        </w:rPr>
        <w:t xml:space="preserve">.'7 </w:t>
      </w:r>
      <w:r w:rsidRPr="0005097A">
        <w:rPr>
          <w:u w:val="single"/>
        </w:rPr>
        <w:t xml:space="preserve">Working from the discovery of the gendered biases in state-centric security thinking, feminists have redefined the meaning of (in)security to include the effects of structural inequalities of race, class, and gender. </w:t>
      </w:r>
      <w:r w:rsidRPr="0005097A">
        <w:rPr>
          <w:sz w:val="16"/>
        </w:rPr>
        <w:t xml:space="preserve">Similarly, on the bases of theoretical critiques of the gendered political uses of the public/private distinction, feminists have rearticulated the meaning of democracy and have tried to reconstitute its practice to include the participation of women and men in all the political and economic processes that affect their daily lives (Ackerly, 2000:178-203). </w:t>
      </w:r>
      <w:r w:rsidRPr="0005097A">
        <w:rPr>
          <w:u w:val="single"/>
        </w:rPr>
        <w:t>While not rejecting in principle</w:t>
      </w:r>
      <w:r w:rsidRPr="0005097A">
        <w:rPr>
          <w:sz w:val="16"/>
        </w:rPr>
        <w:t xml:space="preserve"> the use of </w:t>
      </w:r>
      <w:r w:rsidRPr="0005097A">
        <w:rPr>
          <w:u w:val="single"/>
        </w:rPr>
        <w:t>quantitative data</w:t>
      </w:r>
      <w:r w:rsidRPr="0005097A">
        <w:rPr>
          <w:sz w:val="16"/>
        </w:rPr>
        <w:t>, f</w:t>
      </w:r>
      <w:r w:rsidRPr="0005097A">
        <w:rPr>
          <w:u w:val="single"/>
        </w:rPr>
        <w:t xml:space="preserve">eminists have recognized how </w:t>
      </w:r>
      <w:r w:rsidRPr="0005097A">
        <w:rPr>
          <w:sz w:val="16"/>
        </w:rPr>
        <w:t xml:space="preserve">past </w:t>
      </w:r>
      <w:r w:rsidRPr="0005097A">
        <w:rPr>
          <w:u w:val="single"/>
        </w:rPr>
        <w:t xml:space="preserve">behavioral realities have been publicly constituted in </w:t>
      </w:r>
      <w:r w:rsidRPr="0039601E">
        <w:rPr>
          <w:b/>
          <w:highlight w:val="yellow"/>
          <w:u w:val="single"/>
        </w:rPr>
        <w:t>stategenerated indicators in biased</w:t>
      </w:r>
      <w:r w:rsidRPr="0005097A">
        <w:rPr>
          <w:sz w:val="16"/>
        </w:rPr>
        <w:t xml:space="preserve">, </w:t>
      </w:r>
      <w:r w:rsidRPr="0005097A">
        <w:rPr>
          <w:u w:val="single"/>
        </w:rPr>
        <w:t>gendered ways, using data that do not adequately reflect the reality of women's lives and the unequal structures of power within which they are situated.</w:t>
      </w:r>
      <w:r w:rsidRPr="0005097A">
        <w:rPr>
          <w:sz w:val="16"/>
        </w:rPr>
        <w:t xml:space="preserve"> For this reason </w:t>
      </w:r>
      <w:r w:rsidRPr="0005097A">
        <w:rPr>
          <w:u w:val="single"/>
        </w:rPr>
        <w:t xml:space="preserve">they rely on hermeneutic, historical, narrative, and case study methodological orientations rather than on causal analysis of </w:t>
      </w:r>
      <w:r w:rsidRPr="0039601E">
        <w:rPr>
          <w:b/>
          <w:highlight w:val="yellow"/>
          <w:u w:val="single"/>
          <w:bdr w:val="single" w:sz="4" w:space="0" w:color="auto"/>
        </w:rPr>
        <w:t>unproblematically defined entities and social relations.</w:t>
      </w:r>
      <w:r w:rsidRPr="0005097A">
        <w:rPr>
          <w:sz w:val="16"/>
        </w:rPr>
        <w:t xml:space="preserve"> Importantly, feminists use gender as a socially constructed and variable category of analysis to investigate these dynamics."8 They suggest that </w:t>
      </w:r>
      <w:r w:rsidRPr="0005097A">
        <w:rPr>
          <w:u w:val="single"/>
        </w:rPr>
        <w:t xml:space="preserve">gender inequality and other social relations of domination and subordination have been among the fundamental building blocks on which, </w:t>
      </w:r>
      <w:r w:rsidRPr="0005097A">
        <w:rPr>
          <w:sz w:val="16"/>
        </w:rPr>
        <w:t xml:space="preserve">to varying extents, </w:t>
      </w:r>
      <w:r w:rsidRPr="0005097A">
        <w:rPr>
          <w:u w:val="single"/>
        </w:rPr>
        <w:t xml:space="preserve">the publicly recognized features of states, their security relationships, and the global economy have been constructed and on which they continue to operate to varying degrees. </w:t>
      </w:r>
      <w:r w:rsidRPr="0005097A">
        <w:rPr>
          <w:sz w:val="16"/>
        </w:rPr>
        <w:t xml:space="preserve"> </w:t>
      </w:r>
      <w:r w:rsidRPr="0012471A">
        <w:rPr>
          <w:u w:val="single"/>
        </w:rPr>
        <w:t>In contrast to an ontology that depicts states as individualistic autonomous actors</w:t>
      </w:r>
      <w:r w:rsidRPr="0005097A">
        <w:rPr>
          <w:sz w:val="16"/>
        </w:rPr>
        <w:t xml:space="preserve">-an ontology </w:t>
      </w:r>
      <w:r w:rsidRPr="0012471A">
        <w:rPr>
          <w:u w:val="single"/>
        </w:rPr>
        <w:t>typical of conventional social science perspectives</w:t>
      </w:r>
      <w:r w:rsidRPr="0005097A">
        <w:rPr>
          <w:sz w:val="16"/>
        </w:rPr>
        <w:t xml:space="preserve"> on IR and of liberal thinking more generally--</w:t>
      </w:r>
      <w:r w:rsidRPr="0012471A">
        <w:rPr>
          <w:u w:val="single"/>
        </w:rPr>
        <w:t>feminist ontologies are based on social relations that are constituted by historically unequal political, economic, and social structures.</w:t>
      </w:r>
      <w:r w:rsidRPr="0005097A">
        <w:rPr>
          <w:sz w:val="16"/>
        </w:rPr>
        <w:t xml:space="preserve">19 </w:t>
      </w:r>
      <w:r w:rsidRPr="0012471A">
        <w:rPr>
          <w:u w:val="single"/>
        </w:rPr>
        <w:t>Unlike conventional social science</w:t>
      </w:r>
      <w:r w:rsidRPr="0005097A">
        <w:rPr>
          <w:sz w:val="16"/>
        </w:rPr>
        <w:t xml:space="preserve"> IR, </w:t>
      </w:r>
      <w:r w:rsidRPr="0012471A">
        <w:rPr>
          <w:u w:val="single"/>
        </w:rPr>
        <w:t>which draws on models from economics and the natural sciences</w:t>
      </w:r>
      <w:r>
        <w:rPr>
          <w:sz w:val="16"/>
        </w:rPr>
        <w:t xml:space="preserve"> </w:t>
      </w:r>
      <w:r w:rsidRPr="0012471A">
        <w:rPr>
          <w:u w:val="single"/>
        </w:rPr>
        <w:t>to explain the behavior</w:t>
      </w:r>
      <w:r>
        <w:rPr>
          <w:sz w:val="16"/>
        </w:rPr>
        <w:t xml:space="preserve"> of states in the international system, IR </w:t>
      </w:r>
      <w:r w:rsidRPr="0039601E">
        <w:rPr>
          <w:b/>
          <w:highlight w:val="yellow"/>
          <w:u w:val="single"/>
          <w:bdr w:val="single" w:sz="4" w:space="0" w:color="auto"/>
        </w:rPr>
        <w:t>feminists have used sociological analyses that begin with individuals and the hierarchical social relations in which their lives are situated</w:t>
      </w:r>
      <w:r>
        <w:rPr>
          <w:sz w:val="16"/>
        </w:rPr>
        <w:t xml:space="preserve">. Whereas much of IR is focused on factors that explain the behavior of states, feminists are motivated by the goal of investigating the lives of women within states or international structures in order to change or reconstitute them. </w:t>
      </w:r>
      <w:r w:rsidRPr="0012471A">
        <w:rPr>
          <w:u w:val="single"/>
        </w:rPr>
        <w:t>Given these different ontological presuppositions and emancipatory goals, evaluation of feminist research according to the scientific standards articulated by Keohane is problematic. (6-7)</w:t>
      </w:r>
    </w:p>
    <w:p w14:paraId="16ABDDB9" w14:textId="77777777" w:rsidR="004250C4" w:rsidRDefault="004250C4" w:rsidP="004250C4"/>
    <w:p w14:paraId="5A65C7F7" w14:textId="77777777" w:rsidR="004250C4" w:rsidRDefault="004250C4" w:rsidP="004250C4">
      <w:pPr>
        <w:pStyle w:val="Heading3"/>
      </w:pPr>
      <w:r>
        <w:t>AT: e</w:t>
      </w:r>
      <w:r w:rsidRPr="00E23877">
        <w:t>ssentialism</w:t>
      </w:r>
    </w:p>
    <w:p w14:paraId="0DB52CB2" w14:textId="77777777" w:rsidR="004250C4" w:rsidRPr="00E23877" w:rsidRDefault="004250C4" w:rsidP="004250C4"/>
    <w:p w14:paraId="7A805398" w14:textId="77777777" w:rsidR="004250C4" w:rsidRPr="006328AC" w:rsidRDefault="004250C4" w:rsidP="004250C4">
      <w:pPr>
        <w:pStyle w:val="Heading4"/>
      </w:pPr>
      <w:r w:rsidRPr="006328AC">
        <w:t xml:space="preserve">Our social constructivist view of gender isn't essentialist </w:t>
      </w:r>
    </w:p>
    <w:p w14:paraId="2813F17F" w14:textId="77777777" w:rsidR="004250C4" w:rsidRPr="00AD08B3" w:rsidRDefault="004250C4" w:rsidP="004250C4">
      <w:pPr>
        <w:rPr>
          <w:sz w:val="16"/>
          <w:szCs w:val="16"/>
        </w:rPr>
      </w:pPr>
      <w:r w:rsidRPr="00AD08B3">
        <w:rPr>
          <w:b/>
        </w:rPr>
        <w:t>Tickner,</w:t>
      </w:r>
      <w:r w:rsidRPr="00AD08B3">
        <w:rPr>
          <w:sz w:val="16"/>
          <w:szCs w:val="16"/>
        </w:rPr>
        <w:t xml:space="preserve"> </w:t>
      </w:r>
      <w:r>
        <w:rPr>
          <w:sz w:val="16"/>
          <w:szCs w:val="16"/>
        </w:rPr>
        <w:t>PhD Brandeis,</w:t>
      </w:r>
      <w:r w:rsidRPr="00AD08B3">
        <w:rPr>
          <w:b/>
        </w:rPr>
        <w:t xml:space="preserve"> 9</w:t>
      </w:r>
      <w:r>
        <w:rPr>
          <w:b/>
        </w:rPr>
        <w:t>7</w:t>
      </w:r>
    </w:p>
    <w:p w14:paraId="2024519B" w14:textId="77777777" w:rsidR="004250C4" w:rsidRPr="006A0E3A" w:rsidRDefault="004250C4" w:rsidP="004250C4">
      <w:r w:rsidRPr="006A0E3A">
        <w:t>(J. Ann, You just Don't Understand: Troubled Engagements Between Feminists and IR Theorists , International Studies Quarterly 41)</w:t>
      </w:r>
    </w:p>
    <w:p w14:paraId="2C5B7130" w14:textId="77777777" w:rsidR="004250C4" w:rsidRDefault="004250C4" w:rsidP="004250C4">
      <w:pPr>
        <w:rPr>
          <w:sz w:val="16"/>
          <w:szCs w:val="16"/>
        </w:rPr>
      </w:pPr>
    </w:p>
    <w:p w14:paraId="4B121C06" w14:textId="77777777" w:rsidR="004250C4" w:rsidRDefault="004250C4" w:rsidP="004250C4">
      <w:pPr>
        <w:rPr>
          <w:sz w:val="16"/>
          <w:szCs w:val="16"/>
        </w:rPr>
      </w:pPr>
      <w:r>
        <w:rPr>
          <w:sz w:val="16"/>
          <w:szCs w:val="16"/>
        </w:rPr>
        <w:t>Given that most contemporary feminist scholarship takes gender—which embodies relationships of power inequality—as its central category of analysis, the fact</w:t>
      </w:r>
      <w:r w:rsidRPr="003F65FD">
        <w:rPr>
          <w:szCs w:val="16"/>
          <w:u w:val="single"/>
        </w:rPr>
        <w:t xml:space="preserve"> that the meaning of gender is so often misunderstood is</w:t>
      </w:r>
      <w:r>
        <w:rPr>
          <w:sz w:val="16"/>
          <w:szCs w:val="16"/>
        </w:rPr>
        <w:t>, I believe</w:t>
      </w:r>
      <w:r w:rsidRPr="003F65FD">
        <w:rPr>
          <w:szCs w:val="16"/>
          <w:u w:val="single"/>
        </w:rPr>
        <w:t>, central to problems of misunderstanding and miscommunication</w:t>
      </w:r>
      <w:r>
        <w:rPr>
          <w:sz w:val="16"/>
          <w:szCs w:val="16"/>
        </w:rPr>
        <w:t xml:space="preserve">. Almost all </w:t>
      </w:r>
      <w:r w:rsidRPr="003F65FD">
        <w:rPr>
          <w:szCs w:val="16"/>
          <w:u w:val="single"/>
        </w:rPr>
        <w:t>fem</w:t>
      </w:r>
      <w:r w:rsidRPr="000530AC">
        <w:rPr>
          <w:szCs w:val="16"/>
          <w:highlight w:val="yellow"/>
          <w:u w:val="single"/>
        </w:rPr>
        <w:t>inists who write about i</w:t>
      </w:r>
      <w:r w:rsidRPr="003F65FD">
        <w:rPr>
          <w:szCs w:val="16"/>
          <w:u w:val="single"/>
        </w:rPr>
        <w:t xml:space="preserve">nternational </w:t>
      </w:r>
      <w:r w:rsidRPr="000530AC">
        <w:rPr>
          <w:szCs w:val="16"/>
          <w:highlight w:val="yellow"/>
          <w:u w:val="single"/>
        </w:rPr>
        <w:t>r</w:t>
      </w:r>
      <w:r w:rsidRPr="003F65FD">
        <w:rPr>
          <w:szCs w:val="16"/>
          <w:u w:val="single"/>
        </w:rPr>
        <w:t xml:space="preserve">elations </w:t>
      </w:r>
      <w:r w:rsidRPr="000530AC">
        <w:rPr>
          <w:szCs w:val="16"/>
          <w:highlight w:val="yellow"/>
          <w:u w:val="single"/>
        </w:rPr>
        <w:t>use gender in a social constructivist sense</w:t>
      </w:r>
      <w:r>
        <w:rPr>
          <w:sz w:val="16"/>
          <w:szCs w:val="16"/>
        </w:rPr>
        <w:t xml:space="preserve">, a move that many see not only as necessary for overcoming gender discrimination, but also </w:t>
      </w:r>
      <w:r w:rsidRPr="009C7A70">
        <w:rPr>
          <w:szCs w:val="16"/>
          <w:u w:val="single"/>
        </w:rPr>
        <w:t xml:space="preserve">as </w:t>
      </w:r>
      <w:r w:rsidRPr="000530AC">
        <w:rPr>
          <w:szCs w:val="16"/>
          <w:highlight w:val="yellow"/>
          <w:u w:val="single"/>
        </w:rPr>
        <w:t>a way of opening avenues for communication</w:t>
      </w:r>
      <w:r>
        <w:rPr>
          <w:sz w:val="16"/>
          <w:szCs w:val="16"/>
        </w:rPr>
        <w:t xml:space="preserve"> by avoiding some of the threatened responses illustrated above. As Sandra </w:t>
      </w:r>
      <w:r w:rsidRPr="009C7A70">
        <w:rPr>
          <w:szCs w:val="16"/>
          <w:u w:val="single"/>
        </w:rPr>
        <w:t>Harding</w:t>
      </w:r>
      <w:r>
        <w:rPr>
          <w:sz w:val="16"/>
          <w:szCs w:val="16"/>
        </w:rPr>
        <w:t xml:space="preserve"> (1986:17-8) </w:t>
      </w:r>
      <w:r w:rsidRPr="009C7A70">
        <w:rPr>
          <w:szCs w:val="16"/>
          <w:u w:val="single"/>
        </w:rPr>
        <w:t>has suggested, gendered social life is produced through</w:t>
      </w:r>
      <w:r>
        <w:rPr>
          <w:sz w:val="16"/>
          <w:szCs w:val="16"/>
        </w:rPr>
        <w:t xml:space="preserve"> three distinct processes: </w:t>
      </w:r>
      <w:r w:rsidRPr="009C7A70">
        <w:rPr>
          <w:szCs w:val="16"/>
          <w:u w:val="single"/>
        </w:rPr>
        <w:t xml:space="preserve">assigning dualistic gender metaphors to various perceived dichotomies, appealing to these gender dualisms to organize social activity, and dividing necessary social activities between different groups of humans. She </w:t>
      </w:r>
      <w:r w:rsidRPr="000530AC">
        <w:rPr>
          <w:szCs w:val="16"/>
          <w:u w:val="single"/>
        </w:rPr>
        <w:t>refers to</w:t>
      </w:r>
      <w:r w:rsidRPr="009C7A70">
        <w:rPr>
          <w:szCs w:val="16"/>
          <w:u w:val="single"/>
        </w:rPr>
        <w:t xml:space="preserve"> these three aspects of gender as gender symbolism, gender structure, and individual gender</w:t>
      </w:r>
      <w:r>
        <w:rPr>
          <w:sz w:val="16"/>
          <w:szCs w:val="16"/>
        </w:rPr>
        <w:t xml:space="preserve">. </w:t>
      </w:r>
      <w:r w:rsidRPr="000530AC">
        <w:rPr>
          <w:szCs w:val="16"/>
          <w:highlight w:val="yellow"/>
          <w:u w:val="single"/>
        </w:rPr>
        <w:t>Feminists define gender, in the symbolic sense, as a set of variable but socially and culturally constructed characteristics</w:t>
      </w:r>
      <w:r>
        <w:rPr>
          <w:sz w:val="16"/>
          <w:szCs w:val="16"/>
        </w:rPr>
        <w:t>—such as power, autonomy, rationality, and public—</w:t>
      </w:r>
      <w:r w:rsidRPr="009C7A70">
        <w:rPr>
          <w:szCs w:val="16"/>
          <w:u w:val="single"/>
        </w:rPr>
        <w:t>that are stereotypically associated with masculinity</w:t>
      </w:r>
      <w:r>
        <w:rPr>
          <w:sz w:val="16"/>
          <w:szCs w:val="16"/>
        </w:rPr>
        <w:t xml:space="preserve">. Their opposites— weakness, dependence, emotion, and private—are associated with femininity. There is evidence to suggest that both women and men assign a more positive value to masculine characteristics. Importantly, definitions of masculinity and femininity are relational and depend on each other for their meaning; in other words, what it means to be a “real man” is not to display “womanly” weaknesses. </w:t>
      </w:r>
      <w:r w:rsidRPr="009C7A70">
        <w:rPr>
          <w:szCs w:val="16"/>
          <w:u w:val="single"/>
        </w:rPr>
        <w:t>Since these characteristics are social constructions, it is entirely possible for Margaret Thatcher to act like an iron lady or a “real man”; in fact, many feminists would argue that such behavior is necessary for both women and men to succeed in the tough world of international politics</w:t>
      </w:r>
      <w:r>
        <w:rPr>
          <w:sz w:val="16"/>
          <w:szCs w:val="16"/>
        </w:rPr>
        <w:t xml:space="preserve">. As Tannen (1990:43) claims, girls and boys grow up in different worlds of words, but gender goes beyond language: it is a symbolic system that shapes many aspects of our culture. As Carol Cohn (1993:229) has suggested, even if real men and women do not fit these gender “ideals,” the  existence of this system of meaning affects us all—both our interpretations of the world and the way the world understands us. As Joan Scott (1986:1069) claims, while the forms gender relations take across different cultures may vary, they are almost always unequal; therefore, gender, in the structural sense, is a primary way of signifying relationships of power. Although gender is frequently seen as belonging in the household and, therefore, antithetical to the “real” business of politics, a reason why it is often seen as irrelevant to IR, Scott argues that it is constructed in the economy and the polity through various institutional structures that have the effect of “naturalizing,” and even legalizing, women’s inferior status. Recent feminist writings that deal with issues of race and class problematize these power relationships still further.9 Individual gender relations enter into and are constituent elements in every aspect of human experience (Flax, 1987:624). Jane Flax reminds us that, while feminism is about recovering women’s activities, it must also be aware of how these activities are constituted through the social relations in which they are situated. Therefore, </w:t>
      </w:r>
      <w:r w:rsidRPr="000530AC">
        <w:rPr>
          <w:szCs w:val="16"/>
          <w:highlight w:val="yellow"/>
          <w:u w:val="single"/>
        </w:rPr>
        <w:t>gender is not just about women; it is also about men and masculinity</w:t>
      </w:r>
      <w:r w:rsidRPr="006328AC">
        <w:rPr>
          <w:szCs w:val="16"/>
          <w:u w:val="single"/>
        </w:rPr>
        <w:t>, a point that needs to be emphasized if scholars of international relations are to better understand why feminists claim that it is relevant to their discipline and why they believe that a gendered analysis of its basic assumptions and concepts can yield fruitful results.</w:t>
      </w:r>
      <w:r>
        <w:rPr>
          <w:sz w:val="16"/>
          <w:szCs w:val="16"/>
        </w:rPr>
        <w:t xml:space="preserve"> (614-15)</w:t>
      </w:r>
    </w:p>
    <w:p w14:paraId="10C9E700" w14:textId="77777777" w:rsidR="004250C4" w:rsidRDefault="004250C4" w:rsidP="004250C4"/>
    <w:p w14:paraId="2CAFB628" w14:textId="77777777" w:rsidR="004250C4" w:rsidRDefault="004250C4" w:rsidP="004250C4">
      <w:pPr>
        <w:pStyle w:val="Heading3"/>
      </w:pPr>
      <w:r w:rsidRPr="0051631A">
        <w:t xml:space="preserve">AT: </w:t>
      </w:r>
      <w:r>
        <w:t>gender=variable</w:t>
      </w:r>
      <w:r w:rsidRPr="0051631A">
        <w:t xml:space="preserve"> </w:t>
      </w:r>
    </w:p>
    <w:p w14:paraId="6BEBD71F" w14:textId="77777777" w:rsidR="004250C4" w:rsidRPr="0051631A" w:rsidRDefault="004250C4" w:rsidP="004250C4"/>
    <w:p w14:paraId="51A8C21D" w14:textId="77777777" w:rsidR="004250C4" w:rsidRPr="002F6457" w:rsidRDefault="004250C4" w:rsidP="004250C4">
      <w:pPr>
        <w:pStyle w:val="Heading4"/>
      </w:pPr>
      <w:r w:rsidRPr="002F6457">
        <w:t xml:space="preserve">Gender inequality must be understood culturally- it isn't a variable that can be plugged in </w:t>
      </w:r>
    </w:p>
    <w:p w14:paraId="522BA422" w14:textId="77777777" w:rsidR="004250C4" w:rsidRPr="0003507B" w:rsidRDefault="004250C4" w:rsidP="004250C4">
      <w:pPr>
        <w:rPr>
          <w:b/>
        </w:rPr>
      </w:pPr>
      <w:r w:rsidRPr="0003507B">
        <w:rPr>
          <w:b/>
        </w:rPr>
        <w:t xml:space="preserve">Tickner, </w:t>
      </w:r>
      <w:r w:rsidRPr="006A0E3A">
        <w:t>PhD Brandeis</w:t>
      </w:r>
      <w:r w:rsidRPr="0003507B">
        <w:rPr>
          <w:b/>
        </w:rPr>
        <w:t>, 2005</w:t>
      </w:r>
    </w:p>
    <w:p w14:paraId="6F447EC5" w14:textId="77777777" w:rsidR="004250C4" w:rsidRPr="006A0E3A" w:rsidRDefault="004250C4" w:rsidP="004250C4">
      <w:r w:rsidRPr="006A0E3A">
        <w:t>(J. Ann, What is your Research Program? Some Feminist Answers to International Relations Methodological Questions International Studies Quarterly Vol 49 No 1 March)</w:t>
      </w:r>
    </w:p>
    <w:p w14:paraId="31C04447" w14:textId="77777777" w:rsidR="004250C4" w:rsidRDefault="004250C4" w:rsidP="004250C4">
      <w:pPr>
        <w:rPr>
          <w:sz w:val="16"/>
        </w:rPr>
      </w:pPr>
    </w:p>
    <w:p w14:paraId="3808233F" w14:textId="77777777" w:rsidR="004250C4" w:rsidRDefault="004250C4" w:rsidP="004250C4">
      <w:pPr>
        <w:rPr>
          <w:sz w:val="16"/>
        </w:rPr>
      </w:pPr>
      <w:r w:rsidRPr="002F6457">
        <w:rPr>
          <w:sz w:val="16"/>
        </w:rPr>
        <w:t xml:space="preserve">Feminists claim that the </w:t>
      </w:r>
      <w:r w:rsidRPr="00C064F8">
        <w:rPr>
          <w:highlight w:val="yellow"/>
          <w:u w:val="single"/>
        </w:rPr>
        <w:t>lack of gender equality</w:t>
      </w:r>
      <w:r w:rsidRPr="002F6457">
        <w:rPr>
          <w:sz w:val="16"/>
        </w:rPr>
        <w:t xml:space="preserve">, which they believe exists in all states, albeit to widely varying extents, </w:t>
      </w:r>
      <w:r w:rsidRPr="00C064F8">
        <w:rPr>
          <w:highlight w:val="yellow"/>
          <w:u w:val="single"/>
        </w:rPr>
        <w:t xml:space="preserve">cannot be understood without reference to historical, gender-laden divisions between public and private </w:t>
      </w:r>
      <w:r w:rsidRPr="00C064F8">
        <w:rPr>
          <w:u w:val="single"/>
        </w:rPr>
        <w:t>spheres</w:t>
      </w:r>
      <w:r w:rsidRPr="00C064F8">
        <w:rPr>
          <w:sz w:val="16"/>
        </w:rPr>
        <w:t>. At the time of the foundation of the modern western state, and coincidentally</w:t>
      </w:r>
      <w:r w:rsidRPr="002F6457">
        <w:rPr>
          <w:sz w:val="16"/>
        </w:rPr>
        <w:t xml:space="preserve"> the beginnings of global capitalism, women were not included as citizens but consigned to the private space of the household; thus, they were removed both from the public sphere of politics and the economic sphere of production (Peterson, 1992:40-44). Women were not included in the original social contract by most contract theorists in the western tradition; rather, they were generally subsumed under male heads of households with no legal rights of their own (Pateman, 1988). </w:t>
      </w:r>
      <w:r w:rsidRPr="002F6457">
        <w:rPr>
          <w:u w:val="single"/>
        </w:rPr>
        <w:t xml:space="preserve">This public/private </w:t>
      </w:r>
      <w:r w:rsidRPr="00C064F8">
        <w:rPr>
          <w:highlight w:val="yellow"/>
          <w:u w:val="single"/>
        </w:rPr>
        <w:t>distinction, upon which the modern western state was founded, has set up hierarchical</w:t>
      </w:r>
      <w:r w:rsidRPr="002F6457">
        <w:rPr>
          <w:u w:val="single"/>
        </w:rPr>
        <w:t xml:space="preserve"> gendered </w:t>
      </w:r>
      <w:r w:rsidRPr="00C064F8">
        <w:rPr>
          <w:highlight w:val="yellow"/>
          <w:u w:val="single"/>
        </w:rPr>
        <w:t xml:space="preserve">structures and </w:t>
      </w:r>
      <w:r w:rsidRPr="00C064F8">
        <w:rPr>
          <w:u w:val="single"/>
        </w:rPr>
        <w:t xml:space="preserve">role </w:t>
      </w:r>
      <w:r w:rsidRPr="00C064F8">
        <w:rPr>
          <w:highlight w:val="yellow"/>
          <w:u w:val="single"/>
        </w:rPr>
        <w:t>expectations, that impede the achievement of true gender equality</w:t>
      </w:r>
      <w:r w:rsidRPr="002F6457">
        <w:rPr>
          <w:u w:val="single"/>
        </w:rPr>
        <w:t>, even in states where most legal barriers to women's equality have been removed.</w:t>
      </w:r>
      <w:r w:rsidRPr="002F6457">
        <w:rPr>
          <w:sz w:val="16"/>
        </w:rPr>
        <w:t xml:space="preserve"> For example, when women enter the workforce, they do so with the expectation that they will continue to perform necessary reproductive and caring tasks, thus increasing their workload significantly because of this double burden. More importantly, this reinforces an expectation that may carry over into the types of paid employment, such as childcare and social services, considered most suitable for them. When women enter politics, particularly in areas of foreign policy, they enter an already constructed masculine world where role expectations are defined in terms of adherence to preferred masculine attributes such as rationality, autonomy, and power. It is for such reasons that women continue to be under-represented in positions of political and economic power even in societies long committed to formal equality and equal opportunity legislation. Measures, such as women's participation in politics and percentage of women in the workforce, do not adequately capture the fact that states have been constituted historically as gendered entities with all the attendant problems that this has created for women. </w:t>
      </w:r>
      <w:r w:rsidRPr="00C064F8">
        <w:rPr>
          <w:highlight w:val="yellow"/>
          <w:u w:val="single"/>
        </w:rPr>
        <w:t>Gender inequality</w:t>
      </w:r>
      <w:r w:rsidRPr="002F6457">
        <w:rPr>
          <w:u w:val="single"/>
        </w:rPr>
        <w:t xml:space="preserve">, therefore, </w:t>
      </w:r>
      <w:r w:rsidRPr="00C064F8">
        <w:rPr>
          <w:highlight w:val="yellow"/>
          <w:u w:val="single"/>
        </w:rPr>
        <w:t>is not a single variable that can be adequately indexed or measured statistically</w:t>
      </w:r>
      <w:r w:rsidRPr="002F6457">
        <w:rPr>
          <w:u w:val="single"/>
        </w:rPr>
        <w:t>; rather</w:t>
      </w:r>
      <w:r w:rsidRPr="00C064F8">
        <w:rPr>
          <w:highlight w:val="yellow"/>
          <w:u w:val="single"/>
        </w:rPr>
        <w:t>, it is a historically contingent, complex confluence of socio-cultural power relationships</w:t>
      </w:r>
      <w:r w:rsidRPr="002F6457">
        <w:rPr>
          <w:u w:val="single"/>
        </w:rPr>
        <w:t>, including associated subjective understandings.39 Such relationships are not easily transferable into numerical data.</w:t>
      </w:r>
      <w:r w:rsidRPr="002F6457">
        <w:rPr>
          <w:sz w:val="16"/>
        </w:rPr>
        <w:t xml:space="preserve"> (17)</w:t>
      </w:r>
    </w:p>
    <w:p w14:paraId="2B3CFE5B" w14:textId="77777777" w:rsidR="004250C4" w:rsidRDefault="004250C4" w:rsidP="004250C4">
      <w:pPr>
        <w:rPr>
          <w:sz w:val="16"/>
        </w:rPr>
      </w:pPr>
    </w:p>
    <w:p w14:paraId="5DF6B40F" w14:textId="77777777" w:rsidR="004250C4" w:rsidRDefault="004250C4" w:rsidP="004250C4">
      <w:pPr>
        <w:pStyle w:val="Heading3"/>
      </w:pPr>
      <w:r>
        <w:t>AT: realism</w:t>
      </w:r>
    </w:p>
    <w:p w14:paraId="5C669CD5" w14:textId="77777777" w:rsidR="004250C4" w:rsidRPr="003300EF" w:rsidRDefault="004250C4" w:rsidP="004250C4">
      <w:pPr>
        <w:pStyle w:val="Heading4"/>
      </w:pPr>
      <w:r>
        <w:t>realist theory fails to explain motives for conflict –gender hierarchy is the best predictor of war and state behavior –this card is really awesome</w:t>
      </w:r>
    </w:p>
    <w:p w14:paraId="679B7B1B" w14:textId="77777777" w:rsidR="004250C4" w:rsidRPr="0094600D" w:rsidRDefault="004250C4" w:rsidP="004250C4">
      <w:r>
        <w:rPr>
          <w:rStyle w:val="Style13ptBold"/>
        </w:rPr>
        <w:t xml:space="preserve">Sjoberg 12 </w:t>
      </w:r>
      <w:r w:rsidRPr="0094600D">
        <w:t xml:space="preserve">[Laura Sjoberg, Associate Professor of Political Science at the University of Florida, Gender, structure, and war: what Waltz couldn't see, International Theory / Volume 4 / Issue 01 / March 2012, pp 1 – 38] </w:t>
      </w:r>
    </w:p>
    <w:p w14:paraId="52CEB1F2" w14:textId="77777777" w:rsidR="004250C4" w:rsidRDefault="004250C4" w:rsidP="004250C4"/>
    <w:p w14:paraId="5E8D6369" w14:textId="77777777" w:rsidR="004250C4" w:rsidRPr="00B66A2E" w:rsidRDefault="004250C4" w:rsidP="004250C4">
      <w:pPr>
        <w:rPr>
          <w:b/>
          <w:u w:val="single"/>
        </w:rPr>
      </w:pPr>
      <w:r w:rsidRPr="00764710">
        <w:rPr>
          <w:rStyle w:val="Emphasis"/>
          <w:highlight w:val="yellow"/>
        </w:rPr>
        <w:t>Gender hierarchy as a/the cause of war</w:t>
      </w:r>
      <w:r w:rsidRPr="00B66A2E">
        <w:rPr>
          <w:sz w:val="16"/>
        </w:rPr>
        <w:t xml:space="preserve"> Seeing the international system as gender-hierarchical suggests different understandings of when, how, and why war occurs than those currently dominant in IR theory and Security Studies. First, appropriating a Clause- witzian observation, war can be seen as politics by other means. </w:t>
      </w:r>
      <w:r w:rsidRPr="00020B67">
        <w:rPr>
          <w:rStyle w:val="StyleUnderline"/>
        </w:rPr>
        <w:t xml:space="preserve">If gender hierarchy is a structural feature of the international system and a </w:t>
      </w:r>
      <w:r w:rsidRPr="0069271B">
        <w:rPr>
          <w:rStyle w:val="StyleUnderline"/>
        </w:rPr>
        <w:t>key organizing principle in dictating state identity, interaction, and</w:t>
      </w:r>
      <w:r w:rsidRPr="00020B67">
        <w:rPr>
          <w:rStyle w:val="StyleUnderline"/>
        </w:rPr>
        <w:t xml:space="preserve"> relative </w:t>
      </w:r>
      <w:r w:rsidRPr="0069271B">
        <w:rPr>
          <w:rStyle w:val="StyleUnderline"/>
        </w:rPr>
        <w:t>position</w:t>
      </w:r>
      <w:r w:rsidRPr="00020B67">
        <w:rPr>
          <w:rStyle w:val="StyleUnderline"/>
        </w:rPr>
        <w:t xml:space="preserve">, then </w:t>
      </w:r>
      <w:r w:rsidRPr="0069271B">
        <w:rPr>
          <w:rStyle w:val="StyleUnderline"/>
          <w:highlight w:val="yellow"/>
        </w:rPr>
        <w:t>conflicts between states can be characterized as conflicts within/</w:t>
      </w:r>
      <w:r w:rsidRPr="0069271B">
        <w:rPr>
          <w:rStyle w:val="StyleUnderline"/>
        </w:rPr>
        <w:t xml:space="preserve">about </w:t>
      </w:r>
      <w:r w:rsidRPr="0069271B">
        <w:rPr>
          <w:rStyle w:val="StyleUnderline"/>
          <w:highlight w:val="yellow"/>
        </w:rPr>
        <w:t xml:space="preserve">the gendered order </w:t>
      </w:r>
      <w:r w:rsidRPr="0069271B">
        <w:rPr>
          <w:rStyle w:val="StyleUnderline"/>
        </w:rPr>
        <w:t>of</w:t>
      </w:r>
      <w:r w:rsidRPr="00020B67">
        <w:rPr>
          <w:rStyle w:val="StyleUnderline"/>
        </w:rPr>
        <w:t xml:space="preserve"> the international structure. Conflict can be seen as, </w:t>
      </w:r>
      <w:r w:rsidRPr="00B66A2E">
        <w:rPr>
          <w:sz w:val="16"/>
        </w:rPr>
        <w:t xml:space="preserve">at least in part, </w:t>
      </w:r>
      <w:r w:rsidRPr="00020B67">
        <w:rPr>
          <w:rStyle w:val="StyleUnderline"/>
        </w:rPr>
        <w:t xml:space="preserve">gendered posturing between actors jock- eying for a higher position along the gendered sociopolitical hierarchy among states. </w:t>
      </w:r>
      <w:r w:rsidRPr="0069271B">
        <w:rPr>
          <w:rStyle w:val="Emphasis"/>
          <w:highlight w:val="yellow"/>
        </w:rPr>
        <w:t>Conflict is not, as realists argue, a competition for survival</w:t>
      </w:r>
      <w:r w:rsidRPr="00020B67">
        <w:rPr>
          <w:rStyle w:val="StyleUnderline"/>
        </w:rPr>
        <w:t xml:space="preserve"> (an </w:t>
      </w:r>
      <w:r w:rsidRPr="0069271B">
        <w:rPr>
          <w:rStyle w:val="StyleUnderline"/>
          <w:highlight w:val="yellow"/>
        </w:rPr>
        <w:t>explanation</w:t>
      </w:r>
      <w:r w:rsidRPr="00020B67">
        <w:rPr>
          <w:rStyle w:val="StyleUnderline"/>
        </w:rPr>
        <w:t xml:space="preserve"> which has always been somewhat </w:t>
      </w:r>
      <w:r w:rsidRPr="0069271B">
        <w:rPr>
          <w:rStyle w:val="StyleUnderline"/>
          <w:highlight w:val="yellow"/>
        </w:rPr>
        <w:t>unsatisfactory given the relative inequality of states and the self-help behavior of states at no risk of failing to survive</w:t>
      </w:r>
      <w:r w:rsidRPr="00020B67">
        <w:rPr>
          <w:rStyle w:val="StyleUnderline"/>
        </w:rPr>
        <w:t>).</w:t>
      </w:r>
      <w:r w:rsidRPr="00B66A2E">
        <w:rPr>
          <w:sz w:val="16"/>
        </w:rPr>
        <w:t xml:space="preserve"> Instead, </w:t>
      </w:r>
      <w:r w:rsidRPr="0069271B">
        <w:rPr>
          <w:rStyle w:val="StyleUnderline"/>
          <w:highlight w:val="yellow"/>
        </w:rPr>
        <w:t>it is a competition where states</w:t>
      </w:r>
      <w:r w:rsidRPr="003300EF">
        <w:rPr>
          <w:rStyle w:val="StyleUnderline"/>
        </w:rPr>
        <w:t xml:space="preserve">, as gendered actors in a gendered system, </w:t>
      </w:r>
      <w:r w:rsidRPr="0069271B">
        <w:rPr>
          <w:rStyle w:val="StyleUnderline"/>
          <w:highlight w:val="yellow"/>
        </w:rPr>
        <w:t>are out to dominate rather than to survive</w:t>
      </w:r>
      <w:r w:rsidRPr="003300EF">
        <w:rPr>
          <w:rStyle w:val="StyleUnderline"/>
        </w:rPr>
        <w:t>,</w:t>
      </w:r>
      <w:r w:rsidRPr="00B66A2E">
        <w:rPr>
          <w:sz w:val="16"/>
        </w:rPr>
        <w:t xml:space="preserve"> and are more interested in dominance than prudence. For example, Haynes notes that Soviet World War II-era socialist realist film characterizes the Nazi breaking of the non-aggression pact in terms of gender, where </w:t>
      </w:r>
      <w:r w:rsidRPr="0069271B">
        <w:rPr>
          <w:rStyle w:val="StyleUnderline"/>
          <w:highlight w:val="yellow"/>
        </w:rPr>
        <w:t>Nazi Germany’s hypermasculinity would</w:t>
      </w:r>
      <w:r w:rsidRPr="003300EF">
        <w:rPr>
          <w:rStyle w:val="StyleUnderline"/>
        </w:rPr>
        <w:t xml:space="preserve"> ultimately </w:t>
      </w:r>
      <w:r w:rsidRPr="0069271B">
        <w:rPr>
          <w:rStyle w:val="StyleUnderline"/>
          <w:highlight w:val="yellow"/>
        </w:rPr>
        <w:t>be its downfall</w:t>
      </w:r>
      <w:r w:rsidRPr="00B66A2E">
        <w:rPr>
          <w:sz w:val="16"/>
        </w:rPr>
        <w:t xml:space="preserve"> (2003, 7). </w:t>
      </w:r>
      <w:r w:rsidRPr="0069271B">
        <w:rPr>
          <w:rStyle w:val="StyleUnderline"/>
          <w:highlight w:val="yellow"/>
        </w:rPr>
        <w:t>States do not look to continue to exist or to end others’</w:t>
      </w:r>
      <w:r w:rsidRPr="003300EF">
        <w:rPr>
          <w:rStyle w:val="StyleUnderline"/>
        </w:rPr>
        <w:t xml:space="preserve"> existence, </w:t>
      </w:r>
      <w:r w:rsidRPr="0069271B">
        <w:rPr>
          <w:rStyle w:val="StyleUnderline"/>
          <w:highlight w:val="yellow"/>
        </w:rPr>
        <w:t>they look to affirm</w:t>
      </w:r>
      <w:r w:rsidRPr="003300EF">
        <w:rPr>
          <w:rStyle w:val="StyleUnderline"/>
        </w:rPr>
        <w:t xml:space="preserve"> their </w:t>
      </w:r>
      <w:r w:rsidRPr="0069271B">
        <w:rPr>
          <w:rStyle w:val="StyleUnderline"/>
          <w:highlight w:val="yellow"/>
        </w:rPr>
        <w:t>masculinity</w:t>
      </w:r>
      <w:r w:rsidRPr="003300EF">
        <w:rPr>
          <w:rStyle w:val="StyleUnderline"/>
        </w:rPr>
        <w:t xml:space="preserve"> (and protect their feminine elements) </w:t>
      </w:r>
      <w:r w:rsidRPr="0069271B">
        <w:rPr>
          <w:rStyle w:val="StyleUnderline"/>
          <w:highlight w:val="yellow"/>
        </w:rPr>
        <w:t>while feminizing others</w:t>
      </w:r>
      <w:r w:rsidRPr="00B66A2E">
        <w:rPr>
          <w:sz w:val="16"/>
        </w:rPr>
        <w:t xml:space="preserve">. When we think of structural gender hierarchy as a key part of explaining state behavior, </w:t>
      </w:r>
      <w:r w:rsidRPr="003300EF">
        <w:rPr>
          <w:rStyle w:val="StyleUnderline"/>
        </w:rPr>
        <w:t>governments that risk their survival for honor</w:t>
      </w:r>
      <w:r w:rsidRPr="00B66A2E">
        <w:rPr>
          <w:sz w:val="16"/>
        </w:rPr>
        <w:t xml:space="preserve"> (like the Belgians or the Melians before them) </w:t>
      </w:r>
      <w:r w:rsidRPr="003300EF">
        <w:rPr>
          <w:rStyle w:val="StyleUnderline"/>
        </w:rPr>
        <w:t>do not appear so singular.</w:t>
      </w:r>
      <w:r>
        <w:rPr>
          <w:rStyle w:val="StyleUnderline"/>
        </w:rPr>
        <w:t xml:space="preserve"> </w:t>
      </w:r>
      <w:r w:rsidRPr="00B66A2E">
        <w:rPr>
          <w:sz w:val="16"/>
        </w:rPr>
        <w:t xml:space="preserve">Second, and following, then, </w:t>
      </w:r>
      <w:r w:rsidRPr="003300EF">
        <w:rPr>
          <w:rStyle w:val="StyleUnderline"/>
        </w:rPr>
        <w:t>gender hierarchy can be seen as a/the permissive cause of war</w:t>
      </w:r>
      <w:r w:rsidRPr="00B66A2E">
        <w:rPr>
          <w:sz w:val="16"/>
        </w:rPr>
        <w:t xml:space="preserve">. Wendt (1999) was correct in arguing that </w:t>
      </w:r>
      <w:r w:rsidRPr="003300EF">
        <w:rPr>
          <w:rStyle w:val="StyleUnderline"/>
        </w:rPr>
        <w:t xml:space="preserve">there is </w:t>
      </w:r>
      <w:r w:rsidRPr="0069271B">
        <w:rPr>
          <w:rStyle w:val="StyleUnderline"/>
          <w:highlight w:val="yellow"/>
        </w:rPr>
        <w:t>nothing inherent about anarchy that makes the international system conflictual</w:t>
      </w:r>
      <w:r w:rsidRPr="00B66A2E">
        <w:rPr>
          <w:sz w:val="16"/>
        </w:rPr>
        <w:t xml:space="preserve">, but perhaps too quick in looking for ‘cultures of’ that anarchic structure. A third theoretical path, the one I argue holds the most explanatory potential, is that there is a structural factor other than or in addition to anarchy in the international system which can explain the conflictual nature of the international system. I suggest that gender hierarchy is such a structural factor. </w:t>
      </w:r>
      <w:r w:rsidRPr="003300EF">
        <w:rPr>
          <w:rStyle w:val="StyleUnderline"/>
        </w:rPr>
        <w:t>Some</w:t>
      </w:r>
      <w:r w:rsidRPr="00B66A2E">
        <w:rPr>
          <w:sz w:val="16"/>
        </w:rPr>
        <w:t xml:space="preserve"> scholars </w:t>
      </w:r>
      <w:r w:rsidRPr="00B66A2E">
        <w:rPr>
          <w:rStyle w:val="StyleUnderline"/>
        </w:rPr>
        <w:t>might see little theoretical progress in the assertion that gender hierarchy (rather than anarchy) might be a permissive cause of war.</w:t>
      </w:r>
      <w:r w:rsidRPr="00B66A2E">
        <w:rPr>
          <w:sz w:val="16"/>
        </w:rPr>
        <w:t xml:space="preserve"> I argue that </w:t>
      </w:r>
      <w:r w:rsidRPr="003300EF">
        <w:rPr>
          <w:rStyle w:val="StyleUnderline"/>
        </w:rPr>
        <w:t>even if this supposition did not add predictive value to theorizing global politics, it would be of value for its explanatory power</w:t>
      </w:r>
      <w:r w:rsidRPr="00B66A2E">
        <w:rPr>
          <w:rStyle w:val="StyleUnderline"/>
        </w:rPr>
        <w:t xml:space="preserve">. </w:t>
      </w:r>
      <w:r w:rsidRPr="0069271B">
        <w:rPr>
          <w:rStyle w:val="StyleUnderline"/>
          <w:highlight w:val="yellow"/>
        </w:rPr>
        <w:t>Gender hierarchy</w:t>
      </w:r>
      <w:r w:rsidRPr="00B66A2E">
        <w:rPr>
          <w:sz w:val="16"/>
        </w:rPr>
        <w:t xml:space="preserve">, though it manifests itself in different ways at different times in different contexts, </w:t>
      </w:r>
      <w:r w:rsidRPr="00B66A2E">
        <w:rPr>
          <w:rStyle w:val="StyleUnderline"/>
        </w:rPr>
        <w:t xml:space="preserve">consistently organizes social and </w:t>
      </w:r>
      <w:r w:rsidRPr="0069271B">
        <w:rPr>
          <w:rStyle w:val="StyleUnderline"/>
          <w:highlight w:val="yellow"/>
        </w:rPr>
        <w:t>political value on the basis of (perceived) gender</w:t>
      </w:r>
      <w:r w:rsidRPr="00B66A2E">
        <w:rPr>
          <w:rStyle w:val="StyleUnderline"/>
        </w:rPr>
        <w:t xml:space="preserve"> and normally valorizes characteristics associated with (hegemonic) masculinities over characteristics associated with (subordinated) femininities. As such, regardless of the specific content of the competition, units within the system (</w:t>
      </w:r>
      <w:r w:rsidRPr="0069271B">
        <w:rPr>
          <w:rStyle w:val="StyleUnderline"/>
          <w:highlight w:val="yellow"/>
        </w:rPr>
        <w:t>states) are in constant competition to prove their masculinities and deny (or protect) their femininities</w:t>
      </w:r>
      <w:r w:rsidRPr="00B66A2E">
        <w:rPr>
          <w:rStyle w:val="StyleUnderline"/>
        </w:rPr>
        <w:t xml:space="preserve">, in whatever configuration. Since gender-based characteristics are often measured relatively, this </w:t>
      </w:r>
      <w:r w:rsidRPr="0069271B">
        <w:rPr>
          <w:rStyle w:val="StyleUnderline"/>
          <w:highlight w:val="yellow"/>
        </w:rPr>
        <w:t>incentivizes competition and conflict</w:t>
      </w:r>
      <w:r w:rsidRPr="00B66A2E">
        <w:rPr>
          <w:rStyle w:val="StyleUnderline"/>
        </w:rPr>
        <w:t xml:space="preserve"> in the inter- national system</w:t>
      </w:r>
      <w:r w:rsidRPr="00B66A2E">
        <w:rPr>
          <w:sz w:val="16"/>
        </w:rPr>
        <w:t xml:space="preserve">. Even if this explanation predicted competition the same way that understanding the international system as anarchic did, it would be </w:t>
      </w:r>
      <w:r w:rsidRPr="00B66A2E">
        <w:rPr>
          <w:rStyle w:val="StyleUnderline"/>
        </w:rPr>
        <w:t>useful to think about the influence of gender to the extent that it exists.</w:t>
      </w:r>
      <w:r>
        <w:rPr>
          <w:rStyle w:val="StyleUnderline"/>
        </w:rPr>
        <w:t xml:space="preserve"> </w:t>
      </w:r>
      <w:r w:rsidRPr="00B66A2E">
        <w:rPr>
          <w:sz w:val="16"/>
        </w:rPr>
        <w:t xml:space="preserve">I suggest </w:t>
      </w:r>
      <w:r w:rsidRPr="00B66A2E">
        <w:rPr>
          <w:rStyle w:val="StyleUnderline"/>
        </w:rPr>
        <w:t>there is more to it,</w:t>
      </w:r>
      <w:r w:rsidRPr="00B66A2E">
        <w:rPr>
          <w:sz w:val="16"/>
        </w:rPr>
        <w:t xml:space="preserve"> however. The third potential implication of system </w:t>
      </w:r>
      <w:r w:rsidRPr="00764710">
        <w:rPr>
          <w:rStyle w:val="Emphasis"/>
          <w:highlight w:val="yellow"/>
        </w:rPr>
        <w:t>structural gender hierarchy</w:t>
      </w:r>
      <w:r w:rsidRPr="00B66A2E">
        <w:rPr>
          <w:sz w:val="16"/>
        </w:rPr>
        <w:t xml:space="preserve"> is that it </w:t>
      </w:r>
      <w:r w:rsidRPr="00764710">
        <w:rPr>
          <w:rStyle w:val="Emphasis"/>
          <w:highlight w:val="yellow"/>
        </w:rPr>
        <w:t>functions differently than anarchy as a permissive cause of war, and</w:t>
      </w:r>
      <w:r w:rsidRPr="00B66A2E">
        <w:rPr>
          <w:sz w:val="16"/>
        </w:rPr>
        <w:t xml:space="preserve"> potentially </w:t>
      </w:r>
      <w:r w:rsidRPr="00764710">
        <w:rPr>
          <w:rStyle w:val="Emphasis"/>
          <w:highlight w:val="yellow"/>
        </w:rPr>
        <w:t>adds predictive ability as well as improving explanatory value</w:t>
      </w:r>
      <w:r w:rsidRPr="00B66A2E">
        <w:rPr>
          <w:sz w:val="16"/>
        </w:rPr>
        <w:t xml:space="preserve">. This is because </w:t>
      </w:r>
      <w:r w:rsidRPr="00B66A2E">
        <w:rPr>
          <w:rStyle w:val="StyleUnderline"/>
        </w:rPr>
        <w:t xml:space="preserve">variations among states’ ideal-typical understandings of genders can </w:t>
      </w:r>
      <w:r w:rsidRPr="0069271B">
        <w:rPr>
          <w:rStyle w:val="StyleUnderline"/>
          <w:highlight w:val="yellow"/>
        </w:rPr>
        <w:t>account for variations in the level of competition and bellicosity</w:t>
      </w:r>
      <w:r w:rsidRPr="00B66A2E">
        <w:rPr>
          <w:rStyle w:val="StyleUnderline"/>
        </w:rPr>
        <w:t xml:space="preserve"> of states within the gender hierarchical structure</w:t>
      </w:r>
      <w:r w:rsidRPr="00B66A2E">
        <w:rPr>
          <w:sz w:val="16"/>
        </w:rPr>
        <w:t xml:space="preserve"> of the international system. Therefore, it is possible that </w:t>
      </w:r>
      <w:r w:rsidRPr="00B66A2E">
        <w:rPr>
          <w:rStyle w:val="StyleUnderline"/>
        </w:rPr>
        <w:t>structural gender hierarchy has something to say not only about the causes of war, but also about the causes of wars and the variations</w:t>
      </w:r>
      <w:r w:rsidRPr="00B66A2E">
        <w:rPr>
          <w:sz w:val="16"/>
        </w:rPr>
        <w:t xml:space="preserve"> among them. Genders in the gender hierarchy among states vary both at the system- level and within the system. If </w:t>
      </w:r>
      <w:r w:rsidRPr="00B66A2E">
        <w:rPr>
          <w:rStyle w:val="StyleUnderline"/>
        </w:rPr>
        <w:t>gender hierarchy is the structural property of the international system, which shapes political processes, the particular gender tropes along the hierarchy and the relative position thereof both differ among units (states) and change over time despite the constant nature of structural gender hierarchy.</w:t>
      </w:r>
      <w:r w:rsidRPr="00B66A2E">
        <w:rPr>
          <w:sz w:val="16"/>
        </w:rPr>
        <w:t xml:space="preserve"> Put differently, </w:t>
      </w:r>
      <w:r w:rsidRPr="00B66A2E">
        <w:rPr>
          <w:rStyle w:val="StyleUnderline"/>
        </w:rPr>
        <w:t xml:space="preserve">a </w:t>
      </w:r>
      <w:r w:rsidRPr="00764710">
        <w:rPr>
          <w:rStyle w:val="Emphasis"/>
          <w:highlight w:val="yellow"/>
        </w:rPr>
        <w:t>fundamental limitation of most structural explanations for war is that they are only structural explanations and therefore only a permissive cause</w:t>
      </w:r>
      <w:r w:rsidRPr="00B66A2E">
        <w:rPr>
          <w:rStyle w:val="StyleUnderline"/>
        </w:rPr>
        <w:t>, since whatever makes them structural makes them immovable. As a result,</w:t>
      </w:r>
      <w:r w:rsidRPr="00B66A2E">
        <w:rPr>
          <w:sz w:val="16"/>
        </w:rPr>
        <w:t xml:space="preserve"> what Waltz identifies as ‘</w:t>
      </w:r>
      <w:r w:rsidRPr="0069271B">
        <w:rPr>
          <w:rStyle w:val="StyleUnderline"/>
          <w:highlight w:val="yellow"/>
        </w:rPr>
        <w:t>other causes’ are necessary to explain the occurrence of wars and the variation</w:t>
      </w:r>
      <w:r w:rsidRPr="00B66A2E">
        <w:rPr>
          <w:sz w:val="16"/>
        </w:rPr>
        <w:t xml:space="preserve"> among them. </w:t>
      </w:r>
      <w:r w:rsidRPr="00B66A2E">
        <w:rPr>
          <w:rStyle w:val="StyleUnderline"/>
        </w:rPr>
        <w:t xml:space="preserve">A </w:t>
      </w:r>
      <w:r w:rsidRPr="00764710">
        <w:rPr>
          <w:rStyle w:val="Emphasis"/>
          <w:highlight w:val="yellow"/>
        </w:rPr>
        <w:t>more parsimonious way to account for the frequent occurrence of wars</w:t>
      </w:r>
      <w:r w:rsidRPr="00A63215">
        <w:rPr>
          <w:rStyle w:val="Emphasis"/>
        </w:rPr>
        <w:t xml:space="preserve"> </w:t>
      </w:r>
      <w:r w:rsidRPr="00B66A2E">
        <w:rPr>
          <w:rStyle w:val="StyleUnderline"/>
        </w:rPr>
        <w:t xml:space="preserve">alongside the frequent non-occurrence of wars </w:t>
      </w:r>
      <w:r w:rsidRPr="00764710">
        <w:rPr>
          <w:rStyle w:val="Emphasis"/>
          <w:highlight w:val="yellow"/>
        </w:rPr>
        <w:t>is to look for a structural feature of global politics, which is at once structural</w:t>
      </w:r>
      <w:r w:rsidRPr="00B66A2E">
        <w:rPr>
          <w:sz w:val="16"/>
        </w:rPr>
        <w:t xml:space="preserve"> (constant, ordering) </w:t>
      </w:r>
      <w:r w:rsidRPr="00764710">
        <w:rPr>
          <w:rStyle w:val="Emphasis"/>
          <w:highlight w:val="yellow"/>
        </w:rPr>
        <w:t>and varies</w:t>
      </w:r>
      <w:r w:rsidRPr="00B66A2E">
        <w:rPr>
          <w:sz w:val="16"/>
        </w:rPr>
        <w:t xml:space="preserve"> (accounting for when states fight and when they do not). </w:t>
      </w:r>
      <w:r w:rsidRPr="00764710">
        <w:rPr>
          <w:rStyle w:val="Emphasis"/>
          <w:highlight w:val="yellow"/>
        </w:rPr>
        <w:t>Systemic gender hierarchy provides such</w:t>
      </w:r>
      <w:r w:rsidRPr="00B66A2E">
        <w:rPr>
          <w:rStyle w:val="StyleUnderline"/>
        </w:rPr>
        <w:t xml:space="preserve"> a structural explanation, as gender as an ordering principle is constant, even as the genders and their orders are fungible</w:t>
      </w:r>
      <w:r w:rsidRPr="00B66A2E">
        <w:rPr>
          <w:sz w:val="16"/>
        </w:rPr>
        <w:t xml:space="preserve">. Therefore, and fourth, it is possible to see that gender hierarchy as a structural feature of the international system </w:t>
      </w:r>
      <w:r w:rsidRPr="00764710">
        <w:rPr>
          <w:rStyle w:val="Emphasis"/>
          <w:highlight w:val="yellow"/>
        </w:rPr>
        <w:t>predicts state behavior</w:t>
      </w:r>
      <w:r w:rsidRPr="00B66A2E">
        <w:rPr>
          <w:rStyle w:val="StyleUnderline"/>
        </w:rPr>
        <w:t xml:space="preserve"> differently (and potentially </w:t>
      </w:r>
      <w:r w:rsidRPr="00764710">
        <w:rPr>
          <w:rStyle w:val="Emphasis"/>
          <w:highlight w:val="yellow"/>
        </w:rPr>
        <w:t>more precisely) than seeing the international system as an anarchy</w:t>
      </w:r>
      <w:r w:rsidRPr="00B66A2E">
        <w:rPr>
          <w:sz w:val="16"/>
        </w:rPr>
        <w:t xml:space="preserve"> (alone). While structural gender hierarchy </w:t>
      </w:r>
      <w:r w:rsidRPr="00B66A2E">
        <w:rPr>
          <w:rStyle w:val="StyleUnderline"/>
        </w:rPr>
        <w:t>predicts the existence of war</w:t>
      </w:r>
      <w:r w:rsidRPr="00B66A2E">
        <w:rPr>
          <w:sz w:val="16"/>
        </w:rPr>
        <w:t xml:space="preserve"> (the question that Waltz was interested in), it also has the </w:t>
      </w:r>
      <w:r w:rsidRPr="00B66A2E">
        <w:rPr>
          <w:rStyle w:val="StyleUnderline"/>
        </w:rPr>
        <w:t>potential to do some accounting for wars</w:t>
      </w:r>
      <w:r w:rsidRPr="00B66A2E">
        <w:rPr>
          <w:sz w:val="16"/>
        </w:rPr>
        <w:t>. The next section of this article briefly discusses some potential hypotheses which arise.</w:t>
      </w:r>
    </w:p>
    <w:p w14:paraId="712B8C75" w14:textId="77777777" w:rsidR="004250C4" w:rsidRPr="0069271B" w:rsidRDefault="004250C4" w:rsidP="004250C4"/>
    <w:p w14:paraId="2EB85220" w14:textId="77777777" w:rsidR="004250C4" w:rsidRDefault="004250C4" w:rsidP="004250C4">
      <w:pPr>
        <w:pStyle w:val="Heading4"/>
      </w:pPr>
      <w:r>
        <w:t xml:space="preserve">realism doesn’t account for the root cause of competition –feminist analysis of policy-making reveals gender hierarchy shapes power relations between states and drives militarization </w:t>
      </w:r>
    </w:p>
    <w:p w14:paraId="70336592" w14:textId="77777777" w:rsidR="004250C4" w:rsidRPr="0094600D" w:rsidRDefault="004250C4" w:rsidP="004250C4">
      <w:r>
        <w:rPr>
          <w:rStyle w:val="Style13ptBold"/>
        </w:rPr>
        <w:t xml:space="preserve">Sjoberg 12 </w:t>
      </w:r>
      <w:r w:rsidRPr="0094600D">
        <w:t xml:space="preserve">[Laura Sjoberg, Associate Professor of Political Science at the University of Florida, Gender, structure, and war: what Waltz couldn't see, International Theory / Volume 4 / Issue 01 / March 2012, pp 1 – 38] </w:t>
      </w:r>
    </w:p>
    <w:p w14:paraId="7ECC8AF8" w14:textId="77777777" w:rsidR="004250C4" w:rsidRPr="00885C84" w:rsidRDefault="004250C4" w:rsidP="004250C4"/>
    <w:p w14:paraId="07FC52E5" w14:textId="77777777" w:rsidR="004250C4" w:rsidRDefault="004250C4" w:rsidP="004250C4">
      <w:pPr>
        <w:rPr>
          <w:rStyle w:val="StyleUnderline"/>
        </w:rPr>
      </w:pPr>
      <w:r w:rsidRPr="00B3753E">
        <w:rPr>
          <w:sz w:val="16"/>
        </w:rPr>
        <w:t xml:space="preserve">Inter-state interaction: </w:t>
      </w:r>
      <w:r w:rsidRPr="00885C84">
        <w:rPr>
          <w:rStyle w:val="StyleUnderline"/>
        </w:rPr>
        <w:t>does gender hierarchy shape political processes?</w:t>
      </w:r>
      <w:r w:rsidRPr="00B3753E">
        <w:rPr>
          <w:sz w:val="16"/>
        </w:rPr>
        <w:t xml:space="preserve"> The third manifestation of international system structure, according to Waltz, is that structure shapes the political processes among units, and insures the basic continuity of political processes so long as the structure remains. Though </w:t>
      </w:r>
      <w:r w:rsidRPr="00885C84">
        <w:rPr>
          <w:rStyle w:val="StyleUnderline"/>
        </w:rPr>
        <w:t>there are a number of political processes between states that could be discussed as related to gen</w:t>
      </w:r>
      <w:r>
        <w:rPr>
          <w:rStyle w:val="StyleUnderline"/>
        </w:rPr>
        <w:t>der hierarchy, including diplo</w:t>
      </w:r>
      <w:r w:rsidRPr="00885C84">
        <w:rPr>
          <w:rStyle w:val="StyleUnderline"/>
        </w:rPr>
        <w:t>macy</w:t>
      </w:r>
      <w:r w:rsidRPr="00B3753E">
        <w:rPr>
          <w:sz w:val="16"/>
        </w:rPr>
        <w:t xml:space="preserve"> (Enloe 2000), </w:t>
      </w:r>
      <w:r w:rsidRPr="00885C84">
        <w:rPr>
          <w:rStyle w:val="StyleUnderline"/>
        </w:rPr>
        <w:t>interstate jurisprudence</w:t>
      </w:r>
      <w:r w:rsidRPr="00B3753E">
        <w:rPr>
          <w:sz w:val="16"/>
        </w:rPr>
        <w:t xml:space="preserve"> (Charlesworth et al. 1991), and </w:t>
      </w:r>
      <w:r w:rsidRPr="00885C84">
        <w:rPr>
          <w:rStyle w:val="StyleUnderline"/>
        </w:rPr>
        <w:t>international institutions</w:t>
      </w:r>
      <w:r w:rsidRPr="00B3753E">
        <w:rPr>
          <w:sz w:val="16"/>
        </w:rPr>
        <w:t xml:space="preserve"> (Moser and Moser 2005), this brief exploration will focus on two aspects: </w:t>
      </w:r>
      <w:r w:rsidRPr="00885C84">
        <w:rPr>
          <w:rStyle w:val="StyleUnderline"/>
        </w:rPr>
        <w:t>competitive power between states generally and militarization</w:t>
      </w:r>
      <w:r w:rsidRPr="00B3753E">
        <w:rPr>
          <w:sz w:val="16"/>
        </w:rPr>
        <w:t xml:space="preserve"> specifically. As mentioned in the last section, </w:t>
      </w:r>
      <w:r w:rsidRPr="00885C84">
        <w:rPr>
          <w:rStyle w:val="StyleUnderline"/>
        </w:rPr>
        <w:t>a patriarchal social order in the international system incentivizes unit competition</w:t>
      </w:r>
      <w:r w:rsidRPr="00B3753E">
        <w:rPr>
          <w:sz w:val="16"/>
        </w:rPr>
        <w:t xml:space="preserve">. The </w:t>
      </w:r>
      <w:r w:rsidRPr="00885C84">
        <w:rPr>
          <w:rStyle w:val="StyleUnderline"/>
        </w:rPr>
        <w:t>international system gender hierarchy is also manifested in the processes by which that competition takes place</w:t>
      </w:r>
      <w:r w:rsidRPr="00B3753E">
        <w:rPr>
          <w:sz w:val="16"/>
        </w:rPr>
        <w:t xml:space="preserve">. Particularly, feminist scholars have argued that </w:t>
      </w:r>
      <w:r w:rsidRPr="00885C84">
        <w:rPr>
          <w:rStyle w:val="StyleUnderline"/>
        </w:rPr>
        <w:t xml:space="preserve">the </w:t>
      </w:r>
      <w:r w:rsidRPr="00FC2A9D">
        <w:rPr>
          <w:rStyle w:val="StyleUnderline"/>
          <w:highlight w:val="yellow"/>
        </w:rPr>
        <w:t xml:space="preserve">gendered competition among </w:t>
      </w:r>
      <w:r w:rsidRPr="0069271B">
        <w:rPr>
          <w:rStyle w:val="StyleUnderline"/>
          <w:highlight w:val="yellow"/>
        </w:rPr>
        <w:t>states selects</w:t>
      </w:r>
      <w:r w:rsidRPr="0069271B">
        <w:rPr>
          <w:rStyle w:val="StyleUnderline"/>
        </w:rPr>
        <w:t xml:space="preserve"> for</w:t>
      </w:r>
      <w:r w:rsidRPr="00885C84">
        <w:rPr>
          <w:rStyle w:val="StyleUnderline"/>
        </w:rPr>
        <w:t xml:space="preserve"> a particular (</w:t>
      </w:r>
      <w:r w:rsidRPr="0069271B">
        <w:rPr>
          <w:rStyle w:val="StyleUnderline"/>
        </w:rPr>
        <w:t>masculinized</w:t>
      </w:r>
      <w:r w:rsidRPr="00885C84">
        <w:rPr>
          <w:rStyle w:val="StyleUnderline"/>
        </w:rPr>
        <w:t xml:space="preserve">) sort of </w:t>
      </w:r>
      <w:r w:rsidRPr="00FC2A9D">
        <w:rPr>
          <w:rStyle w:val="StyleUnderline"/>
        </w:rPr>
        <w:t>power (dominance</w:t>
      </w:r>
      <w:r w:rsidRPr="00B3753E">
        <w:rPr>
          <w:sz w:val="16"/>
        </w:rPr>
        <w:t xml:space="preserve">). Allen (2000) delineates three sorts of power: </w:t>
      </w:r>
      <w:r w:rsidRPr="00FC2A9D">
        <w:rPr>
          <w:rStyle w:val="StyleUnderline"/>
          <w:highlight w:val="yellow"/>
        </w:rPr>
        <w:t>power-over, or dominance</w:t>
      </w:r>
      <w:r w:rsidRPr="00B3753E">
        <w:rPr>
          <w:sz w:val="16"/>
        </w:rPr>
        <w:t xml:space="preserve">, the sort of power that is most recognized in the international arena; but </w:t>
      </w:r>
      <w:r w:rsidRPr="00885C84">
        <w:rPr>
          <w:rStyle w:val="StyleUnderline"/>
        </w:rPr>
        <w:t xml:space="preserve">also </w:t>
      </w:r>
      <w:r w:rsidRPr="0069271B">
        <w:rPr>
          <w:rStyle w:val="StyleUnderline"/>
          <w:highlight w:val="yellow"/>
        </w:rPr>
        <w:t>power-to</w:t>
      </w:r>
      <w:r w:rsidRPr="00885C84">
        <w:rPr>
          <w:rStyle w:val="StyleUnderline"/>
        </w:rPr>
        <w:t xml:space="preserve"> (the </w:t>
      </w:r>
      <w:r w:rsidRPr="0069271B">
        <w:rPr>
          <w:rStyle w:val="StyleUnderline"/>
          <w:highlight w:val="yellow"/>
        </w:rPr>
        <w:t>ability to act contrary to dominant forces</w:t>
      </w:r>
      <w:r w:rsidRPr="00885C84">
        <w:rPr>
          <w:rStyle w:val="StyleUnderline"/>
        </w:rPr>
        <w:t xml:space="preserve"> despite their preponderance</w:t>
      </w:r>
      <w:r w:rsidRPr="00B3753E">
        <w:rPr>
          <w:sz w:val="16"/>
        </w:rPr>
        <w:t xml:space="preserve"> or power-over); </w:t>
      </w:r>
      <w:r w:rsidRPr="0069271B">
        <w:rPr>
          <w:rStyle w:val="StyleUnderline"/>
          <w:highlight w:val="yellow"/>
        </w:rPr>
        <w:t>and power-with</w:t>
      </w:r>
      <w:r w:rsidRPr="00885C84">
        <w:rPr>
          <w:rStyle w:val="StyleUnderline"/>
        </w:rPr>
        <w:t xml:space="preserve"> (the ability of weaker actors to act together </w:t>
      </w:r>
      <w:r w:rsidRPr="0069271B">
        <w:rPr>
          <w:rStyle w:val="StyleUnderline"/>
          <w:highlight w:val="yellow"/>
        </w:rPr>
        <w:t>for counter- hegemonic purposes</w:t>
      </w:r>
      <w:r w:rsidRPr="00885C84">
        <w:rPr>
          <w:rStyle w:val="StyleUnderline"/>
        </w:rPr>
        <w:t>).</w:t>
      </w:r>
      <w:r w:rsidRPr="00B3753E">
        <w:rPr>
          <w:rStyle w:val="StyleUnderline"/>
          <w:sz w:val="16"/>
          <w:u w:val="none"/>
        </w:rPr>
        <w:t xml:space="preserve"> </w:t>
      </w:r>
      <w:r w:rsidRPr="00B3753E">
        <w:rPr>
          <w:sz w:val="16"/>
        </w:rPr>
        <w:t xml:space="preserve">If power is the driving force behind interstate relations and global politics (an assumption made by much if not most of IR theory and most structural theory), then seeing power as power-over means that the accumulation of power is necessarily competitive and zero-sum, making conflict likely if not necessary as power-seeking states for relative position. </w:t>
      </w:r>
      <w:r w:rsidRPr="0069271B">
        <w:rPr>
          <w:rStyle w:val="StyleUnderline"/>
          <w:highlight w:val="yellow"/>
        </w:rPr>
        <w:t>Viewing</w:t>
      </w:r>
      <w:r w:rsidRPr="00885C84">
        <w:rPr>
          <w:rStyle w:val="StyleUnderline"/>
        </w:rPr>
        <w:t xml:space="preserve"> </w:t>
      </w:r>
      <w:r w:rsidRPr="0069271B">
        <w:rPr>
          <w:rStyle w:val="StyleUnderline"/>
          <w:highlight w:val="yellow"/>
        </w:rPr>
        <w:t>power as zero-sum</w:t>
      </w:r>
      <w:r w:rsidRPr="00B3753E">
        <w:rPr>
          <w:sz w:val="16"/>
        </w:rPr>
        <w:t xml:space="preserve"> also </w:t>
      </w:r>
      <w:r w:rsidRPr="0069271B">
        <w:rPr>
          <w:rStyle w:val="StyleUnderline"/>
          <w:highlight w:val="yellow"/>
        </w:rPr>
        <w:t>presumes</w:t>
      </w:r>
      <w:r w:rsidRPr="00885C84">
        <w:rPr>
          <w:rStyle w:val="StyleUnderline"/>
        </w:rPr>
        <w:t xml:space="preserve"> a stark and </w:t>
      </w:r>
      <w:r w:rsidRPr="0069271B">
        <w:rPr>
          <w:rStyle w:val="StyleUnderline"/>
          <w:highlight w:val="yellow"/>
        </w:rPr>
        <w:t>delineable distinction between self(state) and other(state) where accumulated power is a resource</w:t>
      </w:r>
      <w:r w:rsidRPr="00885C84">
        <w:rPr>
          <w:rStyle w:val="StyleUnderline"/>
        </w:rPr>
        <w:t xml:space="preserve"> the advantages of which </w:t>
      </w:r>
      <w:r w:rsidRPr="0069271B">
        <w:rPr>
          <w:rStyle w:val="StyleUnderline"/>
          <w:highlight w:val="yellow"/>
        </w:rPr>
        <w:t>can be confined to its accumulator. This narrow view</w:t>
      </w:r>
      <w:r w:rsidRPr="00885C84">
        <w:rPr>
          <w:rStyle w:val="StyleUnderline"/>
        </w:rPr>
        <w:t xml:space="preserve"> dominates interstate processes, where ‘gendered power is the victory of certain ideas over others in social [and political] inter- action because they are associated with valorized gender’</w:t>
      </w:r>
      <w:r w:rsidRPr="00B3753E">
        <w:rPr>
          <w:sz w:val="16"/>
        </w:rPr>
        <w:t xml:space="preserve"> (Sjoberg 2006a, 33). In this way, gender ‘a particular kind of power relation central to understanding international processes’ (Steans 1998, 5). </w:t>
      </w:r>
      <w:r w:rsidRPr="0069271B">
        <w:rPr>
          <w:rStyle w:val="StyleUnderline"/>
          <w:highlight w:val="yellow"/>
        </w:rPr>
        <w:t>States that lack power-over are not necessarily powerless, but alternative, non-competitive versions of power are feminized</w:t>
      </w:r>
      <w:r w:rsidRPr="004E2B0B">
        <w:rPr>
          <w:rStyle w:val="StyleUnderline"/>
        </w:rPr>
        <w:t xml:space="preserve"> and devalued</w:t>
      </w:r>
      <w:r w:rsidRPr="00B3753E">
        <w:rPr>
          <w:sz w:val="16"/>
        </w:rPr>
        <w:t xml:space="preserve"> in the international arena in competitions for masculinized dominance. </w:t>
      </w:r>
      <w:r w:rsidRPr="004E2B0B">
        <w:rPr>
          <w:rStyle w:val="StyleUnderline"/>
        </w:rPr>
        <w:t>This is why, in states’ competitions, in war, trade, or sport, the winner’s masculinity is implicitly and often explicitly affirmed, while the loser’s masculinity is subordinated or doubted. Other processes are possible, however</w:t>
      </w:r>
      <w:r w:rsidRPr="00B3753E">
        <w:rPr>
          <w:sz w:val="16"/>
        </w:rPr>
        <w:t>. As Allen argues, ‘to think about power solely in terms of domination neglects y empowerment’ (Allen 1999, 122). While, ‘</w:t>
      </w:r>
      <w:r w:rsidRPr="004E2B0B">
        <w:rPr>
          <w:rStyle w:val="StyleUnderline"/>
        </w:rPr>
        <w:t>by emphasizing plurality and community [feminist theory] consciously seeks to distance power from domination’ and understand power collaboratively, the gender-hierarchical international system is blind to such an alternative</w:t>
      </w:r>
      <w:r w:rsidRPr="00B3753E">
        <w:rPr>
          <w:sz w:val="16"/>
        </w:rPr>
        <w:t xml:space="preserve"> (Allen 1999). </w:t>
      </w:r>
      <w:r w:rsidRPr="00764710">
        <w:rPr>
          <w:rStyle w:val="Emphasis"/>
          <w:highlight w:val="yellow"/>
        </w:rPr>
        <w:t xml:space="preserve">Policy options </w:t>
      </w:r>
      <w:r w:rsidRPr="00FC2A9D">
        <w:rPr>
          <w:rStyle w:val="StyleUnderline"/>
          <w:highlight w:val="yellow"/>
        </w:rPr>
        <w:t>like empathy</w:t>
      </w:r>
      <w:r w:rsidRPr="00764710">
        <w:rPr>
          <w:sz w:val="16"/>
        </w:rPr>
        <w:t xml:space="preserve"> (Sylvester</w:t>
      </w:r>
      <w:r w:rsidRPr="00B3753E">
        <w:rPr>
          <w:sz w:val="16"/>
        </w:rPr>
        <w:t xml:space="preserve"> 1994), </w:t>
      </w:r>
      <w:r w:rsidRPr="004E2B0B">
        <w:rPr>
          <w:rStyle w:val="StyleUnderline"/>
        </w:rPr>
        <w:t xml:space="preserve">positive-sum </w:t>
      </w:r>
      <w:r w:rsidRPr="00FC2A9D">
        <w:rPr>
          <w:rStyle w:val="StyleUnderline"/>
          <w:highlight w:val="yellow"/>
        </w:rPr>
        <w:t>collaboration</w:t>
      </w:r>
      <w:r w:rsidRPr="00B3753E">
        <w:rPr>
          <w:sz w:val="16"/>
        </w:rPr>
        <w:t xml:space="preserve"> (Lennie 1999), </w:t>
      </w:r>
      <w:r w:rsidRPr="00FC2A9D">
        <w:rPr>
          <w:rStyle w:val="StyleUnderline"/>
        </w:rPr>
        <w:t>unilaterally</w:t>
      </w:r>
      <w:r w:rsidRPr="00FC2A9D">
        <w:rPr>
          <w:rStyle w:val="Emphasis"/>
        </w:rPr>
        <w:t xml:space="preserve"> </w:t>
      </w:r>
      <w:r w:rsidRPr="00764710">
        <w:rPr>
          <w:rStyle w:val="Emphasis"/>
          <w:highlight w:val="yellow"/>
        </w:rPr>
        <w:t>deconstructing the cycle of violence</w:t>
      </w:r>
      <w:r w:rsidRPr="00B3753E">
        <w:rPr>
          <w:sz w:val="16"/>
        </w:rPr>
        <w:t xml:space="preserve"> (Elshtain 1992), </w:t>
      </w:r>
      <w:r w:rsidRPr="004E2B0B">
        <w:rPr>
          <w:rStyle w:val="StyleUnderline"/>
        </w:rPr>
        <w:t>care</w:t>
      </w:r>
      <w:r w:rsidRPr="00B3753E">
        <w:rPr>
          <w:sz w:val="16"/>
        </w:rPr>
        <w:t xml:space="preserve"> (Robinson 2011), </w:t>
      </w:r>
      <w:r w:rsidRPr="004E2B0B">
        <w:rPr>
          <w:rStyle w:val="StyleUnderline"/>
        </w:rPr>
        <w:t>or empowerment</w:t>
      </w:r>
      <w:r w:rsidRPr="00B3753E">
        <w:rPr>
          <w:sz w:val="16"/>
        </w:rPr>
        <w:t xml:space="preserve"> (Hill Collins 2000) </w:t>
      </w:r>
      <w:r w:rsidRPr="00764710">
        <w:rPr>
          <w:rStyle w:val="Emphasis"/>
          <w:highlight w:val="yellow"/>
        </w:rPr>
        <w:t xml:space="preserve">are </w:t>
      </w:r>
      <w:r w:rsidRPr="00FC2A9D">
        <w:rPr>
          <w:rStyle w:val="Emphasis"/>
        </w:rPr>
        <w:t xml:space="preserve">often </w:t>
      </w:r>
      <w:r w:rsidRPr="00764710">
        <w:rPr>
          <w:rStyle w:val="Emphasis"/>
          <w:highlight w:val="yellow"/>
        </w:rPr>
        <w:t>outside of states’ (perceived) toolboxes because the gendered system selects for power-over rather than power-to or power-with as a political process among units</w:t>
      </w:r>
      <w:r w:rsidRPr="004E2B0B">
        <w:rPr>
          <w:rStyle w:val="StyleUnderline"/>
        </w:rPr>
        <w:t>.</w:t>
      </w:r>
      <w:r w:rsidRPr="00B3753E">
        <w:rPr>
          <w:sz w:val="16"/>
        </w:rPr>
        <w:t xml:space="preserve"> The dominance of power-over as how states relate is relatively stable so long as the system remains gender hierarchical. Feminist scholars have seen </w:t>
      </w:r>
      <w:r w:rsidRPr="004E2B0B">
        <w:rPr>
          <w:rStyle w:val="StyleUnderline"/>
        </w:rPr>
        <w:t>gender hierarchy inspiring power-over relationships despite other possibilities in human rights discourses in Latin America</w:t>
      </w:r>
      <w:r w:rsidRPr="00B3753E">
        <w:rPr>
          <w:sz w:val="16"/>
        </w:rPr>
        <w:t xml:space="preserve"> (Brysk 2000), </w:t>
      </w:r>
      <w:r w:rsidRPr="004E2B0B">
        <w:rPr>
          <w:rStyle w:val="StyleUnderline"/>
        </w:rPr>
        <w:t>international interactions with Saddam Hussein’s Iraq</w:t>
      </w:r>
      <w:r w:rsidRPr="00B3753E">
        <w:rPr>
          <w:sz w:val="16"/>
        </w:rPr>
        <w:t xml:space="preserve"> (Sjoberg 2006a), </w:t>
      </w:r>
      <w:r w:rsidRPr="004E2B0B">
        <w:rPr>
          <w:rStyle w:val="StyleUnderline"/>
        </w:rPr>
        <w:t xml:space="preserve">the United States in the ‘war on terror’ </w:t>
      </w:r>
      <w:r w:rsidRPr="00B3753E">
        <w:rPr>
          <w:sz w:val="16"/>
        </w:rPr>
        <w:t xml:space="preserve">(Young 2003), in </w:t>
      </w:r>
      <w:r w:rsidRPr="004E2B0B">
        <w:rPr>
          <w:rStyle w:val="StyleUnderline"/>
        </w:rPr>
        <w:t>Asia-Pacific Relations</w:t>
      </w:r>
      <w:r w:rsidRPr="00B3753E">
        <w:rPr>
          <w:sz w:val="16"/>
        </w:rPr>
        <w:t xml:space="preserve"> (D’Costa and Lee-Koo 2008), among </w:t>
      </w:r>
      <w:r w:rsidRPr="004E2B0B">
        <w:rPr>
          <w:rStyle w:val="StyleUnderline"/>
        </w:rPr>
        <w:t>states in post-Cold War Eastern Europe</w:t>
      </w:r>
      <w:r w:rsidRPr="00B3753E">
        <w:rPr>
          <w:sz w:val="16"/>
        </w:rPr>
        <w:t xml:space="preserve"> (Waylen 1994), </w:t>
      </w:r>
      <w:r w:rsidRPr="004E2B0B">
        <w:rPr>
          <w:rStyle w:val="StyleUnderline"/>
        </w:rPr>
        <w:t xml:space="preserve">and inter-Arab League relations </w:t>
      </w:r>
      <w:r w:rsidRPr="00B3753E">
        <w:rPr>
          <w:sz w:val="16"/>
        </w:rPr>
        <w:t>(Tessler and Warriner 1997). Countless other</w:t>
      </w:r>
      <w:r w:rsidRPr="004E2B0B">
        <w:rPr>
          <w:rStyle w:val="StyleUnderline"/>
        </w:rPr>
        <w:t xml:space="preserve"> examples from </w:t>
      </w:r>
      <w:r w:rsidRPr="00764710">
        <w:rPr>
          <w:rStyle w:val="Emphasis"/>
          <w:highlight w:val="yellow"/>
        </w:rPr>
        <w:t xml:space="preserve">realist analyses </w:t>
      </w:r>
      <w:r w:rsidRPr="00FC2A9D">
        <w:rPr>
          <w:rStyle w:val="StyleUnderline"/>
          <w:highlight w:val="yellow"/>
        </w:rPr>
        <w:t>of foreign policy- making show the dominance of competitive approaches to power among states</w:t>
      </w:r>
      <w:r w:rsidRPr="00764710">
        <w:rPr>
          <w:rStyle w:val="Emphasis"/>
          <w:highlight w:val="yellow"/>
        </w:rPr>
        <w:t>; feminist work suggests that the source of the dominance of these approaches is in gendered competition as a political process</w:t>
      </w:r>
      <w:r w:rsidRPr="00B3753E">
        <w:rPr>
          <w:sz w:val="16"/>
        </w:rPr>
        <w:t xml:space="preserve">, possibly </w:t>
      </w:r>
      <w:r w:rsidRPr="00764710">
        <w:rPr>
          <w:rStyle w:val="Emphasis"/>
          <w:highlight w:val="yellow"/>
        </w:rPr>
        <w:t>inspired by structural gender hierarchy</w:t>
      </w:r>
      <w:r w:rsidRPr="004E2B0B">
        <w:rPr>
          <w:rStyle w:val="StyleUnderline"/>
        </w:rPr>
        <w:t xml:space="preserve"> </w:t>
      </w:r>
      <w:r w:rsidRPr="00B3753E">
        <w:rPr>
          <w:sz w:val="16"/>
        </w:rPr>
        <w:t xml:space="preserve">in the international system. If gendered competitions through power-over are one political process that international system gender hierarchy can be seen to shape, a number of related processes can also be discussed in these terms.19 For the purposes of space, here, we will discuss one, militarization. Peterson and Runyan (1999, 258) defined militarization as ‘processes by which characteristically military practices are extended into the civilian arena.’ Though war is an essential condition of militarism – the apex or climax – militarization is much broader than war, activating an underlying system of institutions, practices, and values. Feminists have pointed out that the militarization pervasive in global politics ‘occurs through gendered workings of power’ (Enloe 1993, 246). </w:t>
      </w:r>
      <w:r w:rsidRPr="00B60BD3">
        <w:rPr>
          <w:rStyle w:val="StyleUnderline"/>
        </w:rPr>
        <w:t xml:space="preserve">In the gendered process of militarization, </w:t>
      </w:r>
      <w:r w:rsidRPr="00FC2A9D">
        <w:rPr>
          <w:rStyle w:val="StyleUnderline"/>
          <w:highlight w:val="yellow"/>
        </w:rPr>
        <w:t>military–industrial complexes need men to be willing to kill and die on behalf of their states to prove their manhood and women to behave</w:t>
      </w:r>
      <w:r w:rsidRPr="00B60BD3">
        <w:rPr>
          <w:rStyle w:val="StyleUnderline"/>
        </w:rPr>
        <w:t xml:space="preserve"> as properly </w:t>
      </w:r>
      <w:r w:rsidRPr="00FC2A9D">
        <w:rPr>
          <w:rStyle w:val="StyleUnderline"/>
          <w:highlight w:val="yellow"/>
        </w:rPr>
        <w:t>subservient</w:t>
      </w:r>
      <w:r w:rsidRPr="00B60BD3">
        <w:rPr>
          <w:rStyle w:val="StyleUnderline"/>
        </w:rPr>
        <w:t xml:space="preserve"> to meet the needs of militaries</w:t>
      </w:r>
      <w:r w:rsidRPr="00B3753E">
        <w:rPr>
          <w:sz w:val="16"/>
        </w:rPr>
        <w:t xml:space="preserve"> (Enloe 1983, 212; Peterson and Runyan 1999, 118). </w:t>
      </w:r>
      <w:r w:rsidRPr="00B60BD3">
        <w:rPr>
          <w:rStyle w:val="StyleUnderline"/>
        </w:rPr>
        <w:t>Militarization is shaped by gender hierarchy in its aims (competitive power-over), its means (the military–industrial complex), its language (of strength and domination), and its impacts (which disproportionately affect women).</w:t>
      </w:r>
    </w:p>
    <w:p w14:paraId="7604C5F9" w14:textId="77777777" w:rsidR="004250C4" w:rsidRDefault="004250C4" w:rsidP="004250C4">
      <w:pPr>
        <w:rPr>
          <w:rStyle w:val="StyleUnderline"/>
        </w:rPr>
      </w:pPr>
    </w:p>
    <w:p w14:paraId="302BD6CC" w14:textId="77777777" w:rsidR="004250C4" w:rsidRDefault="004250C4" w:rsidP="004250C4">
      <w:pPr>
        <w:pStyle w:val="Heading4"/>
      </w:pPr>
      <w:r>
        <w:t>IR and realist theory is inherently gendered and denies potential for change –alt is the best starting point for global politics</w:t>
      </w:r>
    </w:p>
    <w:p w14:paraId="1CDC14F9" w14:textId="77777777" w:rsidR="004250C4" w:rsidRDefault="004250C4" w:rsidP="004250C4">
      <w:r>
        <w:rPr>
          <w:rStyle w:val="Style13ptBold"/>
        </w:rPr>
        <w:t xml:space="preserve">Shepherd 10 </w:t>
      </w:r>
      <w:r w:rsidRPr="00EB59FA">
        <w:t xml:space="preserve">[Laura Shepherd, Lecturer in International Relations at the Department of Political Science and International Studies (POLSIS), University of Birmingham, Gender Matters in Global Politics: A feminist introduction to International Relations, published by Routledge, Chapter 1: Sex or Gender? Bodies in World Politics and Why Gender Matters, pages </w:t>
      </w:r>
      <w:r>
        <w:t>4-6</w:t>
      </w:r>
      <w:r w:rsidRPr="00EB59FA">
        <w:t>]</w:t>
      </w:r>
    </w:p>
    <w:p w14:paraId="421D4529" w14:textId="77777777" w:rsidR="004250C4" w:rsidRPr="00EB59FA" w:rsidRDefault="004250C4" w:rsidP="004250C4"/>
    <w:p w14:paraId="77F31247" w14:textId="77777777" w:rsidR="004250C4" w:rsidRPr="00D370E8" w:rsidRDefault="004250C4" w:rsidP="004250C4">
      <w:pPr>
        <w:rPr>
          <w:sz w:val="16"/>
        </w:rPr>
      </w:pPr>
      <w:r w:rsidRPr="00D370E8">
        <w:rPr>
          <w:sz w:val="16"/>
        </w:rPr>
        <w:t xml:space="preserve">If we accept that </w:t>
      </w:r>
      <w:r w:rsidRPr="00A66E2D">
        <w:rPr>
          <w:rStyle w:val="StyleUnderline"/>
        </w:rPr>
        <w:t>gender is the social meaning attached to the shape of our bodies</w:t>
      </w:r>
      <w:r w:rsidRPr="00D370E8">
        <w:rPr>
          <w:sz w:val="16"/>
        </w:rPr>
        <w:t xml:space="preserve">, we can begin to </w:t>
      </w:r>
      <w:r w:rsidRPr="00A66E2D">
        <w:rPr>
          <w:rStyle w:val="StyleUnderline"/>
        </w:rPr>
        <w:t xml:space="preserve">understand why it is that </w:t>
      </w:r>
      <w:r w:rsidRPr="003B5BDF">
        <w:rPr>
          <w:rStyle w:val="StyleUnderline"/>
          <w:highlight w:val="yellow"/>
        </w:rPr>
        <w:t>feminist IR scholars insist that gender is not something we add to the study of world politics, but</w:t>
      </w:r>
      <w:r w:rsidRPr="00A66E2D">
        <w:rPr>
          <w:rStyle w:val="StyleUnderline"/>
        </w:rPr>
        <w:t xml:space="preserve"> rather is </w:t>
      </w:r>
      <w:r w:rsidRPr="003B5BDF">
        <w:rPr>
          <w:rStyle w:val="StyleUnderline"/>
          <w:highlight w:val="yellow"/>
        </w:rPr>
        <w:t>integral to its functioning</w:t>
      </w:r>
      <w:r w:rsidRPr="00D370E8">
        <w:rPr>
          <w:sz w:val="16"/>
        </w:rPr>
        <w:t xml:space="preserve">. That is, </w:t>
      </w:r>
      <w:r w:rsidRPr="003B5BDF">
        <w:rPr>
          <w:rStyle w:val="StyleUnderline"/>
          <w:highlight w:val="yellow"/>
        </w:rPr>
        <w:t>you cannot ignore (or abstract</w:t>
      </w:r>
      <w:r w:rsidRPr="00A66E2D">
        <w:rPr>
          <w:rStyle w:val="StyleUnderline"/>
        </w:rPr>
        <w:t xml:space="preserve">) the ways that </w:t>
      </w:r>
      <w:r w:rsidRPr="003B5BDF">
        <w:rPr>
          <w:rStyle w:val="StyleUnderline"/>
          <w:highlight w:val="yellow"/>
        </w:rPr>
        <w:t>gender</w:t>
      </w:r>
      <w:r w:rsidRPr="00A66E2D">
        <w:rPr>
          <w:rStyle w:val="StyleUnderline"/>
        </w:rPr>
        <w:t xml:space="preserve"> informs and affects the practices of world politics. Gender is</w:t>
      </w:r>
      <w:r w:rsidRPr="00D370E8">
        <w:rPr>
          <w:sz w:val="16"/>
        </w:rPr>
        <w:t xml:space="preserve">, on this view, not only a noun (i.e., an identity) and a verb (i.e., a way to look at the world, as in the phrase ‘gendering global politics’) but also </w:t>
      </w:r>
      <w:r w:rsidRPr="00A66E2D">
        <w:rPr>
          <w:rStyle w:val="StyleUnderline"/>
        </w:rPr>
        <w:t>a logic, which is produced by and productive of the ways in which we understand and perform global politics</w:t>
      </w:r>
      <w:r w:rsidRPr="00D370E8">
        <w:rPr>
          <w:sz w:val="16"/>
        </w:rPr>
        <w:t xml:space="preserve">. This chapter wants to explore further the issue of gender and the body, and to suggest that the relationship between sex and gender is not as straightforward as it is commonly represented. [T]he genital area accounts for only 1 percent of the surface area of the body. But – 1 percent or not – genitals carry an enormous amount of cultural weight in the meanings that are attached to them, and I would argue that they constitute nearly 100 percent of what we, as both cultural members and as producers of cultural knowledge, come to understand and assume about the body’s sex and gender. (Valentine and Wilchins 1997: 215) We in the Anglophone world </w:t>
      </w:r>
      <w:r w:rsidRPr="003B5BDF">
        <w:rPr>
          <w:rStyle w:val="StyleUnderline"/>
          <w:highlight w:val="yellow"/>
        </w:rPr>
        <w:t>conventionally share an ontological assumption of the duality of gender</w:t>
      </w:r>
      <w:r w:rsidRPr="00D370E8">
        <w:rPr>
          <w:rStyle w:val="StyleUnderline"/>
        </w:rPr>
        <w:t xml:space="preserve">: humans (and most other living things, for that matter) come in either ‘M’ or ‘F’. This is best described as </w:t>
      </w:r>
      <w:r>
        <w:rPr>
          <w:rStyle w:val="StyleUnderline"/>
        </w:rPr>
        <w:t>a commitment, most often uncon</w:t>
      </w:r>
      <w:r w:rsidRPr="00D370E8">
        <w:rPr>
          <w:rStyle w:val="StyleUnderline"/>
        </w:rPr>
        <w:t>scious, to dimorphism</w:t>
      </w:r>
      <w:r w:rsidRPr="00D370E8">
        <w:rPr>
          <w:sz w:val="16"/>
        </w:rPr>
        <w:t xml:space="preserve">: the assumption that human beings can be easily and unprob- lematically divided into two (di) distinct categories based on their physical forms (morphism). This </w:t>
      </w:r>
      <w:r w:rsidRPr="00D370E8">
        <w:rPr>
          <w:rStyle w:val="StyleUnderline"/>
        </w:rPr>
        <w:t xml:space="preserve">essential separation </w:t>
      </w:r>
      <w:r w:rsidRPr="003B5BDF">
        <w:rPr>
          <w:rStyle w:val="StyleUnderline"/>
          <w:highlight w:val="yellow"/>
        </w:rPr>
        <w:t>informs the ways in which we think about</w:t>
      </w:r>
      <w:r w:rsidRPr="00D370E8">
        <w:rPr>
          <w:rStyle w:val="StyleUnderline"/>
        </w:rPr>
        <w:t xml:space="preserve"> the body and</w:t>
      </w:r>
      <w:r w:rsidRPr="00D370E8">
        <w:rPr>
          <w:sz w:val="16"/>
        </w:rPr>
        <w:t xml:space="preserve"> also the ways in which we think about a host of social and </w:t>
      </w:r>
      <w:r w:rsidRPr="003B5BDF">
        <w:rPr>
          <w:rStyle w:val="StyleUnderline"/>
          <w:highlight w:val="yellow"/>
        </w:rPr>
        <w:t>political events</w:t>
      </w:r>
      <w:r w:rsidRPr="00D370E8">
        <w:rPr>
          <w:sz w:val="16"/>
        </w:rPr>
        <w:t xml:space="preserve"> and relationships that we conceive of as being ‘to do’ with the body – for example, marriage ceremonies, parenting, sports, even eating. </w:t>
      </w:r>
      <w:r w:rsidRPr="00D370E8">
        <w:rPr>
          <w:rStyle w:val="StyleUnderline"/>
        </w:rPr>
        <w:t>Because the separation occurs at a subconscious level, we are not even aware most of the time that our preconceptions about bodies are influencing how</w:t>
      </w:r>
      <w:r w:rsidRPr="00D370E8">
        <w:rPr>
          <w:sz w:val="16"/>
        </w:rPr>
        <w:t xml:space="preserve"> and what we eat, what sports we think we should or shouldn’t learn at school and who other people should and shouldn’t sleep with. The crucial insight of this book is that these </w:t>
      </w:r>
      <w:r w:rsidRPr="00764710">
        <w:rPr>
          <w:rStyle w:val="Emphasis"/>
          <w:highlight w:val="yellow"/>
        </w:rPr>
        <w:t>assumptions about bodies are intrinsically</w:t>
      </w:r>
      <w:r w:rsidRPr="00A66E2D">
        <w:rPr>
          <w:rStyle w:val="StyleUnderline"/>
        </w:rPr>
        <w:t xml:space="preserve">, inherently </w:t>
      </w:r>
      <w:r w:rsidRPr="00764710">
        <w:rPr>
          <w:rStyle w:val="Emphasis"/>
          <w:highlight w:val="yellow"/>
        </w:rPr>
        <w:t xml:space="preserve">related to the study and practices of global </w:t>
      </w:r>
      <w:r w:rsidRPr="003B5BDF">
        <w:rPr>
          <w:rStyle w:val="Emphasis"/>
          <w:highlight w:val="yellow"/>
        </w:rPr>
        <w:t>politics</w:t>
      </w:r>
      <w:r w:rsidRPr="003B5BDF">
        <w:rPr>
          <w:rStyle w:val="StyleUnderline"/>
          <w:highlight w:val="yellow"/>
        </w:rPr>
        <w:t>, because</w:t>
      </w:r>
      <w:r w:rsidRPr="00A66E2D">
        <w:rPr>
          <w:rStyle w:val="StyleUnderline"/>
        </w:rPr>
        <w:t xml:space="preserve"> global </w:t>
      </w:r>
      <w:r w:rsidRPr="003B5BDF">
        <w:rPr>
          <w:rStyle w:val="StyleUnderline"/>
          <w:highlight w:val="yellow"/>
        </w:rPr>
        <w:t xml:space="preserve">politics is studied and </w:t>
      </w:r>
      <w:r w:rsidRPr="003B5BDF">
        <w:rPr>
          <w:rStyle w:val="Emphasis"/>
          <w:highlight w:val="yellow"/>
        </w:rPr>
        <w:t xml:space="preserve">practised </w:t>
      </w:r>
      <w:r w:rsidRPr="00764710">
        <w:rPr>
          <w:rStyle w:val="Emphasis"/>
          <w:highlight w:val="yellow"/>
        </w:rPr>
        <w:t>by gendered bodies</w:t>
      </w:r>
      <w:r w:rsidRPr="00D370E8">
        <w:rPr>
          <w:sz w:val="16"/>
        </w:rPr>
        <w:t xml:space="preserve">. </w:t>
      </w:r>
      <w:r w:rsidRPr="00A66E2D">
        <w:rPr>
          <w:rStyle w:val="StyleUnderline"/>
        </w:rPr>
        <w:t>It is very comforting to think of the body as something that we cannot change</w:t>
      </w:r>
      <w:r w:rsidRPr="00D370E8">
        <w:rPr>
          <w:sz w:val="16"/>
        </w:rPr>
        <w:t xml:space="preserve">,3 something </w:t>
      </w:r>
      <w:r w:rsidRPr="00A66E2D">
        <w:rPr>
          <w:rStyle w:val="StyleUnderline"/>
        </w:rPr>
        <w:t>that does not affect our social or political lives,</w:t>
      </w:r>
      <w:r w:rsidRPr="00D370E8">
        <w:rPr>
          <w:sz w:val="16"/>
        </w:rPr>
        <w:t xml:space="preserve"> or even not to think of it at all. </w:t>
      </w:r>
      <w:r w:rsidRPr="00A66E2D">
        <w:rPr>
          <w:rStyle w:val="StyleUnderline"/>
        </w:rPr>
        <w:t>Conventional contemporary theories of International Relations do not speak much of bodies because the individual does not matter</w:t>
      </w:r>
      <w:r w:rsidRPr="00D370E8">
        <w:rPr>
          <w:sz w:val="16"/>
        </w:rPr>
        <w:t xml:space="preserve"> – only collectives of individuals known as ‘nations’ feature, and only then insofar as they are assumed congruent with the state (hence ‘nation-state’). </w:t>
      </w:r>
      <w:r w:rsidRPr="00D370E8">
        <w:rPr>
          <w:rStyle w:val="StyleUnderline"/>
        </w:rPr>
        <w:t xml:space="preserve">Admittedly, </w:t>
      </w:r>
      <w:r w:rsidRPr="00764710">
        <w:rPr>
          <w:rStyle w:val="Emphasis"/>
          <w:highlight w:val="yellow"/>
        </w:rPr>
        <w:t xml:space="preserve">in classical realist </w:t>
      </w:r>
      <w:r w:rsidRPr="003B5BDF">
        <w:rPr>
          <w:rStyle w:val="Emphasis"/>
          <w:highlight w:val="yellow"/>
        </w:rPr>
        <w:t>theory</w:t>
      </w:r>
      <w:r w:rsidRPr="003B5BDF">
        <w:rPr>
          <w:rStyle w:val="StyleUnderline"/>
          <w:highlight w:val="yellow"/>
        </w:rPr>
        <w:t>, representations of state behaviours draw heavily on ideas relating to ‘human nature’</w:t>
      </w:r>
      <w:r w:rsidRPr="00764710">
        <w:rPr>
          <w:sz w:val="16"/>
        </w:rPr>
        <w:t xml:space="preserve"> (Morgenthau 1952: 963). Classical realism claims as its antecedents theorists of ‘human nature’ such as Thucydides, Machiavelli</w:t>
      </w:r>
      <w:r w:rsidRPr="00D370E8">
        <w:rPr>
          <w:sz w:val="16"/>
        </w:rPr>
        <w:t xml:space="preserve"> and Hobbes, and appeals to logics of ‘human nature’ to </w:t>
      </w:r>
      <w:r w:rsidRPr="00D370E8">
        <w:rPr>
          <w:rStyle w:val="StyleUnderline"/>
        </w:rPr>
        <w:t>explain self-interest and rationa</w:t>
      </w:r>
      <w:r>
        <w:rPr>
          <w:rStyle w:val="StyleUnderline"/>
        </w:rPr>
        <w:t>lity as ‘evidenced’ by the uni</w:t>
      </w:r>
      <w:r w:rsidRPr="00D370E8">
        <w:rPr>
          <w:rStyle w:val="StyleUnderline"/>
        </w:rPr>
        <w:t>tary state. However, the ‘human nature’</w:t>
      </w:r>
      <w:r w:rsidRPr="00D370E8">
        <w:rPr>
          <w:sz w:val="16"/>
        </w:rPr>
        <w:t xml:space="preserve"> under discussion </w:t>
      </w:r>
      <w:r w:rsidRPr="00D370E8">
        <w:rPr>
          <w:rStyle w:val="StyleUnderline"/>
        </w:rPr>
        <w:t>is,</w:t>
      </w:r>
      <w:r w:rsidRPr="00D370E8">
        <w:rPr>
          <w:sz w:val="16"/>
        </w:rPr>
        <w:t xml:space="preserve"> on closer inspection, </w:t>
      </w:r>
      <w:r w:rsidRPr="00D370E8">
        <w:rPr>
          <w:rStyle w:val="StyleUnderline"/>
        </w:rPr>
        <w:t>the nature of ‘man’</w:t>
      </w:r>
      <w:r w:rsidRPr="00D370E8">
        <w:rPr>
          <w:sz w:val="16"/>
        </w:rPr>
        <w:t xml:space="preserve"> (see Morgenthau 1973: 15–16). ‘Men’ feature, then, but only inasmuch as they are abstract universalised individuals; men as bodies do not enter into discussion. This is largely due to the conventional understanding of the body as natural rather than social or political. However, as Chris Weedon explains, ‘[</w:t>
      </w:r>
      <w:r w:rsidRPr="00764710">
        <w:rPr>
          <w:rStyle w:val="Emphasis"/>
          <w:highlight w:val="yellow"/>
        </w:rPr>
        <w:t>t]he appeal to the “natural</w:t>
      </w:r>
      <w:r w:rsidRPr="00D370E8">
        <w:rPr>
          <w:rStyle w:val="StyleUnderline"/>
        </w:rPr>
        <w:t>” is one of the most powerful aspects of common-sense thinking, but it is a way of understanding social relations whic</w:t>
      </w:r>
      <w:r>
        <w:rPr>
          <w:rStyle w:val="StyleUnderline"/>
        </w:rPr>
        <w:t xml:space="preserve">h </w:t>
      </w:r>
      <w:r w:rsidRPr="00764710">
        <w:rPr>
          <w:rStyle w:val="Emphasis"/>
          <w:highlight w:val="yellow"/>
        </w:rPr>
        <w:t>denies history and the possibility of change for the future’</w:t>
      </w:r>
      <w:r w:rsidRPr="00D370E8">
        <w:rPr>
          <w:sz w:val="16"/>
        </w:rPr>
        <w:t xml:space="preserve"> (1997: 3, emphasis in original). </w:t>
      </w:r>
      <w:r w:rsidRPr="00A66E2D">
        <w:rPr>
          <w:rStyle w:val="StyleUnderline"/>
        </w:rPr>
        <w:t>Formulating a politics of the body</w:t>
      </w:r>
      <w:r w:rsidRPr="00D370E8">
        <w:rPr>
          <w:sz w:val="16"/>
        </w:rPr>
        <w:t xml:space="preserve">, or a perspective on global politics that takes the body seriously, </w:t>
      </w:r>
      <w:r w:rsidRPr="00A66E2D">
        <w:rPr>
          <w:rStyle w:val="StyleUnderline"/>
        </w:rPr>
        <w:t>requires that we think carefully about how the body manifests in our understandings of international relations</w:t>
      </w:r>
      <w:r w:rsidRPr="00D370E8">
        <w:rPr>
          <w:sz w:val="16"/>
        </w:rPr>
        <w:t xml:space="preserve">. ‘Formerly, the body was dominantly conceptualized as a fixed, unitary, primarily physiological reality. Today, more and more scholars have come to </w:t>
      </w:r>
      <w:r w:rsidRPr="003B5BDF">
        <w:rPr>
          <w:rStyle w:val="StyleUnderline"/>
          <w:highlight w:val="yellow"/>
        </w:rPr>
        <w:t>regard the body as a historical, plural, culturally mediated form</w:t>
      </w:r>
      <w:r w:rsidRPr="00A66E2D">
        <w:rPr>
          <w:rStyle w:val="StyleUnderline"/>
        </w:rPr>
        <w:t>’</w:t>
      </w:r>
      <w:r w:rsidRPr="00D370E8">
        <w:rPr>
          <w:sz w:val="16"/>
        </w:rPr>
        <w:t xml:space="preserve"> (Bordo 2003: 288). This claim is </w:t>
      </w:r>
      <w:r w:rsidRPr="00764710">
        <w:rPr>
          <w:rStyle w:val="Emphasis"/>
          <w:highlight w:val="yellow"/>
        </w:rPr>
        <w:t>a useful starting point</w:t>
      </w:r>
      <w:r w:rsidRPr="00A66E2D">
        <w:rPr>
          <w:rStyle w:val="StyleUnderline"/>
        </w:rPr>
        <w:t xml:space="preserve"> for thinking about the body in global politics: how and in what ways is the body mediated? How have our understandings of ‘appropriate’ bodies </w:t>
      </w:r>
      <w:r>
        <w:rPr>
          <w:rStyle w:val="StyleUnderline"/>
        </w:rPr>
        <w:t>changed over time? How do vari</w:t>
      </w:r>
      <w:r w:rsidRPr="00A66E2D">
        <w:rPr>
          <w:rStyle w:val="StyleUnderline"/>
        </w:rPr>
        <w:t>ously located practices of global politics mediate and situate bodies differently?</w:t>
      </w:r>
      <w:r w:rsidRPr="00D370E8">
        <w:rPr>
          <w:sz w:val="16"/>
        </w:rPr>
        <w:t xml:space="preserve"> As Michel Foucault argues, ‘the body is . . . directly involved in a political field; power relations have an immediate hold upon it; they invest it, mark it, train it, torture it, force it to carry out tasks, to perform ceremonies, to emit signs’ (1977: 26). If this is the case, then we need to understand the ceremonies and signs, and acknowledge that our understanding is affected by the bodies that carry and are carried by them. </w:t>
      </w:r>
      <w:r w:rsidRPr="00A66E2D">
        <w:rPr>
          <w:rStyle w:val="StyleUnderline"/>
        </w:rPr>
        <w:t xml:space="preserve">This is </w:t>
      </w:r>
      <w:r w:rsidRPr="003B5BDF">
        <w:rPr>
          <w:rStyle w:val="StyleUnderline"/>
          <w:highlight w:val="yellow"/>
        </w:rPr>
        <w:t>not a politics of aesthetics</w:t>
      </w:r>
      <w:r w:rsidRPr="00D370E8">
        <w:rPr>
          <w:sz w:val="16"/>
        </w:rPr>
        <w:t xml:space="preserve">, that is, how the body looks in specific circumstances. In this volume </w:t>
      </w:r>
      <w:r w:rsidRPr="00A66E2D">
        <w:rPr>
          <w:rStyle w:val="StyleUnderline"/>
        </w:rPr>
        <w:t xml:space="preserve">we do investigate how bodies are represented, but also </w:t>
      </w:r>
      <w:r w:rsidRPr="00764710">
        <w:rPr>
          <w:rStyle w:val="Emphasis"/>
          <w:highlight w:val="yellow"/>
        </w:rPr>
        <w:t>interrogate the political practices through which bodies come to matter</w:t>
      </w:r>
      <w:r w:rsidRPr="00A66E2D">
        <w:rPr>
          <w:rStyle w:val="StyleUnderline"/>
        </w:rPr>
        <w:t xml:space="preserve"> at all in global politics</w:t>
      </w:r>
      <w:r w:rsidRPr="00D370E8">
        <w:rPr>
          <w:sz w:val="16"/>
        </w:rPr>
        <w:t>.</w:t>
      </w:r>
    </w:p>
    <w:p w14:paraId="43112C92" w14:textId="77777777" w:rsidR="004250C4" w:rsidRPr="00B3753E" w:rsidRDefault="004250C4" w:rsidP="004250C4">
      <w:pPr>
        <w:rPr>
          <w:rStyle w:val="StyleUnderline"/>
          <w:b/>
          <w:sz w:val="16"/>
          <w:u w:val="none"/>
        </w:rPr>
      </w:pPr>
    </w:p>
    <w:p w14:paraId="04E7C3C5" w14:textId="77777777" w:rsidR="004250C4" w:rsidRDefault="004250C4" w:rsidP="004250C4">
      <w:pPr>
        <w:spacing w:after="160" w:line="259" w:lineRule="auto"/>
        <w:rPr>
          <w:rFonts w:asciiTheme="minorHAnsi" w:hAnsiTheme="minorHAnsi" w:cstheme="minorBidi"/>
        </w:rPr>
      </w:pPr>
    </w:p>
    <w:p w14:paraId="492780F0" w14:textId="132AEE30" w:rsidR="00FC78E6" w:rsidRDefault="004250C4" w:rsidP="00FC78E6">
      <w:pPr>
        <w:pStyle w:val="Heading2"/>
      </w:pPr>
      <w:r>
        <w:t xml:space="preserve">Aff </w:t>
      </w:r>
      <w:r w:rsidR="00FC78E6">
        <w:t xml:space="preserve">AT: Fem IR </w:t>
      </w:r>
    </w:p>
    <w:p w14:paraId="0B8A475D" w14:textId="77777777" w:rsidR="00FC78E6" w:rsidRDefault="00FC78E6" w:rsidP="00FC78E6">
      <w:pPr>
        <w:pStyle w:val="Heading3"/>
      </w:pPr>
      <w:r>
        <w:t>Fem IR---2AC</w:t>
      </w:r>
    </w:p>
    <w:p w14:paraId="52E07BE6" w14:textId="77777777" w:rsidR="00FC78E6" w:rsidRPr="0018665A" w:rsidRDefault="00FC78E6" w:rsidP="00FC78E6"/>
    <w:p w14:paraId="08FDFA7A" w14:textId="77777777" w:rsidR="00FC78E6" w:rsidRDefault="00FC78E6" w:rsidP="00FC78E6">
      <w:pPr>
        <w:pStyle w:val="Heading4"/>
      </w:pPr>
      <w:r>
        <w:t>They’re wrong about “root cause” and can’t solve --- prioritizing the moral over the material is doomed to failure</w:t>
      </w:r>
    </w:p>
    <w:p w14:paraId="127EDE95" w14:textId="77777777" w:rsidR="00FC78E6" w:rsidRDefault="00FC78E6" w:rsidP="00FC78E6">
      <w:r w:rsidRPr="003013E4">
        <w:rPr>
          <w:rStyle w:val="Style13ptBold"/>
        </w:rPr>
        <w:t>Dean 19</w:t>
      </w:r>
      <w:r>
        <w:t xml:space="preserve"> [Jodi Dean, Professor of Political Science at Hobart and William Smith Colleges, Jodi, “Against Gyno-pessimism,” 2019, </w:t>
      </w:r>
      <w:hyperlink r:id="rId8" w:history="1">
        <w:r w:rsidRPr="006F3771">
          <w:rPr>
            <w:rStyle w:val="Hyperlink"/>
          </w:rPr>
          <w:t>https://publicseminar.org/essays/against-gyno-pessimism/</w:t>
        </w:r>
      </w:hyperlink>
      <w:r>
        <w:t>, dml]</w:t>
      </w:r>
    </w:p>
    <w:p w14:paraId="282DBFD0" w14:textId="77777777" w:rsidR="00FC78E6" w:rsidRPr="003013E4" w:rsidRDefault="00FC78E6" w:rsidP="00FC78E6">
      <w:pPr>
        <w:rPr>
          <w:sz w:val="16"/>
        </w:rPr>
      </w:pPr>
      <w:r w:rsidRPr="003013E4">
        <w:rPr>
          <w:sz w:val="16"/>
        </w:rPr>
        <w:t xml:space="preserve">I love Liza Featherstone’s essay, “Moving Beyond Misogyny” (The New Republic, November 4 2019), an essay that highlights the current popularity of misogyny as </w:t>
      </w:r>
      <w:r w:rsidRPr="003013E4">
        <w:rPr>
          <w:rStyle w:val="StyleUnderline"/>
        </w:rPr>
        <w:t xml:space="preserve">liberal </w:t>
      </w:r>
      <w:r w:rsidRPr="001C2E79">
        <w:rPr>
          <w:rStyle w:val="StyleUnderline"/>
          <w:highlight w:val="cyan"/>
        </w:rPr>
        <w:t>feminism’s</w:t>
      </w:r>
      <w:r w:rsidRPr="003013E4">
        <w:rPr>
          <w:rStyle w:val="StyleUnderline"/>
        </w:rPr>
        <w:t xml:space="preserve"> </w:t>
      </w:r>
      <w:r w:rsidRPr="003013E4">
        <w:rPr>
          <w:rStyle w:val="Emphasis"/>
        </w:rPr>
        <w:t xml:space="preserve">basic </w:t>
      </w:r>
      <w:r w:rsidRPr="001C2E79">
        <w:rPr>
          <w:rStyle w:val="Emphasis"/>
          <w:highlight w:val="cyan"/>
        </w:rPr>
        <w:t>category</w:t>
      </w:r>
      <w:r w:rsidRPr="003013E4">
        <w:rPr>
          <w:rStyle w:val="Emphasis"/>
        </w:rPr>
        <w:t xml:space="preserve"> for analyzing social problems</w:t>
      </w:r>
      <w:r w:rsidRPr="003013E4">
        <w:rPr>
          <w:sz w:val="16"/>
        </w:rPr>
        <w:t xml:space="preserve">. Hatred of women </w:t>
      </w:r>
      <w:r w:rsidRPr="003013E4">
        <w:rPr>
          <w:rStyle w:val="StyleUnderline"/>
        </w:rPr>
        <w:t xml:space="preserve">is offered up as the </w:t>
      </w:r>
      <w:r w:rsidRPr="003013E4">
        <w:rPr>
          <w:rStyle w:val="Emphasis"/>
        </w:rPr>
        <w:t>explanation for everything</w:t>
      </w:r>
      <w:r w:rsidRPr="003013E4">
        <w:rPr>
          <w:sz w:val="16"/>
        </w:rPr>
        <w:t xml:space="preserve"> from domestic violence, campus rape, and sexual harassment, to Hillary Clinton’s failure to win the presidency in 2016. Women are kept down, abused, and murdered because men hate them. It’s as simple as that.</w:t>
      </w:r>
    </w:p>
    <w:p w14:paraId="7E24658D" w14:textId="77777777" w:rsidR="00FC78E6" w:rsidRPr="003013E4" w:rsidRDefault="00FC78E6" w:rsidP="00FC78E6">
      <w:pPr>
        <w:rPr>
          <w:sz w:val="16"/>
        </w:rPr>
      </w:pPr>
      <w:r w:rsidRPr="003013E4">
        <w:rPr>
          <w:sz w:val="16"/>
        </w:rPr>
        <w:t xml:space="preserve">But </w:t>
      </w:r>
      <w:r w:rsidRPr="003013E4">
        <w:rPr>
          <w:rStyle w:val="StyleUnderline"/>
        </w:rPr>
        <w:t xml:space="preserve">it’s not just that hate doesn’t explain </w:t>
      </w:r>
      <w:r w:rsidRPr="003013E4">
        <w:rPr>
          <w:rStyle w:val="Emphasis"/>
        </w:rPr>
        <w:t>everything</w:t>
      </w:r>
      <w:r w:rsidRPr="003013E4">
        <w:rPr>
          <w:rStyle w:val="StyleUnderline"/>
        </w:rPr>
        <w:t xml:space="preserve"> – it </w:t>
      </w:r>
      <w:r w:rsidRPr="001C2E79">
        <w:rPr>
          <w:rStyle w:val="StyleUnderline"/>
          <w:highlight w:val="cyan"/>
        </w:rPr>
        <w:t xml:space="preserve">doesn’t explain </w:t>
      </w:r>
      <w:r w:rsidRPr="001C2E79">
        <w:rPr>
          <w:rStyle w:val="Emphasis"/>
          <w:highlight w:val="cyan"/>
        </w:rPr>
        <w:t>anything</w:t>
      </w:r>
      <w:r w:rsidRPr="003013E4">
        <w:rPr>
          <w:sz w:val="16"/>
        </w:rPr>
        <w:t>.</w:t>
      </w:r>
    </w:p>
    <w:p w14:paraId="5558CE01" w14:textId="77777777" w:rsidR="00FC78E6" w:rsidRPr="003013E4" w:rsidRDefault="00FC78E6" w:rsidP="00FC78E6">
      <w:pPr>
        <w:rPr>
          <w:rStyle w:val="StyleUnderline"/>
        </w:rPr>
      </w:pPr>
      <w:r w:rsidRPr="003013E4">
        <w:rPr>
          <w:sz w:val="16"/>
        </w:rPr>
        <w:t xml:space="preserve">Offered up in the context of a social or political analysis, </w:t>
      </w:r>
      <w:r w:rsidRPr="001C2E79">
        <w:rPr>
          <w:rStyle w:val="StyleUnderline"/>
          <w:highlight w:val="cyan"/>
        </w:rPr>
        <w:t>misogyny</w:t>
      </w:r>
      <w:r w:rsidRPr="003013E4">
        <w:rPr>
          <w:rStyle w:val="StyleUnderline"/>
        </w:rPr>
        <w:t xml:space="preserve"> is the attribution of a feeling that </w:t>
      </w:r>
      <w:r w:rsidRPr="001C2E79">
        <w:rPr>
          <w:rStyle w:val="Emphasis"/>
          <w:highlight w:val="cyan"/>
        </w:rPr>
        <w:t>covers</w:t>
      </w:r>
      <w:r w:rsidRPr="003013E4">
        <w:rPr>
          <w:rStyle w:val="Emphasis"/>
        </w:rPr>
        <w:t xml:space="preserve"> over </w:t>
      </w:r>
      <w:r w:rsidRPr="001C2E79">
        <w:rPr>
          <w:rStyle w:val="Emphasis"/>
          <w:highlight w:val="cyan"/>
        </w:rPr>
        <w:t>the absence of an explanation</w:t>
      </w:r>
      <w:r w:rsidRPr="001C2E79">
        <w:rPr>
          <w:rStyle w:val="StyleUnderline"/>
          <w:highlight w:val="cyan"/>
        </w:rPr>
        <w:t xml:space="preserve">. An </w:t>
      </w:r>
      <w:r w:rsidRPr="001C2E79">
        <w:rPr>
          <w:rStyle w:val="Emphasis"/>
          <w:highlight w:val="cyan"/>
        </w:rPr>
        <w:t>event</w:t>
      </w:r>
      <w:r w:rsidRPr="003013E4">
        <w:rPr>
          <w:rStyle w:val="StyleUnderline"/>
        </w:rPr>
        <w:t xml:space="preserve"> or </w:t>
      </w:r>
      <w:r w:rsidRPr="003013E4">
        <w:rPr>
          <w:rStyle w:val="Emphasis"/>
        </w:rPr>
        <w:t>phenomenon</w:t>
      </w:r>
      <w:r w:rsidRPr="003013E4">
        <w:rPr>
          <w:rStyle w:val="StyleUnderline"/>
        </w:rPr>
        <w:t xml:space="preserve"> </w:t>
      </w:r>
      <w:r w:rsidRPr="001C2E79">
        <w:rPr>
          <w:rStyle w:val="StyleUnderline"/>
          <w:highlight w:val="cyan"/>
        </w:rPr>
        <w:t>is positioned as</w:t>
      </w:r>
      <w:r w:rsidRPr="003013E4">
        <w:rPr>
          <w:rStyle w:val="StyleUnderline"/>
        </w:rPr>
        <w:t xml:space="preserve"> the effect of an </w:t>
      </w:r>
      <w:r w:rsidRPr="001C2E79">
        <w:rPr>
          <w:rStyle w:val="Emphasis"/>
          <w:highlight w:val="cyan"/>
        </w:rPr>
        <w:t>aversion</w:t>
      </w:r>
      <w:r w:rsidRPr="003013E4">
        <w:rPr>
          <w:rStyle w:val="StyleUnderline"/>
        </w:rPr>
        <w:t xml:space="preserve"> that is attributed to a group. The group is constituted as a group by virtue of the attribute and the attribute is treated as a cause – </w:t>
      </w:r>
      <w:r w:rsidRPr="001C2E79">
        <w:rPr>
          <w:rStyle w:val="Emphasis"/>
          <w:highlight w:val="cyan"/>
        </w:rPr>
        <w:t>empirical evidence be damned</w:t>
      </w:r>
      <w:r w:rsidRPr="003013E4">
        <w:rPr>
          <w:sz w:val="16"/>
        </w:rPr>
        <w:t xml:space="preserve">. For example, violence against women is explained as evidence of misogyny. But according to the most recent federal statistics, except for rape, more men than women are likely to be victims of violent crime. To complicate matters further, men are more likely to be victims of offenses committed by men than women are, and women are more likely to commit offenses against women than they are against men. </w:t>
      </w:r>
      <w:r w:rsidRPr="003013E4">
        <w:rPr>
          <w:rStyle w:val="StyleUnderline"/>
        </w:rPr>
        <w:t xml:space="preserve">If misogyny accounts for violence against women, does misandry account for violence against men? Or are these categories </w:t>
      </w:r>
      <w:r w:rsidRPr="0055423E">
        <w:rPr>
          <w:rStyle w:val="Emphasis"/>
        </w:rPr>
        <w:t>too crude</w:t>
      </w:r>
      <w:r w:rsidRPr="003013E4">
        <w:rPr>
          <w:rStyle w:val="StyleUnderline"/>
        </w:rPr>
        <w:t xml:space="preserve"> to tell us much at all?</w:t>
      </w:r>
    </w:p>
    <w:p w14:paraId="4AE3D8E6" w14:textId="77777777" w:rsidR="00FC78E6" w:rsidRPr="003013E4" w:rsidRDefault="00FC78E6" w:rsidP="00FC78E6">
      <w:pPr>
        <w:rPr>
          <w:sz w:val="16"/>
        </w:rPr>
      </w:pPr>
      <w:r w:rsidRPr="003013E4">
        <w:rPr>
          <w:sz w:val="16"/>
        </w:rPr>
        <w:t xml:space="preserve">Misogyny’s analytical weakness does not diminish its contemporary popularity. It might even increase it. In the affective networks of communicative capitalism, </w:t>
      </w:r>
      <w:r w:rsidRPr="001C2E79">
        <w:rPr>
          <w:rStyle w:val="StyleUnderline"/>
          <w:highlight w:val="cyan"/>
        </w:rPr>
        <w:t xml:space="preserve">outrage </w:t>
      </w:r>
      <w:r w:rsidRPr="001C2E79">
        <w:rPr>
          <w:rStyle w:val="Emphasis"/>
          <w:highlight w:val="cyan"/>
        </w:rPr>
        <w:t>circulates</w:t>
      </w:r>
      <w:r w:rsidRPr="0055423E">
        <w:rPr>
          <w:rStyle w:val="Emphasis"/>
        </w:rPr>
        <w:t xml:space="preserve"> more </w:t>
      </w:r>
      <w:r w:rsidRPr="001C2E79">
        <w:rPr>
          <w:rStyle w:val="Emphasis"/>
          <w:highlight w:val="cyan"/>
        </w:rPr>
        <w:t>easily</w:t>
      </w:r>
      <w:r w:rsidRPr="003013E4">
        <w:rPr>
          <w:rStyle w:val="StyleUnderline"/>
        </w:rPr>
        <w:t xml:space="preserve"> than critical analysis. Moralism </w:t>
      </w:r>
      <w:r w:rsidRPr="0055423E">
        <w:rPr>
          <w:rStyle w:val="Emphasis"/>
        </w:rPr>
        <w:t>substitutes for explanation</w:t>
      </w:r>
      <w:r w:rsidRPr="003013E4">
        <w:rPr>
          <w:rStyle w:val="StyleUnderline"/>
        </w:rPr>
        <w:t xml:space="preserve">, and moral outrage </w:t>
      </w:r>
      <w:r w:rsidRPr="0055423E">
        <w:rPr>
          <w:rStyle w:val="Emphasis"/>
        </w:rPr>
        <w:t>doesn’t require reading anything too long</w:t>
      </w:r>
      <w:r w:rsidRPr="003013E4">
        <w:rPr>
          <w:sz w:val="16"/>
        </w:rPr>
        <w:t>. We know how to trigger each other enough to like and share and deploy the appropriate GIF.</w:t>
      </w:r>
    </w:p>
    <w:p w14:paraId="2204D5E9" w14:textId="77777777" w:rsidR="00FC78E6" w:rsidRPr="003013E4" w:rsidRDefault="00FC78E6" w:rsidP="00FC78E6">
      <w:pPr>
        <w:rPr>
          <w:sz w:val="16"/>
        </w:rPr>
      </w:pPr>
      <w:r w:rsidRPr="003013E4">
        <w:rPr>
          <w:rStyle w:val="StyleUnderline"/>
        </w:rPr>
        <w:t xml:space="preserve">The outrage of the hated can produce a </w:t>
      </w:r>
      <w:r w:rsidRPr="0055423E">
        <w:rPr>
          <w:rStyle w:val="Emphasis"/>
        </w:rPr>
        <w:t>momentary sense of unity</w:t>
      </w:r>
      <w:r w:rsidRPr="003013E4">
        <w:rPr>
          <w:rStyle w:val="StyleUnderline"/>
        </w:rPr>
        <w:t xml:space="preserve">. Being hated inspires </w:t>
      </w:r>
      <w:r w:rsidRPr="0055423E">
        <w:rPr>
          <w:rStyle w:val="Emphasis"/>
        </w:rPr>
        <w:t>ferocity</w:t>
      </w:r>
      <w:r w:rsidRPr="003013E4">
        <w:rPr>
          <w:rStyle w:val="StyleUnderline"/>
        </w:rPr>
        <w:t xml:space="preserve">, </w:t>
      </w:r>
      <w:r w:rsidRPr="0055423E">
        <w:rPr>
          <w:rStyle w:val="Emphasis"/>
        </w:rPr>
        <w:t>self-righteousness</w:t>
      </w:r>
      <w:r w:rsidRPr="003013E4">
        <w:rPr>
          <w:rStyle w:val="StyleUnderline"/>
        </w:rPr>
        <w:t xml:space="preserve">, </w:t>
      </w:r>
      <w:r w:rsidRPr="0055423E">
        <w:rPr>
          <w:rStyle w:val="Emphasis"/>
        </w:rPr>
        <w:t>cancel culture</w:t>
      </w:r>
      <w:r w:rsidRPr="003013E4">
        <w:rPr>
          <w:sz w:val="16"/>
        </w:rPr>
        <w:t>: “I’m unfriending anyone who thinks violence against women is okay.” So rather than telling us something about the haters, misogyny is an inverted or reactive social diagnosis for creating an identity among the hated. After all, haters gonna hate (and even Taylor Swift advises us to shake it off).</w:t>
      </w:r>
    </w:p>
    <w:p w14:paraId="2E8F03C4" w14:textId="77777777" w:rsidR="00FC78E6" w:rsidRPr="003013E4" w:rsidRDefault="00FC78E6" w:rsidP="00FC78E6">
      <w:pPr>
        <w:rPr>
          <w:rStyle w:val="StyleUnderline"/>
        </w:rPr>
      </w:pPr>
      <w:r w:rsidRPr="003013E4">
        <w:rPr>
          <w:rStyle w:val="StyleUnderline"/>
        </w:rPr>
        <w:t xml:space="preserve">But </w:t>
      </w:r>
      <w:r w:rsidRPr="001C2E79">
        <w:rPr>
          <w:rStyle w:val="Emphasis"/>
          <w:highlight w:val="cyan"/>
        </w:rPr>
        <w:t>what are women supposed to do</w:t>
      </w:r>
      <w:r w:rsidRPr="003013E4">
        <w:rPr>
          <w:rStyle w:val="StyleUnderline"/>
        </w:rPr>
        <w:t xml:space="preserve"> about being hated? The options that </w:t>
      </w:r>
      <w:r w:rsidRPr="001C2E79">
        <w:rPr>
          <w:rStyle w:val="StyleUnderline"/>
          <w:highlight w:val="cyan"/>
        </w:rPr>
        <w:t>the misogyny diagnosis</w:t>
      </w:r>
      <w:r w:rsidRPr="003013E4">
        <w:rPr>
          <w:rStyle w:val="StyleUnderline"/>
        </w:rPr>
        <w:t xml:space="preserve"> presents </w:t>
      </w:r>
      <w:r w:rsidRPr="001C2E79">
        <w:rPr>
          <w:rStyle w:val="Emphasis"/>
          <w:highlight w:val="cyan"/>
        </w:rPr>
        <w:t>repeat the traps of fairytales</w:t>
      </w:r>
      <w:r w:rsidRPr="003013E4">
        <w:rPr>
          <w:rStyle w:val="StyleUnderline"/>
        </w:rPr>
        <w:t xml:space="preserve">: be the </w:t>
      </w:r>
      <w:r w:rsidRPr="0055423E">
        <w:rPr>
          <w:rStyle w:val="Emphasis"/>
        </w:rPr>
        <w:t>witch</w:t>
      </w:r>
      <w:r w:rsidRPr="003013E4">
        <w:rPr>
          <w:rStyle w:val="StyleUnderline"/>
        </w:rPr>
        <w:t xml:space="preserve"> who draws power from her outcast position or the </w:t>
      </w:r>
      <w:r w:rsidRPr="0055423E">
        <w:rPr>
          <w:rStyle w:val="Emphasis"/>
        </w:rPr>
        <w:t>passive princess</w:t>
      </w:r>
      <w:r w:rsidRPr="003013E4">
        <w:rPr>
          <w:rStyle w:val="StyleUnderline"/>
        </w:rPr>
        <w:t xml:space="preserve"> dreaming of love. </w:t>
      </w:r>
      <w:r w:rsidRPr="0055423E">
        <w:rPr>
          <w:rStyle w:val="Emphasis"/>
        </w:rPr>
        <w:t>Poison</w:t>
      </w:r>
      <w:r w:rsidRPr="003013E4">
        <w:rPr>
          <w:rStyle w:val="StyleUnderline"/>
        </w:rPr>
        <w:t xml:space="preserve"> men or </w:t>
      </w:r>
      <w:r w:rsidRPr="0055423E">
        <w:rPr>
          <w:rStyle w:val="Emphasis"/>
        </w:rPr>
        <w:t>win them over</w:t>
      </w:r>
      <w:r w:rsidRPr="003013E4">
        <w:rPr>
          <w:rStyle w:val="StyleUnderline"/>
        </w:rPr>
        <w:t xml:space="preserve">. </w:t>
      </w:r>
      <w:r w:rsidRPr="0055423E">
        <w:rPr>
          <w:rStyle w:val="Emphasis"/>
        </w:rPr>
        <w:t>Mirroring the compressed possibilities</w:t>
      </w:r>
      <w:r w:rsidRPr="003013E4">
        <w:rPr>
          <w:rStyle w:val="StyleUnderline"/>
        </w:rPr>
        <w:t xml:space="preserve"> of the world it </w:t>
      </w:r>
      <w:r w:rsidRPr="0055423E">
        <w:rPr>
          <w:rStyle w:val="Emphasis"/>
        </w:rPr>
        <w:t>claims to critique</w:t>
      </w:r>
      <w:r w:rsidRPr="003013E4">
        <w:rPr>
          <w:rStyle w:val="StyleUnderline"/>
        </w:rPr>
        <w:t xml:space="preserve">, the misogyny diagnosis compels us to accept a </w:t>
      </w:r>
      <w:r w:rsidRPr="0055423E">
        <w:rPr>
          <w:rStyle w:val="Emphasis"/>
        </w:rPr>
        <w:t>world of false choices</w:t>
      </w:r>
      <w:r w:rsidRPr="003013E4">
        <w:rPr>
          <w:sz w:val="16"/>
        </w:rPr>
        <w:t xml:space="preserve">. In so doing, </w:t>
      </w:r>
      <w:r w:rsidRPr="001C2E79">
        <w:rPr>
          <w:rStyle w:val="StyleUnderline"/>
          <w:highlight w:val="cyan"/>
        </w:rPr>
        <w:t xml:space="preserve">it </w:t>
      </w:r>
      <w:r w:rsidRPr="001C2E79">
        <w:rPr>
          <w:rStyle w:val="Emphasis"/>
          <w:highlight w:val="cyan"/>
        </w:rPr>
        <w:t>avoids the</w:t>
      </w:r>
      <w:r w:rsidRPr="0055423E">
        <w:rPr>
          <w:rStyle w:val="Emphasis"/>
        </w:rPr>
        <w:t xml:space="preserve"> perplexing </w:t>
      </w:r>
      <w:r w:rsidRPr="001C2E79">
        <w:rPr>
          <w:rStyle w:val="Emphasis"/>
          <w:highlight w:val="cyan"/>
        </w:rPr>
        <w:t>dilemma</w:t>
      </w:r>
      <w:r w:rsidRPr="001C2E79">
        <w:rPr>
          <w:rStyle w:val="StyleUnderline"/>
          <w:highlight w:val="cyan"/>
        </w:rPr>
        <w:t xml:space="preserve"> of how</w:t>
      </w:r>
      <w:r w:rsidRPr="003013E4">
        <w:rPr>
          <w:rStyle w:val="StyleUnderline"/>
        </w:rPr>
        <w:t xml:space="preserve"> women are </w:t>
      </w:r>
      <w:r w:rsidRPr="001C2E79">
        <w:rPr>
          <w:rStyle w:val="StyleUnderline"/>
          <w:highlight w:val="cyan"/>
        </w:rPr>
        <w:t xml:space="preserve">to </w:t>
      </w:r>
      <w:r w:rsidRPr="001C2E79">
        <w:rPr>
          <w:rStyle w:val="Emphasis"/>
          <w:highlight w:val="cyan"/>
        </w:rPr>
        <w:t>wage a struggle</w:t>
      </w:r>
      <w:r w:rsidRPr="0055423E">
        <w:rPr>
          <w:rStyle w:val="Emphasis"/>
        </w:rPr>
        <w:t xml:space="preserve"> against an aversion</w:t>
      </w:r>
      <w:r w:rsidRPr="003013E4">
        <w:rPr>
          <w:rStyle w:val="StyleUnderline"/>
        </w:rPr>
        <w:t xml:space="preserve"> </w:t>
      </w:r>
      <w:r w:rsidRPr="001C2E79">
        <w:rPr>
          <w:rStyle w:val="StyleUnderline"/>
          <w:highlight w:val="cyan"/>
        </w:rPr>
        <w:t xml:space="preserve">by </w:t>
      </w:r>
      <w:r w:rsidRPr="001C2E79">
        <w:rPr>
          <w:rStyle w:val="Emphasis"/>
          <w:highlight w:val="cyan"/>
        </w:rPr>
        <w:t>side-stepping politics altogether</w:t>
      </w:r>
      <w:r w:rsidRPr="003013E4">
        <w:rPr>
          <w:rStyle w:val="StyleUnderline"/>
        </w:rPr>
        <w:t>.</w:t>
      </w:r>
    </w:p>
    <w:p w14:paraId="3F9051EA" w14:textId="77777777" w:rsidR="00FC78E6" w:rsidRPr="003013E4" w:rsidRDefault="00FC78E6" w:rsidP="00FC78E6">
      <w:pPr>
        <w:rPr>
          <w:sz w:val="16"/>
        </w:rPr>
      </w:pPr>
      <w:r w:rsidRPr="003013E4">
        <w:rPr>
          <w:sz w:val="16"/>
        </w:rPr>
        <w:t xml:space="preserve">In fact, the point seems to be that we can’t do anything about being hated. </w:t>
      </w:r>
      <w:r w:rsidRPr="003013E4">
        <w:rPr>
          <w:rStyle w:val="StyleUnderline"/>
        </w:rPr>
        <w:t xml:space="preserve">Misogyny supplies an account of the world </w:t>
      </w:r>
      <w:r w:rsidRPr="0055423E">
        <w:rPr>
          <w:rStyle w:val="Emphasis"/>
        </w:rPr>
        <w:t>well-suited</w:t>
      </w:r>
      <w:r w:rsidRPr="003013E4">
        <w:rPr>
          <w:rStyle w:val="StyleUnderline"/>
        </w:rPr>
        <w:t xml:space="preserve"> for the </w:t>
      </w:r>
      <w:r w:rsidRPr="0055423E">
        <w:rPr>
          <w:rStyle w:val="Emphasis"/>
        </w:rPr>
        <w:t>circulation of rage as a commodity</w:t>
      </w:r>
      <w:r w:rsidRPr="003013E4">
        <w:rPr>
          <w:rStyle w:val="StyleUnderline"/>
        </w:rPr>
        <w:t xml:space="preserve">. One gets a </w:t>
      </w:r>
      <w:r w:rsidRPr="0055423E">
        <w:rPr>
          <w:rStyle w:val="Emphasis"/>
        </w:rPr>
        <w:t>bit of a charge</w:t>
      </w:r>
      <w:r w:rsidRPr="003013E4">
        <w:rPr>
          <w:rStyle w:val="StyleUnderline"/>
        </w:rPr>
        <w:t xml:space="preserve">, a </w:t>
      </w:r>
      <w:r w:rsidRPr="0055423E">
        <w:rPr>
          <w:rStyle w:val="Emphasis"/>
        </w:rPr>
        <w:t>flash of indignation</w:t>
      </w:r>
      <w:r w:rsidRPr="003013E4">
        <w:rPr>
          <w:rStyle w:val="StyleUnderline"/>
        </w:rPr>
        <w:t xml:space="preserve">, while </w:t>
      </w:r>
      <w:r w:rsidRPr="0055423E">
        <w:rPr>
          <w:rStyle w:val="Emphasis"/>
        </w:rPr>
        <w:t>remaining free of any obligation to act</w:t>
      </w:r>
      <w:r w:rsidRPr="003013E4">
        <w:rPr>
          <w:rStyle w:val="StyleUnderline"/>
        </w:rPr>
        <w:t xml:space="preserve">. The situation women face is </w:t>
      </w:r>
      <w:r w:rsidRPr="0055423E">
        <w:rPr>
          <w:rStyle w:val="Emphasis"/>
        </w:rPr>
        <w:t>moral</w:t>
      </w:r>
      <w:r w:rsidRPr="003013E4">
        <w:rPr>
          <w:rStyle w:val="StyleUnderline"/>
        </w:rPr>
        <w:t xml:space="preserve">, perhaps even </w:t>
      </w:r>
      <w:r w:rsidRPr="0055423E">
        <w:rPr>
          <w:rStyle w:val="Emphasis"/>
        </w:rPr>
        <w:t>ontological</w:t>
      </w:r>
      <w:r w:rsidRPr="003013E4">
        <w:rPr>
          <w:rStyle w:val="StyleUnderline"/>
        </w:rPr>
        <w:t xml:space="preserve">. Political struggle </w:t>
      </w:r>
      <w:r w:rsidRPr="0055423E">
        <w:rPr>
          <w:rStyle w:val="Emphasis"/>
        </w:rPr>
        <w:t>can’t improve women’s lives</w:t>
      </w:r>
      <w:r w:rsidRPr="003013E4">
        <w:rPr>
          <w:rStyle w:val="StyleUnderline"/>
        </w:rPr>
        <w:t xml:space="preserve"> when the </w:t>
      </w:r>
      <w:r w:rsidRPr="0055423E">
        <w:rPr>
          <w:rStyle w:val="Emphasis"/>
        </w:rPr>
        <w:t>deepest problem</w:t>
      </w:r>
      <w:r w:rsidRPr="003013E4">
        <w:rPr>
          <w:rStyle w:val="StyleUnderline"/>
        </w:rPr>
        <w:t xml:space="preserve"> we face is </w:t>
      </w:r>
      <w:r w:rsidRPr="0055423E">
        <w:rPr>
          <w:rStyle w:val="Emphasis"/>
        </w:rPr>
        <w:t>misogyny</w:t>
      </w:r>
      <w:r w:rsidRPr="003013E4">
        <w:rPr>
          <w:rStyle w:val="StyleUnderline"/>
        </w:rPr>
        <w:t xml:space="preserve">. No wonder liberal feminists find misogyny a </w:t>
      </w:r>
      <w:r w:rsidRPr="0055423E">
        <w:rPr>
          <w:rStyle w:val="Emphasis"/>
        </w:rPr>
        <w:t>compelling lens</w:t>
      </w:r>
      <w:r w:rsidRPr="003013E4">
        <w:rPr>
          <w:rStyle w:val="StyleUnderline"/>
        </w:rPr>
        <w:t xml:space="preserve"> for understanding the contemporary world. It reflects it back to them while </w:t>
      </w:r>
      <w:r w:rsidRPr="0055423E">
        <w:rPr>
          <w:rStyle w:val="Emphasis"/>
        </w:rPr>
        <w:t>getting them off the hook</w:t>
      </w:r>
      <w:r w:rsidRPr="003013E4">
        <w:rPr>
          <w:rStyle w:val="StyleUnderline"/>
        </w:rPr>
        <w:t xml:space="preserve"> for failing to fight to change it</w:t>
      </w:r>
      <w:r w:rsidRPr="003013E4">
        <w:rPr>
          <w:sz w:val="16"/>
        </w:rPr>
        <w:t>.</w:t>
      </w:r>
    </w:p>
    <w:p w14:paraId="1EA36470" w14:textId="77777777" w:rsidR="00FC78E6" w:rsidRPr="003013E4" w:rsidRDefault="00FC78E6" w:rsidP="00FC78E6">
      <w:pPr>
        <w:rPr>
          <w:sz w:val="16"/>
        </w:rPr>
      </w:pPr>
      <w:r w:rsidRPr="003013E4">
        <w:rPr>
          <w:sz w:val="16"/>
        </w:rPr>
        <w:t xml:space="preserve">Featherstone astutely draws out the core problem with </w:t>
      </w:r>
      <w:r w:rsidRPr="001C2E79">
        <w:rPr>
          <w:rStyle w:val="StyleUnderline"/>
          <w:highlight w:val="cyan"/>
        </w:rPr>
        <w:t>the</w:t>
      </w:r>
      <w:r w:rsidRPr="003013E4">
        <w:rPr>
          <w:sz w:val="16"/>
        </w:rPr>
        <w:t xml:space="preserve"> misogyny </w:t>
      </w:r>
      <w:r w:rsidRPr="001C2E79">
        <w:rPr>
          <w:rStyle w:val="StyleUnderline"/>
          <w:highlight w:val="cyan"/>
        </w:rPr>
        <w:t>lens</w:t>
      </w:r>
      <w:r w:rsidRPr="003013E4">
        <w:rPr>
          <w:sz w:val="16"/>
        </w:rPr>
        <w:t>: it “</w:t>
      </w:r>
      <w:r w:rsidRPr="001C2E79">
        <w:rPr>
          <w:rStyle w:val="Emphasis"/>
          <w:highlight w:val="cyan"/>
        </w:rPr>
        <w:t>forecloses</w:t>
      </w:r>
      <w:r w:rsidRPr="0055423E">
        <w:rPr>
          <w:rStyle w:val="Emphasis"/>
        </w:rPr>
        <w:t xml:space="preserve"> big dreams of </w:t>
      </w:r>
      <w:r w:rsidRPr="001C2E79">
        <w:rPr>
          <w:rStyle w:val="Emphasis"/>
          <w:highlight w:val="cyan"/>
        </w:rPr>
        <w:t>political change</w:t>
      </w:r>
      <w:r w:rsidRPr="003013E4">
        <w:rPr>
          <w:sz w:val="16"/>
        </w:rPr>
        <w:t xml:space="preserve">.” </w:t>
      </w:r>
      <w:r w:rsidRPr="003013E4">
        <w:rPr>
          <w:rStyle w:val="StyleUnderline"/>
        </w:rPr>
        <w:t xml:space="preserve">Not only does virtue signaling </w:t>
      </w:r>
      <w:r w:rsidRPr="0055423E">
        <w:rPr>
          <w:rStyle w:val="Emphasis"/>
        </w:rPr>
        <w:t>substitute for politics</w:t>
      </w:r>
      <w:r w:rsidRPr="003013E4">
        <w:rPr>
          <w:rStyle w:val="StyleUnderline"/>
        </w:rPr>
        <w:t xml:space="preserve">, but </w:t>
      </w:r>
      <w:r w:rsidRPr="001C2E79">
        <w:rPr>
          <w:rStyle w:val="StyleUnderline"/>
          <w:highlight w:val="cyan"/>
        </w:rPr>
        <w:t xml:space="preserve">mirroring the dominant order </w:t>
      </w:r>
      <w:r w:rsidRPr="001C2E79">
        <w:rPr>
          <w:rStyle w:val="Emphasis"/>
          <w:highlight w:val="cyan"/>
        </w:rPr>
        <w:t>conserves that order</w:t>
      </w:r>
      <w:r w:rsidRPr="003013E4">
        <w:rPr>
          <w:sz w:val="16"/>
        </w:rPr>
        <w:t>. Margaret Thatcher — no one’s feminist icon despite having broken the political glass ceiling in the UK — told us that there is no alternative to capitalism. Liberal feminists tell us there is no alternative to misogyny. Their argument takes a form familiar in the academic humanities as Afro-pessimism, the hatred of the black theorized as the root of European modernity. Corey Robin identifies the same logic in the jurisprudence of Clarence Thomas: racism is ineradicable. And we are seeing a similar eco-pessimism in writers such as Roy Scranton and Jonathan Franzen. The climate catastrophe is here and hoping that we might enact changes big enough to ward off the worst is as delusional as it is dangerous. Public funds have to be saved for disaster relief. Critical energies should be directed to learning how to die.</w:t>
      </w:r>
    </w:p>
    <w:p w14:paraId="7D50DBC6" w14:textId="77777777" w:rsidR="00FC78E6" w:rsidRPr="00CE4F39" w:rsidRDefault="00FC78E6" w:rsidP="00FC78E6">
      <w:pPr>
        <w:rPr>
          <w:sz w:val="16"/>
        </w:rPr>
      </w:pPr>
      <w:r w:rsidRPr="003013E4">
        <w:rPr>
          <w:sz w:val="16"/>
        </w:rPr>
        <w:t xml:space="preserve">Gyno-pessimism is another iteration of the same story. </w:t>
      </w:r>
      <w:r w:rsidRPr="003013E4">
        <w:rPr>
          <w:rStyle w:val="StyleUnderline"/>
        </w:rPr>
        <w:t xml:space="preserve">By </w:t>
      </w:r>
      <w:r w:rsidRPr="0055423E">
        <w:rPr>
          <w:rStyle w:val="Emphasis"/>
        </w:rPr>
        <w:t>diagnosing the primary political problem</w:t>
      </w:r>
      <w:r w:rsidRPr="003013E4">
        <w:rPr>
          <w:rStyle w:val="StyleUnderline"/>
        </w:rPr>
        <w:t xml:space="preserve"> as an </w:t>
      </w:r>
      <w:r w:rsidRPr="0055423E">
        <w:rPr>
          <w:rStyle w:val="Emphasis"/>
        </w:rPr>
        <w:t>attitude</w:t>
      </w:r>
      <w:r w:rsidRPr="003013E4">
        <w:rPr>
          <w:rStyle w:val="StyleUnderline"/>
        </w:rPr>
        <w:t xml:space="preserve">, an aversion that </w:t>
      </w:r>
      <w:r w:rsidRPr="0055423E">
        <w:rPr>
          <w:rStyle w:val="Emphasis"/>
        </w:rPr>
        <w:t>persists transhistorically</w:t>
      </w:r>
      <w:r w:rsidRPr="003013E4">
        <w:rPr>
          <w:rStyle w:val="StyleUnderline"/>
        </w:rPr>
        <w:t xml:space="preserve"> and </w:t>
      </w:r>
      <w:r w:rsidRPr="0055423E">
        <w:rPr>
          <w:rStyle w:val="Emphasis"/>
        </w:rPr>
        <w:t>transculturally</w:t>
      </w:r>
      <w:r w:rsidRPr="003013E4">
        <w:rPr>
          <w:rStyle w:val="StyleUnderline"/>
        </w:rPr>
        <w:t xml:space="preserve">, the liberal feminist </w:t>
      </w:r>
      <w:r w:rsidRPr="0055423E">
        <w:rPr>
          <w:rStyle w:val="Emphasis"/>
        </w:rPr>
        <w:t>assumes the inadequacy of politics from the start</w:t>
      </w:r>
      <w:r w:rsidRPr="003013E4">
        <w:rPr>
          <w:rStyle w:val="StyleUnderline"/>
        </w:rPr>
        <w:t>. Material struggles</w:t>
      </w:r>
      <w:r w:rsidRPr="003013E4">
        <w:rPr>
          <w:sz w:val="16"/>
        </w:rPr>
        <w:t xml:space="preserve"> over the division of labor, property, and the wage </w:t>
      </w:r>
      <w:r w:rsidRPr="003013E4">
        <w:rPr>
          <w:rStyle w:val="StyleUnderline"/>
        </w:rPr>
        <w:t xml:space="preserve">are </w:t>
      </w:r>
      <w:r w:rsidRPr="0055423E">
        <w:rPr>
          <w:rStyle w:val="Emphasis"/>
        </w:rPr>
        <w:t>neglected</w:t>
      </w:r>
      <w:r w:rsidRPr="003013E4">
        <w:rPr>
          <w:sz w:val="16"/>
        </w:rPr>
        <w:t xml:space="preserve"> and the capitalist system taken for granted as the basic economic condition of our lives. </w:t>
      </w:r>
      <w:r w:rsidRPr="003013E4">
        <w:rPr>
          <w:rStyle w:val="StyleUnderline"/>
        </w:rPr>
        <w:t xml:space="preserve">The lens of misogyny </w:t>
      </w:r>
      <w:r w:rsidRPr="0055423E">
        <w:rPr>
          <w:rStyle w:val="Emphasis"/>
        </w:rPr>
        <w:t>prevents us</w:t>
      </w:r>
      <w:r w:rsidRPr="003013E4">
        <w:rPr>
          <w:rStyle w:val="StyleUnderline"/>
        </w:rPr>
        <w:t xml:space="preserve"> from seeing the </w:t>
      </w:r>
      <w:r w:rsidRPr="0055423E">
        <w:rPr>
          <w:rStyle w:val="Emphasis"/>
        </w:rPr>
        <w:t>broad history</w:t>
      </w:r>
      <w:r w:rsidRPr="003013E4">
        <w:rPr>
          <w:rStyle w:val="StyleUnderline"/>
        </w:rPr>
        <w:t xml:space="preserve"> of women’s political movement. It </w:t>
      </w:r>
      <w:r w:rsidRPr="0055423E">
        <w:rPr>
          <w:rStyle w:val="Emphasis"/>
        </w:rPr>
        <w:t>can’t focus on women’s leadership</w:t>
      </w:r>
      <w:r w:rsidRPr="003013E4">
        <w:rPr>
          <w:rStyle w:val="StyleUnderline"/>
        </w:rPr>
        <w:t xml:space="preserve"> in anti-slavery, anti-colonial, and anti-imperialist struggles, or on their victories</w:t>
      </w:r>
      <w:r w:rsidRPr="0020702B">
        <w:rPr>
          <w:rStyle w:val="StyleUnderline"/>
        </w:rPr>
        <w:t xml:space="preserve">. </w:t>
      </w:r>
      <w:r w:rsidRPr="001C2E79">
        <w:rPr>
          <w:rStyle w:val="StyleUnderline"/>
          <w:highlight w:val="cyan"/>
        </w:rPr>
        <w:t xml:space="preserve">It </w:t>
      </w:r>
      <w:r w:rsidRPr="001C2E79">
        <w:rPr>
          <w:rStyle w:val="Emphasis"/>
          <w:highlight w:val="cyan"/>
        </w:rPr>
        <w:t>fails to place</w:t>
      </w:r>
      <w:r w:rsidRPr="0055423E">
        <w:rPr>
          <w:rStyle w:val="Emphasis"/>
        </w:rPr>
        <w:t xml:space="preserve"> contemporary defeats</w:t>
      </w:r>
      <w:r w:rsidRPr="003013E4">
        <w:rPr>
          <w:rStyle w:val="StyleUnderline"/>
        </w:rPr>
        <w:t xml:space="preserve"> </w:t>
      </w:r>
      <w:r w:rsidRPr="001C2E79">
        <w:rPr>
          <w:rStyle w:val="StyleUnderline"/>
          <w:highlight w:val="cyan"/>
        </w:rPr>
        <w:t>in</w:t>
      </w:r>
      <w:r w:rsidRPr="003013E4">
        <w:rPr>
          <w:rStyle w:val="StyleUnderline"/>
        </w:rPr>
        <w:t xml:space="preserve"> the </w:t>
      </w:r>
      <w:r w:rsidRPr="0055423E">
        <w:rPr>
          <w:rStyle w:val="Emphasis"/>
        </w:rPr>
        <w:t xml:space="preserve">historical </w:t>
      </w:r>
      <w:r w:rsidRPr="001C2E79">
        <w:rPr>
          <w:rStyle w:val="Emphasis"/>
          <w:highlight w:val="cyan"/>
        </w:rPr>
        <w:t>context</w:t>
      </w:r>
      <w:r w:rsidRPr="003013E4">
        <w:rPr>
          <w:sz w:val="16"/>
        </w:rPr>
        <w:t xml:space="preserve"> of the defeat of unions, labor, the Soviet experiment, and the communist dream of an emancipatory egalitarian society characterized by solidarity and comradeship.</w:t>
      </w:r>
    </w:p>
    <w:p w14:paraId="220C38E3" w14:textId="77777777" w:rsidR="00FC78E6" w:rsidRPr="009453B7" w:rsidRDefault="00FC78E6" w:rsidP="00FC78E6"/>
    <w:p w14:paraId="49EF1CFA" w14:textId="77777777" w:rsidR="00FC78E6" w:rsidRPr="000F3D05" w:rsidRDefault="00FC78E6" w:rsidP="00FC78E6">
      <w:pPr>
        <w:pStyle w:val="Heading4"/>
      </w:pPr>
      <w:r>
        <w:t xml:space="preserve">The classical </w:t>
      </w:r>
      <w:r>
        <w:rPr>
          <w:u w:val="single"/>
        </w:rPr>
        <w:t>feminist critique</w:t>
      </w:r>
      <w:r>
        <w:t xml:space="preserve"> of IR is a </w:t>
      </w:r>
      <w:r>
        <w:rPr>
          <w:u w:val="single"/>
        </w:rPr>
        <w:t>straw person</w:t>
      </w:r>
      <w:r>
        <w:t xml:space="preserve"> and using </w:t>
      </w:r>
      <w:r w:rsidRPr="0086021E">
        <w:rPr>
          <w:u w:val="single"/>
        </w:rPr>
        <w:t>diplomatic approa</w:t>
      </w:r>
      <w:r>
        <w:t xml:space="preserve">ches to </w:t>
      </w:r>
      <w:r w:rsidRPr="0086021E">
        <w:rPr>
          <w:u w:val="single"/>
        </w:rPr>
        <w:t>socialize and engage in behavioral learning</w:t>
      </w:r>
      <w:r>
        <w:t xml:space="preserve"> does not link</w:t>
      </w:r>
    </w:p>
    <w:p w14:paraId="75378BB8" w14:textId="77777777" w:rsidR="00FC78E6" w:rsidRPr="009A28B2" w:rsidRDefault="00FC78E6" w:rsidP="00FC78E6">
      <w:r w:rsidRPr="009A28B2">
        <w:rPr>
          <w:rStyle w:val="Style13ptBold"/>
        </w:rPr>
        <w:t>Aydin 16</w:t>
      </w:r>
      <w:r w:rsidRPr="009A28B2">
        <w:t xml:space="preserve"> [Gülşen Aydın Assistant Professor, Atatürk University, Department of International Relations. "Feminist Challenge to the Mainstream IR."</w:t>
      </w:r>
      <w:r>
        <w:t xml:space="preserve"> http://journals.euser.org/files/articles/ejms_may_aug_16/Gulsen.pdf]</w:t>
      </w:r>
    </w:p>
    <w:p w14:paraId="6EF7F712" w14:textId="77777777" w:rsidR="00FC78E6" w:rsidRPr="000F3D05" w:rsidRDefault="00FC78E6" w:rsidP="00FC78E6">
      <w:pPr>
        <w:rPr>
          <w:sz w:val="16"/>
        </w:rPr>
      </w:pPr>
      <w:r w:rsidRPr="000F3D05">
        <w:rPr>
          <w:sz w:val="16"/>
        </w:rPr>
        <w:t xml:space="preserve">Ann </w:t>
      </w:r>
      <w:r w:rsidRPr="001C2E79">
        <w:rPr>
          <w:rStyle w:val="StyleUnderline"/>
          <w:highlight w:val="cyan"/>
        </w:rPr>
        <w:t>Tickner argued</w:t>
      </w:r>
      <w:r w:rsidRPr="000F3D05">
        <w:rPr>
          <w:sz w:val="16"/>
        </w:rPr>
        <w:t xml:space="preserve"> that whereas the Feminists are inclined to critical theory, </w:t>
      </w:r>
      <w:r w:rsidRPr="00FE6709">
        <w:rPr>
          <w:rStyle w:val="Emphasis"/>
        </w:rPr>
        <w:t xml:space="preserve">mainstream </w:t>
      </w:r>
      <w:r w:rsidRPr="001C2E79">
        <w:rPr>
          <w:rStyle w:val="Emphasis"/>
          <w:highlight w:val="cyan"/>
        </w:rPr>
        <w:t>IR</w:t>
      </w:r>
      <w:r w:rsidRPr="001C2E79">
        <w:rPr>
          <w:sz w:val="16"/>
          <w:highlight w:val="cyan"/>
        </w:rPr>
        <w:t xml:space="preserve"> </w:t>
      </w:r>
      <w:r w:rsidRPr="001C2E79">
        <w:rPr>
          <w:rStyle w:val="StyleUnderline"/>
          <w:highlight w:val="cyan"/>
        </w:rPr>
        <w:t xml:space="preserve">is oriented towards </w:t>
      </w:r>
      <w:r w:rsidRPr="001C2E79">
        <w:rPr>
          <w:rStyle w:val="Emphasis"/>
          <w:highlight w:val="cyan"/>
        </w:rPr>
        <w:t>problem solving</w:t>
      </w:r>
      <w:r w:rsidRPr="00FE6709">
        <w:rPr>
          <w:rStyle w:val="Emphasis"/>
        </w:rPr>
        <w:t xml:space="preserve"> theory</w:t>
      </w:r>
      <w:r w:rsidRPr="000F3D05">
        <w:rPr>
          <w:sz w:val="16"/>
        </w:rPr>
        <w:t xml:space="preserve">. </w:t>
      </w:r>
      <w:r w:rsidRPr="00FE6709">
        <w:rPr>
          <w:rStyle w:val="StyleUnderline"/>
        </w:rPr>
        <w:t>As a result,</w:t>
      </w:r>
      <w:r w:rsidRPr="000F3D05">
        <w:rPr>
          <w:sz w:val="16"/>
        </w:rPr>
        <w:t xml:space="preserve"> Tickner argued that </w:t>
      </w:r>
      <w:r w:rsidRPr="001C2E79">
        <w:rPr>
          <w:rStyle w:val="StyleUnderline"/>
          <w:highlight w:val="cyan"/>
        </w:rPr>
        <w:t>Realism takes the world as it finds it and</w:t>
      </w:r>
      <w:r w:rsidRPr="00FE6709">
        <w:rPr>
          <w:rStyle w:val="StyleUnderline"/>
        </w:rPr>
        <w:t xml:space="preserve"> </w:t>
      </w:r>
      <w:r w:rsidRPr="00FE6709">
        <w:rPr>
          <w:rStyle w:val="Emphasis"/>
        </w:rPr>
        <w:t>accepts</w:t>
      </w:r>
      <w:r w:rsidRPr="00FE6709">
        <w:rPr>
          <w:rStyle w:val="StyleUnderline"/>
        </w:rPr>
        <w:t xml:space="preserve"> the </w:t>
      </w:r>
      <w:r w:rsidRPr="00FE6709">
        <w:rPr>
          <w:rStyle w:val="Emphasis"/>
        </w:rPr>
        <w:t>current order</w:t>
      </w:r>
      <w:r w:rsidRPr="000F3D05">
        <w:rPr>
          <w:sz w:val="16"/>
        </w:rPr>
        <w:t xml:space="preserve"> as its framework. Moreover, Tickner argued that whereas Feminists reject prefer humanist and philosophical traditions taking spatial and temporal attributes into account, </w:t>
      </w:r>
      <w:r w:rsidRPr="00FE6709">
        <w:rPr>
          <w:rStyle w:val="StyleUnderline"/>
        </w:rPr>
        <w:t xml:space="preserve">Realists </w:t>
      </w:r>
      <w:r w:rsidRPr="001C2E79">
        <w:rPr>
          <w:rStyle w:val="StyleUnderline"/>
          <w:highlight w:val="cyan"/>
        </w:rPr>
        <w:t xml:space="preserve">rely on </w:t>
      </w:r>
      <w:r w:rsidRPr="001C2E79">
        <w:rPr>
          <w:rStyle w:val="Emphasis"/>
          <w:highlight w:val="cyan"/>
        </w:rPr>
        <w:t>positivist epistemologies</w:t>
      </w:r>
      <w:r w:rsidRPr="000F3D05">
        <w:rPr>
          <w:sz w:val="16"/>
        </w:rPr>
        <w:t xml:space="preserve"> </w:t>
      </w:r>
      <w:r w:rsidRPr="00FE6709">
        <w:rPr>
          <w:rStyle w:val="StyleUnderline"/>
        </w:rPr>
        <w:t>taking the natural sciences as the models to follow</w:t>
      </w:r>
      <w:r w:rsidRPr="000F3D05">
        <w:rPr>
          <w:sz w:val="16"/>
        </w:rPr>
        <w:t xml:space="preserve">. Lastly, </w:t>
      </w:r>
      <w:r w:rsidRPr="00FE6709">
        <w:rPr>
          <w:rStyle w:val="StyleUnderline"/>
        </w:rPr>
        <w:t xml:space="preserve">Tickner argues that </w:t>
      </w:r>
      <w:r w:rsidRPr="001C2E79">
        <w:rPr>
          <w:rStyle w:val="StyleUnderline"/>
          <w:highlight w:val="cyan"/>
        </w:rPr>
        <w:t>whereas Feminism is associated with</w:t>
      </w:r>
      <w:r w:rsidRPr="00FE6709">
        <w:rPr>
          <w:rStyle w:val="StyleUnderline"/>
        </w:rPr>
        <w:t xml:space="preserve"> the social </w:t>
      </w:r>
      <w:r w:rsidRPr="001C2E79">
        <w:rPr>
          <w:rStyle w:val="Emphasis"/>
          <w:highlight w:val="cyan"/>
        </w:rPr>
        <w:t>construction of reality</w:t>
      </w:r>
      <w:r w:rsidRPr="000F3D05">
        <w:rPr>
          <w:sz w:val="16"/>
        </w:rPr>
        <w:t xml:space="preserve"> </w:t>
      </w:r>
      <w:r w:rsidRPr="00FE6709">
        <w:rPr>
          <w:rStyle w:val="StyleUnderline"/>
        </w:rPr>
        <w:t>whereas Realists opt for an atomistic, asocial conception of behavior</w:t>
      </w:r>
      <w:r w:rsidRPr="000F3D05">
        <w:rPr>
          <w:sz w:val="16"/>
        </w:rPr>
        <w:t xml:space="preserve"> determined by the laws of nature (Tickner 1997).</w:t>
      </w:r>
      <w:r>
        <w:rPr>
          <w:sz w:val="16"/>
        </w:rPr>
        <w:t xml:space="preserve"> </w:t>
      </w:r>
      <w:r w:rsidRPr="000F3D05">
        <w:rPr>
          <w:sz w:val="16"/>
        </w:rPr>
        <w:t xml:space="preserve">Against the criticisms of Ann Tickner, Robert </w:t>
      </w:r>
      <w:r w:rsidRPr="00FE6709">
        <w:rPr>
          <w:rStyle w:val="Emphasis"/>
        </w:rPr>
        <w:t>Keohane</w:t>
      </w:r>
      <w:r w:rsidRPr="000F3D05">
        <w:rPr>
          <w:sz w:val="16"/>
        </w:rPr>
        <w:t xml:space="preserve"> </w:t>
      </w:r>
      <w:r w:rsidRPr="00FE6709">
        <w:rPr>
          <w:rStyle w:val="StyleUnderline"/>
        </w:rPr>
        <w:t xml:space="preserve">argued that </w:t>
      </w:r>
      <w:r w:rsidRPr="001C2E79">
        <w:rPr>
          <w:rStyle w:val="StyleUnderline"/>
          <w:highlight w:val="cyan"/>
        </w:rPr>
        <w:t>only a limited number</w:t>
      </w:r>
      <w:r w:rsidRPr="00FE6709">
        <w:rPr>
          <w:rStyle w:val="StyleUnderline"/>
        </w:rPr>
        <w:t xml:space="preserve"> of major IR theorists </w:t>
      </w:r>
      <w:r w:rsidRPr="001C2E79">
        <w:rPr>
          <w:rStyle w:val="StyleUnderline"/>
          <w:highlight w:val="cyan"/>
        </w:rPr>
        <w:t>are</w:t>
      </w:r>
      <w:r w:rsidRPr="00FE6709">
        <w:rPr>
          <w:rStyle w:val="StyleUnderline"/>
        </w:rPr>
        <w:t xml:space="preserve"> oriented towards </w:t>
      </w:r>
      <w:r w:rsidRPr="001C2E79">
        <w:rPr>
          <w:rStyle w:val="Emphasis"/>
          <w:highlight w:val="cyan"/>
        </w:rPr>
        <w:t>problem-solving</w:t>
      </w:r>
      <w:r w:rsidRPr="001C2E79">
        <w:rPr>
          <w:sz w:val="16"/>
          <w:highlight w:val="cyan"/>
        </w:rPr>
        <w:t xml:space="preserve">, </w:t>
      </w:r>
      <w:r w:rsidRPr="001C2E79">
        <w:rPr>
          <w:rStyle w:val="Emphasis"/>
          <w:highlight w:val="cyan"/>
        </w:rPr>
        <w:t>positivist</w:t>
      </w:r>
      <w:r w:rsidRPr="001C2E79">
        <w:rPr>
          <w:sz w:val="16"/>
          <w:highlight w:val="cyan"/>
        </w:rPr>
        <w:t xml:space="preserve"> </w:t>
      </w:r>
      <w:r w:rsidRPr="001C2E79">
        <w:rPr>
          <w:rStyle w:val="StyleUnderline"/>
          <w:highlight w:val="cyan"/>
        </w:rPr>
        <w:t>and</w:t>
      </w:r>
      <w:r w:rsidRPr="001C2E79">
        <w:rPr>
          <w:sz w:val="16"/>
          <w:highlight w:val="cyan"/>
        </w:rPr>
        <w:t xml:space="preserve"> </w:t>
      </w:r>
      <w:r w:rsidRPr="001C2E79">
        <w:rPr>
          <w:rStyle w:val="Emphasis"/>
          <w:highlight w:val="cyan"/>
        </w:rPr>
        <w:t>asocial</w:t>
      </w:r>
      <w:r w:rsidRPr="000F3D05">
        <w:rPr>
          <w:sz w:val="16"/>
        </w:rPr>
        <w:t xml:space="preserve"> (Keohane 1998, 194). </w:t>
      </w:r>
      <w:r w:rsidRPr="00FE6709">
        <w:rPr>
          <w:rStyle w:val="StyleUnderline"/>
        </w:rPr>
        <w:t xml:space="preserve">Keohane focuses on </w:t>
      </w:r>
      <w:r w:rsidRPr="00FE6709">
        <w:rPr>
          <w:rStyle w:val="Emphasis"/>
        </w:rPr>
        <w:t>Morgenthau</w:t>
      </w:r>
      <w:r w:rsidRPr="000F3D05">
        <w:rPr>
          <w:sz w:val="16"/>
        </w:rPr>
        <w:t xml:space="preserve"> </w:t>
      </w:r>
      <w:r w:rsidRPr="00FE6709">
        <w:rPr>
          <w:rStyle w:val="StyleUnderline"/>
        </w:rPr>
        <w:t>since</w:t>
      </w:r>
      <w:r w:rsidRPr="000F3D05">
        <w:rPr>
          <w:sz w:val="16"/>
        </w:rPr>
        <w:t xml:space="preserve"> most of the criticisms of </w:t>
      </w:r>
      <w:r w:rsidRPr="00FE6709">
        <w:rPr>
          <w:rStyle w:val="StyleUnderline"/>
        </w:rPr>
        <w:t>Tickner concentrates on him</w:t>
      </w:r>
      <w:r w:rsidRPr="000F3D05">
        <w:rPr>
          <w:sz w:val="16"/>
        </w:rPr>
        <w:t xml:space="preserve">. Keohane argues that since </w:t>
      </w:r>
      <w:r w:rsidRPr="001C2E79">
        <w:rPr>
          <w:rStyle w:val="StyleUnderline"/>
          <w:highlight w:val="cyan"/>
        </w:rPr>
        <w:t>Morgenthau was</w:t>
      </w:r>
      <w:r w:rsidRPr="000F3D05">
        <w:rPr>
          <w:rStyle w:val="StyleUnderline"/>
        </w:rPr>
        <w:t xml:space="preserve"> a refuge from</w:t>
      </w:r>
      <w:r w:rsidRPr="000F3D05">
        <w:rPr>
          <w:sz w:val="16"/>
        </w:rPr>
        <w:t xml:space="preserve"> </w:t>
      </w:r>
      <w:r w:rsidRPr="000F3D05">
        <w:rPr>
          <w:rStyle w:val="Emphasis"/>
        </w:rPr>
        <w:t>Nazism</w:t>
      </w:r>
      <w:r w:rsidRPr="000F3D05">
        <w:rPr>
          <w:sz w:val="16"/>
        </w:rPr>
        <w:t xml:space="preserve">, </w:t>
      </w:r>
      <w:r w:rsidRPr="000F3D05">
        <w:rPr>
          <w:rStyle w:val="StyleUnderline"/>
        </w:rPr>
        <w:t xml:space="preserve">he was </w:t>
      </w:r>
      <w:r w:rsidRPr="001C2E79">
        <w:rPr>
          <w:rStyle w:val="StyleUnderline"/>
          <w:highlight w:val="cyan"/>
        </w:rPr>
        <w:t>not satisfied with the</w:t>
      </w:r>
      <w:r w:rsidRPr="000F3D05">
        <w:rPr>
          <w:rStyle w:val="StyleUnderline"/>
        </w:rPr>
        <w:t xml:space="preserve"> prevailing </w:t>
      </w:r>
      <w:r w:rsidRPr="001C2E79">
        <w:rPr>
          <w:rStyle w:val="Emphasis"/>
          <w:highlight w:val="cyan"/>
        </w:rPr>
        <w:t>world order</w:t>
      </w:r>
      <w:r w:rsidRPr="000F3D05">
        <w:rPr>
          <w:sz w:val="16"/>
        </w:rPr>
        <w:t xml:space="preserve"> of the late 1930’s and 1940’s as a framework of analysis. Moreover, </w:t>
      </w:r>
      <w:r w:rsidRPr="000F3D05">
        <w:rPr>
          <w:rStyle w:val="StyleUnderline"/>
        </w:rPr>
        <w:t xml:space="preserve">Morgenthau had an intensely </w:t>
      </w:r>
      <w:r w:rsidRPr="000F3D05">
        <w:rPr>
          <w:rStyle w:val="Emphasis"/>
        </w:rPr>
        <w:t>normative purpose</w:t>
      </w:r>
      <w:r w:rsidRPr="000F3D05">
        <w:rPr>
          <w:sz w:val="16"/>
        </w:rPr>
        <w:t xml:space="preserve">: </w:t>
      </w:r>
      <w:r w:rsidRPr="000F3D05">
        <w:rPr>
          <w:rStyle w:val="StyleUnderline"/>
        </w:rPr>
        <w:t xml:space="preserve">to prevent the reoccurrence of war generated by ideologies such as </w:t>
      </w:r>
      <w:r w:rsidRPr="000F3D05">
        <w:rPr>
          <w:rStyle w:val="Emphasis"/>
        </w:rPr>
        <w:t>fascism</w:t>
      </w:r>
      <w:r w:rsidRPr="000F3D05">
        <w:rPr>
          <w:sz w:val="16"/>
        </w:rPr>
        <w:t xml:space="preserve"> </w:t>
      </w:r>
      <w:r w:rsidRPr="000F3D05">
        <w:rPr>
          <w:rStyle w:val="StyleUnderline"/>
        </w:rPr>
        <w:t>and</w:t>
      </w:r>
      <w:r w:rsidRPr="000F3D05">
        <w:rPr>
          <w:sz w:val="16"/>
        </w:rPr>
        <w:t xml:space="preserve"> </w:t>
      </w:r>
      <w:r w:rsidRPr="000F3D05">
        <w:rPr>
          <w:rStyle w:val="Emphasis"/>
        </w:rPr>
        <w:t>communism</w:t>
      </w:r>
      <w:r w:rsidRPr="000F3D05">
        <w:rPr>
          <w:sz w:val="16"/>
        </w:rPr>
        <w:t xml:space="preserve">. Kenneth N. </w:t>
      </w:r>
      <w:r w:rsidRPr="001C2E79">
        <w:rPr>
          <w:rStyle w:val="StyleUnderline"/>
          <w:highlight w:val="cyan"/>
        </w:rPr>
        <w:t>Waltz</w:t>
      </w:r>
      <w:r w:rsidRPr="000F3D05">
        <w:rPr>
          <w:sz w:val="16"/>
        </w:rPr>
        <w:t xml:space="preserve">, the leader in Neo-Realist Theory, </w:t>
      </w:r>
      <w:r w:rsidRPr="001C2E79">
        <w:rPr>
          <w:rStyle w:val="StyleUnderline"/>
          <w:highlight w:val="cyan"/>
        </w:rPr>
        <w:t xml:space="preserve">underlined the importance of </w:t>
      </w:r>
      <w:r w:rsidRPr="001C2E79">
        <w:rPr>
          <w:rStyle w:val="Emphasis"/>
          <w:highlight w:val="cyan"/>
        </w:rPr>
        <w:t>socialization</w:t>
      </w:r>
      <w:r w:rsidRPr="000F3D05">
        <w:rPr>
          <w:sz w:val="16"/>
        </w:rPr>
        <w:t xml:space="preserve"> </w:t>
      </w:r>
      <w:r w:rsidRPr="000F3D05">
        <w:rPr>
          <w:rStyle w:val="StyleUnderline"/>
        </w:rPr>
        <w:t xml:space="preserve">in the world politics </w:t>
      </w:r>
      <w:r w:rsidRPr="001C2E79">
        <w:rPr>
          <w:rStyle w:val="StyleUnderline"/>
          <w:highlight w:val="cyan"/>
        </w:rPr>
        <w:t>and as a result</w:t>
      </w:r>
      <w:r w:rsidRPr="000F3D05">
        <w:rPr>
          <w:rStyle w:val="StyleUnderline"/>
        </w:rPr>
        <w:t xml:space="preserve"> it </w:t>
      </w:r>
      <w:r w:rsidRPr="001C2E79">
        <w:rPr>
          <w:rStyle w:val="StyleUnderline"/>
          <w:highlight w:val="cyan"/>
        </w:rPr>
        <w:t>not</w:t>
      </w:r>
      <w:r w:rsidRPr="000F3D05">
        <w:rPr>
          <w:rStyle w:val="StyleUnderline"/>
        </w:rPr>
        <w:t xml:space="preserve"> appropriate to regard him </w:t>
      </w:r>
      <w:r w:rsidRPr="001C2E79">
        <w:rPr>
          <w:rStyle w:val="StyleUnderline"/>
          <w:highlight w:val="cyan"/>
        </w:rPr>
        <w:t xml:space="preserve">an advocate of </w:t>
      </w:r>
      <w:r w:rsidRPr="001C2E79">
        <w:rPr>
          <w:rStyle w:val="Emphasis"/>
          <w:highlight w:val="cyan"/>
        </w:rPr>
        <w:t>asocial theories</w:t>
      </w:r>
      <w:r w:rsidRPr="000F3D05">
        <w:rPr>
          <w:sz w:val="16"/>
        </w:rPr>
        <w:t xml:space="preserve"> (Keohane 1998, 194).</w:t>
      </w:r>
      <w:r>
        <w:rPr>
          <w:sz w:val="16"/>
        </w:rPr>
        <w:t xml:space="preserve"> </w:t>
      </w:r>
      <w:r w:rsidRPr="000F3D05">
        <w:rPr>
          <w:sz w:val="16"/>
        </w:rPr>
        <w:t>Against the last criticism of Tickner, Keohane argued that “</w:t>
      </w:r>
      <w:r w:rsidRPr="001C2E79">
        <w:rPr>
          <w:rStyle w:val="StyleUnderline"/>
          <w:highlight w:val="cyan"/>
        </w:rPr>
        <w:t xml:space="preserve">no </w:t>
      </w:r>
      <w:r w:rsidRPr="001C2E79">
        <w:rPr>
          <w:rStyle w:val="Emphasis"/>
          <w:highlight w:val="cyan"/>
        </w:rPr>
        <w:t>serious student</w:t>
      </w:r>
      <w:r w:rsidRPr="000F3D05">
        <w:rPr>
          <w:rStyle w:val="StyleUnderline"/>
        </w:rPr>
        <w:t xml:space="preserve"> of international relations </w:t>
      </w:r>
      <w:r w:rsidRPr="001C2E79">
        <w:rPr>
          <w:rStyle w:val="StyleUnderline"/>
          <w:highlight w:val="cyan"/>
        </w:rPr>
        <w:t>expect to discover</w:t>
      </w:r>
      <w:r w:rsidRPr="000F3D05">
        <w:rPr>
          <w:rStyle w:val="StyleUnderline"/>
        </w:rPr>
        <w:t xml:space="preserve"> meaningful </w:t>
      </w:r>
      <w:r w:rsidRPr="001C2E79">
        <w:rPr>
          <w:rStyle w:val="Emphasis"/>
          <w:highlight w:val="cyan"/>
        </w:rPr>
        <w:t>universal laws</w:t>
      </w:r>
      <w:r w:rsidRPr="000F3D05">
        <w:rPr>
          <w:rStyle w:val="StyleUnderline"/>
        </w:rPr>
        <w:t xml:space="preserve"> that operate </w:t>
      </w:r>
      <w:r w:rsidRPr="000F3D05">
        <w:rPr>
          <w:rStyle w:val="Emphasis"/>
        </w:rPr>
        <w:t>deterministically</w:t>
      </w:r>
      <w:r w:rsidRPr="000F3D05">
        <w:rPr>
          <w:rStyle w:val="StyleUnderline"/>
        </w:rPr>
        <w:t xml:space="preserve">, since they recognize that </w:t>
      </w:r>
      <w:r w:rsidRPr="001C2E79">
        <w:rPr>
          <w:rStyle w:val="StyleUnderline"/>
          <w:highlight w:val="cyan"/>
        </w:rPr>
        <w:t xml:space="preserve">no </w:t>
      </w:r>
      <w:r w:rsidRPr="001C2E79">
        <w:rPr>
          <w:rStyle w:val="Emphasis"/>
          <w:highlight w:val="cyan"/>
        </w:rPr>
        <w:t>generalization</w:t>
      </w:r>
      <w:r w:rsidRPr="001C2E79">
        <w:rPr>
          <w:rStyle w:val="StyleUnderline"/>
          <w:highlight w:val="cyan"/>
        </w:rPr>
        <w:t xml:space="preserve"> is </w:t>
      </w:r>
      <w:r w:rsidRPr="001C2E79">
        <w:rPr>
          <w:rStyle w:val="Emphasis"/>
          <w:highlight w:val="cyan"/>
        </w:rPr>
        <w:t>meaningful</w:t>
      </w:r>
      <w:r w:rsidRPr="001C2E79">
        <w:rPr>
          <w:rStyle w:val="StyleUnderline"/>
          <w:highlight w:val="cyan"/>
        </w:rPr>
        <w:t xml:space="preserve"> without </w:t>
      </w:r>
      <w:r w:rsidRPr="001C2E79">
        <w:rPr>
          <w:rStyle w:val="Emphasis"/>
          <w:highlight w:val="cyan"/>
        </w:rPr>
        <w:t>specification</w:t>
      </w:r>
      <w:r w:rsidRPr="000F3D05">
        <w:rPr>
          <w:rStyle w:val="Emphasis"/>
        </w:rPr>
        <w:t xml:space="preserve"> of its scope conditions</w:t>
      </w:r>
      <w:r w:rsidRPr="000F3D05">
        <w:rPr>
          <w:rStyle w:val="StyleUnderline"/>
        </w:rPr>
        <w:t xml:space="preserve">. </w:t>
      </w:r>
      <w:r w:rsidRPr="001C2E79">
        <w:rPr>
          <w:rStyle w:val="StyleUnderline"/>
          <w:highlight w:val="cyan"/>
        </w:rPr>
        <w:t>One can recognize</w:t>
      </w:r>
      <w:r w:rsidRPr="000F3D05">
        <w:rPr>
          <w:rStyle w:val="StyleUnderline"/>
        </w:rPr>
        <w:t xml:space="preserve"> that </w:t>
      </w:r>
      <w:r w:rsidRPr="001C2E79">
        <w:rPr>
          <w:rStyle w:val="StyleUnderline"/>
          <w:highlight w:val="cyan"/>
        </w:rPr>
        <w:t xml:space="preserve">knowledge is </w:t>
      </w:r>
      <w:r w:rsidRPr="000F3D05">
        <w:rPr>
          <w:rStyle w:val="StyleUnderline"/>
        </w:rPr>
        <w:t xml:space="preserve">socially </w:t>
      </w:r>
      <w:r w:rsidRPr="001C2E79">
        <w:rPr>
          <w:rStyle w:val="Emphasis"/>
          <w:highlight w:val="cyan"/>
        </w:rPr>
        <w:t>constructed</w:t>
      </w:r>
      <w:r w:rsidRPr="001C2E79">
        <w:rPr>
          <w:sz w:val="16"/>
          <w:highlight w:val="cyan"/>
        </w:rPr>
        <w:t xml:space="preserve"> </w:t>
      </w:r>
      <w:r w:rsidRPr="001C2E79">
        <w:rPr>
          <w:rStyle w:val="StyleUnderline"/>
          <w:highlight w:val="cyan"/>
        </w:rPr>
        <w:t xml:space="preserve">without giving up </w:t>
      </w:r>
      <w:r w:rsidRPr="000F3D05">
        <w:rPr>
          <w:rStyle w:val="StyleUnderline"/>
        </w:rPr>
        <w:t xml:space="preserve">the efforts to widen </w:t>
      </w:r>
      <w:r w:rsidRPr="001C2E79">
        <w:rPr>
          <w:rStyle w:val="StyleUnderline"/>
          <w:highlight w:val="cyan"/>
        </w:rPr>
        <w:t xml:space="preserve">intersubjective </w:t>
      </w:r>
      <w:r w:rsidRPr="001C2E79">
        <w:rPr>
          <w:rStyle w:val="Emphasis"/>
          <w:highlight w:val="cyan"/>
        </w:rPr>
        <w:t>agreement</w:t>
      </w:r>
      <w:r w:rsidRPr="001C2E79">
        <w:rPr>
          <w:rStyle w:val="StyleUnderline"/>
          <w:highlight w:val="cyan"/>
        </w:rPr>
        <w:t xml:space="preserve"> on </w:t>
      </w:r>
      <w:r w:rsidRPr="001C2E79">
        <w:rPr>
          <w:rStyle w:val="Emphasis"/>
          <w:highlight w:val="cyan"/>
        </w:rPr>
        <w:t>important issues</w:t>
      </w:r>
      <w:r w:rsidRPr="000F3D05">
        <w:rPr>
          <w:sz w:val="16"/>
        </w:rPr>
        <w:t>” (Keohane 1998, 194).</w:t>
      </w:r>
    </w:p>
    <w:p w14:paraId="39CE56AA" w14:textId="77777777" w:rsidR="00FC78E6" w:rsidRDefault="00FC78E6" w:rsidP="00FC78E6">
      <w:pPr>
        <w:pStyle w:val="Heading3"/>
      </w:pPr>
      <w:r>
        <w:t>Essentialism Turn---2AC</w:t>
      </w:r>
    </w:p>
    <w:p w14:paraId="3BDF8B9A" w14:textId="77777777" w:rsidR="00FC78E6" w:rsidRDefault="00FC78E6" w:rsidP="00FC78E6">
      <w:pPr>
        <w:pStyle w:val="Heading4"/>
      </w:pPr>
      <w:r>
        <w:t xml:space="preserve">Associating gender norms with state behaviors or ecological patterns is a false retroactive universalization. </w:t>
      </w:r>
    </w:p>
    <w:p w14:paraId="09FB769B" w14:textId="77777777" w:rsidR="00FC78E6" w:rsidRDefault="00FC78E6" w:rsidP="00FC78E6">
      <w:r>
        <w:t xml:space="preserve">Oeindrila </w:t>
      </w:r>
      <w:r w:rsidRPr="00B73B89">
        <w:rPr>
          <w:b/>
        </w:rPr>
        <w:t>Dube &amp;</w:t>
      </w:r>
      <w:r>
        <w:t xml:space="preserve"> S. P. </w:t>
      </w:r>
      <w:r w:rsidRPr="00B73B89">
        <w:rPr>
          <w:b/>
        </w:rPr>
        <w:t>Harish 17</w:t>
      </w:r>
      <w:r>
        <w:t>. Professor, University of Chicago. Post-doctoral Fellow, McGill University. 04/01/2017. Queens. SSRN Scholarly Paper, ID 2957313, Social Science Research Network. papers.ssrn.com, https://papers.ssrn.com/abstract=2957313.</w:t>
      </w:r>
    </w:p>
    <w:p w14:paraId="0F01BBC1" w14:textId="77777777" w:rsidR="00FC78E6" w:rsidRDefault="00FC78E6" w:rsidP="00FC78E6">
      <w:pPr>
        <w:rPr>
          <w:sz w:val="16"/>
        </w:rPr>
      </w:pPr>
      <w:r w:rsidRPr="007D2EBB">
        <w:rPr>
          <w:sz w:val="16"/>
        </w:rPr>
        <w:t xml:space="preserve">Does female leadership lead to greater peace? On the one hand, </w:t>
      </w:r>
      <w:r w:rsidRPr="001C2E79">
        <w:rPr>
          <w:rStyle w:val="StyleUnderline"/>
          <w:highlight w:val="cyan"/>
        </w:rPr>
        <w:t>it is</w:t>
      </w:r>
      <w:r w:rsidRPr="00B73B89">
        <w:rPr>
          <w:rStyle w:val="StyleUnderline"/>
        </w:rPr>
        <w:t xml:space="preserve"> commonly </w:t>
      </w:r>
      <w:r w:rsidRPr="001C2E79">
        <w:rPr>
          <w:rStyle w:val="StyleUnderline"/>
          <w:highlight w:val="cyan"/>
        </w:rPr>
        <w:t xml:space="preserve">argued that </w:t>
      </w:r>
      <w:r w:rsidRPr="001C2E79">
        <w:rPr>
          <w:rStyle w:val="Emphasis"/>
          <w:highlight w:val="cyan"/>
        </w:rPr>
        <w:t>women are less violent</w:t>
      </w:r>
      <w:r w:rsidRPr="00B73B89">
        <w:rPr>
          <w:rStyle w:val="Emphasis"/>
        </w:rPr>
        <w:t xml:space="preserve"> than men</w:t>
      </w:r>
      <w:r w:rsidRPr="00C01860">
        <w:rPr>
          <w:rStyle w:val="StyleUnderline"/>
        </w:rPr>
        <w:t xml:space="preserve">, </w:t>
      </w:r>
      <w:r w:rsidRPr="001C2E79">
        <w:rPr>
          <w:rStyle w:val="StyleUnderline"/>
          <w:highlight w:val="cyan"/>
        </w:rPr>
        <w:t>and therefore, states led by women will be less prone to</w:t>
      </w:r>
      <w:r w:rsidRPr="00B73B89">
        <w:rPr>
          <w:rStyle w:val="StyleUnderline"/>
        </w:rPr>
        <w:t xml:space="preserve"> </w:t>
      </w:r>
      <w:r w:rsidRPr="00B73B89">
        <w:rPr>
          <w:rStyle w:val="Emphasis"/>
        </w:rPr>
        <w:t xml:space="preserve">violent </w:t>
      </w:r>
      <w:r w:rsidRPr="001C2E79">
        <w:rPr>
          <w:rStyle w:val="Emphasis"/>
          <w:highlight w:val="cyan"/>
        </w:rPr>
        <w:t>conflict</w:t>
      </w:r>
      <w:r w:rsidRPr="00B73B89">
        <w:rPr>
          <w:rStyle w:val="StyleUnderline"/>
        </w:rPr>
        <w:t xml:space="preserve"> than states led by men. For example, men have been held to “plan almost</w:t>
      </w:r>
      <w:r>
        <w:rPr>
          <w:rStyle w:val="StyleUnderline"/>
        </w:rPr>
        <w:t xml:space="preserve"> </w:t>
      </w:r>
      <w:r w:rsidRPr="00B73B89">
        <w:rPr>
          <w:rStyle w:val="StyleUnderline"/>
        </w:rPr>
        <w:t>all the world’s wars and genocides</w:t>
      </w:r>
      <w:r w:rsidRPr="007D2EBB">
        <w:rPr>
          <w:sz w:val="16"/>
        </w:rPr>
        <w:t xml:space="preserve"> [Pinker, 2011, p.684]”, </w:t>
      </w:r>
      <w:r w:rsidRPr="00B73B89">
        <w:rPr>
          <w:rStyle w:val="StyleUnderline"/>
        </w:rPr>
        <w:t>and the democratic peace</w:t>
      </w:r>
      <w:r>
        <w:rPr>
          <w:rStyle w:val="StyleUnderline"/>
        </w:rPr>
        <w:t xml:space="preserve"> </w:t>
      </w:r>
      <w:r w:rsidRPr="00B73B89">
        <w:rPr>
          <w:rStyle w:val="StyleUnderline"/>
        </w:rPr>
        <w:t>among the developed nations has been attributed to rising female leadership in these places</w:t>
      </w:r>
      <w:r>
        <w:rPr>
          <w:rStyle w:val="StyleUnderline"/>
        </w:rPr>
        <w:t xml:space="preserve"> </w:t>
      </w:r>
      <w:r w:rsidRPr="007D2EBB">
        <w:rPr>
          <w:sz w:val="16"/>
        </w:rPr>
        <w:t xml:space="preserve">[Fukuyama, 1998]. </w:t>
      </w:r>
      <w:r w:rsidRPr="00B73B89">
        <w:rPr>
          <w:rStyle w:val="StyleUnderline"/>
        </w:rPr>
        <w:t xml:space="preserve">On the other hand, </w:t>
      </w:r>
      <w:r w:rsidRPr="001C2E79">
        <w:rPr>
          <w:rStyle w:val="StyleUnderline"/>
          <w:highlight w:val="cyan"/>
        </w:rPr>
        <w:t xml:space="preserve">differences in </w:t>
      </w:r>
      <w:r w:rsidRPr="001C2E79">
        <w:rPr>
          <w:rStyle w:val="Emphasis"/>
          <w:highlight w:val="cyan"/>
        </w:rPr>
        <w:t>individual aggression</w:t>
      </w:r>
      <w:r w:rsidRPr="001C2E79">
        <w:rPr>
          <w:rStyle w:val="StyleUnderline"/>
          <w:highlight w:val="cyan"/>
        </w:rPr>
        <w:t xml:space="preserve"> may not determine</w:t>
      </w:r>
      <w:r>
        <w:rPr>
          <w:rStyle w:val="StyleUnderline"/>
        </w:rPr>
        <w:t xml:space="preserve"> </w:t>
      </w:r>
      <w:r w:rsidRPr="00B73B89">
        <w:rPr>
          <w:rStyle w:val="StyleUnderline"/>
        </w:rPr>
        <w:t xml:space="preserve">differences in </w:t>
      </w:r>
      <w:r w:rsidRPr="001C2E79">
        <w:rPr>
          <w:rStyle w:val="Emphasis"/>
          <w:highlight w:val="cyan"/>
        </w:rPr>
        <w:t>leader aggression</w:t>
      </w:r>
      <w:r w:rsidRPr="007D2EBB">
        <w:rPr>
          <w:sz w:val="16"/>
        </w:rPr>
        <w:t xml:space="preserve">. </w:t>
      </w:r>
      <w:r w:rsidRPr="001C2E79">
        <w:rPr>
          <w:rStyle w:val="StyleUnderline"/>
          <w:highlight w:val="cyan"/>
        </w:rPr>
        <w:t>Female leaders, like any other</w:t>
      </w:r>
      <w:r w:rsidRPr="00B73B89">
        <w:rPr>
          <w:rStyle w:val="StyleUnderline"/>
        </w:rPr>
        <w:t xml:space="preserve"> leader, ultimately </w:t>
      </w:r>
      <w:r w:rsidRPr="001C2E79">
        <w:rPr>
          <w:rStyle w:val="StyleUnderline"/>
          <w:highlight w:val="cyan"/>
        </w:rPr>
        <w:t xml:space="preserve">have to consider </w:t>
      </w:r>
      <w:r w:rsidRPr="001C2E79">
        <w:rPr>
          <w:rStyle w:val="Emphasis"/>
          <w:highlight w:val="cyan"/>
        </w:rPr>
        <w:t>how war affects their state</w:t>
      </w:r>
      <w:r w:rsidRPr="00B73B89">
        <w:rPr>
          <w:rStyle w:val="Emphasis"/>
        </w:rPr>
        <w:t xml:space="preserve"> as a whole</w:t>
      </w:r>
      <w:r w:rsidRPr="000D0BEF">
        <w:rPr>
          <w:rStyle w:val="StyleUnderline"/>
        </w:rPr>
        <w:t>. And,</w:t>
      </w:r>
      <w:r w:rsidRPr="00B73B89">
        <w:rPr>
          <w:rStyle w:val="StyleUnderline"/>
        </w:rPr>
        <w:t xml:space="preserve"> setting overly conciliatory war policies</w:t>
      </w:r>
      <w:r>
        <w:rPr>
          <w:rStyle w:val="StyleUnderline"/>
        </w:rPr>
        <w:t xml:space="preserve"> </w:t>
      </w:r>
      <w:r w:rsidRPr="00B73B89">
        <w:rPr>
          <w:rStyle w:val="StyleUnderline"/>
        </w:rPr>
        <w:t>would weaken their state relative to other states. As a consequence, war policies set by</w:t>
      </w:r>
      <w:r>
        <w:rPr>
          <w:rStyle w:val="StyleUnderline"/>
        </w:rPr>
        <w:t xml:space="preserve"> </w:t>
      </w:r>
      <w:r w:rsidRPr="00B73B89">
        <w:rPr>
          <w:rStyle w:val="StyleUnderline"/>
        </w:rPr>
        <w:t>female leaders may be similar to war policies set by male leaders</w:t>
      </w:r>
      <w:r w:rsidRPr="007D2EBB">
        <w:rPr>
          <w:sz w:val="16"/>
        </w:rPr>
        <w:t xml:space="preserve">.1 A state’s aggression in the foreign policy arena, and its decision to go to war, is arguably one of the most consequential policy outcomes, and one in which the national leadership plays a critical role. Despite its importance, there is little definitive evidence of whether states vary in their tendency to engage in conflict under female versus male leadership. This stands in contrast to other arenas such as economic development, where a growing body of evidence has documented policy differences arising as a consequence of female leadership [Chattopadhyay and Duflo, 2004, Beaman et al., 2012, Clots-Figueras, 2012, Brollo and Troiano, 2016]. The existing studies that do relate female leadership to external conflict focus exclusively on the modern era [Koch and Fulton, 2011, Caprioli, 2000, Caprioli and Boyer, 2001, Regan and Paskeviciute, 2003], and are also difficult to interpret since women may gain electoral support and come to power disproportionately during periods of peace [Lawless, 2004]. In this paper, we examine how female leadership affected war among European states historically, exploiting features of hereditary succession to surmount this identification challenge. We focus on the 15th-20th centuries and polities that had at least one female ruler during this period. As with electoral systems, women in hereditary systems may have gained power more during times of peace, or when there was no threat of imminent war [Pinker, 2011]. However the way in which succession occurred also provides an opportunity to identify the effect of female rule. In these polities, older male children of reigning monarchs were given priority in succession [Monter, 2012, p. 36-37]. As a result, queens were less likely to come to power if the previous monarchs had a first-born child who was male; and, more likely to come to power if previous monarchs had a sister who could potentially follow as successor. We use these two factors as instruments for queenly rule to determine whether polities led by queens differed in their war participation relative to polities led by kings. Importantly, our paper analyzes the question of whether states led by women are less prone to engage in conflict than states led by men. This is conceptually distinct from the question of whether women, as individuals, are less violent than men,2 in part because war policies are set by leaders based on broader strategic considerations beyond personal inclinations toward violence. To conduct our analysis, we construct a new panel dataset which tracks the genealogy and conflict participation of European polities during every year over 1480-1913. Our primary sample covers 193 reigns in 18 polities, with queens ruling in 18% of these reigns. We include polity fixed effects, holding constant time invariant features of a polity that affect conflict, and exploit variation over time in the gender of the ruler. Using the first born male and sister instruments, we find that polities ruled by queens were 27% more likely to participate in inter-state conflicts, compared to polities ruled by kings. These estimates are economically important, representing a doubling over mean war participation over this period. In contrast, we find that queens were no more likely to experience civil wars or other types of internal instability. An obvious concern with our IV analysis is that the lack of a first-born child who is male may itself trigger conflicts over succession, regardless of whether a woman comes to power. However, we conduct a number of falsification tests which show that the a first-born son does not affect war participation in the contemporaneous reign, or in an auxiliary sample of 18 polities that never had queens over this period. Thus, if there are other ways in which first born males affect conflict, they do not manifest under these circumstances. A second concern is that the presence of a sister among previous monarchs (an aunt, from the stand-point of the current period monarch) may be correlated with the presence of other siblings (i.e., other aunts and uncles) who may also have fought for the throne. However, we are able to control for all of the total siblings of the previous monarchs and show that the results are unaffected if we remove wars of succession from the sample. Importantly, we demonstrate that the results are insensitive to dropping any particular queen, and any particular polity. In addition, we show the robustness of our results to numerous other controls and specifications, including a reign level specification which collapses the annual data to the reign level, as well as a dyadic specification. We examine two potential accounts of why female ruler may have increased war participation. The first account suggests that queens may have been perceived as easy targets of attack. This perception—accurate or not—could have led queens to participate more in wars as a consequence of getting attacked by others. The second account builds on the importance of state capacity. During this period, states fought wars were primarily with the aim of expanding territory and economic power [Mearsheimer, 2001, Goertz and Diehl, 2002, Copeland, 2015]. Wars of this nature demanded financing, spurring states to develop a broader fiscal reach [Besley and Persson, 2009, Karaman and Pamuk, 2013, Gennaioli and Voth, 2015]. As a result, states undertaking wars required greater capacity. Queenly reigns may have had greater capacity than kingly reigns for two reasons, both of which themselves reflect prevailing gender norms from this period. First, queenly reigns may have been able to secure more military alliances. While marriage brought alliances for both male and female monarchs, male spouses were typically more involved with the military of their home countries (than female spouses). This was a direct reflection of taboos on female military leadership during this time period. As a consequence, male spouses were also plausibly better positioned to cement alliances on behalf of queens. Second, queens often enlisted their spouses to help them rule, in ways that kings were less inclined to do with their spouses — an asymmetry again reflects gender identity norms. For example, queens put their spouses in charge of the military or economic reforms, which effectively meant there were two monarchs overseeing state affairs, as compared to one. This greater spousal division of labor may also have enhanced the capacity of queenly reigns, enabling queens to pursue more more aggressive war policies. To test these accounts, we disaggregate war participation by which side was the aggressor, and examine heterogeneous effects based on the monarch’s marital status. We find that </w:t>
      </w:r>
      <w:r w:rsidRPr="007D2EBB">
        <w:rPr>
          <w:rStyle w:val="StyleUnderline"/>
        </w:rPr>
        <w:t xml:space="preserve">among married monarchs, </w:t>
      </w:r>
      <w:r w:rsidRPr="001C2E79">
        <w:rPr>
          <w:rStyle w:val="StyleUnderline"/>
          <w:highlight w:val="cyan"/>
        </w:rPr>
        <w:t xml:space="preserve">queens were </w:t>
      </w:r>
      <w:r w:rsidRPr="001C2E79">
        <w:rPr>
          <w:rStyle w:val="Emphasis"/>
          <w:highlight w:val="cyan"/>
        </w:rPr>
        <w:t>more likely than kings</w:t>
      </w:r>
      <w:r w:rsidRPr="001C2E79">
        <w:rPr>
          <w:rStyle w:val="StyleUnderline"/>
          <w:highlight w:val="cyan"/>
        </w:rPr>
        <w:t xml:space="preserve"> to fight as </w:t>
      </w:r>
      <w:r w:rsidRPr="001C2E79">
        <w:rPr>
          <w:rStyle w:val="Emphasis"/>
          <w:highlight w:val="cyan"/>
        </w:rPr>
        <w:t>aggressors</w:t>
      </w:r>
      <w:r w:rsidRPr="001C2E79">
        <w:rPr>
          <w:rStyle w:val="StyleUnderline"/>
          <w:highlight w:val="cyan"/>
        </w:rPr>
        <w:t>, and to fight</w:t>
      </w:r>
      <w:r w:rsidRPr="007D2EBB">
        <w:rPr>
          <w:rStyle w:val="StyleUnderline"/>
        </w:rPr>
        <w:t xml:space="preserve"> alongside </w:t>
      </w:r>
      <w:r w:rsidRPr="001C2E79">
        <w:rPr>
          <w:rStyle w:val="StyleUnderline"/>
          <w:highlight w:val="cyan"/>
        </w:rPr>
        <w:t>allies</w:t>
      </w:r>
      <w:r w:rsidRPr="007D2EBB">
        <w:rPr>
          <w:sz w:val="16"/>
        </w:rPr>
        <w:t xml:space="preserve">. Among unmarried monarchs, queens were more likely than kings to fight in wars in which their polity was attacked. These results provide some support for the idea that queens were targeted for attack: </w:t>
      </w:r>
      <w:r w:rsidRPr="007D2EBB">
        <w:rPr>
          <w:rStyle w:val="StyleUnderline"/>
        </w:rPr>
        <w:t>Unmarried queens</w:t>
      </w:r>
      <w:r w:rsidRPr="007D2EBB">
        <w:rPr>
          <w:sz w:val="16"/>
        </w:rPr>
        <w:t xml:space="preserve">, specifically, </w:t>
      </w:r>
      <w:r w:rsidRPr="007D2EBB">
        <w:rPr>
          <w:rStyle w:val="StyleUnderline"/>
        </w:rPr>
        <w:t>may have been</w:t>
      </w:r>
      <w:r>
        <w:rPr>
          <w:rStyle w:val="StyleUnderline"/>
        </w:rPr>
        <w:t xml:space="preserve"> </w:t>
      </w:r>
      <w:r w:rsidRPr="007D2EBB">
        <w:rPr>
          <w:rStyle w:val="StyleUnderline"/>
        </w:rPr>
        <w:t>perceived as weak and attacked by others. But this did not hold true for married queens</w:t>
      </w:r>
      <w:r>
        <w:rPr>
          <w:rStyle w:val="StyleUnderline"/>
        </w:rPr>
        <w:t xml:space="preserve"> </w:t>
      </w:r>
      <w:r w:rsidRPr="007D2EBB">
        <w:rPr>
          <w:rStyle w:val="StyleUnderline"/>
        </w:rPr>
        <w:t xml:space="preserve">who instead </w:t>
      </w:r>
      <w:r w:rsidRPr="001C2E79">
        <w:rPr>
          <w:rStyle w:val="StyleUnderline"/>
          <w:highlight w:val="cyan"/>
        </w:rPr>
        <w:t xml:space="preserve">participated as </w:t>
      </w:r>
      <w:r w:rsidRPr="001C2E79">
        <w:rPr>
          <w:rStyle w:val="Emphasis"/>
          <w:highlight w:val="cyan"/>
        </w:rPr>
        <w:t>aggressors</w:t>
      </w:r>
      <w:r w:rsidRPr="007D2EBB">
        <w:rPr>
          <w:sz w:val="16"/>
        </w:rPr>
        <w:t xml:space="preserve">. </w:t>
      </w:r>
      <w:r w:rsidRPr="007D2EBB">
        <w:rPr>
          <w:rStyle w:val="StyleUnderline"/>
        </w:rPr>
        <w:t xml:space="preserve">The results are </w:t>
      </w:r>
      <w:r w:rsidRPr="001C2E79">
        <w:rPr>
          <w:rStyle w:val="StyleUnderline"/>
          <w:highlight w:val="cyan"/>
        </w:rPr>
        <w:t>consistent with the idea that</w:t>
      </w:r>
      <w:r w:rsidRPr="007D2EBB">
        <w:rPr>
          <w:rStyle w:val="StyleUnderline"/>
        </w:rPr>
        <w:t xml:space="preserve"> the</w:t>
      </w:r>
      <w:r>
        <w:rPr>
          <w:rStyle w:val="StyleUnderline"/>
        </w:rPr>
        <w:t xml:space="preserve"> </w:t>
      </w:r>
      <w:r w:rsidRPr="007D2EBB">
        <w:rPr>
          <w:rStyle w:val="Emphasis"/>
        </w:rPr>
        <w:t xml:space="preserve">reigns of married </w:t>
      </w:r>
      <w:r w:rsidRPr="001C2E79">
        <w:rPr>
          <w:rStyle w:val="Emphasis"/>
          <w:highlight w:val="cyan"/>
        </w:rPr>
        <w:t>queens</w:t>
      </w:r>
      <w:r w:rsidRPr="001C2E79">
        <w:rPr>
          <w:rStyle w:val="StyleUnderline"/>
          <w:highlight w:val="cyan"/>
        </w:rPr>
        <w:t xml:space="preserve"> had greater </w:t>
      </w:r>
      <w:r w:rsidRPr="001C2E79">
        <w:rPr>
          <w:rStyle w:val="Emphasis"/>
          <w:highlight w:val="cyan"/>
        </w:rPr>
        <w:t>capacity</w:t>
      </w:r>
      <w:r w:rsidRPr="001C2E79">
        <w:rPr>
          <w:rStyle w:val="StyleUnderline"/>
          <w:highlight w:val="cyan"/>
        </w:rPr>
        <w:t xml:space="preserve"> to </w:t>
      </w:r>
      <w:r w:rsidRPr="001C2E79">
        <w:rPr>
          <w:rStyle w:val="Emphasis"/>
          <w:highlight w:val="cyan"/>
        </w:rPr>
        <w:t>carry out war</w:t>
      </w:r>
      <w:r w:rsidRPr="000D0BEF">
        <w:rPr>
          <w:sz w:val="16"/>
        </w:rPr>
        <w:t>,</w:t>
      </w:r>
      <w:r w:rsidRPr="007D2EBB">
        <w:rPr>
          <w:sz w:val="16"/>
        </w:rPr>
        <w:t xml:space="preserve"> and asymmetries generated by gender identity norms played a role in shaping this outcome [Bertrand et al., 2015b].3 We also consider and present evidence against several alternative accounts. </w:t>
      </w:r>
      <w:r w:rsidRPr="007D2EBB">
        <w:rPr>
          <w:rStyle w:val="StyleUnderline"/>
        </w:rPr>
        <w:t>Queens may</w:t>
      </w:r>
      <w:r>
        <w:rPr>
          <w:rStyle w:val="StyleUnderline"/>
        </w:rPr>
        <w:t xml:space="preserve"> </w:t>
      </w:r>
      <w:r w:rsidRPr="007D2EBB">
        <w:rPr>
          <w:rStyle w:val="StyleUnderline"/>
        </w:rPr>
        <w:t xml:space="preserve">also have fought to signal they were militarily strong, </w:t>
      </w:r>
      <w:r w:rsidRPr="007D2EBB">
        <w:rPr>
          <w:sz w:val="16"/>
        </w:rPr>
        <w:t xml:space="preserve">which is a type of signaling implied by the influential bargaining model of war [Fearon, 1995]. </w:t>
      </w:r>
      <w:r w:rsidRPr="007D2EBB">
        <w:rPr>
          <w:rStyle w:val="StyleUnderline"/>
        </w:rPr>
        <w:t>However, if queens were signaling,</w:t>
      </w:r>
      <w:r>
        <w:rPr>
          <w:rStyle w:val="StyleUnderline"/>
        </w:rPr>
        <w:t xml:space="preserve"> </w:t>
      </w:r>
      <w:r w:rsidRPr="007D2EBB">
        <w:rPr>
          <w:rStyle w:val="StyleUnderline"/>
        </w:rPr>
        <w:t xml:space="preserve">there should be larger effects on war participation </w:t>
      </w:r>
      <w:r w:rsidRPr="007D2EBB">
        <w:rPr>
          <w:rStyle w:val="Emphasis"/>
        </w:rPr>
        <w:t>earlier</w:t>
      </w:r>
      <w:r w:rsidRPr="007D2EBB">
        <w:rPr>
          <w:sz w:val="16"/>
        </w:rPr>
        <w:t xml:space="preserve"> i</w:t>
      </w:r>
      <w:r w:rsidRPr="007D2EBB">
        <w:rPr>
          <w:rStyle w:val="StyleUnderline"/>
        </w:rPr>
        <w:t>n their reigns, when it would have</w:t>
      </w:r>
      <w:r>
        <w:rPr>
          <w:rStyle w:val="StyleUnderline"/>
        </w:rPr>
        <w:t xml:space="preserve"> </w:t>
      </w:r>
      <w:r w:rsidRPr="007D2EBB">
        <w:rPr>
          <w:rStyle w:val="StyleUnderline"/>
        </w:rPr>
        <w:t>been most valuable to send signals to maximally discourage future attacks. Yet, we observe</w:t>
      </w:r>
      <w:r>
        <w:rPr>
          <w:rStyle w:val="StyleUnderline"/>
        </w:rPr>
        <w:t xml:space="preserve"> </w:t>
      </w:r>
      <w:r w:rsidRPr="007D2EBB">
        <w:rPr>
          <w:rStyle w:val="Emphasis"/>
        </w:rPr>
        <w:t>no such differential effect</w:t>
      </w:r>
      <w:r w:rsidRPr="007D2EBB">
        <w:rPr>
          <w:sz w:val="16"/>
        </w:rPr>
        <w:t xml:space="preserve">. </w:t>
      </w:r>
      <w:r w:rsidRPr="001C2E79">
        <w:rPr>
          <w:rStyle w:val="StyleUnderline"/>
          <w:highlight w:val="cyan"/>
        </w:rPr>
        <w:t>A</w:t>
      </w:r>
      <w:r w:rsidRPr="007D2EBB">
        <w:rPr>
          <w:rStyle w:val="StyleUnderline"/>
        </w:rPr>
        <w:t xml:space="preserve"> second </w:t>
      </w:r>
      <w:r w:rsidRPr="001C2E79">
        <w:rPr>
          <w:rStyle w:val="StyleUnderline"/>
          <w:highlight w:val="cyan"/>
        </w:rPr>
        <w:t>alternative account suggests</w:t>
      </w:r>
      <w:r w:rsidRPr="007D2EBB">
        <w:rPr>
          <w:rStyle w:val="StyleUnderline"/>
        </w:rPr>
        <w:t xml:space="preserve"> that </w:t>
      </w:r>
      <w:r w:rsidRPr="001C2E79">
        <w:rPr>
          <w:rStyle w:val="StyleUnderline"/>
          <w:highlight w:val="cyan"/>
        </w:rPr>
        <w:t>it was</w:t>
      </w:r>
      <w:r w:rsidRPr="007D2EBB">
        <w:rPr>
          <w:rStyle w:val="StyleUnderline"/>
        </w:rPr>
        <w:t xml:space="preserve"> not the queen,</w:t>
      </w:r>
      <w:r>
        <w:rPr>
          <w:rStyle w:val="StyleUnderline"/>
        </w:rPr>
        <w:t xml:space="preserve"> </w:t>
      </w:r>
      <w:r w:rsidRPr="007D2EBB">
        <w:rPr>
          <w:rStyle w:val="StyleUnderline"/>
        </w:rPr>
        <w:t xml:space="preserve">but </w:t>
      </w:r>
      <w:r w:rsidRPr="001C2E79">
        <w:rPr>
          <w:rStyle w:val="StyleUnderline"/>
          <w:highlight w:val="cyan"/>
        </w:rPr>
        <w:t xml:space="preserve">a </w:t>
      </w:r>
      <w:r w:rsidRPr="001C2E79">
        <w:rPr>
          <w:rStyle w:val="Emphasis"/>
          <w:highlight w:val="cyan"/>
        </w:rPr>
        <w:t>persuasive male advisor</w:t>
      </w:r>
      <w:r w:rsidRPr="007D2EBB">
        <w:rPr>
          <w:sz w:val="16"/>
        </w:rPr>
        <w:t xml:space="preserve"> (such as a foreign minister), </w:t>
      </w:r>
      <w:r w:rsidRPr="001C2E79">
        <w:rPr>
          <w:rStyle w:val="StyleUnderline"/>
          <w:highlight w:val="cyan"/>
        </w:rPr>
        <w:t>who was</w:t>
      </w:r>
      <w:r w:rsidRPr="007D2EBB">
        <w:rPr>
          <w:sz w:val="16"/>
        </w:rPr>
        <w:t xml:space="preserve"> actually </w:t>
      </w:r>
      <w:r w:rsidRPr="001C2E79">
        <w:rPr>
          <w:rStyle w:val="StyleUnderline"/>
          <w:highlight w:val="cyan"/>
        </w:rPr>
        <w:t>responsible</w:t>
      </w:r>
      <w:r w:rsidRPr="007D2EBB">
        <w:rPr>
          <w:sz w:val="16"/>
        </w:rPr>
        <w:t xml:space="preserve"> for setting war policy in queenly reigns. </w:t>
      </w:r>
      <w:r w:rsidRPr="007D2EBB">
        <w:rPr>
          <w:rStyle w:val="StyleUnderline"/>
        </w:rPr>
        <w:t>In this were the case, the gender effect on war should be</w:t>
      </w:r>
      <w:r>
        <w:rPr>
          <w:rStyle w:val="StyleUnderline"/>
        </w:rPr>
        <w:t xml:space="preserve"> </w:t>
      </w:r>
      <w:r w:rsidRPr="007D2EBB">
        <w:rPr>
          <w:rStyle w:val="StyleUnderline"/>
        </w:rPr>
        <w:t>even larger among monarchs who acceded at a younger age, since these monarchs are more</w:t>
      </w:r>
      <w:r>
        <w:rPr>
          <w:rStyle w:val="StyleUnderline"/>
        </w:rPr>
        <w:t xml:space="preserve"> </w:t>
      </w:r>
      <w:r w:rsidRPr="007D2EBB">
        <w:rPr>
          <w:rStyle w:val="StyleUnderline"/>
        </w:rPr>
        <w:t xml:space="preserve">likely to be influenced by advisors. However, </w:t>
      </w:r>
      <w:r w:rsidRPr="001C2E79">
        <w:rPr>
          <w:rStyle w:val="StyleUnderline"/>
          <w:highlight w:val="cyan"/>
        </w:rPr>
        <w:t xml:space="preserve">we observe </w:t>
      </w:r>
      <w:r w:rsidRPr="001C2E79">
        <w:rPr>
          <w:rStyle w:val="Emphasis"/>
          <w:highlight w:val="cyan"/>
        </w:rPr>
        <w:t>no differential effect</w:t>
      </w:r>
      <w:r w:rsidRPr="007D2EBB">
        <w:rPr>
          <w:rStyle w:val="StyleUnderline"/>
        </w:rPr>
        <w:t xml:space="preserve"> based on age</w:t>
      </w:r>
      <w:r>
        <w:rPr>
          <w:rStyle w:val="StyleUnderline"/>
        </w:rPr>
        <w:t xml:space="preserve"> </w:t>
      </w:r>
      <w:r w:rsidRPr="007D2EBB">
        <w:rPr>
          <w:rStyle w:val="StyleUnderline"/>
        </w:rPr>
        <w:t xml:space="preserve">of accession, </w:t>
      </w:r>
      <w:r w:rsidRPr="001C2E79">
        <w:rPr>
          <w:rStyle w:val="StyleUnderline"/>
          <w:highlight w:val="cyan"/>
        </w:rPr>
        <w:t>which casts doubt on</w:t>
      </w:r>
      <w:r w:rsidRPr="007D2EBB">
        <w:rPr>
          <w:rStyle w:val="StyleUnderline"/>
        </w:rPr>
        <w:t xml:space="preserve"> the idea that </w:t>
      </w:r>
      <w:r w:rsidRPr="001C2E79">
        <w:rPr>
          <w:rStyle w:val="StyleUnderline"/>
          <w:highlight w:val="cyan"/>
        </w:rPr>
        <w:t>war</w:t>
      </w:r>
      <w:r w:rsidRPr="007D2EBB">
        <w:rPr>
          <w:rStyle w:val="StyleUnderline"/>
        </w:rPr>
        <w:t xml:space="preserve"> participation was driven </w:t>
      </w:r>
      <w:r w:rsidRPr="001C2E79">
        <w:rPr>
          <w:rStyle w:val="StyleUnderline"/>
          <w:highlight w:val="cyan"/>
        </w:rPr>
        <w:t xml:space="preserve">by </w:t>
      </w:r>
      <w:r w:rsidRPr="001C2E79">
        <w:rPr>
          <w:rStyle w:val="Emphasis"/>
          <w:highlight w:val="cyan"/>
        </w:rPr>
        <w:t>advisors</w:t>
      </w:r>
      <w:r w:rsidRPr="007D2EBB">
        <w:rPr>
          <w:sz w:val="16"/>
        </w:rPr>
        <w:t xml:space="preserve">. Rather we interpret our results as reflecting the direct consequence of having a queen, and associated decisions made by the monarchs themselves. In broad terms, </w:t>
      </w:r>
      <w:r w:rsidRPr="007D2EBB">
        <w:rPr>
          <w:rStyle w:val="StyleUnderline"/>
        </w:rPr>
        <w:t xml:space="preserve">we see our results providing evidence for the idea that </w:t>
      </w:r>
      <w:r w:rsidRPr="007D2EBB">
        <w:rPr>
          <w:rStyle w:val="Emphasis"/>
        </w:rPr>
        <w:t>leaders matter</w:t>
      </w:r>
      <w:r w:rsidRPr="007D2EBB">
        <w:rPr>
          <w:sz w:val="16"/>
        </w:rPr>
        <w:t xml:space="preserve"> [Jones and Olken, 2005, Pande, 2003], including in shaping policy outcomes. </w:t>
      </w:r>
      <w:r w:rsidRPr="007D2EBB">
        <w:rPr>
          <w:rStyle w:val="StyleUnderline"/>
        </w:rPr>
        <w:t>Most proximate</w:t>
      </w:r>
      <w:r>
        <w:rPr>
          <w:rStyle w:val="StyleUnderline"/>
        </w:rPr>
        <w:t xml:space="preserve"> </w:t>
      </w:r>
      <w:r w:rsidRPr="007D2EBB">
        <w:rPr>
          <w:rStyle w:val="StyleUnderline"/>
        </w:rPr>
        <w:t xml:space="preserve">to our paper are studies that examine </w:t>
      </w:r>
      <w:r w:rsidRPr="007D2EBB">
        <w:rPr>
          <w:rStyle w:val="Emphasis"/>
        </w:rPr>
        <w:t>female leadership and inter-state war</w:t>
      </w:r>
      <w:r w:rsidRPr="007D2EBB">
        <w:rPr>
          <w:rStyle w:val="StyleUnderline"/>
        </w:rPr>
        <w:t>.</w:t>
      </w:r>
      <w:r w:rsidRPr="007D2EBB">
        <w:rPr>
          <w:sz w:val="16"/>
        </w:rPr>
        <w:t xml:space="preserve"> These studies have found mixed results. For example, Koch and Fulton [2011] find that </w:t>
      </w:r>
      <w:r w:rsidRPr="001C2E79">
        <w:rPr>
          <w:rStyle w:val="StyleUnderline"/>
          <w:highlight w:val="cyan"/>
        </w:rPr>
        <w:t xml:space="preserve">among </w:t>
      </w:r>
      <w:r w:rsidRPr="001C2E79">
        <w:rPr>
          <w:rStyle w:val="Emphasis"/>
          <w:highlight w:val="cyan"/>
        </w:rPr>
        <w:t>democracies</w:t>
      </w:r>
      <w:r w:rsidRPr="007D2EBB">
        <w:rPr>
          <w:rStyle w:val="StyleUnderline"/>
        </w:rPr>
        <w:t xml:space="preserve"> over </w:t>
      </w:r>
      <w:r w:rsidRPr="001C2E79">
        <w:rPr>
          <w:rStyle w:val="StyleUnderline"/>
          <w:highlight w:val="cyan"/>
        </w:rPr>
        <w:t xml:space="preserve">1970-2000, </w:t>
      </w:r>
      <w:r w:rsidRPr="001C2E79">
        <w:rPr>
          <w:rStyle w:val="Emphasis"/>
          <w:highlight w:val="cyan"/>
        </w:rPr>
        <w:t>having a female executive</w:t>
      </w:r>
      <w:r w:rsidRPr="001C2E79">
        <w:rPr>
          <w:rStyle w:val="StyleUnderline"/>
          <w:highlight w:val="cyan"/>
        </w:rPr>
        <w:t xml:space="preserve"> is associated with </w:t>
      </w:r>
      <w:r w:rsidRPr="001C2E79">
        <w:rPr>
          <w:rStyle w:val="Emphasis"/>
          <w:highlight w:val="cyan"/>
        </w:rPr>
        <w:t>higher defense spending and greater external conflict</w:t>
      </w:r>
      <w:r w:rsidRPr="007D2EBB">
        <w:rPr>
          <w:sz w:val="16"/>
        </w:rPr>
        <w:t>, while having a higher fraction of female legislators is associated with lower defense spending and conflict. Other studies have also found that more female legislators are associated with less external conflict [Caprioli, 2000, Caprioli and Boyer, 2001, Regan and Paskeviciute, 2003]; that female voters are less likely to support the use of force internationally [Conover and Sapiro, 1993, Shapiro and Mahajan, 1986, Jelen et al., 1994, Wilcox et al., 1996, Eichenberg, 2003]; and that female leaders and greater gender equity is correlated with lower rates of internal conflicts [Caprioli, 2000, Melander, 2005, Fearon, 2010]. These results may partly reflect the greater willingness to elect female leaders during times of peace. Owing to this concern, we exploit a plausibly exogenous source of variation in female rule. By focusing our analysis on war over the 15th-20th centuries, we also take an identification-based approach to analyzing history [Nunn, 2009]. Our paper fits into the broader literature of how female political leadership affects public policies, including spending patterns [Chattopadhyay and Duflo, 2004, Breuning, 2001] education [Clots-Figueras, 2012, Beaman et al., 2012] and corruption [Brollo and Troiano, 2016]; as well as how female corporate leadership affects firms outcomes [Matsa and Miller, 2013, Bertrand et al., 2015a, Ahern and Dittmar, 2012].</w:t>
      </w:r>
    </w:p>
    <w:p w14:paraId="508C8B5E" w14:textId="77777777" w:rsidR="00FC78E6" w:rsidRPr="00F55C5E" w:rsidRDefault="00FC78E6" w:rsidP="00FC78E6">
      <w:pPr>
        <w:pStyle w:val="Heading4"/>
      </w:pPr>
      <w:r>
        <w:t xml:space="preserve">That ensures their links AND alt </w:t>
      </w:r>
      <w:r>
        <w:rPr>
          <w:u w:val="single"/>
        </w:rPr>
        <w:t>reify</w:t>
      </w:r>
      <w:r>
        <w:t xml:space="preserve"> gendered norms. </w:t>
      </w:r>
    </w:p>
    <w:p w14:paraId="3ACB6E17" w14:textId="77777777" w:rsidR="00FC78E6" w:rsidRDefault="00FC78E6" w:rsidP="00FC78E6">
      <w:r>
        <w:t xml:space="preserve">Dan </w:t>
      </w:r>
      <w:r w:rsidRPr="00DA4F98">
        <w:rPr>
          <w:b/>
        </w:rPr>
        <w:t>Reiter 15</w:t>
      </w:r>
      <w:r>
        <w:t>. Department of Political Science, Emory University. 10/2015. “The Positivist Study of Gender and International Relations.” Journal of Conflict Resolution, vol. 59, no. 7, pp. 1301–1326.</w:t>
      </w:r>
    </w:p>
    <w:p w14:paraId="294B3323" w14:textId="77777777" w:rsidR="00FC78E6" w:rsidRPr="00CE4F39" w:rsidRDefault="00FC78E6" w:rsidP="00FC78E6">
      <w:pPr>
        <w:rPr>
          <w:sz w:val="16"/>
        </w:rPr>
      </w:pPr>
      <w:r w:rsidRPr="00F54FBE">
        <w:rPr>
          <w:sz w:val="16"/>
        </w:rPr>
        <w:t xml:space="preserve">Summary This wide array of positivist gender/IR work offers three major sets of contributions and challenges to existing IR scholarship. First, this scholarship has provided positivist evidence shedding light on many of the theoretical and descriptive suppositions developed in nonpositivist gender/IR work. Furthermore, the positivist evidence has argued for the substantive as well as statistical significance of gender in explaining critically important phenomena. As noted, Hudson et al. (2012) propose that gender has a larger impact on conflict onset than economic development or democracy. Erik Melander (2005a) found that measures of gender equity have at least as much impact on civil war onset as factors such </w:t>
      </w:r>
      <w:r w:rsidRPr="00CE4F39">
        <w:rPr>
          <w:sz w:val="16"/>
        </w:rPr>
        <w:t xml:space="preserve">as economic development, democracy, and ethnic fractionalization. Gizelis (2009) found that improved gender equity, as measured by higher female life expectancy, increases the likelihood of the success of UN peacekeeping missions several fold. </w:t>
      </w:r>
      <w:r w:rsidRPr="00CE4F39">
        <w:rPr>
          <w:rStyle w:val="StyleUnderline"/>
        </w:rPr>
        <w:t xml:space="preserve">Some of the positivist work critiques the simple view that women are always more peaceful than men are, supporting the </w:t>
      </w:r>
      <w:r w:rsidRPr="00CE4F39">
        <w:rPr>
          <w:rStyle w:val="Emphasis"/>
        </w:rPr>
        <w:t>general feminist perspective</w:t>
      </w:r>
      <w:r w:rsidRPr="00CE4F39">
        <w:rPr>
          <w:rStyle w:val="StyleUnderline"/>
        </w:rPr>
        <w:t xml:space="preserve"> that the </w:t>
      </w:r>
      <w:r w:rsidRPr="00CE4F39">
        <w:rPr>
          <w:rStyle w:val="Emphasis"/>
        </w:rPr>
        <w:t>effects of gender on behavior are sophisticated</w:t>
      </w:r>
      <w:r w:rsidRPr="00CE4F39">
        <w:rPr>
          <w:sz w:val="16"/>
        </w:rPr>
        <w:t>, especially because gender is cultural/social as well</w:t>
      </w:r>
      <w:r w:rsidRPr="00F54FBE">
        <w:rPr>
          <w:sz w:val="16"/>
        </w:rPr>
        <w:t xml:space="preserve"> as biological. For example, </w:t>
      </w:r>
      <w:r w:rsidRPr="001C2E79">
        <w:rPr>
          <w:rStyle w:val="StyleUnderline"/>
          <w:highlight w:val="cyan"/>
        </w:rPr>
        <w:t>the role of women in</w:t>
      </w:r>
      <w:r w:rsidRPr="00F54FBE">
        <w:rPr>
          <w:rStyle w:val="StyleUnderline"/>
        </w:rPr>
        <w:t xml:space="preserve"> terrorist and insurgent </w:t>
      </w:r>
      <w:r w:rsidRPr="001C2E79">
        <w:rPr>
          <w:rStyle w:val="StyleUnderline"/>
          <w:highlight w:val="cyan"/>
        </w:rPr>
        <w:t xml:space="preserve">groups </w:t>
      </w:r>
      <w:r w:rsidRPr="001C2E79">
        <w:rPr>
          <w:rStyle w:val="Emphasis"/>
          <w:highlight w:val="cyan"/>
        </w:rPr>
        <w:t>varies widely</w:t>
      </w:r>
      <w:r w:rsidRPr="00F54FBE">
        <w:rPr>
          <w:sz w:val="16"/>
        </w:rPr>
        <w:t xml:space="preserve">, as women are sometimes combatants, even engaging in sexual assault. </w:t>
      </w:r>
      <w:r w:rsidRPr="00F54FBE">
        <w:rPr>
          <w:rStyle w:val="StyleUnderline"/>
        </w:rPr>
        <w:t xml:space="preserve">The </w:t>
      </w:r>
      <w:r w:rsidRPr="001C2E79">
        <w:rPr>
          <w:rStyle w:val="StyleUnderline"/>
          <w:highlight w:val="cyan"/>
        </w:rPr>
        <w:t xml:space="preserve">effects of gender on </w:t>
      </w:r>
      <w:r w:rsidRPr="001C2E79">
        <w:rPr>
          <w:rStyle w:val="Emphasis"/>
          <w:highlight w:val="cyan"/>
        </w:rPr>
        <w:t>public opinion</w:t>
      </w:r>
      <w:r w:rsidRPr="001C2E79">
        <w:rPr>
          <w:rStyle w:val="StyleUnderline"/>
          <w:highlight w:val="cyan"/>
        </w:rPr>
        <w:t xml:space="preserve"> are also complex. Contra</w:t>
      </w:r>
      <w:r w:rsidRPr="00F54FBE">
        <w:rPr>
          <w:rStyle w:val="StyleUnderline"/>
        </w:rPr>
        <w:t xml:space="preserve"> some 1980s </w:t>
      </w:r>
      <w:r w:rsidRPr="001C2E79">
        <w:rPr>
          <w:rStyle w:val="StyleUnderline"/>
          <w:highlight w:val="cyan"/>
        </w:rPr>
        <w:t>perspectives about</w:t>
      </w:r>
      <w:r w:rsidRPr="00F54FBE">
        <w:rPr>
          <w:rStyle w:val="StyleUnderline"/>
        </w:rPr>
        <w:t xml:space="preserve"> the </w:t>
      </w:r>
      <w:r w:rsidRPr="001C2E79">
        <w:rPr>
          <w:rStyle w:val="Emphasis"/>
          <w:highlight w:val="cyan"/>
        </w:rPr>
        <w:t>hypermasculinity of nuclear weapons</w:t>
      </w:r>
      <w:r w:rsidRPr="00F54FBE">
        <w:rPr>
          <w:sz w:val="16"/>
        </w:rPr>
        <w:t xml:space="preserve">, for example, </w:t>
      </w:r>
      <w:r w:rsidRPr="00F54FBE">
        <w:rPr>
          <w:rStyle w:val="StyleUnderline"/>
        </w:rPr>
        <w:t xml:space="preserve">there is some evidence that </w:t>
      </w:r>
      <w:r w:rsidRPr="001C2E79">
        <w:rPr>
          <w:rStyle w:val="StyleUnderline"/>
          <w:highlight w:val="cyan"/>
        </w:rPr>
        <w:t xml:space="preserve">American women are </w:t>
      </w:r>
      <w:r w:rsidRPr="001C2E79">
        <w:rPr>
          <w:rStyle w:val="Emphasis"/>
          <w:highlight w:val="cyan"/>
        </w:rPr>
        <w:t>not</w:t>
      </w:r>
      <w:r w:rsidRPr="00F54FBE">
        <w:rPr>
          <w:sz w:val="16"/>
        </w:rPr>
        <w:t xml:space="preserve"> significantly </w:t>
      </w:r>
      <w:r w:rsidRPr="001C2E79">
        <w:rPr>
          <w:rStyle w:val="Emphasis"/>
          <w:highlight w:val="cyan"/>
        </w:rPr>
        <w:t>less likely</w:t>
      </w:r>
      <w:r w:rsidRPr="00F54FBE">
        <w:rPr>
          <w:sz w:val="16"/>
        </w:rPr>
        <w:t xml:space="preserve"> </w:t>
      </w:r>
      <w:r w:rsidRPr="00F54FBE">
        <w:rPr>
          <w:rStyle w:val="StyleUnderline"/>
        </w:rPr>
        <w:t xml:space="preserve">than American men </w:t>
      </w:r>
      <w:r w:rsidRPr="001C2E79">
        <w:rPr>
          <w:rStyle w:val="StyleUnderline"/>
          <w:highlight w:val="cyan"/>
        </w:rPr>
        <w:t>to favor nuclear</w:t>
      </w:r>
      <w:r w:rsidRPr="00F54FBE">
        <w:rPr>
          <w:rStyle w:val="StyleUnderline"/>
        </w:rPr>
        <w:t xml:space="preserve"> weapons </w:t>
      </w:r>
      <w:r w:rsidRPr="001C2E79">
        <w:rPr>
          <w:rStyle w:val="StyleUnderline"/>
          <w:highlight w:val="cyan"/>
        </w:rPr>
        <w:t>use</w:t>
      </w:r>
      <w:r w:rsidRPr="00F54FBE">
        <w:rPr>
          <w:sz w:val="16"/>
        </w:rPr>
        <w:t xml:space="preserve">. Second, this positivist work has helped address some scholarly questions that nonpositivist scholars had identified as important and underexplored. At a very simple level, positivist data collection has helped shed more light on the monumental scope of gender-related violence, a set of behaviors that significantly negatively affect the lives of hundreds of millions of people who happen to be women (Hudson et al. 2012). Positivist work has helped describe and understand the effects of elements of the global economy on the lives of women. It has also helped improve our understanding of the role women play in the foreign policy process, especially female heads of state, cabinet members, and members of parliament. Third, positivist work has helped identify new questions related to gender and IR. Positivist work has explored the role gender plays in the formation of trade policy preferences, the different political roles of female as compared with male casualties, the international determinants of the spread of gender equity, and others. New Directions Positivist scholarship has not yet come close to answering all existing questions relating to gender and IR. Much work remains to be done. Perhaps </w:t>
      </w:r>
      <w:r w:rsidRPr="00F54FBE">
        <w:rPr>
          <w:rStyle w:val="StyleUnderline"/>
        </w:rPr>
        <w:t xml:space="preserve">the </w:t>
      </w:r>
      <w:r w:rsidRPr="00F54FBE">
        <w:rPr>
          <w:rStyle w:val="Emphasis"/>
        </w:rPr>
        <w:t xml:space="preserve">single </w:t>
      </w:r>
      <w:r w:rsidRPr="001C2E79">
        <w:rPr>
          <w:rStyle w:val="Emphasis"/>
          <w:highlight w:val="cyan"/>
        </w:rPr>
        <w:t>most important</w:t>
      </w:r>
      <w:r w:rsidRPr="00F54FBE">
        <w:rPr>
          <w:rStyle w:val="Emphasis"/>
        </w:rPr>
        <w:t xml:space="preserve"> priority</w:t>
      </w:r>
      <w:r w:rsidRPr="00F54FBE">
        <w:rPr>
          <w:rStyle w:val="StyleUnderline"/>
        </w:rPr>
        <w:t xml:space="preserve"> </w:t>
      </w:r>
      <w:r w:rsidRPr="001C2E79">
        <w:rPr>
          <w:rStyle w:val="StyleUnderline"/>
          <w:highlight w:val="cyan"/>
        </w:rPr>
        <w:t xml:space="preserve">is for scholars to be </w:t>
      </w:r>
      <w:r w:rsidRPr="001C2E79">
        <w:rPr>
          <w:rStyle w:val="Emphasis"/>
          <w:highlight w:val="cyan"/>
        </w:rPr>
        <w:t>aware</w:t>
      </w:r>
      <w:r w:rsidRPr="001C2E79">
        <w:rPr>
          <w:rStyle w:val="StyleUnderline"/>
          <w:highlight w:val="cyan"/>
        </w:rPr>
        <w:t xml:space="preserve"> of</w:t>
      </w:r>
      <w:r w:rsidRPr="00F54FBE">
        <w:rPr>
          <w:rStyle w:val="StyleUnderline"/>
        </w:rPr>
        <w:t xml:space="preserve"> making </w:t>
      </w:r>
      <w:r w:rsidRPr="001C2E79">
        <w:rPr>
          <w:rStyle w:val="Emphasis"/>
          <w:highlight w:val="cyan"/>
        </w:rPr>
        <w:t>essentialist assumptions</w:t>
      </w:r>
      <w:r w:rsidRPr="001C2E79">
        <w:rPr>
          <w:sz w:val="16"/>
          <w:highlight w:val="cyan"/>
        </w:rPr>
        <w:t xml:space="preserve"> </w:t>
      </w:r>
      <w:r w:rsidRPr="001C2E79">
        <w:rPr>
          <w:rStyle w:val="StyleUnderline"/>
          <w:highlight w:val="cyan"/>
        </w:rPr>
        <w:t>that the</w:t>
      </w:r>
      <w:r w:rsidRPr="00F54FBE">
        <w:rPr>
          <w:rStyle w:val="StyleUnderline"/>
        </w:rPr>
        <w:t xml:space="preserve"> meaning and behavioral </w:t>
      </w:r>
      <w:r w:rsidRPr="00CE4F39">
        <w:rPr>
          <w:rStyle w:val="StyleUnderline"/>
        </w:rPr>
        <w:t xml:space="preserve">consequences of gender are constant across space and time. Some of the positivist gender/IR work assumes that gender has </w:t>
      </w:r>
      <w:r w:rsidRPr="00CE4F39">
        <w:rPr>
          <w:rStyle w:val="Emphasis"/>
        </w:rPr>
        <w:t>essentialist effects</w:t>
      </w:r>
      <w:r w:rsidRPr="00CE4F39">
        <w:rPr>
          <w:rStyle w:val="StyleUnderline"/>
        </w:rPr>
        <w:t xml:space="preserve">, </w:t>
      </w:r>
      <w:r w:rsidRPr="001C2E79">
        <w:rPr>
          <w:rStyle w:val="StyleUnderline"/>
          <w:highlight w:val="cyan"/>
        </w:rPr>
        <w:t xml:space="preserve">using research designs that </w:t>
      </w:r>
      <w:r w:rsidRPr="001C2E79">
        <w:rPr>
          <w:rStyle w:val="Emphasis"/>
          <w:highlight w:val="cyan"/>
        </w:rPr>
        <w:t>do not allow</w:t>
      </w:r>
      <w:r w:rsidRPr="001C2E79">
        <w:rPr>
          <w:rStyle w:val="StyleUnderline"/>
          <w:highlight w:val="cyan"/>
        </w:rPr>
        <w:t xml:space="preserve"> for</w:t>
      </w:r>
      <w:r w:rsidRPr="00F54FBE">
        <w:rPr>
          <w:rStyle w:val="StyleUnderline"/>
        </w:rPr>
        <w:t xml:space="preserve"> the possibility of </w:t>
      </w:r>
      <w:r w:rsidRPr="001C2E79">
        <w:rPr>
          <w:rStyle w:val="Emphasis"/>
          <w:highlight w:val="cyan"/>
        </w:rPr>
        <w:t>varying effects</w:t>
      </w:r>
      <w:r w:rsidRPr="005710C8">
        <w:rPr>
          <w:rStyle w:val="StyleUnderline"/>
        </w:rPr>
        <w:t xml:space="preserve"> </w:t>
      </w:r>
      <w:r w:rsidRPr="00F54FBE">
        <w:rPr>
          <w:rStyle w:val="StyleUnderline"/>
        </w:rPr>
        <w:t xml:space="preserve">of gender across context. Future positivist gender/IR work would benefit from </w:t>
      </w:r>
      <w:r w:rsidRPr="00F54FBE">
        <w:rPr>
          <w:rStyle w:val="Emphasis"/>
        </w:rPr>
        <w:t>relaxing</w:t>
      </w:r>
      <w:r>
        <w:rPr>
          <w:rStyle w:val="Emphasis"/>
        </w:rPr>
        <w:t xml:space="preserve"> </w:t>
      </w:r>
      <w:r w:rsidRPr="00F54FBE">
        <w:rPr>
          <w:rStyle w:val="Emphasis"/>
        </w:rPr>
        <w:t>essentialist assumptions</w:t>
      </w:r>
      <w:r w:rsidRPr="00F54FBE">
        <w:rPr>
          <w:sz w:val="16"/>
        </w:rPr>
        <w:t xml:space="preserve">, </w:t>
      </w:r>
      <w:r w:rsidRPr="00F54FBE">
        <w:rPr>
          <w:rStyle w:val="StyleUnderline"/>
        </w:rPr>
        <w:t>developing ideas as to how the effects of gender might</w:t>
      </w:r>
      <w:r>
        <w:rPr>
          <w:rStyle w:val="StyleUnderline"/>
        </w:rPr>
        <w:t xml:space="preserve"> </w:t>
      </w:r>
      <w:r w:rsidRPr="00F54FBE">
        <w:rPr>
          <w:rStyle w:val="StyleUnderline"/>
        </w:rPr>
        <w:t>vary across contexts</w:t>
      </w:r>
      <w:r w:rsidRPr="00F54FBE">
        <w:rPr>
          <w:sz w:val="16"/>
        </w:rPr>
        <w:t>. For example, a female national leader emerging from a society with weaker gender equity norms might behave differently than a female national leader emerging from a society with stronger gender equity norms. Research already suggests that the consequences of gender vary drastically across insurgent and terrorist groups, a phenomenon that deserves greater attention.</w:t>
      </w:r>
    </w:p>
    <w:p w14:paraId="44F583D5" w14:textId="77777777" w:rsidR="00FC78E6" w:rsidRPr="0018665A" w:rsidRDefault="00FC78E6" w:rsidP="00FC78E6"/>
    <w:p w14:paraId="19CF4C1C" w14:textId="77777777" w:rsidR="00FC78E6" w:rsidRDefault="00FC78E6" w:rsidP="00FC78E6">
      <w:pPr>
        <w:pStyle w:val="Heading3"/>
      </w:pPr>
      <w:r>
        <w:t>AT: State Link---2AC</w:t>
      </w:r>
    </w:p>
    <w:p w14:paraId="40A79DD2" w14:textId="77777777" w:rsidR="00FC78E6" w:rsidRPr="009453B7" w:rsidRDefault="00FC78E6" w:rsidP="00FC78E6">
      <w:pPr>
        <w:pStyle w:val="Heading4"/>
      </w:pPr>
      <w:r w:rsidRPr="009453B7">
        <w:t xml:space="preserve">Anti-patriarchal activism should pragmatically engage the law, as particular tactic informed by feminist jurisprudence --- this recognizes that the law can be a tool in the toolbox on a case-by-case basis </w:t>
      </w:r>
    </w:p>
    <w:p w14:paraId="795E5E59" w14:textId="77777777" w:rsidR="00FC78E6" w:rsidRPr="009453B7" w:rsidRDefault="00FC78E6" w:rsidP="00FC78E6">
      <w:r w:rsidRPr="009453B7">
        <w:t xml:space="preserve">Harriet </w:t>
      </w:r>
      <w:r w:rsidRPr="009453B7">
        <w:rPr>
          <w:rStyle w:val="Style13ptBold"/>
        </w:rPr>
        <w:t>Samuels 14</w:t>
      </w:r>
      <w:r w:rsidRPr="009453B7">
        <w:t>, A thesis submitted in partial fulfillment of the requirements of the University of Westminster for the degree of Doctor of Philosophy, Feminist engagement with law in the new millennium, February 2014</w:t>
      </w:r>
    </w:p>
    <w:p w14:paraId="34566D1A" w14:textId="77777777" w:rsidR="00FC78E6" w:rsidRPr="009453B7" w:rsidRDefault="00FC78E6" w:rsidP="00FC78E6">
      <w:pPr>
        <w:rPr>
          <w:rStyle w:val="Emphasis"/>
        </w:rPr>
      </w:pPr>
      <w:r w:rsidRPr="009453B7">
        <w:rPr>
          <w:sz w:val="16"/>
        </w:rPr>
        <w:t xml:space="preserve">It appears to have a very clear message and poured a bucket of very cold water over second wave feminists’ enthusiasm for trying to use law for women.70 This has led to a disjuncture between feminist theorising and practice, which is regretted by many feminists.71 It is my disquiet about this call to turn away from law, and the belief that </w:t>
      </w:r>
      <w:r w:rsidRPr="009453B7">
        <w:rPr>
          <w:rStyle w:val="StyleUnderline"/>
        </w:rPr>
        <w:t xml:space="preserve">legal </w:t>
      </w:r>
      <w:r w:rsidRPr="001C2E79">
        <w:rPr>
          <w:rStyle w:val="StyleUnderline"/>
          <w:highlight w:val="cyan"/>
        </w:rPr>
        <w:t>feminists</w:t>
      </w:r>
      <w:r w:rsidRPr="009453B7">
        <w:rPr>
          <w:rStyle w:val="StyleUnderline"/>
        </w:rPr>
        <w:t xml:space="preserve">, both scholars and activists, </w:t>
      </w:r>
      <w:r w:rsidRPr="001C2E79">
        <w:rPr>
          <w:rStyle w:val="StyleUnderline"/>
          <w:highlight w:val="cyan"/>
        </w:rPr>
        <w:t xml:space="preserve">have a </w:t>
      </w:r>
      <w:r w:rsidRPr="001C2E79">
        <w:rPr>
          <w:rStyle w:val="Emphasis"/>
          <w:highlight w:val="cyan"/>
        </w:rPr>
        <w:t>responsibility to engage with law</w:t>
      </w:r>
      <w:r w:rsidRPr="009453B7">
        <w:rPr>
          <w:rStyle w:val="StyleUnderline"/>
        </w:rPr>
        <w:t xml:space="preserve"> that underpins the thesis. </w:t>
      </w:r>
      <w:r w:rsidRPr="001C2E79">
        <w:rPr>
          <w:rStyle w:val="Emphasis"/>
          <w:highlight w:val="cyan"/>
        </w:rPr>
        <w:t>Critique of law is insufficient.</w:t>
      </w:r>
      <w:r w:rsidRPr="001C2E79">
        <w:rPr>
          <w:rStyle w:val="StyleUnderline"/>
          <w:highlight w:val="cyan"/>
        </w:rPr>
        <w:t xml:space="preserve"> There is a need to use law’s tools in </w:t>
      </w:r>
      <w:r w:rsidRPr="001C2E79">
        <w:rPr>
          <w:rStyle w:val="Emphasis"/>
          <w:highlight w:val="cyan"/>
        </w:rPr>
        <w:t>traditional</w:t>
      </w:r>
      <w:r w:rsidRPr="001C2E79">
        <w:rPr>
          <w:rStyle w:val="StyleUnderline"/>
          <w:highlight w:val="cyan"/>
        </w:rPr>
        <w:t xml:space="preserve"> and </w:t>
      </w:r>
      <w:r w:rsidRPr="001C2E79">
        <w:rPr>
          <w:rStyle w:val="Emphasis"/>
          <w:highlight w:val="cyan"/>
        </w:rPr>
        <w:t>imaginative ways</w:t>
      </w:r>
      <w:r w:rsidRPr="001C2E79">
        <w:rPr>
          <w:rStyle w:val="StyleUnderline"/>
          <w:highlight w:val="cyan"/>
        </w:rPr>
        <w:t xml:space="preserve"> </w:t>
      </w:r>
      <w:r w:rsidRPr="001C2E79">
        <w:rPr>
          <w:rStyle w:val="Emphasis"/>
          <w:highlight w:val="cyan"/>
        </w:rPr>
        <w:t xml:space="preserve">not only to expose its gendered character but to find new ways of doing law. </w:t>
      </w:r>
    </w:p>
    <w:p w14:paraId="72A44028" w14:textId="77777777" w:rsidR="00FC78E6" w:rsidRPr="009453B7" w:rsidRDefault="00FC78E6" w:rsidP="00FC78E6">
      <w:pPr>
        <w:rPr>
          <w:sz w:val="16"/>
        </w:rPr>
      </w:pPr>
      <w:r w:rsidRPr="009453B7">
        <w:rPr>
          <w:sz w:val="16"/>
        </w:rPr>
        <w:t xml:space="preserve">This aligns the thesis alongside feminists who </w:t>
      </w:r>
      <w:r w:rsidRPr="009453B7">
        <w:rPr>
          <w:rStyle w:val="StyleUnderline"/>
        </w:rPr>
        <w:t>seek to reconstruct liberal values rather than reject them outright</w:t>
      </w:r>
      <w:r w:rsidRPr="009453B7">
        <w:rPr>
          <w:sz w:val="16"/>
        </w:rPr>
        <w:t xml:space="preserve">.72 Feminists have interrogated liberalism and found it wanting. They have critiqued the individualistic and autonomous nature of the liberal subject, the dualism that liberalism presents in its divisions between the rational versus the emotional, its formal view of equality, the vision of the neutral state and its separation of the public and the private realm. 73 Jaggar concludes that feminism has often relied on liberal ideas and has many reasons to be grateful to liberalism, but that it is incapable of bringing about the changes desired.74 Nussbaum, on the contrary, accepts much of the critique of liberalism, but she has famously mounted a spirited defence of its principles of ‘personhood, autonomy, rights dignity [and] self respect’.75 She has pointed out the diversity of liberal thinking, and notes that it has attempted to respond to feminist criticisms. She tries to persuade the reader that, ‘[t]he deepest and most central ideas of the liberal tradition are ideas of radical force and great theoretical and practical value’.76 Nussbaum’s own project, based on human capabilities, articulates a set of needs necessary for autonomy and human flourishing.77 My concern that Smart’s </w:t>
      </w:r>
      <w:r w:rsidRPr="001C2E79">
        <w:rPr>
          <w:rStyle w:val="StyleUnderline"/>
          <w:highlight w:val="cyan"/>
        </w:rPr>
        <w:t xml:space="preserve">exhortations to desist from legal engagement, are </w:t>
      </w:r>
      <w:r w:rsidRPr="001C2E79">
        <w:rPr>
          <w:rStyle w:val="Emphasis"/>
          <w:highlight w:val="cyan"/>
        </w:rPr>
        <w:t>overly dismissive of law’s possibilities</w:t>
      </w:r>
      <w:r w:rsidRPr="009453B7">
        <w:rPr>
          <w:sz w:val="16"/>
        </w:rPr>
        <w:t xml:space="preserve">, are shared by other legal feminists and critical theorists. Sandland criticizes Smart for creating a dichotomy between politics/philosophy and between deconstruction/reform thus </w:t>
      </w:r>
      <w:r w:rsidRPr="001C2E79">
        <w:rPr>
          <w:rStyle w:val="StyleUnderline"/>
          <w:highlight w:val="cyan"/>
        </w:rPr>
        <w:t>closing down all political and legal options</w:t>
      </w:r>
      <w:r w:rsidRPr="009453B7">
        <w:rPr>
          <w:rStyle w:val="StyleUnderline"/>
        </w:rPr>
        <w:t xml:space="preserve">. 78 </w:t>
      </w:r>
      <w:r w:rsidRPr="001C2E79">
        <w:rPr>
          <w:rStyle w:val="StyleUnderline"/>
          <w:highlight w:val="cyan"/>
        </w:rPr>
        <w:t>Being outside the system as a form of resistance is</w:t>
      </w:r>
      <w:r w:rsidRPr="009453B7">
        <w:rPr>
          <w:rStyle w:val="StyleUnderline"/>
        </w:rPr>
        <w:t xml:space="preserve">, according to Sandland, </w:t>
      </w:r>
      <w:r w:rsidRPr="001C2E79">
        <w:rPr>
          <w:rStyle w:val="StyleUnderline"/>
          <w:highlight w:val="cyan"/>
        </w:rPr>
        <w:t xml:space="preserve">a strategy of </w:t>
      </w:r>
      <w:r w:rsidRPr="001C2E79">
        <w:rPr>
          <w:rStyle w:val="Emphasis"/>
          <w:highlight w:val="cyan"/>
        </w:rPr>
        <w:t>‘no resistance’</w:t>
      </w:r>
      <w:r w:rsidRPr="001C2E79">
        <w:rPr>
          <w:sz w:val="16"/>
          <w:highlight w:val="cyan"/>
        </w:rPr>
        <w:t>.</w:t>
      </w:r>
      <w:r w:rsidRPr="009453B7">
        <w:rPr>
          <w:sz w:val="16"/>
        </w:rPr>
        <w:t xml:space="preserve"> He sees Smart as </w:t>
      </w:r>
      <w:r w:rsidRPr="009453B7">
        <w:rPr>
          <w:rStyle w:val="StyleUnderline"/>
        </w:rPr>
        <w:t xml:space="preserve">being overly pessimistic, by </w:t>
      </w:r>
      <w:r w:rsidRPr="001C2E79">
        <w:rPr>
          <w:rStyle w:val="StyleUnderline"/>
          <w:highlight w:val="cyan"/>
        </w:rPr>
        <w:t xml:space="preserve">dismissing the significance of cases such as R v R, where the judges removed the marital rape exemption, there is a danger of feminism ‘understating its own </w:t>
      </w:r>
      <w:r w:rsidRPr="009453B7">
        <w:rPr>
          <w:rStyle w:val="StyleUnderline"/>
        </w:rPr>
        <w:t xml:space="preserve">political and </w:t>
      </w:r>
      <w:r w:rsidRPr="001C2E79">
        <w:rPr>
          <w:rStyle w:val="StyleUnderline"/>
          <w:highlight w:val="cyan"/>
        </w:rPr>
        <w:t>jurisprudential purchase as a subversive force interrupting the “unmodified” liberal paradigm’</w:t>
      </w:r>
      <w:r w:rsidRPr="009453B7">
        <w:rPr>
          <w:rStyle w:val="StyleUnderline"/>
        </w:rPr>
        <w:t>.</w:t>
      </w:r>
      <w:r w:rsidRPr="009453B7">
        <w:rPr>
          <w:sz w:val="16"/>
        </w:rPr>
        <w:t xml:space="preserve">79 </w:t>
      </w:r>
      <w:r w:rsidRPr="001C2E79">
        <w:rPr>
          <w:rStyle w:val="StyleUnderline"/>
          <w:highlight w:val="cyan"/>
        </w:rPr>
        <w:t>Feminism needs to</w:t>
      </w:r>
      <w:r w:rsidRPr="009453B7">
        <w:rPr>
          <w:sz w:val="16"/>
        </w:rPr>
        <w:t xml:space="preserve"> use the tension between recognition and denial of law to </w:t>
      </w:r>
      <w:r w:rsidRPr="001C2E79">
        <w:rPr>
          <w:rStyle w:val="StyleUnderline"/>
          <w:highlight w:val="cyan"/>
        </w:rPr>
        <w:t>evaluate the merits of legal intervention on a case-by-case basis</w:t>
      </w:r>
      <w:r w:rsidRPr="009453B7">
        <w:rPr>
          <w:rStyle w:val="StyleUnderline"/>
        </w:rPr>
        <w:t>.</w:t>
      </w:r>
      <w:r w:rsidRPr="009453B7">
        <w:rPr>
          <w:sz w:val="16"/>
        </w:rPr>
        <w:t xml:space="preserve"> Sandland sees there being value in finding the gaps in law that provide a space to struggle over law’s meaning.80Lacey appears sympathetic to Smart’s theoretical project, and to Smart’s insight that law’s belief that it is objective, true and impartial inflates its status so that it appear superior to other forms of knowledge. This makes it harmful to women.81 But she also has reservations about Smart’s political strategy and argues that </w:t>
      </w:r>
      <w:r w:rsidRPr="001C2E79">
        <w:rPr>
          <w:rStyle w:val="StyleUnderline"/>
          <w:highlight w:val="cyan"/>
        </w:rPr>
        <w:t>it would be unfortunate to give up attempts at legal reform</w:t>
      </w:r>
      <w:r w:rsidRPr="009453B7">
        <w:rPr>
          <w:rStyle w:val="StyleUnderline"/>
        </w:rPr>
        <w:t>.</w:t>
      </w:r>
      <w:r w:rsidRPr="009453B7">
        <w:rPr>
          <w:sz w:val="16"/>
        </w:rPr>
        <w:t xml:space="preserve"> She notes that it is unclear that other institutions such as the family, religion or politics are more susceptible to reconstruction than law.82 Writing just under ten years later Munro argues that </w:t>
      </w:r>
      <w:r w:rsidRPr="009453B7">
        <w:rPr>
          <w:rStyle w:val="StyleUnderline"/>
        </w:rPr>
        <w:t xml:space="preserve">feminism </w:t>
      </w:r>
      <w:r w:rsidRPr="001C2E79">
        <w:rPr>
          <w:rStyle w:val="StyleUnderline"/>
          <w:highlight w:val="cyan"/>
        </w:rPr>
        <w:t>should not relinquish its attempts to reconstruct law</w:t>
      </w:r>
      <w:r w:rsidRPr="009453B7">
        <w:rPr>
          <w:sz w:val="16"/>
        </w:rPr>
        <w:t xml:space="preserve">. She is not uncritical of liberal values, but </w:t>
      </w:r>
      <w:r w:rsidRPr="009453B7">
        <w:rPr>
          <w:rStyle w:val="StyleUnderline"/>
        </w:rPr>
        <w:t>given law’s resistance to competing discourses</w:t>
      </w:r>
      <w:r w:rsidRPr="009453B7">
        <w:rPr>
          <w:sz w:val="16"/>
        </w:rPr>
        <w:t xml:space="preserve"> she thinks </w:t>
      </w:r>
      <w:r w:rsidRPr="009453B7">
        <w:rPr>
          <w:rStyle w:val="StyleUnderline"/>
        </w:rPr>
        <w:t xml:space="preserve">there are </w:t>
      </w:r>
      <w:r w:rsidRPr="001C2E79">
        <w:rPr>
          <w:rStyle w:val="StyleUnderline"/>
          <w:highlight w:val="cyan"/>
        </w:rPr>
        <w:t>pragmatic reasons for using law rather than remaining silenced by an oppositional stance</w:t>
      </w:r>
      <w:r w:rsidRPr="009453B7">
        <w:rPr>
          <w:sz w:val="16"/>
        </w:rPr>
        <w:t>.83</w:t>
      </w:r>
    </w:p>
    <w:p w14:paraId="223E23D6" w14:textId="77777777" w:rsidR="00FC78E6" w:rsidRPr="002C7AA5" w:rsidRDefault="00FC78E6" w:rsidP="00FC78E6"/>
    <w:p w14:paraId="44F19266" w14:textId="77777777" w:rsidR="00FC78E6" w:rsidRDefault="00FC78E6" w:rsidP="00FC78E6">
      <w:pPr>
        <w:pStyle w:val="Heading3"/>
      </w:pPr>
      <w:r>
        <w:t>Feminist Foreign Policy Fails—2AC</w:t>
      </w:r>
    </w:p>
    <w:p w14:paraId="028A1BBD" w14:textId="77777777" w:rsidR="00FC78E6" w:rsidRPr="00205181" w:rsidRDefault="00FC78E6" w:rsidP="00FC78E6">
      <w:pPr>
        <w:pStyle w:val="Heading4"/>
      </w:pPr>
      <w:r>
        <w:t xml:space="preserve">Feminist foreign policy is </w:t>
      </w:r>
      <w:r>
        <w:rPr>
          <w:u w:val="single"/>
        </w:rPr>
        <w:t>undertheorized</w:t>
      </w:r>
      <w:r>
        <w:t xml:space="preserve">---only analyzing </w:t>
      </w:r>
      <w:r w:rsidRPr="00205181">
        <w:rPr>
          <w:u w:val="single"/>
        </w:rPr>
        <w:t>specific contexts</w:t>
      </w:r>
      <w:r>
        <w:t xml:space="preserve"> via a </w:t>
      </w:r>
      <w:r w:rsidRPr="00205181">
        <w:rPr>
          <w:u w:val="single"/>
        </w:rPr>
        <w:t>pluralistic</w:t>
      </w:r>
      <w:r>
        <w:t xml:space="preserve"> lens </w:t>
      </w:r>
      <w:r w:rsidRPr="00205181">
        <w:rPr>
          <w:u w:val="single"/>
        </w:rPr>
        <w:t>effectuates</w:t>
      </w:r>
      <w:r>
        <w:t xml:space="preserve"> change.</w:t>
      </w:r>
    </w:p>
    <w:p w14:paraId="0756DC7C" w14:textId="77777777" w:rsidR="00FC78E6" w:rsidRPr="00892311" w:rsidRDefault="00FC78E6" w:rsidP="00FC78E6">
      <w:r>
        <w:t xml:space="preserve">Bethany L. </w:t>
      </w:r>
      <w:r w:rsidRPr="00892311">
        <w:rPr>
          <w:rStyle w:val="Style13ptBold"/>
        </w:rPr>
        <w:t>McGann 20</w:t>
      </w:r>
      <w:r>
        <w:t>, Program officer at the United States Institute of Peace, leads the Africa research portfolio with the RESOLVE Network, master’s in Security Policy Studies from The George Washington University Elliott School of International Affairs, 2020 Shawn Brimley Next Generation national security fellow at the Center for a New American Security, “U.N. Security Council Resolution 1325: An Imperfect Catalyst for Important Reform,” Texas National Security Review, 10-27-2020, https://tnsr.org/roundtable/policy-roundtable-gender-and-security/#essay5</w:t>
      </w:r>
    </w:p>
    <w:p w14:paraId="2A5524B7" w14:textId="77777777" w:rsidR="00FC78E6" w:rsidRPr="00892311" w:rsidRDefault="00FC78E6" w:rsidP="00FC78E6">
      <w:pPr>
        <w:rPr>
          <w:sz w:val="16"/>
        </w:rPr>
      </w:pPr>
      <w:r w:rsidRPr="00892311">
        <w:rPr>
          <w:sz w:val="16"/>
        </w:rPr>
        <w:t xml:space="preserve">In 2014, </w:t>
      </w:r>
      <w:r w:rsidRPr="00892311">
        <w:rPr>
          <w:rStyle w:val="StyleUnderline"/>
        </w:rPr>
        <w:t>Sweden</w:t>
      </w:r>
      <w:r w:rsidRPr="00892311">
        <w:rPr>
          <w:sz w:val="16"/>
        </w:rPr>
        <w:t xml:space="preserve"> became the first country to </w:t>
      </w:r>
      <w:r w:rsidRPr="00892311">
        <w:rPr>
          <w:rStyle w:val="StyleUnderline"/>
        </w:rPr>
        <w:t>establish a “feminist” foreign policy framework</w:t>
      </w:r>
      <w:r w:rsidRPr="00892311">
        <w:rPr>
          <w:sz w:val="16"/>
        </w:rPr>
        <w:t xml:space="preserve">.163 It was followed by Canada in 2017,164 and Mexico, the most recent adoptee, in 2020.165 </w:t>
      </w:r>
      <w:r w:rsidRPr="00892311">
        <w:rPr>
          <w:rStyle w:val="StyleUnderline"/>
        </w:rPr>
        <w:t>As a new frontier in the gender-and-national security</w:t>
      </w:r>
      <w:r w:rsidRPr="00892311">
        <w:rPr>
          <w:sz w:val="16"/>
        </w:rPr>
        <w:t xml:space="preserve"> (</w:t>
      </w:r>
      <w:r w:rsidRPr="00892311">
        <w:rPr>
          <w:rStyle w:val="StyleUnderline"/>
        </w:rPr>
        <w:t>or “gendering national security”)</w:t>
      </w:r>
      <w:r w:rsidRPr="00892311">
        <w:rPr>
          <w:sz w:val="16"/>
        </w:rPr>
        <w:t xml:space="preserve"> </w:t>
      </w:r>
      <w:r w:rsidRPr="00892311">
        <w:rPr>
          <w:rStyle w:val="StyleUnderline"/>
        </w:rPr>
        <w:t>journey</w:t>
      </w:r>
      <w:r w:rsidRPr="00892311">
        <w:rPr>
          <w:sz w:val="16"/>
        </w:rPr>
        <w:t xml:space="preserve">, these </w:t>
      </w:r>
      <w:r w:rsidRPr="001C2E79">
        <w:rPr>
          <w:rStyle w:val="Emphasis"/>
          <w:highlight w:val="cyan"/>
        </w:rPr>
        <w:t>feminist fo</w:t>
      </w:r>
      <w:r w:rsidRPr="00205181">
        <w:rPr>
          <w:rStyle w:val="Emphasis"/>
        </w:rPr>
        <w:t xml:space="preserve">reign </w:t>
      </w:r>
      <w:r w:rsidRPr="001C2E79">
        <w:rPr>
          <w:rStyle w:val="Emphasis"/>
          <w:highlight w:val="cyan"/>
        </w:rPr>
        <w:t>po</w:t>
      </w:r>
      <w:r w:rsidRPr="00205181">
        <w:rPr>
          <w:rStyle w:val="Emphasis"/>
        </w:rPr>
        <w:t xml:space="preserve">licies </w:t>
      </w:r>
      <w:r w:rsidRPr="001C2E79">
        <w:rPr>
          <w:rStyle w:val="Emphasis"/>
          <w:highlight w:val="cyan"/>
        </w:rPr>
        <w:t>demand examination</w:t>
      </w:r>
      <w:r w:rsidRPr="00892311">
        <w:rPr>
          <w:rStyle w:val="Emphasis"/>
        </w:rPr>
        <w:t>.</w:t>
      </w:r>
    </w:p>
    <w:p w14:paraId="1F6E5CA3" w14:textId="77777777" w:rsidR="00FC78E6" w:rsidRPr="00892311" w:rsidRDefault="00FC78E6" w:rsidP="00FC78E6">
      <w:pPr>
        <w:rPr>
          <w:rStyle w:val="Emphasis"/>
        </w:rPr>
      </w:pPr>
      <w:r w:rsidRPr="00892311">
        <w:rPr>
          <w:sz w:val="16"/>
        </w:rPr>
        <w:t xml:space="preserve">In articulating the contributions women make to peacebuilding — or how a women-focused policy agenda will lead to less aggressive, militarized, or oppressive and exclusionary outcomes — </w:t>
      </w:r>
      <w:r w:rsidRPr="00892311">
        <w:rPr>
          <w:rStyle w:val="StyleUnderline"/>
        </w:rPr>
        <w:t>both</w:t>
      </w:r>
      <w:r w:rsidRPr="00892311">
        <w:rPr>
          <w:sz w:val="16"/>
        </w:rPr>
        <w:t xml:space="preserve"> the Canadian and Scandinavian </w:t>
      </w:r>
      <w:r w:rsidRPr="001C2E79">
        <w:rPr>
          <w:rStyle w:val="StyleUnderline"/>
          <w:highlight w:val="cyan"/>
        </w:rPr>
        <w:t>frameworks</w:t>
      </w:r>
      <w:r w:rsidRPr="00205181">
        <w:rPr>
          <w:rStyle w:val="StyleUnderline"/>
        </w:rPr>
        <w:t xml:space="preserve"> are </w:t>
      </w:r>
      <w:r w:rsidRPr="001C2E79">
        <w:rPr>
          <w:rStyle w:val="StyleUnderline"/>
          <w:highlight w:val="cyan"/>
        </w:rPr>
        <w:t>undergirded by</w:t>
      </w:r>
      <w:r w:rsidRPr="00892311">
        <w:rPr>
          <w:rStyle w:val="StyleUnderline"/>
        </w:rPr>
        <w:t xml:space="preserve"> the enduring narrative of </w:t>
      </w:r>
      <w:r w:rsidRPr="001C2E79">
        <w:rPr>
          <w:rStyle w:val="StyleUnderline"/>
          <w:highlight w:val="cyan"/>
        </w:rPr>
        <w:t>women as</w:t>
      </w:r>
      <w:r w:rsidRPr="00892311">
        <w:rPr>
          <w:rStyle w:val="StyleUnderline"/>
        </w:rPr>
        <w:t xml:space="preserve"> inherently </w:t>
      </w:r>
      <w:r w:rsidRPr="001C2E79">
        <w:rPr>
          <w:rStyle w:val="StyleUnderline"/>
          <w:highlight w:val="cyan"/>
        </w:rPr>
        <w:t>peaceful, conciliatory, and</w:t>
      </w:r>
      <w:r w:rsidRPr="00892311">
        <w:rPr>
          <w:rStyle w:val="StyleUnderline"/>
        </w:rPr>
        <w:t xml:space="preserve"> exclusively </w:t>
      </w:r>
      <w:r w:rsidRPr="001C2E79">
        <w:rPr>
          <w:rStyle w:val="StyleUnderline"/>
          <w:highlight w:val="cyan"/>
        </w:rPr>
        <w:t>community-oriented</w:t>
      </w:r>
      <w:r w:rsidRPr="00205181">
        <w:rPr>
          <w:rStyle w:val="StyleUnderline"/>
        </w:rPr>
        <w:t>.</w:t>
      </w:r>
      <w:r w:rsidRPr="00205181">
        <w:rPr>
          <w:sz w:val="16"/>
        </w:rPr>
        <w:t xml:space="preserve"> </w:t>
      </w:r>
      <w:r w:rsidRPr="00205181">
        <w:rPr>
          <w:rStyle w:val="Emphasis"/>
        </w:rPr>
        <w:t xml:space="preserve">This </w:t>
      </w:r>
      <w:r w:rsidRPr="001C2E79">
        <w:rPr>
          <w:rStyle w:val="Emphasis"/>
          <w:highlight w:val="cyan"/>
        </w:rPr>
        <w:t>implies</w:t>
      </w:r>
      <w:r w:rsidRPr="00892311">
        <w:rPr>
          <w:rStyle w:val="Emphasis"/>
        </w:rPr>
        <w:t xml:space="preserve"> that </w:t>
      </w:r>
      <w:r w:rsidRPr="00205181">
        <w:rPr>
          <w:rStyle w:val="Emphasis"/>
        </w:rPr>
        <w:t>women’s</w:t>
      </w:r>
      <w:r w:rsidRPr="00892311">
        <w:rPr>
          <w:rStyle w:val="Emphasis"/>
        </w:rPr>
        <w:t xml:space="preserve"> </w:t>
      </w:r>
      <w:r w:rsidRPr="001C2E79">
        <w:rPr>
          <w:rStyle w:val="Emphasis"/>
          <w:highlight w:val="cyan"/>
        </w:rPr>
        <w:t xml:space="preserve">interests </w:t>
      </w:r>
      <w:r w:rsidRPr="00205181">
        <w:rPr>
          <w:rStyle w:val="Emphasis"/>
        </w:rPr>
        <w:t xml:space="preserve">are </w:t>
      </w:r>
      <w:r w:rsidRPr="001C2E79">
        <w:rPr>
          <w:rStyle w:val="Emphasis"/>
          <w:highlight w:val="cyan"/>
        </w:rPr>
        <w:t>uniform</w:t>
      </w:r>
      <w:r w:rsidRPr="00205181">
        <w:rPr>
          <w:rStyle w:val="Emphasis"/>
        </w:rPr>
        <w:t>, and consistent with the “common good.”</w:t>
      </w:r>
      <w:r w:rsidRPr="00892311">
        <w:rPr>
          <w:rStyle w:val="Emphasis"/>
        </w:rPr>
        <w:t xml:space="preserve"> </w:t>
      </w:r>
      <w:r w:rsidRPr="00892311">
        <w:rPr>
          <w:sz w:val="16"/>
        </w:rPr>
        <w:t xml:space="preserve">The </w:t>
      </w:r>
      <w:r w:rsidRPr="00892311">
        <w:rPr>
          <w:rStyle w:val="StyleUnderline"/>
        </w:rPr>
        <w:t>feminist agendas are</w:t>
      </w:r>
      <w:r w:rsidRPr="00892311">
        <w:rPr>
          <w:sz w:val="16"/>
        </w:rPr>
        <w:t xml:space="preserve"> largely </w:t>
      </w:r>
      <w:r w:rsidRPr="00892311">
        <w:rPr>
          <w:rStyle w:val="StyleUnderline"/>
        </w:rPr>
        <w:t>concerned with traditional interventions</w:t>
      </w:r>
      <w:r w:rsidRPr="00892311">
        <w:rPr>
          <w:sz w:val="16"/>
        </w:rPr>
        <w:t xml:space="preserve"> in women’s lived experiences: sexual and gender-based violence, reproductive and maternal health, education, and so forth. Seeking to address challenges in these areas is an admirable, necessary goal. However, </w:t>
      </w:r>
      <w:r w:rsidRPr="00892311">
        <w:rPr>
          <w:rStyle w:val="StyleUnderline"/>
        </w:rPr>
        <w:t>there is not just a conceptual glass ceiling governing our understanding of a woman’s place in policy and the place of women’s issues on the national security agenda</w:t>
      </w:r>
      <w:r w:rsidRPr="00892311">
        <w:rPr>
          <w:sz w:val="16"/>
        </w:rPr>
        <w:t xml:space="preserve">. Rather, </w:t>
      </w:r>
      <w:r w:rsidRPr="00205181">
        <w:rPr>
          <w:rStyle w:val="Emphasis"/>
        </w:rPr>
        <w:t>the endeavor</w:t>
      </w:r>
      <w:r w:rsidRPr="00892311">
        <w:rPr>
          <w:rStyle w:val="Emphasis"/>
        </w:rPr>
        <w:t xml:space="preserve"> itself </w:t>
      </w:r>
      <w:r w:rsidRPr="001C2E79">
        <w:rPr>
          <w:rStyle w:val="Emphasis"/>
          <w:highlight w:val="cyan"/>
        </w:rPr>
        <w:t>resembles</w:t>
      </w:r>
      <w:r w:rsidRPr="00205181">
        <w:rPr>
          <w:rStyle w:val="Emphasis"/>
        </w:rPr>
        <w:t xml:space="preserve"> a </w:t>
      </w:r>
      <w:r w:rsidRPr="001C2E79">
        <w:rPr>
          <w:rStyle w:val="Emphasis"/>
          <w:highlight w:val="cyan"/>
        </w:rPr>
        <w:t>glass</w:t>
      </w:r>
      <w:r w:rsidRPr="00205181">
        <w:rPr>
          <w:rStyle w:val="Emphasis"/>
        </w:rPr>
        <w:t xml:space="preserve"> doll </w:t>
      </w:r>
      <w:r w:rsidRPr="001C2E79">
        <w:rPr>
          <w:rStyle w:val="Emphasis"/>
          <w:highlight w:val="cyan"/>
        </w:rPr>
        <w:t>house</w:t>
      </w:r>
      <w:r w:rsidRPr="00892311">
        <w:rPr>
          <w:sz w:val="16"/>
        </w:rPr>
        <w:t xml:space="preserve"> — </w:t>
      </w:r>
      <w:r w:rsidRPr="00892311">
        <w:rPr>
          <w:rStyle w:val="Emphasis"/>
        </w:rPr>
        <w:t xml:space="preserve">a </w:t>
      </w:r>
      <w:r w:rsidRPr="00205181">
        <w:rPr>
          <w:rStyle w:val="Emphasis"/>
        </w:rPr>
        <w:t xml:space="preserve">prettier rendering of the pink ghettos that </w:t>
      </w:r>
      <w:r w:rsidRPr="001C2E79">
        <w:rPr>
          <w:rStyle w:val="Emphasis"/>
          <w:highlight w:val="cyan"/>
        </w:rPr>
        <w:t>maintains</w:t>
      </w:r>
      <w:r w:rsidRPr="00892311">
        <w:rPr>
          <w:sz w:val="16"/>
        </w:rPr>
        <w:t xml:space="preserve"> much of </w:t>
      </w:r>
      <w:r w:rsidRPr="001C2E79">
        <w:rPr>
          <w:rStyle w:val="Emphasis"/>
          <w:highlight w:val="cyan"/>
        </w:rPr>
        <w:t>the</w:t>
      </w:r>
      <w:r w:rsidRPr="00892311">
        <w:rPr>
          <w:rStyle w:val="Emphasis"/>
        </w:rPr>
        <w:t xml:space="preserve"> same </w:t>
      </w:r>
      <w:r w:rsidRPr="001C2E79">
        <w:rPr>
          <w:rStyle w:val="Emphasis"/>
          <w:highlight w:val="cyan"/>
        </w:rPr>
        <w:t>intellectual architecture of</w:t>
      </w:r>
      <w:r w:rsidRPr="00892311">
        <w:rPr>
          <w:rStyle w:val="Emphasis"/>
        </w:rPr>
        <w:t xml:space="preserve"> previous, </w:t>
      </w:r>
      <w:r w:rsidRPr="001C2E79">
        <w:rPr>
          <w:rStyle w:val="Emphasis"/>
          <w:highlight w:val="cyan"/>
        </w:rPr>
        <w:t>failed approaches</w:t>
      </w:r>
      <w:r w:rsidRPr="00892311">
        <w:rPr>
          <w:rStyle w:val="Emphasis"/>
        </w:rPr>
        <w:t xml:space="preserve"> to gender-informed policymaking.</w:t>
      </w:r>
    </w:p>
    <w:p w14:paraId="67E48D7A" w14:textId="77777777" w:rsidR="00FC78E6" w:rsidRPr="00892311" w:rsidRDefault="00FC78E6" w:rsidP="00FC78E6">
      <w:pPr>
        <w:rPr>
          <w:rStyle w:val="StyleUnderline"/>
        </w:rPr>
      </w:pPr>
      <w:r w:rsidRPr="00892311">
        <w:rPr>
          <w:rStyle w:val="StyleUnderline"/>
        </w:rPr>
        <w:t xml:space="preserve">The </w:t>
      </w:r>
      <w:r w:rsidRPr="00205181">
        <w:rPr>
          <w:rStyle w:val="StyleUnderline"/>
        </w:rPr>
        <w:t>effort to promote feminist foreign policy</w:t>
      </w:r>
      <w:r w:rsidRPr="00892311">
        <w:rPr>
          <w:rStyle w:val="StyleUnderline"/>
        </w:rPr>
        <w:t xml:space="preserve"> </w:t>
      </w:r>
      <w:r w:rsidRPr="00892311">
        <w:rPr>
          <w:sz w:val="16"/>
        </w:rPr>
        <w:t xml:space="preserve">unintentionally </w:t>
      </w:r>
      <w:r w:rsidRPr="001C2E79">
        <w:rPr>
          <w:rStyle w:val="StyleUnderline"/>
          <w:highlight w:val="cyan"/>
        </w:rPr>
        <w:t>lionizes</w:t>
      </w:r>
      <w:r w:rsidRPr="00892311">
        <w:rPr>
          <w:rStyle w:val="StyleUnderline"/>
        </w:rPr>
        <w:t xml:space="preserve"> an </w:t>
      </w:r>
      <w:r w:rsidRPr="001C2E79">
        <w:rPr>
          <w:rStyle w:val="StyleUnderline"/>
          <w:highlight w:val="cyan"/>
        </w:rPr>
        <w:t>archetypical femininity that plays into</w:t>
      </w:r>
      <w:r w:rsidRPr="00892311">
        <w:rPr>
          <w:rStyle w:val="StyleUnderline"/>
        </w:rPr>
        <w:t xml:space="preserve"> essentialist </w:t>
      </w:r>
      <w:r w:rsidRPr="001C2E79">
        <w:rPr>
          <w:rStyle w:val="StyleUnderline"/>
          <w:highlight w:val="cyan"/>
        </w:rPr>
        <w:t>gender tropes, erases</w:t>
      </w:r>
      <w:r w:rsidRPr="00892311">
        <w:rPr>
          <w:rStyle w:val="StyleUnderline"/>
        </w:rPr>
        <w:t xml:space="preserve"> the </w:t>
      </w:r>
      <w:r w:rsidRPr="001C2E79">
        <w:rPr>
          <w:rStyle w:val="StyleUnderline"/>
          <w:highlight w:val="cyan"/>
        </w:rPr>
        <w:t>diversity of</w:t>
      </w:r>
      <w:r w:rsidRPr="00205181">
        <w:rPr>
          <w:rStyle w:val="StyleUnderline"/>
        </w:rPr>
        <w:t xml:space="preserve"> women’s</w:t>
      </w:r>
      <w:r w:rsidRPr="00892311">
        <w:rPr>
          <w:rStyle w:val="StyleUnderline"/>
        </w:rPr>
        <w:t xml:space="preserve"> lived </w:t>
      </w:r>
      <w:r w:rsidRPr="001C2E79">
        <w:rPr>
          <w:rStyle w:val="StyleUnderline"/>
          <w:highlight w:val="cyan"/>
        </w:rPr>
        <w:t>experiences</w:t>
      </w:r>
      <w:r w:rsidRPr="00205181">
        <w:rPr>
          <w:rStyle w:val="StyleUnderline"/>
        </w:rPr>
        <w:t xml:space="preserve"> within existing foreign policies, </w:t>
      </w:r>
      <w:r w:rsidRPr="001C2E79">
        <w:rPr>
          <w:rStyle w:val="StyleUnderline"/>
          <w:highlight w:val="cyan"/>
        </w:rPr>
        <w:t xml:space="preserve">and provides little </w:t>
      </w:r>
      <w:r w:rsidRPr="001C2E79">
        <w:rPr>
          <w:rStyle w:val="Emphasis"/>
          <w:highlight w:val="cyan"/>
        </w:rPr>
        <w:t>ev</w:t>
      </w:r>
      <w:r w:rsidRPr="00892311">
        <w:rPr>
          <w:rStyle w:val="StyleUnderline"/>
        </w:rPr>
        <w:t xml:space="preserve">idence </w:t>
      </w:r>
      <w:r w:rsidRPr="00205181">
        <w:rPr>
          <w:rStyle w:val="StyleUnderline"/>
        </w:rPr>
        <w:t xml:space="preserve">as to </w:t>
      </w:r>
      <w:r w:rsidRPr="001C2E79">
        <w:rPr>
          <w:rStyle w:val="StyleUnderline"/>
          <w:highlight w:val="cyan"/>
        </w:rPr>
        <w:t>how it is</w:t>
      </w:r>
      <w:r w:rsidRPr="00892311">
        <w:rPr>
          <w:rStyle w:val="StyleUnderline"/>
        </w:rPr>
        <w:t xml:space="preserve"> substantively </w:t>
      </w:r>
      <w:r w:rsidRPr="001C2E79">
        <w:rPr>
          <w:rStyle w:val="StyleUnderline"/>
          <w:highlight w:val="cyan"/>
        </w:rPr>
        <w:t>better</w:t>
      </w:r>
      <w:r w:rsidRPr="00205181">
        <w:rPr>
          <w:rStyle w:val="StyleUnderline"/>
        </w:rPr>
        <w:t xml:space="preserve"> than a traditionally masculine foreign policy</w:t>
      </w:r>
      <w:r w:rsidRPr="00892311">
        <w:rPr>
          <w:rStyle w:val="StyleUnderline"/>
        </w:rPr>
        <w:t xml:space="preserve"> approach</w:t>
      </w:r>
      <w:r w:rsidRPr="00892311">
        <w:rPr>
          <w:sz w:val="16"/>
        </w:rPr>
        <w:t xml:space="preserve"> </w:t>
      </w:r>
      <w:r w:rsidRPr="001C2E79">
        <w:rPr>
          <w:rStyle w:val="StyleUnderline"/>
          <w:highlight w:val="cyan"/>
        </w:rPr>
        <w:t>when</w:t>
      </w:r>
      <w:r w:rsidRPr="00892311">
        <w:rPr>
          <w:rStyle w:val="StyleUnderline"/>
        </w:rPr>
        <w:t xml:space="preserve"> it comes to </w:t>
      </w:r>
      <w:r w:rsidRPr="001C2E79">
        <w:rPr>
          <w:rStyle w:val="StyleUnderline"/>
          <w:highlight w:val="cyan"/>
        </w:rPr>
        <w:t>meeting complex</w:t>
      </w:r>
      <w:r w:rsidRPr="00892311">
        <w:rPr>
          <w:rStyle w:val="StyleUnderline"/>
        </w:rPr>
        <w:t xml:space="preserve"> 21st-century </w:t>
      </w:r>
      <w:r w:rsidRPr="001C2E79">
        <w:rPr>
          <w:rStyle w:val="StyleUnderline"/>
          <w:highlight w:val="cyan"/>
        </w:rPr>
        <w:t>threats</w:t>
      </w:r>
      <w:r w:rsidRPr="00892311">
        <w:rPr>
          <w:rStyle w:val="StyleUnderline"/>
        </w:rPr>
        <w:t>.</w:t>
      </w:r>
    </w:p>
    <w:p w14:paraId="4614629D" w14:textId="77777777" w:rsidR="00FC78E6" w:rsidRPr="00892311" w:rsidRDefault="00FC78E6" w:rsidP="00FC78E6">
      <w:pPr>
        <w:rPr>
          <w:sz w:val="16"/>
        </w:rPr>
      </w:pPr>
      <w:r w:rsidRPr="00892311">
        <w:rPr>
          <w:sz w:val="16"/>
        </w:rPr>
        <w:t xml:space="preserve">These </w:t>
      </w:r>
      <w:r w:rsidRPr="00892311">
        <w:rPr>
          <w:rStyle w:val="StyleUnderline"/>
        </w:rPr>
        <w:t>dynamics can</w:t>
      </w:r>
      <w:r w:rsidRPr="00892311">
        <w:rPr>
          <w:sz w:val="16"/>
        </w:rPr>
        <w:t xml:space="preserve"> also </w:t>
      </w:r>
      <w:r w:rsidRPr="00892311">
        <w:rPr>
          <w:rStyle w:val="StyleUnderline"/>
        </w:rPr>
        <w:t>be found within state bodies and processes focused on domestic issues</w:t>
      </w:r>
      <w:r w:rsidRPr="00892311">
        <w:rPr>
          <w:sz w:val="16"/>
        </w:rPr>
        <w:t xml:space="preserve">. </w:t>
      </w:r>
      <w:r w:rsidRPr="00892311">
        <w:rPr>
          <w:rStyle w:val="StyleUnderline"/>
        </w:rPr>
        <w:t>Pursuing an agenda that promotes shallow, stereotyped conceptions</w:t>
      </w:r>
      <w:r w:rsidRPr="00892311">
        <w:rPr>
          <w:sz w:val="16"/>
        </w:rPr>
        <w:t xml:space="preserve"> of women’s roles in peace and security processes </w:t>
      </w:r>
      <w:r w:rsidRPr="00892311">
        <w:rPr>
          <w:rStyle w:val="StyleUnderline"/>
        </w:rPr>
        <w:t>has the potential to reinforce problematic systems of power</w:t>
      </w:r>
      <w:r w:rsidRPr="00892311">
        <w:rPr>
          <w:sz w:val="16"/>
        </w:rPr>
        <w:t xml:space="preserve">, however well-meaning the original intent. </w:t>
      </w:r>
      <w:r w:rsidRPr="00205181">
        <w:rPr>
          <w:rStyle w:val="Emphasis"/>
        </w:rPr>
        <w:t>Thin conceptions of</w:t>
      </w:r>
      <w:r w:rsidRPr="00892311">
        <w:rPr>
          <w:rStyle w:val="Emphasis"/>
        </w:rPr>
        <w:t xml:space="preserve"> gender </w:t>
      </w:r>
      <w:r w:rsidRPr="001C2E79">
        <w:rPr>
          <w:rStyle w:val="Emphasis"/>
          <w:highlight w:val="cyan"/>
        </w:rPr>
        <w:t>inclusion obscure</w:t>
      </w:r>
      <w:r w:rsidRPr="00892311">
        <w:rPr>
          <w:rStyle w:val="Emphasis"/>
        </w:rPr>
        <w:t xml:space="preserve"> </w:t>
      </w:r>
      <w:r w:rsidRPr="001C2E79">
        <w:rPr>
          <w:rStyle w:val="Emphasis"/>
          <w:highlight w:val="cyan"/>
        </w:rPr>
        <w:t>how</w:t>
      </w:r>
      <w:r w:rsidRPr="00892311">
        <w:rPr>
          <w:sz w:val="16"/>
        </w:rPr>
        <w:t xml:space="preserve"> empowered (or elite) </w:t>
      </w:r>
      <w:r w:rsidRPr="001C2E79">
        <w:rPr>
          <w:rStyle w:val="Emphasis"/>
          <w:highlight w:val="cyan"/>
        </w:rPr>
        <w:t>women</w:t>
      </w:r>
      <w:r w:rsidRPr="00892311">
        <w:rPr>
          <w:rStyle w:val="Emphasis"/>
        </w:rPr>
        <w:t xml:space="preserve"> can </w:t>
      </w:r>
      <w:r w:rsidRPr="001C2E79">
        <w:rPr>
          <w:rStyle w:val="Emphasis"/>
          <w:highlight w:val="cyan"/>
        </w:rPr>
        <w:t>take advantage of identity-neutral institutions</w:t>
      </w:r>
      <w:r w:rsidRPr="00892311">
        <w:rPr>
          <w:rStyle w:val="Emphasis"/>
        </w:rPr>
        <w:t xml:space="preserve"> and policies </w:t>
      </w:r>
      <w:r w:rsidRPr="001C2E79">
        <w:rPr>
          <w:rStyle w:val="Emphasis"/>
          <w:highlight w:val="cyan"/>
        </w:rPr>
        <w:t>for their</w:t>
      </w:r>
      <w:r w:rsidRPr="00205181">
        <w:rPr>
          <w:rStyle w:val="Emphasis"/>
        </w:rPr>
        <w:t xml:space="preserve"> own </w:t>
      </w:r>
      <w:r w:rsidRPr="001C2E79">
        <w:rPr>
          <w:rStyle w:val="Emphasis"/>
          <w:highlight w:val="cyan"/>
        </w:rPr>
        <w:t>benefit</w:t>
      </w:r>
      <w:r w:rsidRPr="00892311">
        <w:rPr>
          <w:sz w:val="16"/>
        </w:rPr>
        <w:t>, rather than moving to substantively change the livelihoods of marginalized women or the governance challenges that necessitated the policy in the first place.</w:t>
      </w:r>
    </w:p>
    <w:p w14:paraId="171808BD" w14:textId="77777777" w:rsidR="00FC78E6" w:rsidRPr="00892311" w:rsidRDefault="00FC78E6" w:rsidP="00FC78E6">
      <w:pPr>
        <w:rPr>
          <w:rStyle w:val="StyleUnderline"/>
        </w:rPr>
      </w:pPr>
      <w:r w:rsidRPr="00892311">
        <w:rPr>
          <w:sz w:val="16"/>
        </w:rPr>
        <w:t xml:space="preserve">In Iraq, implementing the internationally endorsed quota system provided an opportunity for political elites to further capture the state apparatus while generating political capital and positive perception from external actors.166 In considering post-conflict Rwanda, Jennie E. Burnet notes that “the increased political participation of women … represents a paradox in the short-term: as their participation has increased, women’s ability to influence policymaking has decreased.”167 </w:t>
      </w:r>
      <w:r w:rsidRPr="00892311">
        <w:rPr>
          <w:rStyle w:val="StyleUnderline"/>
        </w:rPr>
        <w:t>Despite high levels of</w:t>
      </w:r>
      <w:r w:rsidRPr="00892311">
        <w:rPr>
          <w:sz w:val="16"/>
        </w:rPr>
        <w:t xml:space="preserve"> </w:t>
      </w:r>
      <w:r w:rsidRPr="00892311">
        <w:rPr>
          <w:rStyle w:val="StyleUnderline"/>
        </w:rPr>
        <w:t>women’s participation,</w:t>
      </w:r>
      <w:r w:rsidRPr="00892311">
        <w:rPr>
          <w:sz w:val="16"/>
        </w:rPr>
        <w:t xml:space="preserve">168 </w:t>
      </w:r>
      <w:r w:rsidRPr="00892311">
        <w:rPr>
          <w:rStyle w:val="StyleUnderline"/>
        </w:rPr>
        <w:t>Rwanda has all the markings of a predatory, authoritarian regime</w:t>
      </w:r>
      <w:r w:rsidRPr="00892311">
        <w:rPr>
          <w:sz w:val="16"/>
        </w:rPr>
        <w:t xml:space="preserve">.169 Given these examples, </w:t>
      </w:r>
      <w:r w:rsidRPr="00892311">
        <w:rPr>
          <w:rStyle w:val="StyleUnderline"/>
        </w:rPr>
        <w:t>the assumption that</w:t>
      </w:r>
      <w:r w:rsidRPr="00892311">
        <w:rPr>
          <w:sz w:val="16"/>
        </w:rPr>
        <w:t xml:space="preserve"> women’s </w:t>
      </w:r>
      <w:r w:rsidRPr="00892311">
        <w:rPr>
          <w:rStyle w:val="StyleUnderline"/>
        </w:rPr>
        <w:t>inclusion changes the outcomes or nature of a policy process or governance system is sorely tested.</w:t>
      </w:r>
    </w:p>
    <w:p w14:paraId="1013FD20" w14:textId="77777777" w:rsidR="00FC78E6" w:rsidRPr="00892311" w:rsidRDefault="00FC78E6" w:rsidP="00FC78E6">
      <w:pPr>
        <w:rPr>
          <w:rStyle w:val="Emphasis"/>
        </w:rPr>
      </w:pPr>
      <w:r w:rsidRPr="00892311">
        <w:rPr>
          <w:sz w:val="16"/>
        </w:rPr>
        <w:t xml:space="preserve">The post-conflict dynamics in the Autonomous Region of Bougainville, Papua New Guinea, illuminate the peril of pursuing parity in the place of substance, while simultaneously illustrating the ease with which this thin approach to gendered and inclusive policy satisfies the metrics and indicators of progress.170 In 2010, Bougainville was in the lead-up to its third election following a devastating internal conflict. Election monitors were dispatched to conduct qualitative assessments of the impact of the newly instituted quota system on women’s political participation.171 Though the peace convention of 2001 created space for women in government,172 and there had been progress in increasing the number of women involved in governance, civil society and non-government organization practitioners feared that the next cycle would see an overall decrease in women’s political participation. Why? UNSCR 1325 makes no requirements of the types of women included in the representative sample, or how to practically change the processes of decision-making to prevent backsliding or proactively enforce changes in the post-conflict social order. Upon entering political service, the women of Bougainville encountered a systematic stripping of substantive power and the siloing of their political activities and speech into areas consistent with “women’s” interests.173 In this and many other cases, </w:t>
      </w:r>
      <w:r w:rsidRPr="00205181">
        <w:rPr>
          <w:rStyle w:val="Emphasis"/>
        </w:rPr>
        <w:t xml:space="preserve">progress via </w:t>
      </w:r>
      <w:r w:rsidRPr="001C2E79">
        <w:rPr>
          <w:rStyle w:val="Emphasis"/>
          <w:highlight w:val="cyan"/>
        </w:rPr>
        <w:t>rhetorical</w:t>
      </w:r>
      <w:r w:rsidRPr="00892311">
        <w:rPr>
          <w:rStyle w:val="Emphasis"/>
        </w:rPr>
        <w:t xml:space="preserve"> or parity-based </w:t>
      </w:r>
      <w:r w:rsidRPr="001C2E79">
        <w:rPr>
          <w:rStyle w:val="Emphasis"/>
          <w:highlight w:val="cyan"/>
        </w:rPr>
        <w:t>inclusion</w:t>
      </w:r>
      <w:r w:rsidRPr="00892311">
        <w:rPr>
          <w:rStyle w:val="Emphasis"/>
        </w:rPr>
        <w:t xml:space="preserve"> often </w:t>
      </w:r>
      <w:r w:rsidRPr="001C2E79">
        <w:rPr>
          <w:rStyle w:val="Emphasis"/>
          <w:highlight w:val="cyan"/>
        </w:rPr>
        <w:t>masquerades as</w:t>
      </w:r>
      <w:r w:rsidRPr="00205181">
        <w:rPr>
          <w:rStyle w:val="Emphasis"/>
        </w:rPr>
        <w:t xml:space="preserve"> a step </w:t>
      </w:r>
      <w:r w:rsidRPr="001C2E79">
        <w:rPr>
          <w:rStyle w:val="Emphasis"/>
          <w:highlight w:val="cyan"/>
        </w:rPr>
        <w:t>forward, when it has the practical result of</w:t>
      </w:r>
      <w:r w:rsidRPr="00205181">
        <w:rPr>
          <w:rStyle w:val="Emphasis"/>
        </w:rPr>
        <w:t xml:space="preserve"> serving as </w:t>
      </w:r>
      <w:r w:rsidRPr="001C2E79">
        <w:rPr>
          <w:rStyle w:val="Emphasis"/>
          <w:highlight w:val="cyan"/>
        </w:rPr>
        <w:t>a well-intentioned obstacle</w:t>
      </w:r>
      <w:r w:rsidRPr="00892311">
        <w:rPr>
          <w:rStyle w:val="Emphasis"/>
        </w:rPr>
        <w:t xml:space="preserve"> to substantive women’s inclusion.</w:t>
      </w:r>
    </w:p>
    <w:p w14:paraId="69E26C85" w14:textId="77777777" w:rsidR="00FC78E6" w:rsidRPr="00892311" w:rsidRDefault="00FC78E6" w:rsidP="00FC78E6">
      <w:pPr>
        <w:rPr>
          <w:sz w:val="16"/>
        </w:rPr>
      </w:pPr>
      <w:r w:rsidRPr="00892311">
        <w:rPr>
          <w:sz w:val="16"/>
        </w:rPr>
        <w:t xml:space="preserve">Ironically, </w:t>
      </w:r>
      <w:r w:rsidRPr="00892311">
        <w:rPr>
          <w:rStyle w:val="StyleUnderline"/>
        </w:rPr>
        <w:t>terrorist groups and other nonstate actors have</w:t>
      </w:r>
      <w:r w:rsidRPr="00892311">
        <w:rPr>
          <w:sz w:val="16"/>
        </w:rPr>
        <w:t xml:space="preserve"> occasionally </w:t>
      </w:r>
      <w:r w:rsidRPr="00892311">
        <w:rPr>
          <w:rStyle w:val="StyleUnderline"/>
        </w:rPr>
        <w:t>been more adept than U.S. policymakers at leveraging women’s contributions to advance their objectives.</w:t>
      </w:r>
      <w:r w:rsidRPr="00892311">
        <w:rPr>
          <w:sz w:val="16"/>
        </w:rPr>
        <w:t xml:space="preserve">174 One need only acknowledge the ease with which groups like ISIL and far-right extremists leverage relative deprivation to convince women that they could either transgress social norms or be the upholders of an ideal archetypal womanhood through their participation. In the Islamic State, women served as morality police and enforcers of the group’s interpretation of appropriate gender roles.175 </w:t>
      </w:r>
      <w:r w:rsidRPr="00205181">
        <w:rPr>
          <w:rStyle w:val="StyleUnderline"/>
        </w:rPr>
        <w:t>Western countries</w:t>
      </w:r>
      <w:r w:rsidRPr="00892311">
        <w:rPr>
          <w:sz w:val="16"/>
        </w:rPr>
        <w:t xml:space="preserve"> — from France to the United States, Australia, and the United Kingdom — </w:t>
      </w:r>
      <w:r w:rsidRPr="00892311">
        <w:rPr>
          <w:rStyle w:val="StyleUnderline"/>
        </w:rPr>
        <w:t xml:space="preserve">have </w:t>
      </w:r>
      <w:r w:rsidRPr="001C2E79">
        <w:rPr>
          <w:rStyle w:val="Emphasis"/>
          <w:highlight w:val="cyan"/>
        </w:rPr>
        <w:t>see</w:t>
      </w:r>
      <w:r w:rsidRPr="00892311">
        <w:rPr>
          <w:rStyle w:val="StyleUnderline"/>
        </w:rPr>
        <w:t xml:space="preserve">n </w:t>
      </w:r>
      <w:r w:rsidRPr="001C2E79">
        <w:rPr>
          <w:rStyle w:val="StyleUnderline"/>
          <w:highlight w:val="cyan"/>
        </w:rPr>
        <w:t>women identify with far-right</w:t>
      </w:r>
      <w:r w:rsidRPr="00892311">
        <w:rPr>
          <w:rStyle w:val="StyleUnderline"/>
        </w:rPr>
        <w:t xml:space="preserve"> ethnonationalist </w:t>
      </w:r>
      <w:r w:rsidRPr="001C2E79">
        <w:rPr>
          <w:rStyle w:val="StyleUnderline"/>
          <w:highlight w:val="cyan"/>
        </w:rPr>
        <w:t>movements defending normative</w:t>
      </w:r>
      <w:r w:rsidRPr="00892311">
        <w:rPr>
          <w:rStyle w:val="StyleUnderline"/>
        </w:rPr>
        <w:t xml:space="preserve"> conceptions of women’s natural </w:t>
      </w:r>
      <w:r w:rsidRPr="001C2E79">
        <w:rPr>
          <w:rStyle w:val="StyleUnderline"/>
          <w:highlight w:val="cyan"/>
        </w:rPr>
        <w:t>freedom</w:t>
      </w:r>
      <w:r w:rsidRPr="00892311">
        <w:rPr>
          <w:rStyle w:val="StyleUnderline"/>
        </w:rPr>
        <w:t xml:space="preserve"> and economic autonomy</w:t>
      </w:r>
      <w:r w:rsidRPr="00892311">
        <w:rPr>
          <w:sz w:val="16"/>
        </w:rPr>
        <w:t xml:space="preserve"> (the tenets of liberal feminism) </w:t>
      </w:r>
      <w:r w:rsidRPr="00892311">
        <w:rPr>
          <w:rStyle w:val="StyleUnderline"/>
        </w:rPr>
        <w:t>but reclassed into a racial, religious archetype</w:t>
      </w:r>
      <w:r w:rsidRPr="00892311">
        <w:rPr>
          <w:sz w:val="16"/>
        </w:rPr>
        <w:t>.176</w:t>
      </w:r>
    </w:p>
    <w:p w14:paraId="2E6A177D" w14:textId="77777777" w:rsidR="00FC78E6" w:rsidRPr="007E2E37" w:rsidRDefault="00FC78E6" w:rsidP="00FC78E6">
      <w:pPr>
        <w:rPr>
          <w:b/>
          <w:iCs/>
          <w:u w:val="single"/>
        </w:rPr>
      </w:pPr>
      <w:r w:rsidRPr="00892311">
        <w:rPr>
          <w:sz w:val="16"/>
        </w:rPr>
        <w:t xml:space="preserve">In order to combat these threats, </w:t>
      </w:r>
      <w:r w:rsidRPr="001C2E79">
        <w:rPr>
          <w:rStyle w:val="Emphasis"/>
          <w:highlight w:val="cyan"/>
        </w:rPr>
        <w:t>policy personnel need</w:t>
      </w:r>
      <w:r w:rsidRPr="00205181">
        <w:rPr>
          <w:rStyle w:val="Emphasis"/>
        </w:rPr>
        <w:t xml:space="preserve"> to </w:t>
      </w:r>
      <w:r w:rsidRPr="001C2E79">
        <w:rPr>
          <w:rStyle w:val="Emphasis"/>
          <w:highlight w:val="cyan"/>
        </w:rPr>
        <w:t>be literate in</w:t>
      </w:r>
      <w:r w:rsidRPr="00205181">
        <w:rPr>
          <w:rStyle w:val="Emphasis"/>
        </w:rPr>
        <w:t xml:space="preserve"> the </w:t>
      </w:r>
      <w:r w:rsidRPr="001C2E79">
        <w:rPr>
          <w:rStyle w:val="Emphasis"/>
          <w:highlight w:val="cyan"/>
        </w:rPr>
        <w:t>complex, intersecting identities that shape</w:t>
      </w:r>
      <w:r w:rsidRPr="00892311">
        <w:rPr>
          <w:rStyle w:val="Emphasis"/>
        </w:rPr>
        <w:t xml:space="preserve"> individual </w:t>
      </w:r>
      <w:r w:rsidRPr="001C2E79">
        <w:rPr>
          <w:rStyle w:val="Emphasis"/>
          <w:highlight w:val="cyan"/>
        </w:rPr>
        <w:t>responses</w:t>
      </w:r>
      <w:r w:rsidRPr="00205181">
        <w:rPr>
          <w:rStyle w:val="Emphasis"/>
        </w:rPr>
        <w:t>.</w:t>
      </w:r>
      <w:r w:rsidRPr="00205181">
        <w:rPr>
          <w:sz w:val="16"/>
        </w:rPr>
        <w:t xml:space="preserve"> </w:t>
      </w:r>
      <w:r w:rsidRPr="00205181">
        <w:rPr>
          <w:rStyle w:val="StyleUnderline"/>
        </w:rPr>
        <w:t xml:space="preserve">They should </w:t>
      </w:r>
      <w:r w:rsidRPr="001C2E79">
        <w:rPr>
          <w:rStyle w:val="StyleUnderline"/>
          <w:highlight w:val="cyan"/>
        </w:rPr>
        <w:t>be aware of</w:t>
      </w:r>
      <w:r w:rsidRPr="00205181">
        <w:rPr>
          <w:rStyle w:val="StyleUnderline"/>
        </w:rPr>
        <w:t xml:space="preserve"> the </w:t>
      </w:r>
      <w:r w:rsidRPr="001C2E79">
        <w:rPr>
          <w:rStyle w:val="StyleUnderline"/>
          <w:highlight w:val="cyan"/>
        </w:rPr>
        <w:t>implications of</w:t>
      </w:r>
      <w:r w:rsidRPr="00892311">
        <w:rPr>
          <w:rStyle w:val="StyleUnderline"/>
        </w:rPr>
        <w:t xml:space="preserve"> intersectional </w:t>
      </w:r>
      <w:r w:rsidRPr="001C2E79">
        <w:rPr>
          <w:rStyle w:val="StyleUnderline"/>
          <w:highlight w:val="cyan"/>
        </w:rPr>
        <w:t>identities for policy</w:t>
      </w:r>
      <w:r w:rsidRPr="00892311">
        <w:rPr>
          <w:rStyle w:val="StyleUnderline"/>
        </w:rPr>
        <w:t xml:space="preserve"> formulation </w:t>
      </w:r>
      <w:r w:rsidRPr="00205181">
        <w:rPr>
          <w:rStyle w:val="StyleUnderline"/>
        </w:rPr>
        <w:t xml:space="preserve">and </w:t>
      </w:r>
      <w:r w:rsidRPr="001C2E79">
        <w:rPr>
          <w:rStyle w:val="StyleUnderline"/>
          <w:highlight w:val="cyan"/>
        </w:rPr>
        <w:t>implementation</w:t>
      </w:r>
      <w:r w:rsidRPr="00892311">
        <w:rPr>
          <w:sz w:val="16"/>
        </w:rPr>
        <w:t xml:space="preserve">. Most importantly, </w:t>
      </w:r>
      <w:r w:rsidRPr="00892311">
        <w:rPr>
          <w:rStyle w:val="StyleUnderline"/>
        </w:rPr>
        <w:t>they need to be conscious of the social contexts they seek to chang</w:t>
      </w:r>
      <w:r w:rsidRPr="00892311">
        <w:rPr>
          <w:sz w:val="16"/>
        </w:rPr>
        <w:t xml:space="preserve">e. </w:t>
      </w:r>
      <w:r w:rsidRPr="00205181">
        <w:rPr>
          <w:rStyle w:val="Emphasis"/>
        </w:rPr>
        <w:t xml:space="preserve">Otherwise, they </w:t>
      </w:r>
      <w:r w:rsidRPr="001C2E79">
        <w:rPr>
          <w:rStyle w:val="Emphasis"/>
          <w:highlight w:val="cyan"/>
        </w:rPr>
        <w:t>risk compromising</w:t>
      </w:r>
      <w:r w:rsidRPr="00892311">
        <w:rPr>
          <w:rStyle w:val="Emphasis"/>
        </w:rPr>
        <w:t xml:space="preserve"> the comparative </w:t>
      </w:r>
      <w:r w:rsidRPr="001C2E79">
        <w:rPr>
          <w:rStyle w:val="Emphasis"/>
          <w:highlight w:val="cyan"/>
        </w:rPr>
        <w:t>advantages women</w:t>
      </w:r>
      <w:r w:rsidRPr="00205181">
        <w:rPr>
          <w:rStyle w:val="Emphasis"/>
        </w:rPr>
        <w:t xml:space="preserve"> can </w:t>
      </w:r>
      <w:r w:rsidRPr="001C2E79">
        <w:rPr>
          <w:rStyle w:val="Emphasis"/>
          <w:highlight w:val="cyan"/>
        </w:rPr>
        <w:t xml:space="preserve">bring </w:t>
      </w:r>
      <w:r w:rsidRPr="00205181">
        <w:rPr>
          <w:rStyle w:val="Emphasis"/>
        </w:rPr>
        <w:t xml:space="preserve">to the security conversation </w:t>
      </w:r>
      <w:r w:rsidRPr="001C2E79">
        <w:rPr>
          <w:rStyle w:val="Emphasis"/>
          <w:highlight w:val="cyan"/>
        </w:rPr>
        <w:t xml:space="preserve">by </w:t>
      </w:r>
      <w:r w:rsidRPr="00892311">
        <w:rPr>
          <w:rStyle w:val="Emphasis"/>
        </w:rPr>
        <w:t xml:space="preserve">sidelining their core concerns and potentially </w:t>
      </w:r>
      <w:r w:rsidRPr="001C2E79">
        <w:rPr>
          <w:rStyle w:val="Emphasis"/>
          <w:highlight w:val="cyan"/>
        </w:rPr>
        <w:t>driving them</w:t>
      </w:r>
      <w:r w:rsidRPr="00205181">
        <w:rPr>
          <w:rStyle w:val="Emphasis"/>
        </w:rPr>
        <w:t xml:space="preserve"> in</w:t>
      </w:r>
      <w:r w:rsidRPr="001C2E79">
        <w:rPr>
          <w:rStyle w:val="Emphasis"/>
          <w:highlight w:val="cyan"/>
        </w:rPr>
        <w:t>to</w:t>
      </w:r>
      <w:r w:rsidRPr="00205181">
        <w:rPr>
          <w:rStyle w:val="Emphasis"/>
        </w:rPr>
        <w:t xml:space="preserve"> the arms of </w:t>
      </w:r>
      <w:r w:rsidRPr="001C2E79">
        <w:rPr>
          <w:rStyle w:val="Emphasis"/>
          <w:highlight w:val="cyan"/>
        </w:rPr>
        <w:t>adversaries.</w:t>
      </w:r>
    </w:p>
    <w:p w14:paraId="3713E2D6" w14:textId="77777777" w:rsidR="00FC78E6" w:rsidRPr="000B0346" w:rsidRDefault="00FC78E6" w:rsidP="00FC78E6"/>
    <w:p w14:paraId="10F21013" w14:textId="77777777" w:rsidR="00FC78E6" w:rsidRDefault="00FC78E6" w:rsidP="00FC78E6">
      <w:pPr>
        <w:pStyle w:val="Heading3"/>
      </w:pPr>
      <w:r>
        <w:t>No Root Cause—2AC</w:t>
      </w:r>
    </w:p>
    <w:p w14:paraId="315F64B2" w14:textId="77777777" w:rsidR="00FC78E6" w:rsidRDefault="00FC78E6" w:rsidP="00FC78E6">
      <w:pPr>
        <w:pStyle w:val="Heading4"/>
      </w:pPr>
      <w:r w:rsidRPr="00EA4E40">
        <w:rPr>
          <w:u w:val="single"/>
        </w:rPr>
        <w:t>NOT the root cause</w:t>
      </w:r>
      <w:r>
        <w:t xml:space="preserve"> of </w:t>
      </w:r>
      <w:r w:rsidRPr="00EA4E40">
        <w:rPr>
          <w:u w:val="single"/>
        </w:rPr>
        <w:t>our impacts</w:t>
      </w:r>
      <w:r>
        <w:t xml:space="preserve"> – </w:t>
      </w:r>
      <w:r w:rsidRPr="00EA4E40">
        <w:rPr>
          <w:u w:val="single"/>
        </w:rPr>
        <w:t>NOR any others</w:t>
      </w:r>
      <w:r>
        <w:t xml:space="preserve"> – prefer </w:t>
      </w:r>
      <w:r w:rsidRPr="00EA4E40">
        <w:rPr>
          <w:u w:val="single"/>
        </w:rPr>
        <w:t>empirical testing</w:t>
      </w:r>
    </w:p>
    <w:p w14:paraId="33A6D88E" w14:textId="77777777" w:rsidR="00FC78E6" w:rsidRPr="00F16430" w:rsidRDefault="00FC78E6" w:rsidP="00FC78E6">
      <w:pPr>
        <w:pStyle w:val="CiteSpacing"/>
      </w:pPr>
      <w:r w:rsidRPr="00F16430">
        <w:rPr>
          <w:rStyle w:val="Style13ptBold"/>
        </w:rPr>
        <w:t>Levy 98</w:t>
      </w:r>
      <w:r w:rsidRPr="00F16430">
        <w:t xml:space="preserve"> (Jack S. Levy, Board of Governors' Professor of Political Science at Rutgers University, and Senior Associate at the Saltzman Institute of War and Peace Studies at Columbia University, former president of the International Studies Association, and of the Peace Science Society, “The Causes of War and the Conditions of Peace,” Annual Review of Political Science, vol. 1, 1998, http://fas-polisci.rutgers.edu/levy/1998%20causes%20of%20war%20&amp;%20conditions%20of%20peace.pdf)</w:t>
      </w:r>
    </w:p>
    <w:p w14:paraId="22CE9BE6" w14:textId="77777777" w:rsidR="00FC78E6" w:rsidRDefault="00FC78E6" w:rsidP="00FC78E6">
      <w:r w:rsidRPr="00F16430">
        <w:rPr>
          <w:sz w:val="14"/>
        </w:rPr>
        <w:t xml:space="preserve">Despite this consensus on what we are trying to explain, </w:t>
      </w:r>
      <w:r w:rsidRPr="00F16430">
        <w:rPr>
          <w:u w:val="single"/>
        </w:rPr>
        <w:t>the question of what causes war can mean several different things</w:t>
      </w:r>
      <w:r w:rsidRPr="00F16430">
        <w:rPr>
          <w:sz w:val="14"/>
        </w:rPr>
        <w:t xml:space="preserve"> (Suganami 1996). It can refer, first of all, to </w:t>
      </w:r>
      <w:r w:rsidRPr="00F16430">
        <w:rPr>
          <w:u w:val="single"/>
        </w:rPr>
        <w:t>the question of what makes war possible, to the permissive or logically necessary conditions for war. These fundamental or primary causes of war explain why war repeatedly occurs in international politics, why war can occur at any moment. Thus scholars trace war to human nature, biological instincts, frustration, fear and greed, the existence of weapons, and similar factors. Peace, however, is far more common than war, though as a “non-event” peace is difficult to measure</w:t>
      </w:r>
      <w:r w:rsidRPr="00F16430">
        <w:rPr>
          <w:sz w:val="14"/>
        </w:rPr>
        <w:t xml:space="preserve">. At the systemic level there may be more years characterized by war than by peace, but in nearly all war years most states are at peace, and at the dyadic level war is rare (Bremer 1992). </w:t>
      </w:r>
      <w:r w:rsidRPr="00F16430">
        <w:rPr>
          <w:u w:val="single"/>
        </w:rPr>
        <w:t>This makes it hard to argue that human nature and related factors are causes of war. The point is that these factors are constants and cannot explain the variations in war and peace over time and space</w:t>
      </w:r>
      <w:r w:rsidRPr="00F16430">
        <w:rPr>
          <w:sz w:val="14"/>
        </w:rPr>
        <w:t xml:space="preserve"> (Waltz 1959, Cashman 1993). </w:t>
      </w:r>
      <w:r w:rsidRPr="00F16430">
        <w:rPr>
          <w:u w:val="single"/>
        </w:rPr>
        <w:t xml:space="preserve">If human nature varies, as some argue, then it is the sources of that variation, not human nature itself, that explain behavior. Moreover, even if human nature or biologically based instincts could explain aggressive behavior at the individual level, they </w:t>
      </w:r>
      <w:r w:rsidRPr="001C2E79">
        <w:rPr>
          <w:highlight w:val="cyan"/>
          <w:u w:val="single"/>
        </w:rPr>
        <w:t xml:space="preserve">cannot explain when such aggression leads to </w:t>
      </w:r>
      <w:r w:rsidRPr="001C2E79">
        <w:rPr>
          <w:rStyle w:val="Emphasis"/>
          <w:highlight w:val="cyan"/>
        </w:rPr>
        <w:t>domestic violence</w:t>
      </w:r>
      <w:r w:rsidRPr="001C2E79">
        <w:rPr>
          <w:highlight w:val="cyan"/>
          <w:u w:val="single"/>
        </w:rPr>
        <w:t xml:space="preserve">, when it leads to </w:t>
      </w:r>
      <w:r w:rsidRPr="001C2E79">
        <w:rPr>
          <w:rStyle w:val="Emphasis"/>
          <w:highlight w:val="cyan"/>
        </w:rPr>
        <w:t>scapegoating</w:t>
      </w:r>
      <w:r w:rsidRPr="00F16430">
        <w:rPr>
          <w:u w:val="single"/>
        </w:rPr>
        <w:t xml:space="preserve"> or other outlets, </w:t>
      </w:r>
      <w:r w:rsidRPr="001C2E79">
        <w:rPr>
          <w:highlight w:val="cyan"/>
          <w:u w:val="single"/>
        </w:rPr>
        <w:t xml:space="preserve">when it is </w:t>
      </w:r>
      <w:r w:rsidRPr="001C2E79">
        <w:rPr>
          <w:rStyle w:val="Emphasis"/>
          <w:highlight w:val="cyan"/>
        </w:rPr>
        <w:t>resolved</w:t>
      </w:r>
      <w:r w:rsidRPr="001C2E79">
        <w:rPr>
          <w:highlight w:val="cyan"/>
          <w:u w:val="single"/>
        </w:rPr>
        <w:t xml:space="preserve">, and when it leads to </w:t>
      </w:r>
      <w:r w:rsidRPr="001C2E79">
        <w:rPr>
          <w:rStyle w:val="Emphasis"/>
          <w:highlight w:val="cyan"/>
        </w:rPr>
        <w:t>international war</w:t>
      </w:r>
      <w:r w:rsidRPr="00F16430">
        <w:rPr>
          <w:sz w:val="14"/>
        </w:rPr>
        <w:t xml:space="preserve">. </w:t>
      </w:r>
      <w:r w:rsidRPr="00F16430">
        <w:rPr>
          <w:u w:val="single"/>
        </w:rPr>
        <w:t>The question of how to explain variations in war and peace is the second meaning of the broader question of what causes war. Why does war occur at some times rather than other times, between some states rather than other states, under some political leaders rather than others, in some historical and cultural contexts rather than others</w:t>
      </w:r>
      <w:r w:rsidRPr="00F16430">
        <w:rPr>
          <w:sz w:val="14"/>
        </w:rPr>
        <w:t xml:space="preserve">, and so on? This differs from still a third question: How do we explain the origins of a particular war? Most international relations scholars (and particularly those in North America) focus primarily on the second question, explaining variations in war and peace. They leave the question of why war occurs at all to philosophers and biologists and leave the question of why a particular war occurs to historians. This is not to pass judgment on the relative importance of the three questions, only to say that they are different and that their investigation may require different theoretical orientations, different conceptions of causation and explanation, and different methodologies. One important exception to this focus on variations in war and peace is the argument by Waltz (1979) and other neorealists that the fundamental cause of war is the anarchic structure of the international system. Anarchy, defined as the absence of a legitimate governmental authority to regulate disputes and enforce agreements between states, “causes” war in the sense that there is no governmental enforcement mechanism in the international system to prevent wars.5 Although anarchy may provide one persuasive answer to the question of the permissive causes of war, it is generally treated as a structural constant and consequently it cannot account for variations in war and peace. Waltz (1988, p. 620) seems to concede this point and argues, “Although neorealist theory does not explain why particular wars are fought, it does explain war’s dismal recurrence through the millennia.” Other neorealists also recognize this limitation and have begun to incorporate other variables, including the polarity of the system and the offensive/defensive balance, in order to explain variations of war and peace in anarchic systems. Another exception to the focus on variations in war and peace can be found </w:t>
      </w:r>
      <w:r w:rsidRPr="00F16430">
        <w:rPr>
          <w:u w:val="single"/>
        </w:rPr>
        <w:t>in some feminist theorizing about the outbreak of war</w:t>
      </w:r>
      <w:r w:rsidRPr="00F16430">
        <w:rPr>
          <w:sz w:val="14"/>
        </w:rPr>
        <w:t xml:space="preserve">, although most feminist work on war focuses on the consequences of war, particularly for women, rather than on the outbreak of war (Elshtain 1987, Enloe 1990, Peterson 1992, Tickner 1992, Sylvester 1994). </w:t>
      </w:r>
      <w:r w:rsidRPr="00F16430">
        <w:rPr>
          <w:u w:val="single"/>
        </w:rPr>
        <w:t>The argument is that the gendered nature of states, cultures, and the world system contributes to the persistence of war in world politics. This might provide an alternative (or supplement) to anarchy as an answer to the first question of why violence and war repeatedly occur in international politics, although the fact that peace is more common than war makes it difficult to argue that patriarchy</w:t>
      </w:r>
      <w:r w:rsidRPr="00F16430">
        <w:rPr>
          <w:sz w:val="14"/>
        </w:rPr>
        <w:t xml:space="preserve"> (or anarchy) </w:t>
      </w:r>
      <w:r w:rsidRPr="00F16430">
        <w:rPr>
          <w:u w:val="single"/>
        </w:rPr>
        <w:t>causes war</w:t>
      </w:r>
      <w:r w:rsidRPr="00F16430">
        <w:rPr>
          <w:sz w:val="14"/>
        </w:rPr>
        <w:t xml:space="preserve">. </w:t>
      </w:r>
      <w:r w:rsidRPr="00F16430">
        <w:rPr>
          <w:u w:val="single"/>
        </w:rPr>
        <w:t>Theories of patriarchy might also help answer the second question of variations in war and peace, if they identified differences in the patriarchal structures and gender relations in different international and domestic political systems in different historical contexts, and if they incorporated these differences into empirically testable hypotheses about the outbreak of war</w:t>
      </w:r>
      <w:r w:rsidRPr="00F16430">
        <w:rPr>
          <w:sz w:val="14"/>
        </w:rPr>
        <w:t xml:space="preserve">. This is a promising research agenda, and one that has engaged some anthropologists. </w:t>
      </w:r>
      <w:r w:rsidRPr="00F16430">
        <w:rPr>
          <w:u w:val="single"/>
        </w:rPr>
        <w:t xml:space="preserve">Most current </w:t>
      </w:r>
      <w:r w:rsidRPr="001C2E79">
        <w:rPr>
          <w:rStyle w:val="Emphasis"/>
          <w:highlight w:val="cyan"/>
        </w:rPr>
        <w:t>feminist thinking</w:t>
      </w:r>
      <w:r w:rsidRPr="00F16430">
        <w:rPr>
          <w:u w:val="single"/>
        </w:rPr>
        <w:t xml:space="preserve"> in political science about the outbreak of war, however, </w:t>
      </w:r>
      <w:r w:rsidRPr="001C2E79">
        <w:rPr>
          <w:highlight w:val="cyan"/>
          <w:u w:val="single"/>
        </w:rPr>
        <w:t xml:space="preserve">treats </w:t>
      </w:r>
      <w:r w:rsidRPr="001C2E79">
        <w:rPr>
          <w:rStyle w:val="Emphasis"/>
          <w:highlight w:val="cyan"/>
        </w:rPr>
        <w:t>gendered systems</w:t>
      </w:r>
      <w:r w:rsidRPr="00F16430">
        <w:rPr>
          <w:u w:val="single"/>
        </w:rPr>
        <w:t xml:space="preserve"> and patriarchal structures </w:t>
      </w:r>
      <w:r w:rsidRPr="001C2E79">
        <w:rPr>
          <w:highlight w:val="cyan"/>
          <w:u w:val="single"/>
        </w:rPr>
        <w:t>in the same way that neorealists treat anarchy, as a constant.and</w:t>
      </w:r>
      <w:r w:rsidRPr="00F16430">
        <w:rPr>
          <w:u w:val="single"/>
        </w:rPr>
        <w:t xml:space="preserve"> consequently it </w:t>
      </w:r>
      <w:r w:rsidRPr="001C2E79">
        <w:rPr>
          <w:rStyle w:val="Emphasis"/>
          <w:highlight w:val="cyan"/>
        </w:rPr>
        <w:t>cannot explain variations in war</w:t>
      </w:r>
      <w:r w:rsidRPr="00F16430">
        <w:t xml:space="preserve"> and peace. </w:t>
      </w:r>
      <w:r w:rsidRPr="00F16430">
        <w:rPr>
          <w:sz w:val="14"/>
        </w:rPr>
        <w:t xml:space="preserve">The Levels-of-Analysis Framework Ever since Waltz (1959) classified the causes of war in terms of their origins in the individual, the nation-state, and the international system (which he labeled first-, second-, and third-image explanations, respectively), international relations theorists have agreed on the utility of the levels-of-analysis framework as an organizing device for the study of war and international behavior more generally. Some scholars have modified Waltz’s framework by collapsing the individual and nation-state levels to create a simplified dichotomy of nation (or unit) level and system level (Singer 1961, Waltz 1979), while others have disaggregated the nation-state level into distinct governmental and societal-level factors (Jervis 1976, Rosenau 1980), a practice that I follow here. Following Waltz (1959), most scholars use the levels of analysis as a framework for classifying independent variables. This leads to such questions as whether the causes of war derive primarily from the level of the international system, national societies or bureaucracies, or individual decision-makers. Although the question of which level is most important has stimulated useful debate, until recently it distracted attention from the equally important issue of how variables from different levels interact in the foreign policy process. The levels-of-analysis concept is sometimes used differently, to refer to the dependent variable, or to the type of entity whose behavior is to be explained. In this sense the systemic level of analysis refers to explanations of patterns and outcomes in the international system; the dyadic level refers to explanations of the strategic interactions between two states; the national level refers to explanations of state foreign policy behavior; the organizational level refers to explanations of the behavior of organizations; and the individual level refers to explanations of the preferences, beliefs, or choices of individuals. The failure of scholars to be explicit about exactly how they are using the levels-of-analysis concept is a source of confusion in the field. Some have erroneously interpreted Singer.s (1961, p. 92) comment that the various levels “defy theoretical integration...[and] are not immediately combinable” to suggest that analysts should not combine variables from different levels of analysis to explain foreign policy decisions or international outcomes. But Singer.s statement makes sense only if the levels of analysis are conceptualized in terms of the dependent variable. This is the familiar micro-macro problem of aggregation across levels. We cannot assume that correlations or causal connections at one level of analysis are necessarily valid at another level. It is conceivable, for example, that concentrations of power may promote peace at the dyadic level but war at the system level. This has important implications for theories of war and peace. </w:t>
      </w:r>
      <w:r w:rsidRPr="00F16430">
        <w:rPr>
          <w:u w:val="single"/>
        </w:rPr>
        <w:t>Although it is possible that individual- or national-level variables could be the primary causes of war, these variables do not constitute a logically complete explanation because they do not explain how individual beliefs and preferences are translated into state decisions and actions or how the strategies or behaviors of states interact to lead to war as a dyadic or systemic outcome</w:t>
      </w:r>
      <w:r w:rsidRPr="00F16430">
        <w:rPr>
          <w:sz w:val="14"/>
        </w:rPr>
        <w:t xml:space="preserve">. To the extent that most wars involve the mutual and interactive decisions of two or more adversaries, an explanation for the outbreak of war logically requires the inclusion of dyadic- or systemic-level variables. This does not necessarily mean, however, that these variables are the most important in terms of amount of variation explained. The levels-of-analysis framework is not the only way to organize the literature on the causes of war or on international politics more generally. It has long been fashionable for international relations theorists to frame debates in terms of the so-called paradigm wars between realism and liberalism (Baldwin 1993). In contrast to the realist focus on the struggle for power and security in an anarchic and conflictual Hobbesian world, the liberal tradition sees a more benign Grotian international society or Lockean state of nature where anarchy does not imply disorder. States have common as well as conflictual interests, aim to maximize economic welfare as well as provide for security, and create international institutions that help regulate conflict and promote cooperation (Keohane 1989). Although the paradigmatic debate between realism and liberalism has imposed some order on a chaotic field, it distracts attention from significant variations within each paradigm, variations that often lead to conflicting hypotheses. It also detracts from the important task of systematically integrating key components from each approach into a more complete and powerful theory. Furthermore, the “paradigm wars” ignore important hypotheses associated with the Marxist-Leninist tradition and saddle liberalism with charges of the neglect of power that are better associated with the utopianism of Thomas Paine and others (Walker 1998). As a field, </w:t>
      </w:r>
      <w:r w:rsidRPr="00EE4BDE">
        <w:rPr>
          <w:u w:val="single"/>
        </w:rPr>
        <w:t xml:space="preserve">international relations </w:t>
      </w:r>
      <w:r w:rsidRPr="001C2E79">
        <w:rPr>
          <w:highlight w:val="cyan"/>
          <w:u w:val="single"/>
        </w:rPr>
        <w:t>needs to</w:t>
      </w:r>
      <w:r w:rsidRPr="00F16430">
        <w:rPr>
          <w:u w:val="single"/>
        </w:rPr>
        <w:t xml:space="preserve"> shift its attention from the level of paradigms to the level of theories, </w:t>
      </w:r>
      <w:r w:rsidRPr="001C2E79">
        <w:rPr>
          <w:highlight w:val="cyan"/>
          <w:u w:val="single"/>
        </w:rPr>
        <w:t>focus on</w:t>
      </w:r>
      <w:r w:rsidRPr="00F16430">
        <w:rPr>
          <w:u w:val="single"/>
        </w:rPr>
        <w:t xml:space="preserve"> constructing theories and </w:t>
      </w:r>
      <w:r w:rsidRPr="001C2E79">
        <w:rPr>
          <w:rStyle w:val="Emphasis"/>
          <w:highlight w:val="cyan"/>
        </w:rPr>
        <w:t>testing</w:t>
      </w:r>
      <w:r w:rsidRPr="00EE4BDE">
        <w:rPr>
          <w:rStyle w:val="Emphasis"/>
        </w:rPr>
        <w:t xml:space="preserve"> them </w:t>
      </w:r>
      <w:r w:rsidRPr="001C2E79">
        <w:rPr>
          <w:rStyle w:val="Emphasis"/>
          <w:highlight w:val="cyan"/>
        </w:rPr>
        <w:t>against</w:t>
      </w:r>
      <w:r w:rsidRPr="00EE4BDE">
        <w:rPr>
          <w:rStyle w:val="Emphasis"/>
        </w:rPr>
        <w:t xml:space="preserve"> the </w:t>
      </w:r>
      <w:r w:rsidRPr="001C2E79">
        <w:rPr>
          <w:rStyle w:val="Emphasis"/>
          <w:highlight w:val="cyan"/>
        </w:rPr>
        <w:t>empirical evidence</w:t>
      </w:r>
      <w:r w:rsidRPr="00F16430">
        <w:rPr>
          <w:sz w:val="14"/>
        </w:rPr>
        <w:t xml:space="preserve">, and leave the question of whether a particular approach fits into a liberal or realist framework to the intellectual historians. THEORIES OF THE CAUSES OF WAR Systemic-Level Theories The realist tradition has dominated the study of war since Thucydides, and includes Machiavellians, Hobbesians, classical balance of power theorists, Waltzian neorealists, and hegemonic transition theorists.6 Although different realist theories often generate conflicting predictions, they share a core of common assumptions: The key actors in world politics are sovereign states that act rationally to advance their security, power, and wealth in a conflictual international system that lacks a legitimate governmental authority to regulate conflicts or enforce agreements. For realists, wars can occur not only because some states prefer war to peace, but also because of unintended consequences of actions by those who prefer peace to war and are more interested in preserving their position than in enhancing it.7 Even defensively motivated efforts by states to provide for their own security through armaments, alliances, and deterrent threats are often perceived as threatening and lead to counteractions and conflict spirals that are difficult to reverse. This is the “security dilemma,” the possibility that a state’s actions to provide for its security may result in a decrease in the security of all states, including itself (Jervis 1978). Realists do not assume that international relations are always conflictual, and they have recently focused on the question of the conditions for cooperation under anarchy, often through the use of iterated Prisoner.s Dilemma models (Jervis 1978, Axelrod 1984, Grieco 1990). The iterated models are more appropriate for most situations than single-play Prisoner.s Dilemma models, and the iterated Prisoner.s Dilemma framework has generated some useful hypotheses regarding the rather restrictive conditions under which cooperation is likely. The assumption that the same game is repeated over and over is often problematic, however, particularly for security issues, because one play of the game (preemption, for example) can significantly change power relationships and affect payoffs in the next iteration. Nor is it clear that unilateral defection is always preferred to mutual cooperation; stag hunt models, in which mutual cooperation is both sides. first preference, may be more applicable in many situations (e.g. where each side fears both war and preemption by the other). There has been a tendency to apply Prisoner.s Dilemma models to many situations in which the assumptions of the model are not satisfied. The core proposition of realist theory is that the distribution of power, throughout the system or within a dyad, is the primary factor shaping international outcomes. But different versions of realist theory generate different, sometimes contradictory explanations and predictions of foreign policy choices and international outcomes, based on different assumptions about the motivations of states, the nature of power, and the identity and boundaries of the system. Given the variety of realist propositions and predictions, it is possible to interpret nearly any foreign policy behavior or international outcome as consistent with some version of realism. </w:t>
      </w:r>
      <w:r w:rsidRPr="00F16430">
        <w:rPr>
          <w:u w:val="single"/>
        </w:rPr>
        <w:t xml:space="preserve">This is not particularly helpful, for </w:t>
      </w:r>
      <w:r w:rsidRPr="001C2E79">
        <w:rPr>
          <w:highlight w:val="cyan"/>
          <w:u w:val="single"/>
        </w:rPr>
        <w:t xml:space="preserve">if theories are </w:t>
      </w:r>
      <w:r w:rsidRPr="001C2E79">
        <w:rPr>
          <w:rStyle w:val="Emphasis"/>
          <w:highlight w:val="cyan"/>
        </w:rPr>
        <w:t>not falsifiable they have little explanatory power</w:t>
      </w:r>
      <w:r w:rsidRPr="00F16430">
        <w:rPr>
          <w:u w:val="single"/>
        </w:rPr>
        <w:t>. We should treat realism as a paradigm rather than as a theory, and focus instead on specific theories that generate more determinant, testable propositions. The key division in the realist literature on war is</w:t>
      </w:r>
      <w:r w:rsidRPr="00F16430">
        <w:rPr>
          <w:sz w:val="14"/>
        </w:rPr>
        <w:t xml:space="preserve"> not the standard one between classical realism and neorealism8, but rather </w:t>
      </w:r>
      <w:r w:rsidRPr="00F16430">
        <w:rPr>
          <w:u w:val="single"/>
        </w:rPr>
        <w:t>between balance of power theory and hegemonic theory</w:t>
      </w:r>
      <w:r w:rsidRPr="00F16430">
        <w:rPr>
          <w:sz w:val="14"/>
        </w:rPr>
        <w:t xml:space="preserve">. Balance of power theory includes numerous variations on the classical realism of Morgenthau (1967) and the more systemic structural realism of Waltz. </w:t>
      </w:r>
      <w:r w:rsidRPr="00F16430">
        <w:rPr>
          <w:u w:val="single"/>
        </w:rPr>
        <w:t>Hegemonic theory is a structural theory that incorporates power transition theory and hegemonic stability theory and that downplays the importance of anarchy</w:t>
      </w:r>
      <w:r w:rsidRPr="00F16430">
        <w:rPr>
          <w:sz w:val="14"/>
        </w:rPr>
        <w:t xml:space="preserve">. Balance of power theory posits the avoidance of hegemony as the primary goal of states and the maintenance of an equilibrium of power in the system as the primary instrumental goal. The theory predicts that states, and particularly great powers, will balance against those states that constitute the primary threats to their interests and particularly against any state that threatens to secure a hegemonic position.9 Balance of power theorists argue that the balancing mechanism.which includes both external alliances and internal military buildups.almost always successfully avoids hegemony, either because potential hegemons are deterred by their anticipation of a military coalition forming against them or because they are defeated in war after deterrence fails. In balance of power theory, serious threats of hegemony are a sufficient condition for the formation of a blocking coalition, which leads either to the withdrawal of the threatening power or to a hegemonic war. Balance of power theory is more concerned with explaining national strategies, the formation of blocking coalitions, the avoidance of hegemony, and the stability of the system than the origins of wars, which are underdetermined. All balance of power theorists agree that some form of equilibrium of military capabilities increases the stability of the system (generally defined as the relative absence of major wars), and that movements toward unipolarity are destabilizing because they trigger blocking coalitions and (usually) a hegemonic war to restore equilibrium. There is a major debate, however, between classical realists, who argue that stability is further supported by the presence of a multipolar distribution of power and a .flexible. alliance system (Morgenthau 1967, Gulick 1955), </w:t>
      </w:r>
      <w:r w:rsidRPr="00B079BE">
        <w:rPr>
          <w:sz w:val="14"/>
        </w:rPr>
        <w:t xml:space="preserve">and neorealists, who argue that bipolarity is more stable than multipolarity (Waltz 1979, Mearsheimer 1990). Although neorealists rely heavily on polarity as a key explanatory variable, they do so with very little supporting evidence. They overgeneralize from the Cold War experience, where bipolarity is confounded with the existence of nuclear weapons and other key variables, and fail to demonstrate the validity of their arguments with respect to earlier historical eras. Although bipolarity is less common than multipolarity, it has occurred before, as illustrated by the Athens-Sparta rivalry in the fifth century BC and the Habsburg-Valois rivalry in the early sixteenth century, both of which witnessed numerous wars. Neorealists also ignore a number of quantitative studies that suggest that bipolarity is no less war-prone than multipolarity, that wars occur under a variety of structural conditions, and that polarity is not a primary causal factor in the outbreak of war (Sabrosky 1985). An important alternative to balance of power theory is </w:t>
      </w:r>
      <w:r w:rsidRPr="00B079BE">
        <w:rPr>
          <w:u w:val="single"/>
        </w:rPr>
        <w:t>power transition theory, a form of hegemonic theory that shares realist assumptions but emphasizes the existence of order within a hierarchical system</w:t>
      </w:r>
      <w:r w:rsidRPr="00B079BE">
        <w:rPr>
          <w:sz w:val="14"/>
        </w:rPr>
        <w:t xml:space="preserve"> (Organski &amp; Kugler 1980, Gilpin 1981, Thompson 1988). </w:t>
      </w:r>
      <w:r w:rsidRPr="00B079BE">
        <w:rPr>
          <w:u w:val="single"/>
        </w:rPr>
        <w:t>Hegemons commonly arise and use their strength to create a set of political and economic structures and norms of behavior that enhance the stability of the system while advancing their own security</w:t>
      </w:r>
      <w:r w:rsidRPr="00B079BE">
        <w:rPr>
          <w:sz w:val="14"/>
        </w:rPr>
        <w:t xml:space="preserve">. Differential rates of growth, the costs of imperial overextension, and the development of vested domestic interests lead to the rise and fall of hegemons, and </w:t>
      </w:r>
      <w:r w:rsidRPr="00B079BE">
        <w:rPr>
          <w:u w:val="single"/>
        </w:rPr>
        <w:t xml:space="preserve">the probability of a major war is </w:t>
      </w:r>
      <w:r w:rsidRPr="00B079BE">
        <w:rPr>
          <w:rStyle w:val="Emphasis"/>
        </w:rPr>
        <w:t>greatest</w:t>
      </w:r>
      <w:r w:rsidRPr="00B079BE">
        <w:rPr>
          <w:u w:val="single"/>
        </w:rPr>
        <w:t xml:space="preserve"> at the point when the </w:t>
      </w:r>
      <w:r w:rsidRPr="00B079BE">
        <w:rPr>
          <w:rStyle w:val="Emphasis"/>
        </w:rPr>
        <w:t>declining leader is being overtaken by the rising challenger</w:t>
      </w:r>
      <w:r w:rsidRPr="00B079BE">
        <w:rPr>
          <w:u w:val="single"/>
        </w:rPr>
        <w:t>. Either the challenger initiates a war to bring its benefits from the system into line with its rising military power or the declining leader initiates a “preventive war” to block the rising challenger while the chance is still available</w:t>
      </w:r>
      <w:r w:rsidRPr="00B079BE">
        <w:rPr>
          <w:sz w:val="14"/>
        </w:rPr>
        <w:t xml:space="preserve"> (Levy 1989b, pp. 253.54). The resulting hegemonic war usually generates a new hegemonic power, and the irregular hegemonic cycle begins anew. Power transition theorists disagree somewhat on the precise identity of hegemonic wars and the particular causal dynamics from which they arise; for comparisons of the wars and critiques of the theories see Levy (1985) and Vasquez (1993). Although many of the theoretical analyses of power transition theory focus on transitions between the dominant state in the system and a challenger, and include conceptions of a broader international system and hierarchy, some applications of power transition theory are dyadic in nature and apply in principle to any two states in the system. </w:t>
      </w:r>
      <w:r w:rsidRPr="00B079BE">
        <w:rPr>
          <w:u w:val="single"/>
        </w:rPr>
        <w:t xml:space="preserve">The dyadic-level “power preponderance” hypothesis, which holds that war is </w:t>
      </w:r>
      <w:r w:rsidRPr="00B079BE">
        <w:rPr>
          <w:rStyle w:val="Emphasis"/>
        </w:rPr>
        <w:t>least likely</w:t>
      </w:r>
      <w:r w:rsidRPr="00B079BE">
        <w:rPr>
          <w:u w:val="single"/>
        </w:rPr>
        <w:t xml:space="preserve"> when one state has a </w:t>
      </w:r>
      <w:r w:rsidRPr="00B079BE">
        <w:rPr>
          <w:rStyle w:val="Emphasis"/>
        </w:rPr>
        <w:t>preponderance of power</w:t>
      </w:r>
      <w:r w:rsidRPr="00B079BE">
        <w:rPr>
          <w:u w:val="single"/>
        </w:rPr>
        <w:t xml:space="preserve"> over another and is most likely when there is an equality of power, has received </w:t>
      </w:r>
      <w:r w:rsidRPr="00B079BE">
        <w:rPr>
          <w:rStyle w:val="Emphasis"/>
        </w:rPr>
        <w:t>widespread support in the empirical literature</w:t>
      </w:r>
      <w:r w:rsidRPr="00B079BE">
        <w:rPr>
          <w:sz w:val="14"/>
        </w:rPr>
        <w:t xml:space="preserve"> (Kugler &amp; Lemke 1996).</w:t>
      </w:r>
    </w:p>
    <w:p w14:paraId="6B3F9800" w14:textId="77777777" w:rsidR="00FC78E6" w:rsidRPr="00722B3D" w:rsidRDefault="00FC78E6" w:rsidP="00FC78E6">
      <w:pPr>
        <w:pStyle w:val="Heading4"/>
      </w:pPr>
      <w:r>
        <w:t>The broader their impact, the less solvent the alt. Perm is key.</w:t>
      </w:r>
    </w:p>
    <w:p w14:paraId="01B722DA" w14:textId="77777777" w:rsidR="00FC78E6" w:rsidRPr="00722B3D" w:rsidRDefault="00FC78E6" w:rsidP="00FC78E6">
      <w:r w:rsidRPr="00722B3D">
        <w:rPr>
          <w:rStyle w:val="Style13ptBold"/>
        </w:rPr>
        <w:t>Gunnarsson, et al, 16</w:t>
      </w:r>
      <w:r w:rsidRPr="00722B3D">
        <w:t>—Örebro University (Lena, with Angela Martinez Dy, Loughborough University London, and Michiel van Ingen, University of Westminster, “Critical Realism, Gender and Feminism: Exchanges, Challenges, Synergies,” Journal of Critical Realism, 15:5, 433-439, dml)</w:t>
      </w:r>
    </w:p>
    <w:p w14:paraId="69C0B991" w14:textId="77777777" w:rsidR="00FC78E6" w:rsidRPr="00722B3D" w:rsidRDefault="00FC78E6" w:rsidP="00FC78E6"/>
    <w:p w14:paraId="219BEE9C" w14:textId="77777777" w:rsidR="00FC78E6" w:rsidRPr="00722B3D" w:rsidRDefault="00FC78E6" w:rsidP="00FC78E6">
      <w:pPr>
        <w:rPr>
          <w:sz w:val="16"/>
        </w:rPr>
      </w:pPr>
      <w:r w:rsidRPr="00722B3D">
        <w:rPr>
          <w:sz w:val="16"/>
        </w:rPr>
        <w:t xml:space="preserve">It should be noted, however, that not all of the contributors to this special issue are in fact committed to the adoption of a critical realist philosophical framework in this way. Gillman, Smirthwaite and Swahnberg, and Griffiths take something of an outsider’s or newcomer’s perspective with regard to critical realist philosophy. While these authors relate to critical realism as a framework of interest, none wholeheartedly subscribe to it. As editors of this special issue we were very pleased to receive such contributions, as respectful engagements and interested conversations between critical realists and proponents of perspectives that are more commonly adopted by feminist theorists and gender scholars have unfortunately continued to be few and far between. Sue Clegg, Dimitri Mader and Michiel van Ingen, however, clearly write much more from within the parameters of critical realist philosophy, using its meta-theoretical framework as a means of making interventions in important feminist debates. Although Clegg, in her piece on intersectionality, does engage in some (critical) conversation with popular poststructuralist versions of intersectional theorizing, for instance, the main purpose of her article is to use critical realism as a philosophical underlabourer in order to think through various issues currently arising in discussions about intersectional theory, particularly the relationship between structure and agency. Mader’s contribution also centres on the structure/agency problematic and, like Clegg, draws especially on Margaret Archer’s work. However, whereas Clegg explicitly intervenes in </w:t>
      </w:r>
      <w:r w:rsidRPr="001C2E79">
        <w:rPr>
          <w:rStyle w:val="StyleUnderline"/>
          <w:highlight w:val="cyan"/>
        </w:rPr>
        <w:t>intersectionality</w:t>
      </w:r>
      <w:r w:rsidRPr="00722B3D">
        <w:rPr>
          <w:sz w:val="16"/>
        </w:rPr>
        <w:t xml:space="preserve"> theory, whose </w:t>
      </w:r>
      <w:r w:rsidRPr="00722B3D">
        <w:rPr>
          <w:rStyle w:val="StyleUnderline"/>
        </w:rPr>
        <w:t xml:space="preserve">proponents </w:t>
      </w:r>
      <w:r w:rsidRPr="00722B3D">
        <w:rPr>
          <w:rStyle w:val="Emphasis"/>
        </w:rPr>
        <w:t>foreground the multiplicity</w:t>
      </w:r>
      <w:r w:rsidRPr="00722B3D">
        <w:rPr>
          <w:rStyle w:val="StyleUnderline"/>
        </w:rPr>
        <w:t xml:space="preserve"> of different forms of positioning and </w:t>
      </w:r>
      <w:r w:rsidRPr="001C2E79">
        <w:rPr>
          <w:rStyle w:val="StyleUnderline"/>
          <w:highlight w:val="cyan"/>
        </w:rPr>
        <w:t>are</w:t>
      </w:r>
      <w:r w:rsidRPr="00722B3D">
        <w:rPr>
          <w:rStyle w:val="StyleUnderline"/>
        </w:rPr>
        <w:t xml:space="preserve"> often </w:t>
      </w:r>
      <w:r w:rsidRPr="001C2E79">
        <w:rPr>
          <w:rStyle w:val="Emphasis"/>
          <w:highlight w:val="cyan"/>
        </w:rPr>
        <w:t>suspicious of</w:t>
      </w:r>
      <w:r w:rsidRPr="00722B3D">
        <w:rPr>
          <w:rStyle w:val="Emphasis"/>
        </w:rPr>
        <w:t xml:space="preserve"> an </w:t>
      </w:r>
      <w:r w:rsidRPr="001C2E79">
        <w:rPr>
          <w:rStyle w:val="Emphasis"/>
          <w:highlight w:val="cyan"/>
        </w:rPr>
        <w:t>exclusive focus</w:t>
      </w:r>
      <w:r w:rsidRPr="001C2E79">
        <w:rPr>
          <w:rStyle w:val="StyleUnderline"/>
          <w:highlight w:val="cyan"/>
        </w:rPr>
        <w:t xml:space="preserve"> on</w:t>
      </w:r>
      <w:r w:rsidRPr="00722B3D">
        <w:rPr>
          <w:sz w:val="16"/>
        </w:rPr>
        <w:t xml:space="preserve"> gender, Mader’s contribution implicitly challenges the ‘intersectional imperative’ (Wiegman 1999, 376) by focusing on </w:t>
      </w:r>
      <w:r w:rsidRPr="00722B3D">
        <w:rPr>
          <w:rStyle w:val="StyleUnderline"/>
        </w:rPr>
        <w:t xml:space="preserve">the </w:t>
      </w:r>
      <w:r w:rsidRPr="001C2E79">
        <w:rPr>
          <w:rStyle w:val="Emphasis"/>
          <w:highlight w:val="cyan"/>
        </w:rPr>
        <w:t>gendered power</w:t>
      </w:r>
      <w:r w:rsidRPr="00722B3D">
        <w:rPr>
          <w:rStyle w:val="Emphasis"/>
        </w:rPr>
        <w:t xml:space="preserve"> structure </w:t>
      </w:r>
      <w:r w:rsidRPr="001C2E79">
        <w:rPr>
          <w:rStyle w:val="Emphasis"/>
          <w:highlight w:val="cyan"/>
        </w:rPr>
        <w:t>in abstraction</w:t>
      </w:r>
      <w:r w:rsidRPr="00722B3D">
        <w:rPr>
          <w:rStyle w:val="Emphasis"/>
        </w:rPr>
        <w:t xml:space="preserve"> from other power relations</w:t>
      </w:r>
      <w:r w:rsidRPr="00722B3D">
        <w:rPr>
          <w:sz w:val="16"/>
        </w:rPr>
        <w:t xml:space="preserve">. There is therefore a crucial (if not explicit) philosophical link between Clegg’s and Mader’s contributions, insofar as the former, while being mainly concerned with intersectionality theory, also argues in favour of engaging in exactly the kind of non-intersectional, ‘separatist’ (Gunnarsson 2015, 10) theoretical projects that Mader’s article exemplifies with its in-depth focus on gendered dominance. </w:t>
      </w:r>
      <w:r w:rsidRPr="00722B3D">
        <w:rPr>
          <w:rStyle w:val="StyleUnderline"/>
        </w:rPr>
        <w:t xml:space="preserve">Such feminist </w:t>
      </w:r>
      <w:r w:rsidRPr="001C2E79">
        <w:rPr>
          <w:rStyle w:val="StyleUnderline"/>
          <w:highlight w:val="cyan"/>
        </w:rPr>
        <w:t>endeavours, which</w:t>
      </w:r>
      <w:r w:rsidRPr="00722B3D">
        <w:rPr>
          <w:rStyle w:val="StyleUnderline"/>
        </w:rPr>
        <w:t xml:space="preserve"> seek to </w:t>
      </w:r>
      <w:r w:rsidRPr="001C2E79">
        <w:rPr>
          <w:rStyle w:val="StyleUnderline"/>
          <w:highlight w:val="cyan"/>
        </w:rPr>
        <w:t>trace</w:t>
      </w:r>
      <w:r w:rsidRPr="00722B3D">
        <w:rPr>
          <w:rStyle w:val="StyleUnderline"/>
        </w:rPr>
        <w:t xml:space="preserve"> the </w:t>
      </w:r>
      <w:r w:rsidRPr="00722B3D">
        <w:rPr>
          <w:rStyle w:val="Emphasis"/>
        </w:rPr>
        <w:t xml:space="preserve">basic </w:t>
      </w:r>
      <w:r w:rsidRPr="001C2E79">
        <w:rPr>
          <w:rStyle w:val="Emphasis"/>
          <w:highlight w:val="cyan"/>
        </w:rPr>
        <w:t>causal mechanisms of patriarchy</w:t>
      </w:r>
      <w:r w:rsidRPr="001C2E79">
        <w:rPr>
          <w:rStyle w:val="StyleUnderline"/>
          <w:highlight w:val="cyan"/>
        </w:rPr>
        <w:t>, have been</w:t>
      </w:r>
      <w:r w:rsidRPr="00722B3D">
        <w:rPr>
          <w:rStyle w:val="StyleUnderline"/>
        </w:rPr>
        <w:t xml:space="preserve"> </w:t>
      </w:r>
      <w:r w:rsidRPr="00722B3D">
        <w:rPr>
          <w:rStyle w:val="Emphasis"/>
        </w:rPr>
        <w:t xml:space="preserve">increasingly </w:t>
      </w:r>
      <w:r w:rsidRPr="001C2E79">
        <w:rPr>
          <w:rStyle w:val="Emphasis"/>
          <w:highlight w:val="cyan"/>
        </w:rPr>
        <w:t>difficult</w:t>
      </w:r>
      <w:r w:rsidRPr="00722B3D">
        <w:rPr>
          <w:rStyle w:val="Emphasis"/>
        </w:rPr>
        <w:t xml:space="preserve"> to carry out</w:t>
      </w:r>
      <w:r w:rsidRPr="00722B3D">
        <w:rPr>
          <w:rStyle w:val="StyleUnderline"/>
        </w:rPr>
        <w:t xml:space="preserve"> in the contemporary theoretical climate</w:t>
      </w:r>
      <w:r w:rsidRPr="00722B3D">
        <w:rPr>
          <w:sz w:val="16"/>
        </w:rPr>
        <w:t xml:space="preserve">, and this is in significant part due to both the aforementioned intersectional imperative and the more general poststructuralist taboo on structural forms of theorizing. </w:t>
      </w:r>
    </w:p>
    <w:p w14:paraId="761D959C" w14:textId="77777777" w:rsidR="00FC78E6" w:rsidRPr="00722B3D" w:rsidRDefault="00FC78E6" w:rsidP="00FC78E6">
      <w:pPr>
        <w:rPr>
          <w:sz w:val="16"/>
        </w:rPr>
      </w:pPr>
      <w:r w:rsidRPr="00722B3D">
        <w:rPr>
          <w:sz w:val="16"/>
        </w:rPr>
        <w:t xml:space="preserve">Importantly, however, it is not intersectional forms of theorizing as such that are considered problematic by critical realist authors such as Clegg and Mader. </w:t>
      </w:r>
      <w:r w:rsidRPr="00722B3D">
        <w:rPr>
          <w:rStyle w:val="StyleUnderline"/>
        </w:rPr>
        <w:t>The basic</w:t>
      </w:r>
      <w:r w:rsidRPr="00722B3D">
        <w:rPr>
          <w:sz w:val="16"/>
        </w:rPr>
        <w:t xml:space="preserve"> intersectional </w:t>
      </w:r>
      <w:r w:rsidRPr="00722B3D">
        <w:rPr>
          <w:rStyle w:val="StyleUnderline"/>
        </w:rPr>
        <w:t>claim that social situations</w:t>
      </w:r>
      <w:r w:rsidRPr="00722B3D">
        <w:rPr>
          <w:sz w:val="16"/>
        </w:rPr>
        <w:t xml:space="preserve">, identities and practices </w:t>
      </w:r>
      <w:r w:rsidRPr="00722B3D">
        <w:rPr>
          <w:rStyle w:val="StyleUnderline"/>
        </w:rPr>
        <w:t xml:space="preserve">are </w:t>
      </w:r>
      <w:r w:rsidRPr="00722B3D">
        <w:rPr>
          <w:rStyle w:val="Emphasis"/>
        </w:rPr>
        <w:t>conditioned by a range of intersecting power relations</w:t>
      </w:r>
      <w:r w:rsidRPr="00722B3D">
        <w:rPr>
          <w:rStyle w:val="StyleUnderline"/>
        </w:rPr>
        <w:t xml:space="preserve"> is arguably </w:t>
      </w:r>
      <w:r w:rsidRPr="00722B3D">
        <w:rPr>
          <w:rStyle w:val="Emphasis"/>
        </w:rPr>
        <w:t>indisputable</w:t>
      </w:r>
      <w:r w:rsidRPr="00722B3D">
        <w:rPr>
          <w:sz w:val="16"/>
        </w:rPr>
        <w:t xml:space="preserve">. Indeed, it is telling that authors and activists who persist in ignoring that this is the case are generally those who are subordinated only in terms of one, or no, social axis of power. However, </w:t>
      </w:r>
      <w:r w:rsidRPr="00722B3D">
        <w:rPr>
          <w:rStyle w:val="StyleUnderline"/>
        </w:rPr>
        <w:t xml:space="preserve">while </w:t>
      </w:r>
      <w:r w:rsidRPr="001C2E79">
        <w:rPr>
          <w:rStyle w:val="StyleUnderline"/>
          <w:highlight w:val="cyan"/>
        </w:rPr>
        <w:t>analyses of</w:t>
      </w:r>
      <w:r w:rsidRPr="00722B3D">
        <w:rPr>
          <w:sz w:val="16"/>
        </w:rPr>
        <w:t xml:space="preserve"> how different </w:t>
      </w:r>
      <w:r w:rsidRPr="001C2E79">
        <w:rPr>
          <w:rStyle w:val="StyleUnderline"/>
          <w:highlight w:val="cyan"/>
        </w:rPr>
        <w:t>power relations</w:t>
      </w:r>
      <w:r w:rsidRPr="00722B3D">
        <w:rPr>
          <w:rStyle w:val="StyleUnderline"/>
        </w:rPr>
        <w:t xml:space="preserve"> and categorizations</w:t>
      </w:r>
      <w:r w:rsidRPr="00722B3D">
        <w:rPr>
          <w:sz w:val="16"/>
        </w:rPr>
        <w:t xml:space="preserve"> complexly intersect </w:t>
      </w:r>
      <w:r w:rsidRPr="00722B3D">
        <w:rPr>
          <w:rStyle w:val="StyleUnderline"/>
        </w:rPr>
        <w:t xml:space="preserve">are pivotal, they </w:t>
      </w:r>
      <w:r w:rsidRPr="001C2E79">
        <w:rPr>
          <w:rStyle w:val="Emphasis"/>
          <w:highlight w:val="cyan"/>
        </w:rPr>
        <w:t>do not</w:t>
      </w:r>
      <w:r w:rsidRPr="00722B3D">
        <w:rPr>
          <w:rStyle w:val="Emphasis"/>
        </w:rPr>
        <w:t xml:space="preserve"> allow us</w:t>
      </w:r>
      <w:r w:rsidRPr="00722B3D">
        <w:rPr>
          <w:rStyle w:val="StyleUnderline"/>
        </w:rPr>
        <w:t xml:space="preserve"> to do the </w:t>
      </w:r>
      <w:r w:rsidRPr="00722B3D">
        <w:rPr>
          <w:rStyle w:val="Emphasis"/>
        </w:rPr>
        <w:t>equally important work</w:t>
      </w:r>
      <w:r w:rsidRPr="00722B3D">
        <w:rPr>
          <w:rStyle w:val="StyleUnderline"/>
        </w:rPr>
        <w:t xml:space="preserve"> of </w:t>
      </w:r>
      <w:r w:rsidRPr="001C2E79">
        <w:rPr>
          <w:rStyle w:val="StyleUnderline"/>
          <w:highlight w:val="cyan"/>
        </w:rPr>
        <w:t>theoriz</w:t>
      </w:r>
      <w:r w:rsidRPr="00722B3D">
        <w:rPr>
          <w:rStyle w:val="StyleUnderline"/>
        </w:rPr>
        <w:t xml:space="preserve">ing, in an </w:t>
      </w:r>
      <w:r w:rsidRPr="00722B3D">
        <w:rPr>
          <w:rStyle w:val="Emphasis"/>
        </w:rPr>
        <w:t>in-depth</w:t>
      </w:r>
      <w:r w:rsidRPr="00722B3D">
        <w:rPr>
          <w:rStyle w:val="StyleUnderline"/>
        </w:rPr>
        <w:t xml:space="preserve"> and </w:t>
      </w:r>
      <w:r w:rsidRPr="00722B3D">
        <w:rPr>
          <w:rStyle w:val="Emphasis"/>
        </w:rPr>
        <w:t>abstracted manner</w:t>
      </w:r>
      <w:r w:rsidRPr="00722B3D">
        <w:rPr>
          <w:rStyle w:val="StyleUnderline"/>
        </w:rPr>
        <w:t xml:space="preserve">, </w:t>
      </w:r>
      <w:r w:rsidRPr="001C2E79">
        <w:rPr>
          <w:rStyle w:val="StyleUnderline"/>
          <w:highlight w:val="cyan"/>
        </w:rPr>
        <w:t>the</w:t>
      </w:r>
      <w:r w:rsidRPr="00722B3D">
        <w:rPr>
          <w:rStyle w:val="StyleUnderline"/>
        </w:rPr>
        <w:t xml:space="preserve"> </w:t>
      </w:r>
      <w:r w:rsidRPr="00722B3D">
        <w:rPr>
          <w:rStyle w:val="Emphasis"/>
        </w:rPr>
        <w:t xml:space="preserve">basic </w:t>
      </w:r>
      <w:r w:rsidRPr="001C2E79">
        <w:rPr>
          <w:rStyle w:val="Emphasis"/>
          <w:highlight w:val="cyan"/>
        </w:rPr>
        <w:t>causal mechanisms</w:t>
      </w:r>
      <w:r w:rsidRPr="00722B3D">
        <w:rPr>
          <w:rStyle w:val="StyleUnderline"/>
        </w:rPr>
        <w:t xml:space="preserve"> that are </w:t>
      </w:r>
      <w:r w:rsidRPr="001C2E79">
        <w:rPr>
          <w:rStyle w:val="StyleUnderline"/>
          <w:highlight w:val="cyan"/>
        </w:rPr>
        <w:t>exercised by</w:t>
      </w:r>
      <w:r w:rsidRPr="00722B3D">
        <w:rPr>
          <w:rStyle w:val="StyleUnderline"/>
        </w:rPr>
        <w:t xml:space="preserve"> the</w:t>
      </w:r>
      <w:r w:rsidRPr="00722B3D">
        <w:rPr>
          <w:sz w:val="16"/>
        </w:rPr>
        <w:t xml:space="preserve"> social/cultural </w:t>
      </w:r>
      <w:r w:rsidRPr="001C2E79">
        <w:rPr>
          <w:rStyle w:val="StyleUnderline"/>
          <w:highlight w:val="cyan"/>
        </w:rPr>
        <w:t>structures</w:t>
      </w:r>
      <w:r w:rsidRPr="00722B3D">
        <w:rPr>
          <w:rStyle w:val="StyleUnderline"/>
        </w:rPr>
        <w:t xml:space="preserve"> that are ‘</w:t>
      </w:r>
      <w:r w:rsidRPr="00722B3D">
        <w:rPr>
          <w:rStyle w:val="Emphasis"/>
        </w:rPr>
        <w:t>doing</w:t>
      </w:r>
      <w:r w:rsidRPr="00722B3D">
        <w:rPr>
          <w:rStyle w:val="StyleUnderline"/>
        </w:rPr>
        <w:t xml:space="preserve">’ the intersecting </w:t>
      </w:r>
      <w:r w:rsidRPr="001C2E79">
        <w:rPr>
          <w:rStyle w:val="StyleUnderline"/>
          <w:highlight w:val="cyan"/>
        </w:rPr>
        <w:t xml:space="preserve">at a </w:t>
      </w:r>
      <w:r w:rsidRPr="001C2E79">
        <w:rPr>
          <w:rStyle w:val="Emphasis"/>
          <w:highlight w:val="cyan"/>
        </w:rPr>
        <w:t>concrete level</w:t>
      </w:r>
      <w:r w:rsidRPr="00722B3D">
        <w:rPr>
          <w:sz w:val="16"/>
        </w:rPr>
        <w:t xml:space="preserve"> (cf. Walby, Armstrong and Strid 2012; Martinez Dy, Martin and Marlow 2014; Gunnarsson 2015). As Clegg shows, however, the stratified ontology of critical realism provides helpful forms of support for theorists who wish to carry out analyses at different levels of abstraction. That is to say, it facilitates intersectional analysis where it is needed in order to understand the multi-layered fabric of social life, while not closing the door to ‘nonintersectional’ analyses that focus on how one specific categorical and structural dimension of this social life causally affects a situation of interest. What sets Mader’s contribution to theorizing gender-based domination apart from secondwave, single-issue feminist theory, however, is its engagement with contemporary debates, reflected in the explicit incorporation of the implications of his work for intersectional analyses. </w:t>
      </w:r>
    </w:p>
    <w:p w14:paraId="680171B0" w14:textId="77777777" w:rsidR="00FC78E6" w:rsidRPr="00722B3D" w:rsidRDefault="00FC78E6" w:rsidP="00FC78E6">
      <w:pPr>
        <w:rPr>
          <w:sz w:val="10"/>
          <w:szCs w:val="10"/>
        </w:rPr>
      </w:pPr>
      <w:r w:rsidRPr="00722B3D">
        <w:rPr>
          <w:sz w:val="10"/>
          <w:szCs w:val="10"/>
        </w:rPr>
        <w:t xml:space="preserve">Intersectionality thus continues to be a topic of significance for the development of critical realist feminism. In her review of Vivian May’s book Pursuing Intersectionality, Unsettling Dominant Imaginaries (2015), for instance, Angela Martinez Dy contextualizes May’s discussion of the intersectional turn away from structural theory in the history of the philosophy of science and the feminist turn towards poststructuralism. She then points to various possibilities for a realist development of intersectional theory that affirms its key role in social analysis. For example, whereas May sees the critical realist imperative to retain the validity of categories like ‘woman’ (Gunnarsson 2011) as possibly promoting a problematic gender-first logic, Martinez Dy argues that a critical realist approach, informed by the body of knowledge on intersectionality reviewed in detail in May’s book, can be used to develop the meanings of the categories themselves to allow for much greater complexity and nuance. In her review of Susan Hekman’s book The Feminine Subject (2014), Alison Assiter similarly addresses what she sees as the problematic tendency of certain feminist and gender studies approaches to emphasize differences among women over and against those features that they have in common. Whereas poststructuralist scholars have sought to retain ‘women’ as a politically necessary category by means of ‘strategic’ essentialism (Spivak 1987) and the like, Assiter does not shy away from talking about a real ‘universal essence to women’, in the simple sense of ‘characteristics in virtue of which women are described as women’ (p. 549). While Assiter does not specify the precise role of biological as opposed to social/ cultural forms of determination in this respect, Martinez Dy points out that the stratified, emergentist critical realist view can account for the significance of biological factors, while avoiding determinism and reductionism. Her argument thereby engages in an implicit dialogue with Griffith’s contribution, which favours the adoption of a sceptical approach towards the work of critical realist authors (especially New 2005) who have sought to maintain clear distinctions between sex and gender as well as between the (two) sexes, as such distinctions are at odds with prominent queer perspectives that reject the postulation of stable foundations for gendered identities. As Griffith’s article illustrates, queer theorists tend to see the existence of both intersex and trans persons as evidence of the indeterminacy of biological sex. Critical realists, instead, have sought to retain the notion of a structuring biological foundation, interpreting the diversity of gender expressions not as something that undermines structuredness but as something that demonstrates that (relative) structuredness can co-exist with (relative) variety and irregularity (Hull 2006; Gunnarsson 2013, 2014). </w:t>
      </w:r>
    </w:p>
    <w:p w14:paraId="1A735C0F" w14:textId="77777777" w:rsidR="00FC78E6" w:rsidRPr="00722B3D" w:rsidRDefault="00FC78E6" w:rsidP="00FC78E6">
      <w:pPr>
        <w:rPr>
          <w:sz w:val="16"/>
        </w:rPr>
      </w:pPr>
      <w:r w:rsidRPr="00722B3D">
        <w:rPr>
          <w:sz w:val="16"/>
        </w:rPr>
        <w:t xml:space="preserve">In conclusion, </w:t>
      </w:r>
      <w:r w:rsidRPr="00722B3D">
        <w:rPr>
          <w:rStyle w:val="StyleUnderline"/>
        </w:rPr>
        <w:t>feminist theory has long acknowledged the importance of</w:t>
      </w:r>
      <w:r w:rsidRPr="00722B3D">
        <w:rPr>
          <w:sz w:val="16"/>
        </w:rPr>
        <w:t xml:space="preserve"> situated knowledges (or, in critical realist terms, </w:t>
      </w:r>
      <w:r w:rsidRPr="001C2E79">
        <w:rPr>
          <w:rStyle w:val="Emphasis"/>
          <w:highlight w:val="cyan"/>
        </w:rPr>
        <w:t>epistemic relativism</w:t>
      </w:r>
      <w:r w:rsidRPr="00722B3D">
        <w:rPr>
          <w:sz w:val="16"/>
        </w:rPr>
        <w:t xml:space="preserve">), </w:t>
      </w:r>
      <w:r w:rsidRPr="00722B3D">
        <w:rPr>
          <w:rStyle w:val="StyleUnderline"/>
        </w:rPr>
        <w:t xml:space="preserve">and has called for the </w:t>
      </w:r>
      <w:r w:rsidRPr="00722B3D">
        <w:rPr>
          <w:rStyle w:val="Emphasis"/>
        </w:rPr>
        <w:t>coming together of various different vantage points</w:t>
      </w:r>
      <w:r w:rsidRPr="00722B3D">
        <w:rPr>
          <w:rStyle w:val="StyleUnderline"/>
        </w:rPr>
        <w:t xml:space="preserve"> </w:t>
      </w:r>
      <w:r w:rsidRPr="001C2E79">
        <w:rPr>
          <w:rStyle w:val="StyleUnderline"/>
          <w:highlight w:val="cyan"/>
        </w:rPr>
        <w:t xml:space="preserve">so that reality may be </w:t>
      </w:r>
      <w:r w:rsidRPr="001C2E79">
        <w:rPr>
          <w:rStyle w:val="Emphasis"/>
          <w:highlight w:val="cyan"/>
        </w:rPr>
        <w:t>better understood</w:t>
      </w:r>
      <w:r w:rsidRPr="00722B3D">
        <w:rPr>
          <w:sz w:val="16"/>
        </w:rPr>
        <w:t xml:space="preserve">. We hope that this special issue puts such ideas into practice, and that it illustrates how </w:t>
      </w:r>
      <w:r w:rsidRPr="00722B3D">
        <w:rPr>
          <w:rStyle w:val="StyleUnderline"/>
        </w:rPr>
        <w:t xml:space="preserve">multiple philosophical perspectives, when </w:t>
      </w:r>
      <w:r w:rsidRPr="00722B3D">
        <w:rPr>
          <w:rStyle w:val="Emphasis"/>
        </w:rPr>
        <w:t>placed into conversation</w:t>
      </w:r>
      <w:r w:rsidRPr="00722B3D">
        <w:rPr>
          <w:rStyle w:val="StyleUnderline"/>
        </w:rPr>
        <w:t xml:space="preserve"> with each other, can help us to </w:t>
      </w:r>
      <w:r w:rsidRPr="001C2E79">
        <w:rPr>
          <w:rStyle w:val="StyleUnderline"/>
          <w:highlight w:val="cyan"/>
        </w:rPr>
        <w:t xml:space="preserve">achieve a </w:t>
      </w:r>
      <w:r w:rsidRPr="001C2E79">
        <w:rPr>
          <w:rStyle w:val="Emphasis"/>
          <w:highlight w:val="cyan"/>
        </w:rPr>
        <w:t>synergetic end</w:t>
      </w:r>
      <w:r w:rsidRPr="00722B3D">
        <w:rPr>
          <w:rStyle w:val="StyleUnderline"/>
        </w:rPr>
        <w:t xml:space="preserve"> that is </w:t>
      </w:r>
      <w:r w:rsidRPr="00722B3D">
        <w:rPr>
          <w:rStyle w:val="Emphasis"/>
        </w:rPr>
        <w:t>greater than the sum of its parts</w:t>
      </w:r>
      <w:r w:rsidRPr="00722B3D">
        <w:rPr>
          <w:sz w:val="16"/>
        </w:rPr>
        <w:t xml:space="preserve">. Although there are some empirical aspects to the pieces that have been included, the contributions in this volume primarily have a theoretical thrust. This is intentional. One final aim of this special issue is for it to engage in a kind of </w:t>
      </w:r>
      <w:r w:rsidRPr="00722B3D">
        <w:rPr>
          <w:rStyle w:val="Emphasis"/>
        </w:rPr>
        <w:t>theoretical ground-clearing</w:t>
      </w:r>
      <w:r w:rsidRPr="00722B3D">
        <w:rPr>
          <w:sz w:val="16"/>
        </w:rPr>
        <w:t xml:space="preserve"> that </w:t>
      </w:r>
      <w:r w:rsidRPr="00722B3D">
        <w:rPr>
          <w:rStyle w:val="Emphasis"/>
        </w:rPr>
        <w:t>reconciles tensions</w:t>
      </w:r>
      <w:r w:rsidRPr="00722B3D">
        <w:rPr>
          <w:rStyle w:val="StyleUnderline"/>
        </w:rPr>
        <w:t xml:space="preserve">, </w:t>
      </w:r>
      <w:r w:rsidRPr="00722B3D">
        <w:rPr>
          <w:rStyle w:val="Emphasis"/>
        </w:rPr>
        <w:t>points out commonalities</w:t>
      </w:r>
      <w:r w:rsidRPr="00722B3D">
        <w:rPr>
          <w:rStyle w:val="StyleUnderline"/>
        </w:rPr>
        <w:t xml:space="preserve">, </w:t>
      </w:r>
      <w:r w:rsidRPr="001C2E79">
        <w:rPr>
          <w:rStyle w:val="StyleUnderline"/>
          <w:highlight w:val="cyan"/>
        </w:rPr>
        <w:t>and</w:t>
      </w:r>
      <w:r w:rsidRPr="00722B3D">
        <w:rPr>
          <w:rStyle w:val="StyleUnderline"/>
        </w:rPr>
        <w:t xml:space="preserve"> </w:t>
      </w:r>
      <w:r w:rsidRPr="00722B3D">
        <w:rPr>
          <w:rStyle w:val="Emphasis"/>
        </w:rPr>
        <w:t>signposts promising paths</w:t>
      </w:r>
      <w:r w:rsidRPr="00722B3D">
        <w:rPr>
          <w:rStyle w:val="StyleUnderline"/>
        </w:rPr>
        <w:t xml:space="preserve">, in an attempt to </w:t>
      </w:r>
      <w:r w:rsidRPr="001C2E79">
        <w:rPr>
          <w:rStyle w:val="Emphasis"/>
          <w:highlight w:val="cyan"/>
        </w:rPr>
        <w:t>take us</w:t>
      </w:r>
      <w:r w:rsidRPr="00722B3D">
        <w:rPr>
          <w:rStyle w:val="Emphasis"/>
        </w:rPr>
        <w:t xml:space="preserve"> just a few steps </w:t>
      </w:r>
      <w:r w:rsidRPr="001C2E79">
        <w:rPr>
          <w:rStyle w:val="Emphasis"/>
          <w:highlight w:val="cyan"/>
        </w:rPr>
        <w:t>further</w:t>
      </w:r>
      <w:r w:rsidRPr="001C2E79">
        <w:rPr>
          <w:rStyle w:val="StyleUnderline"/>
          <w:highlight w:val="cyan"/>
        </w:rPr>
        <w:t xml:space="preserve"> through</w:t>
      </w:r>
      <w:r w:rsidRPr="00722B3D">
        <w:rPr>
          <w:rStyle w:val="StyleUnderline"/>
        </w:rPr>
        <w:t xml:space="preserve"> the forest of </w:t>
      </w:r>
      <w:r w:rsidRPr="001C2E79">
        <w:rPr>
          <w:rStyle w:val="Emphasis"/>
          <w:highlight w:val="cyan"/>
        </w:rPr>
        <w:t>conflicting feminist perspectives</w:t>
      </w:r>
      <w:r w:rsidRPr="00722B3D">
        <w:rPr>
          <w:sz w:val="16"/>
        </w:rPr>
        <w:t>, both extant and emerging. We hope that the pieces that are included here encourage the use of critical realist philosophy, in dialogue with feminist and gender theory, so that new and stimulating forms of theoretical and empirical research may take place.</w:t>
      </w:r>
    </w:p>
    <w:p w14:paraId="569F6D3C" w14:textId="77777777" w:rsidR="00FC78E6" w:rsidRPr="001108D2" w:rsidRDefault="00FC78E6" w:rsidP="00FC78E6"/>
    <w:p w14:paraId="3D2E8312" w14:textId="77777777" w:rsidR="00FC78E6" w:rsidRDefault="00FC78E6" w:rsidP="00FC78E6">
      <w:pPr>
        <w:pStyle w:val="Heading3"/>
      </w:pPr>
      <w:r>
        <w:t>Rejecting Positivism Fails—2AC</w:t>
      </w:r>
    </w:p>
    <w:p w14:paraId="3C670F13" w14:textId="77777777" w:rsidR="00FC78E6" w:rsidRDefault="00FC78E6" w:rsidP="00FC78E6">
      <w:pPr>
        <w:pStyle w:val="Heading4"/>
      </w:pPr>
      <w:r>
        <w:t>The alt fails and they link to all their Ks of positivism too.</w:t>
      </w:r>
    </w:p>
    <w:p w14:paraId="58BA14F5" w14:textId="77777777" w:rsidR="00FC78E6" w:rsidRPr="0094092D" w:rsidRDefault="00FC78E6" w:rsidP="00FC78E6">
      <w:r w:rsidRPr="00862CA5">
        <w:rPr>
          <w:rStyle w:val="Style13ptBold"/>
        </w:rPr>
        <w:t>van Ingen, 20</w:t>
      </w:r>
      <w:r>
        <w:t xml:space="preserve">—Associate Lecturer at Anglia Ruskin University and a Visiting Lecturer at the University of Hertfordshire (Michiel, “After constructivism: Rethinking Feminist Security Studies through interdisciplinary research,” </w:t>
      </w:r>
      <w:r w:rsidRPr="00927604">
        <w:rPr>
          <w:i/>
        </w:rPr>
        <w:t>Critical Realism, Feminism, and Gender: A Reader</w:t>
      </w:r>
      <w:r>
        <w:t>, Chapter 10, pg 232-238, dml) [FSS=feminist security studies]</w:t>
      </w:r>
    </w:p>
    <w:p w14:paraId="75C2D8A9" w14:textId="77777777" w:rsidR="00FC78E6" w:rsidRDefault="00FC78E6" w:rsidP="00FC78E6"/>
    <w:p w14:paraId="4EFECD8B" w14:textId="77777777" w:rsidR="00FC78E6" w:rsidRPr="000B0346" w:rsidRDefault="00FC78E6" w:rsidP="00FC78E6">
      <w:pPr>
        <w:rPr>
          <w:sz w:val="16"/>
        </w:rPr>
      </w:pPr>
      <w:r w:rsidRPr="000B0346">
        <w:rPr>
          <w:sz w:val="16"/>
        </w:rPr>
        <w:t xml:space="preserve">Similarly, this deconstructionist framework provides constructivist </w:t>
      </w:r>
      <w:r w:rsidRPr="00862CA5">
        <w:rPr>
          <w:rStyle w:val="StyleUnderline"/>
        </w:rPr>
        <w:t xml:space="preserve">FSS </w:t>
      </w:r>
      <w:r w:rsidRPr="001C2E79">
        <w:rPr>
          <w:rStyle w:val="StyleUnderline"/>
          <w:highlight w:val="cyan"/>
        </w:rPr>
        <w:t>authors</w:t>
      </w:r>
      <w:r w:rsidRPr="000B0346">
        <w:rPr>
          <w:sz w:val="16"/>
        </w:rPr>
        <w:t xml:space="preserve"> with a basis for their claims about the contrast between feminist and scientific methods. These claims concern a wide range of issues.7 The most important of these for this chapter, however, is the fact that constructivists frequently </w:t>
      </w:r>
      <w:r w:rsidRPr="001C2E79">
        <w:rPr>
          <w:rStyle w:val="StyleUnderline"/>
          <w:highlight w:val="cyan"/>
        </w:rPr>
        <w:t>maintain</w:t>
      </w:r>
      <w:r w:rsidRPr="00862CA5">
        <w:rPr>
          <w:rStyle w:val="StyleUnderline"/>
        </w:rPr>
        <w:t xml:space="preserve"> that feminist methods enjoin researchers to engage with the</w:t>
      </w:r>
      <w:r w:rsidRPr="000B0346">
        <w:rPr>
          <w:sz w:val="16"/>
        </w:rPr>
        <w:t xml:space="preserve"> contextual (or ‘</w:t>
      </w:r>
      <w:r w:rsidRPr="001C2E79">
        <w:rPr>
          <w:rStyle w:val="Emphasis"/>
          <w:highlight w:val="cyan"/>
        </w:rPr>
        <w:t>relative</w:t>
      </w:r>
      <w:r w:rsidRPr="001C2E79">
        <w:rPr>
          <w:sz w:val="16"/>
          <w:highlight w:val="cyan"/>
        </w:rPr>
        <w:t>’</w:t>
      </w:r>
      <w:r w:rsidRPr="000B0346">
        <w:rPr>
          <w:sz w:val="16"/>
        </w:rPr>
        <w:t xml:space="preserve">) </w:t>
      </w:r>
      <w:r w:rsidRPr="00862CA5">
        <w:rPr>
          <w:rStyle w:val="StyleUnderline"/>
        </w:rPr>
        <w:t xml:space="preserve">nature of </w:t>
      </w:r>
      <w:r w:rsidRPr="000B0346">
        <w:rPr>
          <w:rStyle w:val="Emphasis"/>
        </w:rPr>
        <w:t>lived experience</w:t>
      </w:r>
      <w:r w:rsidRPr="00862CA5">
        <w:rPr>
          <w:rStyle w:val="StyleUnderline"/>
        </w:rPr>
        <w:t xml:space="preserve">, </w:t>
      </w:r>
      <w:r w:rsidRPr="000B0346">
        <w:rPr>
          <w:rStyle w:val="Emphasis"/>
        </w:rPr>
        <w:t>meaning</w:t>
      </w:r>
      <w:r w:rsidRPr="00862CA5">
        <w:rPr>
          <w:rStyle w:val="StyleUnderline"/>
        </w:rPr>
        <w:t xml:space="preserve">, and </w:t>
      </w:r>
      <w:r w:rsidRPr="001C2E79">
        <w:rPr>
          <w:rStyle w:val="Emphasis"/>
          <w:highlight w:val="cyan"/>
        </w:rPr>
        <w:t>truth</w:t>
      </w:r>
      <w:r w:rsidRPr="000B0346">
        <w:rPr>
          <w:sz w:val="16"/>
        </w:rPr>
        <w:t xml:space="preserve"> (e.g. Cohn 2013; Moser and Clark 2001; Sharoni 2001; Wibben 2011, 2016); or, in other words, </w:t>
      </w:r>
      <w:r w:rsidRPr="00862CA5">
        <w:rPr>
          <w:rStyle w:val="StyleUnderline"/>
        </w:rPr>
        <w:t>they have claimed</w:t>
      </w:r>
      <w:r w:rsidRPr="000B0346">
        <w:rPr>
          <w:sz w:val="16"/>
        </w:rPr>
        <w:t xml:space="preserve"> that their idiographic focus provides </w:t>
      </w:r>
      <w:r w:rsidRPr="00862CA5">
        <w:rPr>
          <w:rStyle w:val="StyleUnderline"/>
        </w:rPr>
        <w:t xml:space="preserve">a </w:t>
      </w:r>
      <w:r w:rsidRPr="001C2E79">
        <w:rPr>
          <w:rStyle w:val="Emphasis"/>
          <w:highlight w:val="cyan"/>
        </w:rPr>
        <w:t>correct</w:t>
      </w:r>
      <w:r w:rsidRPr="000B0346">
        <w:rPr>
          <w:rStyle w:val="Emphasis"/>
        </w:rPr>
        <w:t>ive</w:t>
      </w:r>
      <w:r w:rsidRPr="00862CA5">
        <w:rPr>
          <w:rStyle w:val="StyleUnderline"/>
        </w:rPr>
        <w:t xml:space="preserve"> against the</w:t>
      </w:r>
      <w:r w:rsidRPr="000B0346">
        <w:rPr>
          <w:sz w:val="16"/>
        </w:rPr>
        <w:t xml:space="preserve"> (neo-)</w:t>
      </w:r>
      <w:r w:rsidRPr="001C2E79">
        <w:rPr>
          <w:rStyle w:val="Emphasis"/>
          <w:highlight w:val="cyan"/>
        </w:rPr>
        <w:t>positivist focus</w:t>
      </w:r>
      <w:r w:rsidRPr="00862CA5">
        <w:rPr>
          <w:rStyle w:val="StyleUnderline"/>
        </w:rPr>
        <w:t xml:space="preserve"> on developing objective</w:t>
      </w:r>
      <w:r w:rsidRPr="000B0346">
        <w:rPr>
          <w:sz w:val="16"/>
        </w:rPr>
        <w:t xml:space="preserve">, (quasi-) nomothetic </w:t>
      </w:r>
      <w:r w:rsidRPr="00862CA5">
        <w:rPr>
          <w:rStyle w:val="StyleUnderline"/>
        </w:rPr>
        <w:t>generalisations</w:t>
      </w:r>
      <w:r w:rsidRPr="000B0346">
        <w:rPr>
          <w:sz w:val="16"/>
        </w:rPr>
        <w:t xml:space="preserve">/identifying causal laws. Wibben, for instance, suggests that decontextualisation ‘is central to [scientific] approaches striving for objectivity by presenting only what is seen or perceived – without comment or interpretation’ (2011, p. 19). In fact, she approvingly quotes Nancy J. Hirschmann’s claim that ‘[c]ontext is what makes meaning possible’ and ‘meaning makes reality’ (ibid., p. 27). </w:t>
      </w:r>
      <w:r w:rsidRPr="00862CA5">
        <w:rPr>
          <w:rStyle w:val="StyleUnderline"/>
        </w:rPr>
        <w:t xml:space="preserve">Such claims are frequently accompanied by radical efforts to </w:t>
      </w:r>
      <w:r w:rsidRPr="000B0346">
        <w:rPr>
          <w:rStyle w:val="Emphasis"/>
        </w:rPr>
        <w:t>counter</w:t>
      </w:r>
      <w:r w:rsidRPr="000B0346">
        <w:rPr>
          <w:sz w:val="16"/>
        </w:rPr>
        <w:t xml:space="preserve"> decontextualised, </w:t>
      </w:r>
      <w:r w:rsidRPr="000B0346">
        <w:rPr>
          <w:rStyle w:val="Emphasis"/>
        </w:rPr>
        <w:t>a-social</w:t>
      </w:r>
      <w:r w:rsidRPr="000B0346">
        <w:rPr>
          <w:sz w:val="16"/>
        </w:rPr>
        <w:t xml:space="preserve">/under-socialised, liberal </w:t>
      </w:r>
      <w:r w:rsidRPr="000B0346">
        <w:rPr>
          <w:rStyle w:val="Emphasis"/>
        </w:rPr>
        <w:t>understandings</w:t>
      </w:r>
      <w:r w:rsidRPr="00862CA5">
        <w:rPr>
          <w:rStyle w:val="StyleUnderline"/>
        </w:rPr>
        <w:t xml:space="preserve"> of human beings</w:t>
      </w:r>
      <w:r w:rsidRPr="000B0346">
        <w:rPr>
          <w:sz w:val="16"/>
        </w:rPr>
        <w:t xml:space="preserve">. As Natasha Marhia argues, liberal humanism portrays human beings as ‘stable, bounded subject[s]’ and ‘autonomous, rational chooser[s]’ (2013, p. 26). In contrast, constructivist </w:t>
      </w:r>
      <w:r w:rsidRPr="00862CA5">
        <w:rPr>
          <w:rStyle w:val="StyleUnderline"/>
        </w:rPr>
        <w:t>authors claim</w:t>
      </w:r>
      <w:r w:rsidRPr="000B0346">
        <w:rPr>
          <w:sz w:val="16"/>
        </w:rPr>
        <w:t xml:space="preserve"> that </w:t>
      </w:r>
      <w:r w:rsidRPr="00862CA5">
        <w:rPr>
          <w:rStyle w:val="StyleUnderline"/>
        </w:rPr>
        <w:t>this</w:t>
      </w:r>
      <w:r w:rsidRPr="000B0346">
        <w:rPr>
          <w:sz w:val="16"/>
        </w:rPr>
        <w:t xml:space="preserve"> portrayal (1) has been ‘extrapolated from the highly individualistic competitive behavior of Western men in the marketplace’ (Tickner 2005, p. 2177), (2) </w:t>
      </w:r>
      <w:r w:rsidRPr="000B0346">
        <w:rPr>
          <w:rStyle w:val="Emphasis"/>
        </w:rPr>
        <w:t>obscures</w:t>
      </w:r>
      <w:r w:rsidRPr="00862CA5">
        <w:rPr>
          <w:rStyle w:val="StyleUnderline"/>
        </w:rPr>
        <w:t xml:space="preserve"> ‘the matrices of power through which individuals become socially differentiated’</w:t>
      </w:r>
      <w:r w:rsidRPr="000B0346">
        <w:rPr>
          <w:sz w:val="16"/>
        </w:rPr>
        <w:t xml:space="preserve"> (Marhia 2013, p. 19), </w:t>
      </w:r>
      <w:r w:rsidRPr="00862CA5">
        <w:rPr>
          <w:rStyle w:val="StyleUnderline"/>
        </w:rPr>
        <w:t>and</w:t>
      </w:r>
      <w:r w:rsidRPr="000B0346">
        <w:rPr>
          <w:sz w:val="16"/>
        </w:rPr>
        <w:t xml:space="preserve"> (3) </w:t>
      </w:r>
      <w:r w:rsidRPr="000B0346">
        <w:rPr>
          <w:rStyle w:val="Emphasis"/>
        </w:rPr>
        <w:t>fails to account</w:t>
      </w:r>
      <w:r w:rsidRPr="00862CA5">
        <w:rPr>
          <w:rStyle w:val="StyleUnderline"/>
        </w:rPr>
        <w:t xml:space="preserve"> for how these differentiations ‘can function in exclusionary ways’</w:t>
      </w:r>
      <w:r w:rsidRPr="000B0346">
        <w:rPr>
          <w:sz w:val="16"/>
        </w:rPr>
        <w:t xml:space="preserve"> (ibid., p. 22). Hence, liberal humanism is understood as a framework that is unable to account for the fact that an individual’s security is ‘to a large extent a function of their social situatedness, their location in a web of interpersonal and social relationships […] and intersecting fields of discourse’ (ibid.). </w:t>
      </w:r>
    </w:p>
    <w:p w14:paraId="20203AF8" w14:textId="77777777" w:rsidR="00FC78E6" w:rsidRPr="000B0346" w:rsidRDefault="00FC78E6" w:rsidP="00FC78E6">
      <w:pPr>
        <w:rPr>
          <w:sz w:val="16"/>
        </w:rPr>
      </w:pPr>
      <w:r w:rsidRPr="000B0346">
        <w:rPr>
          <w:sz w:val="16"/>
        </w:rPr>
        <w:t xml:space="preserve">In summary, constructivists FSS authors conceive of modernist (philosophy of) science as a text or discourse that is complicit in the reproduction of gendered prejudices, biases, and injustices. As a result, </w:t>
      </w:r>
      <w:r w:rsidRPr="001C2E79">
        <w:rPr>
          <w:rStyle w:val="StyleUnderline"/>
          <w:highlight w:val="cyan"/>
        </w:rPr>
        <w:t>they</w:t>
      </w:r>
      <w:r w:rsidRPr="00862CA5">
        <w:rPr>
          <w:rStyle w:val="StyleUnderline"/>
        </w:rPr>
        <w:t xml:space="preserve"> have become </w:t>
      </w:r>
      <w:r w:rsidRPr="000B0346">
        <w:rPr>
          <w:rStyle w:val="Emphasis"/>
        </w:rPr>
        <w:t>increasingly sceptical</w:t>
      </w:r>
      <w:r w:rsidRPr="00862CA5">
        <w:rPr>
          <w:rStyle w:val="StyleUnderline"/>
        </w:rPr>
        <w:t xml:space="preserve"> of the idea that ‘we can locate </w:t>
      </w:r>
      <w:r w:rsidRPr="000B0346">
        <w:rPr>
          <w:rStyle w:val="Emphasis"/>
        </w:rPr>
        <w:t>anything morally</w:t>
      </w:r>
      <w:r w:rsidRPr="00862CA5">
        <w:rPr>
          <w:rStyle w:val="StyleUnderline"/>
        </w:rPr>
        <w:t xml:space="preserve"> and </w:t>
      </w:r>
      <w:r w:rsidRPr="000B0346">
        <w:rPr>
          <w:rStyle w:val="Emphasis"/>
        </w:rPr>
        <w:t>politically worth redeeming</w:t>
      </w:r>
      <w:r w:rsidRPr="00862CA5">
        <w:rPr>
          <w:rStyle w:val="StyleUnderline"/>
        </w:rPr>
        <w:t xml:space="preserve"> or </w:t>
      </w:r>
      <w:r w:rsidRPr="000B0346">
        <w:rPr>
          <w:rStyle w:val="Emphasis"/>
        </w:rPr>
        <w:t>reforming</w:t>
      </w:r>
      <w:r w:rsidRPr="00862CA5">
        <w:rPr>
          <w:rStyle w:val="StyleUnderline"/>
        </w:rPr>
        <w:t xml:space="preserve"> in the scientific world view, its underlying epistemology, or the practices it legitimates’</w:t>
      </w:r>
      <w:r w:rsidRPr="000B0346">
        <w:rPr>
          <w:sz w:val="16"/>
        </w:rPr>
        <w:t xml:space="preserve"> (Harding in Wibben 2011, p. 18). Importantly, this stance departs from humanist critiques of science, as it rejects their claim that ‘the natural and human sciences are fundamentally different’ (ibid., p. 32). Wibben’s narrative approach, for instance, suggests that one of the main errors of humanism is the fact that it tries to ‘redefine rather than dissolve Enlightenment dualisms’ (ibid.). Instead, </w:t>
      </w:r>
      <w:r w:rsidRPr="00862CA5">
        <w:rPr>
          <w:rStyle w:val="StyleUnderline"/>
        </w:rPr>
        <w:t xml:space="preserve">constructivists </w:t>
      </w:r>
      <w:r w:rsidRPr="001C2E79">
        <w:rPr>
          <w:rStyle w:val="StyleUnderline"/>
          <w:highlight w:val="cyan"/>
        </w:rPr>
        <w:t>propose</w:t>
      </w:r>
      <w:r w:rsidRPr="000B0346">
        <w:rPr>
          <w:sz w:val="16"/>
        </w:rPr>
        <w:t xml:space="preserve"> what </w:t>
      </w:r>
      <w:r w:rsidRPr="001C2E79">
        <w:rPr>
          <w:rStyle w:val="StyleUnderline"/>
          <w:highlight w:val="cyan"/>
        </w:rPr>
        <w:t>we</w:t>
      </w:r>
      <w:r w:rsidRPr="000B0346">
        <w:rPr>
          <w:sz w:val="16"/>
        </w:rPr>
        <w:t xml:space="preserve"> might term an anti-dualistic universalisation of hermeneutics that ‘</w:t>
      </w:r>
      <w:r w:rsidRPr="00862CA5">
        <w:rPr>
          <w:rStyle w:val="StyleUnderline"/>
        </w:rPr>
        <w:t>take</w:t>
      </w:r>
      <w:r w:rsidRPr="000B0346">
        <w:rPr>
          <w:sz w:val="16"/>
        </w:rPr>
        <w:t xml:space="preserve">s the text (or </w:t>
      </w:r>
      <w:r w:rsidRPr="00256C37">
        <w:rPr>
          <w:rStyle w:val="Emphasis"/>
        </w:rPr>
        <w:t>discourse</w:t>
      </w:r>
      <w:r w:rsidRPr="000B0346">
        <w:rPr>
          <w:sz w:val="16"/>
        </w:rPr>
        <w:t xml:space="preserve">) </w:t>
      </w:r>
      <w:r w:rsidRPr="00256C37">
        <w:rPr>
          <w:rStyle w:val="StyleUnderline"/>
        </w:rPr>
        <w:t>as</w:t>
      </w:r>
      <w:r w:rsidRPr="00862CA5">
        <w:rPr>
          <w:rStyle w:val="StyleUnderline"/>
        </w:rPr>
        <w:t xml:space="preserve"> its </w:t>
      </w:r>
      <w:r w:rsidRPr="000B0346">
        <w:rPr>
          <w:rStyle w:val="Emphasis"/>
        </w:rPr>
        <w:t>unit of analysis</w:t>
      </w:r>
      <w:r w:rsidRPr="000B0346">
        <w:rPr>
          <w:sz w:val="16"/>
        </w:rPr>
        <w:t xml:space="preserve">’ (Norris in Gentry 2016, p. 25). </w:t>
      </w:r>
      <w:r w:rsidRPr="00862CA5">
        <w:rPr>
          <w:rStyle w:val="StyleUnderline"/>
        </w:rPr>
        <w:t xml:space="preserve">In </w:t>
      </w:r>
      <w:r w:rsidRPr="000B0346">
        <w:rPr>
          <w:rStyle w:val="Emphasis"/>
        </w:rPr>
        <w:t>contrast</w:t>
      </w:r>
      <w:r w:rsidRPr="00862CA5">
        <w:rPr>
          <w:rStyle w:val="StyleUnderline"/>
        </w:rPr>
        <w:t xml:space="preserve"> with the scientific emphasis on </w:t>
      </w:r>
      <w:r w:rsidRPr="000B0346">
        <w:rPr>
          <w:rStyle w:val="Emphasis"/>
        </w:rPr>
        <w:t>facts</w:t>
      </w:r>
      <w:r w:rsidRPr="00862CA5">
        <w:rPr>
          <w:rStyle w:val="StyleUnderline"/>
        </w:rPr>
        <w:t xml:space="preserve"> and their </w:t>
      </w:r>
      <w:r w:rsidRPr="000B0346">
        <w:rPr>
          <w:rStyle w:val="Emphasis"/>
        </w:rPr>
        <w:t>verification</w:t>
      </w:r>
      <w:r w:rsidRPr="00862CA5">
        <w:rPr>
          <w:rStyle w:val="StyleUnderline"/>
        </w:rPr>
        <w:t xml:space="preserve"> and/or </w:t>
      </w:r>
      <w:r w:rsidRPr="000B0346">
        <w:rPr>
          <w:rStyle w:val="Emphasis"/>
        </w:rPr>
        <w:t>falsification</w:t>
      </w:r>
      <w:r w:rsidRPr="00862CA5">
        <w:rPr>
          <w:rStyle w:val="StyleUnderline"/>
        </w:rPr>
        <w:t xml:space="preserve"> this</w:t>
      </w:r>
      <w:r w:rsidRPr="000B0346">
        <w:rPr>
          <w:sz w:val="16"/>
        </w:rPr>
        <w:t xml:space="preserve"> approach </w:t>
      </w:r>
      <w:r w:rsidRPr="00862CA5">
        <w:rPr>
          <w:rStyle w:val="StyleUnderline"/>
        </w:rPr>
        <w:t xml:space="preserve">endeavours to </w:t>
      </w:r>
      <w:r w:rsidRPr="001C2E79">
        <w:rPr>
          <w:rStyle w:val="StyleUnderline"/>
          <w:highlight w:val="cyan"/>
        </w:rPr>
        <w:t>examine</w:t>
      </w:r>
      <w:r w:rsidRPr="00862CA5">
        <w:rPr>
          <w:rStyle w:val="StyleUnderline"/>
        </w:rPr>
        <w:t xml:space="preserve"> the </w:t>
      </w:r>
      <w:r w:rsidRPr="000B0346">
        <w:rPr>
          <w:rStyle w:val="Emphasis"/>
        </w:rPr>
        <w:t xml:space="preserve">political </w:t>
      </w:r>
      <w:r w:rsidRPr="001C2E79">
        <w:rPr>
          <w:rStyle w:val="Emphasis"/>
          <w:highlight w:val="cyan"/>
        </w:rPr>
        <w:t>effects</w:t>
      </w:r>
      <w:r w:rsidRPr="001C2E79">
        <w:rPr>
          <w:rStyle w:val="StyleUnderline"/>
          <w:highlight w:val="cyan"/>
        </w:rPr>
        <w:t xml:space="preserve"> of ‘</w:t>
      </w:r>
      <w:r w:rsidRPr="001C2E79">
        <w:rPr>
          <w:rStyle w:val="Emphasis"/>
          <w:sz w:val="30"/>
          <w:szCs w:val="30"/>
          <w:highlight w:val="cyan"/>
        </w:rPr>
        <w:t>adopting one</w:t>
      </w:r>
      <w:r w:rsidRPr="000B0346">
        <w:rPr>
          <w:rStyle w:val="Emphasis"/>
          <w:sz w:val="30"/>
          <w:szCs w:val="30"/>
        </w:rPr>
        <w:t xml:space="preserve"> mode of </w:t>
      </w:r>
      <w:r w:rsidRPr="001C2E79">
        <w:rPr>
          <w:rStyle w:val="Emphasis"/>
          <w:sz w:val="30"/>
          <w:szCs w:val="30"/>
          <w:highlight w:val="cyan"/>
        </w:rPr>
        <w:t>representation</w:t>
      </w:r>
      <w:r w:rsidRPr="000B0346">
        <w:rPr>
          <w:rStyle w:val="Emphasis"/>
          <w:sz w:val="30"/>
          <w:szCs w:val="30"/>
        </w:rPr>
        <w:t xml:space="preserve"> </w:t>
      </w:r>
      <w:r w:rsidRPr="001C2E79">
        <w:rPr>
          <w:rStyle w:val="Emphasis"/>
          <w:sz w:val="30"/>
          <w:szCs w:val="30"/>
          <w:highlight w:val="cyan"/>
        </w:rPr>
        <w:t>over another</w:t>
      </w:r>
      <w:r w:rsidRPr="00862CA5">
        <w:rPr>
          <w:rStyle w:val="StyleUnderline"/>
        </w:rPr>
        <w:t>’</w:t>
      </w:r>
      <w:r w:rsidRPr="000B0346">
        <w:rPr>
          <w:sz w:val="16"/>
        </w:rPr>
        <w:t xml:space="preserve"> (Milliken in ibid.). This aim is, of course, characteristic of significant parts of the broader constructivist literature as well. Indeed, constructivist FSS – in its disavowals of mainstream/scientific methods, dualistic thought, essentialism, foundationalism, modernist/liberal humanism, etc. – has self-evidently mirrored the philosophico-methodological orientation that is now generally associated with the cultural turn. </w:t>
      </w:r>
    </w:p>
    <w:p w14:paraId="0F82FE09" w14:textId="77777777" w:rsidR="00FC78E6" w:rsidRPr="000B0346" w:rsidRDefault="00FC78E6" w:rsidP="00FC78E6">
      <w:pPr>
        <w:rPr>
          <w:sz w:val="16"/>
        </w:rPr>
      </w:pPr>
      <w:r w:rsidRPr="000B0346">
        <w:rPr>
          <w:sz w:val="16"/>
        </w:rPr>
        <w:t xml:space="preserve">Theory/practice inconsistencies: constructivist FSS as a compromise formation </w:t>
      </w:r>
    </w:p>
    <w:p w14:paraId="2F584CC1" w14:textId="77777777" w:rsidR="00FC78E6" w:rsidRPr="000B0346" w:rsidRDefault="00FC78E6" w:rsidP="00FC78E6">
      <w:pPr>
        <w:rPr>
          <w:sz w:val="16"/>
        </w:rPr>
      </w:pPr>
      <w:r w:rsidRPr="000B0346">
        <w:rPr>
          <w:sz w:val="16"/>
        </w:rPr>
        <w:t>This section will argue that the ‘thick’ textualism which constructivist FSS authors favour results in what critical realists – echoing Freud – refer to as a compromise formation. This concept refers to situations in which ‘a falsity in theory [is] held in tension with a truth in practice’ (Bhaskar in Hartwig 2009, p. xxx) and – as a result – it encompasses a concern with theory/praxis inconsistencies.</w:t>
      </w:r>
    </w:p>
    <w:p w14:paraId="69854567" w14:textId="77777777" w:rsidR="00FC78E6" w:rsidRPr="000B0346" w:rsidRDefault="00FC78E6" w:rsidP="00FC78E6">
      <w:pPr>
        <w:rPr>
          <w:sz w:val="16"/>
        </w:rPr>
      </w:pPr>
      <w:r w:rsidRPr="000B0346">
        <w:rPr>
          <w:sz w:val="16"/>
        </w:rPr>
        <w:t xml:space="preserve">The first – and most fundamental – of these </w:t>
      </w:r>
      <w:r w:rsidRPr="000B0346">
        <w:rPr>
          <w:rStyle w:val="Emphasis"/>
        </w:rPr>
        <w:t>inconsistencies</w:t>
      </w:r>
      <w:r w:rsidRPr="00862CA5">
        <w:rPr>
          <w:rStyle w:val="StyleUnderline"/>
        </w:rPr>
        <w:t xml:space="preserve"> results from the</w:t>
      </w:r>
      <w:r w:rsidRPr="000B0346">
        <w:rPr>
          <w:sz w:val="16"/>
        </w:rPr>
        <w:t xml:space="preserve"> abovementioned </w:t>
      </w:r>
      <w:r w:rsidRPr="00862CA5">
        <w:rPr>
          <w:rStyle w:val="StyleUnderline"/>
        </w:rPr>
        <w:t xml:space="preserve">claim that there is </w:t>
      </w:r>
      <w:r w:rsidRPr="000B0346">
        <w:rPr>
          <w:rStyle w:val="Emphasis"/>
        </w:rPr>
        <w:t>nothing</w:t>
      </w:r>
      <w:r w:rsidRPr="000B0346">
        <w:rPr>
          <w:sz w:val="16"/>
        </w:rPr>
        <w:t xml:space="preserve"> in the scientific worldview that is </w:t>
      </w:r>
      <w:r w:rsidRPr="000B0346">
        <w:rPr>
          <w:rStyle w:val="Emphasis"/>
        </w:rPr>
        <w:t>worth redeeming</w:t>
      </w:r>
      <w:r w:rsidRPr="00862CA5">
        <w:rPr>
          <w:rStyle w:val="StyleUnderline"/>
        </w:rPr>
        <w:t xml:space="preserve"> or </w:t>
      </w:r>
      <w:r w:rsidRPr="000B0346">
        <w:rPr>
          <w:rStyle w:val="Emphasis"/>
        </w:rPr>
        <w:t>reforming</w:t>
      </w:r>
      <w:r w:rsidRPr="000B0346">
        <w:rPr>
          <w:sz w:val="16"/>
        </w:rPr>
        <w:t xml:space="preserve">. Specifically, it concerns the </w:t>
      </w:r>
      <w:r w:rsidRPr="00862CA5">
        <w:rPr>
          <w:rStyle w:val="StyleUnderline"/>
        </w:rPr>
        <w:t>contradictions</w:t>
      </w:r>
      <w:r w:rsidRPr="000B0346">
        <w:rPr>
          <w:sz w:val="16"/>
        </w:rPr>
        <w:t xml:space="preserve"> that </w:t>
      </w:r>
      <w:r w:rsidRPr="00862CA5">
        <w:rPr>
          <w:rStyle w:val="StyleUnderline"/>
        </w:rPr>
        <w:t>result when</w:t>
      </w:r>
      <w:r w:rsidRPr="000B0346">
        <w:rPr>
          <w:sz w:val="16"/>
        </w:rPr>
        <w:t xml:space="preserve"> constructivist authors’ </w:t>
      </w:r>
      <w:r w:rsidRPr="00862CA5">
        <w:rPr>
          <w:rStyle w:val="StyleUnderline"/>
        </w:rPr>
        <w:t>theoretical understanding</w:t>
      </w:r>
      <w:r w:rsidRPr="000B0346">
        <w:rPr>
          <w:sz w:val="16"/>
        </w:rPr>
        <w:t xml:space="preserve"> of science </w:t>
      </w:r>
      <w:r w:rsidRPr="00862CA5">
        <w:rPr>
          <w:rStyle w:val="StyleUnderline"/>
        </w:rPr>
        <w:t xml:space="preserve">is </w:t>
      </w:r>
      <w:r w:rsidRPr="000B0346">
        <w:rPr>
          <w:rStyle w:val="Emphasis"/>
        </w:rPr>
        <w:t>contrasted with</w:t>
      </w:r>
      <w:r w:rsidRPr="000B0346">
        <w:rPr>
          <w:sz w:val="16"/>
        </w:rPr>
        <w:t xml:space="preserve"> their </w:t>
      </w:r>
      <w:r w:rsidRPr="001C2E79">
        <w:rPr>
          <w:rStyle w:val="Emphasis"/>
          <w:highlight w:val="cyan"/>
        </w:rPr>
        <w:t>practical activities</w:t>
      </w:r>
      <w:r w:rsidRPr="000B0346">
        <w:rPr>
          <w:sz w:val="16"/>
        </w:rPr>
        <w:t xml:space="preserve">. Like virtually everyone in the (post-) modern world, after all, </w:t>
      </w:r>
      <w:r w:rsidRPr="00862CA5">
        <w:rPr>
          <w:rStyle w:val="StyleUnderline"/>
        </w:rPr>
        <w:t xml:space="preserve">the lives of these authors </w:t>
      </w:r>
      <w:r w:rsidRPr="001C2E79">
        <w:rPr>
          <w:rStyle w:val="StyleUnderline"/>
          <w:highlight w:val="cyan"/>
        </w:rPr>
        <w:t>are</w:t>
      </w:r>
      <w:r w:rsidRPr="00862CA5">
        <w:rPr>
          <w:rStyle w:val="StyleUnderline"/>
        </w:rPr>
        <w:t xml:space="preserve"> </w:t>
      </w:r>
      <w:r w:rsidRPr="000B0346">
        <w:rPr>
          <w:rStyle w:val="Emphasis"/>
        </w:rPr>
        <w:t xml:space="preserve">utterly </w:t>
      </w:r>
      <w:r w:rsidRPr="001C2E79">
        <w:rPr>
          <w:rStyle w:val="Emphasis"/>
          <w:highlight w:val="cyan"/>
        </w:rPr>
        <w:t>dependent</w:t>
      </w:r>
      <w:r w:rsidRPr="001C2E79">
        <w:rPr>
          <w:rStyle w:val="StyleUnderline"/>
          <w:highlight w:val="cyan"/>
        </w:rPr>
        <w:t xml:space="preserve"> on</w:t>
      </w:r>
      <w:r w:rsidRPr="00862CA5">
        <w:rPr>
          <w:rStyle w:val="StyleUnderline"/>
        </w:rPr>
        <w:t xml:space="preserve"> and </w:t>
      </w:r>
      <w:r w:rsidRPr="000B0346">
        <w:rPr>
          <w:rStyle w:val="Emphasis"/>
        </w:rPr>
        <w:t>completely intertwined</w:t>
      </w:r>
      <w:r w:rsidRPr="00862CA5">
        <w:rPr>
          <w:rStyle w:val="StyleUnderline"/>
        </w:rPr>
        <w:t xml:space="preserve"> with </w:t>
      </w:r>
      <w:r w:rsidRPr="001C2E79">
        <w:rPr>
          <w:rStyle w:val="StyleUnderline"/>
          <w:highlight w:val="cyan"/>
        </w:rPr>
        <w:t>scientific knowledge</w:t>
      </w:r>
      <w:r w:rsidRPr="00862CA5">
        <w:rPr>
          <w:rStyle w:val="StyleUnderline"/>
        </w:rPr>
        <w:t xml:space="preserve"> that has accumulated over the centuries</w:t>
      </w:r>
      <w:r w:rsidRPr="000B0346">
        <w:rPr>
          <w:sz w:val="16"/>
        </w:rPr>
        <w:t xml:space="preserve">. When they engage in field research, for instance, constructivists are likely to be dependent on the propulsion systems of aircraft, the internalcombustion engines of motor vehicles, and the radio frequencies that link mobile/cell phones. Further to this, it is also worth drawing attention to the fact that </w:t>
      </w:r>
      <w:r w:rsidRPr="001C2E79">
        <w:rPr>
          <w:rStyle w:val="StyleUnderline"/>
          <w:highlight w:val="cyan"/>
        </w:rPr>
        <w:t>the feminist cause</w:t>
      </w:r>
      <w:r w:rsidRPr="000B0346">
        <w:rPr>
          <w:sz w:val="16"/>
        </w:rPr>
        <w:t xml:space="preserve"> to which constructivist FSS authors subscribe </w:t>
      </w:r>
      <w:r w:rsidRPr="001C2E79">
        <w:rPr>
          <w:rStyle w:val="StyleUnderline"/>
          <w:highlight w:val="cyan"/>
        </w:rPr>
        <w:t>has</w:t>
      </w:r>
      <w:r w:rsidRPr="000B0346">
        <w:rPr>
          <w:sz w:val="16"/>
        </w:rPr>
        <w:t xml:space="preserve">, of course, </w:t>
      </w:r>
      <w:r w:rsidRPr="000B0346">
        <w:rPr>
          <w:rStyle w:val="Emphasis"/>
        </w:rPr>
        <w:t xml:space="preserve">consistently </w:t>
      </w:r>
      <w:r w:rsidRPr="001C2E79">
        <w:rPr>
          <w:rStyle w:val="Emphasis"/>
          <w:highlight w:val="cyan"/>
        </w:rPr>
        <w:t>sought</w:t>
      </w:r>
      <w:r w:rsidRPr="00862CA5">
        <w:rPr>
          <w:rStyle w:val="StyleUnderline"/>
        </w:rPr>
        <w:t xml:space="preserve"> to ensure that women have access to safe, effective, and affordable </w:t>
      </w:r>
      <w:r w:rsidRPr="001C2E79">
        <w:rPr>
          <w:rStyle w:val="Emphasis"/>
          <w:highlight w:val="cyan"/>
        </w:rPr>
        <w:t>healthcare</w:t>
      </w:r>
      <w:r w:rsidRPr="000B0346">
        <w:rPr>
          <w:sz w:val="16"/>
        </w:rPr>
        <w:t xml:space="preserve">, especially sexual and reproductive services. To the extent that these authors subscribe to such initiatives, however, their concurrent commitment to the idea that (medical) science is inherently and unavoidably masculinist, androcentric, or anti-feminist is suffused with theory/praxis inconsistencies; in fact, because </w:t>
      </w:r>
      <w:r w:rsidRPr="001C2E79">
        <w:rPr>
          <w:rStyle w:val="StyleUnderline"/>
          <w:highlight w:val="cyan"/>
        </w:rPr>
        <w:t xml:space="preserve">their work both </w:t>
      </w:r>
      <w:r w:rsidRPr="001C2E79">
        <w:rPr>
          <w:rStyle w:val="Emphasis"/>
          <w:highlight w:val="cyan"/>
        </w:rPr>
        <w:t>rejects</w:t>
      </w:r>
      <w:r w:rsidRPr="001C2E79">
        <w:rPr>
          <w:rStyle w:val="StyleUnderline"/>
          <w:highlight w:val="cyan"/>
        </w:rPr>
        <w:t xml:space="preserve"> and </w:t>
      </w:r>
      <w:r w:rsidRPr="001C2E79">
        <w:rPr>
          <w:rStyle w:val="Emphasis"/>
          <w:highlight w:val="cyan"/>
        </w:rPr>
        <w:t>presupposes</w:t>
      </w:r>
      <w:r w:rsidRPr="001C2E79">
        <w:rPr>
          <w:rStyle w:val="StyleUnderline"/>
          <w:highlight w:val="cyan"/>
        </w:rPr>
        <w:t xml:space="preserve"> a scientific worldview</w:t>
      </w:r>
      <w:r w:rsidRPr="00862CA5">
        <w:rPr>
          <w:rStyle w:val="StyleUnderline"/>
        </w:rPr>
        <w:t xml:space="preserve"> at the same time </w:t>
      </w:r>
      <w:r w:rsidRPr="001C2E79">
        <w:rPr>
          <w:rStyle w:val="StyleUnderline"/>
          <w:highlight w:val="cyan"/>
        </w:rPr>
        <w:t>it provides</w:t>
      </w:r>
      <w:r w:rsidRPr="00862CA5">
        <w:rPr>
          <w:rStyle w:val="StyleUnderline"/>
        </w:rPr>
        <w:t xml:space="preserve"> FSS with </w:t>
      </w:r>
      <w:r w:rsidRPr="001C2E79">
        <w:rPr>
          <w:rStyle w:val="StyleUnderline"/>
          <w:highlight w:val="cyan"/>
        </w:rPr>
        <w:t xml:space="preserve">an </w:t>
      </w:r>
      <w:r w:rsidRPr="001C2E79">
        <w:rPr>
          <w:rStyle w:val="Emphasis"/>
          <w:highlight w:val="cyan"/>
        </w:rPr>
        <w:t>incoherent amalgam</w:t>
      </w:r>
      <w:r w:rsidRPr="000B0346">
        <w:rPr>
          <w:sz w:val="16"/>
        </w:rPr>
        <w:t xml:space="preserve"> or ‘ensemble’ (Bhaskar et al. 2018, p. 59) </w:t>
      </w:r>
      <w:r w:rsidRPr="001C2E79">
        <w:rPr>
          <w:rStyle w:val="StyleUnderline"/>
          <w:highlight w:val="cyan"/>
        </w:rPr>
        <w:t xml:space="preserve">of </w:t>
      </w:r>
      <w:r w:rsidRPr="001C2E79">
        <w:rPr>
          <w:rStyle w:val="Emphasis"/>
          <w:highlight w:val="cyan"/>
        </w:rPr>
        <w:t>competing</w:t>
      </w:r>
      <w:r w:rsidRPr="000B0346">
        <w:rPr>
          <w:rStyle w:val="Emphasis"/>
        </w:rPr>
        <w:t xml:space="preserve"> philosophical</w:t>
      </w:r>
      <w:r w:rsidRPr="00862CA5">
        <w:rPr>
          <w:rStyle w:val="StyleUnderline"/>
        </w:rPr>
        <w:t xml:space="preserve"> and </w:t>
      </w:r>
      <w:r w:rsidRPr="000B0346">
        <w:rPr>
          <w:rStyle w:val="Emphasis"/>
        </w:rPr>
        <w:t xml:space="preserve">methodological </w:t>
      </w:r>
      <w:r w:rsidRPr="001C2E79">
        <w:rPr>
          <w:rStyle w:val="Emphasis"/>
          <w:highlight w:val="cyan"/>
        </w:rPr>
        <w:t>positions</w:t>
      </w:r>
      <w:r w:rsidRPr="000B0346">
        <w:rPr>
          <w:sz w:val="16"/>
        </w:rPr>
        <w:t>.</w:t>
      </w:r>
    </w:p>
    <w:p w14:paraId="38C47096" w14:textId="77777777" w:rsidR="00FC78E6" w:rsidRPr="000B0346" w:rsidRDefault="00FC78E6" w:rsidP="00FC78E6">
      <w:pPr>
        <w:rPr>
          <w:sz w:val="16"/>
        </w:rPr>
      </w:pPr>
      <w:r w:rsidRPr="000B0346">
        <w:rPr>
          <w:sz w:val="16"/>
        </w:rPr>
        <w:t xml:space="preserve">The same applies to other aspects of the constructivist consensus as well. In particular, it applies to its abovementioned universalisation of hermeneutics. This stance is reminiscent of Ludwig Wittgenstein’s claim that truth is an immanent feature of particular ‘language games’ or ‘forms of life’ (2009 [1953]) and effectively scuppers metaphysical considerations. The work of constructivist FSS authors has, likely for this reason, stopped short of affirming the reality of non- or extra-discursive ‘stuff’. While these authors may well consider this to be among its merits, it deserves emphasis that, as a result, the threat of theory/ praxis inconsistencies again looms large. </w:t>
      </w:r>
    </w:p>
    <w:p w14:paraId="6320011C" w14:textId="77777777" w:rsidR="00FC78E6" w:rsidRPr="000B0346" w:rsidRDefault="00FC78E6" w:rsidP="00FC78E6">
      <w:pPr>
        <w:rPr>
          <w:sz w:val="16"/>
        </w:rPr>
      </w:pPr>
      <w:r w:rsidRPr="000B0346">
        <w:rPr>
          <w:sz w:val="16"/>
        </w:rPr>
        <w:t xml:space="preserve">This is the case because </w:t>
      </w:r>
      <w:r w:rsidRPr="00862CA5">
        <w:rPr>
          <w:rStyle w:val="StyleUnderline"/>
        </w:rPr>
        <w:t>many of these authors have</w:t>
      </w:r>
      <w:r w:rsidRPr="000B0346">
        <w:rPr>
          <w:sz w:val="16"/>
        </w:rPr>
        <w:t xml:space="preserve"> – in practice – </w:t>
      </w:r>
      <w:r w:rsidRPr="00862CA5">
        <w:rPr>
          <w:rStyle w:val="StyleUnderline"/>
        </w:rPr>
        <w:t xml:space="preserve">continued to </w:t>
      </w:r>
      <w:r w:rsidRPr="000B0346">
        <w:rPr>
          <w:rStyle w:val="Emphasis"/>
        </w:rPr>
        <w:t>base their claims on scientific research</w:t>
      </w:r>
      <w:r w:rsidRPr="00862CA5">
        <w:rPr>
          <w:rStyle w:val="StyleUnderline"/>
        </w:rPr>
        <w:t>. As</w:t>
      </w:r>
      <w:r w:rsidRPr="000B0346">
        <w:rPr>
          <w:sz w:val="16"/>
        </w:rPr>
        <w:t xml:space="preserve"> most constructivists </w:t>
      </w:r>
      <w:r w:rsidRPr="00862CA5">
        <w:rPr>
          <w:rStyle w:val="StyleUnderline"/>
        </w:rPr>
        <w:t>FSS authors have</w:t>
      </w:r>
      <w:r w:rsidRPr="000B0346">
        <w:rPr>
          <w:sz w:val="16"/>
        </w:rPr>
        <w:t xml:space="preserve"> subscribed to </w:t>
      </w:r>
      <w:r w:rsidRPr="00862CA5">
        <w:rPr>
          <w:rStyle w:val="StyleUnderline"/>
        </w:rPr>
        <w:t xml:space="preserve">the idea that security should be conceived of in </w:t>
      </w:r>
      <w:r w:rsidRPr="000B0346">
        <w:rPr>
          <w:rStyle w:val="Emphasis"/>
        </w:rPr>
        <w:t>broad terms</w:t>
      </w:r>
      <w:r w:rsidRPr="000B0346">
        <w:rPr>
          <w:sz w:val="16"/>
        </w:rPr>
        <w:t xml:space="preserve">, </w:t>
      </w:r>
      <w:r w:rsidRPr="00862CA5">
        <w:rPr>
          <w:rStyle w:val="StyleUnderline"/>
        </w:rPr>
        <w:t>for instance</w:t>
      </w:r>
      <w:r w:rsidRPr="000B0346">
        <w:rPr>
          <w:sz w:val="16"/>
        </w:rPr>
        <w:t xml:space="preserve">, they have commonly understood </w:t>
      </w:r>
      <w:r w:rsidRPr="000B0346">
        <w:rPr>
          <w:rStyle w:val="Emphasis"/>
        </w:rPr>
        <w:t>climate change</w:t>
      </w:r>
      <w:r w:rsidRPr="00862CA5">
        <w:rPr>
          <w:rStyle w:val="StyleUnderline"/>
        </w:rPr>
        <w:t xml:space="preserve"> as contributing to insecurity</w:t>
      </w:r>
      <w:r w:rsidRPr="000B0346">
        <w:rPr>
          <w:sz w:val="16"/>
        </w:rPr>
        <w:t xml:space="preserve"> (e.g. Tickner and Sjoberg 2010, p. 203). To the extent that they have accepted scientific evidence about climate change, however, this contradicts their reduction of science to a masculinist, androcentric, or anti-feminist text. Indeed, </w:t>
      </w:r>
      <w:r w:rsidRPr="00862CA5">
        <w:rPr>
          <w:rStyle w:val="StyleUnderline"/>
        </w:rPr>
        <w:t xml:space="preserve">their concurrent commitment to a </w:t>
      </w:r>
      <w:r w:rsidRPr="000B0346">
        <w:rPr>
          <w:rStyle w:val="Emphasis"/>
        </w:rPr>
        <w:t>negative theoretical view</w:t>
      </w:r>
      <w:r w:rsidRPr="00862CA5">
        <w:rPr>
          <w:rStyle w:val="StyleUnderline"/>
        </w:rPr>
        <w:t xml:space="preserve"> and a </w:t>
      </w:r>
      <w:r w:rsidRPr="000B0346">
        <w:rPr>
          <w:rStyle w:val="Emphasis"/>
        </w:rPr>
        <w:t>positive practical view</w:t>
      </w:r>
      <w:r w:rsidRPr="00862CA5">
        <w:rPr>
          <w:rStyle w:val="StyleUnderline"/>
        </w:rPr>
        <w:t xml:space="preserve"> of science results in further </w:t>
      </w:r>
      <w:r w:rsidRPr="000B0346">
        <w:rPr>
          <w:rStyle w:val="Emphasis"/>
        </w:rPr>
        <w:t>theory/praxis inconsistencies</w:t>
      </w:r>
      <w:r w:rsidRPr="000B0346">
        <w:rPr>
          <w:sz w:val="16"/>
        </w:rPr>
        <w:t xml:space="preserve">. These are epitomised by a claim in the work of Nicole Detraz, who – in a critique of state-centric approaches to environmental security – suggests that, ‘[r]ather than assume that the presence of threats is [an] objective fact, a feminist environmental security discourse’ should understand these ‘as rooted in perception’ (2017, p. 207). Our understanding of climate change has arguably improved, however, exactly because scientists have transcended perception; that is to say, we now have greater knowledge of this phenomenon because scientists have developed better accounts of the broader natural world as it is, independent of our opinions, wishes, discursive constructions, etc. In fact, climate change provides us with both a pertinent illustration and a dark omen of the fact that reality has a habit of biting back. Detraz’s claims, instead, presuppose and contradict a scientific worldview at the same time. We may infer, therefore, that the analytical framework which she urges us to adopt represses our awareness of this in favour of a compromise formation that – because it encourages us to analyse perceptions of climate change rather than its reality – is acutely anthropocentric in nature. What is repressed, however, inevitably resurfaces (‘bites back’) as a theory/praxis inconsistency.8 </w:t>
      </w:r>
    </w:p>
    <w:p w14:paraId="5DD7681C" w14:textId="77777777" w:rsidR="00FC78E6" w:rsidRPr="000B0346" w:rsidRDefault="00FC78E6" w:rsidP="00FC78E6">
      <w:pPr>
        <w:rPr>
          <w:sz w:val="16"/>
        </w:rPr>
      </w:pPr>
      <w:r w:rsidRPr="000B0346">
        <w:rPr>
          <w:sz w:val="16"/>
        </w:rPr>
        <w:t xml:space="preserve">To the extent that constructivist FSS authors subscribe to the idea that climate change is both real and a real problem, however, </w:t>
      </w:r>
      <w:r w:rsidRPr="00862CA5">
        <w:rPr>
          <w:rStyle w:val="StyleUnderline"/>
        </w:rPr>
        <w:t xml:space="preserve">an </w:t>
      </w:r>
      <w:r w:rsidRPr="000B0346">
        <w:rPr>
          <w:rStyle w:val="Emphasis"/>
        </w:rPr>
        <w:t>additional issue</w:t>
      </w:r>
      <w:r w:rsidRPr="00862CA5">
        <w:rPr>
          <w:rStyle w:val="StyleUnderline"/>
        </w:rPr>
        <w:t xml:space="preserve"> arises</w:t>
      </w:r>
      <w:r w:rsidRPr="000B0346">
        <w:rPr>
          <w:sz w:val="16"/>
        </w:rPr>
        <w:t xml:space="preserve"> as well. Indeed, more generally, this issue permeates </w:t>
      </w:r>
      <w:r w:rsidRPr="00862CA5">
        <w:rPr>
          <w:rStyle w:val="StyleUnderline"/>
        </w:rPr>
        <w:t xml:space="preserve">any type of theory that seeks to </w:t>
      </w:r>
      <w:r w:rsidRPr="000B0346">
        <w:rPr>
          <w:rStyle w:val="Emphasis"/>
        </w:rPr>
        <w:t>change the world</w:t>
      </w:r>
      <w:r w:rsidRPr="000B0346">
        <w:rPr>
          <w:sz w:val="16"/>
        </w:rPr>
        <w:t xml:space="preserve">. Any such theory </w:t>
      </w:r>
      <w:r w:rsidRPr="00862CA5">
        <w:rPr>
          <w:rStyle w:val="StyleUnderline"/>
        </w:rPr>
        <w:t>will require</w:t>
      </w:r>
      <w:r w:rsidRPr="000B0346">
        <w:rPr>
          <w:sz w:val="16"/>
        </w:rPr>
        <w:t xml:space="preserve">, of course, </w:t>
      </w:r>
      <w:r w:rsidRPr="00862CA5">
        <w:rPr>
          <w:rStyle w:val="StyleUnderline"/>
        </w:rPr>
        <w:t xml:space="preserve">a </w:t>
      </w:r>
      <w:r w:rsidRPr="000B0346">
        <w:rPr>
          <w:rStyle w:val="Emphasis"/>
        </w:rPr>
        <w:t>robust account of agency</w:t>
      </w:r>
      <w:r w:rsidRPr="00862CA5">
        <w:rPr>
          <w:rStyle w:val="StyleUnderline"/>
        </w:rPr>
        <w:t xml:space="preserve">. As constructivists seek to </w:t>
      </w:r>
      <w:r w:rsidRPr="000B0346">
        <w:rPr>
          <w:rStyle w:val="Emphasis"/>
        </w:rPr>
        <w:t>radically counter</w:t>
      </w:r>
      <w:r w:rsidRPr="00862CA5">
        <w:rPr>
          <w:rStyle w:val="StyleUnderline"/>
        </w:rPr>
        <w:t xml:space="preserve"> modernist</w:t>
      </w:r>
      <w:r w:rsidRPr="000B0346">
        <w:rPr>
          <w:sz w:val="16"/>
        </w:rPr>
        <w:t xml:space="preserve">/liberal </w:t>
      </w:r>
      <w:r w:rsidRPr="00862CA5">
        <w:rPr>
          <w:rStyle w:val="StyleUnderline"/>
        </w:rPr>
        <w:t>understandings of human beings</w:t>
      </w:r>
      <w:r w:rsidRPr="000B0346">
        <w:rPr>
          <w:sz w:val="16"/>
        </w:rPr>
        <w:t xml:space="preserve">, however, </w:t>
      </w:r>
      <w:r w:rsidRPr="00862CA5">
        <w:rPr>
          <w:rStyle w:val="StyleUnderline"/>
        </w:rPr>
        <w:t>they</w:t>
      </w:r>
      <w:r w:rsidRPr="000B0346">
        <w:rPr>
          <w:sz w:val="16"/>
        </w:rPr>
        <w:t xml:space="preserve"> are likely to </w:t>
      </w:r>
      <w:r w:rsidRPr="00862CA5">
        <w:rPr>
          <w:rStyle w:val="StyleUnderline"/>
        </w:rPr>
        <w:t xml:space="preserve">encounter </w:t>
      </w:r>
      <w:r w:rsidRPr="000B0346">
        <w:rPr>
          <w:rStyle w:val="Emphasis"/>
        </w:rPr>
        <w:t>significant difficulties</w:t>
      </w:r>
      <w:r w:rsidRPr="00862CA5">
        <w:rPr>
          <w:rStyle w:val="StyleUnderline"/>
        </w:rPr>
        <w:t xml:space="preserve"> in sustaining such an account</w:t>
      </w:r>
      <w:r w:rsidRPr="000B0346">
        <w:rPr>
          <w:sz w:val="16"/>
        </w:rPr>
        <w:t xml:space="preserve">. Specifically, they are likely to encounter exactly the same difficulties that post-structuralists in the broader feminist and gender studies literatures have already experienced. As Sue Clegg notes, ‘[t]he relationship between post-structuralism and feminism has always been complex’ and ‘[t]ensions over the problem of agency and the grounds of political activism have surfaced at many points’ (2006, p. 312). This is the case, she suggests, because poststructuralism contains ‘an ontological claim for the primacy of the discursive’ (ibid., p. 314). As contemporary feminists have commonly drawn on the works of Michel Foucault and Jacques Derrida, for instance, agency ‘is always having to be shoehorned […] into theories whose impetus and genealogy are profoundly antihumanist’ (ibid., p. 315).9 The ‘death of the subject’ (Heartfield 2002) that poststructuralism conjures therefore ‘sits uneasily with feminism as an emancipatory project’ (Clegg 2006, p. 313). In fact, </w:t>
      </w:r>
      <w:r w:rsidRPr="00862CA5">
        <w:rPr>
          <w:rStyle w:val="StyleUnderline"/>
        </w:rPr>
        <w:t xml:space="preserve">the </w:t>
      </w:r>
      <w:r w:rsidRPr="000B0346">
        <w:rPr>
          <w:rStyle w:val="Emphasis"/>
        </w:rPr>
        <w:t>theoretical resources</w:t>
      </w:r>
      <w:r w:rsidRPr="00862CA5">
        <w:rPr>
          <w:rStyle w:val="StyleUnderline"/>
        </w:rPr>
        <w:t xml:space="preserve"> that are required to ground a robust account of agency</w:t>
      </w:r>
      <w:r w:rsidRPr="000B0346">
        <w:rPr>
          <w:sz w:val="16"/>
        </w:rPr>
        <w:t xml:space="preserve"> – and hence (in)justice – </w:t>
      </w:r>
      <w:r w:rsidRPr="00862CA5">
        <w:rPr>
          <w:rStyle w:val="StyleUnderline"/>
        </w:rPr>
        <w:t>are</w:t>
      </w:r>
      <w:r w:rsidRPr="000B0346">
        <w:rPr>
          <w:sz w:val="16"/>
        </w:rPr>
        <w:t xml:space="preserve"> simply </w:t>
      </w:r>
      <w:r w:rsidRPr="000B0346">
        <w:rPr>
          <w:rStyle w:val="Emphasis"/>
        </w:rPr>
        <w:t>lacking</w:t>
      </w:r>
      <w:r w:rsidRPr="000B0346">
        <w:rPr>
          <w:sz w:val="16"/>
        </w:rPr>
        <w:t xml:space="preserve"> from this approach. </w:t>
      </w:r>
      <w:r w:rsidRPr="00862CA5">
        <w:rPr>
          <w:rStyle w:val="StyleUnderline"/>
        </w:rPr>
        <w:t xml:space="preserve">Throughout the </w:t>
      </w:r>
      <w:r w:rsidRPr="000B0346">
        <w:rPr>
          <w:rStyle w:val="Emphasis"/>
        </w:rPr>
        <w:t>broader feminist movement</w:t>
      </w:r>
      <w:r w:rsidRPr="000B0346">
        <w:rPr>
          <w:sz w:val="16"/>
        </w:rPr>
        <w:t xml:space="preserve">, however, </w:t>
      </w:r>
      <w:r w:rsidRPr="00862CA5">
        <w:rPr>
          <w:rStyle w:val="StyleUnderline"/>
        </w:rPr>
        <w:t xml:space="preserve">the need for such an account has been </w:t>
      </w:r>
      <w:r w:rsidRPr="000B0346">
        <w:rPr>
          <w:rStyle w:val="Emphasis"/>
        </w:rPr>
        <w:t>clearly recognised</w:t>
      </w:r>
      <w:r w:rsidRPr="000B0346">
        <w:rPr>
          <w:sz w:val="16"/>
        </w:rPr>
        <w:t xml:space="preserve">. As Clegg stresses, ‘[t]he </w:t>
      </w:r>
      <w:r w:rsidRPr="00862CA5">
        <w:rPr>
          <w:rStyle w:val="StyleUnderline"/>
        </w:rPr>
        <w:t>emancipatory</w:t>
      </w:r>
      <w:r w:rsidRPr="000B0346">
        <w:rPr>
          <w:sz w:val="16"/>
        </w:rPr>
        <w:t xml:space="preserve"> impulse of </w:t>
      </w:r>
      <w:r w:rsidRPr="00862CA5">
        <w:rPr>
          <w:rStyle w:val="StyleUnderline"/>
        </w:rPr>
        <w:t>feminism</w:t>
      </w:r>
      <w:r w:rsidRPr="000B0346">
        <w:rPr>
          <w:sz w:val="16"/>
        </w:rPr>
        <w:t xml:space="preserve">, and all radical projects, </w:t>
      </w:r>
      <w:r w:rsidRPr="000B0346">
        <w:rPr>
          <w:rStyle w:val="Emphasis"/>
        </w:rPr>
        <w:t>depends</w:t>
      </w:r>
      <w:r w:rsidRPr="00862CA5">
        <w:rPr>
          <w:rStyle w:val="StyleUnderline"/>
        </w:rPr>
        <w:t xml:space="preserve"> on recognising the possibility that</w:t>
      </w:r>
      <w:r w:rsidRPr="000B0346">
        <w:rPr>
          <w:sz w:val="16"/>
        </w:rPr>
        <w:t xml:space="preserve"> […] </w:t>
      </w:r>
      <w:r w:rsidRPr="00862CA5">
        <w:rPr>
          <w:rStyle w:val="StyleUnderline"/>
        </w:rPr>
        <w:t xml:space="preserve">we can do something to </w:t>
      </w:r>
      <w:r w:rsidRPr="000B0346">
        <w:rPr>
          <w:rStyle w:val="Emphasis"/>
        </w:rPr>
        <w:t>change the conditions</w:t>
      </w:r>
      <w:r w:rsidRPr="00862CA5">
        <w:rPr>
          <w:rStyle w:val="StyleUnderline"/>
        </w:rPr>
        <w:t xml:space="preserve"> which continue to generate profound injustices and inequalities</w:t>
      </w:r>
      <w:r w:rsidRPr="000B0346">
        <w:rPr>
          <w:sz w:val="16"/>
        </w:rPr>
        <w:t>’ (ibid., p. 323).</w:t>
      </w:r>
    </w:p>
    <w:p w14:paraId="2BC1EB51" w14:textId="77777777" w:rsidR="00FC78E6" w:rsidRPr="000B0346" w:rsidRDefault="00FC78E6" w:rsidP="00FC78E6">
      <w:pPr>
        <w:rPr>
          <w:sz w:val="16"/>
        </w:rPr>
      </w:pPr>
      <w:r w:rsidRPr="00862CA5">
        <w:rPr>
          <w:rStyle w:val="StyleUnderline"/>
        </w:rPr>
        <w:t>While</w:t>
      </w:r>
      <w:r w:rsidRPr="000B0346">
        <w:rPr>
          <w:sz w:val="16"/>
        </w:rPr>
        <w:t xml:space="preserve"> constructivist </w:t>
      </w:r>
      <w:r w:rsidRPr="00862CA5">
        <w:rPr>
          <w:rStyle w:val="StyleUnderline"/>
        </w:rPr>
        <w:t>FSS authors</w:t>
      </w:r>
      <w:r w:rsidRPr="000B0346">
        <w:rPr>
          <w:sz w:val="16"/>
        </w:rPr>
        <w:t xml:space="preserve"> therefore </w:t>
      </w:r>
      <w:r w:rsidRPr="000B0346">
        <w:rPr>
          <w:rStyle w:val="Emphasis"/>
        </w:rPr>
        <w:t>lament</w:t>
      </w:r>
      <w:r w:rsidRPr="000B0346">
        <w:rPr>
          <w:sz w:val="16"/>
        </w:rPr>
        <w:t xml:space="preserve"> the </w:t>
      </w:r>
      <w:r w:rsidRPr="00862CA5">
        <w:rPr>
          <w:rStyle w:val="StyleUnderline"/>
        </w:rPr>
        <w:t>de-agentialising effects</w:t>
      </w:r>
      <w:r w:rsidRPr="000B0346">
        <w:rPr>
          <w:sz w:val="16"/>
        </w:rPr>
        <w:t xml:space="preserve"> of science, </w:t>
      </w:r>
      <w:r w:rsidRPr="00862CA5">
        <w:rPr>
          <w:rStyle w:val="StyleUnderline"/>
        </w:rPr>
        <w:t xml:space="preserve">the </w:t>
      </w:r>
      <w:r w:rsidRPr="000B0346">
        <w:rPr>
          <w:rStyle w:val="Emphasis"/>
        </w:rPr>
        <w:t>theoretical orientation</w:t>
      </w:r>
      <w:r w:rsidRPr="00862CA5">
        <w:rPr>
          <w:rStyle w:val="StyleUnderline"/>
        </w:rPr>
        <w:t xml:space="preserve"> on which their work</w:t>
      </w:r>
      <w:r w:rsidRPr="000B0346">
        <w:rPr>
          <w:sz w:val="16"/>
        </w:rPr>
        <w:t xml:space="preserve"> commonly </w:t>
      </w:r>
      <w:r w:rsidRPr="00862CA5">
        <w:rPr>
          <w:rStyle w:val="StyleUnderline"/>
        </w:rPr>
        <w:t xml:space="preserve">draws </w:t>
      </w:r>
      <w:r w:rsidRPr="000B0346">
        <w:rPr>
          <w:rStyle w:val="Emphasis"/>
        </w:rPr>
        <w:t>does not provide</w:t>
      </w:r>
      <w:r w:rsidRPr="00862CA5">
        <w:rPr>
          <w:rStyle w:val="StyleUnderline"/>
        </w:rPr>
        <w:t xml:space="preserve"> us with the resources that are required to </w:t>
      </w:r>
      <w:r w:rsidRPr="000B0346">
        <w:rPr>
          <w:rStyle w:val="Emphasis"/>
        </w:rPr>
        <w:t>overcome</w:t>
      </w:r>
      <w:r w:rsidRPr="00862CA5">
        <w:rPr>
          <w:rStyle w:val="StyleUnderline"/>
        </w:rPr>
        <w:t xml:space="preserve"> this problem</w:t>
      </w:r>
      <w:r w:rsidRPr="000B0346">
        <w:rPr>
          <w:sz w:val="16"/>
        </w:rPr>
        <w:t xml:space="preserve">. In fact, more forcibly, post-structuralist </w:t>
      </w:r>
      <w:r w:rsidRPr="00862CA5">
        <w:rPr>
          <w:rStyle w:val="StyleUnderline"/>
        </w:rPr>
        <w:t xml:space="preserve">theory </w:t>
      </w:r>
      <w:r w:rsidRPr="000B0346">
        <w:rPr>
          <w:rStyle w:val="Emphasis"/>
        </w:rPr>
        <w:t>actively impedes</w:t>
      </w:r>
      <w:r w:rsidRPr="00862CA5">
        <w:rPr>
          <w:rStyle w:val="StyleUnderline"/>
        </w:rPr>
        <w:t xml:space="preserve"> the development of such resources</w:t>
      </w:r>
      <w:r w:rsidRPr="000B0346">
        <w:rPr>
          <w:sz w:val="16"/>
        </w:rPr>
        <w:t xml:space="preserve">. An alternative framework is therefore urgently required, and the second half of this chapter will contend that such a framework is provided by critical realist philosophy. This is of importance, however, for reasons that exceed the normative aims of feminism; in particular, these include the fact that a robust account of agency is required for its analytical purposes as well. This point has repeatedly been made by constructivist FSS authors (e.g. Gentry and Sjoberg 2007, 2015; Moser and Clark 2001) but it has, so far, remained without an explicit philosophical basis. As a result, the FSS literature has exhibited all the ‘symptoms’ of a compromise formation, especially its tendency to result in persistent theory/praxis inconsistencies. In turn, the prevalence of </w:t>
      </w:r>
      <w:r w:rsidRPr="000B0346">
        <w:rPr>
          <w:rStyle w:val="StyleUnderline"/>
        </w:rPr>
        <w:t>such inconsistencies</w:t>
      </w:r>
      <w:r w:rsidRPr="000B0346">
        <w:rPr>
          <w:sz w:val="16"/>
        </w:rPr>
        <w:t xml:space="preserve"> illustrates that the philosophical and methodological beliefs that proponents of constructivism hold </w:t>
      </w:r>
      <w:r w:rsidRPr="000B0346">
        <w:rPr>
          <w:rStyle w:val="StyleUnderline"/>
        </w:rPr>
        <w:t xml:space="preserve">are </w:t>
      </w:r>
      <w:r w:rsidRPr="000B0346">
        <w:rPr>
          <w:rStyle w:val="Emphasis"/>
        </w:rPr>
        <w:t>inadequate</w:t>
      </w:r>
      <w:r w:rsidRPr="000B0346">
        <w:rPr>
          <w:rStyle w:val="StyleUnderline"/>
        </w:rPr>
        <w:t xml:space="preserve"> for the purpose of grounding FSS as a</w:t>
      </w:r>
      <w:r w:rsidRPr="000B0346">
        <w:rPr>
          <w:sz w:val="16"/>
        </w:rPr>
        <w:t xml:space="preserve"> theoretico-</w:t>
      </w:r>
      <w:r w:rsidRPr="000B0346">
        <w:rPr>
          <w:rStyle w:val="Emphasis"/>
        </w:rPr>
        <w:t>practical project</w:t>
      </w:r>
      <w:r w:rsidRPr="000B0346">
        <w:rPr>
          <w:sz w:val="16"/>
        </w:rPr>
        <w:t xml:space="preserve">. </w:t>
      </w:r>
    </w:p>
    <w:p w14:paraId="496D408B" w14:textId="77777777" w:rsidR="00FC78E6" w:rsidRPr="00862CA5" w:rsidRDefault="00FC78E6" w:rsidP="00FC78E6">
      <w:pPr>
        <w:rPr>
          <w:sz w:val="10"/>
          <w:szCs w:val="10"/>
        </w:rPr>
      </w:pPr>
      <w:r w:rsidRPr="00862CA5">
        <w:rPr>
          <w:sz w:val="10"/>
          <w:szCs w:val="10"/>
        </w:rPr>
        <w:t xml:space="preserve">Interdisciplinary integration: constructivist FSS and the fragmentation of knowledge </w:t>
      </w:r>
    </w:p>
    <w:p w14:paraId="7F51DE39" w14:textId="77777777" w:rsidR="00FC78E6" w:rsidRPr="00862CA5" w:rsidRDefault="00FC78E6" w:rsidP="00FC78E6">
      <w:pPr>
        <w:rPr>
          <w:sz w:val="10"/>
          <w:szCs w:val="10"/>
        </w:rPr>
      </w:pPr>
      <w:r w:rsidRPr="00862CA5">
        <w:rPr>
          <w:sz w:val="10"/>
          <w:szCs w:val="10"/>
        </w:rPr>
        <w:t>Why is constructivism ill-suited to grounding interdisciplinary research? To provide an answer to this question it will be necessary to begin this section by providing an outline of the main differences between interdisciplinarity and (1) intra-disciplinarity, (2) disciplinary reductionism, (3) multi-disciplinarity, 10 and (4) anti-disciplinarity. 11 These categories have, after all, been used in competing/incompatible ways throughout a wide range of disparate intellectual and institutional contexts. As space is limited, this section will not attempt to reconcile or adjudicate between these uses; rather, it will simply define or understand the above categories to mean the following:</w:t>
      </w:r>
    </w:p>
    <w:p w14:paraId="02C726B9" w14:textId="77777777" w:rsidR="00FC78E6" w:rsidRPr="00862CA5" w:rsidRDefault="00FC78E6" w:rsidP="00FC78E6">
      <w:pPr>
        <w:rPr>
          <w:sz w:val="10"/>
          <w:szCs w:val="10"/>
        </w:rPr>
      </w:pPr>
      <w:r w:rsidRPr="00862CA5">
        <w:rPr>
          <w:sz w:val="10"/>
          <w:szCs w:val="10"/>
        </w:rPr>
        <w:t xml:space="preserve">Intra-disciplinarity: research which takes place within a single discipline, studies the subjects/answers the questions/addresses the kinds of problems that are characteristic of this discipline, and uses the tools/methods/modes of analysis that are familiar to or prevalent within it. </w:t>
      </w:r>
    </w:p>
    <w:p w14:paraId="2D253DFB" w14:textId="77777777" w:rsidR="00FC78E6" w:rsidRPr="00862CA5" w:rsidRDefault="00FC78E6" w:rsidP="00FC78E6">
      <w:pPr>
        <w:rPr>
          <w:sz w:val="10"/>
          <w:szCs w:val="10"/>
        </w:rPr>
      </w:pPr>
      <w:r w:rsidRPr="00862CA5">
        <w:rPr>
          <w:sz w:val="10"/>
          <w:szCs w:val="10"/>
        </w:rPr>
        <w:t xml:space="preserve">Disciplinary reductionism: a philosophical (primarily ontological) position that claims that the subject matter of one discipline is ultimately reducible to the subject matter of another discipline (e.g. psychological entities/processes are nothing but biological entities/processes, biological entities/processes are nothing but chemical entities/processes, etc.). </w:t>
      </w:r>
    </w:p>
    <w:p w14:paraId="08C79790" w14:textId="77777777" w:rsidR="00FC78E6" w:rsidRPr="00862CA5" w:rsidRDefault="00FC78E6" w:rsidP="00FC78E6">
      <w:pPr>
        <w:rPr>
          <w:sz w:val="10"/>
          <w:szCs w:val="10"/>
        </w:rPr>
      </w:pPr>
      <w:r w:rsidRPr="00862CA5">
        <w:rPr>
          <w:sz w:val="10"/>
          <w:szCs w:val="10"/>
        </w:rPr>
        <w:t xml:space="preserve">Multi-disciplinarity: a philosophical and methodological position that claims that interaction and communication between researchers with contrasting disciplinary backgrounds should be promoted to study a subject/answer a question/address a problem. While numerous areas of study are thus provided with ‘a seat at the table’ by multi-disciplinarity, it remains largely additive, differentiated, and non-integrative in nature because of its focus on multiplicity/heterogeneity. </w:t>
      </w:r>
    </w:p>
    <w:p w14:paraId="6C0E1D77" w14:textId="77777777" w:rsidR="00FC78E6" w:rsidRPr="00862CA5" w:rsidRDefault="00FC78E6" w:rsidP="00FC78E6">
      <w:pPr>
        <w:rPr>
          <w:sz w:val="10"/>
          <w:szCs w:val="10"/>
        </w:rPr>
      </w:pPr>
      <w:r w:rsidRPr="00862CA5">
        <w:rPr>
          <w:sz w:val="10"/>
          <w:szCs w:val="10"/>
        </w:rPr>
        <w:t xml:space="preserve">Anti-disciplinarity: a philosophical and methodological position that claims that researchers should transcend all disciplinary distinctions to study a subject/ answer a question/address a problem. Research is understood as a unified endeavour and disciplinary boundaries are argued to be mere conventions or artificial/unwarranted/arbitrary/damaging impositions. In contrast with multidisciplinarity, anti-disciplinarity is therefore undifferentiated and holistic. </w:t>
      </w:r>
    </w:p>
    <w:p w14:paraId="748D5A3C" w14:textId="77777777" w:rsidR="00FC78E6" w:rsidRPr="00862CA5" w:rsidRDefault="00FC78E6" w:rsidP="00FC78E6">
      <w:pPr>
        <w:rPr>
          <w:sz w:val="10"/>
          <w:szCs w:val="10"/>
        </w:rPr>
      </w:pPr>
      <w:r w:rsidRPr="00862CA5">
        <w:rPr>
          <w:sz w:val="10"/>
          <w:szCs w:val="10"/>
        </w:rPr>
        <w:t xml:space="preserve">How does interdisciplinarity differ from or relate to these categories? It is useful to begin the process of answering this question by highlighting that a number of them can be organised along a continuum, ranging from completely fragmented on the one hand, to fully holistic on the other. In particular, a systematic commitment to intra-disciplinarity would result in complete fragmentation, whereas multi-disciplinarity allows for interaction and communication between different types of researchers, and anti-disciplinarity eliminates disciplinary distinctions and boundaries altogether. From the critical realist perspective that is advanced throughout this chapter, interdisciplinarity should be understood as a philosophico-methodological position that occupies a space along this continuum that is located in-between multi-disciplinarity and antidisciplinarity; more specifically, it occupies a space that does not deny the need for and uses of disciplinary differentiation/specialisation and – simultaneously – allows for the (re)integration of differentiated/specialised knowledge claims. It is because interdisciplinarity is necessarily integrative, then, that it amounts to more than multi-disciplinary interaction and communication among researchers, and it is because it necessarily accepts (or even welcomes) the need for and uses of disciplinary differentiation/specialisation that it amounts to less than anti-disciplinarity. </w:t>
      </w:r>
    </w:p>
    <w:p w14:paraId="6DCBA150" w14:textId="77777777" w:rsidR="00FC78E6" w:rsidRPr="00862CA5" w:rsidRDefault="00FC78E6" w:rsidP="00FC78E6">
      <w:pPr>
        <w:rPr>
          <w:sz w:val="10"/>
          <w:szCs w:val="10"/>
        </w:rPr>
      </w:pPr>
      <w:r w:rsidRPr="00862CA5">
        <w:rPr>
          <w:sz w:val="10"/>
          <w:szCs w:val="10"/>
        </w:rPr>
        <w:t xml:space="preserve">In contrast, interdisciplinarity differs from/relates to disciplinary reductionism in a contingent fashion. While it does not deny the need for and uses of disciplinary differentiation/specialisation, after all, it does not follow from this that it also provides a priori support for (or fetishises) the existence of every and any kind of discipline. Rather, whether or not the existence of a discipline is warranted is a question that – from a critical realist perspective – can only be answered in an a posteriori fashion because it is dependent on the provision of a robust rationale. When such a rationale cannot be provided, therefore, interdisciplinarity is compatible with the specific reduction in question. Contrariwise, it is incompatible with a generalised commitment to such reductions as this produces a deflationary spiral that results in anti-disciplinarity. </w:t>
      </w:r>
    </w:p>
    <w:p w14:paraId="37F85B18" w14:textId="77777777" w:rsidR="00FC78E6" w:rsidRPr="00862CA5" w:rsidRDefault="00FC78E6" w:rsidP="00FC78E6">
      <w:pPr>
        <w:rPr>
          <w:sz w:val="10"/>
          <w:szCs w:val="10"/>
        </w:rPr>
      </w:pPr>
      <w:r w:rsidRPr="00862CA5">
        <w:rPr>
          <w:sz w:val="10"/>
          <w:szCs w:val="10"/>
        </w:rPr>
        <w:t xml:space="preserve">If some light has been shed both on the concept of interdisciplinarity itself and the ways in which it differs from and relates to contrasting/competing notions, however, we are now in a position to return to the question that was posed at the start of this section; that is to say, we can now ask why it is that constructivist FSS is ill-suited to grounding interdisciplinary research? As discussed above, my answer to this question will focus on (1) the onedimensional, textualist focus on discourse/meaning that this approach has adopted, (2) its inability to sustain an account of agency, (3) its anthropocentrism, and (4) its unidirectional understanding of causality. </w:t>
      </w:r>
    </w:p>
    <w:p w14:paraId="4DCB8A40" w14:textId="77777777" w:rsidR="00FC78E6" w:rsidRPr="00862CA5" w:rsidRDefault="00FC78E6" w:rsidP="00FC78E6">
      <w:pPr>
        <w:rPr>
          <w:sz w:val="10"/>
          <w:szCs w:val="10"/>
        </w:rPr>
      </w:pPr>
      <w:r w:rsidRPr="00862CA5">
        <w:rPr>
          <w:sz w:val="10"/>
          <w:szCs w:val="10"/>
        </w:rPr>
        <w:t xml:space="preserve">With regard to the first of these issues, the ‘thick’ constructivist stance that many prominent FSS authors have adopted has resulted in seemingly allencompassing forms of textualist monism that are fundamentally incompatible with interdisciplinary research; if the study of being is ultimately reducible to the study of texts/discourses, after all, both disciplinary distinctions themselves and the idea that interdisciplinary (re)integration is required are lacking in any kind of ontological warrant. In fact, from a consistent monist perspective, FSS should be a fully anti-disciplinary endeavour. As Holland has noted (in a different context), if it is true that reality/being is undifferentiated ‘it is unclear why science should be differentiated and why scientific integration is desirable’ (2013, p. 47, emphasis mine). In terms of its inability to ground interdisciplinary research, however, this textualist monism is not altogether dissimilar to the physicalist monism that is favoured by some positivist authors. The proponents of physicalism have argued, after all, that a fully developed form of science would be able to reduce all phenomena – whether these are conventionally described as ‘biological’, ‘psychological’, ‘social’, or whatever – to one set of basic causal laws (grounding a unified ‘theory of everything’) and entities (generally understood as ‘fundamental’ or ‘elementary’ particles). Such claims are incompatible with interdisciplinarity because, if it is true that all forms of being are ultimately reducible to a set of basic laws and entities, disciplinary distinctions appear – once again – to lack any ontological justification. Indeed, to the extent that positivism is physicalist, the internal logic of this onedimensional approach suggests – absurdly – that biologists, psychologists, sociologists, etc. should simply retrain as physicists. An analogous criticism applies, however, to the constructivist focus on discourse/meaning; rather than retraining as physicists, this approach suggests – equally absurdly – that researchers of various kinds should retrain as (critical) discourse analysts. </w:t>
      </w:r>
    </w:p>
    <w:p w14:paraId="14838D9F" w14:textId="77777777" w:rsidR="00FC78E6" w:rsidRPr="00862CA5" w:rsidRDefault="00FC78E6" w:rsidP="00FC78E6">
      <w:pPr>
        <w:rPr>
          <w:sz w:val="10"/>
          <w:szCs w:val="10"/>
        </w:rPr>
      </w:pPr>
      <w:r w:rsidRPr="00862CA5">
        <w:rPr>
          <w:sz w:val="10"/>
          <w:szCs w:val="10"/>
        </w:rPr>
        <w:t xml:space="preserve">In light of such criticisms, it deserves emphasis that some constructivist authors have countered that their work (1) does not involve a textualist monism at all, and (2) does not deny the reality of non-/extra-discursive forms of being either. These claims – along with their limitations – can be helpfully illustrated by sketching the outlines of an on-going debate within both FSS itself and the broader feminist and gender-studies literatures. </w:t>
      </w:r>
    </w:p>
    <w:p w14:paraId="15DCD479" w14:textId="77777777" w:rsidR="00FC78E6" w:rsidRPr="00862CA5" w:rsidRDefault="00FC78E6" w:rsidP="00FC78E6">
      <w:pPr>
        <w:rPr>
          <w:sz w:val="10"/>
          <w:szCs w:val="10"/>
        </w:rPr>
      </w:pPr>
      <w:r w:rsidRPr="00862CA5">
        <w:rPr>
          <w:sz w:val="10"/>
          <w:szCs w:val="10"/>
        </w:rPr>
        <w:t xml:space="preserve">On one side of this debate are proponents of the view that biology matters in ways that are irreducible to its sociocultural construction. This perspective depends on the second wave feminist distinction between sex and gender, as well as on its attendant notion of sex/gender systems. On the other side are proponents of third wave feminism who have either expressed significant scepticism about or wholly rejected the idea that sex has a reality which is irreducible in this manner.12 The FSS literature – including its influential constructivist wing – is characterised by significant equivocation about this issue.13 Nonetheless, third wave feminist thought has clearly made its presence felt. Christine Sylvester (2002), for instance, systematically refers to ‘people called women’ rather than simply ‘women’, while Melanie Richter-Montpetit maintains that feminists should transcend ‘analytics such as male/female, victim/perpetrator, war/peace, national/international, and power/resistance’ (2016, p. 96). Importantly, analyses such as these do not deny the reality and material existence of bodies as such; however, they have resulted in a pronounced tendency to conceive of sex not as a cause but as an effect. As Lena Gunnarsson notes in a critique of Judith Butler’s work, ‘it is in the regulatory norms of sex that all causality and structure is located, whereas the bodily and material are understood mainly as effects’ (2014, p. 27; see also Hull 2006, pp. 57–63).14 While this not-wholeheartedly-textualist version of constructivism therefore does not – strictly-speaking – adopt a monist ontological position, its one-dimensional emphasis on socialisation/enculturation does result in a unidirectional understanding of causality. Such an understanding is, however, incompatible with interdisciplinary research as well; to the extent that interdisciplinarity involves both disciplinary differentiation/specialisation and the (re)integration of differentiated/specialised knowledge claims into multidirectional explanations, after all, even this toned-down version of constructivism remains at odds with it. </w:t>
      </w:r>
    </w:p>
    <w:p w14:paraId="53CFD2EA" w14:textId="77777777" w:rsidR="00FC78E6" w:rsidRPr="000B0346" w:rsidRDefault="00FC78E6" w:rsidP="00FC78E6">
      <w:pPr>
        <w:rPr>
          <w:sz w:val="16"/>
        </w:rPr>
      </w:pPr>
      <w:r w:rsidRPr="000B0346">
        <w:rPr>
          <w:sz w:val="16"/>
        </w:rPr>
        <w:t xml:space="preserve">This is of significant importance as </w:t>
      </w:r>
      <w:r w:rsidRPr="00862CA5">
        <w:rPr>
          <w:rStyle w:val="StyleUnderline"/>
        </w:rPr>
        <w:t xml:space="preserve">FSS is in clear need of </w:t>
      </w:r>
      <w:r w:rsidRPr="000B0346">
        <w:rPr>
          <w:rStyle w:val="Emphasis"/>
        </w:rPr>
        <w:t>integrated</w:t>
      </w:r>
      <w:r w:rsidRPr="00862CA5">
        <w:rPr>
          <w:rStyle w:val="StyleUnderline"/>
        </w:rPr>
        <w:t xml:space="preserve">, </w:t>
      </w:r>
      <w:r w:rsidRPr="000B0346">
        <w:rPr>
          <w:rStyle w:val="Emphasis"/>
        </w:rPr>
        <w:t>interdisciplinary accounts</w:t>
      </w:r>
      <w:r w:rsidRPr="00862CA5">
        <w:rPr>
          <w:rStyle w:val="StyleUnderline"/>
        </w:rPr>
        <w:t xml:space="preserve"> of the events/phenomena that it studies</w:t>
      </w:r>
      <w:r w:rsidRPr="000B0346">
        <w:rPr>
          <w:sz w:val="16"/>
        </w:rPr>
        <w:t xml:space="preserve">. </w:t>
      </w:r>
      <w:r w:rsidRPr="00862CA5">
        <w:rPr>
          <w:rStyle w:val="StyleUnderline"/>
        </w:rPr>
        <w:t>Its accounts</w:t>
      </w:r>
      <w:r w:rsidRPr="000B0346">
        <w:rPr>
          <w:sz w:val="16"/>
        </w:rPr>
        <w:t xml:space="preserve"> of SGBV, for instance, </w:t>
      </w:r>
      <w:r w:rsidRPr="00862CA5">
        <w:rPr>
          <w:rStyle w:val="StyleUnderline"/>
        </w:rPr>
        <w:t xml:space="preserve">are both </w:t>
      </w:r>
      <w:r w:rsidRPr="000B0346">
        <w:rPr>
          <w:rStyle w:val="Emphasis"/>
        </w:rPr>
        <w:t>incoherent</w:t>
      </w:r>
      <w:r w:rsidRPr="00862CA5">
        <w:rPr>
          <w:rStyle w:val="StyleUnderline"/>
        </w:rPr>
        <w:t xml:space="preserve"> and </w:t>
      </w:r>
      <w:r w:rsidRPr="000B0346">
        <w:rPr>
          <w:rStyle w:val="Emphasis"/>
        </w:rPr>
        <w:t>unintelligible</w:t>
      </w:r>
      <w:r w:rsidRPr="00862CA5">
        <w:rPr>
          <w:rStyle w:val="StyleUnderline"/>
        </w:rPr>
        <w:t xml:space="preserve"> without the ability to draw on knowledge claims from a </w:t>
      </w:r>
      <w:r w:rsidRPr="000B0346">
        <w:rPr>
          <w:rStyle w:val="Emphasis"/>
        </w:rPr>
        <w:t>range of disciplines</w:t>
      </w:r>
      <w:r w:rsidRPr="000B0346">
        <w:rPr>
          <w:sz w:val="16"/>
        </w:rPr>
        <w:t xml:space="preserve">, especially biology, psychology, and the sociocultural sciences. What, for instance, is rape without (1) human corporeality (as understood by biologists), (2) agency/intentionality/ trauma/etc. (as understood by psychologists), and (3) the breaking of societal rules/norms by coercively transforming sociocultural relationships (as understood by sociocultural scientists)? All three of </w:t>
      </w:r>
      <w:r w:rsidRPr="00862CA5">
        <w:rPr>
          <w:rStyle w:val="StyleUnderline"/>
        </w:rPr>
        <w:t>these disciplines</w:t>
      </w:r>
      <w:r w:rsidRPr="000B0346">
        <w:rPr>
          <w:sz w:val="16"/>
        </w:rPr>
        <w:t xml:space="preserve"> – or rather, </w:t>
      </w:r>
      <w:r w:rsidRPr="00862CA5">
        <w:rPr>
          <w:rStyle w:val="StyleUnderline"/>
        </w:rPr>
        <w:t xml:space="preserve">the </w:t>
      </w:r>
      <w:r w:rsidRPr="001C2E79">
        <w:rPr>
          <w:rStyle w:val="Emphasis"/>
          <w:highlight w:val="cyan"/>
        </w:rPr>
        <w:t>causal powers</w:t>
      </w:r>
      <w:r w:rsidRPr="000B0346">
        <w:rPr>
          <w:rStyle w:val="Emphasis"/>
        </w:rPr>
        <w:t>/mechanisms</w:t>
      </w:r>
      <w:r w:rsidRPr="00862CA5">
        <w:rPr>
          <w:rStyle w:val="StyleUnderline"/>
        </w:rPr>
        <w:t xml:space="preserve"> that they study</w:t>
      </w:r>
      <w:r w:rsidRPr="000B0346">
        <w:rPr>
          <w:sz w:val="16"/>
        </w:rPr>
        <w:t xml:space="preserve"> – </w:t>
      </w:r>
      <w:r w:rsidRPr="001C2E79">
        <w:rPr>
          <w:rStyle w:val="StyleUnderline"/>
          <w:highlight w:val="cyan"/>
        </w:rPr>
        <w:t>must</w:t>
      </w:r>
      <w:r w:rsidRPr="00862CA5">
        <w:rPr>
          <w:rStyle w:val="StyleUnderline"/>
        </w:rPr>
        <w:t xml:space="preserve"> arguably </w:t>
      </w:r>
      <w:r w:rsidRPr="001C2E79">
        <w:rPr>
          <w:rStyle w:val="StyleUnderline"/>
          <w:highlight w:val="cyan"/>
        </w:rPr>
        <w:t xml:space="preserve">be </w:t>
      </w:r>
      <w:r w:rsidRPr="001C2E79">
        <w:rPr>
          <w:rStyle w:val="Emphasis"/>
          <w:highlight w:val="cyan"/>
        </w:rPr>
        <w:t>integrated</w:t>
      </w:r>
      <w:r w:rsidRPr="00862CA5">
        <w:rPr>
          <w:rStyle w:val="StyleUnderline"/>
        </w:rPr>
        <w:t xml:space="preserve"> if we are </w:t>
      </w:r>
      <w:r w:rsidRPr="001C2E79">
        <w:rPr>
          <w:rStyle w:val="StyleUnderline"/>
          <w:highlight w:val="cyan"/>
        </w:rPr>
        <w:t xml:space="preserve">to provide </w:t>
      </w:r>
      <w:r w:rsidRPr="001C2E79">
        <w:rPr>
          <w:rStyle w:val="Emphasis"/>
          <w:highlight w:val="cyan"/>
        </w:rPr>
        <w:t>well-rounded accounts</w:t>
      </w:r>
      <w:r w:rsidRPr="00862CA5">
        <w:rPr>
          <w:rStyle w:val="StyleUnderline"/>
        </w:rPr>
        <w:t xml:space="preserve"> of this phenomenon</w:t>
      </w:r>
      <w:r w:rsidRPr="000B0346">
        <w:rPr>
          <w:sz w:val="16"/>
        </w:rPr>
        <w:t xml:space="preserve">. </w:t>
      </w:r>
      <w:r w:rsidRPr="001C2E79">
        <w:rPr>
          <w:rStyle w:val="StyleUnderline"/>
          <w:highlight w:val="cyan"/>
        </w:rPr>
        <w:t xml:space="preserve">Such accounts are </w:t>
      </w:r>
      <w:r w:rsidRPr="001C2E79">
        <w:rPr>
          <w:rStyle w:val="Emphasis"/>
          <w:highlight w:val="cyan"/>
        </w:rPr>
        <w:t>ruled out</w:t>
      </w:r>
      <w:r w:rsidRPr="000B0346">
        <w:rPr>
          <w:sz w:val="16"/>
        </w:rPr>
        <w:t xml:space="preserve">, however, </w:t>
      </w:r>
      <w:r w:rsidRPr="001C2E79">
        <w:rPr>
          <w:rStyle w:val="StyleUnderline"/>
          <w:highlight w:val="cyan"/>
        </w:rPr>
        <w:t>if</w:t>
      </w:r>
      <w:r w:rsidRPr="00862CA5">
        <w:rPr>
          <w:rStyle w:val="StyleUnderline"/>
        </w:rPr>
        <w:t xml:space="preserve"> FSS authors </w:t>
      </w:r>
      <w:r w:rsidRPr="001C2E79">
        <w:rPr>
          <w:rStyle w:val="StyleUnderline"/>
          <w:highlight w:val="cyan"/>
        </w:rPr>
        <w:t xml:space="preserve">adopt a </w:t>
      </w:r>
      <w:r w:rsidRPr="001C2E79">
        <w:rPr>
          <w:rStyle w:val="Emphasis"/>
          <w:highlight w:val="cyan"/>
        </w:rPr>
        <w:t>constructivist approach</w:t>
      </w:r>
      <w:r w:rsidRPr="000B0346">
        <w:rPr>
          <w:sz w:val="16"/>
        </w:rPr>
        <w:t xml:space="preserve">, as (1) references to corporeality become inadmissible when, instead of referring to women and men, we are asked to refer to ‘people called women [and men]’ (Sylvester 2002), and (2) references to agency must be shoehorned into accounts that are otherwise anti-humanist in orientation. </w:t>
      </w:r>
    </w:p>
    <w:p w14:paraId="66DB343F" w14:textId="77777777" w:rsidR="00FC78E6" w:rsidRPr="000B0346" w:rsidRDefault="00FC78E6" w:rsidP="00FC78E6">
      <w:pPr>
        <w:rPr>
          <w:sz w:val="16"/>
        </w:rPr>
      </w:pPr>
      <w:r w:rsidRPr="00862CA5">
        <w:rPr>
          <w:rStyle w:val="StyleUnderline"/>
        </w:rPr>
        <w:t>The</w:t>
      </w:r>
      <w:r w:rsidRPr="000B0346">
        <w:rPr>
          <w:sz w:val="16"/>
        </w:rPr>
        <w:t xml:space="preserve"> adoption of a constructivist </w:t>
      </w:r>
      <w:r w:rsidRPr="00862CA5">
        <w:rPr>
          <w:rStyle w:val="StyleUnderline"/>
        </w:rPr>
        <w:t>approach</w:t>
      </w:r>
      <w:r w:rsidRPr="000B0346">
        <w:rPr>
          <w:sz w:val="16"/>
        </w:rPr>
        <w:t xml:space="preserve"> therefore </w:t>
      </w:r>
      <w:r w:rsidRPr="00862CA5">
        <w:rPr>
          <w:rStyle w:val="StyleUnderline"/>
        </w:rPr>
        <w:t xml:space="preserve">has </w:t>
      </w:r>
      <w:r w:rsidRPr="000B0346">
        <w:rPr>
          <w:rStyle w:val="Emphasis"/>
        </w:rPr>
        <w:t>very significant</w:t>
      </w:r>
      <w:r w:rsidRPr="00862CA5">
        <w:rPr>
          <w:rStyle w:val="StyleUnderline"/>
        </w:rPr>
        <w:t xml:space="preserve"> – and </w:t>
      </w:r>
      <w:r w:rsidRPr="000B0346">
        <w:rPr>
          <w:rStyle w:val="Emphasis"/>
        </w:rPr>
        <w:t>adverse</w:t>
      </w:r>
      <w:r w:rsidRPr="00862CA5">
        <w:rPr>
          <w:rStyle w:val="StyleUnderline"/>
        </w:rPr>
        <w:t xml:space="preserve"> – </w:t>
      </w:r>
      <w:r w:rsidRPr="000B0346">
        <w:rPr>
          <w:rStyle w:val="Emphasis"/>
        </w:rPr>
        <w:t>consequences</w:t>
      </w:r>
      <w:r w:rsidRPr="000B0346">
        <w:rPr>
          <w:sz w:val="16"/>
        </w:rPr>
        <w:t xml:space="preserve">. </w:t>
      </w:r>
      <w:r w:rsidRPr="00862CA5">
        <w:rPr>
          <w:rStyle w:val="StyleUnderline"/>
        </w:rPr>
        <w:t xml:space="preserve">These become </w:t>
      </w:r>
      <w:r w:rsidRPr="000B0346">
        <w:rPr>
          <w:rStyle w:val="Emphasis"/>
        </w:rPr>
        <w:t>especially apparent</w:t>
      </w:r>
      <w:r w:rsidRPr="00862CA5">
        <w:rPr>
          <w:rStyle w:val="StyleUnderline"/>
        </w:rPr>
        <w:t xml:space="preserve"> when we consider its inability to sustain an account of </w:t>
      </w:r>
      <w:r w:rsidRPr="000B0346">
        <w:rPr>
          <w:rStyle w:val="Emphasis"/>
        </w:rPr>
        <w:t>agency</w:t>
      </w:r>
      <w:r w:rsidRPr="000B0346">
        <w:rPr>
          <w:sz w:val="16"/>
        </w:rPr>
        <w:t xml:space="preserve">. There are few phenomena that are of concern to FSS, after all, that would remain intelligible without it having resort to the distinction between behaviour and intentional behaviour. The targeting of women as part of ‘ethnic cleansing’ (e.g. Nikolic-Ristanovic 1998), for instance, is unintelligible without this, and – troublingly – claims about both the injustice that is done to the survivors or victims and the moral responsibility of the perpetrators collapse. Moreover, the consequences of eliminating human corporeality from our analyses are clearly discernible in the work of FSS authors like Christine Sylvester and Laura J. Shepherd. The former asserts, for instance, that ‘men and women are [just] the stories that have been told about “men” and “women”’ (1994, 4), while the latter quotes Sharon Marcus’ claim that ‘rape is a question of language, interpretation and subjectivity’ (2007, p. 248). Importantly, such accounts should play a significant role in interdisciplinary research on this topic. However, </w:t>
      </w:r>
      <w:r w:rsidRPr="001C2E79">
        <w:rPr>
          <w:rStyle w:val="StyleUnderline"/>
          <w:highlight w:val="cyan"/>
        </w:rPr>
        <w:t>an approach</w:t>
      </w:r>
      <w:r w:rsidRPr="00862CA5">
        <w:rPr>
          <w:rStyle w:val="StyleUnderline"/>
        </w:rPr>
        <w:t xml:space="preserve"> that </w:t>
      </w:r>
      <w:r w:rsidRPr="001C2E79">
        <w:rPr>
          <w:rStyle w:val="StyleUnderline"/>
          <w:highlight w:val="cyan"/>
        </w:rPr>
        <w:t>focuses</w:t>
      </w:r>
      <w:r w:rsidRPr="00862CA5">
        <w:rPr>
          <w:rStyle w:val="StyleUnderline"/>
        </w:rPr>
        <w:t xml:space="preserve"> </w:t>
      </w:r>
      <w:r w:rsidRPr="000B0346">
        <w:rPr>
          <w:rStyle w:val="Emphasis"/>
        </w:rPr>
        <w:t xml:space="preserve">solely </w:t>
      </w:r>
      <w:r w:rsidRPr="001C2E79">
        <w:rPr>
          <w:rStyle w:val="Emphasis"/>
          <w:highlight w:val="cyan"/>
        </w:rPr>
        <w:t>on language</w:t>
      </w:r>
      <w:r w:rsidRPr="00862CA5">
        <w:rPr>
          <w:rStyle w:val="StyleUnderline"/>
        </w:rPr>
        <w:t xml:space="preserve"> and </w:t>
      </w:r>
      <w:r w:rsidRPr="000B0346">
        <w:rPr>
          <w:rStyle w:val="Emphasis"/>
        </w:rPr>
        <w:t>interpretation</w:t>
      </w:r>
      <w:r w:rsidRPr="00862CA5">
        <w:rPr>
          <w:rStyle w:val="StyleUnderline"/>
        </w:rPr>
        <w:t xml:space="preserve"> is also </w:t>
      </w:r>
      <w:r w:rsidRPr="000B0346">
        <w:rPr>
          <w:rStyle w:val="Emphasis"/>
        </w:rPr>
        <w:t>radically impoverished</w:t>
      </w:r>
      <w:r w:rsidRPr="00862CA5">
        <w:rPr>
          <w:rStyle w:val="StyleUnderline"/>
        </w:rPr>
        <w:t xml:space="preserve">; not only does this focus </w:t>
      </w:r>
      <w:r w:rsidRPr="001C2E79">
        <w:rPr>
          <w:rStyle w:val="StyleUnderline"/>
          <w:highlight w:val="cyan"/>
        </w:rPr>
        <w:t>provide</w:t>
      </w:r>
      <w:r w:rsidRPr="00862CA5">
        <w:rPr>
          <w:rStyle w:val="StyleUnderline"/>
        </w:rPr>
        <w:t xml:space="preserve"> us with a </w:t>
      </w:r>
      <w:r w:rsidRPr="000B0346">
        <w:rPr>
          <w:rStyle w:val="Emphasis"/>
        </w:rPr>
        <w:t xml:space="preserve">very </w:t>
      </w:r>
      <w:r w:rsidRPr="001C2E79">
        <w:rPr>
          <w:rStyle w:val="Emphasis"/>
          <w:highlight w:val="cyan"/>
        </w:rPr>
        <w:t>narrow understanding</w:t>
      </w:r>
      <w:r w:rsidRPr="00862CA5">
        <w:rPr>
          <w:rStyle w:val="StyleUnderline"/>
        </w:rPr>
        <w:t xml:space="preserve"> of the sociocultural realm</w:t>
      </w:r>
      <w:r w:rsidRPr="000B0346">
        <w:rPr>
          <w:sz w:val="16"/>
        </w:rPr>
        <w:t xml:space="preserve"> (as composed exclusively of language and its subjective interpretation) </w:t>
      </w:r>
      <w:r w:rsidRPr="001C2E79">
        <w:rPr>
          <w:rStyle w:val="StyleUnderline"/>
          <w:highlight w:val="cyan"/>
        </w:rPr>
        <w:t>and</w:t>
      </w:r>
      <w:r w:rsidRPr="00862CA5">
        <w:rPr>
          <w:rStyle w:val="StyleUnderline"/>
        </w:rPr>
        <w:t xml:space="preserve"> seem to </w:t>
      </w:r>
      <w:r w:rsidRPr="001C2E79">
        <w:rPr>
          <w:rStyle w:val="StyleUnderline"/>
          <w:highlight w:val="cyan"/>
        </w:rPr>
        <w:t>suggest</w:t>
      </w:r>
      <w:r w:rsidRPr="00862CA5">
        <w:rPr>
          <w:rStyle w:val="StyleUnderline"/>
        </w:rPr>
        <w:t xml:space="preserve"> that </w:t>
      </w:r>
      <w:r w:rsidRPr="001C2E79">
        <w:rPr>
          <w:rStyle w:val="StyleUnderline"/>
          <w:highlight w:val="cyan"/>
        </w:rPr>
        <w:t xml:space="preserve">survivors could just </w:t>
      </w:r>
      <w:r w:rsidRPr="001C2E79">
        <w:rPr>
          <w:rStyle w:val="Emphasis"/>
          <w:highlight w:val="cyan"/>
        </w:rPr>
        <w:t>choose to reinterpret</w:t>
      </w:r>
      <w:r w:rsidRPr="00862CA5">
        <w:rPr>
          <w:rStyle w:val="StyleUnderline"/>
        </w:rPr>
        <w:t xml:space="preserve"> or </w:t>
      </w:r>
      <w:r w:rsidRPr="000B0346">
        <w:rPr>
          <w:rStyle w:val="Emphasis"/>
        </w:rPr>
        <w:t>re-describe</w:t>
      </w:r>
      <w:r w:rsidRPr="00862CA5">
        <w:rPr>
          <w:rStyle w:val="StyleUnderline"/>
        </w:rPr>
        <w:t xml:space="preserve"> what happened to them</w:t>
      </w:r>
      <w:r w:rsidRPr="000B0346">
        <w:rPr>
          <w:sz w:val="16"/>
        </w:rPr>
        <w:t xml:space="preserve">, after all, </w:t>
      </w:r>
      <w:r w:rsidRPr="001C2E79">
        <w:rPr>
          <w:rStyle w:val="StyleUnderline"/>
          <w:highlight w:val="cyan"/>
        </w:rPr>
        <w:t>it</w:t>
      </w:r>
      <w:r w:rsidRPr="00862CA5">
        <w:rPr>
          <w:rStyle w:val="StyleUnderline"/>
        </w:rPr>
        <w:t xml:space="preserve"> also </w:t>
      </w:r>
      <w:r w:rsidRPr="001C2E79">
        <w:rPr>
          <w:rStyle w:val="Emphasis"/>
          <w:highlight w:val="cyan"/>
        </w:rPr>
        <w:t>elides human corporeality</w:t>
      </w:r>
      <w:r w:rsidRPr="000B0346">
        <w:rPr>
          <w:sz w:val="16"/>
        </w:rPr>
        <w:t xml:space="preserve">. </w:t>
      </w:r>
    </w:p>
    <w:p w14:paraId="02703B8B" w14:textId="77777777" w:rsidR="00FC78E6" w:rsidRPr="000B0346" w:rsidRDefault="00FC78E6" w:rsidP="00FC78E6">
      <w:pPr>
        <w:rPr>
          <w:sz w:val="16"/>
        </w:rPr>
      </w:pPr>
      <w:r w:rsidRPr="000B0346">
        <w:rPr>
          <w:sz w:val="16"/>
        </w:rPr>
        <w:t xml:space="preserve">Overall, then, it might be concluded that </w:t>
      </w:r>
      <w:r w:rsidRPr="001C2E79">
        <w:rPr>
          <w:rStyle w:val="StyleUnderline"/>
          <w:highlight w:val="cyan"/>
        </w:rPr>
        <w:t>constructivism tends towards</w:t>
      </w:r>
      <w:r w:rsidRPr="00862CA5">
        <w:rPr>
          <w:rStyle w:val="StyleUnderline"/>
        </w:rPr>
        <w:t xml:space="preserve"> a </w:t>
      </w:r>
      <w:r w:rsidRPr="000B0346">
        <w:rPr>
          <w:rStyle w:val="Emphasis"/>
        </w:rPr>
        <w:t xml:space="preserve">unidirectional </w:t>
      </w:r>
      <w:r w:rsidRPr="001C2E79">
        <w:rPr>
          <w:rStyle w:val="Emphasis"/>
          <w:highlight w:val="cyan"/>
        </w:rPr>
        <w:t>understanding</w:t>
      </w:r>
      <w:r w:rsidRPr="001C2E79">
        <w:rPr>
          <w:rStyle w:val="StyleUnderline"/>
          <w:highlight w:val="cyan"/>
        </w:rPr>
        <w:t xml:space="preserve"> of causality</w:t>
      </w:r>
      <w:r w:rsidRPr="000B0346">
        <w:rPr>
          <w:sz w:val="16"/>
        </w:rPr>
        <w:t xml:space="preserve">. It therefore provides the FSS subfield with an ‘over-socialised’ analytical framework. In so doing, however, </w:t>
      </w:r>
      <w:r w:rsidRPr="00862CA5">
        <w:rPr>
          <w:rStyle w:val="StyleUnderline"/>
        </w:rPr>
        <w:t>its</w:t>
      </w:r>
      <w:r w:rsidRPr="000B0346">
        <w:rPr>
          <w:sz w:val="16"/>
        </w:rPr>
        <w:t xml:space="preserve"> philosophico-methodological </w:t>
      </w:r>
      <w:r w:rsidRPr="00862CA5">
        <w:rPr>
          <w:rStyle w:val="StyleUnderline"/>
        </w:rPr>
        <w:t>logic is</w:t>
      </w:r>
      <w:r w:rsidRPr="000B0346">
        <w:rPr>
          <w:sz w:val="16"/>
        </w:rPr>
        <w:t xml:space="preserve"> – once again – </w:t>
      </w:r>
      <w:r w:rsidRPr="001C2E79">
        <w:rPr>
          <w:rStyle w:val="Emphasis"/>
          <w:highlight w:val="cyan"/>
        </w:rPr>
        <w:t>not</w:t>
      </w:r>
      <w:r w:rsidRPr="000B0346">
        <w:rPr>
          <w:rStyle w:val="Emphasis"/>
        </w:rPr>
        <w:t xml:space="preserve"> all that </w:t>
      </w:r>
      <w:r w:rsidRPr="001C2E79">
        <w:rPr>
          <w:rStyle w:val="Emphasis"/>
          <w:highlight w:val="cyan"/>
        </w:rPr>
        <w:t>different from</w:t>
      </w:r>
      <w:r w:rsidRPr="000B0346">
        <w:rPr>
          <w:sz w:val="16"/>
        </w:rPr>
        <w:t xml:space="preserve"> the logic of (neo-)</w:t>
      </w:r>
      <w:r w:rsidRPr="001C2E79">
        <w:rPr>
          <w:rStyle w:val="Emphasis"/>
          <w:highlight w:val="cyan"/>
        </w:rPr>
        <w:t>positivism</w:t>
      </w:r>
      <w:r w:rsidRPr="000B0346">
        <w:rPr>
          <w:sz w:val="16"/>
        </w:rPr>
        <w:t xml:space="preserve">. Specifically, the (quasi-)nomothetic understanding of causality that (neo-)positivists adopt, like the constructivist emphasis on socialisation/enculturation, tends towards unidirectionality. </w:t>
      </w:r>
      <w:r w:rsidRPr="00862CA5">
        <w:rPr>
          <w:rStyle w:val="StyleUnderline"/>
        </w:rPr>
        <w:t>If we conceive of causality in terms of the universal laws that govern empirical events</w:t>
      </w:r>
      <w:r w:rsidRPr="000B0346">
        <w:rPr>
          <w:sz w:val="16"/>
        </w:rPr>
        <w:t xml:space="preserve">, after all, </w:t>
      </w:r>
      <w:r w:rsidRPr="00862CA5">
        <w:rPr>
          <w:rStyle w:val="StyleUnderline"/>
        </w:rPr>
        <w:t xml:space="preserve">the act of granting something causal power suggests that it will </w:t>
      </w:r>
      <w:r w:rsidRPr="000B0346">
        <w:rPr>
          <w:rStyle w:val="Emphasis"/>
        </w:rPr>
        <w:t>straightforwardly determine outcomes</w:t>
      </w:r>
      <w:r w:rsidRPr="000B0346">
        <w:rPr>
          <w:sz w:val="16"/>
        </w:rPr>
        <w:t>. If genetic factors are conceived of as causal in bringing about SGBV, for instance, (neo-)positivism results in (or at least facilitates) an essentialist or biological determinist account of these factors as being its sole determinants.</w:t>
      </w:r>
    </w:p>
    <w:p w14:paraId="26A8F121" w14:textId="77777777" w:rsidR="00FC78E6" w:rsidRDefault="00FC78E6" w:rsidP="00FC78E6"/>
    <w:p w14:paraId="3A374A38" w14:textId="77777777" w:rsidR="00FC78E6" w:rsidRPr="0094092D" w:rsidRDefault="00FC78E6" w:rsidP="00FC78E6"/>
    <w:p w14:paraId="76271EE8" w14:textId="77777777" w:rsidR="00FC78E6" w:rsidRPr="00B55AD5" w:rsidRDefault="00FC78E6" w:rsidP="00FC78E6"/>
    <w:p w14:paraId="55D99EF2" w14:textId="77777777" w:rsidR="00FC78E6" w:rsidRDefault="00FC78E6" w:rsidP="00FC78E6">
      <w:pPr>
        <w:spacing w:after="160" w:line="259" w:lineRule="auto"/>
        <w:rPr>
          <w:rFonts w:asciiTheme="minorHAnsi" w:hAnsiTheme="minorHAnsi"/>
        </w:rPr>
      </w:pPr>
    </w:p>
    <w:p w14:paraId="18B37CB6" w14:textId="77777777" w:rsidR="00FC78E6" w:rsidRPr="00B55AD5" w:rsidRDefault="00FC78E6" w:rsidP="00FC78E6"/>
    <w:p w14:paraId="72819F5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4AC7F" w14:textId="77777777" w:rsidR="00402C48" w:rsidRDefault="00402C48" w:rsidP="00066D2C">
      <w:r>
        <w:separator/>
      </w:r>
    </w:p>
  </w:endnote>
  <w:endnote w:type="continuationSeparator" w:id="0">
    <w:p w14:paraId="4490A070" w14:textId="77777777" w:rsidR="00402C48" w:rsidRDefault="00402C4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F67E2" w14:textId="77777777" w:rsidR="00402C48" w:rsidRDefault="00402C48" w:rsidP="00066D2C">
      <w:r>
        <w:separator/>
      </w:r>
    </w:p>
  </w:footnote>
  <w:footnote w:type="continuationSeparator" w:id="0">
    <w:p w14:paraId="4FF89615" w14:textId="77777777" w:rsidR="00402C48" w:rsidRDefault="00402C4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1C81"/>
    <w:multiLevelType w:val="hybridMultilevel"/>
    <w:tmpl w:val="F334D778"/>
    <w:lvl w:ilvl="0" w:tplc="680C2A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21570731">
    <w:abstractNumId w:val="10"/>
  </w:num>
  <w:num w:numId="46" w16cid:durableId="2024937868">
    <w:abstractNumId w:val="17"/>
  </w:num>
  <w:num w:numId="47" w16cid:durableId="909274051">
    <w:abstractNumId w:val="15"/>
  </w:num>
  <w:num w:numId="48" w16cid:durableId="1721397174">
    <w:abstractNumId w:val="14"/>
  </w:num>
  <w:num w:numId="49" w16cid:durableId="20691852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1"/>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67A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2C48"/>
    <w:rsid w:val="00405AD7"/>
    <w:rsid w:val="004127EF"/>
    <w:rsid w:val="00414EB4"/>
    <w:rsid w:val="004208C6"/>
    <w:rsid w:val="004250C4"/>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399"/>
    <w:rsid w:val="00656814"/>
    <w:rsid w:val="00657A00"/>
    <w:rsid w:val="00660E1C"/>
    <w:rsid w:val="006633F4"/>
    <w:rsid w:val="0066638E"/>
    <w:rsid w:val="00666CC0"/>
    <w:rsid w:val="00673C22"/>
    <w:rsid w:val="0067482D"/>
    <w:rsid w:val="0067732F"/>
    <w:rsid w:val="00681007"/>
    <w:rsid w:val="0068122B"/>
    <w:rsid w:val="00681DD9"/>
    <w:rsid w:val="00682252"/>
    <w:rsid w:val="00682F5C"/>
    <w:rsid w:val="0068727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7AC"/>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1F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74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8E6"/>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BB5B3D"/>
  <w15:chartTrackingRefBased/>
  <w15:docId w15:val="{D8300D3D-993F-41A9-8421-340DF35DA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78E6"/>
    <w:pPr>
      <w:spacing w:after="0" w:line="240" w:lineRule="auto"/>
    </w:pPr>
    <w:rPr>
      <w:rFonts w:ascii="Georgia" w:hAnsi="Georgia" w:cs="Calibri"/>
    </w:rPr>
  </w:style>
  <w:style w:type="paragraph" w:styleId="Heading1">
    <w:name w:val="heading 1"/>
    <w:aliases w:val="Pocket"/>
    <w:basedOn w:val="Normal"/>
    <w:next w:val="Normal"/>
    <w:link w:val="Heading1Char"/>
    <w:qFormat/>
    <w:rsid w:val="00FC78E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78E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FC78E6"/>
    <w:pPr>
      <w:keepNext/>
      <w:keepLines/>
      <w:pageBreakBefore/>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FC78E6"/>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FC78E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C78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78E6"/>
  </w:style>
  <w:style w:type="character" w:styleId="Emphasis">
    <w:name w:val="Emphasis"/>
    <w:aliases w:val="!!Emphasis,Evidence,Minimized,minimized,Highlighted,tag2,Size 10,emphasis in card,CD Card,ED - Tag,emphasis,Bold Underline,Emphasis!!,Qualifications,normal card text,Shrunk,qualifications in card,qualifications,Style1,Underlined,small,Box,s,B1"/>
    <w:basedOn w:val="DefaultParagraphFont"/>
    <w:link w:val="textbold"/>
    <w:uiPriority w:val="8"/>
    <w:qFormat/>
    <w:rsid w:val="00FC78E6"/>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FC78E6"/>
    <w:rPr>
      <w:color w:val="auto"/>
      <w:u w:val="none"/>
    </w:rPr>
  </w:style>
  <w:style w:type="character" w:customStyle="1" w:styleId="Heading1Char">
    <w:name w:val="Heading 1 Char"/>
    <w:aliases w:val="Pocket Char"/>
    <w:basedOn w:val="DefaultParagraphFont"/>
    <w:link w:val="Heading1"/>
    <w:rsid w:val="00FC78E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C78E6"/>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FC78E6"/>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FC78E6"/>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C78E6"/>
    <w:rPr>
      <w:rFonts w:ascii="Georgia" w:hAnsi="Georgia"/>
      <w:b/>
      <w:bCs/>
      <w:sz w:val="22"/>
      <w:u w:val="none"/>
    </w:rPr>
  </w:style>
  <w:style w:type="character" w:customStyle="1" w:styleId="StyleUnderline">
    <w:name w:val="Style Underline"/>
    <w:aliases w:val="Underline,Intense Emphasis1,Intense Emphasis11,Style Bold Underline,apple-style-span + 6 pt,Kern at 16 pt,Intense Emphasis111,Intense Emphasis2,HHeading 3 + 12 pt,ci,Intense Emphasis1111,Intense Emphasis3,Minimized Char,Style,Bold,c,Bo,B"/>
    <w:basedOn w:val="DefaultParagraphFont"/>
    <w:uiPriority w:val="7"/>
    <w:qFormat/>
    <w:rsid w:val="00FC78E6"/>
    <w:rPr>
      <w:b w:val="0"/>
      <w:sz w:val="22"/>
      <w:u w:val="single"/>
    </w:rPr>
  </w:style>
  <w:style w:type="character" w:styleId="Strong">
    <w:name w:val="Strong"/>
    <w:basedOn w:val="DefaultParagraphFont"/>
    <w:uiPriority w:val="22"/>
    <w:qFormat/>
    <w:rsid w:val="00FC78E6"/>
    <w:rPr>
      <w:b/>
      <w:bCs/>
    </w:rPr>
  </w:style>
  <w:style w:type="character" w:styleId="BookTitle">
    <w:name w:val="Book Title"/>
    <w:basedOn w:val="DefaultParagraphFont"/>
    <w:uiPriority w:val="33"/>
    <w:qFormat/>
    <w:rsid w:val="00FC78E6"/>
    <w:rPr>
      <w:b/>
      <w:bCs/>
      <w:i/>
      <w:iCs/>
      <w:spacing w:val="5"/>
    </w:rPr>
  </w:style>
  <w:style w:type="character" w:customStyle="1" w:styleId="Heading5Char">
    <w:name w:val="Heading 5 Char"/>
    <w:basedOn w:val="DefaultParagraphFont"/>
    <w:link w:val="Heading5"/>
    <w:uiPriority w:val="9"/>
    <w:semiHidden/>
    <w:rsid w:val="00FC78E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78E6"/>
  </w:style>
  <w:style w:type="paragraph" w:styleId="Header">
    <w:name w:val="header"/>
    <w:basedOn w:val="Normal"/>
    <w:link w:val="HeaderChar"/>
    <w:uiPriority w:val="99"/>
    <w:rsid w:val="00FC78E6"/>
    <w:pPr>
      <w:tabs>
        <w:tab w:val="center" w:pos="4680"/>
        <w:tab w:val="right" w:pos="9360"/>
      </w:tabs>
    </w:pPr>
  </w:style>
  <w:style w:type="character" w:customStyle="1" w:styleId="HeaderChar">
    <w:name w:val="Header Char"/>
    <w:basedOn w:val="DefaultParagraphFont"/>
    <w:link w:val="Header"/>
    <w:uiPriority w:val="99"/>
    <w:rsid w:val="00FC78E6"/>
    <w:rPr>
      <w:rFonts w:ascii="Georgia" w:hAnsi="Georgia" w:cs="Calibri"/>
    </w:rPr>
  </w:style>
  <w:style w:type="paragraph" w:styleId="Footer">
    <w:name w:val="footer"/>
    <w:basedOn w:val="Normal"/>
    <w:link w:val="FooterChar"/>
    <w:uiPriority w:val="99"/>
    <w:rsid w:val="00FC78E6"/>
    <w:pPr>
      <w:tabs>
        <w:tab w:val="center" w:pos="4680"/>
        <w:tab w:val="right" w:pos="9360"/>
      </w:tabs>
    </w:pPr>
  </w:style>
  <w:style w:type="character" w:customStyle="1" w:styleId="FooterChar">
    <w:name w:val="Footer Char"/>
    <w:basedOn w:val="DefaultParagraphFont"/>
    <w:link w:val="Footer"/>
    <w:uiPriority w:val="99"/>
    <w:rsid w:val="00FC78E6"/>
    <w:rPr>
      <w:rFonts w:ascii="Georgia" w:hAnsi="Georgia" w:cs="Calibri"/>
    </w:rPr>
  </w:style>
  <w:style w:type="paragraph" w:styleId="BodyText">
    <w:name w:val="Body Text"/>
    <w:basedOn w:val="Normal"/>
    <w:link w:val="BodyTextChar"/>
    <w:uiPriority w:val="99"/>
    <w:semiHidden/>
    <w:unhideWhenUsed/>
    <w:rsid w:val="00FC78E6"/>
    <w:pPr>
      <w:spacing w:after="120"/>
    </w:pPr>
  </w:style>
  <w:style w:type="character" w:customStyle="1" w:styleId="BodyTextChar">
    <w:name w:val="Body Text Char"/>
    <w:basedOn w:val="DefaultParagraphFont"/>
    <w:link w:val="BodyText"/>
    <w:uiPriority w:val="99"/>
    <w:semiHidden/>
    <w:rsid w:val="00FC78E6"/>
    <w:rPr>
      <w:rFonts w:ascii="Georgia" w:hAnsi="Georgia" w:cs="Calibri"/>
    </w:rPr>
  </w:style>
  <w:style w:type="paragraph" w:styleId="NoSpacing">
    <w:name w:val="No Spacing"/>
    <w:link w:val="NoSpacingChar"/>
    <w:uiPriority w:val="99"/>
    <w:unhideWhenUsed/>
    <w:qFormat/>
    <w:rsid w:val="00FC78E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C78E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FC78E6"/>
    <w:rPr>
      <w:color w:val="0563C1" w:themeColor="hyperlink"/>
      <w:u w:val="single"/>
    </w:rPr>
  </w:style>
  <w:style w:type="character" w:styleId="UnresolvedMention">
    <w:name w:val="Unresolved Mention"/>
    <w:basedOn w:val="DefaultParagraphFont"/>
    <w:uiPriority w:val="99"/>
    <w:semiHidden/>
    <w:unhideWhenUsed/>
    <w:rsid w:val="00FC78E6"/>
    <w:rPr>
      <w:color w:val="605E5C"/>
      <w:shd w:val="clear" w:color="auto" w:fill="E1DFDD"/>
    </w:rPr>
  </w:style>
  <w:style w:type="paragraph" w:customStyle="1" w:styleId="textbold">
    <w:name w:val="text bold"/>
    <w:basedOn w:val="Normal"/>
    <w:link w:val="Emphasis"/>
    <w:uiPriority w:val="8"/>
    <w:qFormat/>
    <w:rsid w:val="00FC78E6"/>
    <w:pPr>
      <w:ind w:left="720"/>
      <w:jc w:val="both"/>
    </w:pPr>
    <w:rPr>
      <w:b/>
      <w:iCs/>
      <w:u w:val="single"/>
      <w:bdr w:val="single" w:sz="8" w:space="0" w:color="auto"/>
    </w:rPr>
  </w:style>
  <w:style w:type="paragraph" w:customStyle="1" w:styleId="CiteSpacing">
    <w:name w:val="Cite Spacing"/>
    <w:basedOn w:val="Normal"/>
    <w:uiPriority w:val="4"/>
    <w:qFormat/>
    <w:rsid w:val="00FC78E6"/>
    <w:pPr>
      <w:spacing w:before="60" w:after="60"/>
    </w:pPr>
  </w:style>
  <w:style w:type="paragraph" w:styleId="ListParagraph">
    <w:name w:val="List Paragraph"/>
    <w:basedOn w:val="Normal"/>
    <w:uiPriority w:val="34"/>
    <w:unhideWhenUsed/>
    <w:qFormat/>
    <w:rsid w:val="004250C4"/>
    <w:pPr>
      <w:ind w:left="720"/>
      <w:contextualSpacing/>
    </w:pPr>
  </w:style>
  <w:style w:type="paragraph" w:customStyle="1" w:styleId="Emphasis1">
    <w:name w:val="Emphasis1"/>
    <w:basedOn w:val="Normal"/>
    <w:uiPriority w:val="8"/>
    <w:qFormat/>
    <w:rsid w:val="004250C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4250C4"/>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250C4"/>
    <w:pPr>
      <w:spacing w:after="0" w:line="240" w:lineRule="auto"/>
    </w:pPr>
    <w:rPr>
      <w:rFonts w:eastAsiaTheme="minorEastAsia"/>
      <w:szCs w:val="24"/>
      <w:u w:val="single"/>
    </w:rPr>
  </w:style>
  <w:style w:type="character" w:customStyle="1" w:styleId="underline">
    <w:name w:val="underline"/>
    <w:basedOn w:val="DefaultParagraphFont"/>
    <w:qFormat/>
    <w:rsid w:val="004250C4"/>
    <w:rPr>
      <w:sz w:val="20"/>
      <w:u w:val="single"/>
    </w:rPr>
  </w:style>
  <w:style w:type="character" w:customStyle="1" w:styleId="cardChar">
    <w:name w:val="card Char"/>
    <w:rsid w:val="004250C4"/>
    <w:rPr>
      <w:rFonts w:eastAsiaTheme="minorHAnsi"/>
      <w:sz w:val="20"/>
      <w:szCs w:val="22"/>
    </w:rPr>
  </w:style>
  <w:style w:type="paragraph" w:styleId="DocumentMap">
    <w:name w:val="Document Map"/>
    <w:basedOn w:val="Normal"/>
    <w:link w:val="DocumentMapChar"/>
    <w:uiPriority w:val="99"/>
    <w:semiHidden/>
    <w:unhideWhenUsed/>
    <w:rsid w:val="004250C4"/>
    <w:rPr>
      <w:rFonts w:ascii="Lucida Grande" w:hAnsi="Lucida Grande" w:cs="Lucida Grande"/>
    </w:rPr>
  </w:style>
  <w:style w:type="character" w:customStyle="1" w:styleId="DocumentMapChar">
    <w:name w:val="Document Map Char"/>
    <w:basedOn w:val="DefaultParagraphFont"/>
    <w:link w:val="DocumentMap"/>
    <w:uiPriority w:val="99"/>
    <w:semiHidden/>
    <w:rsid w:val="004250C4"/>
    <w:rPr>
      <w:rFonts w:ascii="Lucida Grande" w:hAnsi="Lucida Grande" w:cs="Lucida Grande"/>
    </w:rPr>
  </w:style>
  <w:style w:type="character" w:styleId="PageNumber">
    <w:name w:val="page number"/>
    <w:basedOn w:val="DefaultParagraphFont"/>
    <w:uiPriority w:val="99"/>
    <w:semiHidden/>
    <w:unhideWhenUsed/>
    <w:rsid w:val="00425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seminar.org/essays/against-gyno-pessim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56488</Words>
  <Characters>321984</Characters>
  <Application>Microsoft Office Word</Application>
  <DocSecurity>0</DocSecurity>
  <Lines>2683</Lines>
  <Paragraphs>755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2</cp:revision>
  <dcterms:created xsi:type="dcterms:W3CDTF">2023-07-24T23:36:00Z</dcterms:created>
  <dcterms:modified xsi:type="dcterms:W3CDTF">2023-07-25T03:55:00Z</dcterms:modified>
</cp:coreProperties>
</file>